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DD33B" w14:textId="30A5A692" w:rsidR="0038775E" w:rsidRDefault="00F93455" w:rsidP="00F93455">
      <w:pPr>
        <w:pStyle w:val="Heading1"/>
      </w:pPr>
      <w:r>
        <w:t xml:space="preserve">Asian </w:t>
      </w:r>
      <w:r w:rsidR="007B5C3E">
        <w:t>Assurance Disadvantage</w:t>
      </w:r>
      <w:r>
        <w:t>s</w:t>
      </w:r>
      <w:r w:rsidR="007B5C3E">
        <w:t xml:space="preserve"> – DGHL</w:t>
      </w:r>
    </w:p>
    <w:p w14:paraId="724DFC37" w14:textId="33BC43FC" w:rsidR="00F93455" w:rsidRDefault="00F93455" w:rsidP="00F93455">
      <w:pPr>
        <w:pStyle w:val="Heading3"/>
      </w:pPr>
      <w:r>
        <w:lastRenderedPageBreak/>
        <w:t xml:space="preserve">Notes </w:t>
      </w:r>
    </w:p>
    <w:p w14:paraId="674325B3" w14:textId="77777777" w:rsidR="00F93455" w:rsidRDefault="00F93455" w:rsidP="00F93455"/>
    <w:p w14:paraId="1DE0970C" w14:textId="6DCCB158" w:rsidR="00F93455" w:rsidRDefault="00F93455" w:rsidP="00F93455">
      <w:r>
        <w:t xml:space="preserve">DA against cooperation AFFs with Russia or China. Japan and South Korea are the DAs in this file. Written by labbies: Vincent, Vikrant, Ethan, Earvin and Timothy. </w:t>
      </w:r>
    </w:p>
    <w:p w14:paraId="20718114" w14:textId="77777777" w:rsidR="00F93455" w:rsidRDefault="00F93455" w:rsidP="00F93455"/>
    <w:p w14:paraId="4DE5812C" w14:textId="7544BA13" w:rsidR="00F93455" w:rsidRDefault="00F93455" w:rsidP="00F93455">
      <w:r>
        <w:t xml:space="preserve">Best, </w:t>
      </w:r>
    </w:p>
    <w:p w14:paraId="61AC8CD5" w14:textId="31CE59D9" w:rsidR="00F93455" w:rsidRPr="00F93455" w:rsidRDefault="00F93455" w:rsidP="00F93455">
      <w:r>
        <w:t xml:space="preserve">Mr. Lee </w:t>
      </w:r>
    </w:p>
    <w:p w14:paraId="071753F4" w14:textId="77777777" w:rsidR="006F3083" w:rsidRDefault="006F3083" w:rsidP="00F93455"/>
    <w:p w14:paraId="6BD5B31D" w14:textId="77777777" w:rsidR="006C17F0" w:rsidRDefault="006C17F0" w:rsidP="004C36F8">
      <w:pPr>
        <w:pStyle w:val="Heading1"/>
      </w:pPr>
    </w:p>
    <w:p w14:paraId="5F26E3FA" w14:textId="77777777" w:rsidR="004C36F8" w:rsidRPr="004C36F8" w:rsidRDefault="004C36F8" w:rsidP="000C415F"/>
    <w:p w14:paraId="70AAD234" w14:textId="4C22F6DB" w:rsidR="00C7174A" w:rsidRDefault="00C7174A" w:rsidP="00C7174A">
      <w:pPr>
        <w:pStyle w:val="Heading1"/>
      </w:pPr>
      <w:r>
        <w:t>So</w:t>
      </w:r>
      <w:r w:rsidR="005B22FA">
        <w:t>uth Korea</w:t>
      </w:r>
      <w:r>
        <w:t xml:space="preserve"> </w:t>
      </w:r>
      <w:r w:rsidR="005B22FA">
        <w:t>Disadvantage</w:t>
      </w:r>
    </w:p>
    <w:p w14:paraId="2E37EC66" w14:textId="77777777" w:rsidR="00C7174A" w:rsidRDefault="00C7174A" w:rsidP="00C7174A"/>
    <w:p w14:paraId="74F51473" w14:textId="30756CF5" w:rsidR="005B22FA" w:rsidRDefault="005B22FA" w:rsidP="005B22FA">
      <w:pPr>
        <w:pStyle w:val="Heading2"/>
      </w:pPr>
      <w:r>
        <w:t xml:space="preserve">Top Level </w:t>
      </w:r>
    </w:p>
    <w:p w14:paraId="42F6CB96" w14:textId="69B23701" w:rsidR="00C7174A" w:rsidRDefault="00C7174A" w:rsidP="00C7174A">
      <w:pPr>
        <w:pStyle w:val="Heading3"/>
      </w:pPr>
      <w:r>
        <w:t xml:space="preserve">1NC—South Korea Disadvantage </w:t>
      </w:r>
    </w:p>
    <w:p w14:paraId="1C86D373" w14:textId="77777777" w:rsidR="00BA3E89" w:rsidRDefault="00BA3E89" w:rsidP="00BA3E89">
      <w:pPr>
        <w:pStyle w:val="Heading4"/>
      </w:pPr>
      <w:r>
        <w:t xml:space="preserve">US-SoKo alliance is stable now, despite recent political turmoil </w:t>
      </w:r>
    </w:p>
    <w:p w14:paraId="7B6A9FFE" w14:textId="77777777" w:rsidR="00BA3E89" w:rsidRDefault="00BA3E89" w:rsidP="00BA3E89">
      <w:r>
        <w:t xml:space="preserve">Sungmin </w:t>
      </w:r>
      <w:r w:rsidRPr="00C7174A">
        <w:rPr>
          <w:rStyle w:val="Cite"/>
        </w:rPr>
        <w:t>Cho 25</w:t>
      </w:r>
      <w:r>
        <w:t xml:space="preserve">, Associate Professor in the Department of Political Science at SungKyunKwan University in Seoul and a Fellow of the Center for China Analysis at the Asia Society, “Challenges to the Stability of the U.S.-ROK Alliance in Uncertain Times”, </w:t>
      </w:r>
      <w:r w:rsidRPr="00C7174A">
        <w:rPr>
          <w:i/>
          <w:iCs/>
        </w:rPr>
        <w:t>National Bureau of Asian Research</w:t>
      </w:r>
      <w:r>
        <w:t xml:space="preserve">, </w:t>
      </w:r>
      <w:hyperlink r:id="rId6" w:history="1">
        <w:r w:rsidRPr="002A7214">
          <w:rPr>
            <w:rStyle w:val="Hyperlink"/>
          </w:rPr>
          <w:t>https://www.nbr.org/publication/challenges-to-the-stability-of-the-u-s-rok-alliance-in-uncertain-times/</w:t>
        </w:r>
      </w:hyperlink>
      <w:r>
        <w:t xml:space="preserve">, March 6, 2025 </w:t>
      </w:r>
    </w:p>
    <w:p w14:paraId="4488BC79" w14:textId="77777777" w:rsidR="00BA3E89" w:rsidRPr="003402AA" w:rsidRDefault="00BA3E89" w:rsidP="00BA3E89">
      <w:pPr>
        <w:rPr>
          <w:sz w:val="16"/>
          <w:szCs w:val="16"/>
        </w:rPr>
      </w:pPr>
      <w:r w:rsidRPr="003402AA">
        <w:rPr>
          <w:sz w:val="16"/>
          <w:szCs w:val="16"/>
        </w:rPr>
        <w:t>The Stability of the U.S.-ROK Alliance</w:t>
      </w:r>
    </w:p>
    <w:p w14:paraId="4CB348B2" w14:textId="77777777" w:rsidR="00BA3E89" w:rsidRPr="004C27E7" w:rsidRDefault="00BA3E89" w:rsidP="00BA3E89">
      <w:pPr>
        <w:rPr>
          <w:sz w:val="16"/>
        </w:rPr>
      </w:pPr>
      <w:r w:rsidRPr="004C27E7">
        <w:rPr>
          <w:rStyle w:val="StyleUnderline"/>
        </w:rPr>
        <w:t>Despite political turmoil</w:t>
      </w:r>
      <w:r w:rsidRPr="004C27E7">
        <w:rPr>
          <w:sz w:val="16"/>
        </w:rPr>
        <w:t xml:space="preserve"> in South Korea, </w:t>
      </w:r>
      <w:r w:rsidRPr="004C27E7">
        <w:rPr>
          <w:rStyle w:val="StyleUnderline"/>
        </w:rPr>
        <w:t xml:space="preserve">the U.S.-ROK alliance has remained </w:t>
      </w:r>
      <w:r w:rsidRPr="004C27E7">
        <w:rPr>
          <w:rStyle w:val="Emphasis"/>
        </w:rPr>
        <w:t>stable</w:t>
      </w:r>
      <w:r w:rsidRPr="004C27E7">
        <w:rPr>
          <w:rStyle w:val="StyleUnderline"/>
        </w:rPr>
        <w:t xml:space="preserve"> and </w:t>
      </w:r>
      <w:r w:rsidRPr="004C27E7">
        <w:rPr>
          <w:rStyle w:val="Emphasis"/>
        </w:rPr>
        <w:t>effective</w:t>
      </w:r>
      <w:r w:rsidRPr="004C27E7">
        <w:rPr>
          <w:rStyle w:val="StyleUnderline"/>
        </w:rPr>
        <w:t xml:space="preserve"> </w:t>
      </w:r>
      <w:r w:rsidRPr="004C27E7">
        <w:rPr>
          <w:sz w:val="16"/>
        </w:rPr>
        <w:t>in deterring North Korea’s opportunistic provocations. When President Yoon Suk Yeol declared martial law—only to have it overturned by the National Assembly within hours—</w:t>
      </w:r>
      <w:r w:rsidRPr="004C27E7">
        <w:rPr>
          <w:rStyle w:val="StyleUnderline"/>
        </w:rPr>
        <w:t>the</w:t>
      </w:r>
      <w:r w:rsidRPr="004C27E7">
        <w:rPr>
          <w:sz w:val="16"/>
        </w:rPr>
        <w:t xml:space="preserve"> </w:t>
      </w:r>
      <w:r w:rsidRPr="004C27E7">
        <w:rPr>
          <w:rStyle w:val="StyleUnderline"/>
        </w:rPr>
        <w:t>U.S. D</w:t>
      </w:r>
      <w:r w:rsidRPr="004C27E7">
        <w:rPr>
          <w:sz w:val="16"/>
        </w:rPr>
        <w:t xml:space="preserve">epartment </w:t>
      </w:r>
      <w:r w:rsidRPr="004C27E7">
        <w:rPr>
          <w:rStyle w:val="StyleUnderline"/>
        </w:rPr>
        <w:t>o</w:t>
      </w:r>
      <w:r w:rsidRPr="004C27E7">
        <w:rPr>
          <w:sz w:val="16"/>
        </w:rPr>
        <w:t xml:space="preserve">f </w:t>
      </w:r>
      <w:r w:rsidRPr="004C27E7">
        <w:rPr>
          <w:rStyle w:val="StyleUnderline"/>
        </w:rPr>
        <w:t>D</w:t>
      </w:r>
      <w:r w:rsidRPr="004C27E7">
        <w:rPr>
          <w:sz w:val="16"/>
        </w:rPr>
        <w:t xml:space="preserve">efense promptly </w:t>
      </w:r>
      <w:r w:rsidRPr="004C27E7">
        <w:rPr>
          <w:rStyle w:val="StyleUnderline"/>
        </w:rPr>
        <w:t>reaffirmed its ironclad commitment to South Korea’s defense</w:t>
      </w:r>
      <w:r w:rsidRPr="004C27E7">
        <w:rPr>
          <w:sz w:val="16"/>
        </w:rPr>
        <w:t>. General Paul LaCamera, the commander of U.S. Forces Korea (USFK), also made clear that joint military exercises and operations would not be disrupted by external factors.</w:t>
      </w:r>
    </w:p>
    <w:p w14:paraId="14F8AD3B" w14:textId="77777777" w:rsidR="00BA3E89" w:rsidRPr="004C27E7" w:rsidRDefault="00BA3E89" w:rsidP="00BA3E89">
      <w:pPr>
        <w:rPr>
          <w:sz w:val="16"/>
        </w:rPr>
      </w:pPr>
      <w:r w:rsidRPr="004C27E7">
        <w:rPr>
          <w:sz w:val="16"/>
        </w:rPr>
        <w:t xml:space="preserve">These </w:t>
      </w:r>
      <w:r w:rsidRPr="004C27E7">
        <w:rPr>
          <w:rStyle w:val="StyleUnderline"/>
        </w:rPr>
        <w:t>statements were not mere rhetoric.</w:t>
      </w:r>
      <w:r w:rsidRPr="004C27E7">
        <w:rPr>
          <w:sz w:val="16"/>
        </w:rPr>
        <w:t xml:space="preserve"> During January 14–16, U.S. and South Korean forces conducted combined firepower exercises, followed by joint air force drills from January 21 to January 24. According to the ROK Ministry of National Defense, 113 combined exercises and trainings are planned for the first half of 2025—a notable 10% increase from the same period in 2024.</w:t>
      </w:r>
    </w:p>
    <w:p w14:paraId="231A7EBC" w14:textId="77777777" w:rsidR="00BA3E89" w:rsidRPr="004C27E7" w:rsidRDefault="00BA3E89" w:rsidP="00BA3E89">
      <w:pPr>
        <w:rPr>
          <w:sz w:val="16"/>
        </w:rPr>
      </w:pPr>
      <w:r w:rsidRPr="004C27E7">
        <w:rPr>
          <w:sz w:val="16"/>
        </w:rPr>
        <w:t>To better understan</w:t>
      </w:r>
      <w:r w:rsidRPr="004C27E7">
        <w:rPr>
          <w:rStyle w:val="StyleUnderline"/>
        </w:rPr>
        <w:t>d the alliance’s stabilizing effect, consider a counterfactual scenario: a political crisis in South Korea occurring without a U.S. military presence. North Korea would find it easier to exploit the leadership vacuum in Seoul,</w:t>
      </w:r>
      <w:r w:rsidRPr="004C27E7">
        <w:rPr>
          <w:sz w:val="16"/>
        </w:rPr>
        <w:t xml:space="preserve"> potentially staging military demonstrations in the West Sea or attacking ROK units near the demilitarized zone. </w:t>
      </w:r>
      <w:r w:rsidRPr="004C27E7">
        <w:rPr>
          <w:rStyle w:val="StyleUnderline"/>
        </w:rPr>
        <w:t>Even if such actions did not occu</w:t>
      </w:r>
      <w:r w:rsidRPr="004C27E7">
        <w:rPr>
          <w:sz w:val="16"/>
        </w:rPr>
        <w:t xml:space="preserve">r, the </w:t>
      </w:r>
      <w:r w:rsidRPr="004C27E7">
        <w:rPr>
          <w:rStyle w:val="StyleUnderline"/>
        </w:rPr>
        <w:t>mere prospect of these risks would significantly destabilize South Korea’s security environment.</w:t>
      </w:r>
    </w:p>
    <w:p w14:paraId="4A7CC504" w14:textId="77777777" w:rsidR="00BA3E89" w:rsidRPr="004C27E7" w:rsidRDefault="00BA3E89" w:rsidP="00BA3E89">
      <w:pPr>
        <w:rPr>
          <w:sz w:val="16"/>
        </w:rPr>
      </w:pPr>
      <w:r w:rsidRPr="004C27E7">
        <w:rPr>
          <w:sz w:val="16"/>
        </w:rPr>
        <w:t>More importantly, such uncertainty in and of itself is a critical factor affecting South Korea’s financial markets. Following the declaration and subsequent repeal of martial law, foreign investors withdrew approximately $750 million from the country within three days. Business leaders worry that ongoing instability could lead agencies like Moody’s or Fitch to downgrade South Korea’s national credit rating for the first time since the 1997 Asian financial crisis. However, s</w:t>
      </w:r>
      <w:r w:rsidRPr="004C27E7">
        <w:rPr>
          <w:rStyle w:val="StyleUnderline"/>
        </w:rPr>
        <w:t>uch worst-case scenarios have not yet materialized. Thanks to the presence of U.S. forces, deterrence remains intact, ensuring a minimum level of stability and predictability</w:t>
      </w:r>
      <w:r w:rsidRPr="004C27E7">
        <w:rPr>
          <w:sz w:val="16"/>
        </w:rPr>
        <w:t>.</w:t>
      </w:r>
    </w:p>
    <w:p w14:paraId="1D638561" w14:textId="56CE63E1" w:rsidR="002A579E" w:rsidRDefault="002A579E" w:rsidP="002A579E">
      <w:pPr>
        <w:pStyle w:val="Heading4"/>
      </w:pPr>
      <w:r>
        <w:t xml:space="preserve">The plan is a shock to South Korea and causes them to prolif due to existing </w:t>
      </w:r>
      <w:r w:rsidRPr="002A579E">
        <w:rPr>
          <w:u w:val="single"/>
        </w:rPr>
        <w:t>fear of abandonment</w:t>
      </w:r>
      <w:r>
        <w:t xml:space="preserve">. </w:t>
      </w:r>
      <w:r w:rsidRPr="002A579E">
        <w:rPr>
          <w:u w:val="single"/>
        </w:rPr>
        <w:t>Even if</w:t>
      </w:r>
      <w:r w:rsidRPr="002A579E">
        <w:t xml:space="preserve"> other factors of the alliance exist,</w:t>
      </w:r>
      <w:r>
        <w:t xml:space="preserve"> the plan is seen as </w:t>
      </w:r>
      <w:r w:rsidRPr="002A579E">
        <w:rPr>
          <w:u w:val="single"/>
        </w:rPr>
        <w:t>mitigating entrapment</w:t>
      </w:r>
      <w:r w:rsidRPr="002A579E">
        <w:t xml:space="preserve"> </w:t>
      </w:r>
      <w:r>
        <w:t xml:space="preserve">and </w:t>
      </w:r>
      <w:r w:rsidRPr="002A579E">
        <w:rPr>
          <w:u w:val="single"/>
        </w:rPr>
        <w:t>avoiding commitments</w:t>
      </w:r>
      <w:r>
        <w:t xml:space="preserve"> to the alliance </w:t>
      </w:r>
    </w:p>
    <w:p w14:paraId="0E008CE5" w14:textId="77777777" w:rsidR="002A579E" w:rsidRPr="00B045C6" w:rsidRDefault="002A579E" w:rsidP="002A579E">
      <w:r>
        <w:t xml:space="preserve">Hye-Sung </w:t>
      </w:r>
      <w:r w:rsidRPr="00B045C6">
        <w:rPr>
          <w:rStyle w:val="Cite"/>
        </w:rPr>
        <w:t>Kim and</w:t>
      </w:r>
      <w:r>
        <w:t xml:space="preserve"> Scott </w:t>
      </w:r>
      <w:r w:rsidRPr="00B045C6">
        <w:rPr>
          <w:rStyle w:val="Cite"/>
        </w:rPr>
        <w:t>Huffmon 25</w:t>
      </w:r>
      <w:r>
        <w:t xml:space="preserve">, Associate Professor and Director of the Master’s Program in Political Science at Appalachian State University, and Professor of Political Science and Director of the Center for Public Opinion &amp; Policy Research (CPOPR) at Winthrop University, “The Commitment Costs of Extended Deterrence and US Public Support for South Korea's Nuclear Development: Survey Experiments from South Carolina”, </w:t>
      </w:r>
      <w:r w:rsidRPr="00B045C6">
        <w:rPr>
          <w:i/>
          <w:iCs/>
        </w:rPr>
        <w:t>Asian Journal of Peacebuilding; Seoul Vol. 13, Iss. 1,41-72.,</w:t>
      </w:r>
      <w:r>
        <w:t xml:space="preserve"> ProQuest, May 2025</w:t>
      </w:r>
    </w:p>
    <w:p w14:paraId="4629D893" w14:textId="77777777" w:rsidR="002A579E" w:rsidRPr="00B045C6" w:rsidRDefault="002A579E" w:rsidP="002A579E">
      <w:pPr>
        <w:rPr>
          <w:sz w:val="16"/>
          <w:szCs w:val="16"/>
        </w:rPr>
      </w:pPr>
      <w:r w:rsidRPr="00B045C6">
        <w:rPr>
          <w:sz w:val="16"/>
          <w:szCs w:val="16"/>
        </w:rPr>
        <w:t>Entrapment, Fear of Abandonment, and South Korea’s Nuclear Proliferation Desire</w:t>
      </w:r>
    </w:p>
    <w:p w14:paraId="4E665FC2" w14:textId="77777777" w:rsidR="002A579E" w:rsidRPr="00B045C6" w:rsidRDefault="002A579E" w:rsidP="002A579E">
      <w:pPr>
        <w:rPr>
          <w:sz w:val="16"/>
        </w:rPr>
      </w:pPr>
      <w:r w:rsidRPr="00B045C6">
        <w:rPr>
          <w:sz w:val="16"/>
        </w:rPr>
        <w:t xml:space="preserve">A </w:t>
      </w:r>
      <w:r w:rsidRPr="00B045C6">
        <w:rPr>
          <w:rStyle w:val="StyleUnderline"/>
        </w:rPr>
        <w:t xml:space="preserve">patron state’s concern about entrapment can ultimately drive a client state toward nuclear proliferation if the client </w:t>
      </w:r>
      <w:r w:rsidRPr="00B045C6">
        <w:rPr>
          <w:rStyle w:val="Emphasis"/>
        </w:rPr>
        <w:t>fears abandonment</w:t>
      </w:r>
      <w:r w:rsidRPr="00B045C6">
        <w:rPr>
          <w:rStyle w:val="StyleUnderline"/>
        </w:rPr>
        <w:t>.</w:t>
      </w:r>
      <w:r w:rsidRPr="00B045C6">
        <w:rPr>
          <w:sz w:val="16"/>
        </w:rPr>
        <w:t xml:space="preserve"> If the patron’s commitment to providing a nuclear security guarantee is perceived as weak, its assurance may seem non-credible. </w:t>
      </w:r>
      <w:r w:rsidRPr="00B045C6">
        <w:rPr>
          <w:rStyle w:val="StyleUnderline"/>
        </w:rPr>
        <w:t>This</w:t>
      </w:r>
      <w:r w:rsidRPr="00B045C6">
        <w:rPr>
          <w:sz w:val="16"/>
        </w:rPr>
        <w:t xml:space="preserve"> </w:t>
      </w:r>
      <w:r w:rsidRPr="00B045C6">
        <w:rPr>
          <w:rStyle w:val="StyleUnderline"/>
        </w:rPr>
        <w:t>perception can prompt the client</w:t>
      </w:r>
      <w:r w:rsidRPr="00B045C6">
        <w:rPr>
          <w:sz w:val="16"/>
        </w:rPr>
        <w:t xml:space="preserve"> to seek additional security measures,</w:t>
      </w:r>
      <w:r w:rsidRPr="00B045C6">
        <w:rPr>
          <w:rStyle w:val="StyleUnderline"/>
        </w:rPr>
        <w:t xml:space="preserve"> such as developing nuclear weapons</w:t>
      </w:r>
      <w:r w:rsidRPr="00B045C6">
        <w:rPr>
          <w:sz w:val="16"/>
        </w:rPr>
        <w:t xml:space="preserve"> (Bleek and Lorber 2014; Sagan and Waltz 2013). </w:t>
      </w:r>
      <w:r w:rsidRPr="00B045C6">
        <w:rPr>
          <w:rStyle w:val="StyleUnderline"/>
        </w:rPr>
        <w:t xml:space="preserve">Reassurance is considered </w:t>
      </w:r>
      <w:r w:rsidRPr="00B045C6">
        <w:rPr>
          <w:sz w:val="16"/>
        </w:rPr>
        <w:t xml:space="preserve">more </w:t>
      </w:r>
      <w:r w:rsidRPr="00B045C6">
        <w:rPr>
          <w:rStyle w:val="StyleUnderline"/>
        </w:rPr>
        <w:t>challenging than deterrence, as it relies on both the patron’s deterrence capability and its demonstrated resolve</w:t>
      </w:r>
      <w:r w:rsidRPr="00B045C6">
        <w:rPr>
          <w:sz w:val="16"/>
        </w:rPr>
        <w:t xml:space="preserve"> (Blankenship and Lin-Greenberg 2022). </w:t>
      </w:r>
      <w:r w:rsidRPr="00B045C6">
        <w:rPr>
          <w:rStyle w:val="StyleUnderline"/>
        </w:rPr>
        <w:t xml:space="preserve">Even if a client perceives strong deterrence capabilities, </w:t>
      </w:r>
      <w:r w:rsidRPr="00B045C6">
        <w:rPr>
          <w:rStyle w:val="Emphasis"/>
        </w:rPr>
        <w:t>doubts</w:t>
      </w:r>
      <w:r w:rsidRPr="00B045C6">
        <w:rPr>
          <w:rStyle w:val="StyleUnderline"/>
        </w:rPr>
        <w:t xml:space="preserve"> about the patron’s resolve</w:t>
      </w:r>
      <w:r w:rsidRPr="00B045C6">
        <w:rPr>
          <w:rStyle w:val="Emphasis"/>
        </w:rPr>
        <w:t xml:space="preserve"> can fuel abandonment fears</w:t>
      </w:r>
      <w:r w:rsidRPr="00B045C6">
        <w:rPr>
          <w:sz w:val="16"/>
        </w:rPr>
        <w:t xml:space="preserve">. </w:t>
      </w:r>
      <w:r w:rsidRPr="00B045C6">
        <w:rPr>
          <w:rStyle w:val="StyleUnderline"/>
        </w:rPr>
        <w:t>Efforts</w:t>
      </w:r>
      <w:r w:rsidRPr="00B045C6">
        <w:rPr>
          <w:sz w:val="16"/>
        </w:rPr>
        <w:t xml:space="preserve"> by the patron </w:t>
      </w:r>
      <w:r w:rsidRPr="00B045C6">
        <w:rPr>
          <w:rStyle w:val="StyleUnderline"/>
        </w:rPr>
        <w:t xml:space="preserve">to </w:t>
      </w:r>
      <w:r w:rsidRPr="00B045C6">
        <w:rPr>
          <w:rStyle w:val="Emphasis"/>
        </w:rPr>
        <w:t xml:space="preserve">mitigate entrapment risks </w:t>
      </w:r>
      <w:r w:rsidRPr="00B045C6">
        <w:rPr>
          <w:rStyle w:val="StyleUnderline"/>
        </w:rPr>
        <w:t>or</w:t>
      </w:r>
      <w:r w:rsidRPr="00B045C6">
        <w:rPr>
          <w:rStyle w:val="Emphasis"/>
        </w:rPr>
        <w:t xml:space="preserve"> avoid costly commitments</w:t>
      </w:r>
      <w:r w:rsidRPr="00B045C6">
        <w:rPr>
          <w:rStyle w:val="StyleUnderline"/>
        </w:rPr>
        <w:t xml:space="preserve"> may </w:t>
      </w:r>
      <w:r w:rsidRPr="00B045C6">
        <w:rPr>
          <w:rStyle w:val="Emphasis"/>
        </w:rPr>
        <w:t>signal</w:t>
      </w:r>
      <w:r w:rsidRPr="00B045C6">
        <w:rPr>
          <w:rStyle w:val="StyleUnderline"/>
        </w:rPr>
        <w:t xml:space="preserve"> waning resolve</w:t>
      </w:r>
      <w:r w:rsidRPr="00B045C6">
        <w:rPr>
          <w:sz w:val="16"/>
        </w:rPr>
        <w:t xml:space="preserve">, </w:t>
      </w:r>
      <w:r w:rsidRPr="00B045C6">
        <w:rPr>
          <w:rStyle w:val="StyleUnderline"/>
        </w:rPr>
        <w:t>raising concerns about the possible withdrawal of security guarantees</w:t>
      </w:r>
      <w:r w:rsidRPr="00B045C6">
        <w:rPr>
          <w:sz w:val="16"/>
        </w:rPr>
        <w:t>. As discussed earlier, inadequate reassurance can push a non-nuclear client toward nuclearization (Bleek and Lorber 2014; Debs and Monteiro 2016; Reiter 2014).</w:t>
      </w:r>
    </w:p>
    <w:p w14:paraId="487485F2" w14:textId="77777777" w:rsidR="002A579E" w:rsidRPr="00B045C6" w:rsidRDefault="002A579E" w:rsidP="002A579E">
      <w:pPr>
        <w:rPr>
          <w:rStyle w:val="StyleUnderline"/>
        </w:rPr>
      </w:pPr>
      <w:r w:rsidRPr="00B045C6">
        <w:rPr>
          <w:rStyle w:val="StyleUnderline"/>
        </w:rPr>
        <w:t>This dynamic of entrapment, fear of abandonment, and the desire for independent nuclearization</w:t>
      </w:r>
      <w:r w:rsidRPr="002A579E">
        <w:rPr>
          <w:sz w:val="16"/>
        </w:rPr>
        <w:t xml:space="preserve"> </w:t>
      </w:r>
      <w:r w:rsidRPr="00B045C6">
        <w:rPr>
          <w:rStyle w:val="StyleUnderline"/>
        </w:rPr>
        <w:t>is exemplified by South Korea</w:t>
      </w:r>
      <w:r w:rsidRPr="002A579E">
        <w:rPr>
          <w:sz w:val="16"/>
        </w:rPr>
        <w:t xml:space="preserve">. Kim (2017) illustrates how the </w:t>
      </w:r>
      <w:r w:rsidRPr="00B045C6">
        <w:rPr>
          <w:rStyle w:val="StyleUnderline"/>
        </w:rPr>
        <w:t xml:space="preserve">perception of US abandonment, </w:t>
      </w:r>
      <w:r w:rsidRPr="002A579E">
        <w:rPr>
          <w:sz w:val="16"/>
        </w:rPr>
        <w:t>shaped by two key events—the US opposition to South Korea’s retaliation against North Korea’s Commando Attack, which reached just one kilometer from the Blue House and led to a gunfight with South Korean forces, and the withdrawal of approximately twenty thousand US troops under the Nixon Doctrine—</w:t>
      </w:r>
      <w:r w:rsidRPr="00B045C6">
        <w:rPr>
          <w:rStyle w:val="StyleUnderline"/>
        </w:rPr>
        <w:t>prompted South Korea to pursue nuclear weapons development in the 1970s under Park Chung-hee’s administration</w:t>
      </w:r>
      <w:r w:rsidRPr="002A579E">
        <w:rPr>
          <w:sz w:val="16"/>
        </w:rPr>
        <w:t xml:space="preserve">. At the time, </w:t>
      </w:r>
      <w:r w:rsidRPr="00B045C6">
        <w:rPr>
          <w:rStyle w:val="StyleUnderline"/>
        </w:rPr>
        <w:t>the US, burdened by the costly Vietnam War, sought to reduce its military commitments abroad to avoid further entrapments. Although US pressure ultimately forced Park to abandon the nuclear program, this case clearly demonstrates</w:t>
      </w:r>
      <w:r w:rsidRPr="002A579E">
        <w:rPr>
          <w:sz w:val="16"/>
        </w:rPr>
        <w:t xml:space="preserve"> how </w:t>
      </w:r>
      <w:r w:rsidRPr="00B045C6">
        <w:rPr>
          <w:rStyle w:val="StyleUnderline"/>
        </w:rPr>
        <w:t>a client state’s fear of abandonment can drive efforts toward independent nuclearization.</w:t>
      </w:r>
    </w:p>
    <w:p w14:paraId="3943610B" w14:textId="77777777" w:rsidR="002A579E" w:rsidRPr="002A579E" w:rsidRDefault="002A579E" w:rsidP="002A579E">
      <w:pPr>
        <w:rPr>
          <w:sz w:val="16"/>
        </w:rPr>
      </w:pPr>
      <w:r w:rsidRPr="00B045C6">
        <w:rPr>
          <w:rStyle w:val="StyleUnderline"/>
        </w:rPr>
        <w:t>This dynamic persists today. Despite being under the US nuclear umbrella</w:t>
      </w:r>
      <w:r w:rsidRPr="002A579E">
        <w:rPr>
          <w:sz w:val="16"/>
        </w:rPr>
        <w:t xml:space="preserve"> since the withdrawal of tactical nuclear weapons from South Korea in 1991,</w:t>
      </w:r>
      <w:r w:rsidRPr="00B045C6">
        <w:rPr>
          <w:rStyle w:val="StyleUnderline"/>
        </w:rPr>
        <w:t xml:space="preserve"> public support for independent nuclear acquisition remains well over 60%</w:t>
      </w:r>
      <w:r w:rsidRPr="002A579E">
        <w:rPr>
          <w:sz w:val="16"/>
        </w:rPr>
        <w:t xml:space="preserve"> (Kim, Kang, and Ham 2023; Dalton, Friedhoff, and Kim 2022). This </w:t>
      </w:r>
      <w:r w:rsidRPr="00B045C6">
        <w:rPr>
          <w:rStyle w:val="StyleUnderline"/>
        </w:rPr>
        <w:t>sentiment</w:t>
      </w:r>
      <w:r w:rsidRPr="002A579E">
        <w:rPr>
          <w:sz w:val="16"/>
        </w:rPr>
        <w:t xml:space="preserve"> likely </w:t>
      </w:r>
      <w:r w:rsidRPr="00B045C6">
        <w:rPr>
          <w:rStyle w:val="StyleUnderline"/>
        </w:rPr>
        <w:t xml:space="preserve">reflects doubts about the credibility of US security guarantees or concerns over North Korea’s advancing nuclear capabilities, </w:t>
      </w:r>
      <w:r w:rsidRPr="002A579E">
        <w:rPr>
          <w:sz w:val="16"/>
        </w:rPr>
        <w:t xml:space="preserve">including ICBMs capable of reaching the US mainland. </w:t>
      </w:r>
      <w:r w:rsidRPr="00B045C6">
        <w:rPr>
          <w:rStyle w:val="StyleUnderline"/>
        </w:rPr>
        <w:t>Many South Koreans fear abandonment due to the increasing costs and risks of maintaining extended deterrence</w:t>
      </w:r>
      <w:r w:rsidRPr="002A579E">
        <w:rPr>
          <w:sz w:val="16"/>
        </w:rPr>
        <w:t xml:space="preserve"> (Chung 2024).</w:t>
      </w:r>
    </w:p>
    <w:p w14:paraId="68EEAB73" w14:textId="77777777" w:rsidR="002A579E" w:rsidRPr="002A579E" w:rsidRDefault="002A579E" w:rsidP="002A579E">
      <w:pPr>
        <w:rPr>
          <w:sz w:val="16"/>
        </w:rPr>
      </w:pPr>
      <w:r w:rsidRPr="00B045C6">
        <w:rPr>
          <w:rStyle w:val="StyleUnderline"/>
        </w:rPr>
        <w:t>Reflecting</w:t>
      </w:r>
      <w:r w:rsidRPr="002A579E">
        <w:rPr>
          <w:sz w:val="16"/>
        </w:rPr>
        <w:t xml:space="preserve"> these </w:t>
      </w:r>
      <w:r w:rsidRPr="002A579E">
        <w:rPr>
          <w:rStyle w:val="StyleUnderline"/>
        </w:rPr>
        <w:t>public concer</w:t>
      </w:r>
      <w:r w:rsidRPr="00B045C6">
        <w:rPr>
          <w:rStyle w:val="StyleUnderline"/>
        </w:rPr>
        <w:t>ns,</w:t>
      </w:r>
      <w:r w:rsidRPr="002A579E">
        <w:rPr>
          <w:sz w:val="16"/>
        </w:rPr>
        <w:t xml:space="preserve"> South Korean President </w:t>
      </w:r>
      <w:r w:rsidRPr="002A579E">
        <w:rPr>
          <w:rStyle w:val="StyleUnderline"/>
        </w:rPr>
        <w:t>Yoon</w:t>
      </w:r>
      <w:r w:rsidRPr="002A579E">
        <w:rPr>
          <w:sz w:val="16"/>
        </w:rPr>
        <w:t xml:space="preserve"> Suk-yeol </w:t>
      </w:r>
      <w:r w:rsidRPr="002A579E">
        <w:rPr>
          <w:rStyle w:val="StyleUnderline"/>
        </w:rPr>
        <w:t>suggested</w:t>
      </w:r>
      <w:r w:rsidRPr="002A579E">
        <w:rPr>
          <w:sz w:val="16"/>
        </w:rPr>
        <w:t xml:space="preserve"> in early 2023 that </w:t>
      </w:r>
      <w:r w:rsidRPr="002A579E">
        <w:rPr>
          <w:rStyle w:val="StyleUnderline"/>
        </w:rPr>
        <w:t>South</w:t>
      </w:r>
      <w:r w:rsidRPr="002A579E">
        <w:rPr>
          <w:sz w:val="16"/>
        </w:rPr>
        <w:t xml:space="preserve"> </w:t>
      </w:r>
      <w:r w:rsidRPr="002A579E">
        <w:rPr>
          <w:rStyle w:val="StyleUnderline"/>
        </w:rPr>
        <w:t>Korea might consider developing its own nuclear weapons or redeploying US nuclear weapons if North Korean threats escalated</w:t>
      </w:r>
      <w:r w:rsidRPr="002A579E">
        <w:rPr>
          <w:sz w:val="16"/>
        </w:rPr>
        <w:t>. Although this position was later reversed following the Washington Declaration—in which the US pledged to strengthen extended deterrence in exchange for South Korea forgoing nuclear weapons—</w:t>
      </w:r>
      <w:r w:rsidRPr="002A579E">
        <w:rPr>
          <w:rStyle w:val="StyleUnderline"/>
        </w:rPr>
        <w:t>the statement underscored South Korea’s perception of US extended deterrence, including the nuclear umbrella, as insufficiently reliable to deter North Korea amid growing fears of abandonmen</w:t>
      </w:r>
      <w:r w:rsidRPr="002A579E">
        <w:rPr>
          <w:sz w:val="16"/>
        </w:rPr>
        <w:t>t.</w:t>
      </w:r>
    </w:p>
    <w:p w14:paraId="27344D6B" w14:textId="77777777" w:rsidR="002A579E" w:rsidRPr="00B045C6" w:rsidRDefault="002A579E" w:rsidP="002A579E"/>
    <w:p w14:paraId="61CFBDE8" w14:textId="77777777" w:rsidR="007B76B4" w:rsidRDefault="007B76B4" w:rsidP="007B76B4">
      <w:pPr>
        <w:pStyle w:val="Heading4"/>
      </w:pPr>
      <w:r>
        <w:t>Nuclear war.</w:t>
      </w:r>
    </w:p>
    <w:p w14:paraId="79B56281" w14:textId="77777777" w:rsidR="007B76B4" w:rsidRPr="00353143" w:rsidRDefault="007B76B4" w:rsidP="007B76B4">
      <w:r w:rsidRPr="00353143">
        <w:rPr>
          <w:rStyle w:val="Cite"/>
        </w:rPr>
        <w:t>Kim ’25</w:t>
      </w:r>
      <w:r>
        <w:t xml:space="preserve"> [Lami; February 10; Professor at Daniel K. Inouye Asia-Pacific Center for Security Studies (APCSS) under the U.S. Department of Defense; United States Institute of Peace, “The Risks of South Korea’s Nuclear Armament Under a Troubled Democracy,” https://www.usip.org/publications/2025/02/risks-south-koreas-nuclear-armament-under-troubled-democracy; accessed: 7.11.25]</w:t>
      </w:r>
    </w:p>
    <w:p w14:paraId="3E90E2B4" w14:textId="77777777" w:rsidR="007B76B4" w:rsidRPr="00781B5D" w:rsidRDefault="007B76B4" w:rsidP="007B76B4">
      <w:pPr>
        <w:rPr>
          <w:sz w:val="16"/>
        </w:rPr>
      </w:pPr>
      <w:r w:rsidRPr="00781B5D">
        <w:rPr>
          <w:sz w:val="16"/>
        </w:rPr>
        <w:t>Risks Involved</w:t>
      </w:r>
    </w:p>
    <w:p w14:paraId="5755E656" w14:textId="77777777" w:rsidR="007B76B4" w:rsidRPr="00781B5D" w:rsidRDefault="007B76B4" w:rsidP="007B76B4">
      <w:pPr>
        <w:rPr>
          <w:sz w:val="16"/>
        </w:rPr>
      </w:pPr>
      <w:r w:rsidRPr="00353143">
        <w:rPr>
          <w:rStyle w:val="StyleUnderline"/>
        </w:rPr>
        <w:t xml:space="preserve">South Korea’s desire for </w:t>
      </w:r>
      <w:r w:rsidRPr="00781B5D">
        <w:rPr>
          <w:rStyle w:val="Emphasis"/>
        </w:rPr>
        <w:t>nuc</w:t>
      </w:r>
      <w:r w:rsidRPr="00353143">
        <w:rPr>
          <w:rStyle w:val="StyleUnderline"/>
        </w:rPr>
        <w:t>lear weapon</w:t>
      </w:r>
      <w:r w:rsidRPr="00781B5D">
        <w:rPr>
          <w:rStyle w:val="Emphasis"/>
        </w:rPr>
        <w:t>s</w:t>
      </w:r>
      <w:r w:rsidRPr="00353143">
        <w:rPr>
          <w:rStyle w:val="StyleUnderline"/>
        </w:rPr>
        <w:t xml:space="preserve"> is not hard to understand given its security concerns</w:t>
      </w:r>
      <w:r w:rsidRPr="00781B5D">
        <w:rPr>
          <w:sz w:val="16"/>
        </w:rPr>
        <w:t xml:space="preserve">, but </w:t>
      </w:r>
      <w:r w:rsidRPr="00353143">
        <w:rPr>
          <w:rStyle w:val="StyleUnderline"/>
        </w:rPr>
        <w:t xml:space="preserve">nuclearization would not necessarily lead to </w:t>
      </w:r>
      <w:r w:rsidRPr="00781B5D">
        <w:rPr>
          <w:rStyle w:val="Emphasis"/>
        </w:rPr>
        <w:t>greater stability</w:t>
      </w:r>
      <w:r w:rsidRPr="00353143">
        <w:rPr>
          <w:rStyle w:val="StyleUnderline"/>
        </w:rPr>
        <w:t xml:space="preserve"> on the Korean Peninsula — indeed, it could have the opposite effect.</w:t>
      </w:r>
      <w:r w:rsidRPr="00781B5D">
        <w:rPr>
          <w:sz w:val="16"/>
        </w:rPr>
        <w:t xml:space="preserve"> </w:t>
      </w:r>
      <w:r w:rsidRPr="00353143">
        <w:rPr>
          <w:rStyle w:val="StyleUnderline"/>
        </w:rPr>
        <w:t xml:space="preserve">For Pyongyang, tolerating South Korea’s nuclearization would mean losing its sole advantage over the </w:t>
      </w:r>
      <w:r w:rsidRPr="00781B5D">
        <w:rPr>
          <w:rStyle w:val="Emphasis"/>
        </w:rPr>
        <w:t>conventionally superior</w:t>
      </w:r>
      <w:r w:rsidRPr="00353143">
        <w:rPr>
          <w:rStyle w:val="StyleUnderline"/>
        </w:rPr>
        <w:t xml:space="preserve"> </w:t>
      </w:r>
      <w:r w:rsidRPr="00781B5D">
        <w:rPr>
          <w:sz w:val="16"/>
        </w:rPr>
        <w:t xml:space="preserve">South. Therefore, the period during which North Korea wields greatest military supremacy over the South would be prior to Seoul’s nuclear armament, before Pyongyang’s nuclear advantage is compromised. Thus, the </w:t>
      </w:r>
      <w:r w:rsidRPr="00353143">
        <w:rPr>
          <w:rStyle w:val="StyleUnderline"/>
        </w:rPr>
        <w:t xml:space="preserve">risk of North Korea </w:t>
      </w:r>
      <w:r w:rsidRPr="00781B5D">
        <w:rPr>
          <w:rStyle w:val="Emphasis"/>
        </w:rPr>
        <w:t>launching attacks</w:t>
      </w:r>
      <w:r w:rsidRPr="00353143">
        <w:rPr>
          <w:rStyle w:val="StyleUnderline"/>
        </w:rPr>
        <w:t xml:space="preserve"> on South Korean nuclear sites to prevent nuclearization</w:t>
      </w:r>
      <w:r w:rsidRPr="00781B5D">
        <w:rPr>
          <w:sz w:val="16"/>
        </w:rPr>
        <w:t xml:space="preserve"> — </w:t>
      </w:r>
      <w:r w:rsidRPr="00353143">
        <w:rPr>
          <w:rStyle w:val="StyleUnderline"/>
        </w:rPr>
        <w:t xml:space="preserve">similar to </w:t>
      </w:r>
      <w:r w:rsidRPr="00781B5D">
        <w:rPr>
          <w:rStyle w:val="Emphasis"/>
        </w:rPr>
        <w:t>Israel’s strikes</w:t>
      </w:r>
      <w:r w:rsidRPr="00353143">
        <w:rPr>
          <w:rStyle w:val="StyleUnderline"/>
        </w:rPr>
        <w:t xml:space="preserve"> on </w:t>
      </w:r>
      <w:r w:rsidRPr="00781B5D">
        <w:rPr>
          <w:rStyle w:val="Emphasis"/>
        </w:rPr>
        <w:t>Syria</w:t>
      </w:r>
      <w:r w:rsidRPr="00353143">
        <w:rPr>
          <w:rStyle w:val="StyleUnderline"/>
        </w:rPr>
        <w:t xml:space="preserve"> and </w:t>
      </w:r>
      <w:r w:rsidRPr="00781B5D">
        <w:rPr>
          <w:rStyle w:val="Emphasis"/>
        </w:rPr>
        <w:t>Iraq</w:t>
      </w:r>
      <w:r w:rsidRPr="00781B5D">
        <w:rPr>
          <w:sz w:val="16"/>
        </w:rPr>
        <w:t xml:space="preserve"> — is not negligible.</w:t>
      </w:r>
    </w:p>
    <w:p w14:paraId="15724E02" w14:textId="77777777" w:rsidR="007B76B4" w:rsidRPr="00781B5D" w:rsidRDefault="007B76B4" w:rsidP="007B76B4">
      <w:pPr>
        <w:rPr>
          <w:sz w:val="16"/>
        </w:rPr>
      </w:pPr>
      <w:r w:rsidRPr="00781B5D">
        <w:rPr>
          <w:sz w:val="16"/>
        </w:rPr>
        <w:t>If South Korea managed to avoid a preventive attack from North Korea, withstand international economic and diplomatic pressures during the nuclearization process, and successfully develop a functional nuclear arsenal, it would likely be able to deter a North Korean nuclear attack. The threat of mutual nuclear destruction could significantly reduce the likelihood of a large-scale, all-out war between the two Koreas.</w:t>
      </w:r>
    </w:p>
    <w:p w14:paraId="5D275141" w14:textId="77777777" w:rsidR="007B76B4" w:rsidRPr="00781B5D" w:rsidRDefault="007B76B4" w:rsidP="007B76B4">
      <w:pPr>
        <w:rPr>
          <w:sz w:val="16"/>
        </w:rPr>
      </w:pPr>
      <w:r w:rsidRPr="00781B5D">
        <w:rPr>
          <w:sz w:val="16"/>
        </w:rPr>
        <w:t xml:space="preserve">However, </w:t>
      </w:r>
      <w:r w:rsidRPr="00781B5D">
        <w:rPr>
          <w:rStyle w:val="StyleUnderline"/>
        </w:rPr>
        <w:t xml:space="preserve">existing scholarship suggests that this nuclear-level stability could still increase the risk of </w:t>
      </w:r>
      <w:r w:rsidRPr="00781B5D">
        <w:rPr>
          <w:rStyle w:val="Emphasis"/>
        </w:rPr>
        <w:t>conventional-level conflicts</w:t>
      </w:r>
      <w:r w:rsidRPr="00781B5D">
        <w:rPr>
          <w:sz w:val="16"/>
        </w:rPr>
        <w:t xml:space="preserve">. Although the risk of mutual nuclear annihilation might deter large-scale conflict, the </w:t>
      </w:r>
      <w:r w:rsidRPr="00781B5D">
        <w:rPr>
          <w:rStyle w:val="Emphasis"/>
        </w:rPr>
        <w:t>“stability-instability paradox”</w:t>
      </w:r>
      <w:r w:rsidRPr="00781B5D">
        <w:rPr>
          <w:rStyle w:val="StyleUnderline"/>
        </w:rPr>
        <w:t xml:space="preserve"> suggests that nuclear weapons could embolden actors to engage in limited-scale provocations under the impression that such conflicts would not escalate into full-blown war</w:t>
      </w:r>
      <w:r w:rsidRPr="00781B5D">
        <w:rPr>
          <w:sz w:val="16"/>
        </w:rPr>
        <w:t xml:space="preserve">. The 1999 Kargil War between India and Pakistan vividly illustrates this phenomenon. After acquiring nuclear weapons in 1998, Pakistani leaders believed that the threat of nuclear escalation would deter India from launching a large-scale attack, which emboldened them to initiate a limited conflict on the Indian side of the disputed Kashmir territory. Similarly, a nuclear </w:t>
      </w:r>
      <w:r w:rsidRPr="00781B5D">
        <w:rPr>
          <w:rStyle w:val="StyleUnderline"/>
        </w:rPr>
        <w:t xml:space="preserve">South Korea, emboldened by its newly acquired capabilities, and an already provocative North Korea could find themselves </w:t>
      </w:r>
      <w:r w:rsidRPr="00781B5D">
        <w:rPr>
          <w:rStyle w:val="Emphasis"/>
        </w:rPr>
        <w:t>clashing</w:t>
      </w:r>
      <w:r w:rsidRPr="00781B5D">
        <w:rPr>
          <w:rStyle w:val="StyleUnderline"/>
        </w:rPr>
        <w:t xml:space="preserve"> under the assumption that such conflicts would remain </w:t>
      </w:r>
      <w:r w:rsidRPr="00781B5D">
        <w:rPr>
          <w:rStyle w:val="Emphasis"/>
        </w:rPr>
        <w:t>relatively limited</w:t>
      </w:r>
      <w:r w:rsidRPr="00781B5D">
        <w:rPr>
          <w:rStyle w:val="StyleUnderline"/>
        </w:rPr>
        <w:t xml:space="preserve"> in scale</w:t>
      </w:r>
      <w:r w:rsidRPr="00781B5D">
        <w:rPr>
          <w:sz w:val="16"/>
        </w:rPr>
        <w:t>.</w:t>
      </w:r>
    </w:p>
    <w:p w14:paraId="48652319" w14:textId="77777777" w:rsidR="007B76B4" w:rsidRPr="00781B5D" w:rsidRDefault="007B76B4" w:rsidP="007B76B4">
      <w:pPr>
        <w:rPr>
          <w:sz w:val="16"/>
        </w:rPr>
      </w:pPr>
      <w:r w:rsidRPr="00781B5D">
        <w:rPr>
          <w:sz w:val="16"/>
        </w:rPr>
        <w:t>Until recently, such concerns about South Korean decision-making would have been easily dismissed. In democracies, major national security decisions are typically made through consultation with civilian and military advisors, with cooler heads prevailing. South Korea, as a flourishing democracy, has long been perceived as a rational and responsible actor. If it were to acquire nuclear weapons, the assumption has been that it would do so purely to deter its erratic and dangerous nuclear-armed neighbor.</w:t>
      </w:r>
    </w:p>
    <w:p w14:paraId="6B0052EA" w14:textId="77777777" w:rsidR="007B76B4" w:rsidRPr="00781B5D" w:rsidRDefault="007B76B4" w:rsidP="007B76B4">
      <w:pPr>
        <w:rPr>
          <w:sz w:val="16"/>
        </w:rPr>
      </w:pPr>
      <w:r w:rsidRPr="00781B5D">
        <w:rPr>
          <w:sz w:val="16"/>
        </w:rPr>
        <w:t xml:space="preserve">The </w:t>
      </w:r>
      <w:r w:rsidRPr="00781B5D">
        <w:rPr>
          <w:rStyle w:val="StyleUnderline"/>
        </w:rPr>
        <w:t xml:space="preserve">narrative has been simple: the North is the unpredictable </w:t>
      </w:r>
      <w:r w:rsidRPr="00781B5D">
        <w:rPr>
          <w:rStyle w:val="Emphasis"/>
        </w:rPr>
        <w:t>provocateur</w:t>
      </w:r>
      <w:r w:rsidRPr="00781B5D">
        <w:rPr>
          <w:rStyle w:val="StyleUnderline"/>
        </w:rPr>
        <w:t xml:space="preserve"> while the South is the stable and benign counterpart</w:t>
      </w:r>
      <w:r w:rsidRPr="00781B5D">
        <w:rPr>
          <w:sz w:val="16"/>
        </w:rPr>
        <w:t xml:space="preserve">. However, revelations regarding </w:t>
      </w:r>
      <w:r w:rsidRPr="00781B5D">
        <w:rPr>
          <w:rStyle w:val="StyleUnderline"/>
        </w:rPr>
        <w:t xml:space="preserve">Yoon’s actions related to declaring martial law, seriously </w:t>
      </w:r>
      <w:r w:rsidRPr="00781B5D">
        <w:rPr>
          <w:rStyle w:val="Emphasis"/>
        </w:rPr>
        <w:t>undermine confidence</w:t>
      </w:r>
      <w:r w:rsidRPr="00781B5D">
        <w:rPr>
          <w:rStyle w:val="StyleUnderline"/>
        </w:rPr>
        <w:t xml:space="preserve"> in South Korea’s ability to </w:t>
      </w:r>
      <w:r w:rsidRPr="00781B5D">
        <w:rPr>
          <w:rStyle w:val="Emphasis"/>
        </w:rPr>
        <w:t>act responsibly</w:t>
      </w:r>
      <w:r w:rsidRPr="00781B5D">
        <w:rPr>
          <w:sz w:val="16"/>
        </w:rPr>
        <w:t>.</w:t>
      </w:r>
    </w:p>
    <w:p w14:paraId="0679DD3D" w14:textId="77777777" w:rsidR="007B76B4" w:rsidRPr="00781B5D" w:rsidRDefault="007B76B4" w:rsidP="007B76B4">
      <w:pPr>
        <w:rPr>
          <w:sz w:val="16"/>
        </w:rPr>
      </w:pPr>
      <w:r w:rsidRPr="00781B5D">
        <w:rPr>
          <w:sz w:val="16"/>
        </w:rPr>
        <w:t>Yoon’s Reckless Provocations</w:t>
      </w:r>
    </w:p>
    <w:p w14:paraId="0C2914F3" w14:textId="77777777" w:rsidR="007B76B4" w:rsidRPr="00781B5D" w:rsidRDefault="007B76B4" w:rsidP="007B76B4">
      <w:pPr>
        <w:rPr>
          <w:sz w:val="16"/>
        </w:rPr>
      </w:pPr>
      <w:r w:rsidRPr="00781B5D">
        <w:rPr>
          <w:sz w:val="16"/>
        </w:rPr>
        <w:t xml:space="preserve">As investigations continue, mounting evidence suggests that Yoon attempted to bait Pyongyang into a military clash to justify declaring martial law. On November 28, shortly before the December 3 martial law declaration, </w:t>
      </w:r>
      <w:r w:rsidRPr="00781B5D">
        <w:rPr>
          <w:rStyle w:val="StyleUnderline"/>
        </w:rPr>
        <w:t xml:space="preserve">Yoon’s </w:t>
      </w:r>
      <w:r w:rsidRPr="00781B5D">
        <w:rPr>
          <w:rStyle w:val="Emphasis"/>
        </w:rPr>
        <w:t>defense minister</w:t>
      </w:r>
      <w:r w:rsidRPr="00781B5D">
        <w:rPr>
          <w:rStyle w:val="StyleUnderline"/>
        </w:rPr>
        <w:t xml:space="preserve">, Kim Yong Hyun, widely regarded as the chief conspirator behind Yoon’s martial law order, allegedly ordered a </w:t>
      </w:r>
      <w:r w:rsidRPr="00781B5D">
        <w:rPr>
          <w:rStyle w:val="Emphasis"/>
        </w:rPr>
        <w:t>strike</w:t>
      </w:r>
      <w:r w:rsidRPr="00781B5D">
        <w:rPr>
          <w:rStyle w:val="StyleUnderline"/>
        </w:rPr>
        <w:t xml:space="preserve"> on locations inside North Korean territory</w:t>
      </w:r>
      <w:r w:rsidRPr="00781B5D">
        <w:rPr>
          <w:sz w:val="16"/>
        </w:rPr>
        <w:t xml:space="preserve"> from which North Korea’s trash balloons originated. Though he denied any connection to the martial law declaration, Kim admitted to contemplating the strike, which another key accomplice, Roh Sang-won, acknowledged having discussed with Kim. Notes confiscated from Roh’s notebook further revealed that Kim’s plan suggested a plot to “induce an attack from the North at the Northern Limit Line,” the disputed maritime border between the two Koreas. If carried out, these actions would have significantly escalated hostilities with the North.</w:t>
      </w:r>
    </w:p>
    <w:p w14:paraId="1F157310" w14:textId="77777777" w:rsidR="007B76B4" w:rsidRPr="00781B5D" w:rsidRDefault="007B76B4" w:rsidP="007B76B4">
      <w:pPr>
        <w:rPr>
          <w:sz w:val="16"/>
        </w:rPr>
      </w:pPr>
      <w:r w:rsidRPr="00781B5D">
        <w:rPr>
          <w:sz w:val="16"/>
        </w:rPr>
        <w:t xml:space="preserve">This was not the first time the </w:t>
      </w:r>
      <w:r w:rsidRPr="00781B5D">
        <w:rPr>
          <w:rStyle w:val="StyleUnderline"/>
        </w:rPr>
        <w:t xml:space="preserve">Yoon administration considered deliberately </w:t>
      </w:r>
      <w:r w:rsidRPr="00781B5D">
        <w:rPr>
          <w:rStyle w:val="Emphasis"/>
        </w:rPr>
        <w:t>provoking</w:t>
      </w:r>
      <w:r w:rsidRPr="00781B5D">
        <w:rPr>
          <w:rStyle w:val="StyleUnderline"/>
        </w:rPr>
        <w:t xml:space="preserve"> North Korea into a </w:t>
      </w:r>
      <w:r w:rsidRPr="00781B5D">
        <w:rPr>
          <w:rStyle w:val="Emphasis"/>
        </w:rPr>
        <w:t>military confrontation</w:t>
      </w:r>
      <w:r w:rsidRPr="00781B5D">
        <w:rPr>
          <w:sz w:val="16"/>
        </w:rPr>
        <w:t xml:space="preserve">. In mid-October, when Yoon was already preparing for martial law, South Korean drones infiltrated North Korean airspace, reaching as far as Pyongyang, violating the 1953 Korean Armistice Agreement. </w:t>
      </w:r>
      <w:r w:rsidRPr="00781B5D">
        <w:rPr>
          <w:rStyle w:val="StyleUnderline"/>
        </w:rPr>
        <w:t>While the Ministry of Defense initially denied the allegations, it has since refused to confirm or deny the operation following the emergence of evidence</w:t>
      </w:r>
      <w:r w:rsidRPr="00781B5D">
        <w:rPr>
          <w:sz w:val="16"/>
        </w:rPr>
        <w:t xml:space="preserve">. The operation appears to have lacked a strategic goal given that South Korea already has advanced surveillance capabilities to monitor North Korea and the drones were not deployed for a combat mission. Moreover, these particular </w:t>
      </w:r>
      <w:r w:rsidRPr="00781B5D">
        <w:rPr>
          <w:rStyle w:val="StyleUnderline"/>
        </w:rPr>
        <w:t xml:space="preserve">drones were loud enough to be heard from a long distance, making it more of a </w:t>
      </w:r>
      <w:r w:rsidRPr="00781B5D">
        <w:rPr>
          <w:rStyle w:val="Emphasis"/>
        </w:rPr>
        <w:t>provocation</w:t>
      </w:r>
      <w:r w:rsidRPr="00781B5D">
        <w:rPr>
          <w:rStyle w:val="StyleUnderline"/>
        </w:rPr>
        <w:t xml:space="preserve"> than a </w:t>
      </w:r>
      <w:r w:rsidRPr="00781B5D">
        <w:rPr>
          <w:rStyle w:val="Emphasis"/>
        </w:rPr>
        <w:t>covert operation</w:t>
      </w:r>
      <w:r w:rsidRPr="00781B5D">
        <w:rPr>
          <w:sz w:val="16"/>
        </w:rPr>
        <w:t>. Taken together, these facts support suspicions that the true objective was to provoke the North to create a pretext for declaring martial law.</w:t>
      </w:r>
    </w:p>
    <w:p w14:paraId="14EBFCEA" w14:textId="77777777" w:rsidR="007B76B4" w:rsidRPr="00781B5D" w:rsidRDefault="007B76B4" w:rsidP="007B76B4">
      <w:pPr>
        <w:rPr>
          <w:sz w:val="16"/>
        </w:rPr>
      </w:pPr>
      <w:r w:rsidRPr="00781B5D">
        <w:rPr>
          <w:sz w:val="16"/>
        </w:rPr>
        <w:t xml:space="preserve">Fortunately, Pyongyang refrained from responding to Seoul’s provocations, possibly due to its reluctance to engage in a military conflict while a significant portion of its troops, weaponry and ammunition were deployed to support Russia’s war efforts in Ukraine. </w:t>
      </w:r>
      <w:r w:rsidRPr="00781B5D">
        <w:rPr>
          <w:rStyle w:val="StyleUnderline"/>
        </w:rPr>
        <w:t xml:space="preserve">Under different </w:t>
      </w:r>
      <w:r w:rsidRPr="00781B5D">
        <w:rPr>
          <w:rStyle w:val="Emphasis"/>
        </w:rPr>
        <w:t>circumstances</w:t>
      </w:r>
      <w:r w:rsidRPr="00781B5D">
        <w:rPr>
          <w:rStyle w:val="StyleUnderline"/>
        </w:rPr>
        <w:t xml:space="preserve">, such actions could have risked igniting a </w:t>
      </w:r>
      <w:r w:rsidRPr="00781B5D">
        <w:rPr>
          <w:rStyle w:val="Emphasis"/>
        </w:rPr>
        <w:t>local confrontation</w:t>
      </w:r>
      <w:r w:rsidRPr="00781B5D">
        <w:rPr>
          <w:rStyle w:val="StyleUnderline"/>
        </w:rPr>
        <w:t xml:space="preserve">, potentially </w:t>
      </w:r>
      <w:r w:rsidRPr="00781B5D">
        <w:rPr>
          <w:rStyle w:val="Emphasis"/>
        </w:rPr>
        <w:t>escalating</w:t>
      </w:r>
      <w:r w:rsidRPr="00781B5D">
        <w:rPr>
          <w:rStyle w:val="StyleUnderline"/>
        </w:rPr>
        <w:t xml:space="preserve"> into a </w:t>
      </w:r>
      <w:r w:rsidRPr="00781B5D">
        <w:rPr>
          <w:rStyle w:val="Emphasis"/>
        </w:rPr>
        <w:t>large-scale conflict</w:t>
      </w:r>
      <w:r w:rsidRPr="00781B5D">
        <w:rPr>
          <w:sz w:val="16"/>
        </w:rPr>
        <w:t xml:space="preserve">. </w:t>
      </w:r>
      <w:r w:rsidRPr="00781B5D">
        <w:rPr>
          <w:rStyle w:val="StyleUnderline"/>
        </w:rPr>
        <w:t xml:space="preserve">If Seoul can act with such </w:t>
      </w:r>
      <w:r w:rsidRPr="00781B5D">
        <w:rPr>
          <w:rStyle w:val="Emphasis"/>
        </w:rPr>
        <w:t>recklessness</w:t>
      </w:r>
      <w:r w:rsidRPr="00781B5D">
        <w:rPr>
          <w:rStyle w:val="StyleUnderline"/>
        </w:rPr>
        <w:t xml:space="preserve"> even without </w:t>
      </w:r>
      <w:r w:rsidRPr="00781B5D">
        <w:rPr>
          <w:rStyle w:val="Emphasis"/>
        </w:rPr>
        <w:t>nuc</w:t>
      </w:r>
      <w:r w:rsidRPr="00781B5D">
        <w:rPr>
          <w:rStyle w:val="StyleUnderline"/>
        </w:rPr>
        <w:t>lear weapon</w:t>
      </w:r>
      <w:r w:rsidRPr="00781B5D">
        <w:rPr>
          <w:rStyle w:val="Emphasis"/>
        </w:rPr>
        <w:t>s</w:t>
      </w:r>
      <w:r w:rsidRPr="00781B5D">
        <w:rPr>
          <w:rStyle w:val="StyleUnderline"/>
        </w:rPr>
        <w:t xml:space="preserve">, how much more </w:t>
      </w:r>
      <w:r w:rsidRPr="00781B5D">
        <w:rPr>
          <w:rStyle w:val="Emphasis"/>
        </w:rPr>
        <w:t>emboldened</w:t>
      </w:r>
      <w:r w:rsidRPr="00781B5D">
        <w:rPr>
          <w:rStyle w:val="StyleUnderline"/>
        </w:rPr>
        <w:t xml:space="preserve"> might it become if it were to acquire them</w:t>
      </w:r>
      <w:r w:rsidRPr="00781B5D">
        <w:rPr>
          <w:sz w:val="16"/>
        </w:rPr>
        <w:t>?</w:t>
      </w:r>
    </w:p>
    <w:p w14:paraId="3C525727" w14:textId="77777777" w:rsidR="007B76B4" w:rsidRDefault="007B76B4" w:rsidP="007B76B4"/>
    <w:p w14:paraId="6C4DB520" w14:textId="3C651EDA" w:rsidR="005B22FA" w:rsidRDefault="005B22FA" w:rsidP="005B22FA">
      <w:pPr>
        <w:pStyle w:val="Heading2"/>
      </w:pPr>
      <w:r>
        <w:t>2NC</w:t>
      </w:r>
      <w:r w:rsidR="001A65DE">
        <w:t xml:space="preserve"> Blocks</w:t>
      </w:r>
      <w:r>
        <w:t xml:space="preserve"> </w:t>
      </w:r>
    </w:p>
    <w:p w14:paraId="00C03A71" w14:textId="2986EA96" w:rsidR="000E73AB" w:rsidRDefault="000E73AB" w:rsidP="000E73AB">
      <w:pPr>
        <w:pStyle w:val="Heading3"/>
      </w:pPr>
      <w:r>
        <w:t xml:space="preserve">UQ—Alliance High </w:t>
      </w:r>
    </w:p>
    <w:p w14:paraId="71E2545D" w14:textId="77777777" w:rsidR="000E73AB" w:rsidRPr="000E73AB" w:rsidRDefault="000E73AB" w:rsidP="000E73AB">
      <w:pPr>
        <w:pStyle w:val="Heading4"/>
      </w:pPr>
      <w:r w:rsidRPr="000E73AB">
        <w:t xml:space="preserve">Peace and Stability fosters cooperation. </w:t>
      </w:r>
    </w:p>
    <w:p w14:paraId="12CB69BA" w14:textId="77777777" w:rsidR="000E73AB" w:rsidRPr="000E742F" w:rsidRDefault="000E73AB" w:rsidP="000E73AB">
      <w:r w:rsidRPr="008D69E1">
        <w:rPr>
          <w:b/>
          <w:bCs/>
          <w:sz w:val="26"/>
        </w:rPr>
        <w:t xml:space="preserve">VOA </w:t>
      </w:r>
      <w:r w:rsidRPr="00E075D4">
        <w:rPr>
          <w:rStyle w:val="Cite"/>
        </w:rPr>
        <w:t>'25</w:t>
      </w:r>
      <w:r w:rsidRPr="000E742F">
        <w:t xml:space="preserve"> [Editorials On; 1-7-2025; "U.S. Relations With South Korea Remain Strong"; Voice of America; https://editorials.voa.gov/a/u-s-relations-with-south-korea-remain-strong/7927513.html; Accessed 7-14-2025; TS</w:t>
      </w:r>
      <w:r>
        <w:t>]</w:t>
      </w:r>
    </w:p>
    <w:p w14:paraId="20A3CB61" w14:textId="77777777" w:rsidR="000E73AB" w:rsidRPr="004A2E15" w:rsidRDefault="000E73AB" w:rsidP="000E73AB">
      <w:pPr>
        <w:rPr>
          <w:sz w:val="16"/>
        </w:rPr>
      </w:pPr>
      <w:r w:rsidRPr="004A2E15">
        <w:rPr>
          <w:sz w:val="16"/>
        </w:rPr>
        <w:t xml:space="preserve">For seven decades, the </w:t>
      </w:r>
      <w:r w:rsidRPr="001F339C">
        <w:rPr>
          <w:u w:val="single"/>
        </w:rPr>
        <w:t xml:space="preserve">U.S.-South Korea alliance has been the </w:t>
      </w:r>
      <w:r w:rsidRPr="004A2E15">
        <w:rPr>
          <w:b/>
          <w:bCs/>
          <w:u w:val="single"/>
        </w:rPr>
        <w:t>linchpin</w:t>
      </w:r>
      <w:r w:rsidRPr="001F339C">
        <w:rPr>
          <w:u w:val="single"/>
        </w:rPr>
        <w:t xml:space="preserve"> of peace, security, and prosperity</w:t>
      </w:r>
      <w:r w:rsidRPr="004A2E15">
        <w:rPr>
          <w:sz w:val="16"/>
        </w:rPr>
        <w:t xml:space="preserve"> in Northeast Asia, the Indo-Pacific, and increasingly around the world, said Secretary of State Antony Blinken on a recent visit to the South Korea.</w:t>
      </w:r>
    </w:p>
    <w:p w14:paraId="46BE14AA" w14:textId="77777777" w:rsidR="000E73AB" w:rsidRPr="004A2E15" w:rsidRDefault="000E73AB" w:rsidP="000E73AB">
      <w:pPr>
        <w:rPr>
          <w:sz w:val="16"/>
        </w:rPr>
      </w:pPr>
      <w:r w:rsidRPr="004A2E15">
        <w:rPr>
          <w:sz w:val="16"/>
        </w:rPr>
        <w:t xml:space="preserve">“Today, the </w:t>
      </w:r>
      <w:r w:rsidRPr="001F339C">
        <w:rPr>
          <w:u w:val="single"/>
        </w:rPr>
        <w:t>alliance between the United States and Korea remains more essential</w:t>
      </w:r>
      <w:r w:rsidRPr="004A2E15">
        <w:rPr>
          <w:sz w:val="16"/>
        </w:rPr>
        <w:t xml:space="preserve"> than ever in shaping our shared future. And I believe it's also </w:t>
      </w:r>
      <w:r w:rsidRPr="004A2E15">
        <w:rPr>
          <w:b/>
          <w:bCs/>
          <w:u w:val="single"/>
        </w:rPr>
        <w:t>stronger</w:t>
      </w:r>
      <w:r w:rsidRPr="001F339C">
        <w:rPr>
          <w:u w:val="single"/>
        </w:rPr>
        <w:t xml:space="preserve"> than ever</w:t>
      </w:r>
      <w:r w:rsidRPr="004A2E15">
        <w:rPr>
          <w:sz w:val="16"/>
        </w:rPr>
        <w:t xml:space="preserve"> in taking on that task. We've enhanced ... our extended deterrence, the </w:t>
      </w:r>
      <w:r w:rsidRPr="001F339C">
        <w:rPr>
          <w:u w:val="single"/>
        </w:rPr>
        <w:t>U</w:t>
      </w:r>
      <w:r w:rsidRPr="004A2E15">
        <w:rPr>
          <w:sz w:val="16"/>
        </w:rPr>
        <w:t xml:space="preserve">nited </w:t>
      </w:r>
      <w:r w:rsidRPr="001F339C">
        <w:rPr>
          <w:u w:val="single"/>
        </w:rPr>
        <w:t>S</w:t>
      </w:r>
      <w:r w:rsidRPr="004A2E15">
        <w:rPr>
          <w:sz w:val="16"/>
        </w:rPr>
        <w:t xml:space="preserve">tates </w:t>
      </w:r>
      <w:r w:rsidRPr="001F339C">
        <w:rPr>
          <w:u w:val="single"/>
        </w:rPr>
        <w:t>commit</w:t>
      </w:r>
      <w:r w:rsidRPr="004A2E15">
        <w:rPr>
          <w:sz w:val="16"/>
        </w:rPr>
        <w:t xml:space="preserve">ment </w:t>
      </w:r>
      <w:r w:rsidRPr="001F339C">
        <w:rPr>
          <w:u w:val="single"/>
        </w:rPr>
        <w:t>to defend our allies with</w:t>
      </w:r>
      <w:r w:rsidRPr="004A2E15">
        <w:rPr>
          <w:sz w:val="16"/>
        </w:rPr>
        <w:t xml:space="preserve"> the full range of our conventional and </w:t>
      </w:r>
      <w:r w:rsidRPr="004A2E15">
        <w:rPr>
          <w:b/>
          <w:bCs/>
          <w:u w:val="single"/>
        </w:rPr>
        <w:t>nuclear</w:t>
      </w:r>
      <w:r w:rsidRPr="001F339C">
        <w:rPr>
          <w:u w:val="single"/>
        </w:rPr>
        <w:t xml:space="preserve"> capabilities</w:t>
      </w:r>
      <w:r w:rsidRPr="004A2E15">
        <w:rPr>
          <w:sz w:val="16"/>
        </w:rPr>
        <w:t>, as well as our ability to coordinate and respond to DPRK [Democratic People’s Republic of Korea] aggression, including through the nuclear consultative group.”</w:t>
      </w:r>
    </w:p>
    <w:p w14:paraId="052BA217" w14:textId="77777777" w:rsidR="000E73AB" w:rsidRPr="004A2E15" w:rsidRDefault="000E73AB" w:rsidP="000E73AB">
      <w:pPr>
        <w:rPr>
          <w:sz w:val="16"/>
        </w:rPr>
      </w:pPr>
      <w:r w:rsidRPr="004A2E15">
        <w:rPr>
          <w:sz w:val="16"/>
        </w:rPr>
        <w:t xml:space="preserve">The </w:t>
      </w:r>
      <w:r w:rsidRPr="008A5B5D">
        <w:rPr>
          <w:u w:val="single"/>
        </w:rPr>
        <w:t>United States</w:t>
      </w:r>
      <w:r w:rsidRPr="004A2E15">
        <w:rPr>
          <w:sz w:val="16"/>
        </w:rPr>
        <w:t xml:space="preserve"> </w:t>
      </w:r>
      <w:r w:rsidRPr="008A5B5D">
        <w:rPr>
          <w:u w:val="single"/>
        </w:rPr>
        <w:t>together with</w:t>
      </w:r>
      <w:r w:rsidRPr="004A2E15">
        <w:rPr>
          <w:sz w:val="16"/>
        </w:rPr>
        <w:t xml:space="preserve"> Japan and the Republic of </w:t>
      </w:r>
      <w:r w:rsidRPr="008A5B5D">
        <w:rPr>
          <w:u w:val="single"/>
        </w:rPr>
        <w:t>Korea has forged a partnership for peace and stability</w:t>
      </w:r>
      <w:r w:rsidRPr="004A2E15">
        <w:rPr>
          <w:sz w:val="16"/>
        </w:rPr>
        <w:t xml:space="preserve"> from the Korean Peninsula to the Taiwan Strait and become an engine of economic and technological progress, said Secretary Blinken:</w:t>
      </w:r>
    </w:p>
    <w:p w14:paraId="75F60825" w14:textId="77777777" w:rsidR="000E73AB" w:rsidRPr="004A2E15" w:rsidRDefault="000E73AB" w:rsidP="000E73AB">
      <w:pPr>
        <w:rPr>
          <w:sz w:val="16"/>
        </w:rPr>
      </w:pPr>
      <w:r w:rsidRPr="004A2E15">
        <w:rPr>
          <w:sz w:val="16"/>
        </w:rPr>
        <w:t xml:space="preserve">“I believe it's in the strategic interest of each of our countries, not just to sustain this trilateral </w:t>
      </w:r>
      <w:r w:rsidRPr="004A2E15">
        <w:rPr>
          <w:b/>
          <w:bCs/>
          <w:u w:val="single"/>
        </w:rPr>
        <w:t>cooperation</w:t>
      </w:r>
      <w:r w:rsidRPr="004A2E15">
        <w:rPr>
          <w:sz w:val="16"/>
        </w:rPr>
        <w:t xml:space="preserve">, but to </w:t>
      </w:r>
      <w:r w:rsidRPr="008A5B5D">
        <w:rPr>
          <w:u w:val="single"/>
        </w:rPr>
        <w:t>grow it in the years ahead</w:t>
      </w:r>
      <w:r w:rsidRPr="004A2E15">
        <w:rPr>
          <w:sz w:val="16"/>
        </w:rPr>
        <w:t>, particularly in an era when security in the Indo-Pacific and Europe is increasingly intertwined.”</w:t>
      </w:r>
    </w:p>
    <w:p w14:paraId="7AA371B1" w14:textId="77777777" w:rsidR="000E73AB" w:rsidRPr="004A2E15" w:rsidRDefault="000E73AB" w:rsidP="000E73AB">
      <w:pPr>
        <w:rPr>
          <w:sz w:val="16"/>
        </w:rPr>
      </w:pPr>
      <w:r w:rsidRPr="004A2E15">
        <w:rPr>
          <w:sz w:val="16"/>
        </w:rPr>
        <w:t>Secretary Blinken warned about the growing military cooperation between North Korea and Russia. Indeed, in the last week of December, more than 1000 North Korean forces were killed and or wounded in the war in Ukraine.</w:t>
      </w:r>
    </w:p>
    <w:p w14:paraId="6B4D960C" w14:textId="77777777" w:rsidR="000E73AB" w:rsidRPr="004A2E15" w:rsidRDefault="000E73AB" w:rsidP="000E73AB">
      <w:pPr>
        <w:rPr>
          <w:sz w:val="16"/>
        </w:rPr>
      </w:pPr>
      <w:r w:rsidRPr="004A2E15">
        <w:rPr>
          <w:sz w:val="16"/>
        </w:rPr>
        <w:t>“The DPRK is already receiving Russian military equipment and training. Now we have reason to believe that Moscow intends to share advanced space and satellite technology with Pyongyang and that [Vladimir] Putin may be close to reversing a decades long policy by Russia and accepting DPRK nuclear weapons program.”</w:t>
      </w:r>
    </w:p>
    <w:p w14:paraId="1A824937" w14:textId="77777777" w:rsidR="000E73AB" w:rsidRPr="004A2E15" w:rsidRDefault="000E73AB" w:rsidP="000E73AB">
      <w:pPr>
        <w:rPr>
          <w:sz w:val="16"/>
        </w:rPr>
      </w:pPr>
      <w:r w:rsidRPr="004A2E15">
        <w:rPr>
          <w:sz w:val="16"/>
        </w:rPr>
        <w:t xml:space="preserve">The </w:t>
      </w:r>
      <w:r w:rsidRPr="004A2E15">
        <w:rPr>
          <w:u w:val="single"/>
        </w:rPr>
        <w:t>U</w:t>
      </w:r>
      <w:r w:rsidRPr="004A2E15">
        <w:rPr>
          <w:sz w:val="16"/>
        </w:rPr>
        <w:t xml:space="preserve">nited </w:t>
      </w:r>
      <w:r w:rsidRPr="004A2E15">
        <w:rPr>
          <w:u w:val="single"/>
        </w:rPr>
        <w:t>S</w:t>
      </w:r>
      <w:r w:rsidRPr="004A2E15">
        <w:rPr>
          <w:sz w:val="16"/>
        </w:rPr>
        <w:t xml:space="preserve">tates </w:t>
      </w:r>
      <w:r w:rsidRPr="004A2E15">
        <w:rPr>
          <w:u w:val="single"/>
        </w:rPr>
        <w:t>is now So</w:t>
      </w:r>
      <w:r w:rsidRPr="004A2E15">
        <w:rPr>
          <w:sz w:val="16"/>
        </w:rPr>
        <w:t xml:space="preserve">uth </w:t>
      </w:r>
      <w:r w:rsidRPr="004A2E15">
        <w:rPr>
          <w:u w:val="single"/>
        </w:rPr>
        <w:t>Ko</w:t>
      </w:r>
      <w:r w:rsidRPr="004A2E15">
        <w:rPr>
          <w:sz w:val="16"/>
        </w:rPr>
        <w:t>rea</w:t>
      </w:r>
      <w:r w:rsidRPr="004A2E15">
        <w:rPr>
          <w:u w:val="single"/>
        </w:rPr>
        <w:t>'s</w:t>
      </w:r>
      <w:r w:rsidRPr="004A2E15">
        <w:rPr>
          <w:sz w:val="16"/>
        </w:rPr>
        <w:t xml:space="preserve"> second </w:t>
      </w:r>
      <w:r w:rsidRPr="004A2E15">
        <w:rPr>
          <w:b/>
          <w:bCs/>
          <w:u w:val="single"/>
        </w:rPr>
        <w:t>largest investor</w:t>
      </w:r>
      <w:r w:rsidRPr="004A2E15">
        <w:rPr>
          <w:u w:val="single"/>
        </w:rPr>
        <w:t xml:space="preserve"> and largest goods exports market</w:t>
      </w:r>
      <w:r w:rsidRPr="004A2E15">
        <w:rPr>
          <w:sz w:val="16"/>
        </w:rPr>
        <w:t>. In turn, South Korea has become a leading investor in the United States, committing more than $140 billion since 2021, from semiconductor plants in Michigan to solar facilities in Georgia.</w:t>
      </w:r>
    </w:p>
    <w:p w14:paraId="133F8A64" w14:textId="77777777" w:rsidR="000E73AB" w:rsidRDefault="000E73AB" w:rsidP="000E73AB">
      <w:pPr>
        <w:rPr>
          <w:sz w:val="16"/>
        </w:rPr>
      </w:pPr>
      <w:r w:rsidRPr="004A2E15">
        <w:rPr>
          <w:sz w:val="16"/>
        </w:rPr>
        <w:t xml:space="preserve">The </w:t>
      </w:r>
      <w:r w:rsidRPr="004A2E15">
        <w:rPr>
          <w:u w:val="single"/>
        </w:rPr>
        <w:t>U.S.-South Korea relationship</w:t>
      </w:r>
      <w:r w:rsidRPr="004A2E15">
        <w:rPr>
          <w:sz w:val="16"/>
        </w:rPr>
        <w:t xml:space="preserve"> is </w:t>
      </w:r>
      <w:r w:rsidRPr="004A2E15">
        <w:rPr>
          <w:u w:val="single"/>
        </w:rPr>
        <w:t>grounded</w:t>
      </w:r>
      <w:r w:rsidRPr="004A2E15">
        <w:rPr>
          <w:sz w:val="16"/>
        </w:rPr>
        <w:t xml:space="preserve"> not just </w:t>
      </w:r>
      <w:r w:rsidRPr="004A2E15">
        <w:rPr>
          <w:u w:val="single"/>
        </w:rPr>
        <w:t>in</w:t>
      </w:r>
      <w:r w:rsidRPr="004A2E15">
        <w:rPr>
          <w:sz w:val="16"/>
        </w:rPr>
        <w:t xml:space="preserve"> economic or security interests, but in our </w:t>
      </w:r>
      <w:r w:rsidRPr="004A2E15">
        <w:rPr>
          <w:u w:val="single"/>
        </w:rPr>
        <w:t>shared democratic values</w:t>
      </w:r>
      <w:r w:rsidRPr="004A2E15">
        <w:rPr>
          <w:sz w:val="16"/>
        </w:rPr>
        <w:t>, said Secretary Blinken. “I remain fully, strongly optimistic that the United States and South Korea will continue to go together into a future of our own making.”</w:t>
      </w:r>
    </w:p>
    <w:p w14:paraId="07ACD5C7" w14:textId="77777777" w:rsidR="000E73AB" w:rsidRPr="000E73AB" w:rsidRDefault="000E73AB" w:rsidP="000E73AB"/>
    <w:p w14:paraId="58D24AF9" w14:textId="77777777" w:rsidR="000E73AB" w:rsidRPr="000E73AB" w:rsidRDefault="000E73AB" w:rsidP="000E73AB">
      <w:pPr>
        <w:pStyle w:val="Heading4"/>
      </w:pPr>
      <w:r w:rsidRPr="000E73AB">
        <w:t xml:space="preserve">Cooperation has never been better. </w:t>
      </w:r>
    </w:p>
    <w:p w14:paraId="1693064E" w14:textId="77777777" w:rsidR="000E73AB" w:rsidRDefault="000E73AB" w:rsidP="000E73AB">
      <w:r w:rsidRPr="00C31F0A">
        <w:rPr>
          <w:rStyle w:val="Cite"/>
        </w:rPr>
        <w:t>Nachman</w:t>
      </w:r>
      <w:r>
        <w:rPr>
          <w:rStyle w:val="Cite"/>
        </w:rPr>
        <w:t xml:space="preserve"> et al</w:t>
      </w:r>
      <w:r w:rsidRPr="00C31F0A">
        <w:rPr>
          <w:rStyle w:val="Cite"/>
        </w:rPr>
        <w:t xml:space="preserve"> ’24</w:t>
      </w:r>
      <w:r>
        <w:t xml:space="preserve"> [Lev Nachman, Hannah June Kim, Wei-Ting Yen;</w:t>
      </w:r>
      <w:r w:rsidRPr="00546E89">
        <w:rPr>
          <w:rFonts w:ascii="TiemposText" w:hAnsi="TiemposText"/>
          <w:color w:val="404041"/>
          <w:sz w:val="27"/>
          <w:szCs w:val="27"/>
          <w:shd w:val="clear" w:color="auto" w:fill="FFFFFF"/>
        </w:rPr>
        <w:t xml:space="preserve"> </w:t>
      </w:r>
      <w:r w:rsidRPr="00546E89">
        <w:t>Ph.D. from the University of California</w:t>
      </w:r>
      <w:r>
        <w:t>,</w:t>
      </w:r>
      <w:r w:rsidRPr="00EA031D">
        <w:rPr>
          <w:rFonts w:ascii="Lato" w:hAnsi="Lato"/>
          <w:color w:val="212121"/>
        </w:rPr>
        <w:t xml:space="preserve"> </w:t>
      </w:r>
      <w:r w:rsidRPr="00EA031D">
        <w:t>PhD in political science at the University of California</w:t>
      </w:r>
      <w:r>
        <w:t xml:space="preserve">, Associate professor and director of the Korea and East Asia program in the GIS, </w:t>
      </w:r>
      <w:r w:rsidRPr="00965CA6">
        <w:t>Ph. D. degree in Political Science from The Ohio State University</w:t>
      </w:r>
      <w:r>
        <w:t xml:space="preserve">; 9-16-2024; “Strong ties, high anxiety; The US-Korean alliance ahead of the 2024 election”; Brookings; https://www.brookings.edu/articles/strong-ties-high-anxiety-the-us-korean-alliance-ahead-of-the-2024-election/; Accessed 7-16-2025; TS] </w:t>
      </w:r>
    </w:p>
    <w:p w14:paraId="2165A718" w14:textId="77777777" w:rsidR="000E73AB" w:rsidRPr="003C3131" w:rsidRDefault="000E73AB" w:rsidP="000E73AB">
      <w:pPr>
        <w:rPr>
          <w:sz w:val="16"/>
        </w:rPr>
      </w:pPr>
      <w:r w:rsidRPr="003C3131">
        <w:rPr>
          <w:sz w:val="16"/>
        </w:rPr>
        <w:t xml:space="preserve">On the eve of a presidential election that could decide the fate of the </w:t>
      </w:r>
      <w:r w:rsidRPr="00EB60D2">
        <w:rPr>
          <w:u w:val="single"/>
        </w:rPr>
        <w:t>U.S</w:t>
      </w:r>
      <w:r w:rsidRPr="003C3131">
        <w:rPr>
          <w:sz w:val="16"/>
        </w:rPr>
        <w:t xml:space="preserve">. alliance system, America’s security </w:t>
      </w:r>
      <w:r w:rsidRPr="00EB60D2">
        <w:rPr>
          <w:u w:val="single"/>
        </w:rPr>
        <w:t>partnership with</w:t>
      </w:r>
      <w:r w:rsidRPr="003C3131">
        <w:rPr>
          <w:sz w:val="16"/>
        </w:rPr>
        <w:t xml:space="preserve"> the Republic of Korea (</w:t>
      </w:r>
      <w:r w:rsidRPr="00EB60D2">
        <w:rPr>
          <w:u w:val="single"/>
        </w:rPr>
        <w:t>ROK</w:t>
      </w:r>
      <w:r w:rsidRPr="003C3131">
        <w:rPr>
          <w:sz w:val="16"/>
        </w:rPr>
        <w:t xml:space="preserve">) </w:t>
      </w:r>
      <w:r w:rsidRPr="00EB60D2">
        <w:rPr>
          <w:u w:val="single"/>
        </w:rPr>
        <w:t xml:space="preserve">has never been </w:t>
      </w:r>
      <w:r w:rsidRPr="00A607F8">
        <w:rPr>
          <w:b/>
          <w:bCs/>
          <w:u w:val="single"/>
        </w:rPr>
        <w:t>stronger</w:t>
      </w:r>
      <w:r w:rsidRPr="00EB60D2">
        <w:rPr>
          <w:u w:val="single"/>
        </w:rPr>
        <w:t xml:space="preserve"> and more able to </w:t>
      </w:r>
      <w:r w:rsidRPr="00A607F8">
        <w:rPr>
          <w:b/>
          <w:bCs/>
          <w:u w:val="single"/>
        </w:rPr>
        <w:t>deter</w:t>
      </w:r>
      <w:r w:rsidRPr="00EB60D2">
        <w:rPr>
          <w:u w:val="single"/>
        </w:rPr>
        <w:t xml:space="preserve"> North Korea or, failing that, to defeat </w:t>
      </w:r>
      <w:r w:rsidRPr="00A607F8">
        <w:rPr>
          <w:b/>
          <w:bCs/>
          <w:u w:val="single"/>
        </w:rPr>
        <w:t>aggression</w:t>
      </w:r>
      <w:r w:rsidRPr="003C3131">
        <w:rPr>
          <w:sz w:val="16"/>
        </w:rPr>
        <w:t>.</w:t>
      </w:r>
    </w:p>
    <w:p w14:paraId="53C80581" w14:textId="77777777" w:rsidR="000E73AB" w:rsidRPr="003C3131" w:rsidRDefault="000E73AB" w:rsidP="000E73AB">
      <w:pPr>
        <w:rPr>
          <w:sz w:val="16"/>
        </w:rPr>
      </w:pPr>
      <w:r w:rsidRPr="00EB60D2">
        <w:rPr>
          <w:u w:val="single"/>
        </w:rPr>
        <w:t>So</w:t>
      </w:r>
      <w:r w:rsidRPr="003C3131">
        <w:rPr>
          <w:sz w:val="16"/>
        </w:rPr>
        <w:t xml:space="preserve">uth </w:t>
      </w:r>
      <w:r w:rsidRPr="00EB60D2">
        <w:rPr>
          <w:u w:val="single"/>
        </w:rPr>
        <w:t>Ko</w:t>
      </w:r>
      <w:r w:rsidRPr="003C3131">
        <w:rPr>
          <w:sz w:val="16"/>
        </w:rPr>
        <w:t xml:space="preserve">rea </w:t>
      </w:r>
      <w:r w:rsidRPr="00EB60D2">
        <w:rPr>
          <w:u w:val="single"/>
        </w:rPr>
        <w:t xml:space="preserve">is a </w:t>
      </w:r>
      <w:r w:rsidRPr="00A607F8">
        <w:rPr>
          <w:b/>
          <w:bCs/>
          <w:u w:val="single"/>
        </w:rPr>
        <w:t>key pillar</w:t>
      </w:r>
      <w:r w:rsidRPr="00EB60D2">
        <w:rPr>
          <w:u w:val="single"/>
        </w:rPr>
        <w:t xml:space="preserve"> of the U.S. alliance network</w:t>
      </w:r>
      <w:r w:rsidRPr="003C3131">
        <w:rPr>
          <w:sz w:val="16"/>
        </w:rPr>
        <w:t xml:space="preserve"> in the Indo-Pacific region, </w:t>
      </w:r>
      <w:r w:rsidRPr="00EB60D2">
        <w:rPr>
          <w:u w:val="single"/>
        </w:rPr>
        <w:t>a long-standing and trusted ally</w:t>
      </w:r>
      <w:r w:rsidRPr="003C3131">
        <w:rPr>
          <w:sz w:val="16"/>
        </w:rPr>
        <w:t xml:space="preserve">, and </w:t>
      </w:r>
      <w:r w:rsidRPr="00EB60D2">
        <w:rPr>
          <w:u w:val="single"/>
        </w:rPr>
        <w:t>a beacon of democracy, freedom, and economic growth</w:t>
      </w:r>
      <w:r w:rsidRPr="003C3131">
        <w:rPr>
          <w:sz w:val="16"/>
        </w:rPr>
        <w:t xml:space="preserve">. South Korea’s rise to success was in no small measure due to America’s investment of blood and treasure, for which the Korean people remain deeply grateful. Today, the </w:t>
      </w:r>
      <w:r w:rsidRPr="00EB60D2">
        <w:rPr>
          <w:u w:val="single"/>
        </w:rPr>
        <w:t>alliance deters North Korea and provides cost-free facilities that facilitate U.S. regional military operations</w:t>
      </w:r>
      <w:r w:rsidRPr="003C3131">
        <w:rPr>
          <w:sz w:val="16"/>
        </w:rPr>
        <w:t xml:space="preserve"> and allow the United States to send an important message of deterrence to China, Russia, and other potential adversaries.</w:t>
      </w:r>
    </w:p>
    <w:p w14:paraId="3B881223" w14:textId="77777777" w:rsidR="000E73AB" w:rsidRPr="003C3131" w:rsidRDefault="000E73AB" w:rsidP="000E73AB">
      <w:pPr>
        <w:rPr>
          <w:sz w:val="16"/>
        </w:rPr>
      </w:pPr>
      <w:r w:rsidRPr="003C3131">
        <w:rPr>
          <w:sz w:val="16"/>
        </w:rPr>
        <w:t>However, North Korea’s nuclear capabilities, a dangerous North Korea-Russia “comprehensive strategic partnership,” and a U.S. presidential candidate who has questioned the value of the U.S.-Korea military partnership have shaken South Korea’s confidence in the future of the alliance. In many Koreans’ eyes, both the fate of the alliance and Korea’s security are at stake in this U.S. presidential election.</w:t>
      </w:r>
    </w:p>
    <w:p w14:paraId="6E2C8E3F" w14:textId="77777777" w:rsidR="000E73AB" w:rsidRPr="00EB60D2" w:rsidRDefault="000E73AB" w:rsidP="000E73AB">
      <w:pPr>
        <w:rPr>
          <w:u w:val="single"/>
        </w:rPr>
      </w:pPr>
      <w:r w:rsidRPr="00A607F8">
        <w:rPr>
          <w:b/>
          <w:bCs/>
          <w:u w:val="single"/>
        </w:rPr>
        <w:t>Stronger</w:t>
      </w:r>
      <w:r w:rsidRPr="00EB60D2">
        <w:rPr>
          <w:u w:val="single"/>
        </w:rPr>
        <w:t xml:space="preserve"> than ever</w:t>
      </w:r>
    </w:p>
    <w:p w14:paraId="3E59F64E" w14:textId="77777777" w:rsidR="000E73AB" w:rsidRPr="003C3131" w:rsidRDefault="000E73AB" w:rsidP="000E73AB">
      <w:pPr>
        <w:rPr>
          <w:sz w:val="16"/>
        </w:rPr>
      </w:pPr>
      <w:r w:rsidRPr="003C3131">
        <w:rPr>
          <w:sz w:val="16"/>
        </w:rPr>
        <w:t xml:space="preserve">America’s </w:t>
      </w:r>
      <w:r w:rsidRPr="00EB60D2">
        <w:rPr>
          <w:u w:val="single"/>
        </w:rPr>
        <w:t>alliance with South</w:t>
      </w:r>
      <w:r w:rsidRPr="003C3131">
        <w:rPr>
          <w:sz w:val="16"/>
        </w:rPr>
        <w:t xml:space="preserve"> </w:t>
      </w:r>
      <w:r w:rsidRPr="00EB60D2">
        <w:rPr>
          <w:u w:val="single"/>
        </w:rPr>
        <w:t>Korea</w:t>
      </w:r>
      <w:r w:rsidRPr="003C3131">
        <w:rPr>
          <w:sz w:val="16"/>
        </w:rPr>
        <w:t xml:space="preserve"> is </w:t>
      </w:r>
      <w:r w:rsidRPr="00EB60D2">
        <w:rPr>
          <w:u w:val="single"/>
        </w:rPr>
        <w:t>more</w:t>
      </w:r>
      <w:r w:rsidRPr="003C3131">
        <w:rPr>
          <w:sz w:val="16"/>
        </w:rPr>
        <w:t xml:space="preserve"> capable and </w:t>
      </w:r>
      <w:r w:rsidRPr="00EB60D2">
        <w:rPr>
          <w:u w:val="single"/>
        </w:rPr>
        <w:t>interoperable than ever</w:t>
      </w:r>
      <w:r w:rsidRPr="003C3131">
        <w:rPr>
          <w:sz w:val="16"/>
        </w:rPr>
        <w:t xml:space="preserve">. U.S. and ROK alliance managers </w:t>
      </w:r>
      <w:r w:rsidRPr="003C3131">
        <w:rPr>
          <w:u w:val="single"/>
        </w:rPr>
        <w:t>have never been more in sync</w:t>
      </w:r>
      <w:r w:rsidRPr="003C3131">
        <w:rPr>
          <w:sz w:val="16"/>
        </w:rPr>
        <w:t>, including in their assessments of the North Korean threat and their concern about China’s ambitions, Russia’s aggression against Ukraine, Moscow’s new military ties with North Korea, and the Russia-China “partnership without limits.”</w:t>
      </w:r>
    </w:p>
    <w:p w14:paraId="1C4AEC13" w14:textId="77777777" w:rsidR="000E73AB" w:rsidRDefault="000E73AB" w:rsidP="000E73AB">
      <w:pPr>
        <w:rPr>
          <w:sz w:val="16"/>
        </w:rPr>
      </w:pPr>
      <w:r w:rsidRPr="003C3131">
        <w:rPr>
          <w:sz w:val="16"/>
        </w:rPr>
        <w:t xml:space="preserve">ROK President Yoon Suk Yeol has moved Korea closer to the United States while holding China at arm’s length. Yoon has responded positively to Washington’s urging to work more cooperatively with Japan—America’s other key East Asian ally. Yoon and Japanese Prime Minister Fumio Kishida have deftly managed Korea-Japan differences and forged a solid bilateral relationship. Today, South Korea, Japan, and the United States have built an important trilateral </w:t>
      </w:r>
      <w:r w:rsidRPr="003C3131">
        <w:rPr>
          <w:u w:val="single"/>
        </w:rPr>
        <w:t>partnership, including on security issues, fulfilling a long-standing U.S. goal</w:t>
      </w:r>
      <w:r w:rsidRPr="003C3131">
        <w:rPr>
          <w:sz w:val="16"/>
        </w:rPr>
        <w:t>. Nevertheless, progress in stabilizing South Korea-Japan ties remains fragile, and shifts in domestic political winds or leadership in either Seoul or Tokyo could result in new or revived tensions.</w:t>
      </w:r>
    </w:p>
    <w:p w14:paraId="30BF87E7" w14:textId="141EA4AF" w:rsidR="007B76B4" w:rsidRDefault="007B76B4" w:rsidP="007B76B4">
      <w:pPr>
        <w:pStyle w:val="Heading3"/>
      </w:pPr>
      <w:r>
        <w:t xml:space="preserve">UQ—Alliance High—Arctic </w:t>
      </w:r>
    </w:p>
    <w:p w14:paraId="3ECD7F29" w14:textId="77777777" w:rsidR="007B76B4" w:rsidRDefault="007B76B4" w:rsidP="007B76B4">
      <w:pPr>
        <w:pStyle w:val="Heading4"/>
      </w:pPr>
      <w:r>
        <w:t>They’re cooperating in the Arctic.</w:t>
      </w:r>
    </w:p>
    <w:p w14:paraId="6C94245B" w14:textId="77777777" w:rsidR="007B76B4" w:rsidRDefault="007B76B4" w:rsidP="007B76B4">
      <w:r w:rsidRPr="00827DB7">
        <w:rPr>
          <w:rStyle w:val="Cite"/>
        </w:rPr>
        <w:t>Suk-yee ’25</w:t>
      </w:r>
      <w:r>
        <w:t xml:space="preserve"> [Jung; March 3; coverage is heavily data-focused and centers on the Korean economy, financial markets, investments, foreign trade, and the banking sector; Business Korea, “South Korea-U.S. Task Force to Enhance Shipbuilding Cooperation Amid Rising Arctic Demands,” https://www.businesskorea.co.kr/news/articleView.html?idxno=236532; accessed: 7.14.25]</w:t>
      </w:r>
    </w:p>
    <w:p w14:paraId="0A439672" w14:textId="77777777" w:rsidR="007B76B4" w:rsidRPr="00827DB7" w:rsidRDefault="007B76B4" w:rsidP="007B76B4">
      <w:pPr>
        <w:rPr>
          <w:sz w:val="16"/>
        </w:rPr>
      </w:pPr>
      <w:r w:rsidRPr="00827DB7">
        <w:rPr>
          <w:sz w:val="16"/>
        </w:rPr>
        <w:t xml:space="preserve">A </w:t>
      </w:r>
      <w:r w:rsidRPr="00BB4BCB">
        <w:rPr>
          <w:rStyle w:val="StyleUnderline"/>
        </w:rPr>
        <w:t xml:space="preserve">pan-governmental task force for </w:t>
      </w:r>
      <w:r w:rsidRPr="00827DB7">
        <w:rPr>
          <w:rStyle w:val="Emphasis"/>
        </w:rPr>
        <w:t>So</w:t>
      </w:r>
      <w:r w:rsidRPr="00BB4BCB">
        <w:rPr>
          <w:rStyle w:val="StyleUnderline"/>
        </w:rPr>
        <w:t xml:space="preserve">uth </w:t>
      </w:r>
      <w:r w:rsidRPr="00827DB7">
        <w:rPr>
          <w:rStyle w:val="Emphasis"/>
        </w:rPr>
        <w:t>Ko</w:t>
      </w:r>
      <w:r w:rsidRPr="00BB4BCB">
        <w:rPr>
          <w:rStyle w:val="StyleUnderline"/>
        </w:rPr>
        <w:t xml:space="preserve">rea-U.S. </w:t>
      </w:r>
      <w:r w:rsidRPr="00827DB7">
        <w:rPr>
          <w:rStyle w:val="Emphasis"/>
        </w:rPr>
        <w:t>shipbuilding</w:t>
      </w:r>
      <w:r w:rsidRPr="00BB4BCB">
        <w:rPr>
          <w:rStyle w:val="StyleUnderline"/>
        </w:rPr>
        <w:t xml:space="preserve"> cooperation</w:t>
      </w:r>
      <w:r w:rsidRPr="00827DB7">
        <w:rPr>
          <w:sz w:val="16"/>
        </w:rPr>
        <w:t xml:space="preserve">, involving the Ministry of Trade, Industry and Energy, the Ministry of Foreign Affairs, and the Ministry of National Defense, is set to be fully operational as early as this week. This comes after the first meeting between the South Korean and U.S. industry ministers </w:t>
      </w:r>
      <w:r w:rsidRPr="00827DB7">
        <w:rPr>
          <w:rStyle w:val="StyleUnderline"/>
        </w:rPr>
        <w:t xml:space="preserve">since the inauguration of the second Trump administration, reaffirming the need for </w:t>
      </w:r>
      <w:r w:rsidRPr="00827DB7">
        <w:rPr>
          <w:rStyle w:val="Emphasis"/>
        </w:rPr>
        <w:t>shipbuilding cooperation</w:t>
      </w:r>
      <w:r w:rsidRPr="00827DB7">
        <w:rPr>
          <w:rStyle w:val="StyleUnderline"/>
        </w:rPr>
        <w:t xml:space="preserve"> between the two countries and continuing specific </w:t>
      </w:r>
      <w:r w:rsidRPr="00827DB7">
        <w:rPr>
          <w:rStyle w:val="Emphasis"/>
        </w:rPr>
        <w:t>discussions</w:t>
      </w:r>
      <w:r w:rsidRPr="00827DB7">
        <w:rPr>
          <w:rStyle w:val="StyleUnderline"/>
        </w:rPr>
        <w:t xml:space="preserve"> through working-level channels</w:t>
      </w:r>
      <w:r w:rsidRPr="00827DB7">
        <w:rPr>
          <w:sz w:val="16"/>
        </w:rPr>
        <w:t>. Notably, during Minister Ahn Duk-geun's visit to the U.S. at the end of last month, the U.S. reportedly added LNG carriers and icebreakers, which can be used in the Arctic route area, to the cooperation list beyond naval ships. The South Korean government is said to have proposed prioritizing the production of U.S. orders if the U.S. places "package orders" for warships, tankers, and icebreakers.</w:t>
      </w:r>
    </w:p>
    <w:p w14:paraId="5DEF4FBB" w14:textId="77777777" w:rsidR="007B76B4" w:rsidRPr="00827DB7" w:rsidRDefault="007B76B4" w:rsidP="007B76B4">
      <w:pPr>
        <w:rPr>
          <w:sz w:val="16"/>
        </w:rPr>
      </w:pPr>
      <w:r w:rsidRPr="00827DB7">
        <w:rPr>
          <w:rStyle w:val="StyleUnderline"/>
        </w:rPr>
        <w:t xml:space="preserve">Korean government officials say that the U.S. interest in </w:t>
      </w:r>
      <w:r w:rsidRPr="00827DB7">
        <w:rPr>
          <w:rStyle w:val="Emphasis"/>
        </w:rPr>
        <w:t>icebreakers</w:t>
      </w:r>
      <w:r w:rsidRPr="00827DB7">
        <w:rPr>
          <w:rStyle w:val="StyleUnderline"/>
        </w:rPr>
        <w:t xml:space="preserve"> is greater than expected</w:t>
      </w:r>
      <w:r w:rsidRPr="00827DB7">
        <w:rPr>
          <w:sz w:val="16"/>
        </w:rPr>
        <w:t xml:space="preserve">. The </w:t>
      </w:r>
      <w:r w:rsidRPr="00827DB7">
        <w:rPr>
          <w:rStyle w:val="StyleUnderline"/>
        </w:rPr>
        <w:t>Trump administration's plan is to</w:t>
      </w:r>
      <w:r w:rsidRPr="00827DB7">
        <w:rPr>
          <w:sz w:val="16"/>
        </w:rPr>
        <w:t xml:space="preserve"> resolve inflation and energy security issues simultaneously by </w:t>
      </w:r>
      <w:r w:rsidRPr="00827DB7">
        <w:rPr>
          <w:rStyle w:val="StyleUnderline"/>
        </w:rPr>
        <w:t xml:space="preserve">extracting </w:t>
      </w:r>
      <w:r w:rsidRPr="00827DB7">
        <w:rPr>
          <w:rStyle w:val="Emphasis"/>
        </w:rPr>
        <w:t>LNG</w:t>
      </w:r>
      <w:r w:rsidRPr="00827DB7">
        <w:rPr>
          <w:rStyle w:val="StyleUnderline"/>
        </w:rPr>
        <w:t xml:space="preserve"> stored in </w:t>
      </w:r>
      <w:r w:rsidRPr="00827DB7">
        <w:rPr>
          <w:rStyle w:val="Emphasis"/>
        </w:rPr>
        <w:t>Alaska</w:t>
      </w:r>
      <w:r w:rsidRPr="00827DB7">
        <w:rPr>
          <w:rStyle w:val="StyleUnderline"/>
        </w:rPr>
        <w:t xml:space="preserve"> and supplying it to major cities in the U.S. and </w:t>
      </w:r>
      <w:r w:rsidRPr="00827DB7">
        <w:rPr>
          <w:rStyle w:val="Emphasis"/>
        </w:rPr>
        <w:t>allied countries</w:t>
      </w:r>
      <w:r w:rsidRPr="00827DB7">
        <w:rPr>
          <w:sz w:val="16"/>
        </w:rPr>
        <w:t>.</w:t>
      </w:r>
    </w:p>
    <w:p w14:paraId="40D29B3D" w14:textId="77777777" w:rsidR="007B76B4" w:rsidRPr="00827DB7" w:rsidRDefault="007B76B4" w:rsidP="007B76B4">
      <w:pPr>
        <w:rPr>
          <w:sz w:val="16"/>
        </w:rPr>
      </w:pPr>
      <w:r w:rsidRPr="00827DB7">
        <w:rPr>
          <w:sz w:val="16"/>
        </w:rPr>
        <w:t>Domestic shipbuilders have already proven their capabilities in this field. Hanwha Ocean (formerly Daewoo Shipbuilding &amp; Marine Engineering) and Samsung Heavy Industries have experience in building icebreaking LNG carriers and icebreaking tankers, respectively. The medium-sized shipbuilder HJ Shipbuilding &amp; Construction (formerly Hanjin Heavy Industries) was responsible for the design and construction of South Korea's only icebreaking research vessel, the "Araon," launched in 2009. It can carry up to 85 researchers and crew members and break through 1-meter-thick ice while traveling between the Antarctic and Arctic.</w:t>
      </w:r>
    </w:p>
    <w:p w14:paraId="6A9A58FC" w14:textId="77777777" w:rsidR="007B76B4" w:rsidRPr="00827DB7" w:rsidRDefault="007B76B4" w:rsidP="007B76B4">
      <w:pPr>
        <w:rPr>
          <w:sz w:val="16"/>
        </w:rPr>
      </w:pPr>
      <w:r w:rsidRPr="00827DB7">
        <w:rPr>
          <w:sz w:val="16"/>
        </w:rPr>
        <w:t>However, the construction of South Korea's next-generation 16,560-ton icebreaking research vessel has faced repeated delays, casting uncertainty over its planned 2027 launch. Budgetary constraints have pushed the timeline further, with a 2030 launch now in question. Meanwhile, China has launched its first domestically built icebreaker, the Xuelong 2, intensifying competition in Arctic route development.</w:t>
      </w:r>
    </w:p>
    <w:p w14:paraId="3E54B5FB" w14:textId="77777777" w:rsidR="007B76B4" w:rsidRPr="00827DB7" w:rsidRDefault="007B76B4" w:rsidP="007B76B4">
      <w:pPr>
        <w:rPr>
          <w:sz w:val="16"/>
        </w:rPr>
      </w:pPr>
      <w:r w:rsidRPr="00827DB7">
        <w:rPr>
          <w:sz w:val="16"/>
        </w:rPr>
        <w:t>The U.S. Navy's ambitious plan to invest an average of $30 billion annually until 2054 to build 364 new ships highlights the need for international cooperation. With only 21 shipyards remaining from a peak of 414, the U.S. shipbuilding industry faces significant challenges. Han Seung-han, an analyst at SK Securities, noted, "</w:t>
      </w:r>
      <w:r w:rsidRPr="00827DB7">
        <w:rPr>
          <w:rStyle w:val="StyleUnderline"/>
        </w:rPr>
        <w:t xml:space="preserve">For the U.S. to control the </w:t>
      </w:r>
      <w:r w:rsidRPr="00827DB7">
        <w:rPr>
          <w:rStyle w:val="Emphasis"/>
        </w:rPr>
        <w:t>Northwest Passage</w:t>
      </w:r>
      <w:r w:rsidRPr="00827DB7">
        <w:rPr>
          <w:rStyle w:val="StyleUnderline"/>
        </w:rPr>
        <w:t xml:space="preserve">, possessing </w:t>
      </w:r>
      <w:r w:rsidRPr="00827DB7">
        <w:rPr>
          <w:rStyle w:val="Emphasis"/>
        </w:rPr>
        <w:t>icebreakers</w:t>
      </w:r>
      <w:r w:rsidRPr="00827DB7">
        <w:rPr>
          <w:rStyle w:val="StyleUnderline"/>
        </w:rPr>
        <w:t xml:space="preserve"> is a </w:t>
      </w:r>
      <w:r w:rsidRPr="00827DB7">
        <w:rPr>
          <w:rStyle w:val="Emphasis"/>
        </w:rPr>
        <w:t>prerequisite</w:t>
      </w:r>
      <w:r w:rsidRPr="00827DB7">
        <w:rPr>
          <w:rStyle w:val="StyleUnderline"/>
        </w:rPr>
        <w:t>, but due to the decline of the shipbuilding industry and lack of capabilities, building icebreakers in the short term is realistically difficult for the U.S</w:t>
      </w:r>
      <w:r w:rsidRPr="00827DB7">
        <w:rPr>
          <w:sz w:val="16"/>
        </w:rPr>
        <w:t>."</w:t>
      </w:r>
    </w:p>
    <w:p w14:paraId="52D63061" w14:textId="77777777" w:rsidR="007B76B4" w:rsidRPr="00827DB7" w:rsidRDefault="007B76B4" w:rsidP="007B76B4">
      <w:pPr>
        <w:rPr>
          <w:sz w:val="16"/>
        </w:rPr>
      </w:pPr>
      <w:r w:rsidRPr="00827DB7">
        <w:rPr>
          <w:rStyle w:val="StyleUnderline"/>
        </w:rPr>
        <w:t xml:space="preserve">South Korea's proposal to </w:t>
      </w:r>
      <w:r w:rsidRPr="00827DB7">
        <w:rPr>
          <w:rStyle w:val="Emphasis"/>
        </w:rPr>
        <w:t>prioritize U.S. orders</w:t>
      </w:r>
      <w:r w:rsidRPr="00827DB7">
        <w:rPr>
          <w:rStyle w:val="StyleUnderline"/>
        </w:rPr>
        <w:t xml:space="preserve"> if "package orders" for warships, tankers, and icebreakers are placed, </w:t>
      </w:r>
      <w:r w:rsidRPr="00827DB7">
        <w:rPr>
          <w:rStyle w:val="Emphasis"/>
        </w:rPr>
        <w:t>underscores</w:t>
      </w:r>
      <w:r w:rsidRPr="00827DB7">
        <w:rPr>
          <w:rStyle w:val="StyleUnderline"/>
        </w:rPr>
        <w:t xml:space="preserve"> the </w:t>
      </w:r>
      <w:r w:rsidRPr="00827DB7">
        <w:rPr>
          <w:rStyle w:val="Emphasis"/>
        </w:rPr>
        <w:t>strategic alliance</w:t>
      </w:r>
      <w:r w:rsidRPr="00827DB7">
        <w:rPr>
          <w:rStyle w:val="StyleUnderline"/>
        </w:rPr>
        <w:t xml:space="preserve"> between the two nations</w:t>
      </w:r>
      <w:r w:rsidRPr="00827DB7">
        <w:rPr>
          <w:sz w:val="16"/>
        </w:rPr>
        <w:t>. This partnership is further emphasized by the Trump administration's focus on resolving inflation and energy security issues by extracting LNG from Alaska and supplying it to major cities in the U.S. and allied countries.</w:t>
      </w:r>
    </w:p>
    <w:p w14:paraId="7E0ADD0A" w14:textId="77777777" w:rsidR="007B76B4" w:rsidRPr="00827DB7" w:rsidRDefault="007B76B4" w:rsidP="007B76B4">
      <w:pPr>
        <w:rPr>
          <w:sz w:val="16"/>
        </w:rPr>
      </w:pPr>
      <w:r w:rsidRPr="00827DB7">
        <w:rPr>
          <w:sz w:val="16"/>
        </w:rPr>
        <w:t xml:space="preserve">While domestic shipbuilders have experience in building icebreakers, industry watchers warn that the </w:t>
      </w:r>
      <w:r w:rsidRPr="00827DB7">
        <w:rPr>
          <w:rStyle w:val="StyleUnderline"/>
        </w:rPr>
        <w:t xml:space="preserve">potential for </w:t>
      </w:r>
      <w:r w:rsidRPr="00827DB7">
        <w:rPr>
          <w:rStyle w:val="Emphasis"/>
        </w:rPr>
        <w:t>inter-departmental disagreements</w:t>
      </w:r>
      <w:r w:rsidRPr="00827DB7">
        <w:rPr>
          <w:rStyle w:val="StyleUnderline"/>
        </w:rPr>
        <w:t xml:space="preserve"> or budgetary issues within South Korea could </w:t>
      </w:r>
      <w:r w:rsidRPr="00827DB7">
        <w:rPr>
          <w:rStyle w:val="Emphasis"/>
        </w:rPr>
        <w:t>jeopardize</w:t>
      </w:r>
      <w:r w:rsidRPr="00827DB7">
        <w:rPr>
          <w:rStyle w:val="StyleUnderline"/>
        </w:rPr>
        <w:t xml:space="preserve"> Korea-U.S. </w:t>
      </w:r>
      <w:r w:rsidRPr="00827DB7">
        <w:rPr>
          <w:rStyle w:val="Emphasis"/>
        </w:rPr>
        <w:t>cooperation</w:t>
      </w:r>
      <w:r w:rsidRPr="00827DB7">
        <w:rPr>
          <w:sz w:val="16"/>
        </w:rPr>
        <w:t>. An industry insider warned, "Japan is set to complete the next-generation icebreaking research vessel 'Mirai II' by November next year. If there is noise due to inter-departmental disagreements or budget allocations within South Korea, it could cause the U.S. to change its partner."</w:t>
      </w:r>
    </w:p>
    <w:p w14:paraId="01CEC6BE" w14:textId="77777777" w:rsidR="007B76B4" w:rsidRDefault="007B76B4" w:rsidP="007B76B4">
      <w:pPr>
        <w:pStyle w:val="Heading4"/>
      </w:pPr>
      <w:r>
        <w:t>East Asian alliances in the Arctic are high.</w:t>
      </w:r>
    </w:p>
    <w:p w14:paraId="74AB0F1B" w14:textId="77777777" w:rsidR="007B76B4" w:rsidRPr="00044D35" w:rsidRDefault="007B76B4" w:rsidP="007B76B4">
      <w:r w:rsidRPr="00044D35">
        <w:rPr>
          <w:rStyle w:val="Cite"/>
        </w:rPr>
        <w:t>Rao ’25</w:t>
      </w:r>
      <w:r>
        <w:t xml:space="preserve"> [Isha; May 30; Research Intern at The Arctic Institute, contributing to The Arctic This Week's Take Five; The Arctic Institute, “The Arctic This Week Take Five: Week of 26 May, 2025,” https://www.thearcticinstitute.org/arctic-week-take-five-week-26-may-2025/; accessed: 7.14.25]</w:t>
      </w:r>
    </w:p>
    <w:p w14:paraId="616F85D4" w14:textId="77777777" w:rsidR="007B76B4" w:rsidRPr="00044D35" w:rsidRDefault="007B76B4" w:rsidP="007B76B4">
      <w:pPr>
        <w:rPr>
          <w:sz w:val="16"/>
        </w:rPr>
      </w:pPr>
      <w:r w:rsidRPr="00044D35">
        <w:rPr>
          <w:rStyle w:val="StyleUnderline"/>
        </w:rPr>
        <w:t xml:space="preserve">US Sets to Work with </w:t>
      </w:r>
      <w:r w:rsidRPr="00044D35">
        <w:rPr>
          <w:rStyle w:val="Emphasis"/>
        </w:rPr>
        <w:t>Asian Countries</w:t>
      </w:r>
      <w:r w:rsidRPr="00044D35">
        <w:rPr>
          <w:rStyle w:val="StyleUnderline"/>
        </w:rPr>
        <w:t xml:space="preserve"> in </w:t>
      </w:r>
      <w:r w:rsidRPr="00044D35">
        <w:rPr>
          <w:rStyle w:val="Emphasis"/>
        </w:rPr>
        <w:t>Arctic</w:t>
      </w:r>
      <w:r w:rsidRPr="00044D35">
        <w:rPr>
          <w:sz w:val="16"/>
        </w:rPr>
        <w:t xml:space="preserve"> Energy Development </w:t>
      </w:r>
    </w:p>
    <w:p w14:paraId="0E6E1313" w14:textId="77777777" w:rsidR="007B76B4" w:rsidRPr="00044D35" w:rsidRDefault="007B76B4" w:rsidP="007B76B4">
      <w:pPr>
        <w:rPr>
          <w:sz w:val="16"/>
        </w:rPr>
      </w:pPr>
      <w:r w:rsidRPr="00044D35">
        <w:rPr>
          <w:sz w:val="16"/>
        </w:rPr>
        <w:t xml:space="preserve">As reported by Reuters on May 23,the US </w:t>
      </w:r>
      <w:r w:rsidRPr="00044D35">
        <w:rPr>
          <w:rStyle w:val="StyleUnderline"/>
        </w:rPr>
        <w:t xml:space="preserve">has invited officials from </w:t>
      </w:r>
      <w:r w:rsidRPr="00044D35">
        <w:rPr>
          <w:rStyle w:val="Emphasis"/>
        </w:rPr>
        <w:t>Japan</w:t>
      </w:r>
      <w:r w:rsidRPr="00044D35">
        <w:rPr>
          <w:rStyle w:val="StyleUnderline"/>
        </w:rPr>
        <w:t xml:space="preserve">, </w:t>
      </w:r>
      <w:r w:rsidRPr="00044D35">
        <w:rPr>
          <w:rStyle w:val="Emphasis"/>
        </w:rPr>
        <w:t>So</w:t>
      </w:r>
      <w:r w:rsidRPr="00044D35">
        <w:rPr>
          <w:rStyle w:val="StyleUnderline"/>
        </w:rPr>
        <w:t xml:space="preserve">uth </w:t>
      </w:r>
      <w:r w:rsidRPr="00044D35">
        <w:rPr>
          <w:rStyle w:val="Emphasis"/>
        </w:rPr>
        <w:t>Ko</w:t>
      </w:r>
      <w:r w:rsidRPr="00044D35">
        <w:rPr>
          <w:rStyle w:val="StyleUnderline"/>
        </w:rPr>
        <w:t xml:space="preserve">rea, and </w:t>
      </w:r>
      <w:r w:rsidRPr="00044D35">
        <w:rPr>
          <w:rStyle w:val="Emphasis"/>
        </w:rPr>
        <w:t>Taiwan</w:t>
      </w:r>
      <w:r w:rsidRPr="00044D35">
        <w:rPr>
          <w:rStyle w:val="StyleUnderline"/>
        </w:rPr>
        <w:t xml:space="preserve"> to Alaska for a June 2 meeting to discuss </w:t>
      </w:r>
      <w:r w:rsidRPr="00044D35">
        <w:rPr>
          <w:rStyle w:val="Emphasis"/>
        </w:rPr>
        <w:t>energy collaboration</w:t>
      </w:r>
      <w:r w:rsidRPr="00044D35">
        <w:rPr>
          <w:sz w:val="16"/>
        </w:rPr>
        <w:t xml:space="preserve">, including a proposed $44 billion natural gas pipeline. The visit will be hosted by Interior Secretary Doug Burgum and Energy Secretary Chris Wright and include a tour of Alaska’s North Slope, where </w:t>
      </w:r>
      <w:r w:rsidRPr="00044D35">
        <w:rPr>
          <w:rStyle w:val="StyleUnderline"/>
        </w:rPr>
        <w:t xml:space="preserve">gas would be sourced for liquefaction and </w:t>
      </w:r>
      <w:r w:rsidRPr="00044D35">
        <w:rPr>
          <w:rStyle w:val="Emphasis"/>
        </w:rPr>
        <w:t>export</w:t>
      </w:r>
      <w:r w:rsidRPr="00044D35">
        <w:rPr>
          <w:rStyle w:val="StyleUnderline"/>
        </w:rPr>
        <w:t xml:space="preserve"> to </w:t>
      </w:r>
      <w:r w:rsidRPr="00044D35">
        <w:rPr>
          <w:rStyle w:val="Emphasis"/>
        </w:rPr>
        <w:t>Asian markets</w:t>
      </w:r>
      <w:r w:rsidRPr="00044D35">
        <w:rPr>
          <w:sz w:val="16"/>
        </w:rPr>
        <w:t>. Taiwan’s CPC Corp is expected to attend, while Japan and South Korea have yet to confirm participation. (Reuters)</w:t>
      </w:r>
    </w:p>
    <w:p w14:paraId="2FDE7973" w14:textId="77777777" w:rsidR="007B76B4" w:rsidRPr="00044D35" w:rsidRDefault="007B76B4" w:rsidP="007B76B4">
      <w:pPr>
        <w:rPr>
          <w:sz w:val="16"/>
        </w:rPr>
      </w:pPr>
      <w:r w:rsidRPr="00044D35">
        <w:rPr>
          <w:sz w:val="16"/>
        </w:rPr>
        <w:t xml:space="preserve">Take 2: This initiative </w:t>
      </w:r>
      <w:r w:rsidRPr="00044D35">
        <w:rPr>
          <w:rStyle w:val="StyleUnderline"/>
        </w:rPr>
        <w:t xml:space="preserve">exemplifies the growing trend of </w:t>
      </w:r>
      <w:r w:rsidRPr="00044D35">
        <w:rPr>
          <w:rStyle w:val="Emphasis"/>
        </w:rPr>
        <w:t>non-Arctic nations</w:t>
      </w:r>
      <w:r w:rsidRPr="00044D35">
        <w:rPr>
          <w:rStyle w:val="StyleUnderline"/>
        </w:rPr>
        <w:t xml:space="preserve"> gaining significant </w:t>
      </w:r>
      <w:r w:rsidRPr="00044D35">
        <w:rPr>
          <w:rStyle w:val="Emphasis"/>
        </w:rPr>
        <w:t>economic stakes</w:t>
      </w:r>
      <w:r w:rsidRPr="00044D35">
        <w:rPr>
          <w:rStyle w:val="StyleUnderline"/>
        </w:rPr>
        <w:t xml:space="preserve"> in the region through major </w:t>
      </w:r>
      <w:r w:rsidRPr="00044D35">
        <w:rPr>
          <w:rStyle w:val="Emphasis"/>
        </w:rPr>
        <w:t>infrastructure investments</w:t>
      </w:r>
      <w:r w:rsidRPr="00044D35">
        <w:rPr>
          <w:sz w:val="16"/>
        </w:rPr>
        <w:t xml:space="preserve">. By </w:t>
      </w:r>
      <w:r w:rsidRPr="00044D35">
        <w:rPr>
          <w:rStyle w:val="StyleUnderline"/>
        </w:rPr>
        <w:t>bringing Japan, South Korea, and Taiwan directly into Arctic energy development</w:t>
      </w:r>
      <w:r w:rsidRPr="00044D35">
        <w:rPr>
          <w:sz w:val="16"/>
        </w:rPr>
        <w:t xml:space="preserve">, the </w:t>
      </w:r>
      <w:r w:rsidRPr="00044D35">
        <w:rPr>
          <w:rStyle w:val="StyleUnderline"/>
        </w:rPr>
        <w:t xml:space="preserve">US is fundamentally altering the </w:t>
      </w:r>
      <w:r w:rsidRPr="00044D35">
        <w:rPr>
          <w:rStyle w:val="Emphasis"/>
        </w:rPr>
        <w:t>traditional governance</w:t>
      </w:r>
      <w:r w:rsidRPr="00044D35">
        <w:rPr>
          <w:rStyle w:val="StyleUnderline"/>
        </w:rPr>
        <w:t xml:space="preserve"> dynamics where Arctic states maintained </w:t>
      </w:r>
      <w:r w:rsidRPr="00044D35">
        <w:rPr>
          <w:rStyle w:val="Emphasis"/>
        </w:rPr>
        <w:t>primary control</w:t>
      </w:r>
      <w:r w:rsidRPr="00044D35">
        <w:rPr>
          <w:rStyle w:val="StyleUnderline"/>
        </w:rPr>
        <w:t xml:space="preserve"> over regional resources and development</w:t>
      </w:r>
      <w:r w:rsidRPr="00044D35">
        <w:rPr>
          <w:sz w:val="16"/>
        </w:rPr>
        <w:t xml:space="preserve">. The proposed Alaska LNG project represents more than just energy infrastructure – it creates lasting economic partnerships that give non-Arctic nations vested interests in Arctic policies and governance decisions. As climate change makes Arctic resources more accessible, projects like this pipeline establish precedents for how external powers can secure long-term access to the region’s energy wealth. However, these expanding partnerships expose the inadequacy of current Arctic governance structures, which were designed primarily for the eight </w:t>
      </w:r>
      <w:r w:rsidRPr="00044D35">
        <w:rPr>
          <w:rStyle w:val="StyleUnderline"/>
        </w:rPr>
        <w:t xml:space="preserve">Arctic states and struggle to accommodate the </w:t>
      </w:r>
      <w:r w:rsidRPr="00044D35">
        <w:rPr>
          <w:rStyle w:val="Emphasis"/>
        </w:rPr>
        <w:t>growing influence</w:t>
      </w:r>
      <w:r w:rsidRPr="00044D35">
        <w:rPr>
          <w:rStyle w:val="StyleUnderline"/>
        </w:rPr>
        <w:t xml:space="preserve"> of economically invested non-Arctic nations in regional </w:t>
      </w:r>
      <w:r w:rsidRPr="00044D35">
        <w:rPr>
          <w:rStyle w:val="Emphasis"/>
        </w:rPr>
        <w:t>decision-making processes</w:t>
      </w:r>
      <w:r w:rsidRPr="00044D35">
        <w:rPr>
          <w:sz w:val="16"/>
        </w:rPr>
        <w:t>. (Bloomberg, The Belfer Center)</w:t>
      </w:r>
    </w:p>
    <w:p w14:paraId="04E5F770" w14:textId="77777777" w:rsidR="007B76B4" w:rsidRPr="007B76B4" w:rsidRDefault="007B76B4" w:rsidP="007B76B4"/>
    <w:p w14:paraId="532C9579" w14:textId="35747C33" w:rsidR="007B76B4" w:rsidRPr="003C3131" w:rsidRDefault="007B76B4" w:rsidP="007B76B4">
      <w:pPr>
        <w:pStyle w:val="Heading3"/>
      </w:pPr>
      <w:r>
        <w:t xml:space="preserve">UQ—Alliance High—AT//Trump </w:t>
      </w:r>
    </w:p>
    <w:p w14:paraId="3F512712" w14:textId="77777777" w:rsidR="007B76B4" w:rsidRDefault="007B76B4" w:rsidP="007B76B4">
      <w:pPr>
        <w:pStyle w:val="Heading4"/>
      </w:pPr>
      <w:r>
        <w:t>Trump won’t terminate the alliance.</w:t>
      </w:r>
    </w:p>
    <w:p w14:paraId="2754A4CC" w14:textId="77777777" w:rsidR="007B76B4" w:rsidRDefault="007B76B4" w:rsidP="007B76B4">
      <w:r w:rsidRPr="006054F8">
        <w:rPr>
          <w:rStyle w:val="Cite"/>
        </w:rPr>
        <w:t>Hawon &amp; Jae-eun ’24</w:t>
      </w:r>
      <w:r>
        <w:t xml:space="preserve"> [Lee and Lee; July 10; Writers at The Chosun Daily; The Chosun, “"US troops will not leave South Korea even if Trump is re-elected," says Trump ally,” https://www.chosun.com/english/people-en/2024/07/10/3DGVZ5TU5NEKHDRYUVOQB6NOIE/; accessed: 7.14.25]</w:t>
      </w:r>
    </w:p>
    <w:p w14:paraId="7542F5FB" w14:textId="77777777" w:rsidR="007B76B4" w:rsidRPr="006054F8" w:rsidRDefault="007B76B4" w:rsidP="007B76B4">
      <w:pPr>
        <w:rPr>
          <w:sz w:val="16"/>
        </w:rPr>
      </w:pPr>
      <w:r w:rsidRPr="00091F03">
        <w:rPr>
          <w:rStyle w:val="StyleUnderline"/>
        </w:rPr>
        <w:t xml:space="preserve">The </w:t>
      </w:r>
      <w:r w:rsidRPr="006054F8">
        <w:rPr>
          <w:rStyle w:val="Emphasis"/>
        </w:rPr>
        <w:t>U</w:t>
      </w:r>
      <w:r w:rsidRPr="00091F03">
        <w:rPr>
          <w:rStyle w:val="StyleUnderline"/>
        </w:rPr>
        <w:t xml:space="preserve">nited </w:t>
      </w:r>
      <w:r w:rsidRPr="006054F8">
        <w:rPr>
          <w:rStyle w:val="Emphasis"/>
        </w:rPr>
        <w:t>S</w:t>
      </w:r>
      <w:r w:rsidRPr="00091F03">
        <w:rPr>
          <w:rStyle w:val="StyleUnderline"/>
        </w:rPr>
        <w:t xml:space="preserve">tates will not </w:t>
      </w:r>
      <w:r w:rsidRPr="006054F8">
        <w:rPr>
          <w:rStyle w:val="Emphasis"/>
        </w:rPr>
        <w:t>withdraw</w:t>
      </w:r>
      <w:r w:rsidRPr="00091F03">
        <w:rPr>
          <w:rStyle w:val="StyleUnderline"/>
        </w:rPr>
        <w:t xml:space="preserve"> or reduce its </w:t>
      </w:r>
      <w:r w:rsidRPr="006054F8">
        <w:rPr>
          <w:rStyle w:val="Emphasis"/>
        </w:rPr>
        <w:t>troops</w:t>
      </w:r>
      <w:r w:rsidRPr="006054F8">
        <w:rPr>
          <w:sz w:val="16"/>
        </w:rPr>
        <w:t xml:space="preserve"> stationed in South Korea even if former U.S. President Donald Trump is re-elected this November, said Fred Fleitz, vice chairman of the America First Policy Institute (AFPI) Center for American Security. Fleitz is considered a potential U.S. National Security Advisor candidate if Trump wins the presidential election.</w:t>
      </w:r>
    </w:p>
    <w:p w14:paraId="24E39027" w14:textId="77777777" w:rsidR="007B76B4" w:rsidRPr="006054F8" w:rsidRDefault="007B76B4" w:rsidP="007B76B4">
      <w:pPr>
        <w:rPr>
          <w:sz w:val="16"/>
        </w:rPr>
      </w:pPr>
      <w:r w:rsidRPr="006054F8">
        <w:rPr>
          <w:sz w:val="16"/>
        </w:rPr>
        <w:t xml:space="preserve">Fleitz addressed concerns about a second Trump administration at a panel hosted by the Sejong Institute in South Korea on July 9. Regarding </w:t>
      </w:r>
      <w:r w:rsidRPr="006054F8">
        <w:rPr>
          <w:rStyle w:val="StyleUnderline"/>
        </w:rPr>
        <w:t>Trump’s previous comments on withdrawing its troops from South Korea</w:t>
      </w:r>
      <w:r w:rsidRPr="006054F8">
        <w:rPr>
          <w:sz w:val="16"/>
        </w:rPr>
        <w:t xml:space="preserve">, Fleitz said, “The </w:t>
      </w:r>
      <w:r w:rsidRPr="006054F8">
        <w:rPr>
          <w:rStyle w:val="StyleUnderline"/>
        </w:rPr>
        <w:t xml:space="preserve">situation with </w:t>
      </w:r>
      <w:r w:rsidRPr="006054F8">
        <w:rPr>
          <w:rStyle w:val="Emphasis"/>
        </w:rPr>
        <w:t>China</w:t>
      </w:r>
      <w:r w:rsidRPr="006054F8">
        <w:rPr>
          <w:rStyle w:val="StyleUnderline"/>
        </w:rPr>
        <w:t xml:space="preserve">, </w:t>
      </w:r>
      <w:r w:rsidRPr="006054F8">
        <w:rPr>
          <w:rStyle w:val="Emphasis"/>
        </w:rPr>
        <w:t>Russia</w:t>
      </w:r>
      <w:r w:rsidRPr="006054F8">
        <w:rPr>
          <w:rStyle w:val="StyleUnderline"/>
        </w:rPr>
        <w:t xml:space="preserve">, and </w:t>
      </w:r>
      <w:r w:rsidRPr="006054F8">
        <w:rPr>
          <w:rStyle w:val="Emphasis"/>
        </w:rPr>
        <w:t>No</w:t>
      </w:r>
      <w:r w:rsidRPr="006054F8">
        <w:rPr>
          <w:rStyle w:val="StyleUnderline"/>
        </w:rPr>
        <w:t xml:space="preserve">rth </w:t>
      </w:r>
      <w:r w:rsidRPr="006054F8">
        <w:rPr>
          <w:rStyle w:val="Emphasis"/>
        </w:rPr>
        <w:t>Ko</w:t>
      </w:r>
      <w:r w:rsidRPr="006054F8">
        <w:rPr>
          <w:rStyle w:val="StyleUnderline"/>
        </w:rPr>
        <w:t xml:space="preserve">rea has changed since the </w:t>
      </w:r>
      <w:r w:rsidRPr="006054F8">
        <w:rPr>
          <w:rStyle w:val="Emphasis"/>
        </w:rPr>
        <w:t>first</w:t>
      </w:r>
      <w:r w:rsidRPr="006054F8">
        <w:rPr>
          <w:rStyle w:val="StyleUnderline"/>
        </w:rPr>
        <w:t xml:space="preserve"> Trump </w:t>
      </w:r>
      <w:r w:rsidRPr="006054F8">
        <w:rPr>
          <w:rStyle w:val="Emphasis"/>
        </w:rPr>
        <w:t>administration</w:t>
      </w:r>
      <w:r w:rsidRPr="006054F8">
        <w:rPr>
          <w:sz w:val="16"/>
        </w:rPr>
        <w:t xml:space="preserve">.” He cited the rise of </w:t>
      </w:r>
      <w:r w:rsidRPr="006054F8">
        <w:rPr>
          <w:rStyle w:val="StyleUnderline"/>
        </w:rPr>
        <w:t xml:space="preserve">Xi Jinping’s </w:t>
      </w:r>
      <w:r w:rsidRPr="006054F8">
        <w:rPr>
          <w:rStyle w:val="Emphasis"/>
        </w:rPr>
        <w:t>authoritarianism</w:t>
      </w:r>
      <w:r w:rsidRPr="006054F8">
        <w:rPr>
          <w:rStyle w:val="StyleUnderline"/>
        </w:rPr>
        <w:t xml:space="preserve"> in China, Russia’s invasion of </w:t>
      </w:r>
      <w:r w:rsidRPr="006054F8">
        <w:rPr>
          <w:rStyle w:val="Emphasis"/>
        </w:rPr>
        <w:t>Ukraine</w:t>
      </w:r>
      <w:r w:rsidRPr="006054F8">
        <w:rPr>
          <w:rStyle w:val="StyleUnderline"/>
        </w:rPr>
        <w:t xml:space="preserve"> and North Korea’s </w:t>
      </w:r>
      <w:r w:rsidRPr="006054F8">
        <w:rPr>
          <w:rStyle w:val="Emphasis"/>
        </w:rPr>
        <w:t>strengthening ties</w:t>
      </w:r>
      <w:r w:rsidRPr="006054F8">
        <w:rPr>
          <w:rStyle w:val="StyleUnderline"/>
        </w:rPr>
        <w:t xml:space="preserve"> with Russia as such changes</w:t>
      </w:r>
      <w:r w:rsidRPr="006054F8">
        <w:rPr>
          <w:sz w:val="16"/>
        </w:rPr>
        <w:t>.</w:t>
      </w:r>
    </w:p>
    <w:p w14:paraId="491DE649" w14:textId="77777777" w:rsidR="007B76B4" w:rsidRPr="006054F8" w:rsidRDefault="007B76B4" w:rsidP="007B76B4">
      <w:pPr>
        <w:rPr>
          <w:sz w:val="16"/>
        </w:rPr>
      </w:pPr>
      <w:r w:rsidRPr="006054F8">
        <w:rPr>
          <w:sz w:val="16"/>
        </w:rPr>
        <w:t xml:space="preserve">“Trump’s </w:t>
      </w:r>
      <w:r w:rsidRPr="006054F8">
        <w:rPr>
          <w:rStyle w:val="StyleUnderline"/>
        </w:rPr>
        <w:t xml:space="preserve">re-election will have a </w:t>
      </w:r>
      <w:r w:rsidRPr="006054F8">
        <w:rPr>
          <w:rStyle w:val="Emphasis"/>
        </w:rPr>
        <w:t>positive impact</w:t>
      </w:r>
      <w:r w:rsidRPr="006054F8">
        <w:rPr>
          <w:rStyle w:val="StyleUnderline"/>
        </w:rPr>
        <w:t xml:space="preserve"> on South Korea’s </w:t>
      </w:r>
      <w:r w:rsidRPr="006054F8">
        <w:rPr>
          <w:rStyle w:val="Emphasis"/>
        </w:rPr>
        <w:t>security</w:t>
      </w:r>
      <w:r w:rsidRPr="006054F8">
        <w:rPr>
          <w:sz w:val="16"/>
        </w:rPr>
        <w:t xml:space="preserve">,” he said. He explained that </w:t>
      </w:r>
      <w:r w:rsidRPr="006054F8">
        <w:rPr>
          <w:rStyle w:val="StyleUnderline"/>
        </w:rPr>
        <w:t xml:space="preserve">South Korea’s </w:t>
      </w:r>
      <w:r w:rsidRPr="006054F8">
        <w:rPr>
          <w:rStyle w:val="Emphasis"/>
        </w:rPr>
        <w:t>strategic importance</w:t>
      </w:r>
      <w:r w:rsidRPr="006054F8">
        <w:rPr>
          <w:rStyle w:val="StyleUnderline"/>
        </w:rPr>
        <w:t xml:space="preserve"> in the current geopolitical landscape has become more pronounced compared to Trump’s first term</w:t>
      </w:r>
      <w:r w:rsidRPr="006054F8">
        <w:rPr>
          <w:sz w:val="16"/>
        </w:rPr>
        <w:t xml:space="preserve"> in 2017 to 2021, making the idea of </w:t>
      </w:r>
      <w:r w:rsidRPr="006054F8">
        <w:rPr>
          <w:rStyle w:val="StyleUnderline"/>
        </w:rPr>
        <w:t xml:space="preserve">reducing U.S. forces in the region </w:t>
      </w:r>
      <w:r w:rsidRPr="006054F8">
        <w:rPr>
          <w:rStyle w:val="Emphasis"/>
        </w:rPr>
        <w:t>inconceivable</w:t>
      </w:r>
      <w:r w:rsidRPr="006054F8">
        <w:rPr>
          <w:sz w:val="16"/>
        </w:rPr>
        <w:t>.</w:t>
      </w:r>
    </w:p>
    <w:p w14:paraId="1B184840" w14:textId="77777777" w:rsidR="007B76B4" w:rsidRPr="006054F8" w:rsidRDefault="007B76B4" w:rsidP="007B76B4">
      <w:pPr>
        <w:rPr>
          <w:sz w:val="16"/>
        </w:rPr>
      </w:pPr>
      <w:r w:rsidRPr="006054F8">
        <w:rPr>
          <w:sz w:val="16"/>
        </w:rPr>
        <w:t>This is the first time a key figure in Trump’s campaign has explicitly denied the possibility of pulling out or reducing U.S. troops in South Korea. Fleitz focused on easing concerns related to Trump’s possible return to office during the two-hour panel. He also mentioned that he was not speaking for Trump, but offering his own assessment.</w:t>
      </w:r>
    </w:p>
    <w:p w14:paraId="0D988EE7" w14:textId="77777777" w:rsidR="007B76B4" w:rsidRPr="006054F8" w:rsidRDefault="007B76B4" w:rsidP="007B76B4">
      <w:pPr>
        <w:rPr>
          <w:sz w:val="16"/>
        </w:rPr>
      </w:pPr>
      <w:r w:rsidRPr="006054F8">
        <w:rPr>
          <w:sz w:val="16"/>
        </w:rPr>
        <w:t>“</w:t>
      </w:r>
      <w:r w:rsidRPr="006054F8">
        <w:rPr>
          <w:rStyle w:val="Emphasis"/>
        </w:rPr>
        <w:t>Defense cost-sharing</w:t>
      </w:r>
      <w:r w:rsidRPr="006054F8">
        <w:rPr>
          <w:rStyle w:val="StyleUnderline"/>
        </w:rPr>
        <w:t xml:space="preserve"> negotiations between the U.S. and South Korea will not be as </w:t>
      </w:r>
      <w:r w:rsidRPr="006054F8">
        <w:rPr>
          <w:rStyle w:val="Emphasis"/>
        </w:rPr>
        <w:t>difficult</w:t>
      </w:r>
      <w:r w:rsidRPr="006054F8">
        <w:rPr>
          <w:rStyle w:val="StyleUnderline"/>
        </w:rPr>
        <w:t xml:space="preserve"> in a second Trump administration</w:t>
      </w:r>
      <w:r w:rsidRPr="006054F8">
        <w:rPr>
          <w:sz w:val="16"/>
        </w:rPr>
        <w:t>,” he said. During his presidency, Trump had previously demanded a five-fold increase in South Korea’s share of U.S. defense costs.</w:t>
      </w:r>
    </w:p>
    <w:p w14:paraId="30AEEA9E" w14:textId="77777777" w:rsidR="007B76B4" w:rsidRDefault="007B76B4" w:rsidP="007B76B4">
      <w:pPr>
        <w:rPr>
          <w:sz w:val="16"/>
        </w:rPr>
      </w:pPr>
      <w:r w:rsidRPr="006054F8">
        <w:rPr>
          <w:sz w:val="16"/>
        </w:rPr>
        <w:t xml:space="preserve">He said that a second Trump administration is likely to appoint a special envoy to North Korea to re-engage in dialogue with North Korean leader Kim Jong Un. “But unlike in the first term, the second Trump administration will go through intensive consultations with Japan and South Korea, probably Taiwan among U.S. allies in advance,” Fleitz said. He expects the </w:t>
      </w:r>
      <w:r w:rsidRPr="006054F8">
        <w:rPr>
          <w:rStyle w:val="StyleUnderline"/>
        </w:rPr>
        <w:t xml:space="preserve">Trump administration to engage in </w:t>
      </w:r>
      <w:r w:rsidRPr="006054F8">
        <w:rPr>
          <w:rStyle w:val="Emphasis"/>
        </w:rPr>
        <w:t>frequent calls</w:t>
      </w:r>
      <w:r w:rsidRPr="006054F8">
        <w:rPr>
          <w:rStyle w:val="StyleUnderline"/>
        </w:rPr>
        <w:t xml:space="preserve"> and </w:t>
      </w:r>
      <w:r w:rsidRPr="006054F8">
        <w:rPr>
          <w:rStyle w:val="Emphasis"/>
        </w:rPr>
        <w:t>conversations</w:t>
      </w:r>
      <w:r w:rsidRPr="006054F8">
        <w:rPr>
          <w:rStyle w:val="StyleUnderline"/>
        </w:rPr>
        <w:t xml:space="preserve"> with President Yoon Suk Yeol about North Korea</w:t>
      </w:r>
      <w:r w:rsidRPr="006054F8">
        <w:rPr>
          <w:sz w:val="16"/>
        </w:rPr>
        <w:t>.</w:t>
      </w:r>
    </w:p>
    <w:p w14:paraId="42CCC88E" w14:textId="784EC3F3" w:rsidR="000E73AB" w:rsidRDefault="000E73AB" w:rsidP="000E73AB">
      <w:pPr>
        <w:pStyle w:val="Heading3"/>
      </w:pPr>
      <w:r>
        <w:t xml:space="preserve">UQ—Alliance High—AT//Tariffs </w:t>
      </w:r>
    </w:p>
    <w:p w14:paraId="0A629FBC" w14:textId="77777777" w:rsidR="000E73AB" w:rsidRPr="000E73AB" w:rsidRDefault="000E73AB" w:rsidP="000E73AB">
      <w:pPr>
        <w:pStyle w:val="Heading4"/>
      </w:pPr>
      <w:r w:rsidRPr="000E73AB">
        <w:t xml:space="preserve">Tariffs help SoKo and the US find a mutual win-win. </w:t>
      </w:r>
    </w:p>
    <w:p w14:paraId="04969849" w14:textId="77777777" w:rsidR="000E73AB" w:rsidRDefault="000E73AB" w:rsidP="000E73AB">
      <w:r w:rsidRPr="00A151D1">
        <w:rPr>
          <w:rStyle w:val="Cite"/>
        </w:rPr>
        <w:t>Park '25</w:t>
      </w:r>
      <w:r w:rsidRPr="00A151D1">
        <w:t xml:space="preserve"> [Ju-Min Park;</w:t>
      </w:r>
      <w:r>
        <w:t xml:space="preserve"> North Korea Correspondent and Senior Correspondent at Reuters</w:t>
      </w:r>
      <w:r w:rsidRPr="00A151D1">
        <w:t>; 3-10-2025; "Trump's 'America First' policies targeting South Korea, says acting president"; Reuters; https://www.reuters.com/world/asia-pacific/trumps-america-first-policies-targeting-south-korea-says-acting-president-2025-03-11/; Accessed 7-1</w:t>
      </w:r>
      <w:r>
        <w:t>6</w:t>
      </w:r>
      <w:r w:rsidRPr="00A151D1">
        <w:t>-2025; TS</w:t>
      </w:r>
    </w:p>
    <w:p w14:paraId="205CE9B6" w14:textId="77777777" w:rsidR="000E73AB" w:rsidRPr="0020105A" w:rsidRDefault="000E73AB" w:rsidP="000E73AB">
      <w:pPr>
        <w:rPr>
          <w:sz w:val="16"/>
        </w:rPr>
      </w:pPr>
      <w:r w:rsidRPr="0020105A">
        <w:rPr>
          <w:sz w:val="16"/>
        </w:rPr>
        <w:t>SEOUL, March 11 (Reuters) - South Korea's acting President Choi Sang-mok said on Tuesday that U.S. President Donald Trump's "America First" policies had started targeting his country.</w:t>
      </w:r>
    </w:p>
    <w:p w14:paraId="277E9FA5" w14:textId="77777777" w:rsidR="000E73AB" w:rsidRPr="0020105A" w:rsidRDefault="000E73AB" w:rsidP="000E73AB">
      <w:pPr>
        <w:rPr>
          <w:sz w:val="16"/>
        </w:rPr>
      </w:pPr>
      <w:r w:rsidRPr="0020105A">
        <w:rPr>
          <w:sz w:val="16"/>
        </w:rPr>
        <w:t xml:space="preserve">Choi said </w:t>
      </w:r>
      <w:r w:rsidRPr="00FE432F">
        <w:rPr>
          <w:u w:val="single"/>
        </w:rPr>
        <w:t>discussions with the</w:t>
      </w:r>
      <w:r w:rsidRPr="0020105A">
        <w:rPr>
          <w:sz w:val="16"/>
        </w:rPr>
        <w:t xml:space="preserve"> </w:t>
      </w:r>
      <w:r w:rsidRPr="00FE432F">
        <w:rPr>
          <w:u w:val="single"/>
        </w:rPr>
        <w:t>U</w:t>
      </w:r>
      <w:r w:rsidRPr="0020105A">
        <w:rPr>
          <w:sz w:val="16"/>
        </w:rPr>
        <w:t xml:space="preserve">nited </w:t>
      </w:r>
      <w:r w:rsidRPr="00FE432F">
        <w:rPr>
          <w:u w:val="single"/>
        </w:rPr>
        <w:t>S</w:t>
      </w:r>
      <w:r w:rsidRPr="0020105A">
        <w:rPr>
          <w:sz w:val="16"/>
        </w:rPr>
        <w:t xml:space="preserve">tates </w:t>
      </w:r>
      <w:r w:rsidRPr="00FE432F">
        <w:rPr>
          <w:u w:val="single"/>
        </w:rPr>
        <w:t xml:space="preserve">over tariff measures and </w:t>
      </w:r>
      <w:r w:rsidRPr="0020105A">
        <w:rPr>
          <w:b/>
          <w:bCs/>
          <w:u w:val="single"/>
        </w:rPr>
        <w:t>stronger</w:t>
      </w:r>
      <w:r w:rsidRPr="00FE432F">
        <w:rPr>
          <w:u w:val="single"/>
        </w:rPr>
        <w:t xml:space="preserve"> cooperation on energy and shipbuilding were beginning</w:t>
      </w:r>
      <w:r w:rsidRPr="0020105A">
        <w:rPr>
          <w:sz w:val="16"/>
        </w:rPr>
        <w:t xml:space="preserve"> ahead of "reciprocal tariffs" set to take effect on April 2..</w:t>
      </w:r>
    </w:p>
    <w:p w14:paraId="3FBF3D15" w14:textId="77777777" w:rsidR="000E73AB" w:rsidRPr="0020105A" w:rsidRDefault="000E73AB" w:rsidP="000E73AB">
      <w:pPr>
        <w:rPr>
          <w:sz w:val="16"/>
        </w:rPr>
      </w:pPr>
      <w:r w:rsidRPr="0020105A">
        <w:rPr>
          <w:sz w:val="16"/>
        </w:rPr>
        <w:t>The U.S. President announced a global regime of reciprocal tariffs on all U.S. trading partners from April 2.</w:t>
      </w:r>
    </w:p>
    <w:p w14:paraId="269714B0" w14:textId="77777777" w:rsidR="000E73AB" w:rsidRPr="0020105A" w:rsidRDefault="000E73AB" w:rsidP="000E73AB">
      <w:pPr>
        <w:rPr>
          <w:sz w:val="16"/>
        </w:rPr>
      </w:pPr>
      <w:r w:rsidRPr="0020105A">
        <w:rPr>
          <w:u w:val="single"/>
        </w:rPr>
        <w:t xml:space="preserve">Trump has threatened to </w:t>
      </w:r>
      <w:r w:rsidRPr="0020105A">
        <w:rPr>
          <w:b/>
          <w:bCs/>
          <w:u w:val="single"/>
        </w:rPr>
        <w:t>impose</w:t>
      </w:r>
      <w:r w:rsidRPr="0020105A">
        <w:rPr>
          <w:sz w:val="16"/>
        </w:rPr>
        <w:t xml:space="preserve"> "all-out pressure" on South Korea, Choi said, citing his comments to the U.S. Congress where he singled out the key U.S. Asia ally for applying high tariffs.</w:t>
      </w:r>
    </w:p>
    <w:p w14:paraId="0D017769" w14:textId="77777777" w:rsidR="000E73AB" w:rsidRPr="0020105A" w:rsidRDefault="000E73AB" w:rsidP="000E73AB">
      <w:pPr>
        <w:rPr>
          <w:sz w:val="16"/>
        </w:rPr>
      </w:pPr>
      <w:r w:rsidRPr="0020105A">
        <w:rPr>
          <w:sz w:val="16"/>
        </w:rPr>
        <w:t xml:space="preserve">Earlier this week, Choi ordered authorities to actively communicate with the Trump administration to resolve any misunderstanding about </w:t>
      </w:r>
      <w:r w:rsidRPr="0020105A">
        <w:rPr>
          <w:u w:val="single"/>
        </w:rPr>
        <w:t>tariff</w:t>
      </w:r>
      <w:r w:rsidRPr="0020105A">
        <w:rPr>
          <w:sz w:val="16"/>
        </w:rPr>
        <w:t xml:space="preserve"> rates.</w:t>
      </w:r>
    </w:p>
    <w:p w14:paraId="0C4EB7F6" w14:textId="77777777" w:rsidR="000E73AB" w:rsidRPr="0020105A" w:rsidRDefault="000E73AB" w:rsidP="000E73AB">
      <w:pPr>
        <w:rPr>
          <w:sz w:val="16"/>
        </w:rPr>
      </w:pPr>
      <w:r w:rsidRPr="0020105A">
        <w:rPr>
          <w:sz w:val="16"/>
        </w:rPr>
        <w:t xml:space="preserve">"The </w:t>
      </w:r>
      <w:r w:rsidRPr="0020105A">
        <w:rPr>
          <w:u w:val="single"/>
        </w:rPr>
        <w:t>gov</w:t>
      </w:r>
      <w:r w:rsidRPr="0020105A">
        <w:rPr>
          <w:sz w:val="16"/>
        </w:rPr>
        <w:t xml:space="preserve">ernment </w:t>
      </w:r>
      <w:r w:rsidRPr="0020105A">
        <w:rPr>
          <w:u w:val="single"/>
        </w:rPr>
        <w:t>will</w:t>
      </w:r>
      <w:r w:rsidRPr="0020105A">
        <w:rPr>
          <w:sz w:val="16"/>
        </w:rPr>
        <w:t xml:space="preserve"> only consider the national interest and </w:t>
      </w:r>
      <w:r w:rsidRPr="0020105A">
        <w:rPr>
          <w:u w:val="single"/>
        </w:rPr>
        <w:t xml:space="preserve">respond with 'a </w:t>
      </w:r>
      <w:r w:rsidRPr="0020105A">
        <w:rPr>
          <w:b/>
          <w:bCs/>
          <w:u w:val="single"/>
        </w:rPr>
        <w:t>cool head</w:t>
      </w:r>
      <w:r w:rsidRPr="0020105A">
        <w:rPr>
          <w:u w:val="single"/>
        </w:rPr>
        <w:t xml:space="preserve"> and flexibility</w:t>
      </w:r>
      <w:r w:rsidRPr="0020105A">
        <w:rPr>
          <w:sz w:val="16"/>
        </w:rPr>
        <w:t xml:space="preserve">’, </w:t>
      </w:r>
      <w:r w:rsidRPr="0020105A">
        <w:rPr>
          <w:u w:val="single"/>
        </w:rPr>
        <w:t>and</w:t>
      </w:r>
      <w:r w:rsidRPr="0020105A">
        <w:rPr>
          <w:sz w:val="16"/>
        </w:rPr>
        <w:t xml:space="preserve"> will </w:t>
      </w:r>
      <w:r w:rsidRPr="0020105A">
        <w:rPr>
          <w:u w:val="single"/>
        </w:rPr>
        <w:t>devote</w:t>
      </w:r>
      <w:r w:rsidRPr="0020105A">
        <w:rPr>
          <w:sz w:val="16"/>
        </w:rPr>
        <w:t xml:space="preserve"> all our </w:t>
      </w:r>
      <w:r w:rsidRPr="0020105A">
        <w:rPr>
          <w:u w:val="single"/>
        </w:rPr>
        <w:t xml:space="preserve">efforts to finding a </w:t>
      </w:r>
      <w:r w:rsidRPr="0020105A">
        <w:rPr>
          <w:b/>
          <w:bCs/>
          <w:u w:val="single"/>
        </w:rPr>
        <w:t>mutual win-win</w:t>
      </w:r>
      <w:r w:rsidRPr="0020105A">
        <w:rPr>
          <w:u w:val="single"/>
        </w:rPr>
        <w:t xml:space="preserve"> agreement</w:t>
      </w:r>
      <w:r w:rsidRPr="0020105A">
        <w:rPr>
          <w:sz w:val="16"/>
        </w:rPr>
        <w:t xml:space="preserve"> </w:t>
      </w:r>
      <w:r w:rsidRPr="0020105A">
        <w:rPr>
          <w:u w:val="single"/>
        </w:rPr>
        <w:t>between So</w:t>
      </w:r>
      <w:r w:rsidRPr="0020105A">
        <w:rPr>
          <w:sz w:val="16"/>
        </w:rPr>
        <w:t xml:space="preserve">uth </w:t>
      </w:r>
      <w:r w:rsidRPr="0020105A">
        <w:rPr>
          <w:u w:val="single"/>
        </w:rPr>
        <w:t>Ko</w:t>
      </w:r>
      <w:r w:rsidRPr="0020105A">
        <w:rPr>
          <w:sz w:val="16"/>
        </w:rPr>
        <w:t xml:space="preserve">rea </w:t>
      </w:r>
      <w:r w:rsidRPr="0020105A">
        <w:rPr>
          <w:u w:val="single"/>
        </w:rPr>
        <w:t>and</w:t>
      </w:r>
      <w:r w:rsidRPr="0020105A">
        <w:rPr>
          <w:sz w:val="16"/>
        </w:rPr>
        <w:t xml:space="preserve"> the </w:t>
      </w:r>
      <w:r w:rsidRPr="0020105A">
        <w:rPr>
          <w:u w:val="single"/>
        </w:rPr>
        <w:t>U</w:t>
      </w:r>
      <w:r w:rsidRPr="0020105A">
        <w:rPr>
          <w:sz w:val="16"/>
        </w:rPr>
        <w:t xml:space="preserve">nited </w:t>
      </w:r>
      <w:r w:rsidRPr="0020105A">
        <w:rPr>
          <w:u w:val="single"/>
        </w:rPr>
        <w:t>S</w:t>
      </w:r>
      <w:r w:rsidRPr="0020105A">
        <w:rPr>
          <w:sz w:val="16"/>
        </w:rPr>
        <w:t>tates," Choi told a cabinet meeting on Tuesday.</w:t>
      </w:r>
    </w:p>
    <w:p w14:paraId="303C0A44" w14:textId="77777777" w:rsidR="000E73AB" w:rsidRDefault="000E73AB" w:rsidP="000E73AB"/>
    <w:p w14:paraId="324F636D" w14:textId="3A2848D3" w:rsidR="002A579E" w:rsidRDefault="002A579E" w:rsidP="002A579E">
      <w:pPr>
        <w:pStyle w:val="Heading3"/>
      </w:pPr>
      <w:r>
        <w:t xml:space="preserve">Link—Adversary </w:t>
      </w:r>
    </w:p>
    <w:p w14:paraId="74E3CDB0" w14:textId="77777777" w:rsidR="002A579E" w:rsidRDefault="002A579E" w:rsidP="002A579E">
      <w:pPr>
        <w:pStyle w:val="Heading4"/>
      </w:pPr>
      <w:r>
        <w:t xml:space="preserve">Plan is a shock to South Korea—cause them to proliferate   </w:t>
      </w:r>
    </w:p>
    <w:p w14:paraId="6256E234" w14:textId="77777777" w:rsidR="002A579E" w:rsidRPr="00C7174A" w:rsidRDefault="002A579E" w:rsidP="002A579E">
      <w:r>
        <w:t xml:space="preserve">Victor </w:t>
      </w:r>
      <w:r w:rsidRPr="00C7174A">
        <w:rPr>
          <w:rStyle w:val="Cite"/>
        </w:rPr>
        <w:t>Cha 25</w:t>
      </w:r>
      <w:r>
        <w:t xml:space="preserve">, president of the Geopolitics and Foreign Policy Department and Korea Chair at the Center for Strategic and International Studies (CSIS) in Washington, D.C., “The Quiet Crisis in the U.S.-Korea Alliance”, </w:t>
      </w:r>
      <w:r>
        <w:rPr>
          <w:i/>
          <w:iCs/>
        </w:rPr>
        <w:t>Center for Strategic Studies</w:t>
      </w:r>
      <w:r>
        <w:t xml:space="preserve">, </w:t>
      </w:r>
      <w:hyperlink r:id="rId7" w:history="1">
        <w:r w:rsidRPr="002A7214">
          <w:rPr>
            <w:rStyle w:val="Hyperlink"/>
          </w:rPr>
          <w:t>https://www.csis.org/analysis/quiet-crisis-us-korea-alliance</w:t>
        </w:r>
      </w:hyperlink>
      <w:r>
        <w:t xml:space="preserve">, April 3, 2025 </w:t>
      </w:r>
    </w:p>
    <w:p w14:paraId="3A30DC1A" w14:textId="77777777" w:rsidR="002A579E" w:rsidRPr="00C7174A" w:rsidRDefault="002A579E" w:rsidP="002A579E">
      <w:pPr>
        <w:rPr>
          <w:u w:val="single"/>
        </w:rPr>
      </w:pPr>
      <w:r w:rsidRPr="00C7174A">
        <w:rPr>
          <w:sz w:val="16"/>
        </w:rPr>
        <w:t>The Constitutional Court’s decision on impeached President Yoon Suk Yeol this week comes on the heels of 18 weeks of political turmoil in South Korea that has ground the government to a halt. While the decision closes one chapter, it opens another one of bitter polarization and political infighting. The biggest casualty of this unprecedented domestic crisis, however, may be happening across the Pacific. The confluence of months-long political stasis in Seoul and the start of the second Trump administration has precipitated a</w:t>
      </w:r>
      <w:r w:rsidRPr="00C7174A">
        <w:rPr>
          <w:rStyle w:val="StyleUnderline"/>
        </w:rPr>
        <w:t xml:space="preserve"> quiet crisis in the U.S.-Korea alliance that neither side will admit to.</w:t>
      </w:r>
    </w:p>
    <w:p w14:paraId="7F78AAE8" w14:textId="77777777" w:rsidR="002A579E" w:rsidRPr="00C7174A" w:rsidRDefault="002A579E" w:rsidP="002A579E">
      <w:pPr>
        <w:rPr>
          <w:sz w:val="16"/>
        </w:rPr>
      </w:pPr>
      <w:r w:rsidRPr="00C7174A">
        <w:rPr>
          <w:sz w:val="16"/>
        </w:rPr>
        <w:t xml:space="preserve">Defense Secretary Pete </w:t>
      </w:r>
      <w:r w:rsidRPr="00C7174A">
        <w:rPr>
          <w:rStyle w:val="StyleUnderline"/>
        </w:rPr>
        <w:t>Hegseth’s</w:t>
      </w:r>
      <w:r w:rsidRPr="00C7174A">
        <w:rPr>
          <w:sz w:val="16"/>
        </w:rPr>
        <w:t xml:space="preserve"> first trip to </w:t>
      </w:r>
      <w:r w:rsidRPr="00C7174A">
        <w:rPr>
          <w:rStyle w:val="StyleUnderline"/>
        </w:rPr>
        <w:t xml:space="preserve">reaffirm U.S. defense commitments with Indo-Pacific allies </w:t>
      </w:r>
      <w:r w:rsidRPr="00C7174A">
        <w:rPr>
          <w:sz w:val="16"/>
        </w:rPr>
        <w:t xml:space="preserve">last week </w:t>
      </w:r>
      <w:r w:rsidRPr="00C7174A">
        <w:rPr>
          <w:rStyle w:val="StyleUnderline"/>
        </w:rPr>
        <w:t>noticeably skipped South Korea</w:t>
      </w:r>
      <w:r w:rsidRPr="00C7174A">
        <w:rPr>
          <w:sz w:val="16"/>
        </w:rPr>
        <w:t>. The apparent reason was tha</w:t>
      </w:r>
      <w:r w:rsidRPr="00C7174A">
        <w:rPr>
          <w:rStyle w:val="StyleUnderline"/>
        </w:rPr>
        <w:t>t it made no sense to meet with his counterpart or the acting president</w:t>
      </w:r>
      <w:r w:rsidRPr="00C7174A">
        <w:rPr>
          <w:sz w:val="16"/>
        </w:rPr>
        <w:t xml:space="preserve">, both of whom would not be in office in a couple of months. This </w:t>
      </w:r>
      <w:r w:rsidRPr="00C7174A">
        <w:rPr>
          <w:rStyle w:val="StyleUnderline"/>
        </w:rPr>
        <w:t>bypassing of the key U.S. ally takes place at a time when</w:t>
      </w:r>
      <w:r w:rsidRPr="00C7174A">
        <w:rPr>
          <w:sz w:val="16"/>
        </w:rPr>
        <w:t xml:space="preserve"> Donald </w:t>
      </w:r>
      <w:r w:rsidRPr="00C7174A">
        <w:rPr>
          <w:rStyle w:val="StyleUnderline"/>
        </w:rPr>
        <w:t xml:space="preserve">Trump talks </w:t>
      </w:r>
      <w:r w:rsidRPr="00C7174A">
        <w:rPr>
          <w:sz w:val="16"/>
        </w:rPr>
        <w:t xml:space="preserve">openly about meeting again </w:t>
      </w:r>
      <w:r w:rsidRPr="00C7174A">
        <w:rPr>
          <w:rStyle w:val="StyleUnderline"/>
        </w:rPr>
        <w:t>with Kim Jong-un a</w:t>
      </w:r>
      <w:r w:rsidRPr="00C7174A">
        <w:rPr>
          <w:sz w:val="16"/>
        </w:rPr>
        <w:t>nd refers casually to the North Korean leader as “a nuclear power,” suggesting that</w:t>
      </w:r>
      <w:r w:rsidRPr="00C7174A">
        <w:rPr>
          <w:rStyle w:val="StyleUnderline"/>
        </w:rPr>
        <w:t xml:space="preserve"> the United States has given up on denuclearization</w:t>
      </w:r>
      <w:r w:rsidRPr="00C7174A">
        <w:rPr>
          <w:sz w:val="16"/>
        </w:rPr>
        <w:t>. Indeed, like</w:t>
      </w:r>
      <w:r w:rsidRPr="00C7174A">
        <w:rPr>
          <w:rStyle w:val="StyleUnderline"/>
        </w:rPr>
        <w:t xml:space="preserve"> he has done with</w:t>
      </w:r>
      <w:r w:rsidRPr="00C7174A">
        <w:rPr>
          <w:sz w:val="16"/>
        </w:rPr>
        <w:t xml:space="preserve"> Russian President Vladimir </w:t>
      </w:r>
      <w:r w:rsidRPr="00C7174A">
        <w:rPr>
          <w:rStyle w:val="StyleUnderline"/>
        </w:rPr>
        <w:t>Putin</w:t>
      </w:r>
      <w:r w:rsidRPr="00C7174A">
        <w:rPr>
          <w:sz w:val="16"/>
        </w:rPr>
        <w:t xml:space="preserve"> and Ukrainian President Volodymyr Zelensky, </w:t>
      </w:r>
      <w:r w:rsidRPr="00C7174A">
        <w:rPr>
          <w:rStyle w:val="StyleUnderline"/>
        </w:rPr>
        <w:t xml:space="preserve">Trump displays a tendency to </w:t>
      </w:r>
      <w:r w:rsidRPr="00C7174A">
        <w:rPr>
          <w:rStyle w:val="Emphasis"/>
        </w:rPr>
        <w:t>negotiate with adversaries first</w:t>
      </w:r>
      <w:r w:rsidRPr="00C7174A">
        <w:rPr>
          <w:rStyle w:val="StyleUnderline"/>
        </w:rPr>
        <w:t xml:space="preserve"> </w:t>
      </w:r>
      <w:r w:rsidRPr="00C7174A">
        <w:rPr>
          <w:sz w:val="16"/>
        </w:rPr>
        <w:t xml:space="preserve">and </w:t>
      </w:r>
      <w:r w:rsidRPr="00C7174A">
        <w:rPr>
          <w:rStyle w:val="StyleUnderline"/>
        </w:rPr>
        <w:t>then present a fait accompli deal to allies.</w:t>
      </w:r>
      <w:r w:rsidRPr="00C7174A">
        <w:rPr>
          <w:sz w:val="16"/>
        </w:rPr>
        <w:t xml:space="preserve"> By contrast, </w:t>
      </w:r>
      <w:r w:rsidRPr="00C7174A">
        <w:rPr>
          <w:rStyle w:val="StyleUnderline"/>
        </w:rPr>
        <w:t>Trum</w:t>
      </w:r>
      <w:r w:rsidRPr="000B56CA">
        <w:rPr>
          <w:rStyle w:val="StyleUnderline"/>
        </w:rPr>
        <w:t>p ha</w:t>
      </w:r>
      <w:r w:rsidRPr="00C7174A">
        <w:rPr>
          <w:rStyle w:val="StyleUnderline"/>
        </w:rPr>
        <w:t>s shown no interest in talking with the interim head of state in the South</w:t>
      </w:r>
      <w:r w:rsidRPr="00C7174A">
        <w:rPr>
          <w:sz w:val="16"/>
        </w:rPr>
        <w:t>, which is understandable given that any agreement reached with the acting government in Seoul wouldn’t be worth its weight in paper given the impeachment crisis at home.</w:t>
      </w:r>
    </w:p>
    <w:p w14:paraId="534181D6" w14:textId="77777777" w:rsidR="002A579E" w:rsidRPr="00C7174A" w:rsidRDefault="002A579E" w:rsidP="002A579E">
      <w:pPr>
        <w:rPr>
          <w:sz w:val="16"/>
        </w:rPr>
      </w:pPr>
      <w:r w:rsidRPr="00C7174A">
        <w:rPr>
          <w:rStyle w:val="StyleUnderline"/>
        </w:rPr>
        <w:t>Trump’s</w:t>
      </w:r>
      <w:r w:rsidRPr="00C7174A">
        <w:rPr>
          <w:sz w:val="16"/>
        </w:rPr>
        <w:t xml:space="preserve"> breakneck </w:t>
      </w:r>
      <w:r w:rsidRPr="00C7174A">
        <w:rPr>
          <w:rStyle w:val="StyleUnderline"/>
        </w:rPr>
        <w:t>pace</w:t>
      </w:r>
      <w:r w:rsidRPr="00C7174A">
        <w:rPr>
          <w:sz w:val="16"/>
        </w:rPr>
        <w:t xml:space="preserve"> of rolling out new policies comes at a time when South Korea cannot respond to any of them. </w:t>
      </w:r>
      <w:r w:rsidRPr="00C7174A">
        <w:rPr>
          <w:rStyle w:val="StyleUnderline"/>
        </w:rPr>
        <w:t xml:space="preserve">Following the 25 percent tariffs </w:t>
      </w:r>
      <w:r w:rsidRPr="00C7174A">
        <w:rPr>
          <w:sz w:val="16"/>
        </w:rPr>
        <w:t xml:space="preserve">on steel and aluminum, which took effect on March 12, the total value of South Korea’s steel exports in March declined by 10.6 percent year-on-year. The 25 percent tariffs on the Mexico automotive sector are expected to cause a Korean automative export decline of 7–13 percent. The 25 percent tariffs on all foreign cars and the 25 percent reciprocal tariffs on all Korean exports to the United States only adds to the burden. In his Joint Address to Congress, </w:t>
      </w:r>
      <w:r w:rsidRPr="00C7174A">
        <w:rPr>
          <w:rStyle w:val="StyleUnderline"/>
        </w:rPr>
        <w:t>Trump singled out South Korea as having an average tariff rate “four times higher” than those of the United States</w:t>
      </w:r>
      <w:r w:rsidRPr="00C7174A">
        <w:rPr>
          <w:sz w:val="16"/>
        </w:rPr>
        <w:t xml:space="preserve"> (which was technically incorrect, as the free trade agreement between the United States and Korea effectively sets the average tariff rate at 0.79 percent). But South Korea’s $66 billion trade surplus puts the country in Trump’s crosshairs of “unfair” trading partners. While other world leaders like Justin Trudeau, Claudia Sheinbaum, Shigeru Ishiba, Narendra Modi, Emmanuel Macron, and Keir Starmer have made initial visits with Trump to kiss the ring and to cut deals for tariff exemptions, the impeachment crisis has left South Korea leaderless to do the same. Bureaucrats and business leaders have come to D.C. to try to fill the void, albeit unsuccessfully. </w:t>
      </w:r>
    </w:p>
    <w:p w14:paraId="131EDCD1" w14:textId="77777777" w:rsidR="002A579E" w:rsidRPr="00C7174A" w:rsidRDefault="002A579E" w:rsidP="002A579E">
      <w:pPr>
        <w:rPr>
          <w:sz w:val="16"/>
        </w:rPr>
      </w:pPr>
      <w:r w:rsidRPr="00C7174A">
        <w:rPr>
          <w:sz w:val="16"/>
        </w:rPr>
        <w:t xml:space="preserve">Meanwhile, </w:t>
      </w:r>
      <w:r w:rsidRPr="00C7174A">
        <w:rPr>
          <w:rStyle w:val="StyleUnderline"/>
        </w:rPr>
        <w:t>Trump continues to plow ahead with more policies likely to have major impact on Korea</w:t>
      </w:r>
      <w:r w:rsidRPr="00C7174A">
        <w:rPr>
          <w:sz w:val="16"/>
        </w:rPr>
        <w:t xml:space="preserve">. As the Pentagon under Hegseth </w:t>
      </w:r>
      <w:r w:rsidRPr="00C7174A">
        <w:rPr>
          <w:rStyle w:val="StyleUnderline"/>
        </w:rPr>
        <w:t>moves to realign military force postures</w:t>
      </w:r>
      <w:r w:rsidRPr="00C7174A">
        <w:rPr>
          <w:sz w:val="16"/>
        </w:rPr>
        <w:t xml:space="preserve"> in the Indo-Pacific to better counter the threat from China, </w:t>
      </w:r>
      <w:r w:rsidRPr="00C7174A">
        <w:rPr>
          <w:rStyle w:val="StyleUnderline"/>
        </w:rPr>
        <w:t>Korea may see changes to the U.S. troop deployments on the peninsula</w:t>
      </w:r>
      <w:r w:rsidRPr="00C7174A">
        <w:rPr>
          <w:sz w:val="16"/>
        </w:rPr>
        <w:t>,</w:t>
      </w:r>
      <w:r w:rsidRPr="00C7174A">
        <w:rPr>
          <w:rStyle w:val="StyleUnderline"/>
        </w:rPr>
        <w:t xml:space="preserve"> as well as demands that Seoul accept that the revised force presence be “strategically flexible”</w:t>
      </w:r>
      <w:r w:rsidRPr="00C7174A">
        <w:rPr>
          <w:sz w:val="16"/>
        </w:rPr>
        <w:t xml:space="preserve"> to move off the peninsula in case of a Taiwan fight—something Koreans have long resisted for fear of being entrapped in a U.S.-China war. During his first term, the president also made hay over South Korea’s failure to sufficiently contribute to the costs of the U.S. presence in Korea, and he is likely to throw away Biden’s five-year burden-sharing deal (ending in 2030) and try to squeeze additional billions more annually from the ally. </w:t>
      </w:r>
    </w:p>
    <w:p w14:paraId="2209EAE3" w14:textId="77777777" w:rsidR="002A579E" w:rsidRPr="00C7174A" w:rsidRDefault="002A579E" w:rsidP="002A579E">
      <w:pPr>
        <w:rPr>
          <w:sz w:val="16"/>
        </w:rPr>
      </w:pPr>
      <w:r w:rsidRPr="00C7174A">
        <w:rPr>
          <w:rStyle w:val="StyleUnderline"/>
        </w:rPr>
        <w:t xml:space="preserve">Trump is moving at 100 miles per hour while the leaderless South Koreans are stuck in neutral. </w:t>
      </w:r>
      <w:r w:rsidRPr="00C7174A">
        <w:rPr>
          <w:sz w:val="16"/>
        </w:rPr>
        <w:t xml:space="preserve">Even a relatively minor issue like the Department of Energy’s listing of South Korea on the “Sensitive and Other Designated Countries List (SCL)” proved to be a major embarrassment for the rudderless alliance. Both sides were completely caught off guard by the decision, which was made late in the Biden administration when neither side was paying attention. And the absence of a leader in South Korea to request a call with Trump to resolve this quickly allows the issue to fester. </w:t>
      </w:r>
    </w:p>
    <w:p w14:paraId="7184B957" w14:textId="77777777" w:rsidR="002A579E" w:rsidRPr="00C7174A" w:rsidRDefault="002A579E" w:rsidP="002A579E">
      <w:pPr>
        <w:rPr>
          <w:sz w:val="16"/>
        </w:rPr>
      </w:pPr>
      <w:r w:rsidRPr="00C7174A">
        <w:rPr>
          <w:sz w:val="16"/>
        </w:rPr>
        <w:t xml:space="preserve">The </w:t>
      </w:r>
      <w:r w:rsidRPr="00C7174A">
        <w:rPr>
          <w:rStyle w:val="StyleUnderline"/>
        </w:rPr>
        <w:t>only foreign policy issue in South Ko</w:t>
      </w:r>
      <w:r w:rsidRPr="00BA3E89">
        <w:rPr>
          <w:rStyle w:val="StyleUnderline"/>
        </w:rPr>
        <w:t>rea</w:t>
      </w:r>
      <w:r w:rsidRPr="00C7174A">
        <w:rPr>
          <w:sz w:val="16"/>
        </w:rPr>
        <w:t xml:space="preserve">, meanwhile, </w:t>
      </w:r>
      <w:r w:rsidRPr="00C7174A">
        <w:rPr>
          <w:rStyle w:val="StyleUnderline"/>
        </w:rPr>
        <w:t xml:space="preserve">that is </w:t>
      </w:r>
      <w:r w:rsidRPr="00C7174A">
        <w:rPr>
          <w:rStyle w:val="Emphasis"/>
        </w:rPr>
        <w:t>gaining momentum</w:t>
      </w:r>
      <w:r w:rsidRPr="00C7174A">
        <w:rPr>
          <w:rStyle w:val="StyleUnderline"/>
        </w:rPr>
        <w:t xml:space="preserve"> is one that is not in U.S. interests</w:t>
      </w:r>
      <w:r w:rsidRPr="00C7174A">
        <w:rPr>
          <w:sz w:val="16"/>
        </w:rPr>
        <w:t xml:space="preserve">—that is, </w:t>
      </w:r>
      <w:r w:rsidRPr="00C7174A">
        <w:rPr>
          <w:rStyle w:val="Emphasis"/>
        </w:rPr>
        <w:t>the growing calls for going nuclear</w:t>
      </w:r>
      <w:r w:rsidRPr="00C7174A">
        <w:rPr>
          <w:sz w:val="16"/>
        </w:rPr>
        <w:t xml:space="preserve">. The </w:t>
      </w:r>
      <w:r w:rsidRPr="00C7174A">
        <w:rPr>
          <w:rStyle w:val="StyleUnderline"/>
        </w:rPr>
        <w:t xml:space="preserve">combination of North Korea’s unchecked nuclear buildup and </w:t>
      </w:r>
      <w:r w:rsidRPr="00C7174A">
        <w:rPr>
          <w:rStyle w:val="Emphasis"/>
        </w:rPr>
        <w:t>uncertainty</w:t>
      </w:r>
      <w:r w:rsidRPr="00C7174A">
        <w:rPr>
          <w:rStyle w:val="StyleUnderline"/>
        </w:rPr>
        <w:t xml:space="preserve"> about Trump’s commitment to South Korea’s defense has led to a groundswell of calls for South Korea’s nuclearization.</w:t>
      </w:r>
      <w:r w:rsidRPr="00C7174A">
        <w:rPr>
          <w:sz w:val="16"/>
        </w:rPr>
        <w:t xml:space="preserve"> According to recent polls,</w:t>
      </w:r>
      <w:r w:rsidRPr="00C7174A">
        <w:rPr>
          <w:rStyle w:val="Emphasis"/>
        </w:rPr>
        <w:t xml:space="preserve"> 66 percent of South Koreans support </w:t>
      </w:r>
      <w:r w:rsidRPr="00C7174A">
        <w:rPr>
          <w:rStyle w:val="StyleUnderline"/>
        </w:rPr>
        <w:t>their country going nuclear.</w:t>
      </w:r>
      <w:r w:rsidRPr="00C7174A">
        <w:rPr>
          <w:sz w:val="16"/>
        </w:rPr>
        <w:t xml:space="preserve"> Prominent Korean </w:t>
      </w:r>
      <w:r w:rsidRPr="00C7174A">
        <w:rPr>
          <w:rStyle w:val="StyleUnderline"/>
        </w:rPr>
        <w:t>political leaders in both the conservative and progressive camps have not ruled out such policies, with some openly supporting them.</w:t>
      </w:r>
    </w:p>
    <w:p w14:paraId="0BC72543" w14:textId="77777777" w:rsidR="002A579E" w:rsidRPr="002A579E" w:rsidRDefault="002A579E" w:rsidP="002A579E">
      <w:pPr>
        <w:rPr>
          <w:sz w:val="16"/>
        </w:rPr>
      </w:pPr>
      <w:r w:rsidRPr="00C7174A">
        <w:rPr>
          <w:sz w:val="16"/>
        </w:rPr>
        <w:t xml:space="preserve">South Korea enters the next phase of its political crisis this week, </w:t>
      </w:r>
      <w:r w:rsidRPr="00C7174A">
        <w:rPr>
          <w:rStyle w:val="StyleUnderline"/>
        </w:rPr>
        <w:t xml:space="preserve">but by the time the crisis is resolved and a leader is in place, </w:t>
      </w:r>
      <w:r w:rsidRPr="00C7174A">
        <w:rPr>
          <w:sz w:val="16"/>
        </w:rPr>
        <w:t>the damage to the alliance may be beyond repair.</w:t>
      </w:r>
    </w:p>
    <w:p w14:paraId="1D092FEB" w14:textId="048B3A71" w:rsidR="001D6584" w:rsidRDefault="001D6584" w:rsidP="001D6584">
      <w:pPr>
        <w:pStyle w:val="Heading3"/>
      </w:pPr>
      <w:r>
        <w:t xml:space="preserve">Link—Abandonment  </w:t>
      </w:r>
    </w:p>
    <w:p w14:paraId="68F1CF9A" w14:textId="77777777" w:rsidR="00C9212D" w:rsidRDefault="00C9212D" w:rsidP="00C9212D">
      <w:pPr>
        <w:pStyle w:val="Heading4"/>
      </w:pPr>
      <w:r>
        <w:t xml:space="preserve">Abrupt reversals from US triggers SoKo prolif </w:t>
      </w:r>
    </w:p>
    <w:p w14:paraId="1FB62AC1" w14:textId="77777777" w:rsidR="00C9212D" w:rsidRPr="00C9212D" w:rsidRDefault="00C9212D" w:rsidP="00C9212D">
      <w:r>
        <w:t xml:space="preserve">Evans J.R. </w:t>
      </w:r>
      <w:r w:rsidRPr="00C9212D">
        <w:rPr>
          <w:rStyle w:val="Cite"/>
        </w:rPr>
        <w:t>Revere 24</w:t>
      </w:r>
      <w:r>
        <w:t xml:space="preserve">, senior advisor with the Albright Stonebridge Group, from 2007-2010, served as president and CEO of The Korea Society, “Strong ties, high anxiety: The US-Korean alliance ahead of the 2024 election”, </w:t>
      </w:r>
      <w:r>
        <w:rPr>
          <w:i/>
          <w:iCs/>
        </w:rPr>
        <w:t>Brookings Institute</w:t>
      </w:r>
      <w:r>
        <w:t xml:space="preserve">, </w:t>
      </w:r>
      <w:hyperlink r:id="rId8" w:history="1">
        <w:r w:rsidRPr="002A7214">
          <w:rPr>
            <w:rStyle w:val="Hyperlink"/>
          </w:rPr>
          <w:t>https://www.brookings.edu/articles/strong-ties-high-anxiety-the-us-korean-alliance-ahead-of-the-2024-election/</w:t>
        </w:r>
      </w:hyperlink>
      <w:r>
        <w:t xml:space="preserve">, September 16, 2024 </w:t>
      </w:r>
    </w:p>
    <w:p w14:paraId="2A92DF7E" w14:textId="77777777" w:rsidR="00C9212D" w:rsidRPr="00C9212D" w:rsidRDefault="00C9212D" w:rsidP="00C9212D">
      <w:pPr>
        <w:rPr>
          <w:sz w:val="16"/>
          <w:szCs w:val="16"/>
        </w:rPr>
      </w:pPr>
      <w:r w:rsidRPr="00C9212D">
        <w:rPr>
          <w:sz w:val="16"/>
          <w:szCs w:val="16"/>
        </w:rPr>
        <w:t>High anxiety</w:t>
      </w:r>
    </w:p>
    <w:p w14:paraId="5F94B326" w14:textId="77777777" w:rsidR="00C9212D" w:rsidRPr="00C9212D" w:rsidRDefault="00C9212D" w:rsidP="00C9212D">
      <w:pPr>
        <w:rPr>
          <w:sz w:val="16"/>
        </w:rPr>
      </w:pPr>
      <w:r w:rsidRPr="00C9212D">
        <w:rPr>
          <w:rStyle w:val="StyleUnderline"/>
        </w:rPr>
        <w:t>Despite a reinvigorated bilateral alliance and strong U.S. assurances</w:t>
      </w:r>
      <w:r w:rsidRPr="00C9212D">
        <w:rPr>
          <w:sz w:val="16"/>
        </w:rPr>
        <w:t>,</w:t>
      </w:r>
      <w:r w:rsidRPr="00C9212D">
        <w:rPr>
          <w:rStyle w:val="StyleUnderline"/>
        </w:rPr>
        <w:t xml:space="preserve"> South Korea remains </w:t>
      </w:r>
      <w:r w:rsidRPr="00C9212D">
        <w:rPr>
          <w:rStyle w:val="Emphasis"/>
        </w:rPr>
        <w:t>anxious</w:t>
      </w:r>
      <w:r w:rsidRPr="00C9212D">
        <w:rPr>
          <w:sz w:val="16"/>
        </w:rPr>
        <w:t xml:space="preserve"> about the alliance’s future. </w:t>
      </w:r>
      <w:r w:rsidRPr="00C9212D">
        <w:rPr>
          <w:rStyle w:val="StyleUnderline"/>
        </w:rPr>
        <w:t xml:space="preserve">Concerns that Pyongyang’s nuclear arsenal is now a </w:t>
      </w:r>
      <w:r w:rsidRPr="00C9212D">
        <w:rPr>
          <w:sz w:val="16"/>
        </w:rPr>
        <w:t xml:space="preserve">permanent </w:t>
      </w:r>
      <w:r w:rsidRPr="00C9212D">
        <w:rPr>
          <w:rStyle w:val="StyleUnderline"/>
        </w:rPr>
        <w:t xml:space="preserve">threat, and </w:t>
      </w:r>
      <w:r w:rsidRPr="00C9212D">
        <w:rPr>
          <w:sz w:val="16"/>
        </w:rPr>
        <w:t xml:space="preserve">that </w:t>
      </w:r>
      <w:r w:rsidRPr="00C9212D">
        <w:rPr>
          <w:rStyle w:val="StyleUnderline"/>
        </w:rPr>
        <w:t xml:space="preserve">the Russia-North Korea partnership </w:t>
      </w:r>
      <w:r w:rsidRPr="00C9212D">
        <w:rPr>
          <w:sz w:val="16"/>
        </w:rPr>
        <w:t xml:space="preserve">has </w:t>
      </w:r>
      <w:r w:rsidRPr="00C9212D">
        <w:rPr>
          <w:rStyle w:val="StyleUnderline"/>
        </w:rPr>
        <w:t>created a</w:t>
      </w:r>
      <w:r w:rsidRPr="00C9212D">
        <w:rPr>
          <w:sz w:val="16"/>
        </w:rPr>
        <w:t xml:space="preserve"> serious </w:t>
      </w:r>
      <w:r w:rsidRPr="00C9212D">
        <w:rPr>
          <w:rStyle w:val="Emphasis"/>
        </w:rPr>
        <w:t>new threat</w:t>
      </w:r>
      <w:r w:rsidRPr="00C9212D">
        <w:rPr>
          <w:sz w:val="16"/>
        </w:rPr>
        <w:t>, are contributing to this anxiety.</w:t>
      </w:r>
    </w:p>
    <w:p w14:paraId="66A9927E" w14:textId="77777777" w:rsidR="00C9212D" w:rsidRPr="00C9212D" w:rsidRDefault="00C9212D" w:rsidP="00C9212D">
      <w:pPr>
        <w:rPr>
          <w:sz w:val="16"/>
        </w:rPr>
      </w:pPr>
      <w:r w:rsidRPr="00C9212D">
        <w:rPr>
          <w:sz w:val="16"/>
        </w:rPr>
        <w:t xml:space="preserve">But the </w:t>
      </w:r>
      <w:r w:rsidRPr="00C9212D">
        <w:rPr>
          <w:rStyle w:val="StyleUnderline"/>
        </w:rPr>
        <w:t xml:space="preserve">main factor troubling South Koreans is the belief that Trump’s return </w:t>
      </w:r>
      <w:r w:rsidRPr="00C9212D">
        <w:rPr>
          <w:sz w:val="16"/>
        </w:rPr>
        <w:t xml:space="preserve">to the White House </w:t>
      </w:r>
      <w:r w:rsidRPr="00C9212D">
        <w:rPr>
          <w:rStyle w:val="StyleUnderline"/>
        </w:rPr>
        <w:t>would end</w:t>
      </w:r>
      <w:r w:rsidRPr="00C9212D">
        <w:rPr>
          <w:sz w:val="16"/>
        </w:rPr>
        <w:t xml:space="preserve"> the </w:t>
      </w:r>
      <w:r w:rsidRPr="00C9212D">
        <w:rPr>
          <w:rStyle w:val="StyleUnderline"/>
        </w:rPr>
        <w:t>Biden</w:t>
      </w:r>
      <w:r w:rsidRPr="00C9212D">
        <w:rPr>
          <w:sz w:val="16"/>
        </w:rPr>
        <w:t xml:space="preserve"> administration’s </w:t>
      </w:r>
      <w:r w:rsidRPr="00C9212D">
        <w:rPr>
          <w:rStyle w:val="StyleUnderline"/>
        </w:rPr>
        <w:t xml:space="preserve">alliance-strengthening approach, </w:t>
      </w:r>
      <w:r w:rsidRPr="00C9212D">
        <w:rPr>
          <w:sz w:val="16"/>
        </w:rPr>
        <w:t>bring renewed anti-alliance rhetoric and massive burden-sharing demands, and even see a reduction in U.S. forces on the Korean Peninsula. Such concerns have fueled a lively debate in South Korea about the need to acquire its own nuclear weapons—a debate that has been spurred by former Trump administration officials who have proposed downsizing the U.S. military presence and shifting the U.S. military’s mission away from the defense of Korea.</w:t>
      </w:r>
    </w:p>
    <w:p w14:paraId="1265D5E0" w14:textId="77777777" w:rsidR="00C9212D" w:rsidRPr="00C9212D" w:rsidRDefault="00C9212D" w:rsidP="00C9212D">
      <w:pPr>
        <w:rPr>
          <w:rStyle w:val="StyleUnderline"/>
        </w:rPr>
      </w:pPr>
      <w:r w:rsidRPr="00C9212D">
        <w:rPr>
          <w:sz w:val="16"/>
        </w:rPr>
        <w:t xml:space="preserve">As a result, the </w:t>
      </w:r>
      <w:r w:rsidRPr="00C9212D">
        <w:rPr>
          <w:rStyle w:val="StyleUnderline"/>
        </w:rPr>
        <w:t>Biden</w:t>
      </w:r>
      <w:r w:rsidRPr="00C9212D">
        <w:rPr>
          <w:sz w:val="16"/>
        </w:rPr>
        <w:t xml:space="preserve"> administration has </w:t>
      </w:r>
      <w:r w:rsidRPr="00C9212D">
        <w:rPr>
          <w:rStyle w:val="StyleUnderline"/>
        </w:rPr>
        <w:t>further strengthened the U.S. commitment, including with an agreement to regularize the deployment of U.S. strategic assets to Korea. This new agreement should ease ROK concerns, but we should not underestimate the strength of pro-nuclear sentiment in South Korea, especially if Washington decides to distance itself from its longtime ally.</w:t>
      </w:r>
    </w:p>
    <w:p w14:paraId="04800DE3" w14:textId="77777777" w:rsidR="001D6584" w:rsidRDefault="001D6584" w:rsidP="001D6584">
      <w:pPr>
        <w:pStyle w:val="Heading4"/>
      </w:pPr>
      <w:r>
        <w:t xml:space="preserve">Abandonment would fuel South Korea to proliferate </w:t>
      </w:r>
    </w:p>
    <w:p w14:paraId="09FCDAD5" w14:textId="77777777" w:rsidR="001D6584" w:rsidRDefault="001D6584" w:rsidP="001D6584">
      <w:r>
        <w:t xml:space="preserve">Duyeon </w:t>
      </w:r>
      <w:r w:rsidRPr="004D427D">
        <w:rPr>
          <w:rStyle w:val="Cite"/>
        </w:rPr>
        <w:t>Kim 20</w:t>
      </w:r>
      <w:r>
        <w:t xml:space="preserve">, senior advisor for Northeast Asia and nuclear policy at the International Crisis Group, mspecializes in both functional and regional issues: nuclear nonproliferation, the two Koreas, East Asian relations, and security, also a columnist with the Bulletin of the Atomic Scientists and an adjunct senior fellow at the Center for a New American Security, “How to keep South Korea from going nuclear”, </w:t>
      </w:r>
      <w:r>
        <w:rPr>
          <w:i/>
          <w:iCs/>
        </w:rPr>
        <w:t>Bulletin of the Atomic Scientists</w:t>
      </w:r>
      <w:r>
        <w:t xml:space="preserve">, </w:t>
      </w:r>
      <w:hyperlink r:id="rId9" w:history="1">
        <w:r w:rsidRPr="00F7527C">
          <w:rPr>
            <w:rStyle w:val="Hyperlink"/>
          </w:rPr>
          <w:t>https://www.tandfonline.com/doi/full/10.1080/00963402.2020.1728966</w:t>
        </w:r>
      </w:hyperlink>
      <w:r>
        <w:t>, February 21, 2020</w:t>
      </w:r>
    </w:p>
    <w:p w14:paraId="2D7F95DB" w14:textId="77777777" w:rsidR="001D6584" w:rsidRPr="004D5F0E" w:rsidRDefault="001D6584" w:rsidP="001D6584">
      <w:pPr>
        <w:rPr>
          <w:sz w:val="16"/>
        </w:rPr>
      </w:pPr>
      <w:r w:rsidRPr="004D5F0E">
        <w:rPr>
          <w:sz w:val="16"/>
        </w:rPr>
        <w:t>At the same time, the chances that</w:t>
      </w:r>
      <w:r w:rsidRPr="004D5F0E">
        <w:rPr>
          <w:rStyle w:val="StyleUnderline"/>
        </w:rPr>
        <w:t xml:space="preserve"> a conservative South Korean government will embark on the nuclear weapons route are also currently zero. Policy makers are aware of the serious consequences their country would face</w:t>
      </w:r>
      <w:r w:rsidRPr="004D5F0E">
        <w:rPr>
          <w:sz w:val="16"/>
        </w:rPr>
        <w:t xml:space="preserve"> – harsh economic and political sanctions, </w:t>
      </w:r>
      <w:r w:rsidRPr="007B6DAB">
        <w:rPr>
          <w:rStyle w:val="StyleUnderline"/>
        </w:rPr>
        <w:t>t</w:t>
      </w:r>
      <w:r w:rsidRPr="004D5F0E">
        <w:rPr>
          <w:rStyle w:val="StyleUnderline"/>
        </w:rPr>
        <w:t>he end of the US-South Korea alliance, the inability to sell nuclear power plants overseas, and the</w:t>
      </w:r>
      <w:r w:rsidRPr="004D5F0E">
        <w:rPr>
          <w:sz w:val="16"/>
        </w:rPr>
        <w:t xml:space="preserve"> required </w:t>
      </w:r>
      <w:r w:rsidRPr="004D5F0E">
        <w:rPr>
          <w:rStyle w:val="StyleUnderline"/>
        </w:rPr>
        <w:t>withdrawal from</w:t>
      </w:r>
      <w:r w:rsidRPr="004D5F0E">
        <w:rPr>
          <w:sz w:val="16"/>
        </w:rPr>
        <w:t xml:space="preserve"> key </w:t>
      </w:r>
      <w:r w:rsidRPr="004D5F0E">
        <w:rPr>
          <w:rStyle w:val="StyleUnderline"/>
        </w:rPr>
        <w:t>international agreements,</w:t>
      </w:r>
      <w:r w:rsidRPr="004D5F0E">
        <w:rPr>
          <w:sz w:val="16"/>
        </w:rPr>
        <w:t xml:space="preserve"> including the Nuclear Non-Proliferation Treaty.</w:t>
      </w:r>
    </w:p>
    <w:p w14:paraId="12A4C43C" w14:textId="77777777" w:rsidR="001D6584" w:rsidRPr="004D5F0E" w:rsidRDefault="001D6584" w:rsidP="001D6584">
      <w:pPr>
        <w:rPr>
          <w:rStyle w:val="StyleUnderline"/>
        </w:rPr>
      </w:pPr>
      <w:r w:rsidRPr="004D5F0E">
        <w:rPr>
          <w:sz w:val="16"/>
        </w:rPr>
        <w:t xml:space="preserve">In the meantime, </w:t>
      </w:r>
      <w:r w:rsidRPr="004D5F0E">
        <w:rPr>
          <w:rStyle w:val="StyleUnderline"/>
        </w:rPr>
        <w:t>however</w:t>
      </w:r>
      <w:r w:rsidRPr="004D5F0E">
        <w:rPr>
          <w:sz w:val="16"/>
        </w:rPr>
        <w:t>,</w:t>
      </w:r>
      <w:r w:rsidRPr="004D5F0E">
        <w:rPr>
          <w:rStyle w:val="StyleUnderline"/>
        </w:rPr>
        <w:t xml:space="preserve"> as long as there is no resolution to the North Korean nuclear issue, South Korean </w:t>
      </w:r>
      <w:r w:rsidRPr="004D5F0E">
        <w:rPr>
          <w:sz w:val="16"/>
        </w:rPr>
        <w:t>indigenous</w:t>
      </w:r>
      <w:r w:rsidRPr="004D5F0E">
        <w:rPr>
          <w:rStyle w:val="StyleUnderline"/>
        </w:rPr>
        <w:t xml:space="preserve"> nuclear weapons supporters will continue to express their demands, </w:t>
      </w:r>
      <w:r w:rsidRPr="004D5F0E">
        <w:rPr>
          <w:sz w:val="16"/>
        </w:rPr>
        <w:t>which are motivated by five general objectives (Einhorn and Kim 2016)</w:t>
      </w:r>
      <w:r w:rsidRPr="004D5F0E">
        <w:rPr>
          <w:rStyle w:val="StyleUnderline"/>
        </w:rPr>
        <w:t xml:space="preserve">. They seek </w:t>
      </w:r>
      <w:r w:rsidRPr="004D5F0E">
        <w:rPr>
          <w:rStyle w:val="Emphasis"/>
        </w:rPr>
        <w:t xml:space="preserve">more credible deterrence, </w:t>
      </w:r>
      <w:r w:rsidRPr="004D5F0E">
        <w:rPr>
          <w:rStyle w:val="StyleUnderline"/>
        </w:rPr>
        <w:t xml:space="preserve">so that South Korea </w:t>
      </w:r>
      <w:r w:rsidRPr="004D5F0E">
        <w:rPr>
          <w:rStyle w:val="Emphasis"/>
        </w:rPr>
        <w:t>can rely on the United States in a crisis.</w:t>
      </w:r>
      <w:r w:rsidRPr="004D5F0E">
        <w:rPr>
          <w:sz w:val="16"/>
        </w:rPr>
        <w:t xml:space="preserve"> </w:t>
      </w:r>
      <w:r w:rsidRPr="004D5F0E">
        <w:rPr>
          <w:rStyle w:val="StyleUnderline"/>
        </w:rPr>
        <w:t xml:space="preserve">They want to correct what they see as a critical asymmetry between the two Koreas, so South Korea has leverage to negotiate with Pyongyang on mutual reductions in and eventual elimination of nuclear arsenals. </w:t>
      </w:r>
      <w:r w:rsidRPr="004D5F0E">
        <w:rPr>
          <w:sz w:val="16"/>
        </w:rPr>
        <w:t>Third, they aim to pressure Beijing and Washington to each exert enough pressure to “force” Pyongyang’s nuclear surrender. Also,</w:t>
      </w:r>
      <w:r w:rsidRPr="004D5F0E">
        <w:rPr>
          <w:rStyle w:val="StyleUnderline"/>
        </w:rPr>
        <w:t xml:space="preserve"> some conservative politicians hope to score political points domestically by demonstrating resolve to “do something” in the face of a growing North Korean nuclear challenge. And finally, they are expressing widespread </w:t>
      </w:r>
      <w:r w:rsidRPr="004D5F0E">
        <w:rPr>
          <w:rStyle w:val="Emphasis"/>
        </w:rPr>
        <w:t>frustration and fear of abandonment,</w:t>
      </w:r>
      <w:r w:rsidRPr="004D5F0E">
        <w:rPr>
          <w:sz w:val="16"/>
        </w:rPr>
        <w:t xml:space="preserve"> a sentiment felt by both conservatives and progressives in opinion polls, </w:t>
      </w:r>
      <w:r w:rsidRPr="004D5F0E">
        <w:rPr>
          <w:rStyle w:val="StyleUnderline"/>
        </w:rPr>
        <w:t xml:space="preserve">about Washington’s failure to rein in Pyongyang’s strategic weapons programs and the </w:t>
      </w:r>
      <w:r w:rsidRPr="004D5F0E">
        <w:rPr>
          <w:rStyle w:val="Emphasis"/>
        </w:rPr>
        <w:t>possibility that the US would not defend South Korea in a crisis.</w:t>
      </w:r>
    </w:p>
    <w:p w14:paraId="5608E4D2" w14:textId="77777777" w:rsidR="001D6584" w:rsidRDefault="001D6584" w:rsidP="001D6584">
      <w:pPr>
        <w:pStyle w:val="Heading4"/>
      </w:pPr>
      <w:r>
        <w:t xml:space="preserve">Abandonment concerns are rising—plan would solidify that rhetoric towards nuclear weapons </w:t>
      </w:r>
    </w:p>
    <w:p w14:paraId="2E3F40E1" w14:textId="3B870620" w:rsidR="001D6584" w:rsidRDefault="001D6584" w:rsidP="001D6584">
      <w:r>
        <w:t xml:space="preserve">Byong-Chul </w:t>
      </w:r>
      <w:r w:rsidRPr="001D6584">
        <w:rPr>
          <w:rStyle w:val="Cite"/>
        </w:rPr>
        <w:t>Lee 19</w:t>
      </w:r>
      <w:r>
        <w:t xml:space="preserve">, formerly the special assistant to the Speaker of the Republic of Korea for unification affairs and currently assistant professor at Kyungnam University’s Institute for Far Eastern Studies, “Don’t be surprised when South Korea wants nuclear weapons”, </w:t>
      </w:r>
      <w:r>
        <w:rPr>
          <w:i/>
          <w:iCs/>
        </w:rPr>
        <w:t>Bulletin of the Atomic Scientists</w:t>
      </w:r>
      <w:r>
        <w:t xml:space="preserve">, </w:t>
      </w:r>
      <w:hyperlink r:id="rId10" w:history="1">
        <w:r w:rsidRPr="002C252D">
          <w:rPr>
            <w:rStyle w:val="Hyperlink"/>
          </w:rPr>
          <w:t>https://thebulletin.org/2019/10/dont-be-surprised-when-south-korea-wants-nuclear-weapons/</w:t>
        </w:r>
      </w:hyperlink>
      <w:r>
        <w:t>, October 23, 2019</w:t>
      </w:r>
    </w:p>
    <w:p w14:paraId="6A6AC4B4" w14:textId="0588757D" w:rsidR="001D6584" w:rsidRPr="00C9212D" w:rsidRDefault="001D6584" w:rsidP="001D6584">
      <w:pPr>
        <w:rPr>
          <w:sz w:val="16"/>
        </w:rPr>
      </w:pPr>
      <w:r w:rsidRPr="00216A0D">
        <w:rPr>
          <w:rStyle w:val="StyleUnderline"/>
        </w:rPr>
        <w:t>While</w:t>
      </w:r>
      <w:r w:rsidRPr="00216A0D">
        <w:rPr>
          <w:sz w:val="16"/>
        </w:rPr>
        <w:t xml:space="preserve"> many </w:t>
      </w:r>
      <w:r w:rsidRPr="00216A0D">
        <w:rPr>
          <w:rStyle w:val="StyleUnderline"/>
        </w:rPr>
        <w:t>decision makers</w:t>
      </w:r>
      <w:r w:rsidRPr="00216A0D">
        <w:rPr>
          <w:sz w:val="16"/>
        </w:rPr>
        <w:t xml:space="preserve"> still </w:t>
      </w:r>
      <w:r w:rsidRPr="00216A0D">
        <w:rPr>
          <w:rStyle w:val="StyleUnderline"/>
        </w:rPr>
        <w:t>believe</w:t>
      </w:r>
      <w:r w:rsidRPr="00216A0D">
        <w:rPr>
          <w:sz w:val="16"/>
        </w:rPr>
        <w:t xml:space="preserve"> that </w:t>
      </w:r>
      <w:r w:rsidRPr="00216A0D">
        <w:rPr>
          <w:rStyle w:val="StyleUnderline"/>
        </w:rPr>
        <w:t>the best course is to rely on the extended deterrence</w:t>
      </w:r>
      <w:r w:rsidRPr="00216A0D">
        <w:rPr>
          <w:sz w:val="16"/>
        </w:rPr>
        <w:t xml:space="preserve"> provided </w:t>
      </w:r>
      <w:r w:rsidRPr="00216A0D">
        <w:rPr>
          <w:rStyle w:val="StyleUnderline"/>
        </w:rPr>
        <w:t>by the U</w:t>
      </w:r>
      <w:r w:rsidRPr="00216A0D">
        <w:rPr>
          <w:sz w:val="16"/>
        </w:rPr>
        <w:t xml:space="preserve">nited </w:t>
      </w:r>
      <w:r w:rsidRPr="00216A0D">
        <w:rPr>
          <w:rStyle w:val="StyleUnderline"/>
        </w:rPr>
        <w:t>S</w:t>
      </w:r>
      <w:r w:rsidRPr="00216A0D">
        <w:rPr>
          <w:sz w:val="16"/>
        </w:rPr>
        <w:t>tates nuclear umbrella,</w:t>
      </w:r>
      <w:r w:rsidRPr="00216A0D">
        <w:rPr>
          <w:rStyle w:val="StyleUnderline"/>
        </w:rPr>
        <w:t xml:space="preserve"> a growing number are quietly </w:t>
      </w:r>
      <w:r w:rsidRPr="00216A0D">
        <w:rPr>
          <w:rStyle w:val="Emphasis"/>
        </w:rPr>
        <w:t>contemplating</w:t>
      </w:r>
      <w:r w:rsidRPr="00216A0D">
        <w:rPr>
          <w:rStyle w:val="StyleUnderline"/>
        </w:rPr>
        <w:t xml:space="preserve"> the alternatives</w:t>
      </w:r>
      <w:r w:rsidRPr="00216A0D">
        <w:rPr>
          <w:sz w:val="16"/>
        </w:rPr>
        <w:t xml:space="preserve">. During a recent speech at the Center for Strategic and International Studies in Washington, </w:t>
      </w:r>
      <w:r w:rsidRPr="00216A0D">
        <w:rPr>
          <w:rStyle w:val="StyleUnderline"/>
        </w:rPr>
        <w:t xml:space="preserve">former South Korean Foreign Minister Song </w:t>
      </w:r>
      <w:r w:rsidRPr="00216A0D">
        <w:rPr>
          <w:sz w:val="16"/>
        </w:rPr>
        <w:t xml:space="preserve">Min-soon </w:t>
      </w:r>
      <w:r w:rsidRPr="00216A0D">
        <w:rPr>
          <w:rStyle w:val="StyleUnderline"/>
        </w:rPr>
        <w:t>said</w:t>
      </w:r>
      <w:r w:rsidRPr="00216A0D">
        <w:rPr>
          <w:sz w:val="16"/>
        </w:rPr>
        <w:t xml:space="preserve"> that “</w:t>
      </w:r>
      <w:r w:rsidRPr="0062030C">
        <w:rPr>
          <w:rStyle w:val="StyleUnderline"/>
        </w:rPr>
        <w:t>t</w:t>
      </w:r>
      <w:r w:rsidRPr="00216A0D">
        <w:rPr>
          <w:rStyle w:val="StyleUnderline"/>
        </w:rPr>
        <w:t>he Republic of Korea taking its own measures to create a nuclear balance on the peninsula” was a “widely touted” option. Such a statement is strong evidence of just how far moderate proponents of nonproliferation have shifted</w:t>
      </w:r>
      <w:r w:rsidRPr="00216A0D">
        <w:rPr>
          <w:sz w:val="16"/>
        </w:rPr>
        <w:t xml:space="preserve">. </w:t>
      </w:r>
      <w:r w:rsidRPr="00216A0D">
        <w:rPr>
          <w:rStyle w:val="StyleUnderline"/>
        </w:rPr>
        <w:t>The reason for this shift is</w:t>
      </w:r>
      <w:r w:rsidRPr="00216A0D">
        <w:rPr>
          <w:sz w:val="16"/>
        </w:rPr>
        <w:t xml:space="preserve"> that today, </w:t>
      </w:r>
      <w:r w:rsidRPr="00216A0D">
        <w:rPr>
          <w:rStyle w:val="StyleUnderline"/>
        </w:rPr>
        <w:t>South Koreans cast</w:t>
      </w:r>
      <w:r w:rsidRPr="00216A0D">
        <w:rPr>
          <w:sz w:val="16"/>
        </w:rPr>
        <w:t xml:space="preserve"> a much </w:t>
      </w:r>
      <w:r w:rsidRPr="00216A0D">
        <w:rPr>
          <w:rStyle w:val="Emphasis"/>
        </w:rPr>
        <w:t>more doubtful eye</w:t>
      </w:r>
      <w:r w:rsidRPr="00216A0D">
        <w:rPr>
          <w:sz w:val="16"/>
        </w:rPr>
        <w:t xml:space="preserve"> </w:t>
      </w:r>
      <w:r w:rsidRPr="00216A0D">
        <w:rPr>
          <w:rStyle w:val="StyleUnderline"/>
        </w:rPr>
        <w:t>toward the U</w:t>
      </w:r>
      <w:r w:rsidRPr="00216A0D">
        <w:rPr>
          <w:sz w:val="16"/>
        </w:rPr>
        <w:t xml:space="preserve">nited </w:t>
      </w:r>
      <w:r w:rsidRPr="00216A0D">
        <w:rPr>
          <w:rStyle w:val="StyleUnderline"/>
        </w:rPr>
        <w:t>S</w:t>
      </w:r>
      <w:r w:rsidRPr="00216A0D">
        <w:rPr>
          <w:sz w:val="16"/>
        </w:rPr>
        <w:t xml:space="preserve">tates </w:t>
      </w:r>
      <w:r w:rsidRPr="00216A0D">
        <w:rPr>
          <w:rStyle w:val="StyleUnderline"/>
        </w:rPr>
        <w:t>security guarantee than ever.</w:t>
      </w:r>
      <w:r w:rsidRPr="00216A0D">
        <w:rPr>
          <w:sz w:val="16"/>
        </w:rPr>
        <w:t xml:space="preserve"> In particular, </w:t>
      </w:r>
      <w:r w:rsidRPr="00216A0D">
        <w:rPr>
          <w:rStyle w:val="StyleUnderline"/>
        </w:rPr>
        <w:t>more conservatives,</w:t>
      </w:r>
      <w:r w:rsidRPr="00216A0D">
        <w:rPr>
          <w:sz w:val="16"/>
        </w:rPr>
        <w:t xml:space="preserve"> who are traditionally reliably US-friendly, </w:t>
      </w:r>
      <w:r w:rsidRPr="00216A0D">
        <w:rPr>
          <w:rStyle w:val="StyleUnderline"/>
        </w:rPr>
        <w:t xml:space="preserve">do not hide their </w:t>
      </w:r>
      <w:r w:rsidRPr="00216A0D">
        <w:rPr>
          <w:rStyle w:val="Emphasis"/>
        </w:rPr>
        <w:t>uneasiness</w:t>
      </w:r>
      <w:r w:rsidRPr="00216A0D">
        <w:rPr>
          <w:rStyle w:val="StyleUnderline"/>
        </w:rPr>
        <w:t xml:space="preserve"> about </w:t>
      </w:r>
      <w:r w:rsidRPr="00216A0D">
        <w:rPr>
          <w:sz w:val="16"/>
        </w:rPr>
        <w:t xml:space="preserve">President </w:t>
      </w:r>
      <w:r w:rsidRPr="00216A0D">
        <w:rPr>
          <w:rStyle w:val="StyleUnderline"/>
        </w:rPr>
        <w:t>Trump</w:t>
      </w:r>
      <w:r w:rsidRPr="00216A0D">
        <w:rPr>
          <w:sz w:val="16"/>
        </w:rPr>
        <w:t>.</w:t>
      </w:r>
      <w:r w:rsidRPr="00216A0D">
        <w:rPr>
          <w:rStyle w:val="StyleUnderline"/>
        </w:rPr>
        <w:t xml:space="preserve"> Many were offended when,</w:t>
      </w:r>
      <w:r w:rsidRPr="00216A0D">
        <w:rPr>
          <w:sz w:val="16"/>
        </w:rPr>
        <w:t xml:space="preserve"> at a rally earlier this year, </w:t>
      </w:r>
      <w:r w:rsidRPr="00216A0D">
        <w:rPr>
          <w:rStyle w:val="StyleUnderline"/>
        </w:rPr>
        <w:t>Trump brought up the issue of the burden-sharing arrangement for US personnel in South Korea</w:t>
      </w:r>
      <w:r w:rsidRPr="00216A0D">
        <w:rPr>
          <w:sz w:val="16"/>
        </w:rPr>
        <w:t xml:space="preserve"> and mocked that, “[i]t was easier to get a billion dollars from South Korea than to get $114.13 from a rent-controlled apartment in Brooklyn.” </w:t>
      </w:r>
      <w:r w:rsidRPr="00216A0D">
        <w:rPr>
          <w:rStyle w:val="StyleUnderline"/>
        </w:rPr>
        <w:t>More offensive</w:t>
      </w:r>
      <w:r w:rsidRPr="00216A0D">
        <w:rPr>
          <w:sz w:val="16"/>
        </w:rPr>
        <w:t xml:space="preserve">, though, </w:t>
      </w:r>
      <w:r w:rsidRPr="00216A0D">
        <w:rPr>
          <w:rStyle w:val="StyleUnderline"/>
        </w:rPr>
        <w:t>is</w:t>
      </w:r>
      <w:r w:rsidRPr="00216A0D">
        <w:rPr>
          <w:sz w:val="16"/>
        </w:rPr>
        <w:t xml:space="preserve"> that </w:t>
      </w:r>
      <w:r w:rsidRPr="00216A0D">
        <w:rPr>
          <w:rStyle w:val="StyleUnderline"/>
        </w:rPr>
        <w:t>Trump</w:t>
      </w:r>
      <w:r w:rsidRPr="00216A0D">
        <w:rPr>
          <w:sz w:val="16"/>
        </w:rPr>
        <w:t xml:space="preserve"> has conspicuously </w:t>
      </w:r>
      <w:r w:rsidRPr="00216A0D">
        <w:rPr>
          <w:rStyle w:val="StyleUnderline"/>
        </w:rPr>
        <w:t>tolerated North Korean missile tests that</w:t>
      </w:r>
      <w:r w:rsidRPr="00216A0D">
        <w:rPr>
          <w:sz w:val="16"/>
        </w:rPr>
        <w:t xml:space="preserve"> directly </w:t>
      </w:r>
      <w:r w:rsidRPr="00216A0D">
        <w:rPr>
          <w:rStyle w:val="StyleUnderline"/>
        </w:rPr>
        <w:t>threaten South Korea</w:t>
      </w:r>
      <w:r w:rsidRPr="00216A0D">
        <w:rPr>
          <w:sz w:val="16"/>
        </w:rPr>
        <w:t xml:space="preserve">, which hosts the third-largest contingent of overseas US troops as well as a US anti-ballistic missile defense system and is one of the world’s biggest buyers of US arms. </w:t>
      </w:r>
      <w:r w:rsidRPr="00216A0D">
        <w:rPr>
          <w:rStyle w:val="StyleUnderline"/>
        </w:rPr>
        <w:t>The more Trump brags about the letters from Kim Jong-un, the more he alienates an ally.</w:t>
      </w:r>
      <w:r w:rsidRPr="00216A0D">
        <w:rPr>
          <w:sz w:val="16"/>
        </w:rPr>
        <w:t xml:space="preserve"> Even </w:t>
      </w:r>
      <w:r w:rsidRPr="00216A0D">
        <w:rPr>
          <w:rStyle w:val="StyleUnderline"/>
        </w:rPr>
        <w:t>moderate South Koreans see Trump’s approach to the alliance as extremely petty and bigoted</w:t>
      </w:r>
      <w:r w:rsidRPr="00216A0D">
        <w:rPr>
          <w:sz w:val="16"/>
        </w:rPr>
        <w:t xml:space="preserve">. In sum, </w:t>
      </w:r>
      <w:r w:rsidRPr="00216A0D">
        <w:rPr>
          <w:rStyle w:val="StyleUnderline"/>
        </w:rPr>
        <w:t xml:space="preserve">his flagrant disregard for the traditional alliance </w:t>
      </w:r>
      <w:r w:rsidRPr="00216A0D">
        <w:rPr>
          <w:rStyle w:val="Emphasis"/>
        </w:rPr>
        <w:t>undermines</w:t>
      </w:r>
      <w:r w:rsidRPr="00216A0D">
        <w:rPr>
          <w:rStyle w:val="StyleUnderline"/>
        </w:rPr>
        <w:t xml:space="preserve"> the credibility of extended deterrence and has made South Koreans </w:t>
      </w:r>
      <w:r w:rsidRPr="00216A0D">
        <w:rPr>
          <w:rStyle w:val="Emphasis"/>
        </w:rPr>
        <w:t>pessimistic</w:t>
      </w:r>
      <w:r w:rsidRPr="00216A0D">
        <w:rPr>
          <w:rStyle w:val="StyleUnderline"/>
        </w:rPr>
        <w:t xml:space="preserve"> about their continued dependence upon the United States.</w:t>
      </w:r>
      <w:r w:rsidRPr="00216A0D">
        <w:rPr>
          <w:sz w:val="16"/>
        </w:rPr>
        <w:t xml:space="preserve"> Many Americans, even in </w:t>
      </w:r>
      <w:r w:rsidRPr="00216A0D">
        <w:rPr>
          <w:rStyle w:val="StyleUnderline"/>
        </w:rPr>
        <w:t>the administration, know all of this.</w:t>
      </w:r>
      <w:r w:rsidRPr="00216A0D">
        <w:rPr>
          <w:sz w:val="16"/>
        </w:rPr>
        <w:t xml:space="preserve"> In September, US Special Representative for North Korea Stephen Biegun rhetorically asked, “at what point will voices in South Korea or Japan and elsewhere in Asia begin to ask if they need to be considering their own nuclear capabilities?” </w:t>
      </w:r>
      <w:r w:rsidRPr="00216A0D">
        <w:rPr>
          <w:rStyle w:val="StyleUnderline"/>
        </w:rPr>
        <w:t>Unfortunately, though, little is being done to assuage South Korean concerns.</w:t>
      </w:r>
    </w:p>
    <w:p w14:paraId="5644FB54" w14:textId="77777777" w:rsidR="00AF7782" w:rsidRDefault="00AF7782" w:rsidP="00AF7782"/>
    <w:p w14:paraId="5179D32D" w14:textId="688C5108" w:rsidR="007B76B4" w:rsidRDefault="007B76B4" w:rsidP="00CD357D">
      <w:pPr>
        <w:pStyle w:val="Heading3"/>
      </w:pPr>
      <w:r>
        <w:t xml:space="preserve">Link—Appeasement </w:t>
      </w:r>
    </w:p>
    <w:p w14:paraId="61F1CF76" w14:textId="77777777" w:rsidR="007B76B4" w:rsidRDefault="007B76B4" w:rsidP="007B76B4">
      <w:pPr>
        <w:pStyle w:val="Heading4"/>
      </w:pPr>
      <w:r>
        <w:t>Appeasement breaks down alliance commitments.</w:t>
      </w:r>
    </w:p>
    <w:p w14:paraId="14B0D87B" w14:textId="77777777" w:rsidR="007B76B4" w:rsidRDefault="007B76B4" w:rsidP="007B76B4">
      <w:r w:rsidRPr="002123BE">
        <w:rPr>
          <w:rStyle w:val="Cite"/>
        </w:rPr>
        <w:t>KJD ’25</w:t>
      </w:r>
      <w:r>
        <w:t xml:space="preserve"> [Korea JoongAng Daily; June 26; One of the three biggest newspapers in South Korea; KJD, :U.S. lawmaker calls for closer ties against 'unholy alliance' of North Korea, China, Russia,” https://koreajoongangdaily.joins.com/news/2025-06-26/national/northKorea/US-lawmaker-calls-for-closer-ties-against-unholy-alliance-of-North-Korea-China-Russia/2339497; accessed: 7.14.25]</w:t>
      </w:r>
    </w:p>
    <w:p w14:paraId="5F6DAEC3" w14:textId="77777777" w:rsidR="007B76B4" w:rsidRPr="002123BE" w:rsidRDefault="007B76B4" w:rsidP="007B76B4">
      <w:pPr>
        <w:rPr>
          <w:sz w:val="16"/>
        </w:rPr>
      </w:pPr>
      <w:r w:rsidRPr="002123BE">
        <w:rPr>
          <w:sz w:val="16"/>
        </w:rPr>
        <w:t xml:space="preserve">A Korean American </w:t>
      </w:r>
      <w:r w:rsidRPr="00BB4BCB">
        <w:rPr>
          <w:rStyle w:val="StyleUnderline"/>
        </w:rPr>
        <w:t>congresswoman</w:t>
      </w:r>
      <w:r w:rsidRPr="002123BE">
        <w:rPr>
          <w:sz w:val="16"/>
        </w:rPr>
        <w:t xml:space="preserve"> on Thursday </w:t>
      </w:r>
      <w:r w:rsidRPr="00BB4BCB">
        <w:rPr>
          <w:rStyle w:val="StyleUnderline"/>
        </w:rPr>
        <w:t xml:space="preserve">called for strengthening the trilateral </w:t>
      </w:r>
      <w:r w:rsidRPr="002123BE">
        <w:rPr>
          <w:rStyle w:val="Emphasis"/>
        </w:rPr>
        <w:t>So</w:t>
      </w:r>
      <w:r w:rsidRPr="00BB4BCB">
        <w:rPr>
          <w:rStyle w:val="StyleUnderline"/>
        </w:rPr>
        <w:t xml:space="preserve">uth </w:t>
      </w:r>
      <w:r w:rsidRPr="002123BE">
        <w:rPr>
          <w:rStyle w:val="Emphasis"/>
        </w:rPr>
        <w:t>Ko</w:t>
      </w:r>
      <w:r w:rsidRPr="00BB4BCB">
        <w:rPr>
          <w:rStyle w:val="StyleUnderline"/>
        </w:rPr>
        <w:t>rea-</w:t>
      </w:r>
      <w:r w:rsidRPr="002123BE">
        <w:rPr>
          <w:rStyle w:val="Emphasis"/>
        </w:rPr>
        <w:t>U.S.</w:t>
      </w:r>
      <w:r w:rsidRPr="00BB4BCB">
        <w:rPr>
          <w:rStyle w:val="StyleUnderline"/>
        </w:rPr>
        <w:t xml:space="preserve">-Japan partnership in the face of what she called an </w:t>
      </w:r>
      <w:r w:rsidRPr="002123BE">
        <w:rPr>
          <w:rStyle w:val="Emphasis"/>
        </w:rPr>
        <w:t>"unholy alliance"</w:t>
      </w:r>
      <w:r w:rsidRPr="002123BE">
        <w:rPr>
          <w:sz w:val="16"/>
        </w:rPr>
        <w:t xml:space="preserve"> among </w:t>
      </w:r>
      <w:r w:rsidRPr="00BB4BCB">
        <w:rPr>
          <w:rStyle w:val="StyleUnderline"/>
        </w:rPr>
        <w:t>North Korea, China and Russia that threatens a free and open Indo-Pacific</w:t>
      </w:r>
      <w:r w:rsidRPr="002123BE">
        <w:rPr>
          <w:sz w:val="16"/>
        </w:rPr>
        <w:t>.</w:t>
      </w:r>
    </w:p>
    <w:p w14:paraId="0DD66501" w14:textId="77777777" w:rsidR="007B76B4" w:rsidRPr="002123BE" w:rsidRDefault="007B76B4" w:rsidP="007B76B4">
      <w:pPr>
        <w:rPr>
          <w:sz w:val="16"/>
        </w:rPr>
      </w:pPr>
      <w:r w:rsidRPr="002123BE">
        <w:rPr>
          <w:sz w:val="16"/>
        </w:rPr>
        <w:t xml:space="preserve">Rep. Young Kim made the call in a video message during the Korean Peninsula Symposium, hosted by Yonhap News Agency, on Thursday, noting the </w:t>
      </w:r>
      <w:r w:rsidRPr="00BB4BCB">
        <w:rPr>
          <w:rStyle w:val="StyleUnderline"/>
        </w:rPr>
        <w:t xml:space="preserve">deepening </w:t>
      </w:r>
      <w:r w:rsidRPr="002123BE">
        <w:rPr>
          <w:rStyle w:val="Emphasis"/>
        </w:rPr>
        <w:t>military ties</w:t>
      </w:r>
      <w:r w:rsidRPr="00BB4BCB">
        <w:rPr>
          <w:rStyle w:val="StyleUnderline"/>
        </w:rPr>
        <w:t xml:space="preserve"> between North Korea and Russia through the war in </w:t>
      </w:r>
      <w:r w:rsidRPr="002123BE">
        <w:rPr>
          <w:rStyle w:val="Emphasis"/>
        </w:rPr>
        <w:t>Ukraine</w:t>
      </w:r>
      <w:r w:rsidRPr="00BB4BCB">
        <w:rPr>
          <w:rStyle w:val="StyleUnderline"/>
        </w:rPr>
        <w:t xml:space="preserve"> and China's increasing military exercises around </w:t>
      </w:r>
      <w:r w:rsidRPr="002123BE">
        <w:rPr>
          <w:rStyle w:val="Emphasis"/>
        </w:rPr>
        <w:t>Taiwan</w:t>
      </w:r>
      <w:r w:rsidRPr="002123BE">
        <w:rPr>
          <w:sz w:val="16"/>
        </w:rPr>
        <w:t>.</w:t>
      </w:r>
    </w:p>
    <w:p w14:paraId="74ED9BFF" w14:textId="77777777" w:rsidR="007B76B4" w:rsidRPr="002123BE" w:rsidRDefault="007B76B4" w:rsidP="007B76B4">
      <w:pPr>
        <w:rPr>
          <w:sz w:val="16"/>
        </w:rPr>
      </w:pPr>
      <w:r w:rsidRPr="002123BE">
        <w:rPr>
          <w:sz w:val="16"/>
        </w:rPr>
        <w:t>"</w:t>
      </w:r>
      <w:r w:rsidRPr="002123BE">
        <w:rPr>
          <w:rStyle w:val="StyleUnderline"/>
        </w:rPr>
        <w:t>We are living in unprecedented times</w:t>
      </w:r>
      <w:r w:rsidRPr="002123BE">
        <w:rPr>
          <w:sz w:val="16"/>
        </w:rPr>
        <w:t>, with North Korea, China and Russia's unholy alliance threatening a democratic, free and open Indo-Pacific," she said. "</w:t>
      </w:r>
      <w:r w:rsidRPr="00BB4BCB">
        <w:rPr>
          <w:rStyle w:val="StyleUnderline"/>
        </w:rPr>
        <w:t xml:space="preserve">Now is not the time to pursue a policy of </w:t>
      </w:r>
      <w:r w:rsidRPr="002123BE">
        <w:rPr>
          <w:rStyle w:val="Emphasis"/>
        </w:rPr>
        <w:t>appeasement</w:t>
      </w:r>
      <w:r w:rsidRPr="00BB4BCB">
        <w:rPr>
          <w:rStyle w:val="StyleUnderline"/>
        </w:rPr>
        <w:t xml:space="preserve"> with our </w:t>
      </w:r>
      <w:r w:rsidRPr="002123BE">
        <w:rPr>
          <w:rStyle w:val="Emphasis"/>
        </w:rPr>
        <w:t>adversaries</w:t>
      </w:r>
      <w:r w:rsidRPr="002123BE">
        <w:rPr>
          <w:sz w:val="16"/>
        </w:rPr>
        <w:t xml:space="preserve">. </w:t>
      </w:r>
      <w:r w:rsidRPr="00BB4BCB">
        <w:rPr>
          <w:rStyle w:val="StyleUnderline"/>
        </w:rPr>
        <w:t xml:space="preserve">We know that this approach has </w:t>
      </w:r>
      <w:r w:rsidRPr="002123BE">
        <w:rPr>
          <w:rStyle w:val="Emphasis"/>
        </w:rPr>
        <w:t>failed</w:t>
      </w:r>
      <w:r w:rsidRPr="00BB4BCB">
        <w:rPr>
          <w:rStyle w:val="StyleUnderline"/>
        </w:rPr>
        <w:t xml:space="preserve"> with </w:t>
      </w:r>
      <w:r w:rsidRPr="002123BE">
        <w:rPr>
          <w:rStyle w:val="Emphasis"/>
        </w:rPr>
        <w:t>No</w:t>
      </w:r>
      <w:r w:rsidRPr="00BB4BCB">
        <w:rPr>
          <w:rStyle w:val="StyleUnderline"/>
        </w:rPr>
        <w:t xml:space="preserve">rth </w:t>
      </w:r>
      <w:r w:rsidRPr="002123BE">
        <w:rPr>
          <w:rStyle w:val="Emphasis"/>
        </w:rPr>
        <w:t>Ko</w:t>
      </w:r>
      <w:r w:rsidRPr="00BB4BCB">
        <w:rPr>
          <w:rStyle w:val="StyleUnderline"/>
        </w:rPr>
        <w:t>rea</w:t>
      </w:r>
      <w:r w:rsidRPr="002123BE">
        <w:rPr>
          <w:sz w:val="16"/>
        </w:rPr>
        <w:t>."</w:t>
      </w:r>
    </w:p>
    <w:p w14:paraId="5A866E29" w14:textId="77777777" w:rsidR="007B76B4" w:rsidRPr="002123BE" w:rsidRDefault="007B76B4" w:rsidP="007B76B4">
      <w:pPr>
        <w:rPr>
          <w:sz w:val="16"/>
        </w:rPr>
      </w:pPr>
      <w:r w:rsidRPr="002123BE">
        <w:rPr>
          <w:sz w:val="16"/>
        </w:rPr>
        <w:t xml:space="preserve">"But the time is ripe to promote peace through strength. </w:t>
      </w:r>
      <w:r w:rsidRPr="00BB4BCB">
        <w:rPr>
          <w:rStyle w:val="StyleUnderline"/>
        </w:rPr>
        <w:t xml:space="preserve">We must leverage our </w:t>
      </w:r>
      <w:r w:rsidRPr="002123BE">
        <w:rPr>
          <w:rStyle w:val="Emphasis"/>
        </w:rPr>
        <w:t>bilateral</w:t>
      </w:r>
      <w:r w:rsidRPr="00BB4BCB">
        <w:rPr>
          <w:rStyle w:val="StyleUnderline"/>
        </w:rPr>
        <w:t xml:space="preserve"> and </w:t>
      </w:r>
      <w:r w:rsidRPr="002123BE">
        <w:rPr>
          <w:rStyle w:val="Emphasis"/>
        </w:rPr>
        <w:t>multilateral partnerships</w:t>
      </w:r>
      <w:r w:rsidRPr="00BB4BCB">
        <w:rPr>
          <w:rStyle w:val="StyleUnderline"/>
        </w:rPr>
        <w:t xml:space="preserve"> in the Indo-Pacific region to advocate and advance our </w:t>
      </w:r>
      <w:r w:rsidRPr="002123BE">
        <w:rPr>
          <w:rStyle w:val="Emphasis"/>
        </w:rPr>
        <w:t>security</w:t>
      </w:r>
      <w:r w:rsidRPr="00BB4BCB">
        <w:rPr>
          <w:rStyle w:val="StyleUnderline"/>
        </w:rPr>
        <w:t>, economic and people-to-people ties</w:t>
      </w:r>
      <w:r w:rsidRPr="002123BE">
        <w:rPr>
          <w:sz w:val="16"/>
        </w:rPr>
        <w:t>."</w:t>
      </w:r>
    </w:p>
    <w:p w14:paraId="723D03B7" w14:textId="77777777" w:rsidR="007B76B4" w:rsidRPr="002123BE" w:rsidRDefault="007B76B4" w:rsidP="007B76B4">
      <w:pPr>
        <w:rPr>
          <w:sz w:val="16"/>
        </w:rPr>
      </w:pPr>
      <w:r w:rsidRPr="002123BE">
        <w:rPr>
          <w:sz w:val="16"/>
        </w:rPr>
        <w:t xml:space="preserve">Kim stressed the </w:t>
      </w:r>
      <w:r w:rsidRPr="00BB4BCB">
        <w:rPr>
          <w:rStyle w:val="StyleUnderline"/>
        </w:rPr>
        <w:t xml:space="preserve">need to maintain </w:t>
      </w:r>
      <w:r w:rsidRPr="002123BE">
        <w:rPr>
          <w:rStyle w:val="Emphasis"/>
        </w:rPr>
        <w:t>security cooperation</w:t>
      </w:r>
      <w:r w:rsidRPr="00BB4BCB">
        <w:rPr>
          <w:rStyle w:val="StyleUnderline"/>
        </w:rPr>
        <w:t xml:space="preserve"> among Seoul, Washington and Tokyo</w:t>
      </w:r>
      <w:r w:rsidRPr="002123BE">
        <w:rPr>
          <w:sz w:val="16"/>
        </w:rPr>
        <w:t>, noting the "historic" progress made in recent years.</w:t>
      </w:r>
    </w:p>
    <w:p w14:paraId="29C4881B" w14:textId="77777777" w:rsidR="007B76B4" w:rsidRPr="002123BE" w:rsidRDefault="007B76B4" w:rsidP="007B76B4">
      <w:pPr>
        <w:rPr>
          <w:sz w:val="16"/>
        </w:rPr>
      </w:pPr>
      <w:r w:rsidRPr="002123BE">
        <w:rPr>
          <w:sz w:val="16"/>
        </w:rPr>
        <w:t xml:space="preserve">"We must </w:t>
      </w:r>
      <w:r w:rsidRPr="002123BE">
        <w:rPr>
          <w:rStyle w:val="Emphasis"/>
        </w:rPr>
        <w:t>ensure</w:t>
      </w:r>
      <w:r w:rsidRPr="00BB4BCB">
        <w:rPr>
          <w:rStyle w:val="StyleUnderline"/>
        </w:rPr>
        <w:t xml:space="preserve"> the </w:t>
      </w:r>
      <w:r w:rsidRPr="002123BE">
        <w:rPr>
          <w:rStyle w:val="Emphasis"/>
        </w:rPr>
        <w:t>partnership</w:t>
      </w:r>
      <w:r w:rsidRPr="00BB4BCB">
        <w:rPr>
          <w:rStyle w:val="StyleUnderline"/>
        </w:rPr>
        <w:t xml:space="preserve"> only </w:t>
      </w:r>
      <w:r w:rsidRPr="002123BE">
        <w:rPr>
          <w:rStyle w:val="Emphasis"/>
        </w:rPr>
        <w:t>strengthens</w:t>
      </w:r>
      <w:r w:rsidRPr="00BB4BCB">
        <w:rPr>
          <w:rStyle w:val="StyleUnderline"/>
        </w:rPr>
        <w:t xml:space="preserve"> across administrations</w:t>
      </w:r>
      <w:r w:rsidRPr="002123BE">
        <w:rPr>
          <w:sz w:val="16"/>
        </w:rPr>
        <w:t>," she said.</w:t>
      </w:r>
    </w:p>
    <w:p w14:paraId="73A63AC3" w14:textId="77777777" w:rsidR="007B76B4" w:rsidRPr="002123BE" w:rsidRDefault="007B76B4" w:rsidP="007B76B4">
      <w:pPr>
        <w:rPr>
          <w:sz w:val="16"/>
        </w:rPr>
      </w:pPr>
      <w:r w:rsidRPr="002123BE">
        <w:rPr>
          <w:sz w:val="16"/>
        </w:rPr>
        <w:t>Seoul has recently pushed to bolster trilateral security cooperation with Washington and Tokyo to better deter North Korea's evolving nuclear and missile threats amid an intensifying U.S.-China rivalry.</w:t>
      </w:r>
    </w:p>
    <w:p w14:paraId="4B294B91" w14:textId="77777777" w:rsidR="007B76B4" w:rsidRPr="002123BE" w:rsidRDefault="007B76B4" w:rsidP="007B76B4">
      <w:pPr>
        <w:rPr>
          <w:sz w:val="16"/>
        </w:rPr>
      </w:pPr>
      <w:r w:rsidRPr="002123BE">
        <w:rPr>
          <w:sz w:val="16"/>
        </w:rPr>
        <w:t>President Lee Jae Myung, who took office earlier this month, has reaffirmed his commitment to strengthening the three-way cooperation, while also seeking to improve ties with Pyongyang under a pledge to pursue "pragmatic" diplomacy.</w:t>
      </w:r>
    </w:p>
    <w:p w14:paraId="0A44D5EB" w14:textId="77777777" w:rsidR="007B76B4" w:rsidRPr="002123BE" w:rsidRDefault="007B76B4" w:rsidP="007B76B4">
      <w:pPr>
        <w:rPr>
          <w:sz w:val="16"/>
        </w:rPr>
      </w:pPr>
      <w:r w:rsidRPr="002123BE">
        <w:rPr>
          <w:sz w:val="16"/>
        </w:rPr>
        <w:t xml:space="preserve">Kim, who serves as the chair of the East Asia and the Pacific Subcommittee, said she looked forward to engaging with the new administration, noting the </w:t>
      </w:r>
      <w:r w:rsidRPr="002123BE">
        <w:rPr>
          <w:rStyle w:val="Emphasis"/>
        </w:rPr>
        <w:t>alliance</w:t>
      </w:r>
      <w:r w:rsidRPr="002123BE">
        <w:rPr>
          <w:rStyle w:val="StyleUnderline"/>
        </w:rPr>
        <w:t xml:space="preserve"> between the United States and South Korea is "</w:t>
      </w:r>
      <w:r w:rsidRPr="002123BE">
        <w:rPr>
          <w:rStyle w:val="Emphasis"/>
        </w:rPr>
        <w:t>more important than ever</w:t>
      </w:r>
      <w:r w:rsidRPr="002123BE">
        <w:rPr>
          <w:sz w:val="16"/>
        </w:rPr>
        <w:t>."</w:t>
      </w:r>
    </w:p>
    <w:p w14:paraId="26AD5064" w14:textId="77777777" w:rsidR="007B76B4" w:rsidRPr="007B76B4" w:rsidRDefault="007B76B4" w:rsidP="007B76B4"/>
    <w:p w14:paraId="3737B083" w14:textId="462D4340" w:rsidR="00CD357D" w:rsidRDefault="00CD357D" w:rsidP="00CD357D">
      <w:pPr>
        <w:pStyle w:val="Heading3"/>
      </w:pPr>
      <w:r>
        <w:t xml:space="preserve">Link—Perception </w:t>
      </w:r>
    </w:p>
    <w:p w14:paraId="35C2B28F" w14:textId="5F8AEBB0" w:rsidR="00CD357D" w:rsidRPr="00CD357D" w:rsidRDefault="00CD357D" w:rsidP="00CD357D">
      <w:pPr>
        <w:pStyle w:val="Heading4"/>
      </w:pPr>
      <w:r>
        <w:t xml:space="preserve">Perception Link—any </w:t>
      </w:r>
      <w:r w:rsidRPr="00CD357D">
        <w:t xml:space="preserve">signal of US Abandonment </w:t>
      </w:r>
      <w:r>
        <w:t xml:space="preserve">pushes allies to proliferate </w:t>
      </w:r>
    </w:p>
    <w:p w14:paraId="0948EECB" w14:textId="77777777" w:rsidR="00CD357D" w:rsidRDefault="00CD357D" w:rsidP="00CD357D">
      <w:r w:rsidRPr="001F67D6">
        <w:rPr>
          <w:rStyle w:val="Cite"/>
        </w:rPr>
        <w:t>Camp 25</w:t>
      </w:r>
      <w:r>
        <w:t xml:space="preserve"> [Noelle Camp, master’s degree in International Affairs from the Texas A&amp;M, Nonresident Fellow and the Lead of East Asia and Pacific programming for the Cooperative Monitoring Center (CMC) at Sandia National Laboratories, "Extended Deterrence and Allied Proliferation in the Indo-Pacific", 5-30-2025, https://pacforum.org/publications/yl-blog-121-extended-deterrence-and-allied-proliferation-in-the-indo-pacific/, accessed 7-14-2025] /ety</w:t>
      </w:r>
    </w:p>
    <w:p w14:paraId="4DFDA93A" w14:textId="77777777" w:rsidR="00CD357D" w:rsidRPr="00525A40" w:rsidRDefault="00CD357D" w:rsidP="00CD357D">
      <w:pPr>
        <w:rPr>
          <w:sz w:val="16"/>
        </w:rPr>
      </w:pPr>
      <w:r w:rsidRPr="00525A40">
        <w:rPr>
          <w:sz w:val="16"/>
        </w:rPr>
        <w:t xml:space="preserve">U.S. </w:t>
      </w:r>
      <w:r w:rsidRPr="001F67D6">
        <w:rPr>
          <w:rStyle w:val="StyleUnderline"/>
        </w:rPr>
        <w:t>extended deterrence</w:t>
      </w:r>
      <w:r w:rsidRPr="00525A40">
        <w:rPr>
          <w:sz w:val="16"/>
        </w:rPr>
        <w:t xml:space="preserve"> in the Asia Pacific has historically aimed not only to </w:t>
      </w:r>
      <w:r w:rsidRPr="001F67D6">
        <w:rPr>
          <w:rStyle w:val="StyleUnderline"/>
        </w:rPr>
        <w:t xml:space="preserve">deter U.S. adversaries​,​ such as China and the DPRK​,​ from engaging in conventional or nuclear attacks on U.S. regional allies, but also to </w:t>
      </w:r>
      <w:r w:rsidRPr="00525A40">
        <w:rPr>
          <w:rStyle w:val="Emphasis"/>
        </w:rPr>
        <w:t>disincentivize</w:t>
      </w:r>
      <w:r w:rsidRPr="001F67D6">
        <w:rPr>
          <w:rStyle w:val="StyleUnderline"/>
        </w:rPr>
        <w:t xml:space="preserve"> allies from acquiring an independent nuclear capability</w:t>
      </w:r>
      <w:r w:rsidRPr="00525A40">
        <w:rPr>
          <w:sz w:val="16"/>
        </w:rPr>
        <w:t xml:space="preserve">. The </w:t>
      </w:r>
      <w:r w:rsidRPr="001F67D6">
        <w:rPr>
          <w:rStyle w:val="StyleUnderline"/>
        </w:rPr>
        <w:t>potential for allied nuclear armament has recently made headlines</w:t>
      </w:r>
      <w:r w:rsidRPr="00525A40">
        <w:rPr>
          <w:sz w:val="16"/>
        </w:rPr>
        <w:t xml:space="preserve">, with </w:t>
      </w:r>
      <w:r w:rsidRPr="001F67D6">
        <w:rPr>
          <w:rStyle w:val="StyleUnderline"/>
        </w:rPr>
        <w:t xml:space="preserve">prominent politicians in the region </w:t>
      </w:r>
      <w:r w:rsidRPr="00525A40">
        <w:rPr>
          <w:rStyle w:val="Emphasis"/>
        </w:rPr>
        <w:t>raising questions about the continued credibility</w:t>
      </w:r>
      <w:r w:rsidRPr="001F67D6">
        <w:rPr>
          <w:rStyle w:val="StyleUnderline"/>
        </w:rPr>
        <w:t xml:space="preserve"> of the U.S. nuclear umbrella</w:t>
      </w:r>
      <w:r w:rsidRPr="00525A40">
        <w:rPr>
          <w:sz w:val="16"/>
        </w:rPr>
        <w:t xml:space="preserve"> ​​and, in some cases, openly endorsing the need for an indigenous nuclear weapons program.  </w:t>
      </w:r>
    </w:p>
    <w:p w14:paraId="1751FADA" w14:textId="77777777" w:rsidR="00CD357D" w:rsidRPr="00525A40" w:rsidRDefault="00CD357D" w:rsidP="00CD357D">
      <w:pPr>
        <w:rPr>
          <w:sz w:val="16"/>
        </w:rPr>
      </w:pPr>
      <w:r w:rsidRPr="00525A40">
        <w:rPr>
          <w:sz w:val="16"/>
        </w:rPr>
        <w:t xml:space="preserve">How the U.S. should interpret and respond to these challenges was a topic of discussion at the April 2025 “Strengthening Deterrence in the Indo-Pacific” workshop, facilitated by the Center for Global Security Research at Lawrence Livermore National Laboratory (LLNL). This essay analyzes the potential for allied armament in </w:t>
      </w:r>
      <w:r w:rsidRPr="001F67D6">
        <w:rPr>
          <w:rStyle w:val="StyleUnderline"/>
        </w:rPr>
        <w:t xml:space="preserve">South Korea and </w:t>
      </w:r>
      <w:r w:rsidRPr="00525A40">
        <w:rPr>
          <w:rStyle w:val="Emphasis"/>
        </w:rPr>
        <w:t>Japan</w:t>
      </w:r>
      <w:r w:rsidRPr="001F67D6">
        <w:rPr>
          <w:rStyle w:val="StyleUnderline"/>
        </w:rPr>
        <w:t xml:space="preserve">, including </w:t>
      </w:r>
      <w:r w:rsidRPr="00525A40">
        <w:rPr>
          <w:rStyle w:val="Emphasis"/>
        </w:rPr>
        <w:t>drivers of regional proliferation</w:t>
      </w:r>
      <w:r w:rsidRPr="001F67D6">
        <w:rPr>
          <w:rStyle w:val="StyleUnderline"/>
        </w:rPr>
        <w:t>, the current state of public and elite opinion in both countries, and how the United States should respond</w:t>
      </w:r>
      <w:r w:rsidRPr="00525A40">
        <w:rPr>
          <w:sz w:val="16"/>
        </w:rPr>
        <w:t xml:space="preserve">. While this paper draws on insights from the recent LLNL workshop, the opinions presented are the author’s own and do not represent any organization.  </w:t>
      </w:r>
    </w:p>
    <w:p w14:paraId="3F113C6F" w14:textId="77777777" w:rsidR="00CD357D" w:rsidRPr="00525A40" w:rsidRDefault="00CD357D" w:rsidP="00CD357D">
      <w:pPr>
        <w:rPr>
          <w:sz w:val="16"/>
        </w:rPr>
      </w:pPr>
      <w:r w:rsidRPr="00525A40">
        <w:rPr>
          <w:sz w:val="16"/>
        </w:rPr>
        <w:t xml:space="preserve">The Regional Deterrence Architecture and Drivers of Proliferation </w:t>
      </w:r>
    </w:p>
    <w:p w14:paraId="134853DB" w14:textId="77777777" w:rsidR="00CD357D" w:rsidRPr="00525A40" w:rsidRDefault="00CD357D" w:rsidP="00CD357D">
      <w:pPr>
        <w:rPr>
          <w:sz w:val="16"/>
        </w:rPr>
      </w:pPr>
      <w:r w:rsidRPr="00525A40">
        <w:rPr>
          <w:sz w:val="16"/>
        </w:rPr>
        <w:t xml:space="preserve">The </w:t>
      </w:r>
      <w:r w:rsidRPr="001F67D6">
        <w:rPr>
          <w:rStyle w:val="StyleUnderline"/>
        </w:rPr>
        <w:t xml:space="preserve">U.S. deterrence architecture in the Asia Pacific is focused on </w:t>
      </w:r>
      <w:r w:rsidRPr="00525A40">
        <w:rPr>
          <w:rStyle w:val="Emphasis"/>
        </w:rPr>
        <w:t>bilateral</w:t>
      </w:r>
      <w:r w:rsidRPr="001F67D6">
        <w:rPr>
          <w:rStyle w:val="StyleUnderline"/>
        </w:rPr>
        <w:t xml:space="preserve"> partnerships with key allies</w:t>
      </w:r>
      <w:r w:rsidRPr="00525A40">
        <w:rPr>
          <w:sz w:val="16"/>
        </w:rPr>
        <w:t xml:space="preserve"> – principally, </w:t>
      </w:r>
      <w:r w:rsidRPr="001F67D6">
        <w:rPr>
          <w:rStyle w:val="StyleUnderline"/>
        </w:rPr>
        <w:t>Australia, Japan, and South Korea</w:t>
      </w:r>
      <w:r w:rsidRPr="00525A40">
        <w:rPr>
          <w:sz w:val="16"/>
        </w:rPr>
        <w:t xml:space="preserve">. </w:t>
      </w:r>
      <w:r w:rsidRPr="001F67D6">
        <w:rPr>
          <w:rStyle w:val="StyleUnderline"/>
        </w:rPr>
        <w:t xml:space="preserve">Maintaining a forward U.S. presence is necessary to </w:t>
      </w:r>
      <w:r w:rsidRPr="00525A40">
        <w:rPr>
          <w:rStyle w:val="Emphasis"/>
        </w:rPr>
        <w:t>signal a robust commitment to</w:t>
      </w:r>
      <w:r w:rsidRPr="001F67D6">
        <w:rPr>
          <w:rStyle w:val="StyleUnderline"/>
        </w:rPr>
        <w:t xml:space="preserve"> allies</w:t>
      </w:r>
      <w:r w:rsidRPr="00525A40">
        <w:rPr>
          <w:sz w:val="16"/>
        </w:rPr>
        <w:t xml:space="preserve">,​​ force adversaries to engage the U.S. early in conflict, and deny adversaries an outright advantage. The </w:t>
      </w:r>
      <w:r w:rsidRPr="001F67D6">
        <w:rPr>
          <w:rStyle w:val="StyleUnderline"/>
        </w:rPr>
        <w:t>existing deterrence architecture is designed to convince ​​adversaries, including China, the DPRK, and R​​ussia, that violence against allies will incur costs that exceed benefits and risk greater war</w:t>
      </w:r>
      <w:r w:rsidRPr="00525A40">
        <w:rPr>
          <w:sz w:val="16"/>
        </w:rPr>
        <w:t xml:space="preserve">. </w:t>
      </w:r>
    </w:p>
    <w:p w14:paraId="58C5B0C1" w14:textId="77777777" w:rsidR="00CD357D" w:rsidRPr="00525A40" w:rsidRDefault="00CD357D" w:rsidP="00CD357D">
      <w:pPr>
        <w:rPr>
          <w:sz w:val="16"/>
        </w:rPr>
      </w:pPr>
      <w:r w:rsidRPr="00525A40">
        <w:rPr>
          <w:sz w:val="16"/>
        </w:rPr>
        <w:t xml:space="preserve">Increasingly, this </w:t>
      </w:r>
      <w:r w:rsidRPr="001F67D6">
        <w:rPr>
          <w:rStyle w:val="StyleUnderline"/>
        </w:rPr>
        <w:t xml:space="preserve">architecture has </w:t>
      </w:r>
      <w:r w:rsidRPr="00525A40">
        <w:rPr>
          <w:rStyle w:val="Emphasis"/>
        </w:rPr>
        <w:t>come under strain</w:t>
      </w:r>
      <w:r w:rsidRPr="001F67D6">
        <w:rPr>
          <w:rStyle w:val="StyleUnderline"/>
        </w:rPr>
        <w:t xml:space="preserve">. Gaps in the regional deterrence architecture, along with advances in adversaries’ conventional and nuclear capabilities, </w:t>
      </w:r>
      <w:r w:rsidRPr="00525A40">
        <w:rPr>
          <w:rStyle w:val="Emphasis"/>
        </w:rPr>
        <w:t>threaten the credibility</w:t>
      </w:r>
      <w:r w:rsidRPr="001F67D6">
        <w:rPr>
          <w:rStyle w:val="StyleUnderline"/>
        </w:rPr>
        <w:t xml:space="preserve"> of the U.S. extended deterrent and ​​may, in turn, </w:t>
      </w:r>
      <w:r w:rsidRPr="00525A40">
        <w:rPr>
          <w:rStyle w:val="Emphasis"/>
        </w:rPr>
        <w:t>increase allies’ incentives to proliferate</w:t>
      </w:r>
      <w:r w:rsidRPr="00525A40">
        <w:rPr>
          <w:sz w:val="16"/>
        </w:rPr>
        <w:t xml:space="preserve">. The </w:t>
      </w:r>
      <w:r w:rsidRPr="001F67D6">
        <w:rPr>
          <w:rStyle w:val="StyleUnderline"/>
        </w:rPr>
        <w:t>United States must now contend with the possibility of conflict with two nuclear peers</w:t>
      </w:r>
      <w:r w:rsidRPr="00525A40">
        <w:rPr>
          <w:sz w:val="16"/>
        </w:rPr>
        <w:t xml:space="preserve">, China and Russia, with China expected to reach nuclear parity with the U.S. by 2035. The possibility of simultaneous engagement extends to the DPRK, which may initiate a crisis on the Korean Peninsula as a distraction or leverage an ongoing regional conflict to pursue its territorial aims. The increasing political-military alignment between Russia and China, as well as Russia and the DPRK, makes this problem more urgent.  </w:t>
      </w:r>
    </w:p>
    <w:p w14:paraId="331ABECC" w14:textId="77777777" w:rsidR="00CD357D" w:rsidRPr="00525A40" w:rsidRDefault="00CD357D" w:rsidP="00CD357D">
      <w:pPr>
        <w:rPr>
          <w:sz w:val="16"/>
        </w:rPr>
      </w:pPr>
      <w:r w:rsidRPr="00525A40">
        <w:rPr>
          <w:sz w:val="16"/>
        </w:rPr>
        <w:t xml:space="preserve">Additionally, the U.S. nuclear foundation faces external stress due to an increase in targets that must be held at risk, including hardened and mobile targets, and the “tyranny of distance” in deploying nuclear weapons from the U.S. to the region. The foundation is also under internal stress as the entire strategic force undergoes modernization, including nuclear command and control. These stressors may impact allied perceptions of U.S. political and technical credibility, including whether the U.S. will be able to successfully complete its modernization program and deliver all necessary capabilities. </w:t>
      </w:r>
    </w:p>
    <w:p w14:paraId="2416540E" w14:textId="77777777" w:rsidR="00CD357D" w:rsidRPr="00525A40" w:rsidRDefault="00CD357D" w:rsidP="00CD357D">
      <w:pPr>
        <w:rPr>
          <w:sz w:val="16"/>
        </w:rPr>
      </w:pPr>
      <w:r w:rsidRPr="00525A40">
        <w:rPr>
          <w:sz w:val="16"/>
        </w:rPr>
        <w:t xml:space="preserve">Recent </w:t>
      </w:r>
      <w:r w:rsidRPr="001F67D6">
        <w:rPr>
          <w:rStyle w:val="StyleUnderline"/>
        </w:rPr>
        <w:t xml:space="preserve">U.S. policy positions have also </w:t>
      </w:r>
      <w:r w:rsidRPr="00525A40">
        <w:rPr>
          <w:rStyle w:val="Emphasis"/>
        </w:rPr>
        <w:t>elicited concern</w:t>
      </w:r>
      <w:r w:rsidRPr="001F67D6">
        <w:rPr>
          <w:rStyle w:val="StyleUnderline"/>
        </w:rPr>
        <w:t xml:space="preserve"> from regional allies</w:t>
      </w:r>
      <w:r w:rsidRPr="00525A40">
        <w:rPr>
          <w:sz w:val="16"/>
        </w:rPr>
        <w:t xml:space="preserve">. </w:t>
      </w:r>
      <w:r w:rsidRPr="001F67D6">
        <w:rPr>
          <w:rStyle w:val="StyleUnderline"/>
        </w:rPr>
        <w:t xml:space="preserve">Washington has pressured its regional allies to take on more of the </w:t>
      </w:r>
      <w:r w:rsidRPr="00525A40">
        <w:rPr>
          <w:rStyle w:val="Emphasis"/>
        </w:rPr>
        <w:t>burden for their defense</w:t>
      </w:r>
      <w:r w:rsidRPr="001F67D6">
        <w:rPr>
          <w:rStyle w:val="StyleUnderline"/>
        </w:rPr>
        <w:t>, including linking defense cost-sharing to broader trade disputes</w:t>
      </w:r>
      <w:r w:rsidRPr="00525A40">
        <w:rPr>
          <w:sz w:val="16"/>
        </w:rPr>
        <w:t xml:space="preserve">. The </w:t>
      </w:r>
      <w:r w:rsidRPr="001F67D6">
        <w:rPr>
          <w:rStyle w:val="StyleUnderline"/>
        </w:rPr>
        <w:t>Trump administration has previously floated the potential of removing U.S. troops</w:t>
      </w:r>
      <w:r w:rsidRPr="00525A40">
        <w:rPr>
          <w:sz w:val="16"/>
        </w:rPr>
        <w:t xml:space="preserve"> from the region if cost-sharing expectations are not met. Additionally, shifting positions on the U.S. approach to the DPRK have raised alarm with South Korean policymakers. Both President Trump and Secretary of Defense Pete Hegseth have publicly referred to North Korea as a “nuclear power,” potentially legitimizing the DPRK’s nuclear weapons status. At his confirmation hearing, U.S. Undersecretary of Defense for Policy Elbridge Colby further emphasized the need to restructure U.S. Forces Korea to focus primarily on threats posed by China rather than the DPRK.   </w:t>
      </w:r>
    </w:p>
    <w:p w14:paraId="07A35C8E" w14:textId="77777777" w:rsidR="00CD357D" w:rsidRPr="00525A40" w:rsidRDefault="00CD357D" w:rsidP="00CD357D">
      <w:pPr>
        <w:rPr>
          <w:sz w:val="16"/>
        </w:rPr>
      </w:pPr>
      <w:r w:rsidRPr="00525A40">
        <w:rPr>
          <w:sz w:val="16"/>
        </w:rPr>
        <w:t xml:space="preserve">As with </w:t>
      </w:r>
      <w:r w:rsidRPr="001F67D6">
        <w:rPr>
          <w:rStyle w:val="StyleUnderline"/>
        </w:rPr>
        <w:t xml:space="preserve">U.S. NATO allies, allies in the Asia Pacific are likely to tolerate and, in some cases, embrace moderate pressure from the United States to increase defense spending and burden sharing. However, </w:t>
      </w:r>
      <w:r w:rsidRPr="00525A40">
        <w:rPr>
          <w:rStyle w:val="Emphasis"/>
        </w:rPr>
        <w:t>stronger signals of U.S. abandonment</w:t>
      </w:r>
      <w:r w:rsidRPr="00525A40">
        <w:rPr>
          <w:sz w:val="16"/>
        </w:rPr>
        <w:t xml:space="preserve">, such as the removal of U.S. troops from the Korean peninsula or U.S. abandonment of Taiwan, </w:t>
      </w:r>
      <w:r w:rsidRPr="001F67D6">
        <w:rPr>
          <w:rStyle w:val="StyleUnderline"/>
        </w:rPr>
        <w:t xml:space="preserve">are </w:t>
      </w:r>
      <w:r w:rsidRPr="00525A40">
        <w:rPr>
          <w:rStyle w:val="Emphasis"/>
        </w:rPr>
        <w:t>likely to incentivize allied proliferation</w:t>
      </w:r>
      <w:r w:rsidRPr="00525A40">
        <w:rPr>
          <w:sz w:val="16"/>
        </w:rPr>
        <w:t xml:space="preserve">.  </w:t>
      </w:r>
    </w:p>
    <w:p w14:paraId="39164EB3" w14:textId="1D85ADE6" w:rsidR="00AF7782" w:rsidRDefault="00AF7782" w:rsidP="00AF7782">
      <w:pPr>
        <w:pStyle w:val="Heading3"/>
      </w:pPr>
      <w:r>
        <w:t xml:space="preserve">Link—Arctic </w:t>
      </w:r>
    </w:p>
    <w:p w14:paraId="779A7DD9" w14:textId="77777777" w:rsidR="00AC2E45" w:rsidRDefault="00AC2E45" w:rsidP="00AC2E45">
      <w:pPr>
        <w:pStyle w:val="Heading4"/>
      </w:pPr>
      <w:r>
        <w:t xml:space="preserve">The Arctic is the </w:t>
      </w:r>
      <w:r>
        <w:rPr>
          <w:u w:val="single"/>
        </w:rPr>
        <w:t>key</w:t>
      </w:r>
      <w:r w:rsidRPr="004A3658">
        <w:rPr>
          <w:u w:val="single"/>
        </w:rPr>
        <w:t xml:space="preserve"> frontier</w:t>
      </w:r>
      <w:r>
        <w:t xml:space="preserve"> for the U.S-ROK alliance. Lee’s ‘staked his </w:t>
      </w:r>
      <w:r w:rsidRPr="004A3658">
        <w:rPr>
          <w:u w:val="single"/>
        </w:rPr>
        <w:t>political future</w:t>
      </w:r>
      <w:r>
        <w:t xml:space="preserve">’ on </w:t>
      </w:r>
      <w:r w:rsidRPr="004A3658">
        <w:rPr>
          <w:u w:val="single"/>
        </w:rPr>
        <w:t>developing the Arctic</w:t>
      </w:r>
      <w:r>
        <w:t xml:space="preserve"> but needs the U.S. to </w:t>
      </w:r>
      <w:r w:rsidRPr="004A3658">
        <w:rPr>
          <w:u w:val="single"/>
        </w:rPr>
        <w:t>follow through</w:t>
      </w:r>
      <w:r>
        <w:t>.</w:t>
      </w:r>
    </w:p>
    <w:p w14:paraId="7CDAE018" w14:textId="77777777" w:rsidR="00AC2E45" w:rsidRDefault="00AC2E45" w:rsidP="00AC2E45">
      <w:r w:rsidRPr="00607E5F">
        <w:rPr>
          <w:rStyle w:val="Cite"/>
        </w:rPr>
        <w:t>Humpert ’25</w:t>
      </w:r>
      <w:r>
        <w:t xml:space="preserve"> [Malte; May 30; Senior Fellow and Founder of The Arctic Institute; High North News, “South Korea Looking to Transform Port of Busan Into Arctic Shipping Gateway,” https://www.highnorthnews.com/en/south-korea-looking-transform-port-busan-arctic-shipping-gateway; accessed: 7.14.25]</w:t>
      </w:r>
    </w:p>
    <w:p w14:paraId="73D3F911" w14:textId="77777777" w:rsidR="00AC2E45" w:rsidRPr="004A3658" w:rsidRDefault="00AC2E45" w:rsidP="00AC2E45">
      <w:pPr>
        <w:rPr>
          <w:sz w:val="16"/>
        </w:rPr>
      </w:pPr>
      <w:r w:rsidRPr="004A3658">
        <w:rPr>
          <w:sz w:val="16"/>
        </w:rPr>
        <w:t xml:space="preserve">The </w:t>
      </w:r>
      <w:r w:rsidRPr="00607E5F">
        <w:rPr>
          <w:rStyle w:val="StyleUnderline"/>
        </w:rPr>
        <w:t xml:space="preserve">allure of </w:t>
      </w:r>
      <w:r w:rsidRPr="00607E5F">
        <w:rPr>
          <w:rStyle w:val="Emphasis"/>
        </w:rPr>
        <w:t>Arctic shipping</w:t>
      </w:r>
      <w:r w:rsidRPr="00607E5F">
        <w:rPr>
          <w:rStyle w:val="StyleUnderline"/>
        </w:rPr>
        <w:t xml:space="preserve"> and South Korea’s role in it has taken </w:t>
      </w:r>
      <w:r w:rsidRPr="00607E5F">
        <w:rPr>
          <w:rStyle w:val="Emphasis"/>
        </w:rPr>
        <w:t>center stage</w:t>
      </w:r>
      <w:r w:rsidRPr="00607E5F">
        <w:rPr>
          <w:rStyle w:val="StyleUnderline"/>
        </w:rPr>
        <w:t xml:space="preserve"> in the country’s </w:t>
      </w:r>
      <w:r w:rsidRPr="00607E5F">
        <w:rPr>
          <w:rStyle w:val="Emphasis"/>
        </w:rPr>
        <w:t>presidential election</w:t>
      </w:r>
      <w:r w:rsidRPr="004A3658">
        <w:rPr>
          <w:sz w:val="16"/>
        </w:rPr>
        <w:t>.</w:t>
      </w:r>
    </w:p>
    <w:p w14:paraId="26070739" w14:textId="77777777" w:rsidR="00AC2E45" w:rsidRPr="004A3658" w:rsidRDefault="00AC2E45" w:rsidP="00AC2E45">
      <w:pPr>
        <w:rPr>
          <w:sz w:val="16"/>
        </w:rPr>
      </w:pPr>
      <w:r w:rsidRPr="004A3658">
        <w:rPr>
          <w:sz w:val="16"/>
        </w:rPr>
        <w:t xml:space="preserve">Democratic party presidential candidate, </w:t>
      </w:r>
      <w:r w:rsidRPr="00607E5F">
        <w:rPr>
          <w:rStyle w:val="Emphasis"/>
        </w:rPr>
        <w:t>Lee</w:t>
      </w:r>
      <w:r w:rsidRPr="00607E5F">
        <w:rPr>
          <w:rStyle w:val="StyleUnderline"/>
        </w:rPr>
        <w:t xml:space="preserve"> Jae-myung, has </w:t>
      </w:r>
      <w:r w:rsidRPr="00607E5F">
        <w:rPr>
          <w:rStyle w:val="Emphasis"/>
        </w:rPr>
        <w:t>staked</w:t>
      </w:r>
      <w:r w:rsidRPr="00607E5F">
        <w:rPr>
          <w:rStyle w:val="StyleUnderline"/>
        </w:rPr>
        <w:t xml:space="preserve"> his </w:t>
      </w:r>
      <w:r w:rsidRPr="00607E5F">
        <w:rPr>
          <w:rStyle w:val="Emphasis"/>
        </w:rPr>
        <w:t>political future</w:t>
      </w:r>
      <w:r w:rsidRPr="00607E5F">
        <w:rPr>
          <w:rStyle w:val="StyleUnderline"/>
        </w:rPr>
        <w:t xml:space="preserve"> on reviving the country’s </w:t>
      </w:r>
      <w:r w:rsidRPr="00607E5F">
        <w:rPr>
          <w:rStyle w:val="Emphasis"/>
        </w:rPr>
        <w:t>southern port cities</w:t>
      </w:r>
      <w:r w:rsidRPr="004A3658">
        <w:rPr>
          <w:sz w:val="16"/>
        </w:rPr>
        <w:t xml:space="preserve">, </w:t>
      </w:r>
      <w:r w:rsidRPr="00607E5F">
        <w:rPr>
          <w:rStyle w:val="StyleUnderline"/>
        </w:rPr>
        <w:t xml:space="preserve">including Busan and Ulsan, including transforming them into gateways for </w:t>
      </w:r>
      <w:r w:rsidRPr="00607E5F">
        <w:rPr>
          <w:rStyle w:val="Emphasis"/>
        </w:rPr>
        <w:t>Arctic maritime trade</w:t>
      </w:r>
      <w:r w:rsidRPr="004A3658">
        <w:rPr>
          <w:sz w:val="16"/>
        </w:rPr>
        <w:t>.</w:t>
      </w:r>
    </w:p>
    <w:p w14:paraId="76ACEDE5" w14:textId="77777777" w:rsidR="00AC2E45" w:rsidRPr="004A3658" w:rsidRDefault="00AC2E45" w:rsidP="00AC2E45">
      <w:pPr>
        <w:rPr>
          <w:sz w:val="16"/>
        </w:rPr>
      </w:pPr>
      <w:r w:rsidRPr="004A3658">
        <w:rPr>
          <w:sz w:val="16"/>
        </w:rPr>
        <w:t xml:space="preserve">Lee </w:t>
      </w:r>
      <w:r w:rsidRPr="00607E5F">
        <w:rPr>
          <w:rStyle w:val="StyleUnderline"/>
        </w:rPr>
        <w:t xml:space="preserve">has closely tied the </w:t>
      </w:r>
      <w:r w:rsidRPr="00607E5F">
        <w:rPr>
          <w:rStyle w:val="Emphasis"/>
        </w:rPr>
        <w:t>economic future</w:t>
      </w:r>
      <w:r w:rsidRPr="00607E5F">
        <w:rPr>
          <w:rStyle w:val="StyleUnderline"/>
        </w:rPr>
        <w:t xml:space="preserve"> of the country’s southern ports to the opportunities arising from Arctic shipping</w:t>
      </w:r>
      <w:r w:rsidRPr="004A3658">
        <w:rPr>
          <w:sz w:val="16"/>
        </w:rPr>
        <w:t>.</w:t>
      </w:r>
    </w:p>
    <w:p w14:paraId="632F6260" w14:textId="77777777" w:rsidR="00AC2E45" w:rsidRPr="004A3658" w:rsidRDefault="00AC2E45" w:rsidP="00AC2E45">
      <w:pPr>
        <w:rPr>
          <w:sz w:val="16"/>
        </w:rPr>
      </w:pPr>
      <w:r w:rsidRPr="004A3658">
        <w:rPr>
          <w:sz w:val="16"/>
        </w:rPr>
        <w:t xml:space="preserve">“The </w:t>
      </w:r>
      <w:r w:rsidRPr="00607E5F">
        <w:rPr>
          <w:rStyle w:val="StyleUnderline"/>
        </w:rPr>
        <w:t>economy is facing headwinds</w:t>
      </w:r>
      <w:r w:rsidRPr="004A3658">
        <w:rPr>
          <w:sz w:val="16"/>
        </w:rPr>
        <w:t xml:space="preserve">, the population is shrinking, and youth is leaving. Shouldn’t we find an alternative? Today, I’ve brought such an alternative. The </w:t>
      </w:r>
      <w:r w:rsidRPr="00607E5F">
        <w:rPr>
          <w:rStyle w:val="StyleUnderline"/>
        </w:rPr>
        <w:t>Arctic route is opening up</w:t>
      </w:r>
      <w:r w:rsidRPr="004A3658">
        <w:rPr>
          <w:sz w:val="16"/>
        </w:rPr>
        <w:t>,” Lee announced during a campaign rally in Busan earlier this month.</w:t>
      </w:r>
    </w:p>
    <w:p w14:paraId="2BDDE434" w14:textId="77777777" w:rsidR="00AC2E45" w:rsidRPr="004A3658" w:rsidRDefault="00AC2E45" w:rsidP="00AC2E45">
      <w:pPr>
        <w:rPr>
          <w:sz w:val="16"/>
        </w:rPr>
      </w:pPr>
      <w:r w:rsidRPr="00607E5F">
        <w:rPr>
          <w:rStyle w:val="Emphasis"/>
        </w:rPr>
        <w:t>Shipping data</w:t>
      </w:r>
      <w:r w:rsidRPr="00607E5F">
        <w:rPr>
          <w:rStyle w:val="StyleUnderline"/>
        </w:rPr>
        <w:t xml:space="preserve"> confirm the country’s </w:t>
      </w:r>
      <w:r w:rsidRPr="00607E5F">
        <w:rPr>
          <w:rStyle w:val="Emphasis"/>
        </w:rPr>
        <w:t>strategic location</w:t>
      </w:r>
      <w:r w:rsidRPr="00607E5F">
        <w:rPr>
          <w:rStyle w:val="StyleUnderline"/>
        </w:rPr>
        <w:t xml:space="preserve"> with much of the traffic from Russia’s Northern Sea Route passing near South Korea</w:t>
      </w:r>
      <w:r w:rsidRPr="004A3658">
        <w:rPr>
          <w:sz w:val="16"/>
        </w:rPr>
        <w:t>. A number of recent voyages, including container ship traffic from China to Russia via the Arctic, made stops at South Korean ports.</w:t>
      </w:r>
    </w:p>
    <w:p w14:paraId="7A8864DF" w14:textId="77777777" w:rsidR="00AC2E45" w:rsidRPr="004A3658" w:rsidRDefault="00AC2E45" w:rsidP="00AC2E45">
      <w:pPr>
        <w:rPr>
          <w:sz w:val="16"/>
        </w:rPr>
      </w:pPr>
      <w:r w:rsidRPr="004A3658">
        <w:rPr>
          <w:sz w:val="16"/>
        </w:rPr>
        <w:t>Competing with China and Japan</w:t>
      </w:r>
    </w:p>
    <w:p w14:paraId="5D92B1E0" w14:textId="77777777" w:rsidR="00AC2E45" w:rsidRPr="004A3658" w:rsidRDefault="00AC2E45" w:rsidP="00AC2E45">
      <w:pPr>
        <w:rPr>
          <w:sz w:val="16"/>
        </w:rPr>
      </w:pPr>
      <w:r w:rsidRPr="004A3658">
        <w:rPr>
          <w:sz w:val="16"/>
        </w:rPr>
        <w:t xml:space="preserve">Unlike other Asian countries, including parts of China, located too far to the south to fundamentally benefit from the distance savings of Arctic shipping routes, </w:t>
      </w:r>
      <w:r w:rsidRPr="00607E5F">
        <w:rPr>
          <w:rStyle w:val="StyleUnderline"/>
        </w:rPr>
        <w:t xml:space="preserve">South Korea’s position further north could allow it to </w:t>
      </w:r>
      <w:r w:rsidRPr="004A3658">
        <w:rPr>
          <w:rStyle w:val="Emphasis"/>
        </w:rPr>
        <w:t>profit</w:t>
      </w:r>
      <w:r w:rsidRPr="00607E5F">
        <w:rPr>
          <w:rStyle w:val="StyleUnderline"/>
        </w:rPr>
        <w:t xml:space="preserve"> from the </w:t>
      </w:r>
      <w:r w:rsidRPr="004A3658">
        <w:rPr>
          <w:rStyle w:val="Emphasis"/>
        </w:rPr>
        <w:t>polar shortcuts</w:t>
      </w:r>
      <w:r w:rsidRPr="004A3658">
        <w:rPr>
          <w:sz w:val="16"/>
        </w:rPr>
        <w:t>.</w:t>
      </w:r>
    </w:p>
    <w:p w14:paraId="5FBEC9BF" w14:textId="77777777" w:rsidR="00AC2E45" w:rsidRPr="004A3658" w:rsidRDefault="00AC2E45" w:rsidP="00AC2E45">
      <w:pPr>
        <w:rPr>
          <w:sz w:val="16"/>
        </w:rPr>
      </w:pPr>
      <w:r w:rsidRPr="004A3658">
        <w:rPr>
          <w:sz w:val="16"/>
        </w:rPr>
        <w:t xml:space="preserve">Lee’s efforts are also </w:t>
      </w:r>
      <w:r w:rsidRPr="00607E5F">
        <w:rPr>
          <w:rStyle w:val="StyleUnderline"/>
        </w:rPr>
        <w:t>underscored by regional power dynamics</w:t>
      </w:r>
      <w:r w:rsidRPr="004A3658">
        <w:rPr>
          <w:sz w:val="16"/>
        </w:rPr>
        <w:t xml:space="preserve">, </w:t>
      </w:r>
      <w:r w:rsidRPr="00607E5F">
        <w:rPr>
          <w:rStyle w:val="StyleUnderline"/>
        </w:rPr>
        <w:t xml:space="preserve">with both </w:t>
      </w:r>
      <w:r w:rsidRPr="004A3658">
        <w:rPr>
          <w:rStyle w:val="Emphasis"/>
        </w:rPr>
        <w:t>China</w:t>
      </w:r>
      <w:r w:rsidRPr="00607E5F">
        <w:rPr>
          <w:rStyle w:val="StyleUnderline"/>
        </w:rPr>
        <w:t xml:space="preserve"> and </w:t>
      </w:r>
      <w:r w:rsidRPr="004A3658">
        <w:rPr>
          <w:rStyle w:val="Emphasis"/>
        </w:rPr>
        <w:t>Japan</w:t>
      </w:r>
      <w:r w:rsidRPr="00607E5F">
        <w:rPr>
          <w:rStyle w:val="StyleUnderline"/>
        </w:rPr>
        <w:t xml:space="preserve"> similarly positioned vis-à-vis the </w:t>
      </w:r>
      <w:r w:rsidRPr="004A3658">
        <w:rPr>
          <w:rStyle w:val="Emphasis"/>
        </w:rPr>
        <w:t>Arctic</w:t>
      </w:r>
      <w:r w:rsidRPr="004A3658">
        <w:rPr>
          <w:sz w:val="16"/>
        </w:rPr>
        <w:t xml:space="preserve">. </w:t>
      </w:r>
    </w:p>
    <w:p w14:paraId="354E8964" w14:textId="77777777" w:rsidR="00AC2E45" w:rsidRPr="004A3658" w:rsidRDefault="00AC2E45" w:rsidP="00AC2E45">
      <w:pPr>
        <w:rPr>
          <w:sz w:val="16"/>
        </w:rPr>
      </w:pPr>
      <w:r w:rsidRPr="004A3658">
        <w:rPr>
          <w:sz w:val="16"/>
        </w:rPr>
        <w:t>“</w:t>
      </w:r>
      <w:r w:rsidRPr="00607E5F">
        <w:rPr>
          <w:rStyle w:val="StyleUnderline"/>
        </w:rPr>
        <w:t xml:space="preserve">Japan and China have already made preparations. And we should be doing the same — but we're </w:t>
      </w:r>
      <w:r w:rsidRPr="004A3658">
        <w:rPr>
          <w:rStyle w:val="Emphasis"/>
        </w:rPr>
        <w:t>falling behind</w:t>
      </w:r>
      <w:r w:rsidRPr="004A3658">
        <w:rPr>
          <w:sz w:val="16"/>
        </w:rPr>
        <w:t>,” Lee warned during the same political speech.</w:t>
      </w:r>
    </w:p>
    <w:p w14:paraId="20F9957A" w14:textId="77777777" w:rsidR="00AC2E45" w:rsidRPr="004A3658" w:rsidRDefault="00AC2E45" w:rsidP="00AC2E45">
      <w:pPr>
        <w:rPr>
          <w:sz w:val="16"/>
        </w:rPr>
      </w:pPr>
      <w:r w:rsidRPr="00607E5F">
        <w:rPr>
          <w:rStyle w:val="StyleUnderline"/>
        </w:rPr>
        <w:t xml:space="preserve">South Korea already maintains a </w:t>
      </w:r>
      <w:r w:rsidRPr="004A3658">
        <w:rPr>
          <w:rStyle w:val="Emphasis"/>
        </w:rPr>
        <w:t>key role</w:t>
      </w:r>
      <w:r w:rsidRPr="00607E5F">
        <w:rPr>
          <w:rStyle w:val="StyleUnderline"/>
        </w:rPr>
        <w:t xml:space="preserve"> in </w:t>
      </w:r>
      <w:r w:rsidRPr="004A3658">
        <w:rPr>
          <w:rStyle w:val="Emphasis"/>
        </w:rPr>
        <w:t>Arctic shipping</w:t>
      </w:r>
      <w:r w:rsidRPr="00607E5F">
        <w:rPr>
          <w:rStyle w:val="StyleUnderline"/>
        </w:rPr>
        <w:t xml:space="preserve"> via its </w:t>
      </w:r>
      <w:r w:rsidRPr="004A3658">
        <w:rPr>
          <w:rStyle w:val="Emphasis"/>
        </w:rPr>
        <w:t>shipbuilding</w:t>
      </w:r>
      <w:r w:rsidRPr="00607E5F">
        <w:rPr>
          <w:rStyle w:val="StyleUnderline"/>
        </w:rPr>
        <w:t xml:space="preserve"> prowess</w:t>
      </w:r>
      <w:r w:rsidRPr="004A3658">
        <w:rPr>
          <w:sz w:val="16"/>
        </w:rPr>
        <w:t>. Much of the specialized fleet of ice-capable oil tankers and liquefied natural gas carriers, has been built by South Korean industrial powerhouses Hanwha Ocean and Samsung Heavy Industries.</w:t>
      </w:r>
    </w:p>
    <w:p w14:paraId="21E81C20" w14:textId="77777777" w:rsidR="00AC2E45" w:rsidRPr="004A3658" w:rsidRDefault="00AC2E45" w:rsidP="00AC2E45">
      <w:pPr>
        <w:rPr>
          <w:sz w:val="16"/>
        </w:rPr>
      </w:pPr>
      <w:r w:rsidRPr="004A3658">
        <w:rPr>
          <w:sz w:val="16"/>
        </w:rPr>
        <w:t>Over the past decade the yards have completed more than two dozen vessels with high ice-class, among them the fifteen Arc7 LNG carriers used by Russia’s Yamal gas project.</w:t>
      </w:r>
    </w:p>
    <w:p w14:paraId="608BB0F2" w14:textId="77777777" w:rsidR="00AC2E45" w:rsidRPr="004A3658" w:rsidRDefault="00AC2E45" w:rsidP="00AC2E45">
      <w:pPr>
        <w:rPr>
          <w:sz w:val="16"/>
        </w:rPr>
      </w:pPr>
      <w:r w:rsidRPr="004A3658">
        <w:rPr>
          <w:sz w:val="16"/>
        </w:rPr>
        <w:t>Arctic shipping as economic driver</w:t>
      </w:r>
    </w:p>
    <w:p w14:paraId="6A100C07" w14:textId="77777777" w:rsidR="00AC2E45" w:rsidRPr="004A3658" w:rsidRDefault="00AC2E45" w:rsidP="00AC2E45">
      <w:pPr>
        <w:rPr>
          <w:sz w:val="16"/>
        </w:rPr>
      </w:pPr>
      <w:r w:rsidRPr="004A3658">
        <w:rPr>
          <w:sz w:val="16"/>
        </w:rPr>
        <w:t xml:space="preserve">For Lee, the </w:t>
      </w:r>
      <w:r w:rsidRPr="00607E5F">
        <w:rPr>
          <w:rStyle w:val="StyleUnderline"/>
        </w:rPr>
        <w:t xml:space="preserve">potential of Arctic shipping ties </w:t>
      </w:r>
      <w:r w:rsidRPr="004A3658">
        <w:rPr>
          <w:rStyle w:val="Emphasis"/>
        </w:rPr>
        <w:t>directly</w:t>
      </w:r>
      <w:r w:rsidRPr="00607E5F">
        <w:rPr>
          <w:rStyle w:val="StyleUnderline"/>
        </w:rPr>
        <w:t xml:space="preserve"> into reviving the </w:t>
      </w:r>
      <w:r w:rsidRPr="004A3658">
        <w:rPr>
          <w:rStyle w:val="Emphasis"/>
        </w:rPr>
        <w:t>industrial activity</w:t>
      </w:r>
      <w:r w:rsidRPr="00607E5F">
        <w:rPr>
          <w:rStyle w:val="StyleUnderline"/>
        </w:rPr>
        <w:t xml:space="preserve"> in the country’s southern region, where shipbuilding, logistics, and maritime trade have long been the economic driver</w:t>
      </w:r>
      <w:r w:rsidRPr="004A3658">
        <w:rPr>
          <w:sz w:val="16"/>
        </w:rPr>
        <w:t>.</w:t>
      </w:r>
    </w:p>
    <w:p w14:paraId="04AA59C3" w14:textId="77777777" w:rsidR="00AC2E45" w:rsidRPr="004A3658" w:rsidRDefault="00AC2E45" w:rsidP="00AC2E45">
      <w:pPr>
        <w:rPr>
          <w:sz w:val="16"/>
        </w:rPr>
      </w:pPr>
      <w:r w:rsidRPr="00607E5F">
        <w:rPr>
          <w:rStyle w:val="StyleUnderline"/>
        </w:rPr>
        <w:t>Why not use this established expertise in Arctic shipping to further expand South Korea’s role in the region</w:t>
      </w:r>
      <w:r w:rsidRPr="004A3658">
        <w:rPr>
          <w:sz w:val="16"/>
        </w:rPr>
        <w:t>, the presidential candidate asked earlier this month.</w:t>
      </w:r>
    </w:p>
    <w:p w14:paraId="164252ED" w14:textId="77777777" w:rsidR="00AC2E45" w:rsidRPr="004A3658" w:rsidRDefault="00AC2E45" w:rsidP="00AC2E45">
      <w:pPr>
        <w:rPr>
          <w:sz w:val="16"/>
        </w:rPr>
      </w:pPr>
      <w:r w:rsidRPr="004A3658">
        <w:rPr>
          <w:sz w:val="16"/>
        </w:rPr>
        <w:t>“</w:t>
      </w:r>
      <w:r w:rsidRPr="00607E5F">
        <w:rPr>
          <w:rStyle w:val="StyleUnderline"/>
        </w:rPr>
        <w:t>Development of the Arctic Route is also another opportunity</w:t>
      </w:r>
      <w:r w:rsidRPr="004A3658">
        <w:rPr>
          <w:sz w:val="16"/>
        </w:rPr>
        <w:t>. Due to global warming, the navigation period of the Arctic Route is increasing and the volume of cargo is also increasing. As such, there is a high possibility that new demand will be created in the shipbuilding industry,” the presidential candidate announced in a social media post on March 21st.</w:t>
      </w:r>
    </w:p>
    <w:p w14:paraId="097413B6" w14:textId="77777777" w:rsidR="00AC2E45" w:rsidRPr="004A3658" w:rsidRDefault="00AC2E45" w:rsidP="00AC2E45">
      <w:pPr>
        <w:rPr>
          <w:sz w:val="16"/>
        </w:rPr>
      </w:pPr>
      <w:r w:rsidRPr="004A3658">
        <w:rPr>
          <w:sz w:val="16"/>
        </w:rPr>
        <w:t>“</w:t>
      </w:r>
      <w:r w:rsidRPr="00607E5F">
        <w:rPr>
          <w:rStyle w:val="StyleUnderline"/>
        </w:rPr>
        <w:t>It may take time and there are many tasks to solve, but let's just imagine that the cargo spreads across the world through the Arctic routes</w:t>
      </w:r>
      <w:r w:rsidRPr="004A3658">
        <w:rPr>
          <w:sz w:val="16"/>
        </w:rPr>
        <w:t>,” he continued.</w:t>
      </w:r>
    </w:p>
    <w:p w14:paraId="4524D6C7" w14:textId="77777777" w:rsidR="00AC2E45" w:rsidRPr="004A3658" w:rsidRDefault="00AC2E45" w:rsidP="00AC2E45">
      <w:pPr>
        <w:rPr>
          <w:sz w:val="16"/>
        </w:rPr>
      </w:pPr>
      <w:r w:rsidRPr="004A3658">
        <w:rPr>
          <w:sz w:val="16"/>
        </w:rPr>
        <w:t>As a concrete step to boosting the region, Lee proposed the relocation of the headquarters of HMM, the country’s largest container shipping operator, and the Ministry of Oceans and Fisheries to the port of Busan.</w:t>
      </w:r>
    </w:p>
    <w:p w14:paraId="315069D5" w14:textId="77777777" w:rsidR="00AC2E45" w:rsidRPr="004A3658" w:rsidRDefault="00AC2E45" w:rsidP="00AC2E45">
      <w:pPr>
        <w:rPr>
          <w:sz w:val="16"/>
        </w:rPr>
      </w:pPr>
      <w:r w:rsidRPr="00607E5F">
        <w:rPr>
          <w:rStyle w:val="StyleUnderline"/>
        </w:rPr>
        <w:t xml:space="preserve">Lee’s vision for South Korea’s role in Arctic maritime trade takes a page out of President </w:t>
      </w:r>
      <w:r w:rsidRPr="004A3658">
        <w:rPr>
          <w:rStyle w:val="Emphasis"/>
        </w:rPr>
        <w:t>Trump’s playbook</w:t>
      </w:r>
      <w:r w:rsidRPr="00607E5F">
        <w:rPr>
          <w:rStyle w:val="StyleUnderline"/>
        </w:rPr>
        <w:t xml:space="preserve"> who has also been looking to strengthen </w:t>
      </w:r>
      <w:r w:rsidRPr="004A3658">
        <w:rPr>
          <w:rStyle w:val="Emphasis"/>
        </w:rPr>
        <w:t>U.S. shipbuilding</w:t>
      </w:r>
      <w:r w:rsidRPr="00607E5F">
        <w:rPr>
          <w:rStyle w:val="StyleUnderline"/>
        </w:rPr>
        <w:t xml:space="preserve"> and re-establish the country’s </w:t>
      </w:r>
      <w:r w:rsidRPr="004A3658">
        <w:rPr>
          <w:rStyle w:val="Emphasis"/>
        </w:rPr>
        <w:t>maritime dominance</w:t>
      </w:r>
      <w:r w:rsidRPr="004A3658">
        <w:rPr>
          <w:sz w:val="16"/>
        </w:rPr>
        <w:t>.</w:t>
      </w:r>
    </w:p>
    <w:p w14:paraId="74F8EC8A" w14:textId="77777777" w:rsidR="00AC2E45" w:rsidRDefault="00AC2E45" w:rsidP="00AC2E45">
      <w:pPr>
        <w:rPr>
          <w:sz w:val="16"/>
        </w:rPr>
      </w:pPr>
      <w:r w:rsidRPr="004A3658">
        <w:rPr>
          <w:sz w:val="16"/>
        </w:rPr>
        <w:t>“</w:t>
      </w:r>
      <w:r w:rsidRPr="00607E5F">
        <w:rPr>
          <w:rStyle w:val="StyleUnderline"/>
        </w:rPr>
        <w:t xml:space="preserve">In this process, the </w:t>
      </w:r>
      <w:r w:rsidRPr="004A3658">
        <w:rPr>
          <w:rStyle w:val="Emphasis"/>
        </w:rPr>
        <w:t>geopolitical value</w:t>
      </w:r>
      <w:r w:rsidRPr="00607E5F">
        <w:rPr>
          <w:rStyle w:val="StyleUnderline"/>
        </w:rPr>
        <w:t xml:space="preserve"> of the Korean Peninsula, which connects the continent and the ocean, will increase even more, and the </w:t>
      </w:r>
      <w:r w:rsidRPr="004A3658">
        <w:rPr>
          <w:rStyle w:val="Emphasis"/>
        </w:rPr>
        <w:t>Korea-US alliance</w:t>
      </w:r>
      <w:r w:rsidRPr="00607E5F">
        <w:rPr>
          <w:rStyle w:val="StyleUnderline"/>
        </w:rPr>
        <w:t xml:space="preserve"> will be further strengthened </w:t>
      </w:r>
      <w:r w:rsidRPr="004A3658">
        <w:rPr>
          <w:rStyle w:val="Emphasis"/>
        </w:rPr>
        <w:t>based</w:t>
      </w:r>
      <w:r w:rsidRPr="00607E5F">
        <w:rPr>
          <w:rStyle w:val="StyleUnderline"/>
        </w:rPr>
        <w:t xml:space="preserve"> on the </w:t>
      </w:r>
      <w:r w:rsidRPr="004A3658">
        <w:rPr>
          <w:rStyle w:val="Emphasis"/>
        </w:rPr>
        <w:t>shipbuilding industry alliance</w:t>
      </w:r>
      <w:r w:rsidRPr="004A3658">
        <w:rPr>
          <w:sz w:val="16"/>
        </w:rPr>
        <w:t>.”</w:t>
      </w:r>
    </w:p>
    <w:p w14:paraId="0C975403" w14:textId="77777777" w:rsidR="00AC2E45" w:rsidRDefault="00AC2E45" w:rsidP="00AC2E45"/>
    <w:p w14:paraId="27D5E845" w14:textId="77777777" w:rsidR="00AF7782" w:rsidRDefault="00AF7782" w:rsidP="00AF7782">
      <w:pPr>
        <w:pStyle w:val="Heading4"/>
      </w:pPr>
      <w:r>
        <w:t xml:space="preserve">Alliance is strong on countering Russia and China in the Arctic—plan would be a complete reverse  </w:t>
      </w:r>
    </w:p>
    <w:p w14:paraId="543C5E3B" w14:textId="77777777" w:rsidR="00AF7782" w:rsidRPr="00791746" w:rsidRDefault="00AF7782" w:rsidP="00AF7782">
      <w:r>
        <w:t xml:space="preserve">Elizabeth </w:t>
      </w:r>
      <w:r w:rsidRPr="00AD59EF">
        <w:rPr>
          <w:rStyle w:val="Cite"/>
        </w:rPr>
        <w:t>Wishnick 24</w:t>
      </w:r>
      <w:r>
        <w:t xml:space="preserve">, expert on Sino-Russian relations, People’s Republic of China and Russian security policy, Asian security, polar strategy, and resource security, a senior research scholar at Columbia University’s Weatherhead East Asian Institute and was a tenured professor of political science at Montclair State University from 2005 to 2024, doctorate in political science from Columbia University, a Master of Arts in Russian and East European studies from Yale University, and a Bachelor of Arts in political science from Barnard College, “Indo-Pacific Lens on the Arctic: How US Partners in Asia View Arctic Security and Governance”, </w:t>
      </w:r>
      <w:r>
        <w:rPr>
          <w:i/>
          <w:iCs/>
        </w:rPr>
        <w:t>East-West Center</w:t>
      </w:r>
      <w:r>
        <w:t xml:space="preserve">, </w:t>
      </w:r>
      <w:hyperlink r:id="rId11" w:history="1">
        <w:r w:rsidRPr="005D43C4">
          <w:rPr>
            <w:rStyle w:val="Hyperlink"/>
          </w:rPr>
          <w:t>https://www.eastwestcenter.org/publications/indo-pacific-lens-arctic-how-us-partners-asia-view-arctic-security-and-governance</w:t>
        </w:r>
      </w:hyperlink>
      <w:r>
        <w:t xml:space="preserve">, August 26, 2024 </w:t>
      </w:r>
    </w:p>
    <w:p w14:paraId="2AF7DBFF" w14:textId="77777777" w:rsidR="00AF7782" w:rsidRDefault="00AF7782" w:rsidP="00AF7782">
      <w:pPr>
        <w:rPr>
          <w:sz w:val="16"/>
        </w:rPr>
      </w:pPr>
      <w:r w:rsidRPr="00B71A71">
        <w:rPr>
          <w:rStyle w:val="StyleUnderline"/>
        </w:rPr>
        <w:t>Geopolitical tensions began increasing in the Arctic</w:t>
      </w:r>
      <w:r w:rsidRPr="00B71A71">
        <w:rPr>
          <w:sz w:val="16"/>
        </w:rPr>
        <w:t xml:space="preserve"> well before 2022, puncturing the myth of “Arctic exceptionalism,” holding that the region was a unique zone of peace and somehow immune to conflicts plaguing other world areas. Although </w:t>
      </w:r>
      <w:r w:rsidRPr="00B71A71">
        <w:rPr>
          <w:rStyle w:val="StyleUnderline"/>
        </w:rPr>
        <w:t>US Indo-Pacific partners have</w:t>
      </w:r>
      <w:r w:rsidRPr="00B71A71">
        <w:rPr>
          <w:sz w:val="16"/>
        </w:rPr>
        <w:t xml:space="preserve"> national </w:t>
      </w:r>
      <w:r w:rsidRPr="00B71A71">
        <w:rPr>
          <w:rStyle w:val="StyleUnderline"/>
        </w:rPr>
        <w:t>security interests in the Arctic</w:t>
      </w:r>
      <w:r w:rsidRPr="00B71A71">
        <w:rPr>
          <w:sz w:val="16"/>
        </w:rPr>
        <w:t xml:space="preserve">, especially energy and economic security, </w:t>
      </w:r>
      <w:r w:rsidRPr="00B71A71">
        <w:rPr>
          <w:rStyle w:val="StyleUnderline"/>
        </w:rPr>
        <w:t>engaging</w:t>
      </w:r>
      <w:r w:rsidRPr="00B71A71">
        <w:rPr>
          <w:sz w:val="16"/>
        </w:rPr>
        <w:t xml:space="preserve"> with them in political-military </w:t>
      </w:r>
      <w:r w:rsidRPr="00B71A71">
        <w:rPr>
          <w:rStyle w:val="StyleUnderline"/>
        </w:rPr>
        <w:t>frameworks such as</w:t>
      </w:r>
      <w:r w:rsidRPr="00B71A71">
        <w:rPr>
          <w:sz w:val="16"/>
        </w:rPr>
        <w:t xml:space="preserve"> NATO’s IP4</w:t>
      </w:r>
      <w:r w:rsidRPr="00B71A71">
        <w:rPr>
          <w:rStyle w:val="StyleUnderline"/>
        </w:rPr>
        <w:t>, the US-ROK-Japan alliance</w:t>
      </w:r>
      <w:r w:rsidRPr="00B71A71">
        <w:rPr>
          <w:sz w:val="16"/>
        </w:rPr>
        <w:t xml:space="preserve">, the QUAD,82 or bilateral security partnerships, may not be the ideal path forward. As we have seen, US Indo-Pacific </w:t>
      </w:r>
      <w:r w:rsidRPr="00AF7782">
        <w:rPr>
          <w:rStyle w:val="StyleUnderline"/>
        </w:rPr>
        <w:t>partners</w:t>
      </w:r>
      <w:r w:rsidRPr="00B71A71">
        <w:rPr>
          <w:rStyle w:val="StyleUnderline"/>
        </w:rPr>
        <w:t xml:space="preserve"> with interests</w:t>
      </w:r>
      <w:r w:rsidRPr="00B71A71">
        <w:rPr>
          <w:sz w:val="16"/>
        </w:rPr>
        <w:t xml:space="preserve"> in the Arctic </w:t>
      </w:r>
      <w:r w:rsidRPr="00B71A71">
        <w:rPr>
          <w:rStyle w:val="StyleUnderline"/>
        </w:rPr>
        <w:t>have</w:t>
      </w:r>
      <w:r w:rsidRPr="00B71A71">
        <w:rPr>
          <w:sz w:val="16"/>
        </w:rPr>
        <w:t xml:space="preserve"> their own specific geopolitical and geoeconomic </w:t>
      </w:r>
      <w:r w:rsidRPr="00B71A71">
        <w:rPr>
          <w:rStyle w:val="StyleUnderline"/>
        </w:rPr>
        <w:t>concerns with Russia</w:t>
      </w:r>
      <w:r w:rsidRPr="00B71A71">
        <w:rPr>
          <w:sz w:val="16"/>
        </w:rPr>
        <w:t>—</w:t>
      </w:r>
      <w:r w:rsidRPr="00B71A71">
        <w:rPr>
          <w:rStyle w:val="StyleUnderline"/>
        </w:rPr>
        <w:t>especially</w:t>
      </w:r>
      <w:r w:rsidRPr="00B71A71">
        <w:rPr>
          <w:sz w:val="16"/>
        </w:rPr>
        <w:t xml:space="preserve"> territorial disputes for </w:t>
      </w:r>
      <w:r w:rsidRPr="00B71A71">
        <w:rPr>
          <w:rStyle w:val="StyleUnderline"/>
        </w:rPr>
        <w:t>Japan, the</w:t>
      </w:r>
      <w:r w:rsidRPr="00B71A71">
        <w:rPr>
          <w:sz w:val="16"/>
        </w:rPr>
        <w:t xml:space="preserve"> security of the Korean peninsula for the </w:t>
      </w:r>
      <w:r w:rsidRPr="00B71A71">
        <w:rPr>
          <w:rStyle w:val="StyleUnderline"/>
        </w:rPr>
        <w:t>ROK</w:t>
      </w:r>
      <w:r w:rsidRPr="00B71A71">
        <w:rPr>
          <w:sz w:val="16"/>
        </w:rPr>
        <w:t xml:space="preserve">, and the border dispute with China for India— and </w:t>
      </w:r>
      <w:r w:rsidRPr="00B71A71">
        <w:rPr>
          <w:rStyle w:val="StyleUnderline"/>
        </w:rPr>
        <w:t xml:space="preserve">they </w:t>
      </w:r>
      <w:r w:rsidRPr="00B71A71">
        <w:rPr>
          <w:rStyle w:val="Emphasis"/>
        </w:rPr>
        <w:t>may not wan</w:t>
      </w:r>
      <w:r w:rsidRPr="00AF7782">
        <w:rPr>
          <w:rStyle w:val="Emphasis"/>
        </w:rPr>
        <w:t>t</w:t>
      </w:r>
      <w:r w:rsidRPr="00B71A71">
        <w:rPr>
          <w:rStyle w:val="StyleUnderline"/>
        </w:rPr>
        <w:t xml:space="preserve"> to directly engage with the US on</w:t>
      </w:r>
      <w:r w:rsidRPr="00B71A71">
        <w:rPr>
          <w:rStyle w:val="Emphasis"/>
        </w:rPr>
        <w:t xml:space="preserve"> difficult security issues</w:t>
      </w:r>
      <w:r w:rsidRPr="00B71A71">
        <w:rPr>
          <w:rStyle w:val="StyleUnderline"/>
        </w:rPr>
        <w:t xml:space="preserve"> in the Arctic for fear of </w:t>
      </w:r>
      <w:r w:rsidRPr="00B71A71">
        <w:rPr>
          <w:rStyle w:val="Emphasis"/>
        </w:rPr>
        <w:t>exacerbating</w:t>
      </w:r>
      <w:r w:rsidRPr="00B71A71">
        <w:rPr>
          <w:rStyle w:val="StyleUnderline"/>
        </w:rPr>
        <w:t xml:space="preserve"> </w:t>
      </w:r>
      <w:r w:rsidRPr="00B71A71">
        <w:rPr>
          <w:sz w:val="16"/>
        </w:rPr>
        <w:t xml:space="preserve">the </w:t>
      </w:r>
      <w:r w:rsidRPr="00B71A71">
        <w:rPr>
          <w:rStyle w:val="StyleUnderline"/>
        </w:rPr>
        <w:t>security threats they face alread</w:t>
      </w:r>
      <w:r w:rsidRPr="00B71A71">
        <w:rPr>
          <w:sz w:val="16"/>
        </w:rPr>
        <w:t xml:space="preserve">y. Moreover, from their respective geographic positions, participation in the NSR has required some form of engagement with Russia, its gatekeeper. To be sure, </w:t>
      </w:r>
      <w:r w:rsidRPr="00B71A71">
        <w:rPr>
          <w:rStyle w:val="StyleUnderline"/>
        </w:rPr>
        <w:t>US Indo-Pacific partners monitor Sino-Russian joint patrols</w:t>
      </w:r>
      <w:r w:rsidRPr="00B71A71">
        <w:rPr>
          <w:sz w:val="16"/>
        </w:rPr>
        <w:t xml:space="preserve"> in the Bering Strait and the Baltic Sea closely, and view them with concern,</w:t>
      </w:r>
      <w:r w:rsidRPr="00B71A71">
        <w:rPr>
          <w:rStyle w:val="StyleUnderline"/>
        </w:rPr>
        <w:t xml:space="preserve"> just as the US does. Nevertheless, China’s challenge to the region in the near term centers more on its strategic investments</w:t>
      </w:r>
      <w:r w:rsidRPr="00B71A71">
        <w:rPr>
          <w:sz w:val="16"/>
        </w:rPr>
        <w:t>, its ability to deploy dual-use technologies, and interest in participating in regional rule-making—</w:t>
      </w:r>
      <w:r w:rsidRPr="00B71A71">
        <w:rPr>
          <w:rStyle w:val="StyleUnderline"/>
        </w:rPr>
        <w:t>all better suited to non-military responses by the US and its Indo-Pacific partners</w:t>
      </w:r>
      <w:r w:rsidRPr="00B71A71">
        <w:rPr>
          <w:sz w:val="16"/>
        </w:rPr>
        <w:t xml:space="preserve">.83 </w:t>
      </w:r>
    </w:p>
    <w:p w14:paraId="27FD3CE8" w14:textId="77777777" w:rsidR="00AF7782" w:rsidRDefault="00AF7782" w:rsidP="00AF7782"/>
    <w:p w14:paraId="54A6651B" w14:textId="6EA1F51B" w:rsidR="00C9212D" w:rsidRDefault="00C9212D" w:rsidP="00C9212D">
      <w:pPr>
        <w:pStyle w:val="Heading3"/>
      </w:pPr>
      <w:r>
        <w:t xml:space="preserve">Link—China </w:t>
      </w:r>
    </w:p>
    <w:p w14:paraId="0E81B0F3" w14:textId="77777777" w:rsidR="00C9212D" w:rsidRDefault="00C9212D" w:rsidP="00C9212D">
      <w:pPr>
        <w:pStyle w:val="Heading4"/>
      </w:pPr>
      <w:r>
        <w:t xml:space="preserve">Diverse and uncertain actions with China freaks out Korea  </w:t>
      </w:r>
    </w:p>
    <w:p w14:paraId="206E2296" w14:textId="77777777" w:rsidR="00C9212D" w:rsidRPr="00C7174A" w:rsidRDefault="00C9212D" w:rsidP="00C9212D">
      <w:r>
        <w:t xml:space="preserve">Sungmin </w:t>
      </w:r>
      <w:r w:rsidRPr="00C7174A">
        <w:rPr>
          <w:rStyle w:val="Cite"/>
        </w:rPr>
        <w:t>Cho 25</w:t>
      </w:r>
      <w:r>
        <w:t xml:space="preserve">, Associate Professor in the Department of Political Science at SungKyunKwan University in Seoul and a Fellow of the Center for China Analysis at the Asia Society, “Challenges to the Stability of the U.S.-ROK Alliance in Uncertain Times”, </w:t>
      </w:r>
      <w:r w:rsidRPr="00C7174A">
        <w:rPr>
          <w:i/>
          <w:iCs/>
        </w:rPr>
        <w:t>National Bureau of Asian Research</w:t>
      </w:r>
      <w:r>
        <w:t xml:space="preserve">, </w:t>
      </w:r>
      <w:hyperlink r:id="rId12" w:history="1">
        <w:r w:rsidRPr="002A7214">
          <w:rPr>
            <w:rStyle w:val="Hyperlink"/>
          </w:rPr>
          <w:t>https://www.nbr.org/publication/challenges-to-the-stability-of-the-u-s-rok-alliance-in-uncertain-times/</w:t>
        </w:r>
      </w:hyperlink>
      <w:r>
        <w:t xml:space="preserve">, March 6, 2025 </w:t>
      </w:r>
    </w:p>
    <w:p w14:paraId="450010D8" w14:textId="4FFA487E" w:rsidR="00C9212D" w:rsidRPr="00F24640" w:rsidRDefault="00C9212D" w:rsidP="00C9212D">
      <w:pPr>
        <w:rPr>
          <w:u w:val="single"/>
        </w:rPr>
      </w:pPr>
      <w:r w:rsidRPr="00C7174A">
        <w:rPr>
          <w:sz w:val="16"/>
        </w:rPr>
        <w:t xml:space="preserve">Third, </w:t>
      </w:r>
      <w:r w:rsidRPr="00C7174A">
        <w:rPr>
          <w:rStyle w:val="StyleUnderline"/>
        </w:rPr>
        <w:t>tensions within the alliance might arise over China policy</w:t>
      </w:r>
      <w:r w:rsidRPr="00C7174A">
        <w:rPr>
          <w:sz w:val="16"/>
        </w:rPr>
        <w:t xml:space="preserve">. </w:t>
      </w:r>
      <w:r w:rsidRPr="00C7174A">
        <w:rPr>
          <w:rStyle w:val="StyleUnderline"/>
        </w:rPr>
        <w:t>The second Trump administration includes both hawkish figures</w:t>
      </w:r>
      <w:r w:rsidRPr="00C7174A">
        <w:rPr>
          <w:sz w:val="16"/>
        </w:rPr>
        <w:t xml:space="preserve"> advocating for strong military engagement </w:t>
      </w:r>
      <w:r w:rsidRPr="00C7174A">
        <w:rPr>
          <w:rStyle w:val="StyleUnderline"/>
        </w:rPr>
        <w:t>and</w:t>
      </w:r>
      <w:r w:rsidRPr="00C7174A">
        <w:rPr>
          <w:sz w:val="16"/>
        </w:rPr>
        <w:t xml:space="preserve"> “restrainers” who prefer </w:t>
      </w:r>
      <w:r w:rsidRPr="00C7174A">
        <w:rPr>
          <w:rStyle w:val="StyleUnderline"/>
        </w:rPr>
        <w:t>a more limited U.S. global presence.</w:t>
      </w:r>
      <w:r w:rsidRPr="00C7174A">
        <w:rPr>
          <w:sz w:val="16"/>
        </w:rPr>
        <w:t xml:space="preserve"> While </w:t>
      </w:r>
      <w:r w:rsidRPr="00C7174A">
        <w:rPr>
          <w:rStyle w:val="StyleUnderline"/>
        </w:rPr>
        <w:t>these diverse views might create</w:t>
      </w:r>
      <w:r w:rsidRPr="00C7174A">
        <w:rPr>
          <w:sz w:val="16"/>
        </w:rPr>
        <w:t xml:space="preserve"> a certain level of </w:t>
      </w:r>
      <w:r w:rsidRPr="00C7174A">
        <w:rPr>
          <w:rStyle w:val="Emphasis"/>
        </w:rPr>
        <w:t>tension</w:t>
      </w:r>
      <w:r w:rsidRPr="00C7174A">
        <w:rPr>
          <w:sz w:val="16"/>
        </w:rPr>
        <w:t xml:space="preserve"> </w:t>
      </w:r>
      <w:r w:rsidRPr="00C7174A">
        <w:rPr>
          <w:rStyle w:val="StyleUnderline"/>
        </w:rPr>
        <w:t>within the conservative administratio</w:t>
      </w:r>
      <w:r w:rsidRPr="005B22FA">
        <w:rPr>
          <w:rStyle w:val="StyleUnderline"/>
        </w:rPr>
        <w:t>n</w:t>
      </w:r>
      <w:r w:rsidRPr="00C7174A">
        <w:rPr>
          <w:rStyle w:val="StyleUnderline"/>
        </w:rPr>
        <w:t>, one unifying theme among Trump’s national security team is an aggressive stance toward China</w:t>
      </w:r>
      <w:r w:rsidRPr="00C7174A">
        <w:rPr>
          <w:sz w:val="16"/>
        </w:rPr>
        <w:t>. This could lead to expectations that all U.S. allies, including South Korea, contribute to countering China’s influence. The most challenging issue for South Korea would be determining the roles of USFK and the ROK military in a Taiwan contingency. Given the country’s current leadership vacuum, proactive discussions on this issue are difficult.</w:t>
      </w:r>
      <w:r w:rsidRPr="00C7174A">
        <w:rPr>
          <w:rStyle w:val="StyleUnderline"/>
        </w:rPr>
        <w:t xml:space="preserve"> However, failing to address these questions in advance will only make </w:t>
      </w:r>
      <w:r w:rsidRPr="00C7174A">
        <w:rPr>
          <w:rStyle w:val="Emphasis"/>
        </w:rPr>
        <w:t>crisis management</w:t>
      </w:r>
      <w:r w:rsidRPr="00C7174A">
        <w:rPr>
          <w:rStyle w:val="StyleUnderline"/>
        </w:rPr>
        <w:t xml:space="preserve"> more difficult if these or other scenarios ever transpire.</w:t>
      </w:r>
    </w:p>
    <w:p w14:paraId="2E9314AC" w14:textId="77777777" w:rsidR="00C9212D" w:rsidRDefault="00C9212D" w:rsidP="00C9212D">
      <w:pPr>
        <w:pStyle w:val="Heading4"/>
      </w:pPr>
      <w:r>
        <w:t xml:space="preserve">Fear a rising China—South Korea does not feel confident in the US </w:t>
      </w:r>
    </w:p>
    <w:p w14:paraId="5B8CDB08" w14:textId="77777777" w:rsidR="00C9212D" w:rsidRDefault="00C9212D" w:rsidP="00C9212D">
      <w:r>
        <w:t xml:space="preserve">Duyeon </w:t>
      </w:r>
      <w:r w:rsidRPr="004D427D">
        <w:rPr>
          <w:rStyle w:val="Cite"/>
        </w:rPr>
        <w:t>Kim 20</w:t>
      </w:r>
      <w:r>
        <w:t xml:space="preserve">, senior advisor for Northeast Asia and nuclear policy at the International Crisis Group, mspecializes in both functional and regional issues: nuclear nonproliferation, the two Koreas, East Asian relations, and security, also a columnist with the Bulletin of the Atomic Scientists and an adjunct senior fellow at the Center for a New American Security, “How to keep South Korea from going nuclear”, </w:t>
      </w:r>
      <w:r>
        <w:rPr>
          <w:i/>
          <w:iCs/>
        </w:rPr>
        <w:t>Bulletin of the Atomic Scientists</w:t>
      </w:r>
      <w:r>
        <w:t xml:space="preserve">, </w:t>
      </w:r>
      <w:hyperlink r:id="rId13" w:history="1">
        <w:r w:rsidRPr="00F7527C">
          <w:rPr>
            <w:rStyle w:val="Hyperlink"/>
          </w:rPr>
          <w:t>https://www.tandfonline.com/doi/full/10.1080/00963402.2020.1728966</w:t>
        </w:r>
      </w:hyperlink>
      <w:r>
        <w:t>, February 21, 2020</w:t>
      </w:r>
    </w:p>
    <w:p w14:paraId="45BBA5DC" w14:textId="77777777" w:rsidR="00C9212D" w:rsidRPr="00964D36" w:rsidRDefault="00C9212D" w:rsidP="00C9212D">
      <w:pPr>
        <w:rPr>
          <w:sz w:val="16"/>
        </w:rPr>
      </w:pPr>
      <w:r w:rsidRPr="00964D36">
        <w:rPr>
          <w:sz w:val="16"/>
        </w:rPr>
        <w:t xml:space="preserve">Other specialists point to </w:t>
      </w:r>
      <w:r w:rsidRPr="00964D36">
        <w:rPr>
          <w:rStyle w:val="StyleUnderline"/>
        </w:rPr>
        <w:t>a rising China. Leading nuclear expert</w:t>
      </w:r>
      <w:r w:rsidRPr="00964D36">
        <w:rPr>
          <w:sz w:val="16"/>
        </w:rPr>
        <w:t xml:space="preserve"> </w:t>
      </w:r>
      <w:r w:rsidRPr="00964D36">
        <w:rPr>
          <w:rStyle w:val="StyleUnderline"/>
        </w:rPr>
        <w:t>Hwang</w:t>
      </w:r>
      <w:r w:rsidRPr="00964D36">
        <w:rPr>
          <w:sz w:val="16"/>
        </w:rPr>
        <w:t xml:space="preserve"> Il-soon </w:t>
      </w:r>
      <w:r w:rsidRPr="00964D36">
        <w:rPr>
          <w:rStyle w:val="StyleUnderline"/>
        </w:rPr>
        <w:t>says</w:t>
      </w:r>
      <w:r w:rsidRPr="00964D36">
        <w:rPr>
          <w:sz w:val="16"/>
        </w:rPr>
        <w:t xml:space="preserve"> “</w:t>
      </w:r>
      <w:r w:rsidRPr="00964D36">
        <w:rPr>
          <w:rStyle w:val="StyleUnderline"/>
        </w:rPr>
        <w:t xml:space="preserve">we feel more </w:t>
      </w:r>
      <w:r w:rsidRPr="00964D36">
        <w:rPr>
          <w:rStyle w:val="Emphasis"/>
        </w:rPr>
        <w:t>insecure</w:t>
      </w:r>
      <w:r w:rsidRPr="00964D36">
        <w:rPr>
          <w:rStyle w:val="StyleUnderline"/>
        </w:rPr>
        <w:t xml:space="preserve"> with China’s ambitions in the region, and North Korea is bullying us on China’s shoulders</w:t>
      </w:r>
      <w:r w:rsidRPr="00964D36">
        <w:rPr>
          <w:sz w:val="16"/>
        </w:rPr>
        <w:t xml:space="preserve">. That’s why </w:t>
      </w:r>
      <w:r w:rsidRPr="00964D36">
        <w:rPr>
          <w:rStyle w:val="StyleUnderline"/>
        </w:rPr>
        <w:t>the Korean people can’t count on the US alone as we see a global trend moving away from nonproliferation with things like nuclear drones</w:t>
      </w:r>
      <w:r w:rsidRPr="00964D36">
        <w:rPr>
          <w:sz w:val="16"/>
        </w:rPr>
        <w:t xml:space="preserve">. </w:t>
      </w:r>
      <w:r w:rsidRPr="00964D36">
        <w:rPr>
          <w:rStyle w:val="StyleUnderline"/>
        </w:rPr>
        <w:t xml:space="preserve">With US-China rivalry unfolding, we are </w:t>
      </w:r>
      <w:r w:rsidRPr="00964D36">
        <w:rPr>
          <w:rStyle w:val="Emphasis"/>
        </w:rPr>
        <w:t>worrying</w:t>
      </w:r>
      <w:r w:rsidRPr="00964D36">
        <w:rPr>
          <w:rStyle w:val="StyleUnderline"/>
        </w:rPr>
        <w:t xml:space="preserve"> about another Cold War arms race</w:t>
      </w:r>
      <w:r w:rsidRPr="00964D36">
        <w:rPr>
          <w:sz w:val="16"/>
        </w:rPr>
        <w:t>.” 28</w:t>
      </w:r>
    </w:p>
    <w:p w14:paraId="4AD6CE99" w14:textId="77777777" w:rsidR="00C9212D" w:rsidRPr="004C27E7" w:rsidRDefault="00C9212D" w:rsidP="00C9212D"/>
    <w:p w14:paraId="18E9CB1C" w14:textId="429D26CC" w:rsidR="007B76B4" w:rsidRDefault="007B76B4" w:rsidP="004C27E7">
      <w:pPr>
        <w:pStyle w:val="Heading3"/>
      </w:pPr>
      <w:r>
        <w:t xml:space="preserve">Link—Russia </w:t>
      </w:r>
    </w:p>
    <w:p w14:paraId="22C65811" w14:textId="77777777" w:rsidR="007B76B4" w:rsidRDefault="007B76B4" w:rsidP="007B76B4">
      <w:pPr>
        <w:pStyle w:val="Heading4"/>
      </w:pPr>
      <w:r>
        <w:t>Russian alignment is the ‘critical determinant’ of proliferation.</w:t>
      </w:r>
    </w:p>
    <w:p w14:paraId="2E2D4DE8" w14:textId="77777777" w:rsidR="007B76B4" w:rsidRPr="00C81FC5" w:rsidRDefault="007B76B4" w:rsidP="007B76B4">
      <w:r w:rsidRPr="00C81FC5">
        <w:rPr>
          <w:rStyle w:val="Cite"/>
        </w:rPr>
        <w:t>Dalton ’25</w:t>
      </w:r>
      <w:r>
        <w:t xml:space="preserve"> [Toby; May; senior fellow and co-director of the Nuclear Policy Program at the Carnegie Endowment for International Peace; Arms Control Association, “How Trump’s Turn Toward Putin Could Shake Up Asia,” https://www.armscontrol.org/act/2025-05/features/how-trumps-turn-toward-putin-could-shake-asia; accessed: 7.14.25]</w:t>
      </w:r>
    </w:p>
    <w:p w14:paraId="1B128CEF" w14:textId="77777777" w:rsidR="007B76B4" w:rsidRPr="00C81FC5" w:rsidRDefault="007B76B4" w:rsidP="007B76B4">
      <w:pPr>
        <w:rPr>
          <w:sz w:val="16"/>
        </w:rPr>
      </w:pPr>
      <w:r w:rsidRPr="00C81FC5">
        <w:rPr>
          <w:sz w:val="16"/>
        </w:rPr>
        <w:t>Impact on Japan and South Korea</w:t>
      </w:r>
    </w:p>
    <w:p w14:paraId="31B56386" w14:textId="77777777" w:rsidR="007B76B4" w:rsidRPr="00C81FC5" w:rsidRDefault="007B76B4" w:rsidP="007B76B4">
      <w:pPr>
        <w:rPr>
          <w:sz w:val="16"/>
        </w:rPr>
      </w:pPr>
      <w:r w:rsidRPr="00AD743F">
        <w:rPr>
          <w:rStyle w:val="StyleUnderline"/>
        </w:rPr>
        <w:t xml:space="preserve">Thus far, </w:t>
      </w:r>
      <w:r w:rsidRPr="00C81FC5">
        <w:rPr>
          <w:rStyle w:val="Emphasis"/>
        </w:rPr>
        <w:t>Japan</w:t>
      </w:r>
      <w:r w:rsidRPr="00AD743F">
        <w:rPr>
          <w:rStyle w:val="StyleUnderline"/>
        </w:rPr>
        <w:t xml:space="preserve"> and </w:t>
      </w:r>
      <w:r w:rsidRPr="00C81FC5">
        <w:rPr>
          <w:rStyle w:val="Emphasis"/>
        </w:rPr>
        <w:t>So</w:t>
      </w:r>
      <w:r w:rsidRPr="00AD743F">
        <w:rPr>
          <w:rStyle w:val="StyleUnderline"/>
        </w:rPr>
        <w:t xml:space="preserve">uth </w:t>
      </w:r>
      <w:r w:rsidRPr="00C81FC5">
        <w:rPr>
          <w:rStyle w:val="Emphasis"/>
        </w:rPr>
        <w:t>Ko</w:t>
      </w:r>
      <w:r w:rsidRPr="00AD743F">
        <w:rPr>
          <w:rStyle w:val="StyleUnderline"/>
        </w:rPr>
        <w:t xml:space="preserve">rea have been spared the ire of Trump </w:t>
      </w:r>
      <w:r w:rsidRPr="00C81FC5">
        <w:rPr>
          <w:rStyle w:val="Emphasis"/>
        </w:rPr>
        <w:t>administration officials</w:t>
      </w:r>
      <w:r w:rsidRPr="00C81FC5">
        <w:rPr>
          <w:sz w:val="16"/>
        </w:rPr>
        <w:t xml:space="preserve">, who mainly have criticized European governments for various perceived offenses. But </w:t>
      </w:r>
      <w:r w:rsidRPr="00AD743F">
        <w:rPr>
          <w:rStyle w:val="StyleUnderline"/>
        </w:rPr>
        <w:t xml:space="preserve">Seoul and Tokyo no doubt are </w:t>
      </w:r>
      <w:r w:rsidRPr="00C81FC5">
        <w:rPr>
          <w:rStyle w:val="Emphasis"/>
        </w:rPr>
        <w:t>discomfited</w:t>
      </w:r>
      <w:r w:rsidRPr="00AD743F">
        <w:rPr>
          <w:rStyle w:val="StyleUnderline"/>
        </w:rPr>
        <w:t xml:space="preserve"> by Trump’s </w:t>
      </w:r>
      <w:r w:rsidRPr="00C81FC5">
        <w:rPr>
          <w:rStyle w:val="Emphasis"/>
        </w:rPr>
        <w:t>intimations</w:t>
      </w:r>
      <w:r w:rsidRPr="00AD743F">
        <w:rPr>
          <w:rStyle w:val="StyleUnderline"/>
        </w:rPr>
        <w:t xml:space="preserve"> that he may not feel </w:t>
      </w:r>
      <w:r w:rsidRPr="00C81FC5">
        <w:rPr>
          <w:rStyle w:val="Emphasis"/>
        </w:rPr>
        <w:t>bound</w:t>
      </w:r>
      <w:r w:rsidRPr="00AD743F">
        <w:rPr>
          <w:rStyle w:val="StyleUnderline"/>
        </w:rPr>
        <w:t xml:space="preserve"> by long-standing U.S. security guarantees</w:t>
      </w:r>
      <w:r w:rsidRPr="00C81FC5">
        <w:rPr>
          <w:sz w:val="16"/>
        </w:rPr>
        <w:t xml:space="preserve">. During the 2024 presidential campaign, for instance, </w:t>
      </w:r>
      <w:r w:rsidRPr="00AD743F">
        <w:rPr>
          <w:rStyle w:val="StyleUnderline"/>
        </w:rPr>
        <w:t xml:space="preserve">Trump famously recounted a conversation with a foreign </w:t>
      </w:r>
      <w:r w:rsidRPr="00C81FC5">
        <w:rPr>
          <w:rStyle w:val="Emphasis"/>
        </w:rPr>
        <w:t>head of government</w:t>
      </w:r>
      <w:r w:rsidRPr="00AD743F">
        <w:rPr>
          <w:rStyle w:val="StyleUnderline"/>
        </w:rPr>
        <w:t xml:space="preserve"> in which he said</w:t>
      </w:r>
      <w:r w:rsidRPr="00C81FC5">
        <w:rPr>
          <w:sz w:val="16"/>
        </w:rPr>
        <w:t xml:space="preserve"> he “would not protect you. In fact, </w:t>
      </w:r>
      <w:r w:rsidRPr="00AD743F">
        <w:rPr>
          <w:rStyle w:val="StyleUnderline"/>
        </w:rPr>
        <w:t>I would encourage [</w:t>
      </w:r>
      <w:r w:rsidRPr="00C81FC5">
        <w:rPr>
          <w:rStyle w:val="Emphasis"/>
        </w:rPr>
        <w:t>Russia</w:t>
      </w:r>
      <w:r w:rsidRPr="00AD743F">
        <w:rPr>
          <w:rStyle w:val="StyleUnderline"/>
        </w:rPr>
        <w:t>] to do whatever the hell they want</w:t>
      </w:r>
      <w:r w:rsidRPr="00C81FC5">
        <w:rPr>
          <w:sz w:val="16"/>
        </w:rPr>
        <w:t xml:space="preserve">. You gotta pay.”8 In this regard, </w:t>
      </w:r>
      <w:r w:rsidRPr="00AD743F">
        <w:rPr>
          <w:rStyle w:val="StyleUnderline"/>
        </w:rPr>
        <w:t xml:space="preserve">Trump’s abusive </w:t>
      </w:r>
      <w:r w:rsidRPr="00C81FC5">
        <w:rPr>
          <w:rStyle w:val="Emphasis"/>
        </w:rPr>
        <w:t>abandonment</w:t>
      </w:r>
      <w:r w:rsidRPr="00AD743F">
        <w:rPr>
          <w:rStyle w:val="StyleUnderline"/>
        </w:rPr>
        <w:t xml:space="preserve"> of </w:t>
      </w:r>
      <w:r w:rsidRPr="00C81FC5">
        <w:rPr>
          <w:rStyle w:val="Emphasis"/>
        </w:rPr>
        <w:t>Ukraine</w:t>
      </w:r>
      <w:r w:rsidRPr="00C81FC5">
        <w:rPr>
          <w:sz w:val="16"/>
        </w:rPr>
        <w:t xml:space="preserve"> could </w:t>
      </w:r>
      <w:r w:rsidRPr="00AD743F">
        <w:rPr>
          <w:rStyle w:val="StyleUnderline"/>
        </w:rPr>
        <w:t xml:space="preserve">spur additional efforts to augment </w:t>
      </w:r>
      <w:r w:rsidRPr="00C81FC5">
        <w:rPr>
          <w:rStyle w:val="Emphasis"/>
        </w:rPr>
        <w:t>security capabilities</w:t>
      </w:r>
      <w:r w:rsidRPr="00AD743F">
        <w:rPr>
          <w:rStyle w:val="StyleUnderline"/>
        </w:rPr>
        <w:t xml:space="preserve">, including consideration of </w:t>
      </w:r>
      <w:r w:rsidRPr="00C81FC5">
        <w:rPr>
          <w:rStyle w:val="Emphasis"/>
        </w:rPr>
        <w:t>nuc</w:t>
      </w:r>
      <w:r w:rsidRPr="00AD743F">
        <w:rPr>
          <w:rStyle w:val="StyleUnderline"/>
        </w:rPr>
        <w:t>lear weapon</w:t>
      </w:r>
      <w:r w:rsidRPr="00C81FC5">
        <w:rPr>
          <w:rStyle w:val="Emphasis"/>
        </w:rPr>
        <w:t>s</w:t>
      </w:r>
      <w:r w:rsidRPr="00AD743F">
        <w:rPr>
          <w:rStyle w:val="StyleUnderline"/>
        </w:rPr>
        <w:t>, among U.S. Asian allies. South Koreans, in particular, have long harbored fear about U.S. abandonment dating to the 1949 withdrawal of U.S. military personnel</w:t>
      </w:r>
      <w:r w:rsidRPr="00C81FC5">
        <w:rPr>
          <w:sz w:val="16"/>
        </w:rPr>
        <w:t>, followed shortly thereafter by the North Korean invasion that catalyzed the 1950-1953 Korean War.</w:t>
      </w:r>
    </w:p>
    <w:p w14:paraId="16B7D616" w14:textId="77777777" w:rsidR="007B76B4" w:rsidRPr="00C81FC5" w:rsidRDefault="007B76B4" w:rsidP="007B76B4">
      <w:pPr>
        <w:rPr>
          <w:sz w:val="16"/>
        </w:rPr>
      </w:pPr>
      <w:r w:rsidRPr="00C81FC5">
        <w:rPr>
          <w:sz w:val="16"/>
        </w:rPr>
        <w:t>In Seoul, there has been growing interest in and public support for nuclear weapons for over a decade, well before Trump was even a likely political candidate. South Korean political conservatives are the most vocal champions of a domestic nuclear weapons program, but Trump’s behavior may give progressives reason to reconsider their skepticism. For now, there is a growing movement for nuclear “latency” (called the Mugunghwa Forum), whereby South Korea would accumulate the additional capabilities necessary for producing nuclear weapons should it decide to build them in the future.9</w:t>
      </w:r>
    </w:p>
    <w:p w14:paraId="259CCBA2" w14:textId="77777777" w:rsidR="007B76B4" w:rsidRPr="00C81FC5" w:rsidRDefault="007B76B4" w:rsidP="007B76B4">
      <w:pPr>
        <w:rPr>
          <w:sz w:val="16"/>
        </w:rPr>
      </w:pPr>
      <w:r w:rsidRPr="00C81FC5">
        <w:rPr>
          <w:sz w:val="16"/>
        </w:rPr>
        <w:t>Nuclear latency advocates are urging the South Korean government to negotiate with the United States for permission to develop uranium enrichment and plutonium reprocessing capabilities, first by upgrading the existing South Korean-U.S. nuclear cooperation agreement. This is highly likely to be a key item on Seoul’s wish list as South Korean and U.S. officials sort through alliance, security, and trade issues.</w:t>
      </w:r>
    </w:p>
    <w:p w14:paraId="0B3CBDD4" w14:textId="77777777" w:rsidR="007B76B4" w:rsidRPr="00C81FC5" w:rsidRDefault="007B76B4" w:rsidP="007B76B4">
      <w:pPr>
        <w:rPr>
          <w:sz w:val="16"/>
        </w:rPr>
      </w:pPr>
      <w:r w:rsidRPr="00C81FC5">
        <w:rPr>
          <w:sz w:val="16"/>
        </w:rPr>
        <w:t xml:space="preserve">The </w:t>
      </w:r>
      <w:r w:rsidRPr="00C81FC5">
        <w:rPr>
          <w:rStyle w:val="StyleUnderline"/>
        </w:rPr>
        <w:t xml:space="preserve">real wild card pertains to the Trump administration’s </w:t>
      </w:r>
      <w:r w:rsidRPr="00C81FC5">
        <w:rPr>
          <w:rStyle w:val="Emphasis"/>
        </w:rPr>
        <w:t>intentions</w:t>
      </w:r>
      <w:r w:rsidRPr="00C81FC5">
        <w:rPr>
          <w:rStyle w:val="StyleUnderline"/>
        </w:rPr>
        <w:t xml:space="preserve"> regarding the U.S. defense posture and </w:t>
      </w:r>
      <w:r w:rsidRPr="00C81FC5">
        <w:rPr>
          <w:rStyle w:val="Emphasis"/>
        </w:rPr>
        <w:t>extended deterrence</w:t>
      </w:r>
      <w:r w:rsidRPr="00C81FC5">
        <w:rPr>
          <w:rStyle w:val="StyleUnderline"/>
        </w:rPr>
        <w:t xml:space="preserve"> commitments</w:t>
      </w:r>
      <w:r w:rsidRPr="00C81FC5">
        <w:rPr>
          <w:sz w:val="16"/>
        </w:rPr>
        <w:t>. If Trump seeks to withdraw U.S. forces stationed on the Korean peninsula, then South Korean leaders might feel forced to proceed with a nuclear weapons effort, despite the challenges they would likely encounter.</w:t>
      </w:r>
    </w:p>
    <w:p w14:paraId="344B156E" w14:textId="77777777" w:rsidR="007B76B4" w:rsidRPr="00C81FC5" w:rsidRDefault="007B76B4" w:rsidP="007B76B4">
      <w:pPr>
        <w:rPr>
          <w:sz w:val="16"/>
        </w:rPr>
      </w:pPr>
      <w:r w:rsidRPr="00C81FC5">
        <w:rPr>
          <w:sz w:val="16"/>
        </w:rPr>
        <w:t>Japan in many ways occupies a more difficult position: With a capable but constrained self-defense force, it is more reliant on U.S. extended deterrence despite its security and territorial issues with China, North Korea, and Russia. Tokyo has fewer immediate options to remedy U.S. retrenchment, apart from building nuclear weapons, which it likely could achieve faster than South Korea but which would be far more politically complicated given the strong Japanese pro-disarmament movement. Tokyo seems likely to continue efforts to stay out of Trump’s firing line and not give him any reason to consider abandonment.</w:t>
      </w:r>
    </w:p>
    <w:p w14:paraId="3F81E544" w14:textId="77777777" w:rsidR="007B76B4" w:rsidRDefault="007B76B4" w:rsidP="007B76B4">
      <w:pPr>
        <w:rPr>
          <w:sz w:val="16"/>
        </w:rPr>
      </w:pPr>
      <w:r w:rsidRPr="00C81FC5">
        <w:rPr>
          <w:rStyle w:val="StyleUnderline"/>
        </w:rPr>
        <w:t xml:space="preserve">As the implications of Trump’s </w:t>
      </w:r>
      <w:r w:rsidRPr="00C81FC5">
        <w:rPr>
          <w:rStyle w:val="Emphasis"/>
        </w:rPr>
        <w:t>shift</w:t>
      </w:r>
      <w:r w:rsidRPr="00C81FC5">
        <w:rPr>
          <w:rStyle w:val="StyleUnderline"/>
        </w:rPr>
        <w:t xml:space="preserve"> toward </w:t>
      </w:r>
      <w:r w:rsidRPr="00C81FC5">
        <w:rPr>
          <w:rStyle w:val="Emphasis"/>
        </w:rPr>
        <w:t>Russia</w:t>
      </w:r>
      <w:r w:rsidRPr="00C81FC5">
        <w:rPr>
          <w:rStyle w:val="StyleUnderline"/>
        </w:rPr>
        <w:t xml:space="preserve"> </w:t>
      </w:r>
      <w:r w:rsidRPr="00C81FC5">
        <w:rPr>
          <w:sz w:val="16"/>
        </w:rPr>
        <w:t>become</w:t>
      </w:r>
      <w:r w:rsidRPr="00C81FC5">
        <w:rPr>
          <w:rStyle w:val="StyleUnderline"/>
        </w:rPr>
        <w:t xml:space="preserve"> </w:t>
      </w:r>
      <w:r w:rsidRPr="00C81FC5">
        <w:rPr>
          <w:sz w:val="16"/>
        </w:rPr>
        <w:t xml:space="preserve">clear, the </w:t>
      </w:r>
      <w:r w:rsidRPr="00C81FC5">
        <w:rPr>
          <w:rStyle w:val="Emphasis"/>
        </w:rPr>
        <w:t>potential effects</w:t>
      </w:r>
      <w:r w:rsidRPr="00C81FC5">
        <w:rPr>
          <w:rStyle w:val="StyleUnderline"/>
        </w:rPr>
        <w:t xml:space="preserve"> in Asia seem likely to boil down to the issue of </w:t>
      </w:r>
      <w:r w:rsidRPr="00C81FC5">
        <w:rPr>
          <w:rStyle w:val="Emphasis"/>
        </w:rPr>
        <w:t>linkage</w:t>
      </w:r>
      <w:r w:rsidRPr="00C81FC5">
        <w:rPr>
          <w:sz w:val="16"/>
        </w:rPr>
        <w:t xml:space="preserve">. In the past, Russia has proved willing to use its influence to further nonproliferation goals, as it did during negotiations with Iran leading to the 2015 nuclear agreement. However, if transactional politics dominate in the absence of a broader Russian-U.S. strategic alignment, </w:t>
      </w:r>
      <w:r w:rsidRPr="00C81FC5">
        <w:rPr>
          <w:rStyle w:val="Emphasis"/>
        </w:rPr>
        <w:t>Moscow</w:t>
      </w:r>
      <w:r w:rsidRPr="00C81FC5">
        <w:rPr>
          <w:rStyle w:val="StyleUnderline"/>
        </w:rPr>
        <w:t xml:space="preserve"> will be less willing to use its </w:t>
      </w:r>
      <w:r w:rsidRPr="00C81FC5">
        <w:rPr>
          <w:rStyle w:val="Emphasis"/>
        </w:rPr>
        <w:t>influence</w:t>
      </w:r>
      <w:r w:rsidRPr="00C81FC5">
        <w:rPr>
          <w:rStyle w:val="StyleUnderline"/>
        </w:rPr>
        <w:t xml:space="preserve"> with China or North Korea in ways that could </w:t>
      </w:r>
      <w:r w:rsidRPr="00C81FC5">
        <w:rPr>
          <w:rStyle w:val="Emphasis"/>
        </w:rPr>
        <w:t>benefit</w:t>
      </w:r>
      <w:r w:rsidRPr="00C81FC5">
        <w:rPr>
          <w:rStyle w:val="StyleUnderline"/>
        </w:rPr>
        <w:t xml:space="preserve"> the </w:t>
      </w:r>
      <w:r w:rsidRPr="00C81FC5">
        <w:rPr>
          <w:rStyle w:val="Emphasis"/>
        </w:rPr>
        <w:t>U</w:t>
      </w:r>
      <w:r w:rsidRPr="00C81FC5">
        <w:rPr>
          <w:rStyle w:val="StyleUnderline"/>
        </w:rPr>
        <w:t xml:space="preserve">nited </w:t>
      </w:r>
      <w:r w:rsidRPr="00C81FC5">
        <w:rPr>
          <w:rStyle w:val="Emphasis"/>
        </w:rPr>
        <w:t>S</w:t>
      </w:r>
      <w:r w:rsidRPr="00C81FC5">
        <w:rPr>
          <w:rStyle w:val="StyleUnderline"/>
        </w:rPr>
        <w:t>tates</w:t>
      </w:r>
      <w:r w:rsidRPr="00C81FC5">
        <w:rPr>
          <w:sz w:val="16"/>
        </w:rPr>
        <w:t xml:space="preserve">.10 </w:t>
      </w:r>
      <w:r w:rsidRPr="00C81FC5">
        <w:rPr>
          <w:rStyle w:val="StyleUnderline"/>
        </w:rPr>
        <w:t xml:space="preserve">At least, not without extracting a </w:t>
      </w:r>
      <w:r w:rsidRPr="00C81FC5">
        <w:rPr>
          <w:rStyle w:val="Emphasis"/>
        </w:rPr>
        <w:t>price</w:t>
      </w:r>
      <w:r w:rsidRPr="00C81FC5">
        <w:rPr>
          <w:sz w:val="16"/>
        </w:rPr>
        <w:t xml:space="preserve">. </w:t>
      </w:r>
      <w:r w:rsidRPr="00C81FC5">
        <w:rPr>
          <w:rStyle w:val="StyleUnderline"/>
        </w:rPr>
        <w:t xml:space="preserve">Whether that price includes a </w:t>
      </w:r>
      <w:r w:rsidRPr="00C81FC5">
        <w:rPr>
          <w:rStyle w:val="Emphasis"/>
        </w:rPr>
        <w:t>reduction</w:t>
      </w:r>
      <w:r w:rsidRPr="00C81FC5">
        <w:rPr>
          <w:rStyle w:val="StyleUnderline"/>
        </w:rPr>
        <w:t xml:space="preserve"> in the U.S. </w:t>
      </w:r>
      <w:r w:rsidRPr="00C81FC5">
        <w:rPr>
          <w:rStyle w:val="Emphasis"/>
        </w:rPr>
        <w:t>defense posture</w:t>
      </w:r>
      <w:r w:rsidRPr="00C81FC5">
        <w:rPr>
          <w:rStyle w:val="StyleUnderline"/>
        </w:rPr>
        <w:t xml:space="preserve"> in Asia, negotiated without the </w:t>
      </w:r>
      <w:r w:rsidRPr="00C81FC5">
        <w:rPr>
          <w:rStyle w:val="Emphasis"/>
        </w:rPr>
        <w:t>input</w:t>
      </w:r>
      <w:r w:rsidRPr="00C81FC5">
        <w:rPr>
          <w:rStyle w:val="StyleUnderline"/>
        </w:rPr>
        <w:t xml:space="preserve"> of U.S. </w:t>
      </w:r>
      <w:r w:rsidRPr="00C81FC5">
        <w:rPr>
          <w:rStyle w:val="Emphasis"/>
        </w:rPr>
        <w:t>allies</w:t>
      </w:r>
      <w:r w:rsidRPr="00C81FC5">
        <w:rPr>
          <w:rStyle w:val="StyleUnderline"/>
        </w:rPr>
        <w:t xml:space="preserve">, will be a </w:t>
      </w:r>
      <w:r w:rsidRPr="00C81FC5">
        <w:rPr>
          <w:rStyle w:val="Emphasis"/>
        </w:rPr>
        <w:t>critical determinant</w:t>
      </w:r>
      <w:r w:rsidRPr="00C81FC5">
        <w:rPr>
          <w:rStyle w:val="StyleUnderline"/>
        </w:rPr>
        <w:t xml:space="preserve"> of the future number of nuclear-armed states in the region</w:t>
      </w:r>
      <w:r w:rsidRPr="00C81FC5">
        <w:rPr>
          <w:sz w:val="16"/>
        </w:rPr>
        <w:t>.</w:t>
      </w:r>
    </w:p>
    <w:p w14:paraId="361A1C8F" w14:textId="77777777" w:rsidR="007B76B4" w:rsidRPr="007B76B4" w:rsidRDefault="007B76B4" w:rsidP="007B76B4"/>
    <w:p w14:paraId="6D4302C0" w14:textId="77777777" w:rsidR="007B76B4" w:rsidRDefault="007B76B4" w:rsidP="007B76B4">
      <w:pPr>
        <w:pStyle w:val="Heading4"/>
      </w:pPr>
      <w:r>
        <w:t>They fear being sidelined by Trump-Putin cooperation.</w:t>
      </w:r>
    </w:p>
    <w:p w14:paraId="3ECD686D" w14:textId="77777777" w:rsidR="007B76B4" w:rsidRDefault="007B76B4" w:rsidP="007B76B4">
      <w:r>
        <w:rPr>
          <w:rStyle w:val="Cite"/>
        </w:rPr>
        <w:t>Armstrong</w:t>
      </w:r>
      <w:r w:rsidRPr="00924891">
        <w:rPr>
          <w:rStyle w:val="Cite"/>
        </w:rPr>
        <w:t xml:space="preserve"> ’25</w:t>
      </w:r>
      <w:r>
        <w:t xml:space="preserve"> [David; February 23; reporter, editor and media executive with more than four decades of experience in Australia and Asia; John Menadue’s Policy Journal, “Koreas both fret over Trump-Putin power plays – Asian Media Report,” https://johnmenadue.com/post/2025/02/koreas-both-fret-over-trump-putin-power-plays-asian-media-report/; accessed: 7.14.25]</w:t>
      </w:r>
    </w:p>
    <w:p w14:paraId="692BEDFE" w14:textId="77777777" w:rsidR="007B76B4" w:rsidRPr="00924891" w:rsidRDefault="007B76B4" w:rsidP="007B76B4">
      <w:pPr>
        <w:rPr>
          <w:sz w:val="16"/>
        </w:rPr>
      </w:pPr>
      <w:r w:rsidRPr="00924891">
        <w:rPr>
          <w:sz w:val="16"/>
        </w:rPr>
        <w:t xml:space="preserve">Donald </w:t>
      </w:r>
      <w:r w:rsidRPr="00924891">
        <w:rPr>
          <w:rStyle w:val="StyleUnderline"/>
        </w:rPr>
        <w:t>Trump</w:t>
      </w:r>
      <w:r w:rsidRPr="00924891">
        <w:rPr>
          <w:sz w:val="16"/>
        </w:rPr>
        <w:t xml:space="preserve"> is </w:t>
      </w:r>
      <w:r w:rsidRPr="00924891">
        <w:rPr>
          <w:rStyle w:val="StyleUnderline"/>
        </w:rPr>
        <w:t xml:space="preserve">busily </w:t>
      </w:r>
      <w:r w:rsidRPr="00924891">
        <w:rPr>
          <w:rStyle w:val="Emphasis"/>
        </w:rPr>
        <w:t>ingratiating</w:t>
      </w:r>
      <w:r w:rsidRPr="00924891">
        <w:rPr>
          <w:rStyle w:val="StyleUnderline"/>
        </w:rPr>
        <w:t xml:space="preserve"> himself with Vladimir </w:t>
      </w:r>
      <w:r w:rsidRPr="00924891">
        <w:rPr>
          <w:rStyle w:val="Emphasis"/>
        </w:rPr>
        <w:t>Putin</w:t>
      </w:r>
      <w:r w:rsidRPr="00924891">
        <w:rPr>
          <w:rStyle w:val="StyleUnderline"/>
        </w:rPr>
        <w:t xml:space="preserve"> and is ever-so-casually </w:t>
      </w:r>
      <w:r w:rsidRPr="00924891">
        <w:rPr>
          <w:rStyle w:val="Emphasis"/>
        </w:rPr>
        <w:t>withdrawing</w:t>
      </w:r>
      <w:r w:rsidRPr="00924891">
        <w:rPr>
          <w:rStyle w:val="StyleUnderline"/>
        </w:rPr>
        <w:t xml:space="preserve"> US </w:t>
      </w:r>
      <w:r w:rsidRPr="00924891">
        <w:rPr>
          <w:rStyle w:val="Emphasis"/>
        </w:rPr>
        <w:t>support</w:t>
      </w:r>
      <w:r w:rsidRPr="00924891">
        <w:rPr>
          <w:rStyle w:val="StyleUnderline"/>
        </w:rPr>
        <w:t xml:space="preserve"> for Ukraine</w:t>
      </w:r>
      <w:r w:rsidRPr="00924891">
        <w:rPr>
          <w:sz w:val="16"/>
        </w:rPr>
        <w:t xml:space="preserve">. And </w:t>
      </w:r>
      <w:r w:rsidRPr="00924891">
        <w:rPr>
          <w:rStyle w:val="StyleUnderline"/>
        </w:rPr>
        <w:t xml:space="preserve">Asia looks on, </w:t>
      </w:r>
      <w:r w:rsidRPr="00924891">
        <w:rPr>
          <w:rStyle w:val="Emphasis"/>
        </w:rPr>
        <w:t>anxiously</w:t>
      </w:r>
      <w:r w:rsidRPr="00924891">
        <w:rPr>
          <w:sz w:val="16"/>
        </w:rPr>
        <w:t>.</w:t>
      </w:r>
    </w:p>
    <w:p w14:paraId="555625A7" w14:textId="77777777" w:rsidR="007B76B4" w:rsidRPr="00924891" w:rsidRDefault="007B76B4" w:rsidP="007B76B4">
      <w:pPr>
        <w:rPr>
          <w:sz w:val="16"/>
        </w:rPr>
      </w:pPr>
      <w:r w:rsidRPr="00924891">
        <w:rPr>
          <w:sz w:val="16"/>
        </w:rPr>
        <w:t xml:space="preserve">An analytical piece in Singapore’s The Straits Times, says that as </w:t>
      </w:r>
      <w:r w:rsidRPr="00924891">
        <w:rPr>
          <w:rStyle w:val="StyleUnderline"/>
        </w:rPr>
        <w:t>concerns mount that Trump might “</w:t>
      </w:r>
      <w:r w:rsidRPr="00924891">
        <w:rPr>
          <w:rStyle w:val="Emphasis"/>
        </w:rPr>
        <w:t>sell out</w:t>
      </w:r>
      <w:r w:rsidRPr="00924891">
        <w:rPr>
          <w:rStyle w:val="StyleUnderline"/>
        </w:rPr>
        <w:t xml:space="preserve">” Ukraine, nowhere is the fear of being victims of </w:t>
      </w:r>
      <w:r w:rsidRPr="00924891">
        <w:rPr>
          <w:rStyle w:val="Emphasis"/>
        </w:rPr>
        <w:t>US-Russia power plays</w:t>
      </w:r>
      <w:r w:rsidRPr="00924891">
        <w:rPr>
          <w:rStyle w:val="StyleUnderline"/>
        </w:rPr>
        <w:t xml:space="preserve"> more keenly felt than on the </w:t>
      </w:r>
      <w:r w:rsidRPr="00924891">
        <w:rPr>
          <w:rStyle w:val="Emphasis"/>
        </w:rPr>
        <w:t>Korean Peninsula</w:t>
      </w:r>
      <w:r w:rsidRPr="00924891">
        <w:rPr>
          <w:sz w:val="16"/>
        </w:rPr>
        <w:t xml:space="preserve"> – with the south under the US sphere of influence and the north aligned with Russia.</w:t>
      </w:r>
    </w:p>
    <w:p w14:paraId="64EF6596" w14:textId="77777777" w:rsidR="007B76B4" w:rsidRPr="00924891" w:rsidRDefault="007B76B4" w:rsidP="007B76B4">
      <w:pPr>
        <w:rPr>
          <w:sz w:val="16"/>
        </w:rPr>
      </w:pPr>
      <w:r w:rsidRPr="00924891">
        <w:rPr>
          <w:sz w:val="16"/>
        </w:rPr>
        <w:t xml:space="preserve">“Both are </w:t>
      </w:r>
      <w:r w:rsidRPr="00924891">
        <w:rPr>
          <w:rStyle w:val="StyleUnderline"/>
        </w:rPr>
        <w:t xml:space="preserve">worried that in Mr Trump’s and Mr Putin’s </w:t>
      </w:r>
      <w:r w:rsidRPr="00924891">
        <w:rPr>
          <w:rStyle w:val="Emphasis"/>
        </w:rPr>
        <w:t>desire</w:t>
      </w:r>
      <w:r w:rsidRPr="00924891">
        <w:rPr>
          <w:rStyle w:val="StyleUnderline"/>
        </w:rPr>
        <w:t xml:space="preserve"> to </w:t>
      </w:r>
      <w:r w:rsidRPr="00924891">
        <w:rPr>
          <w:rStyle w:val="Emphasis"/>
        </w:rPr>
        <w:t>strike</w:t>
      </w:r>
      <w:r w:rsidRPr="00924891">
        <w:rPr>
          <w:rStyle w:val="StyleUnderline"/>
        </w:rPr>
        <w:t xml:space="preserve"> a </w:t>
      </w:r>
      <w:r w:rsidRPr="00924891">
        <w:rPr>
          <w:rStyle w:val="Emphasis"/>
        </w:rPr>
        <w:t>broader deal</w:t>
      </w:r>
      <w:r w:rsidRPr="00924891">
        <w:rPr>
          <w:rStyle w:val="StyleUnderline"/>
        </w:rPr>
        <w:t xml:space="preserve">, their </w:t>
      </w:r>
      <w:r w:rsidRPr="00924891">
        <w:rPr>
          <w:rStyle w:val="Emphasis"/>
        </w:rPr>
        <w:t>interests</w:t>
      </w:r>
      <w:r w:rsidRPr="00924891">
        <w:rPr>
          <w:rStyle w:val="StyleUnderline"/>
        </w:rPr>
        <w:t xml:space="preserve"> will end up </w:t>
      </w:r>
      <w:r w:rsidRPr="00924891">
        <w:rPr>
          <w:rStyle w:val="Emphasis"/>
        </w:rPr>
        <w:t>sacrificed</w:t>
      </w:r>
      <w:r w:rsidRPr="00924891">
        <w:rPr>
          <w:sz w:val="16"/>
        </w:rPr>
        <w:t>,” says the author, senior columnist Lin Suling.</w:t>
      </w:r>
    </w:p>
    <w:p w14:paraId="4F19173D" w14:textId="77777777" w:rsidR="007B76B4" w:rsidRPr="00924891" w:rsidRDefault="007B76B4" w:rsidP="007B76B4">
      <w:pPr>
        <w:rPr>
          <w:sz w:val="16"/>
        </w:rPr>
      </w:pPr>
      <w:r w:rsidRPr="00924891">
        <w:rPr>
          <w:sz w:val="16"/>
        </w:rPr>
        <w:t>Pyongyang last year forged a strategic partnership – a defence pact, security co-operation and the supply of arms, ammunition and solders – with Russia. This gave it heft in international affairs.</w:t>
      </w:r>
    </w:p>
    <w:p w14:paraId="109D60A5" w14:textId="77777777" w:rsidR="007B76B4" w:rsidRPr="00924891" w:rsidRDefault="007B76B4" w:rsidP="007B76B4">
      <w:pPr>
        <w:rPr>
          <w:sz w:val="16"/>
        </w:rPr>
      </w:pPr>
      <w:r w:rsidRPr="00924891">
        <w:rPr>
          <w:sz w:val="16"/>
        </w:rPr>
        <w:t>North Korea’s involvement in the Ukraine war may now be a bargaining chip that Putin could trade away, Lin says. “If the war in Ukraine ends, Russia has no need for North Korean munitions or cannon fodder,” she says. “That would leave North Korea back at square one.”</w:t>
      </w:r>
    </w:p>
    <w:p w14:paraId="0091597C" w14:textId="77777777" w:rsidR="007B76B4" w:rsidRPr="00924891" w:rsidRDefault="007B76B4" w:rsidP="007B76B4">
      <w:pPr>
        <w:rPr>
          <w:sz w:val="16"/>
        </w:rPr>
      </w:pPr>
      <w:r w:rsidRPr="00924891">
        <w:rPr>
          <w:sz w:val="16"/>
        </w:rPr>
        <w:t>And this would be a starting point for talks between the US and North Korea. Trump, she says, recently made comments recognising that North Korea is a nuclear power – although it is not yet policy.</w:t>
      </w:r>
    </w:p>
    <w:p w14:paraId="63229EB8" w14:textId="77777777" w:rsidR="007B76B4" w:rsidRDefault="007B76B4" w:rsidP="007B76B4">
      <w:pPr>
        <w:rPr>
          <w:sz w:val="16"/>
        </w:rPr>
      </w:pPr>
      <w:r w:rsidRPr="00924891">
        <w:rPr>
          <w:sz w:val="16"/>
        </w:rPr>
        <w:t xml:space="preserve">In South Korea, the mood is strikingly sombre. </w:t>
      </w:r>
      <w:r w:rsidRPr="00924891">
        <w:rPr>
          <w:rStyle w:val="StyleUnderline"/>
        </w:rPr>
        <w:t xml:space="preserve">As Trump can be </w:t>
      </w:r>
      <w:r w:rsidRPr="00924891">
        <w:rPr>
          <w:rStyle w:val="Emphasis"/>
        </w:rPr>
        <w:t>unpredictable</w:t>
      </w:r>
      <w:r w:rsidRPr="00924891">
        <w:rPr>
          <w:rStyle w:val="StyleUnderline"/>
        </w:rPr>
        <w:t xml:space="preserve">, and adopts a </w:t>
      </w:r>
      <w:r w:rsidRPr="00924891">
        <w:rPr>
          <w:rStyle w:val="Emphasis"/>
        </w:rPr>
        <w:t>transactional approach</w:t>
      </w:r>
      <w:r w:rsidRPr="00924891">
        <w:rPr>
          <w:rStyle w:val="StyleUnderline"/>
        </w:rPr>
        <w:t xml:space="preserve"> to </w:t>
      </w:r>
      <w:r w:rsidRPr="00924891">
        <w:rPr>
          <w:rStyle w:val="Emphasis"/>
        </w:rPr>
        <w:t>foreign policy</w:t>
      </w:r>
      <w:r w:rsidRPr="00924891">
        <w:rPr>
          <w:rStyle w:val="StyleUnderline"/>
        </w:rPr>
        <w:t>, fears grow that South Korea might be sidelined</w:t>
      </w:r>
      <w:r w:rsidRPr="00924891">
        <w:rPr>
          <w:sz w:val="16"/>
        </w:rPr>
        <w:t>.</w:t>
      </w:r>
    </w:p>
    <w:p w14:paraId="24200C84" w14:textId="77777777" w:rsidR="007B76B4" w:rsidRDefault="007B76B4" w:rsidP="007B76B4">
      <w:pPr>
        <w:pStyle w:val="Heading4"/>
        <w:tabs>
          <w:tab w:val="left" w:pos="3137"/>
        </w:tabs>
      </w:pPr>
      <w:r>
        <w:t>The plan signals we won’t honor defense pacts with South Korea.</w:t>
      </w:r>
      <w:r>
        <w:tab/>
      </w:r>
    </w:p>
    <w:p w14:paraId="7C8CFCD1" w14:textId="77777777" w:rsidR="007B76B4" w:rsidRPr="00827DB7" w:rsidRDefault="007B76B4" w:rsidP="007B76B4">
      <w:r w:rsidRPr="00827DB7">
        <w:rPr>
          <w:rStyle w:val="Cite"/>
        </w:rPr>
        <w:t>Draudt-Véjares ’25</w:t>
      </w:r>
      <w:r>
        <w:t xml:space="preserve"> [Darcie; April 15; Fellow for Korean studies in the Asia Program at the Carnegie Endowment for International Peace. A political scientist and policy analyst, she publishes regular commentary on South and North Korean domestic politics and foreign policy, Northeast Asian relations, and U.S.-Korea policy; The Guardian, “Trump Isn’t Helping Korea’s Alliance Anxieties,” https://carnegieendowment.org/emissary/2025/04/south-korea-trump-100-days-nuclear-weapons-trade-tariffs?lang=en; accessed: 7.14.25]</w:t>
      </w:r>
    </w:p>
    <w:p w14:paraId="47CBC819" w14:textId="77777777" w:rsidR="007B76B4" w:rsidRDefault="007B76B4" w:rsidP="007B76B4">
      <w:pPr>
        <w:rPr>
          <w:sz w:val="16"/>
        </w:rPr>
      </w:pPr>
      <w:r w:rsidRPr="00827DB7">
        <w:rPr>
          <w:sz w:val="16"/>
        </w:rPr>
        <w:t xml:space="preserve">But </w:t>
      </w:r>
      <w:r w:rsidRPr="00924891">
        <w:rPr>
          <w:rStyle w:val="StyleUnderline"/>
        </w:rPr>
        <w:t xml:space="preserve">an even deeper concern is </w:t>
      </w:r>
      <w:r w:rsidRPr="00827DB7">
        <w:rPr>
          <w:rStyle w:val="Emphasis"/>
        </w:rPr>
        <w:t>structural</w:t>
      </w:r>
      <w:r w:rsidRPr="00827DB7">
        <w:rPr>
          <w:sz w:val="16"/>
        </w:rPr>
        <w:t xml:space="preserve">: </w:t>
      </w:r>
      <w:r w:rsidRPr="00924891">
        <w:rPr>
          <w:rStyle w:val="StyleUnderline"/>
        </w:rPr>
        <w:t xml:space="preserve">Would a Trump administration truly come to </w:t>
      </w:r>
      <w:r w:rsidRPr="00827DB7">
        <w:rPr>
          <w:rStyle w:val="Emphasis"/>
        </w:rPr>
        <w:t>Korea’s defense</w:t>
      </w:r>
      <w:r w:rsidRPr="00924891">
        <w:rPr>
          <w:rStyle w:val="StyleUnderline"/>
        </w:rPr>
        <w:t xml:space="preserve"> in a conflict with the North</w:t>
      </w:r>
      <w:r w:rsidRPr="00827DB7">
        <w:rPr>
          <w:sz w:val="16"/>
        </w:rPr>
        <w:t xml:space="preserve">? </w:t>
      </w:r>
      <w:r w:rsidRPr="00924891">
        <w:rPr>
          <w:rStyle w:val="StyleUnderline"/>
        </w:rPr>
        <w:t xml:space="preserve">Amid doubts about U.S. </w:t>
      </w:r>
      <w:r w:rsidRPr="00827DB7">
        <w:rPr>
          <w:rStyle w:val="Emphasis"/>
        </w:rPr>
        <w:t>commitments</w:t>
      </w:r>
      <w:r w:rsidRPr="00924891">
        <w:rPr>
          <w:rStyle w:val="StyleUnderline"/>
        </w:rPr>
        <w:t xml:space="preserve"> to </w:t>
      </w:r>
      <w:r w:rsidRPr="00827DB7">
        <w:rPr>
          <w:rStyle w:val="Emphasis"/>
        </w:rPr>
        <w:t>NATO</w:t>
      </w:r>
      <w:r w:rsidRPr="00924891">
        <w:rPr>
          <w:rStyle w:val="StyleUnderline"/>
        </w:rPr>
        <w:t xml:space="preserve"> and </w:t>
      </w:r>
      <w:r w:rsidRPr="00827DB7">
        <w:rPr>
          <w:rStyle w:val="Emphasis"/>
        </w:rPr>
        <w:t>Ukraine</w:t>
      </w:r>
      <w:r w:rsidRPr="00827DB7">
        <w:rPr>
          <w:sz w:val="16"/>
        </w:rPr>
        <w:t xml:space="preserve">, </w:t>
      </w:r>
      <w:r w:rsidRPr="00924891">
        <w:rPr>
          <w:rStyle w:val="StyleUnderline"/>
        </w:rPr>
        <w:t xml:space="preserve">South Koreans are watching closely Trump’s </w:t>
      </w:r>
      <w:r w:rsidRPr="00827DB7">
        <w:rPr>
          <w:rStyle w:val="Emphasis"/>
        </w:rPr>
        <w:t>negotiations</w:t>
      </w:r>
      <w:r w:rsidRPr="00924891">
        <w:rPr>
          <w:rStyle w:val="StyleUnderline"/>
        </w:rPr>
        <w:t xml:space="preserve"> with </w:t>
      </w:r>
      <w:r w:rsidRPr="00827DB7">
        <w:rPr>
          <w:rStyle w:val="Emphasis"/>
        </w:rPr>
        <w:t>Russia</w:t>
      </w:r>
      <w:r w:rsidRPr="00827DB7">
        <w:rPr>
          <w:sz w:val="16"/>
        </w:rPr>
        <w:t xml:space="preserve">. The </w:t>
      </w:r>
      <w:r w:rsidRPr="00827DB7">
        <w:rPr>
          <w:rStyle w:val="StyleUnderline"/>
        </w:rPr>
        <w:t xml:space="preserve">result in Seoul has been a reanimation of </w:t>
      </w:r>
      <w:r w:rsidRPr="00827DB7">
        <w:rPr>
          <w:rStyle w:val="Emphasis"/>
        </w:rPr>
        <w:t>domestic debates</w:t>
      </w:r>
      <w:r w:rsidRPr="00827DB7">
        <w:rPr>
          <w:rStyle w:val="StyleUnderline"/>
        </w:rPr>
        <w:t xml:space="preserve"> over </w:t>
      </w:r>
      <w:r w:rsidRPr="00827DB7">
        <w:rPr>
          <w:rStyle w:val="Emphasis"/>
        </w:rPr>
        <w:t>nuclear self-reliance</w:t>
      </w:r>
      <w:r w:rsidRPr="00827DB7">
        <w:rPr>
          <w:sz w:val="16"/>
        </w:rPr>
        <w:t>. Polls show strong public support for a domestic nuclear option—whether redeployment of U.S. tactical nuclear weapons or pursuit of their own indigenous capability, contra Seoul’s NPT obligations. The full cost of the political and financial risks may be underestimated in Korea, and many proponents of the nuclear option in Seoul believe Trump might carve out exceptions for South Korea. While the Yoon administration had tempered these discussions through mechanisms such as the Nuclear Consultative Group with the Biden administration in 2023, the debate remains far from settled among Korean strategic thinkers and politicians.</w:t>
      </w:r>
    </w:p>
    <w:p w14:paraId="6FDEA61F" w14:textId="77777777" w:rsidR="007B76B4" w:rsidRDefault="007B76B4" w:rsidP="007B76B4">
      <w:pPr>
        <w:pStyle w:val="Heading4"/>
      </w:pPr>
      <w:r>
        <w:t>Doubling down on pro-Russian stances causes South Korean prolif.</w:t>
      </w:r>
    </w:p>
    <w:p w14:paraId="4B97DAF6" w14:textId="77777777" w:rsidR="007B76B4" w:rsidRDefault="007B76B4" w:rsidP="007B76B4">
      <w:r w:rsidRPr="0033425F">
        <w:rPr>
          <w:rStyle w:val="Cite"/>
        </w:rPr>
        <w:t>Shin ’25</w:t>
      </w:r>
      <w:r>
        <w:t xml:space="preserve"> [Mitch; March 5; chief correspondent for The Diplomat, covering the Korean Peninsula; The Diplomat, “What South Korea Is Learning From Trump’s Approach to Ukraine,” https://thediplomat.com/2025/03/what-south-korea-is-learning-from-trumps-approach-to-ukraine/; accessed: 7.14.25]</w:t>
      </w:r>
    </w:p>
    <w:p w14:paraId="1BB7F832" w14:textId="77777777" w:rsidR="007B76B4" w:rsidRPr="0033425F" w:rsidRDefault="007B76B4" w:rsidP="007B76B4">
      <w:pPr>
        <w:rPr>
          <w:sz w:val="16"/>
        </w:rPr>
      </w:pPr>
      <w:r w:rsidRPr="0033425F">
        <w:rPr>
          <w:sz w:val="16"/>
        </w:rPr>
        <w:t xml:space="preserve">On February 28, what should have been a routine diplomatic event in the Oval Office of the White House turned into a debacle. As media cameras broadcast the event live, U.S. </w:t>
      </w:r>
      <w:r w:rsidRPr="0033425F">
        <w:rPr>
          <w:rStyle w:val="StyleUnderline"/>
        </w:rPr>
        <w:t xml:space="preserve">President Donald </w:t>
      </w:r>
      <w:r w:rsidRPr="0033425F">
        <w:rPr>
          <w:rStyle w:val="Emphasis"/>
        </w:rPr>
        <w:t>Trump</w:t>
      </w:r>
      <w:r w:rsidRPr="0033425F">
        <w:rPr>
          <w:rStyle w:val="StyleUnderline"/>
        </w:rPr>
        <w:t xml:space="preserve"> and Vice President J.D. </w:t>
      </w:r>
      <w:r w:rsidRPr="0033425F">
        <w:rPr>
          <w:rStyle w:val="Emphasis"/>
        </w:rPr>
        <w:t>Vance</w:t>
      </w:r>
      <w:r w:rsidRPr="0033425F">
        <w:rPr>
          <w:rStyle w:val="StyleUnderline"/>
        </w:rPr>
        <w:t xml:space="preserve"> berated and belittled Ukrainian President Volodymyr </w:t>
      </w:r>
      <w:r w:rsidRPr="0033425F">
        <w:rPr>
          <w:rStyle w:val="Emphasis"/>
        </w:rPr>
        <w:t>Zelenskyy</w:t>
      </w:r>
      <w:r w:rsidRPr="0033425F">
        <w:rPr>
          <w:sz w:val="16"/>
        </w:rPr>
        <w:t xml:space="preserve">. </w:t>
      </w:r>
    </w:p>
    <w:p w14:paraId="7BB94E0F" w14:textId="77777777" w:rsidR="007B76B4" w:rsidRPr="0033425F" w:rsidRDefault="007B76B4" w:rsidP="007B76B4">
      <w:pPr>
        <w:rPr>
          <w:sz w:val="16"/>
        </w:rPr>
      </w:pPr>
      <w:r w:rsidRPr="0033425F">
        <w:rPr>
          <w:sz w:val="16"/>
        </w:rPr>
        <w:t xml:space="preserve">The world witnessed how Trump and Vance coerced Zelenskyy to publicly thank Trump for the military support Ukraine has received, although Ukraine’s leader had already mentioned multiple times how he is grateful on behalf of the Ukrainian people for the support provided by the U.S. and other countries. Trump and Vance pressured the president of Ukraine to accept a minerals deal when Zelenskyy repeatedly asked Washington to provide security guarantees – which is the primary factor that is needed for Ukraine to end the war. </w:t>
      </w:r>
    </w:p>
    <w:p w14:paraId="0EF482A0" w14:textId="77777777" w:rsidR="007B76B4" w:rsidRPr="0033425F" w:rsidRDefault="007B76B4" w:rsidP="007B76B4">
      <w:pPr>
        <w:rPr>
          <w:sz w:val="16"/>
        </w:rPr>
      </w:pPr>
      <w:r w:rsidRPr="0033425F">
        <w:rPr>
          <w:sz w:val="16"/>
        </w:rPr>
        <w:t>“You don’t have the cards right now,” he said during the verbal clashes with Zelenskyy. It was a visceral demonstration of how Trump handles diplomacy.</w:t>
      </w:r>
    </w:p>
    <w:p w14:paraId="5543DA43" w14:textId="77777777" w:rsidR="007B76B4" w:rsidRPr="0033425F" w:rsidRDefault="007B76B4" w:rsidP="007B76B4">
      <w:pPr>
        <w:rPr>
          <w:sz w:val="16"/>
        </w:rPr>
      </w:pPr>
      <w:r w:rsidRPr="0033425F">
        <w:rPr>
          <w:sz w:val="16"/>
        </w:rPr>
        <w:t>Former U.S. President Joe Biden had showed unwavering support to Ukraine since Russia launched its full-scale invasion in 2022, but now U.S. President Donald Trump has reportedly halted military support to Kyiv.</w:t>
      </w:r>
    </w:p>
    <w:p w14:paraId="271927A4" w14:textId="77777777" w:rsidR="007B76B4" w:rsidRPr="0033425F" w:rsidRDefault="007B76B4" w:rsidP="007B76B4">
      <w:pPr>
        <w:rPr>
          <w:sz w:val="16"/>
        </w:rPr>
      </w:pPr>
      <w:r w:rsidRPr="0033425F">
        <w:rPr>
          <w:sz w:val="16"/>
        </w:rPr>
        <w:t xml:space="preserve">As </w:t>
      </w:r>
      <w:r w:rsidRPr="0033425F">
        <w:rPr>
          <w:rStyle w:val="StyleUnderline"/>
        </w:rPr>
        <w:t>Trump’s “</w:t>
      </w:r>
      <w:r w:rsidRPr="0033425F">
        <w:rPr>
          <w:rStyle w:val="Emphasis"/>
        </w:rPr>
        <w:t>America First</w:t>
      </w:r>
      <w:r w:rsidRPr="0033425F">
        <w:rPr>
          <w:rStyle w:val="StyleUnderline"/>
        </w:rPr>
        <w:t xml:space="preserve">” approach heavily emphasizes the </w:t>
      </w:r>
      <w:r w:rsidRPr="0033425F">
        <w:rPr>
          <w:rStyle w:val="Emphasis"/>
        </w:rPr>
        <w:t>economic interests</w:t>
      </w:r>
      <w:r w:rsidRPr="0033425F">
        <w:rPr>
          <w:rStyle w:val="StyleUnderline"/>
        </w:rPr>
        <w:t xml:space="preserve"> of the United States</w:t>
      </w:r>
      <w:r w:rsidRPr="0033425F">
        <w:rPr>
          <w:sz w:val="16"/>
        </w:rPr>
        <w:t xml:space="preserve">, its conventional approach to diplomacy stemming from its role as the “world police” will likely be weakened during the second Trump administration. In other words, the </w:t>
      </w:r>
      <w:r w:rsidRPr="0033425F">
        <w:rPr>
          <w:rStyle w:val="StyleUnderline"/>
        </w:rPr>
        <w:t xml:space="preserve">United States seems to be ready to accept a </w:t>
      </w:r>
      <w:r w:rsidRPr="0033425F">
        <w:rPr>
          <w:rStyle w:val="Emphasis"/>
        </w:rPr>
        <w:t>multipolar world</w:t>
      </w:r>
      <w:r w:rsidRPr="0033425F">
        <w:rPr>
          <w:rStyle w:val="StyleUnderline"/>
        </w:rPr>
        <w:t xml:space="preserve"> in which it is no longer a </w:t>
      </w:r>
      <w:r w:rsidRPr="0033425F">
        <w:rPr>
          <w:rStyle w:val="Emphasis"/>
        </w:rPr>
        <w:t>superpower</w:t>
      </w:r>
      <w:r w:rsidRPr="0033425F">
        <w:rPr>
          <w:rStyle w:val="StyleUnderline"/>
        </w:rPr>
        <w:t xml:space="preserve"> dominating the international orders</w:t>
      </w:r>
      <w:r w:rsidRPr="0033425F">
        <w:rPr>
          <w:sz w:val="16"/>
        </w:rPr>
        <w:t xml:space="preserve">. With this move, the European nations will have to form a new defense coalition that can function without the U.S. </w:t>
      </w:r>
    </w:p>
    <w:p w14:paraId="0B127641" w14:textId="77777777" w:rsidR="007B76B4" w:rsidRPr="0033425F" w:rsidRDefault="007B76B4" w:rsidP="007B76B4">
      <w:pPr>
        <w:rPr>
          <w:sz w:val="16"/>
        </w:rPr>
      </w:pPr>
      <w:r w:rsidRPr="0033425F">
        <w:rPr>
          <w:rStyle w:val="StyleUnderline"/>
        </w:rPr>
        <w:t xml:space="preserve">Assuming Trump’s </w:t>
      </w:r>
      <w:r w:rsidRPr="0033425F">
        <w:rPr>
          <w:rStyle w:val="Emphasis"/>
        </w:rPr>
        <w:t>undiplomatic approach</w:t>
      </w:r>
      <w:r w:rsidRPr="0033425F">
        <w:rPr>
          <w:rStyle w:val="StyleUnderline"/>
        </w:rPr>
        <w:t xml:space="preserve"> becomes </w:t>
      </w:r>
      <w:r w:rsidRPr="0033425F">
        <w:rPr>
          <w:rStyle w:val="Emphasis"/>
        </w:rPr>
        <w:t>consolidated</w:t>
      </w:r>
      <w:r w:rsidRPr="0033425F">
        <w:rPr>
          <w:sz w:val="16"/>
        </w:rPr>
        <w:t xml:space="preserve">, </w:t>
      </w:r>
      <w:r w:rsidRPr="0033425F">
        <w:rPr>
          <w:rStyle w:val="StyleUnderline"/>
        </w:rPr>
        <w:t xml:space="preserve">possibly even </w:t>
      </w:r>
      <w:r w:rsidRPr="0033425F">
        <w:rPr>
          <w:rStyle w:val="Emphasis"/>
        </w:rPr>
        <w:t>outlasting</w:t>
      </w:r>
      <w:r w:rsidRPr="0033425F">
        <w:rPr>
          <w:rStyle w:val="StyleUnderline"/>
        </w:rPr>
        <w:t xml:space="preserve"> the end of his term, the United States’ </w:t>
      </w:r>
      <w:r w:rsidRPr="0033425F">
        <w:rPr>
          <w:rStyle w:val="Emphasis"/>
        </w:rPr>
        <w:t>allies</w:t>
      </w:r>
      <w:r w:rsidRPr="0033425F">
        <w:rPr>
          <w:rStyle w:val="StyleUnderline"/>
        </w:rPr>
        <w:t xml:space="preserve"> and like-minded countries will need to </w:t>
      </w:r>
      <w:r w:rsidRPr="0033425F">
        <w:rPr>
          <w:rStyle w:val="Emphasis"/>
        </w:rPr>
        <w:t>recalibrate</w:t>
      </w:r>
      <w:r w:rsidRPr="0033425F">
        <w:rPr>
          <w:rStyle w:val="StyleUnderline"/>
        </w:rPr>
        <w:t xml:space="preserve"> their </w:t>
      </w:r>
      <w:r w:rsidRPr="0033425F">
        <w:rPr>
          <w:rStyle w:val="Emphasis"/>
        </w:rPr>
        <w:t>policies</w:t>
      </w:r>
      <w:r w:rsidRPr="0033425F">
        <w:rPr>
          <w:rStyle w:val="StyleUnderline"/>
        </w:rPr>
        <w:t xml:space="preserve"> on regional conflicts and security issues</w:t>
      </w:r>
      <w:r w:rsidRPr="0033425F">
        <w:rPr>
          <w:sz w:val="16"/>
        </w:rPr>
        <w:t xml:space="preserve">. </w:t>
      </w:r>
      <w:r w:rsidRPr="0033425F">
        <w:rPr>
          <w:rStyle w:val="StyleUnderline"/>
        </w:rPr>
        <w:t xml:space="preserve">Based on the </w:t>
      </w:r>
      <w:r w:rsidRPr="0033425F">
        <w:rPr>
          <w:rStyle w:val="Emphasis"/>
        </w:rPr>
        <w:t>Ukraine</w:t>
      </w:r>
      <w:r w:rsidRPr="0033425F">
        <w:rPr>
          <w:rStyle w:val="StyleUnderline"/>
        </w:rPr>
        <w:t xml:space="preserve"> example, the U.S. will not </w:t>
      </w:r>
      <w:r w:rsidRPr="0033425F">
        <w:rPr>
          <w:rStyle w:val="Emphasis"/>
        </w:rPr>
        <w:t>support its allies</w:t>
      </w:r>
      <w:r w:rsidRPr="0033425F">
        <w:rPr>
          <w:rStyle w:val="StyleUnderline"/>
        </w:rPr>
        <w:t xml:space="preserve"> unless Trump sees a clear </w:t>
      </w:r>
      <w:r w:rsidRPr="0033425F">
        <w:rPr>
          <w:rStyle w:val="Emphasis"/>
        </w:rPr>
        <w:t>economic benefit</w:t>
      </w:r>
      <w:r w:rsidRPr="0033425F">
        <w:rPr>
          <w:rStyle w:val="StyleUnderline"/>
        </w:rPr>
        <w:t xml:space="preserve"> to doing so</w:t>
      </w:r>
      <w:r w:rsidRPr="0033425F">
        <w:rPr>
          <w:sz w:val="16"/>
        </w:rPr>
        <w:t xml:space="preserve">. </w:t>
      </w:r>
    </w:p>
    <w:p w14:paraId="5E4F4D84" w14:textId="77777777" w:rsidR="007B76B4" w:rsidRPr="0033425F" w:rsidRDefault="007B76B4" w:rsidP="007B76B4">
      <w:pPr>
        <w:rPr>
          <w:sz w:val="16"/>
        </w:rPr>
      </w:pPr>
      <w:r w:rsidRPr="0033425F">
        <w:rPr>
          <w:sz w:val="16"/>
        </w:rPr>
        <w:t>Leaders on both sides of the DMZ separating the Korean Peninsula are watching these developments closely.</w:t>
      </w:r>
    </w:p>
    <w:p w14:paraId="235D99BF" w14:textId="77777777" w:rsidR="007B76B4" w:rsidRPr="0033425F" w:rsidRDefault="007B76B4" w:rsidP="007B76B4">
      <w:pPr>
        <w:rPr>
          <w:sz w:val="16"/>
        </w:rPr>
      </w:pPr>
      <w:r w:rsidRPr="0033425F">
        <w:rPr>
          <w:sz w:val="16"/>
        </w:rPr>
        <w:t>Ever since Russia invaded Ukraine, many experts have argued that Russian President Vladimir Putin would have not conducted the “special military operation” if Kyiv had not given up its nuclear weapons in the wake of the collapse of the Soviet Union in 1991. Ukraine ceded its nuclear arsenal in return for security guarantees, but now faces the real prospect of losing nearly one-third of its territory to an invasion by its neighbor. For North Korea, the lesson is clear: nuclear weapons are the only real security guarantee. Pyongyang will likely not consider giving up its nuclear weapons preemptively.</w:t>
      </w:r>
    </w:p>
    <w:p w14:paraId="58DFF13A" w14:textId="77777777" w:rsidR="007B76B4" w:rsidRPr="0033425F" w:rsidRDefault="007B76B4" w:rsidP="007B76B4">
      <w:pPr>
        <w:rPr>
          <w:sz w:val="16"/>
        </w:rPr>
      </w:pPr>
      <w:r w:rsidRPr="0033425F">
        <w:rPr>
          <w:sz w:val="16"/>
        </w:rPr>
        <w:t xml:space="preserve">Likewise, the </w:t>
      </w:r>
      <w:r w:rsidRPr="0033425F">
        <w:rPr>
          <w:rStyle w:val="StyleUnderline"/>
        </w:rPr>
        <w:t xml:space="preserve">abandonment of </w:t>
      </w:r>
      <w:r w:rsidRPr="0033425F">
        <w:rPr>
          <w:rStyle w:val="Emphasis"/>
        </w:rPr>
        <w:t>Ukraine</w:t>
      </w:r>
      <w:r w:rsidRPr="0033425F">
        <w:rPr>
          <w:rStyle w:val="StyleUnderline"/>
        </w:rPr>
        <w:t xml:space="preserve"> will also add </w:t>
      </w:r>
      <w:r w:rsidRPr="0033425F">
        <w:rPr>
          <w:rStyle w:val="Emphasis"/>
        </w:rPr>
        <w:t>strong motivation</w:t>
      </w:r>
      <w:r w:rsidRPr="0033425F">
        <w:rPr>
          <w:rStyle w:val="StyleUnderline"/>
        </w:rPr>
        <w:t xml:space="preserve"> for South Korea to think more seriously about developing its own </w:t>
      </w:r>
      <w:r w:rsidRPr="00AD743F">
        <w:rPr>
          <w:rStyle w:val="Emphasis"/>
        </w:rPr>
        <w:t>nuc</w:t>
      </w:r>
      <w:r w:rsidRPr="0033425F">
        <w:rPr>
          <w:rStyle w:val="StyleUnderline"/>
        </w:rPr>
        <w:t>lear weapon</w:t>
      </w:r>
      <w:r w:rsidRPr="00AD743F">
        <w:rPr>
          <w:rStyle w:val="Emphasis"/>
        </w:rPr>
        <w:t>s</w:t>
      </w:r>
      <w:r w:rsidRPr="0033425F">
        <w:rPr>
          <w:rStyle w:val="StyleUnderline"/>
        </w:rPr>
        <w:t xml:space="preserve"> rather than relying on the strategic assets of the U.S</w:t>
      </w:r>
      <w:r w:rsidRPr="0033425F">
        <w:rPr>
          <w:sz w:val="16"/>
        </w:rPr>
        <w:t>.</w:t>
      </w:r>
    </w:p>
    <w:p w14:paraId="22362ACB" w14:textId="77777777" w:rsidR="007B76B4" w:rsidRPr="0033425F" w:rsidRDefault="007B76B4" w:rsidP="007B76B4">
      <w:pPr>
        <w:rPr>
          <w:sz w:val="16"/>
        </w:rPr>
      </w:pPr>
      <w:r w:rsidRPr="0033425F">
        <w:rPr>
          <w:sz w:val="16"/>
        </w:rPr>
        <w:t>Ahead of the “Freedom Shield” joint military drills between South Korea and the U.S. this month, the U.S. Navy’s nuclear-powered aircraft carrier Carl Vinson arrived in South Korea’s territorial waters in Busan. As every South Korea-U.S. joint military exercise is interpreted as an invasion rehearsal by the Kim regime, Kim Yo Jong, the powerful sister of North Korea’s top leader, denounced the drills through the North’s state-controlled Korean Central News Agency.</w:t>
      </w:r>
    </w:p>
    <w:p w14:paraId="131476BB" w14:textId="77777777" w:rsidR="007B76B4" w:rsidRPr="0033425F" w:rsidRDefault="007B76B4" w:rsidP="007B76B4">
      <w:pPr>
        <w:rPr>
          <w:sz w:val="16"/>
        </w:rPr>
      </w:pPr>
      <w:r w:rsidRPr="0033425F">
        <w:rPr>
          <w:sz w:val="16"/>
        </w:rPr>
        <w:t>“The action-accompanied hostile policy toward the DPRK pursued by the U.S. at present is offering sufficient justification for the DPRK to indefinitely bolster up its nuclear war deterrent,” Kim said. (DPRK is the acronym of North Korea’s official name: Democratic People’s Republic of Korea.) “If the U.S. continues to renew its records in the anti-DPRK military demonstration, the DPRK will be naturally compelled to renew its records in the exercise of strategic deterrence.”</w:t>
      </w:r>
    </w:p>
    <w:p w14:paraId="131B9444" w14:textId="77777777" w:rsidR="007B76B4" w:rsidRPr="0033425F" w:rsidRDefault="007B76B4" w:rsidP="007B76B4">
      <w:pPr>
        <w:rPr>
          <w:sz w:val="16"/>
        </w:rPr>
      </w:pPr>
      <w:r w:rsidRPr="0033425F">
        <w:rPr>
          <w:sz w:val="16"/>
        </w:rPr>
        <w:t xml:space="preserve">Since the breakdown of the 2019 Hanoi summit between Trump and North Korean leader Kim Jong Un, more and more South Koreans have supported their country acquiring indigenous nuclear weapons. Under the Biden administration, Washington sought to soothe South Koreans’ anxiety by assuring that its nuclear weapons will be used should North Korea attack South Korea under the name of “extended deterrence,” and expanding joint planning on nuclear scenarios on the Korean Peninsula. </w:t>
      </w:r>
    </w:p>
    <w:p w14:paraId="2413AE40" w14:textId="77777777" w:rsidR="007B76B4" w:rsidRPr="0033425F" w:rsidRDefault="007B76B4" w:rsidP="007B76B4">
      <w:pPr>
        <w:rPr>
          <w:sz w:val="16"/>
        </w:rPr>
      </w:pPr>
      <w:r w:rsidRPr="0033425F">
        <w:rPr>
          <w:sz w:val="16"/>
        </w:rPr>
        <w:t xml:space="preserve">But </w:t>
      </w:r>
      <w:r w:rsidRPr="0033425F">
        <w:rPr>
          <w:rStyle w:val="StyleUnderline"/>
        </w:rPr>
        <w:t xml:space="preserve">the Oval Office clash between Trump and Zelenskyy raises </w:t>
      </w:r>
      <w:r w:rsidRPr="00AD743F">
        <w:rPr>
          <w:rStyle w:val="Emphasis"/>
        </w:rPr>
        <w:t>ample room</w:t>
      </w:r>
      <w:r w:rsidRPr="0033425F">
        <w:rPr>
          <w:rStyle w:val="StyleUnderline"/>
        </w:rPr>
        <w:t xml:space="preserve"> to question whether Washington would really be willing to use nuclear weapons to </w:t>
      </w:r>
      <w:r w:rsidRPr="00AD743F">
        <w:rPr>
          <w:rStyle w:val="Emphasis"/>
        </w:rPr>
        <w:t>defend</w:t>
      </w:r>
      <w:r w:rsidRPr="0033425F">
        <w:rPr>
          <w:rStyle w:val="StyleUnderline"/>
        </w:rPr>
        <w:t xml:space="preserve"> South Korea</w:t>
      </w:r>
      <w:r w:rsidRPr="0033425F">
        <w:rPr>
          <w:sz w:val="16"/>
        </w:rPr>
        <w:t xml:space="preserve">, should there be any possibility of Pyongyang targeting California or other states in the U.S. with its intercontinental ballistic missiles. </w:t>
      </w:r>
      <w:r w:rsidRPr="0033425F">
        <w:rPr>
          <w:rStyle w:val="StyleUnderline"/>
        </w:rPr>
        <w:t xml:space="preserve">Despite the security treaty between the two countries, and Washington’s </w:t>
      </w:r>
      <w:r w:rsidRPr="00AD743F">
        <w:rPr>
          <w:rStyle w:val="Emphasis"/>
        </w:rPr>
        <w:t>repeated guarantees</w:t>
      </w:r>
      <w:r w:rsidRPr="0033425F">
        <w:rPr>
          <w:rStyle w:val="StyleUnderline"/>
        </w:rPr>
        <w:t xml:space="preserve">, even South Koreans believe that the United States will not risk of putting its </w:t>
      </w:r>
      <w:r w:rsidRPr="00AD743F">
        <w:rPr>
          <w:rStyle w:val="Emphasis"/>
        </w:rPr>
        <w:t>territory</w:t>
      </w:r>
      <w:r w:rsidRPr="0033425F">
        <w:rPr>
          <w:rStyle w:val="StyleUnderline"/>
        </w:rPr>
        <w:t xml:space="preserve"> in trouble when the South is </w:t>
      </w:r>
      <w:r w:rsidRPr="00AD743F">
        <w:rPr>
          <w:rStyle w:val="Emphasis"/>
        </w:rPr>
        <w:t>attacked</w:t>
      </w:r>
      <w:r w:rsidRPr="0033425F">
        <w:rPr>
          <w:rStyle w:val="StyleUnderline"/>
        </w:rPr>
        <w:t xml:space="preserve"> by the North</w:t>
      </w:r>
      <w:r w:rsidRPr="0033425F">
        <w:rPr>
          <w:sz w:val="16"/>
        </w:rPr>
        <w:t xml:space="preserve">. </w:t>
      </w:r>
    </w:p>
    <w:p w14:paraId="221093E9" w14:textId="77777777" w:rsidR="007B76B4" w:rsidRPr="0033425F" w:rsidRDefault="007B76B4" w:rsidP="007B76B4">
      <w:pPr>
        <w:rPr>
          <w:sz w:val="16"/>
        </w:rPr>
      </w:pPr>
      <w:r w:rsidRPr="0033425F">
        <w:rPr>
          <w:sz w:val="16"/>
        </w:rPr>
        <w:t xml:space="preserve">In this context, South Koreans have shown snowballing support for the idea of acquiring a domestic nuclear arsenal. Many believe it is the only effective means to deter the North’s preemptive strike against South Korea, considering multiple military provocations made by Pyongyang in recent decades and the failure of the peace process implemented by then-South Korean President Moon Jae-in in 2018 and 2019. </w:t>
      </w:r>
    </w:p>
    <w:p w14:paraId="71071022" w14:textId="77777777" w:rsidR="007B76B4" w:rsidRPr="0033425F" w:rsidRDefault="007B76B4" w:rsidP="007B76B4">
      <w:pPr>
        <w:rPr>
          <w:sz w:val="16"/>
        </w:rPr>
      </w:pPr>
      <w:r w:rsidRPr="0033425F">
        <w:rPr>
          <w:sz w:val="16"/>
        </w:rPr>
        <w:t xml:space="preserve">As Trump views security conflicts as opportunities for business negotiations, he will likely demand that Seoul pay more for the U.S. defense commitment to South Korea – like he did during his first term, when his administration asked Seoul to increase its contribution more than five-fold. </w:t>
      </w:r>
    </w:p>
    <w:p w14:paraId="3702D4EC" w14:textId="77777777" w:rsidR="007B76B4" w:rsidRPr="0033425F" w:rsidRDefault="007B76B4" w:rsidP="007B76B4">
      <w:pPr>
        <w:rPr>
          <w:sz w:val="16"/>
        </w:rPr>
      </w:pPr>
      <w:r w:rsidRPr="0033425F">
        <w:rPr>
          <w:sz w:val="16"/>
        </w:rPr>
        <w:t xml:space="preserve">Right now, South Korea cannot meaningfully craft a policy response to the upheaval in U.S. foreign policy, given its own domestic difficulties. South Korean President Yoon Suk-yeol has been suspended from his duties after being impeached by the National Assembly and will likely be removed from office permanently when the Constitutional Court issues its ruling in the coming weeks. Should the court confirm Yoon’s impeachment, South Korea will hold special elections in May to install a new president. </w:t>
      </w:r>
    </w:p>
    <w:p w14:paraId="02AF4338" w14:textId="77777777" w:rsidR="007B76B4" w:rsidRPr="00AD743F" w:rsidRDefault="007B76B4" w:rsidP="007B76B4">
      <w:pPr>
        <w:rPr>
          <w:sz w:val="16"/>
        </w:rPr>
      </w:pPr>
      <w:r w:rsidRPr="0033425F">
        <w:rPr>
          <w:rStyle w:val="StyleUnderline"/>
        </w:rPr>
        <w:t xml:space="preserve">If the new South </w:t>
      </w:r>
      <w:r w:rsidRPr="00AD743F">
        <w:rPr>
          <w:rStyle w:val="Emphasis"/>
        </w:rPr>
        <w:t>Korean president</w:t>
      </w:r>
      <w:r w:rsidRPr="0033425F">
        <w:rPr>
          <w:rStyle w:val="StyleUnderline"/>
        </w:rPr>
        <w:t xml:space="preserve"> takes a similar approach to Trump’s – putting the country’s interest first under the name of </w:t>
      </w:r>
      <w:r w:rsidRPr="00AD743F">
        <w:rPr>
          <w:rStyle w:val="Emphasis"/>
        </w:rPr>
        <w:t>pragmatism</w:t>
      </w:r>
      <w:r w:rsidRPr="0033425F">
        <w:rPr>
          <w:rStyle w:val="StyleUnderline"/>
        </w:rPr>
        <w:t xml:space="preserve"> – he may consider developing </w:t>
      </w:r>
      <w:r w:rsidRPr="00AD743F">
        <w:rPr>
          <w:rStyle w:val="Emphasis"/>
        </w:rPr>
        <w:t>nuc</w:t>
      </w:r>
      <w:r w:rsidRPr="0033425F">
        <w:rPr>
          <w:rStyle w:val="StyleUnderline"/>
        </w:rPr>
        <w:t>lear weapon</w:t>
      </w:r>
      <w:r w:rsidRPr="00AD743F">
        <w:rPr>
          <w:rStyle w:val="Emphasis"/>
        </w:rPr>
        <w:t>s</w:t>
      </w:r>
      <w:r w:rsidRPr="0033425F">
        <w:rPr>
          <w:sz w:val="16"/>
        </w:rPr>
        <w:t xml:space="preserve">. Some </w:t>
      </w:r>
      <w:r w:rsidRPr="00AD743F">
        <w:rPr>
          <w:sz w:val="16"/>
        </w:rPr>
        <w:t>comments from Trump and his advisers suggest his administration may allow South Korea to have nuclear weapons in exchange for pulling out the approximately 28,500 U.S. troops stationed in South Korea.</w:t>
      </w:r>
    </w:p>
    <w:p w14:paraId="18B27AE3" w14:textId="77777777" w:rsidR="007B76B4" w:rsidRPr="0033425F" w:rsidRDefault="007B76B4" w:rsidP="007B76B4">
      <w:pPr>
        <w:rPr>
          <w:sz w:val="16"/>
        </w:rPr>
      </w:pPr>
      <w:r w:rsidRPr="0033425F">
        <w:rPr>
          <w:sz w:val="16"/>
        </w:rPr>
        <w:t>Under such a scenario, Japan may also take steps to possess nuclear weapons and revise the war-renouncing Article 9 of its Constitution – which was a situation that the U.S. had long wanted to avoid. But, under Trump’s perspective on security and diplomacy, the United States may allow other countries to “go nuclear” as long as there are economic benefits to be had.</w:t>
      </w:r>
    </w:p>
    <w:p w14:paraId="12210B25" w14:textId="77777777" w:rsidR="007B76B4" w:rsidRPr="0033425F" w:rsidRDefault="007B76B4" w:rsidP="007B76B4">
      <w:pPr>
        <w:rPr>
          <w:sz w:val="16"/>
        </w:rPr>
      </w:pPr>
      <w:r w:rsidRPr="0033425F">
        <w:rPr>
          <w:sz w:val="16"/>
        </w:rPr>
        <w:t xml:space="preserve">With the U.S. giving up its role and mission to act as the “world police” and strengthen diplomacy and the rules-based international order, countries around the world, especially those in a tense security environment, will spend more money to developing weapons. The global arms race will be heightened and diplomacy centered on dialogue will no longer be the preferred means to resolve security conflicts. </w:t>
      </w:r>
    </w:p>
    <w:p w14:paraId="18B54929" w14:textId="77777777" w:rsidR="007B76B4" w:rsidRPr="0033425F" w:rsidRDefault="007B76B4" w:rsidP="007B76B4">
      <w:pPr>
        <w:rPr>
          <w:sz w:val="16"/>
        </w:rPr>
      </w:pPr>
      <w:r w:rsidRPr="0033425F">
        <w:rPr>
          <w:sz w:val="16"/>
        </w:rPr>
        <w:t xml:space="preserve">What happened at the White House may have been meant to show Trump’s strong will to renew ties with Russia. However, to everyone outside of Moscow, </w:t>
      </w:r>
      <w:r w:rsidRPr="0033425F">
        <w:rPr>
          <w:rStyle w:val="StyleUnderline"/>
        </w:rPr>
        <w:t xml:space="preserve">Trump blaming the president of </w:t>
      </w:r>
      <w:r w:rsidRPr="00AD743F">
        <w:rPr>
          <w:rStyle w:val="Emphasis"/>
        </w:rPr>
        <w:t>Ukraine</w:t>
      </w:r>
      <w:r w:rsidRPr="0033425F">
        <w:rPr>
          <w:rStyle w:val="StyleUnderline"/>
        </w:rPr>
        <w:t xml:space="preserve"> for prolonging the war by resisting </w:t>
      </w:r>
      <w:r w:rsidRPr="00AD743F">
        <w:rPr>
          <w:rStyle w:val="Emphasis"/>
        </w:rPr>
        <w:t>invasion</w:t>
      </w:r>
      <w:r w:rsidRPr="0033425F">
        <w:rPr>
          <w:rStyle w:val="StyleUnderline"/>
        </w:rPr>
        <w:t xml:space="preserve"> by a nuclear-armed neighbor sends a </w:t>
      </w:r>
      <w:r w:rsidRPr="00AD743F">
        <w:rPr>
          <w:rStyle w:val="Emphasis"/>
        </w:rPr>
        <w:t>clear signal</w:t>
      </w:r>
      <w:r w:rsidRPr="0033425F">
        <w:rPr>
          <w:rStyle w:val="StyleUnderline"/>
        </w:rPr>
        <w:t xml:space="preserve">: </w:t>
      </w:r>
      <w:r w:rsidRPr="00AD743F">
        <w:rPr>
          <w:rStyle w:val="Emphasis"/>
        </w:rPr>
        <w:t>every country for itself</w:t>
      </w:r>
      <w:r w:rsidRPr="0033425F">
        <w:rPr>
          <w:rStyle w:val="StyleUnderline"/>
        </w:rPr>
        <w:t xml:space="preserve">, and woe to those not equipped to </w:t>
      </w:r>
      <w:r w:rsidRPr="00AD743F">
        <w:rPr>
          <w:rStyle w:val="Emphasis"/>
        </w:rPr>
        <w:t>defend themselves</w:t>
      </w:r>
      <w:r w:rsidRPr="0033425F">
        <w:rPr>
          <w:rStyle w:val="StyleUnderline"/>
        </w:rPr>
        <w:t xml:space="preserve"> – including with nuclear weapons</w:t>
      </w:r>
      <w:r w:rsidRPr="0033425F">
        <w:rPr>
          <w:sz w:val="16"/>
        </w:rPr>
        <w:t>.</w:t>
      </w:r>
    </w:p>
    <w:p w14:paraId="1A3B3A94" w14:textId="77777777" w:rsidR="007B76B4" w:rsidRPr="007B76B4" w:rsidRDefault="007B76B4" w:rsidP="007B76B4"/>
    <w:p w14:paraId="742CA7A1" w14:textId="156D307C" w:rsidR="004C27E7" w:rsidRDefault="004C27E7" w:rsidP="004C27E7">
      <w:pPr>
        <w:pStyle w:val="Heading3"/>
      </w:pPr>
      <w:r>
        <w:t xml:space="preserve">Link—NWFZ </w:t>
      </w:r>
    </w:p>
    <w:p w14:paraId="2BCC78D3" w14:textId="77777777" w:rsidR="004C27E7" w:rsidRDefault="004C27E7" w:rsidP="004C27E7">
      <w:pPr>
        <w:pStyle w:val="Heading4"/>
      </w:pPr>
      <w:r>
        <w:t xml:space="preserve">NWFZs are unrealistic and spark abandonment fears </w:t>
      </w:r>
    </w:p>
    <w:p w14:paraId="5E43F750" w14:textId="1722C057" w:rsidR="004C27E7" w:rsidRPr="00D61F4C" w:rsidRDefault="004C27E7" w:rsidP="004C27E7">
      <w:r>
        <w:t xml:space="preserve">Elizabeth </w:t>
      </w:r>
      <w:r w:rsidRPr="004C27E7">
        <w:rPr>
          <w:rStyle w:val="Cite"/>
        </w:rPr>
        <w:t>Mendenhall 20</w:t>
      </w:r>
      <w:r>
        <w:t xml:space="preserve">, an assistant professor in the Departments of Marine Affairs and Political Science at the University of Rhode Island, PhD in international relations from Johns Hopkins University in 2017, this article received the 2020 Gen Larry D. Welch Deterrence Writing Award (Junior Division) from US Strategic Command, “Nuclear-Weapon-Free Zones and Contemporary Arms Control”, </w:t>
      </w:r>
      <w:r w:rsidRPr="00D61F4C">
        <w:rPr>
          <w:i/>
          <w:iCs/>
        </w:rPr>
        <w:t>Strategic Studies Quarterly, Vol. 14, No. 4, pp. 122-151</w:t>
      </w:r>
      <w:r>
        <w:t>, JSTOR, Winter 2020</w:t>
      </w:r>
    </w:p>
    <w:p w14:paraId="7073AEE5" w14:textId="77777777" w:rsidR="004C27E7" w:rsidRDefault="004C27E7" w:rsidP="004C27E7">
      <w:pPr>
        <w:rPr>
          <w:sz w:val="16"/>
        </w:rPr>
      </w:pPr>
      <w:r w:rsidRPr="00D61F4C">
        <w:rPr>
          <w:rStyle w:val="StyleUnderline"/>
        </w:rPr>
        <w:t>Even proponents of a Northeast Asia NWFZ describe its prospects in restrained terms</w:t>
      </w:r>
      <w:r w:rsidRPr="00D61F4C">
        <w:rPr>
          <w:sz w:val="16"/>
        </w:rPr>
        <w:t xml:space="preserve">.116 The NWFZ project reflects a liberal internationalism that has not taken root in the security policies of Northeast Asia; “all the regional players prefer the realist approach.”117 </w:t>
      </w:r>
      <w:r w:rsidRPr="00D61F4C">
        <w:rPr>
          <w:rStyle w:val="StyleUnderline"/>
        </w:rPr>
        <w:t>Continued missile testing by North Korea, and mixed messages about Japanese and South Korean proliferation by the US president, complicates the security calculations of regional actors</w:t>
      </w:r>
      <w:r w:rsidRPr="00D61F4C">
        <w:rPr>
          <w:sz w:val="16"/>
        </w:rPr>
        <w:t xml:space="preserve">. In this environment, </w:t>
      </w:r>
      <w:r w:rsidRPr="00D61F4C">
        <w:rPr>
          <w:rStyle w:val="StyleUnderline"/>
        </w:rPr>
        <w:t>it would be challenging to actualize some of the components of a Northeast Asia NWFZ. The extended nuclear deterrent</w:t>
      </w:r>
      <w:r w:rsidRPr="00D61F4C">
        <w:rPr>
          <w:sz w:val="16"/>
        </w:rPr>
        <w:t xml:space="preserve"> of the United States </w:t>
      </w:r>
      <w:r w:rsidRPr="00D61F4C">
        <w:rPr>
          <w:rStyle w:val="StyleUnderline"/>
        </w:rPr>
        <w:t>would have to be withdrawn</w:t>
      </w:r>
      <w:r w:rsidRPr="00D61F4C">
        <w:rPr>
          <w:sz w:val="16"/>
        </w:rPr>
        <w:t xml:space="preserve"> without </w:t>
      </w:r>
      <w:r w:rsidRPr="00D61F4C">
        <w:rPr>
          <w:rStyle w:val="Emphasis"/>
        </w:rPr>
        <w:t>stoking abandonment anxieties</w:t>
      </w:r>
      <w:r w:rsidRPr="00D61F4C">
        <w:rPr>
          <w:sz w:val="16"/>
        </w:rPr>
        <w:t xml:space="preserve"> </w:t>
      </w:r>
      <w:r w:rsidRPr="00D61F4C">
        <w:rPr>
          <w:rStyle w:val="StyleUnderline"/>
        </w:rPr>
        <w:t>on the part of its allies. And if Japan and South Korea do formally commit to nonproliferation, they would be taking a risk that China would then lose interest in pressuring North Korea to relinquish its nuclear weapons</w:t>
      </w:r>
      <w:r w:rsidRPr="00D61F4C">
        <w:rPr>
          <w:sz w:val="16"/>
        </w:rPr>
        <w:t>.118 Like the proposed Middle East and Arctic NWFZs, the possibilities for a regional NWFZ seem closely tied to more general improvements in the regional security environment.</w:t>
      </w:r>
    </w:p>
    <w:p w14:paraId="34EE0F44" w14:textId="77777777" w:rsidR="004C27E7" w:rsidRDefault="004C27E7" w:rsidP="004C27E7"/>
    <w:p w14:paraId="725ED56D" w14:textId="781BD1BF" w:rsidR="001A725D" w:rsidRDefault="001A725D" w:rsidP="002D47FC">
      <w:pPr>
        <w:pStyle w:val="Heading3"/>
      </w:pPr>
      <w:r>
        <w:t>2NC—Assurances Need To Be Certain</w:t>
      </w:r>
    </w:p>
    <w:p w14:paraId="6A87EB0D" w14:textId="77777777" w:rsidR="001A725D" w:rsidRDefault="001A725D" w:rsidP="001A725D"/>
    <w:p w14:paraId="1C056194" w14:textId="47AADA5D" w:rsidR="001A725D" w:rsidRDefault="001A725D" w:rsidP="001A725D">
      <w:pPr>
        <w:pStyle w:val="Heading4"/>
      </w:pPr>
      <w:r>
        <w:t xml:space="preserve">Assurances to the alliance need to be certain—plan would be seen as confusing or concerning  </w:t>
      </w:r>
    </w:p>
    <w:p w14:paraId="7E5C5D4F" w14:textId="2ECBE8B0" w:rsidR="001A725D" w:rsidRPr="001A725D" w:rsidRDefault="001A725D" w:rsidP="001A725D">
      <w:pPr>
        <w:rPr>
          <w:i/>
          <w:iCs/>
        </w:rPr>
      </w:pPr>
      <w:r>
        <w:t xml:space="preserve">Jon B. </w:t>
      </w:r>
      <w:r w:rsidRPr="001A725D">
        <w:rPr>
          <w:rStyle w:val="Cite"/>
        </w:rPr>
        <w:t>Wolfstahl and</w:t>
      </w:r>
      <w:r>
        <w:t xml:space="preserve"> Toby </w:t>
      </w:r>
      <w:r w:rsidRPr="001A725D">
        <w:rPr>
          <w:rStyle w:val="Cite"/>
        </w:rPr>
        <w:t>Dalton 25</w:t>
      </w:r>
      <w:r>
        <w:t xml:space="preserve">, a Global Risk Program, Federation of American Scientists, and Nuclear Policy Program, Carnegie Endowment for International Peace, “Addressing the Growing Risks of Nuclear Use in East Asia”, </w:t>
      </w:r>
      <w:r>
        <w:rPr>
          <w:i/>
          <w:iCs/>
        </w:rPr>
        <w:t>Journal for Peace and Nuclear Disarmament Volume 8, 2025 - Issue 1</w:t>
      </w:r>
      <w:r>
        <w:t>, Taylor and Francis, June 21, 2025</w:t>
      </w:r>
    </w:p>
    <w:p w14:paraId="1E795A41" w14:textId="77777777" w:rsidR="001A725D" w:rsidRPr="001A725D" w:rsidRDefault="001A725D" w:rsidP="001A725D">
      <w:pPr>
        <w:rPr>
          <w:sz w:val="16"/>
        </w:rPr>
      </w:pPr>
      <w:r w:rsidRPr="001A725D">
        <w:rPr>
          <w:sz w:val="16"/>
        </w:rPr>
        <w:t xml:space="preserve">The </w:t>
      </w:r>
      <w:r w:rsidRPr="001A725D">
        <w:rPr>
          <w:rStyle w:val="StyleUnderline"/>
        </w:rPr>
        <w:t>assurance side</w:t>
      </w:r>
      <w:r w:rsidRPr="001A725D">
        <w:rPr>
          <w:sz w:val="16"/>
        </w:rPr>
        <w:t xml:space="preserve"> of the equation </w:t>
      </w:r>
      <w:r w:rsidRPr="001A725D">
        <w:rPr>
          <w:rStyle w:val="StyleUnderline"/>
        </w:rPr>
        <w:t xml:space="preserve">is perceptibly harder than the deterrence side. Alliance extended assurance is and has been a never-ending process </w:t>
      </w:r>
      <w:r w:rsidRPr="001A725D">
        <w:rPr>
          <w:sz w:val="16"/>
        </w:rPr>
        <w:t xml:space="preserve">in both Europe and Asia. Such is the case when one country tries to convince others that it will place its own security at risk for a far-away partner. Naturally, </w:t>
      </w:r>
      <w:r w:rsidRPr="001A725D">
        <w:rPr>
          <w:rStyle w:val="StyleUnderline"/>
        </w:rPr>
        <w:t>US allies fear that in their moment of need, a US president would fail to act. This risk is inherent to extended deterrence relationships and not unique to the current security challenges</w:t>
      </w:r>
      <w:r w:rsidRPr="001A725D">
        <w:rPr>
          <w:sz w:val="16"/>
        </w:rPr>
        <w:t>. Nevertheless,</w:t>
      </w:r>
      <w:r w:rsidRPr="001A725D">
        <w:rPr>
          <w:rStyle w:val="StyleUnderline"/>
        </w:rPr>
        <w:t xml:space="preserve"> the challenge of alliance assurance has grown more acute as the traditional bipartisan support for alliances</w:t>
      </w:r>
      <w:r w:rsidRPr="001A725D">
        <w:rPr>
          <w:sz w:val="16"/>
        </w:rPr>
        <w:t xml:space="preserve"> in the United States </w:t>
      </w:r>
      <w:r w:rsidRPr="001A725D">
        <w:rPr>
          <w:rStyle w:val="StyleUnderline"/>
        </w:rPr>
        <w:t>has broken down amid a widening split</w:t>
      </w:r>
      <w:r w:rsidRPr="001A725D">
        <w:rPr>
          <w:sz w:val="16"/>
        </w:rPr>
        <w:t xml:space="preserve"> within the Republican Party on this issue.</w:t>
      </w:r>
      <w:r w:rsidRPr="001A725D">
        <w:rPr>
          <w:rStyle w:val="StyleUnderline"/>
        </w:rPr>
        <w:t xml:space="preserve"> This </w:t>
      </w:r>
      <w:r w:rsidRPr="001A725D">
        <w:rPr>
          <w:rStyle w:val="Emphasis"/>
        </w:rPr>
        <w:t>loss</w:t>
      </w:r>
      <w:r w:rsidRPr="001A725D">
        <w:rPr>
          <w:rStyle w:val="StyleUnderline"/>
        </w:rPr>
        <w:t xml:space="preserve"> of consensus creates </w:t>
      </w:r>
      <w:r w:rsidRPr="001A725D">
        <w:rPr>
          <w:rStyle w:val="Emphasis"/>
        </w:rPr>
        <w:t>instability</w:t>
      </w:r>
      <w:r w:rsidRPr="001A725D">
        <w:rPr>
          <w:rStyle w:val="StyleUnderline"/>
        </w:rPr>
        <w:t xml:space="preserve"> and </w:t>
      </w:r>
      <w:r w:rsidRPr="001A725D">
        <w:rPr>
          <w:rStyle w:val="Emphasis"/>
        </w:rPr>
        <w:t>confusion</w:t>
      </w:r>
      <w:r w:rsidRPr="001A725D">
        <w:rPr>
          <w:rStyle w:val="StyleUnderline"/>
        </w:rPr>
        <w:t xml:space="preserve"> at a time when allies </w:t>
      </w:r>
      <w:r w:rsidRPr="001A725D">
        <w:rPr>
          <w:rStyle w:val="Emphasis"/>
        </w:rPr>
        <w:t>seek reliability and certainty</w:t>
      </w:r>
      <w:r w:rsidRPr="001A725D">
        <w:rPr>
          <w:sz w:val="16"/>
        </w:rPr>
        <w:t xml:space="preserve">. </w:t>
      </w:r>
      <w:r w:rsidRPr="001A725D">
        <w:rPr>
          <w:rStyle w:val="StyleUnderline"/>
        </w:rPr>
        <w:t>Any lack of those elements has and is likely to feed demand for more national capabilities, including independent conventional and nuclear systems</w:t>
      </w:r>
      <w:r w:rsidRPr="001A725D">
        <w:rPr>
          <w:sz w:val="16"/>
        </w:rPr>
        <w:t>.</w:t>
      </w:r>
    </w:p>
    <w:p w14:paraId="752C5331" w14:textId="77777777" w:rsidR="001A725D" w:rsidRDefault="001A725D" w:rsidP="001A725D"/>
    <w:p w14:paraId="789E6FD4" w14:textId="30883A2B" w:rsidR="001A725D" w:rsidRPr="001A725D" w:rsidRDefault="001A725D" w:rsidP="001A725D"/>
    <w:p w14:paraId="697C69AB" w14:textId="2638F6BF" w:rsidR="002D47FC" w:rsidRDefault="003402AA" w:rsidP="002D47FC">
      <w:pPr>
        <w:pStyle w:val="Heading3"/>
      </w:pPr>
      <w:r>
        <w:t>2NC—</w:t>
      </w:r>
      <w:r w:rsidR="002D47FC">
        <w:t xml:space="preserve">Alliance Key </w:t>
      </w:r>
    </w:p>
    <w:p w14:paraId="64EEB2D0" w14:textId="77777777" w:rsidR="002D47FC" w:rsidRDefault="002D47FC" w:rsidP="002D47FC">
      <w:pPr>
        <w:pStyle w:val="Heading4"/>
      </w:pPr>
      <w:r>
        <w:t xml:space="preserve">Strong US Commitment is key to prevent prolif </w:t>
      </w:r>
    </w:p>
    <w:p w14:paraId="5B084E52" w14:textId="77777777" w:rsidR="002D47FC" w:rsidRDefault="002D47FC" w:rsidP="002D47FC">
      <w:r>
        <w:t xml:space="preserve">Duyeon </w:t>
      </w:r>
      <w:r w:rsidRPr="004D427D">
        <w:rPr>
          <w:rStyle w:val="Cite"/>
        </w:rPr>
        <w:t>Kim 20</w:t>
      </w:r>
      <w:r>
        <w:t xml:space="preserve">, senior advisor for Northeast Asia and nuclear policy at the International Crisis Group, mspecializes in both functional and regional issues: nuclear nonproliferation, the two Koreas, East Asian relations, and security, also a columnist with the Bulletin of the Atomic Scientists and an adjunct senior fellow at the Center for a New American Security, “How to keep South Korea from going nuclear”, </w:t>
      </w:r>
      <w:r>
        <w:rPr>
          <w:i/>
          <w:iCs/>
        </w:rPr>
        <w:t>Bulletin of the Atomic Scientists</w:t>
      </w:r>
      <w:r>
        <w:t xml:space="preserve">, </w:t>
      </w:r>
      <w:hyperlink r:id="rId14" w:history="1">
        <w:r w:rsidRPr="00F7527C">
          <w:rPr>
            <w:rStyle w:val="Hyperlink"/>
          </w:rPr>
          <w:t>https://www.tandfonline.com/doi/full/10.1080/00963402.2020.1728966</w:t>
        </w:r>
      </w:hyperlink>
      <w:r>
        <w:t>, February 21, 2020</w:t>
      </w:r>
    </w:p>
    <w:p w14:paraId="4EF8970C" w14:textId="77777777" w:rsidR="002D47FC" w:rsidRPr="00310870" w:rsidRDefault="002D47FC" w:rsidP="002D47FC">
      <w:pPr>
        <w:rPr>
          <w:sz w:val="16"/>
          <w:szCs w:val="16"/>
        </w:rPr>
      </w:pPr>
      <w:r w:rsidRPr="00310870">
        <w:rPr>
          <w:sz w:val="16"/>
          <w:szCs w:val="16"/>
        </w:rPr>
        <w:t>US commitment to resolve the threat</w:t>
      </w:r>
    </w:p>
    <w:p w14:paraId="31C78C24" w14:textId="77777777" w:rsidR="002D47FC" w:rsidRPr="006F3F73" w:rsidRDefault="002D47FC" w:rsidP="002D47FC">
      <w:pPr>
        <w:rPr>
          <w:sz w:val="16"/>
        </w:rPr>
      </w:pPr>
      <w:r w:rsidRPr="006F3F73">
        <w:rPr>
          <w:rStyle w:val="StyleUnderline"/>
        </w:rPr>
        <w:t>Ever since the first North Korean nuclear crisis</w:t>
      </w:r>
      <w:r w:rsidRPr="006F3F73">
        <w:rPr>
          <w:sz w:val="16"/>
        </w:rPr>
        <w:t xml:space="preserve"> in the early 1990’s, </w:t>
      </w:r>
      <w:r w:rsidRPr="006F3F73">
        <w:rPr>
          <w:rStyle w:val="StyleUnderline"/>
        </w:rPr>
        <w:t>frustration has grown among many South Korean conservatives and moderate progressives about the ambivalence of both Washington and Beijing to proactively and consistently deal with the North Korean threat.</w:t>
      </w:r>
      <w:r w:rsidRPr="006F3F73">
        <w:rPr>
          <w:sz w:val="16"/>
        </w:rPr>
        <w:t xml:space="preserve"> They saw three consecutive American presidents put the North Korea issue on the back burner because of more pressing American foreign policy priorities in the Middle East, only to have to tend to it after major North Korean provocations (Einhorn and Kim 2016). Today, </w:t>
      </w:r>
      <w:r w:rsidRPr="006F3F73">
        <w:rPr>
          <w:rStyle w:val="StyleUnderline"/>
        </w:rPr>
        <w:t xml:space="preserve">South Koreans across ideological divides are hopeful and relieved that an American president is dealing directly with Kim </w:t>
      </w:r>
      <w:r w:rsidRPr="006F3F73">
        <w:rPr>
          <w:sz w:val="16"/>
        </w:rPr>
        <w:t>Jong Un</w:t>
      </w:r>
      <w:r w:rsidRPr="006F3F73">
        <w:rPr>
          <w:rStyle w:val="StyleUnderline"/>
        </w:rPr>
        <w:t xml:space="preserve"> and frequently talks about North Korea. However, conservatives and many moderate progressives criticize the lack of a real US strategy that supports the summit process, the refusal of Pyongyang to hold real working-level negotiations with Washington, and the absence of a real nuclear agreement</w:t>
      </w:r>
      <w:r w:rsidRPr="006F3F73">
        <w:rPr>
          <w:sz w:val="16"/>
        </w:rPr>
        <w:t>.12</w:t>
      </w:r>
    </w:p>
    <w:p w14:paraId="4F580051" w14:textId="77777777" w:rsidR="002D47FC" w:rsidRDefault="002D47FC" w:rsidP="002D47FC"/>
    <w:p w14:paraId="7E1108F3" w14:textId="77777777" w:rsidR="002D47FC" w:rsidRDefault="002D47FC" w:rsidP="002D47FC">
      <w:pPr>
        <w:pStyle w:val="Heading4"/>
      </w:pPr>
      <w:r>
        <w:t xml:space="preserve">It’s reverse causal—maintaining the alliance prevents SoKo prolif </w:t>
      </w:r>
    </w:p>
    <w:p w14:paraId="68B19460" w14:textId="77777777" w:rsidR="002D47FC" w:rsidRDefault="002D47FC" w:rsidP="002D47FC">
      <w:r>
        <w:t xml:space="preserve">Duyeon </w:t>
      </w:r>
      <w:r w:rsidRPr="004D427D">
        <w:rPr>
          <w:rStyle w:val="Cite"/>
        </w:rPr>
        <w:t>Kim 20</w:t>
      </w:r>
      <w:r>
        <w:t xml:space="preserve">, senior advisor for Northeast Asia and nuclear policy at the International Crisis Group, mspecializes in both functional and regional issues: nuclear nonproliferation, the two Koreas, East Asian relations, and security, also a columnist with the Bulletin of the Atomic Scientists and an adjunct senior fellow at the Center for a New American Security, “How to keep South Korea from going nuclear”, </w:t>
      </w:r>
      <w:r>
        <w:rPr>
          <w:i/>
          <w:iCs/>
        </w:rPr>
        <w:t>Bulletin of the Atomic Scientists</w:t>
      </w:r>
      <w:r>
        <w:t xml:space="preserve">, </w:t>
      </w:r>
      <w:hyperlink r:id="rId15" w:history="1">
        <w:r w:rsidRPr="00F7527C">
          <w:rPr>
            <w:rStyle w:val="Hyperlink"/>
          </w:rPr>
          <w:t>https://www.tandfonline.com/doi/full/10.1080/00963402.2020.1728966</w:t>
        </w:r>
      </w:hyperlink>
      <w:r>
        <w:t>, February 21, 2020</w:t>
      </w:r>
    </w:p>
    <w:p w14:paraId="58CB225B" w14:textId="77777777" w:rsidR="002D47FC" w:rsidRPr="00787CA2" w:rsidRDefault="002D47FC" w:rsidP="002D47FC">
      <w:pPr>
        <w:rPr>
          <w:rStyle w:val="StyleUnderline"/>
        </w:rPr>
      </w:pPr>
      <w:r w:rsidRPr="00787CA2">
        <w:rPr>
          <w:rStyle w:val="StyleUnderline"/>
        </w:rPr>
        <w:t xml:space="preserve">Authorities in Washington will also need to take steps that reassure South Koreans that they can rely on the US extended deterrent. </w:t>
      </w:r>
      <w:r w:rsidRPr="00787CA2">
        <w:rPr>
          <w:sz w:val="16"/>
        </w:rPr>
        <w:t xml:space="preserve">This can be </w:t>
      </w:r>
      <w:r w:rsidRPr="00787CA2">
        <w:rPr>
          <w:rStyle w:val="StyleUnderline"/>
        </w:rPr>
        <w:t>done either by strengthening actual deterrence capability</w:t>
      </w:r>
      <w:r w:rsidRPr="00787CA2">
        <w:rPr>
          <w:sz w:val="16"/>
        </w:rPr>
        <w:t xml:space="preserve"> </w:t>
      </w:r>
      <w:r w:rsidRPr="00787CA2">
        <w:rPr>
          <w:rStyle w:val="StyleUnderline"/>
        </w:rPr>
        <w:t xml:space="preserve">or by </w:t>
      </w:r>
      <w:r w:rsidRPr="00787CA2">
        <w:rPr>
          <w:rStyle w:val="Emphasis"/>
        </w:rPr>
        <w:t>strengthening perceptions</w:t>
      </w:r>
      <w:r w:rsidRPr="00787CA2">
        <w:rPr>
          <w:sz w:val="16"/>
        </w:rPr>
        <w:t xml:space="preserve"> </w:t>
      </w:r>
      <w:r w:rsidRPr="00787CA2">
        <w:rPr>
          <w:rStyle w:val="StyleUnderline"/>
        </w:rPr>
        <w:t>of deterrence with highly visible</w:t>
      </w:r>
      <w:r w:rsidRPr="00787CA2">
        <w:rPr>
          <w:sz w:val="16"/>
        </w:rPr>
        <w:t xml:space="preserve"> (yet symbolic) demonstrations</w:t>
      </w:r>
      <w:r w:rsidRPr="00787CA2">
        <w:rPr>
          <w:rStyle w:val="StyleUnderline"/>
        </w:rPr>
        <w:t>, especially during North Korean provocation cycles.</w:t>
      </w:r>
    </w:p>
    <w:p w14:paraId="03F1ED61" w14:textId="77777777" w:rsidR="002D47FC" w:rsidRPr="00787CA2" w:rsidRDefault="002D47FC" w:rsidP="002D47FC">
      <w:pPr>
        <w:rPr>
          <w:rStyle w:val="StyleUnderline"/>
        </w:rPr>
      </w:pPr>
      <w:r w:rsidRPr="00787CA2">
        <w:rPr>
          <w:rStyle w:val="StyleUnderline"/>
        </w:rPr>
        <w:t>South Koreans</w:t>
      </w:r>
      <w:r w:rsidRPr="00787CA2">
        <w:rPr>
          <w:sz w:val="16"/>
        </w:rPr>
        <w:t xml:space="preserve"> have </w:t>
      </w:r>
      <w:r w:rsidRPr="00787CA2">
        <w:rPr>
          <w:rStyle w:val="StyleUnderline"/>
        </w:rPr>
        <w:t>suggested</w:t>
      </w:r>
      <w:r w:rsidRPr="00787CA2">
        <w:rPr>
          <w:sz w:val="16"/>
        </w:rPr>
        <w:t xml:space="preserve"> a range of </w:t>
      </w:r>
      <w:r w:rsidRPr="00787CA2">
        <w:rPr>
          <w:rStyle w:val="StyleUnderline"/>
        </w:rPr>
        <w:t>measures to strengthen the reliability and credibility of the US extended deterrent</w:t>
      </w:r>
      <w:r w:rsidRPr="00787CA2">
        <w:rPr>
          <w:sz w:val="16"/>
        </w:rPr>
        <w:t>. On the incremental end of the spectrum</w:t>
      </w:r>
      <w:r w:rsidRPr="00787CA2">
        <w:rPr>
          <w:rStyle w:val="StyleUnderline"/>
        </w:rPr>
        <w:t>, those measures include the resumption of US-South Korean defensive military drills, publicized rotational deployments or temporary visits of US strategic assets</w:t>
      </w:r>
      <w:r w:rsidRPr="00787CA2">
        <w:rPr>
          <w:sz w:val="16"/>
        </w:rPr>
        <w:t xml:space="preserve"> (e.g. nuclear-capable submarines and aircrafts, etc)</w:t>
      </w:r>
      <w:r w:rsidRPr="00787CA2">
        <w:rPr>
          <w:rStyle w:val="StyleUnderline"/>
        </w:rPr>
        <w:t xml:space="preserve"> and a greater South Korean voice in the planning of the US extended nuclear deterrent.</w:t>
      </w:r>
    </w:p>
    <w:p w14:paraId="732C606D" w14:textId="77777777" w:rsidR="002D47FC" w:rsidRDefault="002D47FC" w:rsidP="002D47FC">
      <w:pPr>
        <w:pStyle w:val="Heading4"/>
      </w:pPr>
      <w:r>
        <w:t xml:space="preserve">Only maintaining the alliance prevents nuclear ambitions </w:t>
      </w:r>
    </w:p>
    <w:p w14:paraId="367A735B" w14:textId="77777777" w:rsidR="002D47FC" w:rsidRDefault="002D47FC" w:rsidP="002D47FC">
      <w:r>
        <w:t xml:space="preserve">Byong-Chul </w:t>
      </w:r>
      <w:r w:rsidRPr="001D6584">
        <w:rPr>
          <w:rStyle w:val="Cite"/>
        </w:rPr>
        <w:t>Lee 19</w:t>
      </w:r>
      <w:r>
        <w:t xml:space="preserve">, formerly the special assistant to the Speaker of the Republic of Korea for unification affairs and currently assistant professor at Kyungnam University’s Institute for Far Eastern Studies, “Don’t be surprised when South Korea wants nuclear weapons”, </w:t>
      </w:r>
      <w:r>
        <w:rPr>
          <w:i/>
          <w:iCs/>
        </w:rPr>
        <w:t>Bulletin of the Atomic Scientists</w:t>
      </w:r>
      <w:r>
        <w:t xml:space="preserve">, </w:t>
      </w:r>
      <w:hyperlink r:id="rId16" w:history="1">
        <w:r w:rsidRPr="002C252D">
          <w:rPr>
            <w:rStyle w:val="Hyperlink"/>
          </w:rPr>
          <w:t>https://thebulletin.org/2019/10/dont-be-surprised-when-south-korea-wants-nuclear-weapons/</w:t>
        </w:r>
      </w:hyperlink>
      <w:r>
        <w:t>, October 23, 2019</w:t>
      </w:r>
    </w:p>
    <w:p w14:paraId="1ECA1B00" w14:textId="77777777" w:rsidR="002D47FC" w:rsidRDefault="002D47FC" w:rsidP="002D47FC">
      <w:pPr>
        <w:rPr>
          <w:rStyle w:val="StyleUnderline"/>
        </w:rPr>
      </w:pPr>
      <w:r w:rsidRPr="00B234B2">
        <w:rPr>
          <w:rStyle w:val="StyleUnderline"/>
        </w:rPr>
        <w:t>Even if acquiring them is infeasible for now, support for nuclear weapons is more and more in fashion</w:t>
      </w:r>
      <w:r w:rsidRPr="00B234B2">
        <w:rPr>
          <w:sz w:val="16"/>
        </w:rPr>
        <w:t>.</w:t>
      </w:r>
      <w:r w:rsidRPr="00B234B2">
        <w:rPr>
          <w:rStyle w:val="StyleUnderline"/>
        </w:rPr>
        <w:t xml:space="preserve"> South Korean policy elites understand that the country is fundamentally responsible for ensuring its own security in an anarchic world. If the U</w:t>
      </w:r>
      <w:r w:rsidRPr="00B234B2">
        <w:rPr>
          <w:sz w:val="16"/>
        </w:rPr>
        <w:t xml:space="preserve">nited </w:t>
      </w:r>
      <w:r w:rsidRPr="00B234B2">
        <w:rPr>
          <w:rStyle w:val="StyleUnderline"/>
        </w:rPr>
        <w:t>S</w:t>
      </w:r>
      <w:r w:rsidRPr="00B234B2">
        <w:rPr>
          <w:sz w:val="16"/>
        </w:rPr>
        <w:t xml:space="preserve">tates and the world </w:t>
      </w:r>
      <w:r w:rsidRPr="00B234B2">
        <w:rPr>
          <w:rStyle w:val="StyleUnderline"/>
        </w:rPr>
        <w:t xml:space="preserve">want to prevent South Korea from starting a nuclear weapons program, it is essential that Washington work toward a nuclear freeze in North Korea and </w:t>
      </w:r>
      <w:r w:rsidRPr="00B234B2">
        <w:rPr>
          <w:rStyle w:val="Emphasis"/>
        </w:rPr>
        <w:t>reaffirm</w:t>
      </w:r>
      <w:r w:rsidRPr="00B234B2">
        <w:rPr>
          <w:rStyle w:val="StyleUnderline"/>
        </w:rPr>
        <w:t xml:space="preserve"> its commitment to the bilateral alliance.</w:t>
      </w:r>
    </w:p>
    <w:p w14:paraId="4281FB6C" w14:textId="6C8921B3" w:rsidR="00084310" w:rsidRPr="00084310" w:rsidRDefault="00084310" w:rsidP="00084310">
      <w:pPr>
        <w:pStyle w:val="Heading3"/>
      </w:pPr>
      <w:r w:rsidRPr="00084310">
        <w:t>2NC—Yes Prolif—Civilian Program</w:t>
      </w:r>
    </w:p>
    <w:p w14:paraId="4CE2DA44" w14:textId="77777777" w:rsidR="00084310" w:rsidRPr="004D3804" w:rsidRDefault="00084310" w:rsidP="00084310">
      <w:pPr>
        <w:pStyle w:val="Heading4"/>
      </w:pPr>
      <w:r>
        <w:t xml:space="preserve">Robust </w:t>
      </w:r>
      <w:r>
        <w:rPr>
          <w:u w:val="single"/>
        </w:rPr>
        <w:t>civilian</w:t>
      </w:r>
      <w:r>
        <w:t xml:space="preserve"> nuclear program gives </w:t>
      </w:r>
      <w:r>
        <w:rPr>
          <w:u w:val="single"/>
        </w:rPr>
        <w:t>tech</w:t>
      </w:r>
      <w:r>
        <w:t xml:space="preserve"> and </w:t>
      </w:r>
      <w:r>
        <w:rPr>
          <w:u w:val="single"/>
        </w:rPr>
        <w:t>resources</w:t>
      </w:r>
      <w:r>
        <w:t xml:space="preserve">, and the plan builds </w:t>
      </w:r>
      <w:r>
        <w:rPr>
          <w:u w:val="single"/>
        </w:rPr>
        <w:t>political support</w:t>
      </w:r>
      <w:r>
        <w:t xml:space="preserve">. </w:t>
      </w:r>
    </w:p>
    <w:p w14:paraId="35DC3D24" w14:textId="77777777" w:rsidR="00084310" w:rsidRPr="00614791" w:rsidRDefault="00084310" w:rsidP="00084310">
      <w:r>
        <w:t xml:space="preserve">Pantelis F. </w:t>
      </w:r>
      <w:r w:rsidRPr="00614791">
        <w:rPr>
          <w:rStyle w:val="Cite"/>
        </w:rPr>
        <w:t>Ikonomou 20</w:t>
      </w:r>
      <w:r>
        <w:t>, former IAEA nuclear inspector, PhD in Nuclear Physics from the University of Vienna, "Global Nuclear Developments," Springer, 05-06-2020, https://link.springer.com/book/10.1007/978-3-030-46997-9</w:t>
      </w:r>
    </w:p>
    <w:p w14:paraId="5D227122" w14:textId="77777777" w:rsidR="00084310" w:rsidRPr="00084310" w:rsidRDefault="00084310" w:rsidP="00084310">
      <w:pPr>
        <w:rPr>
          <w:sz w:val="16"/>
        </w:rPr>
      </w:pPr>
      <w:r w:rsidRPr="00084310">
        <w:rPr>
          <w:rStyle w:val="StyleUnderline"/>
        </w:rPr>
        <w:t>South Korea became a member of the IAEA</w:t>
      </w:r>
      <w:r w:rsidRPr="00084310">
        <w:rPr>
          <w:sz w:val="16"/>
        </w:rPr>
        <w:t xml:space="preserve"> in 1957, the year the Agency was established. </w:t>
      </w:r>
      <w:r w:rsidRPr="00084310">
        <w:rPr>
          <w:rStyle w:val="StyleUnderline"/>
        </w:rPr>
        <w:t>In 1975 it joined the NPT</w:t>
      </w:r>
      <w:r w:rsidRPr="00084310">
        <w:rPr>
          <w:sz w:val="16"/>
        </w:rPr>
        <w:t xml:space="preserve"> and the same year it signed its Comprehensive Safeguards agreement with the IAEA. In 2004 South Korea ratified and the IAEA started the implementation of the Additional Protocol. </w:t>
      </w:r>
      <w:r w:rsidRPr="00084310">
        <w:rPr>
          <w:rStyle w:val="StyleUnderline"/>
        </w:rPr>
        <w:t>Since then its nuclear activities and facilities have been subject to thorough, rigorous and intrusive inspections by the IAEA</w:t>
      </w:r>
      <w:r w:rsidRPr="00084310">
        <w:rPr>
          <w:sz w:val="16"/>
        </w:rPr>
        <w:t xml:space="preserve"> all of which verified the correctness and the completeness of its declarations on the non-use of nuclear power for military purposes.</w:t>
      </w:r>
    </w:p>
    <w:p w14:paraId="0D5B0424" w14:textId="77777777" w:rsidR="00084310" w:rsidRPr="00084310" w:rsidRDefault="00084310" w:rsidP="00084310">
      <w:pPr>
        <w:rPr>
          <w:sz w:val="16"/>
        </w:rPr>
      </w:pPr>
      <w:r w:rsidRPr="00084310">
        <w:rPr>
          <w:rStyle w:val="StyleUnderline"/>
        </w:rPr>
        <w:t xml:space="preserve">South Korea’s peaceful nuclear program is </w:t>
      </w:r>
      <w:r w:rsidRPr="00084310">
        <w:rPr>
          <w:sz w:val="16"/>
        </w:rPr>
        <w:t xml:space="preserve">basically </w:t>
      </w:r>
      <w:r w:rsidRPr="00084310">
        <w:rPr>
          <w:rStyle w:val="StyleUnderline"/>
        </w:rPr>
        <w:t>comprised of 24 nuclear power reactors</w:t>
      </w:r>
      <w:r w:rsidRPr="00084310">
        <w:rPr>
          <w:sz w:val="16"/>
        </w:rPr>
        <w:t xml:space="preserve">, covering about 23.7% of the country’s electricity needs. </w:t>
      </w:r>
      <w:r w:rsidRPr="00084310">
        <w:rPr>
          <w:rStyle w:val="StyleUnderline"/>
        </w:rPr>
        <w:t>Additional four NPRs are at the construction stage</w:t>
      </w:r>
      <w:r w:rsidRPr="00084310">
        <w:rPr>
          <w:sz w:val="16"/>
        </w:rPr>
        <w:t xml:space="preserve"> (see Annexes III and IV).</w:t>
      </w:r>
    </w:p>
    <w:p w14:paraId="77BA83EF" w14:textId="77777777" w:rsidR="00084310" w:rsidRPr="00084310" w:rsidRDefault="00084310" w:rsidP="00084310">
      <w:pPr>
        <w:rPr>
          <w:sz w:val="16"/>
        </w:rPr>
      </w:pPr>
      <w:r w:rsidRPr="00084310">
        <w:rPr>
          <w:sz w:val="16"/>
        </w:rPr>
        <w:t xml:space="preserve">Like its neighbour Japan, </w:t>
      </w:r>
      <w:r w:rsidRPr="00084310">
        <w:rPr>
          <w:rStyle w:val="Emphasis"/>
        </w:rPr>
        <w:t>So</w:t>
      </w:r>
      <w:r w:rsidRPr="00084310">
        <w:rPr>
          <w:rStyle w:val="StyleUnderline"/>
        </w:rPr>
        <w:t xml:space="preserve">uth </w:t>
      </w:r>
      <w:r w:rsidRPr="00084310">
        <w:rPr>
          <w:rStyle w:val="Emphasis"/>
        </w:rPr>
        <w:t>Ko</w:t>
      </w:r>
      <w:r w:rsidRPr="00084310">
        <w:rPr>
          <w:rStyle w:val="StyleUnderline"/>
        </w:rPr>
        <w:t>rea has a shortage of domestic energy resources while at the same time being</w:t>
      </w:r>
      <w:r w:rsidRPr="00084310">
        <w:rPr>
          <w:sz w:val="16"/>
        </w:rPr>
        <w:t xml:space="preserve"> a </w:t>
      </w:r>
      <w:r w:rsidRPr="00084310">
        <w:rPr>
          <w:rStyle w:val="StyleUnderline"/>
        </w:rPr>
        <w:t>highly-industrialized</w:t>
      </w:r>
      <w:r w:rsidRPr="00084310">
        <w:rPr>
          <w:sz w:val="16"/>
        </w:rPr>
        <w:t xml:space="preserve"> economy. For that South Korea is a large importer of energy, and this defines to a great extent the structure of its economy and its geopolitical dependencies. Around </w:t>
      </w:r>
      <w:r w:rsidRPr="00084310">
        <w:rPr>
          <w:rStyle w:val="StyleUnderline"/>
        </w:rPr>
        <w:t xml:space="preserve">85% of the country’s primary energy consumption, including nuclear materials comes from fossil fuel. </w:t>
      </w:r>
      <w:r w:rsidRPr="00084310">
        <w:rPr>
          <w:sz w:val="16"/>
        </w:rPr>
        <w:t>Scarcity of domestic resources means that 98% of the fossil fuel consumed has to be imported [41].</w:t>
      </w:r>
    </w:p>
    <w:p w14:paraId="49646421" w14:textId="77777777" w:rsidR="00084310" w:rsidRPr="00084310" w:rsidRDefault="00084310" w:rsidP="00084310">
      <w:pPr>
        <w:rPr>
          <w:sz w:val="16"/>
        </w:rPr>
      </w:pPr>
      <w:r w:rsidRPr="00084310">
        <w:rPr>
          <w:rStyle w:val="Emphasis"/>
        </w:rPr>
        <w:t>This reality made So</w:t>
      </w:r>
      <w:r w:rsidRPr="00084310">
        <w:rPr>
          <w:rStyle w:val="StyleUnderline"/>
        </w:rPr>
        <w:t xml:space="preserve">uth </w:t>
      </w:r>
      <w:r w:rsidRPr="00084310">
        <w:rPr>
          <w:rStyle w:val="Emphasis"/>
        </w:rPr>
        <w:t>Ko</w:t>
      </w:r>
      <w:r w:rsidRPr="00084310">
        <w:rPr>
          <w:rStyle w:val="StyleUnderline"/>
        </w:rPr>
        <w:t>rea</w:t>
      </w:r>
      <w:r w:rsidRPr="00084310">
        <w:rPr>
          <w:rStyle w:val="Emphasis"/>
        </w:rPr>
        <w:t xml:space="preserve"> turn towards the development of nuc</w:t>
      </w:r>
      <w:r w:rsidRPr="00084310">
        <w:rPr>
          <w:rStyle w:val="StyleUnderline"/>
        </w:rPr>
        <w:t>lear</w:t>
      </w:r>
      <w:r w:rsidRPr="00084310">
        <w:rPr>
          <w:rStyle w:val="Emphasis"/>
        </w:rPr>
        <w:t xml:space="preserve"> energy</w:t>
      </w:r>
      <w:r w:rsidRPr="00084310">
        <w:rPr>
          <w:sz w:val="16"/>
        </w:rPr>
        <w:t xml:space="preserve">. In the field of nuclear research and technology, </w:t>
      </w:r>
      <w:r w:rsidRPr="00084310">
        <w:rPr>
          <w:rStyle w:val="Emphasis"/>
        </w:rPr>
        <w:t>So</w:t>
      </w:r>
      <w:r w:rsidRPr="00084310">
        <w:rPr>
          <w:rStyle w:val="StyleUnderline"/>
        </w:rPr>
        <w:t xml:space="preserve">uth </w:t>
      </w:r>
      <w:r w:rsidRPr="00084310">
        <w:rPr>
          <w:rStyle w:val="Emphasis"/>
        </w:rPr>
        <w:t>Ko</w:t>
      </w:r>
      <w:r w:rsidRPr="00084310">
        <w:rPr>
          <w:rStyle w:val="StyleUnderline"/>
        </w:rPr>
        <w:t>rea</w:t>
      </w:r>
      <w:r w:rsidRPr="00084310">
        <w:rPr>
          <w:rStyle w:val="Emphasis"/>
        </w:rPr>
        <w:t xml:space="preserve"> is currently competing on par with the rest of the top notch manufacturers of nuclear reactors</w:t>
      </w:r>
      <w:r w:rsidRPr="00084310">
        <w:rPr>
          <w:sz w:val="16"/>
        </w:rPr>
        <w:t>. It is currently involved in the construction of four NPRs in the United Arab Emirates under a 20 billion-dollar contract.</w:t>
      </w:r>
    </w:p>
    <w:p w14:paraId="2B622D04" w14:textId="77777777" w:rsidR="00084310" w:rsidRPr="00084310" w:rsidRDefault="00084310" w:rsidP="00084310">
      <w:pPr>
        <w:rPr>
          <w:sz w:val="16"/>
        </w:rPr>
      </w:pPr>
      <w:r w:rsidRPr="00084310">
        <w:rPr>
          <w:sz w:val="16"/>
        </w:rPr>
        <w:t>5.5.2 Possible Military Dimension</w:t>
      </w:r>
    </w:p>
    <w:p w14:paraId="7065C2EC" w14:textId="77777777" w:rsidR="00084310" w:rsidRPr="00084310" w:rsidRDefault="00084310" w:rsidP="00084310">
      <w:pPr>
        <w:rPr>
          <w:sz w:val="16"/>
        </w:rPr>
      </w:pPr>
      <w:r w:rsidRPr="00084310">
        <w:rPr>
          <w:sz w:val="16"/>
        </w:rPr>
        <w:t xml:space="preserve">In 1970, when </w:t>
      </w:r>
      <w:r w:rsidRPr="00084310">
        <w:rPr>
          <w:rStyle w:val="Emphasis"/>
        </w:rPr>
        <w:t>So</w:t>
      </w:r>
      <w:r w:rsidRPr="00084310">
        <w:rPr>
          <w:rStyle w:val="StyleUnderline"/>
        </w:rPr>
        <w:t xml:space="preserve">uth </w:t>
      </w:r>
      <w:r w:rsidRPr="00084310">
        <w:rPr>
          <w:rStyle w:val="Emphasis"/>
        </w:rPr>
        <w:t>Ko</w:t>
      </w:r>
      <w:r w:rsidRPr="00084310">
        <w:rPr>
          <w:rStyle w:val="StyleUnderline"/>
        </w:rPr>
        <w:t>rea</w:t>
      </w:r>
      <w:r w:rsidRPr="00084310">
        <w:rPr>
          <w:sz w:val="16"/>
        </w:rPr>
        <w:t xml:space="preserve"> was not yet a member of NPT, it had </w:t>
      </w:r>
      <w:r w:rsidRPr="00084310">
        <w:rPr>
          <w:rStyle w:val="StyleUnderline"/>
        </w:rPr>
        <w:t xml:space="preserve">created the Weapons Exploitation Committee to examine the possibility of utilization of </w:t>
      </w:r>
      <w:r w:rsidRPr="00084310">
        <w:rPr>
          <w:rStyle w:val="Emphasis"/>
        </w:rPr>
        <w:t>nuc</w:t>
      </w:r>
      <w:r w:rsidRPr="00084310">
        <w:rPr>
          <w:rStyle w:val="StyleUnderline"/>
        </w:rPr>
        <w:t>lear technology for armament purposes. This Committee</w:t>
      </w:r>
      <w:r w:rsidRPr="00084310">
        <w:rPr>
          <w:sz w:val="16"/>
        </w:rPr>
        <w:t xml:space="preserve"> had </w:t>
      </w:r>
      <w:r w:rsidRPr="00084310">
        <w:rPr>
          <w:rStyle w:val="StyleUnderline"/>
        </w:rPr>
        <w:t>decided</w:t>
      </w:r>
      <w:r w:rsidRPr="00084310">
        <w:rPr>
          <w:sz w:val="16"/>
        </w:rPr>
        <w:t xml:space="preserve"> back then </w:t>
      </w:r>
      <w:r w:rsidRPr="00084310">
        <w:rPr>
          <w:rStyle w:val="StyleUnderline"/>
        </w:rPr>
        <w:t>that South Korea should acquire nuclear weapons</w:t>
      </w:r>
      <w:r w:rsidRPr="00084310">
        <w:rPr>
          <w:sz w:val="16"/>
        </w:rPr>
        <w:t xml:space="preserve"> [42].</w:t>
      </w:r>
    </w:p>
    <w:p w14:paraId="0AF3DB16" w14:textId="77777777" w:rsidR="00084310" w:rsidRPr="00084310" w:rsidRDefault="00084310" w:rsidP="00084310">
      <w:pPr>
        <w:rPr>
          <w:sz w:val="16"/>
        </w:rPr>
      </w:pPr>
      <w:r w:rsidRPr="00084310">
        <w:rPr>
          <w:sz w:val="16"/>
        </w:rPr>
        <w:t xml:space="preserve">This decision was </w:t>
      </w:r>
      <w:r w:rsidRPr="00084310">
        <w:rPr>
          <w:rStyle w:val="StyleUnderline"/>
        </w:rPr>
        <w:t>caused partly by</w:t>
      </w:r>
      <w:r w:rsidRPr="00084310">
        <w:rPr>
          <w:sz w:val="16"/>
        </w:rPr>
        <w:t xml:space="preserve"> American President Richard </w:t>
      </w:r>
      <w:r w:rsidRPr="00084310">
        <w:rPr>
          <w:rStyle w:val="StyleUnderline"/>
        </w:rPr>
        <w:t>Nixon’s doctrine</w:t>
      </w:r>
      <w:r w:rsidRPr="00084310">
        <w:rPr>
          <w:sz w:val="16"/>
        </w:rPr>
        <w:t xml:space="preserve"> at the time </w:t>
      </w:r>
      <w:r w:rsidRPr="00084310">
        <w:rPr>
          <w:rStyle w:val="StyleUnderline"/>
        </w:rPr>
        <w:t>that urged US allies in Asia to take up their own defence.</w:t>
      </w:r>
      <w:r w:rsidRPr="00084310">
        <w:rPr>
          <w:sz w:val="16"/>
        </w:rPr>
        <w:t xml:space="preserve"> The result was that 26,000 American military personnel stationed in South Korea up to that point were withdrawn from the country. Associations with present time developments may prove quite useful (see: 7.1 USA—Trump’s doctrine and the Munich Security Conference).</w:t>
      </w:r>
    </w:p>
    <w:p w14:paraId="48289E81" w14:textId="77777777" w:rsidR="00084310" w:rsidRPr="00084310" w:rsidRDefault="00084310" w:rsidP="00084310">
      <w:pPr>
        <w:rPr>
          <w:sz w:val="16"/>
        </w:rPr>
      </w:pPr>
      <w:r w:rsidRPr="00084310">
        <w:rPr>
          <w:rStyle w:val="StyleUnderline"/>
        </w:rPr>
        <w:t>South Korea ordered a nuclear fuel reprocessing facility</w:t>
      </w:r>
      <w:r w:rsidRPr="00084310">
        <w:rPr>
          <w:sz w:val="16"/>
        </w:rPr>
        <w:t xml:space="preserve">—crucial for the acquisition of plutonium—from France, but </w:t>
      </w:r>
      <w:r w:rsidRPr="00084310">
        <w:rPr>
          <w:rStyle w:val="StyleUnderline"/>
        </w:rPr>
        <w:t>the US exerted pressure to both countries to roll back this agreement</w:t>
      </w:r>
      <w:r w:rsidRPr="00084310">
        <w:rPr>
          <w:sz w:val="16"/>
        </w:rPr>
        <w:t xml:space="preserve"> and they did so. A few years later, in April 1975, South Korea joined the NPT</w:t>
      </w:r>
    </w:p>
    <w:p w14:paraId="59558797" w14:textId="77777777" w:rsidR="00084310" w:rsidRPr="00084310" w:rsidRDefault="00084310" w:rsidP="00084310">
      <w:pPr>
        <w:rPr>
          <w:sz w:val="16"/>
        </w:rPr>
      </w:pPr>
      <w:r w:rsidRPr="00084310">
        <w:rPr>
          <w:sz w:val="16"/>
        </w:rPr>
        <w:t>In two cases though, doubts were raised whether this country had truly and fully complied to its obligations under the NPT.</w:t>
      </w:r>
    </w:p>
    <w:p w14:paraId="413F85B2" w14:textId="77777777" w:rsidR="00084310" w:rsidRPr="00084310" w:rsidRDefault="00084310" w:rsidP="00084310">
      <w:pPr>
        <w:rPr>
          <w:sz w:val="16"/>
        </w:rPr>
      </w:pPr>
      <w:r w:rsidRPr="00084310">
        <w:rPr>
          <w:sz w:val="16"/>
        </w:rPr>
        <w:t>First, from 1982 to 2000, allegations were made at certain instances concerning experiments and activities indicating the existence of a military nuclear program. These activities included uranium conversion, chemical enrichment of uranium and also separation of plutonium. On top of all that, these activities were all carried out without the IAEA having being notified, as dictated by the mutually signed Safeguards agreement, implemented since 1975.</w:t>
      </w:r>
    </w:p>
    <w:p w14:paraId="3CF8CF56" w14:textId="77777777" w:rsidR="00084310" w:rsidRPr="00084310" w:rsidRDefault="00084310" w:rsidP="00084310">
      <w:pPr>
        <w:rPr>
          <w:sz w:val="16"/>
        </w:rPr>
      </w:pPr>
      <w:r w:rsidRPr="00084310">
        <w:rPr>
          <w:sz w:val="16"/>
        </w:rPr>
        <w:t xml:space="preserve">The other case came to light in August 2004 </w:t>
      </w:r>
      <w:r w:rsidRPr="00084310">
        <w:rPr>
          <w:rStyle w:val="StyleUnderline"/>
        </w:rPr>
        <w:t>when the South Korean government, starting to implement the Additional Protocol,</w:t>
      </w:r>
      <w:r w:rsidRPr="00084310">
        <w:rPr>
          <w:sz w:val="16"/>
        </w:rPr>
        <w:t xml:space="preserve"> </w:t>
      </w:r>
      <w:r w:rsidRPr="00084310">
        <w:rPr>
          <w:rStyle w:val="StyleUnderline"/>
        </w:rPr>
        <w:t>submitted to the IAEA its initial declaration on all nuclear activities and materials</w:t>
      </w:r>
      <w:r w:rsidRPr="00084310">
        <w:rPr>
          <w:sz w:val="16"/>
        </w:rPr>
        <w:t xml:space="preserve"> in the country. </w:t>
      </w:r>
      <w:r w:rsidRPr="00084310">
        <w:rPr>
          <w:rStyle w:val="Emphasis"/>
        </w:rPr>
        <w:t>This official declaration included activities which were identified by government authorities</w:t>
      </w:r>
      <w:r w:rsidRPr="00084310">
        <w:rPr>
          <w:sz w:val="16"/>
        </w:rPr>
        <w:t xml:space="preserve"> in June 2004 </w:t>
      </w:r>
      <w:r w:rsidRPr="00084310">
        <w:rPr>
          <w:rStyle w:val="Emphasis"/>
        </w:rPr>
        <w:t>and were related to laboratory experiments</w:t>
      </w:r>
      <w:r w:rsidRPr="00084310">
        <w:rPr>
          <w:sz w:val="16"/>
        </w:rPr>
        <w:t xml:space="preserve"> carried out in 2000 </w:t>
      </w:r>
      <w:r w:rsidRPr="00084310">
        <w:rPr>
          <w:rStyle w:val="Emphasis"/>
        </w:rPr>
        <w:t>on uranium enrichment using</w:t>
      </w:r>
      <w:r w:rsidRPr="00084310">
        <w:rPr>
          <w:sz w:val="16"/>
        </w:rPr>
        <w:t xml:space="preserve"> the </w:t>
      </w:r>
      <w:r w:rsidRPr="00084310">
        <w:rPr>
          <w:rStyle w:val="Emphasis"/>
        </w:rPr>
        <w:t>AVLIS</w:t>
      </w:r>
      <w:r w:rsidRPr="00084310">
        <w:rPr>
          <w:sz w:val="16"/>
        </w:rPr>
        <w:t xml:space="preserve"> method (Atomic Vapor Laser Isotope Separation).</w:t>
      </w:r>
    </w:p>
    <w:p w14:paraId="3036EFA2" w14:textId="77777777" w:rsidR="00084310" w:rsidRPr="00084310" w:rsidRDefault="00084310" w:rsidP="00084310">
      <w:pPr>
        <w:rPr>
          <w:sz w:val="16"/>
        </w:rPr>
      </w:pPr>
      <w:r w:rsidRPr="00084310">
        <w:rPr>
          <w:rStyle w:val="Emphasis"/>
        </w:rPr>
        <w:t>So</w:t>
      </w:r>
      <w:r w:rsidRPr="00084310">
        <w:rPr>
          <w:rStyle w:val="StyleUnderline"/>
        </w:rPr>
        <w:t xml:space="preserve">uth </w:t>
      </w:r>
      <w:r w:rsidRPr="00084310">
        <w:rPr>
          <w:rStyle w:val="Emphasis"/>
        </w:rPr>
        <w:t>Ko</w:t>
      </w:r>
      <w:r w:rsidRPr="00084310">
        <w:rPr>
          <w:rStyle w:val="StyleUnderline"/>
        </w:rPr>
        <w:t xml:space="preserve">rea is an ally of the </w:t>
      </w:r>
      <w:r w:rsidRPr="00084310">
        <w:rPr>
          <w:rStyle w:val="Emphasis"/>
        </w:rPr>
        <w:t>U</w:t>
      </w:r>
      <w:r w:rsidRPr="00084310">
        <w:rPr>
          <w:rStyle w:val="StyleUnderline"/>
        </w:rPr>
        <w:t xml:space="preserve">nited </w:t>
      </w:r>
      <w:r w:rsidRPr="00084310">
        <w:rPr>
          <w:rStyle w:val="Emphasis"/>
        </w:rPr>
        <w:t>S</w:t>
      </w:r>
      <w:r w:rsidRPr="00084310">
        <w:rPr>
          <w:rStyle w:val="StyleUnderline"/>
        </w:rPr>
        <w:t>tates and currently under the US nuclear umbrella</w:t>
      </w:r>
      <w:r w:rsidRPr="00084310">
        <w:rPr>
          <w:sz w:val="16"/>
        </w:rPr>
        <w:t xml:space="preserve">. However, </w:t>
      </w:r>
      <w:r w:rsidRPr="00084310">
        <w:rPr>
          <w:rStyle w:val="Emphasis"/>
        </w:rPr>
        <w:t>it is widely considered that So</w:t>
      </w:r>
      <w:r w:rsidRPr="00084310">
        <w:rPr>
          <w:rStyle w:val="StyleUnderline"/>
        </w:rPr>
        <w:t xml:space="preserve">uth </w:t>
      </w:r>
      <w:r w:rsidRPr="00084310">
        <w:rPr>
          <w:rStyle w:val="Emphasis"/>
        </w:rPr>
        <w:t>Ko</w:t>
      </w:r>
      <w:r w:rsidRPr="00084310">
        <w:rPr>
          <w:rStyle w:val="StyleUnderline"/>
        </w:rPr>
        <w:t>rea</w:t>
      </w:r>
      <w:r w:rsidRPr="00084310">
        <w:rPr>
          <w:rStyle w:val="Emphasis"/>
        </w:rPr>
        <w:t xml:space="preserve"> has the capacity</w:t>
      </w:r>
      <w:r w:rsidRPr="00084310">
        <w:rPr>
          <w:sz w:val="16"/>
        </w:rPr>
        <w:t xml:space="preserve">— </w:t>
      </w:r>
      <w:r w:rsidRPr="00084310">
        <w:rPr>
          <w:rStyle w:val="Emphasis"/>
        </w:rPr>
        <w:t>materials, tech</w:t>
      </w:r>
      <w:r w:rsidRPr="00084310">
        <w:rPr>
          <w:rStyle w:val="StyleUnderline"/>
        </w:rPr>
        <w:t xml:space="preserve">nology </w:t>
      </w:r>
      <w:r w:rsidRPr="00084310">
        <w:rPr>
          <w:rStyle w:val="Emphasis"/>
        </w:rPr>
        <w:t>and resources</w:t>
      </w:r>
      <w:r w:rsidRPr="00084310">
        <w:rPr>
          <w:sz w:val="16"/>
        </w:rPr>
        <w:t>—</w:t>
      </w:r>
      <w:r w:rsidRPr="00084310">
        <w:rPr>
          <w:rStyle w:val="Emphasis"/>
        </w:rPr>
        <w:t>to build nuc</w:t>
      </w:r>
      <w:r w:rsidRPr="00084310">
        <w:rPr>
          <w:rStyle w:val="StyleUnderline"/>
        </w:rPr>
        <w:t>lear weapon</w:t>
      </w:r>
      <w:r w:rsidRPr="00084310">
        <w:rPr>
          <w:rStyle w:val="Emphasis"/>
        </w:rPr>
        <w:t>s</w:t>
      </w:r>
      <w:r w:rsidRPr="00084310">
        <w:rPr>
          <w:sz w:val="16"/>
        </w:rPr>
        <w:t xml:space="preserve"> at a level similar to that of Japan, if its leadership ever decides to “break-out” of the international nuclear non-proliferation regime</w:t>
      </w:r>
    </w:p>
    <w:p w14:paraId="4693E814" w14:textId="77777777" w:rsidR="00084310" w:rsidRDefault="00084310" w:rsidP="00084310">
      <w:pPr>
        <w:rPr>
          <w:sz w:val="16"/>
        </w:rPr>
      </w:pPr>
      <w:r w:rsidRPr="00084310">
        <w:rPr>
          <w:rStyle w:val="StyleUnderline"/>
        </w:rPr>
        <w:t xml:space="preserve">The growing nuclear threat of </w:t>
      </w:r>
      <w:r w:rsidRPr="00084310">
        <w:rPr>
          <w:rStyle w:val="Emphasis"/>
        </w:rPr>
        <w:t>No</w:t>
      </w:r>
      <w:r w:rsidRPr="00084310">
        <w:rPr>
          <w:rStyle w:val="StyleUnderline"/>
        </w:rPr>
        <w:t xml:space="preserve">rth </w:t>
      </w:r>
      <w:r w:rsidRPr="00084310">
        <w:rPr>
          <w:rStyle w:val="Emphasis"/>
        </w:rPr>
        <w:t>Ko</w:t>
      </w:r>
      <w:r w:rsidRPr="00084310">
        <w:rPr>
          <w:rStyle w:val="StyleUnderline"/>
        </w:rPr>
        <w:t>rea has alarmed South Koreans. It is a matter of serious concern that the voices invoking the country’s right under article X</w:t>
      </w:r>
      <w:r w:rsidRPr="00084310">
        <w:rPr>
          <w:sz w:val="16"/>
        </w:rPr>
        <w:t xml:space="preserve"> of the NPT </w:t>
      </w:r>
      <w:r w:rsidRPr="00084310">
        <w:rPr>
          <w:rStyle w:val="StyleUnderline"/>
        </w:rPr>
        <w:t>to withdraw from this Treaty, the same article North Korea invoked in bad faith to withdraw</w:t>
      </w:r>
      <w:r w:rsidRPr="00084310">
        <w:rPr>
          <w:sz w:val="16"/>
        </w:rPr>
        <w:t xml:space="preserve"> from the NPT </w:t>
      </w:r>
      <w:r w:rsidRPr="00084310">
        <w:rPr>
          <w:rStyle w:val="StyleUnderline"/>
        </w:rPr>
        <w:t>in 2003, have recently been strengthened</w:t>
      </w:r>
      <w:r w:rsidRPr="00084310">
        <w:rPr>
          <w:sz w:val="16"/>
        </w:rPr>
        <w:t xml:space="preserve"> at the higher echelons of South</w:t>
      </w:r>
      <w:r w:rsidRPr="00614791">
        <w:rPr>
          <w:sz w:val="16"/>
        </w:rPr>
        <w:t xml:space="preserve"> Korea’s political elite.2</w:t>
      </w:r>
    </w:p>
    <w:p w14:paraId="6488A705" w14:textId="2B894A00" w:rsidR="002D47FC" w:rsidRDefault="00084310" w:rsidP="00084310">
      <w:pPr>
        <w:pStyle w:val="Heading3"/>
      </w:pPr>
      <w:r>
        <w:t>2NC—Yes Prolif—Speed</w:t>
      </w:r>
    </w:p>
    <w:p w14:paraId="4CE8AA28" w14:textId="77777777" w:rsidR="00084310" w:rsidRDefault="00084310" w:rsidP="00084310">
      <w:pPr>
        <w:pStyle w:val="Heading4"/>
      </w:pPr>
      <w:r>
        <w:t xml:space="preserve">It’s </w:t>
      </w:r>
      <w:r>
        <w:rPr>
          <w:u w:val="single"/>
        </w:rPr>
        <w:t>quick</w:t>
      </w:r>
      <w:r>
        <w:t xml:space="preserve"> and </w:t>
      </w:r>
      <w:r>
        <w:rPr>
          <w:u w:val="single"/>
        </w:rPr>
        <w:t>easy</w:t>
      </w:r>
      <w:r>
        <w:t>.</w:t>
      </w:r>
    </w:p>
    <w:p w14:paraId="14D4974D" w14:textId="10ADDF6E" w:rsidR="00084310" w:rsidRPr="00B6436E" w:rsidRDefault="00084310" w:rsidP="00084310">
      <w:r w:rsidRPr="00B6436E">
        <w:t xml:space="preserve">Brandon L. </w:t>
      </w:r>
      <w:r w:rsidRPr="00B6436E">
        <w:rPr>
          <w:rStyle w:val="Cite"/>
        </w:rPr>
        <w:t>Thorne 23</w:t>
      </w:r>
      <w:r w:rsidRPr="00B6436E">
        <w:t xml:space="preserve">, Ph.D. candidate in Public Policy and Urban Affairs at the Southern University and Agricultural and Mechanical College Nelson Mandela College of Government and Social Sciences, Director of the Office of the Vice President of the Princeton Plasma Physics Laboratory, former Director of Business Development for the Nuclear Services and Technology Business Unit at Merrick &amp; Company, “An Examination of Nuclear Non-Proliferation Policy: Implications for States [South Africa, Iran, and South Korea] with Nuclear Development Programs,” </w:t>
      </w:r>
      <w:r w:rsidRPr="00B6436E">
        <w:rPr>
          <w:rFonts w:ascii="Times New Roman" w:hAnsi="Times New Roman" w:cs="Times New Roman"/>
        </w:rPr>
        <w:t> </w:t>
      </w:r>
      <w:r w:rsidRPr="00B6436E">
        <w:t xml:space="preserve">Southern University and Agricultural and Mechanical College, August 2023, </w:t>
      </w:r>
      <w:r>
        <w:t>ProQuest</w:t>
      </w:r>
    </w:p>
    <w:p w14:paraId="3ABD257D" w14:textId="77777777" w:rsidR="00084310" w:rsidRPr="00084310" w:rsidRDefault="00084310" w:rsidP="00084310">
      <w:pPr>
        <w:rPr>
          <w:sz w:val="16"/>
        </w:rPr>
      </w:pPr>
      <w:r w:rsidRPr="00084310">
        <w:rPr>
          <w:rStyle w:val="Emphasis"/>
        </w:rPr>
        <w:t>So</w:t>
      </w:r>
      <w:r w:rsidRPr="00084310">
        <w:rPr>
          <w:rStyle w:val="StyleUnderline"/>
        </w:rPr>
        <w:t xml:space="preserve">uth </w:t>
      </w:r>
      <w:r w:rsidRPr="00084310">
        <w:rPr>
          <w:rStyle w:val="Emphasis"/>
        </w:rPr>
        <w:t>Ko</w:t>
      </w:r>
      <w:r w:rsidRPr="00084310">
        <w:rPr>
          <w:rStyle w:val="StyleUnderline"/>
        </w:rPr>
        <w:t xml:space="preserve">rea has a </w:t>
      </w:r>
      <w:r w:rsidRPr="00084310">
        <w:rPr>
          <w:rStyle w:val="Emphasis"/>
        </w:rPr>
        <w:t>checkered background</w:t>
      </w:r>
      <w:r w:rsidRPr="00084310">
        <w:rPr>
          <w:rStyle w:val="StyleUnderline"/>
        </w:rPr>
        <w:t xml:space="preserve"> regarding</w:t>
      </w:r>
      <w:r w:rsidRPr="00084310">
        <w:rPr>
          <w:sz w:val="16"/>
        </w:rPr>
        <w:t xml:space="preserve"> adhering to and respecting international </w:t>
      </w:r>
      <w:r w:rsidRPr="00084310">
        <w:rPr>
          <w:rStyle w:val="StyleUnderline"/>
        </w:rPr>
        <w:t xml:space="preserve">nuclear </w:t>
      </w:r>
      <w:r w:rsidRPr="00084310">
        <w:rPr>
          <w:rStyle w:val="Emphasis"/>
        </w:rPr>
        <w:t>non-prolif</w:t>
      </w:r>
      <w:r w:rsidRPr="00084310">
        <w:rPr>
          <w:rStyle w:val="StyleUnderline"/>
        </w:rPr>
        <w:t>eration</w:t>
      </w:r>
      <w:r w:rsidRPr="00084310">
        <w:rPr>
          <w:sz w:val="16"/>
        </w:rPr>
        <w:t xml:space="preserve"> norms and guidelines. Seoul has lately taken measures to strengthen its non-proliferation credentials and meet applicable non-proliferation responsibilities. South Korea must become a leader, not a follower, in the worldwide nuclear non-proliferation framework if it is to achieve its objectives as a nuclear exporter and successfully negotiate a new nuclear cooperation treaty with the USA (Hamidi, 2020; Kristensen &amp; Norris, 2017).</w:t>
      </w:r>
    </w:p>
    <w:p w14:paraId="0553EEF3" w14:textId="77777777" w:rsidR="00084310" w:rsidRPr="00084310" w:rsidRDefault="00084310" w:rsidP="00084310">
      <w:pPr>
        <w:rPr>
          <w:sz w:val="16"/>
        </w:rPr>
      </w:pPr>
      <w:r w:rsidRPr="00084310">
        <w:rPr>
          <w:rStyle w:val="Emphasis"/>
        </w:rPr>
        <w:t>So</w:t>
      </w:r>
      <w:r w:rsidRPr="00084310">
        <w:rPr>
          <w:rStyle w:val="StyleUnderline"/>
        </w:rPr>
        <w:t xml:space="preserve">uth </w:t>
      </w:r>
      <w:r w:rsidRPr="00084310">
        <w:rPr>
          <w:rStyle w:val="Emphasis"/>
        </w:rPr>
        <w:t>Ko</w:t>
      </w:r>
      <w:r w:rsidRPr="00084310">
        <w:rPr>
          <w:rStyle w:val="StyleUnderline"/>
        </w:rPr>
        <w:t xml:space="preserve">rea is working on </w:t>
      </w:r>
      <w:r w:rsidRPr="00084310">
        <w:rPr>
          <w:rStyle w:val="Emphasis"/>
        </w:rPr>
        <w:t>pyro processing</w:t>
      </w:r>
      <w:r w:rsidRPr="00084310">
        <w:rPr>
          <w:sz w:val="16"/>
        </w:rPr>
        <w:t xml:space="preserve">, a used-fuel treatment technique it feels it needs to handle the rising volume of nuclear waste from its reactors, </w:t>
      </w:r>
      <w:r w:rsidRPr="00084310">
        <w:rPr>
          <w:rStyle w:val="StyleUnderline"/>
        </w:rPr>
        <w:t xml:space="preserve">raising further worries related to </w:t>
      </w:r>
      <w:r w:rsidRPr="00084310">
        <w:rPr>
          <w:rStyle w:val="Emphasis"/>
        </w:rPr>
        <w:t>non-prolif</w:t>
      </w:r>
      <w:r w:rsidRPr="00084310">
        <w:rPr>
          <w:rStyle w:val="StyleUnderline"/>
        </w:rPr>
        <w:t>eration</w:t>
      </w:r>
      <w:r w:rsidRPr="00084310">
        <w:rPr>
          <w:sz w:val="16"/>
        </w:rPr>
        <w:t xml:space="preserve">, especially in the USA (Casarini &amp; Tsuruoka, 2018). The government of South Korea has assured the world that pyro processing is not the same as conventional reprocessing and poses few proliferation concerns. However, many scientists and officials from outside the country are worried that </w:t>
      </w:r>
      <w:r w:rsidRPr="00084310">
        <w:rPr>
          <w:rStyle w:val="StyleUnderline"/>
        </w:rPr>
        <w:t xml:space="preserve">the method might make it </w:t>
      </w:r>
      <w:r w:rsidRPr="00084310">
        <w:rPr>
          <w:rStyle w:val="Emphasis"/>
        </w:rPr>
        <w:t>too easy to divert critical nuclear materials</w:t>
      </w:r>
      <w:r w:rsidRPr="00084310">
        <w:rPr>
          <w:sz w:val="16"/>
        </w:rPr>
        <w:t>.</w:t>
      </w:r>
    </w:p>
    <w:p w14:paraId="00029F25" w14:textId="77777777" w:rsidR="00084310" w:rsidRPr="00084310" w:rsidRDefault="00084310" w:rsidP="00084310">
      <w:pPr>
        <w:rPr>
          <w:sz w:val="16"/>
        </w:rPr>
      </w:pPr>
      <w:r w:rsidRPr="00084310">
        <w:rPr>
          <w:sz w:val="16"/>
        </w:rPr>
        <w:t>3.7.1 Cultural Factor</w:t>
      </w:r>
    </w:p>
    <w:p w14:paraId="7FA01120" w14:textId="77777777" w:rsidR="00084310" w:rsidRPr="00084310" w:rsidRDefault="00084310" w:rsidP="00084310">
      <w:pPr>
        <w:rPr>
          <w:sz w:val="16"/>
        </w:rPr>
      </w:pPr>
      <w:r w:rsidRPr="00084310">
        <w:rPr>
          <w:sz w:val="16"/>
        </w:rPr>
        <w:t>South Korea joined the NPT in 1969, but in the 1970s the country's security situation prompted Seoul to explore pursuing a military nuclear option. South Korean President Park Chung-hee prioritized acquiring a processing capacity to segregate plutonium for nuclear bombs in the mid-1970s (Hamidi, 2020). In 1975, South Korea joined the NPT. It approved an IAEA protection agreement in response to threats from the USA to remove security assurances unless Seoul halted its weapons production intentions (Kristensen &amp; Norris, 2017).</w:t>
      </w:r>
    </w:p>
    <w:p w14:paraId="3ABDEBCB" w14:textId="77777777" w:rsidR="00084310" w:rsidRPr="00084310" w:rsidRDefault="00084310" w:rsidP="00084310">
      <w:pPr>
        <w:rPr>
          <w:sz w:val="16"/>
        </w:rPr>
      </w:pPr>
      <w:r w:rsidRPr="00084310">
        <w:rPr>
          <w:sz w:val="16"/>
        </w:rPr>
        <w:t>Park Chung-hee's passion for nuclear weapons was rekindled when President Carter said in the mid-1970s that the USA wanted to remove all foot forces from the Korean peninsula. Following Carter's involvement and almost simultaneous determination not to remove US troops from the peninsula, Seoul continued its attempts to get a reprocessed capacity from France (Müller, 2017).</w:t>
      </w:r>
    </w:p>
    <w:p w14:paraId="230B930E" w14:textId="77777777" w:rsidR="00084310" w:rsidRPr="00084310" w:rsidRDefault="00084310" w:rsidP="00084310">
      <w:pPr>
        <w:rPr>
          <w:sz w:val="16"/>
        </w:rPr>
      </w:pPr>
      <w:r w:rsidRPr="00084310">
        <w:rPr>
          <w:sz w:val="16"/>
        </w:rPr>
        <w:t>North Korea and South Korea committed not to "hold nuclear reprocessing and uranium nuclear sites" when they signed the "Joint Statement of North and South Korea on the Denuclearization of the Korean Peninsula" in 1992, shortly after the end of the Cold War (Hamidi, 2020). Each side also said it would not conduct any nuclear tests, make any new nuclear weapons, acquire any, store any, use any, or deploy any nuclear weapons (Casarini &amp; Tsuruok, 2018)</w:t>
      </w:r>
    </w:p>
    <w:p w14:paraId="0E153E6E" w14:textId="77777777" w:rsidR="00084310" w:rsidRPr="00084310" w:rsidRDefault="00084310" w:rsidP="00084310">
      <w:pPr>
        <w:rPr>
          <w:sz w:val="16"/>
        </w:rPr>
      </w:pPr>
      <w:r w:rsidRPr="00084310">
        <w:rPr>
          <w:sz w:val="16"/>
        </w:rPr>
        <w:t>It Is generally acknowledged that North Korea has breached the 1993 agreement with its nuclear operations over the previous decade, especially with its enriching and reprocessing projects and nuclear tests. Although there have been periodic proposals in South Korean elite circles that Seoul should reject the deal, the South Korean government has never publicly abandoned the joint statement and urged Pyongyang to adhere to the commitment.</w:t>
      </w:r>
    </w:p>
    <w:p w14:paraId="6008BA3B" w14:textId="77777777" w:rsidR="00084310" w:rsidRPr="00084310" w:rsidRDefault="00084310" w:rsidP="00084310">
      <w:pPr>
        <w:rPr>
          <w:sz w:val="16"/>
        </w:rPr>
      </w:pPr>
      <w:r w:rsidRPr="00084310">
        <w:rPr>
          <w:sz w:val="16"/>
        </w:rPr>
        <w:t xml:space="preserve">In January 2005, an annex to South Korea's IAEA agreement on safeguards went into effect. IAEA inspectors are given more access to a nation's nuclear facilities, substances, and documents, including those of undeclared installations, according to the different protocols (Müller, 2017). Nevertheless, when </w:t>
      </w:r>
      <w:r w:rsidRPr="00084310">
        <w:rPr>
          <w:rStyle w:val="Emphasis"/>
        </w:rPr>
        <w:t>So</w:t>
      </w:r>
      <w:r w:rsidRPr="00084310">
        <w:rPr>
          <w:rStyle w:val="StyleUnderline"/>
        </w:rPr>
        <w:t xml:space="preserve">uth </w:t>
      </w:r>
      <w:r w:rsidRPr="00084310">
        <w:rPr>
          <w:rStyle w:val="Emphasis"/>
        </w:rPr>
        <w:t>Ko</w:t>
      </w:r>
      <w:r w:rsidRPr="00084310">
        <w:rPr>
          <w:rStyle w:val="StyleUnderline"/>
        </w:rPr>
        <w:t>rea</w:t>
      </w:r>
      <w:r w:rsidRPr="00084310">
        <w:rPr>
          <w:sz w:val="16"/>
        </w:rPr>
        <w:t xml:space="preserve"> made its first report to the IAEA, it </w:t>
      </w:r>
      <w:r w:rsidRPr="00084310">
        <w:rPr>
          <w:rStyle w:val="StyleUnderline"/>
        </w:rPr>
        <w:t>revealed</w:t>
      </w:r>
      <w:r w:rsidRPr="00084310">
        <w:rPr>
          <w:sz w:val="16"/>
        </w:rPr>
        <w:t xml:space="preserve"> several </w:t>
      </w:r>
      <w:r w:rsidRPr="00084310">
        <w:rPr>
          <w:rStyle w:val="StyleUnderline"/>
        </w:rPr>
        <w:t>previously unreported research lab operations</w:t>
      </w:r>
      <w:r w:rsidRPr="00084310">
        <w:rPr>
          <w:sz w:val="16"/>
        </w:rPr>
        <w:t xml:space="preserve"> carried out by experts at the Korea Atomic Energy Research Institute (KAERI) (Ahmed, 2017).</w:t>
      </w:r>
    </w:p>
    <w:p w14:paraId="49DD5315" w14:textId="77777777" w:rsidR="00084310" w:rsidRPr="00084310" w:rsidRDefault="00084310" w:rsidP="00084310">
      <w:pPr>
        <w:rPr>
          <w:sz w:val="16"/>
        </w:rPr>
      </w:pPr>
      <w:r w:rsidRPr="00084310">
        <w:rPr>
          <w:rStyle w:val="StyleUnderline"/>
        </w:rPr>
        <w:t xml:space="preserve">IAEA probes found </w:t>
      </w:r>
      <w:r w:rsidRPr="00084310">
        <w:rPr>
          <w:rStyle w:val="Emphasis"/>
        </w:rPr>
        <w:t>ev</w:t>
      </w:r>
      <w:r w:rsidRPr="00084310">
        <w:rPr>
          <w:rStyle w:val="StyleUnderline"/>
        </w:rPr>
        <w:t>idence of enriching uranium, transformation, and separation experiments</w:t>
      </w:r>
      <w:r w:rsidRPr="00084310">
        <w:rPr>
          <w:sz w:val="16"/>
        </w:rPr>
        <w:t xml:space="preserve"> conducted by South Korean experts. The </w:t>
      </w:r>
      <w:r w:rsidRPr="00084310">
        <w:rPr>
          <w:rStyle w:val="StyleUnderline"/>
        </w:rPr>
        <w:t>trials were</w:t>
      </w:r>
      <w:r w:rsidRPr="00084310">
        <w:rPr>
          <w:sz w:val="16"/>
        </w:rPr>
        <w:t xml:space="preserve"> not part of </w:t>
      </w:r>
      <w:r w:rsidRPr="00084310">
        <w:rPr>
          <w:rStyle w:val="StyleUnderline"/>
        </w:rPr>
        <w:t xml:space="preserve">a more significant, concerted attempt to develop </w:t>
      </w:r>
      <w:r w:rsidRPr="00084310">
        <w:rPr>
          <w:rStyle w:val="Emphasis"/>
        </w:rPr>
        <w:t>nuc</w:t>
      </w:r>
      <w:r w:rsidRPr="00084310">
        <w:rPr>
          <w:rStyle w:val="StyleUnderline"/>
        </w:rPr>
        <w:t>lear weapon</w:t>
      </w:r>
      <w:r w:rsidRPr="00084310">
        <w:rPr>
          <w:rStyle w:val="Emphasis"/>
        </w:rPr>
        <w:t>s</w:t>
      </w:r>
      <w:r w:rsidRPr="00084310">
        <w:rPr>
          <w:rStyle w:val="StyleUnderline"/>
        </w:rPr>
        <w:t xml:space="preserve">, but the </w:t>
      </w:r>
      <w:r w:rsidRPr="00084310">
        <w:rPr>
          <w:rStyle w:val="Emphasis"/>
        </w:rPr>
        <w:t>technical knowledge</w:t>
      </w:r>
      <w:r w:rsidRPr="00084310">
        <w:rPr>
          <w:sz w:val="16"/>
        </w:rPr>
        <w:t xml:space="preserve"> they gained </w:t>
      </w:r>
      <w:r w:rsidRPr="00084310">
        <w:rPr>
          <w:rStyle w:val="Emphasis"/>
        </w:rPr>
        <w:t>may be helpful in such a plan</w:t>
      </w:r>
      <w:r w:rsidRPr="00084310">
        <w:rPr>
          <w:sz w:val="16"/>
        </w:rPr>
        <w:t xml:space="preserve"> (Hamidi, 2020). Director-General of the IAEA, Mohammed ElBaradei, said that the tests' </w:t>
      </w:r>
      <w:r w:rsidRPr="00084310">
        <w:rPr>
          <w:rStyle w:val="StyleUnderline"/>
        </w:rPr>
        <w:t xml:space="preserve">undisclosed use of radioactive material was </w:t>
      </w:r>
      <w:r w:rsidRPr="00084310">
        <w:rPr>
          <w:rStyle w:val="Emphasis"/>
        </w:rPr>
        <w:t>cause for grave concern</w:t>
      </w:r>
      <w:r w:rsidRPr="00084310">
        <w:rPr>
          <w:sz w:val="16"/>
        </w:rPr>
        <w:t>. South Korea reportedly told the IAEA that the tests were carried out without the state's knowledge or permission and were done to satiate the scientists' curiosity (Ahmed, 2017).</w:t>
      </w:r>
    </w:p>
    <w:p w14:paraId="4AC92AD0" w14:textId="77777777" w:rsidR="00084310" w:rsidRPr="00084310" w:rsidRDefault="00084310" w:rsidP="00084310">
      <w:pPr>
        <w:rPr>
          <w:sz w:val="16"/>
        </w:rPr>
      </w:pPr>
      <w:r w:rsidRPr="00084310">
        <w:rPr>
          <w:sz w:val="16"/>
        </w:rPr>
        <w:t>Since then, Seoul has adopted several institutional changes and instructional initiatives designed to improve the government's ability to monitor nuclear research centers. Nevertheless, South Korea's history of provocative behavior has made it harder for the country to get approval for purchasing dual-use technology for enriching uranium and processing spent fuel that can be used to produce nuclear weapons and nuclear electricity (Kristensen &amp; Norris, 2017).</w:t>
      </w:r>
    </w:p>
    <w:p w14:paraId="227C53C4" w14:textId="77777777" w:rsidR="00084310" w:rsidRPr="00084310" w:rsidRDefault="00084310" w:rsidP="00084310">
      <w:pPr>
        <w:rPr>
          <w:sz w:val="16"/>
        </w:rPr>
      </w:pPr>
      <w:r w:rsidRPr="00084310">
        <w:rPr>
          <w:sz w:val="16"/>
        </w:rPr>
        <w:t>3.7.2 Economic Factor</w:t>
      </w:r>
    </w:p>
    <w:p w14:paraId="16A656C1" w14:textId="77777777" w:rsidR="00084310" w:rsidRPr="00084310" w:rsidRDefault="00084310" w:rsidP="00084310">
      <w:pPr>
        <w:rPr>
          <w:sz w:val="16"/>
        </w:rPr>
      </w:pPr>
      <w:r w:rsidRPr="00084310">
        <w:rPr>
          <w:sz w:val="16"/>
        </w:rPr>
        <w:t>The inability to resolve the local spent-fuel handling dilemma is the driving force behind South Korea's involvement in pyro processing. Even though South Korea is not alone in its inability to identify a permanent location for spent fuel disposal, the country is on the verge of a catastrophe due to the lack of political support for constructing new temporary storage facilities at home. Researchers in South Korea estimate that in the next few seasons, spent fuel pools at the country's nuclear power facilities will commence to fill up (Pedraza, 2017). South Korea is considering pyro processing as a lengthy technological solution; however, authorities recognize that other solutions, including interim preservation, will be necessary for some period.</w:t>
      </w:r>
    </w:p>
    <w:p w14:paraId="065AE7B5" w14:textId="77777777" w:rsidR="00084310" w:rsidRPr="00084310" w:rsidRDefault="00084310" w:rsidP="00084310">
      <w:pPr>
        <w:rPr>
          <w:sz w:val="16"/>
        </w:rPr>
      </w:pPr>
      <w:r w:rsidRPr="00084310">
        <w:rPr>
          <w:sz w:val="16"/>
        </w:rPr>
        <w:t xml:space="preserve">Although not all members of the South Korean administration concur on the merits of this strategy, </w:t>
      </w:r>
      <w:r w:rsidRPr="00084310">
        <w:rPr>
          <w:rStyle w:val="StyleUnderline"/>
        </w:rPr>
        <w:t>there is consensus in Seoul that</w:t>
      </w:r>
      <w:r w:rsidRPr="00084310">
        <w:rPr>
          <w:sz w:val="16"/>
        </w:rPr>
        <w:t xml:space="preserve"> the possibility of </w:t>
      </w:r>
      <w:r w:rsidRPr="00084310">
        <w:rPr>
          <w:rStyle w:val="StyleUnderline"/>
        </w:rPr>
        <w:t>advancing</w:t>
      </w:r>
      <w:r w:rsidRPr="00084310">
        <w:rPr>
          <w:sz w:val="16"/>
        </w:rPr>
        <w:t xml:space="preserve"> this </w:t>
      </w:r>
      <w:r w:rsidRPr="00084310">
        <w:rPr>
          <w:rStyle w:val="StyleUnderline"/>
        </w:rPr>
        <w:t>technology should</w:t>
      </w:r>
      <w:r w:rsidRPr="00084310">
        <w:rPr>
          <w:sz w:val="16"/>
        </w:rPr>
        <w:t xml:space="preserve"> indeed </w:t>
      </w:r>
      <w:r w:rsidRPr="00084310">
        <w:rPr>
          <w:rStyle w:val="StyleUnderline"/>
        </w:rPr>
        <w:t>be retained in ongoing discussions with the USA</w:t>
      </w:r>
      <w:r w:rsidRPr="00084310">
        <w:rPr>
          <w:sz w:val="16"/>
        </w:rPr>
        <w:t xml:space="preserve"> regarding a new bilateral nuclear cooperation agreement (Pedraza, 2017). Until its expiration in 2014, the existing agreement forbids South Korea from engaging in any "modification in form and composition" of US-origin fuel, including classical reprocessing, pyro processing, or enriching. </w:t>
      </w:r>
      <w:r w:rsidRPr="00084310">
        <w:rPr>
          <w:rStyle w:val="StyleUnderline"/>
        </w:rPr>
        <w:t>Seoul is advocating for loosening</w:t>
      </w:r>
      <w:r w:rsidRPr="00084310">
        <w:rPr>
          <w:sz w:val="16"/>
        </w:rPr>
        <w:t xml:space="preserve"> some of the </w:t>
      </w:r>
      <w:r w:rsidRPr="00084310">
        <w:rPr>
          <w:rStyle w:val="Emphasis"/>
        </w:rPr>
        <w:t>long-standing limits</w:t>
      </w:r>
      <w:r w:rsidRPr="00084310">
        <w:rPr>
          <w:sz w:val="16"/>
        </w:rPr>
        <w:t xml:space="preserve"> imposed by the USA </w:t>
      </w:r>
      <w:r w:rsidRPr="00084310">
        <w:rPr>
          <w:rStyle w:val="StyleUnderline"/>
        </w:rPr>
        <w:t>on processing spent nuclear fuel</w:t>
      </w:r>
      <w:r w:rsidRPr="00084310">
        <w:rPr>
          <w:sz w:val="16"/>
        </w:rPr>
        <w:t xml:space="preserve"> (Pedraza, 2017). The USA has not given its approval because of concerns that the process or its output might be changed too quickly to generate less innocuous goods, that it will be too hard to implement protections intended to prevent such adjustments, and that any easing of US rules will indeed harm Washington's wider regional and global nuclear non-proliferation attempts.</w:t>
      </w:r>
    </w:p>
    <w:p w14:paraId="6877CA11" w14:textId="77777777" w:rsidR="00084310" w:rsidRPr="00084310" w:rsidRDefault="00084310" w:rsidP="00084310">
      <w:pPr>
        <w:rPr>
          <w:sz w:val="16"/>
        </w:rPr>
      </w:pPr>
      <w:r w:rsidRPr="00084310">
        <w:rPr>
          <w:sz w:val="16"/>
        </w:rPr>
        <w:t>As mentioned, South Korea has an inconsistent history regarding adhering to and respecting global nuclear non-proliferation norms and guidelines. The country has tried to strengthen its non-proliferation credentials and meet applicable non-proliferation responsibilities. South Korea must become a leader, not a follower, of the worldwide nuclear non-proliferation framework if it is to achieve its objectives as a nuclear exporter and effectively negotiate a new nuclear cooperation treaty with the USA. South Korea is working on pyro processing, a used-fuel treatment technique to handle the rising volume of nuclear waste from its reactors (Pedraza, 2017). This has raised further worries about non-proliferation, especially in the USA. The government of South Korea has assured the world that pyro processing is not the same as conventional reprocessing and poses few proliferation concerns. Nevertheless, many scientists and officials from outside the country are worried that the method might make it too easy to divert critical nuclear materials (Baldus et al., 2021).</w:t>
      </w:r>
    </w:p>
    <w:p w14:paraId="568FDAAC" w14:textId="77777777" w:rsidR="00084310" w:rsidRPr="00084310" w:rsidRDefault="00084310" w:rsidP="00084310">
      <w:pPr>
        <w:rPr>
          <w:sz w:val="16"/>
        </w:rPr>
      </w:pPr>
      <w:r w:rsidRPr="00084310">
        <w:rPr>
          <w:sz w:val="16"/>
        </w:rPr>
        <w:t>3.7.3 Political Factor</w:t>
      </w:r>
    </w:p>
    <w:p w14:paraId="67C4D2EC" w14:textId="77777777" w:rsidR="00084310" w:rsidRPr="00084310" w:rsidRDefault="00084310" w:rsidP="00084310">
      <w:pPr>
        <w:rPr>
          <w:sz w:val="16"/>
        </w:rPr>
      </w:pPr>
      <w:r w:rsidRPr="00084310">
        <w:rPr>
          <w:rStyle w:val="StyleUnderline"/>
        </w:rPr>
        <w:t>The USA</w:t>
      </w:r>
      <w:r w:rsidRPr="00084310">
        <w:rPr>
          <w:sz w:val="16"/>
        </w:rPr>
        <w:t xml:space="preserve"> and critical regional countries like </w:t>
      </w:r>
      <w:r w:rsidRPr="00084310">
        <w:rPr>
          <w:rStyle w:val="StyleUnderline"/>
        </w:rPr>
        <w:t xml:space="preserve">Japan and China are worried about </w:t>
      </w:r>
      <w:r w:rsidRPr="00084310">
        <w:rPr>
          <w:rStyle w:val="Emphasis"/>
        </w:rPr>
        <w:t>So</w:t>
      </w:r>
      <w:r w:rsidRPr="00084310">
        <w:rPr>
          <w:rStyle w:val="StyleUnderline"/>
        </w:rPr>
        <w:t xml:space="preserve">uth </w:t>
      </w:r>
      <w:r w:rsidRPr="00084310">
        <w:rPr>
          <w:rStyle w:val="Emphasis"/>
        </w:rPr>
        <w:t>Ko</w:t>
      </w:r>
      <w:r w:rsidRPr="00084310">
        <w:rPr>
          <w:rStyle w:val="StyleUnderline"/>
        </w:rPr>
        <w:t>rea</w:t>
      </w:r>
      <w:r w:rsidRPr="00084310">
        <w:rPr>
          <w:rStyle w:val="Emphasis"/>
        </w:rPr>
        <w:t>'s readiness</w:t>
      </w:r>
      <w:r w:rsidRPr="00084310">
        <w:rPr>
          <w:rStyle w:val="StyleUnderline"/>
        </w:rPr>
        <w:t xml:space="preserve"> to launch programs</w:t>
      </w:r>
      <w:r w:rsidRPr="00084310">
        <w:rPr>
          <w:sz w:val="16"/>
        </w:rPr>
        <w:t xml:space="preserve"> involving these technologies. This is because the </w:t>
      </w:r>
      <w:r w:rsidRPr="00084310">
        <w:rPr>
          <w:rStyle w:val="Emphasis"/>
        </w:rPr>
        <w:t>non-prolif</w:t>
      </w:r>
      <w:r w:rsidRPr="00084310">
        <w:rPr>
          <w:rStyle w:val="StyleUnderline"/>
        </w:rPr>
        <w:t>eration documentation and the 1992 denuclearization consensus</w:t>
      </w:r>
      <w:r w:rsidRPr="00084310">
        <w:rPr>
          <w:sz w:val="16"/>
        </w:rPr>
        <w:t xml:space="preserve"> that forbids enrichment or reprocessing innovation </w:t>
      </w:r>
      <w:r w:rsidRPr="00084310">
        <w:rPr>
          <w:rStyle w:val="StyleUnderline"/>
        </w:rPr>
        <w:t xml:space="preserve">on the Korean peninsula are </w:t>
      </w:r>
      <w:r w:rsidRPr="00084310">
        <w:rPr>
          <w:rStyle w:val="Emphasis"/>
        </w:rPr>
        <w:t>disregarded</w:t>
      </w:r>
      <w:r w:rsidRPr="00084310">
        <w:rPr>
          <w:sz w:val="16"/>
        </w:rPr>
        <w:t xml:space="preserve"> (Ahmed, 2017). They are concerned that, </w:t>
      </w:r>
      <w:r w:rsidRPr="00084310">
        <w:rPr>
          <w:rStyle w:val="StyleUnderline"/>
        </w:rPr>
        <w:t xml:space="preserve">combined with </w:t>
      </w:r>
      <w:r w:rsidRPr="00084310">
        <w:rPr>
          <w:rStyle w:val="Emphasis"/>
        </w:rPr>
        <w:t>So</w:t>
      </w:r>
      <w:r w:rsidRPr="00084310">
        <w:rPr>
          <w:rStyle w:val="StyleUnderline"/>
        </w:rPr>
        <w:t xml:space="preserve">uth </w:t>
      </w:r>
      <w:r w:rsidRPr="00084310">
        <w:rPr>
          <w:rStyle w:val="Emphasis"/>
        </w:rPr>
        <w:t>Ko</w:t>
      </w:r>
      <w:r w:rsidRPr="00084310">
        <w:rPr>
          <w:rStyle w:val="StyleUnderline"/>
        </w:rPr>
        <w:t>rea</w:t>
      </w:r>
      <w:r w:rsidRPr="00084310">
        <w:rPr>
          <w:rStyle w:val="Emphasis"/>
        </w:rPr>
        <w:t xml:space="preserve">'s </w:t>
      </w:r>
      <w:r w:rsidRPr="00084310">
        <w:rPr>
          <w:rStyle w:val="StyleUnderline"/>
        </w:rPr>
        <w:t xml:space="preserve">existing capabilities, like its </w:t>
      </w:r>
      <w:r w:rsidRPr="00084310">
        <w:rPr>
          <w:rStyle w:val="Emphasis"/>
        </w:rPr>
        <w:t>missile tech</w:t>
      </w:r>
      <w:r w:rsidRPr="00084310">
        <w:rPr>
          <w:rStyle w:val="StyleUnderline"/>
        </w:rPr>
        <w:t>nology</w:t>
      </w:r>
      <w:r w:rsidRPr="00084310">
        <w:rPr>
          <w:sz w:val="16"/>
        </w:rPr>
        <w:t xml:space="preserve">, these </w:t>
      </w:r>
      <w:r w:rsidRPr="00084310">
        <w:rPr>
          <w:rStyle w:val="StyleUnderline"/>
        </w:rPr>
        <w:t>advancements</w:t>
      </w:r>
      <w:r w:rsidRPr="00084310">
        <w:rPr>
          <w:sz w:val="16"/>
        </w:rPr>
        <w:t xml:space="preserve"> would </w:t>
      </w:r>
      <w:r w:rsidRPr="00084310">
        <w:rPr>
          <w:rStyle w:val="StyleUnderline"/>
        </w:rPr>
        <w:t xml:space="preserve">put the nation within a few </w:t>
      </w:r>
      <w:r w:rsidRPr="00084310">
        <w:rPr>
          <w:rStyle w:val="Emphasis"/>
        </w:rPr>
        <w:t>months of becoming able to construct a nuclear bomb</w:t>
      </w:r>
      <w:r w:rsidRPr="00084310">
        <w:rPr>
          <w:sz w:val="16"/>
        </w:rPr>
        <w:t xml:space="preserve">. Further, they are concerned that </w:t>
      </w:r>
      <w:r w:rsidRPr="00084310">
        <w:rPr>
          <w:rStyle w:val="StyleUnderline"/>
        </w:rPr>
        <w:t>South Korea's move would make it harder to persuade North Korea to comply with</w:t>
      </w:r>
      <w:r w:rsidRPr="00084310">
        <w:rPr>
          <w:sz w:val="16"/>
        </w:rPr>
        <w:t xml:space="preserve"> the </w:t>
      </w:r>
      <w:r w:rsidRPr="00084310">
        <w:rPr>
          <w:rStyle w:val="Emphasis"/>
        </w:rPr>
        <w:t>disarm</w:t>
      </w:r>
      <w:r w:rsidRPr="00084310">
        <w:rPr>
          <w:rStyle w:val="StyleUnderline"/>
        </w:rPr>
        <w:t>ament</w:t>
      </w:r>
      <w:r w:rsidRPr="00084310">
        <w:rPr>
          <w:sz w:val="16"/>
        </w:rPr>
        <w:t xml:space="preserve"> deal of 1992 (Hamidi, 2020). However, South Korean authorities point out that the USA has allowed Japan to reprocess gasoline that originated in the USA, even though the USA has long shared this worry with Japan and China. The USA altered its stance on reprocessing in the early 1970s when India tested a "clean nuclear bomb" made with plutonium using recycled spent fuel (Müller, 2017). However, Japan had already established its reprocessing system by that time. Tokyo has not violated its IAEA protection agreements and has not agreed to limits such as those in the Korean disarmament accord.</w:t>
      </w:r>
    </w:p>
    <w:p w14:paraId="04DC8ACB" w14:textId="77777777" w:rsidR="00084310" w:rsidRPr="00084310" w:rsidRDefault="00084310" w:rsidP="00084310">
      <w:pPr>
        <w:rPr>
          <w:sz w:val="16"/>
        </w:rPr>
      </w:pPr>
      <w:r w:rsidRPr="00084310">
        <w:rPr>
          <w:sz w:val="16"/>
        </w:rPr>
        <w:t xml:space="preserve">As a rising nuclear exporter, South Korea's policy on these problems is significant for the world as a whole. So far though, </w:t>
      </w:r>
      <w:r w:rsidRPr="00084310">
        <w:rPr>
          <w:rStyle w:val="StyleUnderline"/>
        </w:rPr>
        <w:t xml:space="preserve">Seoul has been </w:t>
      </w:r>
      <w:r w:rsidRPr="00084310">
        <w:rPr>
          <w:rStyle w:val="Emphasis"/>
        </w:rPr>
        <w:t>hesitant</w:t>
      </w:r>
      <w:r w:rsidRPr="00084310">
        <w:rPr>
          <w:rStyle w:val="StyleUnderline"/>
        </w:rPr>
        <w:t xml:space="preserve"> to play a pivotal role in international efforts to prevent nuclear </w:t>
      </w:r>
      <w:r w:rsidRPr="00084310">
        <w:rPr>
          <w:rStyle w:val="Emphasis"/>
        </w:rPr>
        <w:t>prolif</w:t>
      </w:r>
      <w:r w:rsidRPr="00084310">
        <w:rPr>
          <w:rStyle w:val="StyleUnderline"/>
        </w:rPr>
        <w:t>eration</w:t>
      </w:r>
      <w:r w:rsidRPr="00084310">
        <w:rPr>
          <w:sz w:val="16"/>
        </w:rPr>
        <w:t xml:space="preserve"> (Ahmed, 2017). Some NSG members, most notably the USA, have been trying to tighten limits on the sale of enrichment and recycling technologies. However, there has been some public outcry against these measures. </w:t>
      </w:r>
      <w:r w:rsidRPr="00084310">
        <w:rPr>
          <w:rStyle w:val="Emphasis"/>
        </w:rPr>
        <w:t>So</w:t>
      </w:r>
      <w:r w:rsidRPr="00084310">
        <w:rPr>
          <w:rStyle w:val="StyleUnderline"/>
        </w:rPr>
        <w:t xml:space="preserve">uth </w:t>
      </w:r>
      <w:r w:rsidRPr="00084310">
        <w:rPr>
          <w:rStyle w:val="Emphasis"/>
        </w:rPr>
        <w:t>Ko</w:t>
      </w:r>
      <w:r w:rsidRPr="00084310">
        <w:rPr>
          <w:rStyle w:val="StyleUnderline"/>
        </w:rPr>
        <w:t>rea still needs</w:t>
      </w:r>
      <w:r w:rsidRPr="00084310">
        <w:rPr>
          <w:sz w:val="16"/>
        </w:rPr>
        <w:t xml:space="preserve"> to make acc</w:t>
      </w:r>
      <w:r w:rsidRPr="00084310">
        <w:rPr>
          <w:rStyle w:val="StyleUnderline"/>
        </w:rPr>
        <w:t>eptance of an IAEA supplementary protocol</w:t>
      </w:r>
      <w:r w:rsidRPr="00084310">
        <w:rPr>
          <w:sz w:val="16"/>
        </w:rPr>
        <w:t>, a requirement for selling nuclear technology, unlike China (explicitly) and the USA (Pollack, 2017). Before negotiations with South Korea, the countries of Jordon, Syria, and the UAE agreed to adhere to this policy. Officials in South Korea have said that they will accept this demand if and only if the NSG gives its approval.</w:t>
      </w:r>
    </w:p>
    <w:p w14:paraId="66239440" w14:textId="13B89BA1" w:rsidR="00084310" w:rsidRDefault="00084310" w:rsidP="00084310">
      <w:pPr>
        <w:rPr>
          <w:sz w:val="16"/>
        </w:rPr>
      </w:pPr>
      <w:r w:rsidRPr="00084310">
        <w:rPr>
          <w:sz w:val="16"/>
        </w:rPr>
        <w:t xml:space="preserve">In addition, </w:t>
      </w:r>
      <w:r w:rsidRPr="00084310">
        <w:rPr>
          <w:rStyle w:val="StyleUnderline"/>
        </w:rPr>
        <w:t xml:space="preserve">Seoul has been </w:t>
      </w:r>
      <w:r w:rsidRPr="00084310">
        <w:rPr>
          <w:rStyle w:val="Emphasis"/>
        </w:rPr>
        <w:t>sluggish</w:t>
      </w:r>
      <w:r w:rsidRPr="00084310">
        <w:rPr>
          <w:rStyle w:val="StyleUnderline"/>
        </w:rPr>
        <w:t xml:space="preserve"> in joining international measures to counter Iran's nuclear program</w:t>
      </w:r>
      <w:r w:rsidRPr="00084310">
        <w:rPr>
          <w:sz w:val="16"/>
        </w:rPr>
        <w:t xml:space="preserve">. Since Tehran is a major commercial partner of Seoul and roughly 11 percent of South Korea's energy comes from Iran, the country has economic reasons to be cautious. New South Korean national sanctions on Iran were released in November 2010 in response to pressure from the USA (Rauf, 2017). South Korean involvement in Iranian oil and gas companies has been restricted. A total of 102 Iranian organizations and 24 individuals have been placed on a list "banning monetary operations without central bank authorization". The lone East Asian branch of the Iranian lender, Bank Mellat, was also temporarily shuttered in Seoul, South Korea (Pollack, 2017). About 70 percent of all trade between South Korean and Iran reportedly went via this bank (Kristensen &amp; Norris, 2017). The Seoul office was believed to be employed to move money for weapons deals between Iran and North Korea. Despite pressure from Washington, Seoul restored the Bank Mellat branch in December 2010, indicating that </w:t>
      </w:r>
      <w:r w:rsidRPr="00084310">
        <w:rPr>
          <w:rStyle w:val="StyleUnderline"/>
        </w:rPr>
        <w:t>it is</w:t>
      </w:r>
      <w:r w:rsidRPr="00084310">
        <w:rPr>
          <w:sz w:val="16"/>
        </w:rPr>
        <w:t xml:space="preserve"> still </w:t>
      </w:r>
      <w:r w:rsidRPr="00084310">
        <w:rPr>
          <w:rStyle w:val="StyleUnderline"/>
        </w:rPr>
        <w:t>wary of upsetting a significant economic partner</w:t>
      </w:r>
      <w:r w:rsidRPr="00084310">
        <w:rPr>
          <w:sz w:val="16"/>
        </w:rPr>
        <w:t>. In the same month, South Korean firm D.K. Tech Corp. signed a $760 million agreement with Iran to construct the second and third stages of the massive Southern Pars natural gas field (Rauf, 2017). Considering the growing demands of certain Western countries elating to sanctions over Iran's nuclear program, another South Korean business pulled out of the plan six months before the signing of the agreement.</w:t>
      </w:r>
    </w:p>
    <w:p w14:paraId="36CCE8FF" w14:textId="77777777" w:rsidR="00084310" w:rsidRDefault="00084310" w:rsidP="00084310">
      <w:pPr>
        <w:pStyle w:val="Heading4"/>
      </w:pPr>
      <w:r>
        <w:t xml:space="preserve">Happens </w:t>
      </w:r>
      <w:r>
        <w:rPr>
          <w:u w:val="single"/>
        </w:rPr>
        <w:t>quickly</w:t>
      </w:r>
      <w:r>
        <w:t xml:space="preserve"> and </w:t>
      </w:r>
      <w:r>
        <w:rPr>
          <w:u w:val="single"/>
        </w:rPr>
        <w:t>easily</w:t>
      </w:r>
      <w:r>
        <w:t>.</w:t>
      </w:r>
    </w:p>
    <w:p w14:paraId="6E135135" w14:textId="77777777" w:rsidR="00084310" w:rsidRPr="006C7455" w:rsidRDefault="00084310" w:rsidP="00084310">
      <w:r w:rsidRPr="006C7455">
        <w:t>Ramesh</w:t>
      </w:r>
      <w:r>
        <w:rPr>
          <w:rStyle w:val="Cite"/>
        </w:rPr>
        <w:t xml:space="preserve"> Thakur 23</w:t>
      </w:r>
      <w:r w:rsidRPr="006C7455">
        <w:t xml:space="preserve">, Emeritus Professor in the Crawford School of Public Policy at the Australian National University, “Nuclear Weapons May Not Be in Seoul’s Best Interest,” Asian Pacific Leadership Network, 05/05/2023 https://www.apln.network/news/member_activities/nuclear-weapons-may-not-be-in-seouls-best-interest </w:t>
      </w:r>
    </w:p>
    <w:p w14:paraId="761F3E89" w14:textId="77777777" w:rsidR="00084310" w:rsidRPr="000115C4" w:rsidRDefault="00084310" w:rsidP="00084310">
      <w:pPr>
        <w:rPr>
          <w:sz w:val="16"/>
        </w:rPr>
      </w:pPr>
      <w:r w:rsidRPr="006C7455">
        <w:rPr>
          <w:sz w:val="16"/>
        </w:rPr>
        <w:t xml:space="preserve">On May 2, Pentagon spokesman Brig. Gen. Pat Ryder confirmed that a U.S. Ohio-class nuclear-armed ballistic missile submarine will, for the first time since the 1980s, make a visit to South Korea. The visit is part of the bolstered extended deterrence consequent to the Washington Declaration signed by American President Joe Biden and South Korean leader Yoon Suk-yeol on April 26 — the 70th anniversary of their two countries’ bilateral alliance. The </w:t>
      </w:r>
      <w:r w:rsidRPr="00084310">
        <w:rPr>
          <w:sz w:val="16"/>
        </w:rPr>
        <w:t xml:space="preserve">agreement stipulates the U.S. will “make its deterrence more visible through the regular deployment of strategic assets” to South Korea and the establishment of a new Nuclear Consultative Group to facilitate greater South Korean input into how Washington prepares for threat contingencies on the Korean Peninsula. This was the price demanded by and paid to South Korea for staying inside the global nuclear nonproliferation regime. </w:t>
      </w:r>
      <w:r w:rsidRPr="00084310">
        <w:rPr>
          <w:u w:val="single"/>
        </w:rPr>
        <w:t>In January this year Yoon</w:t>
      </w:r>
      <w:r w:rsidRPr="00084310">
        <w:rPr>
          <w:sz w:val="16"/>
        </w:rPr>
        <w:t xml:space="preserve"> became the first incumbent South Korean president to </w:t>
      </w:r>
      <w:r w:rsidRPr="00084310">
        <w:rPr>
          <w:u w:val="single"/>
        </w:rPr>
        <w:t>raise the possibility of an indigenous bomb for South Korea. Opinion polls</w:t>
      </w:r>
      <w:r w:rsidRPr="00084310">
        <w:rPr>
          <w:sz w:val="16"/>
        </w:rPr>
        <w:t xml:space="preserve"> have </w:t>
      </w:r>
      <w:r w:rsidRPr="00084310">
        <w:rPr>
          <w:u w:val="single"/>
        </w:rPr>
        <w:t>tracked the upwards trajectory of support for an independent nuclear deterrent capability among South Koreans, from 60% in 2016 to 71% in 2022, and almost 77% in January this year</w:t>
      </w:r>
      <w:r w:rsidRPr="00084310">
        <w:rPr>
          <w:sz w:val="16"/>
        </w:rPr>
        <w:t xml:space="preserve">. This is preferred to stationing U.S. nuclear weapons in South Korea and the public was unconcerned with potential negative repercussions for the U.S. alliance, China relations and the prospects of North Korean denuclearization. </w:t>
      </w:r>
      <w:r w:rsidRPr="00084310">
        <w:rPr>
          <w:rStyle w:val="Emphasis"/>
        </w:rPr>
        <w:t>Credibility challenges in the U.S. nuclear umbrella have combined with growing geopolitical pressures to increase the attractiveness of the nuclear option.</w:t>
      </w:r>
      <w:r w:rsidRPr="00084310">
        <w:rPr>
          <w:sz w:val="16"/>
        </w:rPr>
        <w:t xml:space="preserve"> It’s hard to disagree with President Vladimir Putin’s warning in October that the world faces the most dangerous decade since World War II. Biden too warned the same month of nuclear Armageddon. Meanwhile China has steadily increased its nuclear arsenal to third place with 410 warheads, well behind Russia and the U.S. with over 5,000 each. </w:t>
      </w:r>
      <w:r w:rsidRPr="00084310">
        <w:rPr>
          <w:u w:val="single"/>
        </w:rPr>
        <w:t xml:space="preserve">Rising nationalism in the region, maritime territorial disputes, </w:t>
      </w:r>
      <w:r w:rsidRPr="00084310">
        <w:rPr>
          <w:rStyle w:val="Emphasis"/>
        </w:rPr>
        <w:t>No</w:t>
      </w:r>
      <w:r w:rsidRPr="00084310">
        <w:rPr>
          <w:u w:val="single"/>
        </w:rPr>
        <w:t xml:space="preserve">rth </w:t>
      </w:r>
      <w:r w:rsidRPr="00084310">
        <w:rPr>
          <w:rStyle w:val="Emphasis"/>
        </w:rPr>
        <w:t>Ko</w:t>
      </w:r>
      <w:r w:rsidRPr="00084310">
        <w:rPr>
          <w:u w:val="single"/>
        </w:rPr>
        <w:t>rea</w:t>
      </w:r>
      <w:r w:rsidRPr="00084310">
        <w:rPr>
          <w:rStyle w:val="Emphasis"/>
        </w:rPr>
        <w:t>’s</w:t>
      </w:r>
      <w:r w:rsidRPr="00084310">
        <w:rPr>
          <w:u w:val="single"/>
        </w:rPr>
        <w:t xml:space="preserve"> nuclear defiance and doubts about the reliability of U.S. deterrence were powerful catalysts for pro-nuclear arguments</w:t>
      </w:r>
      <w:r w:rsidRPr="00084310">
        <w:rPr>
          <w:sz w:val="16"/>
        </w:rPr>
        <w:t xml:space="preserve">. Russia’s invasion of Ukraine and serial nuclear rattling, indications that Iran might have resumed its pursuit of nuclear weapons </w:t>
      </w:r>
      <w:r w:rsidRPr="00084310">
        <w:rPr>
          <w:u w:val="single"/>
        </w:rPr>
        <w:t xml:space="preserve">and the flurry of North Korean missile tests have only heightened anxieties about the Korean Peninsula as “the world’s biggest powder keg.” No one seriously doubts </w:t>
      </w:r>
      <w:r w:rsidRPr="00084310">
        <w:rPr>
          <w:rStyle w:val="Emphasis"/>
        </w:rPr>
        <w:t>So</w:t>
      </w:r>
      <w:r w:rsidRPr="00084310">
        <w:rPr>
          <w:u w:val="single"/>
        </w:rPr>
        <w:t xml:space="preserve">uth </w:t>
      </w:r>
      <w:r w:rsidRPr="00084310">
        <w:rPr>
          <w:rStyle w:val="Emphasis"/>
        </w:rPr>
        <w:t>Ko</w:t>
      </w:r>
      <w:r w:rsidRPr="00084310">
        <w:rPr>
          <w:u w:val="single"/>
        </w:rPr>
        <w:t>rea</w:t>
      </w:r>
      <w:r w:rsidRPr="00084310">
        <w:rPr>
          <w:rStyle w:val="Emphasis"/>
        </w:rPr>
        <w:t>’s</w:t>
      </w:r>
      <w:r w:rsidRPr="00084310">
        <w:rPr>
          <w:u w:val="single"/>
        </w:rPr>
        <w:t xml:space="preserve"> technical and material ability to go nuclear</w:t>
      </w:r>
      <w:r w:rsidRPr="00084310">
        <w:rPr>
          <w:sz w:val="16"/>
        </w:rPr>
        <w:t xml:space="preserve">. </w:t>
      </w:r>
      <w:r w:rsidRPr="00084310">
        <w:rPr>
          <w:u w:val="single"/>
        </w:rPr>
        <w:t xml:space="preserve">Professor Suh Kune-yull, a nuclear engineer at Seoul National University, told the New York Times in 2017 that </w:t>
      </w:r>
      <w:r w:rsidRPr="00084310">
        <w:rPr>
          <w:rStyle w:val="Emphasis"/>
        </w:rPr>
        <w:t>Seoul could get the bomb in six months</w:t>
      </w:r>
      <w:r w:rsidRPr="00084310">
        <w:rPr>
          <w:sz w:val="16"/>
        </w:rPr>
        <w:t xml:space="preserve"> </w:t>
      </w:r>
      <w:r w:rsidRPr="00084310">
        <w:rPr>
          <w:u w:val="single"/>
        </w:rPr>
        <w:t>after deciding to do so.</w:t>
      </w:r>
      <w:r w:rsidRPr="00084310">
        <w:rPr>
          <w:sz w:val="16"/>
        </w:rPr>
        <w:t xml:space="preserve"> The only serious hurdle is the political will of the administration. Most others think it would need three to five years. The legal route would become easier if, say, North Korea conducted a seventh nuclear test and Seoul used that as the trigger to announce withdrawal from the United Nations’ Nuclear Non-Proliferation Treaty. Article 10 permits a state party to exit the treaty if “extraordinary events … have jeopardized the supreme interests of its country.” How many countries that matter to Seoul would take serious issue with this rationale? </w:t>
      </w:r>
      <w:r w:rsidRPr="00084310">
        <w:rPr>
          <w:u w:val="single"/>
        </w:rPr>
        <w:t>Japan, the E</w:t>
      </w:r>
      <w:r w:rsidRPr="00084310">
        <w:rPr>
          <w:sz w:val="16"/>
        </w:rPr>
        <w:t xml:space="preserve">uropean </w:t>
      </w:r>
      <w:r w:rsidRPr="00084310">
        <w:rPr>
          <w:u w:val="single"/>
        </w:rPr>
        <w:t>U</w:t>
      </w:r>
      <w:r w:rsidRPr="00084310">
        <w:rPr>
          <w:sz w:val="16"/>
        </w:rPr>
        <w:t xml:space="preserve">nion </w:t>
      </w:r>
      <w:r w:rsidRPr="00084310">
        <w:rPr>
          <w:u w:val="single"/>
        </w:rPr>
        <w:t>and the U</w:t>
      </w:r>
      <w:r w:rsidRPr="00084310">
        <w:rPr>
          <w:sz w:val="16"/>
        </w:rPr>
        <w:t xml:space="preserve">nited </w:t>
      </w:r>
      <w:r w:rsidRPr="00084310">
        <w:rPr>
          <w:u w:val="single"/>
        </w:rPr>
        <w:t>S</w:t>
      </w:r>
      <w:r w:rsidRPr="00084310">
        <w:rPr>
          <w:sz w:val="16"/>
        </w:rPr>
        <w:t xml:space="preserve">tates </w:t>
      </w:r>
      <w:r w:rsidRPr="00084310">
        <w:rPr>
          <w:u w:val="single"/>
        </w:rPr>
        <w:t>are unlikely to put a nuclear-breakout South Korea under sanctions. With North Korea acquiring tactical nuclear warheads, ICBM capabilities, underwater nuclear attack drones and tensions between the U.S. and China rising, Americans might even come to regard a South Korean nuclear deterrent as lowering the risks of a nuclear attack on the U.S. directly</w:t>
      </w:r>
      <w:r w:rsidRPr="00084310">
        <w:rPr>
          <w:sz w:val="16"/>
        </w:rPr>
        <w:t xml:space="preserve">. Policy cleavages between Seoul and Washington over China and evidence that American will as well as ability to underwrite global order is weakening give additional incentives. But what if South Korea’s nuclearization increased U.S. temptation to pull the plug on the alliance entirely — would Seoul be comfortable with that? The 2022 poll did a deep dive into reasons for supporting an independent deterrent. South Koreans view North Korea as the greatest current threat but China as the greater threat in 10 years’ time. Most want the bomb as a defense against a threat other than North Korea (39%), followed by to increase national prestige (26%), counter North Korea’s threat (23%) and because of doubts over U.S. reliability (10%). Every single one of these beliefs is contestable. </w:t>
      </w:r>
      <w:r w:rsidRPr="00084310">
        <w:rPr>
          <w:rStyle w:val="Emphasis"/>
        </w:rPr>
        <w:t>South Korea’s nuclearization would likely set off a regional nuclear arms race that would dramatically heighten the risk of a catastrophe through an unstoppable escalation cycle, miscalculation, misunderstanding or accident.</w:t>
      </w:r>
      <w:r w:rsidRPr="00084310">
        <w:rPr>
          <w:sz w:val="16"/>
        </w:rPr>
        <w:t xml:space="preserve"> </w:t>
      </w:r>
      <w:r w:rsidRPr="00084310">
        <w:rPr>
          <w:u w:val="single"/>
        </w:rPr>
        <w:t xml:space="preserve">Against the history of bitter wartime memories and persistent distrust, the last thing East Asia needs is nuclear-tinged tensions between Seoul and Tokyo to add to its already combustible mix of geopolitical tensions. </w:t>
      </w:r>
      <w:r w:rsidRPr="00084310">
        <w:rPr>
          <w:rStyle w:val="Emphasis"/>
        </w:rPr>
        <w:t>South Korean nuclearization would destroy all efforts to denuclearize North Korea and could also kill the U.S. alliance, making Seoul more vulnerable to concerted Chinese, North Korean and Russian pressures</w:t>
      </w:r>
      <w:r w:rsidRPr="00084310">
        <w:rPr>
          <w:sz w:val="16"/>
        </w:rPr>
        <w:t xml:space="preserve">. It is more likely to hurt than enhance Seoul’s global prestige. Moon Chung-in, President Moon Jae-in’s former special security adviser, further points out how greatly dependent South Korea’s civilian nuclear energy sector is on the special 123 Agreement under the 1954 U.S. Atomic Energy Act. Rakesh Sood was India’s former Prime Minister Manmohan Singh’s special envoy for nuclear nonproliferation and disarmament. In an opinion article for the Toda Peace Institute last July, he argued that </w:t>
      </w:r>
      <w:r w:rsidRPr="00084310">
        <w:rPr>
          <w:u w:val="single"/>
        </w:rPr>
        <w:t>the most urgent nuclear policy task today is to ensure that the 78-year old taboo on the use of nuclear weapons is not breached</w:t>
      </w:r>
      <w:r w:rsidRPr="00084310">
        <w:rPr>
          <w:sz w:val="16"/>
        </w:rPr>
        <w:t>. In February, Daryl Kimball, executive director of the Arms Control Association in Washington, outlined several steps to that end. Last month, Daisaku Ikeda, president of Soka Gakkai International, issued an appeal for the Group of Seven summit in Hiroshima this month to take</w:t>
      </w:r>
      <w:r w:rsidRPr="006C7455">
        <w:rPr>
          <w:sz w:val="16"/>
        </w:rPr>
        <w:t xml:space="preserve"> “the lead in discussions on pledges of No First Use of nuclear weapons.” Meanwhile the Washington Declaration has paused the push for South Korea’s nuclearization. Biden reiterated that the U.S. commitment to Seoul is “enduring and ironclad” and the extended deterrence is backed by the full range of U.S. capabilities, including nuclear weapons. In return Seoul expressed “full confidence in U.S. extended deterrence commitments and recognizes the importance, necessity and benefit of its enduring reliance on the U.S. nuclear deterrent.” It reaffirmed its commitment to the NPT “as the cornerstone of the global nonproliferation regime” and to the bilateral agreement on the peaceful uses of nuclear energy. Should Donald Trump be re-elected as U.S. president next year, however, South Korean nervousness will return and the escalatory cycle could begin again.</w:t>
      </w:r>
    </w:p>
    <w:p w14:paraId="3A0C24D3" w14:textId="77777777" w:rsidR="00084310" w:rsidRPr="00370CC2" w:rsidRDefault="00084310" w:rsidP="00084310">
      <w:pPr>
        <w:pStyle w:val="Heading4"/>
      </w:pPr>
      <w:r>
        <w:t xml:space="preserve">It happens in </w:t>
      </w:r>
      <w:r>
        <w:rPr>
          <w:u w:val="single"/>
        </w:rPr>
        <w:t>six months</w:t>
      </w:r>
      <w:r>
        <w:t xml:space="preserve">. </w:t>
      </w:r>
    </w:p>
    <w:p w14:paraId="7EED8A04" w14:textId="77777777" w:rsidR="00084310" w:rsidRPr="002A3C5D" w:rsidRDefault="00084310" w:rsidP="00084310">
      <w:r>
        <w:t xml:space="preserve">Zachary </w:t>
      </w:r>
      <w:r w:rsidRPr="002A3C5D">
        <w:rPr>
          <w:rStyle w:val="Cite"/>
        </w:rPr>
        <w:t>Keck &amp;</w:t>
      </w:r>
      <w:r>
        <w:t xml:space="preserve"> Leon </w:t>
      </w:r>
      <w:r w:rsidRPr="002A3C5D">
        <w:rPr>
          <w:rStyle w:val="Cite"/>
        </w:rPr>
        <w:t>Whyte 17</w:t>
      </w:r>
      <w:r>
        <w:t>, Wohlstetter Public Affairs Fellow at the Nonproliferation Policy Education Center; Research Coordinator at the Nonproliferation Policy Education Center, “Can South Korea Build a Nuclear Bomb in 6 Months?”, National Interest, 09-22-2017, https://nationalinterest.org/blog/the-buzz/can-south-korea-build-nuclear-bomb-6-months-22437</w:t>
      </w:r>
    </w:p>
    <w:p w14:paraId="79D4B3B6" w14:textId="77777777" w:rsidR="00084310" w:rsidRPr="00084310" w:rsidRDefault="00084310" w:rsidP="00084310">
      <w:pPr>
        <w:rPr>
          <w:rStyle w:val="Emphasis"/>
        </w:rPr>
      </w:pPr>
      <w:r w:rsidRPr="00084310">
        <w:rPr>
          <w:sz w:val="16"/>
        </w:rPr>
        <w:t xml:space="preserve">As tensions with North Korea are heating up, </w:t>
      </w:r>
      <w:r w:rsidRPr="00084310">
        <w:rPr>
          <w:rStyle w:val="StyleUnderline"/>
        </w:rPr>
        <w:t xml:space="preserve">a prominent </w:t>
      </w:r>
      <w:r w:rsidRPr="00084310">
        <w:rPr>
          <w:rStyle w:val="Emphasis"/>
        </w:rPr>
        <w:t>So</w:t>
      </w:r>
      <w:r w:rsidRPr="00084310">
        <w:rPr>
          <w:rStyle w:val="StyleUnderline"/>
        </w:rPr>
        <w:t xml:space="preserve">uth </w:t>
      </w:r>
      <w:r w:rsidRPr="00084310">
        <w:rPr>
          <w:rStyle w:val="Emphasis"/>
        </w:rPr>
        <w:t>Ko</w:t>
      </w:r>
      <w:r w:rsidRPr="00084310">
        <w:rPr>
          <w:rStyle w:val="StyleUnderline"/>
        </w:rPr>
        <w:t xml:space="preserve">rean nuclear physicist said his country </w:t>
      </w:r>
      <w:r w:rsidRPr="00084310">
        <w:rPr>
          <w:rStyle w:val="Emphasis"/>
        </w:rPr>
        <w:t xml:space="preserve">can build a nuclear weapon in </w:t>
      </w:r>
      <w:r w:rsidRPr="00084310">
        <w:rPr>
          <w:rStyle w:val="StyleUnderline"/>
        </w:rPr>
        <w:t>just</w:t>
      </w:r>
      <w:r w:rsidRPr="00084310">
        <w:rPr>
          <w:rStyle w:val="Emphasis"/>
        </w:rPr>
        <w:t xml:space="preserve"> six months.</w:t>
      </w:r>
    </w:p>
    <w:p w14:paraId="6FFF3B7C" w14:textId="77777777" w:rsidR="00084310" w:rsidRPr="00084310" w:rsidRDefault="00084310" w:rsidP="00084310">
      <w:pPr>
        <w:rPr>
          <w:rStyle w:val="StyleUnderline"/>
        </w:rPr>
      </w:pPr>
      <w:r w:rsidRPr="00084310">
        <w:rPr>
          <w:sz w:val="16"/>
        </w:rPr>
        <w:t xml:space="preserve">In a newly released Korean-language article in Chosun Monthly, Kune Y. Suh, </w:t>
      </w:r>
      <w:r w:rsidRPr="00084310">
        <w:rPr>
          <w:rStyle w:val="StyleUnderline"/>
        </w:rPr>
        <w:t>an MIT-trained nuclear engineer</w:t>
      </w:r>
      <w:r w:rsidRPr="00084310">
        <w:rPr>
          <w:sz w:val="16"/>
        </w:rPr>
        <w:t xml:space="preserve"> at Seoul National University, </w:t>
      </w:r>
      <w:r w:rsidRPr="00084310">
        <w:rPr>
          <w:rStyle w:val="StyleUnderline"/>
        </w:rPr>
        <w:t>argues that South Korea needs to build its own nuclear arsenal to deal with the threat posed by Pyongyang</w:t>
      </w:r>
      <w:r w:rsidRPr="00084310">
        <w:rPr>
          <w:sz w:val="16"/>
        </w:rPr>
        <w:t xml:space="preserve">. When asked if Seoul is capable of producing such a weapon, Suh argued that </w:t>
      </w:r>
      <w:r w:rsidRPr="00084310">
        <w:rPr>
          <w:rStyle w:val="StyleUnderline"/>
        </w:rPr>
        <w:t xml:space="preserve">the country could use </w:t>
      </w:r>
      <w:r w:rsidRPr="00084310">
        <w:rPr>
          <w:rStyle w:val="Emphasis"/>
        </w:rPr>
        <w:t>its huge stockpile of plutonium</w:t>
      </w:r>
      <w:r w:rsidRPr="00084310">
        <w:rPr>
          <w:rStyle w:val="StyleUnderline"/>
        </w:rPr>
        <w:t xml:space="preserve"> to build an operational nuclear weapon in six months.</w:t>
      </w:r>
    </w:p>
    <w:p w14:paraId="2D99F351" w14:textId="77777777" w:rsidR="00084310" w:rsidRPr="00084310" w:rsidRDefault="00084310" w:rsidP="00084310">
      <w:pPr>
        <w:rPr>
          <w:rStyle w:val="StyleUnderline"/>
        </w:rPr>
      </w:pPr>
      <w:r w:rsidRPr="00084310">
        <w:rPr>
          <w:sz w:val="16"/>
        </w:rPr>
        <w:t xml:space="preserve">Suh didn’t go into detail about how Seoul could accomplish this feat, which is notable because its plutonium stockpile largely consists of what many dismiss as “unusable” reactor-grade plutonium. But clues to how South Korea could overcome this challenge were offered at an event our employer, the Nonproliferation Policy Education Center, hosted on Capitol Hill on September 14 for a visiting delegation of Japanese Diet members. That event, which focused on the plutonium stockpiles in northeast Asia, featured an eye-opening presentation by Bruce Goodwin, a Senior Fellow at the Center for Global Security Research at the Lawrence Livermore National Laboratory. At the event, </w:t>
      </w:r>
      <w:r w:rsidRPr="00084310">
        <w:rPr>
          <w:rStyle w:val="StyleUnderline"/>
        </w:rPr>
        <w:t>Goodwin, one of America’s top nuclear weapons designers and plutonium experts,</w:t>
      </w:r>
      <w:r w:rsidRPr="00084310">
        <w:rPr>
          <w:sz w:val="16"/>
        </w:rPr>
        <w:t xml:space="preserve"> thoroughly </w:t>
      </w:r>
      <w:r w:rsidRPr="00084310">
        <w:rPr>
          <w:rStyle w:val="StyleUnderline"/>
        </w:rPr>
        <w:t>debunked the myth that countries cannot use so-called reactor-grade plutonium to build nuclear weapons.</w:t>
      </w:r>
    </w:p>
    <w:p w14:paraId="06183A3A" w14:textId="77777777" w:rsidR="00084310" w:rsidRPr="00084310" w:rsidRDefault="00084310" w:rsidP="00084310">
      <w:pPr>
        <w:rPr>
          <w:sz w:val="16"/>
        </w:rPr>
      </w:pPr>
      <w:r w:rsidRPr="00084310">
        <w:rPr>
          <w:sz w:val="16"/>
        </w:rPr>
        <w:t>Reactor-grade plutonium refers to plutonium that has a larger percentage of the isotope Pu-240 compared with weapons-grade plutonium, which has a higher mix of the isotope, Pu-239. Many have contended that the high level of Pu-240 makes reactor-grade plutonium unsuitable for nuclear weapons because it would require too large of a critical mass, is too radioactive to handle, and is prone to a condition called “pre-initiation,” which is when the nuclear chain reaction begins too soon producing a minimal explosive yield. As the World Nuclear Association has put it, “any significant proportions of Pu-240 in it would make it hazardous to the bomb makers, as well as probably unreliable and unpredictable” for use in nuclear weapons.</w:t>
      </w:r>
    </w:p>
    <w:p w14:paraId="6A7E87B4" w14:textId="77777777" w:rsidR="00084310" w:rsidRPr="00084310" w:rsidRDefault="00084310" w:rsidP="00084310">
      <w:pPr>
        <w:rPr>
          <w:rStyle w:val="Emphasis"/>
        </w:rPr>
      </w:pPr>
      <w:r w:rsidRPr="00084310">
        <w:rPr>
          <w:sz w:val="16"/>
        </w:rPr>
        <w:t xml:space="preserve">Goodwin’s presentation exploded each myth, which persist even though the United States tested a reactor-grade-plutonium nuclear device in 1962. First, he noted that </w:t>
      </w:r>
      <w:r w:rsidRPr="00084310">
        <w:rPr>
          <w:rStyle w:val="StyleUnderline"/>
        </w:rPr>
        <w:t>the critical mass for reactor-grade plutonium in nuclear weapons is only two kilograms larger than weapons-grade plutonium, and much less than using highly enriched uranium</w:t>
      </w:r>
      <w:r w:rsidRPr="00084310">
        <w:rPr>
          <w:sz w:val="16"/>
        </w:rPr>
        <w:t>. The reason why many believe a much larger critical mass is needed with reactor-grade plutonium is because Pu-240 is not very fissionable with the slow neutrons present in nuclear reactors. On the other hand, Goodwin explained, “</w:t>
      </w:r>
      <w:r w:rsidRPr="00084310">
        <w:rPr>
          <w:rStyle w:val="StyleUnderline"/>
        </w:rPr>
        <w:t>Pu-240 is a good fissile material with fast neutrons and fast neutrons drive nuclear explosives</w:t>
      </w:r>
      <w:r w:rsidRPr="00084310">
        <w:rPr>
          <w:sz w:val="16"/>
        </w:rPr>
        <w:t xml:space="preserve">.” The irony here, Goodwin pointed out, is that </w:t>
      </w:r>
      <w:r w:rsidRPr="00084310">
        <w:rPr>
          <w:rStyle w:val="Emphasis"/>
        </w:rPr>
        <w:t>reactor-grade plutonium works better for nuclear weapons than in reactors.</w:t>
      </w:r>
    </w:p>
    <w:p w14:paraId="1328ECEB" w14:textId="77777777" w:rsidR="00084310" w:rsidRPr="00084310" w:rsidRDefault="00084310" w:rsidP="00084310">
      <w:pPr>
        <w:rPr>
          <w:sz w:val="16"/>
        </w:rPr>
      </w:pPr>
      <w:r w:rsidRPr="00084310">
        <w:rPr>
          <w:sz w:val="16"/>
        </w:rPr>
        <w:t>The radioactivity differences between reactor and weapons-grade plutonium are also negligible. To be sure, reactor-grade plutonium is over three times as radioactive as its weapons grade counterpart, but the differences would have to be “several factors of ten” to seriously inhibit handling of the material. In fact, Goodwin’s presentation noted, “In newly built facilities, handling reactor grade is essentially the same as handling weapons grade Pu.”</w:t>
      </w:r>
    </w:p>
    <w:p w14:paraId="2415B5C2" w14:textId="77777777" w:rsidR="00084310" w:rsidRPr="00084310" w:rsidRDefault="00084310" w:rsidP="00084310">
      <w:pPr>
        <w:rPr>
          <w:sz w:val="16"/>
        </w:rPr>
      </w:pPr>
      <w:r w:rsidRPr="00084310">
        <w:rPr>
          <w:sz w:val="16"/>
        </w:rPr>
        <w:t>The problem of pre-initiation, while real, is also overblown. As Goodwin points out, the Department of Energy released a report in 1997 that stated that “even if pre-initiation occurs at the worst possible moment (when the material first becomes compressed enough to sustain a chain reaction) the explosive yield of even a relatively simple first-generation nuclear device would be of the order of one or a few kilotons.” This is the absolute minimum yield, and in all likelihood, it would be much higher even for a first-generation device. Nonetheless, “a one-kiloton bomb would still have a radius of destruction roughly one-third that of the Hiroshima weapon, making it a potentially fearsome explosive.”</w:t>
      </w:r>
    </w:p>
    <w:p w14:paraId="6FEAAAC4" w14:textId="77777777" w:rsidR="00084310" w:rsidRPr="00084310" w:rsidRDefault="00084310" w:rsidP="00084310">
      <w:pPr>
        <w:rPr>
          <w:rStyle w:val="StyleUnderline"/>
        </w:rPr>
      </w:pPr>
      <w:r w:rsidRPr="00084310">
        <w:rPr>
          <w:sz w:val="16"/>
        </w:rPr>
        <w:t xml:space="preserve">Furthermore, that same Department of Energy report noted that </w:t>
      </w:r>
      <w:r w:rsidRPr="00084310">
        <w:rPr>
          <w:rStyle w:val="StyleUnderline"/>
        </w:rPr>
        <w:t>advanced weapon states</w:t>
      </w:r>
      <w:r w:rsidRPr="00084310">
        <w:rPr>
          <w:sz w:val="16"/>
        </w:rPr>
        <w:t>, like Russia and the United States, “</w:t>
      </w:r>
      <w:r w:rsidRPr="00084310">
        <w:rPr>
          <w:rStyle w:val="StyleUnderline"/>
        </w:rPr>
        <w:t>could produce weapons from reactor-grade plutonium having reliable explosive yields, weight, and other characteristics</w:t>
      </w:r>
      <w:r w:rsidRPr="00084310">
        <w:rPr>
          <w:sz w:val="16"/>
        </w:rPr>
        <w:t xml:space="preserve"> generally comparable to those of weapons made from weapons-grade plutonium.” Goodwin assured the audience that “having done this myself I can tell you that this is quite true.” He also stated: “I suspect that the industrialized states of Asia would be similarly capable to the United States and Russia in making such weapons.” It is also worth noting that </w:t>
      </w:r>
      <w:r w:rsidRPr="00084310">
        <w:rPr>
          <w:rStyle w:val="Emphasis"/>
        </w:rPr>
        <w:t>So</w:t>
      </w:r>
      <w:r w:rsidRPr="00084310">
        <w:rPr>
          <w:rStyle w:val="StyleUnderline"/>
        </w:rPr>
        <w:t xml:space="preserve">uth </w:t>
      </w:r>
      <w:r w:rsidRPr="00084310">
        <w:rPr>
          <w:rStyle w:val="Emphasis"/>
        </w:rPr>
        <w:t>Ko</w:t>
      </w:r>
      <w:r w:rsidRPr="00084310">
        <w:rPr>
          <w:rStyle w:val="StyleUnderline"/>
        </w:rPr>
        <w:t xml:space="preserve">rea </w:t>
      </w:r>
      <w:r w:rsidRPr="00084310">
        <w:rPr>
          <w:rStyle w:val="Emphasis"/>
        </w:rPr>
        <w:t>has one thousand bombs’ worth of tritium.</w:t>
      </w:r>
      <w:r w:rsidRPr="00084310">
        <w:rPr>
          <w:sz w:val="16"/>
        </w:rPr>
        <w:t xml:space="preserve"> </w:t>
      </w:r>
      <w:r w:rsidRPr="00084310">
        <w:rPr>
          <w:rStyle w:val="StyleUnderline"/>
        </w:rPr>
        <w:t>This can be used to boost fission weapons and</w:t>
      </w:r>
      <w:r w:rsidRPr="00084310">
        <w:rPr>
          <w:sz w:val="16"/>
        </w:rPr>
        <w:t xml:space="preserve"> totally </w:t>
      </w:r>
      <w:r w:rsidRPr="00084310">
        <w:rPr>
          <w:rStyle w:val="StyleUnderline"/>
        </w:rPr>
        <w:t>eliminate the risk of pre-initiation.</w:t>
      </w:r>
    </w:p>
    <w:p w14:paraId="18A6127F" w14:textId="77777777" w:rsidR="00084310" w:rsidRPr="00084310" w:rsidRDefault="00084310" w:rsidP="00084310">
      <w:pPr>
        <w:rPr>
          <w:sz w:val="16"/>
        </w:rPr>
      </w:pPr>
      <w:r w:rsidRPr="00084310">
        <w:rPr>
          <w:sz w:val="16"/>
        </w:rPr>
        <w:t>Suh is therefore correct that South Korea’s reactor-grade plutonium can be used to build a nuclear arsenal. Still, its plutonium stockpile is of the unseparated variety and, unlike Japan, Seoul doesn’t have a commercial-sized reprocessing plant. Wouldn’t this prevent South Korea from building nuclear weapons in the six-month timetable that Suh outlines?</w:t>
      </w:r>
    </w:p>
    <w:p w14:paraId="36205E31" w14:textId="77777777" w:rsidR="00084310" w:rsidRPr="002A3C5D" w:rsidRDefault="00084310" w:rsidP="00084310">
      <w:pPr>
        <w:rPr>
          <w:rStyle w:val="StyleUnderline"/>
        </w:rPr>
      </w:pPr>
      <w:r w:rsidRPr="00084310">
        <w:rPr>
          <w:sz w:val="16"/>
        </w:rPr>
        <w:t xml:space="preserve">Not necessarily. </w:t>
      </w:r>
      <w:r w:rsidRPr="00084310">
        <w:rPr>
          <w:rStyle w:val="Emphasis"/>
        </w:rPr>
        <w:t>So</w:t>
      </w:r>
      <w:r w:rsidRPr="00084310">
        <w:rPr>
          <w:rStyle w:val="StyleUnderline"/>
        </w:rPr>
        <w:t xml:space="preserve">uth </w:t>
      </w:r>
      <w:r w:rsidRPr="00084310">
        <w:rPr>
          <w:rStyle w:val="Emphasis"/>
        </w:rPr>
        <w:t>Ko</w:t>
      </w:r>
      <w:r w:rsidRPr="00084310">
        <w:rPr>
          <w:rStyle w:val="StyleUnderline"/>
        </w:rPr>
        <w:t>rea and other countries could</w:t>
      </w:r>
      <w:r w:rsidRPr="00084310">
        <w:rPr>
          <w:sz w:val="16"/>
        </w:rPr>
        <w:t xml:space="preserve"> possibly </w:t>
      </w:r>
      <w:r w:rsidRPr="00084310">
        <w:rPr>
          <w:rStyle w:val="StyleUnderline"/>
        </w:rPr>
        <w:t>build a small reprocessing plant in that time</w:t>
      </w:r>
      <w:r w:rsidRPr="00084310">
        <w:rPr>
          <w:sz w:val="16"/>
        </w:rPr>
        <w:t xml:space="preserve">, according to a 1977 Oak Ridge National Laboratory memo written by Floyd L. Culler. In the memo, Culler outlines how a country could secretly build a chemical reprocessing plant with a capacity to process 150 tons of irradiated fuel per year. Assuming the plant was designed to process one PWR assembly per day (recovering about five kilograms of plutonium per day), Culler estimated </w:t>
      </w:r>
      <w:r w:rsidRPr="00084310">
        <w:rPr>
          <w:rStyle w:val="StyleUnderline"/>
        </w:rPr>
        <w:t>it would take four to six months to build such a facility, with the first ten kilograms of plutonium becoming available</w:t>
      </w:r>
      <w:r w:rsidRPr="00084310">
        <w:rPr>
          <w:sz w:val="16"/>
        </w:rPr>
        <w:t xml:space="preserve"> about </w:t>
      </w:r>
      <w:r w:rsidRPr="00084310">
        <w:rPr>
          <w:rStyle w:val="Emphasis"/>
        </w:rPr>
        <w:t>one week after operation</w:t>
      </w:r>
      <w:r w:rsidRPr="00084310">
        <w:rPr>
          <w:rStyle w:val="StyleUnderline"/>
        </w:rPr>
        <w:t xml:space="preserve">s </w:t>
      </w:r>
      <w:r w:rsidRPr="00084310">
        <w:rPr>
          <w:sz w:val="16"/>
        </w:rPr>
        <w:t>began. Such a plant could be built covertly in a relatively small area in</w:t>
      </w:r>
      <w:r w:rsidRPr="00496CC2">
        <w:rPr>
          <w:sz w:val="16"/>
        </w:rPr>
        <w:t xml:space="preserve"> a warehouse or some other unsafeguarded area, such as the Korea Atomic Energy Research Institute’s Underground Research Tunnel, which is currently used for research on the geologic disposal of spent fuel and high-level radioactive waste. To be sure, it might take South Korea longer than six months, especially to field an operational nuclear weapon. Still, it’s undeniable that</w:t>
      </w:r>
      <w:r w:rsidRPr="00496CC2">
        <w:rPr>
          <w:rStyle w:val="StyleUnderline"/>
        </w:rPr>
        <w:t xml:space="preserve"> Seoul would be able</w:t>
      </w:r>
      <w:r w:rsidRPr="002A3C5D">
        <w:rPr>
          <w:rStyle w:val="StyleUnderline"/>
        </w:rPr>
        <w:t xml:space="preserve"> to make a nuclear weapon without much difficulty.</w:t>
      </w:r>
    </w:p>
    <w:p w14:paraId="4C03547C" w14:textId="19690FE1" w:rsidR="00084310" w:rsidRPr="00084310" w:rsidRDefault="00084310" w:rsidP="00084310">
      <w:pPr>
        <w:rPr>
          <w:sz w:val="16"/>
        </w:rPr>
      </w:pPr>
      <w:r w:rsidRPr="002A3C5D">
        <w:rPr>
          <w:sz w:val="16"/>
        </w:rPr>
        <w:t>While President Moon Jae-in has vowed not to build a nuclear weapon, a majority of South Koreans want the bomb, as do many members of the opposition party. If Seoul chooses to go this route, or continues to hint at it, Japan and China will likely ramp up their nuclear weapons options as well.</w:t>
      </w:r>
    </w:p>
    <w:p w14:paraId="42372444" w14:textId="1F7A7C5C" w:rsidR="004C27E7" w:rsidRDefault="003402AA" w:rsidP="004C27E7">
      <w:pPr>
        <w:pStyle w:val="Heading3"/>
      </w:pPr>
      <w:r>
        <w:t>2NC—</w:t>
      </w:r>
      <w:r w:rsidR="004C27E7">
        <w:t>Yes Prolif</w:t>
      </w:r>
      <w:r>
        <w:t>—Disruption of Alliance</w:t>
      </w:r>
    </w:p>
    <w:p w14:paraId="58771D6B" w14:textId="77777777" w:rsidR="004C27E7" w:rsidRDefault="004C27E7" w:rsidP="004C27E7">
      <w:pPr>
        <w:pStyle w:val="Heading4"/>
      </w:pPr>
      <w:r>
        <w:t xml:space="preserve">Yes Proliferation </w:t>
      </w:r>
    </w:p>
    <w:p w14:paraId="6CB06E1B" w14:textId="58440411" w:rsidR="004C27E7" w:rsidRPr="00291624" w:rsidRDefault="004C27E7" w:rsidP="004C27E7">
      <w:r>
        <w:t xml:space="preserve">Hyun Ji </w:t>
      </w:r>
      <w:r w:rsidRPr="004C27E7">
        <w:rPr>
          <w:rStyle w:val="Cite"/>
        </w:rPr>
        <w:t>Rim 20</w:t>
      </w:r>
      <w:r>
        <w:t xml:space="preserve">, Ph.D. in international relations from the School of Advanced International Studies at Johns Hopkins University, visiting scholar at the Reischauer Center for East Asian Studies in Washington, DC, “Path to Nuclear Weapons: Balancing Deterrence, Preemption, and Defense for South Korea”, </w:t>
      </w:r>
      <w:r>
        <w:rPr>
          <w:i/>
          <w:iCs/>
        </w:rPr>
        <w:t>Journal of Indo-Pacific Affairs</w:t>
      </w:r>
      <w:r>
        <w:t xml:space="preserve">, </w:t>
      </w:r>
      <w:hyperlink r:id="rId17" w:history="1">
        <w:r w:rsidRPr="00F40656">
          <w:rPr>
            <w:rStyle w:val="Hyperlink"/>
          </w:rPr>
          <w:t>https://media.defense.gov/2020/Nov/23/2002540359/-1/-1/1/DO_RIM.PDF</w:t>
        </w:r>
      </w:hyperlink>
      <w:r>
        <w:t>, Winter 2020</w:t>
      </w:r>
    </w:p>
    <w:p w14:paraId="477CF2A7" w14:textId="77777777" w:rsidR="004C27E7" w:rsidRPr="00C3646C" w:rsidRDefault="004C27E7" w:rsidP="004C27E7">
      <w:pPr>
        <w:rPr>
          <w:sz w:val="16"/>
        </w:rPr>
      </w:pPr>
      <w:r w:rsidRPr="00E52BFB">
        <w:rPr>
          <w:rStyle w:val="StyleUnderline"/>
          <w:highlight w:val="cyan"/>
        </w:rPr>
        <w:t>North Korea’s</w:t>
      </w:r>
      <w:r w:rsidRPr="00291624">
        <w:rPr>
          <w:rStyle w:val="StyleUnderline"/>
        </w:rPr>
        <w:t xml:space="preserve"> insatiable </w:t>
      </w:r>
      <w:r w:rsidRPr="00E52BFB">
        <w:rPr>
          <w:rStyle w:val="StyleUnderline"/>
          <w:highlight w:val="cyan"/>
        </w:rPr>
        <w:t>appetite for nuclear weapons</w:t>
      </w:r>
      <w:r w:rsidRPr="00291624">
        <w:rPr>
          <w:rStyle w:val="StyleUnderline"/>
        </w:rPr>
        <w:t xml:space="preserve"> and missiles of all ranges </w:t>
      </w:r>
      <w:r w:rsidRPr="003D18D4">
        <w:rPr>
          <w:rStyle w:val="StyleUnderline"/>
          <w:highlight w:val="cyan"/>
        </w:rPr>
        <w:t>makes</w:t>
      </w:r>
      <w:r w:rsidRPr="00291624">
        <w:rPr>
          <w:rStyle w:val="StyleUnderline"/>
        </w:rPr>
        <w:t xml:space="preserve"> </w:t>
      </w:r>
      <w:r w:rsidRPr="00C3646C">
        <w:rPr>
          <w:sz w:val="16"/>
        </w:rPr>
        <w:t xml:space="preserve">achieving </w:t>
      </w:r>
      <w:r w:rsidRPr="00291624">
        <w:rPr>
          <w:rStyle w:val="StyleUnderline"/>
        </w:rPr>
        <w:t xml:space="preserve">the dual </w:t>
      </w:r>
      <w:r w:rsidRPr="003D18D4">
        <w:rPr>
          <w:rStyle w:val="StyleUnderline"/>
          <w:highlight w:val="cyan"/>
        </w:rPr>
        <w:t>goals of strengthened military preparedness</w:t>
      </w:r>
      <w:r w:rsidRPr="00291624">
        <w:rPr>
          <w:rStyle w:val="StyleUnderline"/>
        </w:rPr>
        <w:t xml:space="preserve"> for deterring North Korean threats and of pursuing peaceful unification with hostile North Korea </w:t>
      </w:r>
      <w:r w:rsidRPr="003D18D4">
        <w:rPr>
          <w:rStyle w:val="StyleUnderline"/>
          <w:highlight w:val="cyan"/>
        </w:rPr>
        <w:t>more challenging</w:t>
      </w:r>
      <w:r w:rsidRPr="00291624">
        <w:rPr>
          <w:rStyle w:val="StyleUnderline"/>
        </w:rPr>
        <w:t xml:space="preserve"> for South Korea</w:t>
      </w:r>
      <w:r w:rsidRPr="00C3646C">
        <w:rPr>
          <w:sz w:val="16"/>
        </w:rPr>
        <w:t>. While some of the factors may lead up to more intense nuclear confrontation on the Korean Peninsula or contribute to maintaining the status quo, the assumption throughout this article has been that North Korea will remain a hostile state with a strong drive to further develop nuclear capabilities.</w:t>
      </w:r>
    </w:p>
    <w:p w14:paraId="1F75B96D" w14:textId="77777777" w:rsidR="004C27E7" w:rsidRPr="00291624" w:rsidRDefault="004C27E7" w:rsidP="004C27E7">
      <w:pPr>
        <w:rPr>
          <w:rStyle w:val="StyleUnderline"/>
        </w:rPr>
      </w:pPr>
      <w:r w:rsidRPr="00291624">
        <w:rPr>
          <w:rStyle w:val="StyleUnderline"/>
        </w:rPr>
        <w:t>Under such circumstances, it is natural for South Korea to consider all its security policy options and tools to balance deterrence, preemption, and defense to better respond to additional North Korean provocations.</w:t>
      </w:r>
      <w:r w:rsidRPr="00C3646C">
        <w:rPr>
          <w:sz w:val="16"/>
        </w:rPr>
        <w:t xml:space="preserve"> In this context, this article has examined costs and benefits of the extended nuclear deterrence provided through the US–ROK alliance and nuclear weapons armament. </w:t>
      </w:r>
      <w:r w:rsidRPr="003D18D4">
        <w:rPr>
          <w:rStyle w:val="StyleUnderline"/>
          <w:highlight w:val="cyan"/>
        </w:rPr>
        <w:t>Arguments for South Korea’s nuclear</w:t>
      </w:r>
      <w:r w:rsidRPr="00291624">
        <w:rPr>
          <w:rStyle w:val="StyleUnderline"/>
        </w:rPr>
        <w:t xml:space="preserve"> </w:t>
      </w:r>
      <w:r w:rsidRPr="003D18D4">
        <w:rPr>
          <w:rStyle w:val="StyleUnderline"/>
        </w:rPr>
        <w:t>weapons</w:t>
      </w:r>
      <w:r w:rsidRPr="00291624">
        <w:rPr>
          <w:rStyle w:val="StyleUnderline"/>
        </w:rPr>
        <w:t xml:space="preserve"> </w:t>
      </w:r>
      <w:r w:rsidRPr="003D18D4">
        <w:rPr>
          <w:rStyle w:val="StyleUnderline"/>
          <w:highlight w:val="cyan"/>
        </w:rPr>
        <w:t>armament may help</w:t>
      </w:r>
      <w:r w:rsidRPr="00291624">
        <w:rPr>
          <w:rStyle w:val="StyleUnderline"/>
        </w:rPr>
        <w:t xml:space="preserve"> South Korea to</w:t>
      </w:r>
      <w:r w:rsidRPr="00C3646C">
        <w:rPr>
          <w:sz w:val="16"/>
        </w:rPr>
        <w:t xml:space="preserve"> </w:t>
      </w:r>
      <w:r w:rsidRPr="003D18D4">
        <w:rPr>
          <w:rStyle w:val="StyleUnderline"/>
          <w:highlight w:val="cyan"/>
        </w:rPr>
        <w:t>further</w:t>
      </w:r>
      <w:r w:rsidRPr="00291624">
        <w:rPr>
          <w:rStyle w:val="StyleUnderline"/>
        </w:rPr>
        <w:t xml:space="preserve"> advance its military </w:t>
      </w:r>
      <w:r w:rsidRPr="003D18D4">
        <w:rPr>
          <w:rStyle w:val="StyleUnderline"/>
          <w:highlight w:val="cyan"/>
        </w:rPr>
        <w:t>tactics, but not under</w:t>
      </w:r>
      <w:r w:rsidRPr="00291624">
        <w:rPr>
          <w:rStyle w:val="StyleUnderline"/>
        </w:rPr>
        <w:t xml:space="preserve"> </w:t>
      </w:r>
      <w:r w:rsidRPr="003D18D4">
        <w:rPr>
          <w:rStyle w:val="StyleUnderline"/>
          <w:highlight w:val="cyan"/>
        </w:rPr>
        <w:t>current settings</w:t>
      </w:r>
      <w:r w:rsidRPr="00291624">
        <w:rPr>
          <w:rStyle w:val="StyleUnderline"/>
        </w:rPr>
        <w:t>. Nuclear weapons alone do not automatically promise stronger military power;</w:t>
      </w:r>
      <w:r w:rsidRPr="00C3646C">
        <w:rPr>
          <w:sz w:val="16"/>
        </w:rPr>
        <w:t xml:space="preserve"> there has to be a missile delivery system, various measures to carry the nuclear warheads, second-strike capability to support the nuclear assets, and a new command chain. </w:t>
      </w:r>
      <w:r w:rsidRPr="00291624">
        <w:rPr>
          <w:rStyle w:val="StyleUnderline"/>
        </w:rPr>
        <w:t xml:space="preserve">Overall, expanding the military budget to fund R&amp;D projects, restructuring the command chain, and so forth will be an expensive long-term option. This suggests that </w:t>
      </w:r>
      <w:r w:rsidRPr="003D18D4">
        <w:rPr>
          <w:rStyle w:val="StyleUnderline"/>
          <w:highlight w:val="cyan"/>
        </w:rPr>
        <w:t>under the current system it will be</w:t>
      </w:r>
      <w:r w:rsidRPr="00291624">
        <w:rPr>
          <w:rStyle w:val="StyleUnderline"/>
        </w:rPr>
        <w:t xml:space="preserve"> much more </w:t>
      </w:r>
      <w:r w:rsidRPr="003D18D4">
        <w:rPr>
          <w:rStyle w:val="StyleUnderline"/>
          <w:highlight w:val="cyan"/>
        </w:rPr>
        <w:t>costly for South Korea to develop</w:t>
      </w:r>
      <w:r w:rsidRPr="00291624">
        <w:rPr>
          <w:rStyle w:val="StyleUnderline"/>
        </w:rPr>
        <w:t xml:space="preserve"> </w:t>
      </w:r>
      <w:r w:rsidRPr="003D18D4">
        <w:rPr>
          <w:rStyle w:val="StyleUnderline"/>
          <w:highlight w:val="cyan"/>
        </w:rPr>
        <w:t>its own nuclear weapons than</w:t>
      </w:r>
      <w:r w:rsidRPr="00291624">
        <w:rPr>
          <w:rStyle w:val="StyleUnderline"/>
        </w:rPr>
        <w:t xml:space="preserve"> to </w:t>
      </w:r>
      <w:r w:rsidRPr="003D18D4">
        <w:rPr>
          <w:rStyle w:val="StyleUnderline"/>
          <w:highlight w:val="cyan"/>
        </w:rPr>
        <w:t>maintain</w:t>
      </w:r>
      <w:r w:rsidRPr="00291624">
        <w:rPr>
          <w:rStyle w:val="StyleUnderline"/>
        </w:rPr>
        <w:t xml:space="preserve"> the extended nuclear deterrence under </w:t>
      </w:r>
      <w:r w:rsidRPr="003D18D4">
        <w:rPr>
          <w:rStyle w:val="StyleUnderline"/>
          <w:highlight w:val="cyan"/>
        </w:rPr>
        <w:t>the</w:t>
      </w:r>
      <w:r w:rsidRPr="00291624">
        <w:rPr>
          <w:rStyle w:val="StyleUnderline"/>
        </w:rPr>
        <w:t xml:space="preserve"> US–ROK </w:t>
      </w:r>
      <w:r w:rsidRPr="003D18D4">
        <w:rPr>
          <w:rStyle w:val="StyleUnderline"/>
          <w:highlight w:val="cyan"/>
        </w:rPr>
        <w:t>alliance</w:t>
      </w:r>
      <w:r w:rsidRPr="00291624">
        <w:rPr>
          <w:rStyle w:val="StyleUnderline"/>
        </w:rPr>
        <w:t>.</w:t>
      </w:r>
    </w:p>
    <w:p w14:paraId="02574C64" w14:textId="77777777" w:rsidR="004C27E7" w:rsidRPr="00C3646C" w:rsidRDefault="004C27E7" w:rsidP="004C27E7">
      <w:pPr>
        <w:rPr>
          <w:rStyle w:val="Emphasis"/>
        </w:rPr>
      </w:pPr>
      <w:r w:rsidRPr="003D18D4">
        <w:rPr>
          <w:rStyle w:val="StyleUnderline"/>
          <w:highlight w:val="cyan"/>
        </w:rPr>
        <w:t>The</w:t>
      </w:r>
      <w:r w:rsidRPr="00291624">
        <w:rPr>
          <w:rStyle w:val="StyleUnderline"/>
        </w:rPr>
        <w:t xml:space="preserve"> US–ROK </w:t>
      </w:r>
      <w:r w:rsidRPr="003D18D4">
        <w:rPr>
          <w:rStyle w:val="StyleUnderline"/>
          <w:highlight w:val="cyan"/>
        </w:rPr>
        <w:t>alliance has been crucial to South Korean security policy calculations</w:t>
      </w:r>
      <w:r w:rsidRPr="00291624">
        <w:rPr>
          <w:rStyle w:val="StyleUnderline"/>
        </w:rPr>
        <w:t>, especially the component of extended nuclear deterrenc</w:t>
      </w:r>
      <w:r w:rsidRPr="00C3646C">
        <w:rPr>
          <w:rStyle w:val="StyleUnderline"/>
        </w:rPr>
        <w:t xml:space="preserve">e. </w:t>
      </w:r>
      <w:r w:rsidRPr="003D18D4">
        <w:rPr>
          <w:rStyle w:val="StyleUnderline"/>
          <w:highlight w:val="cyan"/>
        </w:rPr>
        <w:t>Unless there is a crisis situation shocking</w:t>
      </w:r>
      <w:r w:rsidRPr="00C3646C">
        <w:rPr>
          <w:sz w:val="16"/>
        </w:rPr>
        <w:t xml:space="preserve"> </w:t>
      </w:r>
      <w:r w:rsidRPr="00C3646C">
        <w:rPr>
          <w:rStyle w:val="StyleUnderline"/>
        </w:rPr>
        <w:t xml:space="preserve">enough </w:t>
      </w:r>
      <w:r w:rsidRPr="003D18D4">
        <w:rPr>
          <w:rStyle w:val="StyleUnderline"/>
          <w:highlight w:val="cyan"/>
        </w:rPr>
        <w:t>to</w:t>
      </w:r>
      <w:r w:rsidRPr="00C3646C">
        <w:rPr>
          <w:sz w:val="16"/>
        </w:rPr>
        <w:t xml:space="preserve"> completely </w:t>
      </w:r>
      <w:r w:rsidRPr="003D18D4">
        <w:rPr>
          <w:rStyle w:val="StyleUnderline"/>
        </w:rPr>
        <w:t>change</w:t>
      </w:r>
      <w:r w:rsidRPr="00C3646C">
        <w:rPr>
          <w:sz w:val="16"/>
        </w:rPr>
        <w:t xml:space="preserve"> the game</w:t>
      </w:r>
      <w:r w:rsidRPr="00C3646C">
        <w:rPr>
          <w:rStyle w:val="StyleUnderline"/>
        </w:rPr>
        <w:t xml:space="preserve"> and </w:t>
      </w:r>
      <w:r w:rsidRPr="003D18D4">
        <w:rPr>
          <w:rStyle w:val="StyleUnderline"/>
          <w:highlight w:val="cyan"/>
        </w:rPr>
        <w:t>lead to</w:t>
      </w:r>
      <w:r w:rsidRPr="003D18D4">
        <w:rPr>
          <w:rStyle w:val="Emphasis"/>
          <w:highlight w:val="cyan"/>
        </w:rPr>
        <w:t xml:space="preserve"> disruption of the alliance</w:t>
      </w:r>
      <w:r w:rsidRPr="00C3646C">
        <w:rPr>
          <w:rStyle w:val="Emphasis"/>
        </w:rPr>
        <w:t xml:space="preserve"> relationship </w:t>
      </w:r>
      <w:r w:rsidRPr="003D18D4">
        <w:rPr>
          <w:rStyle w:val="Emphasis"/>
          <w:highlight w:val="cyan"/>
        </w:rPr>
        <w:t>and</w:t>
      </w:r>
      <w:r w:rsidRPr="00C3646C">
        <w:rPr>
          <w:rStyle w:val="Emphasis"/>
        </w:rPr>
        <w:t xml:space="preserve"> </w:t>
      </w:r>
      <w:r w:rsidRPr="003D18D4">
        <w:rPr>
          <w:rStyle w:val="Emphasis"/>
          <w:highlight w:val="cyan"/>
        </w:rPr>
        <w:t>its structure,</w:t>
      </w:r>
      <w:r w:rsidRPr="00C3646C">
        <w:rPr>
          <w:sz w:val="16"/>
        </w:rPr>
        <w:t xml:space="preserve"> </w:t>
      </w:r>
      <w:r w:rsidRPr="00C3646C">
        <w:rPr>
          <w:rStyle w:val="StyleUnderline"/>
        </w:rPr>
        <w:t>or a change in North Korea’s level of violenc</w:t>
      </w:r>
      <w:r w:rsidRPr="00C3646C">
        <w:rPr>
          <w:sz w:val="16"/>
        </w:rPr>
        <w:t>e and animosity,</w:t>
      </w:r>
      <w:r w:rsidRPr="00C3646C">
        <w:rPr>
          <w:rStyle w:val="StyleUnderline"/>
        </w:rPr>
        <w:t xml:space="preserve"> </w:t>
      </w:r>
      <w:r w:rsidRPr="003D18D4">
        <w:rPr>
          <w:rStyle w:val="StyleUnderline"/>
          <w:highlight w:val="cyan"/>
        </w:rPr>
        <w:t>the</w:t>
      </w:r>
      <w:r w:rsidRPr="00C3646C">
        <w:rPr>
          <w:rStyle w:val="StyleUnderline"/>
        </w:rPr>
        <w:t xml:space="preserve"> shared </w:t>
      </w:r>
      <w:r w:rsidRPr="003D18D4">
        <w:rPr>
          <w:rStyle w:val="StyleUnderline"/>
          <w:highlight w:val="cyan"/>
        </w:rPr>
        <w:t>values</w:t>
      </w:r>
      <w:r w:rsidRPr="00C3646C">
        <w:rPr>
          <w:rStyle w:val="StyleUnderline"/>
        </w:rPr>
        <w:t xml:space="preserve"> and goals </w:t>
      </w:r>
      <w:r w:rsidRPr="003D18D4">
        <w:rPr>
          <w:rStyle w:val="StyleUnderline"/>
        </w:rPr>
        <w:t>between</w:t>
      </w:r>
      <w:r w:rsidRPr="00C3646C">
        <w:rPr>
          <w:rStyle w:val="StyleUnderline"/>
        </w:rPr>
        <w:t xml:space="preserve"> South Korea and the United States </w:t>
      </w:r>
      <w:r w:rsidRPr="003D18D4">
        <w:rPr>
          <w:rStyle w:val="StyleUnderline"/>
          <w:highlight w:val="cyan"/>
        </w:rPr>
        <w:t xml:space="preserve">will make the </w:t>
      </w:r>
      <w:r w:rsidRPr="003D18D4">
        <w:rPr>
          <w:rStyle w:val="Emphasis"/>
          <w:highlight w:val="cyan"/>
        </w:rPr>
        <w:t>nuclear path cost-prohibitive for South Korea.</w:t>
      </w:r>
    </w:p>
    <w:p w14:paraId="5A18C2F9" w14:textId="77777777" w:rsidR="003402AA" w:rsidRDefault="003402AA" w:rsidP="003402AA">
      <w:pPr>
        <w:pStyle w:val="Heading4"/>
      </w:pPr>
      <w:r>
        <w:t>Will only prolif unless there is a change in the alliance</w:t>
      </w:r>
    </w:p>
    <w:p w14:paraId="02FC9E75" w14:textId="77777777" w:rsidR="003402AA" w:rsidRPr="00291624" w:rsidRDefault="003402AA" w:rsidP="003402AA">
      <w:r>
        <w:t xml:space="preserve">Hyun Ji </w:t>
      </w:r>
      <w:r w:rsidRPr="004C27E7">
        <w:rPr>
          <w:rStyle w:val="Cite"/>
        </w:rPr>
        <w:t>Rim 20</w:t>
      </w:r>
      <w:r>
        <w:t xml:space="preserve">, Ph.D. in international relations from the School of Advanced International Studies at Johns Hopkins University, visiting scholar at the Reischauer Center for East Asian Studies in Washington, DC, “Path to Nuclear Weapons: Balancing Deterrence, Preemption, and Defense for South Korea”, </w:t>
      </w:r>
      <w:r>
        <w:rPr>
          <w:i/>
          <w:iCs/>
        </w:rPr>
        <w:t>Journal of Indo-Pacific Affairs</w:t>
      </w:r>
      <w:r>
        <w:t xml:space="preserve">, </w:t>
      </w:r>
      <w:hyperlink r:id="rId18" w:history="1">
        <w:r w:rsidRPr="00F40656">
          <w:rPr>
            <w:rStyle w:val="Hyperlink"/>
          </w:rPr>
          <w:t>https://media.defense.gov/2020/Nov/23/2002540359/-1/-1/1/DO_RIM.PDF</w:t>
        </w:r>
      </w:hyperlink>
      <w:r>
        <w:t>, Winter 2020</w:t>
      </w:r>
    </w:p>
    <w:p w14:paraId="3057935F" w14:textId="77777777" w:rsidR="003402AA" w:rsidRPr="003402AA" w:rsidRDefault="003402AA" w:rsidP="003402AA">
      <w:pPr>
        <w:rPr>
          <w:sz w:val="16"/>
        </w:rPr>
      </w:pPr>
      <w:r w:rsidRPr="003402AA">
        <w:rPr>
          <w:sz w:val="16"/>
        </w:rPr>
        <w:t>Moreover,</w:t>
      </w:r>
      <w:r w:rsidRPr="003402AA">
        <w:rPr>
          <w:rStyle w:val="StyleUnderline"/>
        </w:rPr>
        <w:t xml:space="preserve"> in addition to the technical aspect of developing nuclear weapons and the support systems,</w:t>
      </w:r>
      <w:r w:rsidRPr="003402AA">
        <w:rPr>
          <w:sz w:val="16"/>
        </w:rPr>
        <w:t xml:space="preserve"> </w:t>
      </w:r>
      <w:r w:rsidRPr="003402AA">
        <w:rPr>
          <w:rStyle w:val="StyleUnderline"/>
        </w:rPr>
        <w:t xml:space="preserve">establishing a command chain and carrying out test </w:t>
      </w:r>
      <w:r w:rsidRPr="003402AA">
        <w:rPr>
          <w:sz w:val="16"/>
        </w:rPr>
        <w:t xml:space="preserve">runs </w:t>
      </w:r>
      <w:r w:rsidRPr="003402AA">
        <w:rPr>
          <w:rStyle w:val="StyleUnderline"/>
        </w:rPr>
        <w:t>are necessities</w:t>
      </w:r>
      <w:r w:rsidRPr="003402AA">
        <w:rPr>
          <w:sz w:val="16"/>
        </w:rPr>
        <w:t xml:space="preserve">. Since nuclear weapons would be a new type of strategic asset to South Korea, Seoul will need to figure out how it will proceed when nuclear weapons are required to be employed. </w:t>
      </w:r>
      <w:r w:rsidRPr="003402AA">
        <w:rPr>
          <w:rStyle w:val="StyleUnderline"/>
        </w:rPr>
        <w:t>Under current USFK and UN CFC in Seoul,</w:t>
      </w:r>
      <w:r w:rsidRPr="003402AA">
        <w:rPr>
          <w:sz w:val="16"/>
        </w:rPr>
        <w:t xml:space="preserve"> it is likely that even </w:t>
      </w:r>
      <w:r w:rsidRPr="003402AA">
        <w:rPr>
          <w:rStyle w:val="StyleUnderline"/>
        </w:rPr>
        <w:t xml:space="preserve">if South Korea manages to develop its own nuclear weapons, </w:t>
      </w:r>
      <w:r w:rsidRPr="003402AA">
        <w:rPr>
          <w:sz w:val="16"/>
        </w:rPr>
        <w:t xml:space="preserve">the </w:t>
      </w:r>
      <w:r w:rsidRPr="003402AA">
        <w:rPr>
          <w:rStyle w:val="StyleUnderline"/>
        </w:rPr>
        <w:t xml:space="preserve">final decision for their use would have to go through not only South Korean military but eventually through the US president due to the security treaty. </w:t>
      </w:r>
      <w:r w:rsidRPr="003402AA">
        <w:rPr>
          <w:sz w:val="16"/>
        </w:rPr>
        <w:t>This would be the same command chain used to carry out existing US nuclear extended deterrence measures, which lessens the appeal for an independent South Korean nuclear capability.</w:t>
      </w:r>
    </w:p>
    <w:p w14:paraId="2ABD6514" w14:textId="77777777" w:rsidR="003402AA" w:rsidRPr="003402AA" w:rsidRDefault="003402AA" w:rsidP="003402AA">
      <w:pPr>
        <w:rPr>
          <w:rStyle w:val="StyleUnderline"/>
        </w:rPr>
      </w:pPr>
      <w:r w:rsidRPr="003402AA">
        <w:rPr>
          <w:rStyle w:val="StyleUnderline"/>
        </w:rPr>
        <w:t xml:space="preserve">Unless there is a significant event that completely changes the current alliance structure and its calculations, South Korea’s decision to develop nuclear weapons </w:t>
      </w:r>
      <w:r w:rsidRPr="003402AA">
        <w:rPr>
          <w:rStyle w:val="Emphasis"/>
        </w:rPr>
        <w:t>is unrealistic</w:t>
      </w:r>
      <w:r w:rsidRPr="003402AA">
        <w:rPr>
          <w:sz w:val="16"/>
        </w:rPr>
        <w:t>.</w:t>
      </w:r>
      <w:r w:rsidRPr="003402AA">
        <w:rPr>
          <w:rStyle w:val="StyleUnderline"/>
        </w:rPr>
        <w:t xml:space="preserve"> It is, however, safe to assume that the cost of alliance for South Korea is likely to increase in the coming years, </w:t>
      </w:r>
      <w:r w:rsidRPr="003402AA">
        <w:rPr>
          <w:sz w:val="16"/>
        </w:rPr>
        <w:t>based on recent SMA negotiations on the defense cost sharing deal.</w:t>
      </w:r>
      <w:r w:rsidRPr="003402AA">
        <w:rPr>
          <w:rStyle w:val="StyleUnderline"/>
        </w:rPr>
        <w:t xml:space="preserve"> If this trend continues</w:t>
      </w:r>
      <w:r w:rsidRPr="003402AA">
        <w:rPr>
          <w:sz w:val="16"/>
        </w:rPr>
        <w:t xml:space="preserve">, it is only a matter of time before </w:t>
      </w:r>
      <w:r w:rsidRPr="003402AA">
        <w:rPr>
          <w:rStyle w:val="StyleUnderline"/>
        </w:rPr>
        <w:t>South Korea’s nuclear armament issue starts resurfacing again, as it did in 2016.</w:t>
      </w:r>
    </w:p>
    <w:p w14:paraId="3EDB7846" w14:textId="77777777" w:rsidR="003402AA" w:rsidRDefault="003402AA" w:rsidP="003402AA"/>
    <w:p w14:paraId="6A1A37DF" w14:textId="24D52930" w:rsidR="004C27E7" w:rsidRDefault="003402AA" w:rsidP="003402AA">
      <w:pPr>
        <w:pStyle w:val="Heading3"/>
      </w:pPr>
      <w:r>
        <w:t xml:space="preserve">2NC—Yes Polif—Polls </w:t>
      </w:r>
    </w:p>
    <w:p w14:paraId="69FEEE98" w14:textId="5C2D816A" w:rsidR="00182328" w:rsidRDefault="00182328" w:rsidP="00182328">
      <w:pPr>
        <w:pStyle w:val="Heading4"/>
      </w:pPr>
      <w:r>
        <w:t xml:space="preserve">Public support rising </w:t>
      </w:r>
    </w:p>
    <w:p w14:paraId="4391576E" w14:textId="08651FC8" w:rsidR="00182328" w:rsidRDefault="00182328" w:rsidP="00182328">
      <w:r w:rsidRPr="00182328">
        <w:rPr>
          <w:rStyle w:val="Cite"/>
        </w:rPr>
        <w:t xml:space="preserve">Kim '25 </w:t>
      </w:r>
      <w:r w:rsidRPr="00CB7250">
        <w:t>[Newsletter By Lami Kim; PhD degree from the Fletcher School of Law, Diplomacy at Tufts University, Master's degree from Harvard University; 4-7-2025; "Will South Korea’s Nuclear Ambitions Subside in the Next Five Years?"; https://www.csis.org/analysis/will-south-koreas-nuclear-ambitions-subside-next-five-years; Accessed 7-16-2025; TS]</w:t>
      </w:r>
    </w:p>
    <w:p w14:paraId="4C7599C4" w14:textId="77777777" w:rsidR="00182328" w:rsidRPr="00004117" w:rsidRDefault="00182328" w:rsidP="00182328">
      <w:pPr>
        <w:rPr>
          <w:sz w:val="16"/>
        </w:rPr>
      </w:pPr>
      <w:r w:rsidRPr="00004117">
        <w:rPr>
          <w:sz w:val="16"/>
        </w:rPr>
        <w:t>Growing Calls for Nuclear Armament</w:t>
      </w:r>
    </w:p>
    <w:p w14:paraId="5698C354" w14:textId="77777777" w:rsidR="00182328" w:rsidRDefault="00182328" w:rsidP="00182328">
      <w:pPr>
        <w:rPr>
          <w:sz w:val="16"/>
        </w:rPr>
      </w:pPr>
      <w:r w:rsidRPr="00004117">
        <w:rPr>
          <w:sz w:val="16"/>
        </w:rPr>
        <w:t xml:space="preserve">Calls for </w:t>
      </w:r>
      <w:r w:rsidRPr="00781975">
        <w:rPr>
          <w:b/>
          <w:bCs/>
          <w:u w:val="single"/>
        </w:rPr>
        <w:t>nuclear armament</w:t>
      </w:r>
      <w:r w:rsidRPr="00004117">
        <w:rPr>
          <w:u w:val="single"/>
        </w:rPr>
        <w:t xml:space="preserve"> had already been rising in South Korea before Trump’s return to offic</w:t>
      </w:r>
      <w:r w:rsidRPr="00182328">
        <w:rPr>
          <w:rStyle w:val="StyleUnderline"/>
        </w:rPr>
        <w:t>e. Public opinion polls have consistently shown that a majority of South Koreans—</w:t>
      </w:r>
      <w:r w:rsidRPr="00182328">
        <w:rPr>
          <w:rStyle w:val="Emphasis"/>
        </w:rPr>
        <w:t>often over 70 percent</w:t>
      </w:r>
      <w:r w:rsidRPr="00182328">
        <w:rPr>
          <w:rStyle w:val="StyleUnderline"/>
        </w:rPr>
        <w:t>—support the development of indigenous nuclear weapons.</w:t>
      </w:r>
      <w:r w:rsidRPr="00004117">
        <w:rPr>
          <w:sz w:val="16"/>
        </w:rPr>
        <w:t xml:space="preserve"> While support for nuclear armament remains significantly lower among elites, as indicated by a Center for Strategic and International Studies survey, a growing number of influential politicians—particularly conservatives, including President Yoon Suk Yeol and other prominent politicians—have openly endorsed the idea. Others advocate nuclear hedging. Last year, a member of the ruling conservative People Power Party (PPP), Yoo Yong-won, launched a National Assembly initiative known as the Mugunghwa Forum, aimed at galvanizing support for acquiring the capability to quickly go nuclear for nuclear hedging purposes. Several conservative politicians have joined the initiative.</w:t>
      </w:r>
    </w:p>
    <w:p w14:paraId="11AA4715" w14:textId="77777777" w:rsidR="00182328" w:rsidRDefault="00182328" w:rsidP="00182328"/>
    <w:p w14:paraId="18773C53" w14:textId="7DF6353B" w:rsidR="00537CD7" w:rsidRDefault="00537CD7" w:rsidP="00537CD7">
      <w:pPr>
        <w:pStyle w:val="Heading4"/>
      </w:pPr>
      <w:r>
        <w:t xml:space="preserve">Fears of North Korea drive prolif </w:t>
      </w:r>
    </w:p>
    <w:p w14:paraId="64F38808" w14:textId="3823DDF6" w:rsidR="00537CD7" w:rsidRPr="00537CD7" w:rsidRDefault="00537CD7" w:rsidP="00537CD7">
      <w:r>
        <w:t xml:space="preserve">Choe </w:t>
      </w:r>
      <w:r w:rsidRPr="00537CD7">
        <w:rPr>
          <w:rStyle w:val="Cite"/>
        </w:rPr>
        <w:t>Sang-Hun 24</w:t>
      </w:r>
      <w:r>
        <w:t xml:space="preserve">, staff writer for The New York Times, “Doubting America’s ‘Nuclear Umbrella,’ Some South Koreans Want Their Own”, </w:t>
      </w:r>
      <w:r>
        <w:rPr>
          <w:i/>
          <w:iCs/>
        </w:rPr>
        <w:t>The New York Times</w:t>
      </w:r>
      <w:r>
        <w:t xml:space="preserve">, </w:t>
      </w:r>
      <w:hyperlink r:id="rId19" w:history="1">
        <w:r w:rsidRPr="001B2063">
          <w:rPr>
            <w:rStyle w:val="Hyperlink"/>
          </w:rPr>
          <w:t>https://www.nytimes.com/2024/08/17/world/asia/south-korea-nuclear-arsenal.html</w:t>
        </w:r>
      </w:hyperlink>
      <w:r>
        <w:t>, August 17, 2024</w:t>
      </w:r>
    </w:p>
    <w:p w14:paraId="4A0F6D18" w14:textId="4E4C66AD" w:rsidR="00537CD7" w:rsidRPr="00537CD7" w:rsidRDefault="00537CD7" w:rsidP="00537CD7">
      <w:pPr>
        <w:rPr>
          <w:sz w:val="16"/>
        </w:rPr>
      </w:pPr>
      <w:r w:rsidRPr="00537CD7">
        <w:rPr>
          <w:rStyle w:val="StyleUnderline"/>
        </w:rPr>
        <w:t>Polls show that many South Koreans</w:t>
      </w:r>
      <w:r w:rsidRPr="00537CD7">
        <w:rPr>
          <w:sz w:val="16"/>
        </w:rPr>
        <w:t xml:space="preserve"> say they can </w:t>
      </w:r>
      <w:r w:rsidRPr="00537CD7">
        <w:rPr>
          <w:rStyle w:val="StyleUnderline"/>
        </w:rPr>
        <w:t>no longer trust the American nuclear umbrella to guard them from North Korea</w:t>
      </w:r>
      <w:r w:rsidRPr="00537CD7">
        <w:rPr>
          <w:sz w:val="16"/>
        </w:rPr>
        <w:t>.</w:t>
      </w:r>
      <w:r w:rsidRPr="00537CD7">
        <w:rPr>
          <w:rStyle w:val="StyleUnderline"/>
        </w:rPr>
        <w:t xml:space="preserve"> They doubt that Washington would come to their aid</w:t>
      </w:r>
      <w:r w:rsidRPr="00537CD7">
        <w:rPr>
          <w:sz w:val="16"/>
        </w:rPr>
        <w:t xml:space="preserve"> in the event of a conflict with North Korea now that Pyongyang is racing to develop the ability to attack American cities with nuclear warheads.</w:t>
      </w:r>
    </w:p>
    <w:p w14:paraId="0ADE51EA" w14:textId="77777777" w:rsidR="004C27E7" w:rsidRDefault="004C27E7" w:rsidP="004C27E7">
      <w:pPr>
        <w:pStyle w:val="Heading4"/>
      </w:pPr>
      <w:r>
        <w:t xml:space="preserve">Polls prove public support for nuclear acquisition  </w:t>
      </w:r>
    </w:p>
    <w:p w14:paraId="46D8E4B7" w14:textId="77777777" w:rsidR="004C27E7" w:rsidRPr="00291624" w:rsidRDefault="004C27E7" w:rsidP="004C27E7">
      <w:r>
        <w:t xml:space="preserve">Hyun Ji </w:t>
      </w:r>
      <w:r w:rsidRPr="004C27E7">
        <w:rPr>
          <w:rStyle w:val="Cite"/>
        </w:rPr>
        <w:t>Rim 20</w:t>
      </w:r>
      <w:r>
        <w:t xml:space="preserve">, Ph.D. in international relations from the School of Advanced International Studies at Johns Hopkins University, visiting scholar at the Reischauer Center for East Asian Studies in Washington, DC, “Path to Nuclear Weapons: Balancing Deterrence, Preemption, and Defense for South Korea”, </w:t>
      </w:r>
      <w:r>
        <w:rPr>
          <w:i/>
          <w:iCs/>
        </w:rPr>
        <w:t>Journal of Indo-Pacific Affairs</w:t>
      </w:r>
      <w:r>
        <w:t xml:space="preserve">, </w:t>
      </w:r>
      <w:hyperlink r:id="rId20" w:history="1">
        <w:r w:rsidRPr="00F40656">
          <w:rPr>
            <w:rStyle w:val="Hyperlink"/>
          </w:rPr>
          <w:t>https://media.defense.gov/2020/Nov/23/2002540359/-1/-1/1/DO_RIM.PDF</w:t>
        </w:r>
      </w:hyperlink>
      <w:r>
        <w:t>, Winter 2020</w:t>
      </w:r>
    </w:p>
    <w:p w14:paraId="2CDAC8FC" w14:textId="77777777" w:rsidR="004C27E7" w:rsidRPr="002A5512" w:rsidRDefault="004C27E7" w:rsidP="004C27E7">
      <w:pPr>
        <w:rPr>
          <w:rStyle w:val="StyleUnderline"/>
        </w:rPr>
      </w:pPr>
      <w:r w:rsidRPr="003D18D4">
        <w:rPr>
          <w:rStyle w:val="StyleUnderline"/>
          <w:highlight w:val="cyan"/>
        </w:rPr>
        <w:t>Despite th</w:t>
      </w:r>
      <w:r w:rsidRPr="002A5512">
        <w:rPr>
          <w:rStyle w:val="StyleUnderline"/>
        </w:rPr>
        <w:t xml:space="preserve">e longstanding US–ROK </w:t>
      </w:r>
      <w:r w:rsidRPr="003D18D4">
        <w:rPr>
          <w:rStyle w:val="StyleUnderline"/>
          <w:highlight w:val="cyan"/>
        </w:rPr>
        <w:t>alliance</w:t>
      </w:r>
      <w:r w:rsidRPr="002A5512">
        <w:rPr>
          <w:sz w:val="16"/>
        </w:rPr>
        <w:t xml:space="preserve">, there have been ongoing rounds of missiles tests of different ranges in addition to past nuclear tests by North Korea. </w:t>
      </w:r>
      <w:r w:rsidRPr="002A5512">
        <w:rPr>
          <w:rStyle w:val="StyleUnderline"/>
        </w:rPr>
        <w:t xml:space="preserve">Various </w:t>
      </w:r>
      <w:r w:rsidRPr="003D18D4">
        <w:rPr>
          <w:rStyle w:val="StyleUnderline"/>
          <w:highlight w:val="cyan"/>
        </w:rPr>
        <w:t>policies of the South Korean government like the</w:t>
      </w:r>
      <w:r w:rsidRPr="002A5512">
        <w:rPr>
          <w:rStyle w:val="StyleUnderline"/>
        </w:rPr>
        <w:t xml:space="preserve"> </w:t>
      </w:r>
      <w:r w:rsidRPr="003D18D4">
        <w:rPr>
          <w:rStyle w:val="StyleUnderline"/>
          <w:highlight w:val="cyan"/>
        </w:rPr>
        <w:t>trust-building measures</w:t>
      </w:r>
      <w:r w:rsidRPr="002A5512">
        <w:rPr>
          <w:rStyle w:val="StyleUnderline"/>
        </w:rPr>
        <w:t xml:space="preserve"> of previous administrations or the peace process of the current Moon administration have had dubious effects on North Korean policy decisions and are not as effective as the ROK leaders have envisioned</w:t>
      </w:r>
      <w:r w:rsidRPr="002A5512">
        <w:rPr>
          <w:sz w:val="16"/>
        </w:rPr>
        <w:t>.1 There was an increased debate on developing South Korea’s own nuclear weapons in 2016 due to North Korean provocations: its fourth and fifth nuclear tests.</w:t>
      </w:r>
      <w:r w:rsidRPr="002A5512">
        <w:rPr>
          <w:rStyle w:val="StyleUnderline"/>
        </w:rPr>
        <w:t xml:space="preserve"> </w:t>
      </w:r>
      <w:r w:rsidRPr="003D18D4">
        <w:rPr>
          <w:rStyle w:val="StyleUnderline"/>
          <w:highlight w:val="cyan"/>
        </w:rPr>
        <w:t>A public poll</w:t>
      </w:r>
      <w:r w:rsidRPr="002A5512">
        <w:rPr>
          <w:rStyle w:val="StyleUnderline"/>
        </w:rPr>
        <w:t xml:space="preserve"> in September of that year </w:t>
      </w:r>
      <w:r w:rsidRPr="003D18D4">
        <w:rPr>
          <w:rStyle w:val="StyleUnderline"/>
          <w:highlight w:val="cyan"/>
        </w:rPr>
        <w:t xml:space="preserve">showed that </w:t>
      </w:r>
      <w:r w:rsidRPr="003D18D4">
        <w:rPr>
          <w:rStyle w:val="Emphasis"/>
          <w:highlight w:val="cyan"/>
        </w:rPr>
        <w:t xml:space="preserve">57.4 percent supported </w:t>
      </w:r>
      <w:r w:rsidRPr="003D18D4">
        <w:rPr>
          <w:rStyle w:val="StyleUnderline"/>
          <w:highlight w:val="cyan"/>
        </w:rPr>
        <w:t>the idea of South Korean nuclear</w:t>
      </w:r>
      <w:r w:rsidRPr="002A5512">
        <w:rPr>
          <w:rStyle w:val="StyleUnderline"/>
        </w:rPr>
        <w:t xml:space="preserve"> </w:t>
      </w:r>
      <w:r w:rsidRPr="003D18D4">
        <w:rPr>
          <w:rStyle w:val="StyleUnderline"/>
          <w:highlight w:val="cyan"/>
        </w:rPr>
        <w:t>armament</w:t>
      </w:r>
      <w:r w:rsidRPr="002A5512">
        <w:rPr>
          <w:rStyle w:val="StyleUnderline"/>
        </w:rPr>
        <w:t>.</w:t>
      </w:r>
      <w:r w:rsidRPr="002A5512">
        <w:rPr>
          <w:sz w:val="16"/>
        </w:rPr>
        <w:t xml:space="preserve">2 </w:t>
      </w:r>
      <w:r w:rsidRPr="002A5512">
        <w:rPr>
          <w:rStyle w:val="StyleUnderline"/>
        </w:rPr>
        <w:t>In addition,</w:t>
      </w:r>
      <w:r w:rsidRPr="002A5512">
        <w:rPr>
          <w:sz w:val="16"/>
        </w:rPr>
        <w:t xml:space="preserve"> then-presidential candidate Donald </w:t>
      </w:r>
      <w:r w:rsidRPr="003D18D4">
        <w:rPr>
          <w:rStyle w:val="StyleUnderline"/>
          <w:highlight w:val="cyan"/>
        </w:rPr>
        <w:t>Trump</w:t>
      </w:r>
      <w:r w:rsidRPr="003D18D4">
        <w:rPr>
          <w:sz w:val="16"/>
          <w:highlight w:val="cyan"/>
        </w:rPr>
        <w:t xml:space="preserve"> </w:t>
      </w:r>
      <w:r w:rsidRPr="003D18D4">
        <w:rPr>
          <w:rStyle w:val="StyleUnderline"/>
          <w:highlight w:val="cyan"/>
        </w:rPr>
        <w:t>mentioned</w:t>
      </w:r>
      <w:r w:rsidRPr="002A5512">
        <w:rPr>
          <w:rStyle w:val="StyleUnderline"/>
        </w:rPr>
        <w:t xml:space="preserve"> to the press the possibility of Asian allies’ nuclear armament, saying </w:t>
      </w:r>
      <w:r w:rsidRPr="003D18D4">
        <w:rPr>
          <w:rStyle w:val="StyleUnderline"/>
          <w:highlight w:val="cyan"/>
        </w:rPr>
        <w:t>America is spending too much on protecting its allies</w:t>
      </w:r>
      <w:r w:rsidRPr="002A5512">
        <w:rPr>
          <w:rStyle w:val="StyleUnderline"/>
        </w:rPr>
        <w:t xml:space="preserve"> and </w:t>
      </w:r>
      <w:r w:rsidRPr="003D18D4">
        <w:rPr>
          <w:rStyle w:val="StyleUnderline"/>
          <w:highlight w:val="cyan"/>
        </w:rPr>
        <w:t>raising questions</w:t>
      </w:r>
      <w:r w:rsidRPr="002A5512">
        <w:rPr>
          <w:rStyle w:val="StyleUnderline"/>
        </w:rPr>
        <w:t xml:space="preserve"> about </w:t>
      </w:r>
      <w:r w:rsidRPr="003D18D4">
        <w:rPr>
          <w:rStyle w:val="StyleUnderline"/>
          <w:highlight w:val="cyan"/>
        </w:rPr>
        <w:t>the future of the alliance.</w:t>
      </w:r>
      <w:r w:rsidRPr="003D18D4">
        <w:rPr>
          <w:rStyle w:val="StyleUnderline"/>
        </w:rPr>
        <w:t>3</w:t>
      </w:r>
      <w:r w:rsidRPr="002A5512">
        <w:rPr>
          <w:rStyle w:val="StyleUnderline"/>
        </w:rPr>
        <w:t xml:space="preserve"> </w:t>
      </w:r>
      <w:r w:rsidRPr="003D18D4">
        <w:rPr>
          <w:rStyle w:val="StyleUnderline"/>
          <w:highlight w:val="cyan"/>
        </w:rPr>
        <w:t>The</w:t>
      </w:r>
      <w:r w:rsidRPr="002A5512">
        <w:rPr>
          <w:rStyle w:val="StyleUnderline"/>
        </w:rPr>
        <w:t xml:space="preserve"> very </w:t>
      </w:r>
      <w:r w:rsidRPr="003D18D4">
        <w:rPr>
          <w:rStyle w:val="StyleUnderline"/>
          <w:highlight w:val="cyan"/>
        </w:rPr>
        <w:t>foundation of the</w:t>
      </w:r>
      <w:r w:rsidRPr="002A5512">
        <w:rPr>
          <w:rStyle w:val="StyleUnderline"/>
        </w:rPr>
        <w:t xml:space="preserve"> US–ROK </w:t>
      </w:r>
      <w:r w:rsidRPr="003D18D4">
        <w:rPr>
          <w:rStyle w:val="StyleUnderline"/>
          <w:highlight w:val="cyan"/>
        </w:rPr>
        <w:t>alliance, the concept of a security guarantee</w:t>
      </w:r>
      <w:r w:rsidRPr="002A5512">
        <w:rPr>
          <w:rStyle w:val="StyleUnderline"/>
        </w:rPr>
        <w:t xml:space="preserve"> with a nuclear umbrella, </w:t>
      </w:r>
      <w:r w:rsidRPr="003D18D4">
        <w:rPr>
          <w:rStyle w:val="StyleUnderline"/>
          <w:highlight w:val="cyan"/>
        </w:rPr>
        <w:t>was challenged.</w:t>
      </w:r>
    </w:p>
    <w:p w14:paraId="605D4828" w14:textId="77777777" w:rsidR="004C27E7" w:rsidRDefault="004C27E7" w:rsidP="004C27E7"/>
    <w:p w14:paraId="3999E8CD" w14:textId="1C0E0F82" w:rsidR="003C4AA3" w:rsidRDefault="003402AA" w:rsidP="001F54CC">
      <w:pPr>
        <w:pStyle w:val="Heading3"/>
      </w:pPr>
      <w:r>
        <w:t>2NC—</w:t>
      </w:r>
      <w:r w:rsidR="003C4AA3">
        <w:t xml:space="preserve">Yes Prolif—Trump </w:t>
      </w:r>
    </w:p>
    <w:p w14:paraId="5C448A82" w14:textId="4937FC75" w:rsidR="003C4AA3" w:rsidRPr="003C4AA3" w:rsidRDefault="003C4AA3" w:rsidP="003C4AA3">
      <w:pPr>
        <w:pStyle w:val="Heading4"/>
      </w:pPr>
      <w:r>
        <w:t xml:space="preserve">Yes Prolif—concerns and frustration with the Trump administration forces nuclear build up </w:t>
      </w:r>
    </w:p>
    <w:p w14:paraId="37176E12" w14:textId="77777777" w:rsidR="003C4AA3" w:rsidRDefault="003C4AA3" w:rsidP="003C4AA3">
      <w:r>
        <w:t xml:space="preserve">Duyeon </w:t>
      </w:r>
      <w:r w:rsidRPr="004D427D">
        <w:rPr>
          <w:rStyle w:val="Cite"/>
        </w:rPr>
        <w:t>Kim 20</w:t>
      </w:r>
      <w:r>
        <w:t xml:space="preserve">, senior advisor for Northeast Asia and nuclear policy at the International Crisis Group, mspecializes in both functional and regional issues: nuclear nonproliferation, the two Koreas, East Asian relations, and security, also a columnist with the Bulletin of the Atomic Scientists and an adjunct senior fellow at the Center for a New American Security, “How to keep South Korea from going nuclear”, </w:t>
      </w:r>
      <w:r>
        <w:rPr>
          <w:i/>
          <w:iCs/>
        </w:rPr>
        <w:t>Bulletin of the Atomic Scientists</w:t>
      </w:r>
      <w:r>
        <w:t xml:space="preserve">, </w:t>
      </w:r>
      <w:hyperlink r:id="rId21" w:history="1">
        <w:r w:rsidRPr="00F7527C">
          <w:rPr>
            <w:rStyle w:val="Hyperlink"/>
          </w:rPr>
          <w:t>https://www.tandfonline.com/doi/full/10.1080/00963402.2020.1728966</w:t>
        </w:r>
      </w:hyperlink>
      <w:r>
        <w:t>, February 21, 2020</w:t>
      </w:r>
    </w:p>
    <w:p w14:paraId="59B770C1" w14:textId="77777777" w:rsidR="003C4AA3" w:rsidRPr="004A3099" w:rsidRDefault="003C4AA3" w:rsidP="003C4AA3">
      <w:pPr>
        <w:rPr>
          <w:sz w:val="16"/>
        </w:rPr>
      </w:pPr>
      <w:r w:rsidRPr="006F3F73">
        <w:rPr>
          <w:rStyle w:val="StyleUnderline"/>
        </w:rPr>
        <w:t xml:space="preserve">South Koreans are </w:t>
      </w:r>
      <w:r w:rsidRPr="006F3F73">
        <w:rPr>
          <w:rStyle w:val="Emphasis"/>
        </w:rPr>
        <w:t>concerned and frustrated</w:t>
      </w:r>
      <w:r w:rsidRPr="006F3F73">
        <w:rPr>
          <w:rStyle w:val="StyleUnderline"/>
        </w:rPr>
        <w:t xml:space="preserve"> over what they call the “Trump factor,” which has emerged as a new trigger, fueling national security concerns, resentment, and anti-American sentiment in South Korea </w:t>
      </w:r>
      <w:r w:rsidRPr="004A3099">
        <w:rPr>
          <w:sz w:val="16"/>
        </w:rPr>
        <w:t xml:space="preserve">(not to mention concern among security experts around the world). </w:t>
      </w:r>
      <w:r w:rsidRPr="006F3F73">
        <w:rPr>
          <w:rStyle w:val="StyleUnderline"/>
        </w:rPr>
        <w:t xml:space="preserve">They point to Trump’s unilateral decision to halt </w:t>
      </w:r>
      <w:r w:rsidRPr="004A3099">
        <w:rPr>
          <w:sz w:val="16"/>
        </w:rPr>
        <w:t xml:space="preserve">major US-South Korean </w:t>
      </w:r>
      <w:r w:rsidRPr="006F3F73">
        <w:rPr>
          <w:rStyle w:val="StyleUnderline"/>
        </w:rPr>
        <w:t>military exercises</w:t>
      </w:r>
      <w:r w:rsidRPr="004A3099">
        <w:rPr>
          <w:sz w:val="16"/>
        </w:rPr>
        <w:t xml:space="preserve"> at his 2018 Singapore summit with Kim, </w:t>
      </w:r>
      <w:r w:rsidRPr="006F3F73">
        <w:rPr>
          <w:rStyle w:val="StyleUnderline"/>
        </w:rPr>
        <w:t>his dismissal of Pyongyang’s short-range ballistic tests,</w:t>
      </w:r>
      <w:r w:rsidRPr="004A3099">
        <w:rPr>
          <w:sz w:val="16"/>
        </w:rPr>
        <w:t xml:space="preserve"> which threaten South Korea (and Japan),</w:t>
      </w:r>
      <w:r w:rsidRPr="006F3F73">
        <w:rPr>
          <w:rStyle w:val="StyleUnderline"/>
        </w:rPr>
        <w:t xml:space="preserve"> his “insulting” demands for Seoul to pay exponentially </w:t>
      </w:r>
      <w:r w:rsidRPr="004A3099">
        <w:rPr>
          <w:sz w:val="16"/>
        </w:rPr>
        <w:t>more for combined defense costs,</w:t>
      </w:r>
      <w:r w:rsidRPr="006F3F73">
        <w:rPr>
          <w:rStyle w:val="StyleUnderline"/>
        </w:rPr>
        <w:t xml:space="preserve"> and his nonchalant comments about wanting to withdraw US troops from South Korea.</w:t>
      </w:r>
      <w:r w:rsidRPr="004A3099">
        <w:rPr>
          <w:sz w:val="16"/>
        </w:rPr>
        <w:t>13</w:t>
      </w:r>
      <w:r w:rsidRPr="006F3F73">
        <w:rPr>
          <w:rStyle w:val="StyleUnderline"/>
        </w:rPr>
        <w:t xml:space="preserve"> South Koreans see Trump’s military cost-sharing demands as </w:t>
      </w:r>
      <w:r w:rsidRPr="006F3F73">
        <w:rPr>
          <w:rStyle w:val="Emphasis"/>
        </w:rPr>
        <w:t>disrespect</w:t>
      </w:r>
      <w:r w:rsidRPr="004A3099">
        <w:rPr>
          <w:sz w:val="16"/>
        </w:rPr>
        <w:t xml:space="preserve"> </w:t>
      </w:r>
      <w:r w:rsidRPr="006F3F73">
        <w:rPr>
          <w:rStyle w:val="StyleUnderline"/>
        </w:rPr>
        <w:t>for the value of the US-South Korea alliance, treating it as a money-making tool instead of an alliance forged on the basis of common values and national interests</w:t>
      </w:r>
      <w:r w:rsidRPr="004A3099">
        <w:rPr>
          <w:sz w:val="16"/>
        </w:rPr>
        <w:t>.14</w:t>
      </w:r>
    </w:p>
    <w:p w14:paraId="6D6D920C" w14:textId="77777777" w:rsidR="003C4AA3" w:rsidRPr="004A3099" w:rsidRDefault="003C4AA3" w:rsidP="003C4AA3">
      <w:pPr>
        <w:rPr>
          <w:sz w:val="16"/>
        </w:rPr>
      </w:pPr>
      <w:r w:rsidRPr="004A3099">
        <w:rPr>
          <w:rStyle w:val="StyleUnderline"/>
        </w:rPr>
        <w:t xml:space="preserve">These factors related to Trump are causing </w:t>
      </w:r>
      <w:r w:rsidRPr="004A3099">
        <w:rPr>
          <w:rStyle w:val="Emphasis"/>
        </w:rPr>
        <w:t>insecurities</w:t>
      </w:r>
      <w:r w:rsidRPr="004A3099">
        <w:rPr>
          <w:sz w:val="16"/>
        </w:rPr>
        <w:t xml:space="preserve"> </w:t>
      </w:r>
      <w:r w:rsidRPr="004A3099">
        <w:rPr>
          <w:rStyle w:val="StyleUnderline"/>
        </w:rPr>
        <w:t>among South Korean conservatives and</w:t>
      </w:r>
      <w:r w:rsidRPr="004A3099">
        <w:rPr>
          <w:sz w:val="16"/>
        </w:rPr>
        <w:t xml:space="preserve"> some </w:t>
      </w:r>
      <w:r w:rsidRPr="004A3099">
        <w:rPr>
          <w:rStyle w:val="StyleUnderline"/>
        </w:rPr>
        <w:t>moderate progressives and exacerbating suspicions about the reliability and credibility of the US extended deterrent</w:t>
      </w:r>
      <w:r w:rsidRPr="004A3099">
        <w:rPr>
          <w:sz w:val="16"/>
        </w:rPr>
        <w:t xml:space="preserve"> (or, security guarantee).15 As leading security expert Lee Sang-hyun at the Sejong Institute explains, “</w:t>
      </w:r>
      <w:r w:rsidRPr="004A3099">
        <w:rPr>
          <w:rStyle w:val="StyleUnderline"/>
        </w:rPr>
        <w:t>The way Korean people think</w:t>
      </w:r>
      <w:r w:rsidRPr="004A3099">
        <w:rPr>
          <w:sz w:val="16"/>
        </w:rPr>
        <w:t xml:space="preserve"> [about a future scenario] </w:t>
      </w:r>
      <w:r w:rsidRPr="004A3099">
        <w:rPr>
          <w:rStyle w:val="StyleUnderline"/>
        </w:rPr>
        <w:t xml:space="preserve">is, Trump demands too much money </w:t>
      </w:r>
      <w:r w:rsidRPr="004A3099">
        <w:rPr>
          <w:sz w:val="16"/>
        </w:rPr>
        <w:t xml:space="preserve">[for troops] </w:t>
      </w:r>
      <w:r w:rsidRPr="004A3099">
        <w:rPr>
          <w:rStyle w:val="StyleUnderline"/>
        </w:rPr>
        <w:t xml:space="preserve">and we don’t give him what he wants, then maybe he will reduce US troops and then </w:t>
      </w:r>
      <w:r w:rsidRPr="004A3099">
        <w:rPr>
          <w:rStyle w:val="Emphasis"/>
        </w:rPr>
        <w:t>maybe we should consider our own nuclear weapons</w:t>
      </w:r>
      <w:r w:rsidRPr="004A3099">
        <w:rPr>
          <w:sz w:val="16"/>
        </w:rPr>
        <w:t>.” 16 On the other hand, the (progressive) head of a state-funded institute argues that “if the North Korean nuclear capability continues to grow and Trump reduces US troops, then progressives will [also] begin to question the reliability of the US extended deterrent and, in turn, accelerate peace with North Korea and ramp up its defense budget [instead].” 17</w:t>
      </w:r>
    </w:p>
    <w:p w14:paraId="1F88D2D1" w14:textId="77777777" w:rsidR="003C4AA3" w:rsidRPr="004A3099" w:rsidRDefault="003C4AA3" w:rsidP="003C4AA3">
      <w:pPr>
        <w:rPr>
          <w:sz w:val="16"/>
        </w:rPr>
      </w:pPr>
      <w:r w:rsidRPr="004A3099">
        <w:rPr>
          <w:sz w:val="16"/>
        </w:rPr>
        <w:t xml:space="preserve">Other </w:t>
      </w:r>
      <w:r w:rsidRPr="004A3099">
        <w:rPr>
          <w:rStyle w:val="StyleUnderline"/>
        </w:rPr>
        <w:t>experts warn that Trump could</w:t>
      </w:r>
      <w:r w:rsidRPr="004A3099">
        <w:rPr>
          <w:rStyle w:val="Emphasis"/>
        </w:rPr>
        <w:t xml:space="preserve"> encourage or even inadvertently force</w:t>
      </w:r>
      <w:r w:rsidRPr="004A3099">
        <w:rPr>
          <w:sz w:val="16"/>
        </w:rPr>
        <w:t xml:space="preserve"> </w:t>
      </w:r>
      <w:r w:rsidRPr="004A3099">
        <w:rPr>
          <w:rStyle w:val="StyleUnderline"/>
        </w:rPr>
        <w:t>South Korea to choose nuclear weapons</w:t>
      </w:r>
      <w:r w:rsidRPr="004A3099">
        <w:rPr>
          <w:sz w:val="16"/>
        </w:rPr>
        <w:t>. As veteran Korea specialist Ralph Cossa of the Pacific Forum points out, a South Korean “decision to go nuclear would be driven by lack of faith in the alliance or Trump pulling out troops or agreeing to end the UN Command/Combined Forces Command, so it’s a chicken and egg situation.” 18 Senior editorial writer Lee Mi-sook with the conservative daily Munhwa Ilbo says that South Korea cannot develop its own nuclear weapons without US permission because of technological and political reasons. But she also points out, “</w:t>
      </w:r>
      <w:r w:rsidRPr="004A3099">
        <w:rPr>
          <w:rStyle w:val="StyleUnderline"/>
        </w:rPr>
        <w:t xml:space="preserve">If, out of need, the US breaks the alliance and tries to retreat from Asia, it will be </w:t>
      </w:r>
      <w:r w:rsidRPr="004A3099">
        <w:rPr>
          <w:rStyle w:val="Emphasis"/>
        </w:rPr>
        <w:t>difficult for South Korea to deal</w:t>
      </w:r>
      <w:r w:rsidRPr="004A3099">
        <w:rPr>
          <w:rStyle w:val="StyleUnderline"/>
        </w:rPr>
        <w:t xml:space="preserve"> with a nuclear North Korea. Then, just as divorcees provide alimony for example, shouldn’t the US allow South Korea to have its own nuclear weapons to defend itsel</w:t>
      </w:r>
      <w:r w:rsidRPr="004A3099">
        <w:rPr>
          <w:sz w:val="16"/>
        </w:rPr>
        <w:t>f?” 19</w:t>
      </w:r>
    </w:p>
    <w:p w14:paraId="5F0C6A86" w14:textId="77777777" w:rsidR="003C4AA3" w:rsidRPr="004A3099" w:rsidRDefault="003C4AA3" w:rsidP="003C4AA3">
      <w:pPr>
        <w:rPr>
          <w:sz w:val="16"/>
        </w:rPr>
      </w:pPr>
      <w:r w:rsidRPr="004A3099">
        <w:rPr>
          <w:sz w:val="16"/>
        </w:rPr>
        <w:t>The “</w:t>
      </w:r>
      <w:r w:rsidRPr="004A3099">
        <w:rPr>
          <w:rStyle w:val="StyleUnderline"/>
        </w:rPr>
        <w:t xml:space="preserve">Trump factor” is not a temporary phenomenon in the minds of some South Koreans. </w:t>
      </w:r>
      <w:r w:rsidRPr="004A3099">
        <w:rPr>
          <w:sz w:val="16"/>
        </w:rPr>
        <w:t xml:space="preserve">Former Foreign Minister Song Min-soon points out that </w:t>
      </w:r>
      <w:r w:rsidRPr="004A3099">
        <w:rPr>
          <w:rStyle w:val="StyleUnderline"/>
        </w:rPr>
        <w:t xml:space="preserve">“there is rising concern that </w:t>
      </w:r>
      <w:r w:rsidRPr="004A3099">
        <w:rPr>
          <w:rStyle w:val="Emphasis"/>
        </w:rPr>
        <w:t>even after a Trump presidency,</w:t>
      </w:r>
      <w:r w:rsidRPr="004A3099">
        <w:rPr>
          <w:rStyle w:val="StyleUnderline"/>
        </w:rPr>
        <w:t xml:space="preserve"> the US extended deterrent will becom</w:t>
      </w:r>
      <w:r w:rsidRPr="004A3099">
        <w:rPr>
          <w:rStyle w:val="Emphasis"/>
        </w:rPr>
        <w:t>e less reliable or costlier over time,</w:t>
      </w:r>
      <w:r w:rsidRPr="004A3099">
        <w:rPr>
          <w:rStyle w:val="StyleUnderline"/>
        </w:rPr>
        <w:t xml:space="preserve"> leading to more South Korean</w:t>
      </w:r>
      <w:r w:rsidRPr="004A3099">
        <w:rPr>
          <w:rStyle w:val="Emphasis"/>
        </w:rPr>
        <w:t xml:space="preserve"> calls for nuclear balance between the two Koreas</w:t>
      </w:r>
      <w:r w:rsidRPr="004A3099">
        <w:rPr>
          <w:sz w:val="16"/>
        </w:rPr>
        <w:t>.” 20</w:t>
      </w:r>
    </w:p>
    <w:p w14:paraId="0A460023" w14:textId="77777777" w:rsidR="003C4AA3" w:rsidRPr="003C4AA3" w:rsidRDefault="003C4AA3" w:rsidP="003C4AA3"/>
    <w:p w14:paraId="52286C48" w14:textId="066EBD53" w:rsidR="001F54CC" w:rsidRPr="00AA5E2C" w:rsidRDefault="003402AA" w:rsidP="001F54CC">
      <w:pPr>
        <w:pStyle w:val="Heading3"/>
      </w:pPr>
      <w:r>
        <w:t>2NC—</w:t>
      </w:r>
      <w:r w:rsidR="001F54CC">
        <w:t xml:space="preserve">Yes Prolif—Abandonment </w:t>
      </w:r>
    </w:p>
    <w:p w14:paraId="73CEF7E5" w14:textId="77777777" w:rsidR="001F54CC" w:rsidRDefault="001F54CC" w:rsidP="001F54CC">
      <w:pPr>
        <w:pStyle w:val="Heading4"/>
      </w:pPr>
      <w:r>
        <w:t xml:space="preserve">Abandonment fears are mounting—lack of guarantee on North Korea denuclearization sparks prolif </w:t>
      </w:r>
    </w:p>
    <w:p w14:paraId="6609020D" w14:textId="3EB3458A" w:rsidR="001F54CC" w:rsidRDefault="001F54CC" w:rsidP="001F54CC">
      <w:r>
        <w:t xml:space="preserve">Jangho </w:t>
      </w:r>
      <w:r w:rsidRPr="001F54CC">
        <w:rPr>
          <w:rStyle w:val="Cite"/>
        </w:rPr>
        <w:t>Kim et al 20</w:t>
      </w:r>
      <w:r>
        <w:t xml:space="preserve">, Dean of the Division of Language &amp; Diplomacy, Hankuk University of Foreign Studies. Previously, he was a Research Fellow at the Korea Institute for National Unification and also served as a member of the Presidential National Unification Advisory Council, an Associate Editor of the International Area Studies Review, with Daewon Ohn, Director of the Institute for EU Studies and Professor of International Relations at the Graduate School of International and Area Studies, Hankuk University of Foreign Studies, Seoul, South Korea, Jae Jeok Park, Associate Professor at Hankuk University of Foreign Studies, worked as a research fellow at Korea Institute for National Unification (KINU), and Mason Richey, associate professor of international politics at Hankuk University of Foreign Studies, Seoul, South Korea, held positions as a POSCO Visiting Research Fellow at the East-West Center (Honolulu, HI) and as a DAAD Scholar at the University of Potsdam, “To Double Down or Decouple? North Korea and China as Challenges to the U.S.-South Korea Alliance”, </w:t>
      </w:r>
      <w:r>
        <w:rPr>
          <w:i/>
          <w:iCs/>
        </w:rPr>
        <w:t>Asian Politics &amp; Policy Vol. 12, No. 1, 40-56</w:t>
      </w:r>
      <w:r>
        <w:t xml:space="preserve">, </w:t>
      </w:r>
      <w:hyperlink r:id="rId22" w:history="1">
        <w:r w:rsidRPr="00370D01">
          <w:rPr>
            <w:rStyle w:val="Hyperlink"/>
          </w:rPr>
          <w:t>https://onlinelibrary.wiley.com/doi/pdf/10.1111/aspp.12514?casa_token=6o-0BqHlKCUAAAAA:xResSq5o0NbYeZP53UK1bYDt8fGUAiJ_ytGQjV1T1_fhyqsy_3-L3nxJQ5WkNVSQpAOHKDh_71BBpqU</w:t>
        </w:r>
      </w:hyperlink>
      <w:r>
        <w:t>, 2020</w:t>
      </w:r>
    </w:p>
    <w:p w14:paraId="02A0A24A" w14:textId="77777777" w:rsidR="001F54CC" w:rsidRPr="009D74D9" w:rsidRDefault="001F54CC" w:rsidP="001F54CC">
      <w:pPr>
        <w:rPr>
          <w:sz w:val="16"/>
        </w:rPr>
      </w:pPr>
      <w:r w:rsidRPr="009D74D9">
        <w:rPr>
          <w:rStyle w:val="StyleUnderline"/>
        </w:rPr>
        <w:t>Another</w:t>
      </w:r>
      <w:r w:rsidRPr="009D74D9">
        <w:rPr>
          <w:sz w:val="16"/>
        </w:rPr>
        <w:t xml:space="preserve"> but </w:t>
      </w:r>
      <w:r w:rsidRPr="009D74D9">
        <w:rPr>
          <w:rStyle w:val="StyleUnderline"/>
        </w:rPr>
        <w:t>related alliance policy issue to be weighed</w:t>
      </w:r>
      <w:r w:rsidRPr="009D74D9">
        <w:rPr>
          <w:sz w:val="16"/>
        </w:rPr>
        <w:t xml:space="preserve"> here </w:t>
      </w:r>
      <w:r w:rsidRPr="009D74D9">
        <w:rPr>
          <w:rStyle w:val="StyleUnderline"/>
        </w:rPr>
        <w:t>relates to the changing calculus of extended deterrence in Northeast Asia. If denuclearization diplomacy between the U</w:t>
      </w:r>
      <w:r w:rsidRPr="009D74D9">
        <w:rPr>
          <w:sz w:val="16"/>
        </w:rPr>
        <w:t xml:space="preserve">nited </w:t>
      </w:r>
      <w:r w:rsidRPr="009D74D9">
        <w:rPr>
          <w:rStyle w:val="StyleUnderline"/>
        </w:rPr>
        <w:t>S</w:t>
      </w:r>
      <w:r w:rsidRPr="009D74D9">
        <w:rPr>
          <w:sz w:val="16"/>
        </w:rPr>
        <w:t xml:space="preserve">tates </w:t>
      </w:r>
      <w:r w:rsidRPr="009D74D9">
        <w:rPr>
          <w:rStyle w:val="StyleUnderline"/>
        </w:rPr>
        <w:t>and North Korea falls apart</w:t>
      </w:r>
      <w:r w:rsidRPr="009D74D9">
        <w:rPr>
          <w:sz w:val="16"/>
        </w:rPr>
        <w:t xml:space="preserve">, while inter-Korean peace and reconciliation continues to show progress, then </w:t>
      </w:r>
      <w:r w:rsidRPr="009D74D9">
        <w:rPr>
          <w:rStyle w:val="StyleUnderline"/>
        </w:rPr>
        <w:t>South Korea and the U</w:t>
      </w:r>
      <w:r w:rsidRPr="009D74D9">
        <w:rPr>
          <w:sz w:val="16"/>
        </w:rPr>
        <w:t xml:space="preserve">nited </w:t>
      </w:r>
      <w:r w:rsidRPr="009D74D9">
        <w:rPr>
          <w:rStyle w:val="StyleUnderline"/>
        </w:rPr>
        <w:t>S</w:t>
      </w:r>
      <w:r w:rsidRPr="009D74D9">
        <w:rPr>
          <w:sz w:val="16"/>
        </w:rPr>
        <w:t xml:space="preserve">tates </w:t>
      </w:r>
      <w:r w:rsidRPr="009D74D9">
        <w:rPr>
          <w:rStyle w:val="StyleUnderline"/>
        </w:rPr>
        <w:t>may</w:t>
      </w:r>
      <w:r w:rsidRPr="009D74D9">
        <w:rPr>
          <w:sz w:val="16"/>
        </w:rPr>
        <w:t xml:space="preserve"> well </w:t>
      </w:r>
      <w:r w:rsidRPr="009D74D9">
        <w:rPr>
          <w:rStyle w:val="StyleUnderline"/>
        </w:rPr>
        <w:t xml:space="preserve">cultivate </w:t>
      </w:r>
      <w:r w:rsidRPr="009D74D9">
        <w:rPr>
          <w:rStyle w:val="Emphasis"/>
        </w:rPr>
        <w:t>diverse</w:t>
      </w:r>
      <w:r w:rsidRPr="009D74D9">
        <w:rPr>
          <w:rStyle w:val="StyleUnderline"/>
        </w:rPr>
        <w:t xml:space="preserve"> approaches to making U.S. traditional extended nuclear deterrence strategy more timely</w:t>
      </w:r>
      <w:r w:rsidRPr="009D74D9">
        <w:rPr>
          <w:sz w:val="16"/>
        </w:rPr>
        <w:t>. Unless Seoul and Washington are able to reconcile their potentially different policy approaches to this problem, the U.S.-South Korea alliance could be seriously undermined.</w:t>
      </w:r>
    </w:p>
    <w:p w14:paraId="677EA422" w14:textId="77777777" w:rsidR="001F54CC" w:rsidRPr="009D74D9" w:rsidRDefault="001F54CC" w:rsidP="001F54CC">
      <w:pPr>
        <w:rPr>
          <w:rStyle w:val="StyleUnderline"/>
        </w:rPr>
      </w:pPr>
      <w:r w:rsidRPr="009D74D9">
        <w:rPr>
          <w:rStyle w:val="StyleUnderline"/>
        </w:rPr>
        <w:t>Thus, a key challenge for the U.S.-South Korea alliance is to make U.S. extended nuclear deterrence</w:t>
      </w:r>
      <w:r w:rsidRPr="009D74D9">
        <w:rPr>
          <w:sz w:val="16"/>
        </w:rPr>
        <w:t xml:space="preserve"> covering South Korea more </w:t>
      </w:r>
      <w:r w:rsidRPr="009D74D9">
        <w:rPr>
          <w:rStyle w:val="StyleUnderline"/>
        </w:rPr>
        <w:t>credible</w:t>
      </w:r>
      <w:r w:rsidRPr="009D74D9">
        <w:rPr>
          <w:sz w:val="16"/>
        </w:rPr>
        <w:t xml:space="preserve">, which is both important for the alliance per se and a key to prevent conservative South Korean voices from calling for Seoul to develop its own nuclear weapons (Lee, 2019). Indeed, </w:t>
      </w:r>
      <w:r w:rsidRPr="009D74D9">
        <w:rPr>
          <w:rStyle w:val="StyleUnderline"/>
        </w:rPr>
        <w:t xml:space="preserve">as North Korea has increased its nuclear capabilities, there have emerged conservative voices urging South Korea to </w:t>
      </w:r>
      <w:r w:rsidRPr="009D74D9">
        <w:rPr>
          <w:rStyle w:val="Emphasis"/>
        </w:rPr>
        <w:t>“go nuclear”</w:t>
      </w:r>
      <w:r w:rsidRPr="009D74D9">
        <w:rPr>
          <w:sz w:val="16"/>
        </w:rPr>
        <w:t xml:space="preserve"> (Kim, 2019; Lee, 2019). In the past the United States has deployed to South Korea U.S. strategic assets, such as the B1-B bomber and nuclear-powered aircraft carrier groups, as well as nuclear capable B-2 and B-52 bombers stationed in Guam, to demonstrate its strong commitment to defending South Korea. </w:t>
      </w:r>
      <w:r w:rsidRPr="009D74D9">
        <w:rPr>
          <w:rStyle w:val="StyleUnderline"/>
        </w:rPr>
        <w:t>From the U.S. perspective, the audience for this show-of-force is not only North Korea, but also South Korea and Japan. However, under the scenario of inter-Korean peace and reconciliation continuing to show progress, South Korea and the United States may adopt differing positions on the U.S. deploying strategic assets into or near the Korean Peninsula.</w:t>
      </w:r>
      <w:r w:rsidRPr="009D74D9">
        <w:rPr>
          <w:sz w:val="16"/>
        </w:rPr>
        <w:t xml:space="preserve"> </w:t>
      </w:r>
      <w:r w:rsidRPr="009D74D9">
        <w:rPr>
          <w:rStyle w:val="StyleUnderline"/>
        </w:rPr>
        <w:t>South Korea may want to avoid provoking North Korea and China</w:t>
      </w:r>
      <w:r w:rsidRPr="009D74D9">
        <w:rPr>
          <w:sz w:val="16"/>
        </w:rPr>
        <w:t xml:space="preserve">, and as such would not welcome the continuing deployment of U.S. strategic assets on or near the peninsula. We have already seen this, as, for example, some liberal forces in South Korea expressed concern when the United States flew B1-B bombers over the Korean Peninsula in 2017 as a part of the maximum pressure campaign against North Korea, arguing that such a show-of-force by the United States only worsened already high tensions. </w:t>
      </w:r>
      <w:r w:rsidRPr="009D74D9">
        <w:rPr>
          <w:rStyle w:val="StyleUnderline"/>
        </w:rPr>
        <w:t>The U</w:t>
      </w:r>
      <w:r w:rsidRPr="009D74D9">
        <w:rPr>
          <w:sz w:val="16"/>
        </w:rPr>
        <w:t xml:space="preserve">nited </w:t>
      </w:r>
      <w:r w:rsidRPr="009D74D9">
        <w:rPr>
          <w:rStyle w:val="StyleUnderline"/>
        </w:rPr>
        <w:t>S</w:t>
      </w:r>
      <w:r w:rsidRPr="009D74D9">
        <w:rPr>
          <w:sz w:val="16"/>
        </w:rPr>
        <w:t xml:space="preserve">tates, </w:t>
      </w:r>
      <w:r w:rsidRPr="009D74D9">
        <w:rPr>
          <w:rStyle w:val="StyleUnderline"/>
        </w:rPr>
        <w:t>however, may find it more desirable to sustain such initiatives to reassure not only conservative factions in South Korea, but also in Japan, which would be skeptical about resolving the North Korean issue through inter-Korean dialogue, especially if U.S.-North Korea diplomacy failed to eliminate North Korea’s nuclear weapons capacity.</w:t>
      </w:r>
    </w:p>
    <w:p w14:paraId="006B8F7D" w14:textId="77777777" w:rsidR="001F54CC" w:rsidRPr="009D74D9" w:rsidRDefault="001F54CC" w:rsidP="001F54CC">
      <w:pPr>
        <w:rPr>
          <w:sz w:val="16"/>
        </w:rPr>
      </w:pPr>
      <w:r w:rsidRPr="009D74D9">
        <w:rPr>
          <w:rStyle w:val="StyleUnderline"/>
        </w:rPr>
        <w:t xml:space="preserve">Instead of provoking North Korea by deploying U.S. strategic assets, there may well be more calls in South Korea for Washington and Seoul to </w:t>
      </w:r>
      <w:r w:rsidRPr="009D74D9">
        <w:rPr>
          <w:rStyle w:val="Emphasis"/>
        </w:rPr>
        <w:t xml:space="preserve">agree to a guarantee of automatic involvement </w:t>
      </w:r>
      <w:r w:rsidRPr="009D74D9">
        <w:rPr>
          <w:rStyle w:val="StyleUnderline"/>
        </w:rPr>
        <w:t>of the United States</w:t>
      </w:r>
      <w:r w:rsidRPr="009D74D9">
        <w:rPr>
          <w:sz w:val="16"/>
        </w:rPr>
        <w:t xml:space="preserve"> in the case of a Korean contingency.</w:t>
      </w:r>
      <w:r w:rsidRPr="009D74D9">
        <w:rPr>
          <w:rStyle w:val="StyleUnderline"/>
        </w:rPr>
        <w:t xml:space="preserve"> While NATO’s Article 5 provides an explicit tripwire </w:t>
      </w:r>
      <w:r w:rsidRPr="009D74D9">
        <w:rPr>
          <w:sz w:val="16"/>
        </w:rPr>
        <w:t xml:space="preserve">mechanism for U.S. military action in case a NATO partner is attacked, </w:t>
      </w:r>
      <w:r w:rsidRPr="009D74D9">
        <w:rPr>
          <w:rStyle w:val="StyleUnderline"/>
        </w:rPr>
        <w:t>Article 3 of the U.S.- South Korea Mutual Defense Treaty states only that “it [the U.S.] would act to meet the common danger in accordance with its constitutional processes</w:t>
      </w:r>
      <w:r w:rsidRPr="009D74D9">
        <w:rPr>
          <w:sz w:val="16"/>
        </w:rPr>
        <w:t>.”</w:t>
      </w:r>
      <w:r w:rsidRPr="009D74D9">
        <w:rPr>
          <w:rStyle w:val="StyleUnderline"/>
        </w:rPr>
        <w:t xml:space="preserve"> Given the self-evident tripwire function of U.S. soldiers stationed in South Korea, the U</w:t>
      </w:r>
      <w:r w:rsidRPr="009D74D9">
        <w:rPr>
          <w:sz w:val="16"/>
        </w:rPr>
        <w:t xml:space="preserve">nited </w:t>
      </w:r>
      <w:r w:rsidRPr="009D74D9">
        <w:rPr>
          <w:rStyle w:val="StyleUnderline"/>
        </w:rPr>
        <w:t>S</w:t>
      </w:r>
      <w:r w:rsidRPr="009D74D9">
        <w:rPr>
          <w:sz w:val="16"/>
        </w:rPr>
        <w:t xml:space="preserve">tates </w:t>
      </w:r>
      <w:r w:rsidRPr="009D74D9">
        <w:rPr>
          <w:rStyle w:val="StyleUnderline"/>
        </w:rPr>
        <w:t>would</w:t>
      </w:r>
      <w:r w:rsidRPr="009D74D9">
        <w:rPr>
          <w:sz w:val="16"/>
        </w:rPr>
        <w:t xml:space="preserve"> in fact </w:t>
      </w:r>
      <w:r w:rsidRPr="009D74D9">
        <w:rPr>
          <w:rStyle w:val="StyleUnderline"/>
        </w:rPr>
        <w:t>have little choice but to be immediately involved in a second Korean War</w:t>
      </w:r>
      <w:r w:rsidRPr="009D74D9">
        <w:rPr>
          <w:sz w:val="16"/>
        </w:rPr>
        <w:t xml:space="preserve">, should it take place. </w:t>
      </w:r>
      <w:r w:rsidRPr="009D74D9">
        <w:rPr>
          <w:rStyle w:val="StyleUnderline"/>
        </w:rPr>
        <w:t>Yet</w:t>
      </w:r>
      <w:r w:rsidRPr="009D74D9">
        <w:rPr>
          <w:sz w:val="16"/>
        </w:rPr>
        <w:t xml:space="preserve"> a </w:t>
      </w:r>
      <w:r w:rsidRPr="009D74D9">
        <w:rPr>
          <w:rStyle w:val="StyleUnderline"/>
        </w:rPr>
        <w:t>growing conservative</w:t>
      </w:r>
      <w:r w:rsidRPr="009D74D9">
        <w:rPr>
          <w:sz w:val="16"/>
        </w:rPr>
        <w:t xml:space="preserve"> cacophony of </w:t>
      </w:r>
      <w:r w:rsidRPr="009D74D9">
        <w:rPr>
          <w:rStyle w:val="StyleUnderline"/>
        </w:rPr>
        <w:t xml:space="preserve">voices in South Korea points out that there is </w:t>
      </w:r>
      <w:r w:rsidRPr="009D74D9">
        <w:rPr>
          <w:rStyle w:val="Emphasis"/>
        </w:rPr>
        <w:t>no actual guarantee</w:t>
      </w:r>
      <w:r w:rsidRPr="009D74D9">
        <w:rPr>
          <w:sz w:val="16"/>
        </w:rPr>
        <w:t xml:space="preserve"> that </w:t>
      </w:r>
      <w:r w:rsidRPr="009D74D9">
        <w:rPr>
          <w:rStyle w:val="StyleUnderline"/>
        </w:rPr>
        <w:t>the U</w:t>
      </w:r>
      <w:r w:rsidRPr="009D74D9">
        <w:rPr>
          <w:sz w:val="16"/>
        </w:rPr>
        <w:t xml:space="preserve">nited </w:t>
      </w:r>
      <w:r w:rsidRPr="009D74D9">
        <w:rPr>
          <w:rStyle w:val="StyleUnderline"/>
        </w:rPr>
        <w:t>S</w:t>
      </w:r>
      <w:r w:rsidRPr="009D74D9">
        <w:rPr>
          <w:sz w:val="16"/>
        </w:rPr>
        <w:t xml:space="preserve">tates </w:t>
      </w:r>
      <w:r w:rsidRPr="009D74D9">
        <w:rPr>
          <w:rStyle w:val="StyleUnderline"/>
        </w:rPr>
        <w:t>will augment its forces</w:t>
      </w:r>
      <w:r w:rsidRPr="009D74D9">
        <w:rPr>
          <w:sz w:val="16"/>
        </w:rPr>
        <w:t xml:space="preserve"> with soldiers </w:t>
      </w:r>
      <w:r w:rsidRPr="009D74D9">
        <w:rPr>
          <w:rStyle w:val="StyleUnderline"/>
        </w:rPr>
        <w:t>from</w:t>
      </w:r>
      <w:r w:rsidRPr="009D74D9">
        <w:rPr>
          <w:sz w:val="16"/>
        </w:rPr>
        <w:t xml:space="preserve"> </w:t>
      </w:r>
      <w:r w:rsidRPr="009D74D9">
        <w:rPr>
          <w:rStyle w:val="StyleUnderline"/>
        </w:rPr>
        <w:t>outside the peninsula</w:t>
      </w:r>
      <w:r w:rsidRPr="009D74D9">
        <w:rPr>
          <w:sz w:val="16"/>
        </w:rPr>
        <w:t>, especially if North Korea threatens U.S. territory or bases with nuclear attack (Oh, 2019).</w:t>
      </w:r>
    </w:p>
    <w:p w14:paraId="396C5E71" w14:textId="77777777" w:rsidR="001F54CC" w:rsidRPr="009D74D9" w:rsidRDefault="001F54CC" w:rsidP="001F54CC">
      <w:pPr>
        <w:rPr>
          <w:sz w:val="16"/>
        </w:rPr>
      </w:pPr>
      <w:r w:rsidRPr="009D74D9">
        <w:rPr>
          <w:rStyle w:val="StyleUnderline"/>
        </w:rPr>
        <w:t xml:space="preserve">Notwithstanding Seoul’s abandonment fears, it is still unlikely the United States would sign such an agreement. The </w:t>
      </w:r>
      <w:r w:rsidRPr="009D74D9">
        <w:rPr>
          <w:rStyle w:val="Emphasis"/>
        </w:rPr>
        <w:t>lack of an “automatic involvement” clause</w:t>
      </w:r>
      <w:r w:rsidRPr="009D74D9">
        <w:rPr>
          <w:sz w:val="16"/>
        </w:rPr>
        <w:t xml:space="preserve"> </w:t>
      </w:r>
      <w:r w:rsidRPr="009D74D9">
        <w:rPr>
          <w:rStyle w:val="StyleUnderline"/>
        </w:rPr>
        <w:t>is common to all U.S. alliances in the Asia-Pacific, moreover, so the United States cannot in practice modify it selectively</w:t>
      </w:r>
      <w:r w:rsidRPr="009D74D9">
        <w:rPr>
          <w:sz w:val="16"/>
        </w:rPr>
        <w:t xml:space="preserve">.8 Apart from the domestic factor cited above, </w:t>
      </w:r>
      <w:r w:rsidRPr="009D74D9">
        <w:rPr>
          <w:rStyle w:val="StyleUnderline"/>
        </w:rPr>
        <w:t xml:space="preserve">Japan and the Philippines would demand similar treatment despite </w:t>
      </w:r>
      <w:r w:rsidRPr="009D74D9">
        <w:rPr>
          <w:sz w:val="16"/>
        </w:rPr>
        <w:t xml:space="preserve">having </w:t>
      </w:r>
      <w:r w:rsidRPr="009D74D9">
        <w:rPr>
          <w:rStyle w:val="StyleUnderline"/>
        </w:rPr>
        <w:t>flashpoint</w:t>
      </w:r>
      <w:r w:rsidRPr="009D74D9">
        <w:rPr>
          <w:sz w:val="16"/>
        </w:rPr>
        <w:t xml:space="preserve"> territorial </w:t>
      </w:r>
      <w:r w:rsidRPr="009D74D9">
        <w:rPr>
          <w:rStyle w:val="StyleUnderline"/>
        </w:rPr>
        <w:t>disputes</w:t>
      </w:r>
      <w:r w:rsidRPr="009D74D9">
        <w:rPr>
          <w:sz w:val="16"/>
        </w:rPr>
        <w:t xml:space="preserve"> of their own </w:t>
      </w:r>
      <w:r w:rsidRPr="009D74D9">
        <w:rPr>
          <w:rStyle w:val="StyleUnderline"/>
        </w:rPr>
        <w:t xml:space="preserve">with China </w:t>
      </w:r>
      <w:r w:rsidRPr="009D74D9">
        <w:rPr>
          <w:sz w:val="16"/>
        </w:rPr>
        <w:t>in the East and South China Seas, respectively.</w:t>
      </w:r>
      <w:r w:rsidRPr="009D74D9">
        <w:rPr>
          <w:rStyle w:val="StyleUnderline"/>
        </w:rPr>
        <w:t xml:space="preserve"> If the United States were to enter into such commitments, China’s mistrust would intensify already strong regional security dilemmas</w:t>
      </w:r>
      <w:r w:rsidRPr="009D74D9">
        <w:rPr>
          <w:sz w:val="16"/>
        </w:rPr>
        <w:t>.9</w:t>
      </w:r>
    </w:p>
    <w:p w14:paraId="0D6FD917" w14:textId="0365BCA1" w:rsidR="001F54CC" w:rsidRDefault="003402AA" w:rsidP="001F54CC">
      <w:pPr>
        <w:pStyle w:val="Heading3"/>
      </w:pPr>
      <w:r>
        <w:t>2NC—</w:t>
      </w:r>
      <w:r w:rsidR="001F54CC">
        <w:t xml:space="preserve">Yes Prolif—Means and Capabilities </w:t>
      </w:r>
    </w:p>
    <w:p w14:paraId="16E8039A" w14:textId="77777777" w:rsidR="001F54CC" w:rsidRDefault="001F54CC" w:rsidP="001F54CC">
      <w:pPr>
        <w:pStyle w:val="Heading4"/>
      </w:pPr>
      <w:r>
        <w:t>Yes SoKo Prolif—have means and capabilities to do so—recent rise in military spending proves</w:t>
      </w:r>
    </w:p>
    <w:p w14:paraId="5DDEDFEB" w14:textId="0056C08A" w:rsidR="001F54CC" w:rsidRPr="00B43FB2" w:rsidRDefault="001F54CC" w:rsidP="001F54CC">
      <w:r w:rsidRPr="001F54CC">
        <w:rPr>
          <w:rStyle w:val="Cite"/>
        </w:rPr>
        <w:t>EurAsian Times 20</w:t>
      </w:r>
      <w:r>
        <w:t xml:space="preserve">, “Fearing China &amp; Kim – South Korea Plans $253B Military Upgrade Including F-35 Jets &amp; Nuclear Submarines”, </w:t>
      </w:r>
      <w:r>
        <w:rPr>
          <w:i/>
          <w:iCs/>
        </w:rPr>
        <w:t>The EurAsian Times</w:t>
      </w:r>
      <w:r>
        <w:t xml:space="preserve">, </w:t>
      </w:r>
      <w:hyperlink r:id="rId23" w:history="1">
        <w:r w:rsidRPr="004C01DE">
          <w:rPr>
            <w:rStyle w:val="Hyperlink"/>
          </w:rPr>
          <w:t>https://eurasiantimes.com/fearing-china-n-korea-south-korea-plans-253b-military-upgrade-including-f-35-jets-nuclear-submarines/</w:t>
        </w:r>
      </w:hyperlink>
      <w:r>
        <w:t>, August 20, 2020</w:t>
      </w:r>
    </w:p>
    <w:p w14:paraId="4A412452" w14:textId="77777777" w:rsidR="001F54CC" w:rsidRPr="00B43FB2" w:rsidRDefault="001F54CC" w:rsidP="001F54CC">
      <w:pPr>
        <w:rPr>
          <w:sz w:val="16"/>
        </w:rPr>
      </w:pPr>
      <w:r w:rsidRPr="00B43FB2">
        <w:rPr>
          <w:rStyle w:val="StyleUnderline"/>
        </w:rPr>
        <w:t>Korea’s</w:t>
      </w:r>
      <w:r w:rsidRPr="00B43FB2">
        <w:rPr>
          <w:sz w:val="16"/>
        </w:rPr>
        <w:t xml:space="preserve"> Ministry of </w:t>
      </w:r>
      <w:r w:rsidRPr="00B43FB2">
        <w:rPr>
          <w:rStyle w:val="StyleUnderline"/>
        </w:rPr>
        <w:t>National Defense announced its Intermediate-Term National Defense Plan for</w:t>
      </w:r>
      <w:r w:rsidRPr="00B43FB2">
        <w:rPr>
          <w:sz w:val="16"/>
        </w:rPr>
        <w:t xml:space="preserve"> fiscal years </w:t>
      </w:r>
      <w:r w:rsidRPr="00B43FB2">
        <w:rPr>
          <w:rStyle w:val="StyleUnderline"/>
        </w:rPr>
        <w:t>2021 to 2025</w:t>
      </w:r>
      <w:r w:rsidRPr="00B43FB2">
        <w:rPr>
          <w:sz w:val="16"/>
        </w:rPr>
        <w:t xml:space="preserve"> which </w:t>
      </w:r>
      <w:r w:rsidRPr="00B43FB2">
        <w:rPr>
          <w:rStyle w:val="StyleUnderline"/>
        </w:rPr>
        <w:t>includes</w:t>
      </w:r>
      <w:r w:rsidRPr="00B43FB2">
        <w:rPr>
          <w:sz w:val="16"/>
        </w:rPr>
        <w:t xml:space="preserve"> </w:t>
      </w:r>
      <w:r w:rsidRPr="00B43FB2">
        <w:rPr>
          <w:rStyle w:val="Emphasis"/>
        </w:rPr>
        <w:t>several high-end projects</w:t>
      </w:r>
      <w:r w:rsidRPr="00B43FB2">
        <w:rPr>
          <w:sz w:val="16"/>
        </w:rPr>
        <w:t xml:space="preserve"> </w:t>
      </w:r>
      <w:r w:rsidRPr="00B43FB2">
        <w:rPr>
          <w:rStyle w:val="StyleUnderline"/>
        </w:rPr>
        <w:t xml:space="preserve">along with a </w:t>
      </w:r>
      <w:r w:rsidRPr="00B43FB2">
        <w:rPr>
          <w:rStyle w:val="Emphasis"/>
        </w:rPr>
        <w:t>substantial amount of funds</w:t>
      </w:r>
      <w:r w:rsidRPr="00B43FB2">
        <w:rPr>
          <w:sz w:val="16"/>
        </w:rPr>
        <w:t xml:space="preserve"> earmarked </w:t>
      </w:r>
      <w:r w:rsidRPr="00B43FB2">
        <w:rPr>
          <w:rStyle w:val="StyleUnderline"/>
        </w:rPr>
        <w:t>for developing and manufacturing</w:t>
      </w:r>
      <w:r w:rsidRPr="00B43FB2">
        <w:rPr>
          <w:sz w:val="16"/>
        </w:rPr>
        <w:t xml:space="preserve"> an array of impressive </w:t>
      </w:r>
      <w:r w:rsidRPr="00B43FB2">
        <w:rPr>
          <w:rStyle w:val="StyleUnderline"/>
        </w:rPr>
        <w:t>weapon systems.</w:t>
      </w:r>
      <w:r w:rsidRPr="00B43FB2">
        <w:rPr>
          <w:sz w:val="16"/>
        </w:rPr>
        <w:t xml:space="preserve"> </w:t>
      </w:r>
    </w:p>
    <w:p w14:paraId="401B317C" w14:textId="77777777" w:rsidR="001F54CC" w:rsidRPr="00B43FB2" w:rsidRDefault="001F54CC" w:rsidP="001F54CC">
      <w:pPr>
        <w:rPr>
          <w:sz w:val="16"/>
          <w:szCs w:val="16"/>
        </w:rPr>
      </w:pPr>
      <w:r w:rsidRPr="00B43FB2">
        <w:rPr>
          <w:sz w:val="16"/>
          <w:szCs w:val="16"/>
        </w:rPr>
        <w:t>As reported earlier by EurAsian Times, South Korea will also develop its own version of Israel’s Iron Dome in the next five years to protect the country’s key installations in the capital area against North Korean artillery threats.</w:t>
      </w:r>
    </w:p>
    <w:p w14:paraId="6E4637C3" w14:textId="77777777" w:rsidR="001F54CC" w:rsidRPr="00B43FB2" w:rsidRDefault="001F54CC" w:rsidP="001F54CC">
      <w:pPr>
        <w:rPr>
          <w:sz w:val="16"/>
          <w:szCs w:val="16"/>
        </w:rPr>
      </w:pPr>
      <w:r w:rsidRPr="00B43FB2">
        <w:rPr>
          <w:sz w:val="16"/>
          <w:szCs w:val="16"/>
        </w:rPr>
        <w:t>“When we talk about South Korea’s missile defense system, it usually refers to one targeting North Korea’s Scud-type or stronger missiles, whereas this new interceptor system will focus on protecting the capital area against the North’s long-range artillery such as its 240-mm or 300-mm multiple rocket launchers,” a ministry official said.</w:t>
      </w:r>
    </w:p>
    <w:p w14:paraId="16D62C41" w14:textId="77777777" w:rsidR="001F54CC" w:rsidRPr="00B43FB2" w:rsidRDefault="001F54CC" w:rsidP="001F54CC">
      <w:pPr>
        <w:rPr>
          <w:sz w:val="16"/>
        </w:rPr>
      </w:pPr>
      <w:r w:rsidRPr="00B43FB2">
        <w:rPr>
          <w:rStyle w:val="StyleUnderline"/>
        </w:rPr>
        <w:t>A variety of missiles are also in the pipeline</w:t>
      </w:r>
      <w:r w:rsidRPr="00B43FB2">
        <w:rPr>
          <w:sz w:val="16"/>
        </w:rPr>
        <w:t xml:space="preserve"> which are intended to boost its indigenous fighter jet, the KF-X, which is a 4.5 generation aircraft, currently under development.</w:t>
      </w:r>
    </w:p>
    <w:p w14:paraId="316C6932" w14:textId="77777777" w:rsidR="001F54CC" w:rsidRPr="00B43FB2" w:rsidRDefault="001F54CC" w:rsidP="001F54CC">
      <w:pPr>
        <w:rPr>
          <w:u w:val="single"/>
        </w:rPr>
      </w:pPr>
      <w:r w:rsidRPr="00B43FB2">
        <w:rPr>
          <w:rStyle w:val="StyleUnderline"/>
        </w:rPr>
        <w:t>The KF-X, which is worth $15 billion is also the largest project undertaken by South Korea</w:t>
      </w:r>
      <w:r w:rsidRPr="00B43FB2">
        <w:rPr>
          <w:sz w:val="16"/>
        </w:rPr>
        <w:t xml:space="preserve">. It is expected to be delivered in 2026. </w:t>
      </w:r>
      <w:r w:rsidRPr="00B43FB2">
        <w:rPr>
          <w:rStyle w:val="StyleUnderline"/>
        </w:rPr>
        <w:t>Another exceptional boost to the military is the exclusive Global Positional System (GPS) to be established by the early to mid-2030s.</w:t>
      </w:r>
    </w:p>
    <w:p w14:paraId="270C63C1" w14:textId="77777777" w:rsidR="001F54CC" w:rsidRPr="00B43FB2" w:rsidRDefault="001F54CC" w:rsidP="001F54CC">
      <w:pPr>
        <w:rPr>
          <w:sz w:val="16"/>
        </w:rPr>
      </w:pPr>
      <w:r w:rsidRPr="00B43FB2">
        <w:rPr>
          <w:rStyle w:val="StyleUnderline"/>
        </w:rPr>
        <w:t>South Korea lives under a serious threat of a surprise attack from</w:t>
      </w:r>
      <w:r w:rsidRPr="00B43FB2">
        <w:rPr>
          <w:sz w:val="16"/>
        </w:rPr>
        <w:t xml:space="preserve"> its neighbor, </w:t>
      </w:r>
      <w:r w:rsidRPr="00B43FB2">
        <w:rPr>
          <w:rStyle w:val="Emphasis"/>
        </w:rPr>
        <w:t xml:space="preserve">North Korea. </w:t>
      </w:r>
      <w:r w:rsidRPr="00B43FB2">
        <w:rPr>
          <w:sz w:val="16"/>
        </w:rPr>
        <w:t>Apart from the missiles, long-range artillery includes North Korean multiple-launch rocket systems and 170mm self-propelled artillery.</w:t>
      </w:r>
    </w:p>
    <w:p w14:paraId="215BAC9F" w14:textId="77777777" w:rsidR="001F54CC" w:rsidRPr="00B43FB2" w:rsidRDefault="001F54CC" w:rsidP="001F54CC">
      <w:pPr>
        <w:rPr>
          <w:sz w:val="16"/>
        </w:rPr>
      </w:pPr>
      <w:r w:rsidRPr="00B43FB2">
        <w:rPr>
          <w:rStyle w:val="StyleUnderline"/>
        </w:rPr>
        <w:t>While the military has worked to establish a</w:t>
      </w:r>
      <w:r w:rsidRPr="00B43FB2">
        <w:rPr>
          <w:sz w:val="16"/>
        </w:rPr>
        <w:t xml:space="preserve"> Korean Air and Missile Defense (</w:t>
      </w:r>
      <w:r w:rsidRPr="00B43FB2">
        <w:rPr>
          <w:rStyle w:val="StyleUnderline"/>
        </w:rPr>
        <w:t>KAMD) system, it is designed to intercept ballistic missiles such as the Scud and is ineffective against long-range artillery</w:t>
      </w:r>
      <w:r w:rsidRPr="00B43FB2">
        <w:rPr>
          <w:sz w:val="16"/>
        </w:rPr>
        <w:t>. “The long-range artillery interception system could be force-integrated by the late 2020s to early 2030s,” said a Ministry of Defence official.</w:t>
      </w:r>
    </w:p>
    <w:p w14:paraId="54FA0A81" w14:textId="77777777" w:rsidR="001F54CC" w:rsidRPr="00B43FB2" w:rsidRDefault="001F54CC" w:rsidP="001F54CC">
      <w:pPr>
        <w:rPr>
          <w:sz w:val="16"/>
        </w:rPr>
      </w:pPr>
      <w:r w:rsidRPr="00B43FB2">
        <w:rPr>
          <w:rStyle w:val="StyleUnderline"/>
        </w:rPr>
        <w:t xml:space="preserve">The real shark among its military plans is the </w:t>
      </w:r>
      <w:r w:rsidRPr="00B43FB2">
        <w:rPr>
          <w:rStyle w:val="Emphasis"/>
        </w:rPr>
        <w:t xml:space="preserve">new submarines </w:t>
      </w:r>
      <w:r w:rsidRPr="00B43FB2">
        <w:rPr>
          <w:sz w:val="16"/>
        </w:rPr>
        <w:t>w</w:t>
      </w:r>
      <w:r w:rsidRPr="00B43FB2">
        <w:rPr>
          <w:rStyle w:val="StyleUnderline"/>
        </w:rPr>
        <w:t>hich are expected to be powered by nuclear reactors</w:t>
      </w:r>
      <w:r w:rsidRPr="00B43FB2">
        <w:rPr>
          <w:sz w:val="16"/>
        </w:rPr>
        <w:t xml:space="preserve"> instead of diesel fuel. </w:t>
      </w:r>
      <w:r w:rsidRPr="00B43FB2">
        <w:rPr>
          <w:rStyle w:val="StyleUnderline"/>
        </w:rPr>
        <w:t>This would give South Korea an entry into the list of nations capable of building nuclear-powered submarines</w:t>
      </w:r>
      <w:r w:rsidRPr="00B43FB2">
        <w:rPr>
          <w:sz w:val="16"/>
        </w:rPr>
        <w:t>.</w:t>
      </w:r>
    </w:p>
    <w:p w14:paraId="1771E04A" w14:textId="77777777" w:rsidR="001F54CC" w:rsidRPr="00B43FB2" w:rsidRDefault="001F54CC" w:rsidP="001F54CC">
      <w:pPr>
        <w:rPr>
          <w:sz w:val="16"/>
        </w:rPr>
      </w:pPr>
      <w:r w:rsidRPr="00B43FB2">
        <w:rPr>
          <w:sz w:val="16"/>
        </w:rPr>
        <w:t xml:space="preserve">It would be a massive upgrade to its existing Dosan submarines. </w:t>
      </w:r>
      <w:r w:rsidRPr="00B43FB2">
        <w:rPr>
          <w:rStyle w:val="StyleUnderline"/>
        </w:rPr>
        <w:t>Seoul’s other acquisition would be the country’s first aircraft carrier. The 30,000-ton carrier will be equipped with US-made F-35B fighter jets</w:t>
      </w:r>
      <w:r w:rsidRPr="00B43FB2">
        <w:rPr>
          <w:sz w:val="16"/>
        </w:rPr>
        <w:t>, which have short takeoff and vertical landing capability.</w:t>
      </w:r>
    </w:p>
    <w:p w14:paraId="06B6402B" w14:textId="77777777" w:rsidR="001F54CC" w:rsidRPr="00B43FB2" w:rsidRDefault="001F54CC" w:rsidP="001F54CC">
      <w:pPr>
        <w:rPr>
          <w:u w:val="single"/>
        </w:rPr>
      </w:pPr>
      <w:r w:rsidRPr="00B43FB2">
        <w:rPr>
          <w:rStyle w:val="StyleUnderline"/>
        </w:rPr>
        <w:t>Such a massive defense upgrade comes in the backdrop of the increasing threat from South Korea’s neighbors</w:t>
      </w:r>
      <w:r w:rsidRPr="00B43FB2">
        <w:rPr>
          <w:sz w:val="16"/>
        </w:rPr>
        <w:t>.</w:t>
      </w:r>
      <w:r w:rsidRPr="00B43FB2">
        <w:rPr>
          <w:rStyle w:val="StyleUnderline"/>
        </w:rPr>
        <w:t xml:space="preserve"> Not just from the North, Korea’s Defense</w:t>
      </w:r>
      <w:r w:rsidRPr="00B43FB2">
        <w:rPr>
          <w:sz w:val="16"/>
        </w:rPr>
        <w:t xml:space="preserve"> White </w:t>
      </w:r>
      <w:r w:rsidRPr="00B43FB2">
        <w:rPr>
          <w:rStyle w:val="StyleUnderline"/>
        </w:rPr>
        <w:t xml:space="preserve">Paper refers to “omnidirectional security threats,” </w:t>
      </w:r>
      <w:r w:rsidRPr="00B43FB2">
        <w:rPr>
          <w:rStyle w:val="Emphasis"/>
        </w:rPr>
        <w:t>pointing to China in the west and Japan in the east.</w:t>
      </w:r>
    </w:p>
    <w:p w14:paraId="18C85776" w14:textId="77777777" w:rsidR="001F54CC" w:rsidRPr="00B43FB2" w:rsidRDefault="001F54CC" w:rsidP="001F54CC">
      <w:pPr>
        <w:rPr>
          <w:sz w:val="16"/>
          <w:szCs w:val="16"/>
        </w:rPr>
      </w:pPr>
      <w:r w:rsidRPr="00B43FB2">
        <w:rPr>
          <w:sz w:val="16"/>
          <w:szCs w:val="16"/>
        </w:rPr>
        <w:t xml:space="preserve">With Chinese aggression being displayed in all directions including Taiwan, Hong Kong, India, and Japan, South Korea is preparing for all eventualities.  Seoul also has a long-standing dispute with Tokyo concerning sovereignty over the Dokdo (Takeshima) islands in the Sea of Japan (called the East Sea by Koreans). </w:t>
      </w:r>
    </w:p>
    <w:p w14:paraId="58D0194A" w14:textId="77777777" w:rsidR="001F54CC" w:rsidRPr="00B43FB2" w:rsidRDefault="001F54CC" w:rsidP="001F54CC">
      <w:pPr>
        <w:rPr>
          <w:sz w:val="16"/>
        </w:rPr>
      </w:pPr>
      <w:r w:rsidRPr="00B43FB2">
        <w:rPr>
          <w:rStyle w:val="StyleUnderline"/>
        </w:rPr>
        <w:t>South Korea has emerged as one of the countries to have sophisticated military hardware</w:t>
      </w:r>
      <w:r w:rsidRPr="00B43FB2">
        <w:rPr>
          <w:sz w:val="16"/>
        </w:rPr>
        <w:t>, even though most of its defense products are still based on Western (mostly American) designs.</w:t>
      </w:r>
    </w:p>
    <w:p w14:paraId="42671A67" w14:textId="77777777" w:rsidR="001F54CC" w:rsidRDefault="001F54CC" w:rsidP="001F54CC">
      <w:r w:rsidRPr="00B43FB2">
        <w:rPr>
          <w:rStyle w:val="StyleUnderline"/>
        </w:rPr>
        <w:t xml:space="preserve">Washington and Seoul share a congenial relationship and military cooperation is seen as a necessity to counter North Korea. While South Korea doesn’t perceive China as a major threat, but </w:t>
      </w:r>
      <w:r w:rsidRPr="00B43FB2">
        <w:rPr>
          <w:rStyle w:val="Emphasis"/>
        </w:rPr>
        <w:t>with Washington and Beijing locking horns, Seoul is stuck in an awkward position.</w:t>
      </w:r>
    </w:p>
    <w:p w14:paraId="086CB830" w14:textId="77777777" w:rsidR="001F54CC" w:rsidRDefault="001F54CC" w:rsidP="001F54CC">
      <w:pPr>
        <w:rPr>
          <w:rStyle w:val="StyleUnderline"/>
        </w:rPr>
      </w:pPr>
      <w:r w:rsidRPr="00B43FB2">
        <w:rPr>
          <w:sz w:val="16"/>
        </w:rPr>
        <w:t xml:space="preserve">With </w:t>
      </w:r>
      <w:r w:rsidRPr="00B43FB2">
        <w:rPr>
          <w:rStyle w:val="StyleUnderline"/>
        </w:rPr>
        <w:t>increasing tensions between the two global powers, Seoul will now have to pick sides</w:t>
      </w:r>
      <w:r w:rsidRPr="00B43FB2">
        <w:rPr>
          <w:sz w:val="16"/>
        </w:rPr>
        <w:t>.</w:t>
      </w:r>
      <w:r w:rsidRPr="00B43FB2">
        <w:rPr>
          <w:rStyle w:val="StyleUnderline"/>
        </w:rPr>
        <w:t xml:space="preserve"> </w:t>
      </w:r>
      <w:r w:rsidRPr="00B43FB2">
        <w:rPr>
          <w:sz w:val="16"/>
        </w:rPr>
        <w:t>On one hand,</w:t>
      </w:r>
      <w:r w:rsidRPr="00B43FB2">
        <w:rPr>
          <w:rStyle w:val="StyleUnderline"/>
        </w:rPr>
        <w:t xml:space="preserve"> there is its high economic dependence on its Chinese neighbor which would mean distancing</w:t>
      </w:r>
      <w:r w:rsidRPr="00B43FB2">
        <w:rPr>
          <w:sz w:val="16"/>
        </w:rPr>
        <w:t xml:space="preserve"> itself </w:t>
      </w:r>
      <w:r w:rsidRPr="00B43FB2">
        <w:rPr>
          <w:rStyle w:val="StyleUnderline"/>
        </w:rPr>
        <w:t>from Washington or</w:t>
      </w:r>
      <w:r w:rsidRPr="00B43FB2">
        <w:rPr>
          <w:sz w:val="16"/>
        </w:rPr>
        <w:t xml:space="preserve"> to </w:t>
      </w:r>
      <w:r w:rsidRPr="00B43FB2">
        <w:rPr>
          <w:rStyle w:val="StyleUnderline"/>
        </w:rPr>
        <w:t xml:space="preserve">cooperate with the Americans and face a potential risk from Beijing. </w:t>
      </w:r>
    </w:p>
    <w:p w14:paraId="73F25D12" w14:textId="4BC086C3" w:rsidR="00084310" w:rsidRPr="00084310" w:rsidRDefault="00084310" w:rsidP="00084310">
      <w:pPr>
        <w:pStyle w:val="Heading3"/>
      </w:pPr>
      <w:r w:rsidRPr="00084310">
        <w:t>2NC—Yes Prolif—Materials</w:t>
      </w:r>
    </w:p>
    <w:p w14:paraId="33FEBD62" w14:textId="77777777" w:rsidR="00084310" w:rsidRDefault="00084310" w:rsidP="00084310">
      <w:pPr>
        <w:pStyle w:val="Heading4"/>
      </w:pPr>
      <w:r>
        <w:t xml:space="preserve">The ROK can </w:t>
      </w:r>
      <w:r>
        <w:rPr>
          <w:u w:val="single"/>
        </w:rPr>
        <w:t>easily</w:t>
      </w:r>
      <w:r>
        <w:t xml:space="preserve"> get the materials---existing reactors, ability to mine, and reprocessing capability prove.</w:t>
      </w:r>
    </w:p>
    <w:p w14:paraId="4EB42A93" w14:textId="77777777" w:rsidR="00084310" w:rsidRPr="00A711B9" w:rsidRDefault="00084310" w:rsidP="00084310">
      <w:r>
        <w:t xml:space="preserve">Charles D. </w:t>
      </w:r>
      <w:r w:rsidRPr="00FF6727">
        <w:rPr>
          <w:rStyle w:val="Cite"/>
        </w:rPr>
        <w:t>Ferguson 15</w:t>
      </w:r>
      <w:r>
        <w:t>, president of the Federation of American Scientists, P.h.D. in Physics from Boston University, Director at the Nuclear and Radiation Studies Board, The National Academies of Sciences, Engineering, and Medicine, “How South Korea Could Acquire and Deploy Nuclear Weapons,” Nonproliferation Policy Education Center, 2015, http://npolicy.org/books/East_Asia/Ch4_Ferguson.pdf</w:t>
      </w:r>
    </w:p>
    <w:p w14:paraId="46FB2614" w14:textId="77777777" w:rsidR="00084310" w:rsidRPr="00084310" w:rsidRDefault="00084310" w:rsidP="00084310">
      <w:pPr>
        <w:rPr>
          <w:sz w:val="16"/>
        </w:rPr>
      </w:pPr>
      <w:r w:rsidRPr="00084310">
        <w:rPr>
          <w:rStyle w:val="StyleUnderline"/>
        </w:rPr>
        <w:t xml:space="preserve">Acquiring fissile material would require </w:t>
      </w:r>
      <w:r w:rsidRPr="00084310">
        <w:rPr>
          <w:rStyle w:val="Emphasis"/>
        </w:rPr>
        <w:t>So</w:t>
      </w:r>
      <w:r w:rsidRPr="00084310">
        <w:rPr>
          <w:rStyle w:val="StyleUnderline"/>
        </w:rPr>
        <w:t xml:space="preserve">uth </w:t>
      </w:r>
      <w:r w:rsidRPr="00084310">
        <w:rPr>
          <w:rStyle w:val="Emphasis"/>
        </w:rPr>
        <w:t>Ko</w:t>
      </w:r>
      <w:r w:rsidRPr="00084310">
        <w:rPr>
          <w:rStyle w:val="StyleUnderline"/>
        </w:rPr>
        <w:t xml:space="preserve">rea to have facilities for either uranium </w:t>
      </w:r>
      <w:r w:rsidRPr="00084310">
        <w:rPr>
          <w:rStyle w:val="Emphasis"/>
        </w:rPr>
        <w:t>enrich</w:t>
      </w:r>
      <w:r w:rsidRPr="00084310">
        <w:rPr>
          <w:rStyle w:val="StyleUnderline"/>
        </w:rPr>
        <w:t xml:space="preserve">ment or </w:t>
      </w:r>
      <w:r w:rsidRPr="00084310">
        <w:rPr>
          <w:rStyle w:val="Emphasis"/>
        </w:rPr>
        <w:t>reprocess</w:t>
      </w:r>
      <w:r w:rsidRPr="00084310">
        <w:rPr>
          <w:rStyle w:val="StyleUnderline"/>
        </w:rPr>
        <w:t>ing of spent nuclear fuel.</w:t>
      </w:r>
      <w:r w:rsidRPr="00084310">
        <w:rPr>
          <w:sz w:val="16"/>
        </w:rPr>
        <w:t xml:space="preserve"> The former could produce highly enriched uranium (HEU) that could initially power a relatively easy-to-make guntype nuclear explosive such as the one first made during the Manhattan Project for the Hiroshima bomb. HEU could also power more advanced implosion-type nuclear explosives. South Korea does not have enrichment facilities. Although the Korean nuclear industry has expressed interest in developing enrichment capabilities, </w:t>
      </w:r>
      <w:r w:rsidRPr="00084310">
        <w:rPr>
          <w:rStyle w:val="StyleUnderline"/>
        </w:rPr>
        <w:t>the financial incentives for South Korea venturing into enrichment are not apparent for the foreseeable future</w:t>
      </w:r>
      <w:r w:rsidRPr="00084310">
        <w:rPr>
          <w:sz w:val="16"/>
        </w:rPr>
        <w:t xml:space="preserve"> given the relative glut of cheap enriched uranium on the world market. In addition, South Korea would likely not get U.S. permission to build an enrichment facility. A clandestine facility could not be ruled out, but </w:t>
      </w:r>
      <w:r w:rsidRPr="00084310">
        <w:rPr>
          <w:rStyle w:val="Emphasis"/>
        </w:rPr>
        <w:t xml:space="preserve">reprocessing seems to be a more promising immediate pathway </w:t>
      </w:r>
      <w:r w:rsidRPr="00084310">
        <w:rPr>
          <w:sz w:val="16"/>
        </w:rPr>
        <w:t>as argued herein.</w:t>
      </w:r>
    </w:p>
    <w:p w14:paraId="2BF09A85" w14:textId="77777777" w:rsidR="00084310" w:rsidRPr="00084310" w:rsidRDefault="00084310" w:rsidP="00084310">
      <w:pPr>
        <w:rPr>
          <w:sz w:val="16"/>
        </w:rPr>
      </w:pPr>
      <w:r w:rsidRPr="00084310">
        <w:rPr>
          <w:rStyle w:val="StyleUnderline"/>
        </w:rPr>
        <w:t>Reprocessing would separate plutonium from spent fuel;</w:t>
      </w:r>
      <w:r w:rsidRPr="00084310">
        <w:rPr>
          <w:sz w:val="16"/>
        </w:rPr>
        <w:t xml:space="preserve"> the plutonium could power first-generation implosion-type bombs or second-generation pure fission weapons that make use of levitated plutonium pits surrounded by neutron reflectors made of beryllium. Later, </w:t>
      </w:r>
      <w:r w:rsidRPr="00084310">
        <w:rPr>
          <w:rStyle w:val="StyleUnderline"/>
        </w:rPr>
        <w:t>South Korea could use its plutonium in more advanced boosted fission and thermonuclear bombs</w:t>
      </w:r>
      <w:r w:rsidRPr="00084310">
        <w:rPr>
          <w:sz w:val="16"/>
        </w:rPr>
        <w:t>. Notably, these more advanced weapons could use HEU in combination with plutonium or by itself. By the time the ROK went down the thermonuclear pathway, it would be many years into an open breakout scenario and would then be overt about building an enrichment facility.</w:t>
      </w:r>
    </w:p>
    <w:p w14:paraId="48649E35" w14:textId="77777777" w:rsidR="00084310" w:rsidRPr="00084310" w:rsidRDefault="00084310" w:rsidP="00084310">
      <w:pPr>
        <w:rPr>
          <w:sz w:val="16"/>
        </w:rPr>
      </w:pPr>
      <w:r w:rsidRPr="00084310">
        <w:rPr>
          <w:rStyle w:val="StyleUnderline"/>
        </w:rPr>
        <w:t xml:space="preserve">Plutonium is more desirable to South Korea </w:t>
      </w:r>
      <w:r w:rsidRPr="00084310">
        <w:rPr>
          <w:sz w:val="16"/>
        </w:rPr>
        <w:t>for a few other reasons</w:t>
      </w:r>
      <w:r w:rsidRPr="00084310">
        <w:rPr>
          <w:rStyle w:val="StyleUnderline"/>
        </w:rPr>
        <w:t>. Because plutonium is more efficient</w:t>
      </w:r>
      <w:r w:rsidRPr="00084310">
        <w:rPr>
          <w:sz w:val="16"/>
        </w:rPr>
        <w:t xml:space="preserve"> in terms of the amount of material needed to achieve a certain explosive yield as compared to HEU, </w:t>
      </w:r>
      <w:r w:rsidRPr="00084310">
        <w:rPr>
          <w:rStyle w:val="StyleUnderline"/>
        </w:rPr>
        <w:t>South Korean weapon designers would most likely prefer this fissile material for their first nuclear bombs</w:t>
      </w:r>
      <w:r w:rsidRPr="00084310">
        <w:rPr>
          <w:sz w:val="16"/>
        </w:rPr>
        <w:t xml:space="preserve">. </w:t>
      </w:r>
      <w:r w:rsidRPr="00084310">
        <w:rPr>
          <w:rStyle w:val="StyleUnderline"/>
        </w:rPr>
        <w:t>Such material is more amenable for use in compact or miniaturized warheads.</w:t>
      </w:r>
      <w:r w:rsidRPr="00084310">
        <w:rPr>
          <w:sz w:val="16"/>
        </w:rPr>
        <w:t xml:space="preserve"> Moreover, </w:t>
      </w:r>
      <w:r w:rsidRPr="00084310">
        <w:rPr>
          <w:rStyle w:val="StyleUnderline"/>
        </w:rPr>
        <w:t>the ROK would likely choose</w:t>
      </w:r>
      <w:r w:rsidRPr="00084310">
        <w:rPr>
          <w:sz w:val="16"/>
        </w:rPr>
        <w:t xml:space="preserve"> the </w:t>
      </w:r>
      <w:r w:rsidRPr="00084310">
        <w:rPr>
          <w:rStyle w:val="StyleUnderline"/>
        </w:rPr>
        <w:t>plutonium</w:t>
      </w:r>
      <w:r w:rsidRPr="00084310">
        <w:rPr>
          <w:sz w:val="16"/>
        </w:rPr>
        <w:t xml:space="preserve"> pathway </w:t>
      </w:r>
      <w:r w:rsidRPr="00084310">
        <w:rPr>
          <w:rStyle w:val="StyleUnderline"/>
        </w:rPr>
        <w:t xml:space="preserve">because it has </w:t>
      </w:r>
      <w:r w:rsidRPr="00084310">
        <w:rPr>
          <w:rStyle w:val="Emphasis"/>
        </w:rPr>
        <w:t>many tons of plutonium already resident in spent nuclear fuel</w:t>
      </w:r>
      <w:r w:rsidRPr="00084310">
        <w:rPr>
          <w:rStyle w:val="StyleUnderline"/>
        </w:rPr>
        <w:t>,</w:t>
      </w:r>
      <w:r w:rsidRPr="00084310">
        <w:rPr>
          <w:sz w:val="16"/>
        </w:rPr>
        <w:t xml:space="preserve"> and </w:t>
      </w:r>
      <w:r w:rsidRPr="00084310">
        <w:rPr>
          <w:rStyle w:val="Emphasis"/>
        </w:rPr>
        <w:t>it has been acquiring expertise in reprocessing</w:t>
      </w:r>
      <w:r w:rsidRPr="00084310">
        <w:rPr>
          <w:sz w:val="16"/>
        </w:rPr>
        <w:t>. Thus, the enhanced status quo scenario focuses on plutonium.</w:t>
      </w:r>
    </w:p>
    <w:p w14:paraId="57163271" w14:textId="77777777" w:rsidR="00084310" w:rsidRPr="00084310" w:rsidRDefault="00084310" w:rsidP="00084310">
      <w:pPr>
        <w:rPr>
          <w:sz w:val="16"/>
        </w:rPr>
      </w:pPr>
      <w:r w:rsidRPr="00084310">
        <w:rPr>
          <w:rStyle w:val="StyleUnderline"/>
        </w:rPr>
        <w:t xml:space="preserve">Spent fuel could be acquired from either South Korea’s pressurized water reactors </w:t>
      </w:r>
      <w:r w:rsidRPr="00084310">
        <w:rPr>
          <w:sz w:val="16"/>
        </w:rPr>
        <w:t>(</w:t>
      </w:r>
      <w:r w:rsidRPr="00084310">
        <w:rPr>
          <w:rStyle w:val="StyleUnderline"/>
        </w:rPr>
        <w:t>PWRs</w:t>
      </w:r>
      <w:r w:rsidRPr="00084310">
        <w:rPr>
          <w:sz w:val="16"/>
        </w:rPr>
        <w:t xml:space="preserve">) or PHWRs. While South Korea presently has much more PWRs with 19 operable and several more under construction or planned, </w:t>
      </w:r>
      <w:r w:rsidRPr="00084310">
        <w:rPr>
          <w:rStyle w:val="StyleUnderline"/>
        </w:rPr>
        <w:t>the four PHWRs are much more useful for acquiring weapons-usable plutonium</w:t>
      </w:r>
      <w:r w:rsidRPr="00084310">
        <w:rPr>
          <w:sz w:val="16"/>
        </w:rPr>
        <w:t>. Due to the design of a PHWR</w:t>
      </w:r>
      <w:r w:rsidRPr="00084310">
        <w:rPr>
          <w:rStyle w:val="StyleUnderline"/>
        </w:rPr>
        <w:t>, it does not burn up as much nuclear fuel as a PWR</w:t>
      </w:r>
      <w:r w:rsidRPr="00084310">
        <w:rPr>
          <w:sz w:val="16"/>
        </w:rPr>
        <w:t xml:space="preserve">. A lower burnup means that </w:t>
      </w:r>
      <w:r w:rsidRPr="00084310">
        <w:rPr>
          <w:rStyle w:val="StyleUnderline"/>
        </w:rPr>
        <w:t>the isotopic composition of the plutonium in the spent fuel is better suited for nuclear explosives</w:t>
      </w:r>
      <w:r w:rsidRPr="00084310">
        <w:rPr>
          <w:sz w:val="16"/>
        </w:rPr>
        <w:t xml:space="preserve">. That is, </w:t>
      </w:r>
      <w:r w:rsidRPr="00084310">
        <w:rPr>
          <w:rStyle w:val="StyleUnderline"/>
        </w:rPr>
        <w:t>the higher the fraction of the fissile isotope plutonium-239, the better the material will be for weapons purposes</w:t>
      </w:r>
      <w:r w:rsidRPr="00084310">
        <w:rPr>
          <w:sz w:val="16"/>
        </w:rPr>
        <w:t xml:space="preserve">. Fissile Pu-241 is also useful for weapons purposes but is less desirable than Pu-239 because it is more reactive and emits more radiation, which is a consideration during the handling and fashioning into an explosive. In particular, a </w:t>
      </w:r>
      <w:r w:rsidRPr="00084310">
        <w:rPr>
          <w:rStyle w:val="StyleUnderline"/>
        </w:rPr>
        <w:t>PHWR with a typical burnup of 7,500 megawatt-day/ton results in a</w:t>
      </w:r>
      <w:r w:rsidRPr="00084310">
        <w:rPr>
          <w:sz w:val="16"/>
        </w:rPr>
        <w:t xml:space="preserve"> plutonium mix of 66.6% Pu-239, 26.6% Pu-240, and 5.3% Pu-241 for a </w:t>
      </w:r>
      <w:r w:rsidRPr="00084310">
        <w:rPr>
          <w:rStyle w:val="StyleUnderline"/>
        </w:rPr>
        <w:t>total fissile content of 71.9%.</w:t>
      </w:r>
      <w:r w:rsidRPr="00084310">
        <w:rPr>
          <w:sz w:val="16"/>
        </w:rPr>
        <w:t xml:space="preserve"> A PWR with a typical burnup of 53,000 megawatt-day/ton results in a plutonium mix of 50.4% Pu-239, 24.1% Pu-240, and 15.2% Pu-241 for a total fissile content of 65.6%.9 Thus, in terms of the portion of Pu-239 and total fissile content, PHWR spent fuel is more weapons-usable than PWR spent fuel.</w:t>
      </w:r>
    </w:p>
    <w:p w14:paraId="0999F511" w14:textId="77777777" w:rsidR="00084310" w:rsidRPr="00084310" w:rsidRDefault="00084310" w:rsidP="00084310">
      <w:pPr>
        <w:rPr>
          <w:sz w:val="16"/>
        </w:rPr>
      </w:pPr>
      <w:r w:rsidRPr="00084310">
        <w:rPr>
          <w:rStyle w:val="StyleUnderline"/>
        </w:rPr>
        <w:t>These “reactor-grade” plutonium mixtures are weapons-usable</w:t>
      </w:r>
      <w:r w:rsidRPr="00084310">
        <w:rPr>
          <w:sz w:val="16"/>
        </w:rPr>
        <w:t xml:space="preserve">, as officially stated by the U.S. Department of Energy. 10 According to former nuclear weapon designer Dr. Richard Garwin, it is wrong to rule out the use of a plutonium mixture that has less than 85% fissile content. His calculations show that </w:t>
      </w:r>
      <w:r w:rsidRPr="00084310">
        <w:rPr>
          <w:rStyle w:val="Emphasis"/>
        </w:rPr>
        <w:t xml:space="preserve">even a fissile content of about 66% is weapon-usable </w:t>
      </w:r>
      <w:r w:rsidRPr="00084310">
        <w:rPr>
          <w:rStyle w:val="StyleUnderline"/>
        </w:rPr>
        <w:t>and has a “bare” critical mass of about 13 kilograms</w:t>
      </w:r>
      <w:r w:rsidRPr="00084310">
        <w:rPr>
          <w:sz w:val="16"/>
        </w:rPr>
        <w:t xml:space="preserve"> as compared to about 10 kilograms bare critical mass for weapons-grade plutonium (Bare means a sphere of this material by itself in a vacuum without being surrounded by a neutron reflector that would reduce the critical mass). He outlines in a 1998 article the relatively simple engineering steps that would be needed to be able to use reactor-grade plutonium of 66% or greater fissile content. He also points out that Pu-240 would add to the fissile yield because high-energy neutrons, produced during the fission of Pu-239 and Pu-241, can fission Pu-240. Thus, he argues that the explosive yield of a reactor-grade plutonium bomb would be comparable to a weapons-grade plutonium bomb because of approximately the same number of fissions in each bomb, assuming similar number of critical masses. 11</w:t>
      </w:r>
    </w:p>
    <w:p w14:paraId="725B42BF" w14:textId="77777777" w:rsidR="00084310" w:rsidRPr="00084310" w:rsidRDefault="00084310" w:rsidP="00084310">
      <w:pPr>
        <w:rPr>
          <w:sz w:val="16"/>
        </w:rPr>
      </w:pPr>
      <w:r w:rsidRPr="00084310">
        <w:rPr>
          <w:sz w:val="16"/>
        </w:rPr>
        <w:t xml:space="preserve">Moreover, </w:t>
      </w:r>
      <w:r w:rsidRPr="00084310">
        <w:rPr>
          <w:rStyle w:val="StyleUnderline"/>
        </w:rPr>
        <w:t xml:space="preserve">there should be no doubt because </w:t>
      </w:r>
      <w:r w:rsidRPr="00084310">
        <w:rPr>
          <w:rStyle w:val="Emphasis"/>
        </w:rPr>
        <w:t>the U</w:t>
      </w:r>
      <w:r w:rsidRPr="00084310">
        <w:rPr>
          <w:rStyle w:val="StyleUnderline"/>
        </w:rPr>
        <w:t xml:space="preserve">nited </w:t>
      </w:r>
      <w:r w:rsidRPr="00084310">
        <w:rPr>
          <w:rStyle w:val="Emphasis"/>
        </w:rPr>
        <w:t>S</w:t>
      </w:r>
      <w:r w:rsidRPr="00084310">
        <w:rPr>
          <w:rStyle w:val="StyleUnderline"/>
        </w:rPr>
        <w:t>tates demonstrated via a nuclear test</w:t>
      </w:r>
      <w:r w:rsidRPr="00084310">
        <w:rPr>
          <w:sz w:val="16"/>
        </w:rPr>
        <w:t xml:space="preserve"> during the Cold War </w:t>
      </w:r>
      <w:r w:rsidRPr="00084310">
        <w:rPr>
          <w:rStyle w:val="StyleUnderline"/>
        </w:rPr>
        <w:t xml:space="preserve">that </w:t>
      </w:r>
      <w:r w:rsidRPr="00084310">
        <w:rPr>
          <w:rStyle w:val="Emphasis"/>
        </w:rPr>
        <w:t>reactor-grade plutonium is usable in nuclear explosives</w:t>
      </w:r>
      <w:r w:rsidRPr="00084310">
        <w:rPr>
          <w:rStyle w:val="StyleUnderline"/>
        </w:rPr>
        <w:t xml:space="preserve"> and will produce powerful nuclear yields</w:t>
      </w:r>
      <w:r w:rsidRPr="00084310">
        <w:rPr>
          <w:sz w:val="16"/>
        </w:rPr>
        <w:t xml:space="preserve">.12 Also, it is believed that </w:t>
      </w:r>
      <w:r w:rsidRPr="00084310">
        <w:rPr>
          <w:rStyle w:val="StyleUnderline"/>
        </w:rPr>
        <w:t>India demonstrated</w:t>
      </w:r>
      <w:r w:rsidRPr="00084310">
        <w:rPr>
          <w:sz w:val="16"/>
        </w:rPr>
        <w:t xml:space="preserve"> during its May 1998 tests </w:t>
      </w:r>
      <w:r w:rsidRPr="00084310">
        <w:rPr>
          <w:rStyle w:val="StyleUnderline"/>
        </w:rPr>
        <w:t>that it used reactor-grade plutonium</w:t>
      </w:r>
      <w:r w:rsidRPr="00084310">
        <w:rPr>
          <w:sz w:val="16"/>
        </w:rPr>
        <w:t xml:space="preserve">. The Indian PHWRs were the likely source of that fissile material for at least one of the tests.13 </w:t>
      </w:r>
      <w:r w:rsidRPr="00084310">
        <w:rPr>
          <w:rStyle w:val="StyleUnderline"/>
        </w:rPr>
        <w:t xml:space="preserve">The Indian PHWRs and the Korean PHWRs are both derived from Canadian-designed PHWRs known as CANDUs. </w:t>
      </w:r>
      <w:r w:rsidRPr="00084310">
        <w:rPr>
          <w:sz w:val="16"/>
        </w:rPr>
        <w:t xml:space="preserve">The currently stockpiled spent fuel at the dry cask storage facility at Wolsong could provide about 26,000 kilograms of reactor-grade, but still weapons-usable, plutonium for South Korea.14 </w:t>
      </w:r>
      <w:r w:rsidRPr="00084310">
        <w:rPr>
          <w:rStyle w:val="StyleUnderline"/>
        </w:rPr>
        <w:t>Assuming a conservative estimate of about six kilograms plutonium</w:t>
      </w:r>
      <w:r w:rsidRPr="00084310">
        <w:rPr>
          <w:sz w:val="16"/>
        </w:rPr>
        <w:t xml:space="preserve"> for a first-generation fission device, </w:t>
      </w:r>
      <w:r w:rsidRPr="00084310">
        <w:rPr>
          <w:rStyle w:val="Emphasis"/>
        </w:rPr>
        <w:t xml:space="preserve">the ROK has up to 4,330 bombs’ worth of plutonium at this site. </w:t>
      </w:r>
      <w:r w:rsidRPr="00084310">
        <w:rPr>
          <w:rStyle w:val="StyleUnderline"/>
        </w:rPr>
        <w:t>South Korea could</w:t>
      </w:r>
      <w:r w:rsidRPr="00084310">
        <w:rPr>
          <w:sz w:val="16"/>
        </w:rPr>
        <w:t xml:space="preserve"> also </w:t>
      </w:r>
      <w:r w:rsidRPr="00084310">
        <w:rPr>
          <w:rStyle w:val="StyleUnderline"/>
        </w:rPr>
        <w:t>use its PHWRs without too much effort to make near-weapons-grade</w:t>
      </w:r>
      <w:r w:rsidRPr="00084310">
        <w:rPr>
          <w:sz w:val="16"/>
        </w:rPr>
        <w:t xml:space="preserve">, often called fuel-grade, </w:t>
      </w:r>
      <w:r w:rsidRPr="00084310">
        <w:rPr>
          <w:rStyle w:val="StyleUnderline"/>
        </w:rPr>
        <w:t>plutonium</w:t>
      </w:r>
      <w:r w:rsidRPr="00084310">
        <w:rPr>
          <w:sz w:val="16"/>
        </w:rPr>
        <w:t xml:space="preserve"> with a content of about 10 to 11 percent Pu-240 and at least 85 percent fissile isotopic content in the overall plutonium mixture.</w:t>
      </w:r>
    </w:p>
    <w:p w14:paraId="321C94B8" w14:textId="77777777" w:rsidR="00084310" w:rsidRPr="00084310" w:rsidRDefault="00084310" w:rsidP="00084310">
      <w:pPr>
        <w:rPr>
          <w:sz w:val="16"/>
        </w:rPr>
      </w:pPr>
      <w:r w:rsidRPr="00084310">
        <w:rPr>
          <w:rStyle w:val="StyleUnderline"/>
        </w:rPr>
        <w:t>The CANDU design is proliferation-prone from the standpoints of nuclear material diversion and relative ease in making near-weapons-grade or fuel-grade plutonium</w:t>
      </w:r>
      <w:r w:rsidRPr="00084310">
        <w:rPr>
          <w:sz w:val="16"/>
        </w:rPr>
        <w:t xml:space="preserve">. </w:t>
      </w:r>
      <w:r w:rsidRPr="00084310">
        <w:rPr>
          <w:rStyle w:val="StyleUnderline"/>
        </w:rPr>
        <w:t>The CANDU can be fueled with natural uranium, low enriched uranium, or even mixtures</w:t>
      </w:r>
      <w:r w:rsidRPr="00084310">
        <w:rPr>
          <w:sz w:val="16"/>
        </w:rPr>
        <w:t xml:space="preserve"> of various fissionable and fissile materials. South Korea has fueled its CANDUs or PHWRs with natural uranium fuel. The CANDU is designed so that it is refueled while operating. Thus, </w:t>
      </w:r>
      <w:r w:rsidRPr="00084310">
        <w:rPr>
          <w:rStyle w:val="Emphasis"/>
        </w:rPr>
        <w:t>the plant does not have to shut down to refuel</w:t>
      </w:r>
      <w:r w:rsidRPr="00084310">
        <w:rPr>
          <w:sz w:val="16"/>
        </w:rPr>
        <w:t xml:space="preserve">, and </w:t>
      </w:r>
      <w:r w:rsidRPr="00084310">
        <w:rPr>
          <w:rStyle w:val="Emphasis"/>
        </w:rPr>
        <w:t xml:space="preserve">there is no outward signal that the plant is refueling. </w:t>
      </w:r>
      <w:r w:rsidRPr="00084310">
        <w:rPr>
          <w:sz w:val="16"/>
        </w:rPr>
        <w:t xml:space="preserve">In contrast, a PWR would have to shut down to refuel, and an inspector could witness this activity by noting that there would be no steam plume leaving the cooling tower. Consequently, </w:t>
      </w:r>
      <w:r w:rsidRPr="00084310">
        <w:rPr>
          <w:rStyle w:val="StyleUnderline"/>
        </w:rPr>
        <w:t>if South Korea decided to make nuclear weapons and wanted fissile material, it could keep its PHWRs operating while</w:t>
      </w:r>
      <w:r w:rsidRPr="00084310">
        <w:rPr>
          <w:sz w:val="16"/>
        </w:rPr>
        <w:t xml:space="preserve"> removing and then </w:t>
      </w:r>
      <w:r w:rsidRPr="00084310">
        <w:rPr>
          <w:rStyle w:val="Emphasis"/>
        </w:rPr>
        <w:t>diverting the spent fuel.</w:t>
      </w:r>
      <w:r w:rsidRPr="00084310">
        <w:rPr>
          <w:sz w:val="16"/>
        </w:rPr>
        <w:t xml:space="preserve"> Secondly, </w:t>
      </w:r>
      <w:r w:rsidRPr="00084310">
        <w:rPr>
          <w:rStyle w:val="StyleUnderline"/>
        </w:rPr>
        <w:t>a CANDU uses heavy water as a moderator and coolant</w:t>
      </w:r>
      <w:r w:rsidRPr="00084310">
        <w:rPr>
          <w:sz w:val="16"/>
        </w:rPr>
        <w:t xml:space="preserve">. </w:t>
      </w:r>
      <w:r w:rsidRPr="00084310">
        <w:rPr>
          <w:rStyle w:val="StyleUnderline"/>
        </w:rPr>
        <w:t>The heavy water does not absorb as many neutrons as light water, so there would be more neutrons available to convert the uranium-238 atoms in the natural uranium fuel to plutonium-239.</w:t>
      </w:r>
      <w:r w:rsidRPr="00084310">
        <w:rPr>
          <w:sz w:val="16"/>
        </w:rPr>
        <w:t xml:space="preserve"> Natural uranium has more than 99 percent of its atoms as uranium-238, providing for numerous targets for the neutrons to hit and result in conversion to plutonium. To optimize for near-weapons-grade plutonium production with a very large percentage of plutonium-239, the operator of the PHWR would want to remove irradiated fuel on the order of about once a month.</w:t>
      </w:r>
    </w:p>
    <w:p w14:paraId="0D823016" w14:textId="77777777" w:rsidR="00084310" w:rsidRPr="00084310" w:rsidRDefault="00084310" w:rsidP="00084310">
      <w:pPr>
        <w:rPr>
          <w:sz w:val="16"/>
        </w:rPr>
      </w:pPr>
      <w:r w:rsidRPr="00084310">
        <w:rPr>
          <w:sz w:val="16"/>
        </w:rPr>
        <w:t xml:space="preserve">According to the calculations of Thomas Cochran and Matthew McKinzie, </w:t>
      </w:r>
      <w:r w:rsidRPr="00084310">
        <w:rPr>
          <w:rStyle w:val="StyleUnderline"/>
        </w:rPr>
        <w:t xml:space="preserve">every year until the decommissioning of the PHWRs, </w:t>
      </w:r>
      <w:r w:rsidRPr="00084310">
        <w:rPr>
          <w:rStyle w:val="Emphasis"/>
        </w:rPr>
        <w:t>So</w:t>
      </w:r>
      <w:r w:rsidRPr="00084310">
        <w:rPr>
          <w:rStyle w:val="StyleUnderline"/>
        </w:rPr>
        <w:t xml:space="preserve">uth </w:t>
      </w:r>
      <w:r w:rsidRPr="00084310">
        <w:rPr>
          <w:rStyle w:val="Emphasis"/>
        </w:rPr>
        <w:t>Ko</w:t>
      </w:r>
      <w:r w:rsidRPr="00084310">
        <w:rPr>
          <w:rStyle w:val="StyleUnderline"/>
        </w:rPr>
        <w:t>rea could make about 2,500 kg or 416 bombs’ worth of near-weapons-grade plutonium</w:t>
      </w:r>
      <w:r w:rsidRPr="00084310">
        <w:rPr>
          <w:sz w:val="16"/>
        </w:rPr>
        <w:t xml:space="preserve"> (with a Pu-240 content of about 10 percent) from the four PHWRs at the Wolsong Nuclear Power Plant assuming 6 kilograms of weapons-grade plutonium per bomb and assuming an operational mode of 1,500 to 2,000 MW-day/ton burnup. 15 </w:t>
      </w:r>
      <w:r w:rsidRPr="00084310">
        <w:rPr>
          <w:rStyle w:val="StyleUnderline"/>
        </w:rPr>
        <w:t>For more sophisticated weapon designs, the ROK might have available upwards of 830 bombs’ worth of plutonium in this operational mode</w:t>
      </w:r>
      <w:r w:rsidRPr="00084310">
        <w:rPr>
          <w:sz w:val="16"/>
        </w:rPr>
        <w:t xml:space="preserve">.16 But as Cochran and McKinzie point out, this scale of operations would require four to five times the domestic natural uranium fuel production capacity that the ROK presently has and would need a reprocessing capacity that is two to three times that of the relatively large-scale commercial plant at Rokkasho in Japan. Therefore, they argue that </w:t>
      </w:r>
      <w:r w:rsidRPr="00084310">
        <w:rPr>
          <w:rStyle w:val="StyleUnderline"/>
        </w:rPr>
        <w:t>the ROK would reasonably reduce the scale to fit within its current fuel production capacity.</w:t>
      </w:r>
      <w:r w:rsidRPr="00084310">
        <w:rPr>
          <w:sz w:val="16"/>
        </w:rPr>
        <w:t xml:space="preserve"> </w:t>
      </w:r>
      <w:r w:rsidRPr="00084310">
        <w:rPr>
          <w:rStyle w:val="StyleUnderline"/>
        </w:rPr>
        <w:t xml:space="preserve">That would still result in approximately 500 kilograms of plutonium, </w:t>
      </w:r>
      <w:r w:rsidRPr="00084310">
        <w:rPr>
          <w:rStyle w:val="Emphasis"/>
        </w:rPr>
        <w:t xml:space="preserve">enough for </w:t>
      </w:r>
      <w:r w:rsidRPr="00084310">
        <w:rPr>
          <w:rStyle w:val="StyleUnderline"/>
        </w:rPr>
        <w:t xml:space="preserve">several dozen to somewhat </w:t>
      </w:r>
      <w:r w:rsidRPr="00084310">
        <w:rPr>
          <w:rStyle w:val="Emphasis"/>
        </w:rPr>
        <w:t>more than 100 bombs’ worth of material.</w:t>
      </w:r>
      <w:r w:rsidRPr="00084310">
        <w:rPr>
          <w:sz w:val="16"/>
        </w:rPr>
        <w:t xml:space="preserve"> Even a more modest production rate of 150 kilograms of plutonium annually, which is well within the capabilities of the four PHWRs, would generate 25 to 50 bombs’ worth of material depending on the level of sophistication of the weapons’ designs.</w:t>
      </w:r>
    </w:p>
    <w:p w14:paraId="567B7C48" w14:textId="77777777" w:rsidR="00084310" w:rsidRPr="00084310" w:rsidRDefault="00084310" w:rsidP="00084310">
      <w:pPr>
        <w:rPr>
          <w:rStyle w:val="StyleUnderline"/>
        </w:rPr>
      </w:pPr>
      <w:r w:rsidRPr="00084310">
        <w:rPr>
          <w:sz w:val="16"/>
        </w:rPr>
        <w:t xml:space="preserve">Cochran and McKinzie notably highlight that </w:t>
      </w:r>
      <w:r w:rsidRPr="00084310">
        <w:rPr>
          <w:rStyle w:val="StyleUnderline"/>
        </w:rPr>
        <w:t>the ROK imports all its natural uranium for producing fuel for these reactors because the ROK has had very limited supplies of natural uranium</w:t>
      </w:r>
      <w:r w:rsidRPr="00084310">
        <w:rPr>
          <w:sz w:val="16"/>
        </w:rPr>
        <w:t xml:space="preserve">. Consequently, </w:t>
      </w:r>
      <w:r w:rsidRPr="00084310">
        <w:rPr>
          <w:rStyle w:val="StyleUnderline"/>
        </w:rPr>
        <w:t>the ROK would have to make sure that it had available sufficient supplies of this material before embarking on a nuclear weapons progra</w:t>
      </w:r>
      <w:r w:rsidRPr="00084310">
        <w:rPr>
          <w:sz w:val="16"/>
        </w:rPr>
        <w:t xml:space="preserve">m. Typically, fuel manufacturing states do purchase the raw material in advance and because uranium is a dense material, hundreds to thousands of tons can be stockpiled without taking up much space. South Korea, however, would have to be careful not to appear to purchase too much natural uranium in a limited time period so as to provide a telltale sign. Because of this concern, </w:t>
      </w:r>
      <w:r w:rsidRPr="00084310">
        <w:rPr>
          <w:rStyle w:val="StyleUnderline"/>
        </w:rPr>
        <w:t xml:space="preserve">the ROK would likely </w:t>
      </w:r>
      <w:r w:rsidRPr="00084310">
        <w:rPr>
          <w:rStyle w:val="Emphasis"/>
        </w:rPr>
        <w:t>keep its initial weapons’ material production program at a lower level within the capabilities of existing stockpiles of natural uranium</w:t>
      </w:r>
      <w:r w:rsidRPr="00084310">
        <w:rPr>
          <w:rStyle w:val="StyleUnderline"/>
        </w:rPr>
        <w:t>.</w:t>
      </w:r>
    </w:p>
    <w:p w14:paraId="5A5BAA26" w14:textId="77777777" w:rsidR="00084310" w:rsidRPr="00084310" w:rsidRDefault="00084310" w:rsidP="00084310">
      <w:pPr>
        <w:rPr>
          <w:sz w:val="16"/>
        </w:rPr>
      </w:pPr>
      <w:r w:rsidRPr="00084310">
        <w:rPr>
          <w:sz w:val="16"/>
        </w:rPr>
        <w:t xml:space="preserve">To ensure continuing supplies of natural uranium after the onset of the weapons program, </w:t>
      </w:r>
      <w:r w:rsidRPr="00084310">
        <w:rPr>
          <w:rStyle w:val="Emphasis"/>
        </w:rPr>
        <w:t>the ROK would mine newly discovered uranium deposits on land and accelerate deployment of seawater extraction methods</w:t>
      </w:r>
      <w:r w:rsidRPr="00084310">
        <w:rPr>
          <w:sz w:val="16"/>
        </w:rPr>
        <w:t xml:space="preserve">. Regarding the former source, </w:t>
      </w:r>
      <w:r w:rsidRPr="00084310">
        <w:rPr>
          <w:rStyle w:val="StyleUnderline"/>
        </w:rPr>
        <w:t>Stonehenge Metals Limited presently owns 100 percent of the rights to four uranium projects in South Korea</w:t>
      </w:r>
      <w:r w:rsidRPr="00084310">
        <w:rPr>
          <w:sz w:val="16"/>
        </w:rPr>
        <w:t xml:space="preserve">. The lead project, known as the Daejon Project, has inferred uranium resources of about 30 million kilograms (30,000 tons) of U3O8 with an average grade of 320 ppm in the ore bodies.17 </w:t>
      </w:r>
      <w:r w:rsidRPr="00084310">
        <w:rPr>
          <w:rStyle w:val="StyleUnderline"/>
        </w:rPr>
        <w:t>Seoul would</w:t>
      </w:r>
      <w:r w:rsidRPr="00084310">
        <w:rPr>
          <w:sz w:val="16"/>
        </w:rPr>
        <w:t xml:space="preserve"> likely move to </w:t>
      </w:r>
      <w:r w:rsidRPr="00084310">
        <w:rPr>
          <w:rStyle w:val="StyleUnderline"/>
        </w:rPr>
        <w:t>nationalize the uranium resources in the event of a breakout to a nuclear weapons program</w:t>
      </w:r>
      <w:r w:rsidRPr="00084310">
        <w:rPr>
          <w:sz w:val="16"/>
        </w:rPr>
        <w:t xml:space="preserve">. </w:t>
      </w:r>
      <w:r w:rsidRPr="00084310">
        <w:rPr>
          <w:rStyle w:val="Emphasis"/>
        </w:rPr>
        <w:t>So</w:t>
      </w:r>
      <w:r w:rsidRPr="00084310">
        <w:rPr>
          <w:rStyle w:val="StyleUnderline"/>
        </w:rPr>
        <w:t xml:space="preserve">uth </w:t>
      </w:r>
      <w:r w:rsidRPr="00084310">
        <w:rPr>
          <w:rStyle w:val="Emphasis"/>
        </w:rPr>
        <w:t>Ko</w:t>
      </w:r>
      <w:r w:rsidRPr="00084310">
        <w:rPr>
          <w:rStyle w:val="StyleUnderline"/>
        </w:rPr>
        <w:t>rea has</w:t>
      </w:r>
      <w:r w:rsidRPr="00084310">
        <w:rPr>
          <w:sz w:val="16"/>
        </w:rPr>
        <w:t xml:space="preserve"> also </w:t>
      </w:r>
      <w:r w:rsidRPr="00084310">
        <w:rPr>
          <w:rStyle w:val="StyleUnderline"/>
        </w:rPr>
        <w:t>invested significant</w:t>
      </w:r>
      <w:r w:rsidRPr="00084310">
        <w:rPr>
          <w:sz w:val="16"/>
        </w:rPr>
        <w:t xml:space="preserve"> research and development (</w:t>
      </w:r>
      <w:r w:rsidRPr="00084310">
        <w:rPr>
          <w:rStyle w:val="StyleUnderline"/>
        </w:rPr>
        <w:t>R&amp;D</w:t>
      </w:r>
      <w:r w:rsidRPr="00084310">
        <w:rPr>
          <w:sz w:val="16"/>
        </w:rPr>
        <w:t xml:space="preserve">) </w:t>
      </w:r>
      <w:r w:rsidRPr="00084310">
        <w:rPr>
          <w:rStyle w:val="StyleUnderline"/>
        </w:rPr>
        <w:t>into seawater extraction of uranium</w:t>
      </w:r>
      <w:r w:rsidRPr="00084310">
        <w:rPr>
          <w:sz w:val="16"/>
        </w:rPr>
        <w:t xml:space="preserve">.18 </w:t>
      </w:r>
      <w:r w:rsidRPr="00084310">
        <w:rPr>
          <w:rStyle w:val="StyleUnderline"/>
        </w:rPr>
        <w:t>The world’s oceans contain at least several hundreds of years of uranium</w:t>
      </w:r>
      <w:r w:rsidRPr="00084310">
        <w:rPr>
          <w:sz w:val="16"/>
        </w:rPr>
        <w:t xml:space="preserve"> based on current demand, but the concentration of uranium is very diffuse. Recently, an international team of researchers led by U.S.-based </w:t>
      </w:r>
      <w:r w:rsidRPr="00084310">
        <w:rPr>
          <w:rStyle w:val="StyleUnderline"/>
        </w:rPr>
        <w:t>Oak Ridge National Laboratory announced a</w:t>
      </w:r>
      <w:r w:rsidRPr="00084310">
        <w:rPr>
          <w:sz w:val="16"/>
        </w:rPr>
        <w:t xml:space="preserve"> potential major </w:t>
      </w:r>
      <w:r w:rsidRPr="00084310">
        <w:rPr>
          <w:rStyle w:val="StyleUnderline"/>
        </w:rPr>
        <w:t>breakthrough that the group claims “can extract five to seven times more uranium at uptake rates seven times faster than the world’s best absorbents</w:t>
      </w:r>
      <w:r w:rsidRPr="00084310">
        <w:rPr>
          <w:sz w:val="16"/>
        </w:rPr>
        <w:t>.”19</w:t>
      </w:r>
    </w:p>
    <w:p w14:paraId="099B6566" w14:textId="77777777" w:rsidR="00084310" w:rsidRPr="00084310" w:rsidRDefault="00084310" w:rsidP="00084310">
      <w:pPr>
        <w:rPr>
          <w:sz w:val="16"/>
        </w:rPr>
      </w:pPr>
      <w:r w:rsidRPr="00084310">
        <w:rPr>
          <w:sz w:val="16"/>
        </w:rPr>
        <w:t xml:space="preserve">Shifting the PHWRs to low burnup operations is an essential step, but </w:t>
      </w:r>
      <w:r w:rsidRPr="00084310">
        <w:rPr>
          <w:rStyle w:val="StyleUnderline"/>
        </w:rPr>
        <w:t>the ROK would also need a reprocessing facility</w:t>
      </w:r>
      <w:r w:rsidRPr="00084310">
        <w:rPr>
          <w:sz w:val="16"/>
        </w:rPr>
        <w:t xml:space="preserve"> to separate the plutonium from the spent fuel. While South Korea in early 2015 does not have a reprocessing facility, </w:t>
      </w:r>
      <w:r w:rsidRPr="00084310">
        <w:rPr>
          <w:rStyle w:val="Emphasis"/>
        </w:rPr>
        <w:t>it has made significant strides in developing a prototype pyroprocessing facility at the</w:t>
      </w:r>
      <w:r w:rsidRPr="00084310">
        <w:rPr>
          <w:sz w:val="16"/>
        </w:rPr>
        <w:t xml:space="preserve"> Korea Atomic Energy Research Institute (</w:t>
      </w:r>
      <w:r w:rsidRPr="00084310">
        <w:rPr>
          <w:rStyle w:val="Emphasis"/>
        </w:rPr>
        <w:t>KAERI</w:t>
      </w:r>
      <w:r w:rsidRPr="00084310">
        <w:rPr>
          <w:sz w:val="16"/>
        </w:rPr>
        <w:t>) in Daejon. The stated rationale for pyroprocessing is to remove the fissionable materials from spent fuel and thus reduce the radioactivity and volume of the high level waste that would have to be stored underground. The Korean government anticipates fierce public opposition to a permanent high level waste facility and wants to present a technological method that would show to the public that the amount of waste to be stored would be minimized.</w:t>
      </w:r>
    </w:p>
    <w:p w14:paraId="298DBB9E" w14:textId="77777777" w:rsidR="00084310" w:rsidRPr="00084310" w:rsidRDefault="00084310" w:rsidP="00084310">
      <w:pPr>
        <w:rPr>
          <w:sz w:val="16"/>
        </w:rPr>
      </w:pPr>
      <w:r w:rsidRPr="00084310">
        <w:rPr>
          <w:rStyle w:val="StyleUnderline"/>
        </w:rPr>
        <w:t>Pyroprocessing</w:t>
      </w:r>
      <w:r w:rsidRPr="00084310">
        <w:rPr>
          <w:sz w:val="16"/>
        </w:rPr>
        <w:t xml:space="preserve"> would under normal operations not separate out pure plutonium from other fissionable materials in spent nuclear fuel. But it </w:t>
      </w:r>
      <w:r w:rsidRPr="00084310">
        <w:rPr>
          <w:rStyle w:val="StyleUnderline"/>
        </w:rPr>
        <w:t>would remove the plutonium and other fissionable materials from the protective barrier of highly radioactive fission products</w:t>
      </w:r>
      <w:r w:rsidRPr="00084310">
        <w:rPr>
          <w:sz w:val="16"/>
        </w:rPr>
        <w:t xml:space="preserve"> inside spent fuel. </w:t>
      </w:r>
      <w:r w:rsidRPr="00084310">
        <w:rPr>
          <w:rStyle w:val="StyleUnderline"/>
        </w:rPr>
        <w:t>The plutonium would be mixed in with transuranic materials</w:t>
      </w:r>
      <w:r w:rsidRPr="00084310">
        <w:rPr>
          <w:sz w:val="16"/>
        </w:rPr>
        <w:t xml:space="preserve"> such as americium, curium, and neptunium. While this mixture would not be desirable for a militarily useful weapon, it could be susceptible to theft or diversion if adequate physical protection measures are not in place because the mixture would not be highly radioactive and could be handled. The main concern from the proliferation standpoint is that </w:t>
      </w:r>
      <w:r w:rsidRPr="00084310">
        <w:rPr>
          <w:rStyle w:val="Emphasis"/>
        </w:rPr>
        <w:t>So</w:t>
      </w:r>
      <w:r w:rsidRPr="00084310">
        <w:rPr>
          <w:rStyle w:val="StyleUnderline"/>
        </w:rPr>
        <w:t xml:space="preserve">uth </w:t>
      </w:r>
      <w:r w:rsidRPr="00084310">
        <w:rPr>
          <w:rStyle w:val="Emphasis"/>
        </w:rPr>
        <w:t>Ko</w:t>
      </w:r>
      <w:r w:rsidRPr="00084310">
        <w:rPr>
          <w:rStyle w:val="StyleUnderline"/>
        </w:rPr>
        <w:t>rea could divert enough material into a</w:t>
      </w:r>
      <w:r w:rsidRPr="00084310">
        <w:rPr>
          <w:sz w:val="16"/>
        </w:rPr>
        <w:t xml:space="preserve"> Plutonium Uranium Redox EXtraction (</w:t>
      </w:r>
      <w:r w:rsidRPr="00084310">
        <w:rPr>
          <w:rStyle w:val="StyleUnderline"/>
        </w:rPr>
        <w:t>PUREX</w:t>
      </w:r>
      <w:r w:rsidRPr="00084310">
        <w:rPr>
          <w:sz w:val="16"/>
        </w:rPr>
        <w:t xml:space="preserve">) </w:t>
      </w:r>
      <w:r w:rsidRPr="00084310">
        <w:rPr>
          <w:rStyle w:val="StyleUnderline"/>
        </w:rPr>
        <w:t>type reprocessing facility or could misuse the pyroprocessing facility</w:t>
      </w:r>
      <w:r w:rsidRPr="00084310">
        <w:rPr>
          <w:sz w:val="16"/>
        </w:rPr>
        <w:t xml:space="preserve"> in order </w:t>
      </w:r>
      <w:r w:rsidRPr="00084310">
        <w:rPr>
          <w:rStyle w:val="StyleUnderline"/>
        </w:rPr>
        <w:t>to extract plutonium from the mixture.</w:t>
      </w:r>
      <w:r w:rsidRPr="00084310">
        <w:rPr>
          <w:sz w:val="16"/>
        </w:rPr>
        <w:t xml:space="preserve"> This plutonium could then be used for making nuclear weapons.</w:t>
      </w:r>
    </w:p>
    <w:p w14:paraId="3D6373C4" w14:textId="77777777" w:rsidR="00084310" w:rsidRPr="00084310" w:rsidRDefault="00084310" w:rsidP="00084310">
      <w:pPr>
        <w:rPr>
          <w:sz w:val="16"/>
        </w:rPr>
      </w:pPr>
      <w:r w:rsidRPr="00084310">
        <w:rPr>
          <w:sz w:val="16"/>
        </w:rPr>
        <w:t>Safeguarding pyroprocessing is challenging due to the nature of the process, it is extremely hard to measure and track the amounts of plutonium. While the International Atomic Energy Agency is working on a safeguards method for pyroprocessing, the most often discussed scenario is to couple the pyroprocessing facility with fast neutron reactors. These reactors make use of high-energy, or fast moving, neutrons to cause fission of plutonium and other transuranic fissionable materials. Uranium enriched to 20 percent or more in the fissile isotope uranium-235 could also be used to fuel these reactors. If the fast reactors were just used to burn up transuranic materials, they could help reduce the amount of these materials that would have to be stored or that could be diverted into weapons programs. But these reactors can also be run in a breeder mode to produce more plutonium, especially plutonium that can be weapons-grade. Consequently, safeguarding fast reactors adds to the challenge of ensuring that the combined system of pyroprocessing plus fast reactors is not furthering a nuclear weapons program.</w:t>
      </w:r>
    </w:p>
    <w:p w14:paraId="2B5CF81A" w14:textId="77777777" w:rsidR="00084310" w:rsidRPr="00084310" w:rsidRDefault="00084310" w:rsidP="00084310">
      <w:pPr>
        <w:rPr>
          <w:sz w:val="16"/>
        </w:rPr>
      </w:pPr>
      <w:r w:rsidRPr="00084310">
        <w:rPr>
          <w:sz w:val="16"/>
        </w:rPr>
        <w:t xml:space="preserve">At KAERI in Daejon, a small-scale research facility could provide a relatively small amount of initial plutonium for breakout into a nuclear weapons program. This is the HANARO research and isotope production reactor and an associated hot cell facility. HANARO is rated at 30 MWth, but the Korean regulatory authority has downgraded the operational power to at most 26MWth. The reactor uses heavy water, but instead of natural uranium fuel, it is fuelled with 19.75 percent U-235. If the reactor were fuelled with natural uranium, it could make upwards of 8 kilograms plutonium annually assuming the power limitation of 26 MWth and 300 days of full power operation. However, due to the far fewer number of target U-238 atoms in the 19.75 percent U-235 core versus a 0.7 percent U-235 natural uranium core, this reactor would not be able to make more than 0.55 kg of plutonium annually.20 While placing natural or depleted uranium target material in the irradiation channels and around the core could produce some more plutonium, it is likely that this would not be much more than a few more kilograms of plutonium annually. Although the HANARO reactor might provide some starter plutonium for a weapons program, the annual amount would not be enough for the first bomb, but it might supply enough after another year or two of operations assuming that natural or depleted uranium target material were inserted in the reactor. Notably, the hot cells have been used to extract radioisotopes for medical, industrial, and research purposes. These hot cells could also provide a means to extract some plutonium. </w:t>
      </w:r>
      <w:r w:rsidRPr="00084310">
        <w:rPr>
          <w:rStyle w:val="StyleUnderline"/>
        </w:rPr>
        <w:t xml:space="preserve">Of course, this assumes that </w:t>
      </w:r>
      <w:r w:rsidRPr="00084310">
        <w:rPr>
          <w:rStyle w:val="Emphasis"/>
        </w:rPr>
        <w:t>So</w:t>
      </w:r>
      <w:r w:rsidRPr="00084310">
        <w:rPr>
          <w:rStyle w:val="StyleUnderline"/>
        </w:rPr>
        <w:t xml:space="preserve">uth </w:t>
      </w:r>
      <w:r w:rsidRPr="00084310">
        <w:rPr>
          <w:rStyle w:val="Emphasis"/>
        </w:rPr>
        <w:t>Ko</w:t>
      </w:r>
      <w:r w:rsidRPr="00084310">
        <w:rPr>
          <w:rStyle w:val="StyleUnderline"/>
        </w:rPr>
        <w:t>rea would break out of its safeguards commitments, but given the</w:t>
      </w:r>
      <w:r w:rsidRPr="00084310">
        <w:rPr>
          <w:sz w:val="16"/>
        </w:rPr>
        <w:t xml:space="preserve"> basis of this </w:t>
      </w:r>
      <w:r w:rsidRPr="00084310">
        <w:rPr>
          <w:rStyle w:val="StyleUnderline"/>
        </w:rPr>
        <w:t xml:space="preserve">scenario in which </w:t>
      </w:r>
      <w:r w:rsidRPr="00084310">
        <w:rPr>
          <w:rStyle w:val="Emphasis"/>
        </w:rPr>
        <w:t>So</w:t>
      </w:r>
      <w:r w:rsidRPr="00084310">
        <w:rPr>
          <w:rStyle w:val="StyleUnderline"/>
        </w:rPr>
        <w:t xml:space="preserve">uth </w:t>
      </w:r>
      <w:r w:rsidRPr="00084310">
        <w:rPr>
          <w:rStyle w:val="Emphasis"/>
        </w:rPr>
        <w:t>Ko</w:t>
      </w:r>
      <w:r w:rsidRPr="00084310">
        <w:rPr>
          <w:rStyle w:val="StyleUnderline"/>
        </w:rPr>
        <w:t xml:space="preserve">rea feels under serious threat to its supreme national interests, </w:t>
      </w:r>
      <w:r w:rsidRPr="00084310">
        <w:rPr>
          <w:rStyle w:val="Emphasis"/>
        </w:rPr>
        <w:t>safeguards commitments are the least of its worries</w:t>
      </w:r>
      <w:r w:rsidRPr="00084310">
        <w:rPr>
          <w:sz w:val="16"/>
        </w:rPr>
        <w:t>. The important finding from this analysis of the HANARO facility is that the four PHWRs at Wolsong would be the preferred production route for near-weapons-grade plutonium.</w:t>
      </w:r>
    </w:p>
    <w:p w14:paraId="28A6C561" w14:textId="77777777" w:rsidR="00084310" w:rsidRPr="00084310" w:rsidRDefault="00084310" w:rsidP="00084310">
      <w:pPr>
        <w:rPr>
          <w:sz w:val="16"/>
        </w:rPr>
      </w:pPr>
      <w:r w:rsidRPr="00084310">
        <w:rPr>
          <w:sz w:val="16"/>
        </w:rPr>
        <w:t>While KAERI has not yet used its PyRoprocessing Integrated DEmonstration (PRIDE) facility with irradiated materials, its experience to date with surrogate materials and its R&amp;D work alongside U.S. researchers at Idaho National Laboratory give KAERI’s researchers the essential knowledge and some work with this technique. The ROK has also requested to the United States that packages of pyroprocessed material be made in advance of operating the ROK’s experimental fast reactor, which the ROK wants to bring online by 2028. Making packaged pyroprocssed fuel would give Korean technicians even further useful experience. The PRIDE facility could handle about 10 tons of material per year. This capacity would not allow for extensive production of plutonium annually from the PHWRs given the several hundred tons of irradiated material from these reactors, but it could provide a smaller scale means to extract the first few bombs’ worth of fissile material while KAERI is building a bigger reprocessing facility.</w:t>
      </w:r>
    </w:p>
    <w:p w14:paraId="301EB68F" w14:textId="6169F28D" w:rsidR="00084310" w:rsidRPr="00084310" w:rsidRDefault="00084310" w:rsidP="00084310">
      <w:pPr>
        <w:rPr>
          <w:b/>
          <w:iCs/>
          <w:u w:val="single"/>
        </w:rPr>
      </w:pPr>
      <w:r w:rsidRPr="00084310">
        <w:rPr>
          <w:sz w:val="16"/>
        </w:rPr>
        <w:t xml:space="preserve">To ensure much greater production capacity, the ROK would likely want to build a dedicated reprocessing facility for the PHWRs that could use the well-proven aqueous PUREX method. As Cochran and McKinzie point out, </w:t>
      </w:r>
      <w:r w:rsidRPr="00084310">
        <w:rPr>
          <w:rStyle w:val="StyleUnderline"/>
        </w:rPr>
        <w:t>the ROK could first make a “Simple, Quick Processing Plant,” which could only require four to six months to build</w:t>
      </w:r>
      <w:r w:rsidRPr="00084310">
        <w:rPr>
          <w:sz w:val="16"/>
        </w:rPr>
        <w:t xml:space="preserve">.21 </w:t>
      </w:r>
      <w:r w:rsidRPr="00084310">
        <w:rPr>
          <w:rStyle w:val="StyleUnderline"/>
        </w:rPr>
        <w:t>Considering that the PHWRs have much lower burnup than PWRs and</w:t>
      </w:r>
      <w:r w:rsidRPr="00084310">
        <w:rPr>
          <w:sz w:val="16"/>
        </w:rPr>
        <w:t xml:space="preserve"> thus roughly </w:t>
      </w:r>
      <w:r w:rsidRPr="00084310">
        <w:rPr>
          <w:rStyle w:val="StyleUnderline"/>
        </w:rPr>
        <w:t>an order of magnitude greater amount of spent fuel to be reprocessed, this simple plant would</w:t>
      </w:r>
      <w:r w:rsidRPr="00084310">
        <w:rPr>
          <w:sz w:val="16"/>
        </w:rPr>
        <w:t xml:space="preserve"> likely </w:t>
      </w:r>
      <w:r w:rsidRPr="00084310">
        <w:rPr>
          <w:rStyle w:val="StyleUnderline"/>
        </w:rPr>
        <w:t xml:space="preserve">generate on the order of about </w:t>
      </w:r>
      <w:r w:rsidRPr="00084310">
        <w:rPr>
          <w:rStyle w:val="Emphasis"/>
        </w:rPr>
        <w:t>one kilogram of plutonium per week</w:t>
      </w:r>
      <w:r w:rsidRPr="00084310">
        <w:rPr>
          <w:sz w:val="16"/>
        </w:rPr>
        <w:t xml:space="preserve"> or about 50 kilograms per year. In parallel, </w:t>
      </w:r>
      <w:r w:rsidRPr="00084310">
        <w:rPr>
          <w:rStyle w:val="StyleUnderline"/>
        </w:rPr>
        <w:t>the ROK could build a facility on the scale of the Rokkasho Reprocessing Plant</w:t>
      </w:r>
      <w:r w:rsidRPr="00084310">
        <w:rPr>
          <w:sz w:val="16"/>
        </w:rPr>
        <w:t xml:space="preserve">, which can reprocess up to 800 tons of irradiated fuel annually, but such a plant would take considerably longer than six months to build. (Also, given the technical struggles that Japan has had with operating the complex Rokkasho plant, the ROK might not want to go down this road. But Japan had successfully operated a pilot scale reprocessing plant at Tokai that could process about 200 tons per year— plenty for the ROK’s needs.) Nonetheless, </w:t>
      </w:r>
      <w:r w:rsidRPr="00084310">
        <w:rPr>
          <w:rStyle w:val="Emphasis"/>
        </w:rPr>
        <w:t>the simple facility would still provide the ROK with more than enough plutonium to make its first few handfuls of nuclear bombs.</w:t>
      </w:r>
    </w:p>
    <w:p w14:paraId="0906A20A" w14:textId="77777777" w:rsidR="00084310" w:rsidRDefault="00084310" w:rsidP="00084310">
      <w:pPr>
        <w:pStyle w:val="Heading3"/>
      </w:pPr>
      <w:r>
        <w:t>2NC—Yes Prolif—US Says Yes</w:t>
      </w:r>
    </w:p>
    <w:p w14:paraId="5E830337" w14:textId="77777777" w:rsidR="00084310" w:rsidRDefault="00084310" w:rsidP="00084310">
      <w:pPr>
        <w:pStyle w:val="Heading4"/>
      </w:pPr>
      <w:r>
        <w:t xml:space="preserve">The US </w:t>
      </w:r>
      <w:r w:rsidRPr="009E50C1">
        <w:rPr>
          <w:u w:val="single"/>
        </w:rPr>
        <w:t>will</w:t>
      </w:r>
      <w:r>
        <w:t xml:space="preserve"> accept. </w:t>
      </w:r>
      <w:r w:rsidRPr="00813BED">
        <w:rPr>
          <w:b w:val="0"/>
          <w:bCs/>
          <w:u w:val="single"/>
        </w:rPr>
        <w:t>Empirics</w:t>
      </w:r>
      <w:r w:rsidRPr="00813BED">
        <w:rPr>
          <w:b w:val="0"/>
          <w:bCs/>
        </w:rPr>
        <w:t xml:space="preserve"> prove.</w:t>
      </w:r>
    </w:p>
    <w:p w14:paraId="631F4DEA" w14:textId="77777777" w:rsidR="00084310" w:rsidRPr="005151B0" w:rsidRDefault="00084310" w:rsidP="00084310">
      <w:r>
        <w:t xml:space="preserve">Dr. Min-hyung </w:t>
      </w:r>
      <w:r w:rsidRPr="005151B0">
        <w:rPr>
          <w:rStyle w:val="Cite"/>
        </w:rPr>
        <w:t>Kim 23</w:t>
      </w:r>
      <w:r>
        <w:t>, PhD, Professor, Political Science, Kyung Hee University, "Under What Conditions Would South Korea Go Nuclear? Seoul’s Strategic Choice on Nuclear Weapons," Pacific Focus, Vol. 38, No. 3, pg. 428, December 2023, Wiley Online Library.</w:t>
      </w:r>
    </w:p>
    <w:p w14:paraId="42FCEA4A" w14:textId="77777777" w:rsidR="00084310" w:rsidRPr="00084310" w:rsidRDefault="00084310" w:rsidP="00084310">
      <w:pPr>
        <w:rPr>
          <w:sz w:val="16"/>
        </w:rPr>
      </w:pPr>
      <w:r w:rsidRPr="00084310">
        <w:rPr>
          <w:sz w:val="16"/>
        </w:rPr>
        <w:t>Given that the protection of the NPT regime is one of the US core interests, Washington will not easily allow Seoul to go nuclear.84 That said, it is worth recalling that “</w:t>
      </w:r>
      <w:r w:rsidRPr="00084310">
        <w:rPr>
          <w:rStyle w:val="StyleUnderline"/>
        </w:rPr>
        <w:t>the</w:t>
      </w:r>
      <w:r w:rsidRPr="00084310">
        <w:rPr>
          <w:sz w:val="16"/>
        </w:rPr>
        <w:t xml:space="preserve"> </w:t>
      </w:r>
      <w:r w:rsidRPr="00084310">
        <w:rPr>
          <w:rStyle w:val="Emphasis"/>
        </w:rPr>
        <w:t>U</w:t>
      </w:r>
      <w:r w:rsidRPr="00084310">
        <w:rPr>
          <w:sz w:val="16"/>
        </w:rPr>
        <w:t xml:space="preserve">nited </w:t>
      </w:r>
      <w:r w:rsidRPr="00084310">
        <w:rPr>
          <w:rStyle w:val="Emphasis"/>
        </w:rPr>
        <w:t>S</w:t>
      </w:r>
      <w:r w:rsidRPr="00084310">
        <w:rPr>
          <w:sz w:val="16"/>
        </w:rPr>
        <w:t xml:space="preserve">tates </w:t>
      </w:r>
      <w:r w:rsidRPr="00084310">
        <w:rPr>
          <w:rStyle w:val="StyleUnderline"/>
        </w:rPr>
        <w:t>has</w:t>
      </w:r>
      <w:r w:rsidRPr="00084310">
        <w:rPr>
          <w:sz w:val="16"/>
        </w:rPr>
        <w:t xml:space="preserve"> </w:t>
      </w:r>
      <w:r w:rsidRPr="00084310">
        <w:rPr>
          <w:rStyle w:val="Emphasis"/>
        </w:rPr>
        <w:t>accepted</w:t>
      </w:r>
      <w:r w:rsidRPr="00084310">
        <w:rPr>
          <w:sz w:val="16"/>
        </w:rPr>
        <w:t xml:space="preserve"> that </w:t>
      </w:r>
      <w:r w:rsidRPr="00084310">
        <w:rPr>
          <w:rStyle w:val="Emphasis"/>
        </w:rPr>
        <w:t>friendly states</w:t>
      </w:r>
      <w:r w:rsidRPr="00084310">
        <w:rPr>
          <w:sz w:val="16"/>
        </w:rPr>
        <w:t xml:space="preserve">, </w:t>
      </w:r>
      <w:r w:rsidRPr="00084310">
        <w:rPr>
          <w:rStyle w:val="StyleUnderline"/>
        </w:rPr>
        <w:t>such as</w:t>
      </w:r>
      <w:r w:rsidRPr="00084310">
        <w:rPr>
          <w:sz w:val="16"/>
        </w:rPr>
        <w:t xml:space="preserve"> </w:t>
      </w:r>
      <w:r w:rsidRPr="00084310">
        <w:rPr>
          <w:rStyle w:val="Emphasis"/>
        </w:rPr>
        <w:t>Israel</w:t>
      </w:r>
      <w:r w:rsidRPr="00084310">
        <w:rPr>
          <w:sz w:val="16"/>
        </w:rPr>
        <w:t xml:space="preserve">, </w:t>
      </w:r>
      <w:r w:rsidRPr="00084310">
        <w:rPr>
          <w:rStyle w:val="Emphasis"/>
        </w:rPr>
        <w:t>South Africa</w:t>
      </w:r>
      <w:r w:rsidRPr="00084310">
        <w:rPr>
          <w:sz w:val="16"/>
        </w:rPr>
        <w:t xml:space="preserve">, </w:t>
      </w:r>
      <w:r w:rsidRPr="00084310">
        <w:rPr>
          <w:rStyle w:val="StyleUnderline"/>
        </w:rPr>
        <w:t>and</w:t>
      </w:r>
      <w:r w:rsidRPr="00084310">
        <w:rPr>
          <w:sz w:val="16"/>
        </w:rPr>
        <w:t xml:space="preserve"> </w:t>
      </w:r>
      <w:r w:rsidRPr="00084310">
        <w:rPr>
          <w:rStyle w:val="Emphasis"/>
        </w:rPr>
        <w:t>Pakistan</w:t>
      </w:r>
      <w:r w:rsidRPr="00084310">
        <w:rPr>
          <w:sz w:val="16"/>
        </w:rPr>
        <w:t xml:space="preserve">, </w:t>
      </w:r>
      <w:r w:rsidRPr="00084310">
        <w:rPr>
          <w:rStyle w:val="StyleUnderline"/>
        </w:rPr>
        <w:t>develop a nuclear capability</w:t>
      </w:r>
      <w:r w:rsidRPr="00084310">
        <w:rPr>
          <w:sz w:val="16"/>
        </w:rPr>
        <w:t xml:space="preserve"> as long as they do not conduct a nuclear test, which would embarrass Washington and lead other states to react, possibly by renewing their own nuclear efforts.”85 </w:t>
      </w:r>
      <w:r w:rsidRPr="00084310">
        <w:rPr>
          <w:rStyle w:val="StyleUnderline"/>
        </w:rPr>
        <w:t>In the</w:t>
      </w:r>
      <w:r w:rsidRPr="00084310">
        <w:rPr>
          <w:sz w:val="16"/>
        </w:rPr>
        <w:t xml:space="preserve"> </w:t>
      </w:r>
      <w:r w:rsidRPr="00084310">
        <w:rPr>
          <w:rStyle w:val="Emphasis"/>
        </w:rPr>
        <w:t>past</w:t>
      </w:r>
      <w:r w:rsidRPr="00084310">
        <w:rPr>
          <w:sz w:val="16"/>
        </w:rPr>
        <w:t xml:space="preserve">, </w:t>
      </w:r>
      <w:r w:rsidRPr="00084310">
        <w:rPr>
          <w:rStyle w:val="StyleUnderline"/>
        </w:rPr>
        <w:t>the</w:t>
      </w:r>
      <w:r w:rsidRPr="00084310">
        <w:rPr>
          <w:sz w:val="16"/>
        </w:rPr>
        <w:t xml:space="preserve"> </w:t>
      </w:r>
      <w:r w:rsidRPr="00084310">
        <w:rPr>
          <w:rStyle w:val="Emphasis"/>
        </w:rPr>
        <w:t>U</w:t>
      </w:r>
      <w:r w:rsidRPr="00084310">
        <w:rPr>
          <w:sz w:val="16"/>
        </w:rPr>
        <w:t xml:space="preserve">nited </w:t>
      </w:r>
      <w:r w:rsidRPr="00084310">
        <w:rPr>
          <w:rStyle w:val="Emphasis"/>
        </w:rPr>
        <w:t>S</w:t>
      </w:r>
      <w:r w:rsidRPr="00084310">
        <w:rPr>
          <w:sz w:val="16"/>
        </w:rPr>
        <w:t xml:space="preserve">tates </w:t>
      </w:r>
      <w:r w:rsidRPr="00084310">
        <w:rPr>
          <w:rStyle w:val="StyleUnderline"/>
        </w:rPr>
        <w:t>tolerated the nuclearization of</w:t>
      </w:r>
      <w:r w:rsidRPr="00084310">
        <w:rPr>
          <w:sz w:val="16"/>
        </w:rPr>
        <w:t xml:space="preserve"> </w:t>
      </w:r>
      <w:r w:rsidRPr="00084310">
        <w:rPr>
          <w:rStyle w:val="Emphasis"/>
        </w:rPr>
        <w:t>Britain</w:t>
      </w:r>
      <w:r w:rsidRPr="00084310">
        <w:rPr>
          <w:sz w:val="16"/>
        </w:rPr>
        <w:t xml:space="preserve">, </w:t>
      </w:r>
      <w:r w:rsidRPr="00084310">
        <w:rPr>
          <w:rStyle w:val="Emphasis"/>
        </w:rPr>
        <w:t>France</w:t>
      </w:r>
      <w:r w:rsidRPr="00084310">
        <w:rPr>
          <w:sz w:val="16"/>
        </w:rPr>
        <w:t xml:space="preserve">, </w:t>
      </w:r>
      <w:r w:rsidRPr="00084310">
        <w:rPr>
          <w:rStyle w:val="StyleUnderline"/>
        </w:rPr>
        <w:t>and</w:t>
      </w:r>
      <w:r w:rsidRPr="00084310">
        <w:rPr>
          <w:sz w:val="16"/>
        </w:rPr>
        <w:t xml:space="preserve"> </w:t>
      </w:r>
      <w:r w:rsidRPr="00084310">
        <w:rPr>
          <w:rStyle w:val="Emphasis"/>
        </w:rPr>
        <w:t>India</w:t>
      </w:r>
      <w:r w:rsidRPr="00084310">
        <w:rPr>
          <w:sz w:val="16"/>
        </w:rPr>
        <w:t xml:space="preserve"> </w:t>
      </w:r>
      <w:r w:rsidRPr="00084310">
        <w:rPr>
          <w:rStyle w:val="StyleUnderline"/>
        </w:rPr>
        <w:t>as well</w:t>
      </w:r>
      <w:r w:rsidRPr="00084310">
        <w:rPr>
          <w:sz w:val="16"/>
        </w:rPr>
        <w:t xml:space="preserve">. What </w:t>
      </w:r>
      <w:r w:rsidRPr="00084310">
        <w:rPr>
          <w:rStyle w:val="StyleUnderline"/>
        </w:rPr>
        <w:t>this means</w:t>
      </w:r>
      <w:r w:rsidRPr="00084310">
        <w:rPr>
          <w:sz w:val="16"/>
        </w:rPr>
        <w:t xml:space="preserve"> is that </w:t>
      </w:r>
      <w:r w:rsidRPr="00084310">
        <w:rPr>
          <w:rStyle w:val="StyleUnderline"/>
        </w:rPr>
        <w:t>when the</w:t>
      </w:r>
      <w:r w:rsidRPr="00084310">
        <w:rPr>
          <w:sz w:val="16"/>
        </w:rPr>
        <w:t xml:space="preserve"> </w:t>
      </w:r>
      <w:r w:rsidRPr="00084310">
        <w:rPr>
          <w:rStyle w:val="Emphasis"/>
        </w:rPr>
        <w:t>U</w:t>
      </w:r>
      <w:r w:rsidRPr="00084310">
        <w:rPr>
          <w:sz w:val="16"/>
        </w:rPr>
        <w:t xml:space="preserve">nited </w:t>
      </w:r>
      <w:r w:rsidRPr="00084310">
        <w:rPr>
          <w:rStyle w:val="Emphasis"/>
        </w:rPr>
        <w:t>S</w:t>
      </w:r>
      <w:r w:rsidRPr="00084310">
        <w:rPr>
          <w:sz w:val="16"/>
        </w:rPr>
        <w:t xml:space="preserve">tates </w:t>
      </w:r>
      <w:r w:rsidRPr="00084310">
        <w:rPr>
          <w:rStyle w:val="StyleUnderline"/>
        </w:rPr>
        <w:t>cannot sufficiently offer</w:t>
      </w:r>
      <w:r w:rsidRPr="00084310">
        <w:rPr>
          <w:sz w:val="16"/>
        </w:rPr>
        <w:t xml:space="preserve"> </w:t>
      </w:r>
      <w:r w:rsidRPr="00084310">
        <w:rPr>
          <w:rStyle w:val="Emphasis"/>
        </w:rPr>
        <w:t>security assurances</w:t>
      </w:r>
      <w:r w:rsidRPr="00084310">
        <w:rPr>
          <w:sz w:val="16"/>
        </w:rPr>
        <w:t xml:space="preserve"> </w:t>
      </w:r>
      <w:r w:rsidRPr="00084310">
        <w:rPr>
          <w:rStyle w:val="StyleUnderline"/>
        </w:rPr>
        <w:t>to Seoul such that</w:t>
      </w:r>
      <w:r w:rsidRPr="00084310">
        <w:rPr>
          <w:sz w:val="16"/>
        </w:rPr>
        <w:t xml:space="preserve"> </w:t>
      </w:r>
      <w:r w:rsidRPr="00084310">
        <w:rPr>
          <w:rStyle w:val="Emphasis"/>
        </w:rPr>
        <w:t>So</w:t>
      </w:r>
      <w:r w:rsidRPr="00084310">
        <w:rPr>
          <w:sz w:val="16"/>
        </w:rPr>
        <w:t xml:space="preserve">uth </w:t>
      </w:r>
      <w:r w:rsidRPr="00084310">
        <w:rPr>
          <w:rStyle w:val="Emphasis"/>
        </w:rPr>
        <w:t>Ko</w:t>
      </w:r>
      <w:r w:rsidRPr="00084310">
        <w:rPr>
          <w:sz w:val="16"/>
        </w:rPr>
        <w:t xml:space="preserve">reans </w:t>
      </w:r>
      <w:r w:rsidRPr="00084310">
        <w:rPr>
          <w:rStyle w:val="StyleUnderline"/>
        </w:rPr>
        <w:t>will not question US promises to defend</w:t>
      </w:r>
      <w:r w:rsidRPr="00084310">
        <w:rPr>
          <w:sz w:val="16"/>
        </w:rPr>
        <w:t xml:space="preserve"> </w:t>
      </w:r>
      <w:r w:rsidRPr="00084310">
        <w:rPr>
          <w:rStyle w:val="Emphasis"/>
        </w:rPr>
        <w:t>So</w:t>
      </w:r>
      <w:r w:rsidRPr="00084310">
        <w:rPr>
          <w:sz w:val="16"/>
        </w:rPr>
        <w:t xml:space="preserve">uth </w:t>
      </w:r>
      <w:r w:rsidRPr="00084310">
        <w:rPr>
          <w:rStyle w:val="Emphasis"/>
        </w:rPr>
        <w:t>Ko</w:t>
      </w:r>
      <w:r w:rsidRPr="00084310">
        <w:rPr>
          <w:sz w:val="16"/>
        </w:rPr>
        <w:t xml:space="preserve">rea against North Korea’s nuclear and conventional weapons attacks, </w:t>
      </w:r>
      <w:r w:rsidRPr="00084310">
        <w:rPr>
          <w:rStyle w:val="StyleUnderline"/>
        </w:rPr>
        <w:t>Washington will have</w:t>
      </w:r>
      <w:r w:rsidRPr="00084310">
        <w:rPr>
          <w:sz w:val="16"/>
        </w:rPr>
        <w:t xml:space="preserve"> </w:t>
      </w:r>
      <w:r w:rsidRPr="00084310">
        <w:rPr>
          <w:rStyle w:val="Emphasis"/>
        </w:rPr>
        <w:t>no choice</w:t>
      </w:r>
      <w:r w:rsidRPr="00084310">
        <w:rPr>
          <w:sz w:val="16"/>
        </w:rPr>
        <w:t xml:space="preserve"> </w:t>
      </w:r>
      <w:r w:rsidRPr="00084310">
        <w:rPr>
          <w:rStyle w:val="StyleUnderline"/>
        </w:rPr>
        <w:t>but to accept</w:t>
      </w:r>
      <w:r w:rsidRPr="00084310">
        <w:rPr>
          <w:sz w:val="16"/>
        </w:rPr>
        <w:t xml:space="preserve"> </w:t>
      </w:r>
      <w:r w:rsidRPr="00084310">
        <w:rPr>
          <w:rStyle w:val="Emphasis"/>
        </w:rPr>
        <w:t>So</w:t>
      </w:r>
      <w:r w:rsidRPr="00084310">
        <w:rPr>
          <w:sz w:val="16"/>
        </w:rPr>
        <w:t xml:space="preserve">uth </w:t>
      </w:r>
      <w:r w:rsidRPr="00084310">
        <w:rPr>
          <w:rStyle w:val="Emphasis"/>
        </w:rPr>
        <w:t>Ko</w:t>
      </w:r>
      <w:r w:rsidRPr="00084310">
        <w:rPr>
          <w:sz w:val="16"/>
        </w:rPr>
        <w:t xml:space="preserve">rea’s </w:t>
      </w:r>
      <w:r w:rsidRPr="00084310">
        <w:rPr>
          <w:rStyle w:val="StyleUnderline"/>
        </w:rPr>
        <w:t>nuclearization</w:t>
      </w:r>
      <w:r w:rsidRPr="00084310">
        <w:rPr>
          <w:sz w:val="16"/>
        </w:rPr>
        <w:t>.</w:t>
      </w:r>
    </w:p>
    <w:p w14:paraId="7BA8E498" w14:textId="77777777" w:rsidR="003C4AA3" w:rsidRDefault="003C4AA3" w:rsidP="003C4AA3">
      <w:pPr>
        <w:pStyle w:val="Heading3"/>
      </w:pPr>
      <w:r>
        <w:t xml:space="preserve">    AT//NPT Solves </w:t>
      </w:r>
    </w:p>
    <w:p w14:paraId="1D8C682B" w14:textId="77777777" w:rsidR="00084310" w:rsidRDefault="00084310" w:rsidP="00084310">
      <w:pPr>
        <w:pStyle w:val="Heading4"/>
      </w:pPr>
      <w:r>
        <w:t xml:space="preserve">The NPT is </w:t>
      </w:r>
      <w:r w:rsidRPr="00D83E49">
        <w:rPr>
          <w:u w:val="single"/>
        </w:rPr>
        <w:t>useless</w:t>
      </w:r>
      <w:r>
        <w:t xml:space="preserve">. </w:t>
      </w:r>
      <w:r w:rsidRPr="00D83E49">
        <w:rPr>
          <w:b w:val="0"/>
          <w:bCs/>
          <w:u w:val="single"/>
        </w:rPr>
        <w:t>Empirics</w:t>
      </w:r>
      <w:r w:rsidRPr="00D83E49">
        <w:rPr>
          <w:b w:val="0"/>
          <w:bCs/>
        </w:rPr>
        <w:t xml:space="preserve"> prove.</w:t>
      </w:r>
    </w:p>
    <w:p w14:paraId="2E850659" w14:textId="77777777" w:rsidR="00084310" w:rsidRDefault="00084310" w:rsidP="00084310">
      <w:r>
        <w:t xml:space="preserve">Dr. Doreen </w:t>
      </w:r>
      <w:r w:rsidRPr="005B64D7">
        <w:rPr>
          <w:rStyle w:val="Cite"/>
        </w:rPr>
        <w:t>Horschig 23</w:t>
      </w:r>
      <w:r>
        <w:t>, PhD, MA, Associate Fellow, Project on Nuclear Issues, Center for Strategic &amp; International Studies. Non-Resident Research Associate, School of Politics, Security, &amp; International Affairs, University of Central Florida, "A Turn to Nuclear Counterproliferation: Consequences of a Deteriorating Nonproliferation Regime," in The Altered Nuclear Order in the Wake of the Russia-Ukraine War, Chapter 3, December 2023, pg. 65-66.</w:t>
      </w:r>
    </w:p>
    <w:p w14:paraId="44F59CC7" w14:textId="613D7435" w:rsidR="00084310" w:rsidRPr="00084310" w:rsidRDefault="00084310" w:rsidP="00084310">
      <w:pPr>
        <w:rPr>
          <w:sz w:val="16"/>
        </w:rPr>
      </w:pPr>
      <w:r w:rsidRPr="00084310">
        <w:rPr>
          <w:rStyle w:val="StyleUnderline"/>
        </w:rPr>
        <w:t>Extended deterrence commitments</w:t>
      </w:r>
      <w:r w:rsidRPr="00084310">
        <w:rPr>
          <w:sz w:val="16"/>
        </w:rPr>
        <w:t xml:space="preserve"> can also </w:t>
      </w:r>
      <w:r w:rsidRPr="00084310">
        <w:rPr>
          <w:rStyle w:val="StyleUnderline"/>
        </w:rPr>
        <w:t>highlight the</w:t>
      </w:r>
      <w:r w:rsidRPr="00084310">
        <w:rPr>
          <w:sz w:val="16"/>
        </w:rPr>
        <w:t xml:space="preserve"> </w:t>
      </w:r>
      <w:r w:rsidRPr="00084310">
        <w:rPr>
          <w:rStyle w:val="Emphasis"/>
        </w:rPr>
        <w:t>inability</w:t>
      </w:r>
      <w:r w:rsidRPr="00084310">
        <w:rPr>
          <w:sz w:val="16"/>
        </w:rPr>
        <w:t xml:space="preserve"> </w:t>
      </w:r>
      <w:r w:rsidRPr="00084310">
        <w:rPr>
          <w:rStyle w:val="StyleUnderline"/>
        </w:rPr>
        <w:t>of norm-enforcing measures, including the</w:t>
      </w:r>
      <w:r w:rsidRPr="00084310">
        <w:rPr>
          <w:sz w:val="16"/>
        </w:rPr>
        <w:t xml:space="preserve"> </w:t>
      </w:r>
      <w:r w:rsidRPr="00084310">
        <w:rPr>
          <w:rStyle w:val="Emphasis"/>
        </w:rPr>
        <w:t>NPT</w:t>
      </w:r>
      <w:r w:rsidRPr="00084310">
        <w:rPr>
          <w:sz w:val="16"/>
        </w:rPr>
        <w:t xml:space="preserve">, </w:t>
      </w:r>
      <w:r w:rsidRPr="00084310">
        <w:rPr>
          <w:rStyle w:val="StyleUnderline"/>
        </w:rPr>
        <w:t xml:space="preserve">to prevent nuclear </w:t>
      </w:r>
      <w:r w:rsidRPr="00084310">
        <w:rPr>
          <w:rStyle w:val="Emphasis"/>
        </w:rPr>
        <w:t>prolif</w:t>
      </w:r>
      <w:r w:rsidRPr="00084310">
        <w:rPr>
          <w:rStyle w:val="StyleUnderline"/>
        </w:rPr>
        <w:t>eration</w:t>
      </w:r>
      <w:r w:rsidRPr="00084310">
        <w:rPr>
          <w:sz w:val="16"/>
        </w:rPr>
        <w:t xml:space="preserve">. </w:t>
      </w:r>
      <w:r w:rsidRPr="00084310">
        <w:rPr>
          <w:rStyle w:val="Emphasis"/>
        </w:rPr>
        <w:t>So</w:t>
      </w:r>
      <w:r w:rsidRPr="00084310">
        <w:rPr>
          <w:sz w:val="16"/>
        </w:rPr>
        <w:t xml:space="preserve">uth </w:t>
      </w:r>
      <w:r w:rsidRPr="00084310">
        <w:rPr>
          <w:rStyle w:val="Emphasis"/>
        </w:rPr>
        <w:t>Ko</w:t>
      </w:r>
      <w:r w:rsidRPr="00084310">
        <w:rPr>
          <w:sz w:val="16"/>
        </w:rPr>
        <w:t xml:space="preserve">rea, for example, </w:t>
      </w:r>
      <w:r w:rsidRPr="00084310">
        <w:rPr>
          <w:rStyle w:val="StyleUnderline"/>
        </w:rPr>
        <w:t>received</w:t>
      </w:r>
      <w:r w:rsidRPr="00084310">
        <w:rPr>
          <w:sz w:val="16"/>
        </w:rPr>
        <w:t xml:space="preserve"> </w:t>
      </w:r>
      <w:r w:rsidRPr="00084310">
        <w:rPr>
          <w:rStyle w:val="Emphasis"/>
        </w:rPr>
        <w:t>security assurances</w:t>
      </w:r>
      <w:r w:rsidRPr="00084310">
        <w:rPr>
          <w:sz w:val="16"/>
        </w:rPr>
        <w:t xml:space="preserve"> </w:t>
      </w:r>
      <w:r w:rsidRPr="00084310">
        <w:rPr>
          <w:rStyle w:val="StyleUnderline"/>
        </w:rPr>
        <w:t>from</w:t>
      </w:r>
      <w:r w:rsidRPr="00084310">
        <w:rPr>
          <w:sz w:val="16"/>
        </w:rPr>
        <w:t xml:space="preserve"> its defense partner, </w:t>
      </w:r>
      <w:r w:rsidRPr="00084310">
        <w:rPr>
          <w:rStyle w:val="StyleUnderline"/>
        </w:rPr>
        <w:t>the</w:t>
      </w:r>
      <w:r w:rsidRPr="00084310">
        <w:rPr>
          <w:sz w:val="16"/>
        </w:rPr>
        <w:t xml:space="preserve"> </w:t>
      </w:r>
      <w:r w:rsidRPr="00084310">
        <w:rPr>
          <w:rStyle w:val="Emphasis"/>
        </w:rPr>
        <w:t>U</w:t>
      </w:r>
      <w:r w:rsidRPr="00084310">
        <w:rPr>
          <w:sz w:val="16"/>
        </w:rPr>
        <w:t xml:space="preserve">nited </w:t>
      </w:r>
      <w:r w:rsidRPr="00084310">
        <w:rPr>
          <w:rStyle w:val="Emphasis"/>
        </w:rPr>
        <w:t>S</w:t>
      </w:r>
      <w:r w:rsidRPr="00084310">
        <w:rPr>
          <w:sz w:val="16"/>
        </w:rPr>
        <w:t xml:space="preserve">tates, when Seoul merely threatened to acquire nuclear weapons.26 In a joint declaration released in April 2023 (i.e., the “Washington Declaration”), </w:t>
      </w:r>
      <w:r w:rsidRPr="00084310">
        <w:rPr>
          <w:rStyle w:val="StyleUnderline"/>
        </w:rPr>
        <w:t>the</w:t>
      </w:r>
      <w:r w:rsidRPr="00084310">
        <w:rPr>
          <w:sz w:val="16"/>
        </w:rPr>
        <w:t xml:space="preserve"> </w:t>
      </w:r>
      <w:r w:rsidRPr="00084310">
        <w:rPr>
          <w:rStyle w:val="Emphasis"/>
        </w:rPr>
        <w:t>U</w:t>
      </w:r>
      <w:r w:rsidRPr="00084310">
        <w:rPr>
          <w:sz w:val="16"/>
        </w:rPr>
        <w:t xml:space="preserve">nited </w:t>
      </w:r>
      <w:r w:rsidRPr="00084310">
        <w:rPr>
          <w:rStyle w:val="Emphasis"/>
        </w:rPr>
        <w:t>S</w:t>
      </w:r>
      <w:r w:rsidRPr="00084310">
        <w:rPr>
          <w:sz w:val="16"/>
        </w:rPr>
        <w:t xml:space="preserve">tates </w:t>
      </w:r>
      <w:r w:rsidRPr="00084310">
        <w:rPr>
          <w:rStyle w:val="StyleUnderline"/>
        </w:rPr>
        <w:t>signaled its</w:t>
      </w:r>
      <w:r w:rsidRPr="00084310">
        <w:rPr>
          <w:sz w:val="16"/>
        </w:rPr>
        <w:t xml:space="preserve"> </w:t>
      </w:r>
      <w:r w:rsidRPr="00084310">
        <w:rPr>
          <w:rStyle w:val="Emphasis"/>
        </w:rPr>
        <w:t>commitment to So</w:t>
      </w:r>
      <w:r w:rsidRPr="00084310">
        <w:rPr>
          <w:sz w:val="16"/>
        </w:rPr>
        <w:t xml:space="preserve">uth </w:t>
      </w:r>
      <w:r w:rsidRPr="00084310">
        <w:rPr>
          <w:rStyle w:val="Emphasis"/>
        </w:rPr>
        <w:t>Ko</w:t>
      </w:r>
      <w:r w:rsidRPr="00084310">
        <w:rPr>
          <w:sz w:val="16"/>
        </w:rPr>
        <w:t xml:space="preserve">rea, </w:t>
      </w:r>
      <w:r w:rsidRPr="00084310">
        <w:rPr>
          <w:rStyle w:val="StyleUnderline"/>
        </w:rPr>
        <w:t>including</w:t>
      </w:r>
      <w:r w:rsidRPr="00084310">
        <w:rPr>
          <w:sz w:val="16"/>
        </w:rPr>
        <w:t xml:space="preserve"> through “the upcoming visit of a U.S. nuclear ballistic missile submarine to the ROK” and </w:t>
      </w:r>
      <w:r w:rsidRPr="00084310">
        <w:rPr>
          <w:rStyle w:val="StyleUnderline"/>
        </w:rPr>
        <w:t>the establishment of a</w:t>
      </w:r>
      <w:r w:rsidRPr="00084310">
        <w:rPr>
          <w:sz w:val="16"/>
        </w:rPr>
        <w:t xml:space="preserve"> </w:t>
      </w:r>
      <w:r w:rsidRPr="00084310">
        <w:rPr>
          <w:rStyle w:val="Emphasis"/>
        </w:rPr>
        <w:t>new</w:t>
      </w:r>
      <w:r w:rsidRPr="00084310">
        <w:rPr>
          <w:sz w:val="16"/>
        </w:rPr>
        <w:t xml:space="preserve"> Nuclear Consultative Group (</w:t>
      </w:r>
      <w:r w:rsidRPr="00084310">
        <w:rPr>
          <w:rStyle w:val="Emphasis"/>
        </w:rPr>
        <w:t>NCG</w:t>
      </w:r>
      <w:r w:rsidRPr="00084310">
        <w:rPr>
          <w:sz w:val="16"/>
        </w:rPr>
        <w:t xml:space="preserve">) </w:t>
      </w:r>
      <w:r w:rsidRPr="00084310">
        <w:rPr>
          <w:rStyle w:val="StyleUnderline"/>
        </w:rPr>
        <w:t>that</w:t>
      </w:r>
      <w:r w:rsidRPr="00084310">
        <w:rPr>
          <w:sz w:val="16"/>
        </w:rPr>
        <w:t xml:space="preserve">, similar to the NATO Nuclear Planning Group, </w:t>
      </w:r>
      <w:r w:rsidRPr="00084310">
        <w:rPr>
          <w:rStyle w:val="StyleUnderline"/>
        </w:rPr>
        <w:t>intends “to strengthen extended deterrence</w:t>
      </w:r>
      <w:r w:rsidRPr="00084310">
        <w:rPr>
          <w:sz w:val="16"/>
        </w:rPr>
        <w:t xml:space="preserve">, discuss nuclear and strategic planning, and manage the threat to the non-proliferation regime.”27 </w:t>
      </w:r>
      <w:r w:rsidRPr="00084310">
        <w:rPr>
          <w:rStyle w:val="StyleUnderline"/>
        </w:rPr>
        <w:t>Allies and partners are</w:t>
      </w:r>
      <w:r w:rsidRPr="00084310">
        <w:rPr>
          <w:sz w:val="16"/>
        </w:rPr>
        <w:t xml:space="preserve"> </w:t>
      </w:r>
      <w:r w:rsidRPr="00084310">
        <w:rPr>
          <w:rStyle w:val="Emphasis"/>
        </w:rPr>
        <w:t>increasingly likely</w:t>
      </w:r>
      <w:r w:rsidRPr="00084310">
        <w:rPr>
          <w:sz w:val="16"/>
        </w:rPr>
        <w:t xml:space="preserve"> </w:t>
      </w:r>
      <w:r w:rsidRPr="00084310">
        <w:rPr>
          <w:rStyle w:val="StyleUnderline"/>
        </w:rPr>
        <w:t>to seek</w:t>
      </w:r>
      <w:r w:rsidRPr="00084310">
        <w:rPr>
          <w:sz w:val="16"/>
        </w:rPr>
        <w:t xml:space="preserve"> </w:t>
      </w:r>
      <w:r w:rsidRPr="00084310">
        <w:rPr>
          <w:rStyle w:val="Emphasis"/>
        </w:rPr>
        <w:t>greater</w:t>
      </w:r>
      <w:r w:rsidRPr="00084310">
        <w:rPr>
          <w:sz w:val="16"/>
        </w:rPr>
        <w:t xml:space="preserve"> </w:t>
      </w:r>
      <w:r w:rsidRPr="00084310">
        <w:rPr>
          <w:rStyle w:val="StyleUnderline"/>
        </w:rPr>
        <w:t>protection from Washington</w:t>
      </w:r>
      <w:r w:rsidRPr="00084310">
        <w:rPr>
          <w:sz w:val="16"/>
        </w:rPr>
        <w:t xml:space="preserve"> by toying with a pursuit of the bomb to shore up security commitments.28 Thus, </w:t>
      </w:r>
      <w:r w:rsidRPr="00084310">
        <w:rPr>
          <w:rStyle w:val="StyleUnderline"/>
        </w:rPr>
        <w:t>the NPT is</w:t>
      </w:r>
      <w:r w:rsidRPr="00084310">
        <w:rPr>
          <w:sz w:val="16"/>
        </w:rPr>
        <w:t xml:space="preserve"> </w:t>
      </w:r>
      <w:r w:rsidRPr="00084310">
        <w:rPr>
          <w:rStyle w:val="Emphasis"/>
        </w:rPr>
        <w:t>not as important</w:t>
      </w:r>
      <w:r w:rsidRPr="00084310">
        <w:rPr>
          <w:sz w:val="16"/>
        </w:rPr>
        <w:t xml:space="preserve"> </w:t>
      </w:r>
      <w:r w:rsidRPr="00084310">
        <w:rPr>
          <w:rStyle w:val="StyleUnderline"/>
        </w:rPr>
        <w:t>as</w:t>
      </w:r>
      <w:r w:rsidRPr="00084310">
        <w:rPr>
          <w:sz w:val="16"/>
        </w:rPr>
        <w:t xml:space="preserve"> </w:t>
      </w:r>
      <w:r w:rsidRPr="00084310">
        <w:rPr>
          <w:rStyle w:val="Emphasis"/>
        </w:rPr>
        <w:t>coercive bargaining</w:t>
      </w:r>
      <w:r w:rsidRPr="00084310">
        <w:rPr>
          <w:sz w:val="16"/>
        </w:rPr>
        <w:t xml:space="preserve"> </w:t>
      </w:r>
      <w:r w:rsidRPr="00084310">
        <w:rPr>
          <w:rStyle w:val="StyleUnderline"/>
        </w:rPr>
        <w:t xml:space="preserve">to thwart a latent nuclear country’s </w:t>
      </w:r>
      <w:r w:rsidRPr="00084310">
        <w:rPr>
          <w:rStyle w:val="Emphasis"/>
        </w:rPr>
        <w:t>prolif</w:t>
      </w:r>
      <w:r w:rsidRPr="00084310">
        <w:rPr>
          <w:rStyle w:val="StyleUnderline"/>
        </w:rPr>
        <w:t>eration interests</w:t>
      </w:r>
      <w:r w:rsidRPr="00084310">
        <w:rPr>
          <w:sz w:val="16"/>
        </w:rPr>
        <w:t>.29</w:t>
      </w:r>
    </w:p>
    <w:p w14:paraId="1956A504" w14:textId="77777777" w:rsidR="003C4AA3" w:rsidRDefault="003C4AA3" w:rsidP="003C4AA3">
      <w:pPr>
        <w:pStyle w:val="Heading4"/>
      </w:pPr>
      <w:r>
        <w:t xml:space="preserve">Cannot solely rely on the NPT—only US-SoKo alliance credibility solves </w:t>
      </w:r>
    </w:p>
    <w:p w14:paraId="2C053F6E" w14:textId="509B37EC" w:rsidR="003C4AA3" w:rsidRPr="004D5F0E" w:rsidRDefault="003C4AA3" w:rsidP="003C4AA3">
      <w:r>
        <w:t xml:space="preserve">Duyeon </w:t>
      </w:r>
      <w:r w:rsidRPr="003C4AA3">
        <w:rPr>
          <w:rStyle w:val="Cite"/>
        </w:rPr>
        <w:t>Kim 20</w:t>
      </w:r>
      <w:r>
        <w:t xml:space="preserve">, senior advisor for Northeast Asia and nuclear policy at the International Crisis Group, mspecializes in both functional and regional issues: nuclear nonproliferation, the two Koreas, East Asian relations, and security, also a columnist with the Bulletin of the Atomic Scientists and an adjunct senior fellow at the Center for a New American Security, “How to keep South Korea from going nuclear”, </w:t>
      </w:r>
      <w:r>
        <w:rPr>
          <w:i/>
          <w:iCs/>
        </w:rPr>
        <w:t>Bulletin of the Atomic Scientists</w:t>
      </w:r>
      <w:r>
        <w:t xml:space="preserve">, </w:t>
      </w:r>
      <w:hyperlink r:id="rId24" w:history="1">
        <w:r w:rsidRPr="00F7527C">
          <w:rPr>
            <w:rStyle w:val="Hyperlink"/>
          </w:rPr>
          <w:t>https://www.tandfonline.com/doi/full/10.1080/00963402.2020.1728966</w:t>
        </w:r>
      </w:hyperlink>
      <w:r>
        <w:t>, February 21, 2020</w:t>
      </w:r>
    </w:p>
    <w:p w14:paraId="605F228B" w14:textId="77777777" w:rsidR="003C4AA3" w:rsidRDefault="003C4AA3" w:rsidP="003C4AA3">
      <w:pPr>
        <w:rPr>
          <w:rStyle w:val="Emphasis"/>
        </w:rPr>
      </w:pPr>
      <w:r w:rsidRPr="00772314">
        <w:rPr>
          <w:rStyle w:val="StyleUnderline"/>
        </w:rPr>
        <w:t>The NPT</w:t>
      </w:r>
      <w:r w:rsidRPr="00772314">
        <w:rPr>
          <w:sz w:val="16"/>
        </w:rPr>
        <w:t>, although far from perfect,</w:t>
      </w:r>
      <w:r w:rsidRPr="00772314">
        <w:rPr>
          <w:rStyle w:val="StyleUnderline"/>
        </w:rPr>
        <w:t xml:space="preserve"> has been the bedrock of the international nonproliferation regime for half a century and succeeded in maintaining the number of states possessing nuclear weapons</w:t>
      </w:r>
      <w:r w:rsidRPr="00772314">
        <w:rPr>
          <w:sz w:val="16"/>
        </w:rPr>
        <w:t xml:space="preserve"> at a far lower level than originally predicted. </w:t>
      </w:r>
      <w:r w:rsidRPr="00772314">
        <w:rPr>
          <w:rStyle w:val="StyleUnderline"/>
        </w:rPr>
        <w:t>South Korea has long been a champion of nonproliferation,</w:t>
      </w:r>
      <w:r w:rsidRPr="00772314">
        <w:rPr>
          <w:sz w:val="16"/>
        </w:rPr>
        <w:t xml:space="preserve"> and despite occasional headlines in global media,</w:t>
      </w:r>
      <w:r w:rsidRPr="00772314">
        <w:rPr>
          <w:rStyle w:val="StyleUnderline"/>
        </w:rPr>
        <w:t xml:space="preserve"> South Korean opposition to developing its own nuclear deterrent remains strong. But this </w:t>
      </w:r>
      <w:r w:rsidRPr="00772314">
        <w:rPr>
          <w:rStyle w:val="Emphasis"/>
        </w:rPr>
        <w:t>opposition must not be taken for granted</w:t>
      </w:r>
      <w:r w:rsidRPr="00772314">
        <w:rPr>
          <w:sz w:val="16"/>
        </w:rPr>
        <w:t>.</w:t>
      </w:r>
      <w:r w:rsidRPr="00772314">
        <w:rPr>
          <w:rStyle w:val="StyleUnderline"/>
        </w:rPr>
        <w:t xml:space="preserve"> Washington can prevent Seoul from crossing the nuclear threshold by </w:t>
      </w:r>
      <w:r w:rsidRPr="00772314">
        <w:rPr>
          <w:rStyle w:val="Emphasis"/>
        </w:rPr>
        <w:t>keeping North Korea at the top of its foreign policy priorities</w:t>
      </w:r>
      <w:r w:rsidRPr="00772314">
        <w:rPr>
          <w:rStyle w:val="StyleUnderline"/>
        </w:rPr>
        <w:t xml:space="preserve"> and</w:t>
      </w:r>
      <w:r w:rsidRPr="00772314">
        <w:rPr>
          <w:rStyle w:val="Emphasis"/>
        </w:rPr>
        <w:t xml:space="preserve"> taking steps to assure</w:t>
      </w:r>
      <w:r w:rsidRPr="00772314">
        <w:rPr>
          <w:rStyle w:val="StyleUnderline"/>
        </w:rPr>
        <w:t xml:space="preserve"> South Koreans that </w:t>
      </w:r>
      <w:r w:rsidRPr="00772314">
        <w:rPr>
          <w:rStyle w:val="Emphasis"/>
        </w:rPr>
        <w:t>America will always come to its defense.</w:t>
      </w:r>
    </w:p>
    <w:p w14:paraId="57A775EC" w14:textId="6C66A0C1" w:rsidR="00084310" w:rsidRDefault="00084310" w:rsidP="00084310">
      <w:pPr>
        <w:pStyle w:val="Heading3"/>
      </w:pPr>
      <w:r>
        <w:t xml:space="preserve">    </w:t>
      </w:r>
      <w:r w:rsidRPr="00084310">
        <w:t>AT//Costs</w:t>
      </w:r>
    </w:p>
    <w:p w14:paraId="1E662792" w14:textId="77777777" w:rsidR="00084310" w:rsidRDefault="00084310" w:rsidP="00084310">
      <w:pPr>
        <w:pStyle w:val="Heading4"/>
        <w:rPr>
          <w:b w:val="0"/>
        </w:rPr>
      </w:pPr>
      <w:r>
        <w:rPr>
          <w:bCs/>
        </w:rPr>
        <w:t xml:space="preserve">Its way cheaper than current conventional defense </w:t>
      </w:r>
    </w:p>
    <w:p w14:paraId="5008C881" w14:textId="77777777" w:rsidR="00084310" w:rsidRDefault="00084310" w:rsidP="00084310">
      <w:r>
        <w:t xml:space="preserve">Daehan </w:t>
      </w:r>
      <w:r>
        <w:rPr>
          <w:rStyle w:val="Cite"/>
        </w:rPr>
        <w:t>Lee 22</w:t>
      </w:r>
      <w:r>
        <w:t>, Political, Security Affairs Researcher Regularly Writing for Defense News and Naval News at The National Interest, Worked for the U.S. and Belgian Embassies in Seoul, “The Case for a South Korean Nuclear Bomb”, National Interest, 9/24/22, https://nationalinterest.org/blog/korea-watch/case-south-korean-nuclear-bomb-204995</w:t>
      </w:r>
    </w:p>
    <w:p w14:paraId="7C00ED1A" w14:textId="77777777" w:rsidR="00084310" w:rsidRPr="00084310" w:rsidRDefault="00084310" w:rsidP="00084310">
      <w:r w:rsidRPr="00792C0A">
        <w:rPr>
          <w:u w:val="single"/>
        </w:rPr>
        <w:t xml:space="preserve">In </w:t>
      </w:r>
      <w:r w:rsidRPr="00084310">
        <w:rPr>
          <w:u w:val="single"/>
        </w:rPr>
        <w:t>terms of budget concerns, nuclear development and maintenance costs are not astronomical</w:t>
      </w:r>
      <w:r w:rsidRPr="00084310">
        <w:t xml:space="preserve">. Considering the political message and deterrence provided by nuclear arms, </w:t>
      </w:r>
      <w:r w:rsidRPr="00084310">
        <w:rPr>
          <w:rStyle w:val="Emphasis"/>
        </w:rPr>
        <w:t>nuclearization is a much cheaper strategic asset than conventional forces</w:t>
      </w:r>
      <w:r w:rsidRPr="00084310">
        <w:t xml:space="preserve">, as </w:t>
      </w:r>
      <w:r w:rsidRPr="00084310">
        <w:rPr>
          <w:rStyle w:val="Emphasis"/>
        </w:rPr>
        <w:t>So</w:t>
      </w:r>
      <w:r w:rsidRPr="00084310">
        <w:rPr>
          <w:u w:val="single"/>
        </w:rPr>
        <w:t xml:space="preserve">uth </w:t>
      </w:r>
      <w:r w:rsidRPr="00084310">
        <w:rPr>
          <w:rStyle w:val="Emphasis"/>
        </w:rPr>
        <w:t>Ko</w:t>
      </w:r>
      <w:r w:rsidRPr="00084310">
        <w:rPr>
          <w:u w:val="single"/>
        </w:rPr>
        <w:t>rea has already acquired the ground-based ballistic missiles, submarine-launched ballistic missiles, and fighter bombers necessary for the nuclear triad</w:t>
      </w:r>
      <w:r w:rsidRPr="00084310">
        <w:t xml:space="preserve">. </w:t>
      </w:r>
      <w:r w:rsidRPr="00084310">
        <w:rPr>
          <w:u w:val="single"/>
        </w:rPr>
        <w:t>South Korea’s well-established safety management of nuclear facilities</w:t>
      </w:r>
      <w:r w:rsidRPr="00084310">
        <w:t xml:space="preserve"> has also </w:t>
      </w:r>
      <w:r w:rsidRPr="00084310">
        <w:rPr>
          <w:rStyle w:val="Emphasis"/>
        </w:rPr>
        <w:t>provide</w:t>
      </w:r>
      <w:r w:rsidRPr="00084310">
        <w:t xml:space="preserve">d ample </w:t>
      </w:r>
      <w:r w:rsidRPr="00084310">
        <w:rPr>
          <w:rStyle w:val="Emphasis"/>
        </w:rPr>
        <w:t>tech</w:t>
      </w:r>
      <w:r w:rsidRPr="00084310">
        <w:t xml:space="preserve">nical </w:t>
      </w:r>
      <w:r w:rsidRPr="00084310">
        <w:rPr>
          <w:u w:val="single"/>
        </w:rPr>
        <w:t>experience</w:t>
      </w:r>
      <w:r w:rsidRPr="00084310">
        <w:t xml:space="preserve">. Additionally, as </w:t>
      </w:r>
      <w:r w:rsidRPr="00084310">
        <w:rPr>
          <w:u w:val="single"/>
        </w:rPr>
        <w:t>the purpose</w:t>
      </w:r>
      <w:r w:rsidRPr="00084310">
        <w:t xml:space="preserve"> of South Korean nuclear development would be </w:t>
      </w:r>
      <w:r w:rsidRPr="00084310">
        <w:rPr>
          <w:u w:val="single"/>
        </w:rPr>
        <w:t>to deter</w:t>
      </w:r>
      <w:r w:rsidRPr="00084310">
        <w:t xml:space="preserve"> the </w:t>
      </w:r>
      <w:r w:rsidRPr="00084310">
        <w:rPr>
          <w:u w:val="single"/>
        </w:rPr>
        <w:t>neighboring Eastern bloc</w:t>
      </w:r>
      <w:r w:rsidRPr="00084310">
        <w:t xml:space="preserve">, it would </w:t>
      </w:r>
      <w:r w:rsidRPr="00084310">
        <w:rPr>
          <w:u w:val="single"/>
        </w:rPr>
        <w:t>not</w:t>
      </w:r>
      <w:r w:rsidRPr="00084310">
        <w:t xml:space="preserve"> necessitate </w:t>
      </w:r>
      <w:r w:rsidRPr="00084310">
        <w:rPr>
          <w:u w:val="single"/>
        </w:rPr>
        <w:t>long-range ballistic missiles or costly strategic bombers</w:t>
      </w:r>
      <w:r w:rsidRPr="00084310">
        <w:t>.</w:t>
      </w:r>
    </w:p>
    <w:p w14:paraId="5F8F7AC8" w14:textId="73EFECB2" w:rsidR="00084310" w:rsidRDefault="00084310" w:rsidP="00084310">
      <w:r w:rsidRPr="00084310">
        <w:t xml:space="preserve">Also, given that </w:t>
      </w:r>
      <w:r w:rsidRPr="00084310">
        <w:rPr>
          <w:u w:val="single"/>
        </w:rPr>
        <w:t xml:space="preserve">Seoul allocates a defense budget of $46 billion to defend against </w:t>
      </w:r>
      <w:r w:rsidRPr="00084310">
        <w:rPr>
          <w:rStyle w:val="Emphasis"/>
        </w:rPr>
        <w:t>No</w:t>
      </w:r>
      <w:r w:rsidRPr="00084310">
        <w:rPr>
          <w:u w:val="single"/>
        </w:rPr>
        <w:t xml:space="preserve">rth </w:t>
      </w:r>
      <w:r w:rsidRPr="00084310">
        <w:rPr>
          <w:rStyle w:val="Emphasis"/>
        </w:rPr>
        <w:t>Ko</w:t>
      </w:r>
      <w:r w:rsidRPr="00084310">
        <w:rPr>
          <w:u w:val="single"/>
        </w:rPr>
        <w:t xml:space="preserve">rean threats and </w:t>
      </w:r>
      <w:r w:rsidRPr="00084310">
        <w:rPr>
          <w:rStyle w:val="Emphasis"/>
        </w:rPr>
        <w:t>No</w:t>
      </w:r>
      <w:r w:rsidRPr="00084310">
        <w:rPr>
          <w:u w:val="single"/>
        </w:rPr>
        <w:t xml:space="preserve">rth </w:t>
      </w:r>
      <w:r w:rsidRPr="00084310">
        <w:rPr>
          <w:rStyle w:val="Emphasis"/>
        </w:rPr>
        <w:t>Ko</w:t>
      </w:r>
      <w:r w:rsidRPr="00084310">
        <w:rPr>
          <w:u w:val="single"/>
        </w:rPr>
        <w:t xml:space="preserve">rea has spent only $642 million for its nuclear program, industrialized </w:t>
      </w:r>
      <w:r w:rsidRPr="00084310">
        <w:rPr>
          <w:rStyle w:val="Emphasis"/>
        </w:rPr>
        <w:t>So</w:t>
      </w:r>
      <w:r w:rsidRPr="00084310">
        <w:rPr>
          <w:u w:val="single"/>
        </w:rPr>
        <w:t xml:space="preserve">uth </w:t>
      </w:r>
      <w:r w:rsidRPr="00084310">
        <w:rPr>
          <w:rStyle w:val="Emphasis"/>
        </w:rPr>
        <w:t>Ko</w:t>
      </w:r>
      <w:r w:rsidRPr="00084310">
        <w:rPr>
          <w:u w:val="single"/>
        </w:rPr>
        <w:t xml:space="preserve">rea possesses </w:t>
      </w:r>
      <w:r w:rsidRPr="00084310">
        <w:rPr>
          <w:rStyle w:val="Emphasis"/>
        </w:rPr>
        <w:t>econ</w:t>
      </w:r>
      <w:r w:rsidRPr="00084310">
        <w:rPr>
          <w:u w:val="single"/>
        </w:rPr>
        <w:t xml:space="preserve">omic and defense </w:t>
      </w:r>
      <w:r w:rsidRPr="00084310">
        <w:rPr>
          <w:rStyle w:val="Emphasis"/>
        </w:rPr>
        <w:t>tech</w:t>
      </w:r>
      <w:r w:rsidRPr="00084310">
        <w:rPr>
          <w:u w:val="single"/>
        </w:rPr>
        <w:t>nological capabilities that would allow it to nuclearize for considerably less than it has spent on conventional arms</w:t>
      </w:r>
      <w:r w:rsidRPr="00084310">
        <w:t xml:space="preserve">. As a result, </w:t>
      </w:r>
      <w:r w:rsidRPr="00084310">
        <w:rPr>
          <w:u w:val="single"/>
        </w:rPr>
        <w:t>a nuclear arsenal is essential for a financially sound and efficient defense</w:t>
      </w:r>
      <w:r w:rsidRPr="00084310">
        <w:t>.</w:t>
      </w:r>
    </w:p>
    <w:p w14:paraId="26B3F5E1" w14:textId="60DE1224" w:rsidR="00084310" w:rsidRDefault="00084310" w:rsidP="00084310">
      <w:pPr>
        <w:pStyle w:val="Heading3"/>
      </w:pPr>
      <w:r>
        <w:t xml:space="preserve">    AT//Delivery Vehicles</w:t>
      </w:r>
    </w:p>
    <w:p w14:paraId="525CCD8E" w14:textId="77777777" w:rsidR="00084310" w:rsidRPr="002C7A6C" w:rsidRDefault="00084310" w:rsidP="00084310">
      <w:pPr>
        <w:pStyle w:val="Heading4"/>
      </w:pPr>
      <w:r>
        <w:t xml:space="preserve">Their Air Force is </w:t>
      </w:r>
      <w:r>
        <w:rPr>
          <w:u w:val="single"/>
        </w:rPr>
        <w:t>ready</w:t>
      </w:r>
      <w:r>
        <w:t xml:space="preserve">, and the other two legs are </w:t>
      </w:r>
      <w:r>
        <w:rPr>
          <w:u w:val="single"/>
        </w:rPr>
        <w:t>close</w:t>
      </w:r>
      <w:r>
        <w:t xml:space="preserve">. </w:t>
      </w:r>
    </w:p>
    <w:p w14:paraId="4D46AA4F" w14:textId="77777777" w:rsidR="00084310" w:rsidRPr="009F300F" w:rsidRDefault="00084310" w:rsidP="00084310">
      <w:r>
        <w:t xml:space="preserve">Andy </w:t>
      </w:r>
      <w:r w:rsidRPr="009F300F">
        <w:rPr>
          <w:rStyle w:val="Cite"/>
        </w:rPr>
        <w:t>Hong 23</w:t>
      </w:r>
      <w:r>
        <w:t>, Program Officer at the Korea Economic Institute of America, “South Korea’s Drive Toward Deterrent Capabilities,” Korea Economic Institute of America, 03-10-2023, https://keia.org/the-peninsula/south-koreas-drive-toward-deterrent-capabilities</w:t>
      </w:r>
    </w:p>
    <w:p w14:paraId="2B007DDB" w14:textId="77777777" w:rsidR="00084310" w:rsidRPr="009F300F" w:rsidRDefault="00084310" w:rsidP="00084310">
      <w:pPr>
        <w:rPr>
          <w:sz w:val="16"/>
        </w:rPr>
      </w:pPr>
      <w:r w:rsidRPr="009F300F">
        <w:rPr>
          <w:rStyle w:val="Emphasis"/>
        </w:rPr>
        <w:t>So</w:t>
      </w:r>
      <w:r w:rsidRPr="009F300F">
        <w:rPr>
          <w:rStyle w:val="StyleUnderline"/>
        </w:rPr>
        <w:t xml:space="preserve">uth </w:t>
      </w:r>
      <w:r w:rsidRPr="009F300F">
        <w:rPr>
          <w:rStyle w:val="Emphasis"/>
        </w:rPr>
        <w:t>Ko</w:t>
      </w:r>
      <w:r w:rsidRPr="009F300F">
        <w:rPr>
          <w:rStyle w:val="StyleUnderline"/>
        </w:rPr>
        <w:t>rea</w:t>
      </w:r>
      <w:r w:rsidRPr="009F300F">
        <w:rPr>
          <w:rStyle w:val="Emphasis"/>
        </w:rPr>
        <w:t>’s</w:t>
      </w:r>
      <w:r w:rsidRPr="009F300F">
        <w:rPr>
          <w:rStyle w:val="StyleUnderline"/>
        </w:rPr>
        <w:t xml:space="preserve"> conventional weapons</w:t>
      </w:r>
      <w:r w:rsidRPr="009F300F">
        <w:rPr>
          <w:sz w:val="16"/>
        </w:rPr>
        <w:t xml:space="preserve"> advancements </w:t>
      </w:r>
      <w:r w:rsidRPr="009F300F">
        <w:rPr>
          <w:rStyle w:val="StyleUnderline"/>
        </w:rPr>
        <w:t>are</w:t>
      </w:r>
      <w:r w:rsidRPr="009F300F">
        <w:rPr>
          <w:sz w:val="16"/>
        </w:rPr>
        <w:t xml:space="preserve"> also </w:t>
      </w:r>
      <w:r w:rsidRPr="009F300F">
        <w:rPr>
          <w:rStyle w:val="StyleUnderline"/>
        </w:rPr>
        <w:t>a critical variable in Seoul’s potential development of an indigenous nuclear deterrent</w:t>
      </w:r>
      <w:r w:rsidRPr="009F300F">
        <w:rPr>
          <w:sz w:val="16"/>
        </w:rPr>
        <w:t xml:space="preserve">. While not necessarily designed with nuclear capabilities in mind, </w:t>
      </w:r>
      <w:r w:rsidRPr="009F300F">
        <w:rPr>
          <w:rStyle w:val="StyleUnderline"/>
        </w:rPr>
        <w:t xml:space="preserve">the ROK military is </w:t>
      </w:r>
      <w:r w:rsidRPr="009F300F">
        <w:rPr>
          <w:rStyle w:val="Emphasis"/>
        </w:rPr>
        <w:t>well on its way to</w:t>
      </w:r>
      <w:r w:rsidRPr="009F300F">
        <w:rPr>
          <w:sz w:val="16"/>
        </w:rPr>
        <w:t xml:space="preserve"> developing </w:t>
      </w:r>
      <w:r w:rsidRPr="009F300F">
        <w:rPr>
          <w:rStyle w:val="Emphasis"/>
        </w:rPr>
        <w:t>latency</w:t>
      </w:r>
      <w:r w:rsidRPr="009F300F">
        <w:rPr>
          <w:sz w:val="16"/>
        </w:rPr>
        <w:t xml:space="preserve"> for an independent nuclear triad: </w:t>
      </w:r>
      <w:r w:rsidRPr="009F300F">
        <w:rPr>
          <w:rStyle w:val="StyleUnderline"/>
        </w:rPr>
        <w:t>free</w:t>
      </w:r>
      <w:r w:rsidRPr="009F300F">
        <w:rPr>
          <w:rStyle w:val="Emphasis"/>
        </w:rPr>
        <w:t>-fall and air-launched ordnance, land-based ballistic missiles</w:t>
      </w:r>
      <w:r w:rsidRPr="009F300F">
        <w:rPr>
          <w:rStyle w:val="StyleUnderline"/>
        </w:rPr>
        <w:t xml:space="preserve">, and </w:t>
      </w:r>
      <w:r w:rsidRPr="009F300F">
        <w:rPr>
          <w:rStyle w:val="Emphasis"/>
        </w:rPr>
        <w:t>sub</w:t>
      </w:r>
      <w:r w:rsidRPr="009F300F">
        <w:rPr>
          <w:rStyle w:val="StyleUnderline"/>
        </w:rPr>
        <w:t>marine-</w:t>
      </w:r>
      <w:r w:rsidRPr="009F300F">
        <w:rPr>
          <w:rStyle w:val="Emphasis"/>
        </w:rPr>
        <w:t>launched missiles</w:t>
      </w:r>
      <w:r w:rsidRPr="009F300F">
        <w:rPr>
          <w:sz w:val="16"/>
        </w:rPr>
        <w:t>.</w:t>
      </w:r>
    </w:p>
    <w:p w14:paraId="4CE8F647" w14:textId="77777777" w:rsidR="00084310" w:rsidRPr="009F300F" w:rsidRDefault="00084310" w:rsidP="00084310">
      <w:pPr>
        <w:rPr>
          <w:sz w:val="16"/>
        </w:rPr>
      </w:pPr>
      <w:r w:rsidRPr="009F300F">
        <w:rPr>
          <w:sz w:val="16"/>
        </w:rPr>
        <w:t xml:space="preserve">Starting in the 1970s, </w:t>
      </w:r>
      <w:r w:rsidRPr="009F300F">
        <w:rPr>
          <w:rStyle w:val="StyleUnderline"/>
        </w:rPr>
        <w:t>the free fall and air-launched delivery component was</w:t>
      </w:r>
      <w:r w:rsidRPr="009F300F">
        <w:rPr>
          <w:sz w:val="16"/>
        </w:rPr>
        <w:t xml:space="preserve"> perhaps the most </w:t>
      </w:r>
      <w:r w:rsidRPr="009F300F">
        <w:rPr>
          <w:rStyle w:val="Emphasis"/>
        </w:rPr>
        <w:t>readily available</w:t>
      </w:r>
      <w:r w:rsidRPr="009F300F">
        <w:rPr>
          <w:sz w:val="16"/>
        </w:rPr>
        <w:t xml:space="preserve">. South Korea initially received then-state of the art F-4D aircraft as a concession for Seoul’s involvement in the Vietnam conflict, and later purchased the upgraded F-4E for the modernization of the rapidly aging Republic of Korea Air Force (ROKAF). The acquisition of such U.S. designs alongside the attempted development of a nuclear device, provided for potential aerial deployment of nuclear weapons. </w:t>
      </w:r>
      <w:r w:rsidRPr="009F300F">
        <w:rPr>
          <w:rStyle w:val="StyleUnderline"/>
        </w:rPr>
        <w:t>The ROKAF has</w:t>
      </w:r>
      <w:r w:rsidRPr="009F300F">
        <w:rPr>
          <w:sz w:val="16"/>
        </w:rPr>
        <w:t xml:space="preserve"> since added many more </w:t>
      </w:r>
      <w:r w:rsidRPr="009F300F">
        <w:rPr>
          <w:rStyle w:val="StyleUnderline"/>
        </w:rPr>
        <w:t>advanced U.S. airframes</w:t>
      </w:r>
      <w:r w:rsidRPr="009F300F">
        <w:rPr>
          <w:sz w:val="16"/>
        </w:rPr>
        <w:t xml:space="preserve"> to eventually replace the aging F-4s and augment the growing indigenous fleet—from </w:t>
      </w:r>
      <w:r w:rsidRPr="009F300F">
        <w:rPr>
          <w:rStyle w:val="StyleUnderline"/>
        </w:rPr>
        <w:t>the F-16C/D</w:t>
      </w:r>
      <w:r w:rsidRPr="009F300F">
        <w:rPr>
          <w:sz w:val="16"/>
        </w:rPr>
        <w:t xml:space="preserve"> (first delivered 1986), </w:t>
      </w:r>
      <w:r w:rsidRPr="009F300F">
        <w:rPr>
          <w:rStyle w:val="StyleUnderline"/>
        </w:rPr>
        <w:t>to the F-15K</w:t>
      </w:r>
      <w:r w:rsidRPr="009F300F">
        <w:rPr>
          <w:sz w:val="16"/>
        </w:rPr>
        <w:t xml:space="preserve"> (2005), </w:t>
      </w:r>
      <w:r w:rsidRPr="009F300F">
        <w:rPr>
          <w:rStyle w:val="StyleUnderline"/>
        </w:rPr>
        <w:t>and the F-35A</w:t>
      </w:r>
      <w:r w:rsidRPr="009F300F">
        <w:rPr>
          <w:sz w:val="16"/>
        </w:rPr>
        <w:t xml:space="preserve"> (2019); </w:t>
      </w:r>
      <w:r w:rsidRPr="009F300F">
        <w:rPr>
          <w:rStyle w:val="Emphasis"/>
        </w:rPr>
        <w:t>all nuclear-capable designs</w:t>
      </w:r>
      <w:r w:rsidRPr="009F300F">
        <w:rPr>
          <w:sz w:val="16"/>
        </w:rPr>
        <w:t>.</w:t>
      </w:r>
    </w:p>
    <w:p w14:paraId="203CD2B8" w14:textId="77777777" w:rsidR="00084310" w:rsidRPr="009F300F" w:rsidRDefault="00084310" w:rsidP="00084310">
      <w:pPr>
        <w:rPr>
          <w:sz w:val="16"/>
        </w:rPr>
      </w:pPr>
      <w:r w:rsidRPr="009F300F">
        <w:rPr>
          <w:sz w:val="16"/>
        </w:rPr>
        <w:t xml:space="preserve">Beyond possession of an airframe, the air-deployed ordnance with which to deploy any nuclear warhead still poses a challenge for ROKAF. Rather than depend on American airframes, </w:t>
      </w:r>
      <w:r w:rsidRPr="009F300F">
        <w:rPr>
          <w:rStyle w:val="Emphasis"/>
        </w:rPr>
        <w:t>So</w:t>
      </w:r>
      <w:r w:rsidRPr="009F300F">
        <w:rPr>
          <w:rStyle w:val="StyleUnderline"/>
        </w:rPr>
        <w:t xml:space="preserve">uth </w:t>
      </w:r>
      <w:r w:rsidRPr="009F300F">
        <w:rPr>
          <w:rStyle w:val="Emphasis"/>
        </w:rPr>
        <w:t>Ko</w:t>
      </w:r>
      <w:r w:rsidRPr="009F300F">
        <w:rPr>
          <w:rStyle w:val="StyleUnderline"/>
        </w:rPr>
        <w:t>rea may enhance its latency</w:t>
      </w:r>
      <w:r w:rsidRPr="009F300F">
        <w:rPr>
          <w:sz w:val="16"/>
        </w:rPr>
        <w:t xml:space="preserve"> on the air-dropped component </w:t>
      </w:r>
      <w:r w:rsidRPr="009F300F">
        <w:rPr>
          <w:rStyle w:val="StyleUnderline"/>
        </w:rPr>
        <w:t>with its</w:t>
      </w:r>
      <w:r w:rsidRPr="009F300F">
        <w:rPr>
          <w:sz w:val="16"/>
        </w:rPr>
        <w:t xml:space="preserve"> concurrent development of the </w:t>
      </w:r>
      <w:r w:rsidRPr="009F300F">
        <w:rPr>
          <w:rStyle w:val="StyleUnderline"/>
        </w:rPr>
        <w:t>KAI KF-21</w:t>
      </w:r>
      <w:r w:rsidRPr="009F300F">
        <w:rPr>
          <w:sz w:val="16"/>
        </w:rPr>
        <w:t xml:space="preserve"> Boramae </w:t>
      </w:r>
      <w:r w:rsidRPr="009F300F">
        <w:rPr>
          <w:rStyle w:val="StyleUnderline"/>
        </w:rPr>
        <w:t>and</w:t>
      </w:r>
      <w:r w:rsidRPr="009F300F">
        <w:rPr>
          <w:sz w:val="16"/>
        </w:rPr>
        <w:t xml:space="preserve"> DAPA’s Korea Long-Ranged Air-Launched Cruise Missile (</w:t>
      </w:r>
      <w:r w:rsidRPr="009F300F">
        <w:rPr>
          <w:rStyle w:val="StyleUnderline"/>
        </w:rPr>
        <w:t>ALCM</w:t>
      </w:r>
      <w:r w:rsidRPr="009F300F">
        <w:rPr>
          <w:sz w:val="16"/>
        </w:rPr>
        <w:t xml:space="preserve">). </w:t>
      </w:r>
      <w:r w:rsidRPr="009F300F">
        <w:rPr>
          <w:rStyle w:val="StyleUnderline"/>
        </w:rPr>
        <w:t>Domestically procuring both</w:t>
      </w:r>
      <w:r w:rsidRPr="009F300F">
        <w:rPr>
          <w:sz w:val="16"/>
        </w:rPr>
        <w:t xml:space="preserve"> platforms </w:t>
      </w:r>
      <w:r w:rsidRPr="009F300F">
        <w:rPr>
          <w:rStyle w:val="Emphasis"/>
        </w:rPr>
        <w:t>preempts</w:t>
      </w:r>
      <w:r w:rsidRPr="009F300F">
        <w:rPr>
          <w:sz w:val="16"/>
        </w:rPr>
        <w:t xml:space="preserve"> the </w:t>
      </w:r>
      <w:r w:rsidRPr="009F300F">
        <w:rPr>
          <w:rStyle w:val="Emphasis"/>
        </w:rPr>
        <w:t>burdensome regulatory requirements</w:t>
      </w:r>
      <w:r w:rsidRPr="009F300F">
        <w:rPr>
          <w:sz w:val="16"/>
        </w:rPr>
        <w:t xml:space="preserve"> that come with imported weapons. Based on a Swedish-German design, the </w:t>
      </w:r>
      <w:r w:rsidRPr="009F300F">
        <w:rPr>
          <w:rStyle w:val="StyleUnderline"/>
        </w:rPr>
        <w:t>ALCM</w:t>
      </w:r>
      <w:r w:rsidRPr="009F300F">
        <w:rPr>
          <w:sz w:val="16"/>
        </w:rPr>
        <w:t xml:space="preserve"> (for which the venerable Phantom serves as a test bed) is unlikely to itself mount a nuclear warhead; nevertheless, the </w:t>
      </w:r>
      <w:r w:rsidRPr="009F300F">
        <w:rPr>
          <w:rStyle w:val="StyleUnderline"/>
        </w:rPr>
        <w:t xml:space="preserve">experience could give </w:t>
      </w:r>
      <w:r w:rsidRPr="009F300F">
        <w:rPr>
          <w:rStyle w:val="Emphasis"/>
        </w:rPr>
        <w:t>So</w:t>
      </w:r>
      <w:r w:rsidRPr="009F300F">
        <w:rPr>
          <w:rStyle w:val="StyleUnderline"/>
        </w:rPr>
        <w:t xml:space="preserve">uth </w:t>
      </w:r>
      <w:r w:rsidRPr="009F300F">
        <w:rPr>
          <w:rStyle w:val="Emphasis"/>
        </w:rPr>
        <w:t>Ko</w:t>
      </w:r>
      <w:r w:rsidRPr="009F300F">
        <w:rPr>
          <w:rStyle w:val="StyleUnderline"/>
        </w:rPr>
        <w:t xml:space="preserve">rea the </w:t>
      </w:r>
      <w:r w:rsidRPr="009F300F">
        <w:rPr>
          <w:rStyle w:val="Emphasis"/>
        </w:rPr>
        <w:t>knowhow</w:t>
      </w:r>
      <w:r w:rsidRPr="009F300F">
        <w:rPr>
          <w:rStyle w:val="StyleUnderline"/>
        </w:rPr>
        <w:t xml:space="preserve"> and </w:t>
      </w:r>
      <w:r w:rsidRPr="009F300F">
        <w:rPr>
          <w:rStyle w:val="Emphasis"/>
        </w:rPr>
        <w:t>industrial infrastructure</w:t>
      </w:r>
      <w:r w:rsidRPr="009F300F">
        <w:rPr>
          <w:rStyle w:val="StyleUnderline"/>
        </w:rPr>
        <w:t xml:space="preserve"> to build</w:t>
      </w:r>
      <w:r w:rsidRPr="009F300F">
        <w:rPr>
          <w:sz w:val="16"/>
        </w:rPr>
        <w:t xml:space="preserve"> similar </w:t>
      </w:r>
      <w:r w:rsidRPr="009F300F">
        <w:rPr>
          <w:rStyle w:val="StyleUnderline"/>
        </w:rPr>
        <w:t>air-launched weapons that could be nuclear-capable</w:t>
      </w:r>
      <w:r w:rsidRPr="009F300F">
        <w:rPr>
          <w:sz w:val="16"/>
        </w:rPr>
        <w:t>.</w:t>
      </w:r>
    </w:p>
    <w:p w14:paraId="586C96E9" w14:textId="77777777" w:rsidR="00084310" w:rsidRPr="009F300F" w:rsidRDefault="00084310" w:rsidP="00084310">
      <w:pPr>
        <w:rPr>
          <w:sz w:val="16"/>
        </w:rPr>
      </w:pPr>
      <w:r w:rsidRPr="009F300F">
        <w:rPr>
          <w:sz w:val="16"/>
        </w:rPr>
        <w:t>The land- and submarine-launched ballistic missile arms of the South Korean military form a storied yet more recent development. Like the nuclear warhead it would later be envisioned to carry, South Korea’s ballistic missile program also came from a clandestine ADD project under direction of the Blue House in 1971. The project began with an agreement with McDonnell Douglas to jointly research modifications to the Nike Hercules surface-to-air missile, with limits on range and payload to 180 kilometers and 500 kilograms, respectively. Despite resistance from the U.S. Department of State, the project accelerated in 1975 under the Yulgok Plan to close the capability gap with Pyongyang. In 1978, Seoul successfully demonstrated the Baekgom surface-to-surface ballistic missile. In 1979, with sustained U.S. pressure on the now well-known nuclear program, the Park regime codified the initial range and payload limitations of 180 kilometers and 500 kilograms. Following Park’s assassination in the same year, his successor Chun Do-hwan continued to observe the limitation with the Hyunmoo missiles. It is of note that nevertheless by 1990, U.S. inspections found that Hyunmoo retained the potential to extend its range to 250 kilometers—demonstrating Seoul’s willingness to stretch the boundaries of its potential lethality.</w:t>
      </w:r>
    </w:p>
    <w:p w14:paraId="58E66014" w14:textId="77777777" w:rsidR="00084310" w:rsidRPr="009F300F" w:rsidRDefault="00084310" w:rsidP="00084310">
      <w:pPr>
        <w:rPr>
          <w:sz w:val="16"/>
        </w:rPr>
      </w:pPr>
      <w:r w:rsidRPr="009F300F">
        <w:rPr>
          <w:sz w:val="16"/>
        </w:rPr>
        <w:t xml:space="preserve">As U.S. resistance held against Seoul’s calls for renegotiating the missile guidelines, Seoul turned to the newly formed Russian Federation through the Bulgom (Siberian Bear) Operation. The technology exchange of platforms and knowhow with Russia not only accelerated development of South Korea’s military missile capabilities, but also formed the foundation of South Korea’s space program. In 1997, </w:t>
      </w:r>
      <w:r w:rsidRPr="009F300F">
        <w:rPr>
          <w:rStyle w:val="StyleUnderline"/>
        </w:rPr>
        <w:t>Seoul</w:t>
      </w:r>
      <w:r w:rsidRPr="009F300F">
        <w:rPr>
          <w:sz w:val="16"/>
        </w:rPr>
        <w:t xml:space="preserve"> eventually </w:t>
      </w:r>
      <w:r w:rsidRPr="009F300F">
        <w:rPr>
          <w:rStyle w:val="StyleUnderline"/>
        </w:rPr>
        <w:t>succeeded in setting new ballistic missile guidelines</w:t>
      </w:r>
      <w:r w:rsidRPr="009F300F">
        <w:rPr>
          <w:sz w:val="16"/>
        </w:rPr>
        <w:t xml:space="preserve"> to 300-kilometer range and 500-kilogram payloads, and joined the Missile Technology Control Regime (MTCR)—</w:t>
      </w:r>
      <w:r w:rsidRPr="009F300F">
        <w:rPr>
          <w:rStyle w:val="StyleUnderline"/>
        </w:rPr>
        <w:t>despite initial U.S. opposition and</w:t>
      </w:r>
      <w:r w:rsidRPr="009F300F">
        <w:rPr>
          <w:sz w:val="16"/>
        </w:rPr>
        <w:t xml:space="preserve"> the imposition of several </w:t>
      </w:r>
      <w:r w:rsidRPr="009F300F">
        <w:rPr>
          <w:rStyle w:val="StyleUnderline"/>
        </w:rPr>
        <w:t>conditions calling for transparency</w:t>
      </w:r>
      <w:r w:rsidRPr="009F300F">
        <w:rPr>
          <w:sz w:val="16"/>
        </w:rPr>
        <w:t xml:space="preserve"> from Seoul. With subsequently growing North Korean nuclear and rocket technology, the guidelines were again renegotiated in 2012 to a range that covers 800 kilometers. </w:t>
      </w:r>
      <w:r w:rsidRPr="009F300F">
        <w:rPr>
          <w:rStyle w:val="StyleUnderline"/>
        </w:rPr>
        <w:t xml:space="preserve">Demonstrating </w:t>
      </w:r>
      <w:r w:rsidRPr="009F300F">
        <w:rPr>
          <w:rStyle w:val="Emphasis"/>
        </w:rPr>
        <w:t>So</w:t>
      </w:r>
      <w:r w:rsidRPr="009F300F">
        <w:rPr>
          <w:rStyle w:val="StyleUnderline"/>
        </w:rPr>
        <w:t xml:space="preserve">uth </w:t>
      </w:r>
      <w:r w:rsidRPr="009F300F">
        <w:rPr>
          <w:rStyle w:val="Emphasis"/>
        </w:rPr>
        <w:t>Ko</w:t>
      </w:r>
      <w:r w:rsidRPr="009F300F">
        <w:rPr>
          <w:rStyle w:val="StyleUnderline"/>
        </w:rPr>
        <w:t>rea</w:t>
      </w:r>
      <w:r w:rsidRPr="009F300F">
        <w:rPr>
          <w:rStyle w:val="Emphasis"/>
        </w:rPr>
        <w:t>’s</w:t>
      </w:r>
      <w:r w:rsidRPr="009F300F">
        <w:rPr>
          <w:rStyle w:val="StyleUnderline"/>
        </w:rPr>
        <w:t xml:space="preserve"> latent capabilities, it </w:t>
      </w:r>
      <w:r w:rsidRPr="009F300F">
        <w:rPr>
          <w:rStyle w:val="Emphasis"/>
        </w:rPr>
        <w:t>only took two years for Seoul to develop a ballistic missile with a range of 500 kilometers</w:t>
      </w:r>
      <w:r w:rsidRPr="009F300F">
        <w:rPr>
          <w:sz w:val="16"/>
        </w:rPr>
        <w:t xml:space="preserve">. Two more revisions have taken place: in 2017, </w:t>
      </w:r>
      <w:r w:rsidRPr="009F300F">
        <w:rPr>
          <w:rStyle w:val="StyleUnderline"/>
        </w:rPr>
        <w:t xml:space="preserve">all restrictions on payload weight were </w:t>
      </w:r>
      <w:r w:rsidRPr="009F300F">
        <w:rPr>
          <w:rStyle w:val="Emphasis"/>
        </w:rPr>
        <w:t>lifted</w:t>
      </w:r>
      <w:r w:rsidRPr="009F300F">
        <w:rPr>
          <w:sz w:val="16"/>
        </w:rPr>
        <w:t xml:space="preserve">, and in 2020, </w:t>
      </w:r>
      <w:r w:rsidRPr="009F300F">
        <w:rPr>
          <w:rStyle w:val="StyleUnderline"/>
        </w:rPr>
        <w:t>Seoul received the green light to develop solid-propellant rockets</w:t>
      </w:r>
      <w:r w:rsidRPr="009F300F">
        <w:rPr>
          <w:sz w:val="16"/>
        </w:rPr>
        <w:t xml:space="preserve">—a landmark development, as liquid-fuel rockets require laborious and time-consuming fueling directly prior to launch, whereas solid-fuel rockets are </w:t>
      </w:r>
      <w:r w:rsidRPr="009F300F">
        <w:rPr>
          <w:rStyle w:val="StyleUnderline"/>
        </w:rPr>
        <w:t>shelf-stable and</w:t>
      </w:r>
      <w:r w:rsidRPr="009F300F">
        <w:rPr>
          <w:sz w:val="16"/>
        </w:rPr>
        <w:t xml:space="preserve"> can be </w:t>
      </w:r>
      <w:r w:rsidRPr="009F300F">
        <w:rPr>
          <w:rStyle w:val="StyleUnderline"/>
        </w:rPr>
        <w:t>launched more quickly</w:t>
      </w:r>
      <w:r w:rsidRPr="009F300F">
        <w:rPr>
          <w:sz w:val="16"/>
        </w:rPr>
        <w:t>.</w:t>
      </w:r>
    </w:p>
    <w:p w14:paraId="1900CDA3" w14:textId="77777777" w:rsidR="00084310" w:rsidRPr="009F300F" w:rsidRDefault="00084310" w:rsidP="00084310">
      <w:pPr>
        <w:rPr>
          <w:sz w:val="16"/>
        </w:rPr>
      </w:pPr>
      <w:r w:rsidRPr="009F300F">
        <w:rPr>
          <w:rStyle w:val="StyleUnderline"/>
        </w:rPr>
        <w:t>By</w:t>
      </w:r>
      <w:r w:rsidRPr="009F300F">
        <w:rPr>
          <w:sz w:val="16"/>
        </w:rPr>
        <w:t xml:space="preserve"> the </w:t>
      </w:r>
      <w:r w:rsidRPr="009F300F">
        <w:rPr>
          <w:rStyle w:val="StyleUnderline"/>
        </w:rPr>
        <w:t>May 2021</w:t>
      </w:r>
      <w:r w:rsidRPr="009F300F">
        <w:rPr>
          <w:sz w:val="16"/>
        </w:rPr>
        <w:t xml:space="preserve"> U.S.-ROK summit, </w:t>
      </w:r>
      <w:r w:rsidRPr="009F300F">
        <w:rPr>
          <w:rStyle w:val="Emphasis"/>
        </w:rPr>
        <w:t>all remaining restrictions were effectively removed</w:t>
      </w:r>
      <w:r w:rsidRPr="009F300F">
        <w:rPr>
          <w:sz w:val="16"/>
        </w:rPr>
        <w:t>. Development had already been proceeding at a breakneck pace. In March 2020, DAPA announced that the Hyunmoo-4 could successfully deliver a 2,000 kilogram payload over 800 kilometers. In September 2021, South Korea became the first nation without nuclear weapons to have SLBM capabilities, also breaking the 1979 restrictions by over 200 kilometers. Most recently in December 2022, Seoul belatedly announced the successful test of a solid-propellant space launch vehicle just six months after the second-ever successful launch of the older, liquid-fuel Nuri.</w:t>
      </w:r>
    </w:p>
    <w:p w14:paraId="4EDDAF0B" w14:textId="77777777" w:rsidR="00084310" w:rsidRPr="009F300F" w:rsidRDefault="00084310" w:rsidP="00084310">
      <w:pPr>
        <w:rPr>
          <w:sz w:val="16"/>
        </w:rPr>
      </w:pPr>
      <w:r w:rsidRPr="009F300F">
        <w:rPr>
          <w:sz w:val="16"/>
        </w:rPr>
        <w:t>Nevertheless, South Korea faces resistance on its long-range strike capabilities. In the 30 years since the ROK Navy (ROKN) commissioned the first submarine in South Korean history, South Korea has taken great efforts towards rapidly advancing its submarine-based strike capabilities. However, its capabilities still fall short of nuclear propulsion that can allow submarines to move faster and remain submerged for longer. A ballistic missile submarine’s ability to remain undetected and constantly moving provides an immense deterrent capability; a capability provided by nuclear propulsion. South Korea has been pushing for a Korean nuclear submarine (KSSN) publicly for nearly twenty years. The U.S. agreement to transfer nuclear submarine technology to Australia with AUKUS only galvanized the debate.</w:t>
      </w:r>
    </w:p>
    <w:p w14:paraId="2991281E" w14:textId="77777777" w:rsidR="00084310" w:rsidRPr="002C7A6C" w:rsidRDefault="00084310" w:rsidP="00084310">
      <w:pPr>
        <w:rPr>
          <w:sz w:val="16"/>
        </w:rPr>
      </w:pPr>
      <w:r w:rsidRPr="009F300F">
        <w:rPr>
          <w:sz w:val="16"/>
        </w:rPr>
        <w:t xml:space="preserve">Whether assistance from the United States or France, or independent South Korean development of miniature reactors opens the doors to KSSN is still uncertain. However, </w:t>
      </w:r>
      <w:r w:rsidRPr="009F300F">
        <w:rPr>
          <w:rStyle w:val="Emphasis"/>
        </w:rPr>
        <w:t>AUKUS</w:t>
      </w:r>
      <w:r w:rsidRPr="009F300F">
        <w:rPr>
          <w:rStyle w:val="StyleUnderline"/>
        </w:rPr>
        <w:t xml:space="preserve"> and </w:t>
      </w:r>
      <w:r w:rsidRPr="009F300F">
        <w:rPr>
          <w:rStyle w:val="Emphasis"/>
        </w:rPr>
        <w:t>renewed calls for Seoul to proceed with KSSN</w:t>
      </w:r>
      <w:r w:rsidRPr="009F300F">
        <w:rPr>
          <w:rStyle w:val="StyleUnderline"/>
        </w:rPr>
        <w:t xml:space="preserve"> is </w:t>
      </w:r>
      <w:r w:rsidRPr="009F300F">
        <w:rPr>
          <w:sz w:val="16"/>
        </w:rPr>
        <w:t xml:space="preserve">indeed </w:t>
      </w:r>
      <w:r w:rsidRPr="009F300F">
        <w:rPr>
          <w:rStyle w:val="StyleUnderline"/>
        </w:rPr>
        <w:t xml:space="preserve">reminiscent of the broader </w:t>
      </w:r>
      <w:r w:rsidRPr="009F300F">
        <w:rPr>
          <w:rStyle w:val="Emphasis"/>
        </w:rPr>
        <w:t>So</w:t>
      </w:r>
      <w:r w:rsidRPr="009F300F">
        <w:rPr>
          <w:rStyle w:val="StyleUnderline"/>
        </w:rPr>
        <w:t xml:space="preserve">uth </w:t>
      </w:r>
      <w:r w:rsidRPr="009F300F">
        <w:rPr>
          <w:rStyle w:val="Emphasis"/>
        </w:rPr>
        <w:t>Ko</w:t>
      </w:r>
      <w:r w:rsidRPr="009F300F">
        <w:rPr>
          <w:rStyle w:val="StyleUnderline"/>
        </w:rPr>
        <w:t>rean ballistic missile story</w:t>
      </w:r>
      <w:r w:rsidRPr="009F300F">
        <w:rPr>
          <w:sz w:val="16"/>
        </w:rPr>
        <w:t xml:space="preserve">. It is a story of constantly shifting boundaries: </w:t>
      </w:r>
      <w:r w:rsidRPr="009F300F">
        <w:rPr>
          <w:rStyle w:val="StyleUnderline"/>
        </w:rPr>
        <w:t xml:space="preserve">from initial restriction and resistance to conditional allowance, and to eventual </w:t>
      </w:r>
      <w:r w:rsidRPr="009F300F">
        <w:rPr>
          <w:rStyle w:val="Emphasis"/>
        </w:rPr>
        <w:t>unrestricted development</w:t>
      </w:r>
      <w:r w:rsidRPr="009F300F">
        <w:rPr>
          <w:sz w:val="16"/>
        </w:rPr>
        <w:t xml:space="preserve">. As a result, </w:t>
      </w:r>
      <w:r w:rsidRPr="009F300F">
        <w:rPr>
          <w:rStyle w:val="StyleUnderline"/>
        </w:rPr>
        <w:t xml:space="preserve">Seoul may foresee a future in which the </w:t>
      </w:r>
      <w:r w:rsidRPr="009F300F">
        <w:rPr>
          <w:rStyle w:val="Emphasis"/>
        </w:rPr>
        <w:t>restrictions on nuclear devices</w:t>
      </w:r>
      <w:r w:rsidRPr="009F300F">
        <w:rPr>
          <w:rStyle w:val="StyleUnderline"/>
        </w:rPr>
        <w:t xml:space="preserve"> proceed in much the same way as they </w:t>
      </w:r>
      <w:r w:rsidRPr="009F300F">
        <w:rPr>
          <w:rStyle w:val="Emphasis"/>
        </w:rPr>
        <w:t>were lifted</w:t>
      </w:r>
      <w:r w:rsidRPr="009F300F">
        <w:rPr>
          <w:rStyle w:val="StyleUnderline"/>
        </w:rPr>
        <w:t xml:space="preserve"> for its missile capabilities</w:t>
      </w:r>
      <w:r w:rsidRPr="009F300F">
        <w:rPr>
          <w:sz w:val="16"/>
        </w:rPr>
        <w:t>. While it may seem that tectonic shifts are underway in Indo-Pacific security, for Seoul to arrive at such a conclusion remains misguided and reductionist: a nuclear device involves a host of far more complex variables such as technical dependency on the nuclear supplier group, formal international legal ramifications with regards to the NPT, and customary international obligations to nonproliferation.</w:t>
      </w:r>
    </w:p>
    <w:p w14:paraId="40BCC8B0" w14:textId="77777777" w:rsidR="00084310" w:rsidRPr="002C7A6C" w:rsidRDefault="00084310" w:rsidP="00084310">
      <w:pPr>
        <w:pStyle w:val="Heading4"/>
      </w:pPr>
      <w:r>
        <w:t xml:space="preserve">They can use </w:t>
      </w:r>
      <w:r>
        <w:rPr>
          <w:u w:val="single"/>
        </w:rPr>
        <w:t>subs</w:t>
      </w:r>
      <w:r>
        <w:t xml:space="preserve">. </w:t>
      </w:r>
    </w:p>
    <w:p w14:paraId="256BCDD9" w14:textId="77777777" w:rsidR="00084310" w:rsidRPr="007843D4" w:rsidRDefault="00084310" w:rsidP="00084310">
      <w:r>
        <w:t xml:space="preserve">Michael </w:t>
      </w:r>
      <w:r w:rsidRPr="00421D16">
        <w:rPr>
          <w:rStyle w:val="Cite"/>
        </w:rPr>
        <w:t>Cohen 21</w:t>
      </w:r>
      <w:r>
        <w:t>, Senior Lecturer in the National Security College at the Australian National University Crawford School of Public Policy, Ph.D. from the University of British Columbia, “South Korea’s new SLBMs are a signal to North Korea and the US,” Australian National University, 09-21-2021, https://www.nknews.org/pro/south-koreas-new-slbms-are-a-signal-to-north-korea-and-the-united-states</w:t>
      </w:r>
    </w:p>
    <w:p w14:paraId="33C4C35E" w14:textId="77777777" w:rsidR="00084310" w:rsidRPr="007843D4" w:rsidRDefault="00084310" w:rsidP="00084310">
      <w:pPr>
        <w:rPr>
          <w:sz w:val="16"/>
        </w:rPr>
      </w:pPr>
      <w:r w:rsidRPr="007843D4">
        <w:rPr>
          <w:rStyle w:val="Emphasis"/>
        </w:rPr>
        <w:t>So</w:t>
      </w:r>
      <w:r w:rsidRPr="007843D4">
        <w:rPr>
          <w:rStyle w:val="StyleUnderline"/>
        </w:rPr>
        <w:t xml:space="preserve">uth </w:t>
      </w:r>
      <w:r w:rsidRPr="007843D4">
        <w:rPr>
          <w:rStyle w:val="Emphasis"/>
        </w:rPr>
        <w:t>Ko</w:t>
      </w:r>
      <w:r w:rsidRPr="007843D4">
        <w:rPr>
          <w:rStyle w:val="StyleUnderline"/>
        </w:rPr>
        <w:t>rea</w:t>
      </w:r>
      <w:r w:rsidRPr="007843D4">
        <w:rPr>
          <w:sz w:val="16"/>
        </w:rPr>
        <w:t xml:space="preserve"> has formally declared that it </w:t>
      </w:r>
      <w:r w:rsidRPr="007843D4">
        <w:rPr>
          <w:rStyle w:val="StyleUnderline"/>
        </w:rPr>
        <w:t>possesses</w:t>
      </w:r>
      <w:r w:rsidRPr="007843D4">
        <w:rPr>
          <w:sz w:val="16"/>
        </w:rPr>
        <w:t xml:space="preserve"> submarine launched ballistic missiles (</w:t>
      </w:r>
      <w:r w:rsidRPr="007843D4">
        <w:rPr>
          <w:rStyle w:val="StyleUnderline"/>
        </w:rPr>
        <w:t>SLBM’s</w:t>
      </w:r>
      <w:r w:rsidRPr="007843D4">
        <w:rPr>
          <w:sz w:val="16"/>
        </w:rPr>
        <w:t xml:space="preserve">), </w:t>
      </w:r>
      <w:r w:rsidRPr="007843D4">
        <w:rPr>
          <w:rStyle w:val="StyleUnderline"/>
        </w:rPr>
        <w:t xml:space="preserve">and is the only country to possess them that that does not also possess </w:t>
      </w:r>
      <w:r w:rsidRPr="007843D4">
        <w:rPr>
          <w:rStyle w:val="Emphasis"/>
        </w:rPr>
        <w:t>nuc</w:t>
      </w:r>
      <w:r w:rsidRPr="007843D4">
        <w:rPr>
          <w:rStyle w:val="StyleUnderline"/>
        </w:rPr>
        <w:t>lear weapon</w:t>
      </w:r>
      <w:r w:rsidRPr="007843D4">
        <w:rPr>
          <w:rStyle w:val="Emphasis"/>
        </w:rPr>
        <w:t>s</w:t>
      </w:r>
      <w:r w:rsidRPr="007843D4">
        <w:rPr>
          <w:sz w:val="16"/>
        </w:rPr>
        <w:t>. North Koreas nuclear arsenal continues to undergo quantitative and qualitative expansion, which, as Ankit Panda recently argued, has been motivated more by the limited results of President Trump’s summitry in Singapore and Hanoi than the entry of the Biden administration into the oval office. Especially alarming for South Korea is North Korean successes with solid fuel propellants for its short and long range ballistic missiles, which, as Timothy Wright and Joseph Dempsey have pointed out, reduces the time required for Pyongyang to prepare missile launches and for Seoul to react.</w:t>
      </w:r>
    </w:p>
    <w:p w14:paraId="1E87B635" w14:textId="77777777" w:rsidR="00084310" w:rsidRPr="007843D4" w:rsidRDefault="00084310" w:rsidP="00084310">
      <w:pPr>
        <w:rPr>
          <w:sz w:val="16"/>
        </w:rPr>
      </w:pPr>
      <w:r w:rsidRPr="007843D4">
        <w:rPr>
          <w:sz w:val="16"/>
        </w:rPr>
        <w:t>South Korea has both a deterrence by punishment and deterrence by denial strategy to deal with the North Korean nuclear threat, and ballistic missiles offer greater speeds than cruise missiles. Submarine launched ballistic missiles (</w:t>
      </w:r>
      <w:r w:rsidRPr="007843D4">
        <w:rPr>
          <w:rStyle w:val="StyleUnderline"/>
        </w:rPr>
        <w:t>SLBMs</w:t>
      </w:r>
      <w:r w:rsidRPr="007843D4">
        <w:rPr>
          <w:sz w:val="16"/>
        </w:rPr>
        <w:t xml:space="preserve">) also </w:t>
      </w:r>
      <w:r w:rsidRPr="007843D4">
        <w:rPr>
          <w:rStyle w:val="StyleUnderline"/>
        </w:rPr>
        <w:t>offer</w:t>
      </w:r>
      <w:r w:rsidRPr="007843D4">
        <w:rPr>
          <w:sz w:val="16"/>
        </w:rPr>
        <w:t xml:space="preserve"> greater </w:t>
      </w:r>
      <w:r w:rsidRPr="007843D4">
        <w:rPr>
          <w:rStyle w:val="StyleUnderline"/>
        </w:rPr>
        <w:t>survivability</w:t>
      </w:r>
      <w:r w:rsidRPr="007843D4">
        <w:rPr>
          <w:sz w:val="16"/>
        </w:rPr>
        <w:t xml:space="preserve"> than land-based and aerially launched alternatives. North Korea has often threatened to turn Seoul into a sea of fire, but limited North Korean anti-submarine capabilities would struggle to both locate South Korean submarines to say nothing of making the sea surrounding them erupt into flame. </w:t>
      </w:r>
      <w:r w:rsidRPr="007843D4">
        <w:rPr>
          <w:rStyle w:val="Emphasis"/>
        </w:rPr>
        <w:t>So</w:t>
      </w:r>
      <w:r w:rsidRPr="007843D4">
        <w:rPr>
          <w:rStyle w:val="StyleUnderline"/>
        </w:rPr>
        <w:t xml:space="preserve">uth </w:t>
      </w:r>
      <w:r w:rsidRPr="007843D4">
        <w:rPr>
          <w:rStyle w:val="Emphasis"/>
        </w:rPr>
        <w:t>Ko</w:t>
      </w:r>
      <w:r w:rsidRPr="007843D4">
        <w:rPr>
          <w:rStyle w:val="StyleUnderline"/>
        </w:rPr>
        <w:t>rean SLBM’s</w:t>
      </w:r>
      <w:r w:rsidRPr="007843D4">
        <w:rPr>
          <w:sz w:val="16"/>
        </w:rPr>
        <w:t xml:space="preserve"> thus offer </w:t>
      </w:r>
      <w:r w:rsidRPr="007843D4">
        <w:rPr>
          <w:rStyle w:val="StyleUnderline"/>
        </w:rPr>
        <w:t>Seoul a more reliable second strike</w:t>
      </w:r>
      <w:r w:rsidRPr="007843D4">
        <w:rPr>
          <w:sz w:val="16"/>
        </w:rPr>
        <w:t xml:space="preserve"> conventional capability which in the face of North Korean nuclear and delivery system advances and especially growing tactical nuclear systems signal a resolve and capability to match North Korean advances.</w:t>
      </w:r>
    </w:p>
    <w:p w14:paraId="5765C68D" w14:textId="77777777" w:rsidR="00084310" w:rsidRPr="007843D4" w:rsidRDefault="00084310" w:rsidP="00084310">
      <w:pPr>
        <w:rPr>
          <w:sz w:val="16"/>
        </w:rPr>
      </w:pPr>
      <w:r w:rsidRPr="007843D4">
        <w:rPr>
          <w:sz w:val="16"/>
        </w:rPr>
        <w:t>But even if South Korea did not develop SLBMs, would North Korea be able to take out all off Seoul’s military capabilities in a first strike? South Korean SLBMs may be just as much if not more about sending signals to the United States. In national security affairs, as in most social systems, one can rarely just do one thing. How North Korea interprets this U.S.-ROK interaction could be just as if not more important for influencing its own behaviour than how effective Pyongyang calculates South Korea’s SLBM’s would be at targeting Kim’s residences and growing nuclear and conventional weapons systems. SLBM’s may indeed offer more survivability than ground based and aerial platforms, but they come at great (financial) cost. Aerial platforms could presumably get even closer to the relevant targets in North Korea, which would compensate for the slower speed that these delivery vehicles would likely offer. South Korea would also be able to field more of these than the 9 submarines planned. Indeed, the Defence Ministry most recently announced the successful test of a long range air to surface missile to be fitted to its 4.5 generation fighter aircraft.</w:t>
      </w:r>
    </w:p>
    <w:p w14:paraId="767EEB02" w14:textId="77777777" w:rsidR="00084310" w:rsidRPr="007843D4" w:rsidRDefault="00084310" w:rsidP="00084310">
      <w:pPr>
        <w:rPr>
          <w:sz w:val="16"/>
        </w:rPr>
      </w:pPr>
      <w:r w:rsidRPr="007843D4">
        <w:rPr>
          <w:sz w:val="16"/>
        </w:rPr>
        <w:t xml:space="preserve">While South Korea’s </w:t>
      </w:r>
      <w:r w:rsidRPr="007843D4">
        <w:rPr>
          <w:rStyle w:val="StyleUnderline"/>
        </w:rPr>
        <w:t>SLBM’s</w:t>
      </w:r>
      <w:r w:rsidRPr="007843D4">
        <w:rPr>
          <w:sz w:val="16"/>
        </w:rPr>
        <w:t xml:space="preserve"> do signal a greater effort to improve the survivability of their conventional deterrence denial and deterrence by punishment postures, they also </w:t>
      </w:r>
      <w:r w:rsidRPr="007843D4">
        <w:rPr>
          <w:rStyle w:val="StyleUnderline"/>
        </w:rPr>
        <w:t>signal an intention to adopt greater independence from</w:t>
      </w:r>
      <w:r w:rsidRPr="007843D4">
        <w:rPr>
          <w:sz w:val="16"/>
        </w:rPr>
        <w:t xml:space="preserve"> and perhaps thereby </w:t>
      </w:r>
      <w:r w:rsidRPr="007843D4">
        <w:rPr>
          <w:rStyle w:val="Emphasis"/>
        </w:rPr>
        <w:t>greater assurance from the</w:t>
      </w:r>
      <w:r w:rsidRPr="007843D4">
        <w:rPr>
          <w:rStyle w:val="StyleUnderline"/>
        </w:rPr>
        <w:t xml:space="preserve"> </w:t>
      </w:r>
      <w:r w:rsidRPr="007843D4">
        <w:rPr>
          <w:rStyle w:val="Emphasis"/>
        </w:rPr>
        <w:t>U</w:t>
      </w:r>
      <w:r w:rsidRPr="007843D4">
        <w:rPr>
          <w:rStyle w:val="StyleUnderline"/>
        </w:rPr>
        <w:t xml:space="preserve">nited </w:t>
      </w:r>
      <w:r w:rsidRPr="007843D4">
        <w:rPr>
          <w:rStyle w:val="Emphasis"/>
        </w:rPr>
        <w:t>S</w:t>
      </w:r>
      <w:r w:rsidRPr="007843D4">
        <w:rPr>
          <w:rStyle w:val="StyleUnderline"/>
        </w:rPr>
        <w:t xml:space="preserve">tates, a </w:t>
      </w:r>
      <w:r w:rsidRPr="007843D4">
        <w:rPr>
          <w:rStyle w:val="Emphasis"/>
        </w:rPr>
        <w:t>greater appetite for risk</w:t>
      </w:r>
      <w:r w:rsidRPr="007843D4">
        <w:rPr>
          <w:rStyle w:val="StyleUnderline"/>
        </w:rPr>
        <w:t xml:space="preserve"> and a potential </w:t>
      </w:r>
      <w:r w:rsidRPr="007843D4">
        <w:rPr>
          <w:rStyle w:val="Emphasis"/>
        </w:rPr>
        <w:t>greater appetite for nuc</w:t>
      </w:r>
      <w:r w:rsidRPr="007843D4">
        <w:rPr>
          <w:rStyle w:val="StyleUnderline"/>
        </w:rPr>
        <w:t>lear weapon</w:t>
      </w:r>
      <w:r w:rsidRPr="007843D4">
        <w:rPr>
          <w:rStyle w:val="Emphasis"/>
        </w:rPr>
        <w:t>s</w:t>
      </w:r>
      <w:r w:rsidRPr="007843D4">
        <w:rPr>
          <w:sz w:val="16"/>
        </w:rPr>
        <w:t>. This menacing trifecta may well be designed to make the North Koreans think twice if not blink twice (or spend thrice: see below) about whether their nuclear weapons will get them what they want from South Korea.</w:t>
      </w:r>
    </w:p>
    <w:p w14:paraId="7E0A991E" w14:textId="77777777" w:rsidR="00084310" w:rsidRPr="007843D4" w:rsidRDefault="00084310" w:rsidP="00084310">
      <w:pPr>
        <w:rPr>
          <w:sz w:val="16"/>
        </w:rPr>
      </w:pPr>
      <w:r w:rsidRPr="007843D4">
        <w:rPr>
          <w:sz w:val="16"/>
        </w:rPr>
        <w:t xml:space="preserve">As Ian Bowers and Henrik Hiim noted, South Korea still closely co-ordinates its strategy and military acquisitions with the United States and still relies on Washington for important intelligence, surveillance and reconnaissance data. The United States still retains wartime operational control of South Korean military forces, but South Korean submarines will not be easy to control unless they are commanded by an American (and even then, the Cuban Missile crisis teaches us that territorial control by the South Koreans or Americans of a submarine at sea during a crisis may still be problematic). The </w:t>
      </w:r>
      <w:r w:rsidRPr="007843D4">
        <w:rPr>
          <w:rStyle w:val="StyleUnderline"/>
        </w:rPr>
        <w:t xml:space="preserve">commanders of these </w:t>
      </w:r>
      <w:r w:rsidRPr="007843D4">
        <w:rPr>
          <w:rStyle w:val="Emphasis"/>
        </w:rPr>
        <w:t>sub</w:t>
      </w:r>
      <w:r w:rsidRPr="007843D4">
        <w:rPr>
          <w:rStyle w:val="StyleUnderline"/>
        </w:rPr>
        <w:t>marine</w:t>
      </w:r>
      <w:r w:rsidRPr="007843D4">
        <w:rPr>
          <w:rStyle w:val="Emphasis"/>
        </w:rPr>
        <w:t>s</w:t>
      </w:r>
      <w:r w:rsidRPr="007843D4">
        <w:rPr>
          <w:sz w:val="16"/>
        </w:rPr>
        <w:t xml:space="preserve"> are likely to </w:t>
      </w:r>
      <w:r w:rsidRPr="007843D4">
        <w:rPr>
          <w:rStyle w:val="StyleUnderline"/>
        </w:rPr>
        <w:t>have greater freedom of action</w:t>
      </w:r>
      <w:r w:rsidRPr="007843D4">
        <w:rPr>
          <w:sz w:val="16"/>
        </w:rPr>
        <w:t xml:space="preserve"> in this sense </w:t>
      </w:r>
      <w:r w:rsidRPr="007843D4">
        <w:rPr>
          <w:rStyle w:val="StyleUnderline"/>
        </w:rPr>
        <w:t xml:space="preserve">than anybody else in the </w:t>
      </w:r>
      <w:r w:rsidRPr="007843D4">
        <w:rPr>
          <w:rStyle w:val="Emphasis"/>
        </w:rPr>
        <w:t>So</w:t>
      </w:r>
      <w:r w:rsidRPr="007843D4">
        <w:rPr>
          <w:rStyle w:val="StyleUnderline"/>
        </w:rPr>
        <w:t xml:space="preserve">uth </w:t>
      </w:r>
      <w:r w:rsidRPr="007843D4">
        <w:rPr>
          <w:rStyle w:val="Emphasis"/>
        </w:rPr>
        <w:t>Ko</w:t>
      </w:r>
      <w:r w:rsidRPr="007843D4">
        <w:rPr>
          <w:rStyle w:val="StyleUnderline"/>
        </w:rPr>
        <w:t>rean armed forces</w:t>
      </w:r>
      <w:r w:rsidRPr="007843D4">
        <w:rPr>
          <w:sz w:val="16"/>
        </w:rPr>
        <w:t xml:space="preserve">. To the extent that South Koreans worry that President Biden or his successors may abandon them, this is </w:t>
      </w:r>
      <w:r w:rsidRPr="007843D4">
        <w:rPr>
          <w:rStyle w:val="StyleUnderline"/>
        </w:rPr>
        <w:t>a</w:t>
      </w:r>
      <w:r w:rsidRPr="007843D4">
        <w:rPr>
          <w:sz w:val="16"/>
        </w:rPr>
        <w:t xml:space="preserve"> very </w:t>
      </w:r>
      <w:r w:rsidRPr="007843D4">
        <w:rPr>
          <w:rStyle w:val="Emphasis"/>
        </w:rPr>
        <w:t>strong signal of a willingness to act independently of the U</w:t>
      </w:r>
      <w:r w:rsidRPr="007843D4">
        <w:rPr>
          <w:rStyle w:val="StyleUnderline"/>
        </w:rPr>
        <w:t xml:space="preserve">nited </w:t>
      </w:r>
      <w:r w:rsidRPr="007843D4">
        <w:rPr>
          <w:rStyle w:val="Emphasis"/>
        </w:rPr>
        <w:t>S</w:t>
      </w:r>
      <w:r w:rsidRPr="007843D4">
        <w:rPr>
          <w:rStyle w:val="StyleUnderline"/>
        </w:rPr>
        <w:t>tates</w:t>
      </w:r>
      <w:r w:rsidRPr="007843D4">
        <w:rPr>
          <w:sz w:val="16"/>
        </w:rPr>
        <w:t>. After all, the restrictions on South Korean ballistic missiles that Washington and Seoul agreed on in 1979 expired earlier this year.</w:t>
      </w:r>
    </w:p>
    <w:p w14:paraId="77A11B97" w14:textId="77777777" w:rsidR="00084310" w:rsidRPr="007843D4" w:rsidRDefault="00084310" w:rsidP="00084310">
      <w:pPr>
        <w:rPr>
          <w:sz w:val="16"/>
        </w:rPr>
      </w:pPr>
      <w:r w:rsidRPr="007843D4">
        <w:rPr>
          <w:sz w:val="16"/>
        </w:rPr>
        <w:t xml:space="preserve">Where this becomes especially problematic is that South Korean submarines armed with ballistic missiles will be especially threatening to North Korea. These SLBM boats won’t just be threatening to North Korea because they improve the survivability of South Korea’s conventional forces. </w:t>
      </w:r>
      <w:r w:rsidRPr="007843D4">
        <w:rPr>
          <w:rStyle w:val="Emphasis"/>
        </w:rPr>
        <w:t>No</w:t>
      </w:r>
      <w:r w:rsidRPr="007843D4">
        <w:rPr>
          <w:rStyle w:val="StyleUnderline"/>
        </w:rPr>
        <w:t xml:space="preserve">rth </w:t>
      </w:r>
      <w:r w:rsidRPr="007843D4">
        <w:rPr>
          <w:rStyle w:val="Emphasis"/>
        </w:rPr>
        <w:t>Ko</w:t>
      </w:r>
      <w:r w:rsidRPr="007843D4">
        <w:rPr>
          <w:rStyle w:val="StyleUnderline"/>
        </w:rPr>
        <w:t>rea cannot know for sure that</w:t>
      </w:r>
      <w:r w:rsidRPr="007843D4">
        <w:rPr>
          <w:sz w:val="16"/>
        </w:rPr>
        <w:t xml:space="preserve"> these boats and any ballistic </w:t>
      </w:r>
      <w:r w:rsidRPr="007843D4">
        <w:rPr>
          <w:rStyle w:val="StyleUnderline"/>
        </w:rPr>
        <w:t>missiles fired</w:t>
      </w:r>
      <w:r w:rsidRPr="007843D4">
        <w:rPr>
          <w:sz w:val="16"/>
        </w:rPr>
        <w:t xml:space="preserve"> from them </w:t>
      </w:r>
      <w:r w:rsidRPr="007843D4">
        <w:rPr>
          <w:rStyle w:val="Emphasis"/>
        </w:rPr>
        <w:t>don’t contain a nuclear payload</w:t>
      </w:r>
      <w:r w:rsidRPr="007843D4">
        <w:rPr>
          <w:sz w:val="16"/>
        </w:rPr>
        <w:t xml:space="preserve">. This </w:t>
      </w:r>
      <w:r w:rsidRPr="007843D4">
        <w:rPr>
          <w:rStyle w:val="StyleUnderline"/>
        </w:rPr>
        <w:t xml:space="preserve">uncertainty makes them </w:t>
      </w:r>
      <w:r w:rsidRPr="007843D4">
        <w:rPr>
          <w:rStyle w:val="Emphasis"/>
        </w:rPr>
        <w:t>especially dangerous</w:t>
      </w:r>
      <w:r w:rsidRPr="007843D4">
        <w:rPr>
          <w:sz w:val="16"/>
        </w:rPr>
        <w:t xml:space="preserve">, which makes them more likely to be targeted, which exacerbates the fact that a South Korean submarine commander, not the United States, will likely call the shots (or hopefully the lack of them) in a crisis. Because North Korea can’t be sure that any ballistic missile launched from these submarines does not contain a nuclear warhead, the North Koreans may assume that they might. South Korean SLBMs are in this sense destabilising, although it is not clear that North Korea’s nuclear posture is any less dangerous. One might argue that because the United States did not let South Korea develop nuclear weapons in the Cold War, and that the North Koreans know this, the latter would also conclude that Seoul would not (be permitted to) develop nuclear weapons today. After all, despite much talk by Donald Trump on the campaign trail about allies developing nuclear weapons he maintained a fairly hard line on this when President. But North Korea was not a nuclear power in the Cold War, and civilian and/or military </w:t>
      </w:r>
      <w:r w:rsidRPr="007843D4">
        <w:rPr>
          <w:rStyle w:val="StyleUnderline"/>
        </w:rPr>
        <w:t>leadership may conclude</w:t>
      </w:r>
      <w:r w:rsidRPr="007843D4">
        <w:rPr>
          <w:sz w:val="16"/>
        </w:rPr>
        <w:t xml:space="preserve"> that </w:t>
      </w:r>
      <w:r w:rsidRPr="007843D4">
        <w:rPr>
          <w:rStyle w:val="StyleUnderline"/>
        </w:rPr>
        <w:t xml:space="preserve">enough has changed that the likelihood of a </w:t>
      </w:r>
      <w:r w:rsidRPr="007843D4">
        <w:rPr>
          <w:rStyle w:val="Emphasis"/>
        </w:rPr>
        <w:t>So</w:t>
      </w:r>
      <w:r w:rsidRPr="007843D4">
        <w:rPr>
          <w:rStyle w:val="StyleUnderline"/>
        </w:rPr>
        <w:t xml:space="preserve">uth </w:t>
      </w:r>
      <w:r w:rsidRPr="007843D4">
        <w:rPr>
          <w:rStyle w:val="Emphasis"/>
        </w:rPr>
        <w:t>Ko</w:t>
      </w:r>
      <w:r w:rsidRPr="007843D4">
        <w:rPr>
          <w:rStyle w:val="StyleUnderline"/>
        </w:rPr>
        <w:t xml:space="preserve">rean nuclear warheads in submarine launched ballistic missiles also has </w:t>
      </w:r>
      <w:r w:rsidRPr="007843D4">
        <w:rPr>
          <w:rStyle w:val="Emphasis"/>
        </w:rPr>
        <w:t>substantially increased</w:t>
      </w:r>
      <w:r w:rsidRPr="007843D4">
        <w:rPr>
          <w:sz w:val="16"/>
        </w:rPr>
        <w:t>.</w:t>
      </w:r>
    </w:p>
    <w:p w14:paraId="7AAC6E42" w14:textId="77777777" w:rsidR="00084310" w:rsidRPr="007843D4" w:rsidRDefault="00084310" w:rsidP="00084310">
      <w:pPr>
        <w:rPr>
          <w:sz w:val="16"/>
        </w:rPr>
      </w:pPr>
      <w:r w:rsidRPr="007843D4">
        <w:rPr>
          <w:sz w:val="16"/>
        </w:rPr>
        <w:t xml:space="preserve">Finally, the preceding discussion all assumes that South Korea does not have nuclear weapons. But it would not be lost on the North Koreans that </w:t>
      </w:r>
      <w:r w:rsidRPr="007843D4">
        <w:rPr>
          <w:rStyle w:val="StyleUnderline"/>
        </w:rPr>
        <w:t xml:space="preserve">if </w:t>
      </w:r>
      <w:r w:rsidRPr="007843D4">
        <w:rPr>
          <w:rStyle w:val="Emphasis"/>
        </w:rPr>
        <w:t>So</w:t>
      </w:r>
      <w:r w:rsidRPr="007843D4">
        <w:rPr>
          <w:rStyle w:val="StyleUnderline"/>
        </w:rPr>
        <w:t xml:space="preserve">uth </w:t>
      </w:r>
      <w:r w:rsidRPr="007843D4">
        <w:rPr>
          <w:rStyle w:val="Emphasis"/>
        </w:rPr>
        <w:t>Ko</w:t>
      </w:r>
      <w:r w:rsidRPr="007843D4">
        <w:rPr>
          <w:rStyle w:val="StyleUnderline"/>
        </w:rPr>
        <w:t xml:space="preserve">rea wanted to develop a nuclear capability, this would be a </w:t>
      </w:r>
      <w:r w:rsidRPr="007843D4">
        <w:rPr>
          <w:rStyle w:val="Emphasis"/>
        </w:rPr>
        <w:t>very good first step</w:t>
      </w:r>
      <w:r w:rsidRPr="007843D4">
        <w:rPr>
          <w:sz w:val="16"/>
        </w:rPr>
        <w:t xml:space="preserve"> to do it. </w:t>
      </w:r>
      <w:r w:rsidRPr="007843D4">
        <w:rPr>
          <w:rStyle w:val="StyleUnderline"/>
        </w:rPr>
        <w:t>Already protected</w:t>
      </w:r>
      <w:r w:rsidRPr="007843D4">
        <w:rPr>
          <w:sz w:val="16"/>
        </w:rPr>
        <w:t xml:space="preserve"> from any Chinese or North Korean preventive strike </w:t>
      </w:r>
      <w:r w:rsidRPr="007843D4">
        <w:rPr>
          <w:rStyle w:val="StyleUnderline"/>
        </w:rPr>
        <w:t xml:space="preserve">by the </w:t>
      </w:r>
      <w:r w:rsidRPr="007843D4">
        <w:rPr>
          <w:rStyle w:val="Emphasis"/>
        </w:rPr>
        <w:t>U</w:t>
      </w:r>
      <w:r w:rsidRPr="007843D4">
        <w:rPr>
          <w:rStyle w:val="StyleUnderline"/>
        </w:rPr>
        <w:t xml:space="preserve">nited </w:t>
      </w:r>
      <w:r w:rsidRPr="007843D4">
        <w:rPr>
          <w:rStyle w:val="Emphasis"/>
        </w:rPr>
        <w:t>S</w:t>
      </w:r>
      <w:r w:rsidRPr="007843D4">
        <w:rPr>
          <w:rStyle w:val="StyleUnderline"/>
        </w:rPr>
        <w:t>tates</w:t>
      </w:r>
      <w:r w:rsidRPr="007843D4">
        <w:rPr>
          <w:sz w:val="16"/>
        </w:rPr>
        <w:t xml:space="preserve"> alliance, nuclear armed </w:t>
      </w:r>
      <w:r w:rsidRPr="007843D4">
        <w:rPr>
          <w:rStyle w:val="Emphasis"/>
        </w:rPr>
        <w:t>sub</w:t>
      </w:r>
      <w:r w:rsidRPr="007843D4">
        <w:rPr>
          <w:rStyle w:val="StyleUnderline"/>
        </w:rPr>
        <w:t>marine</w:t>
      </w:r>
      <w:r w:rsidRPr="007843D4">
        <w:rPr>
          <w:rStyle w:val="Emphasis"/>
        </w:rPr>
        <w:t>s</w:t>
      </w:r>
      <w:r w:rsidRPr="007843D4">
        <w:rPr>
          <w:sz w:val="16"/>
        </w:rPr>
        <w:t xml:space="preserve">, at least if at sea, </w:t>
      </w:r>
      <w:r w:rsidRPr="007843D4">
        <w:rPr>
          <w:rStyle w:val="StyleUnderline"/>
        </w:rPr>
        <w:t>would be much harder to target than ground based or aerial systems</w:t>
      </w:r>
      <w:r w:rsidRPr="007843D4">
        <w:rPr>
          <w:sz w:val="16"/>
        </w:rPr>
        <w:t xml:space="preserve">. And developing and sustaining the cost of multiple submarines capable of launching ballistic missiles is signalling to the North Koreans that Seoul has almost everything in place to develop a survivable nuclear capability at what might be fairly short order. </w:t>
      </w:r>
      <w:r w:rsidRPr="007843D4">
        <w:rPr>
          <w:rStyle w:val="Emphasis"/>
        </w:rPr>
        <w:t>So</w:t>
      </w:r>
      <w:r w:rsidRPr="007843D4">
        <w:rPr>
          <w:rStyle w:val="StyleUnderline"/>
        </w:rPr>
        <w:t xml:space="preserve">uth </w:t>
      </w:r>
      <w:r w:rsidRPr="007843D4">
        <w:rPr>
          <w:rStyle w:val="Emphasis"/>
        </w:rPr>
        <w:t>Ko</w:t>
      </w:r>
      <w:r w:rsidRPr="007843D4">
        <w:rPr>
          <w:rStyle w:val="StyleUnderline"/>
        </w:rPr>
        <w:t>rea</w:t>
      </w:r>
      <w:r w:rsidRPr="007843D4">
        <w:rPr>
          <w:rStyle w:val="Emphasis"/>
        </w:rPr>
        <w:t xml:space="preserve">’s </w:t>
      </w:r>
      <w:r w:rsidRPr="007843D4">
        <w:rPr>
          <w:rStyle w:val="StyleUnderline"/>
        </w:rPr>
        <w:t>SLBM’s are</w:t>
      </w:r>
      <w:r w:rsidRPr="007843D4">
        <w:rPr>
          <w:sz w:val="16"/>
        </w:rPr>
        <w:t xml:space="preserve"> likely to be </w:t>
      </w:r>
      <w:r w:rsidRPr="007843D4">
        <w:rPr>
          <w:rStyle w:val="Emphasis"/>
        </w:rPr>
        <w:t>able to carry a nuclear payload</w:t>
      </w:r>
      <w:r w:rsidRPr="007843D4">
        <w:rPr>
          <w:sz w:val="16"/>
        </w:rPr>
        <w:t xml:space="preserve">. If the South Koreans are searching for a way to signal to the North Koreans that Pyongyang really really needs to think twice about continuing with the expansion and diversification of its nuclear program, it would be hard to think of a better way to do it. Like in a game of chicken, and as often happens between nuclear armed rivals, </w:t>
      </w:r>
      <w:r w:rsidRPr="007843D4">
        <w:rPr>
          <w:rStyle w:val="Emphasis"/>
        </w:rPr>
        <w:t>So</w:t>
      </w:r>
      <w:r w:rsidRPr="007843D4">
        <w:rPr>
          <w:rStyle w:val="StyleUnderline"/>
        </w:rPr>
        <w:t xml:space="preserve">uth </w:t>
      </w:r>
      <w:r w:rsidRPr="007843D4">
        <w:rPr>
          <w:rStyle w:val="Emphasis"/>
        </w:rPr>
        <w:t>Ko</w:t>
      </w:r>
      <w:r w:rsidRPr="007843D4">
        <w:rPr>
          <w:rStyle w:val="StyleUnderline"/>
        </w:rPr>
        <w:t>rea has responded to North Korean nuclear expansion by signalling</w:t>
      </w:r>
      <w:r w:rsidRPr="007843D4">
        <w:rPr>
          <w:sz w:val="16"/>
        </w:rPr>
        <w:t xml:space="preserve"> that </w:t>
      </w:r>
      <w:r w:rsidRPr="007843D4">
        <w:rPr>
          <w:rStyle w:val="StyleUnderline"/>
        </w:rPr>
        <w:t>it</w:t>
      </w:r>
      <w:r w:rsidRPr="007843D4">
        <w:rPr>
          <w:sz w:val="16"/>
        </w:rPr>
        <w:t xml:space="preserve"> too </w:t>
      </w:r>
      <w:r w:rsidRPr="007843D4">
        <w:rPr>
          <w:rStyle w:val="StyleUnderline"/>
        </w:rPr>
        <w:t>is willing to</w:t>
      </w:r>
      <w:r w:rsidRPr="007843D4">
        <w:rPr>
          <w:sz w:val="16"/>
        </w:rPr>
        <w:t xml:space="preserve"> make moves that </w:t>
      </w:r>
      <w:r w:rsidRPr="007843D4">
        <w:rPr>
          <w:rStyle w:val="Emphasis"/>
        </w:rPr>
        <w:t>increase the risk of nuc</w:t>
      </w:r>
      <w:r w:rsidRPr="007843D4">
        <w:rPr>
          <w:rStyle w:val="StyleUnderline"/>
        </w:rPr>
        <w:t xml:space="preserve">lear </w:t>
      </w:r>
      <w:r w:rsidRPr="007843D4">
        <w:rPr>
          <w:rStyle w:val="Emphasis"/>
        </w:rPr>
        <w:t>war</w:t>
      </w:r>
      <w:r w:rsidRPr="007843D4">
        <w:rPr>
          <w:sz w:val="16"/>
        </w:rPr>
        <w:t>. South Korean SLBMs could indeed make North Korea further double down on committing resources to its nuclear program. But here, however, Seoul may be trying to outspend North Korea and force Kim to commit all of his resources to his nuclear program to the point of economic and regime collapse.</w:t>
      </w:r>
    </w:p>
    <w:p w14:paraId="155754CC" w14:textId="23DCFA7D" w:rsidR="00084310" w:rsidRDefault="00084310" w:rsidP="00084310">
      <w:pPr>
        <w:rPr>
          <w:sz w:val="16"/>
        </w:rPr>
      </w:pPr>
      <w:r w:rsidRPr="007843D4">
        <w:rPr>
          <w:rStyle w:val="StyleUnderline"/>
        </w:rPr>
        <w:t xml:space="preserve">Whether </w:t>
      </w:r>
      <w:r w:rsidRPr="007843D4">
        <w:rPr>
          <w:rStyle w:val="Emphasis"/>
        </w:rPr>
        <w:t>So</w:t>
      </w:r>
      <w:r w:rsidRPr="007843D4">
        <w:rPr>
          <w:rStyle w:val="StyleUnderline"/>
        </w:rPr>
        <w:t xml:space="preserve">uth </w:t>
      </w:r>
      <w:r w:rsidRPr="007843D4">
        <w:rPr>
          <w:rStyle w:val="Emphasis"/>
        </w:rPr>
        <w:t>Ko</w:t>
      </w:r>
      <w:r w:rsidRPr="007843D4">
        <w:rPr>
          <w:rStyle w:val="StyleUnderline"/>
        </w:rPr>
        <w:t xml:space="preserve">rea decides to develop </w:t>
      </w:r>
      <w:r w:rsidRPr="007843D4">
        <w:rPr>
          <w:rStyle w:val="Emphasis"/>
        </w:rPr>
        <w:t>nuc</w:t>
      </w:r>
      <w:r w:rsidRPr="007843D4">
        <w:rPr>
          <w:rStyle w:val="StyleUnderline"/>
        </w:rPr>
        <w:t>lear weapon</w:t>
      </w:r>
      <w:r w:rsidRPr="007843D4">
        <w:rPr>
          <w:rStyle w:val="Emphasis"/>
        </w:rPr>
        <w:t>s</w:t>
      </w:r>
      <w:r w:rsidRPr="007843D4">
        <w:rPr>
          <w:rStyle w:val="StyleUnderline"/>
        </w:rPr>
        <w:t xml:space="preserve"> will</w:t>
      </w:r>
      <w:r w:rsidRPr="007843D4">
        <w:rPr>
          <w:sz w:val="16"/>
        </w:rPr>
        <w:t xml:space="preserve"> likely </w:t>
      </w:r>
      <w:r w:rsidRPr="007843D4">
        <w:rPr>
          <w:rStyle w:val="StyleUnderline"/>
        </w:rPr>
        <w:t xml:space="preserve">depend on the </w:t>
      </w:r>
      <w:r w:rsidRPr="007843D4">
        <w:rPr>
          <w:rStyle w:val="Emphasis"/>
        </w:rPr>
        <w:t>cred</w:t>
      </w:r>
      <w:r w:rsidRPr="007843D4">
        <w:rPr>
          <w:rStyle w:val="StyleUnderline"/>
        </w:rPr>
        <w:t xml:space="preserve">ibility </w:t>
      </w:r>
      <w:r w:rsidRPr="007843D4">
        <w:rPr>
          <w:rStyle w:val="Emphasis"/>
        </w:rPr>
        <w:t>of U.S. assurances</w:t>
      </w:r>
      <w:r w:rsidRPr="007843D4">
        <w:rPr>
          <w:rStyle w:val="StyleUnderline"/>
        </w:rPr>
        <w:t xml:space="preserve"> and the severity of future </w:t>
      </w:r>
      <w:r w:rsidRPr="007843D4">
        <w:rPr>
          <w:rStyle w:val="Emphasis"/>
        </w:rPr>
        <w:t>No</w:t>
      </w:r>
      <w:r w:rsidRPr="007843D4">
        <w:rPr>
          <w:rStyle w:val="StyleUnderline"/>
        </w:rPr>
        <w:t xml:space="preserve">rth </w:t>
      </w:r>
      <w:r w:rsidRPr="007843D4">
        <w:rPr>
          <w:rStyle w:val="Emphasis"/>
        </w:rPr>
        <w:t>Ko</w:t>
      </w:r>
      <w:r w:rsidRPr="007843D4">
        <w:rPr>
          <w:rStyle w:val="StyleUnderline"/>
        </w:rPr>
        <w:t>rean provocations</w:t>
      </w:r>
      <w:r w:rsidRPr="007843D4">
        <w:rPr>
          <w:sz w:val="16"/>
        </w:rPr>
        <w:t>. South Korean SLBM’s may also be intended to pressure China to be more helpful regarding North Korea and to take a different line in broader Sino-U.S. competition. After all, China would prefer South Korea to not have nuclear weapons. What influence South Korean SLBM’s would have on North Korea is anybody’s guess, but a better question might be what weapons systems – tactical nuclear weapons? submarine launched conventional missiles? – Pyongyang will prioritise in response. Those interested in reducing nuclear dangers on the Korean peninsula, however, may no longer be able to focus their attention exclusively on North Korea and the United States. With the emergence of South Korean SLBMs, that ship has sailed.</w:t>
      </w:r>
    </w:p>
    <w:p w14:paraId="70827499" w14:textId="6F33F3DA" w:rsidR="00084310" w:rsidRDefault="00084310" w:rsidP="00084310">
      <w:pPr>
        <w:pStyle w:val="Heading3"/>
      </w:pPr>
      <w:r>
        <w:t xml:space="preserve">    AT//Export Controls</w:t>
      </w:r>
    </w:p>
    <w:p w14:paraId="6FA317BF" w14:textId="77777777" w:rsidR="00084310" w:rsidRDefault="00084310" w:rsidP="00084310">
      <w:pPr>
        <w:pStyle w:val="Heading4"/>
      </w:pPr>
      <w:r>
        <w:t xml:space="preserve">Export controls are </w:t>
      </w:r>
      <w:r>
        <w:rPr>
          <w:u w:val="single"/>
        </w:rPr>
        <w:t>easily</w:t>
      </w:r>
      <w:r>
        <w:t xml:space="preserve"> circumvented by international transfers and gas centrifuges---empirical evidence.</w:t>
      </w:r>
    </w:p>
    <w:p w14:paraId="5ED2F0D9" w14:textId="77777777" w:rsidR="00084310" w:rsidRPr="00B27378" w:rsidRDefault="00084310" w:rsidP="00084310">
      <w:r>
        <w:t xml:space="preserve">R. Scott </w:t>
      </w:r>
      <w:r w:rsidRPr="00B27378">
        <w:rPr>
          <w:rStyle w:val="Cite"/>
        </w:rPr>
        <w:t>Kemp 14</w:t>
      </w:r>
      <w:r>
        <w:t>, Assistant Professor of Nuclear Science and Engineering at the Massachusetts Institute of Technology, “The Nonproliferation Emperor Has No Clothes,” International Security, Vol. 38, No. 4, Spring 2014, https://dspace.mit.edu/handle/1721.1/89182</w:t>
      </w:r>
    </w:p>
    <w:p w14:paraId="7666E284" w14:textId="77777777" w:rsidR="00084310" w:rsidRPr="00084310" w:rsidRDefault="00084310" w:rsidP="00084310">
      <w:pPr>
        <w:rPr>
          <w:sz w:val="16"/>
        </w:rPr>
      </w:pPr>
      <w:r w:rsidRPr="00084310">
        <w:rPr>
          <w:rStyle w:val="StyleUnderline"/>
        </w:rPr>
        <w:t>When reports of the first Soviet nuclear weapon test arrived at the White House</w:t>
      </w:r>
      <w:r w:rsidRPr="00084310">
        <w:rPr>
          <w:sz w:val="16"/>
        </w:rPr>
        <w:t xml:space="preserve">, President Harry </w:t>
      </w:r>
      <w:r w:rsidRPr="00084310">
        <w:rPr>
          <w:rStyle w:val="StyleUnderline"/>
        </w:rPr>
        <w:t>Truman and</w:t>
      </w:r>
      <w:r w:rsidRPr="00084310">
        <w:rPr>
          <w:sz w:val="16"/>
        </w:rPr>
        <w:t xml:space="preserve"> members </w:t>
      </w:r>
      <w:r w:rsidRPr="00084310">
        <w:rPr>
          <w:rStyle w:val="StyleUnderline"/>
        </w:rPr>
        <w:t>of his cabinet were so doubtful</w:t>
      </w:r>
      <w:r w:rsidRPr="00084310">
        <w:rPr>
          <w:sz w:val="16"/>
        </w:rPr>
        <w:t xml:space="preserve"> of Soviet capabilities that </w:t>
      </w:r>
      <w:r w:rsidRPr="00084310">
        <w:rPr>
          <w:rStyle w:val="StyleUnderline"/>
        </w:rPr>
        <w:t>they rejected the reports on the grounds that a Soviet weapon was impossible</w:t>
      </w:r>
      <w:r w:rsidRPr="00084310">
        <w:rPr>
          <w:sz w:val="16"/>
        </w:rPr>
        <w:t xml:space="preserve">. One official later reported that he believed the radioisotope fallout that revealed the Soviet test was actually produced by a nuclear-reactor accident, a more likely Soviet achievement.5 </w:t>
      </w:r>
      <w:r w:rsidRPr="00084310">
        <w:rPr>
          <w:rStyle w:val="StyleUnderline"/>
        </w:rPr>
        <w:t>U.S. intelligence analysts were similarly shocked in 1964 when they discovered that China had tested a nuclear weapon made from enriched uranium.</w:t>
      </w:r>
      <w:r w:rsidRPr="00084310">
        <w:rPr>
          <w:sz w:val="16"/>
        </w:rPr>
        <w:t xml:space="preserve"> The uranium path was understood to be more difficult than that of plutonium, and the production of either was thought to be well beyond China’s capabilities. In its report following China’s first test, the Central Intelligence Agency (CIA) confessed that China had “a much more ambitious advanced-weapons program than we had earlier thought possible.”6</w:t>
      </w:r>
    </w:p>
    <w:p w14:paraId="640CC814" w14:textId="77777777" w:rsidR="00084310" w:rsidRPr="00084310" w:rsidRDefault="00084310" w:rsidP="00084310">
      <w:pPr>
        <w:rPr>
          <w:sz w:val="16"/>
        </w:rPr>
      </w:pPr>
      <w:r w:rsidRPr="00084310">
        <w:rPr>
          <w:sz w:val="16"/>
        </w:rPr>
        <w:t xml:space="preserve">Despite these and other sobering experiences, technology is still seen as an important barrier to proliferation. For decades, </w:t>
      </w:r>
      <w:r w:rsidRPr="00084310">
        <w:rPr>
          <w:rStyle w:val="StyleUnderline"/>
        </w:rPr>
        <w:t>the CIA based its proliferation assessments not on motivations, but on forecasts of how long it would take</w:t>
      </w:r>
      <w:r w:rsidRPr="00084310">
        <w:rPr>
          <w:sz w:val="16"/>
        </w:rPr>
        <w:t xml:space="preserve"> a country </w:t>
      </w:r>
      <w:r w:rsidRPr="00084310">
        <w:rPr>
          <w:rStyle w:val="StyleUnderline"/>
        </w:rPr>
        <w:t>to develop the technical infrastructure</w:t>
      </w:r>
      <w:r w:rsidRPr="00084310">
        <w:rPr>
          <w:sz w:val="16"/>
        </w:rPr>
        <w:t xml:space="preserve"> needed to make a bomb.7 </w:t>
      </w:r>
      <w:r w:rsidRPr="00084310">
        <w:rPr>
          <w:rStyle w:val="StyleUnderline"/>
        </w:rPr>
        <w:t xml:space="preserve">U.S. and international policies </w:t>
      </w:r>
      <w:r w:rsidRPr="00084310">
        <w:rPr>
          <w:rStyle w:val="Emphasis"/>
        </w:rPr>
        <w:t>put heavy emphasis on developing export controls and technology safeguards</w:t>
      </w:r>
      <w:r w:rsidRPr="00084310">
        <w:rPr>
          <w:rStyle w:val="StyleUnderline"/>
        </w:rPr>
        <w:t>.</w:t>
      </w:r>
      <w:r w:rsidRPr="00084310">
        <w:rPr>
          <w:sz w:val="16"/>
        </w:rPr>
        <w:t xml:space="preserve"> Despite some efforts in the 1960s to reduce the demand for nuclear weapons with the Multilateral Force, the North Atlantic Treaty Organization security coalition, and the Treaty on the Nonproliferation of Nuclear Weapons, nearly every nonproliferation institution before and since has focused on technology.8</w:t>
      </w:r>
    </w:p>
    <w:p w14:paraId="59649748" w14:textId="77777777" w:rsidR="00084310" w:rsidRPr="00084310" w:rsidRDefault="00084310" w:rsidP="00084310">
      <w:pPr>
        <w:rPr>
          <w:sz w:val="16"/>
        </w:rPr>
      </w:pPr>
      <w:r w:rsidRPr="00084310">
        <w:rPr>
          <w:sz w:val="16"/>
        </w:rPr>
        <w:t xml:space="preserve">If nuclear weapons are inherently difficult to produce, then </w:t>
      </w:r>
      <w:r w:rsidRPr="00084310">
        <w:rPr>
          <w:rStyle w:val="StyleUnderline"/>
        </w:rPr>
        <w:t xml:space="preserve">why have </w:t>
      </w:r>
      <w:r w:rsidRPr="00084310">
        <w:rPr>
          <w:rStyle w:val="Emphasis"/>
        </w:rPr>
        <w:t>tech</w:t>
      </w:r>
      <w:r w:rsidRPr="00084310">
        <w:rPr>
          <w:rStyle w:val="StyleUnderline"/>
        </w:rPr>
        <w:t>nology constraints</w:t>
      </w:r>
      <w:r w:rsidRPr="00084310">
        <w:rPr>
          <w:sz w:val="16"/>
        </w:rPr>
        <w:t xml:space="preserve"> sometimes </w:t>
      </w:r>
      <w:r w:rsidRPr="00084310">
        <w:rPr>
          <w:rStyle w:val="StyleUnderline"/>
        </w:rPr>
        <w:t>failed</w:t>
      </w:r>
      <w:r w:rsidRPr="00084310">
        <w:rPr>
          <w:sz w:val="16"/>
        </w:rPr>
        <w:t xml:space="preserve"> to prevent proliferation? </w:t>
      </w:r>
      <w:r w:rsidRPr="00084310">
        <w:rPr>
          <w:rStyle w:val="StyleUnderline"/>
        </w:rPr>
        <w:t xml:space="preserve">The usual answer is to blame </w:t>
      </w:r>
      <w:r w:rsidRPr="00084310">
        <w:rPr>
          <w:rStyle w:val="Emphasis"/>
        </w:rPr>
        <w:t>foreign assistance</w:t>
      </w:r>
      <w:r w:rsidRPr="00084310">
        <w:rPr>
          <w:sz w:val="16"/>
        </w:rPr>
        <w:t xml:space="preserve">. </w:t>
      </w:r>
      <w:r w:rsidRPr="00084310">
        <w:rPr>
          <w:rStyle w:val="StyleUnderline"/>
        </w:rPr>
        <w:t>The Soviets had spies in the Manhattan Project. China received</w:t>
      </w:r>
      <w:r w:rsidRPr="00084310">
        <w:rPr>
          <w:sz w:val="16"/>
        </w:rPr>
        <w:t xml:space="preserve"> uranium-enrichment </w:t>
      </w:r>
      <w:r w:rsidRPr="00084310">
        <w:rPr>
          <w:rStyle w:val="Emphasis"/>
        </w:rPr>
        <w:t>tech</w:t>
      </w:r>
      <w:r w:rsidRPr="00084310">
        <w:rPr>
          <w:rStyle w:val="StyleUnderline"/>
        </w:rPr>
        <w:t>nology from the Soviet Union. Canada built the reactor that produced the plutonium for India’s first weapons</w:t>
      </w:r>
      <w:r w:rsidRPr="00084310">
        <w:rPr>
          <w:sz w:val="16"/>
        </w:rPr>
        <w:t xml:space="preserve">.9 </w:t>
      </w:r>
      <w:r w:rsidRPr="00084310">
        <w:rPr>
          <w:rStyle w:val="StyleUnderline"/>
        </w:rPr>
        <w:t>Pakistan’s centrifuge</w:t>
      </w:r>
      <w:r w:rsidRPr="00084310">
        <w:rPr>
          <w:sz w:val="16"/>
        </w:rPr>
        <w:t xml:space="preserve"> program </w:t>
      </w:r>
      <w:r w:rsidRPr="00084310">
        <w:rPr>
          <w:rStyle w:val="StyleUnderline"/>
        </w:rPr>
        <w:t xml:space="preserve">was purchased </w:t>
      </w:r>
      <w:r w:rsidRPr="00084310">
        <w:rPr>
          <w:sz w:val="16"/>
        </w:rPr>
        <w:t>piecemeal</w:t>
      </w:r>
      <w:r w:rsidRPr="00084310">
        <w:rPr>
          <w:rStyle w:val="StyleUnderline"/>
        </w:rPr>
        <w:t xml:space="preserve"> from European suppliers</w:t>
      </w:r>
      <w:r w:rsidRPr="00084310">
        <w:rPr>
          <w:sz w:val="16"/>
        </w:rPr>
        <w:t xml:space="preserve">. </w:t>
      </w:r>
      <w:r w:rsidRPr="00084310">
        <w:rPr>
          <w:rStyle w:val="StyleUnderline"/>
        </w:rPr>
        <w:t>Brazil tried with technology bought from Germany</w:t>
      </w:r>
      <w:r w:rsidRPr="00084310">
        <w:rPr>
          <w:sz w:val="16"/>
        </w:rPr>
        <w:t xml:space="preserve">.10 </w:t>
      </w:r>
      <w:r w:rsidRPr="00084310">
        <w:rPr>
          <w:rStyle w:val="StyleUnderline"/>
        </w:rPr>
        <w:t xml:space="preserve">Iraq and Israel imported reactors from France. Iran and </w:t>
      </w:r>
      <w:r w:rsidRPr="00084310">
        <w:rPr>
          <w:rStyle w:val="Emphasis"/>
        </w:rPr>
        <w:t>No</w:t>
      </w:r>
      <w:r w:rsidRPr="00084310">
        <w:rPr>
          <w:rStyle w:val="StyleUnderline"/>
        </w:rPr>
        <w:t xml:space="preserve">rth </w:t>
      </w:r>
      <w:r w:rsidRPr="00084310">
        <w:rPr>
          <w:rStyle w:val="Emphasis"/>
        </w:rPr>
        <w:t>Ko</w:t>
      </w:r>
      <w:r w:rsidRPr="00084310">
        <w:rPr>
          <w:rStyle w:val="StyleUnderline"/>
        </w:rPr>
        <w:t>rea imported centrifuges from Pakistan</w:t>
      </w:r>
      <w:r w:rsidRPr="00084310">
        <w:rPr>
          <w:sz w:val="16"/>
        </w:rPr>
        <w:t xml:space="preserve">, and so the history goes.11 A significant literature is devoted to explicating the migration of capabilities from the most technically advanced nations to some of the most technically indigent.12 Scholars tend to agree that </w:t>
      </w:r>
      <w:r w:rsidRPr="00084310">
        <w:rPr>
          <w:rStyle w:val="StyleUnderline"/>
        </w:rPr>
        <w:t>these transfers are of two major types: civil cooperation</w:t>
      </w:r>
      <w:r w:rsidRPr="00084310">
        <w:rPr>
          <w:sz w:val="16"/>
        </w:rPr>
        <w:t xml:space="preserve"> that enables later proliferation </w:t>
      </w:r>
      <w:r w:rsidRPr="00084310">
        <w:rPr>
          <w:rStyle w:val="StyleUnderline"/>
        </w:rPr>
        <w:t>and</w:t>
      </w:r>
      <w:r w:rsidRPr="00084310">
        <w:rPr>
          <w:sz w:val="16"/>
        </w:rPr>
        <w:t xml:space="preserve"> cases of </w:t>
      </w:r>
      <w:r w:rsidRPr="00084310">
        <w:rPr>
          <w:rStyle w:val="StyleUnderline"/>
        </w:rPr>
        <w:t>intentional proliferation assistance</w:t>
      </w:r>
      <w:r w:rsidRPr="00084310">
        <w:rPr>
          <w:sz w:val="16"/>
        </w:rPr>
        <w:t>.13 While the technology-transfer model is rooted in historical evidence, all that has been established in the literature is that technology transfers took place. At times those transfers have been helpful, but it is often presumed that transfers were important, if not essential, to the acquisition of nuclear weapons, yet scant evidence is provided.</w:t>
      </w:r>
    </w:p>
    <w:p w14:paraId="030C9434" w14:textId="77777777" w:rsidR="00084310" w:rsidRPr="00084310" w:rsidRDefault="00084310" w:rsidP="00084310">
      <w:pPr>
        <w:rPr>
          <w:sz w:val="16"/>
        </w:rPr>
      </w:pPr>
      <w:r w:rsidRPr="00084310">
        <w:rPr>
          <w:sz w:val="16"/>
        </w:rPr>
        <w:t xml:space="preserve">With time, </w:t>
      </w:r>
      <w:r w:rsidRPr="00084310">
        <w:rPr>
          <w:rStyle w:val="Emphasis"/>
        </w:rPr>
        <w:t>the necessity of technology transfer must be questioned</w:t>
      </w:r>
      <w:r w:rsidRPr="00084310">
        <w:rPr>
          <w:sz w:val="16"/>
        </w:rPr>
        <w:t xml:space="preserve"> simply </w:t>
      </w:r>
      <w:r w:rsidRPr="00084310">
        <w:rPr>
          <w:rStyle w:val="Emphasis"/>
        </w:rPr>
        <w:t>because information and tech</w:t>
      </w:r>
      <w:r w:rsidRPr="00084310">
        <w:rPr>
          <w:rStyle w:val="StyleUnderline"/>
        </w:rPr>
        <w:t>nology</w:t>
      </w:r>
      <w:r w:rsidRPr="00084310">
        <w:rPr>
          <w:rStyle w:val="Emphasis"/>
        </w:rPr>
        <w:t xml:space="preserve"> that were once esoteric gradually become mainstream</w:t>
      </w:r>
      <w:r w:rsidRPr="00084310">
        <w:rPr>
          <w:sz w:val="16"/>
        </w:rPr>
        <w:t xml:space="preserve">. In parallel, </w:t>
      </w:r>
      <w:r w:rsidRPr="00084310">
        <w:rPr>
          <w:rStyle w:val="StyleUnderline"/>
        </w:rPr>
        <w:t>the utility of transfers for proliferation is apt to decline as motivations shift from the strategic</w:t>
      </w:r>
      <w:r w:rsidRPr="00084310">
        <w:rPr>
          <w:sz w:val="16"/>
        </w:rPr>
        <w:t xml:space="preserve"> (e.g., Soviet proliferation to China, or Pakistani proliferation to North Korea) </w:t>
      </w:r>
      <w:r w:rsidRPr="00084310">
        <w:rPr>
          <w:rStyle w:val="StyleUnderline"/>
        </w:rPr>
        <w:t>to the pecuniary</w:t>
      </w:r>
      <w:r w:rsidRPr="00084310">
        <w:rPr>
          <w:sz w:val="16"/>
        </w:rPr>
        <w:t xml:space="preserve"> (e.g., commercial transfers or black markets). </w:t>
      </w:r>
      <w:r w:rsidRPr="00084310">
        <w:rPr>
          <w:rStyle w:val="StyleUnderline"/>
        </w:rPr>
        <w:t xml:space="preserve">The latter motivation has tended to produce problematic outcomes for aspiring proliferators. </w:t>
      </w:r>
      <w:r w:rsidRPr="00084310">
        <w:rPr>
          <w:sz w:val="16"/>
        </w:rPr>
        <w:t xml:space="preserve">Consider, for example, Brazil’s purchase of jet-nozzle enrichment technology from Germany. Brazil squandered perhaps as much as $100 million and half a decade before realizing that the nozzle was a dud.14 </w:t>
      </w:r>
      <w:r w:rsidRPr="00084310">
        <w:rPr>
          <w:rStyle w:val="StyleUnderline"/>
        </w:rPr>
        <w:t xml:space="preserve">In some more recent instances, such as Iraq’s nuclear weapon program, financially motivated transfers were </w:t>
      </w:r>
      <w:r w:rsidRPr="00084310">
        <w:rPr>
          <w:rStyle w:val="Emphasis"/>
        </w:rPr>
        <w:t>helpful but</w:t>
      </w:r>
      <w:r w:rsidRPr="00084310">
        <w:rPr>
          <w:sz w:val="16"/>
        </w:rPr>
        <w:t xml:space="preserve"> arguably </w:t>
      </w:r>
      <w:r w:rsidRPr="00084310">
        <w:rPr>
          <w:rStyle w:val="Emphasis"/>
        </w:rPr>
        <w:t>not necessary</w:t>
      </w:r>
      <w:r w:rsidRPr="00084310">
        <w:rPr>
          <w:rStyle w:val="StyleUnderline"/>
        </w:rPr>
        <w:t>.</w:t>
      </w:r>
      <w:r w:rsidRPr="00084310">
        <w:rPr>
          <w:sz w:val="16"/>
        </w:rPr>
        <w:t xml:space="preserve"> For others, including some of the most oft-cited cases such as Pakistan, Iran, and even Libya, I find evidence to suggest that transfers set back these programs relative to what they might have accomplished acting alone.</w:t>
      </w:r>
    </w:p>
    <w:p w14:paraId="3993A163" w14:textId="416AD5D3" w:rsidR="00084310" w:rsidRDefault="00084310" w:rsidP="00084310">
      <w:pPr>
        <w:rPr>
          <w:sz w:val="16"/>
        </w:rPr>
      </w:pPr>
      <w:r w:rsidRPr="00084310">
        <w:rPr>
          <w:sz w:val="16"/>
        </w:rPr>
        <w:t xml:space="preserve">The most difficult technological step in building nuclear weapons is the production of highly enriched uranium (HEU) or plutonium. </w:t>
      </w:r>
      <w:r w:rsidRPr="00084310">
        <w:rPr>
          <w:rStyle w:val="StyleUnderline"/>
        </w:rPr>
        <w:t>If HEU can be obtained</w:t>
      </w:r>
      <w:r w:rsidRPr="00084310">
        <w:rPr>
          <w:sz w:val="16"/>
        </w:rPr>
        <w:t xml:space="preserve">, then </w:t>
      </w:r>
      <w:r w:rsidRPr="00084310">
        <w:rPr>
          <w:rStyle w:val="Emphasis"/>
        </w:rPr>
        <w:t>there are</w:t>
      </w:r>
      <w:r w:rsidRPr="00084310">
        <w:rPr>
          <w:sz w:val="16"/>
        </w:rPr>
        <w:t xml:space="preserve"> essentially </w:t>
      </w:r>
      <w:r w:rsidRPr="00084310">
        <w:rPr>
          <w:rStyle w:val="Emphasis"/>
        </w:rPr>
        <w:t>no additional technologies needed</w:t>
      </w:r>
      <w:r w:rsidRPr="00084310">
        <w:rPr>
          <w:rStyle w:val="StyleUnderline"/>
        </w:rPr>
        <w:t xml:space="preserve"> to make a bomb</w:t>
      </w:r>
      <w:r w:rsidRPr="00084310">
        <w:rPr>
          <w:sz w:val="16"/>
        </w:rPr>
        <w:t xml:space="preserve">. Unlike plutonium, </w:t>
      </w:r>
      <w:r w:rsidRPr="00084310">
        <w:rPr>
          <w:rStyle w:val="StyleUnderline"/>
        </w:rPr>
        <w:t>HEU can be used in both implosion- and gun-type nuclear weapons</w:t>
      </w:r>
      <w:r w:rsidRPr="00084310">
        <w:rPr>
          <w:sz w:val="16"/>
        </w:rPr>
        <w:t xml:space="preserve">. The latter type is a simple design that is extremely robust to manufacturing defects and needs no exotic parts, triggers, fuses, or materials. Such a weapon can be easily and quickly made, and confidently fielded without testing. Gun-type bombs can even be made small enough to fit onto missiles.15 Therefore, </w:t>
      </w:r>
      <w:r w:rsidRPr="00084310">
        <w:rPr>
          <w:rStyle w:val="StyleUnderline"/>
        </w:rPr>
        <w:t>to demonstrate the</w:t>
      </w:r>
      <w:r w:rsidRPr="00084310">
        <w:rPr>
          <w:sz w:val="16"/>
        </w:rPr>
        <w:t xml:space="preserve"> effective </w:t>
      </w:r>
      <w:r w:rsidRPr="00084310">
        <w:rPr>
          <w:rStyle w:val="StyleUnderline"/>
        </w:rPr>
        <w:t>absence of supply-side constraints, it would be sufficient to show that there exists a way to make HEU that is accessible to most states, that is well known, and that states could be confident of executing with a high chance of success.</w:t>
      </w:r>
      <w:r w:rsidRPr="00084310">
        <w:rPr>
          <w:sz w:val="16"/>
        </w:rPr>
        <w:t xml:space="preserve"> </w:t>
      </w:r>
      <w:r w:rsidRPr="00084310">
        <w:rPr>
          <w:rStyle w:val="Emphasis"/>
        </w:rPr>
        <w:t>Several such paths now exist, most using the gas centrifuge as the principal technology</w:t>
      </w:r>
      <w:r w:rsidRPr="00084310">
        <w:rPr>
          <w:sz w:val="16"/>
        </w:rPr>
        <w:t>.16</w:t>
      </w:r>
    </w:p>
    <w:p w14:paraId="469DBA47" w14:textId="4281001A" w:rsidR="00084310" w:rsidRDefault="00084310" w:rsidP="00084310">
      <w:pPr>
        <w:pStyle w:val="Heading3"/>
      </w:pPr>
      <w:r>
        <w:t xml:space="preserve">    AT//Sanctions</w:t>
      </w:r>
    </w:p>
    <w:p w14:paraId="5F876AEE" w14:textId="77777777" w:rsidR="00084310" w:rsidRDefault="00084310" w:rsidP="00084310">
      <w:pPr>
        <w:pStyle w:val="Heading4"/>
      </w:pPr>
      <w:r>
        <w:t xml:space="preserve">Sanctions </w:t>
      </w:r>
      <w:r w:rsidRPr="005342EC">
        <w:rPr>
          <w:u w:val="single"/>
        </w:rPr>
        <w:t>fail</w:t>
      </w:r>
      <w:r>
        <w:t>.</w:t>
      </w:r>
    </w:p>
    <w:p w14:paraId="691E205F" w14:textId="77777777" w:rsidR="00084310" w:rsidRDefault="00084310" w:rsidP="00084310">
      <w:r>
        <w:t xml:space="preserve">Dr. Doreen </w:t>
      </w:r>
      <w:r w:rsidRPr="005B64D7">
        <w:rPr>
          <w:rStyle w:val="Cite"/>
        </w:rPr>
        <w:t>Horschig 23</w:t>
      </w:r>
      <w:r>
        <w:t>, PhD, MA, Associate Fellow, Project on Nuclear Issues, Center for Strategic &amp; International Studies. Non-Resident Research Associate, School of Politics, Security, &amp; International Affairs, University of Central Florida, "A Turn to Nuclear Counterproliferation: Consequences of a Deteriorating Nonproliferation Regime," in The Altered Nuclear Order in the Wake of the Russia-Ukraine War, Chapter 3, December 2023, pg. 66.</w:t>
      </w:r>
    </w:p>
    <w:p w14:paraId="43CCDCA4" w14:textId="77777777" w:rsidR="00084310" w:rsidRPr="002708A6" w:rsidRDefault="00084310" w:rsidP="00084310">
      <w:pPr>
        <w:rPr>
          <w:sz w:val="16"/>
        </w:rPr>
      </w:pPr>
      <w:r w:rsidRPr="00084310">
        <w:rPr>
          <w:sz w:val="16"/>
        </w:rPr>
        <w:t xml:space="preserve">Lastly, </w:t>
      </w:r>
      <w:r w:rsidRPr="00084310">
        <w:rPr>
          <w:rStyle w:val="StyleUnderline"/>
        </w:rPr>
        <w:t>economic sanctions are</w:t>
      </w:r>
      <w:r w:rsidRPr="00084310">
        <w:rPr>
          <w:sz w:val="16"/>
        </w:rPr>
        <w:t xml:space="preserve"> </w:t>
      </w:r>
      <w:r w:rsidRPr="00084310">
        <w:rPr>
          <w:rStyle w:val="Emphasis"/>
        </w:rPr>
        <w:t>a</w:t>
      </w:r>
      <w:r w:rsidRPr="00084310">
        <w:rPr>
          <w:sz w:val="16"/>
        </w:rPr>
        <w:t xml:space="preserve">nother </w:t>
      </w:r>
      <w:r w:rsidRPr="00084310">
        <w:rPr>
          <w:rStyle w:val="Emphasis"/>
        </w:rPr>
        <w:t>tool</w:t>
      </w:r>
      <w:r w:rsidRPr="00084310">
        <w:rPr>
          <w:sz w:val="16"/>
        </w:rPr>
        <w:t xml:space="preserve"> </w:t>
      </w:r>
      <w:r w:rsidRPr="00084310">
        <w:rPr>
          <w:rStyle w:val="StyleUnderline"/>
        </w:rPr>
        <w:t>to punish countries that</w:t>
      </w:r>
      <w:r w:rsidRPr="00084310">
        <w:rPr>
          <w:sz w:val="16"/>
        </w:rPr>
        <w:t xml:space="preserve"> </w:t>
      </w:r>
      <w:r w:rsidRPr="00084310">
        <w:rPr>
          <w:rStyle w:val="Emphasis"/>
        </w:rPr>
        <w:t>attempt</w:t>
      </w:r>
      <w:r w:rsidRPr="00084310">
        <w:rPr>
          <w:sz w:val="16"/>
        </w:rPr>
        <w:t xml:space="preserve"> </w:t>
      </w:r>
      <w:r w:rsidRPr="00084310">
        <w:rPr>
          <w:rStyle w:val="StyleUnderline"/>
        </w:rPr>
        <w:t>nuclear proliferation</w:t>
      </w:r>
      <w:r w:rsidRPr="00084310">
        <w:rPr>
          <w:sz w:val="16"/>
        </w:rPr>
        <w:t xml:space="preserve">. Sanctions have succeeded in deterring states from starting nuclear weapons programs.30 However, </w:t>
      </w:r>
      <w:r w:rsidRPr="00084310">
        <w:rPr>
          <w:rStyle w:val="StyleUnderline"/>
        </w:rPr>
        <w:t>they have</w:t>
      </w:r>
      <w:r w:rsidRPr="00084310">
        <w:rPr>
          <w:sz w:val="16"/>
        </w:rPr>
        <w:t xml:space="preserve"> </w:t>
      </w:r>
      <w:r w:rsidRPr="00084310">
        <w:rPr>
          <w:rStyle w:val="Emphasis"/>
        </w:rPr>
        <w:t>not been effective</w:t>
      </w:r>
      <w:r w:rsidRPr="00084310">
        <w:rPr>
          <w:sz w:val="16"/>
        </w:rPr>
        <w:t xml:space="preserve"> </w:t>
      </w:r>
      <w:r w:rsidRPr="00084310">
        <w:rPr>
          <w:rStyle w:val="StyleUnderline"/>
        </w:rPr>
        <w:t>in stopping</w:t>
      </w:r>
      <w:r w:rsidRPr="00084310">
        <w:rPr>
          <w:sz w:val="16"/>
        </w:rPr>
        <w:t xml:space="preserve"> </w:t>
      </w:r>
      <w:r w:rsidRPr="00084310">
        <w:rPr>
          <w:rStyle w:val="Emphasis"/>
        </w:rPr>
        <w:t>active</w:t>
      </w:r>
      <w:r w:rsidRPr="00084310">
        <w:rPr>
          <w:sz w:val="16"/>
        </w:rPr>
        <w:t xml:space="preserve"> </w:t>
      </w:r>
      <w:r w:rsidRPr="00084310">
        <w:rPr>
          <w:rStyle w:val="StyleUnderline"/>
        </w:rPr>
        <w:t>nuclear weapons programs</w:t>
      </w:r>
      <w:r w:rsidRPr="00084310">
        <w:rPr>
          <w:sz w:val="16"/>
        </w:rPr>
        <w:t xml:space="preserve">.31 </w:t>
      </w:r>
      <w:r w:rsidRPr="00084310">
        <w:rPr>
          <w:rStyle w:val="StyleUnderline"/>
        </w:rPr>
        <w:t>Dozens of</w:t>
      </w:r>
      <w:r w:rsidRPr="00084310">
        <w:rPr>
          <w:sz w:val="16"/>
        </w:rPr>
        <w:t xml:space="preserve"> United Nations (UN) Security Council </w:t>
      </w:r>
      <w:r w:rsidRPr="00084310">
        <w:rPr>
          <w:rStyle w:val="StyleUnderline"/>
        </w:rPr>
        <w:t>resolutions sanctioning</w:t>
      </w:r>
      <w:r w:rsidRPr="00084310">
        <w:rPr>
          <w:sz w:val="16"/>
        </w:rPr>
        <w:t xml:space="preserve"> </w:t>
      </w:r>
      <w:r w:rsidRPr="00084310">
        <w:rPr>
          <w:rStyle w:val="Emphasis"/>
        </w:rPr>
        <w:t>No</w:t>
      </w:r>
      <w:r w:rsidRPr="00084310">
        <w:rPr>
          <w:sz w:val="16"/>
        </w:rPr>
        <w:t xml:space="preserve">rth </w:t>
      </w:r>
      <w:r w:rsidRPr="00084310">
        <w:rPr>
          <w:rStyle w:val="Emphasis"/>
        </w:rPr>
        <w:t>Ko</w:t>
      </w:r>
      <w:r w:rsidRPr="00084310">
        <w:rPr>
          <w:sz w:val="16"/>
        </w:rPr>
        <w:t xml:space="preserve">rea </w:t>
      </w:r>
      <w:r w:rsidRPr="00084310">
        <w:rPr>
          <w:rStyle w:val="StyleUnderline"/>
        </w:rPr>
        <w:t>and</w:t>
      </w:r>
      <w:r w:rsidRPr="00084310">
        <w:rPr>
          <w:sz w:val="16"/>
        </w:rPr>
        <w:t xml:space="preserve"> </w:t>
      </w:r>
      <w:r w:rsidRPr="00084310">
        <w:rPr>
          <w:rStyle w:val="Emphasis"/>
        </w:rPr>
        <w:t>Iran</w:t>
      </w:r>
      <w:r w:rsidRPr="00084310">
        <w:rPr>
          <w:sz w:val="16"/>
        </w:rPr>
        <w:t xml:space="preserve"> </w:t>
      </w:r>
      <w:r w:rsidRPr="00084310">
        <w:rPr>
          <w:rStyle w:val="StyleUnderline"/>
        </w:rPr>
        <w:t>have failed to halt those countries’ accelerating nuclear programs</w:t>
      </w:r>
      <w:r w:rsidRPr="00084310">
        <w:rPr>
          <w:sz w:val="16"/>
        </w:rPr>
        <w:t xml:space="preserve">. The reimposed sanctions on Iran in 2018 had a reverse effect, causing Tehran to accelerate its nuclear program by enriching uranium to levels that breached the limits put in place by the Joint Comprehensive Plan of Action (JCPOA). While the effectiveness of economic and financial sanctions warrants a wider discussion, neither nonproliferation </w:t>
      </w:r>
      <w:r w:rsidRPr="00084310">
        <w:rPr>
          <w:rStyle w:val="Emphasis"/>
        </w:rPr>
        <w:t>no</w:t>
      </w:r>
      <w:r w:rsidRPr="00084310">
        <w:rPr>
          <w:sz w:val="16"/>
        </w:rPr>
        <w:t xml:space="preserve">r </w:t>
      </w:r>
      <w:r w:rsidRPr="00084310">
        <w:rPr>
          <w:rStyle w:val="Emphasis"/>
        </w:rPr>
        <w:t>sanctions</w:t>
      </w:r>
      <w:r w:rsidRPr="00084310">
        <w:rPr>
          <w:sz w:val="16"/>
        </w:rPr>
        <w:t xml:space="preserve"> </w:t>
      </w:r>
      <w:r w:rsidRPr="00084310">
        <w:rPr>
          <w:rStyle w:val="StyleUnderline"/>
        </w:rPr>
        <w:t>have been fully successful in</w:t>
      </w:r>
      <w:r w:rsidRPr="00084310">
        <w:rPr>
          <w:sz w:val="16"/>
        </w:rPr>
        <w:t xml:space="preserve"> </w:t>
      </w:r>
      <w:r w:rsidRPr="00084310">
        <w:rPr>
          <w:rStyle w:val="Emphasis"/>
        </w:rPr>
        <w:t>halting</w:t>
      </w:r>
      <w:r w:rsidRPr="00084310">
        <w:rPr>
          <w:sz w:val="16"/>
        </w:rPr>
        <w:t xml:space="preserve"> </w:t>
      </w:r>
      <w:r w:rsidRPr="00084310">
        <w:rPr>
          <w:rStyle w:val="StyleUnderline"/>
        </w:rPr>
        <w:t>the spread of nuclear weapons</w:t>
      </w:r>
      <w:r w:rsidRPr="00084310">
        <w:rPr>
          <w:sz w:val="16"/>
        </w:rPr>
        <w:t>.</w:t>
      </w:r>
    </w:p>
    <w:p w14:paraId="25394A49" w14:textId="77777777" w:rsidR="00084310" w:rsidRDefault="00084310" w:rsidP="00084310">
      <w:pPr>
        <w:pStyle w:val="Heading4"/>
        <w:rPr>
          <w:b w:val="0"/>
        </w:rPr>
      </w:pPr>
      <w:r>
        <w:rPr>
          <w:bCs/>
        </w:rPr>
        <w:t>We wouldn’t do them.</w:t>
      </w:r>
    </w:p>
    <w:p w14:paraId="21E389AB" w14:textId="77777777" w:rsidR="00084310" w:rsidRDefault="00084310" w:rsidP="00084310">
      <w:r>
        <w:t xml:space="preserve">Daehan </w:t>
      </w:r>
      <w:r>
        <w:rPr>
          <w:rStyle w:val="Cite"/>
        </w:rPr>
        <w:t>Lee 22</w:t>
      </w:r>
      <w:r>
        <w:t>, Political, Security Affairs Researcher Regularly Writing for Defense News and Naval News at The National Interest, Worked for the U.S. and Belgian Embassies in Seoul, “The Case for a South Korean Nuclear Bomb”, National Interest, 9/24/22, https://nationalinterest.org/blog/korea-watch/case-south-kor</w:t>
      </w:r>
      <w:r w:rsidRPr="005F2B59">
        <w:t>e</w:t>
      </w:r>
      <w:r>
        <w:t>an-nuclear-bomb-204995</w:t>
      </w:r>
    </w:p>
    <w:p w14:paraId="312532F9" w14:textId="77777777" w:rsidR="00084310" w:rsidRPr="00B40647" w:rsidRDefault="00084310" w:rsidP="00084310">
      <w:pPr>
        <w:rPr>
          <w:u w:val="single"/>
        </w:rPr>
      </w:pPr>
      <w:r w:rsidRPr="00084310">
        <w:rPr>
          <w:sz w:val="16"/>
        </w:rPr>
        <w:t xml:space="preserve">The NPT and Nuclear Domino Theory </w:t>
      </w:r>
      <w:r w:rsidRPr="00084310">
        <w:rPr>
          <w:u w:val="single"/>
        </w:rPr>
        <w:t>The most common concern about nuclearization is that South Korea’s withdrawal from the</w:t>
      </w:r>
      <w:r w:rsidRPr="00084310">
        <w:rPr>
          <w:sz w:val="16"/>
        </w:rPr>
        <w:t xml:space="preserve"> Treaty on the Non-Proliferation of Nuclear Weapons (</w:t>
      </w:r>
      <w:r w:rsidRPr="00084310">
        <w:rPr>
          <w:u w:val="single"/>
        </w:rPr>
        <w:t>NPT) would bring severe economic sanctions from the UN Security Council</w:t>
      </w:r>
      <w:r w:rsidRPr="00084310">
        <w:rPr>
          <w:sz w:val="16"/>
        </w:rPr>
        <w:t xml:space="preserve">. </w:t>
      </w:r>
      <w:r w:rsidRPr="00084310">
        <w:rPr>
          <w:u w:val="single"/>
        </w:rPr>
        <w:t>North Korea withdrew</w:t>
      </w:r>
      <w:r w:rsidRPr="00084310">
        <w:rPr>
          <w:sz w:val="16"/>
        </w:rPr>
        <w:t xml:space="preserve"> from the treaty, </w:t>
      </w:r>
      <w:r w:rsidRPr="00084310">
        <w:rPr>
          <w:u w:val="single"/>
        </w:rPr>
        <w:t>but it wasn’t the</w:t>
      </w:r>
      <w:r w:rsidRPr="00084310">
        <w:rPr>
          <w:sz w:val="16"/>
        </w:rPr>
        <w:t xml:space="preserve"> actual </w:t>
      </w:r>
      <w:r w:rsidRPr="00084310">
        <w:rPr>
          <w:u w:val="single"/>
        </w:rPr>
        <w:t>reason why the UN sanctioned</w:t>
      </w:r>
      <w:r w:rsidRPr="00084310">
        <w:rPr>
          <w:sz w:val="16"/>
        </w:rPr>
        <w:t xml:space="preserve"> Pyongyang. </w:t>
      </w:r>
      <w:r w:rsidRPr="00084310">
        <w:rPr>
          <w:u w:val="single"/>
        </w:rPr>
        <w:t>Also, the NPT guarantees signatories the right to exit when their supreme interests are threatened</w:t>
      </w:r>
      <w:r w:rsidRPr="00084310">
        <w:rPr>
          <w:sz w:val="16"/>
        </w:rPr>
        <w:t xml:space="preserve">. Thus, </w:t>
      </w:r>
      <w:r w:rsidRPr="00084310">
        <w:rPr>
          <w:rStyle w:val="Emphasis"/>
        </w:rPr>
        <w:t>the South Korean government can leave the treaty based on the justification that the increase of nuclear threats from North Korea undermines Seoul’s supreme security interests</w:t>
      </w:r>
      <w:r w:rsidRPr="00084310">
        <w:rPr>
          <w:sz w:val="16"/>
        </w:rPr>
        <w:t xml:space="preserve">. </w:t>
      </w:r>
      <w:r w:rsidRPr="00084310">
        <w:rPr>
          <w:u w:val="single"/>
        </w:rPr>
        <w:t>South Korea can even avoid sanctions, as Seoul would not need public nuclear tests because it already has more developed nuclear technology than North Korea</w:t>
      </w:r>
      <w:r w:rsidRPr="00084310">
        <w:rPr>
          <w:sz w:val="16"/>
        </w:rPr>
        <w:t xml:space="preserve">. More importantly, </w:t>
      </w:r>
      <w:r w:rsidRPr="00084310">
        <w:rPr>
          <w:u w:val="single"/>
        </w:rPr>
        <w:t>if South Korea suggests it will exit from the treaty, it can send a clear message to the PRC and the North that Seoul is open to all available options, increasing South Korea-U.S. influence over Kim Jong-un’s nuclear arsenal.</w:t>
      </w:r>
      <w:r w:rsidRPr="00084310">
        <w:rPr>
          <w:sz w:val="16"/>
        </w:rPr>
        <w:t xml:space="preserve"> It is possible that </w:t>
      </w:r>
      <w:r w:rsidRPr="00084310">
        <w:rPr>
          <w:u w:val="single"/>
        </w:rPr>
        <w:t>Washington</w:t>
      </w:r>
      <w:r w:rsidRPr="00084310">
        <w:rPr>
          <w:sz w:val="16"/>
        </w:rPr>
        <w:t xml:space="preserve"> might oppose South Korean nuclearization at first, but it </w:t>
      </w:r>
      <w:r w:rsidRPr="00084310">
        <w:rPr>
          <w:u w:val="single"/>
        </w:rPr>
        <w:t>is likely to accept it to deter both Pyongyang and Beijing</w:t>
      </w:r>
      <w:r w:rsidRPr="00084310">
        <w:rPr>
          <w:sz w:val="16"/>
        </w:rPr>
        <w:t xml:space="preserve">. </w:t>
      </w:r>
      <w:r w:rsidRPr="00084310">
        <w:rPr>
          <w:u w:val="single"/>
        </w:rPr>
        <w:t xml:space="preserve">If sanctions are ever imposed on South Korea, </w:t>
      </w:r>
      <w:r w:rsidRPr="00084310">
        <w:rPr>
          <w:sz w:val="16"/>
        </w:rPr>
        <w:t xml:space="preserve">a global economic power, for developing its nuclear weapons, </w:t>
      </w:r>
      <w:r w:rsidRPr="00084310">
        <w:rPr>
          <w:u w:val="single"/>
        </w:rPr>
        <w:t>they wouldn’t last long if Seoul’s nuclear weapons supported the United States’ efforts to deter the PRC</w:t>
      </w:r>
      <w:r w:rsidRPr="00084310">
        <w:rPr>
          <w:sz w:val="16"/>
        </w:rPr>
        <w:t xml:space="preserve">. When </w:t>
      </w:r>
      <w:r w:rsidRPr="00084310">
        <w:rPr>
          <w:u w:val="single"/>
        </w:rPr>
        <w:t>India</w:t>
      </w:r>
      <w:r w:rsidRPr="00084310">
        <w:rPr>
          <w:sz w:val="16"/>
        </w:rPr>
        <w:t xml:space="preserve"> conducted its fifth nuclear test in 1998, U.S.-led </w:t>
      </w:r>
      <w:r w:rsidRPr="00084310">
        <w:rPr>
          <w:u w:val="single"/>
        </w:rPr>
        <w:t>sanctions only lasted for three years</w:t>
      </w:r>
      <w:r w:rsidRPr="00084310">
        <w:rPr>
          <w:sz w:val="16"/>
        </w:rPr>
        <w:t xml:space="preserve">. </w:t>
      </w:r>
      <w:r w:rsidRPr="00084310">
        <w:rPr>
          <w:u w:val="single"/>
        </w:rPr>
        <w:t>Then</w:t>
      </w:r>
      <w:r w:rsidRPr="00084310">
        <w:rPr>
          <w:sz w:val="16"/>
        </w:rPr>
        <w:t xml:space="preserve">, when President George </w:t>
      </w:r>
      <w:r w:rsidRPr="00084310">
        <w:rPr>
          <w:u w:val="single"/>
        </w:rPr>
        <w:t>Bush visited India</w:t>
      </w:r>
      <w:r w:rsidRPr="00084310">
        <w:rPr>
          <w:sz w:val="16"/>
        </w:rPr>
        <w:t xml:space="preserve"> in 2005, both states </w:t>
      </w:r>
      <w:r w:rsidRPr="00084310">
        <w:rPr>
          <w:u w:val="single"/>
        </w:rPr>
        <w:t>signed a nuclear pact in order to check the PRC</w:t>
      </w:r>
      <w:r w:rsidRPr="00084310">
        <w:rPr>
          <w:sz w:val="16"/>
        </w:rPr>
        <w:t xml:space="preserve">. As was the case with India, </w:t>
      </w:r>
      <w:r w:rsidRPr="00084310">
        <w:rPr>
          <w:u w:val="single"/>
        </w:rPr>
        <w:t>a democratic state that accepts International Atomic Energy Agency (IAEA) safeguards and non-proliferation obligations as a nuclear-armed power can be an exception from the NPT and Washington’s nuclear policy. Democratic South Korea passes this test, and its nuclear armament would eventually serve U.S. interests.</w:t>
      </w:r>
    </w:p>
    <w:p w14:paraId="7B2149BA" w14:textId="77777777" w:rsidR="00084310" w:rsidRDefault="00084310" w:rsidP="00084310">
      <w:pPr>
        <w:pStyle w:val="Heading4"/>
      </w:pPr>
      <w:r>
        <w:t xml:space="preserve">Sanctions don’t take out our impact. </w:t>
      </w:r>
    </w:p>
    <w:p w14:paraId="47166B84" w14:textId="77777777" w:rsidR="00084310" w:rsidRPr="00532D78" w:rsidRDefault="00084310" w:rsidP="00084310">
      <w:r>
        <w:t xml:space="preserve">Jeff </w:t>
      </w:r>
      <w:r w:rsidRPr="00532D78">
        <w:rPr>
          <w:rStyle w:val="Cite"/>
        </w:rPr>
        <w:t>Daniels 17</w:t>
      </w:r>
      <w:r>
        <w:t>, former reporter for CNBC, quoting James Acton, co-director of the nuclear policy program and a senior fellow at the Carnegie Endowment for International Peace, “South Koreans want their own nuclear weapons but doing so risks triggering a wider war,” CNBC, 4-5-2017, https://www.cnbc.com/2017/08/24/south-koreans-want-their-own-nukes-but-doing-so-risks-wider-war.html</w:t>
      </w:r>
    </w:p>
    <w:p w14:paraId="4227860A" w14:textId="77777777" w:rsidR="00084310" w:rsidRPr="00084310" w:rsidRDefault="00084310" w:rsidP="00084310">
      <w:pPr>
        <w:rPr>
          <w:sz w:val="16"/>
        </w:rPr>
      </w:pPr>
      <w:r w:rsidRPr="00084310">
        <w:rPr>
          <w:sz w:val="16"/>
        </w:rPr>
        <w:t>Seoul could face sanctions</w:t>
      </w:r>
    </w:p>
    <w:p w14:paraId="014DF45F" w14:textId="77777777" w:rsidR="00084310" w:rsidRPr="00084310" w:rsidRDefault="00084310" w:rsidP="00084310">
      <w:pPr>
        <w:rPr>
          <w:sz w:val="16"/>
        </w:rPr>
      </w:pPr>
      <w:r w:rsidRPr="00084310">
        <w:rPr>
          <w:sz w:val="16"/>
        </w:rPr>
        <w:t xml:space="preserve">Acton said it’s understandable </w:t>
      </w:r>
      <w:r w:rsidRPr="00084310">
        <w:rPr>
          <w:rStyle w:val="StyleUnderline"/>
        </w:rPr>
        <w:t xml:space="preserve">there’s uneasiness from </w:t>
      </w:r>
      <w:r w:rsidRPr="00084310">
        <w:rPr>
          <w:rStyle w:val="Emphasis"/>
        </w:rPr>
        <w:t>So</w:t>
      </w:r>
      <w:r w:rsidRPr="00084310">
        <w:rPr>
          <w:rStyle w:val="StyleUnderline"/>
        </w:rPr>
        <w:t xml:space="preserve">uth </w:t>
      </w:r>
      <w:r w:rsidRPr="00084310">
        <w:rPr>
          <w:rStyle w:val="Emphasis"/>
        </w:rPr>
        <w:t>Ko</w:t>
      </w:r>
      <w:r w:rsidRPr="00084310">
        <w:rPr>
          <w:rStyle w:val="StyleUnderline"/>
        </w:rPr>
        <w:t>reans watching their neighbor</w:t>
      </w:r>
      <w:r w:rsidRPr="00084310">
        <w:rPr>
          <w:sz w:val="16"/>
        </w:rPr>
        <w:t xml:space="preserve"> to the north </w:t>
      </w:r>
      <w:r w:rsidRPr="00084310">
        <w:rPr>
          <w:rStyle w:val="StyleUnderline"/>
        </w:rPr>
        <w:t>develop nuclear weapons</w:t>
      </w:r>
      <w:r w:rsidRPr="00084310">
        <w:rPr>
          <w:sz w:val="16"/>
        </w:rPr>
        <w:t>, but added that there’s still not been a serious debate about the costs of acquiring nuclear weapons. “If there was a very serious discussion of the costs, I think you would find much less support for nuclear weapons,” he said.</w:t>
      </w:r>
    </w:p>
    <w:p w14:paraId="26A47F9C" w14:textId="77777777" w:rsidR="00084310" w:rsidRPr="00084310" w:rsidRDefault="00084310" w:rsidP="00084310">
      <w:pPr>
        <w:rPr>
          <w:sz w:val="16"/>
        </w:rPr>
      </w:pPr>
      <w:r w:rsidRPr="00084310">
        <w:rPr>
          <w:sz w:val="16"/>
        </w:rPr>
        <w:t xml:space="preserve">For instance, Acton said if South Korea were to arm itself with nuclear weapons it would a violation of the country’s international commitments, which means </w:t>
      </w:r>
      <w:r w:rsidRPr="00084310">
        <w:rPr>
          <w:rStyle w:val="StyleUnderline"/>
        </w:rPr>
        <w:t>Seoul “would be very likely to have serious sanctions imposed on it</w:t>
      </w:r>
      <w:r w:rsidRPr="00084310">
        <w:rPr>
          <w:sz w:val="16"/>
        </w:rPr>
        <w:t>.” Also, he said the U.S. might decide to no longer offer its own security commitments to South Korea.</w:t>
      </w:r>
    </w:p>
    <w:p w14:paraId="0FC045C3" w14:textId="77777777" w:rsidR="00084310" w:rsidRPr="00084310" w:rsidRDefault="00084310" w:rsidP="00084310">
      <w:pPr>
        <w:rPr>
          <w:rStyle w:val="Emphasis"/>
        </w:rPr>
      </w:pPr>
      <w:r w:rsidRPr="00084310">
        <w:rPr>
          <w:sz w:val="16"/>
        </w:rPr>
        <w:t xml:space="preserve">“The costs to South Korea of acquiring nuclear weapons are actually very, very high,” said Acton. “For South Korea, a country that’s become successful through international trade and engagement, </w:t>
      </w:r>
      <w:r w:rsidRPr="00084310">
        <w:rPr>
          <w:rStyle w:val="Emphasis"/>
        </w:rPr>
        <w:t>the sanctions would be incredibly painful and damaging.”</w:t>
      </w:r>
    </w:p>
    <w:p w14:paraId="5E4110C2" w14:textId="77777777" w:rsidR="00084310" w:rsidRPr="00084310" w:rsidRDefault="00084310" w:rsidP="00084310">
      <w:pPr>
        <w:rPr>
          <w:rStyle w:val="StyleUnderline"/>
        </w:rPr>
      </w:pPr>
      <w:r w:rsidRPr="00084310">
        <w:rPr>
          <w:sz w:val="16"/>
        </w:rPr>
        <w:t xml:space="preserve">Back in the 1970s, South Korean President Park Chung-hee secretly began a nuclear weapons development program. Once the U.S. learned about it, the U.S. pressured Seoul to halt the program. As was the case then, </w:t>
      </w:r>
      <w:r w:rsidRPr="00084310">
        <w:rPr>
          <w:rStyle w:val="StyleUnderline"/>
        </w:rPr>
        <w:t>it remains U.S. policy to oppose the spread of nuclear explosives in the region.</w:t>
      </w:r>
    </w:p>
    <w:p w14:paraId="012CCC8B" w14:textId="77777777" w:rsidR="00084310" w:rsidRPr="00084310" w:rsidRDefault="00084310" w:rsidP="00084310">
      <w:pPr>
        <w:rPr>
          <w:sz w:val="16"/>
        </w:rPr>
      </w:pPr>
      <w:r w:rsidRPr="00084310">
        <w:rPr>
          <w:sz w:val="16"/>
        </w:rPr>
        <w:t>At the same time, another option is the U.S. could redeploy tactical nuclear weapons to South Korea. But doing so would violate the 1992 Seoul-Pyongyang joint agreement on denuclearization of the Korean Peninsula. Pyongyang violated its end of the agreement in 2006 when it exploded its first nuclear device under Kim Jong Il, father of the regime’s current young leader.</w:t>
      </w:r>
    </w:p>
    <w:p w14:paraId="2EAF9510" w14:textId="77777777" w:rsidR="00084310" w:rsidRPr="00084310" w:rsidRDefault="00084310" w:rsidP="00084310">
      <w:pPr>
        <w:rPr>
          <w:sz w:val="16"/>
        </w:rPr>
      </w:pPr>
      <w:r w:rsidRPr="00084310">
        <w:rPr>
          <w:sz w:val="16"/>
        </w:rPr>
        <w:t>Also, bringing back tactical weapons to South Korea could make the U.S. perhaps an even bigger target of North Korea and its communist neighbor, China. Pyongyang recently threatened to lob ballistic missiles toward U.S. military bases on the Pacific territory of Guam, which hosts the Air Force’s B-1B bombers and a Navy submarine base.</w:t>
      </w:r>
    </w:p>
    <w:p w14:paraId="20F652DE" w14:textId="77777777" w:rsidR="00084310" w:rsidRPr="00084310" w:rsidRDefault="00084310" w:rsidP="00084310">
      <w:pPr>
        <w:rPr>
          <w:sz w:val="16"/>
        </w:rPr>
      </w:pPr>
      <w:r w:rsidRPr="00084310">
        <w:rPr>
          <w:sz w:val="16"/>
        </w:rPr>
        <w:t>Reliability of security guarantees</w:t>
      </w:r>
    </w:p>
    <w:p w14:paraId="24D5DBA4" w14:textId="77777777" w:rsidR="00084310" w:rsidRPr="00084310" w:rsidRDefault="00084310" w:rsidP="00084310">
      <w:pPr>
        <w:rPr>
          <w:rStyle w:val="StyleUnderline"/>
        </w:rPr>
      </w:pPr>
      <w:r w:rsidRPr="00084310">
        <w:rPr>
          <w:sz w:val="16"/>
        </w:rPr>
        <w:t>“</w:t>
      </w:r>
      <w:r w:rsidRPr="00084310">
        <w:rPr>
          <w:rStyle w:val="Emphasis"/>
        </w:rPr>
        <w:t>For as long as U.S. security guarantees are reliable, I don’t think So</w:t>
      </w:r>
      <w:r w:rsidRPr="00084310">
        <w:rPr>
          <w:rStyle w:val="StyleUnderline"/>
        </w:rPr>
        <w:t xml:space="preserve">uth </w:t>
      </w:r>
      <w:r w:rsidRPr="00084310">
        <w:rPr>
          <w:rStyle w:val="Emphasis"/>
        </w:rPr>
        <w:t>Ko</w:t>
      </w:r>
      <w:r w:rsidRPr="00084310">
        <w:rPr>
          <w:rStyle w:val="StyleUnderline"/>
        </w:rPr>
        <w:t xml:space="preserve">rea </w:t>
      </w:r>
      <w:r w:rsidRPr="00084310">
        <w:rPr>
          <w:rStyle w:val="Emphasis"/>
        </w:rPr>
        <w:t>has any need at this time for nuclear weapons</w:t>
      </w:r>
      <w:r w:rsidRPr="00084310">
        <w:rPr>
          <w:sz w:val="16"/>
        </w:rPr>
        <w:t>,” said Acton. “</w:t>
      </w:r>
      <w:r w:rsidRPr="00084310">
        <w:rPr>
          <w:rStyle w:val="StyleUnderline"/>
        </w:rPr>
        <w:t xml:space="preserve">The U.S. has pledged to defend South Korea, including if necessary with the </w:t>
      </w:r>
      <w:r w:rsidRPr="00084310">
        <w:rPr>
          <w:sz w:val="16"/>
        </w:rPr>
        <w:t>use of the U.S.</w:t>
      </w:r>
      <w:r w:rsidRPr="00084310">
        <w:rPr>
          <w:rStyle w:val="StyleUnderline"/>
        </w:rPr>
        <w:t xml:space="preserve"> nuclear arsenal.”</w:t>
      </w:r>
    </w:p>
    <w:p w14:paraId="3B57DB43" w14:textId="77777777" w:rsidR="00084310" w:rsidRPr="00084310" w:rsidRDefault="00084310" w:rsidP="00084310">
      <w:pPr>
        <w:rPr>
          <w:sz w:val="16"/>
        </w:rPr>
      </w:pPr>
      <w:r w:rsidRPr="00084310">
        <w:rPr>
          <w:sz w:val="16"/>
        </w:rPr>
        <w:t xml:space="preserve">That said, </w:t>
      </w:r>
      <w:r w:rsidRPr="00084310">
        <w:rPr>
          <w:rStyle w:val="Emphasis"/>
        </w:rPr>
        <w:t>So</w:t>
      </w:r>
      <w:r w:rsidRPr="00084310">
        <w:rPr>
          <w:rStyle w:val="StyleUnderline"/>
        </w:rPr>
        <w:t xml:space="preserve">uth </w:t>
      </w:r>
      <w:r w:rsidRPr="00084310">
        <w:rPr>
          <w:rStyle w:val="Emphasis"/>
        </w:rPr>
        <w:t>Ko</w:t>
      </w:r>
      <w:r w:rsidRPr="00084310">
        <w:rPr>
          <w:rStyle w:val="StyleUnderline"/>
        </w:rPr>
        <w:t>rea has “serious concerns about the reliability of those guarantees</w:t>
      </w:r>
      <w:r w:rsidRPr="00084310">
        <w:rPr>
          <w:sz w:val="16"/>
        </w:rPr>
        <w:t xml:space="preserve"> under President Donald Trump,” Acton said. He said Trump has done “a lot to disrupt the U.S.-South Korean relationship — and I think it’s very important that the disruption stop.”</w:t>
      </w:r>
    </w:p>
    <w:p w14:paraId="34836FC5" w14:textId="77777777" w:rsidR="00084310" w:rsidRPr="00084310" w:rsidRDefault="00084310" w:rsidP="00084310">
      <w:pPr>
        <w:rPr>
          <w:sz w:val="16"/>
        </w:rPr>
      </w:pPr>
      <w:r w:rsidRPr="00084310">
        <w:rPr>
          <w:sz w:val="16"/>
        </w:rPr>
        <w:t>Experts say the areas where Washington has strained the alliance include Trump’s threat to terminate a “horrible” trade deal with South Korea as well as suggestions in April by the president that Seoul should pay $1 billion for the THAAD (or Terminal High Altitude Area Defense) anti-missile defense system.</w:t>
      </w:r>
    </w:p>
    <w:p w14:paraId="3163B33B" w14:textId="77777777" w:rsidR="00084310" w:rsidRPr="00084310" w:rsidRDefault="00084310" w:rsidP="00084310">
      <w:pPr>
        <w:rPr>
          <w:sz w:val="16"/>
        </w:rPr>
      </w:pPr>
      <w:r w:rsidRPr="00084310">
        <w:rPr>
          <w:sz w:val="16"/>
        </w:rPr>
        <w:t>Also, Trump suggested on the presidential campaign trail that South Korea should pay more money for its own defense, even suggesting that if it doesn’t he would be prepared to yank the roughly 28,000 U.S. forces stationed on the peninsula. And after he took office some allies became nervous since Trump was seen as slow to support NATO’s Article 5, the collective defense clause of the alliance.</w:t>
      </w:r>
    </w:p>
    <w:p w14:paraId="58DFB008" w14:textId="77777777" w:rsidR="00084310" w:rsidRPr="00084310" w:rsidRDefault="00084310" w:rsidP="00084310">
      <w:pPr>
        <w:rPr>
          <w:sz w:val="16"/>
        </w:rPr>
      </w:pPr>
      <w:r w:rsidRPr="00084310">
        <w:rPr>
          <w:sz w:val="16"/>
        </w:rPr>
        <w:t xml:space="preserve">“Donald </w:t>
      </w:r>
      <w:r w:rsidRPr="00084310">
        <w:rPr>
          <w:rStyle w:val="StyleUnderline"/>
        </w:rPr>
        <w:t>Trump’s statements about allies needing to pay their fair share and his hesitation about whether the United States would</w:t>
      </w:r>
      <w:r w:rsidRPr="00084310">
        <w:rPr>
          <w:sz w:val="16"/>
        </w:rPr>
        <w:t xml:space="preserve"> </w:t>
      </w:r>
      <w:r w:rsidRPr="00084310">
        <w:rPr>
          <w:rStyle w:val="StyleUnderline"/>
        </w:rPr>
        <w:t>back up</w:t>
      </w:r>
      <w:r w:rsidRPr="00084310">
        <w:rPr>
          <w:sz w:val="16"/>
        </w:rPr>
        <w:t xml:space="preserve"> NATO’s </w:t>
      </w:r>
      <w:r w:rsidRPr="00084310">
        <w:rPr>
          <w:rStyle w:val="StyleUnderline"/>
        </w:rPr>
        <w:t xml:space="preserve">Article 5 </w:t>
      </w:r>
      <w:r w:rsidRPr="00084310">
        <w:rPr>
          <w:sz w:val="16"/>
        </w:rPr>
        <w:t xml:space="preserve">commitment ... </w:t>
      </w:r>
      <w:r w:rsidRPr="00084310">
        <w:rPr>
          <w:rStyle w:val="StyleUnderline"/>
        </w:rPr>
        <w:t>has all given</w:t>
      </w:r>
      <w:r w:rsidRPr="00084310">
        <w:rPr>
          <w:sz w:val="16"/>
        </w:rPr>
        <w:t xml:space="preserve"> people in </w:t>
      </w:r>
      <w:r w:rsidRPr="00084310">
        <w:rPr>
          <w:rStyle w:val="Emphasis"/>
        </w:rPr>
        <w:t>So</w:t>
      </w:r>
      <w:r w:rsidRPr="00084310">
        <w:rPr>
          <w:rStyle w:val="StyleUnderline"/>
        </w:rPr>
        <w:t xml:space="preserve">uth </w:t>
      </w:r>
      <w:r w:rsidRPr="00084310">
        <w:rPr>
          <w:rStyle w:val="Emphasis"/>
        </w:rPr>
        <w:t>Ko</w:t>
      </w:r>
      <w:r w:rsidRPr="00084310">
        <w:rPr>
          <w:rStyle w:val="StyleUnderline"/>
        </w:rPr>
        <w:t>rea</w:t>
      </w:r>
      <w:r w:rsidRPr="00084310">
        <w:rPr>
          <w:sz w:val="16"/>
        </w:rPr>
        <w:t xml:space="preserve"> </w:t>
      </w:r>
      <w:r w:rsidRPr="00084310">
        <w:rPr>
          <w:rStyle w:val="Emphasis"/>
        </w:rPr>
        <w:t>greater anxiety about the</w:t>
      </w:r>
      <w:r w:rsidRPr="00084310">
        <w:rPr>
          <w:sz w:val="16"/>
        </w:rPr>
        <w:t xml:space="preserve"> American military </w:t>
      </w:r>
      <w:r w:rsidRPr="00084310">
        <w:rPr>
          <w:rStyle w:val="Emphasis"/>
        </w:rPr>
        <w:t>commitment</w:t>
      </w:r>
      <w:r w:rsidRPr="00084310">
        <w:rPr>
          <w:sz w:val="16"/>
        </w:rPr>
        <w:t xml:space="preserve"> to help protect South Korea,” said Daryl Kimball, executive director of the Arms Control Association, a Washington-based research and advocacy group</w:t>
      </w:r>
    </w:p>
    <w:p w14:paraId="1870F555" w14:textId="77777777" w:rsidR="00084310" w:rsidRPr="00084310" w:rsidRDefault="00084310" w:rsidP="00084310">
      <w:pPr>
        <w:rPr>
          <w:sz w:val="16"/>
        </w:rPr>
      </w:pPr>
      <w:r w:rsidRPr="00084310">
        <w:rPr>
          <w:sz w:val="16"/>
        </w:rPr>
        <w:t>According to Kimball, the introduction of nuclear weapons into South Korea, either by the U.S. or by South Korea pursuing its own indigenous nuclear program, would have far more negative consequences than some people might otherwise think.</w:t>
      </w:r>
    </w:p>
    <w:p w14:paraId="408069DD" w14:textId="77777777" w:rsidR="00084310" w:rsidRPr="001C5B65" w:rsidRDefault="00084310" w:rsidP="00084310">
      <w:pPr>
        <w:rPr>
          <w:sz w:val="16"/>
        </w:rPr>
      </w:pPr>
      <w:r w:rsidRPr="00084310">
        <w:rPr>
          <w:rStyle w:val="StyleUnderline"/>
        </w:rPr>
        <w:t>“It would further solidify North Korea’s commitment to keep its</w:t>
      </w:r>
      <w:r w:rsidRPr="00084310">
        <w:rPr>
          <w:sz w:val="16"/>
        </w:rPr>
        <w:t xml:space="preserve"> own </w:t>
      </w:r>
      <w:r w:rsidRPr="00084310">
        <w:rPr>
          <w:rStyle w:val="StyleUnderline"/>
        </w:rPr>
        <w:t xml:space="preserve">nuclear weapons and </w:t>
      </w:r>
      <w:r w:rsidRPr="00084310">
        <w:rPr>
          <w:rStyle w:val="Emphasis"/>
        </w:rPr>
        <w:t>initiate an arms race in East Asia involving China</w:t>
      </w:r>
      <w:r w:rsidRPr="00084310">
        <w:rPr>
          <w:sz w:val="16"/>
        </w:rPr>
        <w:t xml:space="preserve"> and South Korea </w:t>
      </w:r>
      <w:r w:rsidRPr="00084310">
        <w:rPr>
          <w:rStyle w:val="StyleUnderline"/>
        </w:rPr>
        <w:t>that would not be necessarily stable</w:t>
      </w:r>
      <w:r w:rsidRPr="00084310">
        <w:rPr>
          <w:sz w:val="16"/>
        </w:rPr>
        <w:t>,” said Kimball. “The allure of South Korean nuclear weapons on the superficial level is understandable, but you look at the consequences and they would cause much greater insecurity for South Korea than they would provide security.”</w:t>
      </w:r>
    </w:p>
    <w:p w14:paraId="196A0EAA" w14:textId="77777777" w:rsidR="00084310" w:rsidRDefault="00084310" w:rsidP="00084310">
      <w:pPr>
        <w:pStyle w:val="Heading4"/>
      </w:pPr>
      <w:r>
        <w:t xml:space="preserve">They’ll be watered down OR rolled back. </w:t>
      </w:r>
    </w:p>
    <w:p w14:paraId="14C15F42" w14:textId="77777777" w:rsidR="00084310" w:rsidRPr="00FF6E01" w:rsidRDefault="00084310" w:rsidP="00084310">
      <w:r w:rsidRPr="00FF6E01">
        <w:rPr>
          <w:b/>
          <w:bCs/>
          <w:sz w:val="26"/>
          <w:szCs w:val="26"/>
        </w:rPr>
        <w:t>Pardo 23</w:t>
      </w:r>
      <w:r w:rsidRPr="00FF6E01">
        <w:t xml:space="preserve"> --- </w:t>
      </w:r>
      <w:r>
        <w:t>P</w:t>
      </w:r>
      <w:r w:rsidRPr="00FF6E01">
        <w:t>rofessor of international relations at King’s College London and the KF-VUB Korea chair at the Brussels School of Governance</w:t>
      </w:r>
    </w:p>
    <w:p w14:paraId="5970361A" w14:textId="77777777" w:rsidR="00084310" w:rsidRPr="00FF6E01" w:rsidRDefault="00084310" w:rsidP="00084310">
      <w:r>
        <w:t>Ramon</w:t>
      </w:r>
      <w:r w:rsidRPr="00FF6E01">
        <w:t>, "South Korea Could Get Away With the Bomb", 3-16-2023, Foreign Policy, https://foreignpolicy.com/2023/03/16/south-korea-nuclear-weapons-military-defense-security-proliferation-npt/</w:t>
      </w:r>
    </w:p>
    <w:p w14:paraId="40D85617" w14:textId="77777777" w:rsidR="00084310" w:rsidRPr="00084310" w:rsidRDefault="00084310" w:rsidP="00084310">
      <w:pPr>
        <w:rPr>
          <w:rStyle w:val="StyleUnderline"/>
        </w:rPr>
      </w:pPr>
      <w:r w:rsidRPr="00084310">
        <w:rPr>
          <w:rStyle w:val="Emphasis"/>
        </w:rPr>
        <w:t>Even economic sanctions</w:t>
      </w:r>
      <w:r w:rsidRPr="00084310">
        <w:t>—one of the nonproliferation regime’s most powerful tools—</w:t>
      </w:r>
      <w:r w:rsidRPr="00084310">
        <w:rPr>
          <w:rStyle w:val="StyleUnderline"/>
        </w:rPr>
        <w:t>may not be a realistic deterrent</w:t>
      </w:r>
      <w:r w:rsidRPr="00084310">
        <w:t xml:space="preserve">. In </w:t>
      </w:r>
      <w:r w:rsidRPr="00084310">
        <w:rPr>
          <w:rStyle w:val="StyleUnderline"/>
        </w:rPr>
        <w:t xml:space="preserve">2016, China imposed unofficial sanctions on South Korea after the Park Geun-hye administration agreed to the deployment of the U.S. Terminal High Altitude Area Defense missile defense system on Korean soil. </w:t>
      </w:r>
      <w:r w:rsidRPr="00084310">
        <w:t>The sanctions hit the South Korean economy, but they did not wreak havoc on it, even though China accounts for 25 percent of South Korean exports. Eventually,</w:t>
      </w:r>
      <w:r w:rsidRPr="00084310">
        <w:rPr>
          <w:rStyle w:val="StyleUnderline"/>
        </w:rPr>
        <w:t xml:space="preserve"> </w:t>
      </w:r>
      <w:r w:rsidRPr="00084310">
        <w:rPr>
          <w:rStyle w:val="Emphasis"/>
        </w:rPr>
        <w:t>Beijing removed the sanctions</w:t>
      </w:r>
      <w:r w:rsidRPr="00084310">
        <w:rPr>
          <w:rStyle w:val="StyleUnderline"/>
        </w:rPr>
        <w:t>, in no small part because Beijing also needs access to South Korea’s semiconductors and other high-tech products to compete in the global economy.</w:t>
      </w:r>
    </w:p>
    <w:p w14:paraId="466B979B" w14:textId="77777777" w:rsidR="00084310" w:rsidRPr="00084310" w:rsidRDefault="00084310" w:rsidP="00084310">
      <w:pPr>
        <w:rPr>
          <w:rStyle w:val="Emphasis"/>
        </w:rPr>
      </w:pPr>
      <w:r w:rsidRPr="00084310">
        <w:rPr>
          <w:rStyle w:val="StyleUnderline"/>
        </w:rPr>
        <w:t>Likewise</w:t>
      </w:r>
      <w:r w:rsidRPr="00084310">
        <w:t xml:space="preserve">, </w:t>
      </w:r>
      <w:r w:rsidRPr="00084310">
        <w:rPr>
          <w:rStyle w:val="StyleUnderline"/>
        </w:rPr>
        <w:t xml:space="preserve">any </w:t>
      </w:r>
      <w:r w:rsidRPr="00084310">
        <w:rPr>
          <w:rStyle w:val="Emphasis"/>
        </w:rPr>
        <w:t>economic measures</w:t>
      </w:r>
      <w:r w:rsidRPr="00084310">
        <w:t xml:space="preserve"> that </w:t>
      </w:r>
      <w:r w:rsidRPr="00084310">
        <w:rPr>
          <w:rStyle w:val="StyleUnderline"/>
        </w:rPr>
        <w:t>the United States and its allies</w:t>
      </w:r>
      <w:r w:rsidRPr="00084310">
        <w:t xml:space="preserve"> and partners </w:t>
      </w:r>
      <w:r w:rsidRPr="00084310">
        <w:rPr>
          <w:rStyle w:val="StyleUnderline"/>
        </w:rPr>
        <w:t xml:space="preserve">could take against South Korea would have to be </w:t>
      </w:r>
      <w:r w:rsidRPr="00084310">
        <w:rPr>
          <w:rStyle w:val="Emphasis"/>
        </w:rPr>
        <w:t>balanced against</w:t>
      </w:r>
      <w:r w:rsidRPr="00084310">
        <w:rPr>
          <w:rStyle w:val="StyleUnderline"/>
        </w:rPr>
        <w:t xml:space="preserve"> deep </w:t>
      </w:r>
      <w:r w:rsidRPr="00084310">
        <w:rPr>
          <w:rStyle w:val="Emphasis"/>
        </w:rPr>
        <w:t>existing</w:t>
      </w:r>
      <w:r w:rsidRPr="00084310">
        <w:rPr>
          <w:rStyle w:val="StyleUnderline"/>
        </w:rPr>
        <w:t xml:space="preserve"> economic </w:t>
      </w:r>
      <w:r w:rsidRPr="00084310">
        <w:rPr>
          <w:rStyle w:val="Emphasis"/>
        </w:rPr>
        <w:t>links with Seoul</w:t>
      </w:r>
      <w:r w:rsidRPr="00084310">
        <w:t xml:space="preserve">. </w:t>
      </w:r>
      <w:r w:rsidRPr="00084310">
        <w:rPr>
          <w:rStyle w:val="StyleUnderline"/>
        </w:rPr>
        <w:t>Among the world’s leaders in semiconductors, artificial intelligence, electric batteries, green ships, and 5G/6G technologies</w:t>
      </w:r>
      <w:r w:rsidRPr="00084310">
        <w:t xml:space="preserve">, </w:t>
      </w:r>
      <w:r w:rsidRPr="00084310">
        <w:rPr>
          <w:rStyle w:val="Emphasis"/>
        </w:rPr>
        <w:t>many countries</w:t>
      </w:r>
      <w:r w:rsidRPr="00084310">
        <w:rPr>
          <w:rStyle w:val="StyleUnderline"/>
        </w:rPr>
        <w:t xml:space="preserve"> would </w:t>
      </w:r>
      <w:r w:rsidRPr="00084310">
        <w:rPr>
          <w:rStyle w:val="Emphasis"/>
        </w:rPr>
        <w:t>find it difficult to sever ties with South Korea to</w:t>
      </w:r>
      <w:r w:rsidRPr="00084310">
        <w:rPr>
          <w:rStyle w:val="StyleUnderline"/>
        </w:rPr>
        <w:t xml:space="preserve"> the </w:t>
      </w:r>
      <w:r w:rsidRPr="00084310">
        <w:rPr>
          <w:rStyle w:val="Emphasis"/>
        </w:rPr>
        <w:t>detriment of their own economies.</w:t>
      </w:r>
    </w:p>
    <w:p w14:paraId="28A3FAB0" w14:textId="77777777" w:rsidR="00084310" w:rsidRDefault="00084310" w:rsidP="00084310">
      <w:pPr>
        <w:rPr>
          <w:rStyle w:val="StyleUnderline"/>
        </w:rPr>
      </w:pPr>
      <w:r w:rsidRPr="00084310">
        <w:rPr>
          <w:rStyle w:val="StyleUnderline"/>
        </w:rPr>
        <w:t>Not to mention</w:t>
      </w:r>
      <w:r w:rsidRPr="00084310">
        <w:t xml:space="preserve">, nuclear-armed or not, </w:t>
      </w:r>
      <w:r w:rsidRPr="00084310">
        <w:rPr>
          <w:rStyle w:val="StyleUnderline"/>
        </w:rPr>
        <w:t xml:space="preserve">the </w:t>
      </w:r>
      <w:r w:rsidRPr="00084310">
        <w:rPr>
          <w:rStyle w:val="Emphasis"/>
        </w:rPr>
        <w:t>United States</w:t>
      </w:r>
      <w:r w:rsidRPr="00084310">
        <w:rPr>
          <w:rStyle w:val="StyleUnderline"/>
        </w:rPr>
        <w:t xml:space="preserve">, Europe, and other likeminded partners would </w:t>
      </w:r>
      <w:r w:rsidRPr="00084310">
        <w:rPr>
          <w:rStyle w:val="Emphasis"/>
        </w:rPr>
        <w:t>certainly</w:t>
      </w:r>
      <w:r w:rsidRPr="00084310">
        <w:rPr>
          <w:rStyle w:val="StyleUnderline"/>
        </w:rPr>
        <w:t xml:space="preserve"> much rather </w:t>
      </w:r>
      <w:r w:rsidRPr="00084310">
        <w:rPr>
          <w:rStyle w:val="Emphasis"/>
        </w:rPr>
        <w:t>have South Korea in their</w:t>
      </w:r>
      <w:r w:rsidRPr="00084310">
        <w:rPr>
          <w:rStyle w:val="StyleUnderline"/>
        </w:rPr>
        <w:t xml:space="preserve"> diplomatic and political </w:t>
      </w:r>
      <w:r w:rsidRPr="00084310">
        <w:rPr>
          <w:rStyle w:val="Emphasis"/>
        </w:rPr>
        <w:t>corner</w:t>
      </w:r>
      <w:r w:rsidRPr="00084310">
        <w:t xml:space="preserve"> </w:t>
      </w:r>
      <w:r w:rsidRPr="00084310">
        <w:rPr>
          <w:rStyle w:val="StyleUnderline"/>
        </w:rPr>
        <w:t>as they focus on competition with China</w:t>
      </w:r>
      <w:r w:rsidRPr="00084310">
        <w:t xml:space="preserve"> and Russia. Former U.S. President Donald Trump, if reelected, or a Trump-like successor, may even welcome South Korea stepping up and taking greater responsibility for its own security instead of “free-riding” on Washington’s largesse. </w:t>
      </w:r>
      <w:r w:rsidRPr="00084310">
        <w:rPr>
          <w:rStyle w:val="StyleUnderline"/>
        </w:rPr>
        <w:t>Quietly, many Western officials would probably not be opposed to a nuclear South Korea in a region where it has to confront the nuclear arsenals of North Korea, China, and Russia.</w:t>
      </w:r>
    </w:p>
    <w:p w14:paraId="35D50290" w14:textId="77777777" w:rsidR="00084310" w:rsidRPr="00945498" w:rsidRDefault="00084310" w:rsidP="00084310">
      <w:pPr>
        <w:pStyle w:val="Heading4"/>
        <w:rPr>
          <w:rFonts w:cs="Calibri"/>
        </w:rPr>
      </w:pPr>
      <w:r>
        <w:rPr>
          <w:rFonts w:cs="Calibri"/>
        </w:rPr>
        <w:t>Soko</w:t>
      </w:r>
      <w:r w:rsidRPr="00945498">
        <w:rPr>
          <w:rFonts w:cs="Calibri"/>
        </w:rPr>
        <w:t xml:space="preserve"> underestimate sanctions, so it won’t deter them.</w:t>
      </w:r>
    </w:p>
    <w:p w14:paraId="47D012DF" w14:textId="77777777" w:rsidR="00084310" w:rsidRPr="00945498" w:rsidRDefault="00084310" w:rsidP="00084310">
      <w:r w:rsidRPr="00945498">
        <w:rPr>
          <w:rStyle w:val="Cite"/>
        </w:rPr>
        <w:t>Brewer et al. 23</w:t>
      </w:r>
      <w:r w:rsidRPr="00945498">
        <w:t xml:space="preserve"> – Deputy Vice President at the Nuclear Threat Initiative; and Senior Fellow and Co-Director of the Nuclear Policy Program at the Carnegie Endowment; and James C. Gaither Junior Fellow in the Nuclear Policy Program at the Carnegie Endowment for International Peace.</w:t>
      </w:r>
    </w:p>
    <w:p w14:paraId="1470D692" w14:textId="77777777" w:rsidR="00084310" w:rsidRPr="00945498" w:rsidRDefault="00084310" w:rsidP="00084310">
      <w:r w:rsidRPr="00945498">
        <w:t xml:space="preserve">Eric Brewer, Toby Dalton, PhD from George Washington University, Kylie Jones, “Mind the Gaps: Reading South Korea’s Emergent Proliferation Strategy,” </w:t>
      </w:r>
      <w:r w:rsidRPr="00945498">
        <w:rPr>
          <w:i/>
          <w:iCs/>
        </w:rPr>
        <w:t>The Washington Quarterly</w:t>
      </w:r>
      <w:r w:rsidRPr="00945498">
        <w:t xml:space="preserve">, 13 Jul 2023, Vol. 46, No. 2 (Summer 2023): 141-160, DOI: 10.1080/0163660X.2023.2226529, </w:t>
      </w:r>
      <w:r w:rsidRPr="0006536C">
        <w:t>https://bpb-us-e1.wpmucdn.com/blogs.gwu.edu/dist/1/2181/files/2023/07/Brewer-et-al_TWQ_46-2.pdf</w:t>
      </w:r>
    </w:p>
    <w:p w14:paraId="7579DFB0" w14:textId="59649B42" w:rsidR="00084310" w:rsidRDefault="00084310" w:rsidP="00084310">
      <w:pPr>
        <w:rPr>
          <w:sz w:val="16"/>
        </w:rPr>
      </w:pPr>
      <w:r w:rsidRPr="00084310">
        <w:rPr>
          <w:sz w:val="16"/>
        </w:rPr>
        <w:t xml:space="preserve">Fourth, </w:t>
      </w:r>
      <w:r w:rsidRPr="00084310">
        <w:rPr>
          <w:rStyle w:val="StyleUnderline"/>
        </w:rPr>
        <w:t xml:space="preserve">there are </w:t>
      </w:r>
      <w:r w:rsidRPr="00084310">
        <w:rPr>
          <w:rStyle w:val="Emphasis"/>
        </w:rPr>
        <w:t>gaps</w:t>
      </w:r>
      <w:r w:rsidRPr="00084310">
        <w:rPr>
          <w:rStyle w:val="StyleUnderline"/>
        </w:rPr>
        <w:t xml:space="preserve"> in </w:t>
      </w:r>
      <w:r w:rsidRPr="00084310">
        <w:rPr>
          <w:rStyle w:val="Emphasis"/>
        </w:rPr>
        <w:t>South Korea’s consideration of responses</w:t>
      </w:r>
      <w:r w:rsidRPr="00084310">
        <w:rPr>
          <w:rStyle w:val="StyleUnderline"/>
        </w:rPr>
        <w:t xml:space="preserve"> from the international community, including both the </w:t>
      </w:r>
      <w:r w:rsidRPr="00084310">
        <w:rPr>
          <w:rStyle w:val="Emphasis"/>
        </w:rPr>
        <w:t>ramifications of reneging</w:t>
      </w:r>
      <w:r w:rsidRPr="00084310">
        <w:rPr>
          <w:rStyle w:val="StyleUnderline"/>
        </w:rPr>
        <w:t xml:space="preserve"> on its nonproliferation commitments and the </w:t>
      </w:r>
      <w:r w:rsidRPr="00084310">
        <w:rPr>
          <w:rStyle w:val="Emphasis"/>
        </w:rPr>
        <w:t>potential for further proliferation</w:t>
      </w:r>
      <w:r w:rsidRPr="00084310">
        <w:rPr>
          <w:rStyle w:val="StyleUnderline"/>
        </w:rPr>
        <w:t xml:space="preserve"> around the world.</w:t>
      </w:r>
      <w:r w:rsidRPr="00084310">
        <w:rPr>
          <w:sz w:val="16"/>
        </w:rPr>
        <w:t xml:space="preserve"> Some </w:t>
      </w:r>
      <w:r w:rsidRPr="00084310">
        <w:rPr>
          <w:rStyle w:val="Emphasis"/>
        </w:rPr>
        <w:t>pro-nuclear arguments</w:t>
      </w:r>
      <w:r w:rsidRPr="00084310">
        <w:rPr>
          <w:rStyle w:val="StyleUnderline"/>
        </w:rPr>
        <w:t xml:space="preserve"> draw on international responses to </w:t>
      </w:r>
      <w:r w:rsidRPr="00084310">
        <w:rPr>
          <w:rStyle w:val="Emphasis"/>
        </w:rPr>
        <w:t>India and Pakistan’s</w:t>
      </w:r>
      <w:r w:rsidRPr="00084310">
        <w:rPr>
          <w:rStyle w:val="StyleUnderline"/>
        </w:rPr>
        <w:t xml:space="preserve"> 1998 nuclear tests to argue that any penalties would be </w:t>
      </w:r>
      <w:r w:rsidRPr="00084310">
        <w:rPr>
          <w:rStyle w:val="Emphasis"/>
        </w:rPr>
        <w:t>fleeting</w:t>
      </w:r>
      <w:r w:rsidRPr="00084310">
        <w:rPr>
          <w:sz w:val="16"/>
        </w:rPr>
        <w:t xml:space="preserve">.45 </w:t>
      </w:r>
      <w:r w:rsidRPr="00084310">
        <w:rPr>
          <w:rStyle w:val="StyleUnderline"/>
        </w:rPr>
        <w:t xml:space="preserve">But </w:t>
      </w:r>
      <w:r w:rsidRPr="00084310">
        <w:rPr>
          <w:rStyle w:val="Emphasis"/>
        </w:rPr>
        <w:t>this trite characterization</w:t>
      </w:r>
      <w:r w:rsidRPr="00084310">
        <w:rPr>
          <w:rStyle w:val="StyleUnderline"/>
        </w:rPr>
        <w:t xml:space="preserve"> </w:t>
      </w:r>
      <w:r w:rsidRPr="00084310">
        <w:rPr>
          <w:rStyle w:val="Emphasis"/>
        </w:rPr>
        <w:t>underestimates</w:t>
      </w:r>
      <w:r w:rsidRPr="00084310">
        <w:rPr>
          <w:rStyle w:val="StyleUnderline"/>
        </w:rPr>
        <w:t xml:space="preserve"> the potential </w:t>
      </w:r>
      <w:r w:rsidRPr="00084310">
        <w:rPr>
          <w:rStyle w:val="Emphasis"/>
        </w:rPr>
        <w:t>regional and global effects</w:t>
      </w:r>
      <w:r w:rsidRPr="00084310">
        <w:rPr>
          <w:rStyle w:val="StyleUnderline"/>
        </w:rPr>
        <w:t>.</w:t>
      </w:r>
      <w:r w:rsidRPr="00084310">
        <w:rPr>
          <w:sz w:val="16"/>
        </w:rPr>
        <w:t xml:space="preserve"> South Korea's development of nuclear weapons could spur nuclear proliferation by Japan and possibly others. Tokyo, for example, could quickly produce nuclear weapons following a decision, given its large stockpile of reprocessed plutonium.</w:t>
      </w:r>
    </w:p>
    <w:p w14:paraId="63D90E6A" w14:textId="69EDCF51" w:rsidR="00084310" w:rsidRDefault="00084310" w:rsidP="00084310">
      <w:pPr>
        <w:pStyle w:val="Heading3"/>
      </w:pPr>
      <w:r>
        <w:t xml:space="preserve">    AT//Veto Players</w:t>
      </w:r>
    </w:p>
    <w:p w14:paraId="0F51EB47" w14:textId="77777777" w:rsidR="00084310" w:rsidRPr="009067AC" w:rsidRDefault="00084310" w:rsidP="00084310">
      <w:pPr>
        <w:pStyle w:val="Heading4"/>
        <w:tabs>
          <w:tab w:val="num" w:pos="720"/>
        </w:tabs>
      </w:pPr>
      <w:r>
        <w:t xml:space="preserve">Veto players is wrong. The link is </w:t>
      </w:r>
      <w:r w:rsidRPr="00514C6C">
        <w:rPr>
          <w:u w:val="single"/>
        </w:rPr>
        <w:t>consensus</w:t>
      </w:r>
      <w:r>
        <w:t xml:space="preserve"> amongst South Korean political leaders and the public.</w:t>
      </w:r>
    </w:p>
    <w:p w14:paraId="54BBB059" w14:textId="77777777" w:rsidR="00084310" w:rsidRPr="001E64D7" w:rsidRDefault="00084310" w:rsidP="00084310">
      <w:r w:rsidRPr="00C576C0">
        <w:rPr>
          <w:lang w:val="fr-FR"/>
        </w:rPr>
        <w:t xml:space="preserve">Katrin Fraser </w:t>
      </w:r>
      <w:r w:rsidRPr="00C576C0">
        <w:rPr>
          <w:rStyle w:val="Cite"/>
          <w:lang w:val="fr-FR"/>
        </w:rPr>
        <w:t>Katz et al. 23</w:t>
      </w:r>
      <w:r w:rsidRPr="00C576C0">
        <w:rPr>
          <w:lang w:val="fr-FR"/>
        </w:rPr>
        <w:t xml:space="preserve">. </w:t>
      </w:r>
      <w:r>
        <w:t>Fellow at the Center for Strategic and International Studies and Scholar in Residence at the University of Miami. Former Director at the National Security Council. Christopher Johnstone. Senior Adviser and Japan Chair at the Center for Strategic and International Studies. Former National Security Council Director for East Asia, Japan and Oceanian Affairs. Victor Cha. Senior Vice President and Korea Chair at the Center for Strategic and International Studies. Professor at Georgetown University. Former Director for Asian Affairs at the National Security Council. “America Needs to Reassure Japan and South Korea.” Foreign Affairs. February 9, 2023. https://www.foreignaffairs.com/japan/america-needs-reassure-japan-and-south-korea</w:t>
      </w:r>
    </w:p>
    <w:p w14:paraId="6634B6B3" w14:textId="3EFE72A5" w:rsidR="00084310" w:rsidRPr="00084310" w:rsidRDefault="00084310" w:rsidP="00084310">
      <w:pPr>
        <w:rPr>
          <w:sz w:val="16"/>
        </w:rPr>
      </w:pPr>
      <w:r w:rsidRPr="00084310">
        <w:rPr>
          <w:rStyle w:val="StyleUnderline"/>
        </w:rPr>
        <w:t xml:space="preserve">Worries about </w:t>
      </w:r>
      <w:r w:rsidRPr="00084310">
        <w:rPr>
          <w:rStyle w:val="Emphasis"/>
        </w:rPr>
        <w:t>U.S. security guarantees</w:t>
      </w:r>
      <w:r w:rsidRPr="00084310">
        <w:rPr>
          <w:rStyle w:val="StyleUnderline"/>
        </w:rPr>
        <w:t xml:space="preserve"> extend beyond </w:t>
      </w:r>
      <w:r w:rsidRPr="00084310">
        <w:rPr>
          <w:rStyle w:val="Emphasis"/>
        </w:rPr>
        <w:t>elite policy circles</w:t>
      </w:r>
      <w:r w:rsidRPr="00084310">
        <w:rPr>
          <w:rStyle w:val="StyleUnderline"/>
        </w:rPr>
        <w:t xml:space="preserve"> in</w:t>
      </w:r>
      <w:r w:rsidRPr="00084310">
        <w:rPr>
          <w:sz w:val="16"/>
        </w:rPr>
        <w:t xml:space="preserve"> Seoul and </w:t>
      </w:r>
      <w:r w:rsidRPr="00084310">
        <w:rPr>
          <w:rStyle w:val="StyleUnderline"/>
        </w:rPr>
        <w:t>Tokyo</w:t>
      </w:r>
      <w:r w:rsidRPr="00084310">
        <w:rPr>
          <w:sz w:val="16"/>
        </w:rPr>
        <w:t xml:space="preserve">. The </w:t>
      </w:r>
      <w:r w:rsidRPr="00084310">
        <w:rPr>
          <w:rStyle w:val="StyleUnderline"/>
        </w:rPr>
        <w:t>Japanese</w:t>
      </w:r>
      <w:r w:rsidRPr="00084310">
        <w:rPr>
          <w:sz w:val="16"/>
        </w:rPr>
        <w:t xml:space="preserve"> and </w:t>
      </w:r>
      <w:r w:rsidRPr="00084310">
        <w:rPr>
          <w:rStyle w:val="StyleUnderline"/>
        </w:rPr>
        <w:t>South Korean publics</w:t>
      </w:r>
      <w:r w:rsidRPr="00084310">
        <w:rPr>
          <w:sz w:val="16"/>
        </w:rPr>
        <w:t xml:space="preserve"> are also </w:t>
      </w:r>
      <w:r w:rsidRPr="00084310">
        <w:rPr>
          <w:rStyle w:val="Emphasis"/>
        </w:rPr>
        <w:t>increasingly concerned</w:t>
      </w:r>
      <w:r w:rsidRPr="00084310">
        <w:rPr>
          <w:rStyle w:val="StyleUnderline"/>
        </w:rPr>
        <w:t xml:space="preserve"> about</w:t>
      </w:r>
      <w:r w:rsidRPr="00084310">
        <w:rPr>
          <w:sz w:val="16"/>
        </w:rPr>
        <w:t xml:space="preserve"> the </w:t>
      </w:r>
      <w:r w:rsidRPr="00084310">
        <w:rPr>
          <w:rStyle w:val="StyleUnderline"/>
        </w:rPr>
        <w:t xml:space="preserve">credibility of </w:t>
      </w:r>
      <w:r w:rsidRPr="00084310">
        <w:rPr>
          <w:rStyle w:val="Emphasis"/>
        </w:rPr>
        <w:t>U.S. extended deterrence</w:t>
      </w:r>
      <w:r w:rsidRPr="00084310">
        <w:rPr>
          <w:rStyle w:val="StyleUnderline"/>
        </w:rPr>
        <w:t xml:space="preserve"> and support moves to bolster</w:t>
      </w:r>
      <w:r w:rsidRPr="00084310">
        <w:rPr>
          <w:sz w:val="16"/>
        </w:rPr>
        <w:t xml:space="preserve"> their </w:t>
      </w:r>
      <w:r w:rsidRPr="00084310">
        <w:rPr>
          <w:rStyle w:val="Emphasis"/>
        </w:rPr>
        <w:t>own countries’ defenses</w:t>
      </w:r>
      <w:r w:rsidRPr="00084310">
        <w:rPr>
          <w:sz w:val="16"/>
        </w:rPr>
        <w:t xml:space="preserve">. A February 2022 poll by the Chicago Council on Global Affairs and the Carnegie Endowment for International Peace showed that </w:t>
      </w:r>
      <w:r w:rsidRPr="00084310">
        <w:rPr>
          <w:rStyle w:val="Emphasis"/>
        </w:rPr>
        <w:t>over 70 percent</w:t>
      </w:r>
      <w:r w:rsidRPr="00084310">
        <w:rPr>
          <w:rStyle w:val="StyleUnderline"/>
        </w:rPr>
        <w:t xml:space="preserve"> of </w:t>
      </w:r>
      <w:r w:rsidRPr="00084310">
        <w:rPr>
          <w:rStyle w:val="Emphasis"/>
        </w:rPr>
        <w:t>So</w:t>
      </w:r>
      <w:r w:rsidRPr="00084310">
        <w:rPr>
          <w:rStyle w:val="StyleUnderline"/>
        </w:rPr>
        <w:t xml:space="preserve">uth </w:t>
      </w:r>
      <w:r w:rsidRPr="00084310">
        <w:rPr>
          <w:rStyle w:val="Emphasis"/>
        </w:rPr>
        <w:t>Ko</w:t>
      </w:r>
      <w:r w:rsidRPr="00084310">
        <w:rPr>
          <w:rStyle w:val="StyleUnderline"/>
        </w:rPr>
        <w:t>reans support going nuclear and over 50 percent favor the return of U.S. tactical nuclear weapons to the peninsula</w:t>
      </w:r>
      <w:r w:rsidRPr="00084310">
        <w:rPr>
          <w:sz w:val="16"/>
        </w:rPr>
        <w:t xml:space="preserve">. And according to a December 2022 poll conducted by the newspaper Yomiuri Shimbun, </w:t>
      </w:r>
      <w:r w:rsidRPr="00084310">
        <w:rPr>
          <w:rStyle w:val="Emphasis"/>
        </w:rPr>
        <w:t>more than 80 percent</w:t>
      </w:r>
      <w:r w:rsidRPr="00084310">
        <w:rPr>
          <w:rStyle w:val="StyleUnderline"/>
        </w:rPr>
        <w:t xml:space="preserve"> of Japanese consider China</w:t>
      </w:r>
      <w:r w:rsidRPr="00084310">
        <w:rPr>
          <w:sz w:val="16"/>
        </w:rPr>
        <w:t xml:space="preserve">, </w:t>
      </w:r>
      <w:r w:rsidRPr="00084310">
        <w:rPr>
          <w:rStyle w:val="Emphasis"/>
        </w:rPr>
        <w:t>No</w:t>
      </w:r>
      <w:r w:rsidRPr="00084310">
        <w:rPr>
          <w:rStyle w:val="StyleUnderline"/>
        </w:rPr>
        <w:t xml:space="preserve">rth </w:t>
      </w:r>
      <w:r w:rsidRPr="00084310">
        <w:rPr>
          <w:rStyle w:val="Emphasis"/>
        </w:rPr>
        <w:t>Ko</w:t>
      </w:r>
      <w:r w:rsidRPr="00084310">
        <w:rPr>
          <w:rStyle w:val="StyleUnderline"/>
        </w:rPr>
        <w:t>rea</w:t>
      </w:r>
      <w:r w:rsidRPr="00084310">
        <w:rPr>
          <w:sz w:val="16"/>
        </w:rPr>
        <w:t xml:space="preserve">, and </w:t>
      </w:r>
      <w:r w:rsidRPr="00084310">
        <w:rPr>
          <w:rStyle w:val="StyleUnderline"/>
        </w:rPr>
        <w:t>Russia as</w:t>
      </w:r>
      <w:r w:rsidRPr="00084310">
        <w:rPr>
          <w:sz w:val="16"/>
          <w:szCs w:val="16"/>
        </w:rPr>
        <w:t xml:space="preserve"> military </w:t>
      </w:r>
      <w:r w:rsidRPr="00084310">
        <w:rPr>
          <w:rStyle w:val="StyleUnderline"/>
        </w:rPr>
        <w:t>threats</w:t>
      </w:r>
      <w:r w:rsidRPr="00084310">
        <w:rPr>
          <w:sz w:val="16"/>
        </w:rPr>
        <w:t xml:space="preserve">. </w:t>
      </w:r>
      <w:r w:rsidRPr="00084310">
        <w:rPr>
          <w:rStyle w:val="Emphasis"/>
        </w:rPr>
        <w:t>Strong majorities</w:t>
      </w:r>
      <w:r w:rsidRPr="00084310">
        <w:rPr>
          <w:sz w:val="16"/>
        </w:rPr>
        <w:t xml:space="preserve"> also </w:t>
      </w:r>
      <w:r w:rsidRPr="00084310">
        <w:rPr>
          <w:rStyle w:val="StyleUnderline"/>
        </w:rPr>
        <w:t>support</w:t>
      </w:r>
      <w:r w:rsidRPr="00084310">
        <w:rPr>
          <w:sz w:val="16"/>
        </w:rPr>
        <w:t xml:space="preserve"> the </w:t>
      </w:r>
      <w:r w:rsidRPr="00084310">
        <w:rPr>
          <w:sz w:val="16"/>
          <w:szCs w:val="16"/>
        </w:rPr>
        <w:t>Kishida</w:t>
      </w:r>
      <w:r w:rsidRPr="00084310">
        <w:rPr>
          <w:sz w:val="16"/>
        </w:rPr>
        <w:t xml:space="preserve"> government’s </w:t>
      </w:r>
      <w:r w:rsidRPr="00084310">
        <w:rPr>
          <w:rStyle w:val="StyleUnderline"/>
        </w:rPr>
        <w:t xml:space="preserve">plans for </w:t>
      </w:r>
      <w:r w:rsidRPr="00084310">
        <w:rPr>
          <w:rStyle w:val="Emphasis"/>
        </w:rPr>
        <w:t>unprecedented spending increases</w:t>
      </w:r>
      <w:r w:rsidRPr="00084310">
        <w:rPr>
          <w:sz w:val="16"/>
        </w:rPr>
        <w:t xml:space="preserve">, </w:t>
      </w:r>
      <w:r w:rsidRPr="00084310">
        <w:rPr>
          <w:rStyle w:val="StyleUnderline"/>
        </w:rPr>
        <w:t>underscoring</w:t>
      </w:r>
      <w:r w:rsidRPr="00084310">
        <w:rPr>
          <w:sz w:val="16"/>
        </w:rPr>
        <w:t xml:space="preserve"> the </w:t>
      </w:r>
      <w:r w:rsidRPr="00084310">
        <w:rPr>
          <w:sz w:val="16"/>
          <w:szCs w:val="16"/>
        </w:rPr>
        <w:t>public’s</w:t>
      </w:r>
      <w:r w:rsidRPr="00084310">
        <w:rPr>
          <w:rStyle w:val="StyleUnderline"/>
        </w:rPr>
        <w:t xml:space="preserve"> concerns</w:t>
      </w:r>
      <w:r w:rsidRPr="00084310">
        <w:rPr>
          <w:sz w:val="16"/>
        </w:rPr>
        <w:t>.</w:t>
      </w:r>
    </w:p>
    <w:p w14:paraId="7FF8BAE9" w14:textId="77777777" w:rsidR="0074303E" w:rsidRDefault="0074303E" w:rsidP="0074303E"/>
    <w:p w14:paraId="78DF2EBB" w14:textId="77777777" w:rsidR="0074303E" w:rsidRPr="0074303E" w:rsidRDefault="0074303E" w:rsidP="0074303E"/>
    <w:p w14:paraId="13B24AEC" w14:textId="74829C22" w:rsidR="007B76B4" w:rsidRDefault="007B76B4" w:rsidP="00CD357D">
      <w:pPr>
        <w:pStyle w:val="Heading3"/>
      </w:pPr>
      <w:r>
        <w:t>Impact—SoKo Prolif—Nuclear War</w:t>
      </w:r>
    </w:p>
    <w:p w14:paraId="77A3E659" w14:textId="1704D734" w:rsidR="0074303E" w:rsidRDefault="0074303E" w:rsidP="0074303E">
      <w:pPr>
        <w:pStyle w:val="Heading4"/>
      </w:pPr>
      <w:r>
        <w:t xml:space="preserve">SoKo Prolif causes nuclear and conventional wars in East Asia to escalate, especially post Yoon </w:t>
      </w:r>
    </w:p>
    <w:p w14:paraId="0E82D1E3" w14:textId="68B937DE" w:rsidR="0074303E" w:rsidRPr="0064571A" w:rsidRDefault="0064571A" w:rsidP="0074303E">
      <w:r>
        <w:t xml:space="preserve">Lami </w:t>
      </w:r>
      <w:r w:rsidRPr="00537CD7">
        <w:rPr>
          <w:rStyle w:val="Cite"/>
        </w:rPr>
        <w:t>Kim 25</w:t>
      </w:r>
      <w:r w:rsidRPr="00537CD7">
        <w:t>,</w:t>
      </w:r>
      <w:r>
        <w:t xml:space="preserve"> professor at the Daniel K. Inouye Asia-Pacific Center for Security Studies, a U.S. Department of Defense Institute based in Hawaii, “The Risks of South Korea’s Nuclear Armament Under a Troubled Democracy”, </w:t>
      </w:r>
      <w:r>
        <w:rPr>
          <w:i/>
          <w:iCs/>
        </w:rPr>
        <w:t>United States Institute of Peace</w:t>
      </w:r>
      <w:r>
        <w:t xml:space="preserve">, </w:t>
      </w:r>
      <w:hyperlink r:id="rId25" w:history="1">
        <w:r w:rsidRPr="001B2063">
          <w:rPr>
            <w:rStyle w:val="Hyperlink"/>
          </w:rPr>
          <w:t>https://www.usip.org/publications/2025/02/risks-south-koreas-nuclear-armament-under-troubled-democracy</w:t>
        </w:r>
      </w:hyperlink>
      <w:r>
        <w:t xml:space="preserve">, February 10, 2025 </w:t>
      </w:r>
    </w:p>
    <w:p w14:paraId="2488B400" w14:textId="77777777" w:rsidR="0074303E" w:rsidRPr="00537CD7" w:rsidRDefault="0074303E" w:rsidP="0074303E">
      <w:pPr>
        <w:rPr>
          <w:sz w:val="16"/>
          <w:szCs w:val="16"/>
        </w:rPr>
      </w:pPr>
      <w:r w:rsidRPr="00537CD7">
        <w:rPr>
          <w:sz w:val="16"/>
          <w:szCs w:val="16"/>
        </w:rPr>
        <w:t>Democracy and Trust Must Come First</w:t>
      </w:r>
    </w:p>
    <w:p w14:paraId="43FC7738" w14:textId="4EEBB3A7" w:rsidR="0074303E" w:rsidRPr="00537CD7" w:rsidRDefault="0074303E" w:rsidP="0074303E">
      <w:pPr>
        <w:rPr>
          <w:sz w:val="16"/>
        </w:rPr>
      </w:pPr>
      <w:r w:rsidRPr="00537CD7">
        <w:rPr>
          <w:sz w:val="16"/>
        </w:rPr>
        <w:t xml:space="preserve">This is not to entirely rule out the option of nuclear armament for Seoul. North Korea’s continued possession and enhancement of its nuclear arsenal is certain for the foreseeable future. And </w:t>
      </w:r>
      <w:r w:rsidRPr="00537CD7">
        <w:rPr>
          <w:rStyle w:val="StyleUnderline"/>
        </w:rPr>
        <w:t>despite U.S. assurances of its commitment to extended deterrence and South Korea’s defense, South Korea may feel that developing and controlling its own nuclear weapons</w:t>
      </w:r>
      <w:r w:rsidRPr="00537CD7">
        <w:rPr>
          <w:sz w:val="16"/>
        </w:rPr>
        <w:t xml:space="preserve"> </w:t>
      </w:r>
      <w:r w:rsidRPr="00537CD7">
        <w:rPr>
          <w:rStyle w:val="StyleUnderline"/>
        </w:rPr>
        <w:t xml:space="preserve">would be the best </w:t>
      </w:r>
      <w:r w:rsidRPr="00537CD7">
        <w:rPr>
          <w:sz w:val="16"/>
        </w:rPr>
        <w:t xml:space="preserve">way to ensure its security with or without international support. However, </w:t>
      </w:r>
      <w:r w:rsidRPr="00537CD7">
        <w:rPr>
          <w:rStyle w:val="StyleUnderline"/>
        </w:rPr>
        <w:t xml:space="preserve">as it stands, South Korea’s </w:t>
      </w:r>
      <w:r w:rsidRPr="00537CD7">
        <w:rPr>
          <w:rStyle w:val="Emphasis"/>
        </w:rPr>
        <w:t>faltering democracy</w:t>
      </w:r>
      <w:r w:rsidRPr="00537CD7">
        <w:rPr>
          <w:sz w:val="16"/>
        </w:rPr>
        <w:t xml:space="preserve"> only </w:t>
      </w:r>
      <w:r w:rsidRPr="00537CD7">
        <w:rPr>
          <w:rStyle w:val="StyleUnderline"/>
        </w:rPr>
        <w:t>reinforces</w:t>
      </w:r>
      <w:r w:rsidRPr="00537CD7">
        <w:rPr>
          <w:sz w:val="16"/>
        </w:rPr>
        <w:t xml:space="preserve"> international </w:t>
      </w:r>
      <w:r w:rsidRPr="00537CD7">
        <w:rPr>
          <w:rStyle w:val="StyleUnderline"/>
        </w:rPr>
        <w:t>doubts about nuclear armament.</w:t>
      </w:r>
    </w:p>
    <w:p w14:paraId="405FE2AA" w14:textId="04ABD3DF" w:rsidR="0074303E" w:rsidRPr="00537CD7" w:rsidRDefault="0074303E" w:rsidP="0074303E">
      <w:pPr>
        <w:rPr>
          <w:sz w:val="16"/>
        </w:rPr>
      </w:pPr>
      <w:r w:rsidRPr="00537CD7">
        <w:rPr>
          <w:rStyle w:val="StyleUnderline"/>
        </w:rPr>
        <w:t>A nuclear-armed South Korea led by someone like Yoon could</w:t>
      </w:r>
      <w:r w:rsidRPr="00537CD7">
        <w:rPr>
          <w:rStyle w:val="Emphasis"/>
        </w:rPr>
        <w:t xml:space="preserve"> threaten peace and stability</w:t>
      </w:r>
      <w:r w:rsidRPr="00537CD7">
        <w:rPr>
          <w:sz w:val="16"/>
        </w:rPr>
        <w:t xml:space="preserve">. This </w:t>
      </w:r>
      <w:r w:rsidRPr="00537CD7">
        <w:rPr>
          <w:rStyle w:val="StyleUnderline"/>
        </w:rPr>
        <w:t xml:space="preserve">concern is further heightened by the fact that some of the most prominent advocates for nuclear armament </w:t>
      </w:r>
      <w:r w:rsidRPr="00537CD7">
        <w:rPr>
          <w:sz w:val="16"/>
        </w:rPr>
        <w:t xml:space="preserve">—including Minister of Employment and Labor Kim Moon-soo, Daegu Mayor Hong Jun Pyo and Seoul Mayor Oh Se Hoon – </w:t>
      </w:r>
      <w:r w:rsidRPr="00537CD7">
        <w:rPr>
          <w:rStyle w:val="StyleUnderline"/>
        </w:rPr>
        <w:t>all leading presidential hopefuls for the next election</w:t>
      </w:r>
      <w:r w:rsidRPr="00537CD7">
        <w:rPr>
          <w:sz w:val="16"/>
        </w:rPr>
        <w:t>— are also among Yoon’s most vocal supporters.</w:t>
      </w:r>
    </w:p>
    <w:p w14:paraId="06153047" w14:textId="355AC35D" w:rsidR="0074303E" w:rsidRDefault="0074303E" w:rsidP="0074303E">
      <w:pPr>
        <w:rPr>
          <w:rStyle w:val="StyleUnderline"/>
        </w:rPr>
      </w:pPr>
      <w:r w:rsidRPr="00537CD7">
        <w:rPr>
          <w:rStyle w:val="StyleUnderline"/>
        </w:rPr>
        <w:t>Before advocating for nuclear weapons, South Korea must first restore its democracy and the rule of law to rebuild trust</w:t>
      </w:r>
      <w:r w:rsidRPr="00537CD7">
        <w:rPr>
          <w:sz w:val="16"/>
        </w:rPr>
        <w:t xml:space="preserve"> that it can act as a responsible state. </w:t>
      </w:r>
      <w:r w:rsidRPr="00537CD7">
        <w:rPr>
          <w:rStyle w:val="StyleUnderline"/>
        </w:rPr>
        <w:t xml:space="preserve">This is crucial to address concerns that South Korea’s acquisition of nuclear weapons </w:t>
      </w:r>
      <w:r w:rsidRPr="00537CD7">
        <w:rPr>
          <w:rStyle w:val="Emphasis"/>
        </w:rPr>
        <w:t xml:space="preserve">could heighten the risk of conventional </w:t>
      </w:r>
      <w:r w:rsidRPr="00537CD7">
        <w:rPr>
          <w:sz w:val="16"/>
        </w:rPr>
        <w:t xml:space="preserve">conflicts </w:t>
      </w:r>
      <w:r w:rsidRPr="00537CD7">
        <w:rPr>
          <w:rStyle w:val="StyleUnderline"/>
        </w:rPr>
        <w:t>between the two Koreas</w:t>
      </w:r>
      <w:r w:rsidRPr="00537CD7">
        <w:rPr>
          <w:sz w:val="16"/>
        </w:rPr>
        <w:t xml:space="preserve"> —</w:t>
      </w:r>
      <w:r w:rsidRPr="00537CD7">
        <w:rPr>
          <w:rStyle w:val="StyleUnderline"/>
        </w:rPr>
        <w:t xml:space="preserve"> conflicts that could </w:t>
      </w:r>
      <w:r w:rsidRPr="00537CD7">
        <w:rPr>
          <w:rStyle w:val="Emphasis"/>
        </w:rPr>
        <w:t xml:space="preserve">escalate to the nuclear level </w:t>
      </w:r>
      <w:r w:rsidRPr="00537CD7">
        <w:rPr>
          <w:rStyle w:val="StyleUnderline"/>
        </w:rPr>
        <w:t>and endanger U.S. and global security.</w:t>
      </w:r>
    </w:p>
    <w:p w14:paraId="702A09F0" w14:textId="77777777" w:rsidR="00084310" w:rsidRDefault="00084310" w:rsidP="00084310">
      <w:pPr>
        <w:pStyle w:val="Heading4"/>
      </w:pPr>
      <w:r>
        <w:t xml:space="preserve">Prolif ensures </w:t>
      </w:r>
      <w:r w:rsidRPr="008D14E1">
        <w:rPr>
          <w:u w:val="single"/>
        </w:rPr>
        <w:t>cascades</w:t>
      </w:r>
      <w:r>
        <w:t xml:space="preserve">, </w:t>
      </w:r>
      <w:r w:rsidRPr="008D14E1">
        <w:rPr>
          <w:u w:val="single"/>
        </w:rPr>
        <w:t>preventative strikes</w:t>
      </w:r>
      <w:r>
        <w:t xml:space="preserve">, and global </w:t>
      </w:r>
      <w:r w:rsidRPr="008D14E1">
        <w:rPr>
          <w:u w:val="single"/>
        </w:rPr>
        <w:t>nuclear</w:t>
      </w:r>
      <w:r>
        <w:t xml:space="preserve"> war---</w:t>
      </w:r>
      <w:r w:rsidRPr="008D14E1">
        <w:rPr>
          <w:u w:val="single"/>
        </w:rPr>
        <w:t>extinction</w:t>
      </w:r>
      <w:r>
        <w:t>.</w:t>
      </w:r>
    </w:p>
    <w:p w14:paraId="17CC3054" w14:textId="77777777" w:rsidR="00084310" w:rsidRDefault="00084310" w:rsidP="00084310">
      <w:r>
        <w:t>Dr. Chung</w:t>
      </w:r>
      <w:r>
        <w:noBreakHyphen/>
        <w:t>in </w:t>
      </w:r>
      <w:r w:rsidRPr="002B059D">
        <w:rPr>
          <w:rStyle w:val="Cite"/>
        </w:rPr>
        <w:t>Moon &amp;</w:t>
      </w:r>
      <w:r>
        <w:t xml:space="preserve"> Young</w:t>
      </w:r>
      <w:r>
        <w:noBreakHyphen/>
        <w:t>Deok </w:t>
      </w:r>
      <w:r w:rsidRPr="002B059D">
        <w:rPr>
          <w:rStyle w:val="Cite"/>
        </w:rPr>
        <w:t>Shin 23</w:t>
      </w:r>
      <w:r>
        <w:t>, PhD, Distinguished University Professor, Political Science &amp; International Relations, Yonsei University. Krause Distinguished Fellow, School of Policy &amp; Global Strategy, University of California, San Diego. Co-Convener, Asia-Pacific Leadership Network for Nuclear Non-Proliferation &amp; Disarmament. Editor-In-Chief, Global Asia. Former Special Advisor, Foreign Affairs &amp; National Security, President Moon Jae-in; Fellow, Global Asia, East Asia Foundation, "‘South Korea Going Nuclear?’: Debates, Driving Forces, and Prospects," China International Strategy Review, Vol. 5, pg. 14-15, 11/28/2023, Springer.</w:t>
      </w:r>
    </w:p>
    <w:p w14:paraId="0F66CEF9" w14:textId="77777777" w:rsidR="00084310" w:rsidRPr="00084310" w:rsidRDefault="00084310" w:rsidP="00084310">
      <w:pPr>
        <w:rPr>
          <w:sz w:val="16"/>
        </w:rPr>
      </w:pPr>
      <w:r w:rsidRPr="00084310">
        <w:rPr>
          <w:sz w:val="16"/>
        </w:rPr>
        <w:t xml:space="preserve">The most </w:t>
      </w:r>
      <w:r w:rsidRPr="00084310">
        <w:rPr>
          <w:rStyle w:val="StyleUnderline"/>
        </w:rPr>
        <w:t>worrisome potential outcome stems from</w:t>
      </w:r>
      <w:r w:rsidRPr="00084310">
        <w:rPr>
          <w:sz w:val="16"/>
        </w:rPr>
        <w:t xml:space="preserve"> </w:t>
      </w:r>
      <w:r w:rsidRPr="00084310">
        <w:rPr>
          <w:rStyle w:val="Emphasis"/>
        </w:rPr>
        <w:t>nuclear fragility</w:t>
      </w:r>
      <w:r w:rsidRPr="00084310">
        <w:rPr>
          <w:sz w:val="16"/>
        </w:rPr>
        <w:t xml:space="preserve"> and related human costs. Mutually assured destruction (MAD) and the logic of nuclear deterrence makes planned nuclear attacks inconceivable, but </w:t>
      </w:r>
      <w:r w:rsidRPr="00084310">
        <w:rPr>
          <w:rStyle w:val="StyleUnderline"/>
        </w:rPr>
        <w:t>the chance for</w:t>
      </w:r>
      <w:r w:rsidRPr="00084310">
        <w:rPr>
          <w:sz w:val="16"/>
        </w:rPr>
        <w:t xml:space="preserve"> </w:t>
      </w:r>
      <w:r w:rsidRPr="00084310">
        <w:rPr>
          <w:rStyle w:val="Emphasis"/>
        </w:rPr>
        <w:t>accidental</w:t>
      </w:r>
      <w:r w:rsidRPr="00084310">
        <w:rPr>
          <w:sz w:val="16"/>
        </w:rPr>
        <w:t xml:space="preserve"> </w:t>
      </w:r>
      <w:r w:rsidRPr="00084310">
        <w:rPr>
          <w:rStyle w:val="StyleUnderline"/>
        </w:rPr>
        <w:t>nuclear escalation is</w:t>
      </w:r>
      <w:r w:rsidRPr="00084310">
        <w:rPr>
          <w:sz w:val="16"/>
        </w:rPr>
        <w:t xml:space="preserve"> </w:t>
      </w:r>
      <w:r w:rsidRPr="00084310">
        <w:rPr>
          <w:rStyle w:val="Emphasis"/>
        </w:rPr>
        <w:t>very high</w:t>
      </w:r>
      <w:r w:rsidRPr="00084310">
        <w:rPr>
          <w:sz w:val="16"/>
        </w:rPr>
        <w:t xml:space="preserve">, </w:t>
      </w:r>
      <w:r w:rsidRPr="00084310">
        <w:rPr>
          <w:rStyle w:val="StyleUnderline"/>
        </w:rPr>
        <w:t>given the</w:t>
      </w:r>
      <w:r w:rsidRPr="00084310">
        <w:rPr>
          <w:sz w:val="16"/>
        </w:rPr>
        <w:t xml:space="preserve"> </w:t>
      </w:r>
      <w:r w:rsidRPr="00084310">
        <w:rPr>
          <w:rStyle w:val="Emphasis"/>
        </w:rPr>
        <w:t>uncertainty</w:t>
      </w:r>
      <w:r w:rsidRPr="00084310">
        <w:rPr>
          <w:sz w:val="16"/>
        </w:rPr>
        <w:t xml:space="preserve"> </w:t>
      </w:r>
      <w:r w:rsidRPr="00084310">
        <w:rPr>
          <w:rStyle w:val="StyleUnderline"/>
        </w:rPr>
        <w:t>of the nuclear arms races</w:t>
      </w:r>
      <w:r w:rsidRPr="00084310">
        <w:rPr>
          <w:sz w:val="16"/>
        </w:rPr>
        <w:t xml:space="preserve">. Bruce Blair (1985) demonstrated in his book, </w:t>
      </w:r>
      <w:r w:rsidRPr="00084310">
        <w:rPr>
          <w:i/>
          <w:iCs/>
          <w:sz w:val="16"/>
        </w:rPr>
        <w:t>Strategic Command and Control: Redefning Nuclear Threats</w:t>
      </w:r>
      <w:r w:rsidRPr="00084310">
        <w:rPr>
          <w:sz w:val="16"/>
        </w:rPr>
        <w:t xml:space="preserve">, that </w:t>
      </w:r>
      <w:r w:rsidRPr="00084310">
        <w:rPr>
          <w:rStyle w:val="StyleUnderline"/>
        </w:rPr>
        <w:t>nuclear forces are</w:t>
      </w:r>
      <w:r w:rsidRPr="00084310">
        <w:rPr>
          <w:sz w:val="16"/>
        </w:rPr>
        <w:t xml:space="preserve"> </w:t>
      </w:r>
      <w:r w:rsidRPr="00084310">
        <w:rPr>
          <w:rStyle w:val="Emphasis"/>
        </w:rPr>
        <w:t>amazingly fragile</w:t>
      </w:r>
      <w:r w:rsidRPr="00084310">
        <w:rPr>
          <w:sz w:val="16"/>
        </w:rPr>
        <w:t xml:space="preserve"> </w:t>
      </w:r>
      <w:r w:rsidRPr="00084310">
        <w:rPr>
          <w:rStyle w:val="StyleUnderline"/>
        </w:rPr>
        <w:t>because if the nuclear command system is</w:t>
      </w:r>
      <w:r w:rsidRPr="00084310">
        <w:rPr>
          <w:sz w:val="16"/>
        </w:rPr>
        <w:t xml:space="preserve"> </w:t>
      </w:r>
      <w:r w:rsidRPr="00084310">
        <w:rPr>
          <w:rStyle w:val="Emphasis"/>
        </w:rPr>
        <w:t>attacked</w:t>
      </w:r>
      <w:r w:rsidRPr="00084310">
        <w:rPr>
          <w:sz w:val="16"/>
        </w:rPr>
        <w:t xml:space="preserve">, </w:t>
      </w:r>
      <w:r w:rsidRPr="00084310">
        <w:rPr>
          <w:rStyle w:val="StyleUnderline"/>
        </w:rPr>
        <w:t>control is</w:t>
      </w:r>
      <w:r w:rsidRPr="00084310">
        <w:rPr>
          <w:sz w:val="16"/>
        </w:rPr>
        <w:t xml:space="preserve"> </w:t>
      </w:r>
      <w:r w:rsidRPr="00084310">
        <w:rPr>
          <w:rStyle w:val="Emphasis"/>
        </w:rPr>
        <w:t>lost</w:t>
      </w:r>
      <w:r w:rsidRPr="00084310">
        <w:rPr>
          <w:sz w:val="16"/>
        </w:rPr>
        <w:t xml:space="preserve">, </w:t>
      </w:r>
      <w:r w:rsidRPr="00084310">
        <w:rPr>
          <w:rStyle w:val="StyleUnderline"/>
        </w:rPr>
        <w:t>and no matter who “wins”</w:t>
      </w:r>
      <w:r w:rsidRPr="00084310">
        <w:rPr>
          <w:sz w:val="16"/>
        </w:rPr>
        <w:t xml:space="preserve"> the war, </w:t>
      </w:r>
      <w:r w:rsidRPr="00084310">
        <w:rPr>
          <w:rStyle w:val="StyleUnderline"/>
        </w:rPr>
        <w:t>the winner will also</w:t>
      </w:r>
      <w:r w:rsidRPr="00084310">
        <w:rPr>
          <w:sz w:val="16"/>
        </w:rPr>
        <w:t xml:space="preserve"> </w:t>
      </w:r>
      <w:r w:rsidRPr="00084310">
        <w:rPr>
          <w:rStyle w:val="Emphasis"/>
        </w:rPr>
        <w:t>lose the war</w:t>
      </w:r>
      <w:r w:rsidRPr="00084310">
        <w:rPr>
          <w:sz w:val="16"/>
        </w:rPr>
        <w:t xml:space="preserve"> </w:t>
      </w:r>
      <w:r w:rsidRPr="00084310">
        <w:rPr>
          <w:rStyle w:val="StyleUnderline"/>
        </w:rPr>
        <w:t>due to the inevitable loss of its own and adversarial control, given</w:t>
      </w:r>
      <w:r w:rsidRPr="00084310">
        <w:rPr>
          <w:sz w:val="16"/>
        </w:rPr>
        <w:t xml:space="preserve"> that </w:t>
      </w:r>
      <w:r w:rsidRPr="00084310">
        <w:rPr>
          <w:rStyle w:val="StyleUnderline"/>
        </w:rPr>
        <w:t>even an</w:t>
      </w:r>
      <w:r w:rsidRPr="00084310">
        <w:rPr>
          <w:sz w:val="16"/>
        </w:rPr>
        <w:t xml:space="preserve"> </w:t>
      </w:r>
      <w:r w:rsidRPr="00084310">
        <w:rPr>
          <w:rStyle w:val="Emphasis"/>
        </w:rPr>
        <w:t>incapacitated</w:t>
      </w:r>
      <w:r w:rsidRPr="00084310">
        <w:rPr>
          <w:sz w:val="16"/>
        </w:rPr>
        <w:t xml:space="preserve"> </w:t>
      </w:r>
      <w:r w:rsidRPr="00084310">
        <w:rPr>
          <w:rStyle w:val="StyleUnderline"/>
        </w:rPr>
        <w:t>enemy is likely to</w:t>
      </w:r>
      <w:r w:rsidRPr="00084310">
        <w:rPr>
          <w:sz w:val="16"/>
        </w:rPr>
        <w:t xml:space="preserve"> </w:t>
      </w:r>
      <w:r w:rsidRPr="00084310">
        <w:rPr>
          <w:rStyle w:val="Emphasis"/>
        </w:rPr>
        <w:t>retaliate in kind</w:t>
      </w:r>
      <w:r w:rsidRPr="00084310">
        <w:rPr>
          <w:sz w:val="16"/>
        </w:rPr>
        <w:t xml:space="preserve">, </w:t>
      </w:r>
      <w:r w:rsidRPr="00084310">
        <w:rPr>
          <w:rStyle w:val="StyleUnderline"/>
        </w:rPr>
        <w:t>and even a</w:t>
      </w:r>
      <w:r w:rsidRPr="00084310">
        <w:rPr>
          <w:sz w:val="16"/>
        </w:rPr>
        <w:t xml:space="preserve"> </w:t>
      </w:r>
      <w:r w:rsidRPr="00084310">
        <w:rPr>
          <w:rStyle w:val="Emphasis"/>
        </w:rPr>
        <w:t>few</w:t>
      </w:r>
      <w:r w:rsidRPr="00084310">
        <w:rPr>
          <w:sz w:val="16"/>
        </w:rPr>
        <w:t xml:space="preserve"> </w:t>
      </w:r>
      <w:r w:rsidRPr="00084310">
        <w:rPr>
          <w:rStyle w:val="StyleUnderline"/>
        </w:rPr>
        <w:t>nuclear weapons coming back will be a very bad day</w:t>
      </w:r>
      <w:r w:rsidRPr="00084310">
        <w:rPr>
          <w:sz w:val="16"/>
        </w:rPr>
        <w:t xml:space="preserve"> for a state. Yet, states and nuclear weapons intellectuals took solace in </w:t>
      </w:r>
      <w:r w:rsidRPr="00084310">
        <w:rPr>
          <w:rStyle w:val="StyleUnderline"/>
        </w:rPr>
        <w:t>the</w:t>
      </w:r>
      <w:r w:rsidRPr="00084310">
        <w:rPr>
          <w:sz w:val="16"/>
        </w:rPr>
        <w:t xml:space="preserve"> </w:t>
      </w:r>
      <w:r w:rsidRPr="00084310">
        <w:rPr>
          <w:rStyle w:val="Emphasis"/>
        </w:rPr>
        <w:t>“survivability” myth</w:t>
      </w:r>
      <w:r w:rsidRPr="00084310">
        <w:rPr>
          <w:sz w:val="16"/>
        </w:rPr>
        <w:t xml:space="preserve"> that </w:t>
      </w:r>
      <w:r w:rsidRPr="00084310">
        <w:rPr>
          <w:rStyle w:val="StyleUnderline"/>
        </w:rPr>
        <w:t>ignored</w:t>
      </w:r>
      <w:r w:rsidRPr="00084310">
        <w:rPr>
          <w:sz w:val="16"/>
        </w:rPr>
        <w:t xml:space="preserve"> Blair’s </w:t>
      </w:r>
      <w:r w:rsidRPr="00084310">
        <w:rPr>
          <w:rStyle w:val="StyleUnderline"/>
        </w:rPr>
        <w:t>warning on nuclear fragility</w:t>
      </w:r>
      <w:r w:rsidRPr="00084310">
        <w:rPr>
          <w:sz w:val="16"/>
        </w:rPr>
        <w:t xml:space="preserve">. Even Press (2019), who is supportive of South Korea’s independent nuclear path, aptly raises this issue. </w:t>
      </w:r>
      <w:r w:rsidRPr="00084310">
        <w:rPr>
          <w:rStyle w:val="StyleUnderline"/>
        </w:rPr>
        <w:t>As the</w:t>
      </w:r>
      <w:r w:rsidRPr="00084310">
        <w:rPr>
          <w:sz w:val="16"/>
        </w:rPr>
        <w:t xml:space="preserve"> inter-</w:t>
      </w:r>
      <w:r w:rsidRPr="00084310">
        <w:rPr>
          <w:rStyle w:val="Emphasis"/>
        </w:rPr>
        <w:t>Korean</w:t>
      </w:r>
      <w:r w:rsidRPr="00084310">
        <w:rPr>
          <w:sz w:val="16"/>
        </w:rPr>
        <w:t xml:space="preserve"> </w:t>
      </w:r>
      <w:r w:rsidRPr="00084310">
        <w:rPr>
          <w:rStyle w:val="StyleUnderline"/>
        </w:rPr>
        <w:t>nuclear arms race</w:t>
      </w:r>
      <w:r w:rsidRPr="00084310">
        <w:rPr>
          <w:sz w:val="16"/>
        </w:rPr>
        <w:t xml:space="preserve"> </w:t>
      </w:r>
      <w:r w:rsidRPr="00084310">
        <w:rPr>
          <w:rStyle w:val="Emphasis"/>
        </w:rPr>
        <w:t>intensif-es</w:t>
      </w:r>
      <w:r w:rsidRPr="00084310">
        <w:rPr>
          <w:sz w:val="16"/>
        </w:rPr>
        <w:t xml:space="preserve">, </w:t>
      </w:r>
      <w:r w:rsidRPr="00084310">
        <w:rPr>
          <w:rStyle w:val="StyleUnderline"/>
        </w:rPr>
        <w:t>the structure of nuclear fragility will be</w:t>
      </w:r>
      <w:r w:rsidRPr="00084310">
        <w:rPr>
          <w:sz w:val="16"/>
        </w:rPr>
        <w:t xml:space="preserve"> </w:t>
      </w:r>
      <w:r w:rsidRPr="00084310">
        <w:rPr>
          <w:rStyle w:val="Emphasis"/>
        </w:rPr>
        <w:t>amplified</w:t>
      </w:r>
      <w:r w:rsidRPr="00084310">
        <w:rPr>
          <w:sz w:val="16"/>
        </w:rPr>
        <w:t xml:space="preserve">. </w:t>
      </w:r>
      <w:r w:rsidRPr="00084310">
        <w:rPr>
          <w:rStyle w:val="StyleUnderline"/>
        </w:rPr>
        <w:t>It is</w:t>
      </w:r>
      <w:r w:rsidRPr="00084310">
        <w:rPr>
          <w:sz w:val="16"/>
        </w:rPr>
        <w:t xml:space="preserve"> </w:t>
      </w:r>
      <w:r w:rsidRPr="00084310">
        <w:rPr>
          <w:rStyle w:val="Emphasis"/>
        </w:rPr>
        <w:t>certain</w:t>
      </w:r>
      <w:r w:rsidRPr="00084310">
        <w:rPr>
          <w:sz w:val="16"/>
        </w:rPr>
        <w:t xml:space="preserve"> that when and </w:t>
      </w:r>
      <w:r w:rsidRPr="00084310">
        <w:rPr>
          <w:rStyle w:val="StyleUnderline"/>
        </w:rPr>
        <w:t xml:space="preserve">if </w:t>
      </w:r>
      <w:r w:rsidRPr="00084310">
        <w:rPr>
          <w:rStyle w:val="Emphasis"/>
        </w:rPr>
        <w:t>So</w:t>
      </w:r>
      <w:r w:rsidRPr="00084310">
        <w:rPr>
          <w:rStyle w:val="StyleUnderline"/>
        </w:rPr>
        <w:t xml:space="preserve">uth </w:t>
      </w:r>
      <w:r w:rsidRPr="00084310">
        <w:rPr>
          <w:rStyle w:val="Emphasis"/>
        </w:rPr>
        <w:t>Ko</w:t>
      </w:r>
      <w:r w:rsidRPr="00084310">
        <w:rPr>
          <w:rStyle w:val="StyleUnderline"/>
        </w:rPr>
        <w:t>rea goes nuclear, the North will</w:t>
      </w:r>
      <w:r w:rsidRPr="00084310">
        <w:rPr>
          <w:sz w:val="16"/>
        </w:rPr>
        <w:t xml:space="preserve"> </w:t>
      </w:r>
      <w:r w:rsidRPr="00084310">
        <w:rPr>
          <w:rStyle w:val="Emphasis"/>
        </w:rPr>
        <w:t>double-down</w:t>
      </w:r>
      <w:r w:rsidRPr="00084310">
        <w:rPr>
          <w:sz w:val="16"/>
        </w:rPr>
        <w:t xml:space="preserve"> </w:t>
      </w:r>
      <w:r w:rsidRPr="00084310">
        <w:rPr>
          <w:rStyle w:val="StyleUnderline"/>
        </w:rPr>
        <w:t>on proliferation and deception</w:t>
      </w:r>
      <w:r w:rsidRPr="00084310">
        <w:rPr>
          <w:sz w:val="16"/>
        </w:rPr>
        <w:t xml:space="preserve">.3 </w:t>
      </w:r>
      <w:r w:rsidRPr="00084310">
        <w:rPr>
          <w:rStyle w:val="Emphasis"/>
        </w:rPr>
        <w:t>Nuc</w:t>
      </w:r>
      <w:r w:rsidRPr="00084310">
        <w:rPr>
          <w:rStyle w:val="StyleUnderline"/>
        </w:rPr>
        <w:t xml:space="preserve">lear </w:t>
      </w:r>
      <w:r w:rsidRPr="00084310">
        <w:rPr>
          <w:rStyle w:val="Emphasis"/>
        </w:rPr>
        <w:t>escalation</w:t>
      </w:r>
      <w:r w:rsidRPr="00084310">
        <w:rPr>
          <w:sz w:val="16"/>
        </w:rPr>
        <w:t xml:space="preserve"> </w:t>
      </w:r>
      <w:r w:rsidRPr="00084310">
        <w:rPr>
          <w:rStyle w:val="StyleUnderline"/>
        </w:rPr>
        <w:t>and</w:t>
      </w:r>
      <w:r w:rsidRPr="00084310">
        <w:rPr>
          <w:sz w:val="16"/>
        </w:rPr>
        <w:t xml:space="preserve"> </w:t>
      </w:r>
      <w:r w:rsidRPr="00084310">
        <w:rPr>
          <w:rStyle w:val="Emphasis"/>
        </w:rPr>
        <w:t>accidental</w:t>
      </w:r>
      <w:r w:rsidRPr="00084310">
        <w:rPr>
          <w:sz w:val="16"/>
        </w:rPr>
        <w:t xml:space="preserve"> nuclear </w:t>
      </w:r>
      <w:r w:rsidRPr="00084310">
        <w:rPr>
          <w:rStyle w:val="Emphasis"/>
        </w:rPr>
        <w:t>clashes</w:t>
      </w:r>
      <w:r w:rsidRPr="00084310">
        <w:rPr>
          <w:sz w:val="16"/>
        </w:rPr>
        <w:t xml:space="preserve"> </w:t>
      </w:r>
      <w:r w:rsidRPr="00084310">
        <w:rPr>
          <w:rStyle w:val="StyleUnderline"/>
        </w:rPr>
        <w:t>could become a</w:t>
      </w:r>
      <w:r w:rsidRPr="00084310">
        <w:rPr>
          <w:sz w:val="16"/>
        </w:rPr>
        <w:t xml:space="preserve"> </w:t>
      </w:r>
      <w:r w:rsidRPr="00084310">
        <w:rPr>
          <w:rStyle w:val="Emphasis"/>
        </w:rPr>
        <w:t>horrifying</w:t>
      </w:r>
      <w:r w:rsidRPr="00084310">
        <w:rPr>
          <w:sz w:val="16"/>
        </w:rPr>
        <w:t xml:space="preserve"> </w:t>
      </w:r>
      <w:r w:rsidRPr="00084310">
        <w:rPr>
          <w:rStyle w:val="StyleUnderline"/>
        </w:rPr>
        <w:t xml:space="preserve">new </w:t>
      </w:r>
      <w:r w:rsidRPr="00084310">
        <w:rPr>
          <w:rStyle w:val="Emphasis"/>
        </w:rPr>
        <w:t>real</w:t>
      </w:r>
      <w:r w:rsidRPr="00084310">
        <w:rPr>
          <w:rStyle w:val="StyleUnderline"/>
        </w:rPr>
        <w:t>ity</w:t>
      </w:r>
      <w:r w:rsidRPr="00084310">
        <w:rPr>
          <w:sz w:val="16"/>
        </w:rPr>
        <w:t>.</w:t>
      </w:r>
    </w:p>
    <w:p w14:paraId="761EF2BB" w14:textId="77777777" w:rsidR="00084310" w:rsidRPr="00084310" w:rsidRDefault="00084310" w:rsidP="00084310">
      <w:pPr>
        <w:rPr>
          <w:sz w:val="16"/>
        </w:rPr>
      </w:pPr>
      <w:r w:rsidRPr="00084310">
        <w:rPr>
          <w:sz w:val="16"/>
        </w:rPr>
        <w:t>The human costs of nuclear clashes will be unbearably high in the Korean context. Lisowski and von Hippel (2023) identify six impacts of nuclear weapons use that would result in unimaginable death and destruction. Human casualties can come from various sources: thermal fuence (heat) from nuclear blasts; firestorms; physical damage caused by blast overpressure; prompt radiation from nuclear detonation itself; fallout radiation; and radiation-induced cancer deaths. The level of casualties would vary by the number of nuclear bombs used. Jefrey Lewis (2017) estimated two million deaths, mostly Koreans and some Americans, and Japanese. But the exact numbers would be impossible to track. Zagurek Jr. (2017) also shows similar figures. According to calculations using the Nuclear Bomb Effects Computer, if nuclear detonations happened over Seoul and Tokyo with North Korea’s current estimated weapons, it could result in as many as 2.1 million fatalities and 7.7 million injuries. The human cost would be staggering even without nukes: back in 1994, when Clinton was contemplating preemptive strikes on North Korea, the commander of US forces in South Korea estimated over a million deaths in and around the Korean Peninsula in the first 60 days of the war (Fefer 2017).</w:t>
      </w:r>
    </w:p>
    <w:p w14:paraId="1C52ECB1" w14:textId="77777777" w:rsidR="00084310" w:rsidRPr="00084310" w:rsidRDefault="00084310" w:rsidP="00084310">
      <w:pPr>
        <w:rPr>
          <w:sz w:val="16"/>
        </w:rPr>
      </w:pPr>
      <w:r w:rsidRPr="00084310">
        <w:rPr>
          <w:sz w:val="16"/>
        </w:rPr>
        <w:t xml:space="preserve">Contrary to expectations of the pro-nuke forces, </w:t>
      </w:r>
      <w:r w:rsidRPr="00084310">
        <w:rPr>
          <w:rStyle w:val="StyleUnderline"/>
        </w:rPr>
        <w:t>independent nuclear weapons development will result in</w:t>
      </w:r>
      <w:r w:rsidRPr="00084310">
        <w:rPr>
          <w:sz w:val="16"/>
        </w:rPr>
        <w:t xml:space="preserve"> </w:t>
      </w:r>
      <w:r w:rsidRPr="00084310">
        <w:rPr>
          <w:rStyle w:val="Emphasis"/>
        </w:rPr>
        <w:t>severe adverse security consequences</w:t>
      </w:r>
      <w:r w:rsidRPr="00084310">
        <w:rPr>
          <w:sz w:val="16"/>
        </w:rPr>
        <w:t xml:space="preserve">. </w:t>
      </w:r>
      <w:r w:rsidRPr="00084310">
        <w:rPr>
          <w:rStyle w:val="StyleUnderline"/>
        </w:rPr>
        <w:t>If both</w:t>
      </w:r>
      <w:r w:rsidRPr="00084310">
        <w:rPr>
          <w:sz w:val="16"/>
        </w:rPr>
        <w:t xml:space="preserve"> South and North Korea </w:t>
      </w:r>
      <w:r w:rsidRPr="00084310">
        <w:rPr>
          <w:rStyle w:val="StyleUnderline"/>
        </w:rPr>
        <w:t>nuclearize, their relationship would be characterized by</w:t>
      </w:r>
      <w:r w:rsidRPr="00084310">
        <w:rPr>
          <w:sz w:val="16"/>
        </w:rPr>
        <w:t xml:space="preserve"> </w:t>
      </w:r>
      <w:r w:rsidRPr="00084310">
        <w:rPr>
          <w:rStyle w:val="Emphasis"/>
        </w:rPr>
        <w:t>escalation imperatives</w:t>
      </w:r>
      <w:r w:rsidRPr="00084310">
        <w:rPr>
          <w:sz w:val="16"/>
        </w:rPr>
        <w:t xml:space="preserve"> </w:t>
      </w:r>
      <w:r w:rsidRPr="00084310">
        <w:rPr>
          <w:rStyle w:val="StyleUnderline"/>
        </w:rPr>
        <w:t>that would make the peninsula</w:t>
      </w:r>
      <w:r w:rsidRPr="00084310">
        <w:rPr>
          <w:sz w:val="16"/>
        </w:rPr>
        <w:t xml:space="preserve"> </w:t>
      </w:r>
      <w:r w:rsidRPr="00084310">
        <w:rPr>
          <w:rStyle w:val="Emphasis"/>
        </w:rPr>
        <w:t>highly unstable</w:t>
      </w:r>
      <w:r w:rsidRPr="00084310">
        <w:rPr>
          <w:sz w:val="16"/>
        </w:rPr>
        <w:t xml:space="preserve">, </w:t>
      </w:r>
      <w:r w:rsidRPr="00084310">
        <w:rPr>
          <w:rStyle w:val="StyleUnderline"/>
        </w:rPr>
        <w:t>with</w:t>
      </w:r>
      <w:r w:rsidRPr="00084310">
        <w:rPr>
          <w:sz w:val="16"/>
        </w:rPr>
        <w:t xml:space="preserve"> potentially </w:t>
      </w:r>
      <w:r w:rsidRPr="00084310">
        <w:rPr>
          <w:rStyle w:val="Emphasis"/>
        </w:rPr>
        <w:t>catastrophic</w:t>
      </w:r>
      <w:r w:rsidRPr="00084310">
        <w:rPr>
          <w:sz w:val="16"/>
        </w:rPr>
        <w:t xml:space="preserve"> </w:t>
      </w:r>
      <w:r w:rsidRPr="00084310">
        <w:rPr>
          <w:rStyle w:val="StyleUnderline"/>
        </w:rPr>
        <w:t>consequences</w:t>
      </w:r>
      <w:r w:rsidRPr="00084310">
        <w:rPr>
          <w:sz w:val="16"/>
        </w:rPr>
        <w:t xml:space="preserve">. Far from reinforcing South Korea’s already overwhelming ofensive military capabilities, </w:t>
      </w:r>
      <w:r w:rsidRPr="00084310">
        <w:rPr>
          <w:rStyle w:val="StyleUnderline"/>
        </w:rPr>
        <w:t>nukes would</w:t>
      </w:r>
      <w:r w:rsidRPr="00084310">
        <w:rPr>
          <w:sz w:val="16"/>
        </w:rPr>
        <w:t xml:space="preserve"> </w:t>
      </w:r>
      <w:r w:rsidRPr="00084310">
        <w:rPr>
          <w:rStyle w:val="Emphasis"/>
        </w:rPr>
        <w:t>undermine</w:t>
      </w:r>
      <w:r w:rsidRPr="00084310">
        <w:rPr>
          <w:sz w:val="16"/>
        </w:rPr>
        <w:t xml:space="preserve"> </w:t>
      </w:r>
      <w:r w:rsidRPr="00084310">
        <w:rPr>
          <w:rStyle w:val="StyleUnderline"/>
        </w:rPr>
        <w:t>deterrence</w:t>
      </w:r>
      <w:r w:rsidRPr="00084310">
        <w:rPr>
          <w:sz w:val="16"/>
        </w:rPr>
        <w:t xml:space="preserve"> based on conventional forces, </w:t>
      </w:r>
      <w:r w:rsidRPr="00084310">
        <w:rPr>
          <w:rStyle w:val="StyleUnderline"/>
        </w:rPr>
        <w:t>and even</w:t>
      </w:r>
      <w:r w:rsidRPr="00084310">
        <w:rPr>
          <w:sz w:val="16"/>
        </w:rPr>
        <w:t xml:space="preserve"> </w:t>
      </w:r>
      <w:r w:rsidRPr="00084310">
        <w:rPr>
          <w:rStyle w:val="Emphasis"/>
        </w:rPr>
        <w:t>reduce</w:t>
      </w:r>
      <w:r w:rsidRPr="00084310">
        <w:rPr>
          <w:sz w:val="16"/>
        </w:rPr>
        <w:t xml:space="preserve"> th</w:t>
      </w:r>
      <w:r w:rsidRPr="00084310">
        <w:rPr>
          <w:rStyle w:val="StyleUnderline"/>
        </w:rPr>
        <w:t>e South’s ability to use its conventional forces</w:t>
      </w:r>
      <w:r w:rsidRPr="00084310">
        <w:rPr>
          <w:sz w:val="16"/>
        </w:rPr>
        <w:t xml:space="preserve"> in response to a North Korean attack. </w:t>
      </w:r>
      <w:r w:rsidRPr="00084310">
        <w:rPr>
          <w:rStyle w:val="StyleUnderline"/>
        </w:rPr>
        <w:t>Both Koreas would be faced with a</w:t>
      </w:r>
      <w:r w:rsidRPr="00084310">
        <w:rPr>
          <w:sz w:val="16"/>
        </w:rPr>
        <w:t xml:space="preserve"> </w:t>
      </w:r>
      <w:r w:rsidRPr="00084310">
        <w:rPr>
          <w:rStyle w:val="Emphasis"/>
        </w:rPr>
        <w:t>nuclear-armed adversary</w:t>
      </w:r>
      <w:r w:rsidRPr="00084310">
        <w:rPr>
          <w:sz w:val="16"/>
        </w:rPr>
        <w:t xml:space="preserve"> </w:t>
      </w:r>
      <w:r w:rsidRPr="00084310">
        <w:rPr>
          <w:rStyle w:val="StyleUnderline"/>
        </w:rPr>
        <w:t>with a</w:t>
      </w:r>
      <w:r w:rsidRPr="00084310">
        <w:rPr>
          <w:sz w:val="16"/>
        </w:rPr>
        <w:t xml:space="preserve"> </w:t>
      </w:r>
      <w:r w:rsidRPr="00084310">
        <w:rPr>
          <w:rStyle w:val="Emphasis"/>
        </w:rPr>
        <w:t>mutual</w:t>
      </w:r>
      <w:r w:rsidRPr="00084310">
        <w:rPr>
          <w:sz w:val="16"/>
        </w:rPr>
        <w:t xml:space="preserve"> </w:t>
      </w:r>
      <w:r w:rsidRPr="00084310">
        <w:rPr>
          <w:rStyle w:val="StyleUnderline"/>
        </w:rPr>
        <w:t>incentive to strike first</w:t>
      </w:r>
      <w:r w:rsidRPr="00084310">
        <w:rPr>
          <w:sz w:val="16"/>
        </w:rPr>
        <w:t xml:space="preserve">. </w:t>
      </w:r>
      <w:r w:rsidRPr="00084310">
        <w:rPr>
          <w:rStyle w:val="StyleUnderline"/>
        </w:rPr>
        <w:t>Each would</w:t>
      </w:r>
      <w:r w:rsidRPr="00084310">
        <w:rPr>
          <w:sz w:val="16"/>
        </w:rPr>
        <w:t xml:space="preserve"> therefore </w:t>
      </w:r>
      <w:r w:rsidRPr="00084310">
        <w:rPr>
          <w:rStyle w:val="StyleUnderline"/>
        </w:rPr>
        <w:t>remain in a state of</w:t>
      </w:r>
      <w:r w:rsidRPr="00084310">
        <w:rPr>
          <w:sz w:val="16"/>
        </w:rPr>
        <w:t xml:space="preserve"> </w:t>
      </w:r>
      <w:r w:rsidRPr="00084310">
        <w:rPr>
          <w:rStyle w:val="Emphasis"/>
        </w:rPr>
        <w:t>constant nuclear alert</w:t>
      </w:r>
      <w:r w:rsidRPr="00084310">
        <w:rPr>
          <w:sz w:val="16"/>
        </w:rPr>
        <w:t xml:space="preserve"> </w:t>
      </w:r>
      <w:r w:rsidRPr="00084310">
        <w:rPr>
          <w:rStyle w:val="StyleUnderline"/>
        </w:rPr>
        <w:t>in case the other side intended to attack immediately</w:t>
      </w:r>
      <w:r w:rsidRPr="00084310">
        <w:rPr>
          <w:sz w:val="16"/>
        </w:rPr>
        <w:t xml:space="preserve">. This state of </w:t>
      </w:r>
      <w:r w:rsidRPr="00084310">
        <w:rPr>
          <w:rStyle w:val="StyleUnderline"/>
        </w:rPr>
        <w:t>constant fear would drive both states to invest in</w:t>
      </w:r>
      <w:r w:rsidRPr="00084310">
        <w:rPr>
          <w:sz w:val="16"/>
        </w:rPr>
        <w:t xml:space="preserve"> </w:t>
      </w:r>
      <w:r w:rsidRPr="00084310">
        <w:rPr>
          <w:rStyle w:val="Emphasis"/>
        </w:rPr>
        <w:t>surveillance tech</w:t>
      </w:r>
      <w:r w:rsidRPr="00084310">
        <w:rPr>
          <w:sz w:val="16"/>
        </w:rPr>
        <w:t xml:space="preserve">nologies </w:t>
      </w:r>
      <w:r w:rsidRPr="00084310">
        <w:rPr>
          <w:rStyle w:val="StyleUnderline"/>
        </w:rPr>
        <w:t>and increase</w:t>
      </w:r>
      <w:r w:rsidRPr="00084310">
        <w:rPr>
          <w:sz w:val="16"/>
        </w:rPr>
        <w:t xml:space="preserve"> </w:t>
      </w:r>
      <w:r w:rsidRPr="00084310">
        <w:rPr>
          <w:rStyle w:val="Emphasis"/>
        </w:rPr>
        <w:t>mutual distrust</w:t>
      </w:r>
      <w:r w:rsidRPr="00084310">
        <w:rPr>
          <w:sz w:val="16"/>
        </w:rPr>
        <w:t xml:space="preserve"> (Hayes and Moon 2015, 397, 402). The new nuclear path will only justify North Korea’s nuclear status and diminish the opposition from China and Russia to the North’s nuclear armament.</w:t>
      </w:r>
    </w:p>
    <w:p w14:paraId="37CA8A57" w14:textId="500D8A63" w:rsidR="00084310" w:rsidRPr="00084310" w:rsidRDefault="00084310" w:rsidP="0074303E">
      <w:pPr>
        <w:rPr>
          <w:rStyle w:val="StyleUnderline"/>
          <w:sz w:val="16"/>
          <w:u w:val="none"/>
        </w:rPr>
      </w:pPr>
      <w:r w:rsidRPr="00084310">
        <w:rPr>
          <w:sz w:val="16"/>
        </w:rPr>
        <w:t xml:space="preserve">Equally </w:t>
      </w:r>
      <w:r w:rsidRPr="00084310">
        <w:rPr>
          <w:rStyle w:val="StyleUnderline"/>
        </w:rPr>
        <w:t>troublesome is a</w:t>
      </w:r>
      <w:r w:rsidRPr="00084310">
        <w:rPr>
          <w:sz w:val="16"/>
        </w:rPr>
        <w:t xml:space="preserve"> </w:t>
      </w:r>
      <w:r w:rsidRPr="00084310">
        <w:rPr>
          <w:rStyle w:val="Emphasis"/>
        </w:rPr>
        <w:t>nuclear domino effect</w:t>
      </w:r>
      <w:r w:rsidRPr="00084310">
        <w:rPr>
          <w:sz w:val="16"/>
        </w:rPr>
        <w:t xml:space="preserve"> </w:t>
      </w:r>
      <w:r w:rsidRPr="00084310">
        <w:rPr>
          <w:rStyle w:val="StyleUnderline"/>
        </w:rPr>
        <w:t>in</w:t>
      </w:r>
      <w:r w:rsidRPr="00084310">
        <w:rPr>
          <w:sz w:val="16"/>
        </w:rPr>
        <w:t xml:space="preserve"> </w:t>
      </w:r>
      <w:r w:rsidRPr="00084310">
        <w:rPr>
          <w:rStyle w:val="Emphasis"/>
        </w:rPr>
        <w:t>N</w:t>
      </w:r>
      <w:r w:rsidRPr="00084310">
        <w:rPr>
          <w:sz w:val="16"/>
        </w:rPr>
        <w:t>orth</w:t>
      </w:r>
      <w:r w:rsidRPr="00084310">
        <w:rPr>
          <w:rStyle w:val="Emphasis"/>
        </w:rPr>
        <w:t>e</w:t>
      </w:r>
      <w:r w:rsidRPr="00084310">
        <w:rPr>
          <w:sz w:val="16"/>
        </w:rPr>
        <w:t xml:space="preserve">ast </w:t>
      </w:r>
      <w:r w:rsidRPr="00084310">
        <w:rPr>
          <w:rStyle w:val="Emphasis"/>
        </w:rPr>
        <w:t>A</w:t>
      </w:r>
      <w:r w:rsidRPr="00084310">
        <w:rPr>
          <w:sz w:val="16"/>
        </w:rPr>
        <w:t xml:space="preserve">sia. South Korea’s </w:t>
      </w:r>
      <w:r w:rsidRPr="00084310">
        <w:rPr>
          <w:rStyle w:val="StyleUnderline"/>
        </w:rPr>
        <w:t>nuclear armament will</w:t>
      </w:r>
      <w:r w:rsidRPr="00084310">
        <w:rPr>
          <w:sz w:val="16"/>
        </w:rPr>
        <w:t xml:space="preserve"> </w:t>
      </w:r>
      <w:r w:rsidRPr="00084310">
        <w:rPr>
          <w:rStyle w:val="Emphasis"/>
        </w:rPr>
        <w:t>instantly</w:t>
      </w:r>
      <w:r w:rsidRPr="00084310">
        <w:rPr>
          <w:sz w:val="16"/>
        </w:rPr>
        <w:t xml:space="preserve"> </w:t>
      </w:r>
      <w:r w:rsidRPr="00084310">
        <w:rPr>
          <w:rStyle w:val="StyleUnderline"/>
        </w:rPr>
        <w:t>force</w:t>
      </w:r>
      <w:r w:rsidRPr="00084310">
        <w:rPr>
          <w:sz w:val="16"/>
        </w:rPr>
        <w:t xml:space="preserve"> </w:t>
      </w:r>
      <w:r w:rsidRPr="00084310">
        <w:rPr>
          <w:rStyle w:val="Emphasis"/>
        </w:rPr>
        <w:t>China</w:t>
      </w:r>
      <w:r w:rsidRPr="00084310">
        <w:rPr>
          <w:sz w:val="16"/>
        </w:rPr>
        <w:t xml:space="preserve"> </w:t>
      </w:r>
      <w:r w:rsidRPr="00084310">
        <w:rPr>
          <w:rStyle w:val="StyleUnderline"/>
        </w:rPr>
        <w:t>and</w:t>
      </w:r>
      <w:r w:rsidRPr="00084310">
        <w:rPr>
          <w:sz w:val="16"/>
        </w:rPr>
        <w:t xml:space="preserve"> </w:t>
      </w:r>
      <w:r w:rsidRPr="00084310">
        <w:rPr>
          <w:rStyle w:val="Emphasis"/>
        </w:rPr>
        <w:t>Russia</w:t>
      </w:r>
      <w:r w:rsidRPr="00084310">
        <w:rPr>
          <w:sz w:val="16"/>
        </w:rPr>
        <w:t xml:space="preserve"> </w:t>
      </w:r>
      <w:r w:rsidRPr="00084310">
        <w:rPr>
          <w:rStyle w:val="StyleUnderline"/>
        </w:rPr>
        <w:t>to</w:t>
      </w:r>
      <w:r w:rsidRPr="00084310">
        <w:rPr>
          <w:sz w:val="16"/>
        </w:rPr>
        <w:t xml:space="preserve"> strengthen their nuclear capabilities to </w:t>
      </w:r>
      <w:r w:rsidRPr="00084310">
        <w:rPr>
          <w:rStyle w:val="Emphasis"/>
        </w:rPr>
        <w:t>counter it</w:t>
      </w:r>
      <w:r w:rsidRPr="00084310">
        <w:rPr>
          <w:sz w:val="16"/>
        </w:rPr>
        <w:t>. Also, some ultra-</w:t>
      </w:r>
      <w:r w:rsidRPr="00084310">
        <w:rPr>
          <w:rStyle w:val="StyleUnderline"/>
        </w:rPr>
        <w:t>rightists in</w:t>
      </w:r>
      <w:r w:rsidRPr="00084310">
        <w:rPr>
          <w:sz w:val="16"/>
        </w:rPr>
        <w:t xml:space="preserve"> </w:t>
      </w:r>
      <w:r w:rsidRPr="00084310">
        <w:rPr>
          <w:rStyle w:val="Emphasis"/>
        </w:rPr>
        <w:t>Japan</w:t>
      </w:r>
      <w:r w:rsidRPr="00084310">
        <w:rPr>
          <w:sz w:val="16"/>
        </w:rPr>
        <w:t xml:space="preserve"> </w:t>
      </w:r>
      <w:r w:rsidRPr="00084310">
        <w:rPr>
          <w:rStyle w:val="StyleUnderline"/>
        </w:rPr>
        <w:t>will relish the prospect that Seoul might make such a move so that they can</w:t>
      </w:r>
      <w:r w:rsidRPr="00084310">
        <w:rPr>
          <w:sz w:val="16"/>
        </w:rPr>
        <w:t xml:space="preserve"> </w:t>
      </w:r>
      <w:r w:rsidRPr="00084310">
        <w:rPr>
          <w:rStyle w:val="Emphasis"/>
        </w:rPr>
        <w:t>justify</w:t>
      </w:r>
      <w:r w:rsidRPr="00084310">
        <w:rPr>
          <w:sz w:val="16"/>
        </w:rPr>
        <w:t xml:space="preserve"> </w:t>
      </w:r>
      <w:r w:rsidRPr="00084310">
        <w:rPr>
          <w:rStyle w:val="StyleUnderline"/>
        </w:rPr>
        <w:t xml:space="preserve">Japanese </w:t>
      </w:r>
      <w:r w:rsidRPr="00084310">
        <w:rPr>
          <w:rStyle w:val="Emphasis"/>
        </w:rPr>
        <w:t>nuc</w:t>
      </w:r>
      <w:r w:rsidRPr="00084310">
        <w:rPr>
          <w:rStyle w:val="StyleUnderline"/>
        </w:rPr>
        <w:t>lear weapon</w:t>
      </w:r>
      <w:r w:rsidRPr="00084310">
        <w:rPr>
          <w:rStyle w:val="Emphasis"/>
        </w:rPr>
        <w:t>s</w:t>
      </w:r>
      <w:r w:rsidRPr="00084310">
        <w:rPr>
          <w:sz w:val="16"/>
        </w:rPr>
        <w:t xml:space="preserve">. They have been advocating Japan’s nuclear latency after China undertook its first nuclear testing in October 1964. </w:t>
      </w:r>
      <w:r w:rsidRPr="00084310">
        <w:rPr>
          <w:rStyle w:val="StyleUnderline"/>
        </w:rPr>
        <w:t>Japan has</w:t>
      </w:r>
      <w:r w:rsidRPr="00084310">
        <w:rPr>
          <w:sz w:val="16"/>
        </w:rPr>
        <w:t xml:space="preserve"> </w:t>
      </w:r>
      <w:r w:rsidRPr="00084310">
        <w:rPr>
          <w:rStyle w:val="Emphasis"/>
        </w:rPr>
        <w:t>nuclear materials</w:t>
      </w:r>
      <w:r w:rsidRPr="00084310">
        <w:rPr>
          <w:sz w:val="16"/>
        </w:rPr>
        <w:t xml:space="preserve"> (47.8 tons of plutonium and 1.5 tons of enriched uranium as of 2016), </w:t>
      </w:r>
      <w:r w:rsidRPr="00084310">
        <w:rPr>
          <w:rStyle w:val="Emphasis"/>
        </w:rPr>
        <w:t>tech</w:t>
      </w:r>
      <w:r w:rsidRPr="00084310">
        <w:rPr>
          <w:sz w:val="16"/>
        </w:rPr>
        <w:t xml:space="preserve">nological </w:t>
      </w:r>
      <w:r w:rsidRPr="00084310">
        <w:rPr>
          <w:rStyle w:val="Emphasis"/>
        </w:rPr>
        <w:t>competence</w:t>
      </w:r>
      <w:r w:rsidRPr="00084310">
        <w:rPr>
          <w:sz w:val="16"/>
        </w:rPr>
        <w:t xml:space="preserve">, </w:t>
      </w:r>
      <w:r w:rsidRPr="00084310">
        <w:rPr>
          <w:rStyle w:val="StyleUnderline"/>
        </w:rPr>
        <w:t>and</w:t>
      </w:r>
      <w:r w:rsidRPr="00084310">
        <w:rPr>
          <w:sz w:val="16"/>
        </w:rPr>
        <w:t xml:space="preserve"> </w:t>
      </w:r>
      <w:r w:rsidRPr="00084310">
        <w:rPr>
          <w:rStyle w:val="Emphasis"/>
        </w:rPr>
        <w:t>financial capabilities</w:t>
      </w:r>
      <w:r w:rsidRPr="00084310">
        <w:rPr>
          <w:sz w:val="16"/>
        </w:rPr>
        <w:t xml:space="preserve">. Once </w:t>
      </w:r>
      <w:r w:rsidRPr="00084310">
        <w:rPr>
          <w:rStyle w:val="StyleUnderline"/>
        </w:rPr>
        <w:t>the</w:t>
      </w:r>
      <w:r w:rsidRPr="00084310">
        <w:rPr>
          <w:sz w:val="16"/>
        </w:rPr>
        <w:t xml:space="preserve"> political </w:t>
      </w:r>
      <w:r w:rsidRPr="00084310">
        <w:rPr>
          <w:rStyle w:val="StyleUnderline"/>
        </w:rPr>
        <w:t>decision</w:t>
      </w:r>
      <w:r w:rsidRPr="00084310">
        <w:rPr>
          <w:sz w:val="16"/>
        </w:rPr>
        <w:t xml:space="preserve"> is made, </w:t>
      </w:r>
      <w:r w:rsidRPr="00084310">
        <w:rPr>
          <w:rStyle w:val="StyleUnderline"/>
        </w:rPr>
        <w:t>with the support of national consensus</w:t>
      </w:r>
      <w:r w:rsidRPr="00084310">
        <w:rPr>
          <w:sz w:val="16"/>
        </w:rPr>
        <w:t xml:space="preserve">, </w:t>
      </w:r>
      <w:r w:rsidRPr="00084310">
        <w:rPr>
          <w:rStyle w:val="Emphasis"/>
        </w:rPr>
        <w:t>Japan</w:t>
      </w:r>
      <w:r w:rsidRPr="00084310">
        <w:rPr>
          <w:sz w:val="16"/>
        </w:rPr>
        <w:t xml:space="preserve"> </w:t>
      </w:r>
      <w:r w:rsidRPr="00084310">
        <w:rPr>
          <w:rStyle w:val="StyleUnderline"/>
        </w:rPr>
        <w:t>could go nuclear relatively easily</w:t>
      </w:r>
      <w:r w:rsidRPr="00084310">
        <w:rPr>
          <w:sz w:val="16"/>
        </w:rPr>
        <w:t>. Japan has always been worried about the advent of a nuclear Korea armed with nationalism (Moon 2021). New nuclear threats coming from China, Russia, and even Japan, in addition to those from North Korea, will drive Seoul’s defense planners to face an unprecedentedly harsh security reality.</w:t>
      </w:r>
    </w:p>
    <w:p w14:paraId="029C8FB0" w14:textId="77777777" w:rsidR="007B76B4" w:rsidRDefault="007B76B4" w:rsidP="007B76B4">
      <w:pPr>
        <w:pStyle w:val="Heading4"/>
      </w:pPr>
      <w:r>
        <w:t>A South Korean nuke would beget nuclear war.</w:t>
      </w:r>
    </w:p>
    <w:p w14:paraId="4B40FC39" w14:textId="77777777" w:rsidR="007B76B4" w:rsidRPr="000E63C4" w:rsidRDefault="007B76B4" w:rsidP="007B76B4">
      <w:r w:rsidRPr="000E63C4">
        <w:rPr>
          <w:rStyle w:val="Cite"/>
        </w:rPr>
        <w:t>Moon ’23</w:t>
      </w:r>
      <w:r>
        <w:t xml:space="preserve"> [Chung-in; March 31; Special Advisor to President Moon Jae-in of South Korea for Foreign Affairs and National Security. He is also a Distinguished University Professor of Yonsei University, Krause Distinguished Fellow, School of Policy and Global Strategy, University of California, San Diego, and co-Convener of the Asia-Pacific Leadership Network for Nuclear Non-Proliferation and Disarmament (APLN). He is currently serving as the editor-in-chief of Global Asia; Asia-Pacific Leadership Network, “Going Nuclear Would Ruin South Korea’s Prosperity and Prestige,” https://www.apln.network/news/member_activities/going-nuclear-would-ruin-south-koreas-prosperity-and-prestige; accessed: 7.11.25]</w:t>
      </w:r>
    </w:p>
    <w:p w14:paraId="1718F3C6" w14:textId="77777777" w:rsidR="007B76B4" w:rsidRPr="000E63C4" w:rsidRDefault="007B76B4" w:rsidP="007B76B4">
      <w:pPr>
        <w:rPr>
          <w:sz w:val="16"/>
        </w:rPr>
      </w:pPr>
      <w:r w:rsidRPr="000E63C4">
        <w:rPr>
          <w:sz w:val="16"/>
        </w:rPr>
        <w:t>THE WRONG PATH</w:t>
      </w:r>
    </w:p>
    <w:p w14:paraId="334CADF9" w14:textId="77777777" w:rsidR="007B76B4" w:rsidRPr="000E63C4" w:rsidRDefault="007B76B4" w:rsidP="007B76B4">
      <w:pPr>
        <w:rPr>
          <w:sz w:val="16"/>
        </w:rPr>
      </w:pPr>
      <w:r w:rsidRPr="000E63C4">
        <w:rPr>
          <w:sz w:val="16"/>
        </w:rPr>
        <w:t xml:space="preserve">Proponents argue that the acquisition of independent nuclear weapons is essential for national security. But this argument appears flawed. The goals of national security are to ensure the survival of the state, the prosperity of the country and the prestige of the nation. But the path toward </w:t>
      </w:r>
      <w:r w:rsidRPr="000E63C4">
        <w:rPr>
          <w:rStyle w:val="StyleUnderline"/>
        </w:rPr>
        <w:t xml:space="preserve">acquiring nuclear weapons could have </w:t>
      </w:r>
      <w:r w:rsidRPr="000E63C4">
        <w:rPr>
          <w:rStyle w:val="Emphasis"/>
        </w:rPr>
        <w:t>paradoxical results</w:t>
      </w:r>
      <w:r w:rsidRPr="000E63C4">
        <w:rPr>
          <w:sz w:val="16"/>
        </w:rPr>
        <w:t xml:space="preserve">, not only </w:t>
      </w:r>
      <w:r w:rsidRPr="000E63C4">
        <w:rPr>
          <w:rStyle w:val="Emphasis"/>
        </w:rPr>
        <w:t>jeopardizing</w:t>
      </w:r>
      <w:r w:rsidRPr="000E63C4">
        <w:rPr>
          <w:rStyle w:val="StyleUnderline"/>
        </w:rPr>
        <w:t xml:space="preserve"> South Korea’s </w:t>
      </w:r>
      <w:r w:rsidRPr="000E63C4">
        <w:rPr>
          <w:rStyle w:val="Emphasis"/>
        </w:rPr>
        <w:t>survival</w:t>
      </w:r>
      <w:r w:rsidRPr="000E63C4">
        <w:rPr>
          <w:rStyle w:val="StyleUnderline"/>
        </w:rPr>
        <w:t xml:space="preserve"> and </w:t>
      </w:r>
      <w:r w:rsidRPr="000E63C4">
        <w:rPr>
          <w:rStyle w:val="Emphasis"/>
        </w:rPr>
        <w:t>endangering</w:t>
      </w:r>
      <w:r w:rsidRPr="000E63C4">
        <w:rPr>
          <w:rStyle w:val="StyleUnderline"/>
        </w:rPr>
        <w:t xml:space="preserve"> its </w:t>
      </w:r>
      <w:r w:rsidRPr="000E63C4">
        <w:rPr>
          <w:rStyle w:val="Emphasis"/>
        </w:rPr>
        <w:t>prosperity</w:t>
      </w:r>
      <w:r w:rsidRPr="000E63C4">
        <w:rPr>
          <w:sz w:val="16"/>
        </w:rPr>
        <w:t xml:space="preserve"> but also </w:t>
      </w:r>
      <w:r w:rsidRPr="000E63C4">
        <w:rPr>
          <w:rStyle w:val="StyleUnderline"/>
        </w:rPr>
        <w:t>severely damaging its prestige in the international community</w:t>
      </w:r>
      <w:r w:rsidRPr="000E63C4">
        <w:rPr>
          <w:sz w:val="16"/>
        </w:rPr>
        <w:t>.</w:t>
      </w:r>
    </w:p>
    <w:p w14:paraId="1FBB0865" w14:textId="77777777" w:rsidR="007B76B4" w:rsidRPr="000E63C4" w:rsidRDefault="007B76B4" w:rsidP="007B76B4">
      <w:pPr>
        <w:rPr>
          <w:sz w:val="16"/>
        </w:rPr>
      </w:pPr>
      <w:r w:rsidRPr="000E63C4">
        <w:rPr>
          <w:sz w:val="16"/>
        </w:rPr>
        <w:t xml:space="preserve">The case for acquiring nuclear weapons is based on the argument that America’s extended deterrence is not reliable and that South Korea should counter North Korea’s nuclear weapons with ones of its own. But </w:t>
      </w:r>
      <w:r w:rsidRPr="000E63C4">
        <w:rPr>
          <w:rStyle w:val="StyleUnderline"/>
        </w:rPr>
        <w:t>we have more to lose than to gain from such a choice</w:t>
      </w:r>
      <w:r w:rsidRPr="000E63C4">
        <w:rPr>
          <w:sz w:val="16"/>
        </w:rPr>
        <w:t xml:space="preserve">. </w:t>
      </w:r>
      <w:r w:rsidRPr="000E63C4">
        <w:rPr>
          <w:rStyle w:val="StyleUnderline"/>
        </w:rPr>
        <w:t xml:space="preserve">South Korean nuclear armament would not only set off a </w:t>
      </w:r>
      <w:r w:rsidRPr="000E63C4">
        <w:rPr>
          <w:rStyle w:val="Emphasis"/>
        </w:rPr>
        <w:t xml:space="preserve">nuclear arms race </w:t>
      </w:r>
      <w:r w:rsidRPr="000E63C4">
        <w:rPr>
          <w:rStyle w:val="StyleUnderline"/>
        </w:rPr>
        <w:t xml:space="preserve">on the Korean </w:t>
      </w:r>
      <w:r w:rsidRPr="000E63C4">
        <w:rPr>
          <w:rStyle w:val="Emphasis"/>
        </w:rPr>
        <w:t>Peninsula</w:t>
      </w:r>
      <w:r w:rsidRPr="000E63C4">
        <w:rPr>
          <w:rStyle w:val="StyleUnderline"/>
        </w:rPr>
        <w:t xml:space="preserve"> by precipitating an even more rapid build-up of Pyongyang’s nuclear arsenal but also increase the likelihood of a </w:t>
      </w:r>
      <w:r w:rsidRPr="000E63C4">
        <w:rPr>
          <w:rStyle w:val="Emphasis"/>
        </w:rPr>
        <w:t xml:space="preserve">nuclear war </w:t>
      </w:r>
      <w:r w:rsidRPr="000E63C4">
        <w:rPr>
          <w:rStyle w:val="StyleUnderline"/>
        </w:rPr>
        <w:t xml:space="preserve">occurring because of a </w:t>
      </w:r>
      <w:r w:rsidRPr="000E63C4">
        <w:rPr>
          <w:rStyle w:val="Emphasis"/>
        </w:rPr>
        <w:t>misperception</w:t>
      </w:r>
      <w:r w:rsidRPr="000E63C4">
        <w:rPr>
          <w:rStyle w:val="StyleUnderline"/>
        </w:rPr>
        <w:t xml:space="preserve">, </w:t>
      </w:r>
      <w:r w:rsidRPr="000E63C4">
        <w:rPr>
          <w:rStyle w:val="Emphasis"/>
        </w:rPr>
        <w:t>miscalculation</w:t>
      </w:r>
      <w:r w:rsidRPr="000E63C4">
        <w:rPr>
          <w:rStyle w:val="StyleUnderline"/>
        </w:rPr>
        <w:t xml:space="preserve"> or </w:t>
      </w:r>
      <w:r w:rsidRPr="000E63C4">
        <w:rPr>
          <w:rStyle w:val="Emphasis"/>
        </w:rPr>
        <w:t>mistake</w:t>
      </w:r>
      <w:r w:rsidRPr="000E63C4">
        <w:rPr>
          <w:sz w:val="16"/>
        </w:rPr>
        <w:t>.</w:t>
      </w:r>
    </w:p>
    <w:p w14:paraId="653DC37C" w14:textId="77777777" w:rsidR="007B76B4" w:rsidRPr="00C81FC5" w:rsidRDefault="007B76B4" w:rsidP="007B76B4">
      <w:pPr>
        <w:rPr>
          <w:sz w:val="16"/>
        </w:rPr>
      </w:pPr>
      <w:r w:rsidRPr="000E63C4">
        <w:rPr>
          <w:sz w:val="16"/>
        </w:rPr>
        <w:t xml:space="preserve">It </w:t>
      </w:r>
      <w:r w:rsidRPr="000E63C4">
        <w:rPr>
          <w:rStyle w:val="StyleUnderline"/>
        </w:rPr>
        <w:t xml:space="preserve">would also provoke a </w:t>
      </w:r>
      <w:r w:rsidRPr="000E63C4">
        <w:rPr>
          <w:rStyle w:val="Emphasis"/>
        </w:rPr>
        <w:t>nuclear buildup</w:t>
      </w:r>
      <w:r w:rsidRPr="000E63C4">
        <w:rPr>
          <w:rStyle w:val="StyleUnderline"/>
        </w:rPr>
        <w:t xml:space="preserve"> and other countermoves in China and the Russian Far East, further heightening </w:t>
      </w:r>
      <w:r w:rsidRPr="000E63C4">
        <w:rPr>
          <w:rStyle w:val="Emphasis"/>
        </w:rPr>
        <w:t>military tensions</w:t>
      </w:r>
      <w:r w:rsidRPr="000E63C4">
        <w:rPr>
          <w:rStyle w:val="StyleUnderline"/>
        </w:rPr>
        <w:t xml:space="preserve"> on the Korean Peninsula</w:t>
      </w:r>
      <w:r w:rsidRPr="000E63C4">
        <w:rPr>
          <w:sz w:val="16"/>
        </w:rPr>
        <w:t xml:space="preserve">. If South Korea goes nuclear while maintaining its alliance with the US, China and Russia would regard South Korea as the primary target for a nuclear strike, turning it into the front line of nuclear confrontation between the US and China/Russia. Japan has always been wary of a unified Korea armed with nuclear weapons and driven by nationalism. Thus, it is very likely to counter a nuclear South Korea with its own nuclear weapons, </w:t>
      </w:r>
      <w:r w:rsidRPr="000E63C4">
        <w:rPr>
          <w:rStyle w:val="StyleUnderline"/>
        </w:rPr>
        <w:t xml:space="preserve">placing the Korean Peninsula at the center of a </w:t>
      </w:r>
      <w:r w:rsidRPr="000E63C4">
        <w:rPr>
          <w:rStyle w:val="Emphasis"/>
        </w:rPr>
        <w:t>nuclear domino effect</w:t>
      </w:r>
      <w:r w:rsidRPr="000E63C4">
        <w:rPr>
          <w:rStyle w:val="StyleUnderline"/>
        </w:rPr>
        <w:t xml:space="preserve"> in Northeast Asia</w:t>
      </w:r>
      <w:r w:rsidRPr="000E63C4">
        <w:rPr>
          <w:sz w:val="16"/>
        </w:rPr>
        <w:t>.</w:t>
      </w:r>
    </w:p>
    <w:p w14:paraId="0685C982" w14:textId="77777777" w:rsidR="00084B68" w:rsidRPr="00AF65DC" w:rsidRDefault="00084B68" w:rsidP="00084B68">
      <w:pPr>
        <w:pStyle w:val="Heading4"/>
      </w:pPr>
      <w:r>
        <w:t xml:space="preserve">Nuclear war is </w:t>
      </w:r>
      <w:r>
        <w:rPr>
          <w:u w:val="single"/>
        </w:rPr>
        <w:t>guaranteed</w:t>
      </w:r>
      <w:r>
        <w:t xml:space="preserve"> from </w:t>
      </w:r>
      <w:r>
        <w:rPr>
          <w:u w:val="single"/>
        </w:rPr>
        <w:t>North Korea</w:t>
      </w:r>
      <w:r>
        <w:t xml:space="preserve"> and </w:t>
      </w:r>
      <w:r>
        <w:rPr>
          <w:u w:val="single"/>
        </w:rPr>
        <w:t>domino effects</w:t>
      </w:r>
      <w:r>
        <w:t xml:space="preserve">. </w:t>
      </w:r>
    </w:p>
    <w:p w14:paraId="55902E62" w14:textId="77777777" w:rsidR="00084B68" w:rsidRPr="00615609" w:rsidRDefault="00084B68" w:rsidP="00084B68">
      <w:pPr>
        <w:rPr>
          <w:color w:val="0563C1" w:themeColor="hyperlink"/>
          <w:u w:val="single"/>
        </w:rPr>
      </w:pPr>
      <w:r>
        <w:t xml:space="preserve">Mun Suk </w:t>
      </w:r>
      <w:r w:rsidRPr="00615609">
        <w:rPr>
          <w:rStyle w:val="Cite"/>
        </w:rPr>
        <w:t>Ahn &amp;</w:t>
      </w:r>
      <w:r>
        <w:t xml:space="preserve"> Young Chul </w:t>
      </w:r>
      <w:r w:rsidRPr="00615609">
        <w:rPr>
          <w:rStyle w:val="Cite"/>
        </w:rPr>
        <w:t>Cho 14</w:t>
      </w:r>
      <w:r>
        <w:t xml:space="preserve">, Associate Professor of Political Science and Diplomacy at Chonbuk National University; Korea Foundation Visiting Professor at Leiden University, “A nuclear South Korea?”, International Journal, Vol. 69, Issue 1, March 2014, </w:t>
      </w:r>
      <w:r w:rsidRPr="0006536C">
        <w:t>https://www.jstor.org/stable/24709339</w:t>
      </w:r>
    </w:p>
    <w:p w14:paraId="17503B3F" w14:textId="77777777" w:rsidR="00084B68" w:rsidRPr="00084B68" w:rsidRDefault="00084B68" w:rsidP="00084B68">
      <w:pPr>
        <w:rPr>
          <w:sz w:val="16"/>
        </w:rPr>
      </w:pPr>
      <w:r w:rsidRPr="00084B68">
        <w:rPr>
          <w:sz w:val="16"/>
        </w:rPr>
        <w:t>Rational deterrence theorists-Kenneth Waltz chief among them-claim that nuclear proliferation leads to stability since nuclear weapons are controlled by rational leaders' careful decisions. They argue that nuclear warheads can contribute to stable deterrence if states avoid preventive strikes, develop nuclear weapons that can survive a first strike, avert accidental nuclear war, and prevent terrorist theft of nuclear weapons.10</w:t>
      </w:r>
    </w:p>
    <w:p w14:paraId="7BFDAAF6" w14:textId="77777777" w:rsidR="00084B68" w:rsidRPr="00084B68" w:rsidRDefault="00084B68" w:rsidP="00084B68">
      <w:pPr>
        <w:rPr>
          <w:rStyle w:val="Emphasis"/>
        </w:rPr>
      </w:pPr>
      <w:r w:rsidRPr="00084B68">
        <w:rPr>
          <w:sz w:val="16"/>
        </w:rPr>
        <w:t xml:space="preserve">However, </w:t>
      </w:r>
      <w:r w:rsidRPr="00084B68">
        <w:rPr>
          <w:rStyle w:val="StyleUnderline"/>
        </w:rPr>
        <w:t>stability can</w:t>
      </w:r>
      <w:r w:rsidRPr="00084B68">
        <w:rPr>
          <w:sz w:val="16"/>
        </w:rPr>
        <w:t xml:space="preserve"> also </w:t>
      </w:r>
      <w:r w:rsidRPr="00084B68">
        <w:rPr>
          <w:rStyle w:val="StyleUnderline"/>
        </w:rPr>
        <w:t>be affected by the degree of internal stability and</w:t>
      </w:r>
      <w:r w:rsidRPr="00084B68">
        <w:rPr>
          <w:sz w:val="16"/>
        </w:rPr>
        <w:t xml:space="preserve"> the </w:t>
      </w:r>
      <w:r w:rsidRPr="00084B68">
        <w:rPr>
          <w:rStyle w:val="StyleUnderline"/>
        </w:rPr>
        <w:t>command-control arrangement</w:t>
      </w:r>
      <w:r w:rsidRPr="00084B68">
        <w:rPr>
          <w:sz w:val="16"/>
        </w:rPr>
        <w:t xml:space="preserve"> of each state, </w:t>
      </w:r>
      <w:r w:rsidRPr="00084B68">
        <w:rPr>
          <w:rStyle w:val="StyleUnderline"/>
        </w:rPr>
        <w:t>as well as by regional environments</w:t>
      </w:r>
      <w:r w:rsidRPr="00084B68">
        <w:rPr>
          <w:sz w:val="16"/>
        </w:rPr>
        <w:t xml:space="preserve">. In practice, </w:t>
      </w:r>
      <w:r w:rsidRPr="00084B68">
        <w:rPr>
          <w:rStyle w:val="Emphasis"/>
        </w:rPr>
        <w:t>rational deterrence theory is difficult to apply to the Korea</w:t>
      </w:r>
      <w:r w:rsidRPr="00084B68">
        <w:rPr>
          <w:rStyle w:val="StyleUnderline"/>
        </w:rPr>
        <w:t>n</w:t>
      </w:r>
      <w:r w:rsidRPr="00084B68">
        <w:rPr>
          <w:rStyle w:val="Emphasis"/>
        </w:rPr>
        <w:t xml:space="preserve"> peninsula</w:t>
      </w:r>
      <w:r w:rsidRPr="00084B68">
        <w:rPr>
          <w:sz w:val="16"/>
        </w:rPr>
        <w:t xml:space="preserve">. </w:t>
      </w:r>
      <w:r w:rsidRPr="00084B68">
        <w:rPr>
          <w:rStyle w:val="StyleUnderline"/>
        </w:rPr>
        <w:t xml:space="preserve">A number of battles have </w:t>
      </w:r>
      <w:r w:rsidRPr="00084B68">
        <w:rPr>
          <w:rStyle w:val="Emphasis"/>
        </w:rPr>
        <w:t>broke</w:t>
      </w:r>
      <w:r w:rsidRPr="00084B68">
        <w:rPr>
          <w:rStyle w:val="StyleUnderline"/>
        </w:rPr>
        <w:t>n out</w:t>
      </w:r>
      <w:r w:rsidRPr="00084B68">
        <w:rPr>
          <w:sz w:val="16"/>
        </w:rPr>
        <w:t xml:space="preserve"> between the two Koreas </w:t>
      </w:r>
      <w:r w:rsidRPr="00084B68">
        <w:rPr>
          <w:rStyle w:val="StyleUnderline"/>
        </w:rPr>
        <w:t xml:space="preserve">since the </w:t>
      </w:r>
      <w:r w:rsidRPr="00084B68">
        <w:rPr>
          <w:sz w:val="16"/>
        </w:rPr>
        <w:t xml:space="preserve">1953 </w:t>
      </w:r>
      <w:r w:rsidRPr="00084B68">
        <w:rPr>
          <w:rStyle w:val="StyleUnderline"/>
        </w:rPr>
        <w:t>truce</w:t>
      </w:r>
      <w:r w:rsidRPr="00084B68">
        <w:rPr>
          <w:sz w:val="16"/>
        </w:rPr>
        <w:t xml:space="preserve"> agreement, undeterred by the fact that the North has had nuclear arms since 2006. In particular, on the West Sea of the peninsula, the two Koreas do not agree on the Northern Limit Line (NLL). This disagreement has led to the first Yeonpyeong Sea Battle (June 1999), the second Yeonpyeong Sea Battle (June 2002), the Daecheong Sea Battle (November 2009), the sinking of the corvette Cheonan (March 2010), and the artillery shelling of Yeonpyeong Island (November 2010). </w:t>
      </w:r>
      <w:r w:rsidRPr="00084B68">
        <w:rPr>
          <w:rStyle w:val="StyleUnderline"/>
        </w:rPr>
        <w:t xml:space="preserve">Since the North infiltrates the NLL many times each year, no improvement is expected </w:t>
      </w:r>
      <w:r w:rsidRPr="00084B68">
        <w:rPr>
          <w:sz w:val="16"/>
        </w:rPr>
        <w:t xml:space="preserve">in the near future. </w:t>
      </w:r>
      <w:r w:rsidRPr="00084B68">
        <w:rPr>
          <w:rStyle w:val="StyleUnderline"/>
        </w:rPr>
        <w:t xml:space="preserve">Under these antagonistic conditions, </w:t>
      </w:r>
      <w:r w:rsidRPr="00084B68">
        <w:rPr>
          <w:rStyle w:val="Emphasis"/>
        </w:rPr>
        <w:t>the nuclear arming of both North and South Korea could accidentally result in a nuc</w:t>
      </w:r>
      <w:r w:rsidRPr="00084B68">
        <w:rPr>
          <w:rStyle w:val="StyleUnderline"/>
        </w:rPr>
        <w:t xml:space="preserve">lear </w:t>
      </w:r>
      <w:r w:rsidRPr="00084B68">
        <w:rPr>
          <w:rStyle w:val="Emphasis"/>
        </w:rPr>
        <w:t>war</w:t>
      </w:r>
      <w:r w:rsidRPr="00084B68">
        <w:rPr>
          <w:sz w:val="16"/>
          <w:szCs w:val="16"/>
        </w:rPr>
        <w:t>.</w:t>
      </w:r>
    </w:p>
    <w:p w14:paraId="4D949FB8" w14:textId="77777777" w:rsidR="00084B68" w:rsidRPr="00084B68" w:rsidRDefault="00084B68" w:rsidP="00084B68">
      <w:pPr>
        <w:rPr>
          <w:rStyle w:val="StyleUnderline"/>
        </w:rPr>
      </w:pPr>
      <w:r w:rsidRPr="00084B68">
        <w:rPr>
          <w:sz w:val="16"/>
        </w:rPr>
        <w:t xml:space="preserve">Organization theorists observe that military organizations often act in ways that contradict rational behaviours and lead to accidental or deliberate nuclear war.11 </w:t>
      </w:r>
      <w:r w:rsidRPr="00084B68">
        <w:rPr>
          <w:rStyle w:val="StyleUnderline"/>
        </w:rPr>
        <w:t>The huge military organizations in North and South Korea</w:t>
      </w:r>
      <w:r w:rsidRPr="00084B68">
        <w:rPr>
          <w:sz w:val="16"/>
        </w:rPr>
        <w:t>-with more than 1,000,000 and 600,000 troops, respectively-</w:t>
      </w:r>
      <w:r w:rsidRPr="00084B68">
        <w:rPr>
          <w:rStyle w:val="StyleUnderline"/>
        </w:rPr>
        <w:t>are not likely to be exceptions</w:t>
      </w:r>
      <w:r w:rsidRPr="00084B68">
        <w:rPr>
          <w:sz w:val="16"/>
        </w:rPr>
        <w:t xml:space="preserve">, especially </w:t>
      </w:r>
      <w:r w:rsidRPr="00084B68">
        <w:rPr>
          <w:rStyle w:val="StyleUnderline"/>
        </w:rPr>
        <w:t>given the very real tensions and recurring military conflicts.</w:t>
      </w:r>
    </w:p>
    <w:p w14:paraId="59C03587" w14:textId="77777777" w:rsidR="00084B68" w:rsidRPr="00084B68" w:rsidRDefault="00084B68" w:rsidP="00084B68">
      <w:pPr>
        <w:rPr>
          <w:sz w:val="16"/>
        </w:rPr>
      </w:pPr>
      <w:r w:rsidRPr="00084B68">
        <w:rPr>
          <w:sz w:val="16"/>
        </w:rPr>
        <w:t xml:space="preserve">Furthermore, </w:t>
      </w:r>
      <w:r w:rsidRPr="00084B68">
        <w:rPr>
          <w:rStyle w:val="StyleUnderline"/>
        </w:rPr>
        <w:t xml:space="preserve">a corollary of Seoul's nuclear armament would almost certainly be </w:t>
      </w:r>
      <w:r w:rsidRPr="00084B68">
        <w:rPr>
          <w:rStyle w:val="Emphasis"/>
        </w:rPr>
        <w:t>Pyongyang's reinforcement of its own nuclear power.</w:t>
      </w:r>
      <w:r w:rsidRPr="00084B68">
        <w:rPr>
          <w:sz w:val="16"/>
        </w:rPr>
        <w:t xml:space="preserve"> </w:t>
      </w:r>
      <w:r w:rsidRPr="00084B68">
        <w:rPr>
          <w:rStyle w:val="Emphasis"/>
        </w:rPr>
        <w:t>No</w:t>
      </w:r>
      <w:r w:rsidRPr="00084B68">
        <w:rPr>
          <w:rStyle w:val="StyleUnderline"/>
        </w:rPr>
        <w:t xml:space="preserve">rth </w:t>
      </w:r>
      <w:r w:rsidRPr="00084B68">
        <w:rPr>
          <w:rStyle w:val="Emphasis"/>
        </w:rPr>
        <w:t>Ko</w:t>
      </w:r>
      <w:r w:rsidRPr="00084B68">
        <w:rPr>
          <w:rStyle w:val="StyleUnderline"/>
        </w:rPr>
        <w:t>rea is</w:t>
      </w:r>
      <w:r w:rsidRPr="00084B68">
        <w:rPr>
          <w:sz w:val="16"/>
        </w:rPr>
        <w:t xml:space="preserve"> reportedly </w:t>
      </w:r>
      <w:r w:rsidRPr="00084B68">
        <w:rPr>
          <w:rStyle w:val="StyleUnderline"/>
        </w:rPr>
        <w:t>trying to increase its stock of, and miniaturize, its nuclear warheads</w:t>
      </w:r>
      <w:r w:rsidRPr="00084B68">
        <w:rPr>
          <w:sz w:val="16"/>
        </w:rPr>
        <w:t xml:space="preserve">. </w:t>
      </w:r>
      <w:r w:rsidRPr="00084B68">
        <w:rPr>
          <w:rStyle w:val="Emphasis"/>
        </w:rPr>
        <w:t>The South's nuclearization would only hasten that process.</w:t>
      </w:r>
      <w:r w:rsidRPr="00084B68">
        <w:rPr>
          <w:sz w:val="16"/>
        </w:rPr>
        <w:t xml:space="preserve"> </w:t>
      </w:r>
      <w:r w:rsidRPr="00084B68">
        <w:rPr>
          <w:rStyle w:val="StyleUnderline"/>
        </w:rPr>
        <w:t>It would</w:t>
      </w:r>
      <w:r w:rsidRPr="00084B68">
        <w:rPr>
          <w:sz w:val="16"/>
        </w:rPr>
        <w:t xml:space="preserve"> also </w:t>
      </w:r>
      <w:r w:rsidRPr="00084B68">
        <w:rPr>
          <w:rStyle w:val="StyleUnderline"/>
        </w:rPr>
        <w:t xml:space="preserve">instigate a serious arms race in Northeast Asia by </w:t>
      </w:r>
      <w:r w:rsidRPr="00084B68">
        <w:rPr>
          <w:rStyle w:val="Emphasis"/>
        </w:rPr>
        <w:t>press</w:t>
      </w:r>
      <w:r w:rsidRPr="00084B68">
        <w:rPr>
          <w:rStyle w:val="StyleUnderline"/>
        </w:rPr>
        <w:t xml:space="preserve">ing </w:t>
      </w:r>
      <w:r w:rsidRPr="00084B68">
        <w:rPr>
          <w:rStyle w:val="Emphasis"/>
        </w:rPr>
        <w:t xml:space="preserve">Japan and Taiwan to go nuclear. </w:t>
      </w:r>
      <w:r w:rsidRPr="00084B68">
        <w:rPr>
          <w:rStyle w:val="StyleUnderline"/>
        </w:rPr>
        <w:t>In Japan, many politicians and activists are now arguing for nuclear armament</w:t>
      </w:r>
      <w:r w:rsidRPr="00084B68">
        <w:rPr>
          <w:sz w:val="16"/>
        </w:rPr>
        <w:t xml:space="preserve">. The current </w:t>
      </w:r>
      <w:r w:rsidRPr="00084B68">
        <w:rPr>
          <w:rStyle w:val="StyleUnderline"/>
        </w:rPr>
        <w:t>Abe</w:t>
      </w:r>
      <w:r w:rsidRPr="00084B68">
        <w:rPr>
          <w:sz w:val="16"/>
        </w:rPr>
        <w:t xml:space="preserve"> government </w:t>
      </w:r>
      <w:r w:rsidRPr="00084B68">
        <w:rPr>
          <w:rStyle w:val="StyleUnderline"/>
        </w:rPr>
        <w:t>has sought to revise the constitution, which bans Japan from rearming and waging war</w:t>
      </w:r>
      <w:r w:rsidRPr="00084B68">
        <w:rPr>
          <w:sz w:val="16"/>
        </w:rPr>
        <w:t>, in order to change the status of the Self-Defense Forces and to restore Japan's right to use military power abroad.</w:t>
      </w:r>
    </w:p>
    <w:p w14:paraId="3DD25429" w14:textId="77777777" w:rsidR="00084B68" w:rsidRPr="00084B68" w:rsidRDefault="00084B68" w:rsidP="00084B68">
      <w:pPr>
        <w:rPr>
          <w:rStyle w:val="StyleUnderline"/>
        </w:rPr>
      </w:pPr>
      <w:r w:rsidRPr="00084B68">
        <w:rPr>
          <w:rStyle w:val="StyleUnderline"/>
        </w:rPr>
        <w:t xml:space="preserve">An arms race would not only undermine stability in Northeast Asia but also prevent states in the region from </w:t>
      </w:r>
      <w:r w:rsidRPr="00084B68">
        <w:t>developing economically. This consequence</w:t>
      </w:r>
      <w:r w:rsidRPr="00084B68">
        <w:rPr>
          <w:sz w:val="16"/>
        </w:rPr>
        <w:t xml:space="preserve"> contradicts the argument presented by South Korean conservatives who value both strong national defence and </w:t>
      </w:r>
      <w:r w:rsidRPr="00084B68">
        <w:rPr>
          <w:rStyle w:val="StyleUnderline"/>
        </w:rPr>
        <w:t>economic growth.</w:t>
      </w:r>
    </w:p>
    <w:p w14:paraId="48F373BF" w14:textId="77777777" w:rsidR="00084B68" w:rsidRPr="00084B68" w:rsidRDefault="00084B68" w:rsidP="00084B68">
      <w:pPr>
        <w:rPr>
          <w:rStyle w:val="StyleUnderline"/>
        </w:rPr>
      </w:pPr>
      <w:r w:rsidRPr="00084B68">
        <w:rPr>
          <w:sz w:val="16"/>
        </w:rPr>
        <w:t xml:space="preserve">In addition, </w:t>
      </w:r>
      <w:r w:rsidRPr="00084B68">
        <w:rPr>
          <w:rStyle w:val="StyleUnderline"/>
        </w:rPr>
        <w:t>the nuclearization of South Korea would</w:t>
      </w:r>
      <w:r w:rsidRPr="00084B68">
        <w:rPr>
          <w:sz w:val="16"/>
        </w:rPr>
        <w:t xml:space="preserve"> seriously </w:t>
      </w:r>
      <w:r w:rsidRPr="00084B68">
        <w:rPr>
          <w:rStyle w:val="StyleUnderline"/>
        </w:rPr>
        <w:t>undercut</w:t>
      </w:r>
      <w:r w:rsidRPr="00084B68">
        <w:rPr>
          <w:sz w:val="16"/>
        </w:rPr>
        <w:t xml:space="preserve"> the country's close </w:t>
      </w:r>
      <w:r w:rsidRPr="00084B68">
        <w:rPr>
          <w:rStyle w:val="StyleUnderline"/>
        </w:rPr>
        <w:t>ties with the U</w:t>
      </w:r>
      <w:r w:rsidRPr="00084B68">
        <w:rPr>
          <w:sz w:val="16"/>
        </w:rPr>
        <w:t xml:space="preserve">nited </w:t>
      </w:r>
      <w:r w:rsidRPr="00084B68">
        <w:rPr>
          <w:rStyle w:val="StyleUnderline"/>
        </w:rPr>
        <w:t>S</w:t>
      </w:r>
      <w:r w:rsidRPr="00084B68">
        <w:rPr>
          <w:sz w:val="16"/>
        </w:rPr>
        <w:t xml:space="preserve">tates. The United States has long opposed Seoul possessing its own nuclear weapons, fearing that it would result in an arms race in Northeast Asia and damage to the integrity of the Nuclear Non-proliferation Treaty. Washington would, therefore, reduce its military cooperation with the South if it developed nuclear weapons. </w:t>
      </w:r>
      <w:r w:rsidRPr="00084B68">
        <w:rPr>
          <w:rStyle w:val="StyleUnderline"/>
        </w:rPr>
        <w:t>This situation would be detrimental to Seoul's security because South Korea still requires American military intelligence, which is critical to the operation of South Korean armed forces.</w:t>
      </w:r>
    </w:p>
    <w:p w14:paraId="3EAC51D6" w14:textId="77777777" w:rsidR="00084B68" w:rsidRPr="00084B68" w:rsidRDefault="00084B68" w:rsidP="00084B68">
      <w:pPr>
        <w:rPr>
          <w:rStyle w:val="Emphasis"/>
        </w:rPr>
      </w:pPr>
      <w:r w:rsidRPr="00084B68">
        <w:rPr>
          <w:rStyle w:val="StyleUnderline"/>
        </w:rPr>
        <w:t>The Seoul government fully understands the reasons against a nuclear South Korea</w:t>
      </w:r>
      <w:r w:rsidRPr="00084B68">
        <w:rPr>
          <w:sz w:val="16"/>
        </w:rPr>
        <w:t xml:space="preserve"> and often reaffirms its desire for direct denuclearization talks with the North. This has been consistent government policy. South Korea is equipped with the technical and industrial capacity to produce nuclear warheads within a few years of any decision to go nuclear.12 The South is the world's fifth-largest producer of atomic energy, and it has not suffered a nuclear accident since the beginning of nuclear energy production in 1978. The literature on nuclearization does not derive consistent predictions from these circumstances. On the one hand, the theory that states equipped with cutting-edge nuclear technology tend to be nuclear-armed would point to the likelihood that Seoul will go nuclear. However, motivational theory, which emphasizes incentives and intentions, rather than technology, in relation to nuclear armament, leads to the opposite conclusion. In fact, </w:t>
      </w:r>
      <w:r w:rsidRPr="00084B68">
        <w:rPr>
          <w:rStyle w:val="Emphasis"/>
        </w:rPr>
        <w:t>the South has the capability, but not the intention to go nuclear.</w:t>
      </w:r>
    </w:p>
    <w:p w14:paraId="73CC4459" w14:textId="77777777" w:rsidR="00084B68" w:rsidRPr="00084B68" w:rsidRDefault="00084B68" w:rsidP="00084B68">
      <w:pPr>
        <w:rPr>
          <w:sz w:val="16"/>
        </w:rPr>
      </w:pPr>
      <w:r w:rsidRPr="00084B68">
        <w:rPr>
          <w:rStyle w:val="StyleUnderline"/>
        </w:rPr>
        <w:t>Two further issues related to the South's going nuclear remain unresolved: the transfer of wartime operational control and the prestige of the scientific community</w:t>
      </w:r>
      <w:r w:rsidRPr="00084B68">
        <w:rPr>
          <w:sz w:val="16"/>
        </w:rPr>
        <w:t>. The US is scheduled to transfer wartime operational control to South Korea in December 2015, according to the South Korea-US agreement. South Korean conservatives have been worrying that the subsequent dissolution of the South Korea-US Combined Forces Command will undermine the South's national defence. The concern is likely to grow as the date of the transfer approaches and may buttress the argument for Seoul's nuclear armament.</w:t>
      </w:r>
    </w:p>
    <w:p w14:paraId="51F01683" w14:textId="54C3A860" w:rsidR="007B76B4" w:rsidRPr="00084B68" w:rsidRDefault="00084B68" w:rsidP="007B76B4">
      <w:pPr>
        <w:rPr>
          <w:sz w:val="16"/>
        </w:rPr>
      </w:pPr>
      <w:r w:rsidRPr="00084B68">
        <w:rPr>
          <w:sz w:val="16"/>
        </w:rPr>
        <w:t xml:space="preserve">At the same time, scientists may argue that further developments in technology and scientific knowledge will enhance the prestige of the South Korean scientific community. In the case of India's nuclear development, the scientific community was motivated to produce nuclear weapons in order to demonstrate its capabilities.13 </w:t>
      </w:r>
      <w:r w:rsidRPr="00084B68">
        <w:rPr>
          <w:rStyle w:val="StyleUnderline"/>
        </w:rPr>
        <w:t xml:space="preserve">In South Korea, the uranium enrichment experiment in 2000 was attributed to several scientists' desire to confirm their capabilities. </w:t>
      </w:r>
      <w:r w:rsidRPr="00084B68">
        <w:rPr>
          <w:rStyle w:val="Emphasis"/>
        </w:rPr>
        <w:t>Nuc</w:t>
      </w:r>
      <w:r w:rsidRPr="00084B68">
        <w:rPr>
          <w:rStyle w:val="StyleUnderline"/>
        </w:rPr>
        <w:t xml:space="preserve">lear </w:t>
      </w:r>
      <w:r w:rsidRPr="00084B68">
        <w:rPr>
          <w:rStyle w:val="Emphasis"/>
        </w:rPr>
        <w:t>tech</w:t>
      </w:r>
      <w:r w:rsidRPr="00084B68">
        <w:rPr>
          <w:rStyle w:val="StyleUnderline"/>
        </w:rPr>
        <w:t xml:space="preserve">nology in </w:t>
      </w:r>
      <w:r w:rsidRPr="00084B68">
        <w:rPr>
          <w:rStyle w:val="Emphasis"/>
        </w:rPr>
        <w:t>So</w:t>
      </w:r>
      <w:r w:rsidRPr="00084B68">
        <w:rPr>
          <w:rStyle w:val="StyleUnderline"/>
        </w:rPr>
        <w:t xml:space="preserve">uth </w:t>
      </w:r>
      <w:r w:rsidRPr="00084B68">
        <w:rPr>
          <w:rStyle w:val="Emphasis"/>
        </w:rPr>
        <w:t>Ko</w:t>
      </w:r>
      <w:r w:rsidRPr="00084B68">
        <w:rPr>
          <w:rStyle w:val="StyleUnderline"/>
        </w:rPr>
        <w:t>rea is constantly developing and scientists' desire to increase their prestige may become a factor</w:t>
      </w:r>
      <w:r w:rsidRPr="00084B68">
        <w:rPr>
          <w:sz w:val="16"/>
        </w:rPr>
        <w:t xml:space="preserve"> in the debate.</w:t>
      </w:r>
    </w:p>
    <w:p w14:paraId="039086A9" w14:textId="30ED1E5B" w:rsidR="00CD357D" w:rsidRDefault="00CD357D" w:rsidP="00CD357D">
      <w:pPr>
        <w:pStyle w:val="Heading3"/>
      </w:pPr>
      <w:r>
        <w:t xml:space="preserve">Impact—SoKo Prolif—Spillover </w:t>
      </w:r>
    </w:p>
    <w:p w14:paraId="2467D0A5" w14:textId="77777777" w:rsidR="00CD357D" w:rsidRPr="00CD357D" w:rsidRDefault="00CD357D" w:rsidP="00CD357D">
      <w:pPr>
        <w:pStyle w:val="Heading4"/>
      </w:pPr>
      <w:r w:rsidRPr="00CD357D">
        <w:t>Threshold is low, it’s heavily supported by the public, especially if US abandons Korea---spills over to Japan</w:t>
      </w:r>
    </w:p>
    <w:p w14:paraId="3DBC1804" w14:textId="77777777" w:rsidR="00CD357D" w:rsidRDefault="00CD357D" w:rsidP="00CD357D">
      <w:r w:rsidRPr="001F67D6">
        <w:rPr>
          <w:rStyle w:val="Cite"/>
        </w:rPr>
        <w:t>Camp 25</w:t>
      </w:r>
      <w:r>
        <w:t xml:space="preserve"> [Noelle Camp, master’s degree in International Affairs from the Texas A&amp;M, Nonresident Fellow and the Lead of East Asia and Pacific programming for the Cooperative Monitoring Center (CMC) at Sandia National Laboratories, "Extended Deterrence and Allied Proliferation in the Indo-Pacific", 5-30-2025, https://pacforum.org/publications/yl-blog-121-extended-deterrence-and-allied-proliferation-in-the-indo-pacific/, accessed 7-14-2025] /ety</w:t>
      </w:r>
    </w:p>
    <w:p w14:paraId="73F235A1" w14:textId="77777777" w:rsidR="00CD357D" w:rsidRPr="001F10D2" w:rsidRDefault="00CD357D" w:rsidP="00CD357D">
      <w:pPr>
        <w:rPr>
          <w:sz w:val="16"/>
        </w:rPr>
      </w:pPr>
      <w:r w:rsidRPr="00350998">
        <w:rPr>
          <w:rStyle w:val="StyleUnderline"/>
        </w:rPr>
        <w:t>Public Opinion Towards Nuclear Armament in South Korea</w:t>
      </w:r>
      <w:r w:rsidRPr="001F10D2">
        <w:rPr>
          <w:sz w:val="16"/>
        </w:rPr>
        <w:t xml:space="preserve"> and Japan </w:t>
      </w:r>
    </w:p>
    <w:p w14:paraId="2E005C13" w14:textId="77777777" w:rsidR="00CD357D" w:rsidRPr="001F10D2" w:rsidRDefault="00CD357D" w:rsidP="00CD357D">
      <w:pPr>
        <w:rPr>
          <w:sz w:val="16"/>
        </w:rPr>
      </w:pPr>
      <w:r w:rsidRPr="001F10D2">
        <w:rPr>
          <w:sz w:val="16"/>
        </w:rPr>
        <w:t xml:space="preserve">The </w:t>
      </w:r>
      <w:r w:rsidRPr="001F10D2">
        <w:rPr>
          <w:rStyle w:val="StyleUnderline"/>
        </w:rPr>
        <w:t xml:space="preserve">South Korean public has </w:t>
      </w:r>
      <w:r w:rsidRPr="001F10D2">
        <w:rPr>
          <w:rStyle w:val="Emphasis"/>
        </w:rPr>
        <w:t>long supported</w:t>
      </w:r>
      <w:r w:rsidRPr="001F10D2">
        <w:rPr>
          <w:rStyle w:val="StyleUnderline"/>
        </w:rPr>
        <w:t xml:space="preserve"> acquiring nuclear weapons, with upwards of 75%</w:t>
      </w:r>
      <w:r w:rsidRPr="001F10D2">
        <w:rPr>
          <w:sz w:val="16"/>
        </w:rPr>
        <w:t xml:space="preserve"> of the population </w:t>
      </w:r>
      <w:r w:rsidRPr="001F10D2">
        <w:rPr>
          <w:rStyle w:val="StyleUnderline"/>
        </w:rPr>
        <w:t>expressing support</w:t>
      </w:r>
      <w:r w:rsidRPr="001F10D2">
        <w:rPr>
          <w:sz w:val="16"/>
        </w:rPr>
        <w:t xml:space="preserve"> in recent opinion polls. ​​Elite opinion has historically been more divided; however, </w:t>
      </w:r>
      <w:r w:rsidRPr="001F10D2">
        <w:rPr>
          <w:rStyle w:val="StyleUnderline"/>
        </w:rPr>
        <w:t xml:space="preserve">polling indicates that South Korean political elites could change their position on nuclear weapons </w:t>
      </w:r>
      <w:r w:rsidRPr="001F10D2">
        <w:rPr>
          <w:rStyle w:val="Emphasis"/>
        </w:rPr>
        <w:t>in response to U.S. signals of ​​abandonment</w:t>
      </w:r>
      <w:r w:rsidRPr="001F10D2">
        <w:rPr>
          <w:sz w:val="16"/>
        </w:rPr>
        <w:t xml:space="preserve">, such as troop withdrawals. Recent </w:t>
      </w:r>
      <w:r w:rsidRPr="001F10D2">
        <w:rPr>
          <w:rStyle w:val="StyleUnderline"/>
        </w:rPr>
        <w:t xml:space="preserve">South Korean debate about developing its ​​nuclear capability </w:t>
      </w:r>
      <w:r w:rsidRPr="001F10D2">
        <w:rPr>
          <w:rStyle w:val="Emphasis"/>
        </w:rPr>
        <w:t>likely reflects</w:t>
      </w:r>
      <w:r w:rsidRPr="001F10D2">
        <w:rPr>
          <w:rStyle w:val="StyleUnderline"/>
        </w:rPr>
        <w:t xml:space="preserve"> that South Korea </w:t>
      </w:r>
      <w:r w:rsidRPr="001F10D2">
        <w:rPr>
          <w:rStyle w:val="Emphasis"/>
        </w:rPr>
        <w:t>is no longer willing</w:t>
      </w:r>
      <w:r w:rsidRPr="001F10D2">
        <w:rPr>
          <w:rStyle w:val="StyleUnderline"/>
        </w:rPr>
        <w:t xml:space="preserve"> to take the U.S. extended deterrence commitment at face value</w:t>
      </w:r>
      <w:r w:rsidRPr="001F10D2">
        <w:rPr>
          <w:sz w:val="16"/>
        </w:rPr>
        <w:t xml:space="preserve"> – it </w:t>
      </w:r>
      <w:r w:rsidRPr="001F10D2">
        <w:rPr>
          <w:rStyle w:val="StyleUnderline"/>
        </w:rPr>
        <w:t xml:space="preserve">wants to be more </w:t>
      </w:r>
      <w:r w:rsidRPr="001F10D2">
        <w:rPr>
          <w:rStyle w:val="Emphasis"/>
        </w:rPr>
        <w:t>actively involved</w:t>
      </w:r>
      <w:r w:rsidRPr="001F10D2">
        <w:rPr>
          <w:rStyle w:val="StyleUnderline"/>
        </w:rPr>
        <w:t xml:space="preserve"> in its ​​defense and requires more information to feel assured</w:t>
      </w:r>
      <w:r w:rsidRPr="001F10D2">
        <w:rPr>
          <w:sz w:val="16"/>
        </w:rPr>
        <w:t xml:space="preserve">. </w:t>
      </w:r>
    </w:p>
    <w:p w14:paraId="5ED8FEAC" w14:textId="77777777" w:rsidR="00CD357D" w:rsidRPr="001F10D2" w:rsidRDefault="00CD357D" w:rsidP="00CD357D">
      <w:pPr>
        <w:rPr>
          <w:sz w:val="16"/>
        </w:rPr>
      </w:pPr>
      <w:r w:rsidRPr="001F10D2">
        <w:rPr>
          <w:sz w:val="16"/>
        </w:rPr>
        <w:t xml:space="preserve">In contrast to South Korea, the Japanese public remains firmly opposed to acquiring nuclear weapons. Recent polls suggest that more than 70% of the populace believes Japan should promote global nuclear disarmament, with similar numbers in support of Japan signing onto the Treaty on the Prohibition of Nuclear Weapons. ​Despite an overwhelmingly unified public, prominent Japanese politicians have publicly advocated a different approach. Most notably, in ​2024, Prime Minister Ishiba called for nuclear sharing with the United States through the creation of an “Asian NATO.” </w:t>
      </w:r>
    </w:p>
    <w:p w14:paraId="45AEE80C" w14:textId="77777777" w:rsidR="00CD357D" w:rsidRDefault="00CD357D" w:rsidP="00CD357D">
      <w:pPr>
        <w:rPr>
          <w:sz w:val="16"/>
        </w:rPr>
      </w:pPr>
      <w:r w:rsidRPr="001F10D2">
        <w:rPr>
          <w:rStyle w:val="StyleUnderline"/>
        </w:rPr>
        <w:t xml:space="preserve">In the event that South Korea moves forward with developing an independent nuclear capability, </w:t>
      </w:r>
      <w:r w:rsidRPr="001F10D2">
        <w:rPr>
          <w:rStyle w:val="Emphasis"/>
        </w:rPr>
        <w:t>Japan may also be more likely to nuclearize</w:t>
      </w:r>
      <w:r w:rsidRPr="001F10D2">
        <w:rPr>
          <w:rStyle w:val="StyleUnderline"/>
        </w:rPr>
        <w:t>.</w:t>
      </w:r>
      <w:r w:rsidRPr="001F10D2">
        <w:rPr>
          <w:sz w:val="16"/>
        </w:rPr>
        <w:t xml:space="preserve"> At minimum, this scenario would likely result in contentious political debate in Japan. Ultimately, however, the current threshold for acquiring nuclear weapons in Japan is very high. It is thus important to consider South Korea and Japan independently rather than treat the region as a monolith. </w:t>
      </w:r>
    </w:p>
    <w:p w14:paraId="4D8240F3" w14:textId="77777777" w:rsidR="007B76B4" w:rsidRDefault="007B76B4" w:rsidP="00CD357D">
      <w:pPr>
        <w:rPr>
          <w:sz w:val="16"/>
        </w:rPr>
      </w:pPr>
    </w:p>
    <w:p w14:paraId="2F83D844" w14:textId="77777777" w:rsidR="007B76B4" w:rsidRDefault="007B76B4" w:rsidP="007B76B4">
      <w:pPr>
        <w:pStyle w:val="Heading4"/>
      </w:pPr>
      <w:r>
        <w:t>It worsens security concerns.</w:t>
      </w:r>
    </w:p>
    <w:p w14:paraId="700C7CFF" w14:textId="77777777" w:rsidR="007B76B4" w:rsidRDefault="007B76B4" w:rsidP="007B76B4">
      <w:r w:rsidRPr="005B6E84">
        <w:rPr>
          <w:rStyle w:val="Cite"/>
        </w:rPr>
        <w:t>Hecker ’23</w:t>
      </w:r>
      <w:r>
        <w:t xml:space="preserve"> [Siegfried; January 20; professor of practice at the Middlebury Institute of International Studies at Monterey, a professor of practice at Texas A&amp;M University, and a former director of the Los Alamos National Laboratory and professor emeritus of Stanford University; 38 North, “The Disastrous Downsides of South Korea Building Nuclear Weapons,” https://www.hoover.org/research/should-more-nations-have-nukes; accessed: 7.11.25]</w:t>
      </w:r>
    </w:p>
    <w:p w14:paraId="2A2429BD" w14:textId="77777777" w:rsidR="007B76B4" w:rsidRDefault="007B76B4" w:rsidP="007B76B4">
      <w:pPr>
        <w:rPr>
          <w:sz w:val="16"/>
        </w:rPr>
      </w:pPr>
      <w:r w:rsidRPr="005B6E84">
        <w:rPr>
          <w:sz w:val="16"/>
        </w:rPr>
        <w:t xml:space="preserve">The irony is that an indigenous </w:t>
      </w:r>
      <w:r w:rsidRPr="005B6E84">
        <w:rPr>
          <w:rStyle w:val="Emphasis"/>
        </w:rPr>
        <w:t>nuclear arsenal</w:t>
      </w:r>
      <w:r w:rsidRPr="005B6E84">
        <w:rPr>
          <w:rStyle w:val="StyleUnderline"/>
        </w:rPr>
        <w:t xml:space="preserve"> will make </w:t>
      </w:r>
      <w:r w:rsidRPr="005B6E84">
        <w:rPr>
          <w:rStyle w:val="Emphasis"/>
        </w:rPr>
        <w:t>So</w:t>
      </w:r>
      <w:r w:rsidRPr="005B6E84">
        <w:rPr>
          <w:rStyle w:val="StyleUnderline"/>
        </w:rPr>
        <w:t xml:space="preserve">uth </w:t>
      </w:r>
      <w:r w:rsidRPr="005B6E84">
        <w:rPr>
          <w:rStyle w:val="Emphasis"/>
        </w:rPr>
        <w:t>Ko</w:t>
      </w:r>
      <w:r w:rsidRPr="005B6E84">
        <w:rPr>
          <w:rStyle w:val="StyleUnderline"/>
        </w:rPr>
        <w:t xml:space="preserve">rea </w:t>
      </w:r>
      <w:r w:rsidRPr="005B6E84">
        <w:rPr>
          <w:rStyle w:val="Emphasis"/>
        </w:rPr>
        <w:t>less secure</w:t>
      </w:r>
      <w:r w:rsidRPr="005B6E84">
        <w:rPr>
          <w:sz w:val="16"/>
        </w:rPr>
        <w:t xml:space="preserve">. It is likely to </w:t>
      </w:r>
      <w:r w:rsidRPr="005B6E84">
        <w:rPr>
          <w:rStyle w:val="StyleUnderline"/>
        </w:rPr>
        <w:t xml:space="preserve">draw an </w:t>
      </w:r>
      <w:r w:rsidRPr="005B6E84">
        <w:rPr>
          <w:rStyle w:val="Emphasis"/>
        </w:rPr>
        <w:t>escalatory response</w:t>
      </w:r>
      <w:r w:rsidRPr="005B6E84">
        <w:rPr>
          <w:rStyle w:val="StyleUnderline"/>
        </w:rPr>
        <w:t xml:space="preserve"> from the North, and Seoul may then have to face that </w:t>
      </w:r>
      <w:r w:rsidRPr="005B6E84">
        <w:rPr>
          <w:rStyle w:val="Emphasis"/>
        </w:rPr>
        <w:t>threat</w:t>
      </w:r>
      <w:r w:rsidRPr="005B6E84">
        <w:rPr>
          <w:rStyle w:val="StyleUnderline"/>
        </w:rPr>
        <w:t xml:space="preserve"> on its </w:t>
      </w:r>
      <w:r w:rsidRPr="005B6E84">
        <w:rPr>
          <w:rStyle w:val="Emphasis"/>
        </w:rPr>
        <w:t>own</w:t>
      </w:r>
      <w:r w:rsidRPr="005B6E84">
        <w:rPr>
          <w:sz w:val="16"/>
        </w:rPr>
        <w:t xml:space="preserve">. Gone will be the experienced hand of Washington, the nuclear umbrella, and visits by US strategic platforms to South Korean ports and airfields. Instead, a South Korean nuclear arsenal would </w:t>
      </w:r>
      <w:r w:rsidRPr="005B6E84">
        <w:rPr>
          <w:rStyle w:val="StyleUnderline"/>
        </w:rPr>
        <w:t xml:space="preserve">create the potential for any </w:t>
      </w:r>
      <w:r w:rsidRPr="005B6E84">
        <w:rPr>
          <w:rStyle w:val="Emphasis"/>
        </w:rPr>
        <w:t>small incident</w:t>
      </w:r>
      <w:r w:rsidRPr="005B6E84">
        <w:rPr>
          <w:rStyle w:val="StyleUnderline"/>
        </w:rPr>
        <w:t xml:space="preserve"> on the peninsula to </w:t>
      </w:r>
      <w:r w:rsidRPr="005B6E84">
        <w:rPr>
          <w:rStyle w:val="Emphasis"/>
        </w:rPr>
        <w:t>go nuclear</w:t>
      </w:r>
      <w:r w:rsidRPr="005B6E84">
        <w:rPr>
          <w:rStyle w:val="StyleUnderline"/>
        </w:rPr>
        <w:t xml:space="preserve">, with </w:t>
      </w:r>
      <w:r w:rsidRPr="005B6E84">
        <w:rPr>
          <w:rStyle w:val="Emphasis"/>
        </w:rPr>
        <w:t>little experience</w:t>
      </w:r>
      <w:r w:rsidRPr="005B6E84">
        <w:rPr>
          <w:rStyle w:val="StyleUnderline"/>
        </w:rPr>
        <w:t xml:space="preserve"> in </w:t>
      </w:r>
      <w:r w:rsidRPr="005B6E84">
        <w:rPr>
          <w:rStyle w:val="Emphasis"/>
        </w:rPr>
        <w:t>either</w:t>
      </w:r>
      <w:r w:rsidRPr="005B6E84">
        <w:rPr>
          <w:rStyle w:val="StyleUnderline"/>
        </w:rPr>
        <w:t xml:space="preserve"> Korean </w:t>
      </w:r>
      <w:r w:rsidRPr="005B6E84">
        <w:rPr>
          <w:rStyle w:val="Emphasis"/>
        </w:rPr>
        <w:t>capital</w:t>
      </w:r>
      <w:r w:rsidRPr="005B6E84">
        <w:rPr>
          <w:rStyle w:val="StyleUnderline"/>
        </w:rPr>
        <w:t xml:space="preserve"> on how to </w:t>
      </w:r>
      <w:r w:rsidRPr="005B6E84">
        <w:rPr>
          <w:rStyle w:val="Emphasis"/>
        </w:rPr>
        <w:t>deescalate</w:t>
      </w:r>
      <w:r w:rsidRPr="005B6E84">
        <w:rPr>
          <w:rStyle w:val="StyleUnderline"/>
        </w:rPr>
        <w:t xml:space="preserve"> such </w:t>
      </w:r>
      <w:r w:rsidRPr="005B6E84">
        <w:rPr>
          <w:rStyle w:val="Emphasis"/>
        </w:rPr>
        <w:t>crises</w:t>
      </w:r>
      <w:r w:rsidRPr="005B6E84">
        <w:rPr>
          <w:sz w:val="16"/>
        </w:rPr>
        <w:t xml:space="preserve">. Except for a few instances, </w:t>
      </w:r>
      <w:r w:rsidRPr="005B6E84">
        <w:rPr>
          <w:rStyle w:val="StyleUnderline"/>
        </w:rPr>
        <w:t xml:space="preserve">over the </w:t>
      </w:r>
      <w:r w:rsidRPr="005B6E84">
        <w:rPr>
          <w:rStyle w:val="Emphasis"/>
        </w:rPr>
        <w:t>past forty years</w:t>
      </w:r>
      <w:r w:rsidRPr="005B6E84">
        <w:rPr>
          <w:rStyle w:val="StyleUnderline"/>
        </w:rPr>
        <w:t xml:space="preserve">, the South Korean </w:t>
      </w:r>
      <w:r w:rsidRPr="005B6E84">
        <w:rPr>
          <w:rStyle w:val="Emphasis"/>
        </w:rPr>
        <w:t>public</w:t>
      </w:r>
      <w:r w:rsidRPr="005B6E84">
        <w:rPr>
          <w:rStyle w:val="StyleUnderline"/>
        </w:rPr>
        <w:t xml:space="preserve"> and general </w:t>
      </w:r>
      <w:r w:rsidRPr="005B6E84">
        <w:rPr>
          <w:rStyle w:val="Emphasis"/>
        </w:rPr>
        <w:t>life</w:t>
      </w:r>
      <w:r w:rsidRPr="005B6E84">
        <w:rPr>
          <w:rStyle w:val="StyleUnderline"/>
        </w:rPr>
        <w:t xml:space="preserve"> have been </w:t>
      </w:r>
      <w:r w:rsidRPr="005B6E84">
        <w:rPr>
          <w:rStyle w:val="Emphasis"/>
        </w:rPr>
        <w:t>rather little affected</w:t>
      </w:r>
      <w:r w:rsidRPr="005B6E84">
        <w:rPr>
          <w:rStyle w:val="StyleUnderline"/>
        </w:rPr>
        <w:t xml:space="preserve"> by various developments in the </w:t>
      </w:r>
      <w:r w:rsidRPr="005B6E84">
        <w:rPr>
          <w:rStyle w:val="Emphasis"/>
        </w:rPr>
        <w:t>North</w:t>
      </w:r>
      <w:r w:rsidRPr="005B6E84">
        <w:rPr>
          <w:sz w:val="16"/>
        </w:rPr>
        <w:t>. That will change as Seoul will have to decide on its own how to respond to Pyongyang’s threatening actions.</w:t>
      </w:r>
    </w:p>
    <w:p w14:paraId="130E87FE" w14:textId="77777777" w:rsidR="007B76B4" w:rsidRDefault="007B76B4" w:rsidP="00CD357D">
      <w:pPr>
        <w:rPr>
          <w:sz w:val="16"/>
        </w:rPr>
      </w:pPr>
    </w:p>
    <w:p w14:paraId="378F72EA" w14:textId="67D4EE84" w:rsidR="007B76B4" w:rsidRPr="001F10D2" w:rsidRDefault="007B76B4" w:rsidP="007B76B4">
      <w:pPr>
        <w:pStyle w:val="Heading3"/>
      </w:pPr>
      <w:r>
        <w:t xml:space="preserve">Impact—SoKo Prolif—NPT </w:t>
      </w:r>
    </w:p>
    <w:p w14:paraId="16560EAB" w14:textId="77777777" w:rsidR="007B76B4" w:rsidRDefault="007B76B4" w:rsidP="007B76B4">
      <w:pPr>
        <w:pStyle w:val="Heading4"/>
      </w:pPr>
      <w:r>
        <w:t>It collapses the NPT.</w:t>
      </w:r>
    </w:p>
    <w:p w14:paraId="7E7D7C7A" w14:textId="77777777" w:rsidR="007B76B4" w:rsidRDefault="007B76B4" w:rsidP="007B76B4">
      <w:r w:rsidRPr="005B6E84">
        <w:rPr>
          <w:rStyle w:val="Cite"/>
        </w:rPr>
        <w:t>Hecker ’23</w:t>
      </w:r>
      <w:r>
        <w:t xml:space="preserve"> [Siegfried; January 20; professor of practice at the Middlebury Institute of International Studies at Monterey, a professor of practice at Texas A&amp;M University, and a former director of the Los Alamos National Laboratory and professor emeritus of Stanford University; 38 North, “The Disastrous Downsides of South Korea Building Nuclear Weapons,” https://www.hoover.org/research/should-more-nations-have-nukes; accessed: 7.11.25]</w:t>
      </w:r>
    </w:p>
    <w:p w14:paraId="2F1D43AA" w14:textId="77777777" w:rsidR="007B76B4" w:rsidRPr="005B6E84" w:rsidRDefault="007B76B4" w:rsidP="007B76B4">
      <w:pPr>
        <w:rPr>
          <w:rStyle w:val="StyleUnderline"/>
        </w:rPr>
      </w:pPr>
      <w:r w:rsidRPr="005B6E84">
        <w:rPr>
          <w:rStyle w:val="StyleUnderline"/>
        </w:rPr>
        <w:t xml:space="preserve">Seoul Would Deal a </w:t>
      </w:r>
      <w:r w:rsidRPr="005B6E84">
        <w:rPr>
          <w:rStyle w:val="Emphasis"/>
        </w:rPr>
        <w:t>Serious Blow</w:t>
      </w:r>
      <w:r w:rsidRPr="005B6E84">
        <w:rPr>
          <w:rStyle w:val="StyleUnderline"/>
        </w:rPr>
        <w:t xml:space="preserve"> to the </w:t>
      </w:r>
      <w:r w:rsidRPr="005B6E84">
        <w:rPr>
          <w:rStyle w:val="Emphasis"/>
        </w:rPr>
        <w:t>Nonproliferation Regime</w:t>
      </w:r>
    </w:p>
    <w:p w14:paraId="10B9A79A" w14:textId="77777777" w:rsidR="007B76B4" w:rsidRPr="005B6E84" w:rsidRDefault="007B76B4" w:rsidP="007B76B4">
      <w:pPr>
        <w:rPr>
          <w:sz w:val="16"/>
        </w:rPr>
      </w:pPr>
      <w:r w:rsidRPr="005B6E84">
        <w:rPr>
          <w:sz w:val="16"/>
        </w:rPr>
        <w:t xml:space="preserve">South Korea would be the </w:t>
      </w:r>
      <w:r w:rsidRPr="005B6E84">
        <w:rPr>
          <w:rStyle w:val="StyleUnderline"/>
        </w:rPr>
        <w:t xml:space="preserve">first </w:t>
      </w:r>
      <w:r w:rsidRPr="005B6E84">
        <w:rPr>
          <w:rStyle w:val="Emphasis"/>
        </w:rPr>
        <w:t>democratic</w:t>
      </w:r>
      <w:r w:rsidRPr="005B6E84">
        <w:rPr>
          <w:rStyle w:val="StyleUnderline"/>
        </w:rPr>
        <w:t xml:space="preserve"> country to </w:t>
      </w:r>
      <w:r w:rsidRPr="005B6E84">
        <w:rPr>
          <w:rStyle w:val="Emphasis"/>
        </w:rPr>
        <w:t>withdraw</w:t>
      </w:r>
      <w:r w:rsidRPr="005B6E84">
        <w:rPr>
          <w:rStyle w:val="StyleUnderline"/>
        </w:rPr>
        <w:t xml:space="preserve"> from the NPT, dealing a blow to decades of US </w:t>
      </w:r>
      <w:r w:rsidRPr="005B6E84">
        <w:rPr>
          <w:rStyle w:val="Emphasis"/>
        </w:rPr>
        <w:t>leadership</w:t>
      </w:r>
      <w:r w:rsidRPr="005B6E84">
        <w:rPr>
          <w:rStyle w:val="StyleUnderline"/>
        </w:rPr>
        <w:t xml:space="preserve"> in preventing nuclear proliferation</w:t>
      </w:r>
      <w:r w:rsidRPr="005B6E84">
        <w:rPr>
          <w:sz w:val="16"/>
        </w:rPr>
        <w:t>. As serious as the North Korean nuclear threat is, I believe Washington would have no choice but to condemn and counter the South’s decision to build the bomb. The nonproliferation regime is a complex fabric of treaties, agreements, assurances, practices, and international organizations. North Korea’s bomb and Iran’s pursuit of the bomb have already stressed the regime. The negative impacts of Russia’s invasion of Ukraine are playing out now. South Korea should not join these countries in undermining the regime.</w:t>
      </w:r>
    </w:p>
    <w:p w14:paraId="3D5F866D" w14:textId="77777777" w:rsidR="007B76B4" w:rsidRPr="005B6E84" w:rsidRDefault="007B76B4" w:rsidP="007B76B4">
      <w:pPr>
        <w:rPr>
          <w:sz w:val="16"/>
        </w:rPr>
      </w:pPr>
      <w:r w:rsidRPr="005B6E84">
        <w:rPr>
          <w:rStyle w:val="StyleUnderline"/>
        </w:rPr>
        <w:t>Its withdrawal or expulsion from the International Atomic Energy Agency (</w:t>
      </w:r>
      <w:r w:rsidRPr="005B6E84">
        <w:rPr>
          <w:rStyle w:val="Emphasis"/>
        </w:rPr>
        <w:t>IAEA</w:t>
      </w:r>
      <w:r w:rsidRPr="005B6E84">
        <w:rPr>
          <w:rStyle w:val="StyleUnderline"/>
        </w:rPr>
        <w:t xml:space="preserve">) would also put it in company with the </w:t>
      </w:r>
      <w:r w:rsidRPr="005B6E84">
        <w:rPr>
          <w:rStyle w:val="Emphasis"/>
        </w:rPr>
        <w:t>only other country</w:t>
      </w:r>
      <w:r w:rsidRPr="005B6E84">
        <w:rPr>
          <w:rStyle w:val="StyleUnderline"/>
        </w:rPr>
        <w:t xml:space="preserve"> in that situation—namely North Korea</w:t>
      </w:r>
      <w:r w:rsidRPr="005B6E84">
        <w:rPr>
          <w:sz w:val="16"/>
        </w:rPr>
        <w:t xml:space="preserve">. Instead of playing a supportive role in organizations like the IAEA, the Nuclear Suppliers Group and the Missile Technology Control Regime, </w:t>
      </w:r>
      <w:r w:rsidRPr="005B6E84">
        <w:rPr>
          <w:rStyle w:val="StyleUnderline"/>
        </w:rPr>
        <w:t xml:space="preserve">South Korea would be </w:t>
      </w:r>
      <w:r w:rsidRPr="005B6E84">
        <w:rPr>
          <w:rStyle w:val="Emphasis"/>
        </w:rPr>
        <w:t>shunned</w:t>
      </w:r>
      <w:r w:rsidRPr="005B6E84">
        <w:rPr>
          <w:rStyle w:val="StyleUnderline"/>
        </w:rPr>
        <w:t xml:space="preserve"> by the </w:t>
      </w:r>
      <w:r w:rsidRPr="005B6E84">
        <w:rPr>
          <w:rStyle w:val="Emphasis"/>
        </w:rPr>
        <w:t>international community</w:t>
      </w:r>
      <w:r w:rsidRPr="005B6E84">
        <w:rPr>
          <w:sz w:val="16"/>
        </w:rPr>
        <w:t>.</w:t>
      </w:r>
    </w:p>
    <w:p w14:paraId="14B4E861" w14:textId="77777777" w:rsidR="007B76B4" w:rsidRDefault="007B76B4" w:rsidP="007B76B4">
      <w:pPr>
        <w:rPr>
          <w:sz w:val="16"/>
        </w:rPr>
      </w:pPr>
      <w:r w:rsidRPr="005B6E84">
        <w:rPr>
          <w:sz w:val="16"/>
        </w:rPr>
        <w:t xml:space="preserve">South Korea’s withdrawal from the NPT would also </w:t>
      </w:r>
      <w:r w:rsidRPr="005B6E84">
        <w:rPr>
          <w:rStyle w:val="StyleUnderline"/>
        </w:rPr>
        <w:t xml:space="preserve">undermine one of the </w:t>
      </w:r>
      <w:r w:rsidRPr="005B6E84">
        <w:rPr>
          <w:rStyle w:val="Emphasis"/>
        </w:rPr>
        <w:t>most effective elements</w:t>
      </w:r>
      <w:r w:rsidRPr="005B6E84">
        <w:rPr>
          <w:rStyle w:val="StyleUnderline"/>
        </w:rPr>
        <w:t xml:space="preserve"> of the regime</w:t>
      </w:r>
      <w:r w:rsidRPr="005B6E84">
        <w:rPr>
          <w:sz w:val="16"/>
        </w:rPr>
        <w:t xml:space="preserve">, </w:t>
      </w:r>
      <w:r w:rsidRPr="005B6E84">
        <w:rPr>
          <w:rStyle w:val="StyleUnderline"/>
        </w:rPr>
        <w:t xml:space="preserve">namely forging </w:t>
      </w:r>
      <w:r w:rsidRPr="005B6E84">
        <w:rPr>
          <w:rStyle w:val="Emphasis"/>
        </w:rPr>
        <w:t>security alliances</w:t>
      </w:r>
      <w:r w:rsidRPr="005B6E84">
        <w:rPr>
          <w:rStyle w:val="StyleUnderline"/>
        </w:rPr>
        <w:t xml:space="preserve"> to extend </w:t>
      </w:r>
      <w:r w:rsidRPr="005B6E84">
        <w:rPr>
          <w:rStyle w:val="Emphasis"/>
        </w:rPr>
        <w:t>security protection</w:t>
      </w:r>
      <w:r w:rsidRPr="005B6E84">
        <w:rPr>
          <w:rStyle w:val="StyleUnderline"/>
        </w:rPr>
        <w:t xml:space="preserve"> to allied states</w:t>
      </w:r>
      <w:r w:rsidRPr="005B6E84">
        <w:rPr>
          <w:sz w:val="16"/>
        </w:rPr>
        <w:t xml:space="preserve">, </w:t>
      </w:r>
      <w:r w:rsidRPr="005B6E84">
        <w:rPr>
          <w:rStyle w:val="Emphasis"/>
        </w:rPr>
        <w:t>eliminating</w:t>
      </w:r>
      <w:r w:rsidRPr="005B6E84">
        <w:rPr>
          <w:rStyle w:val="StyleUnderline"/>
        </w:rPr>
        <w:t xml:space="preserve"> the need for these countries to build their own </w:t>
      </w:r>
      <w:r w:rsidRPr="005B6E84">
        <w:rPr>
          <w:rStyle w:val="Emphasis"/>
        </w:rPr>
        <w:t>nuclear deterrents</w:t>
      </w:r>
      <w:r w:rsidRPr="005B6E84">
        <w:rPr>
          <w:rStyle w:val="StyleUnderline"/>
        </w:rPr>
        <w:t xml:space="preserve">. So far, the United States has done this successfully in </w:t>
      </w:r>
      <w:r w:rsidRPr="005B6E84">
        <w:rPr>
          <w:rStyle w:val="Emphasis"/>
        </w:rPr>
        <w:t>Europe</w:t>
      </w:r>
      <w:r w:rsidRPr="005B6E84">
        <w:rPr>
          <w:rStyle w:val="StyleUnderline"/>
        </w:rPr>
        <w:t xml:space="preserve"> and in </w:t>
      </w:r>
      <w:r w:rsidRPr="005B6E84">
        <w:rPr>
          <w:rStyle w:val="Emphasis"/>
        </w:rPr>
        <w:t>Northeast Asia</w:t>
      </w:r>
      <w:r w:rsidRPr="005B6E84">
        <w:rPr>
          <w:sz w:val="16"/>
        </w:rPr>
        <w:t>.</w:t>
      </w:r>
    </w:p>
    <w:p w14:paraId="491FE66A" w14:textId="1D002E79" w:rsidR="007B76B4" w:rsidRDefault="007B76B4" w:rsidP="007B76B4">
      <w:pPr>
        <w:pStyle w:val="Heading3"/>
      </w:pPr>
      <w:r>
        <w:t xml:space="preserve">Impact—SoKo Prolif—Korean Peninsula </w:t>
      </w:r>
    </w:p>
    <w:p w14:paraId="03EC5970" w14:textId="77777777" w:rsidR="007B76B4" w:rsidRPr="00303A72" w:rsidRDefault="007B76B4" w:rsidP="007B76B4">
      <w:pPr>
        <w:pStyle w:val="Heading4"/>
      </w:pPr>
      <w:r>
        <w:t>It would destabilize the region, not deter North Korea.</w:t>
      </w:r>
    </w:p>
    <w:p w14:paraId="1D2FD549" w14:textId="77777777" w:rsidR="007B76B4" w:rsidRDefault="007B76B4" w:rsidP="007B76B4">
      <w:r w:rsidRPr="00303A72">
        <w:rPr>
          <w:rStyle w:val="Cite"/>
        </w:rPr>
        <w:t>Sandifer ’23</w:t>
      </w:r>
      <w:r>
        <w:t xml:space="preserve"> [Emma; December 4; Program Coordinator at Center for Arms Control and Non-Proliferation and Council for a Livable World, Masters degree in International Affairs; Center for Arms Control and Non-Proliferation, “Would A Nuclear Weapon Make South Korea Safer?”, https://armscontrolcenter.org/would-a-nuclear-weapon-make-south-korea-safer/; accessed: 7.7.25]</w:t>
      </w:r>
    </w:p>
    <w:p w14:paraId="4F1622D1" w14:textId="77777777" w:rsidR="007B76B4" w:rsidRPr="00303A72" w:rsidRDefault="007B76B4" w:rsidP="007B76B4">
      <w:pPr>
        <w:rPr>
          <w:sz w:val="16"/>
        </w:rPr>
      </w:pPr>
      <w:r w:rsidRPr="004873D5">
        <w:rPr>
          <w:rStyle w:val="Emphasis"/>
        </w:rPr>
        <w:t>Militarily</w:t>
      </w:r>
      <w:r w:rsidRPr="00303A72">
        <w:rPr>
          <w:rStyle w:val="StyleUnderline"/>
        </w:rPr>
        <w:t xml:space="preserve">, a nuclear weapon would not make </w:t>
      </w:r>
      <w:r w:rsidRPr="004873D5">
        <w:rPr>
          <w:rStyle w:val="Emphasis"/>
        </w:rPr>
        <w:t>So</w:t>
      </w:r>
      <w:r w:rsidRPr="00303A72">
        <w:rPr>
          <w:rStyle w:val="StyleUnderline"/>
        </w:rPr>
        <w:t xml:space="preserve">uth </w:t>
      </w:r>
      <w:r w:rsidRPr="004873D5">
        <w:rPr>
          <w:rStyle w:val="Emphasis"/>
        </w:rPr>
        <w:t>Ko</w:t>
      </w:r>
      <w:r w:rsidRPr="00303A72">
        <w:rPr>
          <w:rStyle w:val="StyleUnderline"/>
        </w:rPr>
        <w:t>rea safer</w:t>
      </w:r>
      <w:r w:rsidRPr="00303A72">
        <w:rPr>
          <w:sz w:val="16"/>
        </w:rPr>
        <w:t xml:space="preserve">. </w:t>
      </w:r>
      <w:r w:rsidRPr="00303A72">
        <w:rPr>
          <w:rStyle w:val="StyleUnderline"/>
        </w:rPr>
        <w:t xml:space="preserve">The ROK already has the </w:t>
      </w:r>
      <w:r w:rsidRPr="004873D5">
        <w:rPr>
          <w:rStyle w:val="Emphasis"/>
        </w:rPr>
        <w:t>conventional capabilities</w:t>
      </w:r>
      <w:r w:rsidRPr="00303A72">
        <w:rPr>
          <w:rStyle w:val="StyleUnderline"/>
        </w:rPr>
        <w:t xml:space="preserve"> needed to </w:t>
      </w:r>
      <w:r w:rsidRPr="004873D5">
        <w:rPr>
          <w:rStyle w:val="Emphasis"/>
        </w:rPr>
        <w:t>strike</w:t>
      </w:r>
      <w:r w:rsidRPr="00303A72">
        <w:rPr>
          <w:rStyle w:val="StyleUnderline"/>
        </w:rPr>
        <w:t xml:space="preserve"> any target in North Korea through the use of </w:t>
      </w:r>
      <w:r w:rsidRPr="004873D5">
        <w:rPr>
          <w:rStyle w:val="Emphasis"/>
        </w:rPr>
        <w:t>short-range ballistic missiles</w:t>
      </w:r>
      <w:r w:rsidRPr="00303A72">
        <w:rPr>
          <w:rStyle w:val="StyleUnderline"/>
        </w:rPr>
        <w:t xml:space="preserve"> and </w:t>
      </w:r>
      <w:r w:rsidRPr="004873D5">
        <w:rPr>
          <w:rStyle w:val="Emphasis"/>
        </w:rPr>
        <w:t>precision strike</w:t>
      </w:r>
      <w:r w:rsidRPr="00303A72">
        <w:rPr>
          <w:rStyle w:val="StyleUnderline"/>
        </w:rPr>
        <w:t xml:space="preserve"> weapons, has recently committed </w:t>
      </w:r>
      <w:r w:rsidRPr="004873D5">
        <w:rPr>
          <w:rStyle w:val="Emphasis"/>
        </w:rPr>
        <w:t>$81 billion</w:t>
      </w:r>
      <w:r w:rsidRPr="00303A72">
        <w:rPr>
          <w:rStyle w:val="StyleUnderline"/>
        </w:rPr>
        <w:t xml:space="preserve"> toward strengthening its </w:t>
      </w:r>
      <w:r w:rsidRPr="004873D5">
        <w:rPr>
          <w:rStyle w:val="Emphasis"/>
        </w:rPr>
        <w:t>pre-existing defense capabilities</w:t>
      </w:r>
      <w:r w:rsidRPr="00303A72">
        <w:rPr>
          <w:sz w:val="16"/>
        </w:rPr>
        <w:t xml:space="preserve">, and has established a strategic command to oversee its “three-axis” defense system. Nuclear weapons would </w:t>
      </w:r>
      <w:r w:rsidRPr="00303A72">
        <w:rPr>
          <w:rStyle w:val="StyleUnderline"/>
        </w:rPr>
        <w:t xml:space="preserve">add little while increasing </w:t>
      </w:r>
      <w:r w:rsidRPr="004873D5">
        <w:rPr>
          <w:rStyle w:val="Emphasis"/>
        </w:rPr>
        <w:t>paranoia</w:t>
      </w:r>
      <w:r w:rsidRPr="00303A72">
        <w:rPr>
          <w:rStyle w:val="StyleUnderline"/>
        </w:rPr>
        <w:t xml:space="preserve"> north of the </w:t>
      </w:r>
      <w:r w:rsidRPr="004873D5">
        <w:rPr>
          <w:rStyle w:val="Emphasis"/>
        </w:rPr>
        <w:t>DMZ</w:t>
      </w:r>
      <w:r w:rsidRPr="00303A72">
        <w:rPr>
          <w:sz w:val="16"/>
        </w:rPr>
        <w:t>.</w:t>
      </w:r>
    </w:p>
    <w:p w14:paraId="1F4288D7" w14:textId="77777777" w:rsidR="007B76B4" w:rsidRPr="00303A72" w:rsidRDefault="007B76B4" w:rsidP="007B76B4">
      <w:pPr>
        <w:rPr>
          <w:sz w:val="16"/>
        </w:rPr>
      </w:pPr>
      <w:r w:rsidRPr="00303A72">
        <w:rPr>
          <w:sz w:val="16"/>
        </w:rPr>
        <w:t xml:space="preserve">To reinforce reliability of the U.S. commitment to extended deterrence, Presidents Joe Biden and Yoon announced the Washington Declaration in early 2023, as well as the creation of the bilateral Nuclear Consultative Group. In early November, the two countries updated their Tailored Deterrence Strategy agreement for the first time in a decade to reflect their “ironclad” commitment to collective security underscored by the symbolic deployment of major U.S. military assets to the country, such as a nuclear ballistic missile submarine and a nuclear capable B-52 bomber. </w:t>
      </w:r>
      <w:r w:rsidRPr="00303A72">
        <w:rPr>
          <w:rStyle w:val="StyleUnderline"/>
        </w:rPr>
        <w:t xml:space="preserve">South Korea is </w:t>
      </w:r>
      <w:r w:rsidRPr="004873D5">
        <w:rPr>
          <w:sz w:val="16"/>
        </w:rPr>
        <w:t xml:space="preserve">not only </w:t>
      </w:r>
      <w:r w:rsidRPr="004873D5">
        <w:rPr>
          <w:rStyle w:val="Emphasis"/>
        </w:rPr>
        <w:t>conventionally</w:t>
      </w:r>
      <w:r w:rsidRPr="004873D5">
        <w:rPr>
          <w:rStyle w:val="StyleUnderline"/>
        </w:rPr>
        <w:t xml:space="preserve"> capable</w:t>
      </w:r>
      <w:r w:rsidRPr="00303A72">
        <w:rPr>
          <w:rStyle w:val="StyleUnderline"/>
        </w:rPr>
        <w:t xml:space="preserve"> of deterring a nuclear attack by North Korea,</w:t>
      </w:r>
      <w:r w:rsidRPr="00303A72">
        <w:rPr>
          <w:sz w:val="16"/>
        </w:rPr>
        <w:t xml:space="preserve"> but it is also protected by a renewed commitment to extended deterrence by the United States, </w:t>
      </w:r>
      <w:r w:rsidRPr="00303A72">
        <w:rPr>
          <w:rStyle w:val="StyleUnderline"/>
        </w:rPr>
        <w:t xml:space="preserve">making the </w:t>
      </w:r>
      <w:r w:rsidRPr="004873D5">
        <w:rPr>
          <w:rStyle w:val="Emphasis"/>
        </w:rPr>
        <w:t>development</w:t>
      </w:r>
      <w:r w:rsidRPr="00303A72">
        <w:rPr>
          <w:rStyle w:val="StyleUnderline"/>
        </w:rPr>
        <w:t xml:space="preserve"> of a nuclear weapon </w:t>
      </w:r>
      <w:r w:rsidRPr="004873D5">
        <w:rPr>
          <w:rStyle w:val="Emphasis"/>
        </w:rPr>
        <w:t>redundant</w:t>
      </w:r>
      <w:r w:rsidRPr="00303A72">
        <w:rPr>
          <w:rStyle w:val="StyleUnderline"/>
        </w:rPr>
        <w:t xml:space="preserve"> and </w:t>
      </w:r>
      <w:r w:rsidRPr="004873D5">
        <w:rPr>
          <w:rStyle w:val="Emphasis"/>
        </w:rPr>
        <w:t>escalatory</w:t>
      </w:r>
      <w:r w:rsidRPr="00303A72">
        <w:rPr>
          <w:sz w:val="16"/>
        </w:rPr>
        <w:t>.</w:t>
      </w:r>
    </w:p>
    <w:p w14:paraId="56885C92" w14:textId="77777777" w:rsidR="007B76B4" w:rsidRPr="00303A72" w:rsidRDefault="007B76B4" w:rsidP="007B76B4">
      <w:pPr>
        <w:rPr>
          <w:sz w:val="16"/>
        </w:rPr>
      </w:pPr>
      <w:r w:rsidRPr="00303A72">
        <w:rPr>
          <w:sz w:val="16"/>
        </w:rPr>
        <w:t>Economically, a nuclear weapon would not make South Korea safer. A withdrawal from the NPT would bring an array of potential sanctions with the ability to cause real economic damage. Even if the impact of these sanctions is mitigated by allies to protect regional security interests, the impact of potential Chinese sanctions would be severe. Moreover, this withdrawal would impact international cooperation with Seoul’s nuclear energy program, an economic and energy priority.</w:t>
      </w:r>
    </w:p>
    <w:p w14:paraId="48543D48" w14:textId="77777777" w:rsidR="007B76B4" w:rsidRDefault="007B76B4" w:rsidP="007B76B4">
      <w:pPr>
        <w:rPr>
          <w:sz w:val="16"/>
        </w:rPr>
      </w:pPr>
      <w:r w:rsidRPr="00303A72">
        <w:rPr>
          <w:sz w:val="16"/>
        </w:rPr>
        <w:t xml:space="preserve">Thus, although a nuclear weapon might make South Koreans feel safer, at least temporarily, it would not make the country any more secure. Conversely, creation of a nuclear weapon will undermine South Korean efforts to protect itself against a North Korean threat. Instead, the </w:t>
      </w:r>
      <w:r w:rsidRPr="004873D5">
        <w:rPr>
          <w:rStyle w:val="Emphasis"/>
        </w:rPr>
        <w:t>legitimate</w:t>
      </w:r>
      <w:r w:rsidRPr="00303A72">
        <w:rPr>
          <w:rStyle w:val="StyleUnderline"/>
        </w:rPr>
        <w:t xml:space="preserve"> security concerns voiced by South Koreans could be addressed by strengthening </w:t>
      </w:r>
      <w:r w:rsidRPr="004873D5">
        <w:rPr>
          <w:rStyle w:val="Emphasis"/>
        </w:rPr>
        <w:t>conventional capabilities</w:t>
      </w:r>
      <w:r w:rsidRPr="00303A72">
        <w:rPr>
          <w:rStyle w:val="StyleUnderline"/>
        </w:rPr>
        <w:t xml:space="preserve"> as well as engaging with </w:t>
      </w:r>
      <w:r w:rsidRPr="004873D5">
        <w:rPr>
          <w:rStyle w:val="Emphasis"/>
        </w:rPr>
        <w:t>international arms control</w:t>
      </w:r>
      <w:r w:rsidRPr="00303A72">
        <w:rPr>
          <w:rStyle w:val="StyleUnderline"/>
        </w:rPr>
        <w:t xml:space="preserve"> efforts and dialogue across the </w:t>
      </w:r>
      <w:r w:rsidRPr="004873D5">
        <w:rPr>
          <w:rStyle w:val="Emphasis"/>
        </w:rPr>
        <w:t>DMZ</w:t>
      </w:r>
      <w:r w:rsidRPr="00303A72">
        <w:rPr>
          <w:sz w:val="16"/>
        </w:rPr>
        <w:t>. Such measures would do more to promote confidence among Korean citizens than engaging in a destabilizing arms race.</w:t>
      </w:r>
    </w:p>
    <w:p w14:paraId="07AF84E4" w14:textId="4F40831A" w:rsidR="00084310" w:rsidRDefault="00084310" w:rsidP="00084310">
      <w:pPr>
        <w:pStyle w:val="Heading3"/>
      </w:pPr>
      <w:r>
        <w:t>Impact—SoKo Prolif—North Korea</w:t>
      </w:r>
    </w:p>
    <w:p w14:paraId="7965659F" w14:textId="77777777" w:rsidR="00084310" w:rsidRDefault="00084310" w:rsidP="00084310">
      <w:pPr>
        <w:pStyle w:val="Heading4"/>
      </w:pPr>
      <w:r>
        <w:t xml:space="preserve">Proliferation causes North Korean </w:t>
      </w:r>
      <w:r>
        <w:rPr>
          <w:u w:val="single"/>
        </w:rPr>
        <w:t>first strikes</w:t>
      </w:r>
      <w:r>
        <w:t>.</w:t>
      </w:r>
    </w:p>
    <w:p w14:paraId="41F885F0" w14:textId="77777777" w:rsidR="00084310" w:rsidRPr="00084310" w:rsidRDefault="00084310" w:rsidP="00084310">
      <w:r>
        <w:t xml:space="preserve">Stuart </w:t>
      </w:r>
      <w:r w:rsidRPr="002424D5">
        <w:rPr>
          <w:rStyle w:val="Cite"/>
        </w:rPr>
        <w:t>Leavenworth 17</w:t>
      </w:r>
      <w:r>
        <w:t xml:space="preserve">, editor and reporter with McClatchy DC, “South Korea considers a nuclear arsenal to counter the North,” 07-28-2017, </w:t>
      </w:r>
      <w:r w:rsidRPr="00084310">
        <w:t>https://www.mcclatchydc.com/news/nation-world/national/article164177042.html</w:t>
      </w:r>
    </w:p>
    <w:p w14:paraId="763727B8" w14:textId="77777777" w:rsidR="00084310" w:rsidRPr="00084310" w:rsidRDefault="00084310" w:rsidP="00084310">
      <w:pPr>
        <w:rPr>
          <w:sz w:val="16"/>
        </w:rPr>
      </w:pPr>
      <w:r w:rsidRPr="00084310">
        <w:rPr>
          <w:sz w:val="16"/>
        </w:rPr>
        <w:t>South Korea is home to more than 20 nuclear power plants, and if it decided to pursue a nuclear weapons program, it would have both the expertise and material to do so.</w:t>
      </w:r>
    </w:p>
    <w:p w14:paraId="3CFBAE63" w14:textId="77777777" w:rsidR="00084310" w:rsidRPr="00084310" w:rsidRDefault="00084310" w:rsidP="00084310">
      <w:pPr>
        <w:rPr>
          <w:sz w:val="16"/>
        </w:rPr>
      </w:pPr>
      <w:r w:rsidRPr="00084310">
        <w:rPr>
          <w:sz w:val="16"/>
        </w:rPr>
        <w:t>Still, it would be no simple task for South Korea to “go nuclear.”</w:t>
      </w:r>
    </w:p>
    <w:p w14:paraId="1E5DDF36" w14:textId="77777777" w:rsidR="00084310" w:rsidRPr="00084310" w:rsidRDefault="00084310" w:rsidP="00084310">
      <w:pPr>
        <w:rPr>
          <w:sz w:val="16"/>
        </w:rPr>
      </w:pPr>
      <w:r w:rsidRPr="00084310">
        <w:rPr>
          <w:rStyle w:val="StyleUnderline"/>
        </w:rPr>
        <w:t xml:space="preserve">Building nuclear weapons would jeopardize </w:t>
      </w:r>
      <w:r w:rsidRPr="00084310">
        <w:rPr>
          <w:rStyle w:val="Emphasis"/>
        </w:rPr>
        <w:t>So</w:t>
      </w:r>
      <w:r w:rsidRPr="00084310">
        <w:rPr>
          <w:rStyle w:val="StyleUnderline"/>
        </w:rPr>
        <w:t xml:space="preserve">uth </w:t>
      </w:r>
      <w:r w:rsidRPr="00084310">
        <w:rPr>
          <w:rStyle w:val="Emphasis"/>
        </w:rPr>
        <w:t>Ko</w:t>
      </w:r>
      <w:r w:rsidRPr="00084310">
        <w:rPr>
          <w:rStyle w:val="StyleUnderline"/>
        </w:rPr>
        <w:t>rea</w:t>
      </w:r>
      <w:r w:rsidRPr="00084310">
        <w:rPr>
          <w:rStyle w:val="Emphasis"/>
        </w:rPr>
        <w:t>’s</w:t>
      </w:r>
      <w:r w:rsidRPr="00084310">
        <w:rPr>
          <w:rStyle w:val="StyleUnderline"/>
        </w:rPr>
        <w:t xml:space="preserve"> alliance with the </w:t>
      </w:r>
      <w:r w:rsidRPr="00084310">
        <w:rPr>
          <w:rStyle w:val="Emphasis"/>
        </w:rPr>
        <w:t>U</w:t>
      </w:r>
      <w:r w:rsidRPr="00084310">
        <w:rPr>
          <w:rStyle w:val="StyleUnderline"/>
        </w:rPr>
        <w:t xml:space="preserve">nited </w:t>
      </w:r>
      <w:r w:rsidRPr="00084310">
        <w:rPr>
          <w:rStyle w:val="Emphasis"/>
        </w:rPr>
        <w:t>S</w:t>
      </w:r>
      <w:r w:rsidRPr="00084310">
        <w:rPr>
          <w:rStyle w:val="StyleUnderline"/>
        </w:rPr>
        <w:t>tates, and</w:t>
      </w:r>
      <w:r w:rsidRPr="00084310">
        <w:rPr>
          <w:sz w:val="16"/>
        </w:rPr>
        <w:t xml:space="preserve"> also </w:t>
      </w:r>
      <w:r w:rsidRPr="00084310">
        <w:rPr>
          <w:rStyle w:val="StyleUnderline"/>
        </w:rPr>
        <w:t>force Seoul to withdraw from a U.S. nuclear agreement</w:t>
      </w:r>
      <w:r w:rsidRPr="00084310">
        <w:rPr>
          <w:sz w:val="16"/>
        </w:rPr>
        <w:t xml:space="preserve"> that bans it from independently enriching uranium or reprocessing plutonium. In turn, it would expose South Korea to international sanctions, similar to those imposed on North Korea after its first nuclear test, in 2006.</w:t>
      </w:r>
    </w:p>
    <w:p w14:paraId="1248ECE4" w14:textId="77777777" w:rsidR="00084310" w:rsidRPr="00084310" w:rsidRDefault="00084310" w:rsidP="00084310">
      <w:pPr>
        <w:rPr>
          <w:sz w:val="16"/>
        </w:rPr>
      </w:pPr>
      <w:r w:rsidRPr="00084310">
        <w:rPr>
          <w:rStyle w:val="StyleUnderline"/>
        </w:rPr>
        <w:t>It is</w:t>
      </w:r>
      <w:r w:rsidRPr="00084310">
        <w:rPr>
          <w:sz w:val="16"/>
        </w:rPr>
        <w:t xml:space="preserve"> also </w:t>
      </w:r>
      <w:r w:rsidRPr="00084310">
        <w:rPr>
          <w:rStyle w:val="StyleUnderline"/>
        </w:rPr>
        <w:t>unlikely that Beijing would sit idly by while South Korea deployed nuclear weapons nearby</w:t>
      </w:r>
      <w:r w:rsidRPr="00084310">
        <w:rPr>
          <w:sz w:val="16"/>
        </w:rPr>
        <w:t xml:space="preserve">. </w:t>
      </w:r>
      <w:r w:rsidRPr="00084310">
        <w:rPr>
          <w:rStyle w:val="StyleUnderline"/>
        </w:rPr>
        <w:t>China would likely ramp up its own arsenal,</w:t>
      </w:r>
      <w:r w:rsidRPr="00084310">
        <w:rPr>
          <w:sz w:val="16"/>
        </w:rPr>
        <w:t xml:space="preserve"> especially if Japan followed Seoul’s lead and launched its own nuclear weapons program.</w:t>
      </w:r>
    </w:p>
    <w:p w14:paraId="12B4AB3E" w14:textId="77777777" w:rsidR="00084310" w:rsidRPr="00084310" w:rsidRDefault="00084310" w:rsidP="00084310">
      <w:pPr>
        <w:rPr>
          <w:rStyle w:val="StyleUnderline"/>
        </w:rPr>
      </w:pPr>
      <w:r w:rsidRPr="00084310">
        <w:rPr>
          <w:sz w:val="16"/>
        </w:rPr>
        <w:t xml:space="preserve">There are strategic reasons for South Korea not to go down this road, said Pinkston. Even with its technological know-how, </w:t>
      </w:r>
      <w:r w:rsidRPr="00084310">
        <w:rPr>
          <w:rStyle w:val="Emphasis"/>
        </w:rPr>
        <w:t>So</w:t>
      </w:r>
      <w:r w:rsidRPr="00084310">
        <w:rPr>
          <w:rStyle w:val="StyleUnderline"/>
        </w:rPr>
        <w:t xml:space="preserve">uth </w:t>
      </w:r>
      <w:r w:rsidRPr="00084310">
        <w:rPr>
          <w:rStyle w:val="Emphasis"/>
        </w:rPr>
        <w:t>Ko</w:t>
      </w:r>
      <w:r w:rsidRPr="00084310">
        <w:rPr>
          <w:rStyle w:val="StyleUnderline"/>
        </w:rPr>
        <w:t>rea would need several years to develop a reliable nuclear arsenal, leaving it exposed during that time.</w:t>
      </w:r>
    </w:p>
    <w:p w14:paraId="381A16C8" w14:textId="77777777" w:rsidR="00084310" w:rsidRPr="00084310" w:rsidRDefault="00084310" w:rsidP="00084310">
      <w:pPr>
        <w:rPr>
          <w:rStyle w:val="Emphasis"/>
        </w:rPr>
      </w:pPr>
      <w:r w:rsidRPr="00084310">
        <w:rPr>
          <w:rStyle w:val="StyleUnderline"/>
        </w:rPr>
        <w:t>“</w:t>
      </w:r>
      <w:r w:rsidRPr="00084310">
        <w:rPr>
          <w:rStyle w:val="Emphasis"/>
        </w:rPr>
        <w:t>No</w:t>
      </w:r>
      <w:r w:rsidRPr="00084310">
        <w:rPr>
          <w:rStyle w:val="StyleUnderline"/>
        </w:rPr>
        <w:t xml:space="preserve">rth </w:t>
      </w:r>
      <w:r w:rsidRPr="00084310">
        <w:rPr>
          <w:rStyle w:val="Emphasis"/>
        </w:rPr>
        <w:t>Ko</w:t>
      </w:r>
      <w:r w:rsidRPr="00084310">
        <w:rPr>
          <w:rStyle w:val="StyleUnderline"/>
        </w:rPr>
        <w:t xml:space="preserve">rea </w:t>
      </w:r>
      <w:r w:rsidRPr="00084310">
        <w:rPr>
          <w:rStyle w:val="Emphasis"/>
        </w:rPr>
        <w:t>would have an incentive to strike first</w:t>
      </w:r>
      <w:r w:rsidRPr="00084310">
        <w:rPr>
          <w:sz w:val="16"/>
        </w:rPr>
        <w:t>,” said Pinkston. “</w:t>
      </w:r>
      <w:r w:rsidRPr="00084310">
        <w:rPr>
          <w:rStyle w:val="Emphasis"/>
        </w:rPr>
        <w:t>So</w:t>
      </w:r>
      <w:r w:rsidRPr="00084310">
        <w:rPr>
          <w:rStyle w:val="StyleUnderline"/>
        </w:rPr>
        <w:t xml:space="preserve">uth </w:t>
      </w:r>
      <w:r w:rsidRPr="00084310">
        <w:rPr>
          <w:rStyle w:val="Emphasis"/>
        </w:rPr>
        <w:t>Ko</w:t>
      </w:r>
      <w:r w:rsidRPr="00084310">
        <w:rPr>
          <w:rStyle w:val="StyleUnderline"/>
        </w:rPr>
        <w:t xml:space="preserve">rea </w:t>
      </w:r>
      <w:r w:rsidRPr="00084310">
        <w:rPr>
          <w:rStyle w:val="Emphasis"/>
        </w:rPr>
        <w:t>would be in a very vulnerable position.”</w:t>
      </w:r>
    </w:p>
    <w:p w14:paraId="5BE8C568" w14:textId="77777777" w:rsidR="00084310" w:rsidRPr="00084310" w:rsidRDefault="00084310" w:rsidP="00084310">
      <w:pPr>
        <w:rPr>
          <w:rStyle w:val="StyleUnderline"/>
        </w:rPr>
      </w:pPr>
      <w:r w:rsidRPr="00084310">
        <w:rPr>
          <w:sz w:val="16"/>
        </w:rPr>
        <w:t xml:space="preserve">Currently, </w:t>
      </w:r>
      <w:r w:rsidRPr="00084310">
        <w:rPr>
          <w:rStyle w:val="StyleUnderline"/>
        </w:rPr>
        <w:t>South Korea’s pro-nuclear contingent of lawmakers does not have the votes</w:t>
      </w:r>
      <w:r w:rsidRPr="00084310">
        <w:rPr>
          <w:sz w:val="16"/>
        </w:rPr>
        <w:t xml:space="preserve"> to pursue a nuclear weapons program. But </w:t>
      </w:r>
      <w:r w:rsidRPr="00084310">
        <w:rPr>
          <w:rStyle w:val="StyleUnderline"/>
        </w:rPr>
        <w:t>that could change in subsequent elections, depending on what happens in Washington, Pyongyang and Seoul.</w:t>
      </w:r>
    </w:p>
    <w:p w14:paraId="0BE9FCF4" w14:textId="77777777" w:rsidR="00084310" w:rsidRPr="00084310" w:rsidRDefault="00084310" w:rsidP="00084310">
      <w:pPr>
        <w:rPr>
          <w:sz w:val="16"/>
        </w:rPr>
      </w:pPr>
      <w:r w:rsidRPr="00084310">
        <w:rPr>
          <w:sz w:val="16"/>
        </w:rPr>
        <w:t>“There are an increasing number of lawmakers who are studying armament, or what we call nuclear sovereignty,” said lawmaker Kim Jong Dae, a member of the Justice Party, which is generally aligned with President Moon’s Democratic Party.</w:t>
      </w:r>
    </w:p>
    <w:p w14:paraId="2A99CBC6" w14:textId="77777777" w:rsidR="00084310" w:rsidRPr="002424D5" w:rsidRDefault="00084310" w:rsidP="00084310">
      <w:pPr>
        <w:rPr>
          <w:rStyle w:val="Emphasis"/>
        </w:rPr>
      </w:pPr>
      <w:r w:rsidRPr="00084310">
        <w:rPr>
          <w:sz w:val="16"/>
        </w:rPr>
        <w:t>“</w:t>
      </w:r>
      <w:r w:rsidRPr="00084310">
        <w:rPr>
          <w:rStyle w:val="Emphasis"/>
        </w:rPr>
        <w:t>This will</w:t>
      </w:r>
      <w:r w:rsidRPr="00084310">
        <w:rPr>
          <w:rStyle w:val="StyleUnderline"/>
        </w:rPr>
        <w:t xml:space="preserve"> definitely </w:t>
      </w:r>
      <w:r w:rsidRPr="00084310">
        <w:rPr>
          <w:rStyle w:val="Emphasis"/>
        </w:rPr>
        <w:t>emerge as a mainstream political issue</w:t>
      </w:r>
      <w:r w:rsidRPr="00084310">
        <w:rPr>
          <w:sz w:val="16"/>
        </w:rPr>
        <w:t xml:space="preserve">,” he added, </w:t>
      </w:r>
      <w:r w:rsidRPr="00084310">
        <w:rPr>
          <w:rStyle w:val="Emphasis"/>
        </w:rPr>
        <w:t>if No</w:t>
      </w:r>
      <w:r w:rsidRPr="00084310">
        <w:rPr>
          <w:rStyle w:val="StyleUnderline"/>
        </w:rPr>
        <w:t xml:space="preserve">rth </w:t>
      </w:r>
      <w:r w:rsidRPr="00084310">
        <w:rPr>
          <w:rStyle w:val="Emphasis"/>
        </w:rPr>
        <w:t>Ko</w:t>
      </w:r>
      <w:r w:rsidRPr="00084310">
        <w:rPr>
          <w:rStyle w:val="StyleUnderline"/>
        </w:rPr>
        <w:t xml:space="preserve">rea </w:t>
      </w:r>
      <w:r w:rsidRPr="00084310">
        <w:rPr>
          <w:rStyle w:val="Emphasis"/>
        </w:rPr>
        <w:t>demonstrates it possesses the capability to launch a missile strike against major U.S. cities.</w:t>
      </w:r>
    </w:p>
    <w:p w14:paraId="16CF8BCB" w14:textId="0B58E860" w:rsidR="00084310" w:rsidRDefault="00084310" w:rsidP="00084310">
      <w:pPr>
        <w:pStyle w:val="Heading3"/>
      </w:pPr>
      <w:r>
        <w:t>Impact—SoKo Prolif—China</w:t>
      </w:r>
    </w:p>
    <w:p w14:paraId="6CD7743A" w14:textId="77777777" w:rsidR="00084310" w:rsidRDefault="00084310" w:rsidP="00084310">
      <w:pPr>
        <w:pStyle w:val="Heading4"/>
      </w:pPr>
      <w:r>
        <w:t xml:space="preserve">Even </w:t>
      </w:r>
      <w:r>
        <w:rPr>
          <w:u w:val="single"/>
        </w:rPr>
        <w:t>moves towards prolif</w:t>
      </w:r>
      <w:r>
        <w:t xml:space="preserve"> trigger Chinese pre-emption---</w:t>
      </w:r>
      <w:r>
        <w:rPr>
          <w:u w:val="single"/>
        </w:rPr>
        <w:t>nuclear war</w:t>
      </w:r>
      <w:r>
        <w:t>.</w:t>
      </w:r>
    </w:p>
    <w:p w14:paraId="2092CE9B" w14:textId="25939FB2" w:rsidR="00084310" w:rsidRPr="00E40671" w:rsidRDefault="00084310" w:rsidP="00084310">
      <w:r>
        <w:t xml:space="preserve">Robert </w:t>
      </w:r>
      <w:r w:rsidRPr="002D31FF">
        <w:rPr>
          <w:rStyle w:val="Cite"/>
        </w:rPr>
        <w:t>Zarate 14</w:t>
      </w:r>
      <w:r>
        <w:t>, Policy Director of the Foreign Policy Initiative, “America’s Allies and Nuclear Arms: Assessing the Geopolitics of Nonproliferation in Asia,” Project 2049, 05-06-2014, https://project2049.net/2014/05/06/americas-allies-and-nuclear-arms-assessing-the-geopolitics-of-nonproliferation-in-asia</w:t>
      </w:r>
    </w:p>
    <w:p w14:paraId="69A2547A" w14:textId="60BBF42F" w:rsidR="00084310" w:rsidRPr="00084310" w:rsidRDefault="00084310" w:rsidP="00084310">
      <w:pPr>
        <w:rPr>
          <w:u w:val="single"/>
        </w:rPr>
      </w:pPr>
      <w:r w:rsidRPr="00084310">
        <w:rPr>
          <w:rStyle w:val="StyleUnderline"/>
        </w:rPr>
        <w:t xml:space="preserve">Japan’s and </w:t>
      </w:r>
      <w:r w:rsidRPr="00084310">
        <w:rPr>
          <w:rStyle w:val="Emphasis"/>
        </w:rPr>
        <w:t>So</w:t>
      </w:r>
      <w:r w:rsidRPr="00084310">
        <w:rPr>
          <w:rStyle w:val="StyleUnderline"/>
        </w:rPr>
        <w:t xml:space="preserve">uth </w:t>
      </w:r>
      <w:r w:rsidRPr="00084310">
        <w:rPr>
          <w:rStyle w:val="Emphasis"/>
        </w:rPr>
        <w:t>Ko</w:t>
      </w:r>
      <w:r w:rsidRPr="00084310">
        <w:rPr>
          <w:rStyle w:val="StyleUnderline"/>
        </w:rPr>
        <w:t>rea</w:t>
      </w:r>
      <w:r w:rsidRPr="00084310">
        <w:rPr>
          <w:rStyle w:val="Emphasis"/>
        </w:rPr>
        <w:t>’s</w:t>
      </w:r>
      <w:r w:rsidRPr="00084310">
        <w:rPr>
          <w:rStyle w:val="StyleUnderline"/>
        </w:rPr>
        <w:t xml:space="preserve"> nascent nuclear </w:t>
      </w:r>
      <w:r w:rsidRPr="00084310">
        <w:rPr>
          <w:rStyle w:val="Emphasis"/>
        </w:rPr>
        <w:t>arsenal</w:t>
      </w:r>
      <w:r w:rsidRPr="00084310">
        <w:rPr>
          <w:rStyle w:val="StyleUnderline"/>
        </w:rPr>
        <w:t>s would</w:t>
      </w:r>
      <w:r w:rsidRPr="00084310">
        <w:rPr>
          <w:sz w:val="16"/>
        </w:rPr>
        <w:t xml:space="preserve"> likely </w:t>
      </w:r>
      <w:r w:rsidRPr="00084310">
        <w:rPr>
          <w:rStyle w:val="Emphasis"/>
        </w:rPr>
        <w:t>be very vulnerable to a disarming strike</w:t>
      </w:r>
      <w:r w:rsidRPr="00084310">
        <w:rPr>
          <w:sz w:val="16"/>
        </w:rPr>
        <w:t xml:space="preserve">, especially </w:t>
      </w:r>
      <w:r w:rsidRPr="00084310">
        <w:rPr>
          <w:rStyle w:val="Emphasis"/>
        </w:rPr>
        <w:t>by Chinese nuclear forces.</w:t>
      </w:r>
      <w:r w:rsidRPr="00084310">
        <w:rPr>
          <w:sz w:val="16"/>
        </w:rPr>
        <w:t xml:space="preserve"> For many years after building independent nuclear forces, </w:t>
      </w:r>
      <w:r w:rsidRPr="00084310">
        <w:rPr>
          <w:rStyle w:val="StyleUnderline"/>
        </w:rPr>
        <w:t>both the United Kingdom and France struggled with the dilemma of vulnerability</w:t>
      </w:r>
      <w:r w:rsidRPr="00084310">
        <w:rPr>
          <w:sz w:val="16"/>
        </w:rPr>
        <w:t xml:space="preserve"> to a preclusive first strike </w:t>
      </w:r>
      <w:r w:rsidRPr="00084310">
        <w:rPr>
          <w:rStyle w:val="StyleUnderline"/>
        </w:rPr>
        <w:t>by the Soviet Union</w:t>
      </w:r>
      <w:r w:rsidRPr="00084310">
        <w:rPr>
          <w:sz w:val="16"/>
        </w:rPr>
        <w:t xml:space="preserve">. On this point, the late American strategist Albert Wohlstetter keenly observed in 1961: “England’s cancellation of its costly program for the Blue Streak missile marked the conscious transition from a hopefully ‘independent deterrent’ to the much less ambitious ‘independent contribution to the deterrent.’ And it is not without reason—as [French public intellectual] François Mauriac has pointed out—that France’s first ‘deterrent’ vehicles will be called ‘Mirage.’”19 Indeed, </w:t>
      </w:r>
      <w:r w:rsidRPr="00084310">
        <w:rPr>
          <w:rStyle w:val="StyleUnderline"/>
        </w:rPr>
        <w:t>vulnerability to a disarming strike would likely lead Tokyo and Seoul to divert</w:t>
      </w:r>
      <w:r w:rsidRPr="00084310">
        <w:rPr>
          <w:sz w:val="16"/>
        </w:rPr>
        <w:t xml:space="preserve"> </w:t>
      </w:r>
      <w:r w:rsidRPr="00084310">
        <w:rPr>
          <w:rStyle w:val="StyleUnderline"/>
        </w:rPr>
        <w:t xml:space="preserve">increasingly more of their already finite defense funds towards investments to improve the survivability of their independent nuclear arsenals and their </w:t>
      </w:r>
      <w:r w:rsidRPr="00084310">
        <w:rPr>
          <w:rStyle w:val="Emphasis"/>
        </w:rPr>
        <w:t>c</w:t>
      </w:r>
      <w:r w:rsidRPr="00084310">
        <w:rPr>
          <w:rStyle w:val="StyleUnderline"/>
        </w:rPr>
        <w:t>ommand-</w:t>
      </w:r>
      <w:r w:rsidRPr="00084310">
        <w:rPr>
          <w:rStyle w:val="Emphasis"/>
        </w:rPr>
        <w:t>and-c</w:t>
      </w:r>
      <w:r w:rsidRPr="00084310">
        <w:rPr>
          <w:rStyle w:val="StyleUnderline"/>
        </w:rPr>
        <w:t xml:space="preserve">ontrol, and thus away from procurements of </w:t>
      </w:r>
      <w:r w:rsidRPr="00084310">
        <w:rPr>
          <w:rStyle w:val="Emphasis"/>
        </w:rPr>
        <w:t>critical non-nuclear military assets</w:t>
      </w:r>
      <w:r w:rsidRPr="00084310">
        <w:rPr>
          <w:sz w:val="16"/>
        </w:rPr>
        <w:t xml:space="preserve"> </w:t>
      </w:r>
      <w:r w:rsidRPr="00084310">
        <w:rPr>
          <w:rStyle w:val="StyleUnderline"/>
        </w:rPr>
        <w:t xml:space="preserve">that would help to defend shared security interests with Washington. The net effect would be to </w:t>
      </w:r>
      <w:r w:rsidRPr="00084310">
        <w:rPr>
          <w:rStyle w:val="Emphasis"/>
        </w:rPr>
        <w:t>harm</w:t>
      </w:r>
      <w:r w:rsidRPr="00084310">
        <w:rPr>
          <w:rStyle w:val="StyleUnderline"/>
        </w:rPr>
        <w:t xml:space="preserve"> Japanese and South Korean </w:t>
      </w:r>
      <w:r w:rsidRPr="00084310">
        <w:rPr>
          <w:rStyle w:val="Emphasis"/>
        </w:rPr>
        <w:t>military coop</w:t>
      </w:r>
      <w:r w:rsidRPr="00084310">
        <w:rPr>
          <w:rStyle w:val="StyleUnderline"/>
        </w:rPr>
        <w:t xml:space="preserve">eration </w:t>
      </w:r>
      <w:r w:rsidRPr="00084310">
        <w:rPr>
          <w:rStyle w:val="Emphasis"/>
        </w:rPr>
        <w:t>with the U</w:t>
      </w:r>
      <w:r w:rsidRPr="00084310">
        <w:rPr>
          <w:rStyle w:val="StyleUnderline"/>
        </w:rPr>
        <w:t>nited</w:t>
      </w:r>
      <w:r w:rsidRPr="00084310">
        <w:rPr>
          <w:sz w:val="16"/>
        </w:rPr>
        <w:t xml:space="preserve"> </w:t>
      </w:r>
      <w:r w:rsidRPr="00084310">
        <w:rPr>
          <w:rStyle w:val="Emphasis"/>
        </w:rPr>
        <w:t>S</w:t>
      </w:r>
      <w:r w:rsidRPr="00084310">
        <w:rPr>
          <w:rStyle w:val="StyleUnderline"/>
        </w:rPr>
        <w:t>tates</w:t>
      </w:r>
      <w:r w:rsidRPr="00084310">
        <w:rPr>
          <w:sz w:val="16"/>
        </w:rPr>
        <w:t xml:space="preserve"> </w:t>
      </w:r>
      <w:r w:rsidRPr="00084310">
        <w:rPr>
          <w:rStyle w:val="StyleUnderline"/>
        </w:rPr>
        <w:t>in meeting more immediate and pervasive less-than-nuclear threats.</w:t>
      </w:r>
    </w:p>
    <w:p w14:paraId="4281AD91" w14:textId="77777777" w:rsidR="007B76B4" w:rsidRPr="007B76B4" w:rsidRDefault="007B76B4" w:rsidP="007B76B4"/>
    <w:p w14:paraId="544ABFFE" w14:textId="77777777" w:rsidR="00091F32" w:rsidRDefault="00091F32" w:rsidP="00182328">
      <w:pPr>
        <w:pStyle w:val="Heading2"/>
      </w:pPr>
    </w:p>
    <w:p w14:paraId="042EA43F" w14:textId="1850672F" w:rsidR="00182328" w:rsidRDefault="00182328" w:rsidP="00182328">
      <w:pPr>
        <w:pStyle w:val="Heading2"/>
      </w:pPr>
      <w:r>
        <w:t>AFF</w:t>
      </w:r>
      <w:r w:rsidR="00E115E0">
        <w:t>—South Korea</w:t>
      </w:r>
    </w:p>
    <w:p w14:paraId="6E08BA4E" w14:textId="05BBAD5D" w:rsidR="00182328" w:rsidRDefault="00182328" w:rsidP="00182328">
      <w:pPr>
        <w:pStyle w:val="Heading3"/>
      </w:pPr>
      <w:r>
        <w:t xml:space="preserve">NUQ—Alliance Low </w:t>
      </w:r>
    </w:p>
    <w:p w14:paraId="5FE02B62" w14:textId="77777777" w:rsidR="00182328" w:rsidRDefault="00182328" w:rsidP="00182328">
      <w:pPr>
        <w:pStyle w:val="Heading4"/>
      </w:pPr>
      <w:r>
        <w:t xml:space="preserve">Trump’s policies kill cooperation. </w:t>
      </w:r>
    </w:p>
    <w:p w14:paraId="35ED41EB" w14:textId="77777777" w:rsidR="00182328" w:rsidRDefault="00182328" w:rsidP="00182328">
      <w:pPr>
        <w:rPr>
          <w:sz w:val="12"/>
        </w:rPr>
      </w:pPr>
      <w:r w:rsidRPr="000B7D7E">
        <w:rPr>
          <w:rStyle w:val="Cite"/>
        </w:rPr>
        <w:t>Slingbaum ’25</w:t>
      </w:r>
      <w:r>
        <w:t xml:space="preserve"> </w:t>
      </w:r>
      <w:r w:rsidRPr="006511A8">
        <w:t>[9dl;</w:t>
      </w:r>
      <w:r>
        <w:t xml:space="preserve"> Hunter Slingbaum; GWIKS North Korea Program Certificate of Completion, Research &amp; Development Assistant</w:t>
      </w:r>
      <w:r w:rsidRPr="006511A8">
        <w:t>; 5-8-2025; “9DASHLINE—The rough road ahead for US-South Korea relations”; 9DASHLINE;</w:t>
      </w:r>
      <w:r w:rsidRPr="009D1716">
        <w:t xml:space="preserve"> https://www.9dashline.com/article/the-rough-road-ahead-for-us-south-korea-relations-1</w:t>
      </w:r>
      <w:r w:rsidRPr="006511A8">
        <w:t>; Accessed 7-14-2025; TS]</w:t>
      </w:r>
      <w:r>
        <w:rPr>
          <w:sz w:val="12"/>
        </w:rPr>
        <w:t xml:space="preserve"> </w:t>
      </w:r>
    </w:p>
    <w:p w14:paraId="6A069CC0" w14:textId="77777777" w:rsidR="00182328" w:rsidRPr="00A23755" w:rsidRDefault="00182328" w:rsidP="00182328">
      <w:pPr>
        <w:rPr>
          <w:sz w:val="12"/>
        </w:rPr>
      </w:pPr>
      <w:r w:rsidRPr="00813047">
        <w:rPr>
          <w:sz w:val="16"/>
        </w:rPr>
        <w:t xml:space="preserve">These </w:t>
      </w:r>
      <w:r w:rsidRPr="00405E46">
        <w:rPr>
          <w:u w:val="single"/>
        </w:rPr>
        <w:t>first several months</w:t>
      </w:r>
      <w:r w:rsidRPr="00813047">
        <w:rPr>
          <w:sz w:val="16"/>
        </w:rPr>
        <w:t xml:space="preserve"> of 2025 </w:t>
      </w:r>
      <w:r w:rsidRPr="00405E46">
        <w:rPr>
          <w:u w:val="single"/>
        </w:rPr>
        <w:t xml:space="preserve">have been especially </w:t>
      </w:r>
      <w:r w:rsidRPr="00813047">
        <w:rPr>
          <w:b/>
          <w:bCs/>
          <w:u w:val="single"/>
        </w:rPr>
        <w:t>tumultuous</w:t>
      </w:r>
      <w:r w:rsidRPr="00405E46">
        <w:rPr>
          <w:u w:val="single"/>
        </w:rPr>
        <w:t xml:space="preserve"> for both the U</w:t>
      </w:r>
      <w:r w:rsidRPr="00813047">
        <w:rPr>
          <w:sz w:val="16"/>
        </w:rPr>
        <w:t xml:space="preserve">nited </w:t>
      </w:r>
      <w:r w:rsidRPr="00405E46">
        <w:rPr>
          <w:u w:val="single"/>
        </w:rPr>
        <w:t>S</w:t>
      </w:r>
      <w:r w:rsidRPr="00813047">
        <w:rPr>
          <w:sz w:val="16"/>
        </w:rPr>
        <w:t xml:space="preserve">tates </w:t>
      </w:r>
      <w:r w:rsidRPr="00405E46">
        <w:rPr>
          <w:u w:val="single"/>
        </w:rPr>
        <w:t>and So</w:t>
      </w:r>
      <w:r w:rsidRPr="00813047">
        <w:rPr>
          <w:sz w:val="16"/>
        </w:rPr>
        <w:t xml:space="preserve">uth </w:t>
      </w:r>
      <w:r w:rsidRPr="00405E46">
        <w:rPr>
          <w:u w:val="single"/>
        </w:rPr>
        <w:t>Ko</w:t>
      </w:r>
      <w:r w:rsidRPr="00813047">
        <w:rPr>
          <w:sz w:val="16"/>
        </w:rPr>
        <w:t xml:space="preserve">rea. US President Donald </w:t>
      </w:r>
      <w:r w:rsidRPr="00F561BE">
        <w:rPr>
          <w:u w:val="single"/>
        </w:rPr>
        <w:t>Trump</w:t>
      </w:r>
      <w:r w:rsidRPr="00813047">
        <w:rPr>
          <w:sz w:val="16"/>
        </w:rPr>
        <w:t xml:space="preserve"> has spent the beginning of his second term </w:t>
      </w:r>
      <w:r w:rsidRPr="00F561BE">
        <w:rPr>
          <w:u w:val="single"/>
        </w:rPr>
        <w:t>upend</w:t>
      </w:r>
      <w:r w:rsidRPr="00813047">
        <w:rPr>
          <w:sz w:val="16"/>
        </w:rPr>
        <w:t xml:space="preserve">ing </w:t>
      </w:r>
      <w:r w:rsidRPr="00F561BE">
        <w:rPr>
          <w:u w:val="single"/>
        </w:rPr>
        <w:t>longstanding policies and norms</w:t>
      </w:r>
      <w:r w:rsidRPr="00813047">
        <w:rPr>
          <w:sz w:val="16"/>
        </w:rPr>
        <w:t>. One of his more recent, all-consuming focuses has been trade deficits and so-called “</w:t>
      </w:r>
      <w:r w:rsidRPr="00F561BE">
        <w:rPr>
          <w:u w:val="single"/>
        </w:rPr>
        <w:t xml:space="preserve">unfair </w:t>
      </w:r>
      <w:r w:rsidRPr="00813047">
        <w:rPr>
          <w:b/>
          <w:bCs/>
          <w:u w:val="single"/>
        </w:rPr>
        <w:t>tariff disparities</w:t>
      </w:r>
      <w:r w:rsidRPr="00813047">
        <w:rPr>
          <w:sz w:val="16"/>
        </w:rPr>
        <w:t xml:space="preserve">”, which he addressed with sweeping “reciprocal” tariffs against nearly every other nation. One week later, and most of those tariffs were temporarily paused. His inconsistency and capriciousness have caused US allies to doubt the reliability of US security guarantees and extended deterrence, while also stoking concern for the world economy and free trade norms. </w:t>
      </w:r>
    </w:p>
    <w:p w14:paraId="1AB85D6D" w14:textId="77777777" w:rsidR="00182328" w:rsidRPr="00813047" w:rsidRDefault="00182328" w:rsidP="00182328">
      <w:pPr>
        <w:rPr>
          <w:sz w:val="16"/>
        </w:rPr>
      </w:pPr>
      <w:r w:rsidRPr="00813047">
        <w:rPr>
          <w:sz w:val="16"/>
        </w:rPr>
        <w:t>South Korea has also seen its fair share of internal turmoil, beginning with (now former) President Yoon Suk Yeol’s martial law declaration in December 2024. For the last four months, South Korean politics have been in disarray; the country is still without an elected leader. While the period of martial law itself was a flash in the pan, the fallout and existing fractures it revealed in South Korean society and politics are not easily salved.</w:t>
      </w:r>
    </w:p>
    <w:p w14:paraId="2DE4D2C0" w14:textId="77777777" w:rsidR="00182328" w:rsidRPr="00813047" w:rsidRDefault="00182328" w:rsidP="00182328">
      <w:pPr>
        <w:rPr>
          <w:sz w:val="16"/>
        </w:rPr>
      </w:pPr>
      <w:r w:rsidRPr="00813047">
        <w:rPr>
          <w:sz w:val="16"/>
        </w:rPr>
        <w:t xml:space="preserve">Amid this uncertainty, </w:t>
      </w:r>
      <w:r w:rsidRPr="008F078E">
        <w:rPr>
          <w:u w:val="single"/>
        </w:rPr>
        <w:t>US-ROK relations</w:t>
      </w:r>
      <w:r w:rsidRPr="00813047">
        <w:rPr>
          <w:sz w:val="16"/>
        </w:rPr>
        <w:t xml:space="preserve"> were sure to be tested. But Trump has given South Korean leaders additional reasons to be concerned. Experts fear that current interim leadership in Seoul may be pressured </w:t>
      </w:r>
      <w:r w:rsidRPr="008F078E">
        <w:rPr>
          <w:u w:val="single"/>
        </w:rPr>
        <w:t>into</w:t>
      </w:r>
      <w:r w:rsidRPr="00813047">
        <w:rPr>
          <w:sz w:val="16"/>
        </w:rPr>
        <w:t xml:space="preserve"> sweeping concessions with </w:t>
      </w:r>
      <w:r w:rsidRPr="008F078E">
        <w:rPr>
          <w:u w:val="single"/>
        </w:rPr>
        <w:t>long-term consequences</w:t>
      </w:r>
      <w:r w:rsidRPr="00813047">
        <w:rPr>
          <w:sz w:val="16"/>
        </w:rPr>
        <w:t>.</w:t>
      </w:r>
    </w:p>
    <w:p w14:paraId="3E75D369" w14:textId="77777777" w:rsidR="00182328" w:rsidRPr="00813047" w:rsidRDefault="00182328" w:rsidP="00182328">
      <w:pPr>
        <w:rPr>
          <w:sz w:val="16"/>
        </w:rPr>
      </w:pPr>
      <w:r w:rsidRPr="00813047">
        <w:rPr>
          <w:sz w:val="16"/>
        </w:rPr>
        <w:t xml:space="preserve">In the coming months, South Korea should remain focused on its own presidential election and repairing its domestic fabric, but interim leadership can also explore ways to weather Trump’s demands, including by reframing existing efforts, as Canada did with their border plan. </w:t>
      </w:r>
    </w:p>
    <w:p w14:paraId="493C3DCF" w14:textId="77777777" w:rsidR="00182328" w:rsidRPr="00813047" w:rsidRDefault="00182328" w:rsidP="00182328">
      <w:pPr>
        <w:rPr>
          <w:sz w:val="16"/>
        </w:rPr>
      </w:pPr>
      <w:r w:rsidRPr="00813047">
        <w:rPr>
          <w:sz w:val="16"/>
        </w:rPr>
        <w:t>Though South Korea has largely not been at the forefront of President Trump’s agenda, that is not to say that the US-ROK relationship has remained stagnant or purely speculative in the first stretch of the new administration. To best understand where we are now, it is crucial to examine three areas: the impacts of South Korean domestic turbulence, Trump’s global trade war, and the prospects of nuclear proliferation.</w:t>
      </w:r>
    </w:p>
    <w:p w14:paraId="271BFFCC" w14:textId="77777777" w:rsidR="00182328" w:rsidRPr="00813047" w:rsidRDefault="00182328" w:rsidP="00182328">
      <w:pPr>
        <w:rPr>
          <w:sz w:val="16"/>
        </w:rPr>
      </w:pPr>
      <w:r w:rsidRPr="00813047">
        <w:rPr>
          <w:sz w:val="16"/>
        </w:rPr>
        <w:t>South Korea’s leadership crisis</w:t>
      </w:r>
    </w:p>
    <w:p w14:paraId="78310787" w14:textId="77777777" w:rsidR="00182328" w:rsidRPr="00813047" w:rsidRDefault="00182328" w:rsidP="00182328">
      <w:pPr>
        <w:rPr>
          <w:sz w:val="16"/>
        </w:rPr>
      </w:pPr>
      <w:r w:rsidRPr="00813047">
        <w:rPr>
          <w:sz w:val="16"/>
        </w:rPr>
        <w:t>South Korea’s current domestic instability and leadership turnover threatens to undermine its negotiating position with the US. In both his first term, and the start of his second, President Trump has fixated on the interpersonal side of US foreign relations, favouring strong leaders that have a firm handle on their constituents and are vocal in their praise of his leadership. Look no further than Japan’s former Prime Minister Shinzo Abe, who leveraged an active personal relationship with Trump in his first term to gain a number of symbolic and policy wins, including Trump’s adoption of Abe’s Free and Open Indo-Pacific (FOIP) strategy. Former South Korean President Yoon knew this well, privately and publicly congratulating then President-elect Trump and, soon after, returning to the golf course to practice his swing for future meetings.</w:t>
      </w:r>
    </w:p>
    <w:p w14:paraId="0BFABEC2" w14:textId="77777777" w:rsidR="00182328" w:rsidRPr="00813047" w:rsidRDefault="00182328" w:rsidP="00182328">
      <w:pPr>
        <w:rPr>
          <w:sz w:val="16"/>
        </w:rPr>
      </w:pPr>
      <w:r w:rsidRPr="00813047">
        <w:rPr>
          <w:sz w:val="16"/>
        </w:rPr>
        <w:t>With Yoon officially removed from office by the South Korean Constitutional Court, his successor will face the challenging task of building a relationship with Trump from scratch while attempting to stabilise the domestic political situation. The martial law declaration may have been the initiating event, but South Korea’s ‘leadership crisis’ has persisted in the ensuing four months, with the role of president changing hands three times. The first brought then Prime Minister Han Duck Soo into a short-lived stint as interim President. Barely two weeks later, he also faced impeachment and was replaced by his deputy, Choi Sang Mok. The latest turnover, Han’s reinstatement in March, will not endure either, as Yoon’s removal triggered preparations for the next presidential election, set to be held on 3 June.</w:t>
      </w:r>
    </w:p>
    <w:p w14:paraId="2D74BD91" w14:textId="77777777" w:rsidR="00182328" w:rsidRDefault="00182328" w:rsidP="00182328">
      <w:pPr>
        <w:rPr>
          <w:sz w:val="16"/>
        </w:rPr>
      </w:pPr>
      <w:r w:rsidRPr="00813047">
        <w:rPr>
          <w:sz w:val="16"/>
        </w:rPr>
        <w:t xml:space="preserve">This </w:t>
      </w:r>
      <w:r w:rsidRPr="00813047">
        <w:rPr>
          <w:b/>
          <w:bCs/>
          <w:u w:val="single"/>
        </w:rPr>
        <w:t>instability</w:t>
      </w:r>
      <w:r w:rsidRPr="00813047">
        <w:rPr>
          <w:sz w:val="16"/>
        </w:rPr>
        <w:t xml:space="preserve"> is not happenstance; it </w:t>
      </w:r>
      <w:r w:rsidRPr="00DC2932">
        <w:rPr>
          <w:u w:val="single"/>
        </w:rPr>
        <w:t xml:space="preserve">is a symptom of the </w:t>
      </w:r>
      <w:r w:rsidRPr="00813047">
        <w:rPr>
          <w:b/>
          <w:bCs/>
          <w:u w:val="single"/>
        </w:rPr>
        <w:t>polarisation</w:t>
      </w:r>
      <w:r w:rsidRPr="00813047">
        <w:rPr>
          <w:sz w:val="16"/>
        </w:rPr>
        <w:t xml:space="preserve"> that has </w:t>
      </w:r>
      <w:r w:rsidRPr="00DC2932">
        <w:rPr>
          <w:u w:val="single"/>
        </w:rPr>
        <w:t>infected South Korean politics and threatens the functioning of its democrac</w:t>
      </w:r>
      <w:r w:rsidRPr="00813047">
        <w:rPr>
          <w:sz w:val="16"/>
        </w:rPr>
        <w:t>y. The sheer number of both pro- and anti-Yoon protests since the martial law declaration serve as evidence of this deep divide. According to the ACLED, January 2025 saw a 61 per cent increase in pro-Yoon demonstrations compared to December 2024, and such protests have more closely matched rates of anti-Yoon protests since the start of February 2025. That is all to say, even when a new president is elected in the coming months, they will have a challenging future ahead in quelling domestic unrest, unifying a divided country, and presenting a strong image in future negotiations with the Trump administration.</w:t>
      </w:r>
    </w:p>
    <w:p w14:paraId="062D9651" w14:textId="48C25D2C" w:rsidR="007B76B4" w:rsidRDefault="007B76B4" w:rsidP="00182328">
      <w:pPr>
        <w:pStyle w:val="Heading3"/>
      </w:pPr>
      <w:r>
        <w:t xml:space="preserve">NUQ—Alliance Low—Trump </w:t>
      </w:r>
    </w:p>
    <w:p w14:paraId="637D2E02" w14:textId="77777777" w:rsidR="007B76B4" w:rsidRDefault="007B76B4">
      <w:pPr>
        <w:spacing w:after="160" w:line="259" w:lineRule="auto"/>
        <w:rPr>
          <w:rFonts w:eastAsiaTheme="majorEastAsia" w:cstheme="majorBidi"/>
          <w:b/>
          <w:sz w:val="32"/>
          <w:szCs w:val="24"/>
          <w:u w:val="single"/>
        </w:rPr>
      </w:pPr>
      <w:r>
        <w:br w:type="page"/>
      </w:r>
    </w:p>
    <w:p w14:paraId="545AF870" w14:textId="77777777" w:rsidR="007B76B4" w:rsidRDefault="007B76B4" w:rsidP="007B76B4">
      <w:pPr>
        <w:pStyle w:val="Heading4"/>
      </w:pPr>
      <w:r>
        <w:t>Trump is destroying the alliance</w:t>
      </w:r>
    </w:p>
    <w:p w14:paraId="40F9C83D" w14:textId="77777777" w:rsidR="007B76B4" w:rsidRDefault="007B76B4" w:rsidP="007B76B4">
      <w:r w:rsidRPr="003E6DD4">
        <w:rPr>
          <w:rStyle w:val="Cite"/>
        </w:rPr>
        <w:t>Berkofsky ’25</w:t>
      </w:r>
      <w:r>
        <w:t xml:space="preserve"> [Axel; June 25; Co-head of Asia center; Italian Institute for International Political Studies, “Troops, Tariffs, and Tension: The Future of the US–Korea Alliance,” https://www.ispionline.it/en/publication/troops-tariffs-and-tension-the-future-of-the-us-korea-alliance-212184; accessed: 7.16.25]</w:t>
      </w:r>
    </w:p>
    <w:p w14:paraId="4983A70C" w14:textId="77777777" w:rsidR="007B76B4" w:rsidRPr="003E6DD4" w:rsidRDefault="007B76B4" w:rsidP="007B76B4">
      <w:pPr>
        <w:rPr>
          <w:sz w:val="16"/>
        </w:rPr>
      </w:pPr>
      <w:r w:rsidRPr="003E6DD4">
        <w:rPr>
          <w:sz w:val="16"/>
        </w:rPr>
        <w:t xml:space="preserve">Donald </w:t>
      </w:r>
      <w:r w:rsidRPr="003E6DD4">
        <w:rPr>
          <w:rStyle w:val="StyleUnderline"/>
        </w:rPr>
        <w:t xml:space="preserve">Trump wants more </w:t>
      </w:r>
      <w:r w:rsidRPr="003E6DD4">
        <w:rPr>
          <w:rStyle w:val="Emphasis"/>
        </w:rPr>
        <w:t>money</w:t>
      </w:r>
      <w:r w:rsidRPr="003E6DD4">
        <w:rPr>
          <w:sz w:val="16"/>
        </w:rPr>
        <w:t xml:space="preserve">. The more the better, and this time </w:t>
      </w:r>
      <w:r w:rsidRPr="003E6DD4">
        <w:rPr>
          <w:rStyle w:val="StyleUnderline"/>
        </w:rPr>
        <w:t>from South Korea</w:t>
      </w:r>
      <w:r w:rsidRPr="003E6DD4">
        <w:rPr>
          <w:sz w:val="16"/>
        </w:rPr>
        <w:t xml:space="preserve">, as it turns out. </w:t>
      </w:r>
      <w:r w:rsidRPr="003E6DD4">
        <w:rPr>
          <w:rStyle w:val="StyleUnderline"/>
        </w:rPr>
        <w:t xml:space="preserve">On his campaign trail, Trump announced </w:t>
      </w:r>
      <w:r w:rsidRPr="003E6DD4">
        <w:rPr>
          <w:sz w:val="16"/>
        </w:rPr>
        <w:t xml:space="preserve">his entirely unrealistic </w:t>
      </w:r>
      <w:r w:rsidRPr="003E6DD4">
        <w:rPr>
          <w:rStyle w:val="StyleUnderline"/>
        </w:rPr>
        <w:t xml:space="preserve">idea to increase South Korea’s </w:t>
      </w:r>
      <w:r w:rsidRPr="003E6DD4">
        <w:rPr>
          <w:rStyle w:val="Emphasis"/>
        </w:rPr>
        <w:t>annual contribution</w:t>
      </w:r>
      <w:r w:rsidRPr="003E6DD4">
        <w:rPr>
          <w:rStyle w:val="StyleUnderline"/>
        </w:rPr>
        <w:t xml:space="preserve"> to the stationing of 28,500 US military troops on South Korean soil from 1 to </w:t>
      </w:r>
      <w:r w:rsidRPr="003E6DD4">
        <w:rPr>
          <w:rStyle w:val="Emphasis"/>
        </w:rPr>
        <w:t>10 billion</w:t>
      </w:r>
      <w:r w:rsidRPr="003E6DD4">
        <w:rPr>
          <w:rStyle w:val="StyleUnderline"/>
        </w:rPr>
        <w:t xml:space="preserve"> USD</w:t>
      </w:r>
      <w:r w:rsidRPr="003E6DD4">
        <w:rPr>
          <w:sz w:val="16"/>
        </w:rPr>
        <w:t xml:space="preserve">. Evidently, </w:t>
      </w:r>
      <w:r w:rsidRPr="003E6DD4">
        <w:rPr>
          <w:rStyle w:val="StyleUnderline"/>
        </w:rPr>
        <w:t xml:space="preserve">that is a </w:t>
      </w:r>
      <w:r w:rsidRPr="003E6DD4">
        <w:rPr>
          <w:rStyle w:val="Emphasis"/>
        </w:rPr>
        <w:t>non-starter</w:t>
      </w:r>
      <w:r w:rsidRPr="003E6DD4">
        <w:rPr>
          <w:rStyle w:val="StyleUnderline"/>
        </w:rPr>
        <w:t xml:space="preserve"> request</w:t>
      </w:r>
      <w:r w:rsidRPr="003E6DD4">
        <w:rPr>
          <w:sz w:val="16"/>
        </w:rPr>
        <w:t xml:space="preserve">, but fortunately, if there is one thing we have learned from Donald Trump over the lasts 6 month, it is that – more often than not – much of what he says on Monday is no longer relevant on Tuesday. For the time being, Washington will reportedly continue sticking to the bilateral stationing costs agreement adopted in October 2024. </w:t>
      </w:r>
    </w:p>
    <w:p w14:paraId="5AAC5DDC" w14:textId="77777777" w:rsidR="007B76B4" w:rsidRPr="003E6DD4" w:rsidRDefault="007B76B4" w:rsidP="007B76B4">
      <w:pPr>
        <w:rPr>
          <w:sz w:val="16"/>
        </w:rPr>
      </w:pPr>
      <w:r w:rsidRPr="003E6DD4">
        <w:rPr>
          <w:sz w:val="16"/>
        </w:rPr>
        <w:t xml:space="preserve">Back then, the US and South Korea agreed on a new five-year plan on sharing the cost of financing US troops stationed in South Korea. For the year 2025, it was stipulated, Seoul will increase its annual financial contributions by 8.3% totalling roughly $1.13 billion. After that (i.e. for the four remaining years of the agreement), the increase of Seoul’s contributions will amount to 5% annually. Of course, it was no accident that Seoul decided to adopt such agreement when the return of Donald Trump to the US presidency began to look increasingly likely. Indeed, given that the agreement was adopted between Seoul and the previous US administration, it can be anything but excluded that </w:t>
      </w:r>
      <w:r w:rsidRPr="003E6DD4">
        <w:rPr>
          <w:rStyle w:val="StyleUnderline"/>
        </w:rPr>
        <w:t xml:space="preserve">Trump might rather sooner than later return to the topic and resume </w:t>
      </w:r>
      <w:r w:rsidRPr="003E6DD4">
        <w:rPr>
          <w:rStyle w:val="Emphasis"/>
        </w:rPr>
        <w:t>urging</w:t>
      </w:r>
      <w:r w:rsidRPr="003E6DD4">
        <w:rPr>
          <w:rStyle w:val="StyleUnderline"/>
        </w:rPr>
        <w:t xml:space="preserve"> Seoul to “</w:t>
      </w:r>
      <w:r w:rsidRPr="003E6DD4">
        <w:rPr>
          <w:rStyle w:val="Emphasis"/>
        </w:rPr>
        <w:t>pay up</w:t>
      </w:r>
      <w:r w:rsidRPr="003E6DD4">
        <w:rPr>
          <w:rStyle w:val="StyleUnderline"/>
        </w:rPr>
        <w:t>”, as he typically puts it</w:t>
      </w:r>
      <w:r w:rsidRPr="003E6DD4">
        <w:rPr>
          <w:sz w:val="16"/>
        </w:rPr>
        <w:t xml:space="preserve">. </w:t>
      </w:r>
    </w:p>
    <w:p w14:paraId="2199AD58" w14:textId="77777777" w:rsidR="007B76B4" w:rsidRPr="003E6DD4" w:rsidRDefault="007B76B4" w:rsidP="007B76B4">
      <w:pPr>
        <w:rPr>
          <w:sz w:val="16"/>
        </w:rPr>
      </w:pPr>
      <w:r w:rsidRPr="003E6DD4">
        <w:rPr>
          <w:sz w:val="16"/>
        </w:rPr>
        <w:t xml:space="preserve">When announcing to impose tariffs onto all countries except Russia a few months ago, Trump had indicated that he planned to make South Korean burden-sharing contributions a part of negotiations over tariffs. Nonetheless, South Korea is not alone in finding itself being confronted with </w:t>
      </w:r>
      <w:r w:rsidRPr="003E6DD4">
        <w:rPr>
          <w:rStyle w:val="StyleUnderline"/>
        </w:rPr>
        <w:t xml:space="preserve">Trump’s idea to link </w:t>
      </w:r>
      <w:r w:rsidRPr="003E6DD4">
        <w:rPr>
          <w:rStyle w:val="Emphasis"/>
        </w:rPr>
        <w:t>tariffs</w:t>
      </w:r>
      <w:r w:rsidRPr="003E6DD4">
        <w:rPr>
          <w:rStyle w:val="StyleUnderline"/>
        </w:rPr>
        <w:t xml:space="preserve"> with contributions to the </w:t>
      </w:r>
      <w:r w:rsidRPr="003E6DD4">
        <w:rPr>
          <w:rStyle w:val="Emphasis"/>
        </w:rPr>
        <w:t>stationing costs</w:t>
      </w:r>
      <w:r w:rsidRPr="003E6DD4">
        <w:rPr>
          <w:rStyle w:val="StyleUnderline"/>
        </w:rPr>
        <w:t xml:space="preserve"> of US troops in the region</w:t>
      </w:r>
      <w:r w:rsidRPr="003E6DD4">
        <w:rPr>
          <w:sz w:val="16"/>
        </w:rPr>
        <w:t xml:space="preserve">. Japan, hosting 55,000 US military troops on Japanese territory, is on the same Trumpian blacklist. Seoul has tentatively decided that it is not planning to allow linking tariffs with its financial contributions to the stationing costs of US military when negotiating with Washington. Tokyo has done the same, and many in Japan even suggest that the country should use its financial power as leverage over Washington. Japan is holding $1.13 trillion (roughly half the size of the Italian economy) in US Treasury bonds and there have been voices in Japan which suggest that Tokyo could – if push came to shove – use the Treasury bonds as leverage, threatening to sell them on a large scale as part of negotiation tactics. In fairness, none of said suggestions gained any traction, but they might still have served as a reminder that the world’s third economy is less of a “pushover alliance partner” than Trump thinks it is. </w:t>
      </w:r>
    </w:p>
    <w:p w14:paraId="69A3B778" w14:textId="075DA60A" w:rsidR="007B76B4" w:rsidRPr="007B76B4" w:rsidRDefault="007B76B4" w:rsidP="007B76B4">
      <w:pPr>
        <w:rPr>
          <w:sz w:val="16"/>
        </w:rPr>
      </w:pPr>
      <w:r w:rsidRPr="003E6DD4">
        <w:rPr>
          <w:rStyle w:val="StyleUnderline"/>
        </w:rPr>
        <w:t xml:space="preserve">Trump’s propensity to </w:t>
      </w:r>
      <w:r w:rsidRPr="003E6DD4">
        <w:rPr>
          <w:rStyle w:val="Emphasis"/>
        </w:rPr>
        <w:t>rock</w:t>
      </w:r>
      <w:r w:rsidRPr="003E6DD4">
        <w:rPr>
          <w:rStyle w:val="StyleUnderline"/>
        </w:rPr>
        <w:t xml:space="preserve"> the boat of Washington’s </w:t>
      </w:r>
      <w:r w:rsidRPr="003E6DD4">
        <w:rPr>
          <w:rStyle w:val="Emphasis"/>
        </w:rPr>
        <w:t>alliances</w:t>
      </w:r>
      <w:r w:rsidRPr="003E6DD4">
        <w:rPr>
          <w:rStyle w:val="StyleUnderline"/>
        </w:rPr>
        <w:t xml:space="preserve"> in Asia has </w:t>
      </w:r>
      <w:r w:rsidRPr="003E6DD4">
        <w:rPr>
          <w:rStyle w:val="Emphasis"/>
        </w:rPr>
        <w:t>no</w:t>
      </w:r>
      <w:r w:rsidRPr="003E6DD4">
        <w:rPr>
          <w:rStyle w:val="StyleUnderline"/>
        </w:rPr>
        <w:t xml:space="preserve"> apparent </w:t>
      </w:r>
      <w:r w:rsidRPr="003E6DD4">
        <w:rPr>
          <w:rStyle w:val="Emphasis"/>
        </w:rPr>
        <w:t>limits</w:t>
      </w:r>
      <w:r w:rsidRPr="003E6DD4">
        <w:rPr>
          <w:sz w:val="16"/>
        </w:rPr>
        <w:t xml:space="preserve">, thus far. In late May, the Wall Street Journal reported that Washington is </w:t>
      </w:r>
      <w:r w:rsidRPr="003E6DD4">
        <w:rPr>
          <w:rStyle w:val="StyleUnderline"/>
        </w:rPr>
        <w:t xml:space="preserve">considering to withdraw </w:t>
      </w:r>
      <w:r w:rsidRPr="003E6DD4">
        <w:rPr>
          <w:rStyle w:val="Emphasis"/>
        </w:rPr>
        <w:t>4,500 US troops</w:t>
      </w:r>
      <w:r w:rsidRPr="003E6DD4">
        <w:rPr>
          <w:rStyle w:val="StyleUnderline"/>
        </w:rPr>
        <w:t xml:space="preserve"> from South Korea and relocate them to </w:t>
      </w:r>
      <w:r w:rsidRPr="003E6DD4">
        <w:rPr>
          <w:rStyle w:val="Emphasis"/>
        </w:rPr>
        <w:t>Guam</w:t>
      </w:r>
      <w:r w:rsidRPr="003E6DD4">
        <w:rPr>
          <w:sz w:val="16"/>
        </w:rPr>
        <w:t xml:space="preserve">. While Washington and Seoul were quick to deny that a US troop withdrawal had ever been discussed, Korea expert Victor Cha writes in an article for the Center for Strategic and International Studies (CSIS) that the Pentagon, the US Forces in Korea, and the US Indo-Pacific Command </w:t>
      </w:r>
      <w:r w:rsidRPr="003E6DD4">
        <w:rPr>
          <w:rStyle w:val="StyleUnderline"/>
        </w:rPr>
        <w:t>are indeed seriously considering to reduce the number of US troops stationed in South Korea</w:t>
      </w:r>
      <w:r w:rsidRPr="003E6DD4">
        <w:rPr>
          <w:sz w:val="16"/>
        </w:rPr>
        <w:t xml:space="preserve">. However, Victor Cha claims to be concerned about further matters, fearing in a recent Foreign Affairs article that the US </w:t>
      </w:r>
      <w:r w:rsidRPr="003E6DD4">
        <w:rPr>
          <w:rStyle w:val="StyleUnderline"/>
        </w:rPr>
        <w:t xml:space="preserve">president might become tempted to revive his attempts to </w:t>
      </w:r>
      <w:r w:rsidRPr="003E6DD4">
        <w:rPr>
          <w:rStyle w:val="Emphasis"/>
        </w:rPr>
        <w:t>engage</w:t>
      </w:r>
      <w:r w:rsidRPr="003E6DD4">
        <w:rPr>
          <w:rStyle w:val="StyleUnderline"/>
        </w:rPr>
        <w:t xml:space="preserve"> </w:t>
      </w:r>
      <w:r w:rsidRPr="003E6DD4">
        <w:rPr>
          <w:rStyle w:val="Emphasis"/>
        </w:rPr>
        <w:t>Kim</w:t>
      </w:r>
      <w:r w:rsidRPr="003E6DD4">
        <w:rPr>
          <w:rStyle w:val="StyleUnderline"/>
        </w:rPr>
        <w:t xml:space="preserve"> Jong Un. Trump’s “America First” policies</w:t>
      </w:r>
      <w:r w:rsidRPr="003E6DD4">
        <w:rPr>
          <w:sz w:val="16"/>
        </w:rPr>
        <w:t xml:space="preserve">, Cha argues, could </w:t>
      </w:r>
      <w:r w:rsidRPr="003E6DD4">
        <w:rPr>
          <w:rStyle w:val="StyleUnderline"/>
        </w:rPr>
        <w:t xml:space="preserve">push the US President towards cutting a deal with the North Korean dictator that could envision Pyongyang agreeing to </w:t>
      </w:r>
      <w:r w:rsidRPr="003E6DD4">
        <w:rPr>
          <w:rStyle w:val="Emphasis"/>
        </w:rPr>
        <w:t>arms control</w:t>
      </w:r>
      <w:r w:rsidRPr="003E6DD4">
        <w:rPr>
          <w:rStyle w:val="StyleUnderline"/>
        </w:rPr>
        <w:t xml:space="preserve"> in return for Trump giving up on the long-established US policy of </w:t>
      </w:r>
      <w:r w:rsidRPr="003E6DD4">
        <w:rPr>
          <w:rStyle w:val="Emphasis"/>
        </w:rPr>
        <w:t>denuclearizing</w:t>
      </w:r>
      <w:r w:rsidRPr="003E6DD4">
        <w:rPr>
          <w:rStyle w:val="StyleUnderline"/>
        </w:rPr>
        <w:t xml:space="preserve"> North Korea and officially recognizing the country as nuclear weapons state</w:t>
      </w:r>
      <w:r w:rsidRPr="003E6DD4">
        <w:rPr>
          <w:sz w:val="16"/>
        </w:rPr>
        <w:t xml:space="preserve">. “Arms control”, Cha expounds, implicates convincing Pyongyang to forego providing weapons technology to Middle Eastern states in general and Iran in particular. This is an agreement which, according to Cha, would further </w:t>
      </w:r>
      <w:r w:rsidRPr="003E6DD4">
        <w:rPr>
          <w:rStyle w:val="StyleUnderline"/>
        </w:rPr>
        <w:t xml:space="preserve">endanger the </w:t>
      </w:r>
      <w:r w:rsidRPr="003E6DD4">
        <w:rPr>
          <w:rStyle w:val="Emphasis"/>
        </w:rPr>
        <w:t>security</w:t>
      </w:r>
      <w:r w:rsidRPr="003E6DD4">
        <w:rPr>
          <w:rStyle w:val="StyleUnderline"/>
        </w:rPr>
        <w:t xml:space="preserve"> of Washington’s allies in the region, such as </w:t>
      </w:r>
      <w:r w:rsidRPr="003E6DD4">
        <w:rPr>
          <w:rStyle w:val="Emphasis"/>
        </w:rPr>
        <w:t>South Korea</w:t>
      </w:r>
      <w:r w:rsidRPr="003E6DD4">
        <w:rPr>
          <w:rStyle w:val="StyleUnderline"/>
        </w:rPr>
        <w:t xml:space="preserve"> and Japan</w:t>
      </w:r>
      <w:r w:rsidRPr="003E6DD4">
        <w:rPr>
          <w:sz w:val="16"/>
        </w:rPr>
        <w:t>.</w:t>
      </w:r>
    </w:p>
    <w:p w14:paraId="0758070E" w14:textId="15520244" w:rsidR="00182328" w:rsidRDefault="00182328" w:rsidP="00182328">
      <w:pPr>
        <w:pStyle w:val="Heading3"/>
      </w:pPr>
      <w:r>
        <w:t xml:space="preserve">NUQ—Alliance Low—Tariffs </w:t>
      </w:r>
    </w:p>
    <w:p w14:paraId="72993A24" w14:textId="77777777" w:rsidR="00182328" w:rsidRDefault="00182328" w:rsidP="00182328">
      <w:pPr>
        <w:pStyle w:val="Heading4"/>
      </w:pPr>
      <w:r>
        <w:t xml:space="preserve">Tariffs give Lee an </w:t>
      </w:r>
      <w:r w:rsidRPr="003A4F2A">
        <w:rPr>
          <w:u w:val="single"/>
        </w:rPr>
        <w:t>ultimatum</w:t>
      </w:r>
      <w:r w:rsidRPr="003A4F2A">
        <w:t xml:space="preserve">. </w:t>
      </w:r>
    </w:p>
    <w:p w14:paraId="7B586871" w14:textId="77777777" w:rsidR="00182328" w:rsidRPr="00C4335C" w:rsidRDefault="00182328" w:rsidP="00182328">
      <w:pPr>
        <w:rPr>
          <w:sz w:val="16"/>
        </w:rPr>
      </w:pPr>
      <w:r w:rsidRPr="00C4335C">
        <w:rPr>
          <w:b/>
          <w:bCs/>
          <w:sz w:val="26"/>
          <w:szCs w:val="26"/>
        </w:rPr>
        <w:t>Min-Hee '25</w:t>
      </w:r>
      <w:r w:rsidRPr="00C4335C">
        <w:rPr>
          <w:sz w:val="16"/>
        </w:rPr>
        <w:t xml:space="preserve"> </w:t>
      </w:r>
      <w:r w:rsidRPr="003A4F2A">
        <w:t>[Kim Min-Hee;</w:t>
      </w:r>
      <w:r>
        <w:t xml:space="preserve"> PhD in Social Work and Sociology from the University of Michigan; </w:t>
      </w:r>
      <w:r w:rsidRPr="003A4F2A">
        <w:t>7-9-2025; "For South Korea’s New President, Trump’s Tariffs Are an Ultimatum"; Carnegie Endowment for International Peace; https://carnegieendowment.org/emissary/2025/07/south-korea-trump-tariff-economy-lee?lang=en; Accessed 7-16-2025; TS]</w:t>
      </w:r>
    </w:p>
    <w:p w14:paraId="09ABB083" w14:textId="77777777" w:rsidR="00182328" w:rsidRPr="00F92669" w:rsidRDefault="00182328" w:rsidP="00182328">
      <w:pPr>
        <w:rPr>
          <w:sz w:val="16"/>
        </w:rPr>
      </w:pPr>
      <w:r w:rsidRPr="00F92669">
        <w:rPr>
          <w:sz w:val="16"/>
        </w:rPr>
        <w:t>When he assumed office in June, South Korean President Lee Jae Myung inherited a country in crisis. His first priority was restoring political legitimacy to the office of the president following his predecessor’s impeachment for declaring martial law in December 2024. Now, his political credibility depends on an ambitious economic reorientation, including addressing youth unemployment and declining industrial output, among other factors, to reverse South Korea’s sagging economic outlook.</w:t>
      </w:r>
    </w:p>
    <w:p w14:paraId="1A9F5601" w14:textId="77777777" w:rsidR="00182328" w:rsidRPr="00F92669" w:rsidRDefault="00182328" w:rsidP="00182328">
      <w:pPr>
        <w:rPr>
          <w:sz w:val="16"/>
        </w:rPr>
      </w:pPr>
      <w:r w:rsidRPr="00F92669">
        <w:rPr>
          <w:sz w:val="16"/>
        </w:rPr>
        <w:t xml:space="preserve">A month later, U.S. President Donald Trump announced </w:t>
      </w:r>
      <w:r w:rsidRPr="00183B87">
        <w:rPr>
          <w:u w:val="single"/>
        </w:rPr>
        <w:t>25 percent tariffs on South Korean</w:t>
      </w:r>
      <w:r w:rsidRPr="00F92669">
        <w:rPr>
          <w:sz w:val="16"/>
        </w:rPr>
        <w:t xml:space="preserve"> (and Japanese) goods. </w:t>
      </w:r>
      <w:r w:rsidRPr="00183B87">
        <w:rPr>
          <w:u w:val="single"/>
        </w:rPr>
        <w:t xml:space="preserve">Trump’s </w:t>
      </w:r>
      <w:r w:rsidRPr="00F92669">
        <w:rPr>
          <w:b/>
          <w:bCs/>
          <w:u w:val="single"/>
        </w:rPr>
        <w:t>punitive</w:t>
      </w:r>
      <w:r w:rsidRPr="00183B87">
        <w:rPr>
          <w:u w:val="single"/>
        </w:rPr>
        <w:t xml:space="preserve"> trade measures—framed as an “invitation” for South Korea to “participate in the extraordinary Economy of the United States</w:t>
      </w:r>
      <w:r w:rsidRPr="00F92669">
        <w:rPr>
          <w:sz w:val="16"/>
        </w:rPr>
        <w:t xml:space="preserve">”—now </w:t>
      </w:r>
      <w:r w:rsidRPr="00183B87">
        <w:rPr>
          <w:u w:val="single"/>
        </w:rPr>
        <w:t>threaten</w:t>
      </w:r>
      <w:r w:rsidRPr="00F92669">
        <w:rPr>
          <w:sz w:val="16"/>
        </w:rPr>
        <w:t xml:space="preserve"> to derail the </w:t>
      </w:r>
      <w:r w:rsidRPr="00183B87">
        <w:rPr>
          <w:u w:val="single"/>
        </w:rPr>
        <w:t>export-dependent recovery</w:t>
      </w:r>
      <w:r w:rsidRPr="00F92669">
        <w:rPr>
          <w:sz w:val="16"/>
        </w:rPr>
        <w:t xml:space="preserve"> that has given Lee’s presidency its early momentum.</w:t>
      </w:r>
    </w:p>
    <w:p w14:paraId="6DB3119E" w14:textId="77777777" w:rsidR="00182328" w:rsidRPr="00F92669" w:rsidRDefault="00182328" w:rsidP="00182328">
      <w:pPr>
        <w:rPr>
          <w:sz w:val="16"/>
        </w:rPr>
      </w:pPr>
      <w:r w:rsidRPr="00F92669">
        <w:rPr>
          <w:sz w:val="16"/>
        </w:rPr>
        <w:t>Now, Lee’s core challenge isn’t whether his reforms are well-designed, but whether he can overcome the external constraints—from global trade wars to China-U.S. technology competition to global supply chain disruption—that determine South Korea’s economic fate, regardless of Seoul’s policy choices. Lee’s pragmatic promises have sparked cautious optimism, but his ability to deliver depends less on political skill than on geopolitical developments, corporate governance battles with interests of the entrenched chaebol (South Korean multinational conglomerates), and market forces that operate far outside the president’s influence.</w:t>
      </w:r>
    </w:p>
    <w:p w14:paraId="09B7CF84" w14:textId="77777777" w:rsidR="00182328" w:rsidRPr="00F92669" w:rsidRDefault="00182328" w:rsidP="00182328">
      <w:pPr>
        <w:rPr>
          <w:sz w:val="16"/>
        </w:rPr>
      </w:pPr>
      <w:r w:rsidRPr="00F92669">
        <w:rPr>
          <w:sz w:val="16"/>
        </w:rPr>
        <w:t>Trump’s Economic Ultimatum</w:t>
      </w:r>
    </w:p>
    <w:p w14:paraId="6BA0AAD4" w14:textId="77777777" w:rsidR="00182328" w:rsidRPr="00F92669" w:rsidRDefault="00182328" w:rsidP="00182328">
      <w:pPr>
        <w:rPr>
          <w:sz w:val="16"/>
        </w:rPr>
      </w:pPr>
      <w:r w:rsidRPr="00451A6F">
        <w:rPr>
          <w:u w:val="single"/>
        </w:rPr>
        <w:t>Trump’s tariff</w:t>
      </w:r>
      <w:r w:rsidRPr="00F92669">
        <w:rPr>
          <w:sz w:val="16"/>
        </w:rPr>
        <w:t xml:space="preserve"> announcement reveals how dramatically U.S. relations </w:t>
      </w:r>
      <w:r w:rsidRPr="00451A6F">
        <w:rPr>
          <w:u w:val="single"/>
        </w:rPr>
        <w:t>with</w:t>
      </w:r>
      <w:r w:rsidRPr="00F92669">
        <w:rPr>
          <w:sz w:val="16"/>
        </w:rPr>
        <w:t xml:space="preserve"> its key </w:t>
      </w:r>
      <w:r w:rsidRPr="00451A6F">
        <w:rPr>
          <w:u w:val="single"/>
        </w:rPr>
        <w:t>Asian allies</w:t>
      </w:r>
      <w:r w:rsidRPr="00F92669">
        <w:rPr>
          <w:sz w:val="16"/>
        </w:rPr>
        <w:t xml:space="preserve"> </w:t>
      </w:r>
      <w:r w:rsidRPr="00451A6F">
        <w:rPr>
          <w:u w:val="single"/>
        </w:rPr>
        <w:t>have shifted</w:t>
      </w:r>
      <w:r w:rsidRPr="00F92669">
        <w:rPr>
          <w:sz w:val="16"/>
        </w:rPr>
        <w:t xml:space="preserve"> from strategic partnerships to something akin </w:t>
      </w:r>
      <w:r w:rsidRPr="00451A6F">
        <w:rPr>
          <w:u w:val="single"/>
        </w:rPr>
        <w:t xml:space="preserve">to </w:t>
      </w:r>
      <w:r w:rsidRPr="00F92669">
        <w:rPr>
          <w:b/>
          <w:bCs/>
          <w:u w:val="single"/>
        </w:rPr>
        <w:t>economic coercion</w:t>
      </w:r>
      <w:r w:rsidRPr="00F92669">
        <w:rPr>
          <w:sz w:val="16"/>
        </w:rPr>
        <w:t xml:space="preserve">. The official tariff letters </w:t>
      </w:r>
      <w:r w:rsidRPr="00451A6F">
        <w:rPr>
          <w:u w:val="single"/>
        </w:rPr>
        <w:t>to South Korea</w:t>
      </w:r>
      <w:r w:rsidRPr="00F92669">
        <w:rPr>
          <w:sz w:val="16"/>
        </w:rPr>
        <w:t xml:space="preserve"> and Japan are virtually identical, with only country names and leader titles changed, signaling that Trump may view both relationships through the same transactional lens. The ultimatum is stark: Both countries face 25 percent tariffs on all exports unless companies relocate manufacturing to the United States by August 1. Trump characterizes their trade surpluses as threats to the U.S. economy and national security, transforming routine commercial relations into a zero-sum security competition.</w:t>
      </w:r>
    </w:p>
    <w:p w14:paraId="0DC689D8" w14:textId="77777777" w:rsidR="00182328" w:rsidRPr="00F92669" w:rsidRDefault="00182328" w:rsidP="00182328">
      <w:pPr>
        <w:rPr>
          <w:sz w:val="16"/>
        </w:rPr>
      </w:pPr>
      <w:r w:rsidRPr="00F92669">
        <w:rPr>
          <w:sz w:val="16"/>
        </w:rPr>
        <w:t xml:space="preserve">Although Japan and South Korea face the same ultimatum, </w:t>
      </w:r>
      <w:r w:rsidRPr="00961A40">
        <w:rPr>
          <w:u w:val="single"/>
        </w:rPr>
        <w:t>So</w:t>
      </w:r>
      <w:r w:rsidRPr="00F92669">
        <w:rPr>
          <w:sz w:val="16"/>
        </w:rPr>
        <w:t xml:space="preserve">uth </w:t>
      </w:r>
      <w:r w:rsidRPr="00961A40">
        <w:rPr>
          <w:u w:val="single"/>
        </w:rPr>
        <w:t>Ko</w:t>
      </w:r>
      <w:r w:rsidRPr="00F92669">
        <w:rPr>
          <w:sz w:val="16"/>
        </w:rPr>
        <w:t>rea</w:t>
      </w:r>
      <w:r w:rsidRPr="00961A40">
        <w:rPr>
          <w:u w:val="single"/>
        </w:rPr>
        <w:t>’s</w:t>
      </w:r>
      <w:r w:rsidRPr="00F92669">
        <w:rPr>
          <w:sz w:val="16"/>
        </w:rPr>
        <w:t xml:space="preserve"> </w:t>
      </w:r>
      <w:r w:rsidRPr="00F92669">
        <w:rPr>
          <w:b/>
          <w:bCs/>
          <w:u w:val="single"/>
        </w:rPr>
        <w:t>vulnerabilities</w:t>
      </w:r>
      <w:r w:rsidRPr="00961A40">
        <w:rPr>
          <w:u w:val="single"/>
        </w:rPr>
        <w:t xml:space="preserve"> run deeper</w:t>
      </w:r>
      <w:r w:rsidRPr="00F92669">
        <w:rPr>
          <w:sz w:val="16"/>
        </w:rPr>
        <w:t xml:space="preserve">. The country’s economy is significantly more trade-dependent, with exports representing over 40 percent of GDP, compared to Japan’s 20 percent. Japan possesses a larger domestic market and lower reliance on trade as a share of economic output, providing more cushion against external shocks. In other words, </w:t>
      </w:r>
      <w:r w:rsidRPr="00885B62">
        <w:rPr>
          <w:u w:val="single"/>
        </w:rPr>
        <w:t>So</w:t>
      </w:r>
      <w:r w:rsidRPr="00F92669">
        <w:rPr>
          <w:sz w:val="16"/>
        </w:rPr>
        <w:t xml:space="preserve">uth </w:t>
      </w:r>
      <w:r w:rsidRPr="00885B62">
        <w:rPr>
          <w:u w:val="single"/>
        </w:rPr>
        <w:t>Ko</w:t>
      </w:r>
      <w:r w:rsidRPr="00F92669">
        <w:rPr>
          <w:sz w:val="16"/>
        </w:rPr>
        <w:t>rea</w:t>
      </w:r>
      <w:r w:rsidRPr="00885B62">
        <w:rPr>
          <w:u w:val="single"/>
        </w:rPr>
        <w:t>’s</w:t>
      </w:r>
      <w:r w:rsidRPr="00F92669">
        <w:rPr>
          <w:sz w:val="16"/>
        </w:rPr>
        <w:t xml:space="preserve"> smaller domestic market means export </w:t>
      </w:r>
      <w:r w:rsidRPr="00885B62">
        <w:rPr>
          <w:u w:val="single"/>
        </w:rPr>
        <w:t>disrupt</w:t>
      </w:r>
      <w:r w:rsidRPr="00F92669">
        <w:rPr>
          <w:sz w:val="16"/>
        </w:rPr>
        <w:t xml:space="preserve">ion to the </w:t>
      </w:r>
      <w:r w:rsidRPr="00885B62">
        <w:rPr>
          <w:u w:val="single"/>
        </w:rPr>
        <w:t>U</w:t>
      </w:r>
      <w:r w:rsidRPr="00F92669">
        <w:rPr>
          <w:sz w:val="16"/>
        </w:rPr>
        <w:t xml:space="preserve">nited </w:t>
      </w:r>
      <w:r w:rsidRPr="00885B62">
        <w:rPr>
          <w:u w:val="single"/>
        </w:rPr>
        <w:t>S</w:t>
      </w:r>
      <w:r w:rsidRPr="00F92669">
        <w:rPr>
          <w:sz w:val="16"/>
        </w:rPr>
        <w:t>tates hits harder and faster, making Lee’s challenge more acute than Japanese Prime Minister Shigeru Ishiba’s in navigating Trump’s demands while maintaining economic growth.</w:t>
      </w:r>
    </w:p>
    <w:p w14:paraId="7D676FDB" w14:textId="4C06C11C" w:rsidR="00182328" w:rsidRPr="00182328" w:rsidRDefault="00182328" w:rsidP="00182328">
      <w:pPr>
        <w:rPr>
          <w:sz w:val="16"/>
        </w:rPr>
      </w:pPr>
      <w:r w:rsidRPr="00885B62">
        <w:rPr>
          <w:u w:val="single"/>
        </w:rPr>
        <w:t>Trump’s announcement</w:t>
      </w:r>
      <w:r w:rsidRPr="00F92669">
        <w:rPr>
          <w:sz w:val="16"/>
        </w:rPr>
        <w:t xml:space="preserve"> </w:t>
      </w:r>
      <w:r w:rsidRPr="00885B62">
        <w:rPr>
          <w:u w:val="single"/>
        </w:rPr>
        <w:t>represents</w:t>
      </w:r>
      <w:r w:rsidRPr="00F92669">
        <w:rPr>
          <w:sz w:val="16"/>
        </w:rPr>
        <w:t xml:space="preserve"> an existential </w:t>
      </w:r>
      <w:r w:rsidRPr="00885B62">
        <w:rPr>
          <w:u w:val="single"/>
        </w:rPr>
        <w:t>threat to Lee’s</w:t>
      </w:r>
      <w:r w:rsidRPr="00F92669">
        <w:rPr>
          <w:sz w:val="16"/>
        </w:rPr>
        <w:t xml:space="preserve"> governing </w:t>
      </w:r>
      <w:r w:rsidRPr="00885B62">
        <w:rPr>
          <w:u w:val="single"/>
        </w:rPr>
        <w:t>strategy</w:t>
      </w:r>
      <w:r w:rsidRPr="00F92669">
        <w:rPr>
          <w:sz w:val="16"/>
        </w:rPr>
        <w:t xml:space="preserve">. Lee had staked his candidacy on leveraging South Korea’s strategic value to achieve economic transformation through enhanced </w:t>
      </w:r>
      <w:r w:rsidRPr="00F92669">
        <w:rPr>
          <w:u w:val="single"/>
        </w:rPr>
        <w:t>U.S.–South Korea cooperation</w:t>
      </w:r>
      <w:r w:rsidRPr="00F92669">
        <w:rPr>
          <w:sz w:val="16"/>
        </w:rPr>
        <w:t xml:space="preserve">. Trump’s tariffs not only </w:t>
      </w:r>
      <w:r w:rsidRPr="00F92669">
        <w:rPr>
          <w:u w:val="single"/>
        </w:rPr>
        <w:t>undermine that narrative</w:t>
      </w:r>
      <w:r w:rsidRPr="00F92669">
        <w:rPr>
          <w:sz w:val="16"/>
        </w:rPr>
        <w:t xml:space="preserve"> but </w:t>
      </w:r>
      <w:r w:rsidRPr="00F92669">
        <w:rPr>
          <w:u w:val="single"/>
        </w:rPr>
        <w:t>force Lee</w:t>
      </w:r>
      <w:r w:rsidRPr="00F92669">
        <w:rPr>
          <w:sz w:val="16"/>
        </w:rPr>
        <w:t xml:space="preserve"> </w:t>
      </w:r>
      <w:r w:rsidRPr="00F92669">
        <w:rPr>
          <w:u w:val="single"/>
        </w:rPr>
        <w:t>into</w:t>
      </w:r>
      <w:r w:rsidRPr="00F92669">
        <w:rPr>
          <w:sz w:val="16"/>
        </w:rPr>
        <w:t xml:space="preserve"> </w:t>
      </w:r>
      <w:r w:rsidRPr="00F92669">
        <w:rPr>
          <w:u w:val="single"/>
        </w:rPr>
        <w:t xml:space="preserve">an </w:t>
      </w:r>
      <w:r w:rsidRPr="00F92669">
        <w:rPr>
          <w:b/>
          <w:bCs/>
          <w:u w:val="single"/>
        </w:rPr>
        <w:t>impossible choice</w:t>
      </w:r>
      <w:r w:rsidRPr="00F92669">
        <w:rPr>
          <w:sz w:val="16"/>
        </w:rPr>
        <w:t xml:space="preserve">: accept economic concessions that could </w:t>
      </w:r>
      <w:r w:rsidRPr="00F92669">
        <w:rPr>
          <w:u w:val="single"/>
        </w:rPr>
        <w:t>devastate South Korean exporters or risk trade confrontation</w:t>
      </w:r>
      <w:r w:rsidRPr="00F92669">
        <w:rPr>
          <w:sz w:val="16"/>
        </w:rPr>
        <w:t xml:space="preserve"> that would destroy the market rally that fuels his political support.</w:t>
      </w:r>
    </w:p>
    <w:p w14:paraId="46F749C2" w14:textId="77777777" w:rsidR="00182328" w:rsidRPr="00F92669" w:rsidRDefault="00182328" w:rsidP="00182328">
      <w:pPr>
        <w:pStyle w:val="Heading4"/>
      </w:pPr>
      <w:r>
        <w:t xml:space="preserve">Tariffs </w:t>
      </w:r>
      <w:r w:rsidRPr="008C312B">
        <w:rPr>
          <w:u w:val="single"/>
        </w:rPr>
        <w:t>destroy</w:t>
      </w:r>
      <w:r>
        <w:t xml:space="preserve"> South Korean Companies. </w:t>
      </w:r>
    </w:p>
    <w:p w14:paraId="17D56A93" w14:textId="77777777" w:rsidR="00182328" w:rsidRPr="003A485F" w:rsidRDefault="00182328" w:rsidP="00182328">
      <w:pPr>
        <w:rPr>
          <w:sz w:val="16"/>
        </w:rPr>
      </w:pPr>
      <w:r w:rsidRPr="00C4335C">
        <w:rPr>
          <w:b/>
          <w:bCs/>
          <w:sz w:val="26"/>
          <w:szCs w:val="26"/>
        </w:rPr>
        <w:t>Min-Hee '25</w:t>
      </w:r>
      <w:r w:rsidRPr="00C4335C">
        <w:rPr>
          <w:sz w:val="16"/>
        </w:rPr>
        <w:t xml:space="preserve"> </w:t>
      </w:r>
      <w:r w:rsidRPr="003A4F2A">
        <w:t>[Kim Min-Hee;</w:t>
      </w:r>
      <w:r>
        <w:t xml:space="preserve"> PhD in Social Work and Sociology from the University of Michigan; </w:t>
      </w:r>
      <w:r w:rsidRPr="003A4F2A">
        <w:t>7-9-2025; "For South Korea’s New President, Trump’s Tariffs Are an Ultimatum"; Carnegie Endowment for International Peace; https://carnegieendowment.org/emissary/2025/07/south-korea-trump-tariff-economy-lee?lang=en; Accessed 7-16-2025; TS]</w:t>
      </w:r>
    </w:p>
    <w:p w14:paraId="71664DBC" w14:textId="77777777" w:rsidR="00182328" w:rsidRPr="003A485F" w:rsidRDefault="00182328" w:rsidP="00182328">
      <w:pPr>
        <w:rPr>
          <w:sz w:val="16"/>
        </w:rPr>
      </w:pPr>
      <w:r w:rsidRPr="003A485F">
        <w:rPr>
          <w:sz w:val="16"/>
        </w:rPr>
        <w:t>The Geopolitical Vise</w:t>
      </w:r>
    </w:p>
    <w:p w14:paraId="7CC1184F" w14:textId="77777777" w:rsidR="00182328" w:rsidRPr="003A485F" w:rsidRDefault="00182328" w:rsidP="00182328">
      <w:pPr>
        <w:rPr>
          <w:sz w:val="16"/>
        </w:rPr>
      </w:pPr>
      <w:r w:rsidRPr="003A485F">
        <w:rPr>
          <w:sz w:val="16"/>
        </w:rPr>
        <w:t xml:space="preserve">Beyond </w:t>
      </w:r>
      <w:r w:rsidRPr="008C21C8">
        <w:rPr>
          <w:u w:val="single"/>
        </w:rPr>
        <w:t>Trump’s</w:t>
      </w:r>
      <w:r w:rsidRPr="003A485F">
        <w:rPr>
          <w:sz w:val="16"/>
        </w:rPr>
        <w:t xml:space="preserve"> immediate </w:t>
      </w:r>
      <w:r w:rsidRPr="007362AF">
        <w:rPr>
          <w:u w:val="single"/>
        </w:rPr>
        <w:t xml:space="preserve">tariff </w:t>
      </w:r>
      <w:r w:rsidRPr="008C312B">
        <w:rPr>
          <w:b/>
          <w:bCs/>
          <w:u w:val="single"/>
        </w:rPr>
        <w:t>threat</w:t>
      </w:r>
      <w:r w:rsidRPr="003A485F">
        <w:rPr>
          <w:sz w:val="16"/>
        </w:rPr>
        <w:t xml:space="preserve">, Lee must navigate U.S.-China technology competition that </w:t>
      </w:r>
      <w:r w:rsidRPr="007362AF">
        <w:rPr>
          <w:u w:val="single"/>
        </w:rPr>
        <w:t xml:space="preserve">forces South Korean companies into </w:t>
      </w:r>
      <w:r w:rsidRPr="008C312B">
        <w:rPr>
          <w:b/>
          <w:bCs/>
          <w:u w:val="single"/>
        </w:rPr>
        <w:t>impossible</w:t>
      </w:r>
      <w:r w:rsidRPr="007362AF">
        <w:rPr>
          <w:u w:val="single"/>
        </w:rPr>
        <w:t xml:space="preserve"> choices</w:t>
      </w:r>
      <w:r w:rsidRPr="003A485F">
        <w:rPr>
          <w:sz w:val="16"/>
        </w:rPr>
        <w:t xml:space="preserve">. Samsung and SK Hynix face restrictions on Chinese operations even as they invest billions in American facilities— including Samsung’s impressive $45 billion investment near Austin, Texas, for semiconductor fabrication lines and research facilities. This market split </w:t>
      </w:r>
      <w:r w:rsidRPr="003B7D58">
        <w:rPr>
          <w:u w:val="single"/>
        </w:rPr>
        <w:t xml:space="preserve">reduces the flexibility that enabled South Korea’s industrial </w:t>
      </w:r>
      <w:r w:rsidRPr="008C312B">
        <w:rPr>
          <w:b/>
          <w:bCs/>
          <w:u w:val="single"/>
        </w:rPr>
        <w:t>juggernauts</w:t>
      </w:r>
      <w:r w:rsidRPr="003B7D58">
        <w:rPr>
          <w:u w:val="single"/>
        </w:rPr>
        <w:t xml:space="preserve"> to thrive and forces strategic decisions that compromise global market access regardless of Seoul’s preferences</w:t>
      </w:r>
      <w:r w:rsidRPr="003A485F">
        <w:rPr>
          <w:sz w:val="16"/>
        </w:rPr>
        <w:t>.</w:t>
      </w:r>
    </w:p>
    <w:p w14:paraId="16CE8803" w14:textId="77777777" w:rsidR="00182328" w:rsidRPr="003A485F" w:rsidRDefault="00182328" w:rsidP="00182328">
      <w:pPr>
        <w:rPr>
          <w:sz w:val="16"/>
        </w:rPr>
      </w:pPr>
      <w:r w:rsidRPr="003A485F">
        <w:rPr>
          <w:sz w:val="16"/>
        </w:rPr>
        <w:t>The technology competition illustrates how great power rivalry constrains middle power options. South Korean companies built global leadership by serving both U.S. and Chinese markets, but Washington’s security concerns over the past decade—spanning several administrations—have required choosing sides in ways that reduce South Korean competitiveness. Lee’s promises of enhanced U.S. cooperation and domestic innovation sound reasonable in theory, but implementation timelines may not match the market expectations his campaign rhetoric created.</w:t>
      </w:r>
    </w:p>
    <w:p w14:paraId="0C449191" w14:textId="77777777" w:rsidR="00182328" w:rsidRDefault="00182328" w:rsidP="00182328">
      <w:pPr>
        <w:rPr>
          <w:sz w:val="16"/>
        </w:rPr>
      </w:pPr>
      <w:r w:rsidRPr="003A485F">
        <w:rPr>
          <w:sz w:val="16"/>
        </w:rPr>
        <w:t xml:space="preserve">The broader trend toward </w:t>
      </w:r>
      <w:r w:rsidRPr="00140ED3">
        <w:rPr>
          <w:u w:val="single"/>
        </w:rPr>
        <w:t>economic nationalism</w:t>
      </w:r>
      <w:r w:rsidRPr="003A485F">
        <w:rPr>
          <w:sz w:val="16"/>
        </w:rPr>
        <w:t xml:space="preserve"> in major markets </w:t>
      </w:r>
      <w:r w:rsidRPr="00140ED3">
        <w:rPr>
          <w:u w:val="single"/>
        </w:rPr>
        <w:t>limits So</w:t>
      </w:r>
      <w:r w:rsidRPr="003A485F">
        <w:rPr>
          <w:sz w:val="16"/>
        </w:rPr>
        <w:t xml:space="preserve">uth </w:t>
      </w:r>
      <w:r w:rsidRPr="00140ED3">
        <w:rPr>
          <w:u w:val="single"/>
        </w:rPr>
        <w:t>Ko</w:t>
      </w:r>
      <w:r w:rsidRPr="003A485F">
        <w:rPr>
          <w:sz w:val="16"/>
        </w:rPr>
        <w:t>rea</w:t>
      </w:r>
      <w:r w:rsidRPr="00140ED3">
        <w:rPr>
          <w:u w:val="single"/>
        </w:rPr>
        <w:t>’s</w:t>
      </w:r>
      <w:r w:rsidRPr="003A485F">
        <w:rPr>
          <w:sz w:val="16"/>
        </w:rPr>
        <w:t xml:space="preserve"> traditional export-led growth </w:t>
      </w:r>
      <w:r w:rsidRPr="00140ED3">
        <w:rPr>
          <w:u w:val="single"/>
        </w:rPr>
        <w:t>model</w:t>
      </w:r>
      <w:r w:rsidRPr="003A485F">
        <w:rPr>
          <w:sz w:val="16"/>
        </w:rPr>
        <w:t>. While Lee’s proposed pragmatic approach to alliance management may help in bilateral negotiations, the fundamental shift toward geoeconomic competition operates beyond any South Korean president’s influence and constrains the policy space available for domestic economic transformation.</w:t>
      </w:r>
    </w:p>
    <w:p w14:paraId="238F3840" w14:textId="009E4061" w:rsidR="00182328" w:rsidRPr="003A485F" w:rsidRDefault="00182328" w:rsidP="00182328">
      <w:pPr>
        <w:pStyle w:val="Heading3"/>
      </w:pPr>
      <w:r>
        <w:t xml:space="preserve">NUQ—Alliance Low—Impossible </w:t>
      </w:r>
    </w:p>
    <w:p w14:paraId="3D911D2D" w14:textId="77777777" w:rsidR="00182328" w:rsidRDefault="00182328" w:rsidP="00182328">
      <w:pPr>
        <w:pStyle w:val="Heading4"/>
      </w:pPr>
      <w:r>
        <w:t xml:space="preserve">It’s </w:t>
      </w:r>
      <w:r w:rsidRPr="007E670F">
        <w:rPr>
          <w:u w:val="single"/>
        </w:rPr>
        <w:t>impossible</w:t>
      </w:r>
      <w:r>
        <w:t xml:space="preserve"> for Korea to align with US policies. </w:t>
      </w:r>
    </w:p>
    <w:p w14:paraId="0319155A" w14:textId="77777777" w:rsidR="00182328" w:rsidRDefault="00182328" w:rsidP="00182328">
      <w:pPr>
        <w:rPr>
          <w:sz w:val="16"/>
        </w:rPr>
      </w:pPr>
      <w:r w:rsidRPr="00C4335C">
        <w:rPr>
          <w:b/>
          <w:bCs/>
          <w:sz w:val="26"/>
          <w:szCs w:val="26"/>
        </w:rPr>
        <w:t>Min-Hee '25</w:t>
      </w:r>
      <w:r w:rsidRPr="00C4335C">
        <w:rPr>
          <w:sz w:val="16"/>
        </w:rPr>
        <w:t xml:space="preserve"> </w:t>
      </w:r>
      <w:r w:rsidRPr="003A4F2A">
        <w:t>[Kim Min-Hee;</w:t>
      </w:r>
      <w:r>
        <w:t xml:space="preserve"> PhD in Social Work and Sociology from the University of Michigan; </w:t>
      </w:r>
      <w:r w:rsidRPr="003A4F2A">
        <w:t>7-9-2025; "For South Korea’s New President, Trump’s Tariffs Are an Ultimatum"; Carnegie Endowment for International Peace; https://carnegieendowment.org/emissary/2025/07/south-korea-trump-tariff-economy-lee?lang=en; Accessed 7-16-2025; TS]</w:t>
      </w:r>
    </w:p>
    <w:p w14:paraId="7454D48A" w14:textId="77777777" w:rsidR="00182328" w:rsidRPr="008C312B" w:rsidRDefault="00182328" w:rsidP="00182328">
      <w:pPr>
        <w:rPr>
          <w:sz w:val="16"/>
        </w:rPr>
      </w:pPr>
      <w:r w:rsidRPr="008C312B">
        <w:rPr>
          <w:sz w:val="16"/>
        </w:rPr>
        <w:t xml:space="preserve">For Washington, Lee’s economic pragmatism creates opportunities for deeper bilateral cooperation. But </w:t>
      </w:r>
      <w:r w:rsidRPr="008C312B">
        <w:rPr>
          <w:u w:val="single"/>
        </w:rPr>
        <w:t>U.S. policymakers</w:t>
      </w:r>
      <w:r w:rsidRPr="008C312B">
        <w:rPr>
          <w:sz w:val="16"/>
        </w:rPr>
        <w:t xml:space="preserve"> should recognize that South Korea’s domestic challenges may </w:t>
      </w:r>
      <w:r w:rsidRPr="008C312B">
        <w:rPr>
          <w:u w:val="single"/>
        </w:rPr>
        <w:t>limit Seoul’s ability to fully align with Washington’s priorities</w:t>
      </w:r>
      <w:r w:rsidRPr="008C312B">
        <w:rPr>
          <w:sz w:val="16"/>
        </w:rPr>
        <w:t xml:space="preserve"> when </w:t>
      </w:r>
      <w:r w:rsidRPr="008C312B">
        <w:rPr>
          <w:u w:val="single"/>
        </w:rPr>
        <w:t xml:space="preserve">they conflict with immediate economic </w:t>
      </w:r>
      <w:r w:rsidRPr="00912DDE">
        <w:rPr>
          <w:b/>
          <w:bCs/>
          <w:u w:val="single"/>
        </w:rPr>
        <w:t>survival</w:t>
      </w:r>
      <w:r w:rsidRPr="008C312B">
        <w:rPr>
          <w:sz w:val="16"/>
        </w:rPr>
        <w:t xml:space="preserve">. Trump’s </w:t>
      </w:r>
      <w:r w:rsidRPr="008C312B">
        <w:rPr>
          <w:u w:val="single"/>
        </w:rPr>
        <w:t xml:space="preserve">tariff </w:t>
      </w:r>
      <w:r w:rsidRPr="008C312B">
        <w:rPr>
          <w:b/>
          <w:bCs/>
          <w:u w:val="single"/>
        </w:rPr>
        <w:t>ultimatum</w:t>
      </w:r>
      <w:r w:rsidRPr="008C312B">
        <w:rPr>
          <w:u w:val="single"/>
        </w:rPr>
        <w:t xml:space="preserve"> forces exactly this kind of impossible choice</w:t>
      </w:r>
      <w:r w:rsidRPr="008C312B">
        <w:rPr>
          <w:sz w:val="16"/>
        </w:rPr>
        <w:t>.</w:t>
      </w:r>
    </w:p>
    <w:p w14:paraId="756AB0D6" w14:textId="77777777" w:rsidR="00182328" w:rsidRDefault="00182328" w:rsidP="00182328">
      <w:pPr>
        <w:rPr>
          <w:sz w:val="16"/>
        </w:rPr>
      </w:pPr>
      <w:r w:rsidRPr="008C312B">
        <w:rPr>
          <w:sz w:val="16"/>
        </w:rPr>
        <w:t xml:space="preserve">The next six months will reveal whether Lee’s pragmatic gamble can deliver both market performance and structural progress when success depends largely on forces beyond his control. The stakes extend beyond South Korean politics to questions about democratic capitalism’s ability to address </w:t>
      </w:r>
      <w:r w:rsidRPr="008C312B">
        <w:rPr>
          <w:u w:val="single"/>
        </w:rPr>
        <w:t>long-term challenges</w:t>
      </w:r>
      <w:r w:rsidRPr="008C312B">
        <w:rPr>
          <w:sz w:val="16"/>
        </w:rPr>
        <w:t xml:space="preserve"> while satisfying short-term political demands in an </w:t>
      </w:r>
      <w:r w:rsidRPr="008C312B">
        <w:rPr>
          <w:u w:val="single"/>
        </w:rPr>
        <w:t xml:space="preserve">increasingly </w:t>
      </w:r>
      <w:r w:rsidRPr="00912DDE">
        <w:rPr>
          <w:b/>
          <w:bCs/>
          <w:u w:val="single"/>
        </w:rPr>
        <w:t>constrained</w:t>
      </w:r>
      <w:r w:rsidRPr="008C312B">
        <w:rPr>
          <w:u w:val="single"/>
        </w:rPr>
        <w:t xml:space="preserve"> global environment</w:t>
      </w:r>
      <w:r w:rsidRPr="008C312B">
        <w:rPr>
          <w:sz w:val="16"/>
        </w:rPr>
        <w:t>. Lee’s presidency may ultimately prove that in a globalized economy, domestic political leadership matters less than the external forces that determine national economic fate.</w:t>
      </w:r>
    </w:p>
    <w:p w14:paraId="28A4AEE8" w14:textId="58084F4F" w:rsidR="00D9702F" w:rsidRDefault="00D9702F" w:rsidP="00D9702F">
      <w:pPr>
        <w:pStyle w:val="Heading3"/>
      </w:pPr>
      <w:r>
        <w:t>No Link—Alliances Resilient</w:t>
      </w:r>
    </w:p>
    <w:p w14:paraId="0DFB3C91" w14:textId="5F60B534" w:rsidR="00D9702F" w:rsidRDefault="00D9702F" w:rsidP="00D9702F">
      <w:pPr>
        <w:pStyle w:val="Heading4"/>
      </w:pPr>
      <w:r>
        <w:t xml:space="preserve">The alliance is </w:t>
      </w:r>
      <w:r w:rsidRPr="00683C91">
        <w:rPr>
          <w:u w:val="single"/>
        </w:rPr>
        <w:t>resilient</w:t>
      </w:r>
      <w:r>
        <w:t>.</w:t>
      </w:r>
    </w:p>
    <w:p w14:paraId="7A4F4098" w14:textId="77777777" w:rsidR="00D9702F" w:rsidRDefault="00D9702F" w:rsidP="00D9702F">
      <w:r>
        <w:t xml:space="preserve">Bruno </w:t>
      </w:r>
      <w:r w:rsidRPr="002E75B1">
        <w:rPr>
          <w:rStyle w:val="Cite"/>
        </w:rPr>
        <w:t>Tertrais 22</w:t>
      </w:r>
      <w:r>
        <w:t>, Senior Research Fellow at the Foundation for Strategic Research, Ph.D. from the Paris Political Science Institute, “Entangling alliances? Europe, the United States, Asia, and the risk of a new 1914,” Atlantic Council, 06-27-2022, https://www.atlanticcouncil.org/in-depth-research-reports/report/entangling-alliances-europe-the-united-states-asia-and-the-risk-of-a-new-1914</w:t>
      </w:r>
    </w:p>
    <w:p w14:paraId="4D6DF0B8" w14:textId="77777777" w:rsidR="00D9702F" w:rsidRPr="00D9702F" w:rsidRDefault="00D9702F" w:rsidP="00D9702F">
      <w:pPr>
        <w:rPr>
          <w:sz w:val="16"/>
        </w:rPr>
      </w:pPr>
      <w:r w:rsidRPr="00D9702F">
        <w:rPr>
          <w:sz w:val="16"/>
        </w:rPr>
        <w:t xml:space="preserve">That said, </w:t>
      </w:r>
      <w:r w:rsidRPr="00D9702F">
        <w:rPr>
          <w:rStyle w:val="StyleUnderline"/>
        </w:rPr>
        <w:t>most</w:t>
      </w:r>
      <w:r w:rsidRPr="00D9702F">
        <w:rPr>
          <w:sz w:val="16"/>
        </w:rPr>
        <w:t xml:space="preserve"> pre-1990 </w:t>
      </w:r>
      <w:r w:rsidRPr="00D9702F">
        <w:rPr>
          <w:rStyle w:val="StyleUnderline"/>
        </w:rPr>
        <w:t xml:space="preserve">defense guarantees have overall proven </w:t>
      </w:r>
      <w:r w:rsidRPr="00D9702F">
        <w:rPr>
          <w:rStyle w:val="Emphasis"/>
        </w:rPr>
        <w:t>remarkably resilient</w:t>
      </w:r>
      <w:r w:rsidRPr="00D9702F">
        <w:rPr>
          <w:sz w:val="16"/>
        </w:rPr>
        <w:t xml:space="preserve">.24 </w:t>
      </w:r>
      <w:r w:rsidRPr="00D9702F">
        <w:rPr>
          <w:rStyle w:val="StyleUnderline"/>
        </w:rPr>
        <w:t xml:space="preserve">Alliances are regularly described as </w:t>
      </w:r>
      <w:r w:rsidRPr="00D9702F">
        <w:rPr>
          <w:sz w:val="16"/>
        </w:rPr>
        <w:t>being “</w:t>
      </w:r>
      <w:r w:rsidRPr="00D9702F">
        <w:rPr>
          <w:rStyle w:val="StyleUnderline"/>
        </w:rPr>
        <w:t>in crisis</w:t>
      </w:r>
      <w:r w:rsidRPr="00D9702F">
        <w:rPr>
          <w:sz w:val="16"/>
        </w:rPr>
        <w:t>.” Yet as Alexander Lanoszka puts it, “</w:t>
      </w:r>
      <w:r w:rsidRPr="00D9702F">
        <w:rPr>
          <w:rStyle w:val="StyleUnderline"/>
        </w:rPr>
        <w:t>dysfunction is a</w:t>
      </w:r>
      <w:r w:rsidRPr="00D9702F">
        <w:rPr>
          <w:sz w:val="16"/>
        </w:rPr>
        <w:t xml:space="preserve"> permanen,t </w:t>
      </w:r>
      <w:r w:rsidRPr="00D9702F">
        <w:rPr>
          <w:rStyle w:val="Emphasis"/>
        </w:rPr>
        <w:t xml:space="preserve">feature of alliance politics, not a </w:t>
      </w:r>
      <w:r w:rsidRPr="00D9702F">
        <w:rPr>
          <w:rStyle w:val="StyleUnderline"/>
        </w:rPr>
        <w:t>temporary</w:t>
      </w:r>
      <w:r w:rsidRPr="00D9702F">
        <w:rPr>
          <w:rStyle w:val="Emphasis"/>
        </w:rPr>
        <w:t xml:space="preserve"> bug</w:t>
      </w:r>
      <w:r w:rsidRPr="00D9702F">
        <w:rPr>
          <w:sz w:val="16"/>
        </w:rPr>
        <w:t xml:space="preserve">.”25 </w:t>
      </w:r>
    </w:p>
    <w:p w14:paraId="51E9B616" w14:textId="28D23987" w:rsidR="00D9702F" w:rsidRPr="00D9702F" w:rsidRDefault="00D9702F" w:rsidP="00D9702F">
      <w:pPr>
        <w:rPr>
          <w:sz w:val="16"/>
        </w:rPr>
      </w:pPr>
      <w:r w:rsidRPr="00D9702F">
        <w:rPr>
          <w:rStyle w:val="StyleUnderline"/>
        </w:rPr>
        <w:t>US alliances were successfully tested in 2001</w:t>
      </w:r>
      <w:r w:rsidRPr="00D9702F">
        <w:rPr>
          <w:sz w:val="16"/>
        </w:rPr>
        <w:t xml:space="preserve">. NATO’s </w:t>
      </w:r>
      <w:r w:rsidRPr="00D9702F">
        <w:rPr>
          <w:rStyle w:val="StyleUnderline"/>
        </w:rPr>
        <w:t>Article 5 was invoked</w:t>
      </w:r>
      <w:r w:rsidRPr="00D9702F">
        <w:rPr>
          <w:sz w:val="16"/>
        </w:rPr>
        <w:t xml:space="preserve"> for the first time ever. </w:t>
      </w:r>
      <w:r w:rsidRPr="00D9702F">
        <w:rPr>
          <w:rStyle w:val="StyleUnderline"/>
        </w:rPr>
        <w:t>It was not a given that the Alliance would survive</w:t>
      </w:r>
      <w:r w:rsidRPr="00D9702F">
        <w:rPr>
          <w:sz w:val="16"/>
        </w:rPr>
        <w:t xml:space="preserve"> the </w:t>
      </w:r>
      <w:r w:rsidRPr="00D9702F">
        <w:rPr>
          <w:rStyle w:val="StyleUnderline"/>
        </w:rPr>
        <w:t>Iraq</w:t>
      </w:r>
      <w:r w:rsidRPr="00D9702F">
        <w:rPr>
          <w:sz w:val="16"/>
        </w:rPr>
        <w:t xml:space="preserve"> War </w:t>
      </w:r>
      <w:r w:rsidRPr="00D9702F">
        <w:rPr>
          <w:rStyle w:val="StyleUnderline"/>
        </w:rPr>
        <w:t>and major transatlantic crises such as the Snowden affair</w:t>
      </w:r>
      <w:r w:rsidRPr="00D9702F">
        <w:rPr>
          <w:sz w:val="16"/>
        </w:rPr>
        <w:t>. The Inter-American Treaty of Reciprocal Assistance—</w:t>
      </w:r>
      <w:r w:rsidRPr="00D9702F">
        <w:rPr>
          <w:rStyle w:val="StyleUnderline"/>
        </w:rPr>
        <w:t>the Rio Treaty</w:t>
      </w:r>
      <w:r w:rsidRPr="00D9702F">
        <w:rPr>
          <w:sz w:val="16"/>
        </w:rPr>
        <w:t>—</w:t>
      </w:r>
      <w:r w:rsidRPr="00D9702F">
        <w:rPr>
          <w:rStyle w:val="StyleUnderline"/>
        </w:rPr>
        <w:t>was also invoked</w:t>
      </w:r>
      <w:r w:rsidRPr="00D9702F">
        <w:rPr>
          <w:sz w:val="16"/>
        </w:rPr>
        <w:t xml:space="preserve"> in 2001, as well as in 2019 (regarding the situation in Venezuela).26 </w:t>
      </w:r>
      <w:r w:rsidRPr="00D9702F">
        <w:rPr>
          <w:rStyle w:val="StyleUnderline"/>
        </w:rPr>
        <w:t>It was not a given</w:t>
      </w:r>
      <w:r w:rsidRPr="00D9702F">
        <w:rPr>
          <w:sz w:val="16"/>
        </w:rPr>
        <w:t xml:space="preserve"> either </w:t>
      </w:r>
      <w:r w:rsidRPr="00D9702F">
        <w:rPr>
          <w:rStyle w:val="StyleUnderline"/>
        </w:rPr>
        <w:t>that the US-Saudi defense relationship would have survived 9/11 and</w:t>
      </w:r>
      <w:r w:rsidRPr="00D9702F">
        <w:rPr>
          <w:sz w:val="16"/>
        </w:rPr>
        <w:t xml:space="preserve"> Jamal </w:t>
      </w:r>
      <w:r w:rsidRPr="00D9702F">
        <w:rPr>
          <w:rStyle w:val="Emphasis"/>
        </w:rPr>
        <w:t>Khashoggi</w:t>
      </w:r>
      <w:r w:rsidRPr="00D9702F">
        <w:rPr>
          <w:rStyle w:val="StyleUnderline"/>
        </w:rPr>
        <w:t>’s murder, or that the US-Turkey alliance would survive the acquisition</w:t>
      </w:r>
      <w:r w:rsidRPr="00D9702F">
        <w:rPr>
          <w:sz w:val="16"/>
        </w:rPr>
        <w:t xml:space="preserve"> by Ankara </w:t>
      </w:r>
      <w:r w:rsidRPr="00D9702F">
        <w:rPr>
          <w:rStyle w:val="StyleUnderline"/>
        </w:rPr>
        <w:t>of</w:t>
      </w:r>
      <w:r w:rsidRPr="00D9702F">
        <w:rPr>
          <w:sz w:val="16"/>
        </w:rPr>
        <w:t xml:space="preserve"> modern </w:t>
      </w:r>
      <w:r w:rsidRPr="00D9702F">
        <w:rPr>
          <w:rStyle w:val="StyleUnderline"/>
        </w:rPr>
        <w:t>Russian air defense systems. Nor was it a given</w:t>
      </w:r>
      <w:r w:rsidRPr="00D9702F">
        <w:rPr>
          <w:sz w:val="16"/>
        </w:rPr>
        <w:t xml:space="preserve">, more generally, </w:t>
      </w:r>
      <w:r w:rsidRPr="00D9702F">
        <w:rPr>
          <w:rStyle w:val="StyleUnderline"/>
        </w:rPr>
        <w:t>that</w:t>
      </w:r>
      <w:r w:rsidRPr="00D9702F">
        <w:rPr>
          <w:sz w:val="16"/>
        </w:rPr>
        <w:t xml:space="preserve"> US </w:t>
      </w:r>
      <w:r w:rsidRPr="00D9702F">
        <w:rPr>
          <w:rStyle w:val="StyleUnderline"/>
        </w:rPr>
        <w:t xml:space="preserve">alliances would survive the </w:t>
      </w:r>
      <w:r w:rsidRPr="00D9702F">
        <w:rPr>
          <w:rStyle w:val="Emphasis"/>
        </w:rPr>
        <w:t>Obama and Trump eras</w:t>
      </w:r>
      <w:r w:rsidRPr="00D9702F">
        <w:rPr>
          <w:rStyle w:val="StyleUnderline"/>
        </w:rPr>
        <w:t xml:space="preserve">, when attention given to most allies was </w:t>
      </w:r>
      <w:r w:rsidRPr="00D9702F">
        <w:rPr>
          <w:rStyle w:val="Emphasis"/>
        </w:rPr>
        <w:t>less important</w:t>
      </w:r>
      <w:r w:rsidRPr="00D9702F">
        <w:rPr>
          <w:rStyle w:val="StyleUnderline"/>
        </w:rPr>
        <w:t xml:space="preserve"> than</w:t>
      </w:r>
      <w:r w:rsidRPr="00D9702F">
        <w:rPr>
          <w:sz w:val="16"/>
        </w:rPr>
        <w:t xml:space="preserve"> it had been </w:t>
      </w:r>
      <w:r w:rsidRPr="00D9702F">
        <w:rPr>
          <w:rStyle w:val="StyleUnderline"/>
        </w:rPr>
        <w:t>in the past</w:t>
      </w:r>
      <w:r w:rsidRPr="00D9702F">
        <w:rPr>
          <w:sz w:val="16"/>
        </w:rPr>
        <w:t xml:space="preserve">. During the presidency of Donald Trump, the number of US troops in Europe increased and NATO welcomed two new members (Montenegro and North Macedonia). In fact, two scholars suggest that when seen </w:t>
      </w:r>
      <w:r w:rsidRPr="00D9702F">
        <w:rPr>
          <w:rStyle w:val="StyleUnderline"/>
        </w:rPr>
        <w:t>in a historical perspective, US-based alliances</w:t>
      </w:r>
      <w:r w:rsidRPr="00D9702F">
        <w:rPr>
          <w:sz w:val="16"/>
        </w:rPr>
        <w:t xml:space="preserve"> tend to </w:t>
      </w:r>
      <w:r w:rsidRPr="00D9702F">
        <w:rPr>
          <w:rStyle w:val="StyleUnderline"/>
        </w:rPr>
        <w:t xml:space="preserve">last </w:t>
      </w:r>
      <w:r w:rsidRPr="00D9702F">
        <w:rPr>
          <w:rStyle w:val="Emphasis"/>
        </w:rPr>
        <w:t>twice as long as non-US-based ones</w:t>
      </w:r>
      <w:r w:rsidRPr="00D9702F">
        <w:rPr>
          <w:sz w:val="16"/>
        </w:rPr>
        <w:t xml:space="preserve">, and that </w:t>
      </w:r>
      <w:r w:rsidRPr="00D9702F">
        <w:rPr>
          <w:rStyle w:val="StyleUnderline"/>
        </w:rPr>
        <w:t xml:space="preserve">the main treaty-based American alliances forged after 1945 </w:t>
      </w:r>
      <w:r w:rsidRPr="00D9702F">
        <w:rPr>
          <w:rStyle w:val="Emphasis"/>
        </w:rPr>
        <w:t>are historical outliers in terms of their duration</w:t>
      </w:r>
      <w:r w:rsidRPr="00D9702F">
        <w:rPr>
          <w:sz w:val="16"/>
        </w:rPr>
        <w:t>.27</w:t>
      </w:r>
    </w:p>
    <w:p w14:paraId="14893025" w14:textId="59EA15B5" w:rsidR="00182328" w:rsidRDefault="00D9702F" w:rsidP="00D9702F">
      <w:pPr>
        <w:pStyle w:val="Heading3"/>
      </w:pPr>
      <w:r>
        <w:t>No Internal Link—Reassurances Solve</w:t>
      </w:r>
    </w:p>
    <w:p w14:paraId="259E31E0" w14:textId="71D3D334" w:rsidR="00D9702F" w:rsidRDefault="00D9702F" w:rsidP="00D9702F">
      <w:pPr>
        <w:pStyle w:val="Heading4"/>
      </w:pPr>
      <w:r>
        <w:t>No East Asian prolif---U.S. can reassure.</w:t>
      </w:r>
    </w:p>
    <w:p w14:paraId="40EC1273" w14:textId="77777777" w:rsidR="00D9702F" w:rsidRPr="006252E0" w:rsidRDefault="00D9702F" w:rsidP="00D9702F">
      <w:r>
        <w:t xml:space="preserve">Nicholas </w:t>
      </w:r>
      <w:r w:rsidRPr="006252E0">
        <w:rPr>
          <w:rStyle w:val="Cite"/>
        </w:rPr>
        <w:t>Miller 24</w:t>
      </w:r>
      <w:r>
        <w:t>, Associate Professor of Government at Dartmouth College, Ph.D. from the Massachusetts Institute of Technology, “The Future of Nuclear Proliferation after the War in Ukraine,” French Institute of International Relations, Proliferation Papers, No. 67, April 2024, accessed 07-20-2025, https://www.ifri.org/sites/default/files/migrated_files/documents/atoms/files/ifri_miller_future_nuclear_proliferation_2024_0.pdf, DG</w:t>
      </w:r>
    </w:p>
    <w:p w14:paraId="3B8CA8D5" w14:textId="77777777" w:rsidR="00D9702F" w:rsidRPr="006252E0" w:rsidRDefault="00D9702F" w:rsidP="00D9702F">
      <w:pPr>
        <w:rPr>
          <w:sz w:val="16"/>
        </w:rPr>
      </w:pPr>
      <w:r w:rsidRPr="006252E0">
        <w:rPr>
          <w:sz w:val="16"/>
        </w:rPr>
        <w:t xml:space="preserve">As discussed above, </w:t>
      </w:r>
      <w:r w:rsidRPr="00464437">
        <w:rPr>
          <w:rStyle w:val="StyleUnderline"/>
        </w:rPr>
        <w:t xml:space="preserve">the US has a </w:t>
      </w:r>
      <w:r w:rsidRPr="00464437">
        <w:rPr>
          <w:rStyle w:val="Emphasis"/>
        </w:rPr>
        <w:t>successful track record</w:t>
      </w:r>
      <w:r w:rsidRPr="00464437">
        <w:rPr>
          <w:rStyle w:val="StyleUnderline"/>
        </w:rPr>
        <w:t xml:space="preserve"> of preventing </w:t>
      </w:r>
      <w:r w:rsidRPr="00464437">
        <w:rPr>
          <w:rStyle w:val="Emphasis"/>
        </w:rPr>
        <w:t>prolif</w:t>
      </w:r>
      <w:r w:rsidRPr="00464437">
        <w:rPr>
          <w:rStyle w:val="StyleUnderline"/>
        </w:rPr>
        <w:t xml:space="preserve">eration in East Asia, </w:t>
      </w:r>
      <w:r w:rsidRPr="00464437">
        <w:rPr>
          <w:rStyle w:val="Emphasis"/>
        </w:rPr>
        <w:t>even in the context of concerns about US reliability</w:t>
      </w:r>
      <w:r w:rsidRPr="006252E0">
        <w:rPr>
          <w:sz w:val="16"/>
        </w:rPr>
        <w:t xml:space="preserve"> and perceptions of American decline. Both </w:t>
      </w:r>
      <w:r w:rsidRPr="00464437">
        <w:rPr>
          <w:rStyle w:val="StyleUnderline"/>
        </w:rPr>
        <w:t>for geopolitical reasons</w:t>
      </w:r>
      <w:r w:rsidRPr="006252E0">
        <w:rPr>
          <w:sz w:val="16"/>
        </w:rPr>
        <w:t>—</w:t>
      </w:r>
      <w:r w:rsidRPr="00464437">
        <w:rPr>
          <w:rStyle w:val="StyleUnderline"/>
        </w:rPr>
        <w:t>to balance against China’s</w:t>
      </w:r>
      <w:r w:rsidRPr="006252E0">
        <w:rPr>
          <w:sz w:val="16"/>
        </w:rPr>
        <w:t xml:space="preserve"> rising </w:t>
      </w:r>
      <w:r w:rsidRPr="00464437">
        <w:rPr>
          <w:rStyle w:val="StyleUnderline"/>
        </w:rPr>
        <w:t>power</w:t>
      </w:r>
      <w:r w:rsidRPr="006252E0">
        <w:rPr>
          <w:sz w:val="16"/>
        </w:rPr>
        <w:t>—</w:t>
      </w:r>
      <w:r w:rsidRPr="00464437">
        <w:rPr>
          <w:rStyle w:val="StyleUnderline"/>
        </w:rPr>
        <w:t xml:space="preserve">and nonproliferation reasons, the US has a </w:t>
      </w:r>
      <w:r w:rsidRPr="00464437">
        <w:rPr>
          <w:rStyle w:val="Emphasis"/>
        </w:rPr>
        <w:t>strong incentive</w:t>
      </w:r>
      <w:r w:rsidRPr="00464437">
        <w:rPr>
          <w:rStyle w:val="StyleUnderline"/>
        </w:rPr>
        <w:t xml:space="preserve"> to reassure South Korea and Japan and strengthen the American commitment. While</w:t>
      </w:r>
      <w:r w:rsidRPr="006252E0">
        <w:rPr>
          <w:sz w:val="16"/>
        </w:rPr>
        <w:t xml:space="preserve"> a potential return of </w:t>
      </w:r>
      <w:r w:rsidRPr="00464437">
        <w:rPr>
          <w:rStyle w:val="StyleUnderline"/>
        </w:rPr>
        <w:t>Trump</w:t>
      </w:r>
      <w:r w:rsidRPr="006252E0">
        <w:rPr>
          <w:sz w:val="16"/>
        </w:rPr>
        <w:t xml:space="preserve"> to the presidency </w:t>
      </w:r>
      <w:r w:rsidRPr="00464437">
        <w:rPr>
          <w:rStyle w:val="StyleUnderline"/>
        </w:rPr>
        <w:t xml:space="preserve">could call this into question, a strong </w:t>
      </w:r>
      <w:r w:rsidRPr="00464437">
        <w:rPr>
          <w:rStyle w:val="Emphasis"/>
        </w:rPr>
        <w:t>bipartisan consensus</w:t>
      </w:r>
      <w:r w:rsidRPr="00464437">
        <w:rPr>
          <w:rStyle w:val="StyleUnderline"/>
        </w:rPr>
        <w:t xml:space="preserve"> has developed</w:t>
      </w:r>
      <w:r w:rsidRPr="006252E0">
        <w:rPr>
          <w:sz w:val="16"/>
        </w:rPr>
        <w:t xml:space="preserve"> on the importance of competing with China,107 </w:t>
      </w:r>
      <w:r w:rsidRPr="00464437">
        <w:rPr>
          <w:rStyle w:val="StyleUnderline"/>
        </w:rPr>
        <w:t>which is likely to translate into</w:t>
      </w:r>
      <w:r w:rsidRPr="006252E0">
        <w:rPr>
          <w:sz w:val="16"/>
        </w:rPr>
        <w:t xml:space="preserve"> bipartisan </w:t>
      </w:r>
      <w:r w:rsidRPr="00464437">
        <w:rPr>
          <w:rStyle w:val="StyleUnderline"/>
        </w:rPr>
        <w:t>support for</w:t>
      </w:r>
      <w:r w:rsidRPr="006252E0">
        <w:rPr>
          <w:sz w:val="16"/>
        </w:rPr>
        <w:t xml:space="preserve"> maintaining and/or strengthening </w:t>
      </w:r>
      <w:r w:rsidRPr="00464437">
        <w:rPr>
          <w:rStyle w:val="StyleUnderline"/>
        </w:rPr>
        <w:t>ties with Japan especially, but also South Korea</w:t>
      </w:r>
      <w:r w:rsidRPr="006252E0">
        <w:rPr>
          <w:sz w:val="16"/>
        </w:rPr>
        <w:t xml:space="preserve">. The Biden administration recently made substantial efforts in this regard, responding to comments by the South Korean president about a potential nuclear program by strengthening the alliance. The so-called “Washington Declaration” provides for enhanced consultation on matters of nuclear deterrence, closer operational planning at the conventional level, and visits to South Korea by nuclear-armed US submarines. As part of the declaration, South Korea reaffirmed its intention to abide by its NPT commitment to remain non-nuclear.108 The Biden administration likewise strengthened its commitment to Japan, endorsing Tokyo’s decision to substantially expand its military capabilities.109 The US, South Korea, and Japan also agreed to expand cooperation on missile defense.110 </w:t>
      </w:r>
    </w:p>
    <w:p w14:paraId="1E35D22A" w14:textId="77777777" w:rsidR="00D9702F" w:rsidRPr="006252E0" w:rsidRDefault="00D9702F" w:rsidP="00D9702F">
      <w:pPr>
        <w:rPr>
          <w:sz w:val="16"/>
        </w:rPr>
      </w:pPr>
      <w:r w:rsidRPr="006252E0">
        <w:rPr>
          <w:rStyle w:val="StyleUnderline"/>
        </w:rPr>
        <w:t>Even if Japanese or South Korean leaders are not fully satisfied</w:t>
      </w:r>
      <w:r w:rsidRPr="006252E0">
        <w:rPr>
          <w:sz w:val="16"/>
        </w:rPr>
        <w:t xml:space="preserve"> with US efforts at reassurance, </w:t>
      </w:r>
      <w:r w:rsidRPr="006252E0">
        <w:rPr>
          <w:rStyle w:val="StyleUnderline"/>
        </w:rPr>
        <w:t>the alternative</w:t>
      </w:r>
      <w:r w:rsidRPr="006252E0">
        <w:rPr>
          <w:sz w:val="16"/>
        </w:rPr>
        <w:t>—</w:t>
      </w:r>
      <w:r w:rsidRPr="006252E0">
        <w:rPr>
          <w:rStyle w:val="StyleUnderline"/>
        </w:rPr>
        <w:t>an independent nuclear weapons program</w:t>
      </w:r>
      <w:r w:rsidRPr="006252E0">
        <w:rPr>
          <w:sz w:val="16"/>
        </w:rPr>
        <w:t>—</w:t>
      </w:r>
      <w:r w:rsidRPr="006252E0">
        <w:rPr>
          <w:rStyle w:val="StyleUnderline"/>
        </w:rPr>
        <w:t>is</w:t>
      </w:r>
      <w:r w:rsidRPr="006252E0">
        <w:rPr>
          <w:sz w:val="16"/>
        </w:rPr>
        <w:t xml:space="preserve"> likely to be perceived as </w:t>
      </w:r>
      <w:r w:rsidRPr="006252E0">
        <w:rPr>
          <w:rStyle w:val="Emphasis"/>
        </w:rPr>
        <w:t>too costly or risky</w:t>
      </w:r>
      <w:r w:rsidRPr="006252E0">
        <w:rPr>
          <w:rStyle w:val="StyleUnderline"/>
        </w:rPr>
        <w:t xml:space="preserve">. Pursuing nuclear weapons would expose either country to </w:t>
      </w:r>
      <w:r w:rsidRPr="006252E0">
        <w:rPr>
          <w:rStyle w:val="Emphasis"/>
        </w:rPr>
        <w:t>nuclear trade sanctions</w:t>
      </w:r>
      <w:r w:rsidRPr="006252E0">
        <w:rPr>
          <w:rStyle w:val="StyleUnderline"/>
        </w:rPr>
        <w:t>, seriously damaging</w:t>
      </w:r>
      <w:r w:rsidRPr="006252E0">
        <w:rPr>
          <w:sz w:val="16"/>
        </w:rPr>
        <w:t xml:space="preserve"> their substantial </w:t>
      </w:r>
      <w:r w:rsidRPr="006252E0">
        <w:rPr>
          <w:rStyle w:val="StyleUnderline"/>
        </w:rPr>
        <w:t>nuclear energy</w:t>
      </w:r>
      <w:r w:rsidRPr="006252E0">
        <w:rPr>
          <w:sz w:val="16"/>
        </w:rPr>
        <w:t xml:space="preserve"> programs, </w:t>
      </w:r>
      <w:r w:rsidRPr="006252E0">
        <w:rPr>
          <w:rStyle w:val="StyleUnderline"/>
        </w:rPr>
        <w:t xml:space="preserve">could </w:t>
      </w:r>
      <w:r w:rsidRPr="006252E0">
        <w:rPr>
          <w:rStyle w:val="Emphasis"/>
        </w:rPr>
        <w:t>cause the US to downgrade or terminate alliance arrangements</w:t>
      </w:r>
      <w:r w:rsidRPr="006252E0">
        <w:rPr>
          <w:rStyle w:val="StyleUnderline"/>
        </w:rPr>
        <w:t xml:space="preserve">, and would likely lead to </w:t>
      </w:r>
      <w:r w:rsidRPr="006252E0">
        <w:rPr>
          <w:rStyle w:val="Emphasis"/>
        </w:rPr>
        <w:t>substantial Chinese sanctions</w:t>
      </w:r>
      <w:r w:rsidRPr="006252E0">
        <w:rPr>
          <w:sz w:val="16"/>
        </w:rPr>
        <w:t>.111</w:t>
      </w:r>
    </w:p>
    <w:p w14:paraId="11CC667C" w14:textId="77777777" w:rsidR="00D9702F" w:rsidRPr="006252E0" w:rsidRDefault="00D9702F" w:rsidP="00D9702F">
      <w:pPr>
        <w:rPr>
          <w:sz w:val="16"/>
        </w:rPr>
      </w:pPr>
      <w:r w:rsidRPr="006252E0">
        <w:rPr>
          <w:rStyle w:val="StyleUnderline"/>
        </w:rPr>
        <w:t>While some have argued the US would</w:t>
      </w:r>
      <w:r w:rsidRPr="006252E0">
        <w:rPr>
          <w:sz w:val="16"/>
        </w:rPr>
        <w:t xml:space="preserve"> (or should) </w:t>
      </w:r>
      <w:r w:rsidRPr="006252E0">
        <w:rPr>
          <w:rStyle w:val="StyleUnderline"/>
        </w:rPr>
        <w:t>look the other way</w:t>
      </w:r>
      <w:r w:rsidRPr="006252E0">
        <w:rPr>
          <w:sz w:val="16"/>
        </w:rPr>
        <w:t xml:space="preserve"> if South Korea or Japan go nuclear,112 consistent with the argument above that intense geopolitical competition outweighs nonproliferation concerns, </w:t>
      </w:r>
      <w:r w:rsidRPr="006252E0">
        <w:rPr>
          <w:rStyle w:val="StyleUnderline"/>
        </w:rPr>
        <w:t xml:space="preserve">this is </w:t>
      </w:r>
      <w:r w:rsidRPr="006252E0">
        <w:rPr>
          <w:rStyle w:val="Emphasis"/>
        </w:rPr>
        <w:t>unlikely</w:t>
      </w:r>
      <w:r w:rsidRPr="006252E0">
        <w:rPr>
          <w:rStyle w:val="StyleUnderline"/>
        </w:rPr>
        <w:t xml:space="preserve"> </w:t>
      </w:r>
      <w:r w:rsidRPr="006252E0">
        <w:rPr>
          <w:sz w:val="16"/>
        </w:rPr>
        <w:t xml:space="preserve">for several reasons. First, </w:t>
      </w:r>
      <w:r w:rsidRPr="006252E0">
        <w:rPr>
          <w:rStyle w:val="StyleUnderline"/>
        </w:rPr>
        <w:t>unlike prior cases</w:t>
      </w:r>
      <w:r w:rsidRPr="006252E0">
        <w:rPr>
          <w:sz w:val="16"/>
        </w:rPr>
        <w:t xml:space="preserve"> like Britain and France, </w:t>
      </w:r>
      <w:r w:rsidRPr="006252E0">
        <w:rPr>
          <w:rStyle w:val="StyleUnderline"/>
        </w:rPr>
        <w:t xml:space="preserve">South Korea and Japan would be proliferating in the context of a </w:t>
      </w:r>
      <w:r w:rsidRPr="006252E0">
        <w:rPr>
          <w:rStyle w:val="Emphasis"/>
        </w:rPr>
        <w:t>robust nonproliferation regime</w:t>
      </w:r>
      <w:r w:rsidRPr="006252E0">
        <w:rPr>
          <w:rStyle w:val="StyleUnderline"/>
        </w:rPr>
        <w:t xml:space="preserve"> Washington has a strong incentive to uphold</w:t>
      </w:r>
      <w:r w:rsidRPr="006252E0">
        <w:rPr>
          <w:sz w:val="16"/>
        </w:rPr>
        <w:t xml:space="preserve">. While the US could still choose to prioritize great power competition, as it did with Pakistan in the 1980s, the implications here would be different since (unlike Pakistan) South Korea and Japan are parties to the NPT. </w:t>
      </w:r>
      <w:r w:rsidRPr="006252E0">
        <w:rPr>
          <w:rStyle w:val="StyleUnderline"/>
        </w:rPr>
        <w:t>Legitimizing</w:t>
      </w:r>
      <w:r w:rsidRPr="006252E0">
        <w:rPr>
          <w:sz w:val="16"/>
        </w:rPr>
        <w:t xml:space="preserve"> their </w:t>
      </w:r>
      <w:r w:rsidRPr="006252E0">
        <w:rPr>
          <w:rStyle w:val="StyleUnderline"/>
        </w:rPr>
        <w:t>withdrawal</w:t>
      </w:r>
      <w:r w:rsidRPr="006252E0">
        <w:rPr>
          <w:sz w:val="16"/>
        </w:rPr>
        <w:t xml:space="preserve"> from the treaty </w:t>
      </w:r>
      <w:r w:rsidRPr="006252E0">
        <w:rPr>
          <w:rStyle w:val="StyleUnderline"/>
        </w:rPr>
        <w:t>could provide cover for</w:t>
      </w:r>
      <w:r w:rsidRPr="006252E0">
        <w:rPr>
          <w:sz w:val="16"/>
        </w:rPr>
        <w:t xml:space="preserve"> other countries, such as </w:t>
      </w:r>
      <w:r w:rsidRPr="006252E0">
        <w:rPr>
          <w:rStyle w:val="StyleUnderline"/>
        </w:rPr>
        <w:t>Iran or Saudi Arabia, to do the same</w:t>
      </w:r>
      <w:r w:rsidRPr="006252E0">
        <w:rPr>
          <w:sz w:val="16"/>
        </w:rPr>
        <w:t>.</w:t>
      </w:r>
    </w:p>
    <w:p w14:paraId="698452A0" w14:textId="77777777" w:rsidR="00D9702F" w:rsidRPr="006252E0" w:rsidRDefault="00D9702F" w:rsidP="00D9702F">
      <w:pPr>
        <w:rPr>
          <w:sz w:val="16"/>
        </w:rPr>
      </w:pPr>
      <w:r w:rsidRPr="006252E0">
        <w:rPr>
          <w:sz w:val="16"/>
        </w:rPr>
        <w:t>Second, leaving aside the NPT</w:t>
      </w:r>
      <w:r w:rsidRPr="006252E0">
        <w:rPr>
          <w:rStyle w:val="StyleUnderline"/>
        </w:rPr>
        <w:t>, a nuclear-armed Japan or South Korea would be much more dangerous for the US</w:t>
      </w:r>
      <w:r w:rsidRPr="006252E0">
        <w:rPr>
          <w:sz w:val="16"/>
        </w:rPr>
        <w:t xml:space="preserve"> than a nuclear Pakistan because it could spark nuclear crises and arms races in a region where the US is deeply involved. The US has always been unlikely to become directly involved in an India-Pakistan war, but the same cannot be said for a war involving South vs. North Korea or a war involving China vs. Japan. </w:t>
      </w:r>
      <w:r w:rsidRPr="006252E0">
        <w:rPr>
          <w:rStyle w:val="StyleUnderline"/>
        </w:rPr>
        <w:t>It is</w:t>
      </w:r>
      <w:r w:rsidRPr="006252E0">
        <w:rPr>
          <w:sz w:val="16"/>
        </w:rPr>
        <w:t xml:space="preserve">, therefore, very much </w:t>
      </w:r>
      <w:r w:rsidRPr="006252E0">
        <w:rPr>
          <w:rStyle w:val="StyleUnderline"/>
        </w:rPr>
        <w:t>in the US interest to ensure there are as few</w:t>
      </w:r>
      <w:r w:rsidRPr="006252E0">
        <w:rPr>
          <w:sz w:val="16"/>
        </w:rPr>
        <w:t xml:space="preserve"> “</w:t>
      </w:r>
      <w:r w:rsidRPr="006252E0">
        <w:rPr>
          <w:rStyle w:val="StyleUnderline"/>
        </w:rPr>
        <w:t>nuclear buttons</w:t>
      </w:r>
      <w:r w:rsidRPr="006252E0">
        <w:rPr>
          <w:sz w:val="16"/>
        </w:rPr>
        <w:t xml:space="preserve">” </w:t>
      </w:r>
      <w:r w:rsidRPr="006252E0">
        <w:rPr>
          <w:rStyle w:val="StyleUnderline"/>
        </w:rPr>
        <w:t>at play as possible in any conflict</w:t>
      </w:r>
      <w:r w:rsidRPr="006252E0">
        <w:rPr>
          <w:sz w:val="16"/>
        </w:rPr>
        <w:t xml:space="preserve"> scenario and to avoid potentially dangerous crises that could occur if China or North Korea sought to prevent their rivals from acquiring nuclear weapons.</w:t>
      </w:r>
    </w:p>
    <w:p w14:paraId="1462AB14" w14:textId="77777777" w:rsidR="00D9702F" w:rsidRPr="006252E0" w:rsidRDefault="00D9702F" w:rsidP="00D9702F">
      <w:pPr>
        <w:rPr>
          <w:sz w:val="16"/>
        </w:rPr>
      </w:pPr>
      <w:r w:rsidRPr="006252E0">
        <w:rPr>
          <w:sz w:val="16"/>
        </w:rPr>
        <w:t xml:space="preserve">Third, while India and Pakistan’s acquisition of nuclear weapons did do damage to the nonproliferation regime, it did not fundamentally call into question the value of US security commitments since neither country had a firm alliance with the US.113 By contrast, </w:t>
      </w:r>
      <w:r w:rsidRPr="006252E0">
        <w:rPr>
          <w:rStyle w:val="StyleUnderline"/>
        </w:rPr>
        <w:t>if South Korea or Japan went nuclear, it could send a message that US alliance guarantees are not sufficient</w:t>
      </w:r>
      <w:r w:rsidRPr="006252E0">
        <w:rPr>
          <w:sz w:val="16"/>
        </w:rPr>
        <w:t xml:space="preserve"> to ensure security</w:t>
      </w:r>
      <w:r w:rsidRPr="006252E0">
        <w:rPr>
          <w:rStyle w:val="StyleUnderline"/>
        </w:rPr>
        <w:t>, a message American officials would be loath to send</w:t>
      </w:r>
      <w:r w:rsidRPr="006252E0">
        <w:rPr>
          <w:sz w:val="16"/>
        </w:rPr>
        <w:t>.</w:t>
      </w:r>
    </w:p>
    <w:p w14:paraId="7C2153F1" w14:textId="3E88C23C" w:rsidR="00D9702F" w:rsidRDefault="00D9702F" w:rsidP="00D9702F">
      <w:pPr>
        <w:rPr>
          <w:sz w:val="16"/>
        </w:rPr>
      </w:pPr>
      <w:r w:rsidRPr="006252E0">
        <w:rPr>
          <w:sz w:val="16"/>
        </w:rPr>
        <w:t xml:space="preserve">In short, </w:t>
      </w:r>
      <w:r w:rsidRPr="006252E0">
        <w:rPr>
          <w:rStyle w:val="Emphasis"/>
        </w:rPr>
        <w:t>the US is likely to have the will and capacity to do what it takes to persuade Japan and South Korea to remain non-nuclear</w:t>
      </w:r>
      <w:r w:rsidRPr="006252E0">
        <w:rPr>
          <w:rStyle w:val="StyleUnderline"/>
        </w:rPr>
        <w:t>, even in the context of an increasingly tense security environment</w:t>
      </w:r>
      <w:r w:rsidRPr="006252E0">
        <w:rPr>
          <w:sz w:val="16"/>
        </w:rPr>
        <w:t>.</w:t>
      </w:r>
    </w:p>
    <w:p w14:paraId="1AF36C69" w14:textId="78EBAE81" w:rsidR="00D9702F" w:rsidRDefault="00D9702F" w:rsidP="00D9702F">
      <w:pPr>
        <w:pStyle w:val="Heading3"/>
      </w:pPr>
      <w:r>
        <w:t>No Prolif—East Asia</w:t>
      </w:r>
    </w:p>
    <w:p w14:paraId="4F9C51A1" w14:textId="77777777" w:rsidR="00D9702F" w:rsidRDefault="00D9702F" w:rsidP="00D9702F">
      <w:pPr>
        <w:pStyle w:val="Heading4"/>
      </w:pPr>
      <w:r>
        <w:t>No East Asian prolif</w:t>
      </w:r>
      <w:r w:rsidRPr="001E49E7">
        <w:rPr>
          <w:b w:val="0"/>
          <w:bCs/>
        </w:rPr>
        <w:t>---popular opposition, international sanctions, security implications, veto players, and alliances prevent armament.</w:t>
      </w:r>
    </w:p>
    <w:p w14:paraId="3AF45BF0" w14:textId="77777777" w:rsidR="00D9702F" w:rsidRPr="00B83E2E" w:rsidRDefault="00D9702F" w:rsidP="00D9702F">
      <w:r w:rsidRPr="00C513FA">
        <w:t xml:space="preserve">Chung-in </w:t>
      </w:r>
      <w:r w:rsidRPr="00866AF5">
        <w:rPr>
          <w:rStyle w:val="Cite"/>
        </w:rPr>
        <w:t>Moon 21</w:t>
      </w:r>
      <w:r w:rsidRPr="00C513FA">
        <w:t>,</w:t>
      </w:r>
      <w:r>
        <w:t xml:space="preserve"> Chair of the Sejong Institute and vice chair of the Asia-Pacific Leadership Network for Nuclear Non-proliferation and Disarmament,</w:t>
      </w:r>
      <w:r w:rsidRPr="00C513FA">
        <w:t xml:space="preserve"> October 21</w:t>
      </w:r>
      <w:r>
        <w:t xml:space="preserve">, </w:t>
      </w:r>
      <w:r w:rsidRPr="00C513FA">
        <w:t>2021, “Is Nuclear Domino in Northeast Asia Real and Inevitable?” Asia-Pacific Leadership Network, https://apln.network/projects/wmd-project/is-nuclear-domino-in-northeast-asia-real-and-inevitable</w:t>
      </w:r>
    </w:p>
    <w:p w14:paraId="4B77E6D8" w14:textId="77777777" w:rsidR="00D9702F" w:rsidRPr="00D9702F" w:rsidRDefault="00D9702F" w:rsidP="00D9702F">
      <w:pPr>
        <w:rPr>
          <w:sz w:val="16"/>
        </w:rPr>
      </w:pPr>
      <w:r w:rsidRPr="00D9702F">
        <w:rPr>
          <w:sz w:val="16"/>
        </w:rPr>
        <w:t xml:space="preserve">However, </w:t>
      </w:r>
      <w:r w:rsidRPr="00D9702F">
        <w:rPr>
          <w:rStyle w:val="StyleUnderline"/>
        </w:rPr>
        <w:t>the nuc</w:t>
      </w:r>
      <w:r w:rsidRPr="00D9702F">
        <w:rPr>
          <w:sz w:val="16"/>
        </w:rPr>
        <w:t xml:space="preserve">lear </w:t>
      </w:r>
      <w:r w:rsidRPr="00D9702F">
        <w:rPr>
          <w:rStyle w:val="StyleUnderline"/>
        </w:rPr>
        <w:t>domino</w:t>
      </w:r>
      <w:r w:rsidRPr="00D9702F">
        <w:rPr>
          <w:sz w:val="16"/>
        </w:rPr>
        <w:t xml:space="preserve"> </w:t>
      </w:r>
      <w:r w:rsidRPr="00D9702F">
        <w:rPr>
          <w:rStyle w:val="Emphasis"/>
        </w:rPr>
        <w:t>is not likely to materialize</w:t>
      </w:r>
      <w:r w:rsidRPr="00D9702F">
        <w:rPr>
          <w:sz w:val="16"/>
        </w:rPr>
        <w:t xml:space="preserve"> anytime soon </w:t>
      </w:r>
      <w:r w:rsidRPr="00D9702F">
        <w:rPr>
          <w:rStyle w:val="StyleUnderline"/>
        </w:rPr>
        <w:t>in</w:t>
      </w:r>
      <w:r w:rsidRPr="00D9702F">
        <w:rPr>
          <w:sz w:val="16"/>
        </w:rPr>
        <w:t xml:space="preserve"> Northeast </w:t>
      </w:r>
      <w:r w:rsidRPr="00D9702F">
        <w:rPr>
          <w:rStyle w:val="StyleUnderline"/>
        </w:rPr>
        <w:t>Asia</w:t>
      </w:r>
      <w:r w:rsidRPr="00D9702F">
        <w:rPr>
          <w:sz w:val="16"/>
        </w:rPr>
        <w:t xml:space="preserve">. This is because, both the </w:t>
      </w:r>
      <w:r w:rsidRPr="00D9702F">
        <w:rPr>
          <w:rStyle w:val="StyleUnderline"/>
        </w:rPr>
        <w:t>Japanese and South Korean governments are</w:t>
      </w:r>
      <w:r w:rsidRPr="00D9702F">
        <w:rPr>
          <w:sz w:val="16"/>
        </w:rPr>
        <w:t xml:space="preserve"> fully </w:t>
      </w:r>
      <w:r w:rsidRPr="00D9702F">
        <w:rPr>
          <w:rStyle w:val="Emphasis"/>
        </w:rPr>
        <w:t>committed to their non-nuc</w:t>
      </w:r>
      <w:r w:rsidRPr="00D9702F">
        <w:rPr>
          <w:sz w:val="16"/>
        </w:rPr>
        <w:t xml:space="preserve">lear </w:t>
      </w:r>
      <w:r w:rsidRPr="00D9702F">
        <w:rPr>
          <w:rStyle w:val="Emphasis"/>
        </w:rPr>
        <w:t>stance</w:t>
      </w:r>
      <w:r w:rsidRPr="00D9702F">
        <w:rPr>
          <w:sz w:val="16"/>
        </w:rPr>
        <w:t xml:space="preserve"> </w:t>
      </w:r>
      <w:r w:rsidRPr="00D9702F">
        <w:rPr>
          <w:rStyle w:val="StyleUnderline"/>
        </w:rPr>
        <w:t>and</w:t>
      </w:r>
      <w:r w:rsidRPr="00D9702F">
        <w:rPr>
          <w:sz w:val="16"/>
        </w:rPr>
        <w:t xml:space="preserve"> have </w:t>
      </w:r>
      <w:r w:rsidRPr="00D9702F">
        <w:rPr>
          <w:rStyle w:val="Emphasis"/>
        </w:rPr>
        <w:t>resisted</w:t>
      </w:r>
      <w:r w:rsidRPr="00D9702F">
        <w:rPr>
          <w:sz w:val="16"/>
        </w:rPr>
        <w:t xml:space="preserve"> </w:t>
      </w:r>
      <w:r w:rsidRPr="00D9702F">
        <w:rPr>
          <w:rStyle w:val="StyleUnderline"/>
        </w:rPr>
        <w:t>being drawn into</w:t>
      </w:r>
      <w:r w:rsidRPr="00D9702F">
        <w:rPr>
          <w:sz w:val="16"/>
        </w:rPr>
        <w:t xml:space="preserve"> loose </w:t>
      </w:r>
      <w:r w:rsidRPr="00D9702F">
        <w:rPr>
          <w:rStyle w:val="Emphasis"/>
        </w:rPr>
        <w:t>talk of</w:t>
      </w:r>
      <w:r w:rsidRPr="00D9702F">
        <w:rPr>
          <w:sz w:val="16"/>
        </w:rPr>
        <w:t xml:space="preserve"> nuclear weapons </w:t>
      </w:r>
      <w:r w:rsidRPr="00D9702F">
        <w:rPr>
          <w:rStyle w:val="Emphasis"/>
        </w:rPr>
        <w:t>prolif</w:t>
      </w:r>
      <w:r w:rsidRPr="00D9702F">
        <w:rPr>
          <w:sz w:val="16"/>
        </w:rPr>
        <w:t xml:space="preserve">eration. </w:t>
      </w:r>
      <w:r w:rsidRPr="00D9702F">
        <w:rPr>
          <w:rStyle w:val="StyleUnderline"/>
        </w:rPr>
        <w:t>They</w:t>
      </w:r>
      <w:r w:rsidRPr="00D9702F">
        <w:rPr>
          <w:sz w:val="16"/>
        </w:rPr>
        <w:t xml:space="preserve"> have </w:t>
      </w:r>
      <w:r w:rsidRPr="00D9702F">
        <w:rPr>
          <w:rStyle w:val="StyleUnderline"/>
        </w:rPr>
        <w:t>observed</w:t>
      </w:r>
      <w:r w:rsidRPr="00D9702F">
        <w:rPr>
          <w:sz w:val="16"/>
        </w:rPr>
        <w:t xml:space="preserve"> </w:t>
      </w:r>
      <w:r w:rsidRPr="00D9702F">
        <w:rPr>
          <w:rStyle w:val="Emphasis"/>
        </w:rPr>
        <w:t>stringent monitoring</w:t>
      </w:r>
      <w:r w:rsidRPr="00D9702F">
        <w:rPr>
          <w:sz w:val="16"/>
        </w:rPr>
        <w:t xml:space="preserve"> and verification of their nuclear materials facilities and stocks of fissile material. </w:t>
      </w:r>
      <w:r w:rsidRPr="00D9702F">
        <w:rPr>
          <w:rStyle w:val="StyleUnderline"/>
        </w:rPr>
        <w:t>They</w:t>
      </w:r>
      <w:r w:rsidRPr="00D9702F">
        <w:rPr>
          <w:sz w:val="16"/>
        </w:rPr>
        <w:t xml:space="preserve"> also </w:t>
      </w:r>
      <w:r w:rsidRPr="00D9702F">
        <w:rPr>
          <w:rStyle w:val="StyleUnderline"/>
        </w:rPr>
        <w:t>lend</w:t>
      </w:r>
      <w:r w:rsidRPr="00D9702F">
        <w:rPr>
          <w:sz w:val="16"/>
        </w:rPr>
        <w:t xml:space="preserve"> </w:t>
      </w:r>
      <w:r w:rsidRPr="00D9702F">
        <w:rPr>
          <w:rStyle w:val="Emphasis"/>
        </w:rPr>
        <w:t>full confidence in</w:t>
      </w:r>
      <w:r w:rsidRPr="00D9702F">
        <w:rPr>
          <w:sz w:val="16"/>
        </w:rPr>
        <w:t xml:space="preserve"> American</w:t>
      </w:r>
      <w:r w:rsidRPr="00D9702F">
        <w:rPr>
          <w:rStyle w:val="StyleUnderline"/>
        </w:rPr>
        <w:t xml:space="preserve"> e</w:t>
      </w:r>
      <w:r w:rsidRPr="00D9702F">
        <w:rPr>
          <w:sz w:val="16"/>
        </w:rPr>
        <w:t xml:space="preserve">xtended nuclear </w:t>
      </w:r>
      <w:r w:rsidRPr="00D9702F">
        <w:rPr>
          <w:rStyle w:val="StyleUnderline"/>
        </w:rPr>
        <w:t>d</w:t>
      </w:r>
      <w:r w:rsidRPr="00D9702F">
        <w:rPr>
          <w:sz w:val="16"/>
        </w:rPr>
        <w:t>eterrence and, therefore, oppose the redeployment of tactical nuclear weapons and the NATO-type nuclear sharing.</w:t>
      </w:r>
    </w:p>
    <w:p w14:paraId="51DFD272" w14:textId="77777777" w:rsidR="00D9702F" w:rsidRPr="00D9702F" w:rsidRDefault="00D9702F" w:rsidP="00D9702F">
      <w:pPr>
        <w:rPr>
          <w:sz w:val="16"/>
        </w:rPr>
      </w:pPr>
      <w:r w:rsidRPr="00D9702F">
        <w:rPr>
          <w:sz w:val="16"/>
        </w:rPr>
        <w:t xml:space="preserve">While both countries have the necessary missile delivery technology available, neither is likely be a breakout nuclear state. </w:t>
      </w:r>
      <w:r w:rsidRPr="00D9702F">
        <w:rPr>
          <w:rStyle w:val="Emphasis"/>
        </w:rPr>
        <w:t>Fear of international sanctions</w:t>
      </w:r>
      <w:r w:rsidRPr="00D9702F">
        <w:rPr>
          <w:sz w:val="16"/>
        </w:rPr>
        <w:t xml:space="preserve"> </w:t>
      </w:r>
      <w:r w:rsidRPr="00D9702F">
        <w:rPr>
          <w:rStyle w:val="StyleUnderline"/>
        </w:rPr>
        <w:t>and</w:t>
      </w:r>
      <w:r w:rsidRPr="00D9702F">
        <w:rPr>
          <w:sz w:val="16"/>
        </w:rPr>
        <w:t xml:space="preserve"> </w:t>
      </w:r>
      <w:r w:rsidRPr="00D9702F">
        <w:rPr>
          <w:rStyle w:val="Emphasis"/>
        </w:rPr>
        <w:t>negative impacts</w:t>
      </w:r>
      <w:r w:rsidRPr="00D9702F">
        <w:rPr>
          <w:sz w:val="16"/>
        </w:rPr>
        <w:t xml:space="preserve"> </w:t>
      </w:r>
      <w:r w:rsidRPr="00D9702F">
        <w:rPr>
          <w:rStyle w:val="StyleUnderline"/>
        </w:rPr>
        <w:t>on their economy</w:t>
      </w:r>
      <w:r w:rsidRPr="00D9702F">
        <w:rPr>
          <w:sz w:val="16"/>
        </w:rPr>
        <w:t xml:space="preserve"> </w:t>
      </w:r>
      <w:r w:rsidRPr="00D9702F">
        <w:rPr>
          <w:rStyle w:val="StyleUnderline"/>
        </w:rPr>
        <w:t>and</w:t>
      </w:r>
      <w:r w:rsidRPr="00D9702F">
        <w:rPr>
          <w:sz w:val="16"/>
        </w:rPr>
        <w:t xml:space="preserve"> the </w:t>
      </w:r>
      <w:r w:rsidRPr="00D9702F">
        <w:rPr>
          <w:rStyle w:val="Emphasis"/>
        </w:rPr>
        <w:t>civilian atomic industry</w:t>
      </w:r>
      <w:r w:rsidRPr="00D9702F">
        <w:rPr>
          <w:sz w:val="16"/>
        </w:rPr>
        <w:t xml:space="preserve">, </w:t>
      </w:r>
      <w:r w:rsidRPr="00D9702F">
        <w:rPr>
          <w:rStyle w:val="StyleUnderline"/>
        </w:rPr>
        <w:t>a</w:t>
      </w:r>
      <w:r w:rsidRPr="00D9702F">
        <w:rPr>
          <w:sz w:val="16"/>
        </w:rPr>
        <w:t xml:space="preserve"> potential </w:t>
      </w:r>
      <w:r w:rsidRPr="00D9702F">
        <w:rPr>
          <w:rStyle w:val="Emphasis"/>
        </w:rPr>
        <w:t>rupture in their alliance</w:t>
      </w:r>
      <w:r w:rsidRPr="00D9702F">
        <w:rPr>
          <w:sz w:val="16"/>
        </w:rPr>
        <w:t xml:space="preserve"> relationship </w:t>
      </w:r>
      <w:r w:rsidRPr="00D9702F">
        <w:rPr>
          <w:rStyle w:val="StyleUnderline"/>
        </w:rPr>
        <w:t>with the U</w:t>
      </w:r>
      <w:r w:rsidRPr="00D9702F">
        <w:rPr>
          <w:sz w:val="16"/>
        </w:rPr>
        <w:t xml:space="preserve">nited </w:t>
      </w:r>
      <w:r w:rsidRPr="00D9702F">
        <w:rPr>
          <w:rStyle w:val="StyleUnderline"/>
        </w:rPr>
        <w:t>S</w:t>
      </w:r>
      <w:r w:rsidRPr="00D9702F">
        <w:rPr>
          <w:sz w:val="16"/>
        </w:rPr>
        <w:t xml:space="preserve">tates, </w:t>
      </w:r>
      <w:r w:rsidRPr="00D9702F">
        <w:rPr>
          <w:rStyle w:val="Emphasis"/>
        </w:rPr>
        <w:t>and a dangerous nuclear arms race</w:t>
      </w:r>
      <w:r w:rsidRPr="00D9702F">
        <w:rPr>
          <w:sz w:val="16"/>
        </w:rPr>
        <w:t xml:space="preserve"> on the Korean peninsula </w:t>
      </w:r>
      <w:r w:rsidRPr="00D9702F">
        <w:rPr>
          <w:rStyle w:val="StyleUnderline"/>
        </w:rPr>
        <w:t>are</w:t>
      </w:r>
      <w:r w:rsidRPr="00D9702F">
        <w:rPr>
          <w:sz w:val="16"/>
        </w:rPr>
        <w:t xml:space="preserve"> likely to be </w:t>
      </w:r>
      <w:r w:rsidRPr="00D9702F">
        <w:rPr>
          <w:rStyle w:val="Emphasis"/>
        </w:rPr>
        <w:t>an effective deterrent</w:t>
      </w:r>
      <w:r w:rsidRPr="00D9702F">
        <w:rPr>
          <w:sz w:val="16"/>
        </w:rPr>
        <w:t xml:space="preserve"> against the nuclear move.</w:t>
      </w:r>
    </w:p>
    <w:p w14:paraId="06358E2F" w14:textId="21C4822D" w:rsidR="00D9702F" w:rsidRDefault="00D9702F" w:rsidP="00D9702F">
      <w:pPr>
        <w:rPr>
          <w:sz w:val="16"/>
        </w:rPr>
      </w:pPr>
      <w:r w:rsidRPr="00D9702F">
        <w:rPr>
          <w:rStyle w:val="Emphasis"/>
        </w:rPr>
        <w:t>Japan’s peace constitution</w:t>
      </w:r>
      <w:r w:rsidRPr="00D9702F">
        <w:rPr>
          <w:sz w:val="16"/>
        </w:rPr>
        <w:t xml:space="preserve">, three </w:t>
      </w:r>
      <w:r w:rsidRPr="00D9702F">
        <w:rPr>
          <w:rStyle w:val="Emphasis"/>
        </w:rPr>
        <w:t>non-nuclear principles</w:t>
      </w:r>
      <w:r w:rsidRPr="00D9702F">
        <w:rPr>
          <w:sz w:val="16"/>
        </w:rPr>
        <w:t xml:space="preserve">, </w:t>
      </w:r>
      <w:r w:rsidRPr="00D9702F">
        <w:rPr>
          <w:rStyle w:val="StyleUnderline"/>
        </w:rPr>
        <w:t>and</w:t>
      </w:r>
      <w:r w:rsidRPr="00D9702F">
        <w:rPr>
          <w:sz w:val="16"/>
        </w:rPr>
        <w:t xml:space="preserve"> Japan’s </w:t>
      </w:r>
      <w:r w:rsidRPr="00D9702F">
        <w:rPr>
          <w:rStyle w:val="Emphasis"/>
        </w:rPr>
        <w:t>excessive reliance on American security</w:t>
      </w:r>
      <w:r w:rsidRPr="00D9702F">
        <w:rPr>
          <w:sz w:val="16"/>
        </w:rPr>
        <w:t xml:space="preserve"> protection </w:t>
      </w:r>
      <w:r w:rsidRPr="00D9702F">
        <w:rPr>
          <w:rStyle w:val="StyleUnderline"/>
        </w:rPr>
        <w:t>are</w:t>
      </w:r>
      <w:r w:rsidRPr="00D9702F">
        <w:rPr>
          <w:sz w:val="16"/>
        </w:rPr>
        <w:t xml:space="preserve"> also </w:t>
      </w:r>
      <w:r w:rsidRPr="00D9702F">
        <w:rPr>
          <w:rStyle w:val="Emphasis"/>
        </w:rPr>
        <w:t>likely to prevent Japan’s</w:t>
      </w:r>
      <w:r w:rsidRPr="00D9702F">
        <w:rPr>
          <w:sz w:val="16"/>
        </w:rPr>
        <w:t xml:space="preserve"> move toward nuclear </w:t>
      </w:r>
      <w:r w:rsidRPr="00D9702F">
        <w:rPr>
          <w:rStyle w:val="Emphasis"/>
        </w:rPr>
        <w:t>armament</w:t>
      </w:r>
      <w:r w:rsidRPr="00D9702F">
        <w:rPr>
          <w:sz w:val="16"/>
        </w:rPr>
        <w:t xml:space="preserve">. In contrast to ROK, public opinion in Japan is opposed to nuclear armament and </w:t>
      </w:r>
      <w:r w:rsidRPr="00D9702F">
        <w:rPr>
          <w:rStyle w:val="StyleUnderline"/>
        </w:rPr>
        <w:t>the</w:t>
      </w:r>
      <w:r w:rsidRPr="00D9702F">
        <w:rPr>
          <w:sz w:val="16"/>
        </w:rPr>
        <w:t xml:space="preserve"> nuclear </w:t>
      </w:r>
      <w:r w:rsidRPr="00D9702F">
        <w:rPr>
          <w:rStyle w:val="StyleUnderline"/>
        </w:rPr>
        <w:t>taboo</w:t>
      </w:r>
      <w:r w:rsidRPr="00D9702F">
        <w:rPr>
          <w:sz w:val="16"/>
        </w:rPr>
        <w:t xml:space="preserve"> is </w:t>
      </w:r>
      <w:r w:rsidRPr="00D9702F">
        <w:rPr>
          <w:rStyle w:val="Emphasis"/>
        </w:rPr>
        <w:t>deeply rooted in Japanese society</w:t>
      </w:r>
      <w:r w:rsidRPr="00D9702F">
        <w:rPr>
          <w:sz w:val="16"/>
        </w:rPr>
        <w:t xml:space="preserve">. </w:t>
      </w:r>
      <w:r w:rsidRPr="00D9702F">
        <w:rPr>
          <w:rStyle w:val="StyleUnderline"/>
        </w:rPr>
        <w:t>Civil society groups</w:t>
      </w:r>
      <w:r w:rsidRPr="00D9702F">
        <w:rPr>
          <w:sz w:val="16"/>
        </w:rPr>
        <w:t xml:space="preserve"> in the ROK and Japan are </w:t>
      </w:r>
      <w:r w:rsidRPr="00D9702F">
        <w:rPr>
          <w:rStyle w:val="StyleUnderline"/>
        </w:rPr>
        <w:t>form</w:t>
      </w:r>
      <w:r w:rsidRPr="00D9702F">
        <w:rPr>
          <w:sz w:val="16"/>
        </w:rPr>
        <w:t xml:space="preserve">ing </w:t>
      </w:r>
      <w:r w:rsidRPr="00D9702F">
        <w:rPr>
          <w:rStyle w:val="Emphasis"/>
        </w:rPr>
        <w:t xml:space="preserve">countervailing coalitions opposed to </w:t>
      </w:r>
      <w:r w:rsidRPr="00D9702F">
        <w:rPr>
          <w:sz w:val="16"/>
        </w:rPr>
        <w:t xml:space="preserve">nuclear </w:t>
      </w:r>
      <w:r w:rsidRPr="00D9702F">
        <w:rPr>
          <w:rStyle w:val="Emphasis"/>
        </w:rPr>
        <w:t>armament</w:t>
      </w:r>
      <w:r w:rsidRPr="00D9702F">
        <w:rPr>
          <w:sz w:val="16"/>
        </w:rPr>
        <w:t>.</w:t>
      </w:r>
    </w:p>
    <w:p w14:paraId="7E21EFCD" w14:textId="76A27E8D" w:rsidR="00D9702F" w:rsidRDefault="00D9702F" w:rsidP="00D9702F">
      <w:pPr>
        <w:pStyle w:val="Heading3"/>
      </w:pPr>
      <w:r>
        <w:t>No Prolif—SoKo</w:t>
      </w:r>
    </w:p>
    <w:p w14:paraId="52DDE2A1" w14:textId="597A8D9C" w:rsidR="00D9702F" w:rsidRDefault="00D9702F" w:rsidP="00D9702F">
      <w:pPr>
        <w:pStyle w:val="Heading4"/>
      </w:pPr>
      <w:r>
        <w:t>Aff isn’t key, and no prolif.</w:t>
      </w:r>
    </w:p>
    <w:p w14:paraId="254C1AA0" w14:textId="77777777" w:rsidR="00D9702F" w:rsidRDefault="00D9702F" w:rsidP="00D9702F">
      <w:r>
        <w:t xml:space="preserve">Dr. Bruce W. </w:t>
      </w:r>
      <w:r w:rsidRPr="000A22CC">
        <w:rPr>
          <w:rStyle w:val="Cite"/>
        </w:rPr>
        <w:t>Bennett et al. 23</w:t>
      </w:r>
      <w:r>
        <w:t>, Adjunct International/Defense Researcher, RAND Corporation. Professor, Pardee RAND Graduate School; Dr. Kang Choi, PhD, President, Asan Institute for Policy Studies; Cortez A. Cooper III, MA, Senior International/Defense Researcher, RAND Corporation. Affiliate Faculty Member, Pardee RAND Graduate School; Dr. Bruce E. Bechtol, Jr., PhD, Professor, Political Science, Angelo State University; Dr. Myong-Hyun Go, PhD, Adjunct Senior Fellow, Energy, Economics &amp; Security Program, Center for New American Security; Gregory S. Jones, Adjunct Defense Policy Analyst, RAND Corporation; Du-Hyeogn Cha, Visiting Research Fellow, Asan Institute for Policy Studies; Uk Yang, Research Fellow, Asan Institute for Policy Studies, "ROK Nuclear Assurance in Changing Conditions," in Options for Strengthening ROK Nuclear Assurance, Chapter 6, 10/25/2023, pg. 115-116.</w:t>
      </w:r>
    </w:p>
    <w:p w14:paraId="73A62152" w14:textId="77777777" w:rsidR="00D9702F" w:rsidRPr="00D9702F" w:rsidRDefault="00D9702F" w:rsidP="00D9702F">
      <w:pPr>
        <w:rPr>
          <w:sz w:val="16"/>
        </w:rPr>
      </w:pPr>
      <w:r w:rsidRPr="00D9702F">
        <w:rPr>
          <w:sz w:val="16"/>
        </w:rPr>
        <w:t xml:space="preserve">The third option is for </w:t>
      </w:r>
      <w:r w:rsidRPr="00D9702F">
        <w:rPr>
          <w:rStyle w:val="StyleUnderline"/>
        </w:rPr>
        <w:t>the ROK to</w:t>
      </w:r>
      <w:r w:rsidRPr="00D9702F">
        <w:rPr>
          <w:sz w:val="16"/>
        </w:rPr>
        <w:t xml:space="preserve"> </w:t>
      </w:r>
      <w:r w:rsidRPr="00D9702F">
        <w:rPr>
          <w:rStyle w:val="Emphasis"/>
        </w:rPr>
        <w:t>produce</w:t>
      </w:r>
      <w:r w:rsidRPr="00D9702F">
        <w:rPr>
          <w:sz w:val="16"/>
        </w:rPr>
        <w:t xml:space="preserve"> </w:t>
      </w:r>
      <w:r w:rsidRPr="00D9702F">
        <w:rPr>
          <w:rStyle w:val="StyleUnderline"/>
        </w:rPr>
        <w:t>its own nuclear weapons</w:t>
      </w:r>
      <w:r w:rsidRPr="00D9702F">
        <w:rPr>
          <w:sz w:val="16"/>
        </w:rPr>
        <w:t xml:space="preserve">, which </w:t>
      </w:r>
      <w:r w:rsidRPr="00D9702F">
        <w:rPr>
          <w:rStyle w:val="StyleUnderline"/>
        </w:rPr>
        <w:t>is the</w:t>
      </w:r>
      <w:r w:rsidRPr="00D9702F">
        <w:rPr>
          <w:sz w:val="16"/>
        </w:rPr>
        <w:t xml:space="preserve"> apparent </w:t>
      </w:r>
      <w:r w:rsidRPr="00D9702F">
        <w:rPr>
          <w:rStyle w:val="StyleUnderline"/>
        </w:rPr>
        <w:t>preference of the ROK people, consistent with</w:t>
      </w:r>
      <w:r w:rsidRPr="00D9702F">
        <w:rPr>
          <w:sz w:val="16"/>
        </w:rPr>
        <w:t xml:space="preserve"> the findings of ROK </w:t>
      </w:r>
      <w:r w:rsidRPr="00D9702F">
        <w:rPr>
          <w:rStyle w:val="Emphasis"/>
        </w:rPr>
        <w:t>public opinion</w:t>
      </w:r>
      <w:r w:rsidRPr="00D9702F">
        <w:rPr>
          <w:sz w:val="16"/>
        </w:rPr>
        <w:t xml:space="preserve"> </w:t>
      </w:r>
      <w:r w:rsidRPr="00D9702F">
        <w:rPr>
          <w:rStyle w:val="StyleUnderline"/>
        </w:rPr>
        <w:t>polls</w:t>
      </w:r>
      <w:r w:rsidRPr="00D9702F">
        <w:rPr>
          <w:sz w:val="16"/>
        </w:rPr>
        <w:t xml:space="preserve"> (see, for example, Kim, Kang, and Ham, 2022). This option would provide recognition that the ROK is a major power, “increasing South Korea’s prestige in the international community” (Dalton, Friedhoff, and Kim, 2022, p. 2).9 </w:t>
      </w:r>
      <w:r w:rsidRPr="00D9702F">
        <w:t>***FOOTNOTE BEGINS***</w:t>
      </w:r>
      <w:r w:rsidRPr="00D9702F">
        <w:rPr>
          <w:sz w:val="16"/>
        </w:rPr>
        <w:t xml:space="preserve"> This </w:t>
      </w:r>
      <w:r w:rsidRPr="00D9702F">
        <w:rPr>
          <w:rStyle w:val="StyleUnderline"/>
        </w:rPr>
        <w:t>poll reports</w:t>
      </w:r>
      <w:r w:rsidRPr="00D9702F">
        <w:rPr>
          <w:sz w:val="16"/>
        </w:rPr>
        <w:t xml:space="preserve"> that </w:t>
      </w:r>
      <w:r w:rsidRPr="00D9702F">
        <w:rPr>
          <w:rStyle w:val="StyleUnderline"/>
        </w:rPr>
        <w:t>the</w:t>
      </w:r>
      <w:r w:rsidRPr="00D9702F">
        <w:rPr>
          <w:sz w:val="16"/>
        </w:rPr>
        <w:t xml:space="preserve"> </w:t>
      </w:r>
      <w:r w:rsidRPr="00D9702F">
        <w:rPr>
          <w:rStyle w:val="Emphasis"/>
        </w:rPr>
        <w:t>main reasons</w:t>
      </w:r>
      <w:r w:rsidRPr="00D9702F">
        <w:rPr>
          <w:sz w:val="16"/>
        </w:rPr>
        <w:t xml:space="preserve"> </w:t>
      </w:r>
      <w:r w:rsidRPr="00D9702F">
        <w:rPr>
          <w:rStyle w:val="StyleUnderline"/>
        </w:rPr>
        <w:t>respondents gave regarding a ROK nuclear weapon program are</w:t>
      </w:r>
      <w:r w:rsidRPr="00D9702F">
        <w:rPr>
          <w:sz w:val="16"/>
        </w:rPr>
        <w:t xml:space="preserve"> (1) </w:t>
      </w:r>
      <w:r w:rsidRPr="00D9702F">
        <w:rPr>
          <w:rStyle w:val="StyleUnderline"/>
        </w:rPr>
        <w:t>defending</w:t>
      </w:r>
      <w:r w:rsidRPr="00D9702F">
        <w:rPr>
          <w:sz w:val="16"/>
        </w:rPr>
        <w:t xml:space="preserve"> the ROK </w:t>
      </w:r>
      <w:r w:rsidRPr="00D9702F">
        <w:rPr>
          <w:rStyle w:val="StyleUnderline"/>
        </w:rPr>
        <w:t>from threats</w:t>
      </w:r>
      <w:r w:rsidRPr="00D9702F">
        <w:rPr>
          <w:sz w:val="16"/>
        </w:rPr>
        <w:t xml:space="preserve"> </w:t>
      </w:r>
      <w:r w:rsidRPr="00D9702F">
        <w:rPr>
          <w:rStyle w:val="Emphasis"/>
        </w:rPr>
        <w:t>other than No</w:t>
      </w:r>
      <w:r w:rsidRPr="00D9702F">
        <w:rPr>
          <w:sz w:val="16"/>
        </w:rPr>
        <w:t xml:space="preserve">rth </w:t>
      </w:r>
      <w:r w:rsidRPr="00D9702F">
        <w:rPr>
          <w:rStyle w:val="Emphasis"/>
        </w:rPr>
        <w:t>Ko</w:t>
      </w:r>
      <w:r w:rsidRPr="00D9702F">
        <w:rPr>
          <w:sz w:val="16"/>
        </w:rPr>
        <w:t>rea (</w:t>
      </w:r>
      <w:r w:rsidRPr="00D9702F">
        <w:rPr>
          <w:rStyle w:val="StyleUnderline"/>
        </w:rPr>
        <w:t>39 percent</w:t>
      </w:r>
      <w:r w:rsidRPr="00D9702F">
        <w:rPr>
          <w:sz w:val="16"/>
        </w:rPr>
        <w:t xml:space="preserve">), (2) </w:t>
      </w:r>
      <w:r w:rsidRPr="00D9702F">
        <w:rPr>
          <w:rStyle w:val="StyleUnderline"/>
        </w:rPr>
        <w:t>increasing</w:t>
      </w:r>
      <w:r w:rsidRPr="00D9702F">
        <w:rPr>
          <w:sz w:val="16"/>
        </w:rPr>
        <w:t xml:space="preserve"> ROK </w:t>
      </w:r>
      <w:r w:rsidRPr="00D9702F">
        <w:rPr>
          <w:rStyle w:val="Emphasis"/>
        </w:rPr>
        <w:t>international prestige</w:t>
      </w:r>
      <w:r w:rsidRPr="00D9702F">
        <w:rPr>
          <w:sz w:val="16"/>
        </w:rPr>
        <w:t xml:space="preserve"> (</w:t>
      </w:r>
      <w:r w:rsidRPr="00D9702F">
        <w:rPr>
          <w:rStyle w:val="StyleUnderline"/>
        </w:rPr>
        <w:t>26 percent</w:t>
      </w:r>
      <w:r w:rsidRPr="00D9702F">
        <w:rPr>
          <w:sz w:val="16"/>
        </w:rPr>
        <w:t xml:space="preserve">), (3) </w:t>
      </w:r>
      <w:r w:rsidRPr="00D9702F">
        <w:rPr>
          <w:rStyle w:val="StyleUnderline"/>
        </w:rPr>
        <w:t>countering</w:t>
      </w:r>
      <w:r w:rsidRPr="00D9702F">
        <w:rPr>
          <w:sz w:val="16"/>
        </w:rPr>
        <w:t xml:space="preserve"> the </w:t>
      </w:r>
      <w:r w:rsidRPr="00D9702F">
        <w:rPr>
          <w:rStyle w:val="Emphasis"/>
        </w:rPr>
        <w:t>No</w:t>
      </w:r>
      <w:r w:rsidRPr="00D9702F">
        <w:rPr>
          <w:sz w:val="16"/>
        </w:rPr>
        <w:t xml:space="preserve">rth </w:t>
      </w:r>
      <w:r w:rsidRPr="00D9702F">
        <w:rPr>
          <w:rStyle w:val="Emphasis"/>
        </w:rPr>
        <w:t>Ko</w:t>
      </w:r>
      <w:r w:rsidRPr="00D9702F">
        <w:rPr>
          <w:sz w:val="16"/>
        </w:rPr>
        <w:t>rean threat (</w:t>
      </w:r>
      <w:r w:rsidRPr="00D9702F">
        <w:rPr>
          <w:rStyle w:val="StyleUnderline"/>
        </w:rPr>
        <w:t>23 percent</w:t>
      </w:r>
      <w:r w:rsidRPr="00D9702F">
        <w:rPr>
          <w:sz w:val="16"/>
        </w:rPr>
        <w:t xml:space="preserve">), </w:t>
      </w:r>
      <w:r w:rsidRPr="00D9702F">
        <w:rPr>
          <w:rStyle w:val="StyleUnderline"/>
        </w:rPr>
        <w:t>and</w:t>
      </w:r>
      <w:r w:rsidRPr="00D9702F">
        <w:rPr>
          <w:sz w:val="16"/>
        </w:rPr>
        <w:t xml:space="preserve"> (4) </w:t>
      </w:r>
      <w:r w:rsidRPr="00D9702F">
        <w:rPr>
          <w:rStyle w:val="StyleUnderline"/>
        </w:rPr>
        <w:t>fearing</w:t>
      </w:r>
      <w:r w:rsidRPr="00D9702F">
        <w:rPr>
          <w:sz w:val="16"/>
        </w:rPr>
        <w:t xml:space="preserve"> that </w:t>
      </w:r>
      <w:r w:rsidRPr="00D9702F">
        <w:rPr>
          <w:rStyle w:val="StyleUnderline"/>
        </w:rPr>
        <w:t>the</w:t>
      </w:r>
      <w:r w:rsidRPr="00D9702F">
        <w:rPr>
          <w:sz w:val="16"/>
        </w:rPr>
        <w:t xml:space="preserve"> </w:t>
      </w:r>
      <w:r w:rsidRPr="00D9702F">
        <w:rPr>
          <w:rStyle w:val="Emphasis"/>
        </w:rPr>
        <w:t>U</w:t>
      </w:r>
      <w:r w:rsidRPr="00D9702F">
        <w:rPr>
          <w:sz w:val="16"/>
        </w:rPr>
        <w:t xml:space="preserve">nited </w:t>
      </w:r>
      <w:r w:rsidRPr="00D9702F">
        <w:rPr>
          <w:rStyle w:val="Emphasis"/>
        </w:rPr>
        <w:t>S</w:t>
      </w:r>
      <w:r w:rsidRPr="00D9702F">
        <w:rPr>
          <w:sz w:val="16"/>
        </w:rPr>
        <w:t xml:space="preserve">tates </w:t>
      </w:r>
      <w:r w:rsidRPr="00D9702F">
        <w:rPr>
          <w:rStyle w:val="StyleUnderline"/>
        </w:rPr>
        <w:t>will</w:t>
      </w:r>
      <w:r w:rsidRPr="00D9702F">
        <w:rPr>
          <w:sz w:val="16"/>
        </w:rPr>
        <w:t xml:space="preserve"> </w:t>
      </w:r>
      <w:r w:rsidRPr="00D9702F">
        <w:rPr>
          <w:rStyle w:val="Emphasis"/>
        </w:rPr>
        <w:t>not defend</w:t>
      </w:r>
      <w:r w:rsidRPr="00D9702F">
        <w:rPr>
          <w:sz w:val="16"/>
        </w:rPr>
        <w:t xml:space="preserve"> </w:t>
      </w:r>
      <w:r w:rsidRPr="00D9702F">
        <w:rPr>
          <w:rStyle w:val="StyleUnderline"/>
        </w:rPr>
        <w:t>the ROK if it is attacked</w:t>
      </w:r>
      <w:r w:rsidRPr="00D9702F">
        <w:rPr>
          <w:sz w:val="16"/>
        </w:rPr>
        <w:t xml:space="preserve"> (</w:t>
      </w:r>
      <w:r w:rsidRPr="00D9702F">
        <w:rPr>
          <w:rStyle w:val="StyleUnderline"/>
        </w:rPr>
        <w:t>10 perce</w:t>
      </w:r>
      <w:r w:rsidRPr="00D9702F">
        <w:rPr>
          <w:sz w:val="16"/>
        </w:rPr>
        <w:t xml:space="preserve">nt). But this </w:t>
      </w:r>
      <w:r w:rsidRPr="00D9702F">
        <w:rPr>
          <w:rStyle w:val="StyleUnderline"/>
        </w:rPr>
        <w:t>poll</w:t>
      </w:r>
      <w:r w:rsidRPr="00D9702F">
        <w:rPr>
          <w:sz w:val="16"/>
        </w:rPr>
        <w:t xml:space="preserve"> was done before the extensive North Korean provocations and belligerent rhetoric in 2022 and thus likely </w:t>
      </w:r>
      <w:r w:rsidRPr="00D9702F">
        <w:rPr>
          <w:rStyle w:val="Emphasis"/>
        </w:rPr>
        <w:t>underrepresents</w:t>
      </w:r>
      <w:r w:rsidRPr="00D9702F">
        <w:rPr>
          <w:sz w:val="16"/>
        </w:rPr>
        <w:t xml:space="preserve"> </w:t>
      </w:r>
      <w:r w:rsidRPr="00D9702F">
        <w:rPr>
          <w:rStyle w:val="StyleUnderline"/>
        </w:rPr>
        <w:t>current concerns about the</w:t>
      </w:r>
      <w:r w:rsidRPr="00D9702F">
        <w:rPr>
          <w:sz w:val="16"/>
        </w:rPr>
        <w:t xml:space="preserve"> </w:t>
      </w:r>
      <w:r w:rsidRPr="00D9702F">
        <w:rPr>
          <w:rStyle w:val="Emphasis"/>
        </w:rPr>
        <w:t>No</w:t>
      </w:r>
      <w:r w:rsidRPr="00D9702F">
        <w:rPr>
          <w:sz w:val="16"/>
        </w:rPr>
        <w:t xml:space="preserve">rth </w:t>
      </w:r>
      <w:r w:rsidRPr="00D9702F">
        <w:rPr>
          <w:rStyle w:val="Emphasis"/>
        </w:rPr>
        <w:t>Ko</w:t>
      </w:r>
      <w:r w:rsidRPr="00D9702F">
        <w:rPr>
          <w:sz w:val="16"/>
        </w:rPr>
        <w:t xml:space="preserve">rean </w:t>
      </w:r>
      <w:r w:rsidRPr="00D9702F">
        <w:rPr>
          <w:rStyle w:val="StyleUnderline"/>
        </w:rPr>
        <w:t>threat</w:t>
      </w:r>
      <w:r w:rsidRPr="00D9702F">
        <w:rPr>
          <w:sz w:val="16"/>
        </w:rPr>
        <w:t xml:space="preserve"> (Dalton, Friedhoff, and Kim, 2022). </w:t>
      </w:r>
      <w:r w:rsidRPr="00D9702F">
        <w:t>***FOOTNOTE ENDS***</w:t>
      </w:r>
      <w:r w:rsidRPr="00D9702F">
        <w:rPr>
          <w:sz w:val="16"/>
        </w:rPr>
        <w:t xml:space="preserve"> The ROK might especially expect such recognition if it builds hundreds of nuclear weapons to maintain parity with the number of North Korean nuclear weapons projected in this report. The option would also give the ROK discretion in its use of nuclear weapons against North Korea and allow the ROK to pose threats against the North that are stronger than those threats that United States has been willing to pose and therefore could increase both deterrence of North Korean nuclear weapon use and ROK nuclear assurance.</w:t>
      </w:r>
    </w:p>
    <w:p w14:paraId="767B7CF0" w14:textId="61BF3E89" w:rsidR="00D9702F" w:rsidRDefault="00D9702F" w:rsidP="00D9702F">
      <w:pPr>
        <w:rPr>
          <w:sz w:val="16"/>
        </w:rPr>
      </w:pPr>
      <w:r w:rsidRPr="00D9702F">
        <w:rPr>
          <w:sz w:val="16"/>
        </w:rPr>
        <w:t xml:space="preserve">However, it seems likely that many ROK government leaders and the ROK public have not appreciated how serious the potential risks and downsides are of this option (Brewer and Dalton, 2023).10 First, North Korea would strongly object and likely cause serious crises, including committing major provocations, trying to prevent having nuclear weapons in the ROK. Second, </w:t>
      </w:r>
      <w:r w:rsidRPr="00D9702F">
        <w:rPr>
          <w:rStyle w:val="Emphasis"/>
        </w:rPr>
        <w:t>ROK progressives</w:t>
      </w:r>
      <w:r w:rsidRPr="00D9702F">
        <w:rPr>
          <w:sz w:val="16"/>
        </w:rPr>
        <w:t xml:space="preserve"> </w:t>
      </w:r>
      <w:r w:rsidRPr="00D9702F">
        <w:rPr>
          <w:rStyle w:val="StyleUnderline"/>
        </w:rPr>
        <w:t>would</w:t>
      </w:r>
      <w:r w:rsidRPr="00D9702F">
        <w:rPr>
          <w:sz w:val="16"/>
        </w:rPr>
        <w:t xml:space="preserve"> likely </w:t>
      </w:r>
      <w:r w:rsidRPr="00D9702F">
        <w:rPr>
          <w:rStyle w:val="Emphasis"/>
        </w:rPr>
        <w:t>object</w:t>
      </w:r>
      <w:r w:rsidRPr="00D9702F">
        <w:rPr>
          <w:sz w:val="16"/>
        </w:rPr>
        <w:t xml:space="preserve">, </w:t>
      </w:r>
      <w:r w:rsidRPr="00D9702F">
        <w:rPr>
          <w:rStyle w:val="StyleUnderline"/>
        </w:rPr>
        <w:t>as would</w:t>
      </w:r>
      <w:r w:rsidRPr="00D9702F">
        <w:rPr>
          <w:sz w:val="16"/>
        </w:rPr>
        <w:t xml:space="preserve"> ROK </w:t>
      </w:r>
      <w:r w:rsidRPr="00D9702F">
        <w:rPr>
          <w:rStyle w:val="Emphasis"/>
        </w:rPr>
        <w:t>citizens</w:t>
      </w:r>
      <w:r w:rsidRPr="00D9702F">
        <w:rPr>
          <w:sz w:val="16"/>
        </w:rPr>
        <w:t xml:space="preserve"> </w:t>
      </w:r>
      <w:r w:rsidRPr="00D9702F">
        <w:rPr>
          <w:rStyle w:val="StyleUnderline"/>
        </w:rPr>
        <w:t>living near whichever military bases would be chosen for nuclear weapon storage, knowing</w:t>
      </w:r>
      <w:r w:rsidRPr="00D9702F">
        <w:rPr>
          <w:sz w:val="16"/>
        </w:rPr>
        <w:t xml:space="preserve"> that their </w:t>
      </w:r>
      <w:r w:rsidRPr="00D9702F">
        <w:rPr>
          <w:rStyle w:val="StyleUnderline"/>
        </w:rPr>
        <w:t>communities would become</w:t>
      </w:r>
      <w:r w:rsidRPr="00D9702F">
        <w:rPr>
          <w:sz w:val="16"/>
        </w:rPr>
        <w:t xml:space="preserve"> </w:t>
      </w:r>
      <w:r w:rsidRPr="00D9702F">
        <w:rPr>
          <w:rStyle w:val="Emphasis"/>
        </w:rPr>
        <w:t>high-priority</w:t>
      </w:r>
      <w:r w:rsidRPr="00D9702F">
        <w:rPr>
          <w:sz w:val="16"/>
        </w:rPr>
        <w:t xml:space="preserve"> nuclear weapon </w:t>
      </w:r>
      <w:r w:rsidRPr="00D9702F">
        <w:rPr>
          <w:rStyle w:val="Emphasis"/>
        </w:rPr>
        <w:t>targets</w:t>
      </w:r>
      <w:r w:rsidRPr="00D9702F">
        <w:rPr>
          <w:sz w:val="16"/>
        </w:rPr>
        <w:t xml:space="preserve"> for North Korea. The </w:t>
      </w:r>
      <w:r w:rsidRPr="00D9702F">
        <w:rPr>
          <w:rStyle w:val="StyleUnderline"/>
        </w:rPr>
        <w:t>citizens</w:t>
      </w:r>
      <w:r w:rsidRPr="00D9702F">
        <w:rPr>
          <w:sz w:val="16"/>
        </w:rPr>
        <w:t xml:space="preserve"> against having nuclear weapons in the ROK </w:t>
      </w:r>
      <w:r w:rsidRPr="00D9702F">
        <w:rPr>
          <w:rStyle w:val="StyleUnderline"/>
        </w:rPr>
        <w:t>would</w:t>
      </w:r>
      <w:r w:rsidRPr="00D9702F">
        <w:rPr>
          <w:sz w:val="16"/>
        </w:rPr>
        <w:t xml:space="preserve"> likely </w:t>
      </w:r>
      <w:r w:rsidRPr="00D9702F">
        <w:rPr>
          <w:rStyle w:val="StyleUnderline"/>
        </w:rPr>
        <w:t>pursue</w:t>
      </w:r>
      <w:r w:rsidRPr="00D9702F">
        <w:rPr>
          <w:sz w:val="16"/>
        </w:rPr>
        <w:t xml:space="preserve"> </w:t>
      </w:r>
      <w:r w:rsidRPr="00D9702F">
        <w:rPr>
          <w:rStyle w:val="Emphasis"/>
        </w:rPr>
        <w:t>demonstrations</w:t>
      </w:r>
      <w:r w:rsidRPr="00D9702F">
        <w:rPr>
          <w:sz w:val="16"/>
        </w:rPr>
        <w:t xml:space="preserve"> </w:t>
      </w:r>
      <w:r w:rsidRPr="00D9702F">
        <w:rPr>
          <w:rStyle w:val="StyleUnderline"/>
        </w:rPr>
        <w:t>against the nuclear weapons</w:t>
      </w:r>
      <w:r w:rsidRPr="00D9702F">
        <w:rPr>
          <w:sz w:val="16"/>
        </w:rPr>
        <w:t xml:space="preserve"> as against THAAD, although </w:t>
      </w:r>
      <w:r w:rsidRPr="00D9702F">
        <w:rPr>
          <w:rStyle w:val="StyleUnderline"/>
        </w:rPr>
        <w:t>they would</w:t>
      </w:r>
      <w:r w:rsidRPr="00D9702F">
        <w:rPr>
          <w:sz w:val="16"/>
        </w:rPr>
        <w:t xml:space="preserve"> likely </w:t>
      </w:r>
      <w:r w:rsidRPr="00D9702F">
        <w:rPr>
          <w:rStyle w:val="StyleUnderline"/>
        </w:rPr>
        <w:t>make those demonstrations</w:t>
      </w:r>
      <w:r w:rsidRPr="00D9702F">
        <w:rPr>
          <w:sz w:val="16"/>
        </w:rPr>
        <w:t xml:space="preserve"> far more </w:t>
      </w:r>
      <w:r w:rsidRPr="00D9702F">
        <w:rPr>
          <w:rStyle w:val="Emphasis"/>
        </w:rPr>
        <w:t>serious</w:t>
      </w:r>
      <w:r w:rsidRPr="00D9702F">
        <w:rPr>
          <w:sz w:val="16"/>
        </w:rPr>
        <w:t xml:space="preserve"> </w:t>
      </w:r>
      <w:r w:rsidRPr="00D9702F">
        <w:rPr>
          <w:rStyle w:val="StyleUnderline"/>
        </w:rPr>
        <w:t>and of</w:t>
      </w:r>
      <w:r w:rsidRPr="00D9702F">
        <w:rPr>
          <w:sz w:val="16"/>
        </w:rPr>
        <w:t xml:space="preserve"> </w:t>
      </w:r>
      <w:r w:rsidRPr="00D9702F">
        <w:rPr>
          <w:rStyle w:val="Emphasis"/>
        </w:rPr>
        <w:t>great</w:t>
      </w:r>
      <w:r w:rsidRPr="00D9702F">
        <w:rPr>
          <w:sz w:val="16"/>
        </w:rPr>
        <w:t xml:space="preserve">er </w:t>
      </w:r>
      <w:r w:rsidRPr="00D9702F">
        <w:rPr>
          <w:rStyle w:val="Emphasis"/>
        </w:rPr>
        <w:t>magnitude</w:t>
      </w:r>
      <w:r w:rsidRPr="00D9702F">
        <w:rPr>
          <w:sz w:val="16"/>
        </w:rPr>
        <w:t xml:space="preserve">. A future ROK president could simply cancel the ROK nuclear weapon program. Third, </w:t>
      </w:r>
      <w:r w:rsidRPr="00D9702F">
        <w:rPr>
          <w:rStyle w:val="StyleUnderline"/>
        </w:rPr>
        <w:t>the</w:t>
      </w:r>
      <w:r w:rsidRPr="00D9702F">
        <w:rPr>
          <w:sz w:val="16"/>
        </w:rPr>
        <w:t xml:space="preserve"> </w:t>
      </w:r>
      <w:r w:rsidRPr="00D9702F">
        <w:rPr>
          <w:rStyle w:val="Emphasis"/>
        </w:rPr>
        <w:t>cost</w:t>
      </w:r>
      <w:r w:rsidRPr="00D9702F">
        <w:rPr>
          <w:sz w:val="16"/>
        </w:rPr>
        <w:t xml:space="preserve"> </w:t>
      </w:r>
      <w:r w:rsidRPr="00D9702F">
        <w:rPr>
          <w:rStyle w:val="StyleUnderline"/>
        </w:rPr>
        <w:t>of the ROK producing its own nuclear weapons would be</w:t>
      </w:r>
      <w:r w:rsidRPr="00D9702F">
        <w:rPr>
          <w:sz w:val="16"/>
        </w:rPr>
        <w:t xml:space="preserve"> </w:t>
      </w:r>
      <w:r w:rsidRPr="00D9702F">
        <w:rPr>
          <w:rStyle w:val="Emphasis"/>
        </w:rPr>
        <w:t>very high</w:t>
      </w:r>
      <w:r w:rsidRPr="00D9702F">
        <w:rPr>
          <w:sz w:val="16"/>
        </w:rPr>
        <w:t xml:space="preserve">. </w:t>
      </w:r>
      <w:r w:rsidRPr="00D9702F">
        <w:rPr>
          <w:rStyle w:val="StyleUnderline"/>
        </w:rPr>
        <w:t>Production</w:t>
      </w:r>
      <w:r w:rsidRPr="00D9702F">
        <w:rPr>
          <w:sz w:val="16"/>
        </w:rPr>
        <w:t xml:space="preserve"> would </w:t>
      </w:r>
      <w:r w:rsidRPr="00D9702F">
        <w:rPr>
          <w:rStyle w:val="StyleUnderline"/>
        </w:rPr>
        <w:t>take</w:t>
      </w:r>
      <w:r w:rsidRPr="00D9702F">
        <w:rPr>
          <w:sz w:val="16"/>
        </w:rPr>
        <w:t xml:space="preserve"> </w:t>
      </w:r>
      <w:r w:rsidRPr="00D9702F">
        <w:rPr>
          <w:rStyle w:val="Emphasis"/>
        </w:rPr>
        <w:t>considerable time</w:t>
      </w:r>
      <w:r w:rsidRPr="00D9702F">
        <w:rPr>
          <w:sz w:val="16"/>
        </w:rPr>
        <w:t xml:space="preserve"> </w:t>
      </w:r>
      <w:r w:rsidRPr="00D9702F">
        <w:rPr>
          <w:rStyle w:val="StyleUnderline"/>
        </w:rPr>
        <w:t>especially because the ROK lacks</w:t>
      </w:r>
      <w:r w:rsidRPr="00D9702F">
        <w:rPr>
          <w:sz w:val="16"/>
        </w:rPr>
        <w:t xml:space="preserve"> </w:t>
      </w:r>
      <w:r w:rsidRPr="00D9702F">
        <w:rPr>
          <w:rStyle w:val="Emphasis"/>
        </w:rPr>
        <w:t>uranium enrichment</w:t>
      </w:r>
      <w:r w:rsidRPr="00D9702F">
        <w:rPr>
          <w:sz w:val="16"/>
        </w:rPr>
        <w:t xml:space="preserve"> </w:t>
      </w:r>
      <w:r w:rsidRPr="00D9702F">
        <w:rPr>
          <w:rStyle w:val="StyleUnderline"/>
        </w:rPr>
        <w:t>and</w:t>
      </w:r>
      <w:r w:rsidRPr="00D9702F">
        <w:rPr>
          <w:sz w:val="16"/>
        </w:rPr>
        <w:t xml:space="preserve"> </w:t>
      </w:r>
      <w:r w:rsidRPr="00D9702F">
        <w:rPr>
          <w:rStyle w:val="Emphasis"/>
        </w:rPr>
        <w:t>plutonium reprocessing</w:t>
      </w:r>
      <w:r w:rsidRPr="00D9702F">
        <w:rPr>
          <w:sz w:val="16"/>
        </w:rPr>
        <w:t xml:space="preserve"> </w:t>
      </w:r>
      <w:r w:rsidRPr="00D9702F">
        <w:rPr>
          <w:rStyle w:val="StyleUnderline"/>
        </w:rPr>
        <w:t>capabilities</w:t>
      </w:r>
      <w:r w:rsidRPr="00D9702F">
        <w:rPr>
          <w:sz w:val="16"/>
        </w:rPr>
        <w:t xml:space="preserve">. Fourth, to produce its own nuclear weapons, </w:t>
      </w:r>
      <w:r w:rsidRPr="00D9702F">
        <w:rPr>
          <w:rStyle w:val="StyleUnderline"/>
        </w:rPr>
        <w:t>the ROK would need to</w:t>
      </w:r>
      <w:r w:rsidRPr="00D9702F">
        <w:rPr>
          <w:sz w:val="16"/>
        </w:rPr>
        <w:t xml:space="preserve"> </w:t>
      </w:r>
      <w:r w:rsidRPr="00D9702F">
        <w:rPr>
          <w:rStyle w:val="Emphasis"/>
        </w:rPr>
        <w:t>leave</w:t>
      </w:r>
      <w:r w:rsidRPr="00D9702F">
        <w:rPr>
          <w:sz w:val="16"/>
        </w:rPr>
        <w:t xml:space="preserve"> </w:t>
      </w:r>
      <w:r w:rsidRPr="00D9702F">
        <w:rPr>
          <w:rStyle w:val="StyleUnderline"/>
        </w:rPr>
        <w:t>the</w:t>
      </w:r>
      <w:r w:rsidRPr="00D9702F">
        <w:rPr>
          <w:sz w:val="16"/>
        </w:rPr>
        <w:t xml:space="preserve"> </w:t>
      </w:r>
      <w:r w:rsidRPr="00D9702F">
        <w:rPr>
          <w:rStyle w:val="Emphasis"/>
        </w:rPr>
        <w:t>N</w:t>
      </w:r>
      <w:r w:rsidRPr="00D9702F">
        <w:rPr>
          <w:sz w:val="16"/>
        </w:rPr>
        <w:t>uclear Non-</w:t>
      </w:r>
      <w:r w:rsidRPr="00D9702F">
        <w:rPr>
          <w:rStyle w:val="Emphasis"/>
        </w:rPr>
        <w:t>P</w:t>
      </w:r>
      <w:r w:rsidRPr="00D9702F">
        <w:rPr>
          <w:sz w:val="16"/>
        </w:rPr>
        <w:t xml:space="preserve">roliferation </w:t>
      </w:r>
      <w:r w:rsidRPr="00D9702F">
        <w:rPr>
          <w:rStyle w:val="Emphasis"/>
        </w:rPr>
        <w:t>T</w:t>
      </w:r>
      <w:r w:rsidRPr="00D9702F">
        <w:rPr>
          <w:sz w:val="16"/>
        </w:rPr>
        <w:t xml:space="preserve">reaty. If it does so, </w:t>
      </w:r>
      <w:r w:rsidRPr="00D9702F">
        <w:rPr>
          <w:rStyle w:val="StyleUnderline"/>
        </w:rPr>
        <w:t>the</w:t>
      </w:r>
      <w:r w:rsidRPr="00D9702F">
        <w:rPr>
          <w:sz w:val="16"/>
        </w:rPr>
        <w:t xml:space="preserve"> </w:t>
      </w:r>
      <w:r w:rsidRPr="00D9702F">
        <w:rPr>
          <w:rStyle w:val="Emphasis"/>
        </w:rPr>
        <w:t>N</w:t>
      </w:r>
      <w:r w:rsidRPr="00D9702F">
        <w:rPr>
          <w:sz w:val="16"/>
        </w:rPr>
        <w:t xml:space="preserve">uclear </w:t>
      </w:r>
      <w:r w:rsidRPr="00D9702F">
        <w:rPr>
          <w:rStyle w:val="Emphasis"/>
        </w:rPr>
        <w:t>S</w:t>
      </w:r>
      <w:r w:rsidRPr="00D9702F">
        <w:rPr>
          <w:sz w:val="16"/>
        </w:rPr>
        <w:t xml:space="preserve">uppliers </w:t>
      </w:r>
      <w:r w:rsidRPr="00D9702F">
        <w:rPr>
          <w:rStyle w:val="Emphasis"/>
        </w:rPr>
        <w:t>G</w:t>
      </w:r>
      <w:r w:rsidRPr="00D9702F">
        <w:rPr>
          <w:sz w:val="16"/>
        </w:rPr>
        <w:t xml:space="preserve">roup might </w:t>
      </w:r>
      <w:r w:rsidRPr="00D9702F">
        <w:rPr>
          <w:rStyle w:val="StyleUnderline"/>
        </w:rPr>
        <w:t>refuse to provide the uranium needed for either ROK nuclear power plants or ROK nuclear weapons</w:t>
      </w:r>
      <w:r w:rsidRPr="00D9702F">
        <w:rPr>
          <w:sz w:val="16"/>
        </w:rPr>
        <w:t xml:space="preserve">, potentially reducing or significantly </w:t>
      </w:r>
      <w:r w:rsidRPr="00D9702F">
        <w:rPr>
          <w:rStyle w:val="Emphasis"/>
        </w:rPr>
        <w:t>eliminating</w:t>
      </w:r>
      <w:r w:rsidRPr="00D9702F">
        <w:rPr>
          <w:sz w:val="16"/>
        </w:rPr>
        <w:t xml:space="preserve"> perhaps 25 to </w:t>
      </w:r>
      <w:r w:rsidRPr="00D9702F">
        <w:rPr>
          <w:rStyle w:val="Emphasis"/>
        </w:rPr>
        <w:t>30 percent</w:t>
      </w:r>
      <w:r w:rsidRPr="00D9702F">
        <w:rPr>
          <w:sz w:val="16"/>
        </w:rPr>
        <w:t xml:space="preserve"> </w:t>
      </w:r>
      <w:r w:rsidRPr="00D9702F">
        <w:rPr>
          <w:rStyle w:val="StyleUnderline"/>
        </w:rPr>
        <w:t>of ROK electrical power</w:t>
      </w:r>
      <w:r w:rsidRPr="00D9702F">
        <w:rPr>
          <w:sz w:val="16"/>
        </w:rPr>
        <w:t xml:space="preserve">.11 Fifth, </w:t>
      </w:r>
      <w:r w:rsidRPr="00D9702F">
        <w:rPr>
          <w:rStyle w:val="StyleUnderline"/>
        </w:rPr>
        <w:t>the ROK</w:t>
      </w:r>
      <w:r w:rsidRPr="00D9702F">
        <w:rPr>
          <w:sz w:val="16"/>
        </w:rPr>
        <w:t xml:space="preserve"> could also </w:t>
      </w:r>
      <w:r w:rsidRPr="00D9702F">
        <w:rPr>
          <w:rStyle w:val="StyleUnderline"/>
        </w:rPr>
        <w:t>suffer</w:t>
      </w:r>
      <w:r w:rsidRPr="00D9702F">
        <w:rPr>
          <w:sz w:val="16"/>
        </w:rPr>
        <w:t xml:space="preserve"> </w:t>
      </w:r>
      <w:r w:rsidRPr="00D9702F">
        <w:rPr>
          <w:rStyle w:val="Emphasis"/>
        </w:rPr>
        <w:t>international economic sanctions</w:t>
      </w:r>
      <w:r w:rsidRPr="00D9702F">
        <w:rPr>
          <w:sz w:val="16"/>
        </w:rPr>
        <w:t xml:space="preserve"> </w:t>
      </w:r>
      <w:r w:rsidRPr="00D9702F">
        <w:rPr>
          <w:rStyle w:val="StyleUnderline"/>
        </w:rPr>
        <w:t>that could be</w:t>
      </w:r>
      <w:r w:rsidRPr="00D9702F">
        <w:rPr>
          <w:sz w:val="16"/>
        </w:rPr>
        <w:t xml:space="preserve"> particularly </w:t>
      </w:r>
      <w:r w:rsidRPr="00D9702F">
        <w:rPr>
          <w:rStyle w:val="Emphasis"/>
        </w:rPr>
        <w:t>devastating</w:t>
      </w:r>
      <w:r w:rsidRPr="00D9702F">
        <w:rPr>
          <w:sz w:val="16"/>
        </w:rPr>
        <w:t xml:space="preserve"> </w:t>
      </w:r>
      <w:r w:rsidRPr="00D9702F">
        <w:rPr>
          <w:rStyle w:val="StyleUnderline"/>
        </w:rPr>
        <w:t>because of the ROK economy’s emphasis on exports</w:t>
      </w:r>
      <w:r w:rsidRPr="00D9702F">
        <w:rPr>
          <w:sz w:val="16"/>
        </w:rPr>
        <w:t xml:space="preserve">. Sixth, </w:t>
      </w:r>
      <w:r w:rsidRPr="00D9702F">
        <w:rPr>
          <w:rStyle w:val="Emphasis"/>
        </w:rPr>
        <w:t>China</w:t>
      </w:r>
      <w:r w:rsidRPr="00D9702F">
        <w:rPr>
          <w:sz w:val="16"/>
        </w:rPr>
        <w:t xml:space="preserve"> would find it highly problematic that the ROK would create hundreds of nuclear weapons and </w:t>
      </w:r>
      <w:r w:rsidRPr="00D9702F">
        <w:rPr>
          <w:rStyle w:val="StyleUnderline"/>
        </w:rPr>
        <w:t>might put</w:t>
      </w:r>
      <w:r w:rsidRPr="00D9702F">
        <w:rPr>
          <w:sz w:val="16"/>
        </w:rPr>
        <w:t xml:space="preserve"> </w:t>
      </w:r>
      <w:r w:rsidRPr="00D9702F">
        <w:rPr>
          <w:rStyle w:val="Emphasis"/>
        </w:rPr>
        <w:t>substantial</w:t>
      </w:r>
      <w:r w:rsidRPr="00D9702F">
        <w:rPr>
          <w:sz w:val="16"/>
        </w:rPr>
        <w:t xml:space="preserve"> </w:t>
      </w:r>
      <w:r w:rsidRPr="00D9702F">
        <w:rPr>
          <w:rStyle w:val="StyleUnderline"/>
        </w:rPr>
        <w:t>economic pressure on the ROK</w:t>
      </w:r>
      <w:r w:rsidRPr="00D9702F">
        <w:rPr>
          <w:sz w:val="16"/>
        </w:rPr>
        <w:t xml:space="preserve"> to not do so, including financial sanctions potentially much greater than those used against the THAAD deployment. And seventh, </w:t>
      </w:r>
      <w:r w:rsidRPr="00D9702F">
        <w:rPr>
          <w:rStyle w:val="StyleUnderline"/>
        </w:rPr>
        <w:t>the</w:t>
      </w:r>
      <w:r w:rsidRPr="00D9702F">
        <w:rPr>
          <w:sz w:val="16"/>
        </w:rPr>
        <w:t xml:space="preserve"> </w:t>
      </w:r>
      <w:r w:rsidRPr="00D9702F">
        <w:rPr>
          <w:rStyle w:val="Emphasis"/>
        </w:rPr>
        <w:t>U</w:t>
      </w:r>
      <w:r w:rsidRPr="00D9702F">
        <w:rPr>
          <w:sz w:val="16"/>
        </w:rPr>
        <w:t xml:space="preserve">nited </w:t>
      </w:r>
      <w:r w:rsidRPr="00D9702F">
        <w:rPr>
          <w:rStyle w:val="Emphasis"/>
        </w:rPr>
        <w:t>S</w:t>
      </w:r>
      <w:r w:rsidRPr="00D9702F">
        <w:rPr>
          <w:sz w:val="16"/>
        </w:rPr>
        <w:t xml:space="preserve">tates </w:t>
      </w:r>
      <w:r w:rsidRPr="00D9702F">
        <w:rPr>
          <w:rStyle w:val="StyleUnderline"/>
        </w:rPr>
        <w:t>could</w:t>
      </w:r>
      <w:r w:rsidRPr="00D9702F">
        <w:rPr>
          <w:sz w:val="16"/>
        </w:rPr>
        <w:t xml:space="preserve"> decide to </w:t>
      </w:r>
      <w:r w:rsidRPr="00D9702F">
        <w:rPr>
          <w:rStyle w:val="Emphasis"/>
        </w:rPr>
        <w:t>withdraw</w:t>
      </w:r>
      <w:r w:rsidRPr="00D9702F">
        <w:rPr>
          <w:sz w:val="16"/>
        </w:rPr>
        <w:t xml:space="preserve"> </w:t>
      </w:r>
      <w:r w:rsidRPr="00D9702F">
        <w:rPr>
          <w:rStyle w:val="StyleUnderline"/>
        </w:rPr>
        <w:t>from the ROK-U.S. military alliance</w:t>
      </w:r>
      <w:r w:rsidRPr="00D9702F">
        <w:rPr>
          <w:sz w:val="16"/>
        </w:rPr>
        <w:t xml:space="preserve">. None of these potential outcomes is inevitable, but they are all quite possible. In trying to defend against the growing North Korean nuclear weapon threat, it is possible that </w:t>
      </w:r>
      <w:r w:rsidRPr="00D9702F">
        <w:rPr>
          <w:rStyle w:val="StyleUnderline"/>
        </w:rPr>
        <w:t>the ROK could do</w:t>
      </w:r>
      <w:r w:rsidRPr="00D9702F">
        <w:rPr>
          <w:sz w:val="16"/>
        </w:rPr>
        <w:t xml:space="preserve"> </w:t>
      </w:r>
      <w:r w:rsidRPr="00D9702F">
        <w:rPr>
          <w:rStyle w:val="Emphasis"/>
        </w:rPr>
        <w:t>serious damage</w:t>
      </w:r>
      <w:r w:rsidRPr="00D9702F">
        <w:rPr>
          <w:sz w:val="16"/>
        </w:rPr>
        <w:t xml:space="preserve"> </w:t>
      </w:r>
      <w:r w:rsidRPr="00D9702F">
        <w:rPr>
          <w:rStyle w:val="StyleUnderline"/>
        </w:rPr>
        <w:t>to its security, economy, and reputation by pursuing this option</w:t>
      </w:r>
      <w:r w:rsidRPr="00D9702F">
        <w:rPr>
          <w:sz w:val="16"/>
        </w:rPr>
        <w:t>.</w:t>
      </w:r>
    </w:p>
    <w:p w14:paraId="41DA6EA0" w14:textId="5BD20364" w:rsidR="00D9702F" w:rsidRDefault="00D9702F" w:rsidP="00D9702F">
      <w:pPr>
        <w:pStyle w:val="Heading3"/>
      </w:pPr>
      <w:r>
        <w:t>No Prolif—Framing—SoKo</w:t>
      </w:r>
    </w:p>
    <w:p w14:paraId="22D90CCA" w14:textId="77777777" w:rsidR="00D9702F" w:rsidRDefault="00D9702F" w:rsidP="00D9702F">
      <w:pPr>
        <w:pStyle w:val="Heading4"/>
      </w:pPr>
      <w:r>
        <w:t xml:space="preserve">Reject </w:t>
      </w:r>
      <w:r w:rsidRPr="00C34C1A">
        <w:rPr>
          <w:u w:val="single"/>
        </w:rPr>
        <w:t>naïve optimism</w:t>
      </w:r>
      <w:r>
        <w:t xml:space="preserve">. There are </w:t>
      </w:r>
      <w:r w:rsidRPr="00C34C1A">
        <w:rPr>
          <w:u w:val="single"/>
        </w:rPr>
        <w:t>overwhelming</w:t>
      </w:r>
      <w:r>
        <w:t xml:space="preserve"> barriers to prolif.</w:t>
      </w:r>
    </w:p>
    <w:p w14:paraId="7BCC65B7" w14:textId="77777777" w:rsidR="00D9702F" w:rsidRDefault="00D9702F" w:rsidP="00D9702F">
      <w:r>
        <w:t>Dr. Chung</w:t>
      </w:r>
      <w:r>
        <w:noBreakHyphen/>
        <w:t>in </w:t>
      </w:r>
      <w:r w:rsidRPr="002B059D">
        <w:rPr>
          <w:rStyle w:val="Cite"/>
        </w:rPr>
        <w:t>Moon &amp;</w:t>
      </w:r>
      <w:r>
        <w:t xml:space="preserve"> Young</w:t>
      </w:r>
      <w:r>
        <w:noBreakHyphen/>
        <w:t>Deok </w:t>
      </w:r>
      <w:r w:rsidRPr="002B059D">
        <w:rPr>
          <w:rStyle w:val="Cite"/>
        </w:rPr>
        <w:t>Shin 23</w:t>
      </w:r>
      <w:r>
        <w:t>, PhD, Distinguished University Professor, Political Science &amp; International Relations, Yonsei University. Krause Distinguished Fellow, School of Policy &amp; Global Strategy, University of California, San Diego. Co-Convener, Asia-Pacific Leadership Network for Nuclear Non-Proliferation &amp; Disarmament. Editor-In-Chief, Global Asia. Former Special Advisor, Foreign Affairs &amp; National Security, President Moon Jae-in; Fellow, Global Asia, East Asia Foundation, "‘South Korea Going Nuclear?’: Debates, Driving Forces, and Prospects," China International Strategy Review, Vol. 5, pg. 11-12, 11/28/2023, Springer.</w:t>
      </w:r>
    </w:p>
    <w:p w14:paraId="6B67107E" w14:textId="77777777" w:rsidR="00D9702F" w:rsidRPr="00D9702F" w:rsidRDefault="00D9702F" w:rsidP="00D9702F">
      <w:pPr>
        <w:rPr>
          <w:sz w:val="16"/>
        </w:rPr>
      </w:pPr>
      <w:r w:rsidRPr="00D9702F">
        <w:rPr>
          <w:sz w:val="16"/>
        </w:rPr>
        <w:t xml:space="preserve">The nuclear taboo worked in the past, thanks to international safeguard regulations that strictly prohibit reprocessing of spent fuels and enrichment of weapons-grade uranium. Seoul has faithfully complied with them. But on April 28, 2023, President </w:t>
      </w:r>
      <w:r w:rsidRPr="00D9702F">
        <w:rPr>
          <w:rStyle w:val="Emphasis"/>
        </w:rPr>
        <w:t>Yoon</w:t>
      </w:r>
      <w:r w:rsidRPr="00D9702F">
        <w:rPr>
          <w:sz w:val="16"/>
        </w:rPr>
        <w:t xml:space="preserve"> </w:t>
      </w:r>
      <w:r w:rsidRPr="00D9702F">
        <w:rPr>
          <w:rStyle w:val="StyleUnderline"/>
        </w:rPr>
        <w:t>made another statement</w:t>
      </w:r>
      <w:r w:rsidRPr="00D9702F">
        <w:rPr>
          <w:sz w:val="16"/>
        </w:rPr>
        <w:t xml:space="preserve"> at the Harvard Kennedy School </w:t>
      </w:r>
      <w:r w:rsidRPr="00D9702F">
        <w:rPr>
          <w:rStyle w:val="StyleUnderline"/>
        </w:rPr>
        <w:t>that “If committed</w:t>
      </w:r>
      <w:r w:rsidRPr="00D9702F">
        <w:rPr>
          <w:sz w:val="16"/>
        </w:rPr>
        <w:t xml:space="preserve">, </w:t>
      </w:r>
      <w:r w:rsidRPr="00D9702F">
        <w:rPr>
          <w:rStyle w:val="Emphasis"/>
        </w:rPr>
        <w:t>So</w:t>
      </w:r>
      <w:r w:rsidRPr="00D9702F">
        <w:rPr>
          <w:sz w:val="16"/>
        </w:rPr>
        <w:t xml:space="preserve">uth </w:t>
      </w:r>
      <w:r w:rsidRPr="00D9702F">
        <w:rPr>
          <w:rStyle w:val="Emphasis"/>
        </w:rPr>
        <w:t>Ko</w:t>
      </w:r>
      <w:r w:rsidRPr="00D9702F">
        <w:rPr>
          <w:sz w:val="16"/>
        </w:rPr>
        <w:t xml:space="preserve">rea </w:t>
      </w:r>
      <w:r w:rsidRPr="00D9702F">
        <w:rPr>
          <w:rStyle w:val="StyleUnderline"/>
        </w:rPr>
        <w:t>has technological infrastructure for nuclear armament in</w:t>
      </w:r>
      <w:r w:rsidRPr="00D9702F">
        <w:rPr>
          <w:sz w:val="16"/>
        </w:rPr>
        <w:t xml:space="preserve"> </w:t>
      </w:r>
      <w:r w:rsidRPr="00D9702F">
        <w:rPr>
          <w:rStyle w:val="Emphasis"/>
        </w:rPr>
        <w:t>less than one year</w:t>
      </w:r>
      <w:r w:rsidRPr="00D9702F">
        <w:rPr>
          <w:sz w:val="16"/>
        </w:rPr>
        <w:t xml:space="preserve">.” His remarks sparked domestic debates on South Korea’s technological capabilities to produce weapons (Lim 2023). Yoon’s </w:t>
      </w:r>
      <w:r w:rsidRPr="00D9702F">
        <w:rPr>
          <w:rStyle w:val="StyleUnderline"/>
        </w:rPr>
        <w:t>position reflected the view of</w:t>
      </w:r>
      <w:r w:rsidRPr="00D9702F">
        <w:rPr>
          <w:sz w:val="16"/>
        </w:rPr>
        <w:t xml:space="preserve"> Seo </w:t>
      </w:r>
      <w:r w:rsidRPr="00D9702F">
        <w:rPr>
          <w:rStyle w:val="Emphasis"/>
        </w:rPr>
        <w:t>Kyun-ryul</w:t>
      </w:r>
      <w:r w:rsidRPr="00D9702F">
        <w:rPr>
          <w:sz w:val="16"/>
        </w:rPr>
        <w:t xml:space="preserve">, a professor emeritus of nuclear engineering at the Seoul National University </w:t>
      </w:r>
      <w:r w:rsidRPr="00D9702F">
        <w:rPr>
          <w:rStyle w:val="StyleUnderline"/>
        </w:rPr>
        <w:t>who has been arguing</w:t>
      </w:r>
      <w:r w:rsidRPr="00D9702F">
        <w:rPr>
          <w:sz w:val="16"/>
        </w:rPr>
        <w:t xml:space="preserve"> that </w:t>
      </w:r>
      <w:r w:rsidRPr="00D9702F">
        <w:rPr>
          <w:rStyle w:val="StyleUnderline"/>
        </w:rPr>
        <w:t>South Korea has</w:t>
      </w:r>
      <w:r w:rsidRPr="00D9702F">
        <w:rPr>
          <w:sz w:val="16"/>
        </w:rPr>
        <w:t xml:space="preserve"> </w:t>
      </w:r>
      <w:r w:rsidRPr="00D9702F">
        <w:rPr>
          <w:rStyle w:val="Emphasis"/>
        </w:rPr>
        <w:t>technical</w:t>
      </w:r>
      <w:r w:rsidRPr="00D9702F">
        <w:rPr>
          <w:sz w:val="16"/>
        </w:rPr>
        <w:t xml:space="preserve"> </w:t>
      </w:r>
      <w:r w:rsidRPr="00D9702F">
        <w:rPr>
          <w:rStyle w:val="StyleUnderline"/>
        </w:rPr>
        <w:t>and</w:t>
      </w:r>
      <w:r w:rsidRPr="00D9702F">
        <w:rPr>
          <w:sz w:val="16"/>
        </w:rPr>
        <w:t xml:space="preserve"> </w:t>
      </w:r>
      <w:r w:rsidRPr="00D9702F">
        <w:rPr>
          <w:rStyle w:val="Emphasis"/>
        </w:rPr>
        <w:t>financial</w:t>
      </w:r>
      <w:r w:rsidRPr="00D9702F">
        <w:rPr>
          <w:sz w:val="16"/>
        </w:rPr>
        <w:t xml:space="preserve"> </w:t>
      </w:r>
      <w:r w:rsidRPr="00D9702F">
        <w:rPr>
          <w:rStyle w:val="StyleUnderline"/>
        </w:rPr>
        <w:t xml:space="preserve">capabilities to produce </w:t>
      </w:r>
      <w:r w:rsidRPr="00D9702F">
        <w:rPr>
          <w:rStyle w:val="Emphasis"/>
        </w:rPr>
        <w:t>nuc</w:t>
      </w:r>
      <w:r w:rsidRPr="00D9702F">
        <w:rPr>
          <w:rStyle w:val="StyleUnderline"/>
        </w:rPr>
        <w:t>lear weapon</w:t>
      </w:r>
      <w:r w:rsidRPr="00D9702F">
        <w:rPr>
          <w:rStyle w:val="Emphasis"/>
        </w:rPr>
        <w:t>s</w:t>
      </w:r>
      <w:r w:rsidRPr="00D9702F">
        <w:rPr>
          <w:rStyle w:val="StyleUnderline"/>
        </w:rPr>
        <w:t xml:space="preserve"> in 1 year</w:t>
      </w:r>
      <w:r w:rsidRPr="00D9702F">
        <w:rPr>
          <w:sz w:val="16"/>
        </w:rPr>
        <w:t>. He asserted that South Korea has already acquired technology for production of fissile materials through uranium enrichment and separation of plutonium, while achieving cutting-edge technology for high explosives, detonation, and guidance system. For him, “nuclear weapons development in South Korea is not a matter of technology and economy. If the state makes the decision, and politicians provide a political shield, mass production of nuclear weapons will not be difficult” (SPN Editorial 2017).</w:t>
      </w:r>
    </w:p>
    <w:p w14:paraId="1BD88BE3" w14:textId="554D29E2" w:rsidR="00D9702F" w:rsidRDefault="00D9702F" w:rsidP="00D9702F">
      <w:pPr>
        <w:rPr>
          <w:sz w:val="16"/>
        </w:rPr>
      </w:pPr>
      <w:r w:rsidRPr="00D9702F">
        <w:rPr>
          <w:sz w:val="16"/>
        </w:rPr>
        <w:t xml:space="preserve">Seo’s projection is not groundless. In 2016, Charles Ferguson, then-president of the Federation of American Scientists, estimated that South Korea has up to 4,330 bombs’ worth of plutonium at the Wolsong nuclear reactor site, assuming a conservative estimate of about 6 kg of plutonium for a first-generation fission device (Ferguson 2016, 70).2 Hecker, a renowned nuclear scientist and former head of the Los Alamos Laboratory, also concurs that South Korea can produce nuclear bombs in a relatively short period. </w:t>
      </w:r>
      <w:r w:rsidRPr="00D9702F">
        <w:rPr>
          <w:rStyle w:val="StyleUnderline"/>
        </w:rPr>
        <w:t>But</w:t>
      </w:r>
      <w:r w:rsidRPr="00D9702F">
        <w:rPr>
          <w:sz w:val="16"/>
        </w:rPr>
        <w:t xml:space="preserve"> nuclear </w:t>
      </w:r>
      <w:r w:rsidRPr="00D9702F">
        <w:rPr>
          <w:rStyle w:val="StyleUnderline"/>
        </w:rPr>
        <w:t>weaponization requires a full set of</w:t>
      </w:r>
      <w:r w:rsidRPr="00D9702F">
        <w:rPr>
          <w:sz w:val="16"/>
        </w:rPr>
        <w:t xml:space="preserve"> </w:t>
      </w:r>
      <w:r w:rsidRPr="00D9702F">
        <w:rPr>
          <w:rStyle w:val="Emphasis"/>
        </w:rPr>
        <w:t>nuclear facilities</w:t>
      </w:r>
      <w:r w:rsidRPr="00D9702F">
        <w:rPr>
          <w:sz w:val="16"/>
        </w:rPr>
        <w:t xml:space="preserve">, </w:t>
      </w:r>
      <w:r w:rsidRPr="00D9702F">
        <w:rPr>
          <w:rStyle w:val="Emphasis"/>
        </w:rPr>
        <w:t>weapons-grade fissile materials</w:t>
      </w:r>
      <w:r w:rsidRPr="00D9702F">
        <w:rPr>
          <w:sz w:val="16"/>
        </w:rPr>
        <w:t xml:space="preserve">, verification through </w:t>
      </w:r>
      <w:r w:rsidRPr="00D9702F">
        <w:rPr>
          <w:rStyle w:val="Emphasis"/>
        </w:rPr>
        <w:t>nuclear testing</w:t>
      </w:r>
      <w:r w:rsidRPr="00D9702F">
        <w:rPr>
          <w:sz w:val="16"/>
        </w:rPr>
        <w:t xml:space="preserve">, </w:t>
      </w:r>
      <w:r w:rsidRPr="00D9702F">
        <w:rPr>
          <w:rStyle w:val="StyleUnderline"/>
        </w:rPr>
        <w:t>and a full range of</w:t>
      </w:r>
      <w:r w:rsidRPr="00D9702F">
        <w:rPr>
          <w:sz w:val="16"/>
        </w:rPr>
        <w:t xml:space="preserve"> </w:t>
      </w:r>
      <w:r w:rsidRPr="00D9702F">
        <w:rPr>
          <w:rStyle w:val="Emphasis"/>
        </w:rPr>
        <w:t>delivery vehicles</w:t>
      </w:r>
      <w:r w:rsidRPr="00D9702F">
        <w:rPr>
          <w:sz w:val="16"/>
        </w:rPr>
        <w:t xml:space="preserve">. </w:t>
      </w:r>
      <w:r w:rsidRPr="00D9702F">
        <w:rPr>
          <w:rStyle w:val="StyleUnderline"/>
        </w:rPr>
        <w:t>The process to</w:t>
      </w:r>
      <w:r w:rsidRPr="00D9702F">
        <w:rPr>
          <w:sz w:val="16"/>
        </w:rPr>
        <w:t xml:space="preserve"> </w:t>
      </w:r>
      <w:r w:rsidRPr="00D9702F">
        <w:rPr>
          <w:rStyle w:val="Emphasis"/>
        </w:rPr>
        <w:t>develop</w:t>
      </w:r>
      <w:r w:rsidRPr="00D9702F">
        <w:rPr>
          <w:sz w:val="16"/>
        </w:rPr>
        <w:t xml:space="preserve"> </w:t>
      </w:r>
      <w:r w:rsidRPr="00D9702F">
        <w:rPr>
          <w:rStyle w:val="StyleUnderline"/>
        </w:rPr>
        <w:t>these is</w:t>
      </w:r>
      <w:r w:rsidRPr="00D9702F">
        <w:rPr>
          <w:sz w:val="16"/>
        </w:rPr>
        <w:t xml:space="preserve"> </w:t>
      </w:r>
      <w:r w:rsidRPr="00D9702F">
        <w:rPr>
          <w:rStyle w:val="Emphasis"/>
        </w:rPr>
        <w:t>costly</w:t>
      </w:r>
      <w:r w:rsidRPr="00D9702F">
        <w:rPr>
          <w:sz w:val="16"/>
        </w:rPr>
        <w:t xml:space="preserve"> </w:t>
      </w:r>
      <w:r w:rsidRPr="00D9702F">
        <w:rPr>
          <w:rStyle w:val="StyleUnderline"/>
        </w:rPr>
        <w:t>and</w:t>
      </w:r>
      <w:r w:rsidRPr="00D9702F">
        <w:rPr>
          <w:sz w:val="16"/>
        </w:rPr>
        <w:t xml:space="preserve"> </w:t>
      </w:r>
      <w:r w:rsidRPr="00D9702F">
        <w:rPr>
          <w:rStyle w:val="Emphasis"/>
        </w:rPr>
        <w:t>time-consuming</w:t>
      </w:r>
      <w:r w:rsidRPr="00D9702F">
        <w:rPr>
          <w:sz w:val="16"/>
        </w:rPr>
        <w:t xml:space="preserve">. He also </w:t>
      </w:r>
      <w:r w:rsidRPr="00D9702F">
        <w:rPr>
          <w:rStyle w:val="StyleUnderline"/>
        </w:rPr>
        <w:t>questions which</w:t>
      </w:r>
      <w:r w:rsidRPr="00D9702F">
        <w:rPr>
          <w:sz w:val="16"/>
        </w:rPr>
        <w:t xml:space="preserve"> </w:t>
      </w:r>
      <w:r w:rsidRPr="00D9702F">
        <w:rPr>
          <w:rStyle w:val="Emphasis"/>
        </w:rPr>
        <w:t>provinces</w:t>
      </w:r>
      <w:r w:rsidRPr="00D9702F">
        <w:rPr>
          <w:sz w:val="16"/>
        </w:rPr>
        <w:t xml:space="preserve"> </w:t>
      </w:r>
      <w:r w:rsidRPr="00D9702F">
        <w:rPr>
          <w:rStyle w:val="StyleUnderline"/>
        </w:rPr>
        <w:t>would allow</w:t>
      </w:r>
      <w:r w:rsidRPr="00D9702F">
        <w:rPr>
          <w:sz w:val="16"/>
        </w:rPr>
        <w:t xml:space="preserve"> </w:t>
      </w:r>
      <w:r w:rsidRPr="00D9702F">
        <w:rPr>
          <w:rStyle w:val="Emphasis"/>
        </w:rPr>
        <w:t>underground</w:t>
      </w:r>
      <w:r w:rsidRPr="00D9702F">
        <w:rPr>
          <w:sz w:val="16"/>
        </w:rPr>
        <w:t xml:space="preserve"> </w:t>
      </w:r>
      <w:r w:rsidRPr="00D9702F">
        <w:rPr>
          <w:rStyle w:val="StyleUnderline"/>
        </w:rPr>
        <w:t>nuclear testing sites</w:t>
      </w:r>
      <w:r w:rsidRPr="00D9702F">
        <w:rPr>
          <w:sz w:val="16"/>
        </w:rPr>
        <w:t xml:space="preserve"> (Hecker 2021). Moreover, </w:t>
      </w:r>
      <w:r w:rsidRPr="00D9702F">
        <w:rPr>
          <w:rStyle w:val="StyleUnderline"/>
        </w:rPr>
        <w:t>there are</w:t>
      </w:r>
      <w:r w:rsidRPr="00D9702F">
        <w:rPr>
          <w:sz w:val="16"/>
        </w:rPr>
        <w:t xml:space="preserve"> </w:t>
      </w:r>
      <w:r w:rsidRPr="00D9702F">
        <w:rPr>
          <w:rStyle w:val="Emphasis"/>
        </w:rPr>
        <w:t>several barriers</w:t>
      </w:r>
      <w:r w:rsidRPr="00D9702F">
        <w:rPr>
          <w:sz w:val="16"/>
        </w:rPr>
        <w:t xml:space="preserve">. </w:t>
      </w:r>
      <w:r w:rsidRPr="00D9702F">
        <w:rPr>
          <w:rStyle w:val="StyleUnderline"/>
        </w:rPr>
        <w:t>South Korea has</w:t>
      </w:r>
      <w:r w:rsidRPr="00D9702F">
        <w:rPr>
          <w:sz w:val="16"/>
        </w:rPr>
        <w:t xml:space="preserve"> </w:t>
      </w:r>
      <w:r w:rsidRPr="00D9702F">
        <w:rPr>
          <w:rStyle w:val="Emphasis"/>
        </w:rPr>
        <w:t>not</w:t>
      </w:r>
      <w:r w:rsidRPr="00D9702F">
        <w:rPr>
          <w:sz w:val="16"/>
        </w:rPr>
        <w:t xml:space="preserve"> </w:t>
      </w:r>
      <w:r w:rsidRPr="00D9702F">
        <w:rPr>
          <w:rStyle w:val="StyleUnderline"/>
        </w:rPr>
        <w:t>fully acquired technology for</w:t>
      </w:r>
      <w:r w:rsidRPr="00D9702F">
        <w:rPr>
          <w:sz w:val="16"/>
        </w:rPr>
        <w:t xml:space="preserve"> </w:t>
      </w:r>
      <w:r w:rsidRPr="00D9702F">
        <w:rPr>
          <w:rStyle w:val="Emphasis"/>
        </w:rPr>
        <w:t>reprocessing</w:t>
      </w:r>
      <w:r w:rsidRPr="00D9702F">
        <w:rPr>
          <w:sz w:val="16"/>
        </w:rPr>
        <w:t xml:space="preserve"> </w:t>
      </w:r>
      <w:r w:rsidRPr="00D9702F">
        <w:rPr>
          <w:rStyle w:val="StyleUnderline"/>
        </w:rPr>
        <w:t>and</w:t>
      </w:r>
      <w:r w:rsidRPr="00D9702F">
        <w:rPr>
          <w:sz w:val="16"/>
        </w:rPr>
        <w:t xml:space="preserve"> </w:t>
      </w:r>
      <w:r w:rsidRPr="00D9702F">
        <w:rPr>
          <w:rStyle w:val="Emphasis"/>
        </w:rPr>
        <w:t>uranium enrichment</w:t>
      </w:r>
      <w:r w:rsidRPr="00D9702F">
        <w:rPr>
          <w:sz w:val="16"/>
        </w:rPr>
        <w:t xml:space="preserve">. </w:t>
      </w:r>
      <w:r w:rsidRPr="00D9702F">
        <w:rPr>
          <w:rStyle w:val="StyleUnderline"/>
        </w:rPr>
        <w:t>Research on nuclear</w:t>
      </w:r>
      <w:r w:rsidRPr="00D9702F">
        <w:rPr>
          <w:sz w:val="16"/>
        </w:rPr>
        <w:t xml:space="preserve"> </w:t>
      </w:r>
      <w:r w:rsidRPr="00D9702F">
        <w:rPr>
          <w:rStyle w:val="Emphasis"/>
        </w:rPr>
        <w:t>detonation</w:t>
      </w:r>
      <w:r w:rsidRPr="00D9702F">
        <w:rPr>
          <w:sz w:val="16"/>
        </w:rPr>
        <w:t xml:space="preserve"> </w:t>
      </w:r>
      <w:r w:rsidRPr="00D9702F">
        <w:rPr>
          <w:rStyle w:val="StyleUnderline"/>
        </w:rPr>
        <w:t>devices and the production of</w:t>
      </w:r>
      <w:r w:rsidRPr="00D9702F">
        <w:rPr>
          <w:sz w:val="16"/>
        </w:rPr>
        <w:t xml:space="preserve"> </w:t>
      </w:r>
      <w:r w:rsidRPr="00D9702F">
        <w:rPr>
          <w:rStyle w:val="Emphasis"/>
        </w:rPr>
        <w:t>nuclear warheads</w:t>
      </w:r>
      <w:r w:rsidRPr="00D9702F">
        <w:rPr>
          <w:sz w:val="16"/>
        </w:rPr>
        <w:t xml:space="preserve"> </w:t>
      </w:r>
      <w:r w:rsidRPr="00D9702F">
        <w:rPr>
          <w:rStyle w:val="StyleUnderline"/>
        </w:rPr>
        <w:t>has been suspended for</w:t>
      </w:r>
      <w:r w:rsidRPr="00D9702F">
        <w:rPr>
          <w:sz w:val="16"/>
        </w:rPr>
        <w:t xml:space="preserve"> </w:t>
      </w:r>
      <w:r w:rsidRPr="00D9702F">
        <w:rPr>
          <w:rStyle w:val="Emphasis"/>
        </w:rPr>
        <w:t>more than 40 years</w:t>
      </w:r>
      <w:r w:rsidRPr="00D9702F">
        <w:rPr>
          <w:sz w:val="16"/>
        </w:rPr>
        <w:t xml:space="preserve">. </w:t>
      </w:r>
      <w:r w:rsidRPr="00D9702F">
        <w:rPr>
          <w:rStyle w:val="StyleUnderline"/>
        </w:rPr>
        <w:t>Despite</w:t>
      </w:r>
      <w:r w:rsidRPr="00D9702F">
        <w:rPr>
          <w:sz w:val="16"/>
        </w:rPr>
        <w:t xml:space="preserve"> having </w:t>
      </w:r>
      <w:r w:rsidRPr="00D9702F">
        <w:rPr>
          <w:rStyle w:val="StyleUnderline"/>
        </w:rPr>
        <w:t>a rich human resource pool related to the</w:t>
      </w:r>
      <w:r w:rsidRPr="00D9702F">
        <w:rPr>
          <w:sz w:val="16"/>
        </w:rPr>
        <w:t xml:space="preserve"> </w:t>
      </w:r>
      <w:r w:rsidRPr="00D9702F">
        <w:rPr>
          <w:rStyle w:val="Emphasis"/>
        </w:rPr>
        <w:t>peaceful</w:t>
      </w:r>
      <w:r w:rsidRPr="00D9702F">
        <w:rPr>
          <w:sz w:val="16"/>
        </w:rPr>
        <w:t xml:space="preserve"> </w:t>
      </w:r>
      <w:r w:rsidRPr="00D9702F">
        <w:rPr>
          <w:rStyle w:val="StyleUnderline"/>
        </w:rPr>
        <w:t>use of nuclear energy, South Korea lacks</w:t>
      </w:r>
      <w:r w:rsidRPr="00D9702F">
        <w:rPr>
          <w:sz w:val="16"/>
        </w:rPr>
        <w:t xml:space="preserve"> </w:t>
      </w:r>
      <w:r w:rsidRPr="00D9702F">
        <w:rPr>
          <w:rStyle w:val="Emphasis"/>
        </w:rPr>
        <w:t>qualified researchers</w:t>
      </w:r>
      <w:r w:rsidRPr="00D9702F">
        <w:rPr>
          <w:sz w:val="16"/>
        </w:rPr>
        <w:t xml:space="preserve"> </w:t>
      </w:r>
      <w:r w:rsidRPr="00D9702F">
        <w:rPr>
          <w:rStyle w:val="StyleUnderline"/>
        </w:rPr>
        <w:t>in the field of nuclear</w:t>
      </w:r>
      <w:r w:rsidRPr="00D9702F">
        <w:rPr>
          <w:sz w:val="16"/>
        </w:rPr>
        <w:t xml:space="preserve"> </w:t>
      </w:r>
      <w:r w:rsidRPr="00D9702F">
        <w:rPr>
          <w:rStyle w:val="Emphasis"/>
        </w:rPr>
        <w:t>weapons</w:t>
      </w:r>
      <w:r w:rsidRPr="00D9702F">
        <w:rPr>
          <w:sz w:val="16"/>
        </w:rPr>
        <w:t xml:space="preserve"> </w:t>
      </w:r>
      <w:r w:rsidRPr="00D9702F">
        <w:rPr>
          <w:rStyle w:val="StyleUnderline"/>
        </w:rPr>
        <w:t>development after the</w:t>
      </w:r>
      <w:r w:rsidRPr="00D9702F">
        <w:rPr>
          <w:sz w:val="16"/>
        </w:rPr>
        <w:t xml:space="preserve"> Agency for Defense Development (</w:t>
      </w:r>
      <w:r w:rsidRPr="00D9702F">
        <w:rPr>
          <w:rStyle w:val="Emphasis"/>
        </w:rPr>
        <w:t>ADD</w:t>
      </w:r>
      <w:r w:rsidRPr="00D9702F">
        <w:rPr>
          <w:sz w:val="16"/>
        </w:rPr>
        <w:t xml:space="preserve">) </w:t>
      </w:r>
      <w:r w:rsidRPr="00D9702F">
        <w:rPr>
          <w:rStyle w:val="StyleUnderline"/>
        </w:rPr>
        <w:t>disbanded</w:t>
      </w:r>
      <w:r w:rsidRPr="00D9702F">
        <w:rPr>
          <w:sz w:val="16"/>
        </w:rPr>
        <w:t xml:space="preserve"> its nuclear weapons research unit </w:t>
      </w:r>
      <w:r w:rsidRPr="00D9702F">
        <w:rPr>
          <w:rStyle w:val="StyleUnderline"/>
        </w:rPr>
        <w:t>in the late 1970s</w:t>
      </w:r>
      <w:r w:rsidRPr="00D9702F">
        <w:rPr>
          <w:sz w:val="16"/>
        </w:rPr>
        <w:t xml:space="preserve">. Thus, </w:t>
      </w:r>
      <w:r w:rsidRPr="00D9702F">
        <w:rPr>
          <w:rStyle w:val="StyleUnderline"/>
        </w:rPr>
        <w:t>developing nuclear weapons will be</w:t>
      </w:r>
      <w:r w:rsidRPr="00D9702F">
        <w:rPr>
          <w:sz w:val="16"/>
        </w:rPr>
        <w:t xml:space="preserve"> quite </w:t>
      </w:r>
      <w:r w:rsidRPr="00D9702F">
        <w:rPr>
          <w:rStyle w:val="StyleUnderline"/>
        </w:rPr>
        <w:t>a</w:t>
      </w:r>
      <w:r w:rsidRPr="00D9702F">
        <w:rPr>
          <w:sz w:val="16"/>
        </w:rPr>
        <w:t xml:space="preserve"> </w:t>
      </w:r>
      <w:r w:rsidRPr="00D9702F">
        <w:rPr>
          <w:rStyle w:val="Emphasis"/>
        </w:rPr>
        <w:t>daunting</w:t>
      </w:r>
      <w:r w:rsidRPr="00D9702F">
        <w:rPr>
          <w:sz w:val="16"/>
        </w:rPr>
        <w:t xml:space="preserve"> </w:t>
      </w:r>
      <w:r w:rsidRPr="00D9702F">
        <w:rPr>
          <w:rStyle w:val="StyleUnderline"/>
        </w:rPr>
        <w:t>challenge</w:t>
      </w:r>
      <w:r w:rsidRPr="00D9702F">
        <w:rPr>
          <w:sz w:val="16"/>
        </w:rPr>
        <w:t xml:space="preserve">. </w:t>
      </w:r>
      <w:r w:rsidRPr="00D9702F">
        <w:rPr>
          <w:rStyle w:val="StyleUnderline"/>
        </w:rPr>
        <w:t>This</w:t>
      </w:r>
      <w:r w:rsidRPr="00D9702F">
        <w:rPr>
          <w:sz w:val="16"/>
        </w:rPr>
        <w:t xml:space="preserve"> </w:t>
      </w:r>
      <w:r w:rsidRPr="00D9702F">
        <w:rPr>
          <w:rStyle w:val="Emphasis"/>
        </w:rPr>
        <w:t>prudent</w:t>
      </w:r>
      <w:r w:rsidRPr="00D9702F">
        <w:rPr>
          <w:sz w:val="16"/>
        </w:rPr>
        <w:t xml:space="preserve"> </w:t>
      </w:r>
      <w:r w:rsidRPr="00D9702F">
        <w:rPr>
          <w:rStyle w:val="StyleUnderline"/>
        </w:rPr>
        <w:t>assessment notwithstanding, conservative politicians and pundits are</w:t>
      </w:r>
      <w:r w:rsidRPr="00D9702F">
        <w:rPr>
          <w:sz w:val="16"/>
        </w:rPr>
        <w:t xml:space="preserve"> </w:t>
      </w:r>
      <w:r w:rsidRPr="00D9702F">
        <w:rPr>
          <w:rStyle w:val="Emphasis"/>
        </w:rPr>
        <w:t>jumping</w:t>
      </w:r>
      <w:r w:rsidRPr="00D9702F">
        <w:rPr>
          <w:sz w:val="16"/>
        </w:rPr>
        <w:t xml:space="preserve"> </w:t>
      </w:r>
      <w:r w:rsidRPr="00D9702F">
        <w:rPr>
          <w:rStyle w:val="StyleUnderline"/>
        </w:rPr>
        <w:t>on</w:t>
      </w:r>
      <w:r w:rsidRPr="00D9702F">
        <w:rPr>
          <w:sz w:val="16"/>
        </w:rPr>
        <w:t xml:space="preserve"> this </w:t>
      </w:r>
      <w:r w:rsidRPr="00D9702F">
        <w:rPr>
          <w:rStyle w:val="Emphasis"/>
        </w:rPr>
        <w:t>nuclear optimism</w:t>
      </w:r>
      <w:r w:rsidRPr="00D9702F">
        <w:rPr>
          <w:sz w:val="16"/>
        </w:rPr>
        <w:t xml:space="preserve"> and pushing for the independent nuclear path. Some pundits have even urged the South Korean government to embark on the second Manhattan project for nuclear weapons development (Kim 2023a, b, c, d).</w:t>
      </w:r>
    </w:p>
    <w:p w14:paraId="11D92D1A" w14:textId="5CE49770" w:rsidR="00D9702F" w:rsidRPr="00D9702F" w:rsidRDefault="00D9702F" w:rsidP="00D9702F">
      <w:pPr>
        <w:pStyle w:val="Heading4"/>
      </w:pPr>
      <w:r>
        <w:t xml:space="preserve">They need to win South Korea gets a </w:t>
      </w:r>
      <w:r>
        <w:rPr>
          <w:u w:val="single"/>
        </w:rPr>
        <w:t>whole arsenal</w:t>
      </w:r>
      <w:r>
        <w:t xml:space="preserve">. </w:t>
      </w:r>
    </w:p>
    <w:p w14:paraId="53A400AE" w14:textId="77777777" w:rsidR="00D9702F" w:rsidRDefault="00D9702F" w:rsidP="00D9702F">
      <w:r>
        <w:t xml:space="preserve">Eric </w:t>
      </w:r>
      <w:r w:rsidRPr="001E76DE">
        <w:rPr>
          <w:rStyle w:val="Cite"/>
        </w:rPr>
        <w:t>Brewer et al. 23</w:t>
      </w:r>
      <w:r>
        <w:t>, Deputy Vice President, Nuclear Threat Initiative. Former Director, Counterproliferation, National Security Council. Former Deputy, National Intelligence Office for WMD &amp; Proliferation, National Intelligence Council; Toby Dalton, PhD, Co-Director &amp; Senior Fellow, Nuclear Policy Program, Carnegie Endowment for International Peace; Kylie Jones, James C. Gaither Junior Fellow, Nuclear Policy Program, Carnegie Endowment for International Peace, "Mind the Gaps: Reading South Korea’s Emergent Proliferation Strategy," The Washington Quarterly, Vol. 46, Issue 2, 149-150, 07/13/2023, T&amp;F.</w:t>
      </w:r>
    </w:p>
    <w:p w14:paraId="55BB02EE" w14:textId="77777777" w:rsidR="00D9702F" w:rsidRPr="00D9702F" w:rsidRDefault="00D9702F" w:rsidP="00D9702F">
      <w:pPr>
        <w:rPr>
          <w:sz w:val="16"/>
        </w:rPr>
      </w:pPr>
      <w:r w:rsidRPr="00D9702F">
        <w:rPr>
          <w:sz w:val="16"/>
        </w:rPr>
        <w:t xml:space="preserve">The fourth thread relevant to </w:t>
      </w:r>
      <w:r w:rsidRPr="00D9702F">
        <w:rPr>
          <w:rStyle w:val="StyleUnderline"/>
        </w:rPr>
        <w:t>proliferation strategy in</w:t>
      </w:r>
      <w:r w:rsidRPr="00D9702F">
        <w:rPr>
          <w:sz w:val="16"/>
        </w:rPr>
        <w:t xml:space="preserve"> </w:t>
      </w:r>
      <w:r w:rsidRPr="00D9702F">
        <w:rPr>
          <w:rStyle w:val="Emphasis"/>
        </w:rPr>
        <w:t>So</w:t>
      </w:r>
      <w:r w:rsidRPr="00D9702F">
        <w:rPr>
          <w:sz w:val="16"/>
        </w:rPr>
        <w:t xml:space="preserve">uth </w:t>
      </w:r>
      <w:r w:rsidRPr="00D9702F">
        <w:rPr>
          <w:rStyle w:val="Emphasis"/>
        </w:rPr>
        <w:t>Ko</w:t>
      </w:r>
      <w:r w:rsidRPr="00D9702F">
        <w:rPr>
          <w:sz w:val="16"/>
        </w:rPr>
        <w:t xml:space="preserve">rean nuclear weapons </w:t>
      </w:r>
      <w:r w:rsidRPr="00D9702F">
        <w:rPr>
          <w:rStyle w:val="Emphasis"/>
        </w:rPr>
        <w:t>discourse</w:t>
      </w:r>
      <w:r w:rsidRPr="00D9702F">
        <w:rPr>
          <w:sz w:val="16"/>
        </w:rPr>
        <w:t xml:space="preserve"> </w:t>
      </w:r>
      <w:r w:rsidRPr="00D9702F">
        <w:rPr>
          <w:rStyle w:val="StyleUnderline"/>
        </w:rPr>
        <w:t>centers on achieving an</w:t>
      </w:r>
      <w:r w:rsidRPr="00D9702F">
        <w:rPr>
          <w:sz w:val="16"/>
        </w:rPr>
        <w:t xml:space="preserve"> </w:t>
      </w:r>
      <w:r w:rsidRPr="00D9702F">
        <w:rPr>
          <w:rStyle w:val="Emphasis"/>
        </w:rPr>
        <w:t>arsenal</w:t>
      </w:r>
      <w:r w:rsidRPr="00D9702F">
        <w:rPr>
          <w:sz w:val="16"/>
        </w:rPr>
        <w:t xml:space="preserve"> </w:t>
      </w:r>
      <w:r w:rsidRPr="00D9702F">
        <w:rPr>
          <w:rStyle w:val="StyleUnderline"/>
        </w:rPr>
        <w:t>that would yield the</w:t>
      </w:r>
      <w:r w:rsidRPr="00D9702F">
        <w:rPr>
          <w:sz w:val="16"/>
        </w:rPr>
        <w:t xml:space="preserve"> </w:t>
      </w:r>
      <w:r w:rsidRPr="00D9702F">
        <w:rPr>
          <w:rStyle w:val="Emphasis"/>
        </w:rPr>
        <w:t>desired strategic objectives</w:t>
      </w:r>
      <w:r w:rsidRPr="00D9702F">
        <w:rPr>
          <w:sz w:val="16"/>
        </w:rPr>
        <w:t xml:space="preserve"> </w:t>
      </w:r>
      <w:r w:rsidRPr="00D9702F">
        <w:rPr>
          <w:rStyle w:val="StyleUnderline"/>
        </w:rPr>
        <w:t>vis-à-vis</w:t>
      </w:r>
      <w:r w:rsidRPr="00D9702F">
        <w:rPr>
          <w:sz w:val="16"/>
        </w:rPr>
        <w:t xml:space="preserve"> </w:t>
      </w:r>
      <w:r w:rsidRPr="00D9702F">
        <w:rPr>
          <w:rStyle w:val="Emphasis"/>
        </w:rPr>
        <w:t>No</w:t>
      </w:r>
      <w:r w:rsidRPr="00D9702F">
        <w:rPr>
          <w:sz w:val="16"/>
        </w:rPr>
        <w:t xml:space="preserve">rth </w:t>
      </w:r>
      <w:r w:rsidRPr="00D9702F">
        <w:rPr>
          <w:rStyle w:val="Emphasis"/>
        </w:rPr>
        <w:t>Ko</w:t>
      </w:r>
      <w:r w:rsidRPr="00D9702F">
        <w:rPr>
          <w:sz w:val="16"/>
        </w:rPr>
        <w:t xml:space="preserve">rea. Nuclear weapons </w:t>
      </w:r>
      <w:r w:rsidRPr="00D9702F">
        <w:rPr>
          <w:rStyle w:val="StyleUnderline"/>
        </w:rPr>
        <w:t>advocates recognize that</w:t>
      </w:r>
      <w:r w:rsidRPr="00D9702F">
        <w:rPr>
          <w:sz w:val="16"/>
        </w:rPr>
        <w:t xml:space="preserve"> </w:t>
      </w:r>
      <w:r w:rsidRPr="00D9702F">
        <w:rPr>
          <w:rStyle w:val="Emphasis"/>
        </w:rPr>
        <w:t>So</w:t>
      </w:r>
      <w:r w:rsidRPr="00D9702F">
        <w:rPr>
          <w:sz w:val="16"/>
        </w:rPr>
        <w:t xml:space="preserve">uth </w:t>
      </w:r>
      <w:r w:rsidRPr="00D9702F">
        <w:rPr>
          <w:rStyle w:val="Emphasis"/>
        </w:rPr>
        <w:t>Ko</w:t>
      </w:r>
      <w:r w:rsidRPr="00D9702F">
        <w:rPr>
          <w:sz w:val="16"/>
        </w:rPr>
        <w:t xml:space="preserve">rea </w:t>
      </w:r>
      <w:r w:rsidRPr="00D9702F">
        <w:rPr>
          <w:rStyle w:val="StyleUnderline"/>
        </w:rPr>
        <w:t>would</w:t>
      </w:r>
      <w:r w:rsidRPr="00D9702F">
        <w:rPr>
          <w:sz w:val="16"/>
        </w:rPr>
        <w:t xml:space="preserve"> </w:t>
      </w:r>
      <w:r w:rsidRPr="00D9702F">
        <w:rPr>
          <w:rStyle w:val="Emphasis"/>
          <w:sz w:val="24"/>
          <w:szCs w:val="24"/>
        </w:rPr>
        <w:t>need more than a single weapon</w:t>
      </w:r>
      <w:r w:rsidRPr="00D9702F">
        <w:rPr>
          <w:sz w:val="16"/>
        </w:rPr>
        <w:t xml:space="preserve">, which according to Korea Advanced Institute of Science &amp; Technology (KAIST) professor Yim Man-sung could take somewhere between six months to two years to develop.31 </w:t>
      </w:r>
      <w:r w:rsidRPr="00D9702F">
        <w:rPr>
          <w:rStyle w:val="StyleUnderline"/>
        </w:rPr>
        <w:t>Rather, Seoul would need to establish the infrastructure to create an</w:t>
      </w:r>
      <w:r w:rsidRPr="00D9702F">
        <w:rPr>
          <w:sz w:val="16"/>
        </w:rPr>
        <w:t xml:space="preserve"> </w:t>
      </w:r>
      <w:r w:rsidRPr="00D9702F">
        <w:rPr>
          <w:rStyle w:val="Emphasis"/>
        </w:rPr>
        <w:t>arsenal</w:t>
      </w:r>
      <w:r w:rsidRPr="00D9702F">
        <w:rPr>
          <w:sz w:val="16"/>
        </w:rPr>
        <w:t xml:space="preserve"> </w:t>
      </w:r>
      <w:r w:rsidRPr="00D9702F">
        <w:rPr>
          <w:rStyle w:val="StyleUnderline"/>
        </w:rPr>
        <w:t>of sufficient size and capability to meet</w:t>
      </w:r>
      <w:r w:rsidRPr="00D9702F">
        <w:rPr>
          <w:sz w:val="16"/>
        </w:rPr>
        <w:t xml:space="preserve"> </w:t>
      </w:r>
      <w:r w:rsidRPr="00D9702F">
        <w:rPr>
          <w:rStyle w:val="Emphasis"/>
        </w:rPr>
        <w:t>posited</w:t>
      </w:r>
      <w:r w:rsidRPr="00D9702F">
        <w:rPr>
          <w:sz w:val="16"/>
        </w:rPr>
        <w:t xml:space="preserve"> </w:t>
      </w:r>
      <w:r w:rsidRPr="00D9702F">
        <w:rPr>
          <w:rStyle w:val="StyleUnderline"/>
        </w:rPr>
        <w:t>deterrence objectives</w:t>
      </w:r>
      <w:r w:rsidRPr="00D9702F">
        <w:rPr>
          <w:sz w:val="16"/>
        </w:rPr>
        <w:t xml:space="preserve">. This issue is not usually stated clearly, but </w:t>
      </w:r>
      <w:r w:rsidRPr="00D9702F">
        <w:rPr>
          <w:rStyle w:val="StyleUnderline"/>
        </w:rPr>
        <w:t>it is implied in some ideas about needing to</w:t>
      </w:r>
      <w:r w:rsidRPr="00D9702F">
        <w:rPr>
          <w:sz w:val="16"/>
        </w:rPr>
        <w:t xml:space="preserve"> match or </w:t>
      </w:r>
      <w:r w:rsidRPr="00D9702F">
        <w:rPr>
          <w:rStyle w:val="Emphasis"/>
        </w:rPr>
        <w:t>exceed No</w:t>
      </w:r>
      <w:r w:rsidRPr="00D9702F">
        <w:rPr>
          <w:sz w:val="16"/>
        </w:rPr>
        <w:t xml:space="preserve">rth </w:t>
      </w:r>
      <w:r w:rsidRPr="00D9702F">
        <w:rPr>
          <w:rStyle w:val="Emphasis"/>
        </w:rPr>
        <w:t>Ko</w:t>
      </w:r>
      <w:r w:rsidRPr="00D9702F">
        <w:rPr>
          <w:sz w:val="16"/>
        </w:rPr>
        <w:t>rea</w:t>
      </w:r>
      <w:r w:rsidRPr="00D9702F">
        <w:rPr>
          <w:rStyle w:val="Emphasis"/>
        </w:rPr>
        <w:t>’s</w:t>
      </w:r>
      <w:r w:rsidRPr="00D9702F">
        <w:rPr>
          <w:sz w:val="16"/>
        </w:rPr>
        <w:t xml:space="preserve"> nuclear </w:t>
      </w:r>
      <w:r w:rsidRPr="00D9702F">
        <w:rPr>
          <w:rStyle w:val="StyleUnderline"/>
        </w:rPr>
        <w:t>arsenal</w:t>
      </w:r>
      <w:r w:rsidRPr="00D9702F">
        <w:rPr>
          <w:sz w:val="16"/>
        </w:rPr>
        <w:t>. Estimates vary, but North Korea is generally believed to possess enough nuclear material for 40 to 60 nuclear weapons.32</w:t>
      </w:r>
    </w:p>
    <w:p w14:paraId="026C37A3" w14:textId="77777777" w:rsidR="00D9702F" w:rsidRPr="00D9702F" w:rsidRDefault="00D9702F" w:rsidP="00D9702F">
      <w:pPr>
        <w:rPr>
          <w:sz w:val="16"/>
          <w:szCs w:val="16"/>
        </w:rPr>
      </w:pPr>
      <w:r w:rsidRPr="00D9702F">
        <w:rPr>
          <w:sz w:val="16"/>
          <w:szCs w:val="16"/>
        </w:rPr>
        <w:t>Considerations on building an arsenal are driven by an emerging belief that South Korea can easily catch up to and surpass North Korean nuclear capabilities. That is, Seoul is better postured—due to economic resources, its advanced technological industries, and its partnerships with the United States and other international powers—to “win” an ensuing arms race with North Korea.33 Although it is unclear whether he was thinking in terms of a single weapon or a nuclear arsenal, this confidence is reflected in President Yoon’s comments in January 2023, when he stated that the country’s “advanced science and technology” would allow it to build nuclear weapons“sooner rather than later,”if needed. There even appears to be some appetite for arms racing as a way to force Pyongyang to capitulate and agree to arms reductions. The Sejong Institute’s Cheong Seong-Chang, for example, argues that “Pyongyang cannot unreasonably [sic] continue its nuclear arms race with Seoul, which possesses more than 4,000 nuclear bombs’ worth of fissile material. In the end, when the DPRK realizes its limitations, interKorean military dialogue can begin, aiming at the suspension of the nuclear arms race and reduction of nuclear weapons.” 34 Other experts have gone even higher in their size estimates of a potential arsenal.35 It seems doubtful that South Korean officials would decide to produce thousands of nuclear weapons, but the idea of a sufficient capacity for a large arsenal is clearly important.</w:t>
      </w:r>
    </w:p>
    <w:p w14:paraId="308FA5D2" w14:textId="13FDF960" w:rsidR="00D9702F" w:rsidRPr="00D9702F" w:rsidRDefault="00D9702F" w:rsidP="00D9702F">
      <w:pPr>
        <w:rPr>
          <w:sz w:val="16"/>
        </w:rPr>
      </w:pPr>
      <w:r w:rsidRPr="00D9702F">
        <w:rPr>
          <w:sz w:val="16"/>
        </w:rPr>
        <w:t xml:space="preserve">Interestingly, ROK nuclear advocates focus on the country’s substantial stockpile of plutonium-bearing spent nuclear power reactor fuel, which if reprocessed could serve as the basis for this arsenal capacity. All of this plutonium is reactor grade, with the spent fuel having been used in nuclear power reactors optimized for electricity generation. Technically, it is possible to manufacture nuclear weapons from reactor-grade plutonium. However, </w:t>
      </w:r>
      <w:r w:rsidRPr="00D9702F">
        <w:rPr>
          <w:rStyle w:val="StyleUnderline"/>
        </w:rPr>
        <w:t>as</w:t>
      </w:r>
      <w:r w:rsidRPr="00D9702F">
        <w:rPr>
          <w:sz w:val="16"/>
        </w:rPr>
        <w:t xml:space="preserve"> plutonium metallurgy expert and former director of Los Alamos National Laboratory Sigfried </w:t>
      </w:r>
      <w:r w:rsidRPr="00D9702F">
        <w:rPr>
          <w:rStyle w:val="Emphasis"/>
        </w:rPr>
        <w:t>Hecker</w:t>
      </w:r>
      <w:r w:rsidRPr="00D9702F">
        <w:rPr>
          <w:sz w:val="16"/>
        </w:rPr>
        <w:t xml:space="preserve"> </w:t>
      </w:r>
      <w:r w:rsidRPr="00D9702F">
        <w:rPr>
          <w:rStyle w:val="StyleUnderline"/>
        </w:rPr>
        <w:t>points out, there is an</w:t>
      </w:r>
      <w:r w:rsidRPr="00D9702F">
        <w:rPr>
          <w:sz w:val="16"/>
        </w:rPr>
        <w:t xml:space="preserve"> </w:t>
      </w:r>
      <w:r w:rsidRPr="00D9702F">
        <w:rPr>
          <w:rStyle w:val="Emphasis"/>
        </w:rPr>
        <w:t>important difference</w:t>
      </w:r>
      <w:r w:rsidRPr="00D9702F">
        <w:rPr>
          <w:sz w:val="16"/>
        </w:rPr>
        <w:t xml:space="preserve"> </w:t>
      </w:r>
      <w:r w:rsidRPr="00D9702F">
        <w:rPr>
          <w:rStyle w:val="StyleUnderline"/>
        </w:rPr>
        <w:t>between demonstrating the</w:t>
      </w:r>
      <w:r w:rsidRPr="00D9702F">
        <w:rPr>
          <w:sz w:val="16"/>
        </w:rPr>
        <w:t xml:space="preserve"> </w:t>
      </w:r>
      <w:r w:rsidRPr="00D9702F">
        <w:rPr>
          <w:rStyle w:val="Emphasis"/>
        </w:rPr>
        <w:t>technical feasibility of a single weapon</w:t>
      </w:r>
      <w:r w:rsidRPr="00D9702F">
        <w:rPr>
          <w:sz w:val="16"/>
        </w:rPr>
        <w:t xml:space="preserve"> </w:t>
      </w:r>
      <w:r w:rsidRPr="00D9702F">
        <w:rPr>
          <w:rStyle w:val="StyleUnderline"/>
        </w:rPr>
        <w:t>and building an</w:t>
      </w:r>
      <w:r w:rsidRPr="00D9702F">
        <w:rPr>
          <w:sz w:val="16"/>
        </w:rPr>
        <w:t xml:space="preserve"> </w:t>
      </w:r>
      <w:r w:rsidRPr="00D9702F">
        <w:rPr>
          <w:rStyle w:val="Emphasis"/>
        </w:rPr>
        <w:t>entire arsenal</w:t>
      </w:r>
      <w:r w:rsidRPr="00D9702F">
        <w:rPr>
          <w:sz w:val="16"/>
        </w:rPr>
        <w:t xml:space="preserve"> </w:t>
      </w:r>
      <w:r w:rsidRPr="00D9702F">
        <w:rPr>
          <w:rStyle w:val="StyleUnderline"/>
        </w:rPr>
        <w:t>with reactor-grade plutonium</w:t>
      </w:r>
      <w:r w:rsidRPr="00D9702F">
        <w:rPr>
          <w:sz w:val="16"/>
        </w:rPr>
        <w:t xml:space="preserve">.36 </w:t>
      </w:r>
      <w:r w:rsidRPr="00D9702F">
        <w:rPr>
          <w:rStyle w:val="StyleUnderline"/>
        </w:rPr>
        <w:t>Every other state with nuclear weapons has built facilities</w:t>
      </w:r>
      <w:r w:rsidRPr="00D9702F">
        <w:rPr>
          <w:sz w:val="16"/>
        </w:rPr>
        <w:t xml:space="preserve"> </w:t>
      </w:r>
      <w:r w:rsidRPr="00D9702F">
        <w:rPr>
          <w:rStyle w:val="Emphasis"/>
        </w:rPr>
        <w:t>specifically</w:t>
      </w:r>
      <w:r w:rsidRPr="00D9702F">
        <w:rPr>
          <w:sz w:val="16"/>
        </w:rPr>
        <w:t xml:space="preserve"> </w:t>
      </w:r>
      <w:r w:rsidRPr="00D9702F">
        <w:rPr>
          <w:rStyle w:val="StyleUnderline"/>
        </w:rPr>
        <w:t>for the purpose of churning out</w:t>
      </w:r>
      <w:r w:rsidRPr="00D9702F">
        <w:rPr>
          <w:sz w:val="16"/>
        </w:rPr>
        <w:t xml:space="preserve"> </w:t>
      </w:r>
      <w:r w:rsidRPr="00D9702F">
        <w:rPr>
          <w:rStyle w:val="Emphasis"/>
        </w:rPr>
        <w:t>weapons-grade plutonium</w:t>
      </w:r>
      <w:r w:rsidRPr="00D9702F">
        <w:rPr>
          <w:sz w:val="16"/>
        </w:rPr>
        <w:t xml:space="preserve">, which is </w:t>
      </w:r>
      <w:r w:rsidRPr="00D9702F">
        <w:rPr>
          <w:rStyle w:val="StyleUnderline"/>
        </w:rPr>
        <w:t>irradiated for</w:t>
      </w:r>
      <w:r w:rsidRPr="00D9702F">
        <w:rPr>
          <w:sz w:val="16"/>
        </w:rPr>
        <w:t xml:space="preserve"> much </w:t>
      </w:r>
      <w:r w:rsidRPr="00D9702F">
        <w:rPr>
          <w:rStyle w:val="Emphasis"/>
        </w:rPr>
        <w:t>shorter</w:t>
      </w:r>
      <w:r w:rsidRPr="00D9702F">
        <w:rPr>
          <w:sz w:val="16"/>
        </w:rPr>
        <w:t xml:space="preserve"> </w:t>
      </w:r>
      <w:r w:rsidRPr="00D9702F">
        <w:rPr>
          <w:rStyle w:val="StyleUnderline"/>
        </w:rPr>
        <w:t>periods to minimize the</w:t>
      </w:r>
      <w:r w:rsidRPr="00D9702F">
        <w:rPr>
          <w:sz w:val="16"/>
        </w:rPr>
        <w:t xml:space="preserve"> </w:t>
      </w:r>
      <w:r w:rsidRPr="00D9702F">
        <w:rPr>
          <w:rStyle w:val="Emphasis"/>
        </w:rPr>
        <w:t>concentration</w:t>
      </w:r>
      <w:r w:rsidRPr="00D9702F">
        <w:rPr>
          <w:sz w:val="16"/>
        </w:rPr>
        <w:t xml:space="preserve"> </w:t>
      </w:r>
      <w:r w:rsidRPr="00D9702F">
        <w:rPr>
          <w:rStyle w:val="StyleUnderline"/>
        </w:rPr>
        <w:t>of isotopes that</w:t>
      </w:r>
      <w:r w:rsidRPr="00D9702F">
        <w:rPr>
          <w:sz w:val="16"/>
        </w:rPr>
        <w:t xml:space="preserve"> </w:t>
      </w:r>
      <w:r w:rsidRPr="00D9702F">
        <w:rPr>
          <w:rStyle w:val="Emphasis"/>
        </w:rPr>
        <w:t>complicate weaponization</w:t>
      </w:r>
      <w:r w:rsidRPr="00D9702F">
        <w:rPr>
          <w:sz w:val="16"/>
        </w:rPr>
        <w:t xml:space="preserve">. In other words, even </w:t>
      </w:r>
      <w:r w:rsidRPr="00D9702F">
        <w:rPr>
          <w:rStyle w:val="StyleUnderline"/>
        </w:rPr>
        <w:t>though arsenal capacity seems to be an</w:t>
      </w:r>
      <w:r w:rsidRPr="00D9702F">
        <w:rPr>
          <w:sz w:val="16"/>
        </w:rPr>
        <w:t xml:space="preserve"> </w:t>
      </w:r>
      <w:r w:rsidRPr="00D9702F">
        <w:rPr>
          <w:rStyle w:val="Emphasis"/>
        </w:rPr>
        <w:t>important consideration in So</w:t>
      </w:r>
      <w:r w:rsidRPr="00D9702F">
        <w:rPr>
          <w:sz w:val="16"/>
        </w:rPr>
        <w:t xml:space="preserve">uth </w:t>
      </w:r>
      <w:r w:rsidRPr="00D9702F">
        <w:rPr>
          <w:rStyle w:val="Emphasis"/>
        </w:rPr>
        <w:t>Ko</w:t>
      </w:r>
      <w:r w:rsidRPr="00D9702F">
        <w:rPr>
          <w:sz w:val="16"/>
        </w:rPr>
        <w:t xml:space="preserve">rean </w:t>
      </w:r>
      <w:r w:rsidRPr="00D9702F">
        <w:rPr>
          <w:rStyle w:val="Emphasis"/>
        </w:rPr>
        <w:t>nuclear discourse</w:t>
      </w:r>
      <w:r w:rsidRPr="00D9702F">
        <w:rPr>
          <w:sz w:val="16"/>
        </w:rPr>
        <w:t xml:space="preserve">, </w:t>
      </w:r>
      <w:r w:rsidRPr="00D9702F">
        <w:rPr>
          <w:rStyle w:val="StyleUnderline"/>
        </w:rPr>
        <w:t>it is not yet backed by a</w:t>
      </w:r>
      <w:r w:rsidRPr="00D9702F">
        <w:rPr>
          <w:sz w:val="16"/>
        </w:rPr>
        <w:t xml:space="preserve"> </w:t>
      </w:r>
      <w:r w:rsidRPr="00D9702F">
        <w:rPr>
          <w:rStyle w:val="Emphasis"/>
        </w:rPr>
        <w:t>clear</w:t>
      </w:r>
      <w:r w:rsidRPr="00D9702F">
        <w:rPr>
          <w:sz w:val="16"/>
        </w:rPr>
        <w:t xml:space="preserve">ly articulated </w:t>
      </w:r>
      <w:r w:rsidRPr="00D9702F">
        <w:rPr>
          <w:rStyle w:val="StyleUnderline"/>
        </w:rPr>
        <w:t>technical strategy</w:t>
      </w:r>
      <w:r w:rsidRPr="00D9702F">
        <w:rPr>
          <w:sz w:val="16"/>
        </w:rPr>
        <w:t>, at least publicly.</w:t>
      </w:r>
    </w:p>
    <w:p w14:paraId="08568BFD" w14:textId="75D48491" w:rsidR="00091F32" w:rsidRPr="00091F32" w:rsidRDefault="00091F32" w:rsidP="00091F32">
      <w:pPr>
        <w:pStyle w:val="Heading3"/>
      </w:pPr>
      <w:r w:rsidRPr="00091F32">
        <w:t>No Prolif—Impossible</w:t>
      </w:r>
      <w:r>
        <w:t>—</w:t>
      </w:r>
      <w:r w:rsidRPr="00091F32">
        <w:t>S</w:t>
      </w:r>
      <w:r>
        <w:t xml:space="preserve">oKo </w:t>
      </w:r>
    </w:p>
    <w:p w14:paraId="31FB6FD6" w14:textId="77777777" w:rsidR="00091F32" w:rsidRPr="00091F32" w:rsidRDefault="00091F32" w:rsidP="00091F32">
      <w:pPr>
        <w:pStyle w:val="Heading4"/>
      </w:pPr>
      <w:r w:rsidRPr="00091F32">
        <w:t>Prolif impossible.</w:t>
      </w:r>
    </w:p>
    <w:p w14:paraId="15FE2333" w14:textId="77777777" w:rsidR="00091F32" w:rsidRPr="003C725F" w:rsidRDefault="00091F32" w:rsidP="00091F32">
      <w:r w:rsidRPr="003C725F">
        <w:rPr>
          <w:rStyle w:val="Cite"/>
        </w:rPr>
        <w:t>Atkinson ’25</w:t>
      </w:r>
      <w:r>
        <w:t xml:space="preserve"> [Joel; June 25; PhD, is a Lecturer in Taiwan Studies at Monash University in Melbourne, Australia; The Strategist, “Why South Korea won’t build the bomb,” https://www.aspistrategist.org.au/why-south-korea-wont-build-the-bomb/; accessed: 7.16.25]</w:t>
      </w:r>
    </w:p>
    <w:p w14:paraId="51990B12" w14:textId="77777777" w:rsidR="00091F32" w:rsidRPr="00355692" w:rsidRDefault="00091F32" w:rsidP="00091F32">
      <w:pPr>
        <w:rPr>
          <w:sz w:val="16"/>
        </w:rPr>
      </w:pPr>
      <w:r w:rsidRPr="00355692">
        <w:rPr>
          <w:sz w:val="16"/>
        </w:rPr>
        <w:t xml:space="preserve">The </w:t>
      </w:r>
      <w:r w:rsidRPr="00355692">
        <w:rPr>
          <w:rStyle w:val="StyleUnderline"/>
        </w:rPr>
        <w:t xml:space="preserve">idea of </w:t>
      </w:r>
      <w:r w:rsidRPr="00355692">
        <w:rPr>
          <w:rStyle w:val="Emphasis"/>
        </w:rPr>
        <w:t>South Korea</w:t>
      </w:r>
      <w:r w:rsidRPr="00355692">
        <w:rPr>
          <w:sz w:val="16"/>
        </w:rPr>
        <w:t xml:space="preserve"> developing </w:t>
      </w:r>
      <w:r w:rsidRPr="00355692">
        <w:rPr>
          <w:rStyle w:val="Emphasis"/>
        </w:rPr>
        <w:t>nuc</w:t>
      </w:r>
      <w:r w:rsidRPr="00355692">
        <w:rPr>
          <w:rStyle w:val="StyleUnderline"/>
        </w:rPr>
        <w:t>lear weapon</w:t>
      </w:r>
      <w:r w:rsidRPr="00355692">
        <w:rPr>
          <w:rStyle w:val="Emphasis"/>
        </w:rPr>
        <w:t>s</w:t>
      </w:r>
      <w:r w:rsidRPr="00355692">
        <w:rPr>
          <w:rStyle w:val="StyleUnderline"/>
        </w:rPr>
        <w:t xml:space="preserve"> is reaching critical mass</w:t>
      </w:r>
      <w:r w:rsidRPr="00355692">
        <w:rPr>
          <w:sz w:val="16"/>
        </w:rPr>
        <w:t>, if you’ll excuse the pun. Surveys show as much as 70 percent of the public now in favor. There has also been plenty of commentary on why it’s necessary: North Korea’s growing arsenal, China’s rise, and the United States’ perceived increasing unreliability. The feedback buzz between public opinion and commentary has grown so much that the issue became a presidential campaign topic.</w:t>
      </w:r>
    </w:p>
    <w:p w14:paraId="774A81D2" w14:textId="77777777" w:rsidR="00091F32" w:rsidRPr="00355692" w:rsidRDefault="00091F32" w:rsidP="00091F32">
      <w:pPr>
        <w:rPr>
          <w:sz w:val="16"/>
        </w:rPr>
      </w:pPr>
      <w:r w:rsidRPr="00355692">
        <w:rPr>
          <w:sz w:val="16"/>
        </w:rPr>
        <w:t xml:space="preserve">However, </w:t>
      </w:r>
      <w:r w:rsidRPr="00355692">
        <w:rPr>
          <w:rStyle w:val="StyleUnderline"/>
        </w:rPr>
        <w:t xml:space="preserve">just because something is popular and there are good reasons for it doesn’t mean politicians will </w:t>
      </w:r>
      <w:r w:rsidRPr="00355692">
        <w:rPr>
          <w:rStyle w:val="Emphasis"/>
        </w:rPr>
        <w:t>deliver</w:t>
      </w:r>
      <w:r w:rsidRPr="00355692">
        <w:rPr>
          <w:rStyle w:val="StyleUnderline"/>
        </w:rPr>
        <w:t xml:space="preserve"> it</w:t>
      </w:r>
      <w:r w:rsidRPr="00355692">
        <w:rPr>
          <w:sz w:val="16"/>
        </w:rPr>
        <w:t xml:space="preserve">. </w:t>
      </w:r>
      <w:r w:rsidRPr="00355692">
        <w:rPr>
          <w:rStyle w:val="StyleUnderline"/>
        </w:rPr>
        <w:t xml:space="preserve">Both sides of politics have their </w:t>
      </w:r>
      <w:r w:rsidRPr="00355692">
        <w:rPr>
          <w:rStyle w:val="Emphasis"/>
        </w:rPr>
        <w:t>reservations</w:t>
      </w:r>
      <w:r w:rsidRPr="00355692">
        <w:rPr>
          <w:sz w:val="16"/>
        </w:rPr>
        <w:t xml:space="preserve">. The left sees it as </w:t>
      </w:r>
      <w:r w:rsidRPr="00355692">
        <w:rPr>
          <w:rStyle w:val="StyleUnderline"/>
        </w:rPr>
        <w:t>harmful to relations with Pyongyang</w:t>
      </w:r>
      <w:r w:rsidRPr="00355692">
        <w:rPr>
          <w:sz w:val="16"/>
        </w:rPr>
        <w:t xml:space="preserve"> and </w:t>
      </w:r>
      <w:r w:rsidRPr="00355692">
        <w:rPr>
          <w:rStyle w:val="StyleUnderline"/>
        </w:rPr>
        <w:t xml:space="preserve">at odds with the goal of </w:t>
      </w:r>
      <w:r w:rsidRPr="00355692">
        <w:rPr>
          <w:rStyle w:val="Emphasis"/>
        </w:rPr>
        <w:t>denuclearising</w:t>
      </w:r>
      <w:r w:rsidRPr="00355692">
        <w:rPr>
          <w:rStyle w:val="StyleUnderline"/>
        </w:rPr>
        <w:t xml:space="preserve"> the north</w:t>
      </w:r>
      <w:r w:rsidRPr="00355692">
        <w:rPr>
          <w:sz w:val="16"/>
        </w:rPr>
        <w:t xml:space="preserve">, while those on the right </w:t>
      </w:r>
      <w:r w:rsidRPr="00355692">
        <w:rPr>
          <w:rStyle w:val="StyleUnderline"/>
        </w:rPr>
        <w:t xml:space="preserve">fear alliance </w:t>
      </w:r>
      <w:r w:rsidRPr="00355692">
        <w:rPr>
          <w:rStyle w:val="Emphasis"/>
        </w:rPr>
        <w:t>pushback</w:t>
      </w:r>
      <w:r w:rsidRPr="00355692">
        <w:rPr>
          <w:sz w:val="16"/>
        </w:rPr>
        <w:t xml:space="preserve">, </w:t>
      </w:r>
      <w:r w:rsidRPr="00355692">
        <w:rPr>
          <w:rStyle w:val="StyleUnderline"/>
        </w:rPr>
        <w:t xml:space="preserve">damage to </w:t>
      </w:r>
      <w:r w:rsidRPr="00355692">
        <w:rPr>
          <w:rStyle w:val="Emphasis"/>
        </w:rPr>
        <w:t>exports</w:t>
      </w:r>
      <w:r w:rsidRPr="00355692">
        <w:rPr>
          <w:sz w:val="16"/>
        </w:rPr>
        <w:t xml:space="preserve">, and </w:t>
      </w:r>
      <w:r w:rsidRPr="00355692">
        <w:rPr>
          <w:rStyle w:val="StyleUnderline"/>
        </w:rPr>
        <w:t xml:space="preserve">weakening of </w:t>
      </w:r>
      <w:r w:rsidRPr="00355692">
        <w:rPr>
          <w:rStyle w:val="Emphasis"/>
        </w:rPr>
        <w:t>relations</w:t>
      </w:r>
      <w:r w:rsidRPr="00355692">
        <w:rPr>
          <w:rStyle w:val="StyleUnderline"/>
        </w:rPr>
        <w:t xml:space="preserve"> with China</w:t>
      </w:r>
      <w:r w:rsidRPr="00355692">
        <w:rPr>
          <w:sz w:val="16"/>
        </w:rPr>
        <w:t>.</w:t>
      </w:r>
    </w:p>
    <w:p w14:paraId="00635A5E" w14:textId="77777777" w:rsidR="00091F32" w:rsidRPr="00355692" w:rsidRDefault="00091F32" w:rsidP="00091F32">
      <w:pPr>
        <w:rPr>
          <w:sz w:val="16"/>
        </w:rPr>
      </w:pPr>
      <w:r w:rsidRPr="00355692">
        <w:rPr>
          <w:sz w:val="16"/>
        </w:rPr>
        <w:t xml:space="preserve">But the more </w:t>
      </w:r>
      <w:r w:rsidRPr="00355692">
        <w:rPr>
          <w:rStyle w:val="Emphasis"/>
        </w:rPr>
        <w:t>fundamental obstacle</w:t>
      </w:r>
      <w:r w:rsidRPr="00355692">
        <w:rPr>
          <w:rStyle w:val="StyleUnderline"/>
        </w:rPr>
        <w:t xml:space="preserve"> is that</w:t>
      </w:r>
      <w:r w:rsidRPr="00355692">
        <w:rPr>
          <w:sz w:val="16"/>
        </w:rPr>
        <w:t xml:space="preserve"> going nuclear would require consistent unity of national purpose: </w:t>
      </w:r>
      <w:r w:rsidRPr="00355692">
        <w:rPr>
          <w:rStyle w:val="StyleUnderline"/>
        </w:rPr>
        <w:t xml:space="preserve">an executive must </w:t>
      </w:r>
      <w:r w:rsidRPr="00355692">
        <w:rPr>
          <w:rStyle w:val="Emphasis"/>
        </w:rPr>
        <w:t>decide</w:t>
      </w:r>
      <w:r w:rsidRPr="00355692">
        <w:rPr>
          <w:rStyle w:val="StyleUnderline"/>
        </w:rPr>
        <w:t xml:space="preserve"> to do it</w:t>
      </w:r>
      <w:r w:rsidRPr="00355692">
        <w:rPr>
          <w:sz w:val="16"/>
        </w:rPr>
        <w:t xml:space="preserve">, a </w:t>
      </w:r>
      <w:r w:rsidRPr="00355692">
        <w:rPr>
          <w:rStyle w:val="StyleUnderline"/>
        </w:rPr>
        <w:t xml:space="preserve">legislature must </w:t>
      </w:r>
      <w:r w:rsidRPr="00355692">
        <w:rPr>
          <w:rStyle w:val="Emphasis"/>
        </w:rPr>
        <w:t>pay</w:t>
      </w:r>
      <w:r w:rsidRPr="00355692">
        <w:rPr>
          <w:rStyle w:val="StyleUnderline"/>
        </w:rPr>
        <w:t xml:space="preserve"> for it</w:t>
      </w:r>
      <w:r w:rsidRPr="00355692">
        <w:rPr>
          <w:sz w:val="16"/>
        </w:rPr>
        <w:t xml:space="preserve">, </w:t>
      </w:r>
      <w:r w:rsidRPr="00355692">
        <w:rPr>
          <w:rStyle w:val="StyleUnderline"/>
        </w:rPr>
        <w:t xml:space="preserve">and the apparatus of government must </w:t>
      </w:r>
      <w:r w:rsidRPr="00355692">
        <w:rPr>
          <w:rStyle w:val="Emphasis"/>
        </w:rPr>
        <w:t>facilitate</w:t>
      </w:r>
      <w:r w:rsidRPr="00355692">
        <w:rPr>
          <w:rStyle w:val="StyleUnderline"/>
        </w:rPr>
        <w:t xml:space="preserve"> it</w:t>
      </w:r>
      <w:r w:rsidRPr="00355692">
        <w:rPr>
          <w:sz w:val="16"/>
        </w:rPr>
        <w:t xml:space="preserve">. These efforts </w:t>
      </w:r>
      <w:r w:rsidRPr="00355692">
        <w:rPr>
          <w:rStyle w:val="StyleUnderline"/>
        </w:rPr>
        <w:t xml:space="preserve">must then be </w:t>
      </w:r>
      <w:r w:rsidRPr="00355692">
        <w:rPr>
          <w:rStyle w:val="Emphasis"/>
        </w:rPr>
        <w:t>sustained</w:t>
      </w:r>
      <w:r w:rsidRPr="00355692">
        <w:rPr>
          <w:rStyle w:val="StyleUnderline"/>
        </w:rPr>
        <w:t xml:space="preserve"> long enough to make it happen</w:t>
      </w:r>
      <w:r w:rsidRPr="00355692">
        <w:rPr>
          <w:sz w:val="16"/>
        </w:rPr>
        <w:t xml:space="preserve">. But </w:t>
      </w:r>
      <w:r w:rsidRPr="00355692">
        <w:rPr>
          <w:rStyle w:val="Emphasis"/>
        </w:rPr>
        <w:t>unity</w:t>
      </w:r>
      <w:r w:rsidRPr="00355692">
        <w:rPr>
          <w:rStyle w:val="StyleUnderline"/>
        </w:rPr>
        <w:t xml:space="preserve"> is a typically </w:t>
      </w:r>
      <w:r w:rsidRPr="00355692">
        <w:rPr>
          <w:rStyle w:val="Emphasis"/>
        </w:rPr>
        <w:t>scarce commodity</w:t>
      </w:r>
      <w:r w:rsidRPr="00355692">
        <w:rPr>
          <w:rStyle w:val="StyleUnderline"/>
        </w:rPr>
        <w:t xml:space="preserve"> in South Korean politics, and is certainly nowhere to be seen now</w:t>
      </w:r>
      <w:r w:rsidRPr="00355692">
        <w:rPr>
          <w:sz w:val="16"/>
        </w:rPr>
        <w:t xml:space="preserve">.  Politics has been nothing if not </w:t>
      </w:r>
      <w:r w:rsidRPr="00355692">
        <w:rPr>
          <w:rStyle w:val="StyleUnderline"/>
        </w:rPr>
        <w:t>turbulent over the past 10 years</w:t>
      </w:r>
      <w:r w:rsidRPr="00355692">
        <w:rPr>
          <w:sz w:val="16"/>
        </w:rPr>
        <w:t>.</w:t>
      </w:r>
    </w:p>
    <w:p w14:paraId="7E8E6C09" w14:textId="77777777" w:rsidR="00091F32" w:rsidRPr="00355692" w:rsidRDefault="00091F32" w:rsidP="00091F32">
      <w:pPr>
        <w:rPr>
          <w:sz w:val="16"/>
        </w:rPr>
      </w:pPr>
      <w:r w:rsidRPr="00355692">
        <w:rPr>
          <w:sz w:val="16"/>
        </w:rPr>
        <w:t>The country remains relatively functional and maintains bipartisan focus on certain policy approaches. Still, embarking on something new and ambitious, such as a nuclear weapons program, is different to merely keeping on. It requires a novel and sustained confluence of ideological currents.</w:t>
      </w:r>
    </w:p>
    <w:p w14:paraId="38D395B3" w14:textId="77777777" w:rsidR="00091F32" w:rsidRPr="00355692" w:rsidRDefault="00091F32" w:rsidP="00091F32">
      <w:pPr>
        <w:rPr>
          <w:sz w:val="16"/>
        </w:rPr>
      </w:pPr>
      <w:r w:rsidRPr="00355692">
        <w:rPr>
          <w:sz w:val="16"/>
        </w:rPr>
        <w:t>In South Korea, North Korea is an ideological fulcrum. The extreme right wants to liberate the north at the risk of war, while the furthest left wants the north’s regime to reign over the entire peninsula. Politics happens in the middle. The left wants to accommodate the north’s preferences on the way to cooperative unification, while the right insists that the north must accommodate the preferences of the south—including denuclearisation—if cooperation is to proceed.</w:t>
      </w:r>
    </w:p>
    <w:p w14:paraId="2822C2A1" w14:textId="77777777" w:rsidR="00091F32" w:rsidRPr="00355692" w:rsidRDefault="00091F32" w:rsidP="00091F32">
      <w:pPr>
        <w:rPr>
          <w:sz w:val="16"/>
        </w:rPr>
      </w:pPr>
      <w:r w:rsidRPr="00355692">
        <w:rPr>
          <w:sz w:val="16"/>
        </w:rPr>
        <w:t xml:space="preserve">The </w:t>
      </w:r>
      <w:r w:rsidRPr="00355692">
        <w:rPr>
          <w:rStyle w:val="StyleUnderline"/>
        </w:rPr>
        <w:t xml:space="preserve">left now holds both the </w:t>
      </w:r>
      <w:r w:rsidRPr="00355692">
        <w:rPr>
          <w:rStyle w:val="Emphasis"/>
        </w:rPr>
        <w:t>legislature</w:t>
      </w:r>
      <w:r w:rsidRPr="00355692">
        <w:rPr>
          <w:rStyle w:val="StyleUnderline"/>
        </w:rPr>
        <w:t xml:space="preserve"> and the </w:t>
      </w:r>
      <w:r w:rsidRPr="00355692">
        <w:rPr>
          <w:rStyle w:val="Emphasis"/>
        </w:rPr>
        <w:t>presidency</w:t>
      </w:r>
      <w:r w:rsidRPr="00355692">
        <w:rPr>
          <w:sz w:val="16"/>
        </w:rPr>
        <w:t xml:space="preserve">. Security plays a crucial role in outreach to the north, as it provides the South Korean public with the confidence needed to pursue cooperative peace, or even unification. But those on the left </w:t>
      </w:r>
      <w:r w:rsidRPr="00355692">
        <w:rPr>
          <w:rStyle w:val="StyleUnderline"/>
        </w:rPr>
        <w:t xml:space="preserve">believe that security can come from the US </w:t>
      </w:r>
      <w:r w:rsidRPr="00355692">
        <w:rPr>
          <w:rStyle w:val="Emphasis"/>
        </w:rPr>
        <w:t>alliance</w:t>
      </w:r>
      <w:r w:rsidRPr="00355692">
        <w:rPr>
          <w:rStyle w:val="StyleUnderline"/>
        </w:rPr>
        <w:t xml:space="preserve"> and from South Korea’s considerable </w:t>
      </w:r>
      <w:r w:rsidRPr="00355692">
        <w:rPr>
          <w:rStyle w:val="Emphasis"/>
        </w:rPr>
        <w:t>conventional capabilities</w:t>
      </w:r>
      <w:r w:rsidRPr="00355692">
        <w:rPr>
          <w:sz w:val="16"/>
        </w:rPr>
        <w:t xml:space="preserve">. In their view, </w:t>
      </w:r>
      <w:r w:rsidRPr="00355692">
        <w:rPr>
          <w:rStyle w:val="StyleUnderline"/>
        </w:rPr>
        <w:t xml:space="preserve">nuclear weapons are not only unnecessary; they would disrupt </w:t>
      </w:r>
      <w:r w:rsidRPr="00355692">
        <w:rPr>
          <w:rStyle w:val="Emphasis"/>
        </w:rPr>
        <w:t>engagement</w:t>
      </w:r>
      <w:r w:rsidRPr="00355692">
        <w:rPr>
          <w:rStyle w:val="StyleUnderline"/>
        </w:rPr>
        <w:t xml:space="preserve"> with Pyongyang and derail </w:t>
      </w:r>
      <w:r w:rsidRPr="00355692">
        <w:rPr>
          <w:rStyle w:val="Emphasis"/>
        </w:rPr>
        <w:t>the agenda internationally</w:t>
      </w:r>
      <w:r w:rsidRPr="00355692">
        <w:rPr>
          <w:sz w:val="16"/>
        </w:rPr>
        <w:t>.</w:t>
      </w:r>
    </w:p>
    <w:p w14:paraId="589162B8" w14:textId="77777777" w:rsidR="00091F32" w:rsidRDefault="00091F32" w:rsidP="00091F32">
      <w:pPr>
        <w:rPr>
          <w:sz w:val="16"/>
        </w:rPr>
      </w:pPr>
      <w:r w:rsidRPr="00355692">
        <w:rPr>
          <w:sz w:val="16"/>
        </w:rPr>
        <w:t xml:space="preserve">The </w:t>
      </w:r>
      <w:r w:rsidRPr="00355692">
        <w:rPr>
          <w:rStyle w:val="StyleUnderline"/>
        </w:rPr>
        <w:t>right</w:t>
      </w:r>
      <w:r w:rsidRPr="00355692">
        <w:rPr>
          <w:sz w:val="16"/>
        </w:rPr>
        <w:t xml:space="preserve"> doesn’t get to decide matters of state anymore. But even if missteps by the left gave it that power in the future, it would </w:t>
      </w:r>
      <w:r w:rsidRPr="00355692">
        <w:rPr>
          <w:rStyle w:val="StyleUnderline"/>
        </w:rPr>
        <w:t>balk at nuclearisation</w:t>
      </w:r>
      <w:r w:rsidRPr="00355692">
        <w:rPr>
          <w:sz w:val="16"/>
        </w:rPr>
        <w:t xml:space="preserve">. For the right, the </w:t>
      </w:r>
      <w:r w:rsidRPr="00355692">
        <w:rPr>
          <w:rStyle w:val="StyleUnderline"/>
        </w:rPr>
        <w:t xml:space="preserve">US alliance is central to </w:t>
      </w:r>
      <w:r w:rsidRPr="00355692">
        <w:rPr>
          <w:rStyle w:val="Emphasis"/>
        </w:rPr>
        <w:t>protecting</w:t>
      </w:r>
      <w:r w:rsidRPr="00355692">
        <w:rPr>
          <w:rStyle w:val="StyleUnderline"/>
        </w:rPr>
        <w:t xml:space="preserve"> the south from the north</w:t>
      </w:r>
      <w:r w:rsidRPr="00355692">
        <w:rPr>
          <w:sz w:val="16"/>
        </w:rPr>
        <w:t xml:space="preserve">. And while some parts of the Trump administration may be open to the idea of South Korea going nuclear, an effort in that direction would face considerable alliance headwinds. Also, the </w:t>
      </w:r>
      <w:r w:rsidRPr="00355692">
        <w:rPr>
          <w:rStyle w:val="StyleUnderline"/>
        </w:rPr>
        <w:t xml:space="preserve">fear of </w:t>
      </w:r>
      <w:r w:rsidRPr="00355692">
        <w:rPr>
          <w:rStyle w:val="Emphasis"/>
        </w:rPr>
        <w:t>damage</w:t>
      </w:r>
      <w:r w:rsidRPr="00355692">
        <w:rPr>
          <w:rStyle w:val="StyleUnderline"/>
        </w:rPr>
        <w:t xml:space="preserve"> to South Korean exports and relations with China means it’s not a </w:t>
      </w:r>
      <w:r w:rsidRPr="00355692">
        <w:rPr>
          <w:rStyle w:val="Emphasis"/>
        </w:rPr>
        <w:t>serious option</w:t>
      </w:r>
      <w:r w:rsidRPr="00355692">
        <w:rPr>
          <w:sz w:val="16"/>
        </w:rPr>
        <w:t>. To this side, trying to convince the US to do something, such as nuclear sharing, is a better option.</w:t>
      </w:r>
    </w:p>
    <w:p w14:paraId="403225E4" w14:textId="77777777" w:rsidR="00D9702F" w:rsidRDefault="00D9702F" w:rsidP="00D9702F">
      <w:pPr>
        <w:pStyle w:val="Heading4"/>
      </w:pPr>
      <w:r>
        <w:t xml:space="preserve">Lack of </w:t>
      </w:r>
      <w:r w:rsidRPr="002907AE">
        <w:rPr>
          <w:u w:val="single"/>
        </w:rPr>
        <w:t>technical capacity</w:t>
      </w:r>
      <w:r>
        <w:t>.</w:t>
      </w:r>
    </w:p>
    <w:p w14:paraId="5EE482C7" w14:textId="77777777" w:rsidR="00D9702F" w:rsidRDefault="00D9702F" w:rsidP="00D9702F">
      <w:r>
        <w:t xml:space="preserve">Robert </w:t>
      </w:r>
      <w:r w:rsidRPr="00DD1046">
        <w:rPr>
          <w:rStyle w:val="Cite"/>
        </w:rPr>
        <w:t>Einhorn 23</w:t>
      </w:r>
      <w:r>
        <w:t>, Special Advisor, Nonproliferation &amp; Arms Control, US Department of State. Senior Fellow, Foreign Policy, Strobe Talbott Center for Security, Strategy, &amp; Technology, Arms Control &amp; Non-Proliferation Initiative, Brookings Institute. Member, Council on Foreign Relations. Member, International Institute for Strategic Studies, "South Korea’s Nuclear Options," in Deterring a Nuclear-Armed North Korea, Chapter 1, May 2023, pg. 19.</w:t>
      </w:r>
    </w:p>
    <w:p w14:paraId="504D4A8F" w14:textId="62841E74" w:rsidR="00D9702F" w:rsidRDefault="00D9702F" w:rsidP="00091F32">
      <w:pPr>
        <w:rPr>
          <w:sz w:val="16"/>
        </w:rPr>
      </w:pPr>
      <w:r w:rsidRPr="00D9702F">
        <w:rPr>
          <w:sz w:val="16"/>
        </w:rPr>
        <w:t xml:space="preserve">No one doubts that South Korea has the technical capability and financial resources to produce nuclear weapons. But if it decided to go nuclear, </w:t>
      </w:r>
      <w:r w:rsidRPr="00D9702F">
        <w:rPr>
          <w:rStyle w:val="Emphasis"/>
        </w:rPr>
        <w:t>So</w:t>
      </w:r>
      <w:r w:rsidRPr="00D9702F">
        <w:rPr>
          <w:sz w:val="16"/>
        </w:rPr>
        <w:t xml:space="preserve">uth </w:t>
      </w:r>
      <w:r w:rsidRPr="00D9702F">
        <w:rPr>
          <w:rStyle w:val="Emphasis"/>
        </w:rPr>
        <w:t>Ko</w:t>
      </w:r>
      <w:r w:rsidRPr="00D9702F">
        <w:rPr>
          <w:sz w:val="16"/>
        </w:rPr>
        <w:t xml:space="preserve">rea </w:t>
      </w:r>
      <w:r w:rsidRPr="00D9702F">
        <w:rPr>
          <w:rStyle w:val="StyleUnderline"/>
        </w:rPr>
        <w:t>would want a</w:t>
      </w:r>
      <w:r w:rsidRPr="00D9702F">
        <w:rPr>
          <w:sz w:val="16"/>
        </w:rPr>
        <w:t xml:space="preserve"> </w:t>
      </w:r>
      <w:r w:rsidRPr="00D9702F">
        <w:rPr>
          <w:rStyle w:val="Emphasis"/>
        </w:rPr>
        <w:t>sizable</w:t>
      </w:r>
      <w:r w:rsidRPr="00D9702F">
        <w:rPr>
          <w:sz w:val="16"/>
        </w:rPr>
        <w:t xml:space="preserve">, </w:t>
      </w:r>
      <w:r w:rsidRPr="00D9702F">
        <w:rPr>
          <w:rStyle w:val="Emphasis"/>
        </w:rPr>
        <w:t>sophisticated</w:t>
      </w:r>
      <w:r w:rsidRPr="00D9702F">
        <w:rPr>
          <w:sz w:val="16"/>
        </w:rPr>
        <w:t xml:space="preserve">, </w:t>
      </w:r>
      <w:r w:rsidRPr="00D9702F">
        <w:rPr>
          <w:rStyle w:val="StyleUnderline"/>
        </w:rPr>
        <w:t>and</w:t>
      </w:r>
      <w:r w:rsidRPr="00D9702F">
        <w:rPr>
          <w:sz w:val="16"/>
        </w:rPr>
        <w:t xml:space="preserve"> </w:t>
      </w:r>
      <w:r w:rsidRPr="00D9702F">
        <w:rPr>
          <w:rStyle w:val="Emphasis"/>
        </w:rPr>
        <w:t>publicly demonstrated</w:t>
      </w:r>
      <w:r w:rsidRPr="00D9702F">
        <w:rPr>
          <w:sz w:val="16"/>
        </w:rPr>
        <w:t xml:space="preserve"> </w:t>
      </w:r>
      <w:r w:rsidRPr="00D9702F">
        <w:rPr>
          <w:rStyle w:val="StyleUnderline"/>
        </w:rPr>
        <w:t>nuclear capability, not a</w:t>
      </w:r>
      <w:r w:rsidRPr="00D9702F">
        <w:rPr>
          <w:sz w:val="16"/>
        </w:rPr>
        <w:t xml:space="preserve"> </w:t>
      </w:r>
      <w:r w:rsidRPr="00D9702F">
        <w:rPr>
          <w:rStyle w:val="Emphasis"/>
        </w:rPr>
        <w:t>few primitive, untested bombs</w:t>
      </w:r>
      <w:r w:rsidRPr="00D9702F">
        <w:rPr>
          <w:sz w:val="16"/>
        </w:rPr>
        <w:t xml:space="preserve"> </w:t>
      </w:r>
      <w:r w:rsidRPr="00D9702F">
        <w:rPr>
          <w:rStyle w:val="StyleUnderline"/>
        </w:rPr>
        <w:t>in the basement</w:t>
      </w:r>
      <w:r w:rsidRPr="00D9702F">
        <w:rPr>
          <w:sz w:val="16"/>
        </w:rPr>
        <w:t xml:space="preserve">. </w:t>
      </w:r>
      <w:r w:rsidRPr="00D9702F">
        <w:rPr>
          <w:rStyle w:val="StyleUnderline"/>
        </w:rPr>
        <w:t>That would be a</w:t>
      </w:r>
      <w:r w:rsidRPr="00D9702F">
        <w:rPr>
          <w:sz w:val="16"/>
        </w:rPr>
        <w:t xml:space="preserve"> major, </w:t>
      </w:r>
      <w:r w:rsidRPr="00D9702F">
        <w:rPr>
          <w:rStyle w:val="Emphasis"/>
        </w:rPr>
        <w:t>costly</w:t>
      </w:r>
      <w:r w:rsidRPr="00D9702F">
        <w:rPr>
          <w:sz w:val="16"/>
        </w:rPr>
        <w:t xml:space="preserve">, </w:t>
      </w:r>
      <w:r w:rsidRPr="00D9702F">
        <w:rPr>
          <w:rStyle w:val="StyleUnderline"/>
        </w:rPr>
        <w:t>and</w:t>
      </w:r>
      <w:r w:rsidRPr="00D9702F">
        <w:rPr>
          <w:sz w:val="16"/>
        </w:rPr>
        <w:t xml:space="preserve"> </w:t>
      </w:r>
      <w:r w:rsidRPr="00D9702F">
        <w:rPr>
          <w:rStyle w:val="Emphasis"/>
        </w:rPr>
        <w:t>time-consuming</w:t>
      </w:r>
      <w:r w:rsidRPr="00D9702F">
        <w:rPr>
          <w:sz w:val="16"/>
        </w:rPr>
        <w:t xml:space="preserve"> </w:t>
      </w:r>
      <w:r w:rsidRPr="00D9702F">
        <w:rPr>
          <w:rStyle w:val="StyleUnderline"/>
        </w:rPr>
        <w:t>undertaking</w:t>
      </w:r>
      <w:r w:rsidRPr="00D9702F">
        <w:rPr>
          <w:sz w:val="16"/>
        </w:rPr>
        <w:t xml:space="preserve">. </w:t>
      </w:r>
      <w:r w:rsidRPr="00D9702F">
        <w:rPr>
          <w:rStyle w:val="Emphasis"/>
        </w:rPr>
        <w:t>So</w:t>
      </w:r>
      <w:r w:rsidRPr="00D9702F">
        <w:rPr>
          <w:sz w:val="16"/>
        </w:rPr>
        <w:t xml:space="preserve">uth </w:t>
      </w:r>
      <w:r w:rsidRPr="00D9702F">
        <w:rPr>
          <w:rStyle w:val="Emphasis"/>
        </w:rPr>
        <w:t>Ko</w:t>
      </w:r>
      <w:r w:rsidRPr="00D9702F">
        <w:rPr>
          <w:sz w:val="16"/>
        </w:rPr>
        <w:t xml:space="preserve">rea has a large and worldclass civil nuclear energy program, but it </w:t>
      </w:r>
      <w:r w:rsidRPr="00D9702F">
        <w:rPr>
          <w:rStyle w:val="StyleUnderline"/>
        </w:rPr>
        <w:t>doesn’t have the</w:t>
      </w:r>
      <w:r w:rsidRPr="00D9702F">
        <w:rPr>
          <w:sz w:val="16"/>
        </w:rPr>
        <w:t xml:space="preserve"> </w:t>
      </w:r>
      <w:r w:rsidRPr="00D9702F">
        <w:rPr>
          <w:rStyle w:val="Emphasis"/>
        </w:rPr>
        <w:t>specialized facilities</w:t>
      </w:r>
      <w:r w:rsidRPr="00D9702F">
        <w:rPr>
          <w:sz w:val="16"/>
        </w:rPr>
        <w:t xml:space="preserve"> </w:t>
      </w:r>
      <w:r w:rsidRPr="00D9702F">
        <w:rPr>
          <w:rStyle w:val="StyleUnderline"/>
        </w:rPr>
        <w:t>in place to produce a substantial nuclear arsenal</w:t>
      </w:r>
      <w:r w:rsidRPr="00D9702F">
        <w:rPr>
          <w:sz w:val="16"/>
        </w:rPr>
        <w:t xml:space="preserve">. </w:t>
      </w:r>
      <w:r w:rsidRPr="00D9702F">
        <w:rPr>
          <w:rStyle w:val="StyleUnderline"/>
        </w:rPr>
        <w:t>It has</w:t>
      </w:r>
      <w:r w:rsidRPr="00D9702F">
        <w:rPr>
          <w:sz w:val="16"/>
        </w:rPr>
        <w:t xml:space="preserve"> </w:t>
      </w:r>
      <w:r w:rsidRPr="00D9702F">
        <w:rPr>
          <w:rStyle w:val="Emphasis"/>
        </w:rPr>
        <w:t>no uranium enrichment facilities</w:t>
      </w:r>
      <w:r w:rsidRPr="00D9702F">
        <w:rPr>
          <w:sz w:val="16"/>
        </w:rPr>
        <w:t xml:space="preserve"> </w:t>
      </w:r>
      <w:r w:rsidRPr="00D9702F">
        <w:rPr>
          <w:rStyle w:val="StyleUnderline"/>
        </w:rPr>
        <w:t>or</w:t>
      </w:r>
      <w:r w:rsidRPr="00D9702F">
        <w:rPr>
          <w:sz w:val="16"/>
        </w:rPr>
        <w:t xml:space="preserve"> </w:t>
      </w:r>
      <w:r w:rsidRPr="00D9702F">
        <w:rPr>
          <w:rStyle w:val="Emphasis"/>
        </w:rPr>
        <w:t>readily accessible</w:t>
      </w:r>
      <w:r w:rsidRPr="00D9702F">
        <w:rPr>
          <w:sz w:val="16"/>
        </w:rPr>
        <w:t xml:space="preserve"> </w:t>
      </w:r>
      <w:r w:rsidRPr="00D9702F">
        <w:rPr>
          <w:rStyle w:val="StyleUnderline"/>
        </w:rPr>
        <w:t>sources of uranium</w:t>
      </w:r>
      <w:r w:rsidRPr="00D9702F">
        <w:rPr>
          <w:sz w:val="16"/>
        </w:rPr>
        <w:t xml:space="preserve">. </w:t>
      </w:r>
      <w:r w:rsidRPr="00D9702F">
        <w:rPr>
          <w:rStyle w:val="StyleUnderline"/>
        </w:rPr>
        <w:t>It has done</w:t>
      </w:r>
      <w:r w:rsidRPr="00D9702F">
        <w:rPr>
          <w:sz w:val="16"/>
        </w:rPr>
        <w:t xml:space="preserve"> plenty of </w:t>
      </w:r>
      <w:r w:rsidRPr="00D9702F">
        <w:rPr>
          <w:rStyle w:val="StyleUnderline"/>
        </w:rPr>
        <w:t>research on ways to</w:t>
      </w:r>
      <w:r w:rsidRPr="00D9702F">
        <w:rPr>
          <w:sz w:val="16"/>
        </w:rPr>
        <w:t xml:space="preserve"> </w:t>
      </w:r>
      <w:r w:rsidRPr="00D9702F">
        <w:rPr>
          <w:rStyle w:val="Emphasis"/>
        </w:rPr>
        <w:t>separate</w:t>
      </w:r>
      <w:r w:rsidRPr="00D9702F">
        <w:rPr>
          <w:sz w:val="16"/>
        </w:rPr>
        <w:t xml:space="preserve"> </w:t>
      </w:r>
      <w:r w:rsidRPr="00D9702F">
        <w:rPr>
          <w:rStyle w:val="StyleUnderline"/>
        </w:rPr>
        <w:t>plutonium from spent fuel but only on a</w:t>
      </w:r>
      <w:r w:rsidRPr="00D9702F">
        <w:rPr>
          <w:sz w:val="16"/>
        </w:rPr>
        <w:t xml:space="preserve"> </w:t>
      </w:r>
      <w:r w:rsidRPr="00D9702F">
        <w:rPr>
          <w:rStyle w:val="Emphasis"/>
        </w:rPr>
        <w:t>laboratory</w:t>
      </w:r>
      <w:r w:rsidRPr="00D9702F">
        <w:rPr>
          <w:sz w:val="16"/>
        </w:rPr>
        <w:t xml:space="preserve"> </w:t>
      </w:r>
      <w:r w:rsidRPr="00D9702F">
        <w:rPr>
          <w:rStyle w:val="StyleUnderline"/>
        </w:rPr>
        <w:t>scale and would need to build a much larger facility</w:t>
      </w:r>
      <w:r w:rsidRPr="00D9702F">
        <w:rPr>
          <w:sz w:val="16"/>
        </w:rPr>
        <w:t xml:space="preserve">. It would </w:t>
      </w:r>
      <w:r w:rsidRPr="00D9702F">
        <w:rPr>
          <w:rStyle w:val="StyleUnderline"/>
        </w:rPr>
        <w:t>have</w:t>
      </w:r>
      <w:r w:rsidRPr="00D9702F">
        <w:rPr>
          <w:sz w:val="16"/>
        </w:rPr>
        <w:t xml:space="preserve"> </w:t>
      </w:r>
      <w:r w:rsidRPr="00D9702F">
        <w:rPr>
          <w:rStyle w:val="Emphasis"/>
        </w:rPr>
        <w:t>difficulty</w:t>
      </w:r>
      <w:r w:rsidRPr="00D9702F">
        <w:rPr>
          <w:sz w:val="16"/>
        </w:rPr>
        <w:t xml:space="preserve"> </w:t>
      </w:r>
      <w:r w:rsidRPr="00D9702F">
        <w:rPr>
          <w:rStyle w:val="StyleUnderline"/>
        </w:rPr>
        <w:t>acquiring uranium that it could</w:t>
      </w:r>
      <w:r w:rsidRPr="00D9702F">
        <w:rPr>
          <w:sz w:val="16"/>
        </w:rPr>
        <w:t xml:space="preserve"> </w:t>
      </w:r>
      <w:r w:rsidRPr="00D9702F">
        <w:rPr>
          <w:rStyle w:val="Emphasis"/>
        </w:rPr>
        <w:t>irradiate</w:t>
      </w:r>
      <w:r w:rsidRPr="00D9702F">
        <w:rPr>
          <w:sz w:val="16"/>
        </w:rPr>
        <w:t xml:space="preserve"> </w:t>
      </w:r>
      <w:r w:rsidRPr="00D9702F">
        <w:rPr>
          <w:rStyle w:val="StyleUnderline"/>
        </w:rPr>
        <w:t>to produce plutonium or identifying spent reactor fuel</w:t>
      </w:r>
      <w:r w:rsidRPr="00D9702F">
        <w:rPr>
          <w:sz w:val="16"/>
        </w:rPr>
        <w:t xml:space="preserve"> </w:t>
      </w:r>
      <w:r w:rsidRPr="00D9702F">
        <w:rPr>
          <w:rStyle w:val="Emphasis"/>
        </w:rPr>
        <w:t>already</w:t>
      </w:r>
      <w:r w:rsidRPr="00D9702F">
        <w:rPr>
          <w:sz w:val="16"/>
        </w:rPr>
        <w:t xml:space="preserve"> in South Korea </w:t>
      </w:r>
      <w:r w:rsidRPr="00D9702F">
        <w:rPr>
          <w:rStyle w:val="StyleUnderline"/>
        </w:rPr>
        <w:t>that could be reprocessed without</w:t>
      </w:r>
      <w:r w:rsidRPr="00D9702F">
        <w:rPr>
          <w:sz w:val="16"/>
        </w:rPr>
        <w:t xml:space="preserve"> </w:t>
      </w:r>
      <w:r w:rsidRPr="00D9702F">
        <w:rPr>
          <w:rStyle w:val="Emphasis"/>
        </w:rPr>
        <w:t>violating contractual obligations</w:t>
      </w:r>
      <w:r w:rsidRPr="00D9702F">
        <w:rPr>
          <w:sz w:val="16"/>
        </w:rPr>
        <w:t xml:space="preserve"> </w:t>
      </w:r>
      <w:r w:rsidRPr="00D9702F">
        <w:rPr>
          <w:rStyle w:val="StyleUnderline"/>
        </w:rPr>
        <w:t>with suppliers or</w:t>
      </w:r>
      <w:r w:rsidRPr="00D9702F">
        <w:rPr>
          <w:sz w:val="16"/>
        </w:rPr>
        <w:t xml:space="preserve"> that would </w:t>
      </w:r>
      <w:r w:rsidRPr="00D9702F">
        <w:rPr>
          <w:rStyle w:val="StyleUnderline"/>
        </w:rPr>
        <w:t>provide the</w:t>
      </w:r>
      <w:r w:rsidRPr="00D9702F">
        <w:rPr>
          <w:sz w:val="16"/>
        </w:rPr>
        <w:t xml:space="preserve"> </w:t>
      </w:r>
      <w:r w:rsidRPr="00D9702F">
        <w:rPr>
          <w:rStyle w:val="Emphasis"/>
        </w:rPr>
        <w:t>optimal</w:t>
      </w:r>
      <w:r w:rsidRPr="00D9702F">
        <w:rPr>
          <w:sz w:val="16"/>
        </w:rPr>
        <w:t xml:space="preserve"> </w:t>
      </w:r>
      <w:r w:rsidRPr="00D9702F">
        <w:rPr>
          <w:rStyle w:val="StyleUnderline"/>
        </w:rPr>
        <w:t>grade of plutonium for weapons</w:t>
      </w:r>
      <w:r w:rsidRPr="00D9702F">
        <w:rPr>
          <w:sz w:val="16"/>
        </w:rPr>
        <w:t xml:space="preserve">. It would </w:t>
      </w:r>
      <w:r w:rsidRPr="00D9702F">
        <w:rPr>
          <w:rStyle w:val="StyleUnderline"/>
        </w:rPr>
        <w:t>have to develop a</w:t>
      </w:r>
      <w:r w:rsidRPr="00D9702F">
        <w:rPr>
          <w:sz w:val="16"/>
        </w:rPr>
        <w:t xml:space="preserve"> </w:t>
      </w:r>
      <w:r w:rsidRPr="00D9702F">
        <w:rPr>
          <w:rStyle w:val="Emphasis"/>
        </w:rPr>
        <w:t>workable</w:t>
      </w:r>
      <w:r w:rsidRPr="00D9702F">
        <w:rPr>
          <w:sz w:val="16"/>
        </w:rPr>
        <w:t xml:space="preserve"> </w:t>
      </w:r>
      <w:r w:rsidRPr="00D9702F">
        <w:rPr>
          <w:rStyle w:val="StyleUnderline"/>
        </w:rPr>
        <w:t>bomb design and test it</w:t>
      </w:r>
      <w:r w:rsidRPr="00D9702F">
        <w:rPr>
          <w:sz w:val="16"/>
        </w:rPr>
        <w:t xml:space="preserve">, presumably </w:t>
      </w:r>
      <w:r w:rsidRPr="00D9702F">
        <w:rPr>
          <w:rStyle w:val="Emphasis"/>
        </w:rPr>
        <w:t>more</w:t>
      </w:r>
      <w:r w:rsidRPr="00D9702F">
        <w:rPr>
          <w:sz w:val="16"/>
        </w:rPr>
        <w:t xml:space="preserve"> </w:t>
      </w:r>
      <w:r w:rsidRPr="00D9702F">
        <w:rPr>
          <w:rStyle w:val="StyleUnderline"/>
        </w:rPr>
        <w:t>than once</w:t>
      </w:r>
      <w:r w:rsidRPr="00D9702F">
        <w:rPr>
          <w:sz w:val="16"/>
        </w:rPr>
        <w:t xml:space="preserve">. </w:t>
      </w:r>
      <w:r w:rsidRPr="00D9702F">
        <w:rPr>
          <w:rStyle w:val="StyleUnderline"/>
        </w:rPr>
        <w:t>Finding a</w:t>
      </w:r>
      <w:r w:rsidRPr="00D9702F">
        <w:rPr>
          <w:sz w:val="16"/>
        </w:rPr>
        <w:t xml:space="preserve"> </w:t>
      </w:r>
      <w:r w:rsidRPr="00D9702F">
        <w:rPr>
          <w:rStyle w:val="Emphasis"/>
        </w:rPr>
        <w:t>technically</w:t>
      </w:r>
      <w:r w:rsidRPr="00D9702F">
        <w:rPr>
          <w:sz w:val="16"/>
        </w:rPr>
        <w:t xml:space="preserve"> suitable </w:t>
      </w:r>
      <w:r w:rsidRPr="00D9702F">
        <w:rPr>
          <w:rStyle w:val="StyleUnderline"/>
        </w:rPr>
        <w:t>and</w:t>
      </w:r>
      <w:r w:rsidRPr="00D9702F">
        <w:rPr>
          <w:sz w:val="16"/>
        </w:rPr>
        <w:t xml:space="preserve"> </w:t>
      </w:r>
      <w:r w:rsidRPr="00D9702F">
        <w:rPr>
          <w:rStyle w:val="Emphasis"/>
        </w:rPr>
        <w:t>politically</w:t>
      </w:r>
      <w:r w:rsidRPr="00D9702F">
        <w:rPr>
          <w:sz w:val="16"/>
        </w:rPr>
        <w:t xml:space="preserve"> </w:t>
      </w:r>
      <w:r w:rsidRPr="00D9702F">
        <w:rPr>
          <w:rStyle w:val="StyleUnderline"/>
        </w:rPr>
        <w:t>acceptable test site in</w:t>
      </w:r>
      <w:r w:rsidRPr="00D9702F">
        <w:rPr>
          <w:sz w:val="16"/>
        </w:rPr>
        <w:t xml:space="preserve"> </w:t>
      </w:r>
      <w:r w:rsidRPr="00D9702F">
        <w:rPr>
          <w:rStyle w:val="Emphasis"/>
        </w:rPr>
        <w:t>densely populated So</w:t>
      </w:r>
      <w:r w:rsidRPr="00D9702F">
        <w:rPr>
          <w:sz w:val="16"/>
        </w:rPr>
        <w:t xml:space="preserve">uth </w:t>
      </w:r>
      <w:r w:rsidRPr="00D9702F">
        <w:rPr>
          <w:rStyle w:val="Emphasis"/>
        </w:rPr>
        <w:t>Ko</w:t>
      </w:r>
      <w:r w:rsidRPr="00D9702F">
        <w:rPr>
          <w:sz w:val="16"/>
        </w:rPr>
        <w:t xml:space="preserve">rea </w:t>
      </w:r>
      <w:r w:rsidRPr="00D9702F">
        <w:rPr>
          <w:rStyle w:val="StyleUnderline"/>
        </w:rPr>
        <w:t>could be an insurmountable challenge</w:t>
      </w:r>
      <w:r w:rsidRPr="00D9702F">
        <w:rPr>
          <w:sz w:val="16"/>
        </w:rPr>
        <w:t xml:space="preserve">. </w:t>
      </w:r>
      <w:r w:rsidRPr="00D9702F">
        <w:rPr>
          <w:rStyle w:val="StyleUnderline"/>
        </w:rPr>
        <w:t>Achieving</w:t>
      </w:r>
      <w:r w:rsidRPr="00D9702F">
        <w:rPr>
          <w:sz w:val="16"/>
        </w:rPr>
        <w:t xml:space="preserve"> a secure retaliatory </w:t>
      </w:r>
      <w:r w:rsidRPr="00D9702F">
        <w:rPr>
          <w:rStyle w:val="StyleUnderline"/>
        </w:rPr>
        <w:t>capability</w:t>
      </w:r>
      <w:r w:rsidRPr="00D9702F">
        <w:rPr>
          <w:sz w:val="16"/>
        </w:rPr>
        <w:t xml:space="preserve"> with survivable basing arrangements </w:t>
      </w:r>
      <w:r w:rsidRPr="00D9702F">
        <w:rPr>
          <w:rStyle w:val="StyleUnderline"/>
        </w:rPr>
        <w:t>could take</w:t>
      </w:r>
      <w:r w:rsidRPr="00D9702F">
        <w:rPr>
          <w:sz w:val="16"/>
        </w:rPr>
        <w:t xml:space="preserve"> </w:t>
      </w:r>
      <w:r w:rsidRPr="00D9702F">
        <w:rPr>
          <w:rStyle w:val="Emphasis"/>
        </w:rPr>
        <w:t>several years</w:t>
      </w:r>
      <w:r w:rsidRPr="00D9702F">
        <w:rPr>
          <w:sz w:val="16"/>
        </w:rPr>
        <w:t>, and it would divert resources from other defense and national priorities.</w:t>
      </w:r>
    </w:p>
    <w:p w14:paraId="682425F6" w14:textId="77777777" w:rsidR="00D9702F" w:rsidRDefault="00D9702F" w:rsidP="00D9702F">
      <w:pPr>
        <w:pStyle w:val="Heading4"/>
      </w:pPr>
      <w:r>
        <w:t xml:space="preserve">Korea has </w:t>
      </w:r>
      <w:r w:rsidRPr="00D76C2E">
        <w:rPr>
          <w:u w:val="single"/>
        </w:rPr>
        <w:t>neither</w:t>
      </w:r>
      <w:r>
        <w:t xml:space="preserve"> the tech NOR bureaucracy.</w:t>
      </w:r>
    </w:p>
    <w:p w14:paraId="4DD13A6A" w14:textId="77777777" w:rsidR="00D9702F" w:rsidRDefault="00D9702F" w:rsidP="00D9702F">
      <w:r>
        <w:t xml:space="preserve">Eric </w:t>
      </w:r>
      <w:r w:rsidRPr="00BA0A93">
        <w:rPr>
          <w:rStyle w:val="Cite"/>
        </w:rPr>
        <w:t>Brewer et al. 23</w:t>
      </w:r>
      <w:r>
        <w:t>, Deputy Vice President, Nuclear Threat Initiative. Former Director, Counterproliferation, National Security Council. Former Director, Deputy National Intelligence Office for WMD &amp; Proliferation, National Intelligence Council; Toby Dalton, Senior Fellow &amp; Co-Director, Nuclear Policy Program, Carnegie Endowment for International Peace; Kylie Jones, James C. Gaither Junior Fellow, Nuclear Policy Program, Carnegie Endowment for International Peace, "Mind the Gaps: Reading South Korea’s Emergent Proliferation Strategy," The Washington Quarterly, Vol. 46, Issue 2, pg. 154-155, 07/13/2023, T&amp;F.</w:t>
      </w:r>
    </w:p>
    <w:p w14:paraId="6EBACB7F" w14:textId="77777777" w:rsidR="00D9702F" w:rsidRPr="00D76C2E" w:rsidRDefault="00D9702F" w:rsidP="00D9702F">
      <w:pPr>
        <w:rPr>
          <w:sz w:val="16"/>
        </w:rPr>
      </w:pPr>
      <w:r w:rsidRPr="00D76C2E">
        <w:rPr>
          <w:sz w:val="16"/>
        </w:rPr>
        <w:t xml:space="preserve">Finally, </w:t>
      </w:r>
      <w:r w:rsidRPr="00D76C2E">
        <w:rPr>
          <w:rStyle w:val="StyleUnderline"/>
        </w:rPr>
        <w:t>there are</w:t>
      </w:r>
      <w:r w:rsidRPr="00D76C2E">
        <w:rPr>
          <w:sz w:val="16"/>
        </w:rPr>
        <w:t xml:space="preserve"> some </w:t>
      </w:r>
      <w:r w:rsidRPr="00D76C2E">
        <w:rPr>
          <w:rStyle w:val="Emphasis"/>
        </w:rPr>
        <w:t>apparent</w:t>
      </w:r>
      <w:r w:rsidRPr="00D76C2E">
        <w:rPr>
          <w:sz w:val="16"/>
        </w:rPr>
        <w:t xml:space="preserve"> </w:t>
      </w:r>
      <w:r w:rsidRPr="00D76C2E">
        <w:rPr>
          <w:rStyle w:val="StyleUnderline"/>
        </w:rPr>
        <w:t>gaps relating to</w:t>
      </w:r>
      <w:r w:rsidRPr="00D76C2E">
        <w:rPr>
          <w:sz w:val="16"/>
        </w:rPr>
        <w:t xml:space="preserve"> </w:t>
      </w:r>
      <w:r w:rsidRPr="00D76C2E">
        <w:rPr>
          <w:rStyle w:val="Emphasis"/>
        </w:rPr>
        <w:t>key technical aspects</w:t>
      </w:r>
      <w:r w:rsidRPr="00D76C2E">
        <w:rPr>
          <w:sz w:val="16"/>
        </w:rPr>
        <w:t xml:space="preserve"> </w:t>
      </w:r>
      <w:r w:rsidRPr="00D76C2E">
        <w:rPr>
          <w:rStyle w:val="StyleUnderline"/>
        </w:rPr>
        <w:t>of nuclear acquisition, specifically about</w:t>
      </w:r>
      <w:r w:rsidRPr="00D76C2E">
        <w:rPr>
          <w:sz w:val="16"/>
        </w:rPr>
        <w:t xml:space="preserve"> </w:t>
      </w:r>
      <w:r w:rsidRPr="00D76C2E">
        <w:rPr>
          <w:rStyle w:val="Emphasis"/>
        </w:rPr>
        <w:t>weaponization</w:t>
      </w:r>
      <w:r w:rsidRPr="00D76C2E">
        <w:rPr>
          <w:sz w:val="16"/>
        </w:rPr>
        <w:t xml:space="preserve"> </w:t>
      </w:r>
      <w:r w:rsidRPr="00D76C2E">
        <w:rPr>
          <w:rStyle w:val="StyleUnderline"/>
        </w:rPr>
        <w:t>and how to</w:t>
      </w:r>
      <w:r w:rsidRPr="00D76C2E">
        <w:rPr>
          <w:sz w:val="16"/>
        </w:rPr>
        <w:t xml:space="preserve"> </w:t>
      </w:r>
      <w:r w:rsidRPr="00D76C2E">
        <w:rPr>
          <w:rStyle w:val="Emphasis"/>
        </w:rPr>
        <w:t>integrate</w:t>
      </w:r>
      <w:r w:rsidRPr="00D76C2E">
        <w:rPr>
          <w:sz w:val="16"/>
        </w:rPr>
        <w:t xml:space="preserve"> </w:t>
      </w:r>
      <w:r w:rsidRPr="00D76C2E">
        <w:rPr>
          <w:rStyle w:val="StyleUnderline"/>
        </w:rPr>
        <w:t>a nuclear arsenal into a</w:t>
      </w:r>
      <w:r w:rsidRPr="00D76C2E">
        <w:rPr>
          <w:sz w:val="16"/>
        </w:rPr>
        <w:t xml:space="preserve"> </w:t>
      </w:r>
      <w:r w:rsidRPr="00D76C2E">
        <w:rPr>
          <w:rStyle w:val="Emphasis"/>
        </w:rPr>
        <w:t>c</w:t>
      </w:r>
      <w:r w:rsidRPr="00D76C2E">
        <w:rPr>
          <w:sz w:val="16"/>
        </w:rPr>
        <w:t>ommand-a</w:t>
      </w:r>
      <w:r w:rsidRPr="00D76C2E">
        <w:rPr>
          <w:rStyle w:val="Emphasis"/>
        </w:rPr>
        <w:t>n</w:t>
      </w:r>
      <w:r w:rsidRPr="00D76C2E">
        <w:rPr>
          <w:sz w:val="16"/>
        </w:rPr>
        <w:t>d-</w:t>
      </w:r>
      <w:r w:rsidRPr="00D76C2E">
        <w:rPr>
          <w:rStyle w:val="Emphasis"/>
        </w:rPr>
        <w:t>c</w:t>
      </w:r>
      <w:r w:rsidRPr="00D76C2E">
        <w:rPr>
          <w:sz w:val="16"/>
        </w:rPr>
        <w:t xml:space="preserve">ontrol </w:t>
      </w:r>
      <w:r w:rsidRPr="00D76C2E">
        <w:rPr>
          <w:rStyle w:val="StyleUnderline"/>
        </w:rPr>
        <w:t>structure</w:t>
      </w:r>
      <w:r w:rsidRPr="00D76C2E">
        <w:rPr>
          <w:sz w:val="16"/>
        </w:rPr>
        <w:t xml:space="preserve">. </w:t>
      </w:r>
      <w:r w:rsidRPr="00D76C2E">
        <w:rPr>
          <w:rStyle w:val="StyleUnderline"/>
        </w:rPr>
        <w:t>Weaponization</w:t>
      </w:r>
      <w:r w:rsidRPr="00D76C2E">
        <w:rPr>
          <w:sz w:val="16"/>
        </w:rPr>
        <w:t>—that is, the design, testing and engineering of an explosive device into a warhead that can be mounted to a delivery system—</w:t>
      </w:r>
      <w:r w:rsidRPr="00D76C2E">
        <w:rPr>
          <w:rStyle w:val="StyleUnderline"/>
        </w:rPr>
        <w:t>requires a</w:t>
      </w:r>
      <w:r w:rsidRPr="00D76C2E">
        <w:rPr>
          <w:sz w:val="16"/>
        </w:rPr>
        <w:t xml:space="preserve"> </w:t>
      </w:r>
      <w:r w:rsidRPr="00D76C2E">
        <w:rPr>
          <w:rStyle w:val="Emphasis"/>
        </w:rPr>
        <w:t>tightly orchestrated campaign</w:t>
      </w:r>
      <w:r w:rsidRPr="00D76C2E">
        <w:rPr>
          <w:sz w:val="16"/>
        </w:rPr>
        <w:t xml:space="preserve"> </w:t>
      </w:r>
      <w:r w:rsidRPr="00D76C2E">
        <w:rPr>
          <w:rStyle w:val="StyleUnderline"/>
        </w:rPr>
        <w:t>to bring together disparate technical disciplines</w:t>
      </w:r>
      <w:r w:rsidRPr="00D76C2E">
        <w:rPr>
          <w:sz w:val="16"/>
        </w:rPr>
        <w:t xml:space="preserve">, as was done in the US Manhattan Project. As one of the very few South Korean articles to broach this issue concluded, “experts believe that nuclear weapons can be made in one and a half to two years if the acquisition of raw [fissile] materials (six months), detonator development (six to nine months), and nuclear explosion tests (three to six months) are combined.” 51 Though the basis for this timeline is unclear, South Korea does possess robust conventional munitions, machining and computing industries, and there is evidence to suggest familiarity with other necessary technologies such as neutron generation. South Korea also has substantial experience in building conventional warheads for ballistic and cruise missiles. Nevertheless, </w:t>
      </w:r>
      <w:r w:rsidRPr="00D76C2E">
        <w:rPr>
          <w:rStyle w:val="StyleUnderline"/>
        </w:rPr>
        <w:t>constructing a</w:t>
      </w:r>
      <w:r w:rsidRPr="00D76C2E">
        <w:rPr>
          <w:sz w:val="16"/>
        </w:rPr>
        <w:t xml:space="preserve"> </w:t>
      </w:r>
      <w:r w:rsidRPr="00D76C2E">
        <w:rPr>
          <w:rStyle w:val="Emphasis"/>
        </w:rPr>
        <w:t>plutonium-fueled</w:t>
      </w:r>
      <w:r w:rsidRPr="00D76C2E">
        <w:rPr>
          <w:sz w:val="16"/>
        </w:rPr>
        <w:t xml:space="preserve"> implosion </w:t>
      </w:r>
      <w:r w:rsidRPr="00D76C2E">
        <w:rPr>
          <w:rStyle w:val="StyleUnderline"/>
        </w:rPr>
        <w:t>weapon remains a</w:t>
      </w:r>
      <w:r w:rsidRPr="00D76C2E">
        <w:rPr>
          <w:sz w:val="16"/>
        </w:rPr>
        <w:t xml:space="preserve"> </w:t>
      </w:r>
      <w:r w:rsidRPr="00D76C2E">
        <w:rPr>
          <w:rStyle w:val="Emphasis"/>
        </w:rPr>
        <w:t>complex</w:t>
      </w:r>
      <w:r w:rsidRPr="00D76C2E">
        <w:rPr>
          <w:sz w:val="16"/>
        </w:rPr>
        <w:t xml:space="preserve"> </w:t>
      </w:r>
      <w:r w:rsidRPr="00D76C2E">
        <w:rPr>
          <w:rStyle w:val="StyleUnderline"/>
        </w:rPr>
        <w:t>engineering challenge, requiring</w:t>
      </w:r>
      <w:r w:rsidRPr="00D76C2E">
        <w:rPr>
          <w:sz w:val="16"/>
        </w:rPr>
        <w:t xml:space="preserve"> </w:t>
      </w:r>
      <w:r w:rsidRPr="00D76C2E">
        <w:rPr>
          <w:rStyle w:val="Emphasis"/>
        </w:rPr>
        <w:t>extensive</w:t>
      </w:r>
      <w:r w:rsidRPr="00D76C2E">
        <w:rPr>
          <w:sz w:val="16"/>
        </w:rPr>
        <w:t xml:space="preserve"> </w:t>
      </w:r>
      <w:r w:rsidRPr="00D76C2E">
        <w:rPr>
          <w:rStyle w:val="StyleUnderline"/>
        </w:rPr>
        <w:t>testing and validation</w:t>
      </w:r>
      <w:r w:rsidRPr="00D76C2E">
        <w:rPr>
          <w:sz w:val="16"/>
        </w:rPr>
        <w:t xml:space="preserve">, </w:t>
      </w:r>
      <w:r w:rsidRPr="00D76C2E">
        <w:rPr>
          <w:rStyle w:val="Emphasis"/>
        </w:rPr>
        <w:t>only after</w:t>
      </w:r>
      <w:r w:rsidRPr="00D76C2E">
        <w:rPr>
          <w:sz w:val="16"/>
        </w:rPr>
        <w:t xml:space="preserve"> </w:t>
      </w:r>
      <w:r w:rsidRPr="00D76C2E">
        <w:rPr>
          <w:rStyle w:val="StyleUnderline"/>
        </w:rPr>
        <w:t>which would Korea</w:t>
      </w:r>
      <w:r w:rsidRPr="00D76C2E">
        <w:rPr>
          <w:sz w:val="16"/>
        </w:rPr>
        <w:t xml:space="preserve"> </w:t>
      </w:r>
      <w:r w:rsidRPr="00D76C2E">
        <w:rPr>
          <w:rStyle w:val="Emphasis"/>
        </w:rPr>
        <w:t>shift</w:t>
      </w:r>
      <w:r w:rsidRPr="00D76C2E">
        <w:rPr>
          <w:sz w:val="16"/>
        </w:rPr>
        <w:t xml:space="preserve"> </w:t>
      </w:r>
      <w:r w:rsidRPr="00D76C2E">
        <w:rPr>
          <w:rStyle w:val="StyleUnderline"/>
        </w:rPr>
        <w:t>to initial production and</w:t>
      </w:r>
      <w:r w:rsidRPr="00D76C2E">
        <w:rPr>
          <w:sz w:val="16"/>
        </w:rPr>
        <w:t xml:space="preserve"> ultimately </w:t>
      </w:r>
      <w:r w:rsidRPr="00D76C2E">
        <w:rPr>
          <w:rStyle w:val="StyleUnderline"/>
        </w:rPr>
        <w:t>serial fabrication</w:t>
      </w:r>
      <w:r w:rsidRPr="00D76C2E">
        <w:rPr>
          <w:sz w:val="16"/>
        </w:rPr>
        <w:t>.</w:t>
      </w:r>
    </w:p>
    <w:p w14:paraId="31ECE544" w14:textId="233A1EF3" w:rsidR="00D9702F" w:rsidRDefault="00D9702F" w:rsidP="00091F32">
      <w:pPr>
        <w:rPr>
          <w:sz w:val="16"/>
        </w:rPr>
      </w:pPr>
      <w:r w:rsidRPr="00D76C2E">
        <w:rPr>
          <w:sz w:val="16"/>
        </w:rPr>
        <w:t xml:space="preserve">Once a state acquires </w:t>
      </w:r>
      <w:r w:rsidRPr="00D76C2E">
        <w:rPr>
          <w:rStyle w:val="StyleUnderline"/>
        </w:rPr>
        <w:t>nuclear weapons</w:t>
      </w:r>
      <w:r w:rsidRPr="00D76C2E">
        <w:rPr>
          <w:sz w:val="16"/>
        </w:rPr>
        <w:t xml:space="preserve">, it then </w:t>
      </w:r>
      <w:r w:rsidRPr="00D76C2E">
        <w:rPr>
          <w:rStyle w:val="Emphasis"/>
        </w:rPr>
        <w:t>inducts</w:t>
      </w:r>
      <w:r w:rsidRPr="00D76C2E">
        <w:rPr>
          <w:sz w:val="16"/>
        </w:rPr>
        <w:t xml:space="preserve"> them </w:t>
      </w:r>
      <w:r w:rsidRPr="00D76C2E">
        <w:rPr>
          <w:rStyle w:val="StyleUnderline"/>
        </w:rPr>
        <w:t>into military operations as a means of</w:t>
      </w:r>
      <w:r w:rsidRPr="00D76C2E">
        <w:rPr>
          <w:sz w:val="16"/>
        </w:rPr>
        <w:t xml:space="preserve"> </w:t>
      </w:r>
      <w:r w:rsidRPr="00D76C2E">
        <w:rPr>
          <w:rStyle w:val="Emphasis"/>
        </w:rPr>
        <w:t>enhancing</w:t>
      </w:r>
      <w:r w:rsidRPr="00D76C2E">
        <w:rPr>
          <w:sz w:val="16"/>
        </w:rPr>
        <w:t xml:space="preserve"> the </w:t>
      </w:r>
      <w:r w:rsidRPr="00D76C2E">
        <w:rPr>
          <w:rStyle w:val="StyleUnderline"/>
        </w:rPr>
        <w:t>credibility of nuclear threats</w:t>
      </w:r>
      <w:r w:rsidRPr="00D76C2E">
        <w:rPr>
          <w:sz w:val="16"/>
        </w:rPr>
        <w:t xml:space="preserve">. This has </w:t>
      </w:r>
      <w:r w:rsidRPr="00D76C2E">
        <w:rPr>
          <w:rStyle w:val="StyleUnderline"/>
        </w:rPr>
        <w:t>meant standing up</w:t>
      </w:r>
      <w:r w:rsidRPr="00D76C2E">
        <w:rPr>
          <w:sz w:val="16"/>
        </w:rPr>
        <w:t xml:space="preserve"> </w:t>
      </w:r>
      <w:r w:rsidRPr="00D76C2E">
        <w:rPr>
          <w:rStyle w:val="Emphasis"/>
        </w:rPr>
        <w:t>separate</w:t>
      </w:r>
      <w:r w:rsidRPr="00D76C2E">
        <w:rPr>
          <w:sz w:val="16"/>
        </w:rPr>
        <w:t xml:space="preserve"> </w:t>
      </w:r>
      <w:r w:rsidRPr="00D76C2E">
        <w:rPr>
          <w:rStyle w:val="StyleUnderline"/>
        </w:rPr>
        <w:t>bureaucratic and personnel structures</w:t>
      </w:r>
      <w:r w:rsidRPr="00D76C2E">
        <w:rPr>
          <w:sz w:val="16"/>
        </w:rPr>
        <w:t xml:space="preserve"> within the military—e.g., a strategic command—</w:t>
      </w:r>
      <w:r w:rsidRPr="00D76C2E">
        <w:rPr>
          <w:rStyle w:val="StyleUnderline"/>
        </w:rPr>
        <w:t>to handle nuclear weapons, writing a nuclear doctrine, and developing</w:t>
      </w:r>
      <w:r w:rsidRPr="00D76C2E">
        <w:rPr>
          <w:sz w:val="16"/>
        </w:rPr>
        <w:t xml:space="preserve"> a </w:t>
      </w:r>
      <w:r w:rsidRPr="00D76C2E">
        <w:rPr>
          <w:rStyle w:val="StyleUnderline"/>
        </w:rPr>
        <w:t>communications infrastructure</w:t>
      </w:r>
      <w:r w:rsidRPr="00D76C2E">
        <w:rPr>
          <w:sz w:val="16"/>
        </w:rPr>
        <w:t xml:space="preserve">, among other steps. Some of these capabilities appear to already exist for non-nuclear capabilities in South Korea, for instance in the South Korean Army Missile Command which operates conventional strike platforms. In April 2022, the Korean government announced that this command would be renamed the Missile Strategic Command, focused on “strategic and operational target-strike missions.” 52 Later, in July 2022, the Korean Ministry of National Defense announced that it would stand up a new strategic command under the direction of the Joint Chiefs of Staff that would integrate the service commands and bolster command and control for missions involving preemptive conventional strike and massive retaliation capabilities.53 </w:t>
      </w:r>
      <w:r w:rsidRPr="00D76C2E">
        <w:rPr>
          <w:rStyle w:val="StyleUnderline"/>
        </w:rPr>
        <w:t>While</w:t>
      </w:r>
      <w:r w:rsidRPr="00D76C2E">
        <w:rPr>
          <w:sz w:val="16"/>
        </w:rPr>
        <w:t xml:space="preserve"> </w:t>
      </w:r>
      <w:r w:rsidRPr="00D76C2E">
        <w:rPr>
          <w:rStyle w:val="Emphasis"/>
        </w:rPr>
        <w:t>So</w:t>
      </w:r>
      <w:r w:rsidRPr="00D76C2E">
        <w:rPr>
          <w:sz w:val="16"/>
        </w:rPr>
        <w:t xml:space="preserve">uth </w:t>
      </w:r>
      <w:r w:rsidRPr="00D76C2E">
        <w:rPr>
          <w:rStyle w:val="Emphasis"/>
        </w:rPr>
        <w:t>Ko</w:t>
      </w:r>
      <w:r w:rsidRPr="00D76C2E">
        <w:rPr>
          <w:sz w:val="16"/>
        </w:rPr>
        <w:t xml:space="preserve">rea </w:t>
      </w:r>
      <w:r w:rsidRPr="00D76C2E">
        <w:rPr>
          <w:rStyle w:val="StyleUnderline"/>
        </w:rPr>
        <w:t>appears to be building a</w:t>
      </w:r>
      <w:r w:rsidRPr="00D76C2E">
        <w:rPr>
          <w:sz w:val="16"/>
        </w:rPr>
        <w:t xml:space="preserve"> stronger </w:t>
      </w:r>
      <w:r w:rsidRPr="00D76C2E">
        <w:rPr>
          <w:rStyle w:val="Emphasis"/>
        </w:rPr>
        <w:t>bureaucratic foundation</w:t>
      </w:r>
      <w:r w:rsidRPr="00D76C2E">
        <w:rPr>
          <w:sz w:val="16"/>
        </w:rPr>
        <w:t xml:space="preserve"> </w:t>
      </w:r>
      <w:r w:rsidRPr="00D76C2E">
        <w:rPr>
          <w:rStyle w:val="StyleUnderline"/>
        </w:rPr>
        <w:t>that could cover some</w:t>
      </w:r>
      <w:r w:rsidRPr="00D76C2E">
        <w:rPr>
          <w:sz w:val="16"/>
        </w:rPr>
        <w:t xml:space="preserve"> of the </w:t>
      </w:r>
      <w:r w:rsidRPr="00D76C2E">
        <w:rPr>
          <w:rStyle w:val="StyleUnderline"/>
        </w:rPr>
        <w:t>requirements</w:t>
      </w:r>
      <w:r w:rsidRPr="00D76C2E">
        <w:rPr>
          <w:sz w:val="16"/>
        </w:rPr>
        <w:t xml:space="preserve"> for operationalizing a nuclear weapons program, </w:t>
      </w:r>
      <w:r w:rsidRPr="00D76C2E">
        <w:rPr>
          <w:rStyle w:val="StyleUnderline"/>
        </w:rPr>
        <w:t>there is</w:t>
      </w:r>
      <w:r w:rsidRPr="00D76C2E">
        <w:rPr>
          <w:sz w:val="16"/>
        </w:rPr>
        <w:t xml:space="preserve"> </w:t>
      </w:r>
      <w:r w:rsidRPr="00D76C2E">
        <w:rPr>
          <w:rStyle w:val="Emphasis"/>
        </w:rPr>
        <w:t>no evidence</w:t>
      </w:r>
      <w:r w:rsidRPr="00D76C2E">
        <w:rPr>
          <w:sz w:val="16"/>
        </w:rPr>
        <w:t xml:space="preserve"> </w:t>
      </w:r>
      <w:r w:rsidRPr="00D76C2E">
        <w:rPr>
          <w:rStyle w:val="StyleUnderline"/>
        </w:rPr>
        <w:t>it has been done with</w:t>
      </w:r>
      <w:r w:rsidRPr="00D76C2E">
        <w:rPr>
          <w:sz w:val="16"/>
        </w:rPr>
        <w:t xml:space="preserve"> </w:t>
      </w:r>
      <w:r w:rsidRPr="00D76C2E">
        <w:rPr>
          <w:rStyle w:val="Emphasis"/>
        </w:rPr>
        <w:t>this</w:t>
      </w:r>
      <w:r w:rsidRPr="00D76C2E">
        <w:rPr>
          <w:sz w:val="16"/>
        </w:rPr>
        <w:t xml:space="preserve"> </w:t>
      </w:r>
      <w:r w:rsidRPr="00D76C2E">
        <w:rPr>
          <w:rStyle w:val="StyleUnderline"/>
        </w:rPr>
        <w:t>in mind</w:t>
      </w:r>
      <w:r w:rsidRPr="00D76C2E">
        <w:rPr>
          <w:sz w:val="16"/>
        </w:rPr>
        <w:t>.</w:t>
      </w:r>
    </w:p>
    <w:p w14:paraId="1AE48CBA" w14:textId="6B53F64F" w:rsidR="00091F32" w:rsidRDefault="00091F32" w:rsidP="00091F32">
      <w:pPr>
        <w:pStyle w:val="Heading3"/>
      </w:pPr>
      <w:r>
        <w:t xml:space="preserve">No Prolif—Sanctions—SoKo  </w:t>
      </w:r>
    </w:p>
    <w:p w14:paraId="57EC2096" w14:textId="77777777" w:rsidR="00D9702F" w:rsidRDefault="00D9702F" w:rsidP="00D9702F">
      <w:pPr>
        <w:pStyle w:val="Heading4"/>
      </w:pPr>
      <w:r>
        <w:t xml:space="preserve">Sanctions are </w:t>
      </w:r>
      <w:r w:rsidRPr="008D14E1">
        <w:rPr>
          <w:u w:val="single"/>
        </w:rPr>
        <w:t>inevitable</w:t>
      </w:r>
      <w:r>
        <w:t xml:space="preserve">, </w:t>
      </w:r>
      <w:r w:rsidRPr="008D14E1">
        <w:rPr>
          <w:u w:val="single"/>
        </w:rPr>
        <w:t>multi-faceted</w:t>
      </w:r>
      <w:r>
        <w:t xml:space="preserve">, and </w:t>
      </w:r>
      <w:r w:rsidRPr="008D14E1">
        <w:rPr>
          <w:u w:val="single"/>
        </w:rPr>
        <w:t>devastating</w:t>
      </w:r>
      <w:r>
        <w:t>.</w:t>
      </w:r>
    </w:p>
    <w:p w14:paraId="18AAFC6D" w14:textId="77777777" w:rsidR="00D9702F" w:rsidRDefault="00D9702F" w:rsidP="00D9702F">
      <w:r>
        <w:t>Dr. Chung</w:t>
      </w:r>
      <w:r>
        <w:noBreakHyphen/>
        <w:t>in </w:t>
      </w:r>
      <w:r w:rsidRPr="002B059D">
        <w:rPr>
          <w:rStyle w:val="Cite"/>
        </w:rPr>
        <w:t>Moon &amp;</w:t>
      </w:r>
      <w:r>
        <w:t xml:space="preserve"> Young</w:t>
      </w:r>
      <w:r>
        <w:noBreakHyphen/>
        <w:t>Deok </w:t>
      </w:r>
      <w:r w:rsidRPr="002B059D">
        <w:rPr>
          <w:rStyle w:val="Cite"/>
        </w:rPr>
        <w:t>Shin 23</w:t>
      </w:r>
      <w:r>
        <w:t>, PhD, Distinguished University Professor, Political Science &amp; International Relations, Yonsei University. Krause Distinguished Fellow, School of Policy &amp; Global Strategy, University of California, San Diego. Co-Convener, Asia-Pacific Leadership Network for Nuclear Non-Proliferation &amp; Disarmament. Editor-In-Chief, Global Asia. Former Special Advisor, Foreign Affairs &amp; National Security, President Moon Jae-in; Fellow, Global Asia, East Asia Foundation, "‘South Korea Going Nuclear?’: Debates, Driving Forces, and Prospects," China International Strategy Review, Vol. 5, pg. 16-17, 11/28/2023, Springer. [language edited]</w:t>
      </w:r>
    </w:p>
    <w:p w14:paraId="72A2A495" w14:textId="77777777" w:rsidR="00D9702F" w:rsidRPr="00D9702F" w:rsidRDefault="00D9702F" w:rsidP="00D9702F">
      <w:pPr>
        <w:rPr>
          <w:sz w:val="16"/>
        </w:rPr>
      </w:pPr>
      <w:r w:rsidRPr="00D9702F">
        <w:rPr>
          <w:sz w:val="16"/>
        </w:rPr>
        <w:t xml:space="preserve">Some experts </w:t>
      </w:r>
      <w:r w:rsidRPr="00D9702F">
        <w:rPr>
          <w:rStyle w:val="StyleUnderline"/>
        </w:rPr>
        <w:t>claim</w:t>
      </w:r>
      <w:r w:rsidRPr="00D9702F">
        <w:rPr>
          <w:sz w:val="16"/>
        </w:rPr>
        <w:t xml:space="preserve"> that </w:t>
      </w:r>
      <w:r w:rsidRPr="00D9702F">
        <w:rPr>
          <w:rStyle w:val="StyleUnderline"/>
        </w:rPr>
        <w:t>economic impacts emanating from</w:t>
      </w:r>
      <w:r w:rsidRPr="00D9702F">
        <w:rPr>
          <w:sz w:val="16"/>
        </w:rPr>
        <w:t xml:space="preserve"> </w:t>
      </w:r>
      <w:r w:rsidRPr="00D9702F">
        <w:rPr>
          <w:rStyle w:val="Emphasis"/>
        </w:rPr>
        <w:t>So</w:t>
      </w:r>
      <w:r w:rsidRPr="00D9702F">
        <w:rPr>
          <w:sz w:val="16"/>
        </w:rPr>
        <w:t xml:space="preserve">uth </w:t>
      </w:r>
      <w:r w:rsidRPr="00D9702F">
        <w:rPr>
          <w:rStyle w:val="Emphasis"/>
        </w:rPr>
        <w:t>Ko</w:t>
      </w:r>
      <w:r w:rsidRPr="00D9702F">
        <w:rPr>
          <w:sz w:val="16"/>
        </w:rPr>
        <w:t xml:space="preserve">rea </w:t>
      </w:r>
      <w:r w:rsidRPr="00D9702F">
        <w:rPr>
          <w:rStyle w:val="StyleUnderline"/>
        </w:rPr>
        <w:t>going nuclear will be</w:t>
      </w:r>
      <w:r w:rsidRPr="00D9702F">
        <w:rPr>
          <w:sz w:val="16"/>
        </w:rPr>
        <w:t xml:space="preserve"> </w:t>
      </w:r>
      <w:r w:rsidRPr="00D9702F">
        <w:rPr>
          <w:rStyle w:val="Emphasis"/>
        </w:rPr>
        <w:t>manageable</w:t>
      </w:r>
      <w:r w:rsidRPr="00D9702F">
        <w:rPr>
          <w:sz w:val="16"/>
        </w:rPr>
        <w:t xml:space="preserve"> for two reasons (Cheong 2023a). One is that the USA and like-minded countries such as the UK and France, will help mitigate tough UN sanctions against South Korea. The other is that Israel, India, and Pakistan have survived even after they have acquired nuclear weapons. </w:t>
      </w:r>
      <w:r w:rsidRPr="00D9702F">
        <w:rPr>
          <w:rStyle w:val="StyleUnderline"/>
        </w:rPr>
        <w:t>This is</w:t>
      </w:r>
      <w:r w:rsidRPr="00D9702F">
        <w:rPr>
          <w:sz w:val="16"/>
        </w:rPr>
        <w:t xml:space="preserve"> </w:t>
      </w:r>
      <w:r w:rsidRPr="00D9702F">
        <w:rPr>
          <w:rStyle w:val="Emphasis"/>
          <w:sz w:val="24"/>
          <w:szCs w:val="24"/>
        </w:rPr>
        <w:t>wishful thinking</w:t>
      </w:r>
      <w:r w:rsidRPr="00D9702F">
        <w:rPr>
          <w:sz w:val="16"/>
        </w:rPr>
        <w:t xml:space="preserve">. At </w:t>
      </w:r>
      <w:r w:rsidRPr="00D9702F">
        <w:rPr>
          <w:rStyle w:val="StyleUnderline"/>
        </w:rPr>
        <w:t>the</w:t>
      </w:r>
      <w:r w:rsidRPr="00D9702F">
        <w:rPr>
          <w:sz w:val="16"/>
        </w:rPr>
        <w:t xml:space="preserve"> </w:t>
      </w:r>
      <w:r w:rsidRPr="00D9702F">
        <w:rPr>
          <w:rStyle w:val="Emphasis"/>
        </w:rPr>
        <w:t>initial</w:t>
      </w:r>
      <w:r w:rsidRPr="00D9702F">
        <w:rPr>
          <w:sz w:val="16"/>
        </w:rPr>
        <w:t xml:space="preserve"> </w:t>
      </w:r>
      <w:r w:rsidRPr="00D9702F">
        <w:rPr>
          <w:rStyle w:val="StyleUnderline"/>
        </w:rPr>
        <w:t>phase of</w:t>
      </w:r>
      <w:r w:rsidRPr="00D9702F">
        <w:rPr>
          <w:sz w:val="16"/>
        </w:rPr>
        <w:t xml:space="preserve"> </w:t>
      </w:r>
      <w:r w:rsidRPr="00D9702F">
        <w:rPr>
          <w:rStyle w:val="Emphasis"/>
        </w:rPr>
        <w:t>secret</w:t>
      </w:r>
      <w:r w:rsidRPr="00D9702F">
        <w:rPr>
          <w:sz w:val="16"/>
        </w:rPr>
        <w:t xml:space="preserve"> </w:t>
      </w:r>
      <w:r w:rsidRPr="00D9702F">
        <w:rPr>
          <w:rStyle w:val="StyleUnderline"/>
        </w:rPr>
        <w:t>nuclear weapons development</w:t>
      </w:r>
      <w:r w:rsidRPr="00D9702F">
        <w:rPr>
          <w:sz w:val="16"/>
        </w:rPr>
        <w:t xml:space="preserve">, South Korean </w:t>
      </w:r>
      <w:r w:rsidRPr="00D9702F">
        <w:rPr>
          <w:rStyle w:val="StyleUnderline"/>
        </w:rPr>
        <w:t>allies and friends</w:t>
      </w:r>
      <w:r w:rsidRPr="00D9702F">
        <w:rPr>
          <w:sz w:val="16"/>
        </w:rPr>
        <w:t xml:space="preserve"> </w:t>
      </w:r>
      <w:r w:rsidRPr="00D9702F">
        <w:rPr>
          <w:rStyle w:val="Emphasis"/>
        </w:rPr>
        <w:t>might</w:t>
      </w:r>
      <w:r w:rsidRPr="00D9702F">
        <w:rPr>
          <w:sz w:val="16"/>
        </w:rPr>
        <w:t xml:space="preserve"> </w:t>
      </w:r>
      <w:r w:rsidRPr="00D9702F">
        <w:rPr>
          <w:rStyle w:val="StyleUnderline"/>
        </w:rPr>
        <w:t>show tolerant attitudes</w:t>
      </w:r>
      <w:r w:rsidRPr="00D9702F">
        <w:rPr>
          <w:sz w:val="16"/>
        </w:rPr>
        <w:t xml:space="preserve">, while </w:t>
      </w:r>
      <w:r w:rsidRPr="00D9702F">
        <w:rPr>
          <w:rStyle w:val="StyleUnderline"/>
        </w:rPr>
        <w:t>trying to</w:t>
      </w:r>
      <w:r w:rsidRPr="00D9702F">
        <w:rPr>
          <w:sz w:val="16"/>
        </w:rPr>
        <w:t xml:space="preserve"> </w:t>
      </w:r>
      <w:r w:rsidRPr="00D9702F">
        <w:rPr>
          <w:rStyle w:val="Emphasis"/>
        </w:rPr>
        <w:t>dissuade</w:t>
      </w:r>
      <w:r w:rsidRPr="00D9702F">
        <w:rPr>
          <w:sz w:val="16"/>
        </w:rPr>
        <w:t xml:space="preserve"> </w:t>
      </w:r>
      <w:r w:rsidRPr="00D9702F">
        <w:rPr>
          <w:rStyle w:val="StyleUnderline"/>
        </w:rPr>
        <w:t>South Korea</w:t>
      </w:r>
      <w:r w:rsidRPr="00D9702F">
        <w:rPr>
          <w:sz w:val="16"/>
        </w:rPr>
        <w:t xml:space="preserve">. </w:t>
      </w:r>
      <w:r w:rsidRPr="00D9702F">
        <w:rPr>
          <w:rStyle w:val="StyleUnderline"/>
        </w:rPr>
        <w:t>As Seoul moves</w:t>
      </w:r>
      <w:r w:rsidRPr="00D9702F">
        <w:rPr>
          <w:sz w:val="16"/>
        </w:rPr>
        <w:t xml:space="preserve"> </w:t>
      </w:r>
      <w:r w:rsidRPr="00D9702F">
        <w:rPr>
          <w:rStyle w:val="Emphasis"/>
        </w:rPr>
        <w:t>deeply into</w:t>
      </w:r>
      <w:r w:rsidRPr="00D9702F">
        <w:rPr>
          <w:sz w:val="16"/>
        </w:rPr>
        <w:t xml:space="preserve"> </w:t>
      </w:r>
      <w:r w:rsidRPr="00D9702F">
        <w:rPr>
          <w:rStyle w:val="StyleUnderline"/>
        </w:rPr>
        <w:t>nuclear weapons development</w:t>
      </w:r>
      <w:r w:rsidRPr="00D9702F">
        <w:rPr>
          <w:sz w:val="16"/>
        </w:rPr>
        <w:t xml:space="preserve">, however, </w:t>
      </w:r>
      <w:r w:rsidRPr="00D9702F">
        <w:rPr>
          <w:rStyle w:val="StyleUnderline"/>
        </w:rPr>
        <w:t>they will find it</w:t>
      </w:r>
      <w:r w:rsidRPr="00D9702F">
        <w:rPr>
          <w:sz w:val="16"/>
        </w:rPr>
        <w:t xml:space="preserve"> </w:t>
      </w:r>
      <w:r w:rsidRPr="00D9702F">
        <w:rPr>
          <w:rStyle w:val="Emphasis"/>
        </w:rPr>
        <w:t>difficult to veto</w:t>
      </w:r>
      <w:r w:rsidRPr="00D9702F">
        <w:rPr>
          <w:sz w:val="16"/>
        </w:rPr>
        <w:t xml:space="preserve"> </w:t>
      </w:r>
      <w:r w:rsidRPr="00D9702F">
        <w:rPr>
          <w:rStyle w:val="StyleUnderline"/>
        </w:rPr>
        <w:t>sanctions resolutions</w:t>
      </w:r>
      <w:r w:rsidRPr="00D9702F">
        <w:rPr>
          <w:sz w:val="16"/>
        </w:rPr>
        <w:t xml:space="preserve">, even </w:t>
      </w:r>
      <w:r w:rsidRPr="00D9702F">
        <w:rPr>
          <w:rStyle w:val="StyleUnderline"/>
        </w:rPr>
        <w:t>though they are proposed by</w:t>
      </w:r>
      <w:r w:rsidRPr="00D9702F">
        <w:rPr>
          <w:sz w:val="16"/>
        </w:rPr>
        <w:t xml:space="preserve"> </w:t>
      </w:r>
      <w:r w:rsidRPr="00D9702F">
        <w:rPr>
          <w:rStyle w:val="Emphasis"/>
        </w:rPr>
        <w:t>China</w:t>
      </w:r>
      <w:r w:rsidRPr="00D9702F">
        <w:rPr>
          <w:sz w:val="16"/>
        </w:rPr>
        <w:t xml:space="preserve"> </w:t>
      </w:r>
      <w:r w:rsidRPr="00D9702F">
        <w:rPr>
          <w:rStyle w:val="StyleUnderline"/>
        </w:rPr>
        <w:t>and</w:t>
      </w:r>
      <w:r w:rsidRPr="00D9702F">
        <w:rPr>
          <w:sz w:val="16"/>
        </w:rPr>
        <w:t xml:space="preserve"> </w:t>
      </w:r>
      <w:r w:rsidRPr="00D9702F">
        <w:rPr>
          <w:rStyle w:val="Emphasis"/>
        </w:rPr>
        <w:t>Russia</w:t>
      </w:r>
      <w:r w:rsidRPr="00D9702F">
        <w:rPr>
          <w:sz w:val="16"/>
        </w:rPr>
        <w:t xml:space="preserve">, </w:t>
      </w:r>
      <w:r w:rsidRPr="00D9702F">
        <w:rPr>
          <w:rStyle w:val="StyleUnderline"/>
        </w:rPr>
        <w:t>because of the</w:t>
      </w:r>
      <w:r w:rsidRPr="00D9702F">
        <w:rPr>
          <w:sz w:val="16"/>
        </w:rPr>
        <w:t xml:space="preserve"> </w:t>
      </w:r>
      <w:r w:rsidRPr="00D9702F">
        <w:rPr>
          <w:rStyle w:val="Emphasis"/>
        </w:rPr>
        <w:t>mandate</w:t>
      </w:r>
      <w:r w:rsidRPr="00D9702F">
        <w:rPr>
          <w:sz w:val="16"/>
        </w:rPr>
        <w:t xml:space="preserve"> </w:t>
      </w:r>
      <w:r w:rsidRPr="00D9702F">
        <w:rPr>
          <w:rStyle w:val="StyleUnderline"/>
        </w:rPr>
        <w:t>to sustain the existing NPT regime</w:t>
      </w:r>
      <w:r w:rsidRPr="00D9702F">
        <w:rPr>
          <w:sz w:val="16"/>
        </w:rPr>
        <w:t xml:space="preserve">. Initial </w:t>
      </w:r>
      <w:r w:rsidRPr="00D9702F">
        <w:rPr>
          <w:rStyle w:val="StyleUnderline"/>
        </w:rPr>
        <w:t>sanctions will be imposed on technology related to</w:t>
      </w:r>
      <w:r w:rsidRPr="00D9702F">
        <w:rPr>
          <w:sz w:val="16"/>
        </w:rPr>
        <w:t xml:space="preserve"> </w:t>
      </w:r>
      <w:r w:rsidRPr="00D9702F">
        <w:rPr>
          <w:rStyle w:val="Emphasis"/>
        </w:rPr>
        <w:t>nuclear</w:t>
      </w:r>
      <w:r w:rsidRPr="00D9702F">
        <w:rPr>
          <w:sz w:val="16"/>
        </w:rPr>
        <w:t xml:space="preserve"> </w:t>
      </w:r>
      <w:r w:rsidRPr="00D9702F">
        <w:rPr>
          <w:rStyle w:val="StyleUnderline"/>
        </w:rPr>
        <w:t>and</w:t>
      </w:r>
      <w:r w:rsidRPr="00D9702F">
        <w:rPr>
          <w:sz w:val="16"/>
        </w:rPr>
        <w:t xml:space="preserve"> </w:t>
      </w:r>
      <w:r w:rsidRPr="00D9702F">
        <w:rPr>
          <w:rStyle w:val="Emphasis"/>
        </w:rPr>
        <w:t>ballistic missile</w:t>
      </w:r>
      <w:r w:rsidRPr="00D9702F">
        <w:rPr>
          <w:sz w:val="16"/>
        </w:rPr>
        <w:t xml:space="preserve"> </w:t>
      </w:r>
      <w:r w:rsidRPr="00D9702F">
        <w:rPr>
          <w:rStyle w:val="StyleUnderline"/>
        </w:rPr>
        <w:t>development</w:t>
      </w:r>
      <w:r w:rsidRPr="00D9702F">
        <w:rPr>
          <w:sz w:val="16"/>
        </w:rPr>
        <w:t xml:space="preserve">. But </w:t>
      </w:r>
      <w:r w:rsidRPr="00D9702F">
        <w:rPr>
          <w:rStyle w:val="StyleUnderline"/>
        </w:rPr>
        <w:t>if</w:t>
      </w:r>
      <w:r w:rsidRPr="00D9702F">
        <w:rPr>
          <w:sz w:val="16"/>
        </w:rPr>
        <w:t xml:space="preserve"> </w:t>
      </w:r>
      <w:r w:rsidRPr="00D9702F">
        <w:rPr>
          <w:rStyle w:val="Emphasis"/>
        </w:rPr>
        <w:t>So</w:t>
      </w:r>
      <w:r w:rsidRPr="00D9702F">
        <w:rPr>
          <w:sz w:val="16"/>
        </w:rPr>
        <w:t xml:space="preserve">uth </w:t>
      </w:r>
      <w:r w:rsidRPr="00D9702F">
        <w:rPr>
          <w:rStyle w:val="Emphasis"/>
        </w:rPr>
        <w:t>Ko</w:t>
      </w:r>
      <w:r w:rsidRPr="00D9702F">
        <w:rPr>
          <w:sz w:val="16"/>
        </w:rPr>
        <w:t xml:space="preserve">rea </w:t>
      </w:r>
      <w:r w:rsidRPr="00D9702F">
        <w:rPr>
          <w:rStyle w:val="StyleUnderline"/>
        </w:rPr>
        <w:t>undertakes nuclear testing and ballistic missile test launches</w:t>
      </w:r>
      <w:r w:rsidRPr="00D9702F">
        <w:rPr>
          <w:sz w:val="16"/>
        </w:rPr>
        <w:t xml:space="preserve">, </w:t>
      </w:r>
      <w:r w:rsidRPr="00D9702F">
        <w:rPr>
          <w:rStyle w:val="Emphasis"/>
        </w:rPr>
        <w:t>heavier sanctions</w:t>
      </w:r>
      <w:r w:rsidRPr="00D9702F">
        <w:rPr>
          <w:sz w:val="16"/>
        </w:rPr>
        <w:t xml:space="preserve"> </w:t>
      </w:r>
      <w:r w:rsidRPr="00D9702F">
        <w:rPr>
          <w:rStyle w:val="StyleUnderline"/>
        </w:rPr>
        <w:t>will be imposed on energy, manufactured goods, and the banking and financial sector</w:t>
      </w:r>
      <w:r w:rsidRPr="00D9702F">
        <w:rPr>
          <w:sz w:val="16"/>
        </w:rPr>
        <w:t xml:space="preserve">. South Korea </w:t>
      </w:r>
      <w:r w:rsidRPr="00D9702F">
        <w:rPr>
          <w:rStyle w:val="StyleUnderline"/>
        </w:rPr>
        <w:t>will be hard hit</w:t>
      </w:r>
      <w:r w:rsidRPr="00D9702F">
        <w:rPr>
          <w:sz w:val="16"/>
        </w:rPr>
        <w:t xml:space="preserve"> </w:t>
      </w:r>
      <w:r w:rsidRPr="00D9702F">
        <w:rPr>
          <w:rStyle w:val="Emphasis"/>
        </w:rPr>
        <w:t>far beyond</w:t>
      </w:r>
      <w:r w:rsidRPr="00D9702F">
        <w:rPr>
          <w:sz w:val="16"/>
        </w:rPr>
        <w:t xml:space="preserve"> </w:t>
      </w:r>
      <w:r w:rsidRPr="00D9702F">
        <w:rPr>
          <w:rStyle w:val="StyleUnderline"/>
        </w:rPr>
        <w:t>the magnitude comparable with</w:t>
      </w:r>
      <w:r w:rsidRPr="00D9702F">
        <w:rPr>
          <w:sz w:val="16"/>
        </w:rPr>
        <w:t xml:space="preserve"> </w:t>
      </w:r>
      <w:r w:rsidRPr="00D9702F">
        <w:rPr>
          <w:rStyle w:val="Emphasis"/>
        </w:rPr>
        <w:t>Israel</w:t>
      </w:r>
      <w:r w:rsidRPr="00D9702F">
        <w:rPr>
          <w:sz w:val="16"/>
        </w:rPr>
        <w:t xml:space="preserve">, </w:t>
      </w:r>
      <w:r w:rsidRPr="00D9702F">
        <w:rPr>
          <w:rStyle w:val="Emphasis"/>
        </w:rPr>
        <w:t>India</w:t>
      </w:r>
      <w:r w:rsidRPr="00D9702F">
        <w:rPr>
          <w:sz w:val="16"/>
        </w:rPr>
        <w:t xml:space="preserve">, </w:t>
      </w:r>
      <w:r w:rsidRPr="00D9702F">
        <w:rPr>
          <w:rStyle w:val="StyleUnderline"/>
        </w:rPr>
        <w:t>and</w:t>
      </w:r>
      <w:r w:rsidRPr="00D9702F">
        <w:rPr>
          <w:sz w:val="16"/>
        </w:rPr>
        <w:t xml:space="preserve"> </w:t>
      </w:r>
      <w:r w:rsidRPr="00D9702F">
        <w:rPr>
          <w:rStyle w:val="Emphasis"/>
        </w:rPr>
        <w:t>Pakistan</w:t>
      </w:r>
      <w:r w:rsidRPr="00D9702F">
        <w:rPr>
          <w:sz w:val="16"/>
        </w:rPr>
        <w:t xml:space="preserve">. At the time of nuclear weapons development, </w:t>
      </w:r>
      <w:r w:rsidRPr="00D9702F">
        <w:rPr>
          <w:rStyle w:val="StyleUnderline"/>
        </w:rPr>
        <w:t>these countries pursued an import substitution industrialization, and</w:t>
      </w:r>
      <w:r w:rsidRPr="00D9702F">
        <w:rPr>
          <w:sz w:val="16"/>
        </w:rPr>
        <w:t xml:space="preserve"> their </w:t>
      </w:r>
      <w:r w:rsidRPr="00D9702F">
        <w:rPr>
          <w:rStyle w:val="StyleUnderline"/>
        </w:rPr>
        <w:t>economies were relatively</w:t>
      </w:r>
      <w:r w:rsidRPr="00D9702F">
        <w:rPr>
          <w:sz w:val="16"/>
        </w:rPr>
        <w:t xml:space="preserve"> </w:t>
      </w:r>
      <w:r w:rsidRPr="00D9702F">
        <w:rPr>
          <w:rStyle w:val="Emphasis"/>
        </w:rPr>
        <w:t>insulated</w:t>
      </w:r>
      <w:r w:rsidRPr="00D9702F">
        <w:rPr>
          <w:sz w:val="16"/>
        </w:rPr>
        <w:t xml:space="preserve"> </w:t>
      </w:r>
      <w:r w:rsidRPr="00D9702F">
        <w:rPr>
          <w:rStyle w:val="StyleUnderline"/>
        </w:rPr>
        <w:t>from external shocks</w:t>
      </w:r>
      <w:r w:rsidRPr="00D9702F">
        <w:rPr>
          <w:sz w:val="16"/>
        </w:rPr>
        <w:t xml:space="preserve">. But </w:t>
      </w:r>
      <w:r w:rsidRPr="00D9702F">
        <w:rPr>
          <w:rStyle w:val="StyleUnderline"/>
        </w:rPr>
        <w:t xml:space="preserve">today’s </w:t>
      </w:r>
      <w:r w:rsidRPr="00D9702F">
        <w:rPr>
          <w:rStyle w:val="Emphasis"/>
        </w:rPr>
        <w:t>So</w:t>
      </w:r>
      <w:r w:rsidRPr="00D9702F">
        <w:rPr>
          <w:rStyle w:val="StyleUnderline"/>
        </w:rPr>
        <w:t xml:space="preserve">uth </w:t>
      </w:r>
      <w:r w:rsidRPr="00D9702F">
        <w:rPr>
          <w:rStyle w:val="Emphasis"/>
        </w:rPr>
        <w:t>Ko</w:t>
      </w:r>
      <w:r w:rsidRPr="00D9702F">
        <w:rPr>
          <w:rStyle w:val="StyleUnderline"/>
        </w:rPr>
        <w:t>rea is an</w:t>
      </w:r>
      <w:r w:rsidRPr="00D9702F">
        <w:rPr>
          <w:sz w:val="16"/>
        </w:rPr>
        <w:t xml:space="preserve"> </w:t>
      </w:r>
      <w:r w:rsidRPr="00D9702F">
        <w:rPr>
          <w:rStyle w:val="Emphasis"/>
        </w:rPr>
        <w:t>entirely different</w:t>
      </w:r>
      <w:r w:rsidRPr="00D9702F">
        <w:rPr>
          <w:sz w:val="16"/>
        </w:rPr>
        <w:t xml:space="preserve"> </w:t>
      </w:r>
      <w:r w:rsidRPr="00D9702F">
        <w:rPr>
          <w:rStyle w:val="StyleUnderline"/>
        </w:rPr>
        <w:t>story</w:t>
      </w:r>
      <w:r w:rsidRPr="00D9702F">
        <w:rPr>
          <w:sz w:val="16"/>
        </w:rPr>
        <w:t xml:space="preserve">. </w:t>
      </w:r>
      <w:r w:rsidRPr="00D9702F">
        <w:rPr>
          <w:rStyle w:val="StyleUnderline"/>
        </w:rPr>
        <w:t>Its</w:t>
      </w:r>
      <w:r w:rsidRPr="00D9702F">
        <w:rPr>
          <w:sz w:val="16"/>
        </w:rPr>
        <w:t xml:space="preserve"> </w:t>
      </w:r>
      <w:r w:rsidRPr="00D9702F">
        <w:rPr>
          <w:rStyle w:val="Emphasis"/>
        </w:rPr>
        <w:t>economic success</w:t>
      </w:r>
      <w:r w:rsidRPr="00D9702F">
        <w:rPr>
          <w:sz w:val="16"/>
        </w:rPr>
        <w:t xml:space="preserve"> </w:t>
      </w:r>
      <w:r w:rsidRPr="00D9702F">
        <w:rPr>
          <w:rStyle w:val="StyleUnderline"/>
        </w:rPr>
        <w:t>came from an</w:t>
      </w:r>
      <w:r w:rsidRPr="00D9702F">
        <w:rPr>
          <w:sz w:val="16"/>
        </w:rPr>
        <w:t xml:space="preserve"> </w:t>
      </w:r>
      <w:r w:rsidRPr="00D9702F">
        <w:rPr>
          <w:rStyle w:val="Emphasis"/>
        </w:rPr>
        <w:t>export-led</w:t>
      </w:r>
      <w:r w:rsidRPr="00D9702F">
        <w:rPr>
          <w:sz w:val="16"/>
        </w:rPr>
        <w:t xml:space="preserve"> growth </w:t>
      </w:r>
      <w:r w:rsidRPr="00D9702F">
        <w:rPr>
          <w:rStyle w:val="Emphasis"/>
        </w:rPr>
        <w:t>strategy</w:t>
      </w:r>
      <w:r w:rsidRPr="00D9702F">
        <w:rPr>
          <w:sz w:val="16"/>
        </w:rPr>
        <w:t xml:space="preserve">, </w:t>
      </w:r>
      <w:r w:rsidRPr="00D9702F">
        <w:rPr>
          <w:rStyle w:val="StyleUnderline"/>
        </w:rPr>
        <w:t>and its dependence on the external sector is huge</w:t>
      </w:r>
      <w:r w:rsidRPr="00D9702F">
        <w:rPr>
          <w:sz w:val="16"/>
        </w:rPr>
        <w:t xml:space="preserve">. As of 2022, </w:t>
      </w:r>
      <w:r w:rsidRPr="00D9702F">
        <w:rPr>
          <w:rStyle w:val="StyleUnderline"/>
        </w:rPr>
        <w:t>the ratio of imports and exports to GDP was</w:t>
      </w:r>
      <w:r w:rsidRPr="00D9702F">
        <w:rPr>
          <w:sz w:val="16"/>
        </w:rPr>
        <w:t xml:space="preserve"> </w:t>
      </w:r>
      <w:r w:rsidRPr="00D9702F">
        <w:rPr>
          <w:rStyle w:val="Emphasis"/>
        </w:rPr>
        <w:t>102%</w:t>
      </w:r>
      <w:r w:rsidRPr="00D9702F">
        <w:rPr>
          <w:sz w:val="16"/>
        </w:rPr>
        <w:t xml:space="preserve">, </w:t>
      </w:r>
      <w:r w:rsidRPr="00D9702F">
        <w:rPr>
          <w:rStyle w:val="StyleUnderline"/>
        </w:rPr>
        <w:t>and it</w:t>
      </w:r>
      <w:r w:rsidRPr="00D9702F">
        <w:rPr>
          <w:sz w:val="16"/>
        </w:rPr>
        <w:t xml:space="preserve"> </w:t>
      </w:r>
      <w:r w:rsidRPr="00D9702F">
        <w:rPr>
          <w:rStyle w:val="Emphasis"/>
        </w:rPr>
        <w:t>imported</w:t>
      </w:r>
      <w:r w:rsidRPr="00D9702F">
        <w:rPr>
          <w:sz w:val="16"/>
        </w:rPr>
        <w:t xml:space="preserve"> </w:t>
      </w:r>
      <w:r w:rsidRPr="00D9702F">
        <w:rPr>
          <w:rStyle w:val="StyleUnderline"/>
        </w:rPr>
        <w:t>oil and gas</w:t>
      </w:r>
      <w:r w:rsidRPr="00D9702F">
        <w:rPr>
          <w:sz w:val="16"/>
        </w:rPr>
        <w:t xml:space="preserve"> </w:t>
      </w:r>
      <w:r w:rsidRPr="00D9702F">
        <w:rPr>
          <w:rStyle w:val="Emphasis"/>
        </w:rPr>
        <w:t>100%</w:t>
      </w:r>
      <w:r w:rsidRPr="00D9702F">
        <w:rPr>
          <w:sz w:val="16"/>
        </w:rPr>
        <w:t xml:space="preserve"> </w:t>
      </w:r>
      <w:r w:rsidRPr="00D9702F">
        <w:rPr>
          <w:rStyle w:val="StyleUnderline"/>
        </w:rPr>
        <w:t>from abroad</w:t>
      </w:r>
      <w:r w:rsidRPr="00D9702F">
        <w:rPr>
          <w:sz w:val="16"/>
        </w:rPr>
        <w:t xml:space="preserve">. Thus, UN </w:t>
      </w:r>
      <w:r w:rsidRPr="00D9702F">
        <w:rPr>
          <w:rStyle w:val="StyleUnderline"/>
        </w:rPr>
        <w:t>sanctions can</w:t>
      </w:r>
      <w:r w:rsidRPr="00D9702F">
        <w:rPr>
          <w:sz w:val="16"/>
        </w:rPr>
        <w:t xml:space="preserve"> </w:t>
      </w:r>
      <w:r w:rsidRPr="00D9702F">
        <w:rPr>
          <w:rStyle w:val="Emphasis"/>
          <w:sz w:val="24"/>
          <w:szCs w:val="24"/>
        </w:rPr>
        <w:t>deal a catastrophic blow</w:t>
      </w:r>
      <w:r w:rsidRPr="00D9702F">
        <w:rPr>
          <w:sz w:val="16"/>
        </w:rPr>
        <w:t xml:space="preserve"> </w:t>
      </w:r>
      <w:r w:rsidRPr="00D9702F">
        <w:rPr>
          <w:rStyle w:val="StyleUnderline"/>
        </w:rPr>
        <w:t>to the South Korean economy</w:t>
      </w:r>
      <w:r w:rsidRPr="00D9702F">
        <w:rPr>
          <w:sz w:val="16"/>
        </w:rPr>
        <w:t>.</w:t>
      </w:r>
    </w:p>
    <w:p w14:paraId="6490D0CD" w14:textId="77777777" w:rsidR="00D9702F" w:rsidRPr="00D9702F" w:rsidRDefault="00D9702F" w:rsidP="00D9702F">
      <w:pPr>
        <w:rPr>
          <w:sz w:val="16"/>
        </w:rPr>
      </w:pPr>
      <w:r w:rsidRPr="00D9702F">
        <w:rPr>
          <w:sz w:val="16"/>
        </w:rPr>
        <w:t xml:space="preserve">South Korea will also be subject to various individual sanctions. </w:t>
      </w:r>
      <w:r w:rsidRPr="00D9702F">
        <w:rPr>
          <w:rStyle w:val="StyleUnderline"/>
        </w:rPr>
        <w:t>The</w:t>
      </w:r>
      <w:r w:rsidRPr="00D9702F">
        <w:rPr>
          <w:sz w:val="16"/>
        </w:rPr>
        <w:t xml:space="preserve"> </w:t>
      </w:r>
      <w:r w:rsidRPr="00D9702F">
        <w:rPr>
          <w:rStyle w:val="Emphasis"/>
        </w:rPr>
        <w:t>US</w:t>
      </w:r>
      <w:r w:rsidRPr="00D9702F">
        <w:rPr>
          <w:sz w:val="16"/>
        </w:rPr>
        <w:t xml:space="preserve">A can </w:t>
      </w:r>
      <w:r w:rsidRPr="00D9702F">
        <w:rPr>
          <w:rStyle w:val="StyleUnderline"/>
        </w:rPr>
        <w:t>invoke the</w:t>
      </w:r>
      <w:r w:rsidRPr="00D9702F">
        <w:rPr>
          <w:sz w:val="16"/>
        </w:rPr>
        <w:t xml:space="preserve"> </w:t>
      </w:r>
      <w:r w:rsidRPr="00D9702F">
        <w:rPr>
          <w:rStyle w:val="Emphasis"/>
        </w:rPr>
        <w:t>Glenn Amendment</w:t>
      </w:r>
      <w:r w:rsidRPr="00D9702F">
        <w:rPr>
          <w:sz w:val="16"/>
        </w:rPr>
        <w:t xml:space="preserve"> </w:t>
      </w:r>
      <w:r w:rsidRPr="00D9702F">
        <w:rPr>
          <w:rStyle w:val="StyleUnderline"/>
        </w:rPr>
        <w:t>and</w:t>
      </w:r>
      <w:r w:rsidRPr="00D9702F">
        <w:rPr>
          <w:sz w:val="16"/>
        </w:rPr>
        <w:t xml:space="preserve"> </w:t>
      </w:r>
      <w:r w:rsidRPr="00D9702F">
        <w:rPr>
          <w:rStyle w:val="Emphasis"/>
        </w:rPr>
        <w:t>other</w:t>
      </w:r>
      <w:r w:rsidRPr="00D9702F">
        <w:rPr>
          <w:sz w:val="16"/>
        </w:rPr>
        <w:t xml:space="preserve"> </w:t>
      </w:r>
      <w:r w:rsidRPr="00D9702F">
        <w:rPr>
          <w:rStyle w:val="StyleUnderline"/>
        </w:rPr>
        <w:t>executive order and legislative measures to</w:t>
      </w:r>
      <w:r w:rsidRPr="00D9702F">
        <w:rPr>
          <w:sz w:val="16"/>
        </w:rPr>
        <w:t xml:space="preserve"> </w:t>
      </w:r>
      <w:r w:rsidRPr="00D9702F">
        <w:rPr>
          <w:rStyle w:val="Emphasis"/>
        </w:rPr>
        <w:t>block</w:t>
      </w:r>
      <w:r w:rsidRPr="00D9702F">
        <w:rPr>
          <w:sz w:val="16"/>
        </w:rPr>
        <w:t xml:space="preserve"> </w:t>
      </w:r>
      <w:r w:rsidRPr="00D9702F">
        <w:rPr>
          <w:rStyle w:val="StyleUnderline"/>
        </w:rPr>
        <w:t>Seoul’s nuclear venture</w:t>
      </w:r>
      <w:r w:rsidRPr="00D9702F">
        <w:rPr>
          <w:sz w:val="16"/>
        </w:rPr>
        <w:t xml:space="preserve">. </w:t>
      </w:r>
      <w:r w:rsidRPr="00D9702F">
        <w:rPr>
          <w:rStyle w:val="Emphasis"/>
        </w:rPr>
        <w:t>US</w:t>
      </w:r>
      <w:r w:rsidRPr="00D9702F">
        <w:rPr>
          <w:sz w:val="16"/>
        </w:rPr>
        <w:t xml:space="preserve"> </w:t>
      </w:r>
      <w:r w:rsidRPr="00D9702F">
        <w:rPr>
          <w:rStyle w:val="StyleUnderline"/>
        </w:rPr>
        <w:t>unilateral banking and financial sanction measures</w:t>
      </w:r>
      <w:r w:rsidRPr="00D9702F">
        <w:rPr>
          <w:sz w:val="16"/>
        </w:rPr>
        <w:t xml:space="preserve">, if taken, </w:t>
      </w:r>
      <w:r w:rsidRPr="00D9702F">
        <w:rPr>
          <w:rStyle w:val="StyleUnderline"/>
        </w:rPr>
        <w:t>will</w:t>
      </w:r>
      <w:r w:rsidRPr="00D9702F">
        <w:rPr>
          <w:sz w:val="16"/>
        </w:rPr>
        <w:t xml:space="preserve"> </w:t>
      </w:r>
      <w:r w:rsidRPr="00D9702F">
        <w:rPr>
          <w:rStyle w:val="Emphasis"/>
        </w:rPr>
        <w:t>[freeze]</w:t>
      </w:r>
      <w:r w:rsidRPr="00D9702F">
        <w:rPr>
          <w:sz w:val="16"/>
        </w:rPr>
        <w:t xml:space="preserve"> </w:t>
      </w:r>
      <w:r w:rsidRPr="00D9702F">
        <w:rPr>
          <w:strike/>
          <w:sz w:val="16"/>
        </w:rPr>
        <w:t>paralyze</w:t>
      </w:r>
      <w:r w:rsidRPr="00D9702F">
        <w:rPr>
          <w:sz w:val="16"/>
        </w:rPr>
        <w:t xml:space="preserve"> </w:t>
      </w:r>
      <w:r w:rsidRPr="00D9702F">
        <w:rPr>
          <w:rStyle w:val="StyleUnderline"/>
        </w:rPr>
        <w:t>the South Korean economy by</w:t>
      </w:r>
      <w:r w:rsidRPr="00D9702F">
        <w:rPr>
          <w:sz w:val="16"/>
        </w:rPr>
        <w:t xml:space="preserve"> </w:t>
      </w:r>
      <w:r w:rsidRPr="00D9702F">
        <w:rPr>
          <w:rStyle w:val="Emphasis"/>
        </w:rPr>
        <w:t>banning</w:t>
      </w:r>
      <w:r w:rsidRPr="00D9702F">
        <w:rPr>
          <w:sz w:val="16"/>
        </w:rPr>
        <w:t xml:space="preserve"> </w:t>
      </w:r>
      <w:r w:rsidRPr="00D9702F">
        <w:rPr>
          <w:rStyle w:val="StyleUnderline"/>
        </w:rPr>
        <w:t>foreign</w:t>
      </w:r>
      <w:r w:rsidRPr="00D9702F">
        <w:rPr>
          <w:sz w:val="16"/>
        </w:rPr>
        <w:t xml:space="preserve"> banking and financial </w:t>
      </w:r>
      <w:r w:rsidRPr="00D9702F">
        <w:rPr>
          <w:rStyle w:val="StyleUnderline"/>
        </w:rPr>
        <w:t>transactions and discouraging direct investments from abroad</w:t>
      </w:r>
      <w:r w:rsidRPr="00D9702F">
        <w:rPr>
          <w:sz w:val="16"/>
        </w:rPr>
        <w:t xml:space="preserve">. And it is very likely that </w:t>
      </w:r>
      <w:r w:rsidRPr="00D9702F">
        <w:rPr>
          <w:rStyle w:val="Emphasis"/>
        </w:rPr>
        <w:t>Japan</w:t>
      </w:r>
      <w:r w:rsidRPr="00D9702F">
        <w:rPr>
          <w:sz w:val="16"/>
        </w:rPr>
        <w:t xml:space="preserve"> </w:t>
      </w:r>
      <w:r w:rsidRPr="00D9702F">
        <w:rPr>
          <w:rStyle w:val="StyleUnderline"/>
        </w:rPr>
        <w:t>and the</w:t>
      </w:r>
      <w:r w:rsidRPr="00D9702F">
        <w:rPr>
          <w:sz w:val="16"/>
        </w:rPr>
        <w:t xml:space="preserve"> </w:t>
      </w:r>
      <w:r w:rsidRPr="00D9702F">
        <w:rPr>
          <w:rStyle w:val="Emphasis"/>
        </w:rPr>
        <w:t>E</w:t>
      </w:r>
      <w:r w:rsidRPr="00D9702F">
        <w:rPr>
          <w:sz w:val="16"/>
        </w:rPr>
        <w:t xml:space="preserve">uropean </w:t>
      </w:r>
      <w:r w:rsidRPr="00D9702F">
        <w:rPr>
          <w:rStyle w:val="Emphasis"/>
        </w:rPr>
        <w:t>U</w:t>
      </w:r>
      <w:r w:rsidRPr="00D9702F">
        <w:rPr>
          <w:sz w:val="16"/>
        </w:rPr>
        <w:t xml:space="preserve">nion </w:t>
      </w:r>
      <w:r w:rsidRPr="00D9702F">
        <w:rPr>
          <w:rStyle w:val="StyleUnderline"/>
        </w:rPr>
        <w:t>will follow America’s lead</w:t>
      </w:r>
      <w:r w:rsidRPr="00D9702F">
        <w:rPr>
          <w:sz w:val="16"/>
        </w:rPr>
        <w:t xml:space="preserve">. </w:t>
      </w:r>
      <w:r w:rsidRPr="00D9702F">
        <w:rPr>
          <w:rStyle w:val="Emphasis"/>
        </w:rPr>
        <w:t>China</w:t>
      </w:r>
      <w:r w:rsidRPr="00D9702F">
        <w:rPr>
          <w:sz w:val="16"/>
        </w:rPr>
        <w:t xml:space="preserve"> </w:t>
      </w:r>
      <w:r w:rsidRPr="00D9702F">
        <w:rPr>
          <w:rStyle w:val="StyleUnderline"/>
        </w:rPr>
        <w:t>is most likely to undertake</w:t>
      </w:r>
      <w:r w:rsidRPr="00D9702F">
        <w:rPr>
          <w:sz w:val="16"/>
        </w:rPr>
        <w:t xml:space="preserve"> </w:t>
      </w:r>
      <w:r w:rsidRPr="00D9702F">
        <w:rPr>
          <w:rStyle w:val="Emphasis"/>
        </w:rPr>
        <w:t>tougher</w:t>
      </w:r>
      <w:r w:rsidRPr="00D9702F">
        <w:rPr>
          <w:sz w:val="16"/>
        </w:rPr>
        <w:t xml:space="preserve"> unilateral </w:t>
      </w:r>
      <w:r w:rsidRPr="00D9702F">
        <w:rPr>
          <w:rStyle w:val="StyleUnderline"/>
        </w:rPr>
        <w:t>sanction measures</w:t>
      </w:r>
      <w:r w:rsidRPr="00D9702F">
        <w:rPr>
          <w:sz w:val="16"/>
        </w:rPr>
        <w:t xml:space="preserve"> against South Korea. China </w:t>
      </w:r>
      <w:r w:rsidRPr="00D9702F">
        <w:rPr>
          <w:rStyle w:val="StyleUnderline"/>
        </w:rPr>
        <w:t>accounts for</w:t>
      </w:r>
      <w:r w:rsidRPr="00D9702F">
        <w:rPr>
          <w:sz w:val="16"/>
        </w:rPr>
        <w:t xml:space="preserve"> </w:t>
      </w:r>
      <w:r w:rsidRPr="00D9702F">
        <w:rPr>
          <w:rStyle w:val="Emphasis"/>
        </w:rPr>
        <w:t>20%</w:t>
      </w:r>
      <w:r w:rsidRPr="00D9702F">
        <w:rPr>
          <w:sz w:val="16"/>
        </w:rPr>
        <w:t xml:space="preserve"> </w:t>
      </w:r>
      <w:r w:rsidRPr="00D9702F">
        <w:rPr>
          <w:rStyle w:val="StyleUnderline"/>
        </w:rPr>
        <w:t>of South Korea’s total trade, and</w:t>
      </w:r>
      <w:r w:rsidRPr="00D9702F">
        <w:rPr>
          <w:sz w:val="16"/>
        </w:rPr>
        <w:t xml:space="preserve"> its sanctions </w:t>
      </w:r>
      <w:r w:rsidRPr="00D9702F">
        <w:rPr>
          <w:rStyle w:val="StyleUnderline"/>
        </w:rPr>
        <w:t>could</w:t>
      </w:r>
      <w:r w:rsidRPr="00D9702F">
        <w:rPr>
          <w:sz w:val="16"/>
        </w:rPr>
        <w:t xml:space="preserve"> </w:t>
      </w:r>
      <w:r w:rsidRPr="00D9702F">
        <w:rPr>
          <w:rStyle w:val="Emphasis"/>
        </w:rPr>
        <w:t>devastate</w:t>
      </w:r>
      <w:r w:rsidRPr="00D9702F">
        <w:rPr>
          <w:sz w:val="16"/>
        </w:rPr>
        <w:t xml:space="preserve"> </w:t>
      </w:r>
      <w:r w:rsidRPr="00D9702F">
        <w:rPr>
          <w:rStyle w:val="StyleUnderline"/>
        </w:rPr>
        <w:t>its economy, as demonstrated by the experience of</w:t>
      </w:r>
      <w:r w:rsidRPr="00D9702F">
        <w:rPr>
          <w:sz w:val="16"/>
        </w:rPr>
        <w:t xml:space="preserve"> </w:t>
      </w:r>
      <w:r w:rsidRPr="00D9702F">
        <w:rPr>
          <w:rStyle w:val="Emphasis"/>
        </w:rPr>
        <w:t>THAAD deployment</w:t>
      </w:r>
      <w:r w:rsidRPr="00D9702F">
        <w:rPr>
          <w:sz w:val="16"/>
        </w:rPr>
        <w:t xml:space="preserve"> and related China sanctions </w:t>
      </w:r>
      <w:r w:rsidRPr="00D9702F">
        <w:rPr>
          <w:rStyle w:val="StyleUnderline"/>
        </w:rPr>
        <w:t>in</w:t>
      </w:r>
      <w:r w:rsidRPr="00D9702F">
        <w:rPr>
          <w:sz w:val="16"/>
        </w:rPr>
        <w:t xml:space="preserve"> </w:t>
      </w:r>
      <w:r w:rsidRPr="00D9702F">
        <w:rPr>
          <w:rStyle w:val="Emphasis"/>
        </w:rPr>
        <w:t>2016–2017</w:t>
      </w:r>
      <w:r w:rsidRPr="00D9702F">
        <w:rPr>
          <w:sz w:val="16"/>
        </w:rPr>
        <w:t xml:space="preserve">. A study shows that the tourist sector alone lost $19.2 billion for 34 months from July 2016 to April 2019 when China imposed a ban on group tours to South Korea. If other sectors are included, damages could be substantial (Cho 2020). </w:t>
      </w:r>
      <w:r w:rsidRPr="00D9702F">
        <w:rPr>
          <w:rStyle w:val="StyleUnderline"/>
        </w:rPr>
        <w:t>South Korea’s</w:t>
      </w:r>
      <w:r w:rsidRPr="00D9702F">
        <w:rPr>
          <w:sz w:val="16"/>
        </w:rPr>
        <w:t xml:space="preserve"> window of </w:t>
      </w:r>
      <w:r w:rsidRPr="00D9702F">
        <w:rPr>
          <w:rStyle w:val="Emphasis"/>
        </w:rPr>
        <w:t>vulnerability</w:t>
      </w:r>
      <w:r w:rsidRPr="00D9702F">
        <w:rPr>
          <w:sz w:val="16"/>
        </w:rPr>
        <w:t xml:space="preserve"> </w:t>
      </w:r>
      <w:r w:rsidRPr="00D9702F">
        <w:rPr>
          <w:rStyle w:val="StyleUnderline"/>
        </w:rPr>
        <w:t>is</w:t>
      </w:r>
      <w:r w:rsidRPr="00D9702F">
        <w:rPr>
          <w:sz w:val="16"/>
        </w:rPr>
        <w:t xml:space="preserve"> </w:t>
      </w:r>
      <w:r w:rsidRPr="00D9702F">
        <w:rPr>
          <w:rStyle w:val="Emphasis"/>
        </w:rPr>
        <w:t>wide open to sanctions</w:t>
      </w:r>
      <w:r w:rsidRPr="00D9702F">
        <w:rPr>
          <w:sz w:val="16"/>
        </w:rPr>
        <w:t xml:space="preserve">, </w:t>
      </w:r>
      <w:r w:rsidRPr="00D9702F">
        <w:rPr>
          <w:rStyle w:val="StyleUnderline"/>
        </w:rPr>
        <w:t>and the economic costs of an independent nuclear path will be</w:t>
      </w:r>
      <w:r w:rsidRPr="00D9702F">
        <w:rPr>
          <w:sz w:val="16"/>
        </w:rPr>
        <w:t xml:space="preserve"> </w:t>
      </w:r>
      <w:r w:rsidRPr="00D9702F">
        <w:rPr>
          <w:rStyle w:val="Emphasis"/>
        </w:rPr>
        <w:t>astronomical</w:t>
      </w:r>
      <w:r w:rsidRPr="00D9702F">
        <w:rPr>
          <w:sz w:val="16"/>
        </w:rPr>
        <w:t>.</w:t>
      </w:r>
    </w:p>
    <w:p w14:paraId="22A73F3C" w14:textId="77777777" w:rsidR="00D9702F" w:rsidRPr="00D9702F" w:rsidRDefault="00D9702F" w:rsidP="00D9702F">
      <w:pPr>
        <w:rPr>
          <w:sz w:val="16"/>
        </w:rPr>
      </w:pPr>
      <w:r w:rsidRPr="00D9702F">
        <w:rPr>
          <w:sz w:val="16"/>
        </w:rPr>
        <w:t xml:space="preserve">After giving up its nuclear weapons development project in the 1970s, South Korea emerged as one of the most successful countries in the peaceful use of atomic energy. The </w:t>
      </w:r>
      <w:r w:rsidRPr="00D9702F">
        <w:rPr>
          <w:rStyle w:val="StyleUnderline"/>
        </w:rPr>
        <w:t>civilian nuclear industry accounts for</w:t>
      </w:r>
      <w:r w:rsidRPr="00D9702F">
        <w:rPr>
          <w:sz w:val="16"/>
        </w:rPr>
        <w:t xml:space="preserve"> </w:t>
      </w:r>
      <w:r w:rsidRPr="00D9702F">
        <w:rPr>
          <w:rStyle w:val="Emphasis"/>
        </w:rPr>
        <w:t>30% of domestic energy</w:t>
      </w:r>
      <w:r w:rsidRPr="00D9702F">
        <w:rPr>
          <w:sz w:val="16"/>
        </w:rPr>
        <w:t xml:space="preserve"> needs </w:t>
      </w:r>
      <w:r w:rsidRPr="00D9702F">
        <w:rPr>
          <w:rStyle w:val="StyleUnderline"/>
        </w:rPr>
        <w:t>and its share is projected to</w:t>
      </w:r>
      <w:r w:rsidRPr="00D9702F">
        <w:rPr>
          <w:sz w:val="16"/>
        </w:rPr>
        <w:t xml:space="preserve"> </w:t>
      </w:r>
      <w:r w:rsidRPr="00D9702F">
        <w:rPr>
          <w:rStyle w:val="Emphasis"/>
        </w:rPr>
        <w:t>increase</w:t>
      </w:r>
      <w:r w:rsidRPr="00D9702F">
        <w:rPr>
          <w:sz w:val="16"/>
        </w:rPr>
        <w:t xml:space="preserve"> </w:t>
      </w:r>
      <w:r w:rsidRPr="00D9702F">
        <w:rPr>
          <w:rStyle w:val="StyleUnderline"/>
        </w:rPr>
        <w:t>under the Yoon government</w:t>
      </w:r>
      <w:r w:rsidRPr="00D9702F">
        <w:rPr>
          <w:sz w:val="16"/>
        </w:rPr>
        <w:t xml:space="preserve">. </w:t>
      </w:r>
      <w:r w:rsidRPr="00D9702F">
        <w:rPr>
          <w:rStyle w:val="Emphasis"/>
        </w:rPr>
        <w:t>Exports</w:t>
      </w:r>
      <w:r w:rsidRPr="00D9702F">
        <w:rPr>
          <w:sz w:val="16"/>
        </w:rPr>
        <w:t xml:space="preserve"> </w:t>
      </w:r>
      <w:r w:rsidRPr="00D9702F">
        <w:rPr>
          <w:rStyle w:val="StyleUnderline"/>
        </w:rPr>
        <w:t>of nuclear reactors have</w:t>
      </w:r>
      <w:r w:rsidRPr="00D9702F">
        <w:rPr>
          <w:sz w:val="16"/>
        </w:rPr>
        <w:t xml:space="preserve"> also </w:t>
      </w:r>
      <w:r w:rsidRPr="00D9702F">
        <w:rPr>
          <w:rStyle w:val="StyleUnderline"/>
        </w:rPr>
        <w:t>been impressive</w:t>
      </w:r>
      <w:r w:rsidRPr="00D9702F">
        <w:rPr>
          <w:sz w:val="16"/>
        </w:rPr>
        <w:t xml:space="preserve">. But </w:t>
      </w:r>
      <w:r w:rsidRPr="00D9702F">
        <w:rPr>
          <w:rStyle w:val="StyleUnderline"/>
        </w:rPr>
        <w:t>clandestine nuclear weapons development</w:t>
      </w:r>
      <w:r w:rsidRPr="00D9702F">
        <w:rPr>
          <w:sz w:val="16"/>
        </w:rPr>
        <w:t xml:space="preserve">, if disclosed, </w:t>
      </w:r>
      <w:r w:rsidRPr="00D9702F">
        <w:rPr>
          <w:rStyle w:val="StyleUnderline"/>
        </w:rPr>
        <w:t>will not only</w:t>
      </w:r>
      <w:r w:rsidRPr="00D9702F">
        <w:rPr>
          <w:sz w:val="16"/>
        </w:rPr>
        <w:t xml:space="preserve"> </w:t>
      </w:r>
      <w:r w:rsidRPr="00D9702F">
        <w:rPr>
          <w:rStyle w:val="Emphasis"/>
        </w:rPr>
        <w:t>[destroy]</w:t>
      </w:r>
      <w:r w:rsidRPr="00D9702F">
        <w:rPr>
          <w:sz w:val="16"/>
        </w:rPr>
        <w:t xml:space="preserve"> </w:t>
      </w:r>
      <w:r w:rsidRPr="00D9702F">
        <w:rPr>
          <w:strike/>
          <w:sz w:val="16"/>
        </w:rPr>
        <w:t>cripple</w:t>
      </w:r>
      <w:r w:rsidRPr="00D9702F">
        <w:rPr>
          <w:sz w:val="16"/>
        </w:rPr>
        <w:t xml:space="preserve"> </w:t>
      </w:r>
      <w:r w:rsidRPr="00D9702F">
        <w:rPr>
          <w:rStyle w:val="StyleUnderline"/>
        </w:rPr>
        <w:t>it, but</w:t>
      </w:r>
      <w:r w:rsidRPr="00D9702F">
        <w:rPr>
          <w:sz w:val="16"/>
        </w:rPr>
        <w:t xml:space="preserve"> also </w:t>
      </w:r>
      <w:r w:rsidRPr="00D9702F">
        <w:rPr>
          <w:rStyle w:val="StyleUnderline"/>
        </w:rPr>
        <w:t>bring about a</w:t>
      </w:r>
      <w:r w:rsidRPr="00D9702F">
        <w:rPr>
          <w:sz w:val="16"/>
        </w:rPr>
        <w:t xml:space="preserve"> </w:t>
      </w:r>
      <w:r w:rsidRPr="00D9702F">
        <w:rPr>
          <w:rStyle w:val="Emphasis"/>
        </w:rPr>
        <w:t>crushing blow</w:t>
      </w:r>
      <w:r w:rsidRPr="00D9702F">
        <w:rPr>
          <w:sz w:val="16"/>
        </w:rPr>
        <w:t xml:space="preserve"> </w:t>
      </w:r>
      <w:r w:rsidRPr="00D9702F">
        <w:rPr>
          <w:rStyle w:val="StyleUnderline"/>
        </w:rPr>
        <w:t>to exports of nuclear reactors</w:t>
      </w:r>
      <w:r w:rsidRPr="00D9702F">
        <w:rPr>
          <w:sz w:val="16"/>
        </w:rPr>
        <w:t xml:space="preserve">. From the beginning, </w:t>
      </w:r>
      <w:r w:rsidRPr="00D9702F">
        <w:rPr>
          <w:rStyle w:val="StyleUnderline"/>
        </w:rPr>
        <w:t>South Korea’s civilian nuclear energy industry has been</w:t>
      </w:r>
      <w:r w:rsidRPr="00D9702F">
        <w:rPr>
          <w:sz w:val="16"/>
        </w:rPr>
        <w:t xml:space="preserve"> </w:t>
      </w:r>
      <w:r w:rsidRPr="00D9702F">
        <w:rPr>
          <w:rStyle w:val="Emphasis"/>
        </w:rPr>
        <w:t>heavily dependent</w:t>
      </w:r>
      <w:r w:rsidRPr="00D9702F">
        <w:rPr>
          <w:sz w:val="16"/>
        </w:rPr>
        <w:t xml:space="preserve"> </w:t>
      </w:r>
      <w:r w:rsidRPr="00D9702F">
        <w:rPr>
          <w:rStyle w:val="StyleUnderline"/>
        </w:rPr>
        <w:t>on</w:t>
      </w:r>
      <w:r w:rsidRPr="00D9702F">
        <w:rPr>
          <w:sz w:val="16"/>
        </w:rPr>
        <w:t xml:space="preserve"> US Article 123 of </w:t>
      </w:r>
      <w:r w:rsidRPr="00D9702F">
        <w:rPr>
          <w:rStyle w:val="StyleUnderline"/>
        </w:rPr>
        <w:t>the</w:t>
      </w:r>
      <w:r w:rsidRPr="00D9702F">
        <w:rPr>
          <w:sz w:val="16"/>
        </w:rPr>
        <w:t xml:space="preserve"> US </w:t>
      </w:r>
      <w:r w:rsidRPr="00D9702F">
        <w:rPr>
          <w:rStyle w:val="Emphasis"/>
        </w:rPr>
        <w:t>A</w:t>
      </w:r>
      <w:r w:rsidRPr="00D9702F">
        <w:rPr>
          <w:sz w:val="16"/>
        </w:rPr>
        <w:t xml:space="preserve">tomic </w:t>
      </w:r>
      <w:r w:rsidRPr="00D9702F">
        <w:rPr>
          <w:rStyle w:val="Emphasis"/>
        </w:rPr>
        <w:t>E</w:t>
      </w:r>
      <w:r w:rsidRPr="00D9702F">
        <w:rPr>
          <w:sz w:val="16"/>
        </w:rPr>
        <w:t xml:space="preserve">nergy </w:t>
      </w:r>
      <w:r w:rsidRPr="00D9702F">
        <w:rPr>
          <w:rStyle w:val="Emphasis"/>
        </w:rPr>
        <w:t>A</w:t>
      </w:r>
      <w:r w:rsidRPr="00D9702F">
        <w:rPr>
          <w:sz w:val="16"/>
        </w:rPr>
        <w:t xml:space="preserve">ct of 1954, </w:t>
      </w:r>
      <w:r w:rsidRPr="00D9702F">
        <w:rPr>
          <w:rStyle w:val="StyleUnderline"/>
        </w:rPr>
        <w:t>which</w:t>
      </w:r>
      <w:r w:rsidRPr="00D9702F">
        <w:rPr>
          <w:sz w:val="16"/>
        </w:rPr>
        <w:t xml:space="preserve"> </w:t>
      </w:r>
      <w:r w:rsidRPr="00D9702F">
        <w:rPr>
          <w:rStyle w:val="Emphasis"/>
        </w:rPr>
        <w:t>prohibits</w:t>
      </w:r>
      <w:r w:rsidRPr="00D9702F">
        <w:rPr>
          <w:sz w:val="16"/>
        </w:rPr>
        <w:t xml:space="preserve"> </w:t>
      </w:r>
      <w:r w:rsidRPr="00D9702F">
        <w:rPr>
          <w:rStyle w:val="StyleUnderline"/>
        </w:rPr>
        <w:t>South Korea from using any nuclear materials, equipment, or technology received from the</w:t>
      </w:r>
      <w:r w:rsidRPr="00D9702F">
        <w:rPr>
          <w:sz w:val="16"/>
        </w:rPr>
        <w:t xml:space="preserve"> </w:t>
      </w:r>
      <w:r w:rsidRPr="00D9702F">
        <w:rPr>
          <w:rStyle w:val="Emphasis"/>
        </w:rPr>
        <w:t>US</w:t>
      </w:r>
      <w:r w:rsidRPr="00D9702F">
        <w:rPr>
          <w:sz w:val="16"/>
        </w:rPr>
        <w:t xml:space="preserve">A </w:t>
      </w:r>
      <w:r w:rsidRPr="00D9702F">
        <w:rPr>
          <w:rStyle w:val="StyleUnderline"/>
        </w:rPr>
        <w:t>in</w:t>
      </w:r>
      <w:r w:rsidRPr="00D9702F">
        <w:rPr>
          <w:sz w:val="16"/>
        </w:rPr>
        <w:t xml:space="preserve"> </w:t>
      </w:r>
      <w:r w:rsidRPr="00D9702F">
        <w:rPr>
          <w:rStyle w:val="Emphasis"/>
        </w:rPr>
        <w:t>military</w:t>
      </w:r>
      <w:r w:rsidRPr="00D9702F">
        <w:rPr>
          <w:sz w:val="16"/>
        </w:rPr>
        <w:t xml:space="preserve"> </w:t>
      </w:r>
      <w:r w:rsidRPr="00D9702F">
        <w:rPr>
          <w:rStyle w:val="StyleUnderline"/>
        </w:rPr>
        <w:t>applications, including</w:t>
      </w:r>
      <w:r w:rsidRPr="00D9702F">
        <w:rPr>
          <w:sz w:val="16"/>
        </w:rPr>
        <w:t xml:space="preserve"> the development of </w:t>
      </w:r>
      <w:r w:rsidRPr="00D9702F">
        <w:rPr>
          <w:rStyle w:val="StyleUnderline"/>
        </w:rPr>
        <w:t>nuclear weapons</w:t>
      </w:r>
      <w:r w:rsidRPr="00D9702F">
        <w:rPr>
          <w:sz w:val="16"/>
        </w:rPr>
        <w:t xml:space="preserve">. </w:t>
      </w:r>
      <w:r w:rsidRPr="00D9702F">
        <w:rPr>
          <w:rStyle w:val="StyleUnderline"/>
        </w:rPr>
        <w:t>If Seoul</w:t>
      </w:r>
      <w:r w:rsidRPr="00D9702F">
        <w:rPr>
          <w:sz w:val="16"/>
        </w:rPr>
        <w:t xml:space="preserve"> </w:t>
      </w:r>
      <w:r w:rsidRPr="00D9702F">
        <w:rPr>
          <w:rStyle w:val="Emphasis"/>
        </w:rPr>
        <w:t>violates</w:t>
      </w:r>
      <w:r w:rsidRPr="00D9702F">
        <w:rPr>
          <w:sz w:val="16"/>
        </w:rPr>
        <w:t xml:space="preserve"> </w:t>
      </w:r>
      <w:r w:rsidRPr="00D9702F">
        <w:rPr>
          <w:rStyle w:val="StyleUnderline"/>
        </w:rPr>
        <w:t>those rules or the</w:t>
      </w:r>
      <w:r w:rsidRPr="00D9702F">
        <w:rPr>
          <w:sz w:val="16"/>
        </w:rPr>
        <w:t xml:space="preserve"> </w:t>
      </w:r>
      <w:r w:rsidRPr="00D9702F">
        <w:rPr>
          <w:rStyle w:val="Emphasis"/>
        </w:rPr>
        <w:t>IAEA</w:t>
      </w:r>
      <w:r w:rsidRPr="00D9702F">
        <w:rPr>
          <w:sz w:val="16"/>
        </w:rPr>
        <w:t xml:space="preserve">’s </w:t>
      </w:r>
      <w:r w:rsidRPr="00D9702F">
        <w:rPr>
          <w:rStyle w:val="Emphasis"/>
        </w:rPr>
        <w:t>safeguard clause</w:t>
      </w:r>
      <w:r w:rsidRPr="00D9702F">
        <w:rPr>
          <w:sz w:val="16"/>
        </w:rPr>
        <w:t xml:space="preserve">, </w:t>
      </w:r>
      <w:r w:rsidRPr="00D9702F">
        <w:rPr>
          <w:rStyle w:val="StyleUnderline"/>
        </w:rPr>
        <w:t>it will have to</w:t>
      </w:r>
      <w:r w:rsidRPr="00D9702F">
        <w:rPr>
          <w:sz w:val="16"/>
        </w:rPr>
        <w:t xml:space="preserve"> </w:t>
      </w:r>
      <w:r w:rsidRPr="00D9702F">
        <w:rPr>
          <w:rStyle w:val="Emphasis"/>
        </w:rPr>
        <w:t>immediately return</w:t>
      </w:r>
      <w:r w:rsidRPr="00D9702F">
        <w:rPr>
          <w:sz w:val="16"/>
        </w:rPr>
        <w:t xml:space="preserve"> </w:t>
      </w:r>
      <w:r w:rsidRPr="00D9702F">
        <w:rPr>
          <w:rStyle w:val="StyleUnderline"/>
        </w:rPr>
        <w:t>all those materials and equipment</w:t>
      </w:r>
      <w:r w:rsidRPr="00D9702F">
        <w:rPr>
          <w:sz w:val="16"/>
        </w:rPr>
        <w:t xml:space="preserve"> to the USA. </w:t>
      </w:r>
      <w:r w:rsidRPr="00D9702F">
        <w:rPr>
          <w:rStyle w:val="StyleUnderline"/>
        </w:rPr>
        <w:t>The</w:t>
      </w:r>
      <w:r w:rsidRPr="00D9702F">
        <w:rPr>
          <w:sz w:val="16"/>
        </w:rPr>
        <w:t xml:space="preserve"> Nuclear Suppliers Group (</w:t>
      </w:r>
      <w:r w:rsidRPr="00D9702F">
        <w:rPr>
          <w:rStyle w:val="Emphasis"/>
        </w:rPr>
        <w:t>NSG</w:t>
      </w:r>
      <w:r w:rsidRPr="00D9702F">
        <w:rPr>
          <w:sz w:val="16"/>
        </w:rPr>
        <w:t xml:space="preserve">) </w:t>
      </w:r>
      <w:r w:rsidRPr="00D9702F">
        <w:rPr>
          <w:rStyle w:val="StyleUnderline"/>
        </w:rPr>
        <w:t>will stop supplying the requisite raw materials</w:t>
      </w:r>
      <w:r w:rsidRPr="00D9702F">
        <w:rPr>
          <w:sz w:val="16"/>
        </w:rPr>
        <w:t xml:space="preserve"> to South Korea, </w:t>
      </w:r>
      <w:r w:rsidRPr="00D9702F">
        <w:rPr>
          <w:rStyle w:val="StyleUnderline"/>
        </w:rPr>
        <w:t>and enrichment services by foreign countries will</w:t>
      </w:r>
      <w:r w:rsidRPr="00D9702F">
        <w:rPr>
          <w:sz w:val="16"/>
        </w:rPr>
        <w:t xml:space="preserve"> also </w:t>
      </w:r>
      <w:r w:rsidRPr="00D9702F">
        <w:rPr>
          <w:rStyle w:val="StyleUnderline"/>
        </w:rPr>
        <w:t>be</w:t>
      </w:r>
      <w:r w:rsidRPr="00D9702F">
        <w:rPr>
          <w:sz w:val="16"/>
        </w:rPr>
        <w:t xml:space="preserve"> </w:t>
      </w:r>
      <w:r w:rsidRPr="00D9702F">
        <w:rPr>
          <w:rStyle w:val="Emphasis"/>
        </w:rPr>
        <w:t>terminated</w:t>
      </w:r>
      <w:r w:rsidRPr="00D9702F">
        <w:rPr>
          <w:sz w:val="16"/>
        </w:rPr>
        <w:t xml:space="preserve"> (Moon 2023). </w:t>
      </w:r>
      <w:r w:rsidRPr="00D9702F">
        <w:rPr>
          <w:rStyle w:val="StyleUnderline"/>
        </w:rPr>
        <w:t>This</w:t>
      </w:r>
      <w:r w:rsidRPr="00D9702F">
        <w:rPr>
          <w:sz w:val="16"/>
        </w:rPr>
        <w:t xml:space="preserve"> can </w:t>
      </w:r>
      <w:r w:rsidRPr="00D9702F">
        <w:rPr>
          <w:rStyle w:val="StyleUnderline"/>
        </w:rPr>
        <w:t>lead to a</w:t>
      </w:r>
      <w:r w:rsidRPr="00D9702F">
        <w:rPr>
          <w:sz w:val="16"/>
        </w:rPr>
        <w:t xml:space="preserve"> </w:t>
      </w:r>
      <w:r w:rsidRPr="00D9702F">
        <w:rPr>
          <w:rStyle w:val="Emphasis"/>
        </w:rPr>
        <w:t>shutdown of domestic reactors</w:t>
      </w:r>
      <w:r w:rsidRPr="00D9702F">
        <w:rPr>
          <w:sz w:val="16"/>
        </w:rPr>
        <w:t xml:space="preserve"> </w:t>
      </w:r>
      <w:r w:rsidRPr="00D9702F">
        <w:rPr>
          <w:rStyle w:val="StyleUnderline"/>
        </w:rPr>
        <w:t>as well as the suspension of</w:t>
      </w:r>
      <w:r w:rsidRPr="00D9702F">
        <w:rPr>
          <w:sz w:val="16"/>
        </w:rPr>
        <w:t xml:space="preserve"> even </w:t>
      </w:r>
      <w:r w:rsidRPr="00D9702F">
        <w:rPr>
          <w:rStyle w:val="Emphasis"/>
        </w:rPr>
        <w:t>medical services</w:t>
      </w:r>
      <w:r w:rsidRPr="00D9702F">
        <w:rPr>
          <w:sz w:val="16"/>
        </w:rPr>
        <w:t xml:space="preserve"> </w:t>
      </w:r>
      <w:r w:rsidRPr="00D9702F">
        <w:rPr>
          <w:rStyle w:val="StyleUnderline"/>
        </w:rPr>
        <w:t>such as X-ray, CT, and MRI</w:t>
      </w:r>
      <w:r w:rsidRPr="00D9702F">
        <w:rPr>
          <w:sz w:val="16"/>
        </w:rPr>
        <w:t>.</w:t>
      </w:r>
    </w:p>
    <w:p w14:paraId="3FE1E3C7" w14:textId="591A7A90" w:rsidR="00D9702F" w:rsidRPr="00D9702F" w:rsidRDefault="00D9702F" w:rsidP="00D9702F">
      <w:pPr>
        <w:rPr>
          <w:sz w:val="16"/>
        </w:rPr>
      </w:pPr>
      <w:r w:rsidRPr="00D9702F">
        <w:rPr>
          <w:sz w:val="16"/>
        </w:rPr>
        <w:t xml:space="preserve">The </w:t>
      </w:r>
      <w:r w:rsidRPr="00D9702F">
        <w:rPr>
          <w:rStyle w:val="StyleUnderline"/>
        </w:rPr>
        <w:t>Yoon</w:t>
      </w:r>
      <w:r w:rsidRPr="00D9702F">
        <w:rPr>
          <w:sz w:val="16"/>
        </w:rPr>
        <w:t xml:space="preserve"> Seok-youl </w:t>
      </w:r>
      <w:r w:rsidRPr="00D9702F">
        <w:rPr>
          <w:rStyle w:val="StyleUnderline"/>
        </w:rPr>
        <w:t>government has been working</w:t>
      </w:r>
      <w:r w:rsidRPr="00D9702F">
        <w:rPr>
          <w:sz w:val="16"/>
        </w:rPr>
        <w:t xml:space="preserve"> </w:t>
      </w:r>
      <w:r w:rsidRPr="00D9702F">
        <w:rPr>
          <w:rStyle w:val="Emphasis"/>
        </w:rPr>
        <w:t>very hard</w:t>
      </w:r>
      <w:r w:rsidRPr="00D9702F">
        <w:rPr>
          <w:sz w:val="16"/>
        </w:rPr>
        <w:t xml:space="preserve"> </w:t>
      </w:r>
      <w:r w:rsidRPr="00D9702F">
        <w:rPr>
          <w:rStyle w:val="StyleUnderline"/>
        </w:rPr>
        <w:t>to promote export of nuclear reactors to</w:t>
      </w:r>
      <w:r w:rsidRPr="00D9702F">
        <w:rPr>
          <w:sz w:val="16"/>
        </w:rPr>
        <w:t xml:space="preserve"> </w:t>
      </w:r>
      <w:r w:rsidRPr="00D9702F">
        <w:rPr>
          <w:rStyle w:val="Emphasis"/>
        </w:rPr>
        <w:t>Saudi Arabia</w:t>
      </w:r>
      <w:r w:rsidRPr="00D9702F">
        <w:rPr>
          <w:sz w:val="16"/>
        </w:rPr>
        <w:t xml:space="preserve">, </w:t>
      </w:r>
      <w:r w:rsidRPr="00D9702F">
        <w:rPr>
          <w:rStyle w:val="Emphasis"/>
        </w:rPr>
        <w:t>Egypt</w:t>
      </w:r>
      <w:r w:rsidRPr="00D9702F">
        <w:rPr>
          <w:sz w:val="16"/>
        </w:rPr>
        <w:t xml:space="preserve">, </w:t>
      </w:r>
      <w:r w:rsidRPr="00D9702F">
        <w:rPr>
          <w:rStyle w:val="Emphasis"/>
        </w:rPr>
        <w:t>Poland</w:t>
      </w:r>
      <w:r w:rsidRPr="00D9702F">
        <w:rPr>
          <w:sz w:val="16"/>
        </w:rPr>
        <w:t xml:space="preserve">, </w:t>
      </w:r>
      <w:r w:rsidRPr="00D9702F">
        <w:rPr>
          <w:rStyle w:val="StyleUnderline"/>
        </w:rPr>
        <w:t>and other</w:t>
      </w:r>
      <w:r w:rsidRPr="00D9702F">
        <w:rPr>
          <w:sz w:val="16"/>
        </w:rPr>
        <w:t xml:space="preserve"> </w:t>
      </w:r>
      <w:r w:rsidRPr="00D9702F">
        <w:rPr>
          <w:rStyle w:val="Emphasis"/>
        </w:rPr>
        <w:t>Eastern European</w:t>
      </w:r>
      <w:r w:rsidRPr="00D9702F">
        <w:rPr>
          <w:sz w:val="16"/>
        </w:rPr>
        <w:t xml:space="preserve"> </w:t>
      </w:r>
      <w:r w:rsidRPr="00D9702F">
        <w:rPr>
          <w:rStyle w:val="StyleUnderline"/>
        </w:rPr>
        <w:t>countries</w:t>
      </w:r>
      <w:r w:rsidRPr="00D9702F">
        <w:rPr>
          <w:sz w:val="16"/>
        </w:rPr>
        <w:t xml:space="preserve">. </w:t>
      </w:r>
      <w:r w:rsidRPr="00D9702F">
        <w:rPr>
          <w:rStyle w:val="StyleUnderline"/>
        </w:rPr>
        <w:t>If South Korea shows</w:t>
      </w:r>
      <w:r w:rsidRPr="00D9702F">
        <w:rPr>
          <w:sz w:val="16"/>
        </w:rPr>
        <w:t xml:space="preserve"> any </w:t>
      </w:r>
      <w:r w:rsidRPr="00D9702F">
        <w:rPr>
          <w:rStyle w:val="StyleUnderline"/>
        </w:rPr>
        <w:t>signs of</w:t>
      </w:r>
      <w:r w:rsidRPr="00D9702F">
        <w:rPr>
          <w:sz w:val="16"/>
        </w:rPr>
        <w:t xml:space="preserve"> secretly </w:t>
      </w:r>
      <w:r w:rsidRPr="00D9702F">
        <w:rPr>
          <w:rStyle w:val="Emphasis"/>
        </w:rPr>
        <w:t>developing</w:t>
      </w:r>
      <w:r w:rsidRPr="00D9702F">
        <w:rPr>
          <w:sz w:val="16"/>
        </w:rPr>
        <w:t xml:space="preserve"> </w:t>
      </w:r>
      <w:r w:rsidRPr="00D9702F">
        <w:rPr>
          <w:rStyle w:val="StyleUnderline"/>
        </w:rPr>
        <w:t>nuclear bombs, there will be</w:t>
      </w:r>
      <w:r w:rsidRPr="00D9702F">
        <w:rPr>
          <w:sz w:val="16"/>
        </w:rPr>
        <w:t xml:space="preserve"> </w:t>
      </w:r>
      <w:r w:rsidRPr="00D9702F">
        <w:rPr>
          <w:rStyle w:val="Emphasis"/>
        </w:rPr>
        <w:t>no buyers</w:t>
      </w:r>
      <w:r w:rsidRPr="00D9702F">
        <w:rPr>
          <w:sz w:val="16"/>
        </w:rPr>
        <w:t xml:space="preserve"> (Hecker 2023a, b). The USA can easily block the export of many South Korean nuclear technologies and eventually reactors. Albeit contentious, </w:t>
      </w:r>
      <w:r w:rsidRPr="00D9702F">
        <w:rPr>
          <w:rStyle w:val="StyleUnderline"/>
        </w:rPr>
        <w:t>they are based on</w:t>
      </w:r>
      <w:r w:rsidRPr="00D9702F">
        <w:rPr>
          <w:sz w:val="16"/>
        </w:rPr>
        <w:t xml:space="preserve"> </w:t>
      </w:r>
      <w:r w:rsidRPr="00D9702F">
        <w:rPr>
          <w:rStyle w:val="Emphasis"/>
        </w:rPr>
        <w:t>US technologies</w:t>
      </w:r>
      <w:r w:rsidRPr="00D9702F">
        <w:rPr>
          <w:sz w:val="16"/>
        </w:rPr>
        <w:t xml:space="preserve"> </w:t>
      </w:r>
      <w:r w:rsidRPr="00D9702F">
        <w:rPr>
          <w:rStyle w:val="StyleUnderline"/>
        </w:rPr>
        <w:t>licensed to South Korea</w:t>
      </w:r>
      <w:r w:rsidRPr="00D9702F">
        <w:rPr>
          <w:sz w:val="16"/>
        </w:rPr>
        <w:t xml:space="preserve">. And </w:t>
      </w:r>
      <w:r w:rsidRPr="00D9702F">
        <w:rPr>
          <w:rStyle w:val="StyleUnderline"/>
        </w:rPr>
        <w:t>the</w:t>
      </w:r>
      <w:r w:rsidRPr="00D9702F">
        <w:rPr>
          <w:sz w:val="16"/>
        </w:rPr>
        <w:t xml:space="preserve"> </w:t>
      </w:r>
      <w:r w:rsidRPr="00D9702F">
        <w:rPr>
          <w:rStyle w:val="Emphasis"/>
        </w:rPr>
        <w:t>US</w:t>
      </w:r>
      <w:r w:rsidRPr="00D9702F">
        <w:rPr>
          <w:sz w:val="16"/>
        </w:rPr>
        <w:t xml:space="preserve">A </w:t>
      </w:r>
      <w:r w:rsidRPr="00D9702F">
        <w:rPr>
          <w:rStyle w:val="StyleUnderline"/>
        </w:rPr>
        <w:t>has political power and influence to block South Korean sales of nuclear reactors</w:t>
      </w:r>
      <w:r w:rsidRPr="00D9702F">
        <w:rPr>
          <w:sz w:val="16"/>
        </w:rPr>
        <w:t xml:space="preserve">. </w:t>
      </w:r>
      <w:r w:rsidRPr="00D9702F">
        <w:rPr>
          <w:rStyle w:val="StyleUnderline"/>
        </w:rPr>
        <w:t>If South Korea</w:t>
      </w:r>
      <w:r w:rsidRPr="00D9702F">
        <w:rPr>
          <w:sz w:val="16"/>
        </w:rPr>
        <w:t xml:space="preserve"> </w:t>
      </w:r>
      <w:r w:rsidRPr="00D9702F">
        <w:rPr>
          <w:rStyle w:val="Emphasis"/>
        </w:rPr>
        <w:t>withdraws</w:t>
      </w:r>
      <w:r w:rsidRPr="00D9702F">
        <w:rPr>
          <w:sz w:val="16"/>
        </w:rPr>
        <w:t xml:space="preserve"> </w:t>
      </w:r>
      <w:r w:rsidRPr="00D9702F">
        <w:rPr>
          <w:rStyle w:val="StyleUnderline"/>
        </w:rPr>
        <w:t>from the NPT and breaks the nuclear accord with the</w:t>
      </w:r>
      <w:r w:rsidRPr="00D9702F">
        <w:rPr>
          <w:sz w:val="16"/>
        </w:rPr>
        <w:t xml:space="preserve"> </w:t>
      </w:r>
      <w:r w:rsidRPr="00D9702F">
        <w:rPr>
          <w:rStyle w:val="Emphasis"/>
        </w:rPr>
        <w:t>US</w:t>
      </w:r>
      <w:r w:rsidRPr="00D9702F">
        <w:rPr>
          <w:sz w:val="16"/>
        </w:rPr>
        <w:t xml:space="preserve">A, </w:t>
      </w:r>
      <w:r w:rsidRPr="00D9702F">
        <w:rPr>
          <w:rStyle w:val="StyleUnderline"/>
        </w:rPr>
        <w:t>the</w:t>
      </w:r>
      <w:r w:rsidRPr="00D9702F">
        <w:rPr>
          <w:sz w:val="16"/>
        </w:rPr>
        <w:t xml:space="preserve"> </w:t>
      </w:r>
      <w:r w:rsidRPr="00D9702F">
        <w:rPr>
          <w:rStyle w:val="Emphasis"/>
        </w:rPr>
        <w:t>domestic</w:t>
      </w:r>
      <w:r w:rsidRPr="00D9702F">
        <w:rPr>
          <w:sz w:val="16"/>
        </w:rPr>
        <w:t xml:space="preserve"> </w:t>
      </w:r>
      <w:r w:rsidRPr="00D9702F">
        <w:rPr>
          <w:rStyle w:val="StyleUnderline"/>
        </w:rPr>
        <w:t>nuclear industry and export business will be</w:t>
      </w:r>
      <w:r w:rsidRPr="00D9702F">
        <w:rPr>
          <w:sz w:val="16"/>
        </w:rPr>
        <w:t xml:space="preserve"> </w:t>
      </w:r>
      <w:r w:rsidRPr="00D9702F">
        <w:rPr>
          <w:rStyle w:val="Emphasis"/>
        </w:rPr>
        <w:t>ruined</w:t>
      </w:r>
      <w:r w:rsidRPr="00D9702F">
        <w:rPr>
          <w:sz w:val="16"/>
        </w:rPr>
        <w:t xml:space="preserve">. </w:t>
      </w:r>
      <w:r w:rsidRPr="00D9702F">
        <w:rPr>
          <w:rStyle w:val="StyleUnderline"/>
        </w:rPr>
        <w:t>The</w:t>
      </w:r>
      <w:r w:rsidRPr="00D9702F">
        <w:rPr>
          <w:sz w:val="16"/>
        </w:rPr>
        <w:t xml:space="preserve"> </w:t>
      </w:r>
      <w:r w:rsidRPr="00D9702F">
        <w:rPr>
          <w:rStyle w:val="Emphasis"/>
        </w:rPr>
        <w:t>i</w:t>
      </w:r>
      <w:r w:rsidRPr="00D9702F">
        <w:rPr>
          <w:sz w:val="16"/>
        </w:rPr>
        <w:t xml:space="preserve">nternational </w:t>
      </w:r>
      <w:r w:rsidRPr="00D9702F">
        <w:rPr>
          <w:rStyle w:val="Emphasis"/>
        </w:rPr>
        <w:t>c</w:t>
      </w:r>
      <w:r w:rsidRPr="00D9702F">
        <w:rPr>
          <w:sz w:val="16"/>
        </w:rPr>
        <w:t xml:space="preserve">ommunity </w:t>
      </w:r>
      <w:r w:rsidRPr="00D9702F">
        <w:rPr>
          <w:rStyle w:val="StyleUnderline"/>
        </w:rPr>
        <w:t>will</w:t>
      </w:r>
      <w:r w:rsidRPr="00D9702F">
        <w:rPr>
          <w:sz w:val="16"/>
        </w:rPr>
        <w:t xml:space="preserve"> </w:t>
      </w:r>
      <w:r w:rsidRPr="00D9702F">
        <w:rPr>
          <w:rStyle w:val="Emphasis"/>
        </w:rPr>
        <w:t>not tolerate</w:t>
      </w:r>
      <w:r w:rsidRPr="00D9702F">
        <w:rPr>
          <w:sz w:val="16"/>
        </w:rPr>
        <w:t xml:space="preserve"> </w:t>
      </w:r>
      <w:r w:rsidRPr="00D9702F">
        <w:rPr>
          <w:rStyle w:val="StyleUnderline"/>
        </w:rPr>
        <w:t>South Korea’s deviant behavior</w:t>
      </w:r>
      <w:r w:rsidRPr="00D9702F">
        <w:rPr>
          <w:sz w:val="16"/>
        </w:rPr>
        <w:t xml:space="preserve"> either, </w:t>
      </w:r>
      <w:r w:rsidRPr="00D9702F">
        <w:rPr>
          <w:rStyle w:val="StyleUnderline"/>
        </w:rPr>
        <w:t>and</w:t>
      </w:r>
      <w:r w:rsidRPr="00D9702F">
        <w:rPr>
          <w:sz w:val="16"/>
        </w:rPr>
        <w:t xml:space="preserve"> such </w:t>
      </w:r>
      <w:r w:rsidRPr="00D9702F">
        <w:rPr>
          <w:rStyle w:val="StyleUnderline"/>
        </w:rPr>
        <w:t>wishful thinking that Seoul can fix the problem through diplomatic appeal, lobbying, and even cheating</w:t>
      </w:r>
      <w:r w:rsidRPr="00D9702F">
        <w:rPr>
          <w:sz w:val="16"/>
        </w:rPr>
        <w:t xml:space="preserve"> will not work (Klingner 2023).</w:t>
      </w:r>
    </w:p>
    <w:p w14:paraId="5C850A94" w14:textId="31C5C513" w:rsidR="00091F32" w:rsidRDefault="00091F32" w:rsidP="00091F32">
      <w:pPr>
        <w:pStyle w:val="Heading4"/>
      </w:pPr>
      <w:r>
        <w:t xml:space="preserve">It wouldn’t happen—sanctions </w:t>
      </w:r>
    </w:p>
    <w:p w14:paraId="76F3B285" w14:textId="77777777" w:rsidR="00091F32" w:rsidRPr="00343B90" w:rsidRDefault="00091F32" w:rsidP="00091F32">
      <w:r w:rsidRPr="00343B90">
        <w:rPr>
          <w:rStyle w:val="Cite"/>
        </w:rPr>
        <w:t>Reyero ’23</w:t>
      </w:r>
      <w:r>
        <w:t xml:space="preserve"> [Maria; October 4; Litigation Intern; Global Affairs, “The nuclear proliferation threat in the Korean Peninsula: Moving towards a South Korean nuclearization?”, https://www.unav.edu/web/global-affairs/the-nuclear-proliferation-threat-in-the-korean-peninsula-moving-towards-a-south-korean-nuclearization-; accessed: 7.16.25]</w:t>
      </w:r>
    </w:p>
    <w:p w14:paraId="7E148196" w14:textId="77777777" w:rsidR="00091F32" w:rsidRPr="00343B90" w:rsidRDefault="00091F32" w:rsidP="00091F32">
      <w:pPr>
        <w:rPr>
          <w:sz w:val="16"/>
        </w:rPr>
      </w:pPr>
      <w:r w:rsidRPr="00343B90">
        <w:rPr>
          <w:sz w:val="16"/>
        </w:rPr>
        <w:t>Is it really feasible for South Korea on its own?</w:t>
      </w:r>
    </w:p>
    <w:p w14:paraId="73BC5FA2" w14:textId="77777777" w:rsidR="00091F32" w:rsidRPr="00343B90" w:rsidRDefault="00091F32" w:rsidP="00091F32">
      <w:pPr>
        <w:rPr>
          <w:sz w:val="16"/>
        </w:rPr>
      </w:pPr>
      <w:r w:rsidRPr="00343B90">
        <w:rPr>
          <w:sz w:val="16"/>
        </w:rPr>
        <w:t xml:space="preserve">In addition to the </w:t>
      </w:r>
      <w:r w:rsidRPr="00343B90">
        <w:rPr>
          <w:rStyle w:val="StyleUnderline"/>
        </w:rPr>
        <w:t xml:space="preserve">lack of willingness of </w:t>
      </w:r>
      <w:r w:rsidRPr="00343B90">
        <w:rPr>
          <w:rStyle w:val="Emphasis"/>
        </w:rPr>
        <w:t>Washington</w:t>
      </w:r>
      <w:r w:rsidRPr="00343B90">
        <w:rPr>
          <w:rStyle w:val="StyleUnderline"/>
        </w:rPr>
        <w:t xml:space="preserve"> to </w:t>
      </w:r>
      <w:r w:rsidRPr="00343B90">
        <w:rPr>
          <w:rStyle w:val="Emphasis"/>
        </w:rPr>
        <w:t>assist</w:t>
      </w:r>
      <w:r w:rsidRPr="00343B90">
        <w:rPr>
          <w:rStyle w:val="StyleUnderline"/>
        </w:rPr>
        <w:t xml:space="preserve"> South Korea in a possible nuclear </w:t>
      </w:r>
      <w:r w:rsidRPr="00343B90">
        <w:rPr>
          <w:rStyle w:val="Emphasis"/>
        </w:rPr>
        <w:t>program</w:t>
      </w:r>
      <w:r w:rsidRPr="00343B90">
        <w:rPr>
          <w:sz w:val="16"/>
        </w:rPr>
        <w:t xml:space="preserve">, </w:t>
      </w:r>
      <w:r w:rsidRPr="00343B90">
        <w:rPr>
          <w:rStyle w:val="StyleUnderline"/>
        </w:rPr>
        <w:t>67% of South Koreans</w:t>
      </w:r>
      <w:r w:rsidRPr="00343B90">
        <w:rPr>
          <w:sz w:val="16"/>
        </w:rPr>
        <w:t xml:space="preserve">, when asked in a recent poll, confessed to </w:t>
      </w:r>
      <w:r w:rsidRPr="00343B90">
        <w:rPr>
          <w:rStyle w:val="StyleUnderline"/>
        </w:rPr>
        <w:t>prefer</w:t>
      </w:r>
      <w:r w:rsidRPr="00343B90">
        <w:rPr>
          <w:sz w:val="16"/>
        </w:rPr>
        <w:t xml:space="preserve"> an independent capability and </w:t>
      </w:r>
      <w:r w:rsidRPr="00343B90">
        <w:rPr>
          <w:rStyle w:val="StyleUnderline"/>
        </w:rPr>
        <w:t xml:space="preserve">not so much to </w:t>
      </w:r>
      <w:r w:rsidRPr="00343B90">
        <w:rPr>
          <w:rStyle w:val="Emphasis"/>
        </w:rPr>
        <w:t>rely</w:t>
      </w:r>
      <w:r w:rsidRPr="00343B90">
        <w:rPr>
          <w:rStyle w:val="StyleUnderline"/>
        </w:rPr>
        <w:t xml:space="preserve"> on the United States if the time comes to develop their own </w:t>
      </w:r>
      <w:r w:rsidRPr="00343B90">
        <w:rPr>
          <w:rStyle w:val="Emphasis"/>
        </w:rPr>
        <w:t>nukes</w:t>
      </w:r>
      <w:r w:rsidRPr="00343B90">
        <w:rPr>
          <w:sz w:val="16"/>
        </w:rPr>
        <w:t>.</w:t>
      </w:r>
    </w:p>
    <w:p w14:paraId="1CADCBB4" w14:textId="77777777" w:rsidR="00091F32" w:rsidRPr="00343B90" w:rsidRDefault="00091F32" w:rsidP="00091F32">
      <w:pPr>
        <w:rPr>
          <w:sz w:val="16"/>
        </w:rPr>
      </w:pPr>
      <w:r w:rsidRPr="00343B90">
        <w:rPr>
          <w:sz w:val="16"/>
        </w:rPr>
        <w:t xml:space="preserve">In technological terms, it is important to state that South Korea has what is known as ‘nuclear latency’ meaning it has the possession of “some or all of the technologies, facilities, materials, expertise (including tacit knowledge), resources, and other capabilities needed to develop nuclear weapons”; a clear indicator of how it could develop nuclear weapons if desired, or at least, a good first step towards that objective. In fact, its own president announced that “we can have our own nuclear weapons pretty quickly, given our scientific and technological capabilities”. Moreover, the country is one of the top global producers of nuclear energy and has 25 nuclear power reactors. </w:t>
      </w:r>
      <w:r w:rsidRPr="00343B90">
        <w:rPr>
          <w:rStyle w:val="StyleUnderline"/>
        </w:rPr>
        <w:t xml:space="preserve">There are, however, some </w:t>
      </w:r>
      <w:r w:rsidRPr="00343B90">
        <w:rPr>
          <w:rStyle w:val="Emphasis"/>
        </w:rPr>
        <w:t>flaws</w:t>
      </w:r>
      <w:r w:rsidRPr="00343B90">
        <w:rPr>
          <w:rStyle w:val="StyleUnderline"/>
        </w:rPr>
        <w:t xml:space="preserve"> in South Korea’s </w:t>
      </w:r>
      <w:r w:rsidRPr="00343B90">
        <w:rPr>
          <w:rStyle w:val="Emphasis"/>
        </w:rPr>
        <w:t>nuclear infrastructure</w:t>
      </w:r>
      <w:r w:rsidRPr="00343B90">
        <w:rPr>
          <w:rStyle w:val="StyleUnderline"/>
        </w:rPr>
        <w:t xml:space="preserve">, added to the fact that the country lacks </w:t>
      </w:r>
      <w:r w:rsidRPr="00343B90">
        <w:rPr>
          <w:rStyle w:val="Emphasis"/>
        </w:rPr>
        <w:t>uranium</w:t>
      </w:r>
      <w:r w:rsidRPr="00343B90">
        <w:rPr>
          <w:rStyle w:val="StyleUnderline"/>
        </w:rPr>
        <w:t xml:space="preserve"> and some of the requiring capacities to work with it</w:t>
      </w:r>
      <w:r w:rsidRPr="00343B90">
        <w:rPr>
          <w:sz w:val="16"/>
        </w:rPr>
        <w:t>.</w:t>
      </w:r>
    </w:p>
    <w:p w14:paraId="526C89FD" w14:textId="77777777" w:rsidR="00091F32" w:rsidRPr="00343B90" w:rsidRDefault="00091F32" w:rsidP="00091F32">
      <w:pPr>
        <w:rPr>
          <w:sz w:val="16"/>
        </w:rPr>
      </w:pPr>
      <w:r w:rsidRPr="00343B90">
        <w:rPr>
          <w:sz w:val="16"/>
        </w:rPr>
        <w:t xml:space="preserve">Another important facet to consider is that </w:t>
      </w:r>
      <w:r w:rsidRPr="00343B90">
        <w:rPr>
          <w:rStyle w:val="StyleUnderline"/>
        </w:rPr>
        <w:t xml:space="preserve">South Korea is a state party to the </w:t>
      </w:r>
      <w:r w:rsidRPr="00343B90">
        <w:rPr>
          <w:rStyle w:val="Emphasis"/>
        </w:rPr>
        <w:t>N</w:t>
      </w:r>
      <w:r w:rsidRPr="00343B90">
        <w:rPr>
          <w:rStyle w:val="StyleUnderline"/>
        </w:rPr>
        <w:t>uclear Non-</w:t>
      </w:r>
      <w:r w:rsidRPr="00343B90">
        <w:rPr>
          <w:rStyle w:val="Emphasis"/>
        </w:rPr>
        <w:t>p</w:t>
      </w:r>
      <w:r w:rsidRPr="00343B90">
        <w:rPr>
          <w:rStyle w:val="StyleUnderline"/>
        </w:rPr>
        <w:t xml:space="preserve">roliferation </w:t>
      </w:r>
      <w:r w:rsidRPr="00343B90">
        <w:rPr>
          <w:rStyle w:val="Emphasis"/>
        </w:rPr>
        <w:t>T</w:t>
      </w:r>
      <w:r w:rsidRPr="00343B90">
        <w:rPr>
          <w:rStyle w:val="StyleUnderline"/>
        </w:rPr>
        <w:t>reaty</w:t>
      </w:r>
      <w:r w:rsidRPr="00343B90">
        <w:rPr>
          <w:sz w:val="16"/>
        </w:rPr>
        <w:t xml:space="preserve"> (1968) since 1975. Due to this fact, </w:t>
      </w:r>
      <w:r w:rsidRPr="00343B90">
        <w:rPr>
          <w:rStyle w:val="StyleUnderline"/>
        </w:rPr>
        <w:t>if the government decided to acquire nuclear weapons, the country would have to withdraw from the treaty</w:t>
      </w:r>
      <w:r w:rsidRPr="00343B90">
        <w:rPr>
          <w:sz w:val="16"/>
        </w:rPr>
        <w:t xml:space="preserve">, thus </w:t>
      </w:r>
      <w:r w:rsidRPr="00343B90">
        <w:rPr>
          <w:rStyle w:val="StyleUnderline"/>
        </w:rPr>
        <w:t xml:space="preserve">losing </w:t>
      </w:r>
      <w:r w:rsidRPr="00343B90">
        <w:rPr>
          <w:rStyle w:val="Emphasis"/>
        </w:rPr>
        <w:t>international prestige</w:t>
      </w:r>
      <w:r w:rsidRPr="00343B90">
        <w:rPr>
          <w:sz w:val="16"/>
        </w:rPr>
        <w:t xml:space="preserve"> and reputation, since </w:t>
      </w:r>
      <w:r w:rsidRPr="00343B90">
        <w:rPr>
          <w:rStyle w:val="StyleUnderline"/>
        </w:rPr>
        <w:t xml:space="preserve">South Korea has always been a </w:t>
      </w:r>
      <w:r w:rsidRPr="00343B90">
        <w:rPr>
          <w:rStyle w:val="Emphasis"/>
        </w:rPr>
        <w:t>strong voice</w:t>
      </w:r>
      <w:r w:rsidRPr="00343B90">
        <w:rPr>
          <w:rStyle w:val="StyleUnderline"/>
        </w:rPr>
        <w:t xml:space="preserve"> advocating for nuclear </w:t>
      </w:r>
      <w:r w:rsidRPr="00343B90">
        <w:rPr>
          <w:rStyle w:val="Emphasis"/>
        </w:rPr>
        <w:t>disarmament</w:t>
      </w:r>
      <w:r w:rsidRPr="00343B90">
        <w:rPr>
          <w:sz w:val="16"/>
        </w:rPr>
        <w:t>. The Nuclear Non-Proliferation Treaty bans all countries except for the five recognized nuclear weapon states from owning nuclear arms. In exchange, the countries possessing nuclear weapons have to fulfill the obligation to aid non-nuclear states, such as South Korea, in developing peaceful nuclear energy, as well as to promote global nuclear disarmament.</w:t>
      </w:r>
    </w:p>
    <w:p w14:paraId="28F68155" w14:textId="77777777" w:rsidR="00091F32" w:rsidRDefault="00091F32" w:rsidP="00091F32">
      <w:pPr>
        <w:rPr>
          <w:sz w:val="16"/>
        </w:rPr>
      </w:pPr>
      <w:r w:rsidRPr="00343B90">
        <w:rPr>
          <w:sz w:val="16"/>
        </w:rPr>
        <w:t xml:space="preserve">This </w:t>
      </w:r>
      <w:r w:rsidRPr="00343B90">
        <w:rPr>
          <w:rStyle w:val="StyleUnderline"/>
        </w:rPr>
        <w:t xml:space="preserve">treaty is refraining many other actors from becoming nuclear, being of </w:t>
      </w:r>
      <w:r w:rsidRPr="00343B90">
        <w:rPr>
          <w:rStyle w:val="Emphasis"/>
        </w:rPr>
        <w:t>utmost importance</w:t>
      </w:r>
      <w:r w:rsidRPr="00343B90">
        <w:rPr>
          <w:rStyle w:val="StyleUnderline"/>
        </w:rPr>
        <w:t xml:space="preserve"> when it comes to trust-building between states and global security</w:t>
      </w:r>
      <w:r w:rsidRPr="00343B90">
        <w:rPr>
          <w:sz w:val="16"/>
        </w:rPr>
        <w:t xml:space="preserve">. If South Korea breaks or leaves the treaty, it </w:t>
      </w:r>
      <w:r w:rsidRPr="00343B90">
        <w:rPr>
          <w:rStyle w:val="StyleUnderline"/>
        </w:rPr>
        <w:t xml:space="preserve">may even be subject to harsh </w:t>
      </w:r>
      <w:r w:rsidRPr="00343B90">
        <w:rPr>
          <w:rStyle w:val="Emphasis"/>
        </w:rPr>
        <w:t>sanctions</w:t>
      </w:r>
      <w:r w:rsidRPr="00343B90">
        <w:rPr>
          <w:rStyle w:val="StyleUnderline"/>
        </w:rPr>
        <w:t xml:space="preserve"> and </w:t>
      </w:r>
      <w:r w:rsidRPr="00343B90">
        <w:rPr>
          <w:rStyle w:val="Emphasis"/>
        </w:rPr>
        <w:t>repercussions</w:t>
      </w:r>
      <w:r w:rsidRPr="00343B90">
        <w:rPr>
          <w:sz w:val="16"/>
        </w:rPr>
        <w:t>, despite it being a right to leave (article 10) for “extraordinary events, related to the subject matter of this treaty, have jeopardized the supreme interests of its country”. A three months' notice must then be given to the UN General Assembly, for it to decide whether the claim is legitimate and in accordance with the right of withdrawal or not, and it is not very clear whether a possible South Korean nuclear acquisition could fit in. As a matter of fact, North Korea is the only country that has ever left said treaty, back in 2003.</w:t>
      </w:r>
    </w:p>
    <w:p w14:paraId="2FE77D24" w14:textId="77777777" w:rsidR="00D9702F" w:rsidRDefault="00D9702F" w:rsidP="00D9702F">
      <w:pPr>
        <w:pStyle w:val="Heading4"/>
      </w:pPr>
      <w:r w:rsidRPr="002907AE">
        <w:rPr>
          <w:u w:val="single"/>
        </w:rPr>
        <w:t>International</w:t>
      </w:r>
      <w:r>
        <w:t xml:space="preserve"> AND </w:t>
      </w:r>
      <w:r w:rsidRPr="002907AE">
        <w:rPr>
          <w:u w:val="single"/>
        </w:rPr>
        <w:t>US</w:t>
      </w:r>
      <w:r>
        <w:t xml:space="preserve"> sanctions.</w:t>
      </w:r>
    </w:p>
    <w:p w14:paraId="5EB89D6D" w14:textId="77777777" w:rsidR="00D9702F" w:rsidRDefault="00D9702F" w:rsidP="00D9702F">
      <w:r>
        <w:t xml:space="preserve">Robert </w:t>
      </w:r>
      <w:r w:rsidRPr="00DD1046">
        <w:rPr>
          <w:rStyle w:val="Cite"/>
        </w:rPr>
        <w:t>Einhorn 23</w:t>
      </w:r>
      <w:r>
        <w:t>, Special Advisor, Nonproliferation &amp; Arms Control, US Department of State. Senior Fellow, Foreign Policy, Strobe Talbott Center for Security, Strategy, &amp; Technology, Arms Control &amp; Non-Proliferation Initiative, Brookings Institute. Member, Council on Foreign Relations. Member, International Institute for Strategic Studies, "South Korea’s Nuclear Options," in Deterring a Nuclear-Armed North Korea, Chapter 1, May 2023, pg. 21-23.</w:t>
      </w:r>
    </w:p>
    <w:p w14:paraId="6B7C4625" w14:textId="77777777" w:rsidR="00D9702F" w:rsidRPr="00D9702F" w:rsidRDefault="00D9702F" w:rsidP="00D9702F">
      <w:pPr>
        <w:rPr>
          <w:sz w:val="16"/>
        </w:rPr>
      </w:pPr>
      <w:r w:rsidRPr="00D9702F">
        <w:rPr>
          <w:sz w:val="16"/>
        </w:rPr>
        <w:t xml:space="preserve">South Korea would pay a high price for going nuclear. Even if one assumes that a U.S. administration would swallow its disappointment over Seoul’s decision, opt for maintaining close ties with its strategically important ally, and work to spare it from harsh punishment as much as possible—and it’s hard to predict whether a future administration would react that way—the ROK would still pay a high price. If it so desired, the United States would be able to block Security Council sanctions, but </w:t>
      </w:r>
      <w:r w:rsidRPr="00D9702F">
        <w:rPr>
          <w:rStyle w:val="StyleUnderline"/>
        </w:rPr>
        <w:t>countries</w:t>
      </w:r>
      <w:r w:rsidRPr="00D9702F">
        <w:rPr>
          <w:sz w:val="16"/>
        </w:rPr>
        <w:t xml:space="preserve"> </w:t>
      </w:r>
      <w:r w:rsidRPr="00D9702F">
        <w:rPr>
          <w:rStyle w:val="Emphasis"/>
        </w:rPr>
        <w:t>opposed</w:t>
      </w:r>
      <w:r w:rsidRPr="00D9702F">
        <w:rPr>
          <w:sz w:val="16"/>
        </w:rPr>
        <w:t xml:space="preserve"> </w:t>
      </w:r>
      <w:r w:rsidRPr="00D9702F">
        <w:rPr>
          <w:rStyle w:val="StyleUnderline"/>
        </w:rPr>
        <w:t>to</w:t>
      </w:r>
      <w:r w:rsidRPr="00D9702F">
        <w:rPr>
          <w:sz w:val="16"/>
        </w:rPr>
        <w:t xml:space="preserve"> </w:t>
      </w:r>
      <w:r w:rsidRPr="00D9702F">
        <w:rPr>
          <w:rStyle w:val="Emphasis"/>
        </w:rPr>
        <w:t>So</w:t>
      </w:r>
      <w:r w:rsidRPr="00D9702F">
        <w:rPr>
          <w:sz w:val="16"/>
        </w:rPr>
        <w:t xml:space="preserve">uth </w:t>
      </w:r>
      <w:r w:rsidRPr="00D9702F">
        <w:rPr>
          <w:rStyle w:val="Emphasis"/>
        </w:rPr>
        <w:t>Ko</w:t>
      </w:r>
      <w:r w:rsidRPr="00D9702F">
        <w:rPr>
          <w:sz w:val="16"/>
        </w:rPr>
        <w:t>rea</w:t>
      </w:r>
      <w:r w:rsidRPr="00D9702F">
        <w:rPr>
          <w:rStyle w:val="Emphasis"/>
        </w:rPr>
        <w:t>’s nuclearization</w:t>
      </w:r>
      <w:r w:rsidRPr="00D9702F">
        <w:rPr>
          <w:sz w:val="16"/>
        </w:rPr>
        <w:t xml:space="preserve">, </w:t>
      </w:r>
      <w:r w:rsidRPr="00D9702F">
        <w:rPr>
          <w:rStyle w:val="StyleUnderline"/>
        </w:rPr>
        <w:t>especially</w:t>
      </w:r>
      <w:r w:rsidRPr="00D9702F">
        <w:rPr>
          <w:sz w:val="16"/>
        </w:rPr>
        <w:t xml:space="preserve"> </w:t>
      </w:r>
      <w:r w:rsidRPr="00D9702F">
        <w:rPr>
          <w:rStyle w:val="Emphasis"/>
        </w:rPr>
        <w:t>China</w:t>
      </w:r>
      <w:r w:rsidRPr="00D9702F">
        <w:rPr>
          <w:sz w:val="16"/>
        </w:rPr>
        <w:t xml:space="preserve"> </w:t>
      </w:r>
      <w:r w:rsidRPr="00D9702F">
        <w:rPr>
          <w:rStyle w:val="StyleUnderline"/>
        </w:rPr>
        <w:t>but</w:t>
      </w:r>
      <w:r w:rsidRPr="00D9702F">
        <w:rPr>
          <w:sz w:val="16"/>
        </w:rPr>
        <w:t xml:space="preserve"> perhaps </w:t>
      </w:r>
      <w:r w:rsidRPr="00D9702F">
        <w:rPr>
          <w:rStyle w:val="StyleUnderline"/>
        </w:rPr>
        <w:t>also</w:t>
      </w:r>
      <w:r w:rsidRPr="00D9702F">
        <w:rPr>
          <w:sz w:val="16"/>
        </w:rPr>
        <w:t xml:space="preserve"> </w:t>
      </w:r>
      <w:r w:rsidRPr="00D9702F">
        <w:rPr>
          <w:rStyle w:val="Emphasis"/>
        </w:rPr>
        <w:t>Russia</w:t>
      </w:r>
      <w:r w:rsidRPr="00D9702F">
        <w:rPr>
          <w:sz w:val="16"/>
        </w:rPr>
        <w:t xml:space="preserve"> </w:t>
      </w:r>
      <w:r w:rsidRPr="00D9702F">
        <w:rPr>
          <w:rStyle w:val="StyleUnderline"/>
        </w:rPr>
        <w:t>and</w:t>
      </w:r>
      <w:r w:rsidRPr="00D9702F">
        <w:rPr>
          <w:sz w:val="16"/>
        </w:rPr>
        <w:t xml:space="preserve"> </w:t>
      </w:r>
      <w:r w:rsidRPr="00D9702F">
        <w:rPr>
          <w:rStyle w:val="Emphasis"/>
        </w:rPr>
        <w:t>others</w:t>
      </w:r>
      <w:r w:rsidRPr="00D9702F">
        <w:rPr>
          <w:sz w:val="16"/>
        </w:rPr>
        <w:t xml:space="preserve">, </w:t>
      </w:r>
      <w:r w:rsidRPr="00D9702F">
        <w:rPr>
          <w:rStyle w:val="StyleUnderline"/>
        </w:rPr>
        <w:t>could be expected to adopt</w:t>
      </w:r>
      <w:r w:rsidRPr="00D9702F">
        <w:rPr>
          <w:sz w:val="16"/>
        </w:rPr>
        <w:t xml:space="preserve"> their own unilateral </w:t>
      </w:r>
      <w:r w:rsidRPr="00D9702F">
        <w:rPr>
          <w:rStyle w:val="Emphasis"/>
        </w:rPr>
        <w:t>punitive measures</w:t>
      </w:r>
      <w:r w:rsidRPr="00D9702F">
        <w:rPr>
          <w:sz w:val="16"/>
        </w:rPr>
        <w:t xml:space="preserve">. The </w:t>
      </w:r>
      <w:r w:rsidRPr="00D9702F">
        <w:rPr>
          <w:rStyle w:val="Emphasis"/>
        </w:rPr>
        <w:t>U.S.</w:t>
      </w:r>
      <w:r w:rsidRPr="00D9702F">
        <w:rPr>
          <w:sz w:val="16"/>
        </w:rPr>
        <w:t xml:space="preserve"> administration would be able to waive a number of U.S. sanctions laws that would be triggered by South Korea’s actions, but under some laws, </w:t>
      </w:r>
      <w:r w:rsidRPr="00D9702F">
        <w:rPr>
          <w:rStyle w:val="Emphasis"/>
        </w:rPr>
        <w:t>sanctions</w:t>
      </w:r>
      <w:r w:rsidRPr="00D9702F">
        <w:rPr>
          <w:sz w:val="16"/>
        </w:rPr>
        <w:t xml:space="preserve"> </w:t>
      </w:r>
      <w:r w:rsidRPr="00D9702F">
        <w:rPr>
          <w:rStyle w:val="StyleUnderline"/>
        </w:rPr>
        <w:t>would be imposed</w:t>
      </w:r>
      <w:r w:rsidRPr="00D9702F">
        <w:rPr>
          <w:sz w:val="16"/>
        </w:rPr>
        <w:t xml:space="preserve"> </w:t>
      </w:r>
      <w:r w:rsidRPr="00D9702F">
        <w:rPr>
          <w:rStyle w:val="Emphasis"/>
        </w:rPr>
        <w:t>automatically</w:t>
      </w:r>
      <w:r w:rsidRPr="00D9702F">
        <w:rPr>
          <w:sz w:val="16"/>
        </w:rPr>
        <w:t xml:space="preserve"> and could be waived only by a vote of Congress and not by the president. That would </w:t>
      </w:r>
      <w:r w:rsidRPr="00D9702F">
        <w:rPr>
          <w:rStyle w:val="StyleUnderline"/>
        </w:rPr>
        <w:t>include the</w:t>
      </w:r>
      <w:r w:rsidRPr="00D9702F">
        <w:rPr>
          <w:sz w:val="16"/>
        </w:rPr>
        <w:t xml:space="preserve"> </w:t>
      </w:r>
      <w:r w:rsidRPr="00D9702F">
        <w:rPr>
          <w:rStyle w:val="Emphasis"/>
        </w:rPr>
        <w:t>Glenn amendment</w:t>
      </w:r>
      <w:r w:rsidRPr="00D9702F">
        <w:rPr>
          <w:sz w:val="16"/>
        </w:rPr>
        <w:t xml:space="preserve">, </w:t>
      </w:r>
      <w:r w:rsidRPr="00D9702F">
        <w:rPr>
          <w:rStyle w:val="StyleUnderline"/>
        </w:rPr>
        <w:t>which would be triggered</w:t>
      </w:r>
      <w:r w:rsidRPr="00D9702F">
        <w:rPr>
          <w:sz w:val="16"/>
        </w:rPr>
        <w:t xml:space="preserve"> by a nuclear test </w:t>
      </w:r>
      <w:r w:rsidRPr="00D9702F">
        <w:rPr>
          <w:rStyle w:val="StyleUnderline"/>
        </w:rPr>
        <w:t>and mandate a cutoff of a</w:t>
      </w:r>
      <w:r w:rsidRPr="00D9702F">
        <w:rPr>
          <w:sz w:val="16"/>
        </w:rPr>
        <w:t xml:space="preserve"> </w:t>
      </w:r>
      <w:r w:rsidRPr="00D9702F">
        <w:rPr>
          <w:rStyle w:val="Emphasis"/>
        </w:rPr>
        <w:t>wide range</w:t>
      </w:r>
      <w:r w:rsidRPr="00D9702F">
        <w:rPr>
          <w:sz w:val="16"/>
        </w:rPr>
        <w:t xml:space="preserve"> </w:t>
      </w:r>
      <w:r w:rsidRPr="00D9702F">
        <w:rPr>
          <w:rStyle w:val="StyleUnderline"/>
        </w:rPr>
        <w:t>of bilateral cooperation, including arms sales and various forms of financial assistance</w:t>
      </w:r>
      <w:r w:rsidRPr="00D9702F">
        <w:rPr>
          <w:sz w:val="16"/>
        </w:rPr>
        <w:t xml:space="preserve">. (The far-reaching Glenn amendment sanctions against India and Pakistan were imposed in May 1998, relaxed incrementally, and finally removed only in September 2001.29) In addition, </w:t>
      </w:r>
      <w:r w:rsidRPr="00D9702F">
        <w:rPr>
          <w:rStyle w:val="Emphasis"/>
        </w:rPr>
        <w:t>So</w:t>
      </w:r>
      <w:r w:rsidRPr="00D9702F">
        <w:rPr>
          <w:sz w:val="16"/>
        </w:rPr>
        <w:t xml:space="preserve">uth </w:t>
      </w:r>
      <w:r w:rsidRPr="00D9702F">
        <w:rPr>
          <w:rStyle w:val="Emphasis"/>
        </w:rPr>
        <w:t>Ko</w:t>
      </w:r>
      <w:r w:rsidRPr="00D9702F">
        <w:rPr>
          <w:sz w:val="16"/>
        </w:rPr>
        <w:t>rea</w:t>
      </w:r>
      <w:r w:rsidRPr="00D9702F">
        <w:rPr>
          <w:rStyle w:val="Emphasis"/>
        </w:rPr>
        <w:t>’s</w:t>
      </w:r>
      <w:r w:rsidRPr="00D9702F">
        <w:rPr>
          <w:sz w:val="16"/>
        </w:rPr>
        <w:t xml:space="preserve"> </w:t>
      </w:r>
      <w:r w:rsidRPr="00D9702F">
        <w:rPr>
          <w:rStyle w:val="StyleUnderline"/>
        </w:rPr>
        <w:t>trading partners could become</w:t>
      </w:r>
      <w:r w:rsidRPr="00D9702F">
        <w:rPr>
          <w:sz w:val="16"/>
        </w:rPr>
        <w:t xml:space="preserve"> </w:t>
      </w:r>
      <w:r w:rsidRPr="00D9702F">
        <w:rPr>
          <w:rStyle w:val="Emphasis"/>
        </w:rPr>
        <w:t>wary</w:t>
      </w:r>
      <w:r w:rsidRPr="00D9702F">
        <w:rPr>
          <w:sz w:val="16"/>
        </w:rPr>
        <w:t xml:space="preserve"> </w:t>
      </w:r>
      <w:r w:rsidRPr="00D9702F">
        <w:rPr>
          <w:rStyle w:val="StyleUnderline"/>
        </w:rPr>
        <w:t>of providing the ROK with dual-use and other high technology items</w:t>
      </w:r>
      <w:r w:rsidRPr="00D9702F">
        <w:rPr>
          <w:sz w:val="16"/>
        </w:rPr>
        <w:t xml:space="preserve"> that they believed could contribute to its nuclear and missile programs.</w:t>
      </w:r>
    </w:p>
    <w:p w14:paraId="199BFAB2" w14:textId="77777777" w:rsidR="00D9702F" w:rsidRPr="00D9702F" w:rsidRDefault="00D9702F" w:rsidP="00D9702F">
      <w:pPr>
        <w:rPr>
          <w:rStyle w:val="StyleUnderline"/>
        </w:rPr>
      </w:pPr>
      <w:r w:rsidRPr="00D9702F">
        <w:rPr>
          <w:sz w:val="16"/>
        </w:rPr>
        <w:t xml:space="preserve">South Korea’s </w:t>
      </w:r>
      <w:r w:rsidRPr="00D9702F">
        <w:rPr>
          <w:rStyle w:val="Emphasis"/>
        </w:rPr>
        <w:t>civil</w:t>
      </w:r>
      <w:r w:rsidRPr="00D9702F">
        <w:rPr>
          <w:sz w:val="16"/>
        </w:rPr>
        <w:t xml:space="preserve"> </w:t>
      </w:r>
      <w:r w:rsidRPr="00D9702F">
        <w:rPr>
          <w:rStyle w:val="StyleUnderline"/>
        </w:rPr>
        <w:t>nuclear energy program would be</w:t>
      </w:r>
      <w:r w:rsidRPr="00D9702F">
        <w:rPr>
          <w:sz w:val="16"/>
        </w:rPr>
        <w:t xml:space="preserve"> </w:t>
      </w:r>
      <w:r w:rsidRPr="00D9702F">
        <w:rPr>
          <w:rStyle w:val="Emphasis"/>
        </w:rPr>
        <w:t>especially hard hit</w:t>
      </w:r>
      <w:r w:rsidRPr="00D9702F">
        <w:rPr>
          <w:sz w:val="16"/>
        </w:rPr>
        <w:t xml:space="preserve">. </w:t>
      </w:r>
      <w:r w:rsidRPr="00D9702F">
        <w:rPr>
          <w:rStyle w:val="StyleUnderline"/>
        </w:rPr>
        <w:t>Under the</w:t>
      </w:r>
      <w:r w:rsidRPr="00D9702F">
        <w:rPr>
          <w:sz w:val="16"/>
        </w:rPr>
        <w:t xml:space="preserve"> </w:t>
      </w:r>
      <w:r w:rsidRPr="00D9702F">
        <w:rPr>
          <w:rStyle w:val="Emphasis"/>
        </w:rPr>
        <w:t>U.S.-ROK</w:t>
      </w:r>
      <w:r w:rsidRPr="00D9702F">
        <w:rPr>
          <w:sz w:val="16"/>
        </w:rPr>
        <w:t xml:space="preserve"> civil nuclear </w:t>
      </w:r>
      <w:r w:rsidRPr="00D9702F">
        <w:rPr>
          <w:rStyle w:val="StyleUnderline"/>
        </w:rPr>
        <w:t>agreement</w:t>
      </w:r>
      <w:r w:rsidRPr="00D9702F">
        <w:rPr>
          <w:sz w:val="16"/>
        </w:rPr>
        <w:t xml:space="preserve">, </w:t>
      </w:r>
      <w:r w:rsidRPr="00D9702F">
        <w:rPr>
          <w:rStyle w:val="Emphasis"/>
        </w:rPr>
        <w:t>bilateral</w:t>
      </w:r>
      <w:r w:rsidRPr="00D9702F">
        <w:rPr>
          <w:sz w:val="16"/>
        </w:rPr>
        <w:t xml:space="preserve"> </w:t>
      </w:r>
      <w:r w:rsidRPr="00D9702F">
        <w:rPr>
          <w:rStyle w:val="StyleUnderline"/>
        </w:rPr>
        <w:t>nuclear cooperation would have to cease</w:t>
      </w:r>
      <w:r w:rsidRPr="00D9702F">
        <w:rPr>
          <w:sz w:val="16"/>
        </w:rPr>
        <w:t xml:space="preserve">; South Korea could not use any nuclear reactors, equipment, or materials previously supplied by the United States in its nuclear weapons program; and Washington would even have the right— albeit a hard one to enforce—to demand that such reactors, equipment, and materials be returned to the United States.30 In addition, </w:t>
      </w:r>
      <w:r w:rsidRPr="00D9702F">
        <w:rPr>
          <w:rStyle w:val="StyleUnderline"/>
        </w:rPr>
        <w:t>members of the</w:t>
      </w:r>
      <w:r w:rsidRPr="00D9702F">
        <w:rPr>
          <w:sz w:val="16"/>
        </w:rPr>
        <w:t xml:space="preserve"> multilateral Nuclear Suppliers Group (</w:t>
      </w:r>
      <w:r w:rsidRPr="00D9702F">
        <w:rPr>
          <w:rStyle w:val="Emphasis"/>
        </w:rPr>
        <w:t>NSG</w:t>
      </w:r>
      <w:r w:rsidRPr="00D9702F">
        <w:rPr>
          <w:sz w:val="16"/>
        </w:rPr>
        <w:t xml:space="preserve">), including all the world‘s major nuclear suppliers, </w:t>
      </w:r>
      <w:r w:rsidRPr="00D9702F">
        <w:rPr>
          <w:rStyle w:val="StyleUnderline"/>
        </w:rPr>
        <w:t>would be committed</w:t>
      </w:r>
      <w:r w:rsidRPr="00D9702F">
        <w:rPr>
          <w:sz w:val="16"/>
        </w:rPr>
        <w:t xml:space="preserve"> under their guidelines </w:t>
      </w:r>
      <w:r w:rsidRPr="00D9702F">
        <w:rPr>
          <w:rStyle w:val="StyleUnderline"/>
        </w:rPr>
        <w:t>to</w:t>
      </w:r>
      <w:r w:rsidRPr="00D9702F">
        <w:rPr>
          <w:sz w:val="16"/>
        </w:rPr>
        <w:t xml:space="preserve"> </w:t>
      </w:r>
      <w:r w:rsidRPr="00D9702F">
        <w:rPr>
          <w:rStyle w:val="Emphasis"/>
        </w:rPr>
        <w:t>halt all nuclear cooperation</w:t>
      </w:r>
      <w:r w:rsidRPr="00D9702F">
        <w:rPr>
          <w:sz w:val="16"/>
        </w:rPr>
        <w:t xml:space="preserve"> </w:t>
      </w:r>
      <w:r w:rsidRPr="00D9702F">
        <w:rPr>
          <w:rStyle w:val="StyleUnderline"/>
        </w:rPr>
        <w:t>with</w:t>
      </w:r>
      <w:r w:rsidRPr="00D9702F">
        <w:rPr>
          <w:sz w:val="16"/>
        </w:rPr>
        <w:t xml:space="preserve"> </w:t>
      </w:r>
      <w:r w:rsidRPr="00D9702F">
        <w:rPr>
          <w:rStyle w:val="Emphasis"/>
        </w:rPr>
        <w:t>So</w:t>
      </w:r>
      <w:r w:rsidRPr="00D9702F">
        <w:rPr>
          <w:sz w:val="16"/>
        </w:rPr>
        <w:t xml:space="preserve">uth </w:t>
      </w:r>
      <w:r w:rsidRPr="00D9702F">
        <w:rPr>
          <w:rStyle w:val="Emphasis"/>
        </w:rPr>
        <w:t>Ko</w:t>
      </w:r>
      <w:r w:rsidRPr="00D9702F">
        <w:rPr>
          <w:sz w:val="16"/>
        </w:rPr>
        <w:t xml:space="preserve">rea.31 South Korea’s </w:t>
      </w:r>
      <w:r w:rsidRPr="00D9702F">
        <w:rPr>
          <w:rStyle w:val="StyleUnderline"/>
        </w:rPr>
        <w:t>civil nuclear power program</w:t>
      </w:r>
      <w:r w:rsidRPr="00D9702F">
        <w:rPr>
          <w:sz w:val="16"/>
        </w:rPr>
        <w:t xml:space="preserve">, which </w:t>
      </w:r>
      <w:r w:rsidRPr="00D9702F">
        <w:rPr>
          <w:rStyle w:val="StyleUnderline"/>
        </w:rPr>
        <w:t>relies</w:t>
      </w:r>
      <w:r w:rsidRPr="00D9702F">
        <w:rPr>
          <w:sz w:val="16"/>
        </w:rPr>
        <w:t xml:space="preserve"> </w:t>
      </w:r>
      <w:r w:rsidRPr="00D9702F">
        <w:rPr>
          <w:rStyle w:val="Emphasis"/>
        </w:rPr>
        <w:t>entirely on foreign supplies</w:t>
      </w:r>
      <w:r w:rsidRPr="00D9702F">
        <w:rPr>
          <w:sz w:val="16"/>
        </w:rPr>
        <w:t xml:space="preserve"> </w:t>
      </w:r>
      <w:r w:rsidRPr="00D9702F">
        <w:rPr>
          <w:rStyle w:val="StyleUnderline"/>
        </w:rPr>
        <w:t>of enriched uranium</w:t>
      </w:r>
      <w:r w:rsidRPr="00D9702F">
        <w:rPr>
          <w:sz w:val="16"/>
        </w:rPr>
        <w:t xml:space="preserve"> to fuel its light water reactors and which </w:t>
      </w:r>
      <w:r w:rsidRPr="00D9702F">
        <w:rPr>
          <w:rStyle w:val="StyleUnderline"/>
        </w:rPr>
        <w:t>produces</w:t>
      </w:r>
      <w:r w:rsidRPr="00D9702F">
        <w:rPr>
          <w:sz w:val="16"/>
        </w:rPr>
        <w:t xml:space="preserve"> about </w:t>
      </w:r>
      <w:r w:rsidRPr="00D9702F">
        <w:rPr>
          <w:rStyle w:val="Emphasis"/>
        </w:rPr>
        <w:t>27%</w:t>
      </w:r>
      <w:r w:rsidRPr="00D9702F">
        <w:rPr>
          <w:sz w:val="16"/>
        </w:rPr>
        <w:t xml:space="preserve"> </w:t>
      </w:r>
      <w:r w:rsidRPr="00D9702F">
        <w:rPr>
          <w:rStyle w:val="StyleUnderline"/>
        </w:rPr>
        <w:t>of the country‘s electricity (with plans to reach</w:t>
      </w:r>
      <w:r w:rsidRPr="00D9702F">
        <w:rPr>
          <w:sz w:val="16"/>
        </w:rPr>
        <w:t xml:space="preserve"> nearly </w:t>
      </w:r>
      <w:r w:rsidRPr="00D9702F">
        <w:rPr>
          <w:rStyle w:val="Emphasis"/>
        </w:rPr>
        <w:t>35%</w:t>
      </w:r>
      <w:r w:rsidRPr="00D9702F">
        <w:rPr>
          <w:sz w:val="16"/>
        </w:rPr>
        <w:t xml:space="preserve"> by 2036),32 </w:t>
      </w:r>
      <w:r w:rsidRPr="00D9702F">
        <w:rPr>
          <w:rStyle w:val="StyleUnderline"/>
        </w:rPr>
        <w:t>would come to a halt</w:t>
      </w:r>
      <w:r w:rsidRPr="00D9702F">
        <w:rPr>
          <w:sz w:val="16"/>
        </w:rPr>
        <w:t>. So would South Korea‘s hopes of becoming one of the world’s leading exporters of nuclear reactors.</w:t>
      </w:r>
    </w:p>
    <w:p w14:paraId="0FED3EE2" w14:textId="77777777" w:rsidR="00D9702F" w:rsidRPr="00260B99" w:rsidRDefault="00D9702F" w:rsidP="00D9702F">
      <w:pPr>
        <w:rPr>
          <w:sz w:val="16"/>
        </w:rPr>
      </w:pPr>
      <w:r w:rsidRPr="00D9702F">
        <w:rPr>
          <w:sz w:val="16"/>
        </w:rPr>
        <w:t xml:space="preserve">Acquiring an indigenous nuclear weapons capability is not the answer to South Korean security concerns. It would do little, if anything, to enhance deterrence against North Korea and could even undermine ROK security by increasing tensions and crisis instability on the Peninsula, weakening the U.S.-ROK alliance, and antagonizing neighbors, especially China. South Korea’s nuclearization would attract widespread international opprobrium and damage the global nuclear nonproliferation regime, undermining its image as a responsible and increasingly influential international player. </w:t>
      </w:r>
      <w:r w:rsidRPr="00D9702F">
        <w:rPr>
          <w:rStyle w:val="StyleUnderline"/>
        </w:rPr>
        <w:t>It would require a</w:t>
      </w:r>
      <w:r w:rsidRPr="00D9702F">
        <w:rPr>
          <w:sz w:val="16"/>
        </w:rPr>
        <w:t xml:space="preserve"> </w:t>
      </w:r>
      <w:r w:rsidRPr="00D9702F">
        <w:rPr>
          <w:rStyle w:val="Emphasis"/>
        </w:rPr>
        <w:t>major investment</w:t>
      </w:r>
      <w:r w:rsidRPr="00D9702F">
        <w:rPr>
          <w:sz w:val="16"/>
        </w:rPr>
        <w:t xml:space="preserve"> </w:t>
      </w:r>
      <w:r w:rsidRPr="00D9702F">
        <w:rPr>
          <w:rStyle w:val="StyleUnderline"/>
        </w:rPr>
        <w:t>of</w:t>
      </w:r>
      <w:r w:rsidRPr="00D9702F">
        <w:rPr>
          <w:sz w:val="16"/>
        </w:rPr>
        <w:t xml:space="preserve"> </w:t>
      </w:r>
      <w:r w:rsidRPr="00D9702F">
        <w:rPr>
          <w:rStyle w:val="Emphasis"/>
        </w:rPr>
        <w:t>time</w:t>
      </w:r>
      <w:r w:rsidRPr="00D9702F">
        <w:rPr>
          <w:sz w:val="16"/>
        </w:rPr>
        <w:t xml:space="preserve"> </w:t>
      </w:r>
      <w:r w:rsidRPr="00D9702F">
        <w:rPr>
          <w:rStyle w:val="StyleUnderline"/>
        </w:rPr>
        <w:t>and</w:t>
      </w:r>
      <w:r w:rsidRPr="00D9702F">
        <w:rPr>
          <w:sz w:val="16"/>
        </w:rPr>
        <w:t xml:space="preserve"> </w:t>
      </w:r>
      <w:r w:rsidRPr="00D9702F">
        <w:rPr>
          <w:rStyle w:val="Emphasis"/>
        </w:rPr>
        <w:t>financial resources</w:t>
      </w:r>
      <w:r w:rsidRPr="00D9702F">
        <w:rPr>
          <w:sz w:val="16"/>
        </w:rPr>
        <w:t xml:space="preserve">, </w:t>
      </w:r>
      <w:r w:rsidRPr="00D9702F">
        <w:rPr>
          <w:rStyle w:val="StyleUnderline"/>
        </w:rPr>
        <w:t>with</w:t>
      </w:r>
      <w:r w:rsidRPr="00D9702F">
        <w:rPr>
          <w:sz w:val="16"/>
        </w:rPr>
        <w:t xml:space="preserve"> </w:t>
      </w:r>
      <w:r w:rsidRPr="00D9702F">
        <w:rPr>
          <w:rStyle w:val="Emphasis"/>
        </w:rPr>
        <w:t>significant opportunity costs</w:t>
      </w:r>
      <w:r w:rsidRPr="00D9702F">
        <w:rPr>
          <w:sz w:val="16"/>
        </w:rPr>
        <w:t xml:space="preserve"> </w:t>
      </w:r>
      <w:r w:rsidRPr="00D9702F">
        <w:rPr>
          <w:rStyle w:val="StyleUnderline"/>
        </w:rPr>
        <w:t>to other national priorities, including</w:t>
      </w:r>
      <w:r w:rsidRPr="00D9702F">
        <w:rPr>
          <w:sz w:val="16"/>
        </w:rPr>
        <w:t xml:space="preserve"> strengthening </w:t>
      </w:r>
      <w:r w:rsidRPr="00D9702F">
        <w:rPr>
          <w:rStyle w:val="Emphasis"/>
        </w:rPr>
        <w:t>conventional</w:t>
      </w:r>
      <w:r w:rsidRPr="00D9702F">
        <w:rPr>
          <w:sz w:val="16"/>
        </w:rPr>
        <w:t xml:space="preserve"> </w:t>
      </w:r>
      <w:r w:rsidRPr="00D9702F">
        <w:rPr>
          <w:rStyle w:val="StyleUnderline"/>
        </w:rPr>
        <w:t>defense and</w:t>
      </w:r>
      <w:r w:rsidRPr="00D9702F">
        <w:rPr>
          <w:sz w:val="16"/>
        </w:rPr>
        <w:t xml:space="preserve"> </w:t>
      </w:r>
      <w:r w:rsidRPr="00D9702F">
        <w:rPr>
          <w:rStyle w:val="Emphasis"/>
        </w:rPr>
        <w:t>deterrence</w:t>
      </w:r>
      <w:r w:rsidRPr="00D9702F">
        <w:rPr>
          <w:sz w:val="16"/>
        </w:rPr>
        <w:t xml:space="preserve"> </w:t>
      </w:r>
      <w:r w:rsidRPr="00D9702F">
        <w:rPr>
          <w:rStyle w:val="StyleUnderline"/>
        </w:rPr>
        <w:t>capabilities</w:t>
      </w:r>
      <w:r w:rsidRPr="00D9702F">
        <w:rPr>
          <w:sz w:val="16"/>
        </w:rPr>
        <w:t xml:space="preserve">. </w:t>
      </w:r>
      <w:r w:rsidRPr="00D9702F">
        <w:rPr>
          <w:rStyle w:val="StyleUnderline"/>
        </w:rPr>
        <w:t>And</w:t>
      </w:r>
      <w:r w:rsidRPr="00D9702F">
        <w:rPr>
          <w:sz w:val="16"/>
        </w:rPr>
        <w:t xml:space="preserve"> </w:t>
      </w:r>
      <w:r w:rsidRPr="00D9702F">
        <w:rPr>
          <w:rStyle w:val="Emphasis"/>
        </w:rPr>
        <w:t>So</w:t>
      </w:r>
      <w:r w:rsidRPr="00D9702F">
        <w:rPr>
          <w:sz w:val="16"/>
        </w:rPr>
        <w:t xml:space="preserve">uth </w:t>
      </w:r>
      <w:r w:rsidRPr="00D9702F">
        <w:rPr>
          <w:rStyle w:val="Emphasis"/>
        </w:rPr>
        <w:t>Ko</w:t>
      </w:r>
      <w:r w:rsidRPr="00D9702F">
        <w:rPr>
          <w:sz w:val="16"/>
        </w:rPr>
        <w:t xml:space="preserve">rea </w:t>
      </w:r>
      <w:r w:rsidRPr="00D9702F">
        <w:rPr>
          <w:rStyle w:val="StyleUnderline"/>
        </w:rPr>
        <w:t>could become the target of</w:t>
      </w:r>
      <w:r w:rsidRPr="00D9702F">
        <w:rPr>
          <w:sz w:val="16"/>
        </w:rPr>
        <w:t xml:space="preserve"> </w:t>
      </w:r>
      <w:r w:rsidRPr="00D9702F">
        <w:rPr>
          <w:rStyle w:val="Emphasis"/>
        </w:rPr>
        <w:t>economic sanctions</w:t>
      </w:r>
      <w:r w:rsidRPr="00D9702F">
        <w:rPr>
          <w:sz w:val="16"/>
        </w:rPr>
        <w:t xml:space="preserve"> </w:t>
      </w:r>
      <w:r w:rsidRPr="00D9702F">
        <w:rPr>
          <w:rStyle w:val="StyleUnderline"/>
        </w:rPr>
        <w:t>and</w:t>
      </w:r>
      <w:r w:rsidRPr="00D9702F">
        <w:rPr>
          <w:sz w:val="16"/>
        </w:rPr>
        <w:t xml:space="preserve"> </w:t>
      </w:r>
      <w:r w:rsidRPr="00D9702F">
        <w:rPr>
          <w:rStyle w:val="Emphasis"/>
        </w:rPr>
        <w:t>other pressures</w:t>
      </w:r>
      <w:r w:rsidRPr="00D9702F">
        <w:rPr>
          <w:sz w:val="16"/>
        </w:rPr>
        <w:t xml:space="preserve">, </w:t>
      </w:r>
      <w:r w:rsidRPr="00D9702F">
        <w:rPr>
          <w:rStyle w:val="StyleUnderline"/>
        </w:rPr>
        <w:t>with</w:t>
      </w:r>
      <w:r w:rsidRPr="00D9702F">
        <w:rPr>
          <w:sz w:val="16"/>
        </w:rPr>
        <w:t xml:space="preserve"> especially </w:t>
      </w:r>
      <w:r w:rsidRPr="00D9702F">
        <w:rPr>
          <w:rStyle w:val="StyleUnderline"/>
        </w:rPr>
        <w:t>disruptive effects</w:t>
      </w:r>
      <w:r w:rsidRPr="00D9702F">
        <w:rPr>
          <w:sz w:val="16"/>
        </w:rPr>
        <w:t xml:space="preserve"> on its civil nuclear program.</w:t>
      </w:r>
    </w:p>
    <w:p w14:paraId="1B920AC4" w14:textId="77777777" w:rsidR="00D9702F" w:rsidRDefault="00D9702F" w:rsidP="00D9702F">
      <w:pPr>
        <w:pStyle w:val="Heading4"/>
      </w:pPr>
      <w:r>
        <w:t xml:space="preserve">It </w:t>
      </w:r>
      <w:r w:rsidRPr="00D76C2E">
        <w:rPr>
          <w:u w:val="single"/>
        </w:rPr>
        <w:t>explicitly disproves</w:t>
      </w:r>
      <w:r>
        <w:t xml:space="preserve"> causality.</w:t>
      </w:r>
    </w:p>
    <w:p w14:paraId="4CB3D08D" w14:textId="77777777" w:rsidR="00D9702F" w:rsidRDefault="00D9702F" w:rsidP="00D9702F">
      <w:r>
        <w:t xml:space="preserve">Azusa </w:t>
      </w:r>
      <w:r w:rsidRPr="00D272C5">
        <w:rPr>
          <w:rStyle w:val="Cite"/>
        </w:rPr>
        <w:t>Katagiri 23</w:t>
      </w:r>
      <w:r>
        <w:t>, Associate Professor, Osaka School of International Public Policy, Osaka University, "Revisiting the Puzzle of Endogenous Nuclear Proliferation," Journal of Peace Research, Online First, pg. 9-11, August 2023, SAGE. [error edited]</w:t>
      </w:r>
    </w:p>
    <w:p w14:paraId="295498C6" w14:textId="77777777" w:rsidR="00D9702F" w:rsidRPr="00D9702F" w:rsidRDefault="00D9702F" w:rsidP="00D9702F">
      <w:pPr>
        <w:rPr>
          <w:sz w:val="16"/>
        </w:rPr>
      </w:pPr>
      <w:r w:rsidRPr="00AA3C2E">
        <w:rPr>
          <w:sz w:val="16"/>
        </w:rPr>
        <w:t xml:space="preserve">For </w:t>
      </w:r>
      <w:r w:rsidRPr="00D9702F">
        <w:rPr>
          <w:sz w:val="16"/>
        </w:rPr>
        <w:t xml:space="preserve">other demand-side factors, this analysis employs the new nuclear defender variable by Bleek &amp; Lorber (2014) to re-examine their empirical findings. Interestingly, the results show that the presence of nuclear defenders does not necessarily constrain protégés’ nuclear development at statistically significant levels. This result is counterintuitive to the cases of Germany and Japan in the postwar period. However, as seen with Taiwan (1967, 1987) and South Korea (1959, 1970), the security guarantor’s dilemma always exists between a nuclear defender and its protégés. </w:t>
      </w:r>
      <w:r w:rsidRPr="00D9702F">
        <w:rPr>
          <w:rStyle w:val="StyleUnderline"/>
        </w:rPr>
        <w:t>For instance</w:t>
      </w:r>
      <w:r w:rsidRPr="00D9702F">
        <w:rPr>
          <w:sz w:val="16"/>
        </w:rPr>
        <w:t xml:space="preserve">, </w:t>
      </w:r>
      <w:r w:rsidRPr="00D9702F">
        <w:rPr>
          <w:rStyle w:val="Emphasis"/>
        </w:rPr>
        <w:t>So</w:t>
      </w:r>
      <w:r w:rsidRPr="00D9702F">
        <w:rPr>
          <w:sz w:val="16"/>
        </w:rPr>
        <w:t xml:space="preserve">uth </w:t>
      </w:r>
      <w:r w:rsidRPr="00D9702F">
        <w:rPr>
          <w:rStyle w:val="Emphasis"/>
        </w:rPr>
        <w:t>Ko</w:t>
      </w:r>
      <w:r w:rsidRPr="00D9702F">
        <w:rPr>
          <w:sz w:val="16"/>
        </w:rPr>
        <w:t>rea</w:t>
      </w:r>
      <w:r w:rsidRPr="00D9702F">
        <w:rPr>
          <w:rStyle w:val="Emphasis"/>
        </w:rPr>
        <w:t>’s nuclear development</w:t>
      </w:r>
      <w:r w:rsidRPr="00D9702F">
        <w:rPr>
          <w:sz w:val="16"/>
        </w:rPr>
        <w:t xml:space="preserve"> </w:t>
      </w:r>
      <w:r w:rsidRPr="00D9702F">
        <w:rPr>
          <w:rStyle w:val="StyleUnderline"/>
        </w:rPr>
        <w:t>efforts are</w:t>
      </w:r>
      <w:r w:rsidRPr="00D9702F">
        <w:rPr>
          <w:sz w:val="16"/>
        </w:rPr>
        <w:t xml:space="preserve"> </w:t>
      </w:r>
      <w:r w:rsidRPr="00D9702F">
        <w:rPr>
          <w:rStyle w:val="Emphasis"/>
        </w:rPr>
        <w:t>often</w:t>
      </w:r>
      <w:r w:rsidRPr="00D9702F">
        <w:rPr>
          <w:sz w:val="16"/>
        </w:rPr>
        <w:t xml:space="preserve"> </w:t>
      </w:r>
      <w:r w:rsidRPr="00D9702F">
        <w:rPr>
          <w:rStyle w:val="StyleUnderline"/>
        </w:rPr>
        <w:t>explained in association with the</w:t>
      </w:r>
      <w:r w:rsidRPr="00D9702F">
        <w:rPr>
          <w:sz w:val="16"/>
        </w:rPr>
        <w:t xml:space="preserve"> </w:t>
      </w:r>
      <w:r w:rsidRPr="00D9702F">
        <w:rPr>
          <w:rStyle w:val="Emphasis"/>
        </w:rPr>
        <w:t>US</w:t>
      </w:r>
      <w:r w:rsidRPr="00D9702F">
        <w:rPr>
          <w:sz w:val="16"/>
        </w:rPr>
        <w:t>A</w:t>
      </w:r>
      <w:r w:rsidRPr="00D9702F">
        <w:rPr>
          <w:rStyle w:val="Emphasis"/>
        </w:rPr>
        <w:t>’s</w:t>
      </w:r>
      <w:r w:rsidRPr="00D9702F">
        <w:rPr>
          <w:sz w:val="16"/>
        </w:rPr>
        <w:t xml:space="preserve"> </w:t>
      </w:r>
      <w:r w:rsidRPr="00D9702F">
        <w:rPr>
          <w:rStyle w:val="StyleUnderline"/>
        </w:rPr>
        <w:t>decreased military presence</w:t>
      </w:r>
      <w:r w:rsidRPr="00D9702F">
        <w:rPr>
          <w:sz w:val="16"/>
        </w:rPr>
        <w:t xml:space="preserve"> in the Korean Peninsula. </w:t>
      </w:r>
      <w:r w:rsidRPr="00D9702F">
        <w:rPr>
          <w:rStyle w:val="Emphasis"/>
        </w:rPr>
        <w:t>Despite</w:t>
      </w:r>
      <w:r w:rsidRPr="00D9702F">
        <w:rPr>
          <w:sz w:val="16"/>
        </w:rPr>
        <w:t xml:space="preserve"> the USA’s </w:t>
      </w:r>
      <w:r w:rsidRPr="00D9702F">
        <w:rPr>
          <w:rStyle w:val="StyleUnderline"/>
        </w:rPr>
        <w:t>nuclear defense commitments, the fear of abandonment</w:t>
      </w:r>
      <w:r w:rsidRPr="00D9702F">
        <w:rPr>
          <w:sz w:val="16"/>
        </w:rPr>
        <w:t xml:space="preserve"> often </w:t>
      </w:r>
      <w:r w:rsidRPr="00D9702F">
        <w:rPr>
          <w:rStyle w:val="Emphasis"/>
        </w:rPr>
        <w:t>looms</w:t>
      </w:r>
      <w:r w:rsidRPr="00D9702F">
        <w:rPr>
          <w:sz w:val="16"/>
        </w:rPr>
        <w:t xml:space="preserve"> </w:t>
      </w:r>
      <w:r w:rsidRPr="00D9702F">
        <w:rPr>
          <w:rStyle w:val="StyleUnderline"/>
        </w:rPr>
        <w:t>on the horizon for protégés’</w:t>
      </w:r>
      <w:r w:rsidRPr="00D9702F">
        <w:rPr>
          <w:sz w:val="16"/>
        </w:rPr>
        <w:t xml:space="preserve">, which drives them to nuclear options. As Monteiro &amp; Debs (2014) show in their article on the strategic interactions among a nuclear defender, its protégé´, and a potential enemy over nuclear proliferation, </w:t>
      </w:r>
      <w:r w:rsidRPr="00D9702F">
        <w:rPr>
          <w:rStyle w:val="StyleUnderline"/>
        </w:rPr>
        <w:t>the</w:t>
      </w:r>
      <w:r w:rsidRPr="00D9702F">
        <w:rPr>
          <w:sz w:val="16"/>
        </w:rPr>
        <w:t xml:space="preserve"> </w:t>
      </w:r>
      <w:r w:rsidRPr="00D9702F">
        <w:rPr>
          <w:rStyle w:val="Emphasis"/>
        </w:rPr>
        <w:t>causal relationship</w:t>
      </w:r>
      <w:r w:rsidRPr="00D9702F">
        <w:rPr>
          <w:sz w:val="16"/>
        </w:rPr>
        <w:t xml:space="preserve"> </w:t>
      </w:r>
      <w:r w:rsidRPr="00D9702F">
        <w:rPr>
          <w:rStyle w:val="StyleUnderline"/>
        </w:rPr>
        <w:t>between the presence of a</w:t>
      </w:r>
      <w:r w:rsidRPr="00D9702F">
        <w:rPr>
          <w:sz w:val="16"/>
        </w:rPr>
        <w:t xml:space="preserve"> </w:t>
      </w:r>
      <w:r w:rsidRPr="00D9702F">
        <w:rPr>
          <w:rStyle w:val="Emphasis"/>
        </w:rPr>
        <w:t>nuclear defender</w:t>
      </w:r>
      <w:r w:rsidRPr="00D9702F">
        <w:rPr>
          <w:sz w:val="16"/>
        </w:rPr>
        <w:t xml:space="preserve"> </w:t>
      </w:r>
      <w:r w:rsidRPr="00D9702F">
        <w:rPr>
          <w:rStyle w:val="StyleUnderline"/>
        </w:rPr>
        <w:t>and</w:t>
      </w:r>
      <w:r w:rsidRPr="00D9702F">
        <w:rPr>
          <w:sz w:val="16"/>
        </w:rPr>
        <w:t xml:space="preserve"> </w:t>
      </w:r>
      <w:r w:rsidRPr="00D9702F">
        <w:rPr>
          <w:rStyle w:val="Emphasis"/>
        </w:rPr>
        <w:t>protégés’</w:t>
      </w:r>
      <w:r w:rsidRPr="00D9702F">
        <w:rPr>
          <w:sz w:val="16"/>
        </w:rPr>
        <w:t xml:space="preserve"> </w:t>
      </w:r>
      <w:r w:rsidRPr="00D9702F">
        <w:rPr>
          <w:rStyle w:val="StyleUnderline"/>
        </w:rPr>
        <w:t>nuclear development is</w:t>
      </w:r>
      <w:r w:rsidRPr="00D9702F">
        <w:rPr>
          <w:sz w:val="16"/>
        </w:rPr>
        <w:t xml:space="preserve"> </w:t>
      </w:r>
      <w:r w:rsidRPr="00D9702F">
        <w:rPr>
          <w:rStyle w:val="Emphasis"/>
        </w:rPr>
        <w:t>more complex than straightforward</w:t>
      </w:r>
      <w:r w:rsidRPr="00D9702F">
        <w:rPr>
          <w:sz w:val="16"/>
        </w:rPr>
        <w:t xml:space="preserve">. </w:t>
      </w:r>
      <w:r w:rsidRPr="00D9702F">
        <w:rPr>
          <w:rStyle w:val="StyleUnderline"/>
        </w:rPr>
        <w:t>The</w:t>
      </w:r>
      <w:r w:rsidRPr="00D9702F">
        <w:rPr>
          <w:sz w:val="16"/>
        </w:rPr>
        <w:t xml:space="preserve"> </w:t>
      </w:r>
      <w:r w:rsidRPr="00D9702F">
        <w:rPr>
          <w:rStyle w:val="Emphasis"/>
        </w:rPr>
        <w:t>absence</w:t>
      </w:r>
      <w:r w:rsidRPr="00D9702F">
        <w:rPr>
          <w:sz w:val="16"/>
        </w:rPr>
        <w:t xml:space="preserve"> </w:t>
      </w:r>
      <w:r w:rsidRPr="00D9702F">
        <w:rPr>
          <w:rStyle w:val="StyleUnderline"/>
        </w:rPr>
        <w:t>of significant associations delineates</w:t>
      </w:r>
      <w:r w:rsidRPr="00D9702F">
        <w:rPr>
          <w:sz w:val="16"/>
        </w:rPr>
        <w:t xml:space="preserve"> the </w:t>
      </w:r>
      <w:r w:rsidRPr="00D9702F">
        <w:rPr>
          <w:rStyle w:val="Emphasis"/>
        </w:rPr>
        <w:t>ambiguous effects</w:t>
      </w:r>
      <w:r w:rsidRPr="00D9702F">
        <w:rPr>
          <w:sz w:val="16"/>
        </w:rPr>
        <w:t xml:space="preserve"> </w:t>
      </w:r>
      <w:r w:rsidRPr="00D9702F">
        <w:rPr>
          <w:rStyle w:val="StyleUnderline"/>
        </w:rPr>
        <w:t>brought about</w:t>
      </w:r>
      <w:r w:rsidRPr="00D9702F">
        <w:rPr>
          <w:sz w:val="16"/>
        </w:rPr>
        <w:t xml:space="preserve"> by a nuclear defender.</w:t>
      </w:r>
    </w:p>
    <w:p w14:paraId="2D75BED2" w14:textId="77777777" w:rsidR="00D9702F" w:rsidRPr="00D9702F" w:rsidRDefault="00D9702F" w:rsidP="00D9702F">
      <w:pPr>
        <w:rPr>
          <w:sz w:val="16"/>
        </w:rPr>
      </w:pPr>
      <w:r w:rsidRPr="00D9702F">
        <w:rPr>
          <w:sz w:val="16"/>
        </w:rPr>
        <w:t>[Table omitted]</w:t>
      </w:r>
    </w:p>
    <w:p w14:paraId="19263E6E" w14:textId="77777777" w:rsidR="00D9702F" w:rsidRPr="00D9702F" w:rsidRDefault="00D9702F" w:rsidP="00D9702F">
      <w:pPr>
        <w:rPr>
          <w:sz w:val="16"/>
        </w:rPr>
      </w:pPr>
      <w:r w:rsidRPr="00D9702F">
        <w:rPr>
          <w:sz w:val="16"/>
        </w:rPr>
        <w:t>This section proceeds to present results from the supply-side equation. The bottom half of Table I consistently shows that the hypothesis of nuclear demand causing nuclear technology (H2) is supported; nuclear development tends to pay off despite inherent technological difficulties. The results also imply that the more seriously a state develops nuclear weapons (pursuit rather than exploration), the more likely it is to achieve technological milestones.</w:t>
      </w:r>
    </w:p>
    <w:p w14:paraId="6B35C804" w14:textId="77777777" w:rsidR="00D9702F" w:rsidRDefault="00D9702F" w:rsidP="00D9702F">
      <w:pPr>
        <w:rPr>
          <w:sz w:val="16"/>
        </w:rPr>
      </w:pPr>
      <w:r w:rsidRPr="00D9702F">
        <w:rPr>
          <w:sz w:val="16"/>
        </w:rPr>
        <w:t xml:space="preserve">The </w:t>
      </w:r>
      <w:r w:rsidRPr="00D9702F">
        <w:rPr>
          <w:rStyle w:val="StyleUnderline"/>
        </w:rPr>
        <w:t>output on</w:t>
      </w:r>
      <w:r w:rsidRPr="00D9702F">
        <w:rPr>
          <w:sz w:val="16"/>
        </w:rPr>
        <w:t xml:space="preserve"> other </w:t>
      </w:r>
      <w:r w:rsidRPr="00D9702F">
        <w:rPr>
          <w:rStyle w:val="Emphasis"/>
        </w:rPr>
        <w:t>supply-side</w:t>
      </w:r>
      <w:r w:rsidRPr="00D9702F">
        <w:rPr>
          <w:sz w:val="16"/>
        </w:rPr>
        <w:t xml:space="preserve"> </w:t>
      </w:r>
      <w:r w:rsidRPr="00D9702F">
        <w:rPr>
          <w:rStyle w:val="StyleUnderline"/>
        </w:rPr>
        <w:t>factors is striking</w:t>
      </w:r>
      <w:r w:rsidRPr="00D9702F">
        <w:rPr>
          <w:sz w:val="16"/>
        </w:rPr>
        <w:t xml:space="preserve">. Most importantly, </w:t>
      </w:r>
      <w:r w:rsidRPr="00D9702F">
        <w:rPr>
          <w:rStyle w:val="StyleUnderline"/>
        </w:rPr>
        <w:t>the</w:t>
      </w:r>
      <w:r w:rsidRPr="00D9702F">
        <w:rPr>
          <w:sz w:val="16"/>
        </w:rPr>
        <w:t xml:space="preserve"> </w:t>
      </w:r>
      <w:r w:rsidRPr="00D9702F">
        <w:rPr>
          <w:rStyle w:val="Emphasis"/>
        </w:rPr>
        <w:t>effect of technology assistance</w:t>
      </w:r>
      <w:r w:rsidRPr="00D9702F">
        <w:rPr>
          <w:sz w:val="16"/>
        </w:rPr>
        <w:t xml:space="preserve"> </w:t>
      </w:r>
      <w:r w:rsidRPr="00D9702F">
        <w:rPr>
          <w:rStyle w:val="StyleUnderline"/>
        </w:rPr>
        <w:t>(i.e.</w:t>
      </w:r>
      <w:r w:rsidRPr="00D9702F">
        <w:rPr>
          <w:sz w:val="16"/>
        </w:rPr>
        <w:t xml:space="preserve"> </w:t>
      </w:r>
      <w:r w:rsidRPr="00D9702F">
        <w:rPr>
          <w:rStyle w:val="Emphasis"/>
        </w:rPr>
        <w:t>n</w:t>
      </w:r>
      <w:r w:rsidRPr="00D9702F">
        <w:rPr>
          <w:sz w:val="16"/>
        </w:rPr>
        <w:t xml:space="preserve">uclear </w:t>
      </w:r>
      <w:r w:rsidRPr="00D9702F">
        <w:rPr>
          <w:rStyle w:val="Emphasis"/>
        </w:rPr>
        <w:t>c</w:t>
      </w:r>
      <w:r w:rsidRPr="00D9702F">
        <w:rPr>
          <w:sz w:val="16"/>
        </w:rPr>
        <w:t xml:space="preserve">ooperation </w:t>
      </w:r>
      <w:r w:rsidRPr="00D9702F">
        <w:rPr>
          <w:rStyle w:val="Emphasis"/>
        </w:rPr>
        <w:t>a</w:t>
      </w:r>
      <w:r w:rsidRPr="00D9702F">
        <w:rPr>
          <w:sz w:val="16"/>
        </w:rPr>
        <w:t>greement</w:t>
      </w:r>
      <w:r w:rsidRPr="00D9702F">
        <w:rPr>
          <w:rStyle w:val="Emphasis"/>
        </w:rPr>
        <w:t>s</w:t>
      </w:r>
      <w:r w:rsidRPr="00D9702F">
        <w:rPr>
          <w:sz w:val="16"/>
        </w:rPr>
        <w:t xml:space="preserve">, </w:t>
      </w:r>
      <w:r w:rsidRPr="00D9702F">
        <w:rPr>
          <w:rStyle w:val="Emphasis"/>
        </w:rPr>
        <w:t>fuel cycle</w:t>
      </w:r>
      <w:r w:rsidRPr="00D9702F">
        <w:rPr>
          <w:sz w:val="16"/>
        </w:rPr>
        <w:t xml:space="preserve">-related technical </w:t>
      </w:r>
      <w:r w:rsidRPr="00D9702F">
        <w:rPr>
          <w:rStyle w:val="Emphasis"/>
        </w:rPr>
        <w:t>coop</w:t>
      </w:r>
      <w:r w:rsidRPr="00D9702F">
        <w:rPr>
          <w:sz w:val="16"/>
        </w:rPr>
        <w:t xml:space="preserve">eration projects, </w:t>
      </w:r>
      <w:r w:rsidRPr="00D9702F">
        <w:rPr>
          <w:rStyle w:val="StyleUnderline"/>
        </w:rPr>
        <w:t>and</w:t>
      </w:r>
      <w:r w:rsidRPr="00D9702F">
        <w:rPr>
          <w:sz w:val="16"/>
        </w:rPr>
        <w:t xml:space="preserve"> </w:t>
      </w:r>
      <w:r w:rsidRPr="00D9702F">
        <w:rPr>
          <w:rStyle w:val="Emphasis"/>
        </w:rPr>
        <w:t>sensitive</w:t>
      </w:r>
      <w:r w:rsidRPr="00D9702F">
        <w:rPr>
          <w:sz w:val="16"/>
        </w:rPr>
        <w:t xml:space="preserve"> nuclear </w:t>
      </w:r>
      <w:r w:rsidRPr="00D9702F">
        <w:rPr>
          <w:rStyle w:val="Emphasis"/>
        </w:rPr>
        <w:t>assistance</w:t>
      </w:r>
      <w:r w:rsidRPr="00D9702F">
        <w:rPr>
          <w:sz w:val="16"/>
        </w:rPr>
        <w:t xml:space="preserve">) </w:t>
      </w:r>
      <w:r w:rsidRPr="00D9702F">
        <w:rPr>
          <w:rStyle w:val="StyleUnderline"/>
        </w:rPr>
        <w:t>on successful nuclear technology acquisitions</w:t>
      </w:r>
      <w:r w:rsidRPr="00D9702F">
        <w:rPr>
          <w:sz w:val="16"/>
        </w:rPr>
        <w:t xml:space="preserve"> essentially </w:t>
      </w:r>
      <w:r w:rsidRPr="00D9702F">
        <w:rPr>
          <w:rStyle w:val="Emphasis"/>
        </w:rPr>
        <w:t>disappears</w:t>
      </w:r>
      <w:r w:rsidRPr="00D9702F">
        <w:rPr>
          <w:sz w:val="16"/>
        </w:rPr>
        <w:t xml:space="preserve"> </w:t>
      </w:r>
      <w:r w:rsidRPr="00D9702F">
        <w:rPr>
          <w:rStyle w:val="StyleUnderline"/>
        </w:rPr>
        <w:t>if the supply-side equation is simultaneously estimated with the demand-side equation</w:t>
      </w:r>
      <w:r w:rsidRPr="00D9702F">
        <w:rPr>
          <w:sz w:val="16"/>
        </w:rPr>
        <w:t xml:space="preserve">. </w:t>
      </w:r>
      <w:r w:rsidRPr="00D9702F">
        <w:rPr>
          <w:rStyle w:val="StyleUnderline"/>
        </w:rPr>
        <w:t>The</w:t>
      </w:r>
      <w:r w:rsidRPr="00D9702F">
        <w:rPr>
          <w:sz w:val="16"/>
        </w:rPr>
        <w:t xml:space="preserve"> null </w:t>
      </w:r>
      <w:r w:rsidRPr="00D9702F">
        <w:rPr>
          <w:rStyle w:val="Emphasis"/>
        </w:rPr>
        <w:t>effect</w:t>
      </w:r>
      <w:r w:rsidRPr="00D9702F">
        <w:rPr>
          <w:sz w:val="16"/>
        </w:rPr>
        <w:t xml:space="preserve"> </w:t>
      </w:r>
      <w:r w:rsidRPr="00D9702F">
        <w:rPr>
          <w:rStyle w:val="StyleUnderline"/>
        </w:rPr>
        <w:t>of nuclear technology assistance is</w:t>
      </w:r>
      <w:r w:rsidRPr="00D9702F">
        <w:rPr>
          <w:sz w:val="16"/>
        </w:rPr>
        <w:t xml:space="preserve"> </w:t>
      </w:r>
      <w:r w:rsidRPr="00D9702F">
        <w:rPr>
          <w:rStyle w:val="Emphasis"/>
        </w:rPr>
        <w:t>robust</w:t>
      </w:r>
      <w:r w:rsidRPr="00D9702F">
        <w:rPr>
          <w:sz w:val="16"/>
        </w:rPr>
        <w:t xml:space="preserve"> </w:t>
      </w:r>
      <w:r w:rsidRPr="00D9702F">
        <w:rPr>
          <w:rStyle w:val="StyleUnderline"/>
        </w:rPr>
        <w:t>to</w:t>
      </w:r>
      <w:r w:rsidRPr="00D9702F">
        <w:rPr>
          <w:sz w:val="16"/>
        </w:rPr>
        <w:t xml:space="preserve"> the supply-side </w:t>
      </w:r>
      <w:r w:rsidRPr="00D9702F">
        <w:rPr>
          <w:rStyle w:val="StyleUnderline"/>
        </w:rPr>
        <w:t>models with</w:t>
      </w:r>
      <w:r w:rsidRPr="00D9702F">
        <w:rPr>
          <w:sz w:val="16"/>
        </w:rPr>
        <w:t xml:space="preserve"> </w:t>
      </w:r>
      <w:r w:rsidRPr="00D9702F">
        <w:rPr>
          <w:rStyle w:val="Emphasis"/>
        </w:rPr>
        <w:t>each form</w:t>
      </w:r>
      <w:r w:rsidRPr="00D9702F">
        <w:rPr>
          <w:sz w:val="16"/>
        </w:rPr>
        <w:t xml:space="preserve"> </w:t>
      </w:r>
      <w:r w:rsidRPr="00D9702F">
        <w:rPr>
          <w:rStyle w:val="StyleUnderline"/>
        </w:rPr>
        <w:t>of nuclear technology assistance</w:t>
      </w:r>
      <w:r w:rsidRPr="00D9702F">
        <w:rPr>
          <w:sz w:val="16"/>
        </w:rPr>
        <w:t xml:space="preserve">. Separate estimations ensure that a potential collinearity among these nuclear assistance variables would not bring about null results (see Online appendix Table 1). Montgomery (2013) shows that </w:t>
      </w:r>
      <w:r w:rsidRPr="00D9702F">
        <w:rPr>
          <w:rStyle w:val="StyleUnderline"/>
        </w:rPr>
        <w:t>nuclear assistance appears to</w:t>
      </w:r>
      <w:r w:rsidRPr="00D9702F">
        <w:rPr>
          <w:sz w:val="16"/>
        </w:rPr>
        <w:t xml:space="preserve"> </w:t>
      </w:r>
      <w:r w:rsidRPr="00D9702F">
        <w:rPr>
          <w:rStyle w:val="Emphasis"/>
        </w:rPr>
        <w:t>decrease</w:t>
      </w:r>
      <w:r w:rsidRPr="00D9702F">
        <w:rPr>
          <w:sz w:val="16"/>
        </w:rPr>
        <w:t xml:space="preserve"> </w:t>
      </w:r>
      <w:r w:rsidRPr="00D9702F">
        <w:rPr>
          <w:rStyle w:val="StyleUnderline"/>
        </w:rPr>
        <w:t>the probability of successful nuclear weapons acquisition</w:t>
      </w:r>
      <w:r w:rsidRPr="00D9702F">
        <w:rPr>
          <w:sz w:val="16"/>
        </w:rPr>
        <w:t xml:space="preserve"> among nuclear-aspiring states. According to his findings, such paradoxical </w:t>
      </w:r>
      <w:r w:rsidRPr="00D9702F">
        <w:rPr>
          <w:rStyle w:val="StyleUnderline"/>
        </w:rPr>
        <w:t>situations emerge because</w:t>
      </w:r>
      <w:r w:rsidRPr="00D9702F">
        <w:rPr>
          <w:sz w:val="16"/>
        </w:rPr>
        <w:t xml:space="preserve"> certain </w:t>
      </w:r>
      <w:r w:rsidRPr="00D9702F">
        <w:rPr>
          <w:rStyle w:val="StyleUnderline"/>
        </w:rPr>
        <w:t>states are unable to</w:t>
      </w:r>
      <w:r w:rsidRPr="00D9702F">
        <w:rPr>
          <w:sz w:val="16"/>
        </w:rPr>
        <w:t xml:space="preserve"> </w:t>
      </w:r>
      <w:r w:rsidRPr="00D9702F">
        <w:rPr>
          <w:rStyle w:val="Emphasis"/>
        </w:rPr>
        <w:t>fully utilize</w:t>
      </w:r>
      <w:r w:rsidRPr="00D9702F">
        <w:rPr>
          <w:sz w:val="16"/>
        </w:rPr>
        <w:t xml:space="preserve"> </w:t>
      </w:r>
      <w:r w:rsidRPr="00D9702F">
        <w:rPr>
          <w:rStyle w:val="StyleUnderline"/>
        </w:rPr>
        <w:t>the transferred technologies efficiently</w:t>
      </w:r>
      <w:r w:rsidRPr="00D9702F">
        <w:rPr>
          <w:sz w:val="16"/>
        </w:rPr>
        <w:t>. In addition to Montgomery’s account, the results from the simultaneous equation analysis suggest that nuclear assistance variables might have been potentially overestimated in the existing quantitative literature at the cost of states’ nuclear demand</w:t>
      </w:r>
      <w:r w:rsidRPr="00AA3C2E">
        <w:rPr>
          <w:sz w:val="16"/>
        </w:rPr>
        <w:t>.</w:t>
      </w:r>
    </w:p>
    <w:p w14:paraId="09473B4A" w14:textId="77777777" w:rsidR="00D9702F" w:rsidRDefault="00D9702F" w:rsidP="00D9702F">
      <w:pPr>
        <w:pStyle w:val="Heading4"/>
      </w:pPr>
      <w:r>
        <w:t xml:space="preserve">AND </w:t>
      </w:r>
      <w:r w:rsidRPr="00637460">
        <w:rPr>
          <w:u w:val="single"/>
        </w:rPr>
        <w:t>inverts</w:t>
      </w:r>
      <w:r>
        <w:t xml:space="preserve"> public support warrants.</w:t>
      </w:r>
    </w:p>
    <w:p w14:paraId="0CBA46D9" w14:textId="77777777" w:rsidR="00D9702F" w:rsidRPr="00637460" w:rsidRDefault="00D9702F" w:rsidP="00D9702F">
      <w:r>
        <w:t xml:space="preserve">Dr. Stephen </w:t>
      </w:r>
      <w:r w:rsidRPr="00BB6F12">
        <w:rPr>
          <w:rStyle w:val="Cite"/>
        </w:rPr>
        <w:t>Herzog &amp;</w:t>
      </w:r>
      <w:r>
        <w:t xml:space="preserve"> Dr. Lauren </w:t>
      </w:r>
      <w:r w:rsidRPr="00BB6F12">
        <w:rPr>
          <w:rStyle w:val="Cite"/>
        </w:rPr>
        <w:t>Sukin 23</w:t>
      </w:r>
      <w:r>
        <w:t xml:space="preserve">, PhD, Senior Researcher, Nuclear Arms Control, Center for Security Studies, ETH Zurich; PhD, Assistant Professor, </w:t>
      </w:r>
      <w:r w:rsidRPr="00637460">
        <w:t>International Relations, Department of International Relations, London School of Economics and Political Science, "The Dueling Nuclear Nightmares Behind the South Korean President’s Alarming Comments," Carnegie Endowment for International Peace, 01/25/2023, https://carnegieendowment.org/2023/01/25/dueling-nuclear-nightmares-behind-south-korean-president-s-alarming-comments-pub-88879.</w:t>
      </w:r>
    </w:p>
    <w:p w14:paraId="613CB8D0" w14:textId="77777777" w:rsidR="00D9702F" w:rsidRPr="00D9702F" w:rsidRDefault="00D9702F" w:rsidP="00D9702F">
      <w:pPr>
        <w:rPr>
          <w:sz w:val="16"/>
        </w:rPr>
      </w:pPr>
      <w:r w:rsidRPr="00D9702F">
        <w:rPr>
          <w:sz w:val="16"/>
        </w:rPr>
        <w:t xml:space="preserve">To acquire its own nuclear weapons, </w:t>
      </w:r>
      <w:r w:rsidRPr="00D9702F">
        <w:rPr>
          <w:rStyle w:val="Emphasis"/>
        </w:rPr>
        <w:t>So</w:t>
      </w:r>
      <w:r w:rsidRPr="00D9702F">
        <w:rPr>
          <w:sz w:val="16"/>
        </w:rPr>
        <w:t xml:space="preserve">uth </w:t>
      </w:r>
      <w:r w:rsidRPr="00D9702F">
        <w:rPr>
          <w:rStyle w:val="Emphasis"/>
        </w:rPr>
        <w:t>Ko</w:t>
      </w:r>
      <w:r w:rsidRPr="00D9702F">
        <w:rPr>
          <w:sz w:val="16"/>
        </w:rPr>
        <w:t xml:space="preserve">rea </w:t>
      </w:r>
      <w:r w:rsidRPr="00D9702F">
        <w:rPr>
          <w:rStyle w:val="StyleUnderline"/>
        </w:rPr>
        <w:t>would have to</w:t>
      </w:r>
      <w:r w:rsidRPr="00D9702F">
        <w:rPr>
          <w:sz w:val="16"/>
        </w:rPr>
        <w:t xml:space="preserve"> </w:t>
      </w:r>
      <w:r w:rsidRPr="00D9702F">
        <w:rPr>
          <w:rStyle w:val="Emphasis"/>
        </w:rPr>
        <w:t>withdraw</w:t>
      </w:r>
      <w:r w:rsidRPr="00D9702F">
        <w:rPr>
          <w:sz w:val="16"/>
        </w:rPr>
        <w:t xml:space="preserve"> </w:t>
      </w:r>
      <w:r w:rsidRPr="00D9702F">
        <w:rPr>
          <w:rStyle w:val="StyleUnderline"/>
        </w:rPr>
        <w:t>from the NPT</w:t>
      </w:r>
      <w:r w:rsidRPr="00D9702F">
        <w:rPr>
          <w:sz w:val="16"/>
        </w:rPr>
        <w:t>. The 1968 treaty bans members other than Britain, China, France, Russia, and the United States from possessing nuclear arms. In exchange, the nuclear-haves promise to assist the have-nots with nuclear energy capabilities and to work toward disarmament. The treaty has played a major role preventing proliferation for more than five decades.</w:t>
      </w:r>
    </w:p>
    <w:p w14:paraId="718AF66D" w14:textId="77777777" w:rsidR="00D9702F" w:rsidRPr="00D9702F" w:rsidRDefault="00D9702F" w:rsidP="00D9702F">
      <w:pPr>
        <w:rPr>
          <w:sz w:val="16"/>
        </w:rPr>
      </w:pPr>
      <w:r w:rsidRPr="00D9702F">
        <w:rPr>
          <w:sz w:val="16"/>
        </w:rPr>
        <w:t>What had been fringe discussions over whether South Korea should leave the NPT or prioritize conventional contingency planning with the United States have become mainstream discourse as the security environment deteriorates. To date, North Korea is the only state to have withdrawn from the NPT, although nuclear-armed India, Israel, and Pakistan never joined. The treaty permits withdrawal in “extraordinary circumstances” if states provide a three-month notice, giving South Korea a theoretical exit strategy. But if every state with significant security concerns withdrew, preventing additional proliferation would prove impossible. Washington must emphasize that a precedent-setting NPT exit by Seoul is unacceptable.</w:t>
      </w:r>
    </w:p>
    <w:p w14:paraId="7B1C9EE4" w14:textId="77777777" w:rsidR="00D9702F" w:rsidRPr="00D9702F" w:rsidRDefault="00D9702F" w:rsidP="00D9702F">
      <w:pPr>
        <w:rPr>
          <w:sz w:val="16"/>
        </w:rPr>
      </w:pPr>
      <w:r w:rsidRPr="00D9702F">
        <w:rPr>
          <w:sz w:val="16"/>
        </w:rPr>
        <w:t xml:space="preserve">After all, Seoul and Washington have recommended punishing states that withdraw by terminating all civilian nuclear cooperation. </w:t>
      </w:r>
      <w:r w:rsidRPr="00D9702F">
        <w:rPr>
          <w:rStyle w:val="StyleUnderline"/>
        </w:rPr>
        <w:t>NPT withdrawers</w:t>
      </w:r>
      <w:r w:rsidRPr="00D9702F">
        <w:rPr>
          <w:sz w:val="16"/>
        </w:rPr>
        <w:t xml:space="preserve"> would then </w:t>
      </w:r>
      <w:r w:rsidRPr="00D9702F">
        <w:rPr>
          <w:rStyle w:val="StyleUnderline"/>
        </w:rPr>
        <w:t>have to</w:t>
      </w:r>
      <w:r w:rsidRPr="00D9702F">
        <w:rPr>
          <w:sz w:val="16"/>
        </w:rPr>
        <w:t xml:space="preserve"> </w:t>
      </w:r>
      <w:r w:rsidRPr="00D9702F">
        <w:rPr>
          <w:rStyle w:val="Emphasis"/>
        </w:rPr>
        <w:t>return materials and technology</w:t>
      </w:r>
      <w:r w:rsidRPr="00D9702F">
        <w:rPr>
          <w:sz w:val="16"/>
        </w:rPr>
        <w:t xml:space="preserve"> </w:t>
      </w:r>
      <w:r w:rsidRPr="00D9702F">
        <w:rPr>
          <w:rStyle w:val="StyleUnderline"/>
        </w:rPr>
        <w:t>to their foreign suppliers</w:t>
      </w:r>
      <w:r w:rsidRPr="00D9702F">
        <w:rPr>
          <w:sz w:val="16"/>
        </w:rPr>
        <w:t>. If South Korea were held to its own standard</w:t>
      </w:r>
      <w:r w:rsidRPr="00D9702F">
        <w:rPr>
          <w:rStyle w:val="StyleUnderline"/>
        </w:rPr>
        <w:t>, the results would prove</w:t>
      </w:r>
      <w:r w:rsidRPr="00D9702F">
        <w:rPr>
          <w:sz w:val="16"/>
        </w:rPr>
        <w:t xml:space="preserve"> </w:t>
      </w:r>
      <w:r w:rsidRPr="00D9702F">
        <w:rPr>
          <w:rStyle w:val="Emphasis"/>
        </w:rPr>
        <w:t>disastrous</w:t>
      </w:r>
      <w:r w:rsidRPr="00D9702F">
        <w:rPr>
          <w:sz w:val="16"/>
        </w:rPr>
        <w:t xml:space="preserve">. </w:t>
      </w:r>
      <w:r w:rsidRPr="00D9702F">
        <w:rPr>
          <w:rStyle w:val="StyleUnderline"/>
        </w:rPr>
        <w:t>The country</w:t>
      </w:r>
      <w:r w:rsidRPr="00D9702F">
        <w:rPr>
          <w:sz w:val="16"/>
        </w:rPr>
        <w:t xml:space="preserve"> </w:t>
      </w:r>
      <w:r w:rsidRPr="00D9702F">
        <w:rPr>
          <w:rStyle w:val="Emphasis"/>
        </w:rPr>
        <w:t>relies on</w:t>
      </w:r>
      <w:r w:rsidRPr="00D9702F">
        <w:rPr>
          <w:sz w:val="16"/>
        </w:rPr>
        <w:t xml:space="preserve"> </w:t>
      </w:r>
      <w:r w:rsidRPr="00D9702F">
        <w:rPr>
          <w:rStyle w:val="StyleUnderline"/>
        </w:rPr>
        <w:t>foreign nuclear fuel and energy cooperation</w:t>
      </w:r>
      <w:r w:rsidRPr="00D9702F">
        <w:rPr>
          <w:sz w:val="16"/>
        </w:rPr>
        <w:t xml:space="preserve"> with the United States and other partners. It </w:t>
      </w:r>
      <w:r w:rsidRPr="00D9702F">
        <w:rPr>
          <w:rStyle w:val="StyleUnderline"/>
        </w:rPr>
        <w:t>expects</w:t>
      </w:r>
      <w:r w:rsidRPr="00D9702F">
        <w:rPr>
          <w:sz w:val="16"/>
        </w:rPr>
        <w:t xml:space="preserve"> </w:t>
      </w:r>
      <w:r w:rsidRPr="00D9702F">
        <w:rPr>
          <w:rStyle w:val="Emphasis"/>
        </w:rPr>
        <w:t>34.6 percent</w:t>
      </w:r>
      <w:r w:rsidRPr="00D9702F">
        <w:rPr>
          <w:sz w:val="16"/>
        </w:rPr>
        <w:t xml:space="preserve"> </w:t>
      </w:r>
      <w:r w:rsidRPr="00D9702F">
        <w:rPr>
          <w:rStyle w:val="StyleUnderline"/>
        </w:rPr>
        <w:t>of its electricity to come from nuclear power</w:t>
      </w:r>
      <w:r w:rsidRPr="00D9702F">
        <w:rPr>
          <w:sz w:val="16"/>
        </w:rPr>
        <w:t xml:space="preserve"> by 2036. </w:t>
      </w:r>
      <w:r w:rsidRPr="00D9702F">
        <w:rPr>
          <w:rStyle w:val="StyleUnderline"/>
        </w:rPr>
        <w:t>Leaving the NPT would</w:t>
      </w:r>
      <w:r w:rsidRPr="00D9702F">
        <w:rPr>
          <w:sz w:val="16"/>
        </w:rPr>
        <w:t xml:space="preserve"> likely </w:t>
      </w:r>
      <w:r w:rsidRPr="00D9702F">
        <w:rPr>
          <w:rStyle w:val="Emphasis"/>
        </w:rPr>
        <w:t>mark the end</w:t>
      </w:r>
      <w:r w:rsidRPr="00D9702F">
        <w:rPr>
          <w:sz w:val="16"/>
        </w:rPr>
        <w:t xml:space="preserve"> </w:t>
      </w:r>
      <w:r w:rsidRPr="00D9702F">
        <w:rPr>
          <w:rStyle w:val="StyleUnderline"/>
        </w:rPr>
        <w:t>of civilian nuclear cooperation</w:t>
      </w:r>
      <w:r w:rsidRPr="00D9702F">
        <w:rPr>
          <w:sz w:val="16"/>
        </w:rPr>
        <w:t xml:space="preserve">—grinding these plans to a halt, </w:t>
      </w:r>
      <w:r w:rsidRPr="00D9702F">
        <w:rPr>
          <w:rStyle w:val="Emphasis"/>
        </w:rPr>
        <w:t>severely harming</w:t>
      </w:r>
      <w:r w:rsidRPr="00D9702F">
        <w:rPr>
          <w:sz w:val="16"/>
        </w:rPr>
        <w:t xml:space="preserve"> South Korea’s </w:t>
      </w:r>
      <w:r w:rsidRPr="00D9702F">
        <w:rPr>
          <w:rStyle w:val="StyleUnderline"/>
        </w:rPr>
        <w:t>economy, and</w:t>
      </w:r>
      <w:r w:rsidRPr="00D9702F">
        <w:rPr>
          <w:sz w:val="16"/>
        </w:rPr>
        <w:t xml:space="preserve"> </w:t>
      </w:r>
      <w:r w:rsidRPr="00D9702F">
        <w:rPr>
          <w:rStyle w:val="Emphasis"/>
        </w:rPr>
        <w:t>costing</w:t>
      </w:r>
      <w:r w:rsidRPr="00D9702F">
        <w:rPr>
          <w:sz w:val="16"/>
        </w:rPr>
        <w:t xml:space="preserve"> </w:t>
      </w:r>
      <w:r w:rsidRPr="00D9702F">
        <w:rPr>
          <w:rStyle w:val="StyleUnderline"/>
        </w:rPr>
        <w:t>the political leadership public support</w:t>
      </w:r>
      <w:r w:rsidRPr="00D9702F">
        <w:rPr>
          <w:sz w:val="16"/>
        </w:rPr>
        <w:t>.</w:t>
      </w:r>
    </w:p>
    <w:p w14:paraId="1408953B" w14:textId="77777777" w:rsidR="00D9702F" w:rsidRPr="00637460" w:rsidRDefault="00D9702F" w:rsidP="00D9702F">
      <w:pPr>
        <w:rPr>
          <w:sz w:val="16"/>
        </w:rPr>
      </w:pPr>
      <w:r w:rsidRPr="00D9702F">
        <w:rPr>
          <w:sz w:val="16"/>
        </w:rPr>
        <w:t xml:space="preserve">South Korean </w:t>
      </w:r>
      <w:r w:rsidRPr="00D9702F">
        <w:rPr>
          <w:rStyle w:val="StyleUnderline"/>
        </w:rPr>
        <w:t>officials</w:t>
      </w:r>
      <w:r w:rsidRPr="00D9702F">
        <w:rPr>
          <w:sz w:val="16"/>
        </w:rPr>
        <w:t xml:space="preserve"> should also </w:t>
      </w:r>
      <w:r w:rsidRPr="00D9702F">
        <w:rPr>
          <w:rStyle w:val="Emphasis"/>
        </w:rPr>
        <w:t>remember</w:t>
      </w:r>
      <w:r w:rsidRPr="00D9702F">
        <w:rPr>
          <w:sz w:val="16"/>
        </w:rPr>
        <w:t xml:space="preserve"> </w:t>
      </w:r>
      <w:r w:rsidRPr="00D9702F">
        <w:rPr>
          <w:rStyle w:val="StyleUnderline"/>
        </w:rPr>
        <w:t xml:space="preserve">the </w:t>
      </w:r>
      <w:r w:rsidRPr="00D9702F">
        <w:rPr>
          <w:rStyle w:val="Emphasis"/>
        </w:rPr>
        <w:t>i</w:t>
      </w:r>
      <w:r w:rsidRPr="00D9702F">
        <w:rPr>
          <w:rStyle w:val="StyleUnderline"/>
        </w:rPr>
        <w:t xml:space="preserve">nternational </w:t>
      </w:r>
      <w:r w:rsidRPr="00D9702F">
        <w:rPr>
          <w:rStyle w:val="Emphasis"/>
        </w:rPr>
        <w:t>c</w:t>
      </w:r>
      <w:r w:rsidRPr="00D9702F">
        <w:rPr>
          <w:rStyle w:val="StyleUnderline"/>
        </w:rPr>
        <w:t>ommunity punishes states that</w:t>
      </w:r>
      <w:r w:rsidRPr="00D9702F">
        <w:rPr>
          <w:sz w:val="16"/>
        </w:rPr>
        <w:t xml:space="preserve"> </w:t>
      </w:r>
      <w:r w:rsidRPr="00D9702F">
        <w:rPr>
          <w:rStyle w:val="Emphasis"/>
        </w:rPr>
        <w:t>abrogate</w:t>
      </w:r>
      <w:r w:rsidRPr="00D9702F">
        <w:rPr>
          <w:sz w:val="16"/>
        </w:rPr>
        <w:t xml:space="preserve"> their </w:t>
      </w:r>
      <w:r w:rsidRPr="00D9702F">
        <w:rPr>
          <w:rStyle w:val="StyleUnderline"/>
        </w:rPr>
        <w:t>nuclear responsibilities</w:t>
      </w:r>
      <w:r w:rsidRPr="00D9702F">
        <w:rPr>
          <w:sz w:val="16"/>
        </w:rPr>
        <w:t xml:space="preserve">. The </w:t>
      </w:r>
      <w:r w:rsidRPr="00D9702F">
        <w:rPr>
          <w:rStyle w:val="Emphasis"/>
        </w:rPr>
        <w:t>UN S</w:t>
      </w:r>
      <w:r w:rsidRPr="00D9702F">
        <w:rPr>
          <w:sz w:val="16"/>
        </w:rPr>
        <w:t xml:space="preserve">ecurity </w:t>
      </w:r>
      <w:r w:rsidRPr="00D9702F">
        <w:rPr>
          <w:rStyle w:val="Emphasis"/>
        </w:rPr>
        <w:t>C</w:t>
      </w:r>
      <w:r w:rsidRPr="00D9702F">
        <w:rPr>
          <w:sz w:val="16"/>
        </w:rPr>
        <w:t xml:space="preserve">ouncil </w:t>
      </w:r>
      <w:r w:rsidRPr="00D9702F">
        <w:rPr>
          <w:rStyle w:val="StyleUnderline"/>
        </w:rPr>
        <w:t>imposed an arms embargo, asset freezes, and travel bans following</w:t>
      </w:r>
      <w:r w:rsidRPr="00D9702F">
        <w:rPr>
          <w:sz w:val="16"/>
        </w:rPr>
        <w:t xml:space="preserve"> </w:t>
      </w:r>
      <w:r w:rsidRPr="00D9702F">
        <w:rPr>
          <w:rStyle w:val="Emphasis"/>
        </w:rPr>
        <w:t>No</w:t>
      </w:r>
      <w:r w:rsidRPr="00D9702F">
        <w:rPr>
          <w:sz w:val="16"/>
        </w:rPr>
        <w:t xml:space="preserve">rth </w:t>
      </w:r>
      <w:r w:rsidRPr="00D9702F">
        <w:rPr>
          <w:rStyle w:val="Emphasis"/>
        </w:rPr>
        <w:t>Ko</w:t>
      </w:r>
      <w:r w:rsidRPr="00D9702F">
        <w:rPr>
          <w:sz w:val="16"/>
        </w:rPr>
        <w:t>rea</w:t>
      </w:r>
      <w:r w:rsidRPr="00D9702F">
        <w:rPr>
          <w:rStyle w:val="Emphasis"/>
        </w:rPr>
        <w:t>’s</w:t>
      </w:r>
      <w:r w:rsidRPr="00D9702F">
        <w:rPr>
          <w:sz w:val="16"/>
        </w:rPr>
        <w:t xml:space="preserve"> first </w:t>
      </w:r>
      <w:r w:rsidRPr="00D9702F">
        <w:rPr>
          <w:rStyle w:val="Emphasis"/>
        </w:rPr>
        <w:t>test</w:t>
      </w:r>
      <w:r w:rsidRPr="00D9702F">
        <w:rPr>
          <w:sz w:val="16"/>
        </w:rPr>
        <w:t xml:space="preserve"> in 2006, </w:t>
      </w:r>
      <w:r w:rsidRPr="00D9702F">
        <w:rPr>
          <w:rStyle w:val="StyleUnderline"/>
        </w:rPr>
        <w:t xml:space="preserve">and similar measures </w:t>
      </w:r>
      <w:r w:rsidRPr="00D9702F">
        <w:rPr>
          <w:sz w:val="16"/>
        </w:rPr>
        <w:t xml:space="preserve">were briefly levied </w:t>
      </w:r>
      <w:r w:rsidRPr="00D9702F">
        <w:rPr>
          <w:rStyle w:val="StyleUnderline"/>
        </w:rPr>
        <w:t>against</w:t>
      </w:r>
      <w:r w:rsidRPr="00D9702F">
        <w:rPr>
          <w:sz w:val="16"/>
        </w:rPr>
        <w:t xml:space="preserve"> </w:t>
      </w:r>
      <w:r w:rsidRPr="00D9702F">
        <w:rPr>
          <w:rStyle w:val="Emphasis"/>
        </w:rPr>
        <w:t>India</w:t>
      </w:r>
      <w:r w:rsidRPr="00D9702F">
        <w:rPr>
          <w:sz w:val="16"/>
        </w:rPr>
        <w:t xml:space="preserve"> </w:t>
      </w:r>
      <w:r w:rsidRPr="00D9702F">
        <w:rPr>
          <w:rStyle w:val="StyleUnderline"/>
        </w:rPr>
        <w:t>and</w:t>
      </w:r>
      <w:r w:rsidRPr="00D9702F">
        <w:rPr>
          <w:sz w:val="16"/>
        </w:rPr>
        <w:t xml:space="preserve"> </w:t>
      </w:r>
      <w:r w:rsidRPr="00D9702F">
        <w:rPr>
          <w:rStyle w:val="Emphasis"/>
        </w:rPr>
        <w:t>Pakistan</w:t>
      </w:r>
      <w:r w:rsidRPr="00D9702F">
        <w:rPr>
          <w:sz w:val="16"/>
        </w:rPr>
        <w:t xml:space="preserve"> following their 1998 nuclear tests. Even if the United States shielded South Korea from UN sanctions, unilateral measures from actors like China, Japan, Russia, or the European Union—beyond a Nuclear Suppliers Group trade ban—would still bite. Broader understanding of these consequences could help steer South Korea away from the nuclear path.</w:t>
      </w:r>
    </w:p>
    <w:p w14:paraId="2851AA6A" w14:textId="77777777" w:rsidR="00D9702F" w:rsidRDefault="00D9702F" w:rsidP="00D9702F">
      <w:pPr>
        <w:pStyle w:val="Heading4"/>
      </w:pPr>
      <w:r>
        <w:t xml:space="preserve">There are a </w:t>
      </w:r>
      <w:r w:rsidRPr="00631918">
        <w:rPr>
          <w:u w:val="single"/>
        </w:rPr>
        <w:t>host</w:t>
      </w:r>
      <w:r>
        <w:t xml:space="preserve"> of associated costs.</w:t>
      </w:r>
    </w:p>
    <w:p w14:paraId="60035DE7" w14:textId="77777777" w:rsidR="00D9702F" w:rsidRDefault="00D9702F" w:rsidP="00D9702F">
      <w:r>
        <w:t xml:space="preserve">Eric </w:t>
      </w:r>
      <w:r w:rsidRPr="00BA0A93">
        <w:rPr>
          <w:rStyle w:val="Cite"/>
        </w:rPr>
        <w:t>Brewer et al. 23</w:t>
      </w:r>
      <w:r>
        <w:t>, Deputy Vice President, Nuclear Threat Initiative. Former Director, Counterproliferation, National Security Council. Former Director, Deputy National Intelligence Office for WMD &amp; Proliferation, National Intelligence Council; Toby Dalton, Senior Fellow &amp; Co-Director, Nuclear Policy Program, Carnegie Endowment for International Peace; Kylie Jones, James C. Gaither Junior Fellow, Nuclear Policy Program, Carnegie Endowment for International Peace, "Mind the Gaps: Reading South Korea’s Emergent Proliferation Strategy," The Washington Quarterly, Vol. 46, Issue 2, pg. 153-154, 07/13/2023, T&amp;F.</w:t>
      </w:r>
    </w:p>
    <w:p w14:paraId="6FD094C0" w14:textId="5B8BE0DD" w:rsidR="00D9702F" w:rsidRDefault="00D9702F" w:rsidP="00091F32">
      <w:pPr>
        <w:rPr>
          <w:sz w:val="16"/>
        </w:rPr>
      </w:pPr>
      <w:r w:rsidRPr="00D9702F">
        <w:rPr>
          <w:sz w:val="16"/>
        </w:rPr>
        <w:t xml:space="preserve">South Korea would face global diplomatic and economic consequences which would redound on its export-led economy. At a minimum, and separate from any unilateral penalties imposed by China and the United States, South Korean weaponization would be debated in the UN Security Council. Washington could veto any UN censure or sanctions, but this would not prevent other states from taking their own independent actions. Washington would also have </w:t>
      </w:r>
      <w:r w:rsidRPr="00D9702F">
        <w:rPr>
          <w:rStyle w:val="StyleUnderline"/>
        </w:rPr>
        <w:t>limited means of sheltering</w:t>
      </w:r>
      <w:r w:rsidRPr="00D9702F">
        <w:rPr>
          <w:sz w:val="16"/>
        </w:rPr>
        <w:t xml:space="preserve"> </w:t>
      </w:r>
      <w:r w:rsidRPr="00D9702F">
        <w:rPr>
          <w:rStyle w:val="Emphasis"/>
        </w:rPr>
        <w:t>So</w:t>
      </w:r>
      <w:r w:rsidRPr="00D9702F">
        <w:rPr>
          <w:sz w:val="16"/>
        </w:rPr>
        <w:t xml:space="preserve">uth </w:t>
      </w:r>
      <w:r w:rsidRPr="00D9702F">
        <w:rPr>
          <w:rStyle w:val="Emphasis"/>
        </w:rPr>
        <w:t>Ko</w:t>
      </w:r>
      <w:r w:rsidRPr="00D9702F">
        <w:rPr>
          <w:sz w:val="16"/>
        </w:rPr>
        <w:t xml:space="preserve">rea </w:t>
      </w:r>
      <w:r w:rsidRPr="00D9702F">
        <w:rPr>
          <w:rStyle w:val="StyleUnderline"/>
        </w:rPr>
        <w:t>from a</w:t>
      </w:r>
      <w:r w:rsidRPr="00D9702F">
        <w:rPr>
          <w:sz w:val="16"/>
        </w:rPr>
        <w:t xml:space="preserve"> </w:t>
      </w:r>
      <w:r w:rsidRPr="00D9702F">
        <w:rPr>
          <w:rStyle w:val="Emphasis"/>
        </w:rPr>
        <w:t>nuclear fuel cutoff</w:t>
      </w:r>
      <w:r w:rsidRPr="00D9702F">
        <w:rPr>
          <w:sz w:val="16"/>
        </w:rPr>
        <w:t xml:space="preserve"> </w:t>
      </w:r>
      <w:r w:rsidRPr="00D9702F">
        <w:rPr>
          <w:rStyle w:val="StyleUnderline"/>
        </w:rPr>
        <w:t>by</w:t>
      </w:r>
      <w:r w:rsidRPr="00D9702F">
        <w:rPr>
          <w:sz w:val="16"/>
        </w:rPr>
        <w:t xml:space="preserve"> members of </w:t>
      </w:r>
      <w:r w:rsidRPr="00D9702F">
        <w:rPr>
          <w:rStyle w:val="StyleUnderline"/>
        </w:rPr>
        <w:t>the</w:t>
      </w:r>
      <w:r w:rsidRPr="00D9702F">
        <w:rPr>
          <w:sz w:val="16"/>
        </w:rPr>
        <w:t xml:space="preserve"> Nuclear Suppliers Group (</w:t>
      </w:r>
      <w:r w:rsidRPr="00D9702F">
        <w:rPr>
          <w:rStyle w:val="Emphasis"/>
        </w:rPr>
        <w:t>NSG</w:t>
      </w:r>
      <w:r w:rsidRPr="00D9702F">
        <w:rPr>
          <w:sz w:val="16"/>
        </w:rPr>
        <w:t xml:space="preserve">); </w:t>
      </w:r>
      <w:r w:rsidRPr="00D9702F">
        <w:rPr>
          <w:rStyle w:val="StyleUnderline"/>
        </w:rPr>
        <w:t>this would</w:t>
      </w:r>
      <w:r w:rsidRPr="00D9702F">
        <w:rPr>
          <w:sz w:val="16"/>
        </w:rPr>
        <w:t xml:space="preserve"> </w:t>
      </w:r>
      <w:r w:rsidRPr="00D9702F">
        <w:rPr>
          <w:rStyle w:val="Emphasis"/>
        </w:rPr>
        <w:t>deprive</w:t>
      </w:r>
      <w:r w:rsidRPr="00D9702F">
        <w:rPr>
          <w:sz w:val="16"/>
        </w:rPr>
        <w:t xml:space="preserve"> South Korean </w:t>
      </w:r>
      <w:r w:rsidRPr="00D9702F">
        <w:rPr>
          <w:rStyle w:val="StyleUnderline"/>
        </w:rPr>
        <w:t>nuclear reactors of low-enriched uranium fuel</w:t>
      </w:r>
      <w:r w:rsidRPr="00D9702F">
        <w:rPr>
          <w:sz w:val="16"/>
        </w:rPr>
        <w:t xml:space="preserve">, potentially </w:t>
      </w:r>
      <w:r w:rsidRPr="00D9702F">
        <w:rPr>
          <w:rStyle w:val="StyleUnderline"/>
        </w:rPr>
        <w:t>resulting in the loss of</w:t>
      </w:r>
      <w:r w:rsidRPr="00D9702F">
        <w:rPr>
          <w:sz w:val="16"/>
        </w:rPr>
        <w:t xml:space="preserve"> some </w:t>
      </w:r>
      <w:r w:rsidRPr="00D9702F">
        <w:rPr>
          <w:rStyle w:val="Emphasis"/>
        </w:rPr>
        <w:t>30 percent</w:t>
      </w:r>
      <w:r w:rsidRPr="00D9702F">
        <w:rPr>
          <w:sz w:val="16"/>
        </w:rPr>
        <w:t xml:space="preserve"> </w:t>
      </w:r>
      <w:r w:rsidRPr="00D9702F">
        <w:rPr>
          <w:rStyle w:val="StyleUnderline"/>
        </w:rPr>
        <w:t>of its electricity generation</w:t>
      </w:r>
      <w:r w:rsidRPr="00D9702F">
        <w:rPr>
          <w:sz w:val="16"/>
        </w:rPr>
        <w:t xml:space="preserve">.46 </w:t>
      </w:r>
      <w:r w:rsidRPr="00D9702F">
        <w:rPr>
          <w:rStyle w:val="StyleUnderline"/>
        </w:rPr>
        <w:t>As an</w:t>
      </w:r>
      <w:r w:rsidRPr="00D9702F">
        <w:rPr>
          <w:sz w:val="16"/>
        </w:rPr>
        <w:t xml:space="preserve"> </w:t>
      </w:r>
      <w:r w:rsidRPr="00D9702F">
        <w:rPr>
          <w:rStyle w:val="Emphasis"/>
        </w:rPr>
        <w:t>energy-poor country</w:t>
      </w:r>
      <w:r w:rsidRPr="00D9702F">
        <w:rPr>
          <w:sz w:val="16"/>
        </w:rPr>
        <w:t xml:space="preserve"> </w:t>
      </w:r>
      <w:r w:rsidRPr="00D9702F">
        <w:rPr>
          <w:rStyle w:val="StyleUnderline"/>
        </w:rPr>
        <w:t>that imports</w:t>
      </w:r>
      <w:r w:rsidRPr="00D9702F">
        <w:rPr>
          <w:sz w:val="16"/>
        </w:rPr>
        <w:t xml:space="preserve"> </w:t>
      </w:r>
      <w:r w:rsidRPr="00D9702F">
        <w:rPr>
          <w:rStyle w:val="Emphasis"/>
        </w:rPr>
        <w:t>over 90 percent</w:t>
      </w:r>
      <w:r w:rsidRPr="00D9702F">
        <w:rPr>
          <w:sz w:val="16"/>
        </w:rPr>
        <w:t xml:space="preserve"> </w:t>
      </w:r>
      <w:r w:rsidRPr="00D9702F">
        <w:rPr>
          <w:rStyle w:val="StyleUnderline"/>
        </w:rPr>
        <w:t>of its</w:t>
      </w:r>
      <w:r w:rsidRPr="00D9702F">
        <w:rPr>
          <w:sz w:val="16"/>
        </w:rPr>
        <w:t xml:space="preserve"> total </w:t>
      </w:r>
      <w:r w:rsidRPr="00D9702F">
        <w:rPr>
          <w:rStyle w:val="StyleUnderline"/>
        </w:rPr>
        <w:t>energy consumption</w:t>
      </w:r>
      <w:r w:rsidRPr="00D9702F">
        <w:rPr>
          <w:sz w:val="16"/>
        </w:rPr>
        <w:t xml:space="preserve">, </w:t>
      </w:r>
      <w:r w:rsidRPr="00D9702F">
        <w:rPr>
          <w:rStyle w:val="Emphasis"/>
        </w:rPr>
        <w:t>So</w:t>
      </w:r>
      <w:r w:rsidRPr="00D9702F">
        <w:rPr>
          <w:sz w:val="16"/>
        </w:rPr>
        <w:t xml:space="preserve">uth </w:t>
      </w:r>
      <w:r w:rsidRPr="00D9702F">
        <w:rPr>
          <w:rStyle w:val="Emphasis"/>
        </w:rPr>
        <w:t>Ko</w:t>
      </w:r>
      <w:r w:rsidRPr="00D9702F">
        <w:rPr>
          <w:sz w:val="16"/>
        </w:rPr>
        <w:t xml:space="preserve">rea </w:t>
      </w:r>
      <w:r w:rsidRPr="00D9702F">
        <w:rPr>
          <w:rStyle w:val="StyleUnderline"/>
        </w:rPr>
        <w:t>is especially</w:t>
      </w:r>
      <w:r w:rsidRPr="00D9702F">
        <w:rPr>
          <w:sz w:val="16"/>
        </w:rPr>
        <w:t xml:space="preserve"> </w:t>
      </w:r>
      <w:r w:rsidRPr="00D9702F">
        <w:rPr>
          <w:rStyle w:val="Emphasis"/>
        </w:rPr>
        <w:t>vulnerable</w:t>
      </w:r>
      <w:r w:rsidRPr="00D9702F">
        <w:rPr>
          <w:sz w:val="16"/>
        </w:rPr>
        <w:t xml:space="preserve"> </w:t>
      </w:r>
      <w:r w:rsidRPr="00D9702F">
        <w:rPr>
          <w:rStyle w:val="StyleUnderline"/>
        </w:rPr>
        <w:t>to embargoes or sanctions not just on nuclear fuel, but</w:t>
      </w:r>
      <w:r w:rsidRPr="00D9702F">
        <w:rPr>
          <w:sz w:val="16"/>
        </w:rPr>
        <w:t xml:space="preserve"> also on </w:t>
      </w:r>
      <w:r w:rsidRPr="00D9702F">
        <w:rPr>
          <w:rStyle w:val="StyleUnderline"/>
        </w:rPr>
        <w:t>fossil fuels, coal and natural gas</w:t>
      </w:r>
      <w:r w:rsidRPr="00D9702F">
        <w:rPr>
          <w:sz w:val="16"/>
        </w:rPr>
        <w:t xml:space="preserve">.47 </w:t>
      </w:r>
      <w:r w:rsidRPr="00D9702F">
        <w:rPr>
          <w:rStyle w:val="Emphasis"/>
        </w:rPr>
        <w:t>So</w:t>
      </w:r>
      <w:r w:rsidRPr="00D9702F">
        <w:rPr>
          <w:sz w:val="16"/>
        </w:rPr>
        <w:t xml:space="preserve">uth </w:t>
      </w:r>
      <w:r w:rsidRPr="00D9702F">
        <w:rPr>
          <w:rStyle w:val="Emphasis"/>
        </w:rPr>
        <w:t>Ko</w:t>
      </w:r>
      <w:r w:rsidRPr="00D9702F">
        <w:rPr>
          <w:sz w:val="16"/>
        </w:rPr>
        <w:t xml:space="preserve">rea also </w:t>
      </w:r>
      <w:r w:rsidRPr="00D9702F">
        <w:rPr>
          <w:rStyle w:val="StyleUnderline"/>
        </w:rPr>
        <w:t>has</w:t>
      </w:r>
      <w:r w:rsidRPr="00D9702F">
        <w:rPr>
          <w:sz w:val="16"/>
        </w:rPr>
        <w:t xml:space="preserve"> </w:t>
      </w:r>
      <w:r w:rsidRPr="00D9702F">
        <w:rPr>
          <w:rStyle w:val="Emphasis"/>
        </w:rPr>
        <w:t>ambitious</w:t>
      </w:r>
      <w:r w:rsidRPr="00D9702F">
        <w:rPr>
          <w:sz w:val="16"/>
        </w:rPr>
        <w:t xml:space="preserve"> </w:t>
      </w:r>
      <w:r w:rsidRPr="00D9702F">
        <w:rPr>
          <w:rStyle w:val="StyleUnderline"/>
        </w:rPr>
        <w:t>nuclear reactor export plans, which Seoul views as a</w:t>
      </w:r>
      <w:r w:rsidRPr="00D9702F">
        <w:rPr>
          <w:sz w:val="16"/>
        </w:rPr>
        <w:t xml:space="preserve"> </w:t>
      </w:r>
      <w:r w:rsidRPr="00D9702F">
        <w:rPr>
          <w:rStyle w:val="Emphasis"/>
        </w:rPr>
        <w:t>key component</w:t>
      </w:r>
      <w:r w:rsidRPr="00D9702F">
        <w:rPr>
          <w:sz w:val="16"/>
        </w:rPr>
        <w:t xml:space="preserve"> </w:t>
      </w:r>
      <w:r w:rsidRPr="00D9702F">
        <w:rPr>
          <w:rStyle w:val="StyleUnderline"/>
        </w:rPr>
        <w:t>of its</w:t>
      </w:r>
      <w:r w:rsidRPr="00D9702F">
        <w:rPr>
          <w:sz w:val="16"/>
        </w:rPr>
        <w:t xml:space="preserve"> broader </w:t>
      </w:r>
      <w:r w:rsidRPr="00D9702F">
        <w:rPr>
          <w:rStyle w:val="StyleUnderline"/>
        </w:rPr>
        <w:t>Indo-Pacific strategy</w:t>
      </w:r>
      <w:r w:rsidRPr="00D9702F">
        <w:rPr>
          <w:sz w:val="16"/>
        </w:rPr>
        <w:t xml:space="preserve">.48 This includes a goal of exporting ten nuclear reactors by 2030 and cooperating with other countries on new advanced reactor designs.49 Seoul’s strategy </w:t>
      </w:r>
      <w:r w:rsidRPr="00D9702F">
        <w:rPr>
          <w:rStyle w:val="StyleUnderline"/>
        </w:rPr>
        <w:t>requires</w:t>
      </w:r>
      <w:r w:rsidRPr="00D9702F">
        <w:rPr>
          <w:sz w:val="16"/>
        </w:rPr>
        <w:t xml:space="preserve"> </w:t>
      </w:r>
      <w:r w:rsidRPr="00D9702F">
        <w:rPr>
          <w:rStyle w:val="Emphasis"/>
        </w:rPr>
        <w:t>coordination</w:t>
      </w:r>
      <w:r w:rsidRPr="00D9702F">
        <w:rPr>
          <w:sz w:val="16"/>
        </w:rPr>
        <w:t xml:space="preserve"> </w:t>
      </w:r>
      <w:r w:rsidRPr="00D9702F">
        <w:rPr>
          <w:rStyle w:val="StyleUnderline"/>
        </w:rPr>
        <w:t>with a number of</w:t>
      </w:r>
      <w:r w:rsidRPr="00D9702F">
        <w:rPr>
          <w:sz w:val="16"/>
        </w:rPr>
        <w:t xml:space="preserve"> </w:t>
      </w:r>
      <w:r w:rsidRPr="00D9702F">
        <w:rPr>
          <w:rStyle w:val="Emphasis"/>
        </w:rPr>
        <w:t>international partners</w:t>
      </w:r>
      <w:r w:rsidRPr="00D9702F">
        <w:rPr>
          <w:sz w:val="16"/>
        </w:rPr>
        <w:t xml:space="preserve">, including the United Arab Emirates where South Korea is building its first exported reactors and where President Yoon made a high-profile visit in January to further the South Korean and Emirati nuclear partnership.50 </w:t>
      </w:r>
      <w:r w:rsidRPr="00D9702F">
        <w:rPr>
          <w:rStyle w:val="StyleUnderline"/>
        </w:rPr>
        <w:t xml:space="preserve">NSG requirements, a tarnished reputation, and </w:t>
      </w:r>
      <w:r w:rsidRPr="00D9702F">
        <w:rPr>
          <w:sz w:val="16"/>
        </w:rPr>
        <w:t xml:space="preserve">the fact </w:t>
      </w:r>
      <w:r w:rsidRPr="00D9702F">
        <w:rPr>
          <w:rStyle w:val="StyleUnderline"/>
        </w:rPr>
        <w:t>that Washington</w:t>
      </w:r>
      <w:r w:rsidRPr="00D9702F">
        <w:rPr>
          <w:sz w:val="16"/>
        </w:rPr>
        <w:t xml:space="preserve"> may further </w:t>
      </w:r>
      <w:r w:rsidRPr="00D9702F">
        <w:rPr>
          <w:rStyle w:val="Emphasis"/>
        </w:rPr>
        <w:t>block</w:t>
      </w:r>
      <w:r w:rsidRPr="00D9702F">
        <w:rPr>
          <w:sz w:val="16"/>
        </w:rPr>
        <w:t xml:space="preserve"> </w:t>
      </w:r>
      <w:r w:rsidRPr="00D9702F">
        <w:rPr>
          <w:rStyle w:val="StyleUnderline"/>
        </w:rPr>
        <w:t>the use of its licensed technologies</w:t>
      </w:r>
      <w:r w:rsidRPr="00D9702F">
        <w:rPr>
          <w:sz w:val="16"/>
        </w:rPr>
        <w:t xml:space="preserve"> by South Korea </w:t>
      </w:r>
      <w:r w:rsidRPr="00D9702F">
        <w:rPr>
          <w:rStyle w:val="StyleUnderline"/>
        </w:rPr>
        <w:t>would</w:t>
      </w:r>
      <w:r w:rsidRPr="00D9702F">
        <w:rPr>
          <w:sz w:val="16"/>
        </w:rPr>
        <w:t xml:space="preserve"> effectively </w:t>
      </w:r>
      <w:r w:rsidRPr="00D9702F">
        <w:rPr>
          <w:rStyle w:val="Emphasis"/>
        </w:rPr>
        <w:t>put an end</w:t>
      </w:r>
      <w:r w:rsidRPr="00D9702F">
        <w:rPr>
          <w:sz w:val="16"/>
        </w:rPr>
        <w:t xml:space="preserve"> </w:t>
      </w:r>
      <w:r w:rsidRPr="00D9702F">
        <w:rPr>
          <w:rStyle w:val="StyleUnderline"/>
        </w:rPr>
        <w:t>to these nuclear reactor export plans</w:t>
      </w:r>
      <w:r w:rsidRPr="00D9702F">
        <w:rPr>
          <w:sz w:val="16"/>
        </w:rPr>
        <w:t>.</w:t>
      </w:r>
    </w:p>
    <w:p w14:paraId="01699B5F" w14:textId="153D5F0E" w:rsidR="00091F32" w:rsidRPr="00343B90" w:rsidRDefault="00091F32" w:rsidP="00091F32">
      <w:pPr>
        <w:pStyle w:val="Heading3"/>
      </w:pPr>
      <w:r>
        <w:t xml:space="preserve">No Prolif—Demographics—SoKo </w:t>
      </w:r>
    </w:p>
    <w:p w14:paraId="13CC6C3A" w14:textId="77777777" w:rsidR="00091F32" w:rsidRDefault="00091F32" w:rsidP="00091F32">
      <w:pPr>
        <w:pStyle w:val="Heading4"/>
      </w:pPr>
      <w:r>
        <w:t>Demographic shift.</w:t>
      </w:r>
    </w:p>
    <w:p w14:paraId="2460B873" w14:textId="77777777" w:rsidR="00091F32" w:rsidRPr="00343B90" w:rsidRDefault="00091F32" w:rsidP="00091F32">
      <w:r w:rsidRPr="000B0F1F">
        <w:rPr>
          <w:rStyle w:val="Cite"/>
        </w:rPr>
        <w:t>Kim ’24</w:t>
      </w:r>
      <w:r>
        <w:t xml:space="preserve"> [James; April 16; Assistant Professor in the Department of Political Science at the University of Washington; MIT Center for International Studies, “Dousing South Korea’s nuclear desires,” https://cis.mit.edu/news/dousing-south-koreas-nuclear-desires; accessed: 7.16.25]</w:t>
      </w:r>
    </w:p>
    <w:p w14:paraId="2D90E347" w14:textId="77777777" w:rsidR="00091F32" w:rsidRPr="000B0F1F" w:rsidRDefault="00091F32" w:rsidP="00091F32">
      <w:pPr>
        <w:rPr>
          <w:sz w:val="16"/>
        </w:rPr>
      </w:pPr>
      <w:r w:rsidRPr="00343B90">
        <w:rPr>
          <w:rStyle w:val="StyleUnderline"/>
        </w:rPr>
        <w:t xml:space="preserve">South Korea elected its first </w:t>
      </w:r>
      <w:r w:rsidRPr="000B0F1F">
        <w:rPr>
          <w:rStyle w:val="Emphasis"/>
        </w:rPr>
        <w:t>post-war generation</w:t>
      </w:r>
      <w:r w:rsidRPr="00343B90">
        <w:rPr>
          <w:rStyle w:val="StyleUnderline"/>
        </w:rPr>
        <w:t xml:space="preserve"> president in 2022</w:t>
      </w:r>
      <w:r w:rsidRPr="000B0F1F">
        <w:rPr>
          <w:sz w:val="16"/>
        </w:rPr>
        <w:t xml:space="preserve"> and this </w:t>
      </w:r>
      <w:r w:rsidRPr="00343B90">
        <w:rPr>
          <w:rStyle w:val="StyleUnderline"/>
        </w:rPr>
        <w:t xml:space="preserve">trend is expected to </w:t>
      </w:r>
      <w:r w:rsidRPr="000B0F1F">
        <w:rPr>
          <w:rStyle w:val="Emphasis"/>
        </w:rPr>
        <w:t>continue</w:t>
      </w:r>
      <w:r w:rsidRPr="000B0F1F">
        <w:rPr>
          <w:sz w:val="16"/>
        </w:rPr>
        <w:t xml:space="preserve">. </w:t>
      </w:r>
      <w:r w:rsidRPr="00343B90">
        <w:rPr>
          <w:rStyle w:val="StyleUnderline"/>
        </w:rPr>
        <w:t xml:space="preserve">As the war generation’s </w:t>
      </w:r>
      <w:r w:rsidRPr="000B0F1F">
        <w:rPr>
          <w:rStyle w:val="Emphasis"/>
        </w:rPr>
        <w:t>influence</w:t>
      </w:r>
      <w:r w:rsidRPr="00343B90">
        <w:rPr>
          <w:rStyle w:val="StyleUnderline"/>
        </w:rPr>
        <w:t xml:space="preserve"> declines, South Korea will be </w:t>
      </w:r>
      <w:r w:rsidRPr="000B0F1F">
        <w:rPr>
          <w:rStyle w:val="Emphasis"/>
        </w:rPr>
        <w:t>less determined</w:t>
      </w:r>
      <w:r w:rsidRPr="00343B90">
        <w:rPr>
          <w:rStyle w:val="StyleUnderline"/>
        </w:rPr>
        <w:t xml:space="preserve"> to develop its own nuclear weapons</w:t>
      </w:r>
      <w:r w:rsidRPr="000B0F1F">
        <w:rPr>
          <w:sz w:val="16"/>
        </w:rPr>
        <w:t xml:space="preserve">. </w:t>
      </w:r>
    </w:p>
    <w:p w14:paraId="2A6BE9EB" w14:textId="77777777" w:rsidR="00091F32" w:rsidRPr="000B0F1F" w:rsidRDefault="00091F32" w:rsidP="00091F32">
      <w:pPr>
        <w:rPr>
          <w:sz w:val="16"/>
        </w:rPr>
      </w:pPr>
      <w:r w:rsidRPr="000B0F1F">
        <w:rPr>
          <w:sz w:val="16"/>
        </w:rPr>
        <w:t xml:space="preserve">Undoubtedly, South Koreans’ current support for nuclear armament goes beyond just the war generation. But the </w:t>
      </w:r>
      <w:r w:rsidRPr="000B0F1F">
        <w:rPr>
          <w:rStyle w:val="StyleUnderline"/>
        </w:rPr>
        <w:t xml:space="preserve">war generation are the ones who provide </w:t>
      </w:r>
      <w:r w:rsidRPr="000B0F1F">
        <w:rPr>
          <w:rStyle w:val="Emphasis"/>
        </w:rPr>
        <w:t>unwavering support</w:t>
      </w:r>
      <w:r w:rsidRPr="000B0F1F">
        <w:rPr>
          <w:rStyle w:val="StyleUnderline"/>
        </w:rPr>
        <w:t xml:space="preserve"> and their position on nuclear armament is less affected by </w:t>
      </w:r>
      <w:r w:rsidRPr="000B0F1F">
        <w:rPr>
          <w:rStyle w:val="Emphasis"/>
        </w:rPr>
        <w:t>external factors</w:t>
      </w:r>
      <w:r w:rsidRPr="000B0F1F">
        <w:rPr>
          <w:rStyle w:val="StyleUnderline"/>
        </w:rPr>
        <w:t>.</w:t>
      </w:r>
      <w:r w:rsidRPr="000B0F1F">
        <w:rPr>
          <w:sz w:val="16"/>
        </w:rPr>
        <w:t xml:space="preserve"> </w:t>
      </w:r>
      <w:r w:rsidRPr="000B0F1F">
        <w:rPr>
          <w:rStyle w:val="StyleUnderline"/>
        </w:rPr>
        <w:t xml:space="preserve">Younger cohorts are more likely to </w:t>
      </w:r>
      <w:r w:rsidRPr="000B0F1F">
        <w:rPr>
          <w:rStyle w:val="Emphasis"/>
        </w:rPr>
        <w:t>strategically alter</w:t>
      </w:r>
      <w:r w:rsidRPr="000B0F1F">
        <w:rPr>
          <w:rStyle w:val="StyleUnderline"/>
        </w:rPr>
        <w:t xml:space="preserve"> their views</w:t>
      </w:r>
      <w:r w:rsidRPr="000B0F1F">
        <w:rPr>
          <w:sz w:val="16"/>
        </w:rPr>
        <w:t xml:space="preserve"> about nuclear weapons in response to the evolving security environment. According to a recent Korea Institute for National Unification report, </w:t>
      </w:r>
      <w:r w:rsidRPr="000B0F1F">
        <w:rPr>
          <w:rStyle w:val="StyleUnderline"/>
        </w:rPr>
        <w:t xml:space="preserve">more than </w:t>
      </w:r>
      <w:r w:rsidRPr="000B0F1F">
        <w:rPr>
          <w:rStyle w:val="Emphasis"/>
        </w:rPr>
        <w:t>half</w:t>
      </w:r>
      <w:r w:rsidRPr="000B0F1F">
        <w:rPr>
          <w:rStyle w:val="StyleUnderline"/>
        </w:rPr>
        <w:t xml:space="preserve"> of respondents </w:t>
      </w:r>
      <w:r w:rsidRPr="000B0F1F">
        <w:rPr>
          <w:rStyle w:val="Emphasis"/>
        </w:rPr>
        <w:t>withdrew</w:t>
      </w:r>
      <w:r w:rsidRPr="000B0F1F">
        <w:rPr>
          <w:rStyle w:val="StyleUnderline"/>
        </w:rPr>
        <w:t xml:space="preserve"> their </w:t>
      </w:r>
      <w:r w:rsidRPr="000B0F1F">
        <w:rPr>
          <w:rStyle w:val="Emphasis"/>
        </w:rPr>
        <w:t>support</w:t>
      </w:r>
      <w:r w:rsidRPr="000B0F1F">
        <w:rPr>
          <w:rStyle w:val="StyleUnderline"/>
        </w:rPr>
        <w:t xml:space="preserve"> for nuclear development after learning about its </w:t>
      </w:r>
      <w:r w:rsidRPr="000B0F1F">
        <w:rPr>
          <w:rStyle w:val="Emphasis"/>
        </w:rPr>
        <w:t>costs</w:t>
      </w:r>
      <w:r w:rsidRPr="000B0F1F">
        <w:rPr>
          <w:sz w:val="16"/>
        </w:rPr>
        <w:t>, such as the possibility of economic sanctions on South Korea.</w:t>
      </w:r>
    </w:p>
    <w:p w14:paraId="08F9AF05" w14:textId="77777777" w:rsidR="00091F32" w:rsidRDefault="00091F32" w:rsidP="00091F32">
      <w:pPr>
        <w:rPr>
          <w:sz w:val="16"/>
        </w:rPr>
      </w:pPr>
      <w:r w:rsidRPr="000B0F1F">
        <w:rPr>
          <w:sz w:val="16"/>
        </w:rPr>
        <w:t xml:space="preserve">As the war generation declines, South Koreans’ views on nuclear armament will become increasingly contingent on the security environment. This dependence will open up the possibility that </w:t>
      </w:r>
      <w:r w:rsidRPr="000B0F1F">
        <w:rPr>
          <w:rStyle w:val="StyleUnderline"/>
        </w:rPr>
        <w:t xml:space="preserve">US and South Korean </w:t>
      </w:r>
      <w:r w:rsidRPr="000B0F1F">
        <w:rPr>
          <w:rStyle w:val="Emphasis"/>
        </w:rPr>
        <w:t>policy decisions</w:t>
      </w:r>
      <w:r w:rsidRPr="000B0F1F">
        <w:rPr>
          <w:rStyle w:val="StyleUnderline"/>
        </w:rPr>
        <w:t xml:space="preserve"> may be able to somewhat control the South Korean public’s desire for nuclear weapons</w:t>
      </w:r>
      <w:r w:rsidRPr="000B0F1F">
        <w:rPr>
          <w:sz w:val="16"/>
        </w:rPr>
        <w:t>.</w:t>
      </w:r>
    </w:p>
    <w:p w14:paraId="008B675B" w14:textId="21E82406" w:rsidR="00091F32" w:rsidRPr="000B0F1F" w:rsidRDefault="00091F32" w:rsidP="00091F32">
      <w:pPr>
        <w:pStyle w:val="Heading3"/>
      </w:pPr>
      <w:r>
        <w:t xml:space="preserve">No Prolif—Lack of Resources—SoKo </w:t>
      </w:r>
    </w:p>
    <w:p w14:paraId="6DBC13B4" w14:textId="77777777" w:rsidR="00091F32" w:rsidRDefault="00091F32" w:rsidP="00091F32">
      <w:pPr>
        <w:pStyle w:val="Heading4"/>
      </w:pPr>
      <w:r>
        <w:t>They lack resources.</w:t>
      </w:r>
    </w:p>
    <w:p w14:paraId="634CC5C4" w14:textId="77777777" w:rsidR="00091F32" w:rsidRPr="008912D3" w:rsidRDefault="00091F32" w:rsidP="00091F32">
      <w:r w:rsidRPr="008912D3">
        <w:rPr>
          <w:rStyle w:val="Cite"/>
        </w:rPr>
        <w:t>Sang-hun ’24</w:t>
      </w:r>
      <w:r>
        <w:t xml:space="preserve"> [Choe; August 17; Seoul bureau chief for The New York Times​; New York Times, “Doubting America’s ‘Nuclear Umbrella,’ Some South Koreans Want Their Own,” https://www.nytimes.com/2024/08/17/world/asia/south-korea-nuclear-arsenal.html; accessed: 7.17.25]</w:t>
      </w:r>
    </w:p>
    <w:p w14:paraId="134BE744" w14:textId="77777777" w:rsidR="00091F32" w:rsidRPr="008912D3" w:rsidRDefault="00091F32" w:rsidP="00091F32">
      <w:pPr>
        <w:rPr>
          <w:sz w:val="16"/>
        </w:rPr>
      </w:pPr>
      <w:r w:rsidRPr="008912D3">
        <w:rPr>
          <w:sz w:val="16"/>
        </w:rPr>
        <w:t xml:space="preserve">“The call for nuclear weapons will be anything but short-lived because ‘going nuclear’ sounds sexy as a slogan,” said Lee Byong-chul, who has studied nuclear nonproliferation at the Institute for Far Eastern Studies in Seoul. “But </w:t>
      </w:r>
      <w:r w:rsidRPr="008912D3">
        <w:rPr>
          <w:rStyle w:val="StyleUnderline"/>
        </w:rPr>
        <w:t xml:space="preserve">there is a huge gulf between </w:t>
      </w:r>
      <w:r w:rsidRPr="008912D3">
        <w:rPr>
          <w:rStyle w:val="Emphasis"/>
        </w:rPr>
        <w:t>high public support</w:t>
      </w:r>
      <w:r w:rsidRPr="008912D3">
        <w:rPr>
          <w:rStyle w:val="StyleUnderline"/>
        </w:rPr>
        <w:t xml:space="preserve"> and a lack of technical capabilities and political intention to build </w:t>
      </w:r>
      <w:r w:rsidRPr="008912D3">
        <w:rPr>
          <w:rStyle w:val="Emphasis"/>
        </w:rPr>
        <w:t>nuc</w:t>
      </w:r>
      <w:r w:rsidRPr="008912D3">
        <w:rPr>
          <w:rStyle w:val="StyleUnderline"/>
        </w:rPr>
        <w:t>lear weapon</w:t>
      </w:r>
      <w:r w:rsidRPr="008912D3">
        <w:rPr>
          <w:rStyle w:val="Emphasis"/>
        </w:rPr>
        <w:t>s</w:t>
      </w:r>
      <w:r w:rsidRPr="008912D3">
        <w:rPr>
          <w:sz w:val="16"/>
        </w:rPr>
        <w:t>.”</w:t>
      </w:r>
    </w:p>
    <w:p w14:paraId="61F3E73B" w14:textId="77777777" w:rsidR="00091F32" w:rsidRDefault="00091F32" w:rsidP="00091F32">
      <w:r w:rsidRPr="008912D3">
        <w:rPr>
          <w:sz w:val="16"/>
        </w:rPr>
        <w:t xml:space="preserve">South Korea has </w:t>
      </w:r>
      <w:r w:rsidRPr="008912D3">
        <w:rPr>
          <w:rStyle w:val="StyleUnderline"/>
        </w:rPr>
        <w:t xml:space="preserve">neither </w:t>
      </w:r>
      <w:r w:rsidRPr="008912D3">
        <w:rPr>
          <w:rStyle w:val="Emphasis"/>
        </w:rPr>
        <w:t>facilities</w:t>
      </w:r>
      <w:r w:rsidRPr="008912D3">
        <w:rPr>
          <w:rStyle w:val="StyleUnderline"/>
        </w:rPr>
        <w:t xml:space="preserve"> to produce </w:t>
      </w:r>
      <w:r w:rsidRPr="008912D3">
        <w:rPr>
          <w:rStyle w:val="Emphasis"/>
        </w:rPr>
        <w:t>fuel</w:t>
      </w:r>
      <w:r w:rsidRPr="008912D3">
        <w:rPr>
          <w:rStyle w:val="StyleUnderline"/>
        </w:rPr>
        <w:t xml:space="preserve"> for nuclear bombs nor the technical </w:t>
      </w:r>
      <w:r w:rsidRPr="008912D3">
        <w:rPr>
          <w:rStyle w:val="Emphasis"/>
        </w:rPr>
        <w:t>know-how</w:t>
      </w:r>
      <w:r w:rsidRPr="008912D3">
        <w:rPr>
          <w:rStyle w:val="StyleUnderline"/>
        </w:rPr>
        <w:t xml:space="preserve"> to design </w:t>
      </w:r>
      <w:r w:rsidRPr="008912D3">
        <w:rPr>
          <w:rStyle w:val="Emphasis"/>
        </w:rPr>
        <w:t>nuclear weapons</w:t>
      </w:r>
      <w:r w:rsidRPr="008912D3">
        <w:rPr>
          <w:sz w:val="16"/>
        </w:rPr>
        <w:t xml:space="preserve">. And while Mr. Yoon has been more antagonistic toward the North than his recent predecessors and briefly warmed to the idea of going nuclear, there is </w:t>
      </w:r>
      <w:r w:rsidRPr="008912D3">
        <w:rPr>
          <w:rStyle w:val="Emphasis"/>
        </w:rPr>
        <w:t>little political will</w:t>
      </w:r>
      <w:r w:rsidRPr="008912D3">
        <w:rPr>
          <w:rStyle w:val="StyleUnderline"/>
        </w:rPr>
        <w:t xml:space="preserve"> in the South to pursue atomic weapons</w:t>
      </w:r>
      <w:r w:rsidRPr="008912D3">
        <w:t>.</w:t>
      </w:r>
    </w:p>
    <w:p w14:paraId="42CD1BC4" w14:textId="42F554EA" w:rsidR="00D9702F" w:rsidRDefault="00D9702F" w:rsidP="00D9702F">
      <w:pPr>
        <w:pStyle w:val="Heading3"/>
      </w:pPr>
      <w:r>
        <w:t>No Prolif—Testing—SoKo</w:t>
      </w:r>
    </w:p>
    <w:p w14:paraId="58C7603C" w14:textId="77777777" w:rsidR="00D9702F" w:rsidRPr="003A0149" w:rsidRDefault="00D9702F" w:rsidP="00D9702F">
      <w:pPr>
        <w:pStyle w:val="Heading4"/>
      </w:pPr>
      <w:r w:rsidRPr="006D678E">
        <w:rPr>
          <w:u w:val="single"/>
        </w:rPr>
        <w:t>Testing</w:t>
      </w:r>
      <w:r>
        <w:t xml:space="preserve"> AND </w:t>
      </w:r>
      <w:r w:rsidRPr="006D678E">
        <w:rPr>
          <w:u w:val="single"/>
        </w:rPr>
        <w:t>other costs</w:t>
      </w:r>
      <w:r>
        <w:t>.</w:t>
      </w:r>
    </w:p>
    <w:p w14:paraId="73C3C5B8" w14:textId="77777777" w:rsidR="00D9702F" w:rsidRDefault="00D9702F" w:rsidP="00D9702F">
      <w:r>
        <w:t xml:space="preserve">Anna C. </w:t>
      </w:r>
      <w:r w:rsidRPr="00B31E58">
        <w:rPr>
          <w:rStyle w:val="Cite"/>
        </w:rPr>
        <w:t>Arndt et al. 23</w:t>
      </w:r>
      <w:r>
        <w:t>, Policy Fellow, ELN; Dr. Maximilian Hoell, PhD, Senior Policy Fellow, ELN; Joel P. Ivre, Policy Fellow, APLN; Alice Saltini, Research Coordinator, ELN, "Strategic Risks in the Asia-Pacific: Examining Australian, British, Japanese, and South Korean Perspectives," Asia-Pacific Leadership Network &amp; European Leadership Network, June 2023, pg. 23-24.</w:t>
      </w:r>
    </w:p>
    <w:p w14:paraId="145DAA41" w14:textId="3C0F46E8" w:rsidR="00D9702F" w:rsidRDefault="00D9702F" w:rsidP="00D9702F">
      <w:pPr>
        <w:rPr>
          <w:sz w:val="16"/>
        </w:rPr>
      </w:pPr>
      <w:r w:rsidRPr="00D9702F">
        <w:rPr>
          <w:sz w:val="16"/>
        </w:rPr>
        <w:t xml:space="preserve">In light of these discussions, some project participants </w:t>
      </w:r>
      <w:r w:rsidRPr="00D9702F">
        <w:rPr>
          <w:rStyle w:val="StyleUnderline"/>
        </w:rPr>
        <w:t>stressed</w:t>
      </w:r>
      <w:r w:rsidRPr="00D9702F">
        <w:rPr>
          <w:sz w:val="16"/>
        </w:rPr>
        <w:t xml:space="preserve"> that </w:t>
      </w:r>
      <w:r w:rsidRPr="00D9702F">
        <w:rPr>
          <w:rStyle w:val="Emphasis"/>
        </w:rPr>
        <w:t>So</w:t>
      </w:r>
      <w:r w:rsidRPr="00D9702F">
        <w:rPr>
          <w:sz w:val="16"/>
        </w:rPr>
        <w:t xml:space="preserve">uth </w:t>
      </w:r>
      <w:r w:rsidRPr="00D9702F">
        <w:rPr>
          <w:rStyle w:val="Emphasis"/>
        </w:rPr>
        <w:t>Ko</w:t>
      </w:r>
      <w:r w:rsidRPr="00D9702F">
        <w:rPr>
          <w:sz w:val="16"/>
        </w:rPr>
        <w:t xml:space="preserve">rea </w:t>
      </w:r>
      <w:r w:rsidRPr="00D9702F">
        <w:rPr>
          <w:rStyle w:val="StyleUnderline"/>
        </w:rPr>
        <w:t>was</w:t>
      </w:r>
      <w:r w:rsidRPr="00D9702F">
        <w:rPr>
          <w:sz w:val="16"/>
        </w:rPr>
        <w:t xml:space="preserve"> </w:t>
      </w:r>
      <w:r w:rsidRPr="00D9702F">
        <w:rPr>
          <w:rStyle w:val="Emphasis"/>
        </w:rPr>
        <w:t>not seriously</w:t>
      </w:r>
      <w:r w:rsidRPr="00D9702F">
        <w:rPr>
          <w:sz w:val="16"/>
        </w:rPr>
        <w:t xml:space="preserve"> </w:t>
      </w:r>
      <w:r w:rsidRPr="00D9702F">
        <w:rPr>
          <w:rStyle w:val="StyleUnderline"/>
        </w:rPr>
        <w:t xml:space="preserve">considering developing </w:t>
      </w:r>
      <w:r w:rsidRPr="00D9702F">
        <w:rPr>
          <w:rStyle w:val="Emphasis"/>
        </w:rPr>
        <w:t>nuc</w:t>
      </w:r>
      <w:r w:rsidRPr="00D9702F">
        <w:rPr>
          <w:rStyle w:val="StyleUnderline"/>
        </w:rPr>
        <w:t>lear weapon</w:t>
      </w:r>
      <w:r w:rsidRPr="00D9702F">
        <w:rPr>
          <w:rStyle w:val="Emphasis"/>
        </w:rPr>
        <w:t>s</w:t>
      </w:r>
      <w:r w:rsidRPr="00D9702F">
        <w:rPr>
          <w:rStyle w:val="StyleUnderline"/>
        </w:rPr>
        <w:t xml:space="preserve"> as this would</w:t>
      </w:r>
      <w:r w:rsidRPr="00D9702F">
        <w:rPr>
          <w:sz w:val="16"/>
        </w:rPr>
        <w:t xml:space="preserve"> </w:t>
      </w:r>
      <w:r w:rsidRPr="00D9702F">
        <w:rPr>
          <w:rStyle w:val="Emphasis"/>
        </w:rPr>
        <w:t>undermine</w:t>
      </w:r>
      <w:r w:rsidRPr="00D9702F">
        <w:rPr>
          <w:sz w:val="16"/>
        </w:rPr>
        <w:t xml:space="preserve"> </w:t>
      </w:r>
      <w:r w:rsidRPr="00D9702F">
        <w:rPr>
          <w:rStyle w:val="StyleUnderline"/>
        </w:rPr>
        <w:t>the country’s commitment to</w:t>
      </w:r>
      <w:r w:rsidRPr="00D9702F">
        <w:rPr>
          <w:sz w:val="16"/>
        </w:rPr>
        <w:t> </w:t>
      </w:r>
      <w:r w:rsidRPr="00D9702F">
        <w:rPr>
          <w:rStyle w:val="Emphasis"/>
        </w:rPr>
        <w:t>peaceful uses</w:t>
      </w:r>
      <w:r w:rsidRPr="00D9702F">
        <w:rPr>
          <w:sz w:val="16"/>
        </w:rPr>
        <w:t xml:space="preserve"> </w:t>
      </w:r>
      <w:r w:rsidRPr="00D9702F">
        <w:rPr>
          <w:rStyle w:val="StyleUnderline"/>
        </w:rPr>
        <w:t>of nuclear power, including</w:t>
      </w:r>
      <w:r w:rsidRPr="00D9702F">
        <w:rPr>
          <w:sz w:val="16"/>
        </w:rPr>
        <w:t xml:space="preserve"> </w:t>
      </w:r>
      <w:r w:rsidRPr="00D9702F">
        <w:rPr>
          <w:rStyle w:val="Emphasis"/>
        </w:rPr>
        <w:t>reactor exports</w:t>
      </w:r>
      <w:r w:rsidRPr="00D9702F">
        <w:rPr>
          <w:sz w:val="16"/>
        </w:rPr>
        <w:t xml:space="preserve"> </w:t>
      </w:r>
      <w:r w:rsidRPr="00D9702F">
        <w:rPr>
          <w:rStyle w:val="StyleUnderline"/>
        </w:rPr>
        <w:t>and its expanding</w:t>
      </w:r>
      <w:r w:rsidRPr="00D9702F">
        <w:rPr>
          <w:sz w:val="16"/>
        </w:rPr>
        <w:t xml:space="preserve"> </w:t>
      </w:r>
      <w:r w:rsidRPr="00D9702F">
        <w:rPr>
          <w:rStyle w:val="Emphasis"/>
        </w:rPr>
        <w:t>domestic</w:t>
      </w:r>
      <w:r w:rsidRPr="00D9702F">
        <w:rPr>
          <w:sz w:val="16"/>
        </w:rPr>
        <w:t xml:space="preserve"> </w:t>
      </w:r>
      <w:r w:rsidRPr="00D9702F">
        <w:rPr>
          <w:rStyle w:val="StyleUnderline"/>
        </w:rPr>
        <w:t>nuclear power sector</w:t>
      </w:r>
      <w:r w:rsidRPr="00D9702F">
        <w:rPr>
          <w:sz w:val="16"/>
        </w:rPr>
        <w:t xml:space="preserve">.48 Against this backdrop, one analyst suggested that the South Korean public </w:t>
      </w:r>
      <w:r w:rsidRPr="00D9702F">
        <w:rPr>
          <w:rStyle w:val="StyleUnderline"/>
        </w:rPr>
        <w:t>tended to</w:t>
      </w:r>
      <w:r w:rsidRPr="00D9702F">
        <w:rPr>
          <w:sz w:val="16"/>
        </w:rPr>
        <w:t xml:space="preserve"> </w:t>
      </w:r>
      <w:r w:rsidRPr="00D9702F">
        <w:rPr>
          <w:rStyle w:val="Emphasis"/>
        </w:rPr>
        <w:t>underestimate</w:t>
      </w:r>
      <w:r w:rsidRPr="00D9702F">
        <w:rPr>
          <w:sz w:val="16"/>
        </w:rPr>
        <w:t xml:space="preserve"> </w:t>
      </w:r>
      <w:r w:rsidRPr="00D9702F">
        <w:rPr>
          <w:rStyle w:val="StyleUnderline"/>
        </w:rPr>
        <w:t>the</w:t>
      </w:r>
      <w:r w:rsidRPr="00D9702F">
        <w:rPr>
          <w:sz w:val="16"/>
        </w:rPr>
        <w:t xml:space="preserve"> </w:t>
      </w:r>
      <w:r w:rsidRPr="00D9702F">
        <w:rPr>
          <w:rStyle w:val="Emphasis"/>
        </w:rPr>
        <w:t>political</w:t>
      </w:r>
      <w:r w:rsidRPr="00D9702F">
        <w:rPr>
          <w:sz w:val="16"/>
        </w:rPr>
        <w:t xml:space="preserve">, </w:t>
      </w:r>
      <w:r w:rsidRPr="00D9702F">
        <w:rPr>
          <w:rStyle w:val="Emphasis"/>
        </w:rPr>
        <w:t>diplomatic</w:t>
      </w:r>
      <w:r w:rsidRPr="00D9702F">
        <w:rPr>
          <w:sz w:val="16"/>
        </w:rPr>
        <w:t xml:space="preserve">, </w:t>
      </w:r>
      <w:r w:rsidRPr="00D9702F">
        <w:rPr>
          <w:rStyle w:val="StyleUnderline"/>
        </w:rPr>
        <w:t>and</w:t>
      </w:r>
      <w:r w:rsidRPr="00D9702F">
        <w:rPr>
          <w:sz w:val="16"/>
        </w:rPr>
        <w:t xml:space="preserve"> </w:t>
      </w:r>
      <w:r w:rsidRPr="00D9702F">
        <w:rPr>
          <w:rStyle w:val="Emphasis"/>
        </w:rPr>
        <w:t>economic</w:t>
      </w:r>
      <w:r w:rsidRPr="00D9702F">
        <w:rPr>
          <w:sz w:val="16"/>
        </w:rPr>
        <w:t xml:space="preserve"> </w:t>
      </w:r>
      <w:r w:rsidRPr="00D9702F">
        <w:rPr>
          <w:rStyle w:val="StyleUnderline"/>
        </w:rPr>
        <w:t>costs of developing and possessing nuclear weapons</w:t>
      </w:r>
      <w:r w:rsidRPr="00D9702F">
        <w:rPr>
          <w:sz w:val="16"/>
        </w:rPr>
        <w:t xml:space="preserve">. For example, </w:t>
      </w:r>
      <w:r w:rsidRPr="00D9702F">
        <w:rPr>
          <w:rStyle w:val="StyleUnderline"/>
        </w:rPr>
        <w:t>if</w:t>
      </w:r>
      <w:r w:rsidRPr="00D9702F">
        <w:rPr>
          <w:sz w:val="16"/>
        </w:rPr>
        <w:t xml:space="preserve"> </w:t>
      </w:r>
      <w:r w:rsidRPr="00D9702F">
        <w:rPr>
          <w:rStyle w:val="Emphasis"/>
        </w:rPr>
        <w:t>So</w:t>
      </w:r>
      <w:r w:rsidRPr="00D9702F">
        <w:rPr>
          <w:sz w:val="16"/>
        </w:rPr>
        <w:t xml:space="preserve">uth </w:t>
      </w:r>
      <w:r w:rsidRPr="00D9702F">
        <w:rPr>
          <w:rStyle w:val="Emphasis"/>
        </w:rPr>
        <w:t>Ko</w:t>
      </w:r>
      <w:r w:rsidRPr="00D9702F">
        <w:rPr>
          <w:sz w:val="16"/>
        </w:rPr>
        <w:t xml:space="preserve">rea </w:t>
      </w:r>
      <w:r w:rsidRPr="00D9702F">
        <w:rPr>
          <w:rStyle w:val="StyleUnderline"/>
        </w:rPr>
        <w:t>were to</w:t>
      </w:r>
      <w:r w:rsidRPr="00D9702F">
        <w:rPr>
          <w:sz w:val="16"/>
        </w:rPr>
        <w:t xml:space="preserve"> </w:t>
      </w:r>
      <w:r w:rsidRPr="00D9702F">
        <w:rPr>
          <w:rStyle w:val="Emphasis"/>
        </w:rPr>
        <w:t>withdraw</w:t>
      </w:r>
      <w:r w:rsidRPr="00D9702F">
        <w:rPr>
          <w:sz w:val="16"/>
        </w:rPr>
        <w:t xml:space="preserve"> </w:t>
      </w:r>
      <w:r w:rsidRPr="00D9702F">
        <w:rPr>
          <w:rStyle w:val="StyleUnderline"/>
        </w:rPr>
        <w:t>from the NPT, it could lose</w:t>
      </w:r>
      <w:r w:rsidRPr="00D9702F">
        <w:rPr>
          <w:sz w:val="16"/>
        </w:rPr>
        <w:t xml:space="preserve"> almost </w:t>
      </w:r>
      <w:r w:rsidRPr="00D9702F">
        <w:rPr>
          <w:rStyle w:val="StyleUnderline"/>
        </w:rPr>
        <w:t>a</w:t>
      </w:r>
      <w:r w:rsidRPr="00D9702F">
        <w:rPr>
          <w:sz w:val="16"/>
        </w:rPr>
        <w:t> </w:t>
      </w:r>
      <w:r w:rsidRPr="00D9702F">
        <w:rPr>
          <w:rStyle w:val="Emphasis"/>
        </w:rPr>
        <w:t>third of its total electricity production</w:t>
      </w:r>
      <w:r w:rsidRPr="00D9702F">
        <w:rPr>
          <w:sz w:val="16"/>
        </w:rPr>
        <w:t xml:space="preserve"> </w:t>
      </w:r>
      <w:r w:rsidRPr="00D9702F">
        <w:rPr>
          <w:rStyle w:val="StyleUnderline"/>
        </w:rPr>
        <w:t>from nuclear power generation as international cooperation</w:t>
      </w:r>
      <w:r w:rsidRPr="00D9702F">
        <w:rPr>
          <w:sz w:val="16"/>
        </w:rPr>
        <w:t xml:space="preserve"> with the country’s nuclear energy programme, including imports of enriched uranium fuel on which South Korea’s reactors depend, </w:t>
      </w:r>
      <w:r w:rsidRPr="00D9702F">
        <w:rPr>
          <w:rStyle w:val="StyleUnderline"/>
        </w:rPr>
        <w:t>would most likely be</w:t>
      </w:r>
      <w:r w:rsidRPr="00D9702F">
        <w:rPr>
          <w:sz w:val="16"/>
        </w:rPr>
        <w:t xml:space="preserve"> </w:t>
      </w:r>
      <w:r w:rsidRPr="00D9702F">
        <w:rPr>
          <w:rStyle w:val="Emphasis"/>
        </w:rPr>
        <w:t>suspended</w:t>
      </w:r>
      <w:r w:rsidRPr="00D9702F">
        <w:rPr>
          <w:sz w:val="16"/>
        </w:rPr>
        <w:t>.49 Additionally, a </w:t>
      </w:r>
      <w:r w:rsidRPr="00D9702F">
        <w:rPr>
          <w:rStyle w:val="StyleUnderline"/>
        </w:rPr>
        <w:t>withdrawal</w:t>
      </w:r>
      <w:r w:rsidRPr="00D9702F">
        <w:rPr>
          <w:sz w:val="16"/>
        </w:rPr>
        <w:t xml:space="preserve"> from the NPT </w:t>
      </w:r>
      <w:r w:rsidRPr="00D9702F">
        <w:rPr>
          <w:rStyle w:val="StyleUnderline"/>
        </w:rPr>
        <w:t>would lead to the</w:t>
      </w:r>
      <w:r w:rsidRPr="00D9702F">
        <w:rPr>
          <w:sz w:val="16"/>
        </w:rPr>
        <w:t xml:space="preserve"> </w:t>
      </w:r>
      <w:r w:rsidRPr="00D9702F">
        <w:rPr>
          <w:rStyle w:val="Emphasis"/>
        </w:rPr>
        <w:t>perception</w:t>
      </w:r>
      <w:r w:rsidRPr="00D9702F">
        <w:rPr>
          <w:sz w:val="16"/>
        </w:rPr>
        <w:t xml:space="preserve"> </w:t>
      </w:r>
      <w:r w:rsidRPr="00D9702F">
        <w:rPr>
          <w:rStyle w:val="StyleUnderline"/>
        </w:rPr>
        <w:t>that</w:t>
      </w:r>
      <w:r w:rsidRPr="00D9702F">
        <w:rPr>
          <w:sz w:val="16"/>
        </w:rPr>
        <w:t xml:space="preserve"> </w:t>
      </w:r>
      <w:r w:rsidRPr="00D9702F">
        <w:rPr>
          <w:rStyle w:val="Emphasis"/>
        </w:rPr>
        <w:t>So</w:t>
      </w:r>
      <w:r w:rsidRPr="00D9702F">
        <w:rPr>
          <w:sz w:val="16"/>
        </w:rPr>
        <w:t xml:space="preserve">uth </w:t>
      </w:r>
      <w:r w:rsidRPr="00D9702F">
        <w:rPr>
          <w:rStyle w:val="Emphasis"/>
        </w:rPr>
        <w:t>Ko</w:t>
      </w:r>
      <w:r w:rsidRPr="00D9702F">
        <w:rPr>
          <w:sz w:val="16"/>
        </w:rPr>
        <w:t xml:space="preserve">rea </w:t>
      </w:r>
      <w:r w:rsidRPr="00D9702F">
        <w:rPr>
          <w:rStyle w:val="StyleUnderline"/>
        </w:rPr>
        <w:t>is in</w:t>
      </w:r>
      <w:r w:rsidRPr="00D9702F">
        <w:rPr>
          <w:sz w:val="16"/>
        </w:rPr>
        <w:t xml:space="preserve"> </w:t>
      </w:r>
      <w:r w:rsidRPr="00D9702F">
        <w:rPr>
          <w:rStyle w:val="Emphasis"/>
        </w:rPr>
        <w:t>violation</w:t>
      </w:r>
      <w:r w:rsidRPr="00D9702F">
        <w:rPr>
          <w:sz w:val="16"/>
        </w:rPr>
        <w:t xml:space="preserve"> </w:t>
      </w:r>
      <w:r w:rsidRPr="00D9702F">
        <w:rPr>
          <w:rStyle w:val="StyleUnderline"/>
        </w:rPr>
        <w:t>of its safeguards agreement with the</w:t>
      </w:r>
      <w:r w:rsidRPr="00D9702F">
        <w:rPr>
          <w:sz w:val="16"/>
        </w:rPr>
        <w:t xml:space="preserve"> </w:t>
      </w:r>
      <w:r w:rsidRPr="00D9702F">
        <w:rPr>
          <w:rStyle w:val="Emphasis"/>
        </w:rPr>
        <w:t>IAEA</w:t>
      </w:r>
      <w:r w:rsidRPr="00D9702F">
        <w:rPr>
          <w:sz w:val="16"/>
        </w:rPr>
        <w:t xml:space="preserve">, </w:t>
      </w:r>
      <w:r w:rsidRPr="00D9702F">
        <w:rPr>
          <w:rStyle w:val="StyleUnderline"/>
        </w:rPr>
        <w:t>which would make it</w:t>
      </w:r>
      <w:r w:rsidRPr="00D9702F">
        <w:rPr>
          <w:sz w:val="16"/>
        </w:rPr>
        <w:t xml:space="preserve"> </w:t>
      </w:r>
      <w:r w:rsidRPr="00D9702F">
        <w:rPr>
          <w:rStyle w:val="Emphasis"/>
        </w:rPr>
        <w:t>difficult</w:t>
      </w:r>
      <w:r w:rsidRPr="00D9702F">
        <w:rPr>
          <w:sz w:val="16"/>
        </w:rPr>
        <w:t xml:space="preserve"> </w:t>
      </w:r>
      <w:r w:rsidRPr="00D9702F">
        <w:rPr>
          <w:rStyle w:val="StyleUnderline"/>
        </w:rPr>
        <w:t>for the</w:t>
      </w:r>
      <w:r w:rsidRPr="00D9702F">
        <w:rPr>
          <w:sz w:val="16"/>
        </w:rPr>
        <w:t> </w:t>
      </w:r>
      <w:r w:rsidRPr="00D9702F">
        <w:rPr>
          <w:rStyle w:val="Emphasis"/>
        </w:rPr>
        <w:t>i</w:t>
      </w:r>
      <w:r w:rsidRPr="00D9702F">
        <w:rPr>
          <w:sz w:val="16"/>
        </w:rPr>
        <w:t xml:space="preserve">nternational </w:t>
      </w:r>
      <w:r w:rsidRPr="00D9702F">
        <w:rPr>
          <w:rStyle w:val="Emphasis"/>
        </w:rPr>
        <w:t>c</w:t>
      </w:r>
      <w:r w:rsidRPr="00D9702F">
        <w:rPr>
          <w:sz w:val="16"/>
        </w:rPr>
        <w:t xml:space="preserve">ommunity </w:t>
      </w:r>
      <w:r w:rsidRPr="00D9702F">
        <w:rPr>
          <w:rStyle w:val="StyleUnderline"/>
        </w:rPr>
        <w:t>to justify</w:t>
      </w:r>
      <w:r w:rsidRPr="00D9702F">
        <w:rPr>
          <w:sz w:val="16"/>
        </w:rPr>
        <w:t xml:space="preserve"> South Korean </w:t>
      </w:r>
      <w:r w:rsidRPr="00D9702F">
        <w:rPr>
          <w:rStyle w:val="StyleUnderline"/>
        </w:rPr>
        <w:t>exports of nuclear technology due to proliferation concerns</w:t>
      </w:r>
      <w:r w:rsidRPr="00D9702F">
        <w:rPr>
          <w:sz w:val="16"/>
        </w:rPr>
        <w:t xml:space="preserve">. The </w:t>
      </w:r>
      <w:r w:rsidRPr="00D9702F">
        <w:rPr>
          <w:rStyle w:val="StyleUnderline"/>
        </w:rPr>
        <w:t>growing</w:t>
      </w:r>
      <w:r w:rsidRPr="00D9702F">
        <w:rPr>
          <w:sz w:val="16"/>
        </w:rPr>
        <w:t xml:space="preserve"> </w:t>
      </w:r>
      <w:r w:rsidRPr="00D9702F">
        <w:rPr>
          <w:rStyle w:val="Emphasis"/>
        </w:rPr>
        <w:t>So</w:t>
      </w:r>
      <w:r w:rsidRPr="00D9702F">
        <w:rPr>
          <w:sz w:val="16"/>
        </w:rPr>
        <w:t xml:space="preserve">uth </w:t>
      </w:r>
      <w:r w:rsidRPr="00D9702F">
        <w:rPr>
          <w:rStyle w:val="Emphasis"/>
        </w:rPr>
        <w:t>Ko</w:t>
      </w:r>
      <w:r w:rsidRPr="00D9702F">
        <w:rPr>
          <w:sz w:val="16"/>
        </w:rPr>
        <w:t xml:space="preserve">rean </w:t>
      </w:r>
      <w:r w:rsidRPr="00D9702F">
        <w:rPr>
          <w:rStyle w:val="StyleUnderline"/>
        </w:rPr>
        <w:t>reactor export industry could</w:t>
      </w:r>
      <w:r w:rsidRPr="00D9702F">
        <w:rPr>
          <w:sz w:val="16"/>
        </w:rPr>
        <w:t xml:space="preserve"> </w:t>
      </w:r>
      <w:r w:rsidRPr="00D9702F">
        <w:rPr>
          <w:rStyle w:val="Emphasis"/>
        </w:rPr>
        <w:t>collapse</w:t>
      </w:r>
      <w:r w:rsidRPr="00D9702F">
        <w:rPr>
          <w:sz w:val="16"/>
        </w:rPr>
        <w:t xml:space="preserve"> </w:t>
      </w:r>
      <w:r w:rsidRPr="00D9702F">
        <w:rPr>
          <w:rStyle w:val="StyleUnderline"/>
        </w:rPr>
        <w:t>as a result</w:t>
      </w:r>
      <w:r w:rsidRPr="00D9702F">
        <w:rPr>
          <w:sz w:val="16"/>
        </w:rPr>
        <w:t xml:space="preserve">. </w:t>
      </w:r>
      <w:r w:rsidRPr="00D9702F">
        <w:rPr>
          <w:rStyle w:val="Emphasis"/>
        </w:rPr>
        <w:t>So</w:t>
      </w:r>
      <w:r w:rsidRPr="00D9702F">
        <w:rPr>
          <w:sz w:val="16"/>
        </w:rPr>
        <w:t xml:space="preserve">uth </w:t>
      </w:r>
      <w:r w:rsidRPr="00D9702F">
        <w:rPr>
          <w:rStyle w:val="Emphasis"/>
        </w:rPr>
        <w:t>Ko</w:t>
      </w:r>
      <w:r w:rsidRPr="00D9702F">
        <w:rPr>
          <w:sz w:val="16"/>
        </w:rPr>
        <w:t xml:space="preserve">rea </w:t>
      </w:r>
      <w:r w:rsidRPr="00D9702F">
        <w:rPr>
          <w:rStyle w:val="StyleUnderline"/>
        </w:rPr>
        <w:t>is a</w:t>
      </w:r>
      <w:r w:rsidRPr="00D9702F">
        <w:rPr>
          <w:sz w:val="16"/>
        </w:rPr>
        <w:t> </w:t>
      </w:r>
      <w:r w:rsidRPr="00D9702F">
        <w:rPr>
          <w:rStyle w:val="Emphasis"/>
          <w:sz w:val="24"/>
          <w:szCs w:val="24"/>
        </w:rPr>
        <w:t>resource-poor, trade-dependent country</w:t>
      </w:r>
      <w:r w:rsidRPr="00D9702F">
        <w:rPr>
          <w:sz w:val="16"/>
        </w:rPr>
        <w:t xml:space="preserve"> </w:t>
      </w:r>
      <w:r w:rsidRPr="00D9702F">
        <w:rPr>
          <w:rStyle w:val="StyleUnderline"/>
        </w:rPr>
        <w:t>that can ill afford to lose such</w:t>
      </w:r>
      <w:r w:rsidRPr="00D9702F">
        <w:rPr>
          <w:sz w:val="16"/>
        </w:rPr>
        <w:t xml:space="preserve"> </w:t>
      </w:r>
      <w:r w:rsidRPr="00D9702F">
        <w:rPr>
          <w:rStyle w:val="Emphasis"/>
        </w:rPr>
        <w:t>important</w:t>
      </w:r>
      <w:r w:rsidRPr="00D9702F">
        <w:rPr>
          <w:sz w:val="16"/>
        </w:rPr>
        <w:t xml:space="preserve"> </w:t>
      </w:r>
      <w:r w:rsidRPr="00D9702F">
        <w:rPr>
          <w:rStyle w:val="StyleUnderline"/>
        </w:rPr>
        <w:t>trade relationships</w:t>
      </w:r>
      <w:r w:rsidRPr="00D9702F">
        <w:rPr>
          <w:sz w:val="16"/>
        </w:rPr>
        <w:t xml:space="preserve">. Additionally, </w:t>
      </w:r>
      <w:r w:rsidRPr="00D9702F">
        <w:rPr>
          <w:rStyle w:val="StyleUnderline"/>
        </w:rPr>
        <w:t>the</w:t>
      </w:r>
      <w:r w:rsidRPr="00D9702F">
        <w:rPr>
          <w:sz w:val="16"/>
        </w:rPr>
        <w:t xml:space="preserve"> </w:t>
      </w:r>
      <w:r w:rsidRPr="00D9702F">
        <w:rPr>
          <w:rStyle w:val="Emphasis"/>
        </w:rPr>
        <w:t>US-So</w:t>
      </w:r>
      <w:r w:rsidRPr="00D9702F">
        <w:rPr>
          <w:sz w:val="16"/>
        </w:rPr>
        <w:t xml:space="preserve">uth </w:t>
      </w:r>
      <w:r w:rsidRPr="00D9702F">
        <w:rPr>
          <w:rStyle w:val="Emphasis"/>
        </w:rPr>
        <w:t>Ko</w:t>
      </w:r>
      <w:r w:rsidRPr="00D9702F">
        <w:rPr>
          <w:sz w:val="16"/>
        </w:rPr>
        <w:t xml:space="preserve">rea civil </w:t>
      </w:r>
      <w:r w:rsidRPr="00D9702F">
        <w:rPr>
          <w:rStyle w:val="StyleUnderline"/>
        </w:rPr>
        <w:t>nuclear agreement stipulates</w:t>
      </w:r>
      <w:r w:rsidRPr="00D9702F">
        <w:rPr>
          <w:sz w:val="16"/>
        </w:rPr>
        <w:t xml:space="preserve"> that </w:t>
      </w:r>
      <w:r w:rsidRPr="00D9702F">
        <w:rPr>
          <w:rStyle w:val="StyleUnderline"/>
        </w:rPr>
        <w:t>Seoul</w:t>
      </w:r>
      <w:r w:rsidRPr="00D9702F">
        <w:rPr>
          <w:sz w:val="16"/>
        </w:rPr>
        <w:t xml:space="preserve"> </w:t>
      </w:r>
      <w:r w:rsidRPr="00D9702F">
        <w:rPr>
          <w:rStyle w:val="Emphasis"/>
        </w:rPr>
        <w:t>cannot</w:t>
      </w:r>
      <w:r w:rsidRPr="00D9702F">
        <w:rPr>
          <w:sz w:val="16"/>
        </w:rPr>
        <w:t xml:space="preserve"> </w:t>
      </w:r>
      <w:r w:rsidRPr="00D9702F">
        <w:rPr>
          <w:rStyle w:val="StyleUnderline"/>
        </w:rPr>
        <w:t>use US-supplied nuclear materials and equipment for weapons purposes</w:t>
      </w:r>
      <w:r w:rsidRPr="00D9702F">
        <w:rPr>
          <w:sz w:val="16"/>
        </w:rPr>
        <w:t xml:space="preserve">. </w:t>
      </w:r>
      <w:r w:rsidRPr="00D9702F">
        <w:rPr>
          <w:rStyle w:val="StyleUnderline"/>
        </w:rPr>
        <w:t>If</w:t>
      </w:r>
      <w:r w:rsidRPr="00D9702F">
        <w:rPr>
          <w:sz w:val="16"/>
        </w:rPr>
        <w:t xml:space="preserve"> those </w:t>
      </w:r>
      <w:r w:rsidRPr="00D9702F">
        <w:rPr>
          <w:rStyle w:val="StyleUnderline"/>
        </w:rPr>
        <w:t>terms were breached, Washington could</w:t>
      </w:r>
      <w:r w:rsidRPr="00D9702F">
        <w:rPr>
          <w:sz w:val="16"/>
        </w:rPr>
        <w:t xml:space="preserve"> </w:t>
      </w:r>
      <w:r w:rsidRPr="00D9702F">
        <w:rPr>
          <w:rStyle w:val="Emphasis"/>
        </w:rPr>
        <w:t>request</w:t>
      </w:r>
      <w:r w:rsidRPr="00D9702F">
        <w:rPr>
          <w:sz w:val="16"/>
        </w:rPr>
        <w:t xml:space="preserve"> the </w:t>
      </w:r>
      <w:r w:rsidRPr="00D9702F">
        <w:rPr>
          <w:rStyle w:val="StyleUnderline"/>
        </w:rPr>
        <w:t>return of these materials</w:t>
      </w:r>
      <w:r w:rsidRPr="00D9702F">
        <w:rPr>
          <w:sz w:val="16"/>
        </w:rPr>
        <w:t xml:space="preserve"> and equipment.50 Finally, the risks and benefits equation should also consider </w:t>
      </w:r>
      <w:r w:rsidRPr="00D9702F">
        <w:rPr>
          <w:rStyle w:val="StyleUnderline"/>
        </w:rPr>
        <w:t>the impact of</w:t>
      </w:r>
      <w:r w:rsidRPr="00D9702F">
        <w:rPr>
          <w:sz w:val="16"/>
        </w:rPr>
        <w:t xml:space="preserve"> </w:t>
      </w:r>
      <w:r w:rsidRPr="00D9702F">
        <w:rPr>
          <w:rStyle w:val="Emphasis"/>
        </w:rPr>
        <w:t>nuclear testing</w:t>
      </w:r>
      <w:r w:rsidRPr="00D9702F">
        <w:rPr>
          <w:sz w:val="16"/>
        </w:rPr>
        <w:t xml:space="preserve">, which </w:t>
      </w:r>
      <w:r w:rsidRPr="00D9702F">
        <w:rPr>
          <w:rStyle w:val="StyleUnderline"/>
        </w:rPr>
        <w:t>would</w:t>
      </w:r>
      <w:r w:rsidRPr="00D9702F">
        <w:rPr>
          <w:sz w:val="16"/>
        </w:rPr>
        <w:t xml:space="preserve"> </w:t>
      </w:r>
      <w:r w:rsidRPr="00D9702F">
        <w:rPr>
          <w:rStyle w:val="Emphasis"/>
        </w:rPr>
        <w:t>contravene</w:t>
      </w:r>
      <w:r w:rsidRPr="00D9702F">
        <w:rPr>
          <w:sz w:val="16"/>
        </w:rPr>
        <w:t xml:space="preserve"> </w:t>
      </w:r>
      <w:r w:rsidRPr="00D9702F">
        <w:rPr>
          <w:rStyle w:val="StyleUnderline"/>
        </w:rPr>
        <w:t>the</w:t>
      </w:r>
      <w:r w:rsidRPr="00D9702F">
        <w:rPr>
          <w:sz w:val="16"/>
        </w:rPr>
        <w:t xml:space="preserve"> Comprehensive Nuclear-Test-Ban Treaty (</w:t>
      </w:r>
      <w:r w:rsidRPr="00D9702F">
        <w:rPr>
          <w:rStyle w:val="Emphasis"/>
        </w:rPr>
        <w:t>CTBT</w:t>
      </w:r>
      <w:r w:rsidRPr="00D9702F">
        <w:rPr>
          <w:sz w:val="16"/>
        </w:rPr>
        <w:t xml:space="preserve">) </w:t>
      </w:r>
      <w:r w:rsidRPr="00D9702F">
        <w:rPr>
          <w:rStyle w:val="StyleUnderline"/>
        </w:rPr>
        <w:t>and</w:t>
      </w:r>
      <w:r w:rsidRPr="00D9702F">
        <w:rPr>
          <w:sz w:val="16"/>
        </w:rPr>
        <w:t xml:space="preserve"> could </w:t>
      </w:r>
      <w:r w:rsidRPr="00D9702F">
        <w:rPr>
          <w:rStyle w:val="Emphasis"/>
        </w:rPr>
        <w:t>trigger</w:t>
      </w:r>
      <w:r w:rsidRPr="00D9702F">
        <w:rPr>
          <w:sz w:val="16"/>
        </w:rPr>
        <w:t> </w:t>
      </w:r>
      <w:r w:rsidRPr="00D9702F">
        <w:rPr>
          <w:rStyle w:val="StyleUnderline"/>
        </w:rPr>
        <w:t>public opposition</w:t>
      </w:r>
      <w:r w:rsidRPr="00D9702F">
        <w:rPr>
          <w:sz w:val="16"/>
        </w:rPr>
        <w:t>.</w:t>
      </w:r>
    </w:p>
    <w:p w14:paraId="7D9A9208" w14:textId="7F322F79" w:rsidR="00D9702F" w:rsidRDefault="00D9702F" w:rsidP="00D9702F">
      <w:pPr>
        <w:pStyle w:val="Heading3"/>
      </w:pPr>
      <w:r>
        <w:t>No Prolif—Credibility Costs—SoKo</w:t>
      </w:r>
    </w:p>
    <w:p w14:paraId="435428DF" w14:textId="77777777" w:rsidR="00D9702F" w:rsidRDefault="00D9702F" w:rsidP="00D9702F">
      <w:pPr>
        <w:pStyle w:val="Heading4"/>
      </w:pPr>
      <w:r>
        <w:t xml:space="preserve">Credibility costs are </w:t>
      </w:r>
      <w:r w:rsidRPr="00593CE4">
        <w:rPr>
          <w:u w:val="single"/>
        </w:rPr>
        <w:t>too high</w:t>
      </w:r>
      <w:r>
        <w:t>.</w:t>
      </w:r>
    </w:p>
    <w:p w14:paraId="0EB0CCDB" w14:textId="77777777" w:rsidR="00D9702F" w:rsidRDefault="00D9702F" w:rsidP="00D9702F">
      <w:r>
        <w:t>Dr. Chung</w:t>
      </w:r>
      <w:r>
        <w:noBreakHyphen/>
        <w:t>in </w:t>
      </w:r>
      <w:r w:rsidRPr="002B059D">
        <w:rPr>
          <w:rStyle w:val="Cite"/>
        </w:rPr>
        <w:t>Moon &amp;</w:t>
      </w:r>
      <w:r>
        <w:t xml:space="preserve"> Young</w:t>
      </w:r>
      <w:r>
        <w:noBreakHyphen/>
        <w:t>Deok </w:t>
      </w:r>
      <w:r w:rsidRPr="002B059D">
        <w:rPr>
          <w:rStyle w:val="Cite"/>
        </w:rPr>
        <w:t>Shin 23</w:t>
      </w:r>
      <w:r>
        <w:t>, PhD, Distinguished University Professor, Political Science &amp; International Relations, Yonsei University. Krause Distinguished Fellow, School of Policy &amp; Global Strategy, University of California, San Diego. Co-Convener, Asia-Pacific Leadership Network for Nuclear Non-Proliferation &amp; Disarmament. Editor-In-Chief, Global Asia. Former Special Advisor, Foreign Affairs &amp; National Security, President Moon Jae-in; Fellow, Global Asia, East Asia Foundation, "‘South Korea Going Nuclear?’: Debates, Driving Forces, and Prospects," China International Strategy Review, Vol. 5, pg. 17, 11/28/2023, Springer.</w:t>
      </w:r>
    </w:p>
    <w:p w14:paraId="24E84C2C" w14:textId="1BC90466" w:rsidR="00D9702F" w:rsidRPr="00D9702F" w:rsidRDefault="00D9702F" w:rsidP="00D9702F">
      <w:pPr>
        <w:rPr>
          <w:sz w:val="16"/>
        </w:rPr>
      </w:pPr>
      <w:r w:rsidRPr="00D9702F">
        <w:rPr>
          <w:sz w:val="16"/>
        </w:rPr>
        <w:t xml:space="preserve">Finally, </w:t>
      </w:r>
      <w:r w:rsidRPr="00D9702F">
        <w:rPr>
          <w:rStyle w:val="StyleUnderline"/>
        </w:rPr>
        <w:t>the nuclear path will</w:t>
      </w:r>
      <w:r w:rsidRPr="00D9702F">
        <w:rPr>
          <w:sz w:val="16"/>
        </w:rPr>
        <w:t xml:space="preserve"> </w:t>
      </w:r>
      <w:r w:rsidRPr="00D9702F">
        <w:rPr>
          <w:rStyle w:val="Emphasis"/>
        </w:rPr>
        <w:t>seriously damage</w:t>
      </w:r>
      <w:r w:rsidRPr="00D9702F">
        <w:rPr>
          <w:sz w:val="16"/>
        </w:rPr>
        <w:t xml:space="preserve"> </w:t>
      </w:r>
      <w:r w:rsidRPr="00D9702F">
        <w:rPr>
          <w:rStyle w:val="StyleUnderline"/>
        </w:rPr>
        <w:t>Seoul’s international image</w:t>
      </w:r>
      <w:r w:rsidRPr="00D9702F">
        <w:rPr>
          <w:sz w:val="16"/>
        </w:rPr>
        <w:t xml:space="preserve">. If it were to become </w:t>
      </w:r>
      <w:r w:rsidRPr="00D9702F">
        <w:rPr>
          <w:rStyle w:val="StyleUnderline"/>
        </w:rPr>
        <w:t>the</w:t>
      </w:r>
      <w:r w:rsidRPr="00D9702F">
        <w:rPr>
          <w:sz w:val="16"/>
        </w:rPr>
        <w:t xml:space="preserve"> </w:t>
      </w:r>
      <w:r w:rsidRPr="00D9702F">
        <w:rPr>
          <w:rStyle w:val="Emphasis"/>
        </w:rPr>
        <w:t>first</w:t>
      </w:r>
      <w:r w:rsidRPr="00D9702F">
        <w:rPr>
          <w:sz w:val="16"/>
        </w:rPr>
        <w:t xml:space="preserve"> </w:t>
      </w:r>
      <w:r w:rsidRPr="00D9702F">
        <w:rPr>
          <w:rStyle w:val="StyleUnderline"/>
        </w:rPr>
        <w:t>democratic state to withdraw from the NPT, it would</w:t>
      </w:r>
      <w:r w:rsidRPr="00D9702F">
        <w:rPr>
          <w:sz w:val="16"/>
        </w:rPr>
        <w:t xml:space="preserve"> </w:t>
      </w:r>
      <w:r w:rsidRPr="00D9702F">
        <w:rPr>
          <w:rStyle w:val="Emphasis"/>
        </w:rPr>
        <w:t>forfeit</w:t>
      </w:r>
      <w:r w:rsidRPr="00D9702F">
        <w:rPr>
          <w:sz w:val="16"/>
        </w:rPr>
        <w:t xml:space="preserve"> the </w:t>
      </w:r>
      <w:r w:rsidRPr="00D9702F">
        <w:rPr>
          <w:rStyle w:val="Emphasis"/>
        </w:rPr>
        <w:t>moral superiority</w:t>
      </w:r>
      <w:r w:rsidRPr="00D9702F">
        <w:rPr>
          <w:sz w:val="16"/>
        </w:rPr>
        <w:t xml:space="preserve"> </w:t>
      </w:r>
      <w:r w:rsidRPr="00D9702F">
        <w:rPr>
          <w:rStyle w:val="StyleUnderline"/>
        </w:rPr>
        <w:t>over</w:t>
      </w:r>
      <w:r w:rsidRPr="00D9702F">
        <w:rPr>
          <w:sz w:val="16"/>
        </w:rPr>
        <w:t xml:space="preserve"> </w:t>
      </w:r>
      <w:r w:rsidRPr="00D9702F">
        <w:rPr>
          <w:rStyle w:val="Emphasis"/>
        </w:rPr>
        <w:t>No</w:t>
      </w:r>
      <w:r w:rsidRPr="00D9702F">
        <w:rPr>
          <w:sz w:val="16"/>
        </w:rPr>
        <w:t xml:space="preserve">rth </w:t>
      </w:r>
      <w:r w:rsidRPr="00D9702F">
        <w:rPr>
          <w:rStyle w:val="Emphasis"/>
        </w:rPr>
        <w:t>Ko</w:t>
      </w:r>
      <w:r w:rsidRPr="00D9702F">
        <w:rPr>
          <w:sz w:val="16"/>
        </w:rPr>
        <w:t xml:space="preserve">rea </w:t>
      </w:r>
      <w:r w:rsidRPr="00D9702F">
        <w:rPr>
          <w:rStyle w:val="StyleUnderline"/>
        </w:rPr>
        <w:t>it has enjoyed internationally since</w:t>
      </w:r>
      <w:r w:rsidRPr="00D9702F">
        <w:rPr>
          <w:sz w:val="16"/>
        </w:rPr>
        <w:t xml:space="preserve"> the Joint Declaration on Denuclearization in </w:t>
      </w:r>
      <w:r w:rsidRPr="00D9702F">
        <w:rPr>
          <w:rStyle w:val="StyleUnderline"/>
        </w:rPr>
        <w:t>1991 and would</w:t>
      </w:r>
      <w:r w:rsidRPr="00D9702F">
        <w:rPr>
          <w:sz w:val="16"/>
        </w:rPr>
        <w:t xml:space="preserve"> also </w:t>
      </w:r>
      <w:r w:rsidRPr="00D9702F">
        <w:rPr>
          <w:rStyle w:val="StyleUnderline"/>
        </w:rPr>
        <w:t>likely face the stigma of being a</w:t>
      </w:r>
      <w:r w:rsidRPr="00D9702F">
        <w:rPr>
          <w:sz w:val="16"/>
        </w:rPr>
        <w:t xml:space="preserve"> </w:t>
      </w:r>
      <w:r w:rsidRPr="00D9702F">
        <w:rPr>
          <w:rStyle w:val="Emphasis"/>
        </w:rPr>
        <w:t>rogue state</w:t>
      </w:r>
      <w:r w:rsidRPr="00D9702F">
        <w:rPr>
          <w:sz w:val="16"/>
        </w:rPr>
        <w:t xml:space="preserve"> </w:t>
      </w:r>
      <w:r w:rsidRPr="00D9702F">
        <w:rPr>
          <w:rStyle w:val="StyleUnderline"/>
        </w:rPr>
        <w:t>undermining the international nonproliferation regime</w:t>
      </w:r>
      <w:r w:rsidRPr="00D9702F">
        <w:rPr>
          <w:sz w:val="16"/>
        </w:rPr>
        <w:t xml:space="preserve">. </w:t>
      </w:r>
      <w:r w:rsidRPr="00D9702F">
        <w:rPr>
          <w:rStyle w:val="StyleUnderline"/>
        </w:rPr>
        <w:t>Its</w:t>
      </w:r>
      <w:r w:rsidRPr="00D9702F">
        <w:rPr>
          <w:sz w:val="16"/>
        </w:rPr>
        <w:t xml:space="preserve"> </w:t>
      </w:r>
      <w:r w:rsidRPr="00D9702F">
        <w:rPr>
          <w:rStyle w:val="Emphasis"/>
        </w:rPr>
        <w:t>dream</w:t>
      </w:r>
      <w:r w:rsidRPr="00D9702F">
        <w:rPr>
          <w:sz w:val="16"/>
        </w:rPr>
        <w:t xml:space="preserve"> </w:t>
      </w:r>
      <w:r w:rsidRPr="00D9702F">
        <w:rPr>
          <w:rStyle w:val="StyleUnderline"/>
        </w:rPr>
        <w:t>of becoming a</w:t>
      </w:r>
      <w:r w:rsidRPr="00D9702F">
        <w:rPr>
          <w:sz w:val="16"/>
        </w:rPr>
        <w:t xml:space="preserve"> global </w:t>
      </w:r>
      <w:r w:rsidRPr="00D9702F">
        <w:rPr>
          <w:rStyle w:val="StyleUnderline"/>
        </w:rPr>
        <w:t>pivot state will be shattered</w:t>
      </w:r>
      <w:r w:rsidRPr="00D9702F">
        <w:rPr>
          <w:sz w:val="16"/>
        </w:rPr>
        <w:t xml:space="preserve"> (Moon 2023). </w:t>
      </w:r>
      <w:r w:rsidRPr="00D9702F">
        <w:rPr>
          <w:rStyle w:val="StyleUnderline"/>
        </w:rPr>
        <w:t>Such a move will</w:t>
      </w:r>
      <w:r w:rsidRPr="00D9702F">
        <w:rPr>
          <w:sz w:val="16"/>
        </w:rPr>
        <w:t xml:space="preserve"> </w:t>
      </w:r>
      <w:r w:rsidRPr="00D9702F">
        <w:rPr>
          <w:rStyle w:val="Emphasis"/>
        </w:rPr>
        <w:t>not only destroy</w:t>
      </w:r>
      <w:r w:rsidRPr="00D9702F">
        <w:rPr>
          <w:sz w:val="16"/>
        </w:rPr>
        <w:t xml:space="preserve"> </w:t>
      </w:r>
      <w:r w:rsidRPr="00D9702F">
        <w:rPr>
          <w:rStyle w:val="StyleUnderline"/>
        </w:rPr>
        <w:t>the</w:t>
      </w:r>
      <w:r w:rsidRPr="00D9702F">
        <w:rPr>
          <w:sz w:val="16"/>
        </w:rPr>
        <w:t xml:space="preserve"> hard-built </w:t>
      </w:r>
      <w:r w:rsidRPr="00D9702F">
        <w:rPr>
          <w:rStyle w:val="StyleUnderline"/>
        </w:rPr>
        <w:t>credibility of its allies and friends</w:t>
      </w:r>
      <w:r w:rsidRPr="00D9702F">
        <w:rPr>
          <w:sz w:val="16"/>
        </w:rPr>
        <w:t xml:space="preserve"> such as the USA, France, and the UK, </w:t>
      </w:r>
      <w:r w:rsidRPr="00D9702F">
        <w:rPr>
          <w:rStyle w:val="StyleUnderline"/>
        </w:rPr>
        <w:t>but also draw heavy criticism from</w:t>
      </w:r>
      <w:r w:rsidRPr="00D9702F">
        <w:rPr>
          <w:sz w:val="16"/>
        </w:rPr>
        <w:t xml:space="preserve"> </w:t>
      </w:r>
      <w:r w:rsidRPr="00D9702F">
        <w:rPr>
          <w:rStyle w:val="Emphasis"/>
        </w:rPr>
        <w:t>China</w:t>
      </w:r>
      <w:r w:rsidRPr="00D9702F">
        <w:rPr>
          <w:sz w:val="16"/>
        </w:rPr>
        <w:t xml:space="preserve"> </w:t>
      </w:r>
      <w:r w:rsidRPr="00D9702F">
        <w:rPr>
          <w:rStyle w:val="StyleUnderline"/>
        </w:rPr>
        <w:t>and</w:t>
      </w:r>
      <w:r w:rsidRPr="00D9702F">
        <w:rPr>
          <w:sz w:val="16"/>
        </w:rPr>
        <w:t xml:space="preserve"> </w:t>
      </w:r>
      <w:r w:rsidRPr="00D9702F">
        <w:rPr>
          <w:rStyle w:val="Emphasis"/>
        </w:rPr>
        <w:t>Russia</w:t>
      </w:r>
      <w:r w:rsidRPr="00D9702F">
        <w:rPr>
          <w:sz w:val="16"/>
        </w:rPr>
        <w:t xml:space="preserve"> </w:t>
      </w:r>
      <w:r w:rsidRPr="00D9702F">
        <w:rPr>
          <w:rStyle w:val="StyleUnderline"/>
        </w:rPr>
        <w:t>for violating international nuclear norms</w:t>
      </w:r>
      <w:r w:rsidRPr="00D9702F">
        <w:rPr>
          <w:sz w:val="16"/>
        </w:rPr>
        <w:t xml:space="preserve">. </w:t>
      </w:r>
      <w:r w:rsidRPr="00D9702F">
        <w:rPr>
          <w:rStyle w:val="Emphasis"/>
        </w:rPr>
        <w:t>So</w:t>
      </w:r>
      <w:r w:rsidRPr="00D9702F">
        <w:rPr>
          <w:sz w:val="16"/>
        </w:rPr>
        <w:t xml:space="preserve">uth </w:t>
      </w:r>
      <w:r w:rsidRPr="00D9702F">
        <w:rPr>
          <w:rStyle w:val="Emphasis"/>
        </w:rPr>
        <w:t>Ko</w:t>
      </w:r>
      <w:r w:rsidRPr="00D9702F">
        <w:rPr>
          <w:sz w:val="16"/>
        </w:rPr>
        <w:t xml:space="preserve">rea </w:t>
      </w:r>
      <w:r w:rsidRPr="00D9702F">
        <w:rPr>
          <w:rStyle w:val="StyleUnderline"/>
        </w:rPr>
        <w:t>will</w:t>
      </w:r>
      <w:r w:rsidRPr="00D9702F">
        <w:rPr>
          <w:sz w:val="16"/>
        </w:rPr>
        <w:t xml:space="preserve"> also </w:t>
      </w:r>
      <w:r w:rsidRPr="00D9702F">
        <w:rPr>
          <w:rStyle w:val="StyleUnderline"/>
        </w:rPr>
        <w:t>be shunned by the</w:t>
      </w:r>
      <w:r w:rsidRPr="00D9702F">
        <w:rPr>
          <w:sz w:val="16"/>
        </w:rPr>
        <w:t xml:space="preserve"> </w:t>
      </w:r>
      <w:r w:rsidRPr="00D9702F">
        <w:rPr>
          <w:rStyle w:val="Emphasis"/>
        </w:rPr>
        <w:t>i</w:t>
      </w:r>
      <w:r w:rsidRPr="00D9702F">
        <w:rPr>
          <w:sz w:val="16"/>
        </w:rPr>
        <w:t xml:space="preserve">nternational </w:t>
      </w:r>
      <w:r w:rsidRPr="00D9702F">
        <w:rPr>
          <w:rStyle w:val="Emphasis"/>
        </w:rPr>
        <w:t>c</w:t>
      </w:r>
      <w:r w:rsidRPr="00D9702F">
        <w:rPr>
          <w:sz w:val="16"/>
        </w:rPr>
        <w:t xml:space="preserve">ommunity, </w:t>
      </w:r>
      <w:r w:rsidRPr="00D9702F">
        <w:rPr>
          <w:rStyle w:val="StyleUnderline"/>
        </w:rPr>
        <w:t>including the</w:t>
      </w:r>
      <w:r w:rsidRPr="00D9702F">
        <w:rPr>
          <w:sz w:val="16"/>
        </w:rPr>
        <w:t xml:space="preserve"> International Atomic Energy Agency (</w:t>
      </w:r>
      <w:r w:rsidRPr="00D9702F">
        <w:rPr>
          <w:rStyle w:val="Emphasis"/>
        </w:rPr>
        <w:t>IAEA</w:t>
      </w:r>
      <w:r w:rsidRPr="00D9702F">
        <w:rPr>
          <w:sz w:val="16"/>
        </w:rPr>
        <w:t xml:space="preserve">), the </w:t>
      </w:r>
      <w:r w:rsidRPr="00D9702F">
        <w:rPr>
          <w:rStyle w:val="Emphasis"/>
        </w:rPr>
        <w:t>N</w:t>
      </w:r>
      <w:r w:rsidRPr="00D9702F">
        <w:rPr>
          <w:sz w:val="16"/>
        </w:rPr>
        <w:t xml:space="preserve">uclear </w:t>
      </w:r>
      <w:r w:rsidRPr="00D9702F">
        <w:rPr>
          <w:rStyle w:val="Emphasis"/>
        </w:rPr>
        <w:t>S</w:t>
      </w:r>
      <w:r w:rsidRPr="00D9702F">
        <w:rPr>
          <w:sz w:val="16"/>
        </w:rPr>
        <w:t xml:space="preserve">uppliers </w:t>
      </w:r>
      <w:r w:rsidRPr="00D9702F">
        <w:rPr>
          <w:rStyle w:val="Emphasis"/>
        </w:rPr>
        <w:t>G</w:t>
      </w:r>
      <w:r w:rsidRPr="00D9702F">
        <w:rPr>
          <w:sz w:val="16"/>
        </w:rPr>
        <w:t xml:space="preserve">roup </w:t>
      </w:r>
      <w:r w:rsidRPr="00D9702F">
        <w:rPr>
          <w:rStyle w:val="StyleUnderline"/>
        </w:rPr>
        <w:t>and the</w:t>
      </w:r>
      <w:r w:rsidRPr="00D9702F">
        <w:rPr>
          <w:sz w:val="16"/>
        </w:rPr>
        <w:t xml:space="preserve"> </w:t>
      </w:r>
      <w:r w:rsidRPr="00D9702F">
        <w:rPr>
          <w:rStyle w:val="Emphasis"/>
        </w:rPr>
        <w:t>M</w:t>
      </w:r>
      <w:r w:rsidRPr="00D9702F">
        <w:rPr>
          <w:sz w:val="16"/>
        </w:rPr>
        <w:t xml:space="preserve">issile </w:t>
      </w:r>
      <w:r w:rsidRPr="00D9702F">
        <w:rPr>
          <w:rStyle w:val="Emphasis"/>
        </w:rPr>
        <w:t>T</w:t>
      </w:r>
      <w:r w:rsidRPr="00D9702F">
        <w:rPr>
          <w:sz w:val="16"/>
        </w:rPr>
        <w:t xml:space="preserve">echnology </w:t>
      </w:r>
      <w:r w:rsidRPr="00D9702F">
        <w:rPr>
          <w:rStyle w:val="Emphasis"/>
        </w:rPr>
        <w:t>C</w:t>
      </w:r>
      <w:r w:rsidRPr="00D9702F">
        <w:rPr>
          <w:sz w:val="16"/>
        </w:rPr>
        <w:t xml:space="preserve">ontrol </w:t>
      </w:r>
      <w:r w:rsidRPr="00D9702F">
        <w:rPr>
          <w:rStyle w:val="Emphasis"/>
        </w:rPr>
        <w:t>R</w:t>
      </w:r>
      <w:r w:rsidRPr="00D9702F">
        <w:rPr>
          <w:sz w:val="16"/>
        </w:rPr>
        <w:t>egime (Hecker 2023a, b; Shin 2023a, b; Han 2022).</w:t>
      </w:r>
    </w:p>
    <w:p w14:paraId="48855800" w14:textId="2B2A7491" w:rsidR="00D9702F" w:rsidRDefault="00D9702F" w:rsidP="00D9702F">
      <w:pPr>
        <w:pStyle w:val="Heading3"/>
      </w:pPr>
      <w:r>
        <w:t>No Prolif—Backlash—SoKo</w:t>
      </w:r>
    </w:p>
    <w:p w14:paraId="16C6A364" w14:textId="77777777" w:rsidR="00D9702F" w:rsidRDefault="00D9702F" w:rsidP="00D9702F">
      <w:pPr>
        <w:pStyle w:val="Heading4"/>
      </w:pPr>
      <w:r w:rsidRPr="00713077">
        <w:rPr>
          <w:u w:val="single"/>
        </w:rPr>
        <w:t>International</w:t>
      </w:r>
      <w:r>
        <w:t xml:space="preserve"> and </w:t>
      </w:r>
      <w:r w:rsidRPr="00713077">
        <w:rPr>
          <w:u w:val="single"/>
        </w:rPr>
        <w:t>domestic</w:t>
      </w:r>
      <w:r>
        <w:t xml:space="preserve"> backlash.</w:t>
      </w:r>
    </w:p>
    <w:p w14:paraId="5D76ED19" w14:textId="77777777" w:rsidR="00D9702F" w:rsidRDefault="00D9702F" w:rsidP="00D9702F">
      <w:r>
        <w:t>Dr. Chung</w:t>
      </w:r>
      <w:r>
        <w:noBreakHyphen/>
        <w:t>in </w:t>
      </w:r>
      <w:r w:rsidRPr="002B059D">
        <w:rPr>
          <w:rStyle w:val="Cite"/>
        </w:rPr>
        <w:t>Moon &amp;</w:t>
      </w:r>
      <w:r>
        <w:t xml:space="preserve"> Young</w:t>
      </w:r>
      <w:r>
        <w:noBreakHyphen/>
        <w:t>Deok </w:t>
      </w:r>
      <w:r w:rsidRPr="002B059D">
        <w:rPr>
          <w:rStyle w:val="Cite"/>
        </w:rPr>
        <w:t>Shin 23</w:t>
      </w:r>
      <w:r>
        <w:t>, PhD, Distinguished University Professor, Political Science &amp; International Relations, Yonsei University. Krause Distinguished Fellow, School of Policy &amp; Global Strategy, University of California, San Diego. Co-Convener, Asia-Pacific Leadership Network for Nuclear Non-Proliferation &amp; Disarmament. Editor-In-Chief, Global Asia. Former Special Advisor, Foreign Affairs &amp; National Security, President Moon Jae-in; Fellow, Global Asia, East Asia Foundation, "‘South Korea Going Nuclear?’: Debates, Driving Forces, and Prospects," China International Strategy Review, Vol. 5, pg. 14, 11/28/2023, Springer.</w:t>
      </w:r>
    </w:p>
    <w:p w14:paraId="0CC88102" w14:textId="3A9BAB04" w:rsidR="00D9702F" w:rsidRDefault="00D9702F" w:rsidP="00D9702F">
      <w:pPr>
        <w:rPr>
          <w:sz w:val="16"/>
        </w:rPr>
      </w:pPr>
      <w:r w:rsidRPr="00D9702F">
        <w:rPr>
          <w:sz w:val="16"/>
        </w:rPr>
        <w:t xml:space="preserve">These rationales and driving forces notwithstanding, </w:t>
      </w:r>
      <w:r w:rsidRPr="00D9702F">
        <w:rPr>
          <w:rStyle w:val="StyleUnderline"/>
        </w:rPr>
        <w:t>going</w:t>
      </w:r>
      <w:r w:rsidRPr="00D9702F">
        <w:rPr>
          <w:sz w:val="16"/>
        </w:rPr>
        <w:t xml:space="preserve"> </w:t>
      </w:r>
      <w:r w:rsidRPr="00D9702F">
        <w:rPr>
          <w:rStyle w:val="Emphasis"/>
        </w:rPr>
        <w:t>nuclear</w:t>
      </w:r>
      <w:r w:rsidRPr="00D9702F">
        <w:rPr>
          <w:sz w:val="16"/>
        </w:rPr>
        <w:t xml:space="preserve"> </w:t>
      </w:r>
      <w:r w:rsidRPr="00D9702F">
        <w:rPr>
          <w:rStyle w:val="StyleUnderline"/>
        </w:rPr>
        <w:t>is a</w:t>
      </w:r>
      <w:r w:rsidRPr="00D9702F">
        <w:rPr>
          <w:sz w:val="16"/>
        </w:rPr>
        <w:t xml:space="preserve"> </w:t>
      </w:r>
      <w:r w:rsidRPr="00D9702F">
        <w:rPr>
          <w:rStyle w:val="Emphasis"/>
        </w:rPr>
        <w:t>perilous odyssey</w:t>
      </w:r>
      <w:r w:rsidRPr="00D9702F">
        <w:rPr>
          <w:sz w:val="16"/>
        </w:rPr>
        <w:t xml:space="preserve"> </w:t>
      </w:r>
      <w:r w:rsidRPr="00D9702F">
        <w:rPr>
          <w:rStyle w:val="StyleUnderline"/>
        </w:rPr>
        <w:t>full of obstacles and uncertainties</w:t>
      </w:r>
      <w:r w:rsidRPr="00D9702F">
        <w:rPr>
          <w:sz w:val="16"/>
        </w:rPr>
        <w:t xml:space="preserve">. </w:t>
      </w:r>
      <w:r w:rsidRPr="00D9702F">
        <w:rPr>
          <w:rStyle w:val="StyleUnderline"/>
        </w:rPr>
        <w:t>The</w:t>
      </w:r>
      <w:r w:rsidRPr="00D9702F">
        <w:rPr>
          <w:sz w:val="16"/>
        </w:rPr>
        <w:t xml:space="preserve"> </w:t>
      </w:r>
      <w:r w:rsidRPr="00D9702F">
        <w:rPr>
          <w:rStyle w:val="Emphasis"/>
        </w:rPr>
        <w:t>NPT regime</w:t>
      </w:r>
      <w:r w:rsidRPr="00D9702F">
        <w:rPr>
          <w:sz w:val="16"/>
        </w:rPr>
        <w:t xml:space="preserve"> </w:t>
      </w:r>
      <w:r w:rsidRPr="00D9702F">
        <w:rPr>
          <w:rStyle w:val="StyleUnderline"/>
        </w:rPr>
        <w:t>and the</w:t>
      </w:r>
      <w:r w:rsidRPr="00D9702F">
        <w:rPr>
          <w:sz w:val="16"/>
        </w:rPr>
        <w:t xml:space="preserve"> </w:t>
      </w:r>
      <w:r w:rsidRPr="00D9702F">
        <w:rPr>
          <w:rStyle w:val="Emphasis"/>
        </w:rPr>
        <w:t>ROK–US A</w:t>
      </w:r>
      <w:r w:rsidRPr="00D9702F">
        <w:rPr>
          <w:sz w:val="16"/>
        </w:rPr>
        <w:t xml:space="preserve">tomic </w:t>
      </w:r>
      <w:r w:rsidRPr="00D9702F">
        <w:rPr>
          <w:rStyle w:val="Emphasis"/>
        </w:rPr>
        <w:t>E</w:t>
      </w:r>
      <w:r w:rsidRPr="00D9702F">
        <w:rPr>
          <w:sz w:val="16"/>
        </w:rPr>
        <w:t xml:space="preserve">nergy </w:t>
      </w:r>
      <w:r w:rsidRPr="00D9702F">
        <w:rPr>
          <w:rStyle w:val="Emphasis"/>
        </w:rPr>
        <w:t>C</w:t>
      </w:r>
      <w:r w:rsidRPr="00D9702F">
        <w:rPr>
          <w:sz w:val="16"/>
        </w:rPr>
        <w:t xml:space="preserve">ooperation </w:t>
      </w:r>
      <w:r w:rsidRPr="00D9702F">
        <w:rPr>
          <w:rStyle w:val="Emphasis"/>
        </w:rPr>
        <w:t>A</w:t>
      </w:r>
      <w:r w:rsidRPr="00D9702F">
        <w:rPr>
          <w:sz w:val="16"/>
        </w:rPr>
        <w:t xml:space="preserve">ccord </w:t>
      </w:r>
      <w:r w:rsidRPr="00D9702F">
        <w:rPr>
          <w:rStyle w:val="StyleUnderline"/>
        </w:rPr>
        <w:t>pose immediate and fundamental legal and institutional impediments</w:t>
      </w:r>
      <w:r w:rsidRPr="00D9702F">
        <w:rPr>
          <w:sz w:val="16"/>
        </w:rPr>
        <w:t xml:space="preserve">. </w:t>
      </w:r>
      <w:r w:rsidRPr="00D9702F">
        <w:rPr>
          <w:rStyle w:val="StyleUnderline"/>
        </w:rPr>
        <w:t>Major powers, such as the</w:t>
      </w:r>
      <w:r w:rsidRPr="00D9702F">
        <w:rPr>
          <w:sz w:val="16"/>
        </w:rPr>
        <w:t xml:space="preserve"> </w:t>
      </w:r>
      <w:r w:rsidRPr="00D9702F">
        <w:rPr>
          <w:rStyle w:val="Emphasis"/>
        </w:rPr>
        <w:t>US</w:t>
      </w:r>
      <w:r w:rsidRPr="00D9702F">
        <w:rPr>
          <w:sz w:val="16"/>
        </w:rPr>
        <w:t xml:space="preserve">A, </w:t>
      </w:r>
      <w:r w:rsidRPr="00D9702F">
        <w:rPr>
          <w:rStyle w:val="Emphasis"/>
        </w:rPr>
        <w:t>China</w:t>
      </w:r>
      <w:r w:rsidRPr="00D9702F">
        <w:rPr>
          <w:sz w:val="16"/>
        </w:rPr>
        <w:t xml:space="preserve">, </w:t>
      </w:r>
      <w:r w:rsidRPr="00D9702F">
        <w:rPr>
          <w:rStyle w:val="Emphasis"/>
        </w:rPr>
        <w:t>Russia</w:t>
      </w:r>
      <w:r w:rsidRPr="00D9702F">
        <w:rPr>
          <w:sz w:val="16"/>
        </w:rPr>
        <w:t xml:space="preserve">, </w:t>
      </w:r>
      <w:r w:rsidRPr="00D9702F">
        <w:rPr>
          <w:rStyle w:val="Emphasis"/>
        </w:rPr>
        <w:t>Japan</w:t>
      </w:r>
      <w:r w:rsidRPr="00D9702F">
        <w:rPr>
          <w:sz w:val="16"/>
        </w:rPr>
        <w:t xml:space="preserve">, </w:t>
      </w:r>
      <w:r w:rsidRPr="00D9702F">
        <w:rPr>
          <w:rStyle w:val="StyleUnderline"/>
        </w:rPr>
        <w:t>and</w:t>
      </w:r>
      <w:r w:rsidRPr="00D9702F">
        <w:rPr>
          <w:sz w:val="16"/>
        </w:rPr>
        <w:t xml:space="preserve"> </w:t>
      </w:r>
      <w:r w:rsidRPr="00D9702F">
        <w:rPr>
          <w:rStyle w:val="Emphasis"/>
        </w:rPr>
        <w:t>EU</w:t>
      </w:r>
      <w:r w:rsidRPr="00D9702F">
        <w:rPr>
          <w:sz w:val="16"/>
        </w:rPr>
        <w:t xml:space="preserve">, </w:t>
      </w:r>
      <w:r w:rsidRPr="00D9702F">
        <w:rPr>
          <w:rStyle w:val="StyleUnderline"/>
        </w:rPr>
        <w:t>will</w:t>
      </w:r>
      <w:r w:rsidRPr="00D9702F">
        <w:rPr>
          <w:sz w:val="16"/>
        </w:rPr>
        <w:t xml:space="preserve"> </w:t>
      </w:r>
      <w:r w:rsidRPr="00D9702F">
        <w:rPr>
          <w:rStyle w:val="Emphasis"/>
        </w:rPr>
        <w:t>strongly oppose</w:t>
      </w:r>
      <w:r w:rsidRPr="00D9702F">
        <w:rPr>
          <w:sz w:val="16"/>
        </w:rPr>
        <w:t xml:space="preserve"> </w:t>
      </w:r>
      <w:r w:rsidRPr="00D9702F">
        <w:rPr>
          <w:rStyle w:val="StyleUnderline"/>
        </w:rPr>
        <w:t>South Korea going nuclear to uphold the NPT regime, as well as to</w:t>
      </w:r>
      <w:r w:rsidRPr="00D9702F">
        <w:rPr>
          <w:sz w:val="16"/>
        </w:rPr>
        <w:t xml:space="preserve"> </w:t>
      </w:r>
      <w:r w:rsidRPr="00D9702F">
        <w:rPr>
          <w:rStyle w:val="Emphasis"/>
        </w:rPr>
        <w:t>mitigate</w:t>
      </w:r>
      <w:r w:rsidRPr="00D9702F">
        <w:rPr>
          <w:sz w:val="16"/>
        </w:rPr>
        <w:t xml:space="preserve"> strategic </w:t>
      </w:r>
      <w:r w:rsidRPr="00D9702F">
        <w:rPr>
          <w:rStyle w:val="StyleUnderline"/>
        </w:rPr>
        <w:t>instability</w:t>
      </w:r>
      <w:r w:rsidRPr="00D9702F">
        <w:rPr>
          <w:sz w:val="16"/>
        </w:rPr>
        <w:t xml:space="preserve"> in Korea and Northeast Asia. </w:t>
      </w:r>
      <w:r w:rsidRPr="00D9702F">
        <w:rPr>
          <w:rStyle w:val="Emphasis"/>
        </w:rPr>
        <w:t>Progressive parties</w:t>
      </w:r>
      <w:r w:rsidRPr="00D9702F">
        <w:rPr>
          <w:sz w:val="16"/>
        </w:rPr>
        <w:t xml:space="preserve">, </w:t>
      </w:r>
      <w:r w:rsidRPr="00D9702F">
        <w:rPr>
          <w:rStyle w:val="Emphasis"/>
        </w:rPr>
        <w:t>pacifist NGOs</w:t>
      </w:r>
      <w:r w:rsidRPr="00D9702F">
        <w:rPr>
          <w:sz w:val="16"/>
        </w:rPr>
        <w:t xml:space="preserve">, </w:t>
      </w:r>
      <w:r w:rsidRPr="00D9702F">
        <w:rPr>
          <w:rStyle w:val="Emphasis"/>
        </w:rPr>
        <w:t>environmental groups</w:t>
      </w:r>
      <w:r w:rsidRPr="00D9702F">
        <w:rPr>
          <w:sz w:val="16"/>
        </w:rPr>
        <w:t xml:space="preserve">, </w:t>
      </w:r>
      <w:r w:rsidRPr="00D9702F">
        <w:rPr>
          <w:rStyle w:val="StyleUnderline"/>
        </w:rPr>
        <w:t>and a</w:t>
      </w:r>
      <w:r w:rsidRPr="00D9702F">
        <w:rPr>
          <w:sz w:val="16"/>
        </w:rPr>
        <w:t xml:space="preserve"> </w:t>
      </w:r>
      <w:r w:rsidRPr="00D9702F">
        <w:rPr>
          <w:rStyle w:val="Emphasis"/>
        </w:rPr>
        <w:t>large</w:t>
      </w:r>
      <w:r w:rsidRPr="00D9702F">
        <w:rPr>
          <w:sz w:val="16"/>
        </w:rPr>
        <w:t xml:space="preserve"> </w:t>
      </w:r>
      <w:r w:rsidRPr="00D9702F">
        <w:rPr>
          <w:rStyle w:val="StyleUnderline"/>
        </w:rPr>
        <w:t>segment of South Korean</w:t>
      </w:r>
      <w:r w:rsidRPr="00D9702F">
        <w:rPr>
          <w:sz w:val="16"/>
        </w:rPr>
        <w:t xml:space="preserve"> </w:t>
      </w:r>
      <w:r w:rsidRPr="00D9702F">
        <w:rPr>
          <w:rStyle w:val="Emphasis"/>
        </w:rPr>
        <w:t>civil society</w:t>
      </w:r>
      <w:r w:rsidRPr="00D9702F">
        <w:rPr>
          <w:sz w:val="16"/>
        </w:rPr>
        <w:t xml:space="preserve"> </w:t>
      </w:r>
      <w:r w:rsidRPr="00D9702F">
        <w:rPr>
          <w:rStyle w:val="StyleUnderline"/>
        </w:rPr>
        <w:t>will engage in extensive</w:t>
      </w:r>
      <w:r w:rsidRPr="00D9702F">
        <w:rPr>
          <w:sz w:val="16"/>
        </w:rPr>
        <w:t xml:space="preserve"> </w:t>
      </w:r>
      <w:r w:rsidRPr="00D9702F">
        <w:rPr>
          <w:rStyle w:val="Emphasis"/>
        </w:rPr>
        <w:t>anti-nuke</w:t>
      </w:r>
      <w:r w:rsidRPr="00D9702F">
        <w:rPr>
          <w:sz w:val="16"/>
        </w:rPr>
        <w:t xml:space="preserve"> </w:t>
      </w:r>
      <w:r w:rsidRPr="00D9702F">
        <w:rPr>
          <w:rStyle w:val="StyleUnderline"/>
        </w:rPr>
        <w:t>campaigns in cooperation with</w:t>
      </w:r>
      <w:r w:rsidRPr="00D9702F">
        <w:rPr>
          <w:sz w:val="16"/>
        </w:rPr>
        <w:t xml:space="preserve"> </w:t>
      </w:r>
      <w:r w:rsidRPr="00D9702F">
        <w:rPr>
          <w:rStyle w:val="Emphasis"/>
        </w:rPr>
        <w:t>transnational</w:t>
      </w:r>
      <w:r w:rsidRPr="00D9702F">
        <w:rPr>
          <w:sz w:val="16"/>
        </w:rPr>
        <w:t xml:space="preserve"> </w:t>
      </w:r>
      <w:r w:rsidRPr="00D9702F">
        <w:rPr>
          <w:rStyle w:val="StyleUnderline"/>
        </w:rPr>
        <w:t>organizations</w:t>
      </w:r>
      <w:r w:rsidRPr="00D9702F">
        <w:rPr>
          <w:sz w:val="16"/>
        </w:rPr>
        <w:t>. South Korea will eventually encounter its disastrous dark side in the process of acquiring nuclear weapons (Hayes and Moon 2015, 395–403).</w:t>
      </w:r>
    </w:p>
    <w:p w14:paraId="4FCB2BFC" w14:textId="0B969093" w:rsidR="00D9702F" w:rsidRDefault="00D9702F" w:rsidP="00D9702F">
      <w:pPr>
        <w:pStyle w:val="Heading3"/>
      </w:pPr>
      <w:r>
        <w:t>No Prolif—Public Support—SoKo</w:t>
      </w:r>
    </w:p>
    <w:p w14:paraId="2A350928" w14:textId="77777777" w:rsidR="00D9702F" w:rsidRDefault="00D9702F" w:rsidP="00D9702F">
      <w:pPr>
        <w:pStyle w:val="Heading4"/>
      </w:pPr>
      <w:r w:rsidRPr="004A42DD">
        <w:t>Public support</w:t>
      </w:r>
      <w:r>
        <w:t xml:space="preserve"> warrant is </w:t>
      </w:r>
      <w:r w:rsidRPr="004A42DD">
        <w:rPr>
          <w:u w:val="single"/>
        </w:rPr>
        <w:t>wrong</w:t>
      </w:r>
      <w:r>
        <w:t>.</w:t>
      </w:r>
    </w:p>
    <w:p w14:paraId="4FAD0E62" w14:textId="77777777" w:rsidR="00D9702F" w:rsidRDefault="00D9702F" w:rsidP="00D9702F">
      <w:r>
        <w:t xml:space="preserve">Dr. Hwee-Rhak </w:t>
      </w:r>
      <w:r w:rsidRPr="00030F68">
        <w:rPr>
          <w:rStyle w:val="Cite"/>
        </w:rPr>
        <w:t>Park 24</w:t>
      </w:r>
      <w:r>
        <w:t>, PhD, Professor, Special Affairs, Kookmin University. Visiting Professor, University of the Philippines. Visiting Scholar, Center for Strategic Studies, Fletcher School of Law &amp; Diplomacy, Tufts University, "A Non-Nuclear US Ally’s Nuclear Preparedness Dilemma: South Korea’s ‘Three-Axis System’," Defense Studies, pg. 6-7, 01/11/2024, T&amp;F.</w:t>
      </w:r>
    </w:p>
    <w:p w14:paraId="3D0DB10D" w14:textId="77777777" w:rsidR="00D9702F" w:rsidRPr="00D9702F" w:rsidRDefault="00D9702F" w:rsidP="00D9702F">
      <w:pPr>
        <w:rPr>
          <w:sz w:val="16"/>
        </w:rPr>
      </w:pPr>
      <w:r w:rsidRPr="00D9702F">
        <w:rPr>
          <w:sz w:val="16"/>
        </w:rPr>
        <w:t xml:space="preserve">South </w:t>
      </w:r>
      <w:r w:rsidRPr="00D9702F">
        <w:rPr>
          <w:rStyle w:val="StyleUnderline"/>
        </w:rPr>
        <w:t>Korea</w:t>
      </w:r>
      <w:r w:rsidRPr="00D9702F">
        <w:rPr>
          <w:sz w:val="16"/>
        </w:rPr>
        <w:t xml:space="preserve"> </w:t>
      </w:r>
      <w:r w:rsidRPr="00D9702F">
        <w:rPr>
          <w:rStyle w:val="Emphasis"/>
        </w:rPr>
        <w:t>once</w:t>
      </w:r>
      <w:r w:rsidRPr="00D9702F">
        <w:rPr>
          <w:sz w:val="16"/>
        </w:rPr>
        <w:t xml:space="preserve"> </w:t>
      </w:r>
      <w:r w:rsidRPr="00D9702F">
        <w:rPr>
          <w:rStyle w:val="StyleUnderline"/>
        </w:rPr>
        <w:t>pursued its own nuclear armament</w:t>
      </w:r>
      <w:r w:rsidRPr="00D9702F">
        <w:rPr>
          <w:sz w:val="16"/>
        </w:rPr>
        <w:t xml:space="preserve"> in the 1970s in response to the US’s unilateral decision to withdraw its military forces from its territory, but immediately stopped it as the US cancelled the decision (Lim 2019, 307). Spurred by this experience, 50–70% of South Koreans consistently supported this option in the surveys from 2010 (Dalton, Friedhoff, and Kim 2022, 5–6). When North Korea developed its first nuclear weapon in 2013, a few South Korean conservative party leaders publicly and strongly demanded to pursue this option (Bandow 2016). This demand was repeated whenever the North Korean nuclear threat exacerbated. Even the current South Korean President Yoon Suk-yeol himself mentioned the necessity of reviewing this option in early 2023 (Choe 2023), when 76.6% of South Koreans turned out to support this option (Jung 2023). A few US scholars recommended this option, too (Bandow 2016, 2022; Lind and Press 2021).</w:t>
      </w:r>
    </w:p>
    <w:p w14:paraId="514E0555" w14:textId="77777777" w:rsidR="00D9702F" w:rsidRPr="00D9702F" w:rsidRDefault="00D9702F" w:rsidP="00D9702F">
      <w:pPr>
        <w:rPr>
          <w:sz w:val="16"/>
        </w:rPr>
      </w:pPr>
      <w:r w:rsidRPr="00D9702F">
        <w:rPr>
          <w:rStyle w:val="Emphasis"/>
        </w:rPr>
        <w:t>So</w:t>
      </w:r>
      <w:r w:rsidRPr="00D9702F">
        <w:rPr>
          <w:sz w:val="16"/>
        </w:rPr>
        <w:t xml:space="preserve">uth </w:t>
      </w:r>
      <w:r w:rsidRPr="00D9702F">
        <w:rPr>
          <w:rStyle w:val="Emphasis"/>
        </w:rPr>
        <w:t>Ko</w:t>
      </w:r>
      <w:r w:rsidRPr="00D9702F">
        <w:rPr>
          <w:sz w:val="16"/>
        </w:rPr>
        <w:t xml:space="preserve">rea, however, </w:t>
      </w:r>
      <w:r w:rsidRPr="00D9702F">
        <w:rPr>
          <w:rStyle w:val="StyleUnderline"/>
        </w:rPr>
        <w:t>does not seem to have the</w:t>
      </w:r>
      <w:r w:rsidRPr="00D9702F">
        <w:rPr>
          <w:sz w:val="16"/>
        </w:rPr>
        <w:t xml:space="preserve"> </w:t>
      </w:r>
      <w:r w:rsidRPr="00D9702F">
        <w:rPr>
          <w:rStyle w:val="Emphasis"/>
        </w:rPr>
        <w:t>opportunity or willingness</w:t>
      </w:r>
      <w:r w:rsidRPr="00D9702F">
        <w:rPr>
          <w:sz w:val="16"/>
        </w:rPr>
        <w:t xml:space="preserve"> </w:t>
      </w:r>
      <w:r w:rsidRPr="00D9702F">
        <w:rPr>
          <w:rStyle w:val="StyleUnderline"/>
        </w:rPr>
        <w:t>to pursue its nuclear armament option</w:t>
      </w:r>
      <w:r w:rsidRPr="00D9702F">
        <w:rPr>
          <w:sz w:val="16"/>
        </w:rPr>
        <w:t xml:space="preserve">. </w:t>
      </w:r>
      <w:r w:rsidRPr="00D9702F">
        <w:rPr>
          <w:rStyle w:val="StyleUnderline"/>
        </w:rPr>
        <w:t>It is</w:t>
      </w:r>
      <w:r w:rsidRPr="00D9702F">
        <w:rPr>
          <w:sz w:val="16"/>
        </w:rPr>
        <w:t xml:space="preserve"> </w:t>
      </w:r>
      <w:r w:rsidRPr="00D9702F">
        <w:rPr>
          <w:rStyle w:val="Emphasis"/>
        </w:rPr>
        <w:t>very probable</w:t>
      </w:r>
      <w:r w:rsidRPr="00D9702F">
        <w:rPr>
          <w:sz w:val="16"/>
        </w:rPr>
        <w:t xml:space="preserve"> </w:t>
      </w:r>
      <w:r w:rsidRPr="00D9702F">
        <w:rPr>
          <w:rStyle w:val="StyleUnderline"/>
        </w:rPr>
        <w:t>for</w:t>
      </w:r>
      <w:r w:rsidRPr="00D9702F">
        <w:rPr>
          <w:sz w:val="16"/>
        </w:rPr>
        <w:t xml:space="preserve"> </w:t>
      </w:r>
      <w:r w:rsidRPr="00D9702F">
        <w:rPr>
          <w:rStyle w:val="Emphasis"/>
        </w:rPr>
        <w:t>No</w:t>
      </w:r>
      <w:r w:rsidRPr="00D9702F">
        <w:rPr>
          <w:sz w:val="16"/>
        </w:rPr>
        <w:t xml:space="preserve">rth </w:t>
      </w:r>
      <w:r w:rsidRPr="00D9702F">
        <w:rPr>
          <w:rStyle w:val="Emphasis"/>
        </w:rPr>
        <w:t>Ko</w:t>
      </w:r>
      <w:r w:rsidRPr="00D9702F">
        <w:rPr>
          <w:sz w:val="16"/>
        </w:rPr>
        <w:t xml:space="preserve">rea </w:t>
      </w:r>
      <w:r w:rsidRPr="00D9702F">
        <w:rPr>
          <w:rStyle w:val="StyleUnderline"/>
        </w:rPr>
        <w:t>to conduct a</w:t>
      </w:r>
      <w:r w:rsidRPr="00D9702F">
        <w:rPr>
          <w:sz w:val="16"/>
        </w:rPr>
        <w:t xml:space="preserve"> </w:t>
      </w:r>
      <w:r w:rsidRPr="00D9702F">
        <w:rPr>
          <w:rStyle w:val="Emphasis"/>
        </w:rPr>
        <w:t>preventive</w:t>
      </w:r>
      <w:r w:rsidRPr="00D9702F">
        <w:rPr>
          <w:sz w:val="16"/>
        </w:rPr>
        <w:t xml:space="preserve"> </w:t>
      </w:r>
      <w:r w:rsidRPr="00D9702F">
        <w:rPr>
          <w:rStyle w:val="StyleUnderline"/>
        </w:rPr>
        <w:t>nuclear attack</w:t>
      </w:r>
      <w:r w:rsidRPr="00D9702F">
        <w:rPr>
          <w:sz w:val="16"/>
        </w:rPr>
        <w:t xml:space="preserve"> if South Korea is to develop nuclear weapons. </w:t>
      </w:r>
      <w:r w:rsidRPr="00D9702F">
        <w:rPr>
          <w:rStyle w:val="StyleUnderline"/>
        </w:rPr>
        <w:t>No South Koreans can be</w:t>
      </w:r>
      <w:r w:rsidRPr="00D9702F">
        <w:rPr>
          <w:sz w:val="16"/>
        </w:rPr>
        <w:t xml:space="preserve"> </w:t>
      </w:r>
      <w:r w:rsidRPr="00D9702F">
        <w:rPr>
          <w:rStyle w:val="Emphasis"/>
        </w:rPr>
        <w:t>sure</w:t>
      </w:r>
      <w:r w:rsidRPr="00D9702F">
        <w:rPr>
          <w:sz w:val="16"/>
        </w:rPr>
        <w:t xml:space="preserve"> that </w:t>
      </w:r>
      <w:r w:rsidRPr="00D9702F">
        <w:rPr>
          <w:rStyle w:val="StyleUnderline"/>
        </w:rPr>
        <w:t>their cost, including the</w:t>
      </w:r>
      <w:r w:rsidRPr="00D9702F">
        <w:rPr>
          <w:sz w:val="16"/>
        </w:rPr>
        <w:t xml:space="preserve"> </w:t>
      </w:r>
      <w:r w:rsidRPr="00D9702F">
        <w:rPr>
          <w:rStyle w:val="Emphasis"/>
        </w:rPr>
        <w:t>withdrawal</w:t>
      </w:r>
      <w:r w:rsidRPr="00D9702F">
        <w:rPr>
          <w:sz w:val="16"/>
        </w:rPr>
        <w:t xml:space="preserve"> </w:t>
      </w:r>
      <w:r w:rsidRPr="00D9702F">
        <w:rPr>
          <w:rStyle w:val="StyleUnderline"/>
        </w:rPr>
        <w:t>of the US NED, will be worth risking</w:t>
      </w:r>
      <w:r w:rsidRPr="00D9702F">
        <w:rPr>
          <w:sz w:val="16"/>
        </w:rPr>
        <w:t xml:space="preserve">. Most of all, South Korea’s </w:t>
      </w:r>
      <w:r w:rsidRPr="00D9702F">
        <w:rPr>
          <w:rStyle w:val="StyleUnderline"/>
        </w:rPr>
        <w:t>potential for nuclear armament is</w:t>
      </w:r>
      <w:r w:rsidRPr="00D9702F">
        <w:rPr>
          <w:sz w:val="16"/>
        </w:rPr>
        <w:t xml:space="preserve"> </w:t>
      </w:r>
      <w:r w:rsidRPr="00D9702F">
        <w:rPr>
          <w:rStyle w:val="Emphasis"/>
        </w:rPr>
        <w:t>very low</w:t>
      </w:r>
      <w:r w:rsidRPr="00D9702F">
        <w:rPr>
          <w:sz w:val="16"/>
        </w:rPr>
        <w:t xml:space="preserve">, as Stephan Herzog (2020, 76) evaluated South Korea at 5.2 on a ten-point scale in 2019, Japan at 7.8, and India and Pakistan at 9.4 and 7.8 in 1998 (the year when the two countries conducted successful nuclear explosion tests). Actually, </w:t>
      </w:r>
      <w:r w:rsidRPr="00D9702F">
        <w:rPr>
          <w:rStyle w:val="StyleUnderline"/>
        </w:rPr>
        <w:t>the</w:t>
      </w:r>
      <w:r w:rsidRPr="00D9702F">
        <w:rPr>
          <w:sz w:val="16"/>
        </w:rPr>
        <w:t xml:space="preserve"> South Korean </w:t>
      </w:r>
      <w:r w:rsidRPr="00D9702F">
        <w:rPr>
          <w:rStyle w:val="StyleUnderline"/>
        </w:rPr>
        <w:t>government has</w:t>
      </w:r>
      <w:r w:rsidRPr="00D9702F">
        <w:rPr>
          <w:sz w:val="16"/>
        </w:rPr>
        <w:t xml:space="preserve"> </w:t>
      </w:r>
      <w:r w:rsidRPr="00D9702F">
        <w:rPr>
          <w:rStyle w:val="Emphasis"/>
        </w:rPr>
        <w:t>not pursued</w:t>
      </w:r>
      <w:r w:rsidRPr="00D9702F">
        <w:rPr>
          <w:sz w:val="16"/>
        </w:rPr>
        <w:t xml:space="preserve"> </w:t>
      </w:r>
      <w:r w:rsidRPr="00D9702F">
        <w:rPr>
          <w:rStyle w:val="StyleUnderline"/>
        </w:rPr>
        <w:t>this option</w:t>
      </w:r>
      <w:r w:rsidRPr="00D9702F">
        <w:rPr>
          <w:sz w:val="16"/>
        </w:rPr>
        <w:t xml:space="preserve"> </w:t>
      </w:r>
      <w:r w:rsidRPr="00D9702F">
        <w:rPr>
          <w:rStyle w:val="Emphasis"/>
        </w:rPr>
        <w:t>despite</w:t>
      </w:r>
      <w:r w:rsidRPr="00D9702F">
        <w:rPr>
          <w:sz w:val="16"/>
        </w:rPr>
        <w:t xml:space="preserve"> </w:t>
      </w:r>
      <w:r w:rsidRPr="00D9702F">
        <w:rPr>
          <w:rStyle w:val="StyleUnderline"/>
        </w:rPr>
        <w:t>continuous demands by its people and</w:t>
      </w:r>
      <w:r w:rsidRPr="00D9702F">
        <w:rPr>
          <w:sz w:val="16"/>
        </w:rPr>
        <w:t xml:space="preserve"> a few </w:t>
      </w:r>
      <w:r w:rsidRPr="00D9702F">
        <w:rPr>
          <w:rStyle w:val="StyleUnderline"/>
        </w:rPr>
        <w:t>politicians</w:t>
      </w:r>
      <w:r w:rsidRPr="00D9702F">
        <w:rPr>
          <w:sz w:val="16"/>
        </w:rPr>
        <w:t>.</w:t>
      </w:r>
    </w:p>
    <w:p w14:paraId="392F5DE7" w14:textId="77777777" w:rsidR="00D9702F" w:rsidRPr="00B531E7" w:rsidRDefault="00D9702F" w:rsidP="00D9702F">
      <w:pPr>
        <w:rPr>
          <w:sz w:val="16"/>
        </w:rPr>
      </w:pPr>
      <w:r w:rsidRPr="00D9702F">
        <w:rPr>
          <w:sz w:val="16"/>
        </w:rPr>
        <w:t xml:space="preserve">In theory, nuclear civil defence is indispensable. In reality, however, </w:t>
      </w:r>
      <w:r w:rsidRPr="00D9702F">
        <w:rPr>
          <w:rStyle w:val="StyleUnderline"/>
        </w:rPr>
        <w:t>it became</w:t>
      </w:r>
      <w:r w:rsidRPr="00D9702F">
        <w:rPr>
          <w:sz w:val="16"/>
        </w:rPr>
        <w:t xml:space="preserve"> </w:t>
      </w:r>
      <w:r w:rsidRPr="00D9702F">
        <w:rPr>
          <w:rStyle w:val="Emphasis"/>
        </w:rPr>
        <w:t>difficult for democratic countries</w:t>
      </w:r>
      <w:r w:rsidRPr="00D9702F">
        <w:rPr>
          <w:sz w:val="16"/>
        </w:rPr>
        <w:t xml:space="preserve"> </w:t>
      </w:r>
      <w:r w:rsidRPr="00D9702F">
        <w:rPr>
          <w:rStyle w:val="StyleUnderline"/>
        </w:rPr>
        <w:t>of the post-Cold War era to</w:t>
      </w:r>
      <w:r w:rsidRPr="00D9702F">
        <w:rPr>
          <w:sz w:val="16"/>
        </w:rPr>
        <w:t xml:space="preserve"> </w:t>
      </w:r>
      <w:r w:rsidRPr="00D9702F">
        <w:rPr>
          <w:rStyle w:val="Emphasis"/>
        </w:rPr>
        <w:t>execute</w:t>
      </w:r>
      <w:r w:rsidRPr="00D9702F">
        <w:rPr>
          <w:sz w:val="16"/>
        </w:rPr>
        <w:t xml:space="preserve"> </w:t>
      </w:r>
      <w:r w:rsidRPr="00D9702F">
        <w:rPr>
          <w:rStyle w:val="StyleUnderline"/>
        </w:rPr>
        <w:t>civil defence</w:t>
      </w:r>
      <w:r w:rsidRPr="00D9702F">
        <w:rPr>
          <w:sz w:val="16"/>
        </w:rPr>
        <w:t xml:space="preserve">. The </w:t>
      </w:r>
      <w:r w:rsidRPr="00D9702F">
        <w:rPr>
          <w:rStyle w:val="Emphasis"/>
        </w:rPr>
        <w:t>So</w:t>
      </w:r>
      <w:r w:rsidRPr="00D9702F">
        <w:rPr>
          <w:rStyle w:val="StyleUnderline"/>
        </w:rPr>
        <w:t xml:space="preserve">uth </w:t>
      </w:r>
      <w:r w:rsidRPr="00D9702F">
        <w:rPr>
          <w:rStyle w:val="Emphasis"/>
        </w:rPr>
        <w:t>Ko</w:t>
      </w:r>
      <w:r w:rsidRPr="00D9702F">
        <w:rPr>
          <w:rStyle w:val="StyleUnderline"/>
        </w:rPr>
        <w:t>rean government even</w:t>
      </w:r>
      <w:r w:rsidRPr="00D9702F">
        <w:rPr>
          <w:sz w:val="16"/>
        </w:rPr>
        <w:t xml:space="preserve"> </w:t>
      </w:r>
      <w:r w:rsidRPr="00D9702F">
        <w:rPr>
          <w:rStyle w:val="Emphasis"/>
        </w:rPr>
        <w:t>did not</w:t>
      </w:r>
      <w:r w:rsidRPr="00D9702F">
        <w:rPr>
          <w:sz w:val="16"/>
        </w:rPr>
        <w:t xml:space="preserve"> </w:t>
      </w:r>
      <w:r w:rsidRPr="00D9702F">
        <w:rPr>
          <w:rStyle w:val="StyleUnderline"/>
        </w:rPr>
        <w:t>join the</w:t>
      </w:r>
      <w:r w:rsidRPr="00D9702F">
        <w:rPr>
          <w:sz w:val="16"/>
        </w:rPr>
        <w:t xml:space="preserve"> </w:t>
      </w:r>
      <w:r w:rsidRPr="00D9702F">
        <w:rPr>
          <w:rStyle w:val="Emphasis"/>
        </w:rPr>
        <w:t>nuclear</w:t>
      </w:r>
      <w:r w:rsidRPr="00D9702F">
        <w:rPr>
          <w:sz w:val="16"/>
        </w:rPr>
        <w:t xml:space="preserve"> </w:t>
      </w:r>
      <w:r w:rsidRPr="00D9702F">
        <w:rPr>
          <w:rStyle w:val="StyleUnderline"/>
        </w:rPr>
        <w:t>civil defence drills of</w:t>
      </w:r>
      <w:r w:rsidRPr="00D9702F">
        <w:rPr>
          <w:sz w:val="16"/>
        </w:rPr>
        <w:t xml:space="preserve"> Hawaii, </w:t>
      </w:r>
      <w:r w:rsidRPr="00D9702F">
        <w:rPr>
          <w:rStyle w:val="StyleUnderline"/>
        </w:rPr>
        <w:t>the</w:t>
      </w:r>
      <w:r w:rsidRPr="00D9702F">
        <w:rPr>
          <w:sz w:val="16"/>
        </w:rPr>
        <w:t xml:space="preserve"> </w:t>
      </w:r>
      <w:r w:rsidRPr="00D9702F">
        <w:rPr>
          <w:rStyle w:val="Emphasis"/>
        </w:rPr>
        <w:t>U</w:t>
      </w:r>
      <w:r w:rsidRPr="00D9702F">
        <w:rPr>
          <w:sz w:val="16"/>
        </w:rPr>
        <w:t xml:space="preserve">nited </w:t>
      </w:r>
      <w:r w:rsidRPr="00D9702F">
        <w:rPr>
          <w:rStyle w:val="Emphasis"/>
        </w:rPr>
        <w:t>S</w:t>
      </w:r>
      <w:r w:rsidRPr="00D9702F">
        <w:rPr>
          <w:sz w:val="16"/>
        </w:rPr>
        <w:t xml:space="preserve">tates, </w:t>
      </w:r>
      <w:r w:rsidRPr="00D9702F">
        <w:rPr>
          <w:rStyle w:val="StyleUnderline"/>
        </w:rPr>
        <w:t>and</w:t>
      </w:r>
      <w:r w:rsidRPr="00D9702F">
        <w:rPr>
          <w:sz w:val="16"/>
        </w:rPr>
        <w:t xml:space="preserve"> Tokyo, </w:t>
      </w:r>
      <w:r w:rsidRPr="00D9702F">
        <w:rPr>
          <w:rStyle w:val="Emphasis"/>
        </w:rPr>
        <w:t>Japan</w:t>
      </w:r>
      <w:r w:rsidRPr="00D9702F">
        <w:rPr>
          <w:sz w:val="16"/>
        </w:rPr>
        <w:t xml:space="preserve">, in 2018 </w:t>
      </w:r>
      <w:r w:rsidRPr="00D9702F">
        <w:rPr>
          <w:rStyle w:val="StyleUnderline"/>
        </w:rPr>
        <w:t>when</w:t>
      </w:r>
      <w:r w:rsidRPr="00D9702F">
        <w:rPr>
          <w:sz w:val="16"/>
        </w:rPr>
        <w:t xml:space="preserve"> </w:t>
      </w:r>
      <w:r w:rsidRPr="00D9702F">
        <w:rPr>
          <w:rStyle w:val="Emphasis"/>
        </w:rPr>
        <w:t>No</w:t>
      </w:r>
      <w:r w:rsidRPr="00D9702F">
        <w:rPr>
          <w:sz w:val="16"/>
        </w:rPr>
        <w:t xml:space="preserve">rth </w:t>
      </w:r>
      <w:r w:rsidRPr="00D9702F">
        <w:rPr>
          <w:rStyle w:val="Emphasis"/>
        </w:rPr>
        <w:t>Ko</w:t>
      </w:r>
      <w:r w:rsidRPr="00D9702F">
        <w:rPr>
          <w:sz w:val="16"/>
        </w:rPr>
        <w:t xml:space="preserve">rea </w:t>
      </w:r>
      <w:r w:rsidRPr="00D9702F">
        <w:rPr>
          <w:rStyle w:val="StyleUnderline"/>
        </w:rPr>
        <w:t>test-fired long-range missiles</w:t>
      </w:r>
      <w:r w:rsidRPr="00D9702F">
        <w:rPr>
          <w:sz w:val="16"/>
        </w:rPr>
        <w:t xml:space="preserve">. Although </w:t>
      </w:r>
      <w:r w:rsidRPr="00D9702F">
        <w:rPr>
          <w:rStyle w:val="StyleUnderline"/>
        </w:rPr>
        <w:t>the</w:t>
      </w:r>
      <w:r w:rsidRPr="00D9702F">
        <w:rPr>
          <w:sz w:val="16"/>
        </w:rPr>
        <w:t xml:space="preserve"> current </w:t>
      </w:r>
      <w:r w:rsidRPr="00D9702F">
        <w:rPr>
          <w:rStyle w:val="Emphasis"/>
        </w:rPr>
        <w:t>Yoon</w:t>
      </w:r>
      <w:r w:rsidRPr="00D9702F">
        <w:rPr>
          <w:sz w:val="16"/>
        </w:rPr>
        <w:t xml:space="preserve"> </w:t>
      </w:r>
      <w:r w:rsidRPr="00D9702F">
        <w:rPr>
          <w:rStyle w:val="StyleUnderline"/>
        </w:rPr>
        <w:t>administration</w:t>
      </w:r>
      <w:r w:rsidRPr="00D9702F">
        <w:rPr>
          <w:sz w:val="16"/>
        </w:rPr>
        <w:t xml:space="preserve"> conducted the drill, it </w:t>
      </w:r>
      <w:r w:rsidRPr="00D9702F">
        <w:rPr>
          <w:rStyle w:val="StyleUnderline"/>
        </w:rPr>
        <w:t>had to</w:t>
      </w:r>
      <w:r w:rsidRPr="00D9702F">
        <w:rPr>
          <w:sz w:val="16"/>
        </w:rPr>
        <w:t xml:space="preserve"> </w:t>
      </w:r>
      <w:r w:rsidRPr="00D9702F">
        <w:rPr>
          <w:rStyle w:val="Emphasis"/>
        </w:rPr>
        <w:t>reduce the scope</w:t>
      </w:r>
      <w:r w:rsidRPr="00D9702F">
        <w:rPr>
          <w:sz w:val="16"/>
        </w:rPr>
        <w:t xml:space="preserve"> </w:t>
      </w:r>
      <w:r w:rsidRPr="00D9702F">
        <w:rPr>
          <w:rStyle w:val="StyleUnderline"/>
        </w:rPr>
        <w:t>only to government officials</w:t>
      </w:r>
      <w:r w:rsidRPr="00D9702F">
        <w:rPr>
          <w:sz w:val="16"/>
        </w:rPr>
        <w:t xml:space="preserve"> on 16 May 2023, </w:t>
      </w:r>
      <w:r w:rsidRPr="00D9702F">
        <w:rPr>
          <w:rStyle w:val="StyleUnderline"/>
        </w:rPr>
        <w:t>due to negative public response, and its second</w:t>
      </w:r>
      <w:r w:rsidRPr="00D9702F">
        <w:rPr>
          <w:sz w:val="16"/>
        </w:rPr>
        <w:t xml:space="preserve"> drill for the general public on 23 August </w:t>
      </w:r>
      <w:r w:rsidRPr="00D9702F">
        <w:rPr>
          <w:rStyle w:val="StyleUnderline"/>
        </w:rPr>
        <w:t>was</w:t>
      </w:r>
      <w:r w:rsidRPr="00D9702F">
        <w:rPr>
          <w:sz w:val="16"/>
        </w:rPr>
        <w:t xml:space="preserve"> almost </w:t>
      </w:r>
      <w:r w:rsidRPr="00D9702F">
        <w:rPr>
          <w:rStyle w:val="Emphasis"/>
        </w:rPr>
        <w:t>neglected</w:t>
      </w:r>
      <w:r w:rsidRPr="00D9702F">
        <w:rPr>
          <w:sz w:val="16"/>
        </w:rPr>
        <w:t xml:space="preserve"> </w:t>
      </w:r>
      <w:r w:rsidRPr="00D9702F">
        <w:rPr>
          <w:rStyle w:val="StyleUnderline"/>
        </w:rPr>
        <w:t>by the people</w:t>
      </w:r>
      <w:r w:rsidRPr="00D9702F">
        <w:rPr>
          <w:sz w:val="16"/>
        </w:rPr>
        <w:t xml:space="preserve"> (Shin and Park 2023). The South Korean government and military have to prepare for the worst-case scenarios without active participation from the public.</w:t>
      </w:r>
    </w:p>
    <w:p w14:paraId="69324075" w14:textId="77777777" w:rsidR="00D9702F" w:rsidRDefault="00D9702F" w:rsidP="00D9702F">
      <w:pPr>
        <w:pStyle w:val="Heading4"/>
      </w:pPr>
      <w:r>
        <w:t xml:space="preserve">Elites </w:t>
      </w:r>
      <w:r w:rsidRPr="00AE1A42">
        <w:rPr>
          <w:u w:val="single"/>
        </w:rPr>
        <w:t>in control</w:t>
      </w:r>
      <w:r>
        <w:t xml:space="preserve"> reject prolif.</w:t>
      </w:r>
    </w:p>
    <w:p w14:paraId="47DFA4AA" w14:textId="77777777" w:rsidR="00D9702F" w:rsidRDefault="00D9702F" w:rsidP="00D9702F">
      <w:r>
        <w:t xml:space="preserve">Sangyong </w:t>
      </w:r>
      <w:r w:rsidRPr="0019263B">
        <w:rPr>
          <w:rStyle w:val="Cite"/>
        </w:rPr>
        <w:t>Son &amp;</w:t>
      </w:r>
      <w:r>
        <w:t xml:space="preserve"> Jong H. </w:t>
      </w:r>
      <w:r w:rsidRPr="0019263B">
        <w:rPr>
          <w:rStyle w:val="Cite"/>
        </w:rPr>
        <w:t>Park 23</w:t>
      </w:r>
      <w:r>
        <w:t>, PhD, Associate Professor, School of Civil, Architecture &amp; Environmental Engineering, Korea University; JD, MA, Attorney, PL Law Group LLC, "Nonproliferation Information and Attitude Change: Evidence from South Korea," Journal of Conflict Resolution, Vol. 67, Issue 6, pg. 1096-1097, 2023, SAGE. [italics in original]</w:t>
      </w:r>
    </w:p>
    <w:p w14:paraId="69BCF7A1" w14:textId="77777777" w:rsidR="00D9702F" w:rsidRPr="00D9702F" w:rsidRDefault="00D9702F" w:rsidP="00D9702F">
      <w:pPr>
        <w:rPr>
          <w:sz w:val="16"/>
        </w:rPr>
      </w:pPr>
      <w:r w:rsidRPr="00D9702F">
        <w:rPr>
          <w:sz w:val="16"/>
        </w:rPr>
        <w:t xml:space="preserve">The </w:t>
      </w:r>
      <w:r w:rsidRPr="00D9702F">
        <w:rPr>
          <w:rStyle w:val="StyleUnderline"/>
        </w:rPr>
        <w:t>majority of</w:t>
      </w:r>
      <w:r w:rsidRPr="00D9702F">
        <w:rPr>
          <w:sz w:val="16"/>
        </w:rPr>
        <w:t xml:space="preserve"> previous </w:t>
      </w:r>
      <w:r w:rsidRPr="00D9702F">
        <w:rPr>
          <w:rStyle w:val="StyleUnderline"/>
        </w:rPr>
        <w:t>research on nuclear proliferation</w:t>
      </w:r>
      <w:r w:rsidRPr="00D9702F">
        <w:rPr>
          <w:sz w:val="16"/>
        </w:rPr>
        <w:t xml:space="preserve"> has </w:t>
      </w:r>
      <w:r w:rsidRPr="00D9702F">
        <w:rPr>
          <w:rStyle w:val="StyleUnderline"/>
        </w:rPr>
        <w:t>focused on</w:t>
      </w:r>
      <w:r w:rsidRPr="00D9702F">
        <w:rPr>
          <w:sz w:val="16"/>
        </w:rPr>
        <w:t xml:space="preserve"> </w:t>
      </w:r>
      <w:r w:rsidRPr="00D9702F">
        <w:rPr>
          <w:rStyle w:val="Emphasis"/>
        </w:rPr>
        <w:t>elite motivations</w:t>
      </w:r>
      <w:r w:rsidRPr="00D9702F">
        <w:rPr>
          <w:sz w:val="16"/>
        </w:rPr>
        <w:t xml:space="preserve"> </w:t>
      </w:r>
      <w:r w:rsidRPr="00D9702F">
        <w:rPr>
          <w:rStyle w:val="StyleUnderline"/>
        </w:rPr>
        <w:t>for acquiring or abstaining from nuclear weapons, with</w:t>
      </w:r>
      <w:r w:rsidRPr="00D9702F">
        <w:rPr>
          <w:sz w:val="16"/>
        </w:rPr>
        <w:t xml:space="preserve"> </w:t>
      </w:r>
      <w:r w:rsidRPr="00D9702F">
        <w:rPr>
          <w:rStyle w:val="Emphasis"/>
        </w:rPr>
        <w:t>little attention</w:t>
      </w:r>
      <w:r w:rsidRPr="00D9702F">
        <w:rPr>
          <w:sz w:val="16"/>
        </w:rPr>
        <w:t xml:space="preserve"> </w:t>
      </w:r>
      <w:r w:rsidRPr="00D9702F">
        <w:rPr>
          <w:rStyle w:val="StyleUnderline"/>
        </w:rPr>
        <w:t>to the</w:t>
      </w:r>
      <w:r w:rsidRPr="00D9702F">
        <w:rPr>
          <w:sz w:val="16"/>
        </w:rPr>
        <w:t xml:space="preserve"> </w:t>
      </w:r>
      <w:r w:rsidRPr="00D9702F">
        <w:rPr>
          <w:rStyle w:val="Emphasis"/>
        </w:rPr>
        <w:t>importance</w:t>
      </w:r>
      <w:r w:rsidRPr="00D9702F">
        <w:rPr>
          <w:sz w:val="16"/>
        </w:rPr>
        <w:t xml:space="preserve"> </w:t>
      </w:r>
      <w:r w:rsidRPr="00D9702F">
        <w:rPr>
          <w:rStyle w:val="StyleUnderline"/>
        </w:rPr>
        <w:t>of public opinion</w:t>
      </w:r>
      <w:r w:rsidRPr="00D9702F">
        <w:rPr>
          <w:sz w:val="16"/>
        </w:rPr>
        <w:t>.1 Recent studies, however, have increasingly focused on the role of public opinion in shaping elite decisions on nuclear security policy (Berger 2014; Cole 1997; Flynn and Rattinger 1985). In this shift to public opinion in nuclear proliferation research, an increasing number of scholars are focusing on South Korea for its potential contributions to both studying and deriving policy implications for nuclear proliferation and nonproliferation (Ko 2019; Sukin 2019; Son and Yim 2021).</w:t>
      </w:r>
    </w:p>
    <w:p w14:paraId="1174CE95" w14:textId="77777777" w:rsidR="00D9702F" w:rsidRPr="00D9702F" w:rsidRDefault="00D9702F" w:rsidP="00D9702F">
      <w:pPr>
        <w:rPr>
          <w:sz w:val="16"/>
        </w:rPr>
      </w:pPr>
      <w:r w:rsidRPr="00D9702F">
        <w:rPr>
          <w:sz w:val="16"/>
        </w:rPr>
        <w:t xml:space="preserve">The </w:t>
      </w:r>
      <w:r w:rsidRPr="00D9702F">
        <w:rPr>
          <w:rStyle w:val="StyleUnderline"/>
        </w:rPr>
        <w:t>foreign policy gap between</w:t>
      </w:r>
      <w:r w:rsidRPr="00D9702F">
        <w:rPr>
          <w:sz w:val="16"/>
        </w:rPr>
        <w:t xml:space="preserve"> </w:t>
      </w:r>
      <w:r w:rsidRPr="00D9702F">
        <w:rPr>
          <w:rStyle w:val="Emphasis"/>
        </w:rPr>
        <w:t>elites</w:t>
      </w:r>
      <w:r w:rsidRPr="00D9702F">
        <w:rPr>
          <w:sz w:val="16"/>
        </w:rPr>
        <w:t xml:space="preserve"> </w:t>
      </w:r>
      <w:r w:rsidRPr="00D9702F">
        <w:rPr>
          <w:rStyle w:val="StyleUnderline"/>
        </w:rPr>
        <w:t>and the</w:t>
      </w:r>
      <w:r w:rsidRPr="00D9702F">
        <w:rPr>
          <w:sz w:val="16"/>
        </w:rPr>
        <w:t xml:space="preserve"> </w:t>
      </w:r>
      <w:r w:rsidRPr="00D9702F">
        <w:rPr>
          <w:rStyle w:val="Emphasis"/>
        </w:rPr>
        <w:t>public</w:t>
      </w:r>
      <w:r w:rsidRPr="00D9702F">
        <w:rPr>
          <w:sz w:val="16"/>
        </w:rPr>
        <w:t xml:space="preserve"> </w:t>
      </w:r>
      <w:r w:rsidRPr="00D9702F">
        <w:rPr>
          <w:rStyle w:val="StyleUnderline"/>
        </w:rPr>
        <w:t>over nuclear proliferation</w:t>
      </w:r>
      <w:r w:rsidRPr="00D9702F">
        <w:rPr>
          <w:sz w:val="16"/>
        </w:rPr>
        <w:t xml:space="preserve"> </w:t>
      </w:r>
      <w:r w:rsidRPr="00D9702F">
        <w:rPr>
          <w:rStyle w:val="Emphasis"/>
        </w:rPr>
        <w:t>in South Korea</w:t>
      </w:r>
      <w:r w:rsidRPr="00D9702F">
        <w:rPr>
          <w:sz w:val="16"/>
        </w:rPr>
        <w:t xml:space="preserve"> </w:t>
      </w:r>
      <w:r w:rsidRPr="00D9702F">
        <w:rPr>
          <w:rStyle w:val="StyleUnderline"/>
        </w:rPr>
        <w:t>has been an intriguing puzzle</w:t>
      </w:r>
      <w:r w:rsidRPr="00D9702F">
        <w:rPr>
          <w:sz w:val="16"/>
        </w:rPr>
        <w:t xml:space="preserve"> for both theorists and practitioners of international security. </w:t>
      </w:r>
      <w:r w:rsidRPr="00D9702F">
        <w:rPr>
          <w:rStyle w:val="StyleUnderline"/>
        </w:rPr>
        <w:t>Public support</w:t>
      </w:r>
      <w:r w:rsidRPr="00D9702F">
        <w:rPr>
          <w:sz w:val="16"/>
        </w:rPr>
        <w:t xml:space="preserve"> for the acquisition of nuclear weapons </w:t>
      </w:r>
      <w:r w:rsidRPr="00D9702F">
        <w:rPr>
          <w:rStyle w:val="Emphasis"/>
        </w:rPr>
        <w:t>consistently</w:t>
      </w:r>
      <w:r w:rsidRPr="00D9702F">
        <w:rPr>
          <w:sz w:val="16"/>
        </w:rPr>
        <w:t xml:space="preserve"> </w:t>
      </w:r>
      <w:r w:rsidRPr="00D9702F">
        <w:rPr>
          <w:rStyle w:val="StyleUnderline"/>
        </w:rPr>
        <w:t>ranged between</w:t>
      </w:r>
      <w:r w:rsidRPr="00D9702F">
        <w:rPr>
          <w:sz w:val="16"/>
        </w:rPr>
        <w:t xml:space="preserve"> </w:t>
      </w:r>
      <w:r w:rsidRPr="00D9702F">
        <w:rPr>
          <w:rStyle w:val="Emphasis"/>
        </w:rPr>
        <w:t>50 and 70%</w:t>
      </w:r>
      <w:r w:rsidRPr="00D9702F">
        <w:rPr>
          <w:sz w:val="16"/>
        </w:rPr>
        <w:t xml:space="preserve"> in more than 20 opinion polls conducted in South Korea (Dalton and Han 2020, 5). South Korean public support for proliferation serves as evidence of “what people really want” to international audiences. For example, Lind and Press (2021a, 2021b) recently argued that South Korea should be allowed to develop its own nuclear weapons in order to protect itself from North Korea’s nuclear threat, claiming that “70% of the South Korean public (already) supports the move” (Lind and Press, 2021b).2 By contrast, </w:t>
      </w:r>
      <w:r w:rsidRPr="00D9702F">
        <w:rPr>
          <w:rStyle w:val="StyleUnderline"/>
        </w:rPr>
        <w:t>a survey of 50 South Korean national security experts shows</w:t>
      </w:r>
      <w:r w:rsidRPr="00D9702F">
        <w:rPr>
          <w:sz w:val="16"/>
        </w:rPr>
        <w:t xml:space="preserve"> that </w:t>
      </w:r>
      <w:r w:rsidRPr="00D9702F">
        <w:rPr>
          <w:rStyle w:val="Emphasis"/>
        </w:rPr>
        <w:t>64%</w:t>
      </w:r>
      <w:r w:rsidRPr="00D9702F">
        <w:rPr>
          <w:sz w:val="16"/>
        </w:rPr>
        <w:t xml:space="preserve"> of them </w:t>
      </w:r>
      <w:r w:rsidRPr="00D9702F">
        <w:rPr>
          <w:rStyle w:val="StyleUnderline"/>
        </w:rPr>
        <w:t>are opposed to independent nuclear weapons development, and only</w:t>
      </w:r>
      <w:r w:rsidRPr="00D9702F">
        <w:rPr>
          <w:sz w:val="16"/>
        </w:rPr>
        <w:t xml:space="preserve"> </w:t>
      </w:r>
      <w:r w:rsidRPr="00D9702F">
        <w:rPr>
          <w:rStyle w:val="Emphasis"/>
        </w:rPr>
        <w:t>12%</w:t>
      </w:r>
      <w:r w:rsidRPr="00D9702F">
        <w:rPr>
          <w:sz w:val="16"/>
        </w:rPr>
        <w:t xml:space="preserve"> </w:t>
      </w:r>
      <w:r w:rsidRPr="00D9702F">
        <w:rPr>
          <w:rStyle w:val="StyleUnderline"/>
        </w:rPr>
        <w:t>supported</w:t>
      </w:r>
      <w:r w:rsidRPr="00D9702F">
        <w:rPr>
          <w:sz w:val="16"/>
        </w:rPr>
        <w:t>.3</w:t>
      </w:r>
    </w:p>
    <w:p w14:paraId="4925DD9B" w14:textId="77777777" w:rsidR="00D9702F" w:rsidRPr="00D9702F" w:rsidRDefault="00D9702F" w:rsidP="00D9702F">
      <w:pPr>
        <w:rPr>
          <w:sz w:val="16"/>
        </w:rPr>
      </w:pPr>
      <w:r w:rsidRPr="00D9702F">
        <w:rPr>
          <w:sz w:val="16"/>
        </w:rPr>
        <w:t xml:space="preserve">In this paper, we examine whether </w:t>
      </w:r>
      <w:r w:rsidRPr="00D9702F">
        <w:rPr>
          <w:rStyle w:val="StyleUnderline"/>
        </w:rPr>
        <w:t>experts’</w:t>
      </w:r>
      <w:r w:rsidRPr="00D9702F">
        <w:rPr>
          <w:sz w:val="16"/>
        </w:rPr>
        <w:t xml:space="preserve"> </w:t>
      </w:r>
      <w:r w:rsidRPr="00D9702F">
        <w:rPr>
          <w:rStyle w:val="Emphasis"/>
        </w:rPr>
        <w:t>credible nonproliferation information</w:t>
      </w:r>
      <w:r w:rsidRPr="00D9702F">
        <w:rPr>
          <w:sz w:val="16"/>
        </w:rPr>
        <w:t xml:space="preserve"> </w:t>
      </w:r>
      <w:r w:rsidRPr="00D9702F">
        <w:rPr>
          <w:rStyle w:val="StyleUnderline"/>
        </w:rPr>
        <w:t>about the</w:t>
      </w:r>
      <w:r w:rsidRPr="00D9702F">
        <w:rPr>
          <w:sz w:val="16"/>
        </w:rPr>
        <w:t xml:space="preserve"> potential </w:t>
      </w:r>
      <w:r w:rsidRPr="00D9702F">
        <w:rPr>
          <w:rStyle w:val="Emphasis"/>
        </w:rPr>
        <w:t>consequences</w:t>
      </w:r>
      <w:r w:rsidRPr="00D9702F">
        <w:rPr>
          <w:sz w:val="16"/>
        </w:rPr>
        <w:t xml:space="preserve"> of</w:t>
      </w:r>
      <w:r w:rsidRPr="00D9702F">
        <w:rPr>
          <w:rStyle w:val="StyleUnderline"/>
        </w:rPr>
        <w:t xml:space="preserve"> nuclear weapons development</w:t>
      </w:r>
      <w:r w:rsidRPr="00D9702F">
        <w:rPr>
          <w:sz w:val="16"/>
        </w:rPr>
        <w:t xml:space="preserve"> (hereinafter referred to as “nonproliferation information”) </w:t>
      </w:r>
      <w:r w:rsidRPr="00D9702F">
        <w:rPr>
          <w:rStyle w:val="StyleUnderline"/>
        </w:rPr>
        <w:t>can</w:t>
      </w:r>
      <w:r w:rsidRPr="00D9702F">
        <w:rPr>
          <w:sz w:val="16"/>
        </w:rPr>
        <w:t xml:space="preserve"> </w:t>
      </w:r>
      <w:r w:rsidRPr="00D9702F">
        <w:rPr>
          <w:rStyle w:val="Emphasis"/>
        </w:rPr>
        <w:t>change</w:t>
      </w:r>
      <w:r w:rsidRPr="00D9702F">
        <w:rPr>
          <w:sz w:val="16"/>
        </w:rPr>
        <w:t xml:space="preserve"> pro-armament </w:t>
      </w:r>
      <w:r w:rsidRPr="00D9702F">
        <w:rPr>
          <w:rStyle w:val="StyleUnderline"/>
        </w:rPr>
        <w:t>voters’</w:t>
      </w:r>
      <w:r w:rsidRPr="00D9702F">
        <w:rPr>
          <w:sz w:val="16"/>
        </w:rPr>
        <w:t xml:space="preserve"> pre-existing </w:t>
      </w:r>
      <w:r w:rsidRPr="00D9702F">
        <w:rPr>
          <w:rStyle w:val="StyleUnderline"/>
        </w:rPr>
        <w:t>attitudes</w:t>
      </w:r>
      <w:r w:rsidRPr="00D9702F">
        <w:rPr>
          <w:sz w:val="16"/>
        </w:rPr>
        <w:t xml:space="preserve"> and reduce the foreign policy gap in nuclear proliferation. More specifically, we compare the relative effectiveness of different types of nonproliferation information derived from existing nonproliferation studies: economic sanctions, conditional military sanctions, nuclear technology sanctions, normative sanctions, reduced security threats, elite and public opposition to nuclear proliferation. To evaluate the effects of these seven types of nonproliferation information, we devise a novel experiment on attitude change, where attitude change is defined as a change in both opinion and behavior. In the opinion change experiment, which is fielded at the beginning of the survey, pro-armament subjects are randomly assigned to one of seven types of nonproliferation information that is briefed to be written by South Korean foreign policy experts. In the behavior change experiment conducted after the opinion change experiment, pro-armament subjects are asked to allocate donation money to either pro- or anti-armament organizations. The initial experiment was conducted in December 2019 and was repeated in January 2022 to assess the sensitivity of the initial findings to changes in the internal and external experimental conditions.</w:t>
      </w:r>
    </w:p>
    <w:p w14:paraId="4CB354FB" w14:textId="77777777" w:rsidR="00D9702F" w:rsidRDefault="00D9702F" w:rsidP="00D9702F">
      <w:pPr>
        <w:rPr>
          <w:sz w:val="16"/>
        </w:rPr>
      </w:pPr>
      <w:r w:rsidRPr="00D9702F">
        <w:rPr>
          <w:sz w:val="16"/>
        </w:rPr>
        <w:t xml:space="preserve">The </w:t>
      </w:r>
      <w:r w:rsidRPr="00D9702F">
        <w:rPr>
          <w:rStyle w:val="StyleUnderline"/>
        </w:rPr>
        <w:t>findings</w:t>
      </w:r>
      <w:r w:rsidRPr="00D9702F">
        <w:rPr>
          <w:sz w:val="16"/>
        </w:rPr>
        <w:t xml:space="preserve"> of our experiments </w:t>
      </w:r>
      <w:r w:rsidRPr="00D9702F">
        <w:rPr>
          <w:rStyle w:val="Emphasis"/>
        </w:rPr>
        <w:t>clearly show</w:t>
      </w:r>
      <w:r w:rsidRPr="00D9702F">
        <w:rPr>
          <w:sz w:val="16"/>
        </w:rPr>
        <w:t xml:space="preserve"> that </w:t>
      </w:r>
      <w:r w:rsidRPr="00D9702F">
        <w:rPr>
          <w:rStyle w:val="StyleUnderline"/>
        </w:rPr>
        <w:t>experts’ nonproliferation information had a</w:t>
      </w:r>
      <w:r w:rsidRPr="00D9702F">
        <w:rPr>
          <w:sz w:val="16"/>
        </w:rPr>
        <w:t xml:space="preserve"> </w:t>
      </w:r>
      <w:r w:rsidRPr="00D9702F">
        <w:rPr>
          <w:rStyle w:val="Emphasis"/>
        </w:rPr>
        <w:t>considerable impact</w:t>
      </w:r>
      <w:r w:rsidRPr="00D9702F">
        <w:rPr>
          <w:sz w:val="16"/>
        </w:rPr>
        <w:t xml:space="preserve"> </w:t>
      </w:r>
      <w:r w:rsidRPr="00D9702F">
        <w:rPr>
          <w:rStyle w:val="StyleUnderline"/>
        </w:rPr>
        <w:t>on pro-armament subjects’ attitude changes</w:t>
      </w:r>
      <w:r w:rsidRPr="00D9702F">
        <w:rPr>
          <w:sz w:val="16"/>
        </w:rPr>
        <w:t xml:space="preserve">. In the 2019 and 2022 experiments, an average of 53.4% of pro-armament subjects changed their opinions and 16.8% of them changed their behaviors after receiving credible nonproliferation information. Economic sanctions information has the largest treatment effect on pro-armament subjects’ attitude change in both the 2019 and 2022 experiments. When given economic sanctions information, an average of 77% of proarmament subjects changed their opinions and 24% of them changed their behaviors in both experiments. This finding suggests that the pro-armament public may change their pre-existing attitudes if they learn about the consequences of postarmament economic sanctions, which we call the </w:t>
      </w:r>
      <w:r w:rsidRPr="00D9702F">
        <w:rPr>
          <w:i/>
          <w:iCs/>
          <w:sz w:val="16"/>
        </w:rPr>
        <w:t>enlightening effect of economic sanctions information</w:t>
      </w:r>
      <w:r w:rsidRPr="00D9702F">
        <w:rPr>
          <w:sz w:val="16"/>
        </w:rPr>
        <w:t>.</w:t>
      </w:r>
    </w:p>
    <w:p w14:paraId="16CFFA93" w14:textId="77777777" w:rsidR="00D9702F" w:rsidRDefault="00D9702F" w:rsidP="00D9702F">
      <w:pPr>
        <w:pStyle w:val="Heading4"/>
      </w:pPr>
      <w:r>
        <w:t xml:space="preserve">The public is </w:t>
      </w:r>
      <w:r w:rsidRPr="001F5682">
        <w:rPr>
          <w:u w:val="single"/>
        </w:rPr>
        <w:t>against</w:t>
      </w:r>
      <w:r>
        <w:t xml:space="preserve"> prolif.</w:t>
      </w:r>
    </w:p>
    <w:p w14:paraId="43CCA7A1" w14:textId="77777777" w:rsidR="00D9702F" w:rsidRDefault="00D9702F" w:rsidP="00D9702F">
      <w:r>
        <w:t xml:space="preserve">Dr. Eunjung </w:t>
      </w:r>
      <w:r w:rsidRPr="00EF2CC7">
        <w:rPr>
          <w:rStyle w:val="Cite"/>
        </w:rPr>
        <w:t>Lim 24</w:t>
      </w:r>
      <w:r>
        <w:t xml:space="preserve">, PhD, Associate Professor, Division of International Studies, Kongju National University. Board Member, Korea Institute of Nuclear Nonproliferation &amp; Control. Member, Policy Advisory Committee, Ministry of Unification, "Implications of the Washington Declaration and Changes in Indo-Pacific Nuclear Developments," Perry World House, 01/19/2024, https://global.upenn.edu/perryworldhouse/news/implications-washington-declaration-and-changes-indo-pacific-nuclear. </w:t>
      </w:r>
    </w:p>
    <w:p w14:paraId="1D47973E" w14:textId="77777777" w:rsidR="00D9702F" w:rsidRPr="001F5682" w:rsidRDefault="00D9702F" w:rsidP="00D9702F">
      <w:pPr>
        <w:rPr>
          <w:sz w:val="16"/>
        </w:rPr>
      </w:pPr>
      <w:r w:rsidRPr="001F5682">
        <w:rPr>
          <w:sz w:val="16"/>
        </w:rPr>
        <w:t xml:space="preserve">The </w:t>
      </w:r>
      <w:r w:rsidRPr="001F5682">
        <w:rPr>
          <w:rStyle w:val="StyleUnderline"/>
        </w:rPr>
        <w:t>results of the</w:t>
      </w:r>
      <w:r w:rsidRPr="001F5682">
        <w:rPr>
          <w:sz w:val="16"/>
        </w:rPr>
        <w:t xml:space="preserve"> above </w:t>
      </w:r>
      <w:r w:rsidRPr="001F5682">
        <w:rPr>
          <w:rStyle w:val="Emphasis"/>
        </w:rPr>
        <w:t>survey</w:t>
      </w:r>
      <w:r w:rsidRPr="001F5682">
        <w:rPr>
          <w:sz w:val="16"/>
        </w:rPr>
        <w:t xml:space="preserve"> </w:t>
      </w:r>
      <w:r w:rsidRPr="001F5682">
        <w:rPr>
          <w:rStyle w:val="StyleUnderline"/>
        </w:rPr>
        <w:t>show that the</w:t>
      </w:r>
      <w:r w:rsidRPr="001F5682">
        <w:rPr>
          <w:sz w:val="16"/>
        </w:rPr>
        <w:t xml:space="preserve"> </w:t>
      </w:r>
      <w:r w:rsidRPr="001F5682">
        <w:rPr>
          <w:rStyle w:val="Emphasis"/>
        </w:rPr>
        <w:t>So</w:t>
      </w:r>
      <w:r w:rsidRPr="001F5682">
        <w:rPr>
          <w:sz w:val="16"/>
        </w:rPr>
        <w:t xml:space="preserve">uth </w:t>
      </w:r>
      <w:r w:rsidRPr="001F5682">
        <w:rPr>
          <w:rStyle w:val="Emphasis"/>
        </w:rPr>
        <w:t>Ko</w:t>
      </w:r>
      <w:r w:rsidRPr="001F5682">
        <w:rPr>
          <w:sz w:val="16"/>
        </w:rPr>
        <w:t xml:space="preserve">rean </w:t>
      </w:r>
      <w:r w:rsidRPr="001F5682">
        <w:rPr>
          <w:rStyle w:val="Emphasis"/>
        </w:rPr>
        <w:t>public</w:t>
      </w:r>
      <w:r w:rsidRPr="001F5682">
        <w:rPr>
          <w:sz w:val="16"/>
        </w:rPr>
        <w:t xml:space="preserve"> </w:t>
      </w:r>
      <w:r w:rsidRPr="001F5682">
        <w:rPr>
          <w:rStyle w:val="StyleUnderline"/>
        </w:rPr>
        <w:t>is aware of the</w:t>
      </w:r>
      <w:r w:rsidRPr="001F5682">
        <w:rPr>
          <w:sz w:val="16"/>
        </w:rPr>
        <w:t xml:space="preserve"> </w:t>
      </w:r>
      <w:r w:rsidRPr="001F5682">
        <w:rPr>
          <w:rStyle w:val="Emphasis"/>
        </w:rPr>
        <w:t>various disadvantages</w:t>
      </w:r>
      <w:r w:rsidRPr="001F5682">
        <w:rPr>
          <w:sz w:val="16"/>
        </w:rPr>
        <w:t xml:space="preserve"> or crises </w:t>
      </w:r>
      <w:r w:rsidRPr="001F5682">
        <w:rPr>
          <w:rStyle w:val="StyleUnderline"/>
        </w:rPr>
        <w:t>that could occur if</w:t>
      </w:r>
      <w:r w:rsidRPr="001F5682">
        <w:rPr>
          <w:sz w:val="16"/>
        </w:rPr>
        <w:t xml:space="preserve"> </w:t>
      </w:r>
      <w:r w:rsidRPr="001F5682">
        <w:rPr>
          <w:rStyle w:val="Emphasis"/>
        </w:rPr>
        <w:t>So</w:t>
      </w:r>
      <w:r w:rsidRPr="001F5682">
        <w:rPr>
          <w:sz w:val="16"/>
        </w:rPr>
        <w:t xml:space="preserve">uth </w:t>
      </w:r>
      <w:r w:rsidRPr="001F5682">
        <w:rPr>
          <w:rStyle w:val="Emphasis"/>
        </w:rPr>
        <w:t>Ko</w:t>
      </w:r>
      <w:r w:rsidRPr="001F5682">
        <w:rPr>
          <w:sz w:val="16"/>
        </w:rPr>
        <w:t xml:space="preserve">rea </w:t>
      </w:r>
      <w:r w:rsidRPr="001F5682">
        <w:rPr>
          <w:rStyle w:val="StyleUnderline"/>
        </w:rPr>
        <w:t>actually developed</w:t>
      </w:r>
      <w:r w:rsidRPr="001F5682">
        <w:rPr>
          <w:sz w:val="16"/>
        </w:rPr>
        <w:t xml:space="preserve"> </w:t>
      </w:r>
      <w:r w:rsidRPr="001F5682">
        <w:rPr>
          <w:rStyle w:val="Emphasis"/>
        </w:rPr>
        <w:t>nuclear weapons</w:t>
      </w:r>
      <w:r w:rsidRPr="001F5682">
        <w:rPr>
          <w:sz w:val="16"/>
        </w:rPr>
        <w:t xml:space="preserve"> </w:t>
      </w:r>
      <w:r w:rsidRPr="001F5682">
        <w:rPr>
          <w:rStyle w:val="StyleUnderline"/>
        </w:rPr>
        <w:t>and that the</w:t>
      </w:r>
      <w:r w:rsidRPr="001F5682">
        <w:rPr>
          <w:sz w:val="16"/>
        </w:rPr>
        <w:t xml:space="preserve"> </w:t>
      </w:r>
      <w:r w:rsidRPr="001F5682">
        <w:rPr>
          <w:rStyle w:val="Emphasis"/>
        </w:rPr>
        <w:t>U</w:t>
      </w:r>
      <w:r w:rsidRPr="001F5682">
        <w:rPr>
          <w:sz w:val="16"/>
        </w:rPr>
        <w:t xml:space="preserve">nited </w:t>
      </w:r>
      <w:r w:rsidRPr="001F5682">
        <w:rPr>
          <w:rStyle w:val="Emphasis"/>
        </w:rPr>
        <w:t>S</w:t>
      </w:r>
      <w:r w:rsidRPr="001F5682">
        <w:rPr>
          <w:sz w:val="16"/>
        </w:rPr>
        <w:t xml:space="preserve">tates </w:t>
      </w:r>
      <w:r w:rsidRPr="001F5682">
        <w:rPr>
          <w:rStyle w:val="StyleUnderline"/>
        </w:rPr>
        <w:t>does not want</w:t>
      </w:r>
      <w:r w:rsidRPr="001F5682">
        <w:rPr>
          <w:sz w:val="16"/>
        </w:rPr>
        <w:t xml:space="preserve"> </w:t>
      </w:r>
      <w:r w:rsidRPr="001F5682">
        <w:rPr>
          <w:rStyle w:val="Emphasis"/>
        </w:rPr>
        <w:t>So</w:t>
      </w:r>
      <w:r w:rsidRPr="001F5682">
        <w:rPr>
          <w:sz w:val="16"/>
        </w:rPr>
        <w:t xml:space="preserve">uth </w:t>
      </w:r>
      <w:r w:rsidRPr="001F5682">
        <w:rPr>
          <w:rStyle w:val="Emphasis"/>
        </w:rPr>
        <w:t>Ko</w:t>
      </w:r>
      <w:r w:rsidRPr="001F5682">
        <w:rPr>
          <w:sz w:val="16"/>
        </w:rPr>
        <w:t xml:space="preserve">rea </w:t>
      </w:r>
      <w:r w:rsidRPr="001F5682">
        <w:rPr>
          <w:rStyle w:val="StyleUnderline"/>
        </w:rPr>
        <w:t>to develop nuclear weapons</w:t>
      </w:r>
      <w:r w:rsidRPr="001F5682">
        <w:rPr>
          <w:sz w:val="16"/>
        </w:rPr>
        <w:t xml:space="preserve">. </w:t>
      </w:r>
      <w:r w:rsidRPr="001F5682">
        <w:rPr>
          <w:rStyle w:val="StyleUnderline"/>
        </w:rPr>
        <w:t>When</w:t>
      </w:r>
      <w:r w:rsidRPr="001F5682">
        <w:rPr>
          <w:sz w:val="16"/>
        </w:rPr>
        <w:t xml:space="preserve"> the </w:t>
      </w:r>
      <w:r w:rsidRPr="001F5682">
        <w:rPr>
          <w:rStyle w:val="StyleUnderline"/>
        </w:rPr>
        <w:t>respondents were</w:t>
      </w:r>
      <w:r w:rsidRPr="001F5682">
        <w:rPr>
          <w:sz w:val="16"/>
        </w:rPr>
        <w:t xml:space="preserve"> </w:t>
      </w:r>
      <w:r w:rsidRPr="001F5682">
        <w:rPr>
          <w:rStyle w:val="Emphasis"/>
        </w:rPr>
        <w:t>presented</w:t>
      </w:r>
      <w:r w:rsidRPr="001F5682">
        <w:rPr>
          <w:sz w:val="16"/>
        </w:rPr>
        <w:t xml:space="preserve"> </w:t>
      </w:r>
      <w:r w:rsidRPr="001F5682">
        <w:rPr>
          <w:rStyle w:val="StyleUnderline"/>
        </w:rPr>
        <w:t>with</w:t>
      </w:r>
      <w:r w:rsidRPr="001F5682">
        <w:rPr>
          <w:sz w:val="16"/>
        </w:rPr>
        <w:t xml:space="preserve"> six </w:t>
      </w:r>
      <w:r w:rsidRPr="001F5682">
        <w:rPr>
          <w:rStyle w:val="StyleUnderline"/>
        </w:rPr>
        <w:t>possible crises that</w:t>
      </w:r>
      <w:r w:rsidRPr="001F5682">
        <w:rPr>
          <w:sz w:val="16"/>
        </w:rPr>
        <w:t xml:space="preserve"> </w:t>
      </w:r>
      <w:r w:rsidRPr="001F5682">
        <w:rPr>
          <w:rStyle w:val="Emphasis"/>
        </w:rPr>
        <w:t>could</w:t>
      </w:r>
      <w:r w:rsidRPr="001F5682">
        <w:rPr>
          <w:sz w:val="16"/>
        </w:rPr>
        <w:t xml:space="preserve"> </w:t>
      </w:r>
      <w:r w:rsidRPr="001F5682">
        <w:rPr>
          <w:rStyle w:val="StyleUnderline"/>
        </w:rPr>
        <w:t>occur</w:t>
      </w:r>
      <w:r w:rsidRPr="001F5682">
        <w:rPr>
          <w:sz w:val="16"/>
        </w:rPr>
        <w:t xml:space="preserve"> if South Korea attempted to develop nuclear weapons </w:t>
      </w:r>
      <w:r w:rsidRPr="001F5682">
        <w:rPr>
          <w:rStyle w:val="StyleUnderline"/>
        </w:rPr>
        <w:t>and asked if they thought it was</w:t>
      </w:r>
      <w:r w:rsidRPr="001F5682">
        <w:rPr>
          <w:sz w:val="16"/>
        </w:rPr>
        <w:t xml:space="preserve"> </w:t>
      </w:r>
      <w:r w:rsidRPr="001F5682">
        <w:rPr>
          <w:rStyle w:val="Emphasis"/>
        </w:rPr>
        <w:t>necessary</w:t>
      </w:r>
      <w:r w:rsidRPr="001F5682">
        <w:rPr>
          <w:sz w:val="16"/>
        </w:rPr>
        <w:t xml:space="preserve"> </w:t>
      </w:r>
      <w:r w:rsidRPr="001F5682">
        <w:rPr>
          <w:rStyle w:val="StyleUnderline"/>
        </w:rPr>
        <w:t>to develop nuclear weapons, the percentage</w:t>
      </w:r>
      <w:r w:rsidRPr="001F5682">
        <w:rPr>
          <w:sz w:val="16"/>
        </w:rPr>
        <w:t xml:space="preserve"> who agreed with the idea </w:t>
      </w:r>
      <w:r w:rsidRPr="001F5682">
        <w:rPr>
          <w:rStyle w:val="StyleUnderline"/>
        </w:rPr>
        <w:t>dropped to</w:t>
      </w:r>
      <w:r w:rsidRPr="001F5682">
        <w:rPr>
          <w:sz w:val="16"/>
        </w:rPr>
        <w:t xml:space="preserve"> between </w:t>
      </w:r>
      <w:r w:rsidRPr="001F5682">
        <w:rPr>
          <w:rStyle w:val="Emphasis"/>
        </w:rPr>
        <w:t>36%</w:t>
      </w:r>
      <w:r w:rsidRPr="001F5682">
        <w:rPr>
          <w:sz w:val="16"/>
        </w:rPr>
        <w:t xml:space="preserve"> and 37%, respectively. This is </w:t>
      </w:r>
      <w:r w:rsidRPr="001F5682">
        <w:rPr>
          <w:rStyle w:val="StyleUnderline"/>
        </w:rPr>
        <w:t>in</w:t>
      </w:r>
      <w:r w:rsidRPr="001F5682">
        <w:rPr>
          <w:sz w:val="16"/>
        </w:rPr>
        <w:t xml:space="preserve"> </w:t>
      </w:r>
      <w:r w:rsidRPr="001F5682">
        <w:rPr>
          <w:rStyle w:val="Emphasis"/>
        </w:rPr>
        <w:t>stark contrast</w:t>
      </w:r>
      <w:r w:rsidRPr="001F5682">
        <w:rPr>
          <w:sz w:val="16"/>
        </w:rPr>
        <w:t xml:space="preserve"> </w:t>
      </w:r>
      <w:r w:rsidRPr="001F5682">
        <w:rPr>
          <w:rStyle w:val="StyleUnderline"/>
        </w:rPr>
        <w:t>to other surveys that have shown support for nuclear weapons at</w:t>
      </w:r>
      <w:r w:rsidRPr="001F5682">
        <w:rPr>
          <w:sz w:val="16"/>
        </w:rPr>
        <w:t xml:space="preserve"> </w:t>
      </w:r>
      <w:r w:rsidRPr="001F5682">
        <w:rPr>
          <w:rStyle w:val="Emphasis"/>
        </w:rPr>
        <w:t>over 70%</w:t>
      </w:r>
      <w:r w:rsidRPr="001F5682">
        <w:rPr>
          <w:sz w:val="16"/>
        </w:rPr>
        <w:t xml:space="preserve">, </w:t>
      </w:r>
      <w:r w:rsidRPr="001F5682">
        <w:rPr>
          <w:rStyle w:val="StyleUnderline"/>
        </w:rPr>
        <w:t>according to KINU</w:t>
      </w:r>
      <w:r w:rsidRPr="001F5682">
        <w:rPr>
          <w:sz w:val="16"/>
        </w:rPr>
        <w:t>.</w:t>
      </w:r>
    </w:p>
    <w:p w14:paraId="5E81F180" w14:textId="77777777" w:rsidR="00D9702F" w:rsidRDefault="00D9702F" w:rsidP="00D9702F">
      <w:pPr>
        <w:pStyle w:val="Heading4"/>
      </w:pPr>
      <w:r>
        <w:t xml:space="preserve">Support has </w:t>
      </w:r>
      <w:r w:rsidRPr="00AB42A8">
        <w:rPr>
          <w:u w:val="single"/>
        </w:rPr>
        <w:t>dramatically</w:t>
      </w:r>
      <w:r>
        <w:t xml:space="preserve"> declined.</w:t>
      </w:r>
    </w:p>
    <w:p w14:paraId="3A1A9C62" w14:textId="77777777" w:rsidR="00D9702F" w:rsidRDefault="00D9702F" w:rsidP="00D9702F">
      <w:r>
        <w:t xml:space="preserve">Ashish </w:t>
      </w:r>
      <w:r w:rsidRPr="00217788">
        <w:rPr>
          <w:rStyle w:val="Cite"/>
        </w:rPr>
        <w:t>Dangwal 23</w:t>
      </w:r>
      <w:r>
        <w:t>, MA, Contributor, Defense &amp; International Affairs, EurAsian Times, "South Korea ‘Not Interested’ In Developing Its Own Nukes Despite North Korea Zooming Ahead, Survey Reveals," The EurAsian News, 06/07/2023, https://www.eurasiantimes.com/south-korea-not-interested-in-building-its-own-nukes-despite/.</w:t>
      </w:r>
    </w:p>
    <w:p w14:paraId="29EE301F" w14:textId="77777777" w:rsidR="00D9702F" w:rsidRPr="00D9702F" w:rsidRDefault="00D9702F" w:rsidP="00D9702F">
      <w:pPr>
        <w:rPr>
          <w:sz w:val="16"/>
        </w:rPr>
      </w:pPr>
      <w:r w:rsidRPr="00D9702F">
        <w:rPr>
          <w:sz w:val="16"/>
        </w:rPr>
        <w:t xml:space="preserve">As discussions regarding this issue and its potential drawbacks have gained traction among the population, </w:t>
      </w:r>
      <w:r w:rsidRPr="00D9702F">
        <w:rPr>
          <w:rStyle w:val="StyleUnderline"/>
        </w:rPr>
        <w:t>support for such a move has</w:t>
      </w:r>
      <w:r w:rsidRPr="00D9702F">
        <w:rPr>
          <w:sz w:val="16"/>
        </w:rPr>
        <w:t xml:space="preserve"> </w:t>
      </w:r>
      <w:r w:rsidRPr="00D9702F">
        <w:rPr>
          <w:rStyle w:val="Emphasis"/>
        </w:rPr>
        <w:t>significantly</w:t>
      </w:r>
      <w:r w:rsidRPr="00D9702F">
        <w:rPr>
          <w:sz w:val="16"/>
        </w:rPr>
        <w:t xml:space="preserve"> </w:t>
      </w:r>
      <w:r w:rsidRPr="00D9702F">
        <w:rPr>
          <w:rStyle w:val="StyleUnderline"/>
        </w:rPr>
        <w:t>waned</w:t>
      </w:r>
      <w:r w:rsidRPr="00D9702F">
        <w:rPr>
          <w:sz w:val="16"/>
        </w:rPr>
        <w:t>.</w:t>
      </w:r>
    </w:p>
    <w:p w14:paraId="31B8EAE8" w14:textId="77777777" w:rsidR="00D9702F" w:rsidRPr="00D9702F" w:rsidRDefault="00D9702F" w:rsidP="00D9702F">
      <w:pPr>
        <w:rPr>
          <w:sz w:val="16"/>
        </w:rPr>
      </w:pPr>
      <w:r w:rsidRPr="00D9702F">
        <w:rPr>
          <w:rStyle w:val="StyleUnderline"/>
        </w:rPr>
        <w:t>According to</w:t>
      </w:r>
      <w:r w:rsidRPr="00D9702F">
        <w:rPr>
          <w:sz w:val="16"/>
        </w:rPr>
        <w:t xml:space="preserve"> the findings of </w:t>
      </w:r>
      <w:r w:rsidRPr="00D9702F">
        <w:rPr>
          <w:rStyle w:val="StyleUnderline"/>
        </w:rPr>
        <w:t>a survey conducted</w:t>
      </w:r>
      <w:r w:rsidRPr="00D9702F">
        <w:rPr>
          <w:sz w:val="16"/>
        </w:rPr>
        <w:t xml:space="preserve"> by the Korea Institute for National Unification (KINU), </w:t>
      </w:r>
      <w:r w:rsidRPr="00D9702F">
        <w:rPr>
          <w:rStyle w:val="StyleUnderline"/>
        </w:rPr>
        <w:t>public endorsement for</w:t>
      </w:r>
      <w:r w:rsidRPr="00D9702F">
        <w:rPr>
          <w:sz w:val="16"/>
        </w:rPr>
        <w:t xml:space="preserve"> </w:t>
      </w:r>
      <w:r w:rsidRPr="00D9702F">
        <w:rPr>
          <w:rStyle w:val="Emphasis"/>
        </w:rPr>
        <w:t>South Korea</w:t>
      </w:r>
      <w:r w:rsidRPr="00D9702F">
        <w:rPr>
          <w:sz w:val="16"/>
        </w:rPr>
        <w:t xml:space="preserve"> </w:t>
      </w:r>
      <w:r w:rsidRPr="00D9702F">
        <w:rPr>
          <w:rStyle w:val="StyleUnderline"/>
        </w:rPr>
        <w:t>to possess nuclear weapons has</w:t>
      </w:r>
      <w:r w:rsidRPr="00D9702F">
        <w:rPr>
          <w:sz w:val="16"/>
        </w:rPr>
        <w:t xml:space="preserve"> </w:t>
      </w:r>
      <w:r w:rsidRPr="00D9702F">
        <w:rPr>
          <w:rStyle w:val="Emphasis"/>
          <w:sz w:val="24"/>
        </w:rPr>
        <w:t>experienced a notable decline</w:t>
      </w:r>
      <w:r w:rsidRPr="00D9702F">
        <w:rPr>
          <w:sz w:val="16"/>
        </w:rPr>
        <w:t xml:space="preserve">. </w:t>
      </w:r>
    </w:p>
    <w:p w14:paraId="1E18915D" w14:textId="77777777" w:rsidR="00D9702F" w:rsidRPr="00D9702F" w:rsidRDefault="00D9702F" w:rsidP="00D9702F">
      <w:pPr>
        <w:rPr>
          <w:sz w:val="16"/>
        </w:rPr>
      </w:pPr>
      <w:r w:rsidRPr="00D9702F">
        <w:rPr>
          <w:sz w:val="16"/>
        </w:rPr>
        <w:t xml:space="preserve">The </w:t>
      </w:r>
      <w:r w:rsidRPr="00D9702F">
        <w:rPr>
          <w:rStyle w:val="StyleUnderline"/>
        </w:rPr>
        <w:t>study</w:t>
      </w:r>
      <w:r w:rsidRPr="00D9702F">
        <w:rPr>
          <w:sz w:val="16"/>
        </w:rPr>
        <w:t xml:space="preserve">, released on June 5, </w:t>
      </w:r>
      <w:r w:rsidRPr="00D9702F">
        <w:rPr>
          <w:rStyle w:val="StyleUnderline"/>
        </w:rPr>
        <w:t>indicates</w:t>
      </w:r>
      <w:r w:rsidRPr="00D9702F">
        <w:rPr>
          <w:sz w:val="16"/>
        </w:rPr>
        <w:t xml:space="preserve"> that </w:t>
      </w:r>
      <w:r w:rsidRPr="00D9702F">
        <w:rPr>
          <w:rStyle w:val="StyleUnderline"/>
        </w:rPr>
        <w:t>support for a domestic nuclear arsenal has dropped from a</w:t>
      </w:r>
      <w:r w:rsidRPr="00D9702F">
        <w:rPr>
          <w:sz w:val="16"/>
        </w:rPr>
        <w:t xml:space="preserve"> </w:t>
      </w:r>
      <w:r w:rsidRPr="00D9702F">
        <w:rPr>
          <w:rStyle w:val="Emphasis"/>
        </w:rPr>
        <w:t>peak of 71</w:t>
      </w:r>
      <w:r w:rsidRPr="00D9702F">
        <w:rPr>
          <w:sz w:val="16"/>
        </w:rPr>
        <w:t>.3</w:t>
      </w:r>
      <w:r w:rsidRPr="00D9702F">
        <w:rPr>
          <w:rStyle w:val="Emphasis"/>
        </w:rPr>
        <w:t>%</w:t>
      </w:r>
      <w:r w:rsidRPr="00D9702F">
        <w:rPr>
          <w:sz w:val="16"/>
        </w:rPr>
        <w:t xml:space="preserve"> in 2021 to 69% in 2022 and further down </w:t>
      </w:r>
      <w:r w:rsidRPr="00D9702F">
        <w:rPr>
          <w:rStyle w:val="StyleUnderline"/>
        </w:rPr>
        <w:t>to</w:t>
      </w:r>
      <w:r w:rsidRPr="00D9702F">
        <w:rPr>
          <w:sz w:val="16"/>
        </w:rPr>
        <w:t xml:space="preserve"> </w:t>
      </w:r>
      <w:r w:rsidRPr="00D9702F">
        <w:rPr>
          <w:rStyle w:val="Emphasis"/>
        </w:rPr>
        <w:t>60</w:t>
      </w:r>
      <w:r w:rsidRPr="00D9702F">
        <w:rPr>
          <w:sz w:val="16"/>
        </w:rPr>
        <w:t>.2</w:t>
      </w:r>
      <w:r w:rsidRPr="00D9702F">
        <w:rPr>
          <w:rStyle w:val="Emphasis"/>
        </w:rPr>
        <w:t>%</w:t>
      </w:r>
      <w:r w:rsidRPr="00D9702F">
        <w:rPr>
          <w:sz w:val="16"/>
        </w:rPr>
        <w:t xml:space="preserve"> as of last month. </w:t>
      </w:r>
    </w:p>
    <w:p w14:paraId="2F8D5069" w14:textId="77777777" w:rsidR="00D9702F" w:rsidRPr="00D9702F" w:rsidRDefault="00D9702F" w:rsidP="00D9702F">
      <w:pPr>
        <w:rPr>
          <w:sz w:val="16"/>
        </w:rPr>
      </w:pPr>
      <w:r w:rsidRPr="00D9702F">
        <w:rPr>
          <w:sz w:val="16"/>
        </w:rPr>
        <w:t xml:space="preserve">These </w:t>
      </w:r>
      <w:r w:rsidRPr="00D9702F">
        <w:rPr>
          <w:rStyle w:val="StyleUnderline"/>
        </w:rPr>
        <w:t>figures illustrate a</w:t>
      </w:r>
      <w:r w:rsidRPr="00D9702F">
        <w:rPr>
          <w:sz w:val="16"/>
        </w:rPr>
        <w:t xml:space="preserve"> </w:t>
      </w:r>
      <w:r w:rsidRPr="00D9702F">
        <w:rPr>
          <w:rStyle w:val="Emphasis"/>
        </w:rPr>
        <w:t>clear downward trend</w:t>
      </w:r>
      <w:r w:rsidRPr="00D9702F">
        <w:rPr>
          <w:sz w:val="16"/>
        </w:rPr>
        <w:t xml:space="preserve"> </w:t>
      </w:r>
      <w:r w:rsidRPr="00D9702F">
        <w:rPr>
          <w:rStyle w:val="StyleUnderline"/>
        </w:rPr>
        <w:t>in public sentiment toward</w:t>
      </w:r>
      <w:r w:rsidRPr="00D9702F">
        <w:rPr>
          <w:sz w:val="16"/>
        </w:rPr>
        <w:t xml:space="preserve"> </w:t>
      </w:r>
      <w:r w:rsidRPr="00D9702F">
        <w:rPr>
          <w:rStyle w:val="Emphasis"/>
        </w:rPr>
        <w:t>South Korea</w:t>
      </w:r>
      <w:r w:rsidRPr="00D9702F">
        <w:rPr>
          <w:sz w:val="16"/>
        </w:rPr>
        <w:t xml:space="preserve"> </w:t>
      </w:r>
      <w:r w:rsidRPr="00D9702F">
        <w:rPr>
          <w:rStyle w:val="StyleUnderline"/>
        </w:rPr>
        <w:t>building its own nuclear arsenal</w:t>
      </w:r>
      <w:r w:rsidRPr="00D9702F">
        <w:rPr>
          <w:sz w:val="16"/>
        </w:rPr>
        <w:t>.</w:t>
      </w:r>
    </w:p>
    <w:p w14:paraId="5B52ABC0" w14:textId="77777777" w:rsidR="00D9702F" w:rsidRPr="00D9702F" w:rsidRDefault="00D9702F" w:rsidP="00D9702F">
      <w:pPr>
        <w:rPr>
          <w:sz w:val="16"/>
        </w:rPr>
      </w:pPr>
      <w:r w:rsidRPr="00D9702F">
        <w:rPr>
          <w:sz w:val="16"/>
        </w:rPr>
        <w:t xml:space="preserve">The </w:t>
      </w:r>
      <w:r w:rsidRPr="00D9702F">
        <w:rPr>
          <w:rStyle w:val="StyleUnderline"/>
        </w:rPr>
        <w:t>decline in support</w:t>
      </w:r>
      <w:r w:rsidRPr="00D9702F">
        <w:rPr>
          <w:sz w:val="16"/>
        </w:rPr>
        <w:t xml:space="preserve"> can be </w:t>
      </w:r>
      <w:r w:rsidRPr="00D9702F">
        <w:rPr>
          <w:rStyle w:val="StyleUnderline"/>
        </w:rPr>
        <w:t>seen as</w:t>
      </w:r>
      <w:r w:rsidRPr="00D9702F">
        <w:rPr>
          <w:sz w:val="16"/>
        </w:rPr>
        <w:t xml:space="preserve"> </w:t>
      </w:r>
      <w:r w:rsidRPr="00D9702F">
        <w:rPr>
          <w:rStyle w:val="Emphasis"/>
        </w:rPr>
        <w:t>unexpected</w:t>
      </w:r>
      <w:r w:rsidRPr="00D9702F">
        <w:rPr>
          <w:sz w:val="16"/>
        </w:rPr>
        <w:t xml:space="preserve"> </w:t>
      </w:r>
      <w:r w:rsidRPr="00D9702F">
        <w:rPr>
          <w:rStyle w:val="StyleUnderline"/>
        </w:rPr>
        <w:t>given</w:t>
      </w:r>
      <w:r w:rsidRPr="00D9702F">
        <w:rPr>
          <w:sz w:val="16"/>
        </w:rPr>
        <w:t xml:space="preserve"> </w:t>
      </w:r>
      <w:r w:rsidRPr="00D9702F">
        <w:rPr>
          <w:rStyle w:val="Emphasis"/>
        </w:rPr>
        <w:t>North Korea’s</w:t>
      </w:r>
      <w:r w:rsidRPr="00D9702F">
        <w:rPr>
          <w:sz w:val="16"/>
        </w:rPr>
        <w:t xml:space="preserve"> </w:t>
      </w:r>
      <w:r w:rsidRPr="00D9702F">
        <w:rPr>
          <w:rStyle w:val="StyleUnderline"/>
        </w:rPr>
        <w:t>increased frequency of missile launches and weapons tests</w:t>
      </w:r>
      <w:r w:rsidRPr="00D9702F">
        <w:rPr>
          <w:sz w:val="16"/>
        </w:rPr>
        <w:t xml:space="preserve">, surpassing 100 since early 2022, </w:t>
      </w:r>
      <w:r w:rsidRPr="00D9702F">
        <w:rPr>
          <w:rStyle w:val="StyleUnderline"/>
        </w:rPr>
        <w:t>and the ongoing war in</w:t>
      </w:r>
      <w:r w:rsidRPr="00D9702F">
        <w:rPr>
          <w:sz w:val="16"/>
        </w:rPr>
        <w:t xml:space="preserve"> </w:t>
      </w:r>
      <w:r w:rsidRPr="00D9702F">
        <w:rPr>
          <w:rStyle w:val="Emphasis"/>
        </w:rPr>
        <w:t>Ukraine</w:t>
      </w:r>
      <w:r w:rsidRPr="00D9702F">
        <w:rPr>
          <w:sz w:val="16"/>
        </w:rPr>
        <w:t xml:space="preserve"> </w:t>
      </w:r>
      <w:r w:rsidRPr="00D9702F">
        <w:rPr>
          <w:rStyle w:val="StyleUnderline"/>
        </w:rPr>
        <w:t>prompting nations to reassess</w:t>
      </w:r>
      <w:r w:rsidRPr="00D9702F">
        <w:rPr>
          <w:sz w:val="16"/>
        </w:rPr>
        <w:t xml:space="preserve"> their </w:t>
      </w:r>
      <w:r w:rsidRPr="00D9702F">
        <w:rPr>
          <w:rStyle w:val="StyleUnderline"/>
        </w:rPr>
        <w:t>defense capabilities</w:t>
      </w:r>
      <w:r w:rsidRPr="00D9702F">
        <w:rPr>
          <w:sz w:val="16"/>
        </w:rPr>
        <w:t xml:space="preserve"> and strategies.</w:t>
      </w:r>
    </w:p>
    <w:p w14:paraId="0D93DC44" w14:textId="77777777" w:rsidR="00D9702F" w:rsidRDefault="00D9702F" w:rsidP="00D9702F">
      <w:pPr>
        <w:pStyle w:val="Heading4"/>
      </w:pPr>
      <w:r w:rsidRPr="00D9702F">
        <w:t xml:space="preserve">Their ev is </w:t>
      </w:r>
      <w:r w:rsidRPr="00D9702F">
        <w:rPr>
          <w:u w:val="single"/>
        </w:rPr>
        <w:t>inaccurate</w:t>
      </w:r>
      <w:r w:rsidRPr="00D9702F">
        <w:t>.</w:t>
      </w:r>
    </w:p>
    <w:p w14:paraId="7C75C550" w14:textId="77777777" w:rsidR="00D9702F" w:rsidRDefault="00D9702F" w:rsidP="00D9702F">
      <w:r>
        <w:t xml:space="preserve">Adam </w:t>
      </w:r>
      <w:r w:rsidRPr="00160623">
        <w:rPr>
          <w:rStyle w:val="Cite"/>
        </w:rPr>
        <w:t>Taylor 17</w:t>
      </w:r>
      <w:r>
        <w:t>, Contributor, Foreign Affairs, The Washington Post, "Why Doesn’t South Korea Have Nuclear Weapons? For A Time, It Pursued Them," Washington Post, 07/31/2017, https://www.washingtonpost.com/news/worldviews/wp/2017/07/31/why-doesnt-south-korea-have-nuclear-weapons-for-a-time-it-pursued-them/.</w:t>
      </w:r>
    </w:p>
    <w:p w14:paraId="4D1F7922" w14:textId="77777777" w:rsidR="00D9702F" w:rsidRPr="00D9702F" w:rsidRDefault="00D9702F" w:rsidP="00D9702F">
      <w:pPr>
        <w:rPr>
          <w:sz w:val="16"/>
        </w:rPr>
      </w:pPr>
      <w:r w:rsidRPr="00D9702F">
        <w:rPr>
          <w:rStyle w:val="StyleUnderline"/>
        </w:rPr>
        <w:t>Even the</w:t>
      </w:r>
      <w:r w:rsidRPr="00D9702F">
        <w:rPr>
          <w:sz w:val="16"/>
        </w:rPr>
        <w:t xml:space="preserve"> </w:t>
      </w:r>
      <w:r w:rsidRPr="00D9702F">
        <w:rPr>
          <w:rStyle w:val="Emphasis"/>
        </w:rPr>
        <w:t>high poll numbers</w:t>
      </w:r>
      <w:r w:rsidRPr="00D9702F">
        <w:rPr>
          <w:sz w:val="16"/>
        </w:rPr>
        <w:t xml:space="preserve"> </w:t>
      </w:r>
      <w:r w:rsidRPr="00D9702F">
        <w:rPr>
          <w:rStyle w:val="StyleUnderline"/>
        </w:rPr>
        <w:t>in support</w:t>
      </w:r>
      <w:r w:rsidRPr="00D9702F">
        <w:rPr>
          <w:sz w:val="16"/>
        </w:rPr>
        <w:t xml:space="preserve"> of nuclear weapons </w:t>
      </w:r>
      <w:r w:rsidRPr="00D9702F">
        <w:rPr>
          <w:rStyle w:val="StyleUnderline"/>
        </w:rPr>
        <w:t>are</w:t>
      </w:r>
      <w:r w:rsidRPr="00D9702F">
        <w:rPr>
          <w:sz w:val="16"/>
        </w:rPr>
        <w:t xml:space="preserve"> </w:t>
      </w:r>
      <w:r w:rsidRPr="00D9702F">
        <w:rPr>
          <w:rStyle w:val="Emphasis"/>
        </w:rPr>
        <w:t>disputed</w:t>
      </w:r>
      <w:r w:rsidRPr="00D9702F">
        <w:rPr>
          <w:sz w:val="16"/>
        </w:rPr>
        <w:t xml:space="preserve">. Robert Einhorn and Duyeon Kim wrote in the Bulletin of the Atomic Scientists last year that </w:t>
      </w:r>
      <w:r w:rsidRPr="00D9702F">
        <w:rPr>
          <w:rStyle w:val="StyleUnderline"/>
        </w:rPr>
        <w:t>many experts</w:t>
      </w:r>
      <w:r w:rsidRPr="00D9702F">
        <w:rPr>
          <w:sz w:val="16"/>
        </w:rPr>
        <w:t xml:space="preserve"> </w:t>
      </w:r>
      <w:r w:rsidRPr="00D9702F">
        <w:rPr>
          <w:rStyle w:val="Emphasis"/>
        </w:rPr>
        <w:t>discount</w:t>
      </w:r>
      <w:r w:rsidRPr="00D9702F">
        <w:rPr>
          <w:sz w:val="16"/>
        </w:rPr>
        <w:t xml:space="preserve"> </w:t>
      </w:r>
      <w:r w:rsidRPr="00D9702F">
        <w:rPr>
          <w:rStyle w:val="StyleUnderline"/>
        </w:rPr>
        <w:t>them as South Koreans are</w:t>
      </w:r>
      <w:r w:rsidRPr="00D9702F">
        <w:rPr>
          <w:sz w:val="16"/>
        </w:rPr>
        <w:t xml:space="preserve"> often </w:t>
      </w:r>
      <w:r w:rsidRPr="00D9702F">
        <w:rPr>
          <w:rStyle w:val="StyleUnderline"/>
        </w:rPr>
        <w:t>surveyed</w:t>
      </w:r>
      <w:r w:rsidRPr="00D9702F">
        <w:rPr>
          <w:sz w:val="16"/>
        </w:rPr>
        <w:t xml:space="preserve"> </w:t>
      </w:r>
      <w:r w:rsidRPr="00D9702F">
        <w:rPr>
          <w:rStyle w:val="Emphasis"/>
        </w:rPr>
        <w:t>immediately after</w:t>
      </w:r>
      <w:r w:rsidRPr="00D9702F">
        <w:rPr>
          <w:sz w:val="16"/>
        </w:rPr>
        <w:t xml:space="preserve"> </w:t>
      </w:r>
      <w:r w:rsidRPr="00D9702F">
        <w:rPr>
          <w:rStyle w:val="StyleUnderline"/>
        </w:rPr>
        <w:t>a North Korean test, a time when tensions</w:t>
      </w:r>
      <w:r w:rsidRPr="00D9702F">
        <w:rPr>
          <w:sz w:val="16"/>
        </w:rPr>
        <w:t xml:space="preserve"> </w:t>
      </w:r>
      <w:r w:rsidRPr="00D9702F">
        <w:rPr>
          <w:rStyle w:val="Emphasis"/>
        </w:rPr>
        <w:t>remain</w:t>
      </w:r>
      <w:r w:rsidRPr="00D9702F">
        <w:rPr>
          <w:sz w:val="16"/>
        </w:rPr>
        <w:t xml:space="preserve"> </w:t>
      </w:r>
      <w:r w:rsidRPr="00D9702F">
        <w:rPr>
          <w:rStyle w:val="StyleUnderline"/>
        </w:rPr>
        <w:t>high</w:t>
      </w:r>
      <w:r w:rsidRPr="00D9702F">
        <w:rPr>
          <w:sz w:val="16"/>
        </w:rPr>
        <w:t xml:space="preserve">. </w:t>
      </w:r>
    </w:p>
    <w:p w14:paraId="1584C81A" w14:textId="762E22FE" w:rsidR="00D9702F" w:rsidRPr="00D9702F" w:rsidRDefault="00D9702F" w:rsidP="00D9702F">
      <w:pPr>
        <w:rPr>
          <w:sz w:val="16"/>
        </w:rPr>
      </w:pPr>
      <w:r w:rsidRPr="00D9702F">
        <w:rPr>
          <w:sz w:val="16"/>
        </w:rPr>
        <w:t xml:space="preserve">Instead, many say that </w:t>
      </w:r>
      <w:r w:rsidRPr="00D9702F">
        <w:rPr>
          <w:rStyle w:val="StyleUnderline"/>
        </w:rPr>
        <w:t>talk of South Korean weapons is</w:t>
      </w:r>
      <w:r w:rsidRPr="00D9702F">
        <w:rPr>
          <w:sz w:val="16"/>
        </w:rPr>
        <w:t xml:space="preserve"> simply </w:t>
      </w:r>
      <w:r w:rsidRPr="00D9702F">
        <w:rPr>
          <w:rStyle w:val="StyleUnderline"/>
        </w:rPr>
        <w:t>designed to</w:t>
      </w:r>
      <w:r w:rsidRPr="00D9702F">
        <w:rPr>
          <w:sz w:val="16"/>
        </w:rPr>
        <w:t xml:space="preserve"> </w:t>
      </w:r>
      <w:r w:rsidRPr="00D9702F">
        <w:rPr>
          <w:rStyle w:val="Emphasis"/>
        </w:rPr>
        <w:t>pressure other nations</w:t>
      </w:r>
      <w:r w:rsidRPr="00D9702F">
        <w:rPr>
          <w:sz w:val="16"/>
        </w:rPr>
        <w:t xml:space="preserve"> — most </w:t>
      </w:r>
      <w:r w:rsidRPr="00D9702F">
        <w:rPr>
          <w:rStyle w:val="StyleUnderline"/>
        </w:rPr>
        <w:t>obviously, the</w:t>
      </w:r>
      <w:r w:rsidRPr="00D9702F">
        <w:rPr>
          <w:sz w:val="16"/>
        </w:rPr>
        <w:t xml:space="preserve"> </w:t>
      </w:r>
      <w:r w:rsidRPr="00D9702F">
        <w:rPr>
          <w:rStyle w:val="Emphasis"/>
        </w:rPr>
        <w:t>U</w:t>
      </w:r>
      <w:r w:rsidRPr="00D9702F">
        <w:rPr>
          <w:sz w:val="16"/>
        </w:rPr>
        <w:t xml:space="preserve">nited </w:t>
      </w:r>
      <w:r w:rsidRPr="00D9702F">
        <w:rPr>
          <w:rStyle w:val="Emphasis"/>
        </w:rPr>
        <w:t>S</w:t>
      </w:r>
      <w:r w:rsidRPr="00D9702F">
        <w:rPr>
          <w:sz w:val="16"/>
        </w:rPr>
        <w:t xml:space="preserve">tates </w:t>
      </w:r>
      <w:r w:rsidRPr="00D9702F">
        <w:rPr>
          <w:rStyle w:val="StyleUnderline"/>
        </w:rPr>
        <w:t>and</w:t>
      </w:r>
      <w:r w:rsidRPr="00D9702F">
        <w:rPr>
          <w:sz w:val="16"/>
        </w:rPr>
        <w:t xml:space="preserve"> </w:t>
      </w:r>
      <w:r w:rsidRPr="00D9702F">
        <w:rPr>
          <w:rStyle w:val="Emphasis"/>
        </w:rPr>
        <w:t>China</w:t>
      </w:r>
      <w:r w:rsidRPr="00D9702F">
        <w:rPr>
          <w:sz w:val="16"/>
        </w:rPr>
        <w:t xml:space="preserve">. “I </w:t>
      </w:r>
      <w:r w:rsidRPr="00D9702F">
        <w:rPr>
          <w:rStyle w:val="StyleUnderline"/>
        </w:rPr>
        <w:t>don’t think</w:t>
      </w:r>
      <w:r w:rsidRPr="00D9702F">
        <w:rPr>
          <w:sz w:val="16"/>
        </w:rPr>
        <w:t xml:space="preserve"> that </w:t>
      </w:r>
      <w:r w:rsidRPr="00D9702F">
        <w:rPr>
          <w:rStyle w:val="Emphasis"/>
        </w:rPr>
        <w:t>South Korea</w:t>
      </w:r>
      <w:r w:rsidRPr="00D9702F">
        <w:rPr>
          <w:sz w:val="16"/>
        </w:rPr>
        <w:t xml:space="preserve"> </w:t>
      </w:r>
      <w:r w:rsidRPr="00D9702F">
        <w:rPr>
          <w:rStyle w:val="StyleUnderline"/>
        </w:rPr>
        <w:t>actually wants nuclear weapons</w:t>
      </w:r>
      <w:r w:rsidRPr="00D9702F">
        <w:rPr>
          <w:sz w:val="16"/>
        </w:rPr>
        <w:t>,” Park Syung-je, chairman of the Asia Strategy Institute in Seoul, recently told The Washington Post. “It’s a way of saying to the Chinese that ‘if you don’t cooperate on North Korea, then we’re going to get nuclear weapons of our own.’”</w:t>
      </w:r>
    </w:p>
    <w:p w14:paraId="6F7CCB5D" w14:textId="2CACA359" w:rsidR="00D9702F" w:rsidRDefault="00D9702F" w:rsidP="00D9702F">
      <w:pPr>
        <w:pStyle w:val="Heading3"/>
      </w:pPr>
      <w:r>
        <w:t>No Prolif Impact—East Asia</w:t>
      </w:r>
    </w:p>
    <w:p w14:paraId="7969A9F8" w14:textId="5A0BEB56" w:rsidR="00D9702F" w:rsidRPr="00B81270" w:rsidRDefault="00D9702F" w:rsidP="00D9702F">
      <w:pPr>
        <w:pStyle w:val="Heading4"/>
      </w:pPr>
      <w:r>
        <w:t>No impact to East Asian prolif.</w:t>
      </w:r>
    </w:p>
    <w:p w14:paraId="65AA8029" w14:textId="77777777" w:rsidR="00D9702F" w:rsidRPr="006E79B8" w:rsidRDefault="00D9702F" w:rsidP="00D9702F">
      <w:r>
        <w:t xml:space="preserve">Robert </w:t>
      </w:r>
      <w:r w:rsidRPr="002A46ED">
        <w:rPr>
          <w:rStyle w:val="Cite"/>
        </w:rPr>
        <w:t>Kelly 22</w:t>
      </w:r>
      <w:r>
        <w:t xml:space="preserve">; July 15; professor of political science at Pusan National University; Foreign Policy, “The U.S. Should Get Out of the Way in East Asia’s Nuclear Debates,” </w:t>
      </w:r>
      <w:r w:rsidRPr="00690819">
        <w:t>https://foreignpolicy.com/2022/07/15/us-south-korea-japan-east-asia-nuclear-debates-nonproliferation/</w:t>
      </w:r>
    </w:p>
    <w:p w14:paraId="5903827B" w14:textId="77777777" w:rsidR="00D9702F" w:rsidRPr="00D9702F" w:rsidRDefault="00D9702F" w:rsidP="00D9702F">
      <w:pPr>
        <w:rPr>
          <w:sz w:val="16"/>
        </w:rPr>
      </w:pPr>
      <w:r w:rsidRPr="00D9702F">
        <w:rPr>
          <w:sz w:val="16"/>
        </w:rPr>
        <w:t xml:space="preserve">Global Zero </w:t>
      </w:r>
      <w:r w:rsidRPr="00D9702F">
        <w:rPr>
          <w:rStyle w:val="StyleUnderline"/>
        </w:rPr>
        <w:t>advocates</w:t>
      </w:r>
      <w:r w:rsidRPr="00D9702F">
        <w:rPr>
          <w:sz w:val="16"/>
        </w:rPr>
        <w:t xml:space="preserve">, such as political scientist Scott Sagan, </w:t>
      </w:r>
      <w:r w:rsidRPr="00D9702F">
        <w:rPr>
          <w:rStyle w:val="StyleUnderline"/>
        </w:rPr>
        <w:t>worry about</w:t>
      </w:r>
      <w:r w:rsidRPr="00D9702F">
        <w:rPr>
          <w:sz w:val="16"/>
        </w:rPr>
        <w:t xml:space="preserve"> the transactional issues of WMD possession because they are uniquely dangerous weapons. Indeed, </w:t>
      </w:r>
      <w:r w:rsidRPr="00D9702F">
        <w:rPr>
          <w:rStyle w:val="Emphasis"/>
        </w:rPr>
        <w:t>theft</w:t>
      </w:r>
      <w:r w:rsidRPr="00D9702F">
        <w:rPr>
          <w:rStyle w:val="StyleUnderline"/>
        </w:rPr>
        <w:t xml:space="preserve">, </w:t>
      </w:r>
      <w:r w:rsidRPr="00D9702F">
        <w:rPr>
          <w:rStyle w:val="Emphasis"/>
        </w:rPr>
        <w:t>loss</w:t>
      </w:r>
      <w:r w:rsidRPr="00D9702F">
        <w:rPr>
          <w:rStyle w:val="StyleUnderline"/>
        </w:rPr>
        <w:t xml:space="preserve">, </w:t>
      </w:r>
      <w:r w:rsidRPr="00D9702F">
        <w:rPr>
          <w:rStyle w:val="Emphasis"/>
        </w:rPr>
        <w:t>rogue scientists</w:t>
      </w:r>
      <w:r w:rsidRPr="00D9702F">
        <w:rPr>
          <w:rStyle w:val="StyleUnderline"/>
        </w:rPr>
        <w:t>, and so</w:t>
      </w:r>
      <w:r w:rsidRPr="00D9702F">
        <w:rPr>
          <w:sz w:val="16"/>
        </w:rPr>
        <w:t xml:space="preserve"> on are legitimate fears. But they are no more resonant with South Korea or Japan than with any other nuclear weapons state. Indeed, </w:t>
      </w:r>
      <w:r w:rsidRPr="00D9702F">
        <w:rPr>
          <w:rStyle w:val="StyleUnderline"/>
        </w:rPr>
        <w:t xml:space="preserve">as liberal </w:t>
      </w:r>
      <w:r w:rsidRPr="00D9702F">
        <w:rPr>
          <w:rStyle w:val="Emphasis"/>
        </w:rPr>
        <w:t>democracies</w:t>
      </w:r>
      <w:r w:rsidRPr="00D9702F">
        <w:rPr>
          <w:rStyle w:val="StyleUnderline"/>
        </w:rPr>
        <w:t xml:space="preserve"> with </w:t>
      </w:r>
      <w:r w:rsidRPr="00D9702F">
        <w:rPr>
          <w:rStyle w:val="Emphasis"/>
        </w:rPr>
        <w:t>robust state capacities</w:t>
      </w:r>
      <w:r w:rsidRPr="00D9702F">
        <w:rPr>
          <w:rStyle w:val="StyleUnderline"/>
        </w:rPr>
        <w:t xml:space="preserve"> and preexisting, well-managed</w:t>
      </w:r>
      <w:r w:rsidRPr="00D9702F">
        <w:rPr>
          <w:sz w:val="16"/>
        </w:rPr>
        <w:t xml:space="preserve"> </w:t>
      </w:r>
      <w:r w:rsidRPr="00D9702F">
        <w:rPr>
          <w:rStyle w:val="Emphasis"/>
        </w:rPr>
        <w:t>nuclear energy</w:t>
      </w:r>
      <w:r w:rsidRPr="00D9702F">
        <w:rPr>
          <w:rStyle w:val="StyleUnderline"/>
        </w:rPr>
        <w:t xml:space="preserve"> programs, they will likely be quite </w:t>
      </w:r>
      <w:r w:rsidRPr="00D9702F">
        <w:rPr>
          <w:rStyle w:val="Emphasis"/>
        </w:rPr>
        <w:t>responsible</w:t>
      </w:r>
      <w:r w:rsidRPr="00D9702F">
        <w:rPr>
          <w:sz w:val="16"/>
        </w:rPr>
        <w:t>, as Britain and France have been.</w:t>
      </w:r>
    </w:p>
    <w:p w14:paraId="76B17D80" w14:textId="77777777" w:rsidR="00D9702F" w:rsidRPr="00D9702F" w:rsidRDefault="00D9702F" w:rsidP="00D9702F">
      <w:pPr>
        <w:rPr>
          <w:sz w:val="16"/>
        </w:rPr>
      </w:pPr>
      <w:r w:rsidRPr="00D9702F">
        <w:rPr>
          <w:rStyle w:val="StyleUnderline"/>
        </w:rPr>
        <w:t>No one</w:t>
      </w:r>
      <w:r w:rsidRPr="00D9702F">
        <w:rPr>
          <w:sz w:val="16"/>
        </w:rPr>
        <w:t xml:space="preserve"> seriously </w:t>
      </w:r>
      <w:r w:rsidRPr="00D9702F">
        <w:rPr>
          <w:rStyle w:val="StyleUnderline"/>
        </w:rPr>
        <w:t xml:space="preserve">believes Seoul or Tokyo will launch an </w:t>
      </w:r>
      <w:r w:rsidRPr="00D9702F">
        <w:rPr>
          <w:rStyle w:val="Emphasis"/>
        </w:rPr>
        <w:t>out-of-the-blue</w:t>
      </w:r>
      <w:r w:rsidRPr="00D9702F">
        <w:rPr>
          <w:rStyle w:val="StyleUnderline"/>
        </w:rPr>
        <w:t>, nuclear-first strike</w:t>
      </w:r>
      <w:r w:rsidRPr="00D9702F">
        <w:rPr>
          <w:sz w:val="16"/>
        </w:rPr>
        <w:t xml:space="preserve"> on an opponent; </w:t>
      </w:r>
      <w:r w:rsidRPr="00D9702F">
        <w:rPr>
          <w:rStyle w:val="StyleUnderline"/>
        </w:rPr>
        <w:t xml:space="preserve">set up </w:t>
      </w:r>
      <w:r w:rsidRPr="00D9702F">
        <w:rPr>
          <w:sz w:val="16"/>
        </w:rPr>
        <w:t xml:space="preserve">something like the A.Q. Khan </w:t>
      </w:r>
      <w:r w:rsidRPr="00D9702F">
        <w:rPr>
          <w:rStyle w:val="Emphasis"/>
        </w:rPr>
        <w:t>proliferation</w:t>
      </w:r>
      <w:r w:rsidRPr="00D9702F">
        <w:rPr>
          <w:rStyle w:val="StyleUnderline"/>
        </w:rPr>
        <w:t xml:space="preserve"> network; </w:t>
      </w:r>
      <w:r w:rsidRPr="00D9702F">
        <w:rPr>
          <w:rStyle w:val="Emphasis"/>
        </w:rPr>
        <w:t>sell WMDs</w:t>
      </w:r>
      <w:r w:rsidRPr="00D9702F">
        <w:rPr>
          <w:sz w:val="16"/>
        </w:rPr>
        <w:t xml:space="preserve"> to terrorists or other rogues; </w:t>
      </w:r>
      <w:r w:rsidRPr="00D9702F">
        <w:rPr>
          <w:rStyle w:val="StyleUnderline"/>
        </w:rPr>
        <w:t xml:space="preserve">put Homer </w:t>
      </w:r>
      <w:r w:rsidRPr="00D9702F">
        <w:rPr>
          <w:rStyle w:val="Emphasis"/>
        </w:rPr>
        <w:t>Simpson</w:t>
      </w:r>
      <w:r w:rsidRPr="00D9702F">
        <w:rPr>
          <w:rStyle w:val="StyleUnderline"/>
        </w:rPr>
        <w:t xml:space="preserve"> in charge of</w:t>
      </w:r>
      <w:r w:rsidRPr="00D9702F">
        <w:rPr>
          <w:sz w:val="16"/>
        </w:rPr>
        <w:t xml:space="preserve"> nuclear </w:t>
      </w:r>
      <w:r w:rsidRPr="00D9702F">
        <w:rPr>
          <w:rStyle w:val="StyleUnderline"/>
        </w:rPr>
        <w:t>safety; or be</w:t>
      </w:r>
      <w:r w:rsidRPr="00D9702F">
        <w:rPr>
          <w:sz w:val="16"/>
        </w:rPr>
        <w:t xml:space="preserve"> so </w:t>
      </w:r>
      <w:r w:rsidRPr="00D9702F">
        <w:rPr>
          <w:rStyle w:val="Emphasis"/>
        </w:rPr>
        <w:t>sloppy</w:t>
      </w:r>
      <w:r w:rsidRPr="00D9702F">
        <w:rPr>
          <w:sz w:val="16"/>
        </w:rPr>
        <w:t xml:space="preserve"> as to require something like the Nunn-Lugar program. Even Pakistan and India have been better with their arsenals than the panic of the late 1990s suggested. Even </w:t>
      </w:r>
      <w:r w:rsidRPr="00D9702F">
        <w:rPr>
          <w:rStyle w:val="StyleUnderline"/>
        </w:rPr>
        <w:t xml:space="preserve">dictatorships have been </w:t>
      </w:r>
      <w:r w:rsidRPr="00D9702F">
        <w:rPr>
          <w:rStyle w:val="Emphasis"/>
        </w:rPr>
        <w:t>cautious</w:t>
      </w:r>
      <w:r w:rsidRPr="00D9702F">
        <w:rPr>
          <w:rStyle w:val="StyleUnderline"/>
        </w:rPr>
        <w:t xml:space="preserve"> about these issues</w:t>
      </w:r>
      <w:r w:rsidRPr="00D9702F">
        <w:rPr>
          <w:sz w:val="16"/>
        </w:rPr>
        <w:t xml:space="preserve">. And as </w:t>
      </w:r>
      <w:r w:rsidRPr="00D9702F">
        <w:rPr>
          <w:rStyle w:val="Emphasis"/>
        </w:rPr>
        <w:t>democracies</w:t>
      </w:r>
      <w:r w:rsidRPr="00D9702F">
        <w:rPr>
          <w:rStyle w:val="StyleUnderline"/>
        </w:rPr>
        <w:t xml:space="preserve"> with a history of </w:t>
      </w:r>
      <w:r w:rsidRPr="00D9702F">
        <w:rPr>
          <w:rStyle w:val="Emphasis"/>
        </w:rPr>
        <w:t>foreign-policy restraint</w:t>
      </w:r>
      <w:r w:rsidRPr="00D9702F">
        <w:rPr>
          <w:sz w:val="16"/>
        </w:rPr>
        <w:t xml:space="preserve">, democratic peace theory </w:t>
      </w:r>
      <w:r w:rsidRPr="00D9702F">
        <w:rPr>
          <w:rStyle w:val="StyleUnderline"/>
        </w:rPr>
        <w:t xml:space="preserve">suggests they would be </w:t>
      </w:r>
      <w:r w:rsidRPr="00D9702F">
        <w:rPr>
          <w:rStyle w:val="Emphasis"/>
        </w:rPr>
        <w:t>good stewards</w:t>
      </w:r>
      <w:r w:rsidRPr="00D9702F">
        <w:rPr>
          <w:sz w:val="16"/>
        </w:rPr>
        <w:t>, certainly better than East Asia’s autocratic nuclear powers.</w:t>
      </w:r>
    </w:p>
    <w:p w14:paraId="78FC12C9" w14:textId="3E6198C3" w:rsidR="00D9702F" w:rsidRPr="00D9702F" w:rsidRDefault="00D9702F" w:rsidP="00D9702F">
      <w:pPr>
        <w:rPr>
          <w:sz w:val="16"/>
        </w:rPr>
      </w:pPr>
      <w:r w:rsidRPr="00D9702F">
        <w:rPr>
          <w:sz w:val="16"/>
        </w:rPr>
        <w:t xml:space="preserve">There is </w:t>
      </w:r>
      <w:r w:rsidRPr="00D9702F">
        <w:rPr>
          <w:rStyle w:val="StyleUnderline"/>
        </w:rPr>
        <w:t xml:space="preserve">generalized anxiety about a regional </w:t>
      </w:r>
      <w:r w:rsidRPr="00D9702F">
        <w:rPr>
          <w:rStyle w:val="Emphasis"/>
        </w:rPr>
        <w:t>arms race</w:t>
      </w:r>
      <w:r w:rsidRPr="00D9702F">
        <w:rPr>
          <w:sz w:val="16"/>
        </w:rPr>
        <w:t xml:space="preserve">, which South Korean/Japanese nuclearization might exacerbate. Perhaps, but as noted above, </w:t>
      </w:r>
      <w:r w:rsidRPr="00D9702F">
        <w:rPr>
          <w:rStyle w:val="StyleUnderline"/>
        </w:rPr>
        <w:t xml:space="preserve">there is </w:t>
      </w:r>
      <w:r w:rsidRPr="00D9702F">
        <w:rPr>
          <w:rStyle w:val="Emphasis"/>
        </w:rPr>
        <w:t>no local cascade</w:t>
      </w:r>
      <w:r w:rsidRPr="00D9702F">
        <w:rPr>
          <w:rStyle w:val="StyleUnderline"/>
        </w:rPr>
        <w:t xml:space="preserve"> to be sparked because it has already occurred. </w:t>
      </w:r>
      <w:r w:rsidRPr="00D9702F">
        <w:rPr>
          <w:rStyle w:val="Emphasis"/>
        </w:rPr>
        <w:t>China</w:t>
      </w:r>
      <w:r w:rsidRPr="00D9702F">
        <w:rPr>
          <w:rStyle w:val="StyleUnderline"/>
        </w:rPr>
        <w:t xml:space="preserve">, </w:t>
      </w:r>
      <w:r w:rsidRPr="00D9702F">
        <w:rPr>
          <w:rStyle w:val="Emphasis"/>
        </w:rPr>
        <w:t>Russia</w:t>
      </w:r>
      <w:r w:rsidRPr="00D9702F">
        <w:rPr>
          <w:rStyle w:val="StyleUnderline"/>
        </w:rPr>
        <w:t xml:space="preserve">, and </w:t>
      </w:r>
      <w:r w:rsidRPr="00D9702F">
        <w:rPr>
          <w:rStyle w:val="Emphasis"/>
        </w:rPr>
        <w:t>No</w:t>
      </w:r>
      <w:r w:rsidRPr="00D9702F">
        <w:rPr>
          <w:sz w:val="16"/>
        </w:rPr>
        <w:t xml:space="preserve">rth </w:t>
      </w:r>
      <w:r w:rsidRPr="00D9702F">
        <w:rPr>
          <w:rStyle w:val="Emphasis"/>
        </w:rPr>
        <w:t>Ko</w:t>
      </w:r>
      <w:r w:rsidRPr="00D9702F">
        <w:rPr>
          <w:sz w:val="16"/>
        </w:rPr>
        <w:t xml:space="preserve">rea </w:t>
      </w:r>
      <w:r w:rsidRPr="00D9702F">
        <w:rPr>
          <w:rStyle w:val="StyleUnderline"/>
        </w:rPr>
        <w:t>have all moved first</w:t>
      </w:r>
      <w:r w:rsidRPr="00D9702F">
        <w:rPr>
          <w:sz w:val="16"/>
        </w:rPr>
        <w:t xml:space="preserve">. China and Russia have established nuclear arsenals </w:t>
      </w:r>
      <w:r w:rsidRPr="00D9702F">
        <w:rPr>
          <w:rStyle w:val="StyleUnderline"/>
        </w:rPr>
        <w:t xml:space="preserve">and </w:t>
      </w:r>
      <w:r w:rsidRPr="00D9702F">
        <w:rPr>
          <w:rStyle w:val="Emphasis"/>
        </w:rPr>
        <w:t>no intention</w:t>
      </w:r>
      <w:r w:rsidRPr="00D9702F">
        <w:rPr>
          <w:rStyle w:val="StyleUnderline"/>
        </w:rPr>
        <w:t xml:space="preserve"> of complying with the build-down imperative. Russia’s</w:t>
      </w:r>
      <w:r w:rsidRPr="00D9702F">
        <w:rPr>
          <w:sz w:val="16"/>
        </w:rPr>
        <w:t xml:space="preserve"> growing </w:t>
      </w:r>
      <w:r w:rsidRPr="00D9702F">
        <w:rPr>
          <w:rStyle w:val="StyleUnderline"/>
        </w:rPr>
        <w:t xml:space="preserve">rhetorical </w:t>
      </w:r>
      <w:r w:rsidRPr="00D9702F">
        <w:rPr>
          <w:rStyle w:val="Emphasis"/>
        </w:rPr>
        <w:t>invocation</w:t>
      </w:r>
      <w:r w:rsidRPr="00D9702F">
        <w:rPr>
          <w:sz w:val="16"/>
        </w:rPr>
        <w:t xml:space="preserve"> of its nuclear weapons </w:t>
      </w:r>
      <w:r w:rsidRPr="00D9702F">
        <w:rPr>
          <w:rStyle w:val="StyleUnderline"/>
        </w:rPr>
        <w:t>is a disturbing evolution. No</w:t>
      </w:r>
      <w:r w:rsidRPr="00D9702F">
        <w:rPr>
          <w:sz w:val="16"/>
        </w:rPr>
        <w:t xml:space="preserve">rth </w:t>
      </w:r>
      <w:r w:rsidRPr="00D9702F">
        <w:rPr>
          <w:rStyle w:val="StyleUnderline"/>
        </w:rPr>
        <w:t>Ko</w:t>
      </w:r>
      <w:r w:rsidRPr="00D9702F">
        <w:rPr>
          <w:sz w:val="16"/>
        </w:rPr>
        <w:t xml:space="preserve">rea repeatedly agreed, non-bindingly since 1992, to avoid nuclear weapons—only to </w:t>
      </w:r>
      <w:r w:rsidRPr="00D9702F">
        <w:rPr>
          <w:rStyle w:val="Emphasis"/>
        </w:rPr>
        <w:t>exit</w:t>
      </w:r>
      <w:r w:rsidRPr="00D9702F">
        <w:rPr>
          <w:rStyle w:val="StyleUnderline"/>
        </w:rPr>
        <w:t xml:space="preserve"> the </w:t>
      </w:r>
      <w:r w:rsidRPr="00D9702F">
        <w:rPr>
          <w:rStyle w:val="Emphasis"/>
        </w:rPr>
        <w:t>NPT</w:t>
      </w:r>
      <w:r w:rsidRPr="00D9702F">
        <w:rPr>
          <w:rStyle w:val="StyleUnderline"/>
        </w:rPr>
        <w:t xml:space="preserve"> and keep building</w:t>
      </w:r>
      <w:r w:rsidRPr="00D9702F">
        <w:rPr>
          <w:sz w:val="16"/>
        </w:rPr>
        <w:t>. It now has intercontinental ballistic missiles and several dozen nuclear warheads.</w:t>
      </w:r>
    </w:p>
    <w:p w14:paraId="1AC5D14E" w14:textId="77777777" w:rsidR="00091F32" w:rsidRPr="00182328" w:rsidRDefault="00091F32" w:rsidP="00182328"/>
    <w:p w14:paraId="152CAF3E" w14:textId="77777777" w:rsidR="007B5C3E" w:rsidRDefault="007B5C3E" w:rsidP="007B5C3E">
      <w:pPr>
        <w:pStyle w:val="Heading1"/>
      </w:pPr>
    </w:p>
    <w:p w14:paraId="452AECF9" w14:textId="77777777" w:rsidR="00182328" w:rsidRPr="00182328" w:rsidRDefault="00182328" w:rsidP="00182328"/>
    <w:p w14:paraId="5F8F91D1" w14:textId="6306C126" w:rsidR="007B5C3E" w:rsidRDefault="007B5C3E" w:rsidP="007B5C3E">
      <w:pPr>
        <w:pStyle w:val="Heading1"/>
      </w:pPr>
      <w:r>
        <w:t xml:space="preserve">Japan Disadvantage </w:t>
      </w:r>
    </w:p>
    <w:p w14:paraId="4EE27A6C" w14:textId="2B987D2F" w:rsidR="00A74E86" w:rsidRDefault="00A74E86" w:rsidP="00A74E86">
      <w:pPr>
        <w:pStyle w:val="Heading2"/>
      </w:pPr>
      <w:r>
        <w:t xml:space="preserve">Top Level </w:t>
      </w:r>
    </w:p>
    <w:p w14:paraId="18093D5A" w14:textId="66511012" w:rsidR="00D7598A" w:rsidRDefault="00D7598A" w:rsidP="00D7598A">
      <w:pPr>
        <w:pStyle w:val="Heading3"/>
      </w:pPr>
      <w:r>
        <w:t xml:space="preserve">1NC—Japan Disadvantage </w:t>
      </w:r>
    </w:p>
    <w:p w14:paraId="018D51EC" w14:textId="345A70C9" w:rsidR="00A74E86" w:rsidRDefault="00A74E86" w:rsidP="00A74E86">
      <w:pPr>
        <w:pStyle w:val="Heading4"/>
      </w:pPr>
      <w:r>
        <w:t xml:space="preserve">The Alliance is </w:t>
      </w:r>
      <w:r w:rsidRPr="00A74E86">
        <w:rPr>
          <w:u w:val="single"/>
        </w:rPr>
        <w:t>strong now</w:t>
      </w:r>
      <w:r>
        <w:t xml:space="preserve"> despite tariffs, but the plan would </w:t>
      </w:r>
      <w:r w:rsidRPr="00BB78F5">
        <w:rPr>
          <w:u w:val="single"/>
        </w:rPr>
        <w:t>shock</w:t>
      </w:r>
      <w:r>
        <w:t xml:space="preserve"> Japan and </w:t>
      </w:r>
      <w:r w:rsidRPr="00BB78F5">
        <w:rPr>
          <w:u w:val="single"/>
        </w:rPr>
        <w:t>cause them to proliferate</w:t>
      </w:r>
      <w:r>
        <w:t xml:space="preserve">—maintaining the </w:t>
      </w:r>
      <w:r w:rsidRPr="00BB78F5">
        <w:rPr>
          <w:u w:val="single"/>
        </w:rPr>
        <w:t>stable alliance</w:t>
      </w:r>
      <w:r>
        <w:t xml:space="preserve"> is key</w:t>
      </w:r>
    </w:p>
    <w:p w14:paraId="258C81A9" w14:textId="77777777" w:rsidR="00A74E86" w:rsidRDefault="00A74E86" w:rsidP="00A74E86">
      <w:r>
        <w:t xml:space="preserve">Hal </w:t>
      </w:r>
      <w:r w:rsidRPr="00DE0F9F">
        <w:rPr>
          <w:rStyle w:val="Cite"/>
        </w:rPr>
        <w:t>Brands 25</w:t>
      </w:r>
      <w:r>
        <w:t xml:space="preserve">, senior fellow at the American Enterprise Institute, where he studies US foreign policy and defense strategy, the Henry A. Kissinger Distinguished Professor of Global Affairs at the Johns Hopkins School of Advanced International Studies (SAIS), “Japan’s Biggest Fear Isn’t China or North Korea. It’s the US.”, </w:t>
      </w:r>
      <w:r>
        <w:rPr>
          <w:i/>
          <w:iCs/>
        </w:rPr>
        <w:t>American Enterprise Institute</w:t>
      </w:r>
      <w:r>
        <w:t xml:space="preserve">, </w:t>
      </w:r>
      <w:hyperlink r:id="rId26" w:history="1">
        <w:r w:rsidRPr="002A7214">
          <w:rPr>
            <w:rStyle w:val="Hyperlink"/>
          </w:rPr>
          <w:t>https://www.aei.org/op-eds/japans-biggest-fear-isnt-china-or-north-korea-its-the-us/</w:t>
        </w:r>
      </w:hyperlink>
      <w:r>
        <w:t>, June 4, 2025</w:t>
      </w:r>
    </w:p>
    <w:p w14:paraId="1A56E958" w14:textId="77777777" w:rsidR="00A74E86" w:rsidRPr="00DE0F9F" w:rsidRDefault="00A74E86" w:rsidP="00A74E86">
      <w:pPr>
        <w:rPr>
          <w:sz w:val="16"/>
        </w:rPr>
      </w:pPr>
      <w:r w:rsidRPr="00DE0F9F">
        <w:rPr>
          <w:sz w:val="16"/>
        </w:rPr>
        <w:t>The</w:t>
      </w:r>
      <w:r w:rsidRPr="00DE0F9F">
        <w:rPr>
          <w:rStyle w:val="StyleUnderline"/>
        </w:rPr>
        <w:t xml:space="preserve"> US-Japan alliance has never been more important or stronger</w:t>
      </w:r>
      <w:r w:rsidRPr="00DE0F9F">
        <w:rPr>
          <w:sz w:val="16"/>
        </w:rPr>
        <w:t xml:space="preserve">. And </w:t>
      </w:r>
      <w:r w:rsidRPr="00DE0F9F">
        <w:rPr>
          <w:rStyle w:val="StyleUnderline"/>
        </w:rPr>
        <w:t xml:space="preserve">rarely has it faced </w:t>
      </w:r>
      <w:r w:rsidRPr="00DE0F9F">
        <w:rPr>
          <w:sz w:val="16"/>
        </w:rPr>
        <w:t xml:space="preserve">greater </w:t>
      </w:r>
      <w:r w:rsidRPr="00DE0F9F">
        <w:rPr>
          <w:rStyle w:val="StyleUnderline"/>
        </w:rPr>
        <w:t>uncertainties</w:t>
      </w:r>
      <w:r w:rsidRPr="00DE0F9F">
        <w:rPr>
          <w:sz w:val="16"/>
        </w:rPr>
        <w:t xml:space="preserve"> or dangers. </w:t>
      </w:r>
      <w:r w:rsidRPr="00DE0F9F">
        <w:rPr>
          <w:rStyle w:val="StyleUnderline"/>
        </w:rPr>
        <w:t>That’s</w:t>
      </w:r>
      <w:r w:rsidRPr="00DE0F9F">
        <w:rPr>
          <w:sz w:val="16"/>
        </w:rPr>
        <w:t xml:space="preserve"> the </w:t>
      </w:r>
      <w:r w:rsidRPr="00DE0F9F">
        <w:rPr>
          <w:rStyle w:val="StyleUnderline"/>
        </w:rPr>
        <w:t>paradoxical</w:t>
      </w:r>
      <w:r w:rsidRPr="00DE0F9F">
        <w:rPr>
          <w:sz w:val="16"/>
        </w:rPr>
        <w:t xml:space="preserve"> takeaway from my trip last week to Tokyo, where I spoke to government and private-sector audiences about the state of the world.</w:t>
      </w:r>
    </w:p>
    <w:p w14:paraId="134295BF" w14:textId="77777777" w:rsidR="00A74E86" w:rsidRPr="00DE0F9F" w:rsidRDefault="00A74E86" w:rsidP="00A74E86">
      <w:pPr>
        <w:rPr>
          <w:sz w:val="16"/>
        </w:rPr>
      </w:pPr>
      <w:r w:rsidRPr="00DE0F9F">
        <w:rPr>
          <w:rStyle w:val="StyleUnderline"/>
        </w:rPr>
        <w:t>Japan faces growing threats</w:t>
      </w:r>
      <w:r w:rsidRPr="00DE0F9F">
        <w:rPr>
          <w:sz w:val="16"/>
        </w:rPr>
        <w:t xml:space="preserve"> in its neighborhood, </w:t>
      </w:r>
      <w:r w:rsidRPr="00DE0F9F">
        <w:rPr>
          <w:rStyle w:val="StyleUnderline"/>
        </w:rPr>
        <w:t>from</w:t>
      </w:r>
      <w:r w:rsidRPr="00DE0F9F">
        <w:rPr>
          <w:sz w:val="16"/>
        </w:rPr>
        <w:t xml:space="preserve"> a bellicose </w:t>
      </w:r>
      <w:r w:rsidRPr="00DE0F9F">
        <w:rPr>
          <w:rStyle w:val="StyleUnderline"/>
        </w:rPr>
        <w:t>China and</w:t>
      </w:r>
      <w:r w:rsidRPr="00DE0F9F">
        <w:rPr>
          <w:sz w:val="16"/>
        </w:rPr>
        <w:t xml:space="preserve"> a potentially provocative </w:t>
      </w:r>
      <w:r w:rsidRPr="00DE0F9F">
        <w:rPr>
          <w:rStyle w:val="StyleUnderline"/>
        </w:rPr>
        <w:t>North Korea.</w:t>
      </w:r>
      <w:r w:rsidRPr="00DE0F9F">
        <w:rPr>
          <w:sz w:val="16"/>
        </w:rPr>
        <w:t xml:space="preserve"> But </w:t>
      </w:r>
      <w:r w:rsidRPr="00DE0F9F">
        <w:rPr>
          <w:rStyle w:val="StyleUnderline"/>
        </w:rPr>
        <w:t xml:space="preserve">the state of America was the foremost worry </w:t>
      </w:r>
      <w:r w:rsidRPr="00DE0F9F">
        <w:rPr>
          <w:sz w:val="16"/>
        </w:rPr>
        <w:t>of nearly everyone I met.</w:t>
      </w:r>
    </w:p>
    <w:p w14:paraId="7C778821" w14:textId="77777777" w:rsidR="00A74E86" w:rsidRPr="00DE0F9F" w:rsidRDefault="00A74E86" w:rsidP="00A74E86">
      <w:pPr>
        <w:rPr>
          <w:sz w:val="16"/>
        </w:rPr>
      </w:pPr>
      <w:r w:rsidRPr="00DE0F9F">
        <w:rPr>
          <w:rStyle w:val="StyleUnderline"/>
        </w:rPr>
        <w:t xml:space="preserve">Washington’s alliance with Japan has been an inspiring </w:t>
      </w:r>
      <w:r w:rsidRPr="00DE0F9F">
        <w:rPr>
          <w:sz w:val="16"/>
        </w:rPr>
        <w:t xml:space="preserve">reminder that friendship can follow bitter enmity. </w:t>
      </w:r>
      <w:r w:rsidRPr="00DE0F9F">
        <w:rPr>
          <w:rStyle w:val="StyleUnderline"/>
        </w:rPr>
        <w:t>It has anchored the US security presence</w:t>
      </w:r>
      <w:r w:rsidRPr="00DE0F9F">
        <w:rPr>
          <w:sz w:val="16"/>
        </w:rPr>
        <w:t xml:space="preserve"> in the Pacific for decades and looms ever-larger today. </w:t>
      </w:r>
      <w:r w:rsidRPr="00DE0F9F">
        <w:rPr>
          <w:rStyle w:val="StyleUnderline"/>
        </w:rPr>
        <w:t>The risk of conflict in that region is rising, and America’s military edge is slipping</w:t>
      </w:r>
      <w:r w:rsidRPr="00DE0F9F">
        <w:rPr>
          <w:sz w:val="16"/>
        </w:rPr>
        <w:t xml:space="preserve">. That means </w:t>
      </w:r>
      <w:r w:rsidRPr="00DE0F9F">
        <w:rPr>
          <w:rStyle w:val="StyleUnderline"/>
        </w:rPr>
        <w:t>Washington will need greater support from its friends</w:t>
      </w:r>
      <w:r w:rsidRPr="00DE0F9F">
        <w:rPr>
          <w:sz w:val="16"/>
        </w:rPr>
        <w:t xml:space="preserve"> — and </w:t>
      </w:r>
      <w:r w:rsidRPr="00DE0F9F">
        <w:rPr>
          <w:rStyle w:val="StyleUnderline"/>
        </w:rPr>
        <w:t>it makes Japan</w:t>
      </w:r>
      <w:r w:rsidRPr="00DE0F9F">
        <w:rPr>
          <w:sz w:val="16"/>
        </w:rPr>
        <w:t xml:space="preserve">, </w:t>
      </w:r>
      <w:r w:rsidRPr="00DE0F9F">
        <w:rPr>
          <w:rStyle w:val="StyleUnderline"/>
        </w:rPr>
        <w:t>America’s most powerful ally</w:t>
      </w:r>
      <w:r w:rsidRPr="00DE0F9F">
        <w:rPr>
          <w:sz w:val="16"/>
        </w:rPr>
        <w:t xml:space="preserve"> in the world’s most crucial region, utterly </w:t>
      </w:r>
      <w:r w:rsidRPr="00DE0F9F">
        <w:rPr>
          <w:rStyle w:val="StyleUnderline"/>
        </w:rPr>
        <w:t>indispensable</w:t>
      </w:r>
      <w:r w:rsidRPr="00DE0F9F">
        <w:rPr>
          <w:sz w:val="16"/>
        </w:rPr>
        <w:t>.</w:t>
      </w:r>
    </w:p>
    <w:p w14:paraId="10AE43FA" w14:textId="77777777" w:rsidR="00A74E86" w:rsidRPr="00DE0F9F" w:rsidRDefault="00A74E86" w:rsidP="00A74E86">
      <w:pPr>
        <w:rPr>
          <w:sz w:val="16"/>
        </w:rPr>
      </w:pPr>
      <w:r w:rsidRPr="00DE0F9F">
        <w:rPr>
          <w:sz w:val="16"/>
        </w:rPr>
        <w:t xml:space="preserve">On many dimensions, </w:t>
      </w:r>
      <w:r w:rsidRPr="00DE0F9F">
        <w:rPr>
          <w:rStyle w:val="Emphasis"/>
        </w:rPr>
        <w:t>the relationship is thriving</w:t>
      </w:r>
      <w:r w:rsidRPr="00DE0F9F">
        <w:rPr>
          <w:sz w:val="16"/>
        </w:rPr>
        <w:t xml:space="preserve">. </w:t>
      </w:r>
      <w:r w:rsidRPr="00DE0F9F">
        <w:rPr>
          <w:rStyle w:val="StyleUnderline"/>
        </w:rPr>
        <w:t>Japan is muscling up militarily, by planning to nearly double defense spending between 2022 and 2027</w:t>
      </w:r>
      <w:r w:rsidRPr="00DE0F9F">
        <w:rPr>
          <w:sz w:val="16"/>
        </w:rPr>
        <w:t xml:space="preserve">. </w:t>
      </w:r>
      <w:r w:rsidRPr="00DE0F9F">
        <w:rPr>
          <w:rStyle w:val="StyleUnderline"/>
        </w:rPr>
        <w:t>Tokyo and Washington</w:t>
      </w:r>
      <w:r w:rsidRPr="00DE0F9F">
        <w:rPr>
          <w:sz w:val="16"/>
        </w:rPr>
        <w:t xml:space="preserve"> are gradually turning what was once a deeply asymmetrical alliance — </w:t>
      </w:r>
      <w:r w:rsidRPr="00DE0F9F">
        <w:rPr>
          <w:rStyle w:val="StyleUnderline"/>
        </w:rPr>
        <w:t>a strategic protectorate</w:t>
      </w:r>
      <w:r w:rsidRPr="00DE0F9F">
        <w:rPr>
          <w:sz w:val="16"/>
        </w:rPr>
        <w:t>, really — into a genuine warfighting partnership.</w:t>
      </w:r>
    </w:p>
    <w:p w14:paraId="087291EF" w14:textId="77777777" w:rsidR="00A74E86" w:rsidRPr="00DE0F9F" w:rsidRDefault="00A74E86" w:rsidP="00A74E86">
      <w:pPr>
        <w:rPr>
          <w:u w:val="single"/>
        </w:rPr>
      </w:pPr>
      <w:r w:rsidRPr="00DE0F9F">
        <w:rPr>
          <w:rStyle w:val="StyleUnderline"/>
        </w:rPr>
        <w:t>Tokyo has also made itself a vital regional asset</w:t>
      </w:r>
      <w:r w:rsidRPr="00DE0F9F">
        <w:rPr>
          <w:sz w:val="16"/>
        </w:rPr>
        <w:t xml:space="preserve"> by </w:t>
      </w:r>
      <w:r w:rsidRPr="00DE0F9F">
        <w:rPr>
          <w:rStyle w:val="StyleUnderline"/>
        </w:rPr>
        <w:t xml:space="preserve">engaging countries in Southeast Asia, </w:t>
      </w:r>
      <w:r w:rsidRPr="00DE0F9F">
        <w:rPr>
          <w:sz w:val="16"/>
        </w:rPr>
        <w:t xml:space="preserve">where US ties are sometimes strained. In </w:t>
      </w:r>
      <w:r w:rsidRPr="00DE0F9F">
        <w:rPr>
          <w:rStyle w:val="StyleUnderline"/>
        </w:rPr>
        <w:t>strengthening security partnerships</w:t>
      </w:r>
      <w:r w:rsidRPr="00DE0F9F">
        <w:rPr>
          <w:sz w:val="16"/>
        </w:rPr>
        <w:t xml:space="preserve"> with India, Australia and the Philippines, and joining a host of trilateral and quadrilateral arrangements, </w:t>
      </w:r>
      <w:r w:rsidRPr="00DE0F9F">
        <w:rPr>
          <w:rStyle w:val="StyleUnderline"/>
        </w:rPr>
        <w:t>Japan has become a crucial node in an emerging regional security network.</w:t>
      </w:r>
    </w:p>
    <w:p w14:paraId="2E553593" w14:textId="77777777" w:rsidR="00A74E86" w:rsidRPr="00DE0F9F" w:rsidRDefault="00A74E86" w:rsidP="00A74E86">
      <w:pPr>
        <w:rPr>
          <w:sz w:val="16"/>
        </w:rPr>
      </w:pPr>
      <w:r w:rsidRPr="00DE0F9F">
        <w:rPr>
          <w:sz w:val="16"/>
        </w:rPr>
        <w:t xml:space="preserve">There are </w:t>
      </w:r>
      <w:r w:rsidRPr="00DE0F9F">
        <w:rPr>
          <w:rStyle w:val="StyleUnderline"/>
        </w:rPr>
        <w:t>challenges on the horizon</w:t>
      </w:r>
      <w:r w:rsidRPr="00DE0F9F">
        <w:rPr>
          <w:sz w:val="16"/>
        </w:rPr>
        <w:t xml:space="preserve">. Japan may struggle to push defense spending past 2% of gross domestic product after 2027, let alone reach the 5% standard that Secretary of Defense Pete Hegseth endorsed in his recent speech to the Shangi-La Dialogue in Singapore. </w:t>
      </w:r>
      <w:r w:rsidRPr="00DE0F9F">
        <w:rPr>
          <w:rStyle w:val="StyleUnderline"/>
        </w:rPr>
        <w:t xml:space="preserve">Japanese officials welcome affirmations </w:t>
      </w:r>
      <w:r w:rsidRPr="00DE0F9F">
        <w:rPr>
          <w:sz w:val="16"/>
        </w:rPr>
        <w:t xml:space="preserve">that the Pacific is America’s priority theater, </w:t>
      </w:r>
      <w:r w:rsidRPr="00DE0F9F">
        <w:rPr>
          <w:rStyle w:val="StyleUnderline"/>
        </w:rPr>
        <w:t xml:space="preserve">but they wonder, </w:t>
      </w:r>
      <w:r w:rsidRPr="00DE0F9F">
        <w:rPr>
          <w:sz w:val="16"/>
        </w:rPr>
        <w:t xml:space="preserve">following yet another US military intervention in the Middle East, </w:t>
      </w:r>
      <w:r w:rsidRPr="00DE0F9F">
        <w:rPr>
          <w:rStyle w:val="StyleUnderline"/>
        </w:rPr>
        <w:t>whether the elusive pivot will ever</w:t>
      </w:r>
      <w:r w:rsidRPr="00DE0F9F">
        <w:rPr>
          <w:sz w:val="16"/>
        </w:rPr>
        <w:t xml:space="preserve"> really </w:t>
      </w:r>
      <w:r w:rsidRPr="00DE0F9F">
        <w:rPr>
          <w:rStyle w:val="StyleUnderline"/>
        </w:rPr>
        <w:t>happen</w:t>
      </w:r>
      <w:r w:rsidRPr="00DE0F9F">
        <w:rPr>
          <w:sz w:val="16"/>
        </w:rPr>
        <w:t xml:space="preserve">. Meanwhile, </w:t>
      </w:r>
      <w:r w:rsidRPr="00F334A2">
        <w:rPr>
          <w:rStyle w:val="StyleUnderline"/>
        </w:rPr>
        <w:t xml:space="preserve">intensive security cooperation coexists with profound </w:t>
      </w:r>
      <w:r w:rsidRPr="00F334A2">
        <w:rPr>
          <w:rStyle w:val="Emphasis"/>
        </w:rPr>
        <w:t>anxiety</w:t>
      </w:r>
      <w:r w:rsidRPr="00DE0F9F">
        <w:rPr>
          <w:sz w:val="16"/>
        </w:rPr>
        <w:t xml:space="preserve"> </w:t>
      </w:r>
      <w:r w:rsidRPr="00F334A2">
        <w:rPr>
          <w:rStyle w:val="StyleUnderline"/>
        </w:rPr>
        <w:t>about where the larger relationship might go.</w:t>
      </w:r>
    </w:p>
    <w:p w14:paraId="15F50147" w14:textId="77777777" w:rsidR="00A74E86" w:rsidRPr="00DE0F9F" w:rsidRDefault="00A74E86" w:rsidP="00A74E86">
      <w:pPr>
        <w:rPr>
          <w:sz w:val="16"/>
        </w:rPr>
      </w:pPr>
      <w:r w:rsidRPr="00DE0F9F">
        <w:rPr>
          <w:sz w:val="16"/>
        </w:rPr>
        <w:t xml:space="preserve">The </w:t>
      </w:r>
      <w:r w:rsidRPr="00DE0F9F">
        <w:rPr>
          <w:rStyle w:val="StyleUnderline"/>
        </w:rPr>
        <w:t>biggest headaches are economic.</w:t>
      </w:r>
      <w:r w:rsidRPr="00DE0F9F">
        <w:rPr>
          <w:sz w:val="16"/>
        </w:rPr>
        <w:t xml:space="preserve"> President Donald Trump rightly won plaudits for OKing Nippon Steel’s acquisition of US Steel, after his predecessor, Joe Biden, had stymied the deal on made-up national security grounds. </w:t>
      </w:r>
      <w:r w:rsidRPr="00DE0F9F">
        <w:rPr>
          <w:rStyle w:val="StyleUnderline"/>
        </w:rPr>
        <w:t>But Trump’s tariff proposals have been particularly galling to the Japanese</w:t>
      </w:r>
      <w:r w:rsidRPr="00DE0F9F">
        <w:rPr>
          <w:sz w:val="16"/>
        </w:rPr>
        <w:t>, who had cut a new trade pact with the president in his first term and were hoping that as America’s most important ally,</w:t>
      </w:r>
      <w:r w:rsidRPr="00DE0F9F">
        <w:rPr>
          <w:rStyle w:val="StyleUnderline"/>
        </w:rPr>
        <w:t xml:space="preserve"> they wouldn’t be treated as a commercial enemy.</w:t>
      </w:r>
    </w:p>
    <w:p w14:paraId="733EAF19" w14:textId="77777777" w:rsidR="00A74E86" w:rsidRPr="00DE0F9F" w:rsidRDefault="00A74E86" w:rsidP="00A74E86">
      <w:pPr>
        <w:rPr>
          <w:sz w:val="16"/>
        </w:rPr>
      </w:pPr>
      <w:r w:rsidRPr="00DE0F9F">
        <w:rPr>
          <w:sz w:val="16"/>
        </w:rPr>
        <w:t>A deal to prevent Trump from reimposing the worst levies seems likely: Japan can’t afford a trade war with the US amid the threat of a real war with China.</w:t>
      </w:r>
      <w:r w:rsidRPr="00DE0F9F">
        <w:rPr>
          <w:rStyle w:val="StyleUnderline"/>
        </w:rPr>
        <w:t xml:space="preserve"> But there is a strong sense that the US is abandoning the open global economy it once anchored</w:t>
      </w:r>
      <w:r w:rsidRPr="00DE0F9F">
        <w:rPr>
          <w:sz w:val="16"/>
        </w:rPr>
        <w:t>.</w:t>
      </w:r>
    </w:p>
    <w:p w14:paraId="46D035A9" w14:textId="77777777" w:rsidR="00A74E86" w:rsidRPr="00DE0F9F" w:rsidRDefault="00A74E86" w:rsidP="00A74E86">
      <w:pPr>
        <w:rPr>
          <w:sz w:val="16"/>
          <w:szCs w:val="16"/>
        </w:rPr>
      </w:pPr>
      <w:r w:rsidRPr="00DE0F9F">
        <w:rPr>
          <w:sz w:val="16"/>
          <w:szCs w:val="16"/>
        </w:rPr>
        <w:t>In remarks at the Nikkei Future of Asia Forum last week, both Prime Minister Shigeru Ishiba and Foreign Minister Takeshi Iwaya argued that Japan and its neighbors must cooperate to defend free trade. The unspoken implication was that the country attacking it is the US.</w:t>
      </w:r>
    </w:p>
    <w:p w14:paraId="3CA77DAB" w14:textId="77777777" w:rsidR="00A74E86" w:rsidRPr="00DE0F9F" w:rsidRDefault="00A74E86" w:rsidP="00A74E86">
      <w:pPr>
        <w:rPr>
          <w:sz w:val="16"/>
          <w:szCs w:val="16"/>
        </w:rPr>
      </w:pPr>
      <w:r w:rsidRPr="00DE0F9F">
        <w:rPr>
          <w:sz w:val="16"/>
          <w:szCs w:val="16"/>
        </w:rPr>
        <w:t>Then there are the political perplexities, on both sides. Ishiba’s minority government seems likely to lose seats in upcoming parliamentary elections, which could bring out the knives for an unpopular prime minister. But regardless of who holds that job, Japan will probably have weak leaders for the foreseeable future. That will hinder efforts to push through ambitious economic or security reforms, let alone grapple with a potentially disastrous demographic decline.</w:t>
      </w:r>
    </w:p>
    <w:p w14:paraId="008CEAD5" w14:textId="77777777" w:rsidR="00A74E86" w:rsidRPr="00DE0F9F" w:rsidRDefault="00A74E86" w:rsidP="00A74E86">
      <w:pPr>
        <w:rPr>
          <w:sz w:val="16"/>
        </w:rPr>
      </w:pPr>
      <w:r w:rsidRPr="00DE0F9F">
        <w:rPr>
          <w:rStyle w:val="StyleUnderline"/>
        </w:rPr>
        <w:t>If Japan’s politics are uninspiring, America’s seem downright befuddlin</w:t>
      </w:r>
      <w:r w:rsidRPr="00DE0F9F">
        <w:rPr>
          <w:sz w:val="16"/>
        </w:rPr>
        <w:t>g. A superpower that has long provided global peace and prosperity is now threatening to grab land from its allies and is whipsawing the world economy with capricious, ill-considered policy decisions.</w:t>
      </w:r>
    </w:p>
    <w:p w14:paraId="39199B76" w14:textId="77777777" w:rsidR="00A74E86" w:rsidRPr="00DE0F9F" w:rsidRDefault="00A74E86" w:rsidP="00A74E86">
      <w:pPr>
        <w:rPr>
          <w:u w:val="single"/>
        </w:rPr>
      </w:pPr>
      <w:r w:rsidRPr="00DE0F9F">
        <w:rPr>
          <w:rStyle w:val="StyleUnderline"/>
        </w:rPr>
        <w:t xml:space="preserve">Trump’s administration is attacking the innovation ecosystem </w:t>
      </w:r>
      <w:r w:rsidRPr="00DE0F9F">
        <w:rPr>
          <w:sz w:val="16"/>
        </w:rPr>
        <w:t xml:space="preserve">and inflows of global talent that underpin US economic primacy. It is slashing the national security infrastructure that helps a president handle dangerous crises. Most fundamentally, </w:t>
      </w:r>
      <w:r w:rsidRPr="00DE0F9F">
        <w:rPr>
          <w:rStyle w:val="StyleUnderline"/>
        </w:rPr>
        <w:t>the two-time triumph of a man so ambivalent toward US allies and global engagement unavoidably raises questions about whether Trump’s presidency marks the start of a longer America First era, in which Washington rejects the international order it once led.</w:t>
      </w:r>
    </w:p>
    <w:p w14:paraId="266DCC8C" w14:textId="77777777" w:rsidR="00A74E86" w:rsidRPr="00DE0F9F" w:rsidRDefault="00A74E86" w:rsidP="00A74E86">
      <w:pPr>
        <w:rPr>
          <w:sz w:val="16"/>
        </w:rPr>
      </w:pPr>
      <w:r w:rsidRPr="00DE0F9F">
        <w:rPr>
          <w:rStyle w:val="StyleUnderline"/>
        </w:rPr>
        <w:t>It’s hard to overstate how jarring that would be for Japan.</w:t>
      </w:r>
      <w:r w:rsidRPr="00DE0F9F">
        <w:rPr>
          <w:sz w:val="16"/>
        </w:rPr>
        <w:t xml:space="preserve"> It recovered from World War II under American patronage and protection. </w:t>
      </w:r>
      <w:r w:rsidRPr="00DE0F9F">
        <w:rPr>
          <w:rStyle w:val="StyleUnderline"/>
        </w:rPr>
        <w:t xml:space="preserve">Japanese officials know that the </w:t>
      </w:r>
      <w:r w:rsidRPr="00DE0F9F">
        <w:rPr>
          <w:rStyle w:val="Emphasis"/>
        </w:rPr>
        <w:t xml:space="preserve">regional balance will buckle </w:t>
      </w:r>
      <w:r w:rsidRPr="00DE0F9F">
        <w:rPr>
          <w:rStyle w:val="StyleUnderline"/>
        </w:rPr>
        <w:t xml:space="preserve">if Washington </w:t>
      </w:r>
      <w:r w:rsidRPr="00DE0F9F">
        <w:rPr>
          <w:rStyle w:val="Emphasis"/>
        </w:rPr>
        <w:t>pulls back</w:t>
      </w:r>
      <w:r w:rsidRPr="00DE0F9F">
        <w:rPr>
          <w:rStyle w:val="StyleUnderline"/>
        </w:rPr>
        <w:t xml:space="preserve"> as Beijing surges forward.</w:t>
      </w:r>
      <w:r w:rsidRPr="00DE0F9F">
        <w:rPr>
          <w:sz w:val="16"/>
        </w:rPr>
        <w:t xml:space="preserve"> For decades, t</w:t>
      </w:r>
      <w:r w:rsidRPr="00DE0F9F">
        <w:rPr>
          <w:rStyle w:val="StyleUnderline"/>
        </w:rPr>
        <w:t xml:space="preserve">he alliance with America has been the bedrock of Japanese foreign policy. If that alliance ever falters, drastic measures — like </w:t>
      </w:r>
      <w:r w:rsidRPr="00DE0F9F">
        <w:rPr>
          <w:rStyle w:val="Emphasis"/>
        </w:rPr>
        <w:t>building nuclear weapons</w:t>
      </w:r>
      <w:r w:rsidRPr="00DE0F9F">
        <w:rPr>
          <w:rStyle w:val="StyleUnderline"/>
        </w:rPr>
        <w:t xml:space="preserve"> — might be the requirement of Japan’s survival.</w:t>
      </w:r>
    </w:p>
    <w:p w14:paraId="5D4CCB28" w14:textId="77777777" w:rsidR="00A74E86" w:rsidRPr="00DE0F9F" w:rsidRDefault="00A74E86" w:rsidP="00A74E86">
      <w:pPr>
        <w:rPr>
          <w:sz w:val="16"/>
        </w:rPr>
      </w:pPr>
      <w:r w:rsidRPr="00DE0F9F">
        <w:rPr>
          <w:sz w:val="16"/>
        </w:rPr>
        <w:t xml:space="preserve">No one I spoke to thinks such a rupture is imminent. In the near term, few countries are working with Trump’s America more closely. But in the long term, few countries are more challenged by what his presidency might augur for America’s approach to global affairs. So for now, </w:t>
      </w:r>
      <w:r w:rsidRPr="00DE0F9F">
        <w:rPr>
          <w:rStyle w:val="StyleUnderline"/>
        </w:rPr>
        <w:t>the alliance is thriving — even as Japanese strategists contemplate the possibility of a post-American world</w:t>
      </w:r>
      <w:r w:rsidRPr="00DE0F9F">
        <w:rPr>
          <w:sz w:val="16"/>
        </w:rPr>
        <w:t>.</w:t>
      </w:r>
    </w:p>
    <w:p w14:paraId="605D1566" w14:textId="31618675" w:rsidR="00D7598A" w:rsidRDefault="00D7598A" w:rsidP="00D7598A">
      <w:pPr>
        <w:pStyle w:val="Heading2"/>
      </w:pPr>
      <w:r>
        <w:t>2NC</w:t>
      </w:r>
      <w:r w:rsidR="001A65DE">
        <w:t xml:space="preserve"> Blocks</w:t>
      </w:r>
    </w:p>
    <w:p w14:paraId="01F8CD4F" w14:textId="196F0715" w:rsidR="004C36F8" w:rsidRPr="004C36F8" w:rsidRDefault="003402AA" w:rsidP="004C36F8">
      <w:pPr>
        <w:pStyle w:val="Heading3"/>
      </w:pPr>
      <w:r>
        <w:t>2NC—</w:t>
      </w:r>
      <w:r w:rsidR="004C36F8">
        <w:t>UQ—Alliance High Now</w:t>
      </w:r>
    </w:p>
    <w:p w14:paraId="0A6FE7DC" w14:textId="77777777" w:rsidR="004C36F8" w:rsidRPr="00B6206F" w:rsidRDefault="004C36F8" w:rsidP="004C36F8">
      <w:pPr>
        <w:pStyle w:val="Heading4"/>
      </w:pPr>
      <w:r>
        <w:t>Japan’s new PM reaffirmed US-Japan relations across multiple issues</w:t>
      </w:r>
    </w:p>
    <w:p w14:paraId="021E8F5C" w14:textId="77777777" w:rsidR="004C36F8" w:rsidRDefault="004C36F8" w:rsidP="004C36F8">
      <w:r w:rsidRPr="00AD21E5">
        <w:rPr>
          <w:rStyle w:val="Cite"/>
        </w:rPr>
        <w:t xml:space="preserve">JapanGov </w:t>
      </w:r>
      <w:r>
        <w:rPr>
          <w:rStyle w:val="Cite"/>
        </w:rPr>
        <w:t>3/14</w:t>
      </w:r>
      <w:r>
        <w:t xml:space="preserve"> [Government of Japan - JapanGov, the official web portal of the Government of Japan, provides a wealth of information regarding various issues that Japan is tackling. "Elevating the Japan-U.S. Alliance to New Heights", 3-14-2025, https://www.japan.go.jp/kizuna/2025/03/japan-us_alliance_to_new_heights.html, accessed 7-14-2025] /vzhu</w:t>
      </w:r>
    </w:p>
    <w:p w14:paraId="696E64E2" w14:textId="77777777" w:rsidR="004C36F8" w:rsidRDefault="004C36F8" w:rsidP="004C36F8">
      <w:pPr>
        <w:rPr>
          <w:rStyle w:val="StyleUnderline"/>
        </w:rPr>
      </w:pPr>
      <w:r w:rsidRPr="00AD21E5">
        <w:rPr>
          <w:rStyle w:val="StyleUnderline"/>
        </w:rPr>
        <w:t xml:space="preserve">During his </w:t>
      </w:r>
      <w:r w:rsidRPr="00B6206F">
        <w:rPr>
          <w:rStyle w:val="Emphasis"/>
        </w:rPr>
        <w:t>visit</w:t>
      </w:r>
      <w:r w:rsidRPr="00AD21E5">
        <w:rPr>
          <w:rStyle w:val="StyleUnderline"/>
        </w:rPr>
        <w:t xml:space="preserve"> to Washington, D.C., in February 2025, Prime Minister </w:t>
      </w:r>
      <w:r w:rsidRPr="00B6206F">
        <w:rPr>
          <w:rStyle w:val="Emphasis"/>
        </w:rPr>
        <w:t>ISHIBA</w:t>
      </w:r>
      <w:r w:rsidRPr="00AD21E5">
        <w:rPr>
          <w:rStyle w:val="StyleUnderline"/>
        </w:rPr>
        <w:t xml:space="preserve"> Shigeru held a </w:t>
      </w:r>
      <w:r w:rsidRPr="00B6206F">
        <w:rPr>
          <w:rStyle w:val="Emphasis"/>
        </w:rPr>
        <w:t>summit meeting</w:t>
      </w:r>
      <w:r w:rsidRPr="00AD21E5">
        <w:rPr>
          <w:rStyle w:val="StyleUnderline"/>
        </w:rPr>
        <w:t xml:space="preserve"> with President Donald J. </w:t>
      </w:r>
      <w:r w:rsidRPr="00B6206F">
        <w:rPr>
          <w:rStyle w:val="Emphasis"/>
        </w:rPr>
        <w:t>Trump</w:t>
      </w:r>
      <w:r w:rsidRPr="00AD21E5">
        <w:rPr>
          <w:rStyle w:val="StyleUnderline"/>
        </w:rPr>
        <w:t xml:space="preserve"> of the United States. </w:t>
      </w:r>
      <w:r w:rsidRPr="00B6206F">
        <w:rPr>
          <w:sz w:val="16"/>
        </w:rPr>
        <w:t>The two leaders</w:t>
      </w:r>
      <w:r w:rsidRPr="00AD21E5">
        <w:rPr>
          <w:rStyle w:val="StyleUnderline"/>
        </w:rPr>
        <w:t xml:space="preserve"> </w:t>
      </w:r>
      <w:r w:rsidRPr="00B6206F">
        <w:rPr>
          <w:sz w:val="16"/>
        </w:rPr>
        <w:t>shared the views on the severe and complex security environment and</w:t>
      </w:r>
      <w:r w:rsidRPr="00AD21E5">
        <w:rPr>
          <w:rStyle w:val="StyleUnderline"/>
        </w:rPr>
        <w:t xml:space="preserve"> concurred to work closely to realize a </w:t>
      </w:r>
      <w:r w:rsidRPr="00B6206F">
        <w:rPr>
          <w:rStyle w:val="Emphasis"/>
        </w:rPr>
        <w:t>Free and Open Indo-Pacific</w:t>
      </w:r>
      <w:r w:rsidRPr="00AD21E5">
        <w:rPr>
          <w:rStyle w:val="StyleUnderline"/>
        </w:rPr>
        <w:t xml:space="preserve"> (FOIP) and </w:t>
      </w:r>
      <w:r w:rsidRPr="00B6206F">
        <w:rPr>
          <w:sz w:val="16"/>
        </w:rPr>
        <w:t>to</w:t>
      </w:r>
      <w:r w:rsidRPr="00AD21E5">
        <w:rPr>
          <w:rStyle w:val="StyleUnderline"/>
        </w:rPr>
        <w:t xml:space="preserve"> elevate the </w:t>
      </w:r>
      <w:r w:rsidRPr="00B6206F">
        <w:rPr>
          <w:rStyle w:val="Emphasis"/>
        </w:rPr>
        <w:t>Japan-U.S. Alliance</w:t>
      </w:r>
      <w:r w:rsidRPr="00AD21E5">
        <w:rPr>
          <w:rStyle w:val="StyleUnderline"/>
        </w:rPr>
        <w:t xml:space="preserve"> to </w:t>
      </w:r>
      <w:r w:rsidRPr="00B6206F">
        <w:rPr>
          <w:rStyle w:val="Emphasis"/>
        </w:rPr>
        <w:t>new heights.</w:t>
      </w:r>
      <w:r w:rsidRPr="00AD21E5">
        <w:rPr>
          <w:rStyle w:val="StyleUnderline"/>
        </w:rPr>
        <w:t xml:space="preserve"> </w:t>
      </w:r>
      <w:r w:rsidRPr="00B6206F">
        <w:rPr>
          <w:sz w:val="16"/>
        </w:rPr>
        <w:t xml:space="preserve">They also </w:t>
      </w:r>
      <w:r w:rsidRPr="00AD21E5">
        <w:rPr>
          <w:rStyle w:val="StyleUnderline"/>
        </w:rPr>
        <w:t xml:space="preserve">concurred to strengthen the </w:t>
      </w:r>
      <w:r w:rsidRPr="00B6206F">
        <w:rPr>
          <w:rStyle w:val="Emphasis"/>
        </w:rPr>
        <w:t>deterrence</w:t>
      </w:r>
      <w:r w:rsidRPr="00AD21E5">
        <w:rPr>
          <w:rStyle w:val="StyleUnderline"/>
        </w:rPr>
        <w:t xml:space="preserve"> and response capabilities of the Japan-U.S. Alliance and to work closely to </w:t>
      </w:r>
      <w:r w:rsidRPr="00B6206F">
        <w:rPr>
          <w:rStyle w:val="Emphasis"/>
        </w:rPr>
        <w:t>address strategic challenges</w:t>
      </w:r>
      <w:r w:rsidRPr="00AD21E5">
        <w:rPr>
          <w:rStyle w:val="StyleUnderline"/>
        </w:rPr>
        <w:t xml:space="preserve"> </w:t>
      </w:r>
      <w:r w:rsidRPr="00B6206F">
        <w:rPr>
          <w:sz w:val="16"/>
        </w:rPr>
        <w:t xml:space="preserve">in the region that </w:t>
      </w:r>
      <w:r w:rsidRPr="00AD21E5">
        <w:rPr>
          <w:rStyle w:val="StyleUnderline"/>
        </w:rPr>
        <w:t>both countries are facing.</w:t>
      </w:r>
    </w:p>
    <w:p w14:paraId="4B210F3D" w14:textId="77777777" w:rsidR="004C36F8" w:rsidRDefault="004C36F8" w:rsidP="004C36F8">
      <w:pPr>
        <w:rPr>
          <w:rStyle w:val="Emphasis"/>
        </w:rPr>
      </w:pPr>
      <w:r w:rsidRPr="00B6206F">
        <w:rPr>
          <w:sz w:val="16"/>
        </w:rPr>
        <w:t>Prime Minister</w:t>
      </w:r>
      <w:r w:rsidRPr="00AD21E5">
        <w:rPr>
          <w:rStyle w:val="StyleUnderline"/>
        </w:rPr>
        <w:t xml:space="preserve"> Ishiba reiterated Japan’s unwavering </w:t>
      </w:r>
      <w:r w:rsidRPr="00B6206F">
        <w:rPr>
          <w:rStyle w:val="Emphasis"/>
        </w:rPr>
        <w:t>commitment</w:t>
      </w:r>
      <w:r w:rsidRPr="00AD21E5">
        <w:rPr>
          <w:rStyle w:val="StyleUnderline"/>
        </w:rPr>
        <w:t xml:space="preserve"> to fundamentally reinforcing its </w:t>
      </w:r>
      <w:r w:rsidRPr="00B6206F">
        <w:rPr>
          <w:rStyle w:val="Emphasis"/>
        </w:rPr>
        <w:t>defense capabilities</w:t>
      </w:r>
      <w:r w:rsidRPr="00AD21E5">
        <w:rPr>
          <w:rStyle w:val="StyleUnderline"/>
        </w:rPr>
        <w:t xml:space="preserve"> </w:t>
      </w:r>
      <w:r w:rsidRPr="00B6206F">
        <w:rPr>
          <w:sz w:val="16"/>
        </w:rPr>
        <w:t>and President</w:t>
      </w:r>
      <w:r w:rsidRPr="00AD21E5">
        <w:rPr>
          <w:rStyle w:val="StyleUnderline"/>
        </w:rPr>
        <w:t xml:space="preserve"> Trump welcomed </w:t>
      </w:r>
      <w:r w:rsidRPr="00B6206F">
        <w:rPr>
          <w:sz w:val="16"/>
        </w:rPr>
        <w:t xml:space="preserve">such commitment. President </w:t>
      </w:r>
      <w:r w:rsidRPr="00AD21E5">
        <w:rPr>
          <w:rStyle w:val="StyleUnderline"/>
        </w:rPr>
        <w:t xml:space="preserve">Trump underscored the unwavering commitment by the U.S. to the </w:t>
      </w:r>
      <w:r w:rsidRPr="00B6206F">
        <w:rPr>
          <w:rStyle w:val="Emphasis"/>
        </w:rPr>
        <w:t>defense of Japan</w:t>
      </w:r>
      <w:r w:rsidRPr="00AD21E5">
        <w:rPr>
          <w:rStyle w:val="StyleUnderline"/>
        </w:rPr>
        <w:t xml:space="preserve">, using its full range of capabilities, including </w:t>
      </w:r>
      <w:r w:rsidRPr="00B6206F">
        <w:rPr>
          <w:rStyle w:val="Emphasis"/>
        </w:rPr>
        <w:t>nuclear</w:t>
      </w:r>
      <w:r w:rsidRPr="00B6206F">
        <w:rPr>
          <w:sz w:val="16"/>
        </w:rPr>
        <w:t xml:space="preserve">. The two leaders once again </w:t>
      </w:r>
      <w:r w:rsidRPr="00B6206F">
        <w:rPr>
          <w:rStyle w:val="StyleUnderline"/>
        </w:rPr>
        <w:t>reaff</w:t>
      </w:r>
      <w:r w:rsidRPr="00AD21E5">
        <w:rPr>
          <w:rStyle w:val="StyleUnderline"/>
        </w:rPr>
        <w:t xml:space="preserve">irmed that </w:t>
      </w:r>
      <w:r w:rsidRPr="00B6206F">
        <w:rPr>
          <w:rStyle w:val="Emphasis"/>
        </w:rPr>
        <w:t>Article V</w:t>
      </w:r>
      <w:r w:rsidRPr="00AD21E5">
        <w:rPr>
          <w:rStyle w:val="StyleUnderline"/>
        </w:rPr>
        <w:t xml:space="preserve"> of the Japan-U.S. Treaty of Mutual Cooperation and Security applies to the </w:t>
      </w:r>
      <w:r w:rsidRPr="00B6206F">
        <w:rPr>
          <w:rStyle w:val="Emphasis"/>
        </w:rPr>
        <w:t>Senkaku Islands</w:t>
      </w:r>
      <w:r w:rsidRPr="00AD21E5">
        <w:rPr>
          <w:rStyle w:val="StyleUnderline"/>
        </w:rPr>
        <w:t xml:space="preserve">. </w:t>
      </w:r>
      <w:r w:rsidRPr="00B6206F">
        <w:rPr>
          <w:sz w:val="16"/>
        </w:rPr>
        <w:t>The two leaders confirmed their</w:t>
      </w:r>
      <w:r w:rsidRPr="00AD21E5">
        <w:rPr>
          <w:rStyle w:val="StyleUnderline"/>
        </w:rPr>
        <w:t xml:space="preserve"> commit</w:t>
      </w:r>
      <w:r w:rsidRPr="00B6206F">
        <w:rPr>
          <w:sz w:val="16"/>
        </w:rPr>
        <w:t>ment</w:t>
      </w:r>
      <w:r w:rsidRPr="00AD21E5">
        <w:rPr>
          <w:rStyle w:val="StyleUnderline"/>
        </w:rPr>
        <w:t xml:space="preserve"> to the steady implementation of the realignment of </w:t>
      </w:r>
      <w:r w:rsidRPr="00B6206F">
        <w:rPr>
          <w:rStyle w:val="Emphasis"/>
        </w:rPr>
        <w:t>U.S. Forces</w:t>
      </w:r>
      <w:r w:rsidRPr="00AD21E5">
        <w:rPr>
          <w:rStyle w:val="StyleUnderline"/>
        </w:rPr>
        <w:t xml:space="preserve"> in Japan in accordance with the </w:t>
      </w:r>
      <w:r w:rsidRPr="00B6206F">
        <w:rPr>
          <w:rStyle w:val="Emphasis"/>
        </w:rPr>
        <w:t>Okinawa Consolidation Plan</w:t>
      </w:r>
      <w:r w:rsidRPr="00AD21E5">
        <w:rPr>
          <w:rStyle w:val="StyleUnderline"/>
        </w:rPr>
        <w:t>, including the construction of the Futenma Replacement Facility at Henoko and the return of Marine Corps Air Station (</w:t>
      </w:r>
      <w:r w:rsidRPr="00B6206F">
        <w:rPr>
          <w:rStyle w:val="Emphasis"/>
        </w:rPr>
        <w:t>MCAS) Futenma.</w:t>
      </w:r>
    </w:p>
    <w:p w14:paraId="4E527F89" w14:textId="77777777" w:rsidR="004C36F8" w:rsidRDefault="004C36F8" w:rsidP="004C36F8">
      <w:pPr>
        <w:rPr>
          <w:rStyle w:val="StyleUnderline"/>
        </w:rPr>
      </w:pPr>
      <w:r w:rsidRPr="00B6206F">
        <w:rPr>
          <w:sz w:val="16"/>
        </w:rPr>
        <w:t xml:space="preserve">Furthermore, </w:t>
      </w:r>
      <w:r w:rsidRPr="00AD21E5">
        <w:rPr>
          <w:rStyle w:val="StyleUnderline"/>
        </w:rPr>
        <w:t xml:space="preserve">they affirmed that Japan and the U.S. are </w:t>
      </w:r>
      <w:r w:rsidRPr="00B6206F">
        <w:rPr>
          <w:rStyle w:val="Emphasis"/>
        </w:rPr>
        <w:t>close partners</w:t>
      </w:r>
      <w:r w:rsidRPr="00AD21E5">
        <w:rPr>
          <w:rStyle w:val="StyleUnderline"/>
        </w:rPr>
        <w:t xml:space="preserve"> in the </w:t>
      </w:r>
      <w:r w:rsidRPr="00B6206F">
        <w:rPr>
          <w:rStyle w:val="Emphasis"/>
        </w:rPr>
        <w:t>economic field</w:t>
      </w:r>
      <w:r w:rsidRPr="00AD21E5">
        <w:rPr>
          <w:rStyle w:val="StyleUnderline"/>
        </w:rPr>
        <w:t xml:space="preserve"> as well, with Japan being the world's </w:t>
      </w:r>
      <w:r w:rsidRPr="00B6206F">
        <w:rPr>
          <w:rStyle w:val="Emphasis"/>
        </w:rPr>
        <w:t>largest investor</w:t>
      </w:r>
      <w:r w:rsidRPr="00AD21E5">
        <w:rPr>
          <w:rStyle w:val="StyleUnderline"/>
        </w:rPr>
        <w:t xml:space="preserve"> in the U.S. for five consecutive years.</w:t>
      </w:r>
      <w:r w:rsidRPr="00B6206F">
        <w:rPr>
          <w:sz w:val="16"/>
        </w:rPr>
        <w:t xml:space="preserve"> Prime Minister </w:t>
      </w:r>
      <w:r w:rsidRPr="00AD21E5">
        <w:rPr>
          <w:rStyle w:val="StyleUnderline"/>
        </w:rPr>
        <w:t xml:space="preserve">Ishiba conveyed his willingness to cooperate together to elevate Japan’s investment in the U.S. to an </w:t>
      </w:r>
      <w:r w:rsidRPr="00B6206F">
        <w:rPr>
          <w:rStyle w:val="Emphasis"/>
        </w:rPr>
        <w:t>unprecedented</w:t>
      </w:r>
      <w:r w:rsidRPr="00AD21E5">
        <w:rPr>
          <w:rStyle w:val="StyleUnderline"/>
        </w:rPr>
        <w:t xml:space="preserve"> amount of </w:t>
      </w:r>
      <w:r w:rsidRPr="00B6206F">
        <w:rPr>
          <w:rStyle w:val="Emphasis"/>
        </w:rPr>
        <w:t>1 trillion dollars</w:t>
      </w:r>
      <w:r w:rsidRPr="00AD21E5">
        <w:rPr>
          <w:rStyle w:val="StyleUnderline"/>
        </w:rPr>
        <w:t>, and President Trump strongly welcomed such investments by Japanese companies.</w:t>
      </w:r>
    </w:p>
    <w:p w14:paraId="4DF38595" w14:textId="77777777" w:rsidR="004C36F8" w:rsidRDefault="004C36F8" w:rsidP="004C36F8">
      <w:pPr>
        <w:rPr>
          <w:rStyle w:val="StyleUnderline"/>
        </w:rPr>
      </w:pPr>
      <w:r w:rsidRPr="00B6206F">
        <w:rPr>
          <w:sz w:val="16"/>
        </w:rPr>
        <w:t xml:space="preserve">The two leaders then </w:t>
      </w:r>
      <w:r w:rsidRPr="00AD21E5">
        <w:rPr>
          <w:rStyle w:val="StyleUnderline"/>
        </w:rPr>
        <w:t xml:space="preserve">concurred to elevate the Japan-U.S. partnership to an even higher level through improving </w:t>
      </w:r>
      <w:r w:rsidRPr="00B6206F">
        <w:rPr>
          <w:rStyle w:val="Emphasis"/>
        </w:rPr>
        <w:t>business environment</w:t>
      </w:r>
      <w:r w:rsidRPr="00AD21E5">
        <w:rPr>
          <w:rStyle w:val="StyleUnderline"/>
        </w:rPr>
        <w:t xml:space="preserve"> and increasing </w:t>
      </w:r>
      <w:r w:rsidRPr="00B6206F">
        <w:rPr>
          <w:rStyle w:val="Emphasis"/>
        </w:rPr>
        <w:t>bilateral investment</w:t>
      </w:r>
      <w:r w:rsidRPr="00AD21E5">
        <w:rPr>
          <w:rStyle w:val="StyleUnderline"/>
        </w:rPr>
        <w:t xml:space="preserve"> and employment, strengthening each other’s industries and leading the world in </w:t>
      </w:r>
      <w:r w:rsidRPr="00B6206F">
        <w:rPr>
          <w:rStyle w:val="Emphasis"/>
        </w:rPr>
        <w:t>development</w:t>
      </w:r>
      <w:r w:rsidRPr="00AD21E5">
        <w:rPr>
          <w:rStyle w:val="StyleUnderline"/>
        </w:rPr>
        <w:t xml:space="preserve"> in the field of technologies such as </w:t>
      </w:r>
      <w:r w:rsidRPr="00B6206F">
        <w:rPr>
          <w:rStyle w:val="Emphasis"/>
        </w:rPr>
        <w:t>AI</w:t>
      </w:r>
      <w:r w:rsidRPr="00AD21E5">
        <w:rPr>
          <w:rStyle w:val="StyleUnderline"/>
        </w:rPr>
        <w:t xml:space="preserve"> and leading-edge </w:t>
      </w:r>
      <w:r w:rsidRPr="00B6206F">
        <w:rPr>
          <w:rStyle w:val="Emphasis"/>
        </w:rPr>
        <w:t>semiconductors</w:t>
      </w:r>
      <w:r w:rsidRPr="00AD21E5">
        <w:rPr>
          <w:rStyle w:val="StyleUnderline"/>
        </w:rPr>
        <w:t>,</w:t>
      </w:r>
      <w:r w:rsidRPr="00B6206F">
        <w:rPr>
          <w:sz w:val="16"/>
        </w:rPr>
        <w:t xml:space="preserve"> and strongly </w:t>
      </w:r>
      <w:r w:rsidRPr="00AD21E5">
        <w:rPr>
          <w:rStyle w:val="StyleUnderline"/>
        </w:rPr>
        <w:t xml:space="preserve">promoting efforts to </w:t>
      </w:r>
      <w:r w:rsidRPr="00B6206F">
        <w:rPr>
          <w:rStyle w:val="Emphasis"/>
        </w:rPr>
        <w:t>harness</w:t>
      </w:r>
      <w:r w:rsidRPr="00AD21E5">
        <w:rPr>
          <w:rStyle w:val="StyleUnderline"/>
        </w:rPr>
        <w:t xml:space="preserve"> the energy of the </w:t>
      </w:r>
      <w:r w:rsidRPr="00B6206F">
        <w:rPr>
          <w:rStyle w:val="Emphasis"/>
          <w:bCs/>
        </w:rPr>
        <w:t>growing market</w:t>
      </w:r>
      <w:r w:rsidRPr="00AD21E5">
        <w:rPr>
          <w:rStyle w:val="StyleUnderline"/>
        </w:rPr>
        <w:t xml:space="preserve"> in the </w:t>
      </w:r>
      <w:r w:rsidRPr="00B6206F">
        <w:rPr>
          <w:rStyle w:val="Emphasis"/>
        </w:rPr>
        <w:t>Indo-Pacific region</w:t>
      </w:r>
      <w:r w:rsidRPr="00B6206F">
        <w:rPr>
          <w:sz w:val="16"/>
        </w:rPr>
        <w:t xml:space="preserve">. They also confirmed that they will </w:t>
      </w:r>
      <w:r w:rsidRPr="00AD21E5">
        <w:rPr>
          <w:rStyle w:val="StyleUnderline"/>
        </w:rPr>
        <w:t xml:space="preserve">cooperate to strengthen </w:t>
      </w:r>
      <w:r w:rsidRPr="00B6206F">
        <w:rPr>
          <w:rStyle w:val="Emphasis"/>
        </w:rPr>
        <w:t>energy security</w:t>
      </w:r>
      <w:r w:rsidRPr="00B6206F">
        <w:rPr>
          <w:sz w:val="16"/>
        </w:rPr>
        <w:t xml:space="preserve"> between the two countries, </w:t>
      </w:r>
      <w:r w:rsidRPr="00AD21E5">
        <w:rPr>
          <w:rStyle w:val="StyleUnderline"/>
        </w:rPr>
        <w:t xml:space="preserve">including increasing </w:t>
      </w:r>
      <w:r w:rsidRPr="00B6206F">
        <w:rPr>
          <w:rStyle w:val="Emphasis"/>
        </w:rPr>
        <w:t>exports</w:t>
      </w:r>
      <w:r w:rsidRPr="00AD21E5">
        <w:rPr>
          <w:rStyle w:val="StyleUnderline"/>
        </w:rPr>
        <w:t xml:space="preserve"> of U.S. </w:t>
      </w:r>
      <w:r w:rsidRPr="00B6206F">
        <w:rPr>
          <w:rStyle w:val="Emphasis"/>
        </w:rPr>
        <w:t>liquefied natural gas</w:t>
      </w:r>
      <w:r w:rsidRPr="00AD21E5">
        <w:rPr>
          <w:rStyle w:val="StyleUnderline"/>
        </w:rPr>
        <w:t xml:space="preserve"> to Japan, in a mutually beneficial manner.</w:t>
      </w:r>
    </w:p>
    <w:p w14:paraId="125884AA" w14:textId="77777777" w:rsidR="004C36F8" w:rsidRPr="00B6206F" w:rsidRDefault="004C36F8" w:rsidP="004C36F8">
      <w:pPr>
        <w:rPr>
          <w:sz w:val="16"/>
        </w:rPr>
      </w:pPr>
      <w:r w:rsidRPr="00B6206F">
        <w:rPr>
          <w:sz w:val="16"/>
        </w:rPr>
        <w:t xml:space="preserve">In addition, they </w:t>
      </w:r>
      <w:r w:rsidRPr="00B6206F">
        <w:rPr>
          <w:rStyle w:val="StyleUnderline"/>
        </w:rPr>
        <w:t>shared</w:t>
      </w:r>
      <w:r w:rsidRPr="00B6206F">
        <w:rPr>
          <w:sz w:val="16"/>
        </w:rPr>
        <w:t xml:space="preserve"> the </w:t>
      </w:r>
      <w:r w:rsidRPr="00B6206F">
        <w:rPr>
          <w:rStyle w:val="StyleUnderline"/>
        </w:rPr>
        <w:t>view on</w:t>
      </w:r>
      <w:r w:rsidRPr="00B6206F">
        <w:rPr>
          <w:sz w:val="16"/>
        </w:rPr>
        <w:t xml:space="preserve"> issues related to </w:t>
      </w:r>
      <w:r w:rsidRPr="00B6206F">
        <w:rPr>
          <w:rStyle w:val="Emphasis"/>
        </w:rPr>
        <w:t>China</w:t>
      </w:r>
      <w:r w:rsidRPr="00B6206F">
        <w:rPr>
          <w:sz w:val="16"/>
        </w:rPr>
        <w:t xml:space="preserve"> and </w:t>
      </w:r>
      <w:r w:rsidRPr="00B6206F">
        <w:rPr>
          <w:rStyle w:val="Emphasis"/>
          <w:bCs/>
        </w:rPr>
        <w:t>confirmed</w:t>
      </w:r>
      <w:r w:rsidRPr="00B6206F">
        <w:rPr>
          <w:rStyle w:val="StyleUnderline"/>
        </w:rPr>
        <w:t xml:space="preserve"> their </w:t>
      </w:r>
      <w:r w:rsidRPr="00B6206F">
        <w:rPr>
          <w:rStyle w:val="Emphasis"/>
        </w:rPr>
        <w:t>opposition</w:t>
      </w:r>
      <w:r w:rsidRPr="00B6206F">
        <w:rPr>
          <w:rStyle w:val="StyleUnderline"/>
        </w:rPr>
        <w:t xml:space="preserve"> to any unilateral attempts to change the status quo by force or coercion including in the East and South China Seas. </w:t>
      </w:r>
      <w:r w:rsidRPr="00B6206F">
        <w:rPr>
          <w:sz w:val="16"/>
        </w:rPr>
        <w:t xml:space="preserve">The two leaders </w:t>
      </w:r>
      <w:r w:rsidRPr="00B6206F">
        <w:rPr>
          <w:rStyle w:val="StyleUnderline"/>
        </w:rPr>
        <w:t xml:space="preserve">reiterated the importance of </w:t>
      </w:r>
      <w:r w:rsidRPr="00B6206F">
        <w:rPr>
          <w:rStyle w:val="Emphasis"/>
        </w:rPr>
        <w:t>peace</w:t>
      </w:r>
      <w:r w:rsidRPr="00B6206F">
        <w:rPr>
          <w:rStyle w:val="StyleUnderline"/>
        </w:rPr>
        <w:t xml:space="preserve"> and stability across the </w:t>
      </w:r>
      <w:r w:rsidRPr="00B6206F">
        <w:rPr>
          <w:rStyle w:val="Emphasis"/>
        </w:rPr>
        <w:t>Taiwan Strait</w:t>
      </w:r>
      <w:r w:rsidRPr="00B6206F">
        <w:rPr>
          <w:sz w:val="16"/>
        </w:rPr>
        <w:t xml:space="preserve">. They also shared the views on the situation </w:t>
      </w:r>
      <w:r w:rsidRPr="00B6206F">
        <w:rPr>
          <w:rStyle w:val="StyleUnderline"/>
        </w:rPr>
        <w:t xml:space="preserve">regarding </w:t>
      </w:r>
      <w:r w:rsidRPr="00B6206F">
        <w:rPr>
          <w:rStyle w:val="Emphasis"/>
        </w:rPr>
        <w:t>North Korea,</w:t>
      </w:r>
      <w:r w:rsidRPr="00B6206F">
        <w:rPr>
          <w:sz w:val="16"/>
        </w:rPr>
        <w:t xml:space="preserve"> and </w:t>
      </w:r>
      <w:r w:rsidRPr="00B6206F">
        <w:rPr>
          <w:rStyle w:val="StyleUnderline"/>
        </w:rPr>
        <w:t>affirmed the need to address its nuclear and missile issues together</w:t>
      </w:r>
      <w:r w:rsidRPr="00B6206F">
        <w:rPr>
          <w:sz w:val="16"/>
        </w:rPr>
        <w:t xml:space="preserve">, as well as their </w:t>
      </w:r>
      <w:r w:rsidRPr="00B6206F">
        <w:rPr>
          <w:rStyle w:val="StyleUnderline"/>
        </w:rPr>
        <w:t xml:space="preserve">resolute commitment to the </w:t>
      </w:r>
      <w:r w:rsidRPr="00B6206F">
        <w:rPr>
          <w:rStyle w:val="Emphasis"/>
        </w:rPr>
        <w:t>complete denuclearization</w:t>
      </w:r>
      <w:r w:rsidRPr="00B6206F">
        <w:rPr>
          <w:rStyle w:val="StyleUnderline"/>
        </w:rPr>
        <w:t xml:space="preserve"> of North Korea</w:t>
      </w:r>
      <w:r w:rsidRPr="00B6206F">
        <w:rPr>
          <w:sz w:val="16"/>
        </w:rPr>
        <w:t xml:space="preserve">. Prime Minister </w:t>
      </w:r>
      <w:r w:rsidRPr="00B6206F">
        <w:rPr>
          <w:rStyle w:val="StyleUnderline"/>
        </w:rPr>
        <w:t>Ishiba asked for</w:t>
      </w:r>
      <w:r w:rsidRPr="00B6206F">
        <w:rPr>
          <w:sz w:val="16"/>
        </w:rPr>
        <w:t xml:space="preserve"> continued understanding and </w:t>
      </w:r>
      <w:r w:rsidRPr="00B6206F">
        <w:rPr>
          <w:rStyle w:val="StyleUnderline"/>
        </w:rPr>
        <w:t>cooperation</w:t>
      </w:r>
      <w:r w:rsidRPr="00B6206F">
        <w:rPr>
          <w:sz w:val="16"/>
        </w:rPr>
        <w:t xml:space="preserve"> of the U.S. </w:t>
      </w:r>
      <w:r w:rsidRPr="00B6206F">
        <w:rPr>
          <w:rStyle w:val="StyleUnderline"/>
        </w:rPr>
        <w:t>for</w:t>
      </w:r>
      <w:r w:rsidRPr="00B6206F">
        <w:rPr>
          <w:sz w:val="16"/>
        </w:rPr>
        <w:t xml:space="preserve"> the immediate </w:t>
      </w:r>
      <w:r w:rsidRPr="00B6206F">
        <w:rPr>
          <w:rStyle w:val="StyleUnderline"/>
        </w:rPr>
        <w:t xml:space="preserve">resolution of the </w:t>
      </w:r>
      <w:r w:rsidRPr="00B6206F">
        <w:rPr>
          <w:rStyle w:val="Emphasis"/>
        </w:rPr>
        <w:t>abductions issue</w:t>
      </w:r>
      <w:r w:rsidRPr="00B6206F">
        <w:rPr>
          <w:rStyle w:val="StyleUnderline"/>
        </w:rPr>
        <w:t xml:space="preserve">, and gained full support </w:t>
      </w:r>
      <w:r w:rsidRPr="00B6206F">
        <w:rPr>
          <w:sz w:val="16"/>
        </w:rPr>
        <w:t>from President</w:t>
      </w:r>
      <w:r w:rsidRPr="00B6206F">
        <w:rPr>
          <w:rStyle w:val="StyleUnderline"/>
        </w:rPr>
        <w:t xml:space="preserve"> </w:t>
      </w:r>
      <w:r w:rsidRPr="00B6206F">
        <w:rPr>
          <w:sz w:val="16"/>
        </w:rPr>
        <w:t>Trump.</w:t>
      </w:r>
    </w:p>
    <w:p w14:paraId="68E637EF" w14:textId="77777777" w:rsidR="004C36F8" w:rsidRPr="00B6206F" w:rsidRDefault="004C36F8" w:rsidP="004C36F8">
      <w:pPr>
        <w:rPr>
          <w:sz w:val="16"/>
        </w:rPr>
      </w:pPr>
      <w:r w:rsidRPr="00B6206F">
        <w:rPr>
          <w:sz w:val="16"/>
        </w:rPr>
        <w:t xml:space="preserve">The two leaders </w:t>
      </w:r>
      <w:r w:rsidRPr="00B6206F">
        <w:rPr>
          <w:rStyle w:val="StyleUnderline"/>
        </w:rPr>
        <w:t>concurred on</w:t>
      </w:r>
      <w:r w:rsidRPr="00B6206F">
        <w:rPr>
          <w:sz w:val="16"/>
        </w:rPr>
        <w:t xml:space="preserve"> the importance of further </w:t>
      </w:r>
      <w:r w:rsidRPr="00B6206F">
        <w:rPr>
          <w:rStyle w:val="StyleUnderline"/>
        </w:rPr>
        <w:t xml:space="preserve">developing coordination of </w:t>
      </w:r>
      <w:r w:rsidRPr="00B6206F">
        <w:rPr>
          <w:rStyle w:val="Emphasis"/>
        </w:rPr>
        <w:t>like-minded countries</w:t>
      </w:r>
      <w:r w:rsidRPr="00B6206F">
        <w:rPr>
          <w:rStyle w:val="StyleUnderline"/>
        </w:rPr>
        <w:t xml:space="preserve">, including Japan-U.S.-Republic of </w:t>
      </w:r>
      <w:r w:rsidRPr="00B6206F">
        <w:rPr>
          <w:rStyle w:val="Emphasis"/>
        </w:rPr>
        <w:t>Korea</w:t>
      </w:r>
      <w:r w:rsidRPr="00B6206F">
        <w:rPr>
          <w:rStyle w:val="StyleUnderline"/>
        </w:rPr>
        <w:t xml:space="preserve"> (ROK), Japan-</w:t>
      </w:r>
      <w:r w:rsidRPr="00B6206F">
        <w:rPr>
          <w:rStyle w:val="Emphasis"/>
        </w:rPr>
        <w:t>Australia</w:t>
      </w:r>
      <w:r w:rsidRPr="00B6206F">
        <w:rPr>
          <w:rStyle w:val="StyleUnderline"/>
        </w:rPr>
        <w:t>-India-U.S., and Japan-U.S.-</w:t>
      </w:r>
      <w:r w:rsidRPr="00B6206F">
        <w:rPr>
          <w:rStyle w:val="Emphasis"/>
        </w:rPr>
        <w:t>Philippines</w:t>
      </w:r>
      <w:r w:rsidRPr="00B6206F">
        <w:rPr>
          <w:rStyle w:val="StyleUnderline"/>
        </w:rPr>
        <w:t>.</w:t>
      </w:r>
      <w:r w:rsidRPr="00B6206F">
        <w:rPr>
          <w:sz w:val="16"/>
        </w:rPr>
        <w:t xml:space="preserve"> They concurred to </w:t>
      </w:r>
      <w:r w:rsidRPr="00B6206F">
        <w:rPr>
          <w:rStyle w:val="StyleUnderline"/>
        </w:rPr>
        <w:t xml:space="preserve">maintain close partnership to further uphold and bolster the Japan-U.S. relations, which have become </w:t>
      </w:r>
      <w:r w:rsidRPr="00B6206F">
        <w:rPr>
          <w:rStyle w:val="Emphasis"/>
        </w:rPr>
        <w:t>stronger than ever</w:t>
      </w:r>
      <w:r w:rsidRPr="00B6206F">
        <w:rPr>
          <w:rStyle w:val="StyleUnderline"/>
        </w:rPr>
        <w:t>, and</w:t>
      </w:r>
      <w:r w:rsidRPr="00B6206F">
        <w:rPr>
          <w:sz w:val="16"/>
        </w:rPr>
        <w:t xml:space="preserve"> they </w:t>
      </w:r>
      <w:r w:rsidRPr="00B6206F">
        <w:rPr>
          <w:rStyle w:val="StyleUnderline"/>
        </w:rPr>
        <w:t xml:space="preserve">issued a joint statement </w:t>
      </w:r>
      <w:r w:rsidRPr="00B6206F">
        <w:rPr>
          <w:sz w:val="16"/>
        </w:rPr>
        <w:t>(Full text: United States-Japan Joint Leaders’ Statement). At the end of the meeting, Prime Minister Ishiba invited President Trump to the official visit to Japan at an early timing.</w:t>
      </w:r>
    </w:p>
    <w:p w14:paraId="62FCC548" w14:textId="77777777" w:rsidR="004C36F8" w:rsidRDefault="004C36F8" w:rsidP="004C36F8">
      <w:pPr>
        <w:rPr>
          <w:sz w:val="16"/>
        </w:rPr>
      </w:pPr>
      <w:r w:rsidRPr="00B6206F">
        <w:rPr>
          <w:rStyle w:val="StyleUnderline"/>
        </w:rPr>
        <w:t>At the joint press conference</w:t>
      </w:r>
      <w:r w:rsidRPr="00B6206F">
        <w:rPr>
          <w:sz w:val="16"/>
        </w:rPr>
        <w:t xml:space="preserve"> held </w:t>
      </w:r>
      <w:r w:rsidRPr="00B6206F">
        <w:rPr>
          <w:rStyle w:val="StyleUnderline"/>
        </w:rPr>
        <w:t>after</w:t>
      </w:r>
      <w:r w:rsidRPr="00B6206F">
        <w:rPr>
          <w:sz w:val="16"/>
        </w:rPr>
        <w:t xml:space="preserve"> the meeting, </w:t>
      </w:r>
      <w:r w:rsidRPr="00B6206F">
        <w:rPr>
          <w:rStyle w:val="StyleUnderline"/>
        </w:rPr>
        <w:t>the Prime Minister summarized the results of the summit as</w:t>
      </w:r>
      <w:r w:rsidRPr="00B6206F">
        <w:rPr>
          <w:sz w:val="16"/>
        </w:rPr>
        <w:t xml:space="preserve"> follows: “While this was </w:t>
      </w:r>
      <w:r w:rsidRPr="00B6206F">
        <w:rPr>
          <w:rStyle w:val="StyleUnderline"/>
        </w:rPr>
        <w:t xml:space="preserve">the </w:t>
      </w:r>
      <w:r w:rsidRPr="00B6206F">
        <w:rPr>
          <w:rStyle w:val="Emphasis"/>
        </w:rPr>
        <w:t>first time</w:t>
      </w:r>
      <w:r w:rsidRPr="00B6206F">
        <w:rPr>
          <w:sz w:val="16"/>
        </w:rPr>
        <w:t xml:space="preserve"> for President Trump and I </w:t>
      </w:r>
      <w:r w:rsidRPr="00B6206F">
        <w:rPr>
          <w:rStyle w:val="StyleUnderline"/>
        </w:rPr>
        <w:t>to speak face to face,</w:t>
      </w:r>
      <w:r w:rsidRPr="00B6206F">
        <w:rPr>
          <w:sz w:val="16"/>
        </w:rPr>
        <w:t xml:space="preserve"> I believe we had an </w:t>
      </w:r>
      <w:r w:rsidRPr="00B6206F">
        <w:rPr>
          <w:rStyle w:val="StyleUnderline"/>
        </w:rPr>
        <w:t>extremely fruitful meeting covering topics of great substance</w:t>
      </w:r>
      <w:r w:rsidRPr="00B6206F">
        <w:rPr>
          <w:sz w:val="16"/>
        </w:rPr>
        <w:t xml:space="preserve">, and we engaged in </w:t>
      </w:r>
      <w:r w:rsidRPr="00B6206F">
        <w:rPr>
          <w:rStyle w:val="StyleUnderline"/>
        </w:rPr>
        <w:t>a very candid and forthright exchange of views</w:t>
      </w:r>
      <w:r w:rsidRPr="00B6206F">
        <w:rPr>
          <w:sz w:val="16"/>
        </w:rPr>
        <w:t xml:space="preserve">. [. . .] Based on these outcomes, </w:t>
      </w:r>
      <w:r w:rsidRPr="00B6206F">
        <w:rPr>
          <w:rStyle w:val="StyleUnderline"/>
        </w:rPr>
        <w:t xml:space="preserve">I intend to forge a </w:t>
      </w:r>
      <w:r w:rsidRPr="00B6206F">
        <w:rPr>
          <w:rStyle w:val="Emphasis"/>
        </w:rPr>
        <w:t>new golden age</w:t>
      </w:r>
      <w:r w:rsidRPr="00B6206F">
        <w:rPr>
          <w:rStyle w:val="StyleUnderline"/>
        </w:rPr>
        <w:t xml:space="preserve"> for the Japan-U.S. bilateral relationship together with President Trump</w:t>
      </w:r>
      <w:r w:rsidRPr="00B6206F">
        <w:rPr>
          <w:sz w:val="16"/>
        </w:rPr>
        <w:t>.”</w:t>
      </w:r>
    </w:p>
    <w:p w14:paraId="162945DB" w14:textId="77777777" w:rsidR="004C36F8" w:rsidRDefault="004C36F8" w:rsidP="004C36F8">
      <w:pPr>
        <w:rPr>
          <w:sz w:val="16"/>
        </w:rPr>
      </w:pPr>
    </w:p>
    <w:p w14:paraId="029A9F2C" w14:textId="77777777" w:rsidR="00085970" w:rsidRDefault="00085970" w:rsidP="00085970">
      <w:pPr>
        <w:pStyle w:val="Heading4"/>
      </w:pPr>
      <w:r>
        <w:t>Alliance high.</w:t>
      </w:r>
    </w:p>
    <w:p w14:paraId="00D91C2D" w14:textId="77777777" w:rsidR="00085970" w:rsidRDefault="00085970" w:rsidP="00085970">
      <w:r w:rsidRPr="005B1CD4">
        <w:rPr>
          <w:rStyle w:val="Cite"/>
        </w:rPr>
        <w:t>McCartney ’25</w:t>
      </w:r>
      <w:r>
        <w:t xml:space="preserve"> [Micah; July 17; China News Reporter; Newsweek, “US Ally Calls China Greatest Threat,” https://www.newsweek.com/japan-calls-china-greatest-security-threat-2100266; accessed: 7.18.25]</w:t>
      </w:r>
    </w:p>
    <w:p w14:paraId="241A9EE0" w14:textId="77777777" w:rsidR="00085970" w:rsidRPr="005B1CD4" w:rsidRDefault="00085970" w:rsidP="00085970">
      <w:pPr>
        <w:rPr>
          <w:sz w:val="16"/>
        </w:rPr>
      </w:pPr>
      <w:r w:rsidRPr="005B1CD4">
        <w:rPr>
          <w:rStyle w:val="Emphasis"/>
        </w:rPr>
        <w:t>Japan</w:t>
      </w:r>
      <w:r w:rsidRPr="005B1CD4">
        <w:rPr>
          <w:sz w:val="16"/>
        </w:rPr>
        <w:t xml:space="preserve"> has </w:t>
      </w:r>
      <w:r w:rsidRPr="005B1CD4">
        <w:rPr>
          <w:rStyle w:val="StyleUnderline"/>
        </w:rPr>
        <w:t xml:space="preserve">raised concerns over China's expanding </w:t>
      </w:r>
      <w:r w:rsidRPr="005B1CD4">
        <w:rPr>
          <w:rStyle w:val="Emphasis"/>
        </w:rPr>
        <w:t>military presence</w:t>
      </w:r>
      <w:r w:rsidRPr="005B1CD4">
        <w:rPr>
          <w:rStyle w:val="StyleUnderline"/>
        </w:rPr>
        <w:t xml:space="preserve"> and the shifting balance of power</w:t>
      </w:r>
      <w:r w:rsidRPr="005B1CD4">
        <w:rPr>
          <w:sz w:val="16"/>
        </w:rPr>
        <w:t xml:space="preserve"> in the Asia-Pacific.</w:t>
      </w:r>
    </w:p>
    <w:p w14:paraId="2C4DCE83" w14:textId="77777777" w:rsidR="00085970" w:rsidRPr="005B1CD4" w:rsidRDefault="00085970" w:rsidP="00085970">
      <w:pPr>
        <w:rPr>
          <w:sz w:val="16"/>
        </w:rPr>
      </w:pPr>
      <w:r w:rsidRPr="005B1CD4">
        <w:rPr>
          <w:rStyle w:val="StyleUnderline"/>
        </w:rPr>
        <w:t>China's actions</w:t>
      </w:r>
      <w:r w:rsidRPr="005B1CD4">
        <w:rPr>
          <w:sz w:val="16"/>
        </w:rPr>
        <w:t xml:space="preserve"> "</w:t>
      </w:r>
      <w:r w:rsidRPr="005B1CD4">
        <w:rPr>
          <w:rStyle w:val="StyleUnderline"/>
        </w:rPr>
        <w:t xml:space="preserve">present an </w:t>
      </w:r>
      <w:r w:rsidRPr="005B1CD4">
        <w:rPr>
          <w:rStyle w:val="Emphasis"/>
        </w:rPr>
        <w:t>unprecedented</w:t>
      </w:r>
      <w:r w:rsidRPr="005B1CD4">
        <w:rPr>
          <w:rStyle w:val="StyleUnderline"/>
        </w:rPr>
        <w:t xml:space="preserve"> and the greatest strategic </w:t>
      </w:r>
      <w:r w:rsidRPr="005B1CD4">
        <w:rPr>
          <w:rStyle w:val="Emphasis"/>
        </w:rPr>
        <w:t>challenge</w:t>
      </w:r>
      <w:r w:rsidRPr="005B1CD4">
        <w:rPr>
          <w:sz w:val="16"/>
        </w:rPr>
        <w:t xml:space="preserve">," the </w:t>
      </w:r>
      <w:r w:rsidRPr="005B1CD4">
        <w:rPr>
          <w:rStyle w:val="StyleUnderline"/>
        </w:rPr>
        <w:t>Japanese Defense Ministry wrote in its annual white paper</w:t>
      </w:r>
      <w:r w:rsidRPr="005B1CD4">
        <w:rPr>
          <w:sz w:val="16"/>
        </w:rPr>
        <w:t>.</w:t>
      </w:r>
    </w:p>
    <w:p w14:paraId="3FF847CD" w14:textId="77777777" w:rsidR="00085970" w:rsidRPr="005B1CD4" w:rsidRDefault="00085970" w:rsidP="00085970">
      <w:pPr>
        <w:rPr>
          <w:sz w:val="16"/>
        </w:rPr>
      </w:pPr>
      <w:r w:rsidRPr="005B1CD4">
        <w:rPr>
          <w:sz w:val="16"/>
        </w:rPr>
        <w:t>Why It Matters</w:t>
      </w:r>
    </w:p>
    <w:p w14:paraId="32E75B41" w14:textId="77777777" w:rsidR="00085970" w:rsidRPr="005B1CD4" w:rsidRDefault="00085970" w:rsidP="00085970">
      <w:pPr>
        <w:rPr>
          <w:sz w:val="16"/>
        </w:rPr>
      </w:pPr>
      <w:r w:rsidRPr="005B1CD4">
        <w:rPr>
          <w:sz w:val="16"/>
        </w:rPr>
        <w:t>The report comes as Chinese President Xi Jinping pushes to complete the People's Liberation Army's modernization by 2035 and seeks to replace the United States as the region's dominant military power. China possesses the world's largest navy, a vast missile arsenal, and is rapidly building up its nuclear capabilities.</w:t>
      </w:r>
    </w:p>
    <w:p w14:paraId="70A48B40" w14:textId="77777777" w:rsidR="00085970" w:rsidRPr="005B1CD4" w:rsidRDefault="00085970" w:rsidP="00085970">
      <w:pPr>
        <w:rPr>
          <w:sz w:val="16"/>
        </w:rPr>
      </w:pPr>
      <w:r w:rsidRPr="005B1CD4">
        <w:rPr>
          <w:sz w:val="16"/>
        </w:rPr>
        <w:t xml:space="preserve">China's increasing coast guard patrols near the disputed, </w:t>
      </w:r>
      <w:r w:rsidRPr="005B1CD4">
        <w:rPr>
          <w:rStyle w:val="StyleUnderline"/>
        </w:rPr>
        <w:t>Tokyo-administered Senkaku Islands</w:t>
      </w:r>
      <w:r w:rsidRPr="005B1CD4">
        <w:rPr>
          <w:sz w:val="16"/>
        </w:rPr>
        <w:t xml:space="preserve">, </w:t>
      </w:r>
      <w:r w:rsidRPr="005B1CD4">
        <w:rPr>
          <w:rStyle w:val="StyleUnderline"/>
        </w:rPr>
        <w:t>and continued threats toward neighboring</w:t>
      </w:r>
      <w:r w:rsidRPr="005B1CD4">
        <w:rPr>
          <w:sz w:val="16"/>
        </w:rPr>
        <w:t xml:space="preserve"> </w:t>
      </w:r>
      <w:r w:rsidRPr="005B1CD4">
        <w:rPr>
          <w:rStyle w:val="StyleUnderline"/>
        </w:rPr>
        <w:t>Taiwan</w:t>
      </w:r>
      <w:r w:rsidRPr="005B1CD4">
        <w:rPr>
          <w:sz w:val="16"/>
        </w:rPr>
        <w:t xml:space="preserve"> have </w:t>
      </w:r>
      <w:r w:rsidRPr="005B1CD4">
        <w:rPr>
          <w:rStyle w:val="StyleUnderline"/>
        </w:rPr>
        <w:t xml:space="preserve">prompted Japan to reinterpret its postwar constitution to allow for the collective </w:t>
      </w:r>
      <w:r w:rsidRPr="005B1CD4">
        <w:rPr>
          <w:rStyle w:val="Emphasis"/>
        </w:rPr>
        <w:t>self-defense</w:t>
      </w:r>
      <w:r w:rsidRPr="005B1CD4">
        <w:rPr>
          <w:rStyle w:val="StyleUnderline"/>
        </w:rPr>
        <w:t xml:space="preserve"> of </w:t>
      </w:r>
      <w:r w:rsidRPr="005B1CD4">
        <w:rPr>
          <w:rStyle w:val="Emphasis"/>
        </w:rPr>
        <w:t>allies</w:t>
      </w:r>
      <w:r w:rsidRPr="005B1CD4">
        <w:rPr>
          <w:rStyle w:val="StyleUnderline"/>
        </w:rPr>
        <w:t xml:space="preserve">, boost defense spending, and pursue </w:t>
      </w:r>
      <w:r w:rsidRPr="005B1CD4">
        <w:rPr>
          <w:rStyle w:val="Emphasis"/>
        </w:rPr>
        <w:t>closer cooperation</w:t>
      </w:r>
      <w:r w:rsidRPr="005B1CD4">
        <w:rPr>
          <w:rStyle w:val="StyleUnderline"/>
        </w:rPr>
        <w:t xml:space="preserve"> with its </w:t>
      </w:r>
      <w:r w:rsidRPr="005B1CD4">
        <w:rPr>
          <w:rStyle w:val="Emphasis"/>
        </w:rPr>
        <w:t>defense treaty</w:t>
      </w:r>
      <w:r w:rsidRPr="005B1CD4">
        <w:rPr>
          <w:rStyle w:val="StyleUnderline"/>
        </w:rPr>
        <w:t xml:space="preserve"> partner, the </w:t>
      </w:r>
      <w:r w:rsidRPr="005B1CD4">
        <w:rPr>
          <w:rStyle w:val="Emphasis"/>
        </w:rPr>
        <w:t>U.S</w:t>
      </w:r>
      <w:r w:rsidRPr="005B1CD4">
        <w:rPr>
          <w:sz w:val="16"/>
        </w:rPr>
        <w:t>.</w:t>
      </w:r>
    </w:p>
    <w:p w14:paraId="737F10C1" w14:textId="77777777" w:rsidR="00085970" w:rsidRPr="005B1CD4" w:rsidRDefault="00085970" w:rsidP="00085970">
      <w:pPr>
        <w:rPr>
          <w:sz w:val="16"/>
        </w:rPr>
      </w:pPr>
      <w:r w:rsidRPr="005B1CD4">
        <w:rPr>
          <w:sz w:val="16"/>
        </w:rPr>
        <w:t>Newsweek reached out to the Pentagon via email for comment.</w:t>
      </w:r>
    </w:p>
    <w:p w14:paraId="6CB2BBB7" w14:textId="77777777" w:rsidR="00085970" w:rsidRPr="005B1CD4" w:rsidRDefault="00085970" w:rsidP="00085970">
      <w:pPr>
        <w:rPr>
          <w:sz w:val="16"/>
        </w:rPr>
      </w:pPr>
      <w:r w:rsidRPr="005B1CD4">
        <w:rPr>
          <w:sz w:val="16"/>
        </w:rPr>
        <w:t>What To Know</w:t>
      </w:r>
    </w:p>
    <w:p w14:paraId="1FD84236" w14:textId="77777777" w:rsidR="00085970" w:rsidRPr="005B1CD4" w:rsidRDefault="00085970" w:rsidP="00085970">
      <w:pPr>
        <w:rPr>
          <w:sz w:val="16"/>
        </w:rPr>
      </w:pPr>
      <w:r w:rsidRPr="005B1CD4">
        <w:rPr>
          <w:sz w:val="16"/>
        </w:rPr>
        <w:t>"The international community is facing its greatest trial since World War II and entering a new era of crisis," Japanese Minister of Defense Gen Nakatani said in the white paper presented to the Cabinet on Tuesday.</w:t>
      </w:r>
    </w:p>
    <w:p w14:paraId="4670C64B" w14:textId="77777777" w:rsidR="00085970" w:rsidRPr="005B1CD4" w:rsidRDefault="00085970" w:rsidP="00085970">
      <w:pPr>
        <w:rPr>
          <w:sz w:val="16"/>
        </w:rPr>
      </w:pPr>
      <w:r w:rsidRPr="005B1CD4">
        <w:rPr>
          <w:sz w:val="16"/>
        </w:rPr>
        <w:t xml:space="preserve">While the 534-page </w:t>
      </w:r>
      <w:r w:rsidRPr="005B1CD4">
        <w:rPr>
          <w:rStyle w:val="StyleUnderline"/>
        </w:rPr>
        <w:t>report also highlighted</w:t>
      </w:r>
      <w:r w:rsidRPr="005B1CD4">
        <w:rPr>
          <w:sz w:val="16"/>
        </w:rPr>
        <w:t xml:space="preserve"> Russia's military activities and North Korea's frequent missile launches and advancing nuclear weapons program, it was China that was described as the preeminent threat.</w:t>
      </w:r>
    </w:p>
    <w:p w14:paraId="6F73F952" w14:textId="77777777" w:rsidR="00085970" w:rsidRPr="005B1CD4" w:rsidRDefault="00085970" w:rsidP="00085970">
      <w:pPr>
        <w:rPr>
          <w:sz w:val="16"/>
        </w:rPr>
      </w:pPr>
      <w:r w:rsidRPr="005B1CD4">
        <w:rPr>
          <w:sz w:val="16"/>
        </w:rPr>
        <w:t>"</w:t>
      </w:r>
      <w:r w:rsidRPr="005B1CD4">
        <w:rPr>
          <w:rStyle w:val="StyleUnderline"/>
        </w:rPr>
        <w:t xml:space="preserve">Japan should respond with its comprehensive national power and in cooperation and </w:t>
      </w:r>
      <w:r w:rsidRPr="005B1CD4">
        <w:rPr>
          <w:rStyle w:val="Emphasis"/>
        </w:rPr>
        <w:t>collaboration</w:t>
      </w:r>
      <w:r w:rsidRPr="005B1CD4">
        <w:rPr>
          <w:rStyle w:val="StyleUnderline"/>
        </w:rPr>
        <w:t xml:space="preserve"> with its </w:t>
      </w:r>
      <w:r w:rsidRPr="005B1CD4">
        <w:rPr>
          <w:rStyle w:val="Emphasis"/>
        </w:rPr>
        <w:t>ally</w:t>
      </w:r>
      <w:r w:rsidRPr="005B1CD4">
        <w:rPr>
          <w:rStyle w:val="StyleUnderline"/>
        </w:rPr>
        <w:t xml:space="preserve">, </w:t>
      </w:r>
      <w:r w:rsidRPr="005B1CD4">
        <w:rPr>
          <w:rStyle w:val="Emphasis"/>
        </w:rPr>
        <w:t>like-minded countries</w:t>
      </w:r>
      <w:r w:rsidRPr="005B1CD4">
        <w:rPr>
          <w:rStyle w:val="StyleUnderline"/>
        </w:rPr>
        <w:t>, and others</w:t>
      </w:r>
      <w:r w:rsidRPr="005B1CD4">
        <w:rPr>
          <w:sz w:val="16"/>
        </w:rPr>
        <w:t>," the authors stated.</w:t>
      </w:r>
    </w:p>
    <w:p w14:paraId="4F30A2F8" w14:textId="77777777" w:rsidR="00085970" w:rsidRPr="005B1CD4" w:rsidRDefault="00085970" w:rsidP="00085970">
      <w:pPr>
        <w:rPr>
          <w:sz w:val="16"/>
        </w:rPr>
      </w:pPr>
      <w:r w:rsidRPr="005B1CD4">
        <w:rPr>
          <w:sz w:val="16"/>
        </w:rPr>
        <w:t>China's navy has been operating farther afield and near Japanese territory with increasing frequency, the report said, noting that Chinese navy warships passing between islands in Japan's southwestern prefecture of Okinawa have tripled in number between 2021 and 2024.</w:t>
      </w:r>
    </w:p>
    <w:p w14:paraId="17E8D864" w14:textId="77777777" w:rsidR="00085970" w:rsidRPr="005B1CD4" w:rsidRDefault="00085970" w:rsidP="00085970">
      <w:pPr>
        <w:rPr>
          <w:sz w:val="16"/>
        </w:rPr>
      </w:pPr>
      <w:r w:rsidRPr="005B1CD4">
        <w:rPr>
          <w:sz w:val="16"/>
        </w:rPr>
        <w:t>The defense ministry expressed "grave concern" over recent encroachments by China, citing the Chinese spy plane that entered Japanese airspace, as well as the aircraft carrier Liaoning's passage through the narrow gap separating Okinawa's Yonaguni island and Taiwan in October.</w:t>
      </w:r>
    </w:p>
    <w:p w14:paraId="5AC23511" w14:textId="77777777" w:rsidR="00085970" w:rsidRPr="005B1CD4" w:rsidRDefault="00085970" w:rsidP="00085970">
      <w:pPr>
        <w:rPr>
          <w:sz w:val="16"/>
        </w:rPr>
      </w:pPr>
      <w:r w:rsidRPr="005B1CD4">
        <w:rPr>
          <w:sz w:val="16"/>
        </w:rPr>
        <w:t>Also featured in the report is the near-daily presence of Chinese coast guard ships near the disputed Senkaku Islands—known as the Diaoyu Islands in China—which the report characterized as a unilateral attempt to change the status quo.</w:t>
      </w:r>
    </w:p>
    <w:p w14:paraId="677AA49D" w14:textId="77777777" w:rsidR="00085970" w:rsidRPr="005B1CD4" w:rsidRDefault="00085970" w:rsidP="00085970">
      <w:pPr>
        <w:rPr>
          <w:sz w:val="16"/>
        </w:rPr>
      </w:pPr>
      <w:r w:rsidRPr="005B1CD4">
        <w:rPr>
          <w:sz w:val="16"/>
        </w:rPr>
        <w:t>The report drew parallels with China's expansive activities in the South China Sea, where Chinese maritime forces have drawn fire for their increasing activities within the exclusive economic zone of the Philippines.</w:t>
      </w:r>
    </w:p>
    <w:p w14:paraId="670A1A43" w14:textId="77777777" w:rsidR="00085970" w:rsidRPr="005B1CD4" w:rsidRDefault="00085970" w:rsidP="00085970">
      <w:pPr>
        <w:rPr>
          <w:sz w:val="16"/>
        </w:rPr>
      </w:pPr>
      <w:r w:rsidRPr="005B1CD4">
        <w:rPr>
          <w:sz w:val="16"/>
        </w:rPr>
        <w:t>China's strengthening security ties with Russia, including joint bomber flights and warship patrols near Japan, described as shows of force, continue to be a source of concern.</w:t>
      </w:r>
    </w:p>
    <w:p w14:paraId="099E6684" w14:textId="77777777" w:rsidR="00085970" w:rsidRPr="005B1CD4" w:rsidRDefault="00085970" w:rsidP="00085970">
      <w:pPr>
        <w:rPr>
          <w:sz w:val="16"/>
        </w:rPr>
      </w:pPr>
      <w:r w:rsidRPr="005B1CD4">
        <w:rPr>
          <w:sz w:val="16"/>
        </w:rPr>
        <w:t>As for Taiwan, the self-ruled democracy China claims as its territory and has threatened to unify by force if necessary, the defense ministry warned that the military balance between the two sides is shifting rapidly in Beijing's favor.</w:t>
      </w:r>
    </w:p>
    <w:p w14:paraId="1CCF9831" w14:textId="77777777" w:rsidR="00085970" w:rsidRPr="005B1CD4" w:rsidRDefault="00085970" w:rsidP="00085970">
      <w:pPr>
        <w:rPr>
          <w:sz w:val="16"/>
        </w:rPr>
      </w:pPr>
      <w:r w:rsidRPr="005B1CD4">
        <w:rPr>
          <w:sz w:val="16"/>
        </w:rPr>
        <w:t>The paper also expressed growing concern over Beijing's increasing use of gray-zone activities—coercive actions that stop short of war—and warned that military pressure, including potential blockades, could be used to threaten Taipei.</w:t>
      </w:r>
    </w:p>
    <w:p w14:paraId="630E5927" w14:textId="77777777" w:rsidR="00085970" w:rsidRPr="005B1CD4" w:rsidRDefault="00085970" w:rsidP="00085970">
      <w:pPr>
        <w:rPr>
          <w:sz w:val="16"/>
        </w:rPr>
      </w:pPr>
      <w:r w:rsidRPr="005B1CD4">
        <w:rPr>
          <w:sz w:val="16"/>
        </w:rPr>
        <w:t>Although the U.S. remains Taiwan's primary arms supplier under the 1979 Taiwan Relations Act, Washington has maintained a policy of "strategic ambiguity" regarding whether it would intervene militarily.</w:t>
      </w:r>
    </w:p>
    <w:p w14:paraId="387F26B4" w14:textId="77777777" w:rsidR="00085970" w:rsidRPr="005B1CD4" w:rsidRDefault="00085970" w:rsidP="00085970">
      <w:pPr>
        <w:rPr>
          <w:sz w:val="16"/>
        </w:rPr>
      </w:pPr>
      <w:r w:rsidRPr="005B1CD4">
        <w:rPr>
          <w:sz w:val="16"/>
        </w:rPr>
        <w:t>Many analysts believe that Japan, which views a Chinese takeover of Taiwan as an existential threat to its national security, would likely participate in a U.S.-led counteroffensive if conflict erupted.</w:t>
      </w:r>
    </w:p>
    <w:p w14:paraId="00FC92B3" w14:textId="77777777" w:rsidR="00085970" w:rsidRPr="005B1CD4" w:rsidRDefault="00085970" w:rsidP="00085970">
      <w:pPr>
        <w:rPr>
          <w:sz w:val="16"/>
        </w:rPr>
      </w:pPr>
      <w:r w:rsidRPr="005B1CD4">
        <w:rPr>
          <w:sz w:val="16"/>
        </w:rPr>
        <w:t>What People Are Saying</w:t>
      </w:r>
    </w:p>
    <w:p w14:paraId="74947F31" w14:textId="77777777" w:rsidR="00085970" w:rsidRPr="005B1CD4" w:rsidRDefault="00085970" w:rsidP="00085970">
      <w:pPr>
        <w:rPr>
          <w:sz w:val="16"/>
        </w:rPr>
      </w:pPr>
      <w:r w:rsidRPr="005B1CD4">
        <w:rPr>
          <w:sz w:val="16"/>
        </w:rPr>
        <w:t>Japanese Defense Minister Gen Nakatani, in the white paper: "Under these circumstances, Japan...is fundamentally strengthening its defense capabilities, including the ability to carry out counterstrike operations, and is making steady progress on various measures, including securing and strengthening the necessary defense budget.</w:t>
      </w:r>
    </w:p>
    <w:p w14:paraId="7FE07468" w14:textId="77777777" w:rsidR="00085970" w:rsidRPr="005B1CD4" w:rsidRDefault="00085970" w:rsidP="00085970">
      <w:pPr>
        <w:rPr>
          <w:sz w:val="16"/>
        </w:rPr>
      </w:pPr>
      <w:r w:rsidRPr="005B1CD4">
        <w:rPr>
          <w:sz w:val="16"/>
        </w:rPr>
        <w:t xml:space="preserve">"At the same time, </w:t>
      </w:r>
      <w:r w:rsidRPr="005B1CD4">
        <w:rPr>
          <w:rStyle w:val="StyleUnderline"/>
        </w:rPr>
        <w:t xml:space="preserve">Japan is working to further deepen its </w:t>
      </w:r>
      <w:r w:rsidRPr="005B1CD4">
        <w:rPr>
          <w:rStyle w:val="Emphasis"/>
        </w:rPr>
        <w:t>alliance</w:t>
      </w:r>
      <w:r w:rsidRPr="005B1CD4">
        <w:rPr>
          <w:rStyle w:val="StyleUnderline"/>
        </w:rPr>
        <w:t xml:space="preserve"> with the </w:t>
      </w:r>
      <w:r w:rsidRPr="005B1CD4">
        <w:rPr>
          <w:rStyle w:val="Emphasis"/>
        </w:rPr>
        <w:t>U</w:t>
      </w:r>
      <w:r w:rsidRPr="005B1CD4">
        <w:rPr>
          <w:rStyle w:val="StyleUnderline"/>
        </w:rPr>
        <w:t xml:space="preserve">nited </w:t>
      </w:r>
      <w:r w:rsidRPr="005B1CD4">
        <w:rPr>
          <w:rStyle w:val="Emphasis"/>
        </w:rPr>
        <w:t>S</w:t>
      </w:r>
      <w:r w:rsidRPr="005B1CD4">
        <w:rPr>
          <w:rStyle w:val="StyleUnderline"/>
        </w:rPr>
        <w:t xml:space="preserve">tates, which serves as the </w:t>
      </w:r>
      <w:r w:rsidRPr="005B1CD4">
        <w:rPr>
          <w:rStyle w:val="Emphasis"/>
        </w:rPr>
        <w:t>cornerstone</w:t>
      </w:r>
      <w:r w:rsidRPr="005B1CD4">
        <w:rPr>
          <w:rStyle w:val="StyleUnderline"/>
        </w:rPr>
        <w:t xml:space="preserve"> of its </w:t>
      </w:r>
      <w:r w:rsidRPr="005B1CD4">
        <w:rPr>
          <w:rStyle w:val="Emphasis"/>
        </w:rPr>
        <w:t>security</w:t>
      </w:r>
      <w:r w:rsidRPr="005B1CD4">
        <w:rPr>
          <w:rStyle w:val="StyleUnderline"/>
        </w:rPr>
        <w:t xml:space="preserve">, and to expand </w:t>
      </w:r>
      <w:r w:rsidRPr="005B1CD4">
        <w:rPr>
          <w:rStyle w:val="Emphasis"/>
        </w:rPr>
        <w:t>security cooperation</w:t>
      </w:r>
      <w:r w:rsidRPr="005B1CD4">
        <w:rPr>
          <w:rStyle w:val="StyleUnderline"/>
        </w:rPr>
        <w:t xml:space="preserve"> with like-minded countries and others</w:t>
      </w:r>
      <w:r w:rsidRPr="005B1CD4">
        <w:rPr>
          <w:sz w:val="16"/>
        </w:rPr>
        <w:t>."</w:t>
      </w:r>
    </w:p>
    <w:p w14:paraId="60DEBE07" w14:textId="77777777" w:rsidR="00085970" w:rsidRPr="005B1CD4" w:rsidRDefault="00085970" w:rsidP="00085970"/>
    <w:p w14:paraId="5C2D034F" w14:textId="77777777" w:rsidR="00085970" w:rsidRDefault="00085970" w:rsidP="00085970">
      <w:pPr>
        <w:pStyle w:val="Heading4"/>
      </w:pPr>
      <w:r>
        <w:t xml:space="preserve">They’re strengthening </w:t>
      </w:r>
    </w:p>
    <w:p w14:paraId="45E4D5B3" w14:textId="77777777" w:rsidR="00085970" w:rsidRDefault="00085970" w:rsidP="00085970">
      <w:r w:rsidRPr="00637EB3">
        <w:rPr>
          <w:rStyle w:val="Cite"/>
        </w:rPr>
        <w:t>Rubenstein ’25</w:t>
      </w:r>
      <w:r>
        <w:t xml:space="preserve"> [Gregg; January 30; Educated at the University of Chicago (BA), Columbia University’s School of International and Public Affairs (MA), and Jochi University, Tokyo; CSIS, “Cooperative Defense Acquisitions Strengthen U.S.-Japan Alliance,” https://www.csis.org/analysis/cooperative-defense-acquisitions-strengthen-us-japan-alliance; accessed: 7.18.25]</w:t>
      </w:r>
    </w:p>
    <w:p w14:paraId="76E7125C" w14:textId="77777777" w:rsidR="00085970" w:rsidRPr="00637EB3" w:rsidRDefault="00085970" w:rsidP="00085970">
      <w:pPr>
        <w:rPr>
          <w:sz w:val="16"/>
        </w:rPr>
      </w:pPr>
      <w:r w:rsidRPr="00637EB3">
        <w:rPr>
          <w:sz w:val="16"/>
        </w:rPr>
        <w:t xml:space="preserve">Over the two years since the announcement of its current national security and defense strategies, </w:t>
      </w:r>
      <w:r w:rsidRPr="00637EB3">
        <w:rPr>
          <w:rStyle w:val="Emphasis"/>
        </w:rPr>
        <w:t>Japan</w:t>
      </w:r>
      <w:r w:rsidRPr="00637EB3">
        <w:rPr>
          <w:sz w:val="16"/>
        </w:rPr>
        <w:t xml:space="preserve"> has </w:t>
      </w:r>
      <w:r w:rsidRPr="00637EB3">
        <w:rPr>
          <w:rStyle w:val="StyleUnderline"/>
        </w:rPr>
        <w:t xml:space="preserve">taken </w:t>
      </w:r>
      <w:r w:rsidRPr="00637EB3">
        <w:rPr>
          <w:rStyle w:val="Emphasis"/>
        </w:rPr>
        <w:t>major steps</w:t>
      </w:r>
      <w:r w:rsidRPr="00637EB3">
        <w:rPr>
          <w:rStyle w:val="StyleUnderline"/>
        </w:rPr>
        <w:t xml:space="preserve"> toward increased defense capabilities and closer </w:t>
      </w:r>
      <w:r w:rsidRPr="00637EB3">
        <w:rPr>
          <w:rStyle w:val="Emphasis"/>
        </w:rPr>
        <w:t>cooperation</w:t>
      </w:r>
      <w:r w:rsidRPr="00637EB3">
        <w:rPr>
          <w:rStyle w:val="StyleUnderline"/>
        </w:rPr>
        <w:t xml:space="preserve"> with the </w:t>
      </w:r>
      <w:r w:rsidRPr="00637EB3">
        <w:rPr>
          <w:rStyle w:val="Emphasis"/>
        </w:rPr>
        <w:t>U</w:t>
      </w:r>
      <w:r w:rsidRPr="00637EB3">
        <w:rPr>
          <w:rStyle w:val="StyleUnderline"/>
        </w:rPr>
        <w:t xml:space="preserve">nited </w:t>
      </w:r>
      <w:r w:rsidRPr="00637EB3">
        <w:rPr>
          <w:rStyle w:val="Emphasis"/>
        </w:rPr>
        <w:t>S</w:t>
      </w:r>
      <w:r w:rsidRPr="00637EB3">
        <w:rPr>
          <w:rStyle w:val="StyleUnderline"/>
        </w:rPr>
        <w:t xml:space="preserve">tates as well as other </w:t>
      </w:r>
      <w:r w:rsidRPr="00637EB3">
        <w:rPr>
          <w:rStyle w:val="Emphasis"/>
        </w:rPr>
        <w:t>allies</w:t>
      </w:r>
      <w:r w:rsidRPr="00637EB3">
        <w:rPr>
          <w:rStyle w:val="StyleUnderline"/>
        </w:rPr>
        <w:t xml:space="preserve"> and </w:t>
      </w:r>
      <w:r w:rsidRPr="00637EB3">
        <w:rPr>
          <w:rStyle w:val="Emphasis"/>
        </w:rPr>
        <w:t>partners</w:t>
      </w:r>
      <w:r w:rsidRPr="00637EB3">
        <w:rPr>
          <w:sz w:val="16"/>
        </w:rPr>
        <w:t xml:space="preserve">. The Biden-Kishida summit of last April further </w:t>
      </w:r>
      <w:r w:rsidRPr="00637EB3">
        <w:rPr>
          <w:rStyle w:val="StyleUnderline"/>
        </w:rPr>
        <w:t xml:space="preserve">extended alliance commitments in such areas as </w:t>
      </w:r>
      <w:r w:rsidRPr="00637EB3">
        <w:rPr>
          <w:rStyle w:val="Emphasis"/>
        </w:rPr>
        <w:t>joint operations</w:t>
      </w:r>
      <w:r w:rsidRPr="00637EB3">
        <w:rPr>
          <w:rStyle w:val="StyleUnderline"/>
        </w:rPr>
        <w:t xml:space="preserve">, </w:t>
      </w:r>
      <w:r w:rsidRPr="00637EB3">
        <w:rPr>
          <w:rStyle w:val="Emphasis"/>
        </w:rPr>
        <w:t>regional defense</w:t>
      </w:r>
      <w:r w:rsidRPr="00637EB3">
        <w:rPr>
          <w:rStyle w:val="StyleUnderline"/>
        </w:rPr>
        <w:t xml:space="preserve"> networks, science and technology </w:t>
      </w:r>
      <w:r w:rsidRPr="00637EB3">
        <w:rPr>
          <w:rStyle w:val="Emphasis"/>
        </w:rPr>
        <w:t>collaboration</w:t>
      </w:r>
      <w:r w:rsidRPr="00637EB3">
        <w:rPr>
          <w:rStyle w:val="StyleUnderline"/>
        </w:rPr>
        <w:t xml:space="preserve">, information and </w:t>
      </w:r>
      <w:r w:rsidRPr="00637EB3">
        <w:rPr>
          <w:rStyle w:val="Emphasis"/>
        </w:rPr>
        <w:t>cybersecurity</w:t>
      </w:r>
      <w:r w:rsidRPr="00637EB3">
        <w:rPr>
          <w:rStyle w:val="StyleUnderline"/>
        </w:rPr>
        <w:t xml:space="preserve"> measures, and defense industrial collaboration</w:t>
      </w:r>
      <w:r w:rsidRPr="00637EB3">
        <w:rPr>
          <w:sz w:val="16"/>
        </w:rPr>
        <w:t>.</w:t>
      </w:r>
    </w:p>
    <w:p w14:paraId="19B84790" w14:textId="77777777" w:rsidR="00085970" w:rsidRDefault="00085970" w:rsidP="00085970">
      <w:pPr>
        <w:rPr>
          <w:sz w:val="16"/>
        </w:rPr>
      </w:pPr>
      <w:r w:rsidRPr="00637EB3">
        <w:rPr>
          <w:sz w:val="16"/>
        </w:rPr>
        <w:t xml:space="preserve">The recent </w:t>
      </w:r>
      <w:r w:rsidRPr="00637EB3">
        <w:rPr>
          <w:rStyle w:val="StyleUnderline"/>
        </w:rPr>
        <w:t xml:space="preserve">launch of a new channel for </w:t>
      </w:r>
      <w:r w:rsidRPr="00637EB3">
        <w:rPr>
          <w:rStyle w:val="Emphasis"/>
        </w:rPr>
        <w:t>armaments</w:t>
      </w:r>
      <w:r w:rsidRPr="00637EB3">
        <w:rPr>
          <w:rStyle w:val="StyleUnderline"/>
        </w:rPr>
        <w:t>-related dialogue</w:t>
      </w:r>
      <w:r w:rsidRPr="00637EB3">
        <w:rPr>
          <w:sz w:val="16"/>
        </w:rPr>
        <w:t xml:space="preserve"> could for the first time </w:t>
      </w:r>
      <w:r w:rsidRPr="00637EB3">
        <w:rPr>
          <w:rStyle w:val="StyleUnderline"/>
        </w:rPr>
        <w:t xml:space="preserve">broaden </w:t>
      </w:r>
      <w:r w:rsidRPr="00637EB3">
        <w:rPr>
          <w:rStyle w:val="Emphasis"/>
        </w:rPr>
        <w:t>bilateral engagement</w:t>
      </w:r>
      <w:r w:rsidRPr="00637EB3">
        <w:rPr>
          <w:rStyle w:val="StyleUnderline"/>
        </w:rPr>
        <w:t xml:space="preserve"> across a full spectrum of acquisition interests</w:t>
      </w:r>
      <w:r w:rsidRPr="00637EB3">
        <w:rPr>
          <w:sz w:val="16"/>
        </w:rPr>
        <w:t xml:space="preserve">. Common requirements for capabilities like </w:t>
      </w:r>
      <w:r w:rsidRPr="00637EB3">
        <w:rPr>
          <w:rStyle w:val="Emphasis"/>
        </w:rPr>
        <w:t>uncrewed aircraft</w:t>
      </w:r>
      <w:r w:rsidRPr="00637EB3">
        <w:rPr>
          <w:rStyle w:val="StyleUnderline"/>
        </w:rPr>
        <w:t xml:space="preserve"> and </w:t>
      </w:r>
      <w:r w:rsidRPr="00637EB3">
        <w:rPr>
          <w:rStyle w:val="Emphasis"/>
        </w:rPr>
        <w:t>hypersonic interceptors</w:t>
      </w:r>
      <w:r w:rsidRPr="00637EB3">
        <w:rPr>
          <w:rStyle w:val="StyleUnderline"/>
        </w:rPr>
        <w:t xml:space="preserve"> offer new opportunities for cooperative acquisition</w:t>
      </w:r>
      <w:r w:rsidRPr="00637EB3">
        <w:rPr>
          <w:sz w:val="16"/>
        </w:rPr>
        <w:t xml:space="preserve">, while </w:t>
      </w:r>
      <w:r w:rsidRPr="00637EB3">
        <w:rPr>
          <w:rStyle w:val="StyleUnderline"/>
        </w:rPr>
        <w:t xml:space="preserve">strengthened </w:t>
      </w:r>
      <w:r w:rsidRPr="00637EB3">
        <w:rPr>
          <w:rStyle w:val="Emphasis"/>
        </w:rPr>
        <w:t>supply chain</w:t>
      </w:r>
      <w:r w:rsidRPr="00637EB3">
        <w:rPr>
          <w:rStyle w:val="StyleUnderline"/>
        </w:rPr>
        <w:t xml:space="preserve"> arrangements</w:t>
      </w:r>
      <w:r w:rsidRPr="00637EB3">
        <w:rPr>
          <w:sz w:val="16"/>
        </w:rPr>
        <w:t xml:space="preserve"> can </w:t>
      </w:r>
      <w:r w:rsidRPr="00637EB3">
        <w:rPr>
          <w:rStyle w:val="StyleUnderline"/>
        </w:rPr>
        <w:t xml:space="preserve">lead to closer </w:t>
      </w:r>
      <w:r w:rsidRPr="00637EB3">
        <w:rPr>
          <w:rStyle w:val="Emphasis"/>
        </w:rPr>
        <w:t>collaboration</w:t>
      </w:r>
      <w:r w:rsidRPr="00637EB3">
        <w:rPr>
          <w:rStyle w:val="StyleUnderline"/>
        </w:rPr>
        <w:t xml:space="preserve"> among the </w:t>
      </w:r>
      <w:r w:rsidRPr="00637EB3">
        <w:rPr>
          <w:rStyle w:val="Emphasis"/>
        </w:rPr>
        <w:t>industrial bases</w:t>
      </w:r>
      <w:r w:rsidRPr="00637EB3">
        <w:rPr>
          <w:sz w:val="16"/>
        </w:rPr>
        <w:t xml:space="preserve"> of the United States, Japan, and other allies. However, achieving this potential will require not only resets in policy on both sides but an evolution to approaches more characteristic of true partnerships than traditional supplier-customer relations.</w:t>
      </w:r>
    </w:p>
    <w:p w14:paraId="44B22DFA" w14:textId="77777777" w:rsidR="00085970" w:rsidRDefault="00085970" w:rsidP="004C36F8">
      <w:pPr>
        <w:rPr>
          <w:sz w:val="16"/>
        </w:rPr>
      </w:pPr>
    </w:p>
    <w:p w14:paraId="065D27BB" w14:textId="77777777" w:rsidR="00085970" w:rsidRDefault="00085970" w:rsidP="00085970">
      <w:pPr>
        <w:pStyle w:val="Heading4"/>
      </w:pPr>
      <w:r>
        <w:t xml:space="preserve">US and Japan cooperation are </w:t>
      </w:r>
      <w:r w:rsidRPr="00BF1882">
        <w:rPr>
          <w:u w:val="single"/>
        </w:rPr>
        <w:t>solid</w:t>
      </w:r>
      <w:r>
        <w:t xml:space="preserve"> amidst tensions. </w:t>
      </w:r>
    </w:p>
    <w:p w14:paraId="3EC9D1FA" w14:textId="77777777" w:rsidR="00085970" w:rsidRPr="00BF1882" w:rsidRDefault="00085970" w:rsidP="00085970">
      <w:r w:rsidRPr="00BB0D0A">
        <w:rPr>
          <w:b/>
          <w:bCs/>
          <w:sz w:val="26"/>
          <w:szCs w:val="26"/>
        </w:rPr>
        <w:t>Brunnstrom &amp; Psaledaki '25</w:t>
      </w:r>
      <w:r>
        <w:t xml:space="preserve"> [Reuters; </w:t>
      </w:r>
      <w:r w:rsidRPr="00BB0D0A">
        <w:t>David Brunnstrom and Daphne Psaledaki</w:t>
      </w:r>
      <w:r>
        <w:t xml:space="preserve">; </w:t>
      </w:r>
      <w:r w:rsidRPr="00853755">
        <w:t>Correspondent for U.S. Asia Policy at Thomson Reuters</w:t>
      </w:r>
      <w:r>
        <w:t>, Bachelor of Journalism in Print and Digital News, Bachelor of Arts in International Studies.; 7-11-2025; "Rubio says no 'drama or division' in US relations with Japan"; ; https://www.reuters.com/world/asia-pacific/rubio-says-no-drama-or-division-us-relations-with-japan-2025-07-11/; Accessed 7-18-2025; TS</w:t>
      </w:r>
    </w:p>
    <w:p w14:paraId="5F8941A1" w14:textId="77777777" w:rsidR="00085970" w:rsidRPr="00945D28" w:rsidRDefault="00085970" w:rsidP="00085970">
      <w:pPr>
        <w:rPr>
          <w:sz w:val="16"/>
        </w:rPr>
      </w:pPr>
      <w:r w:rsidRPr="00945D28">
        <w:rPr>
          <w:sz w:val="16"/>
        </w:rPr>
        <w:t xml:space="preserve">July 11 (Reuters) - U.S. Secretary of State Marco Rubio on Friday played down concerns about relations with key </w:t>
      </w:r>
      <w:r w:rsidRPr="008B29F8">
        <w:rPr>
          <w:u w:val="single"/>
        </w:rPr>
        <w:t>U.S. ally Japan</w:t>
      </w:r>
      <w:r w:rsidRPr="00945D28">
        <w:rPr>
          <w:sz w:val="16"/>
        </w:rPr>
        <w:t xml:space="preserve">, saying there is </w:t>
      </w:r>
      <w:r w:rsidRPr="008B29F8">
        <w:rPr>
          <w:u w:val="single"/>
        </w:rPr>
        <w:t>no "</w:t>
      </w:r>
      <w:r w:rsidRPr="00945D28">
        <w:rPr>
          <w:b/>
          <w:bCs/>
          <w:u w:val="single"/>
        </w:rPr>
        <w:t>drama</w:t>
      </w:r>
      <w:r w:rsidRPr="008B29F8">
        <w:rPr>
          <w:u w:val="single"/>
        </w:rPr>
        <w:t xml:space="preserve"> or </w:t>
      </w:r>
      <w:r w:rsidRPr="00945D28">
        <w:rPr>
          <w:b/>
          <w:bCs/>
          <w:u w:val="single"/>
        </w:rPr>
        <w:t>division</w:t>
      </w:r>
      <w:r w:rsidRPr="00945D28">
        <w:rPr>
          <w:sz w:val="16"/>
        </w:rPr>
        <w:t>," despite the Japanese prime minister speaking of the need for Tokyo to wean itself off U.S. dependence.</w:t>
      </w:r>
    </w:p>
    <w:p w14:paraId="2FA7A737" w14:textId="77777777" w:rsidR="00085970" w:rsidRPr="00945D28" w:rsidRDefault="00085970" w:rsidP="00085970">
      <w:pPr>
        <w:rPr>
          <w:sz w:val="16"/>
        </w:rPr>
      </w:pPr>
      <w:r w:rsidRPr="00945D28">
        <w:rPr>
          <w:sz w:val="16"/>
        </w:rPr>
        <w:t xml:space="preserve">In remarks to reporters, Rubio also disputed reports of </w:t>
      </w:r>
      <w:r w:rsidRPr="008B29F8">
        <w:rPr>
          <w:u w:val="single"/>
        </w:rPr>
        <w:t xml:space="preserve">U.S. pressure on Japan to significantly increase its </w:t>
      </w:r>
      <w:r w:rsidRPr="00945D28">
        <w:rPr>
          <w:b/>
          <w:bCs/>
          <w:u w:val="single"/>
        </w:rPr>
        <w:t>defense spending</w:t>
      </w:r>
      <w:r w:rsidRPr="00945D28">
        <w:rPr>
          <w:sz w:val="16"/>
        </w:rPr>
        <w:t>, saying that while Washington was "encouraging" Tokyo to invest in certain capabilities, this did not amount to a "demand."</w:t>
      </w:r>
    </w:p>
    <w:p w14:paraId="4DC6A7C5" w14:textId="77777777" w:rsidR="00085970" w:rsidRPr="00945D28" w:rsidRDefault="00085970" w:rsidP="00085970">
      <w:pPr>
        <w:rPr>
          <w:sz w:val="16"/>
        </w:rPr>
      </w:pPr>
      <w:r w:rsidRPr="00945D28">
        <w:rPr>
          <w:sz w:val="16"/>
        </w:rPr>
        <w:t xml:space="preserve">"It's </w:t>
      </w:r>
      <w:r w:rsidRPr="008B29F8">
        <w:rPr>
          <w:u w:val="single"/>
        </w:rPr>
        <w:t>less to do with the amount of money</w:t>
      </w:r>
      <w:r w:rsidRPr="00945D28">
        <w:rPr>
          <w:sz w:val="16"/>
        </w:rPr>
        <w:t xml:space="preserve"> and </w:t>
      </w:r>
      <w:r w:rsidRPr="008B29F8">
        <w:rPr>
          <w:u w:val="single"/>
        </w:rPr>
        <w:t>more to do about certain things they can do</w:t>
      </w:r>
      <w:r w:rsidRPr="00945D28">
        <w:rPr>
          <w:sz w:val="16"/>
        </w:rPr>
        <w:t>," he said after attending a regional meeting in Malaysia.</w:t>
      </w:r>
    </w:p>
    <w:p w14:paraId="591F12A5" w14:textId="77777777" w:rsidR="00085970" w:rsidRPr="00945D28" w:rsidRDefault="00085970" w:rsidP="00085970">
      <w:pPr>
        <w:rPr>
          <w:sz w:val="16"/>
        </w:rPr>
      </w:pPr>
      <w:r w:rsidRPr="00945D28">
        <w:rPr>
          <w:sz w:val="16"/>
        </w:rPr>
        <w:t>Japanese media reported last month that the Trump administration was demanding that Japan and other Asian allies boost defense spending to 5% of GDP in line with demands on NATO members.</w:t>
      </w:r>
    </w:p>
    <w:p w14:paraId="181B3B3B" w14:textId="77777777" w:rsidR="00085970" w:rsidRPr="00945D28" w:rsidRDefault="00085970" w:rsidP="00085970">
      <w:pPr>
        <w:rPr>
          <w:sz w:val="16"/>
        </w:rPr>
      </w:pPr>
      <w:r w:rsidRPr="00945D28">
        <w:rPr>
          <w:sz w:val="16"/>
        </w:rPr>
        <w:t>A Financial Times report last month said Japan canceled an annual defense and foreign ministers meeting with the U.S. after it called on Tokyo to boost defense spending beyond what it requested earlier.</w:t>
      </w:r>
    </w:p>
    <w:p w14:paraId="67BC0080" w14:textId="77777777" w:rsidR="00085970" w:rsidRPr="00945D28" w:rsidRDefault="00085970" w:rsidP="00085970">
      <w:pPr>
        <w:rPr>
          <w:sz w:val="16"/>
        </w:rPr>
      </w:pPr>
      <w:r w:rsidRPr="00945D28">
        <w:rPr>
          <w:sz w:val="16"/>
        </w:rPr>
        <w:t>President Donald Trump further upset Japan this week by announcing a 25% tariff on Japanese imports starting August 1 as part of his global tariff strategy.</w:t>
      </w:r>
    </w:p>
    <w:p w14:paraId="326C25F0" w14:textId="77777777" w:rsidR="00085970" w:rsidRPr="00945D28" w:rsidRDefault="00085970" w:rsidP="00085970">
      <w:pPr>
        <w:rPr>
          <w:sz w:val="16"/>
        </w:rPr>
      </w:pPr>
      <w:r w:rsidRPr="00945D28">
        <w:rPr>
          <w:sz w:val="16"/>
        </w:rPr>
        <w:t>On Thursday, Japanese Prime Minister Shigeru Ishiba said Japan needed to wean itself from U.S. dependence in security, food, and energy.</w:t>
      </w:r>
    </w:p>
    <w:p w14:paraId="79F83031" w14:textId="77777777" w:rsidR="00085970" w:rsidRPr="00945D28" w:rsidRDefault="00085970" w:rsidP="00085970">
      <w:pPr>
        <w:rPr>
          <w:sz w:val="16"/>
        </w:rPr>
      </w:pPr>
      <w:r w:rsidRPr="00945D28">
        <w:rPr>
          <w:sz w:val="16"/>
        </w:rPr>
        <w:t xml:space="preserve">Asked about Ishiba's remarks, Rubio said the United States has "a </w:t>
      </w:r>
      <w:r w:rsidRPr="00721D23">
        <w:rPr>
          <w:u w:val="single"/>
        </w:rPr>
        <w:t xml:space="preserve">very </w:t>
      </w:r>
      <w:r w:rsidRPr="00945D28">
        <w:rPr>
          <w:b/>
          <w:bCs/>
          <w:u w:val="single"/>
        </w:rPr>
        <w:t>strong</w:t>
      </w:r>
      <w:r w:rsidRPr="00721D23">
        <w:rPr>
          <w:u w:val="single"/>
        </w:rPr>
        <w:t xml:space="preserve"> and very good relationship with Japan</w:t>
      </w:r>
      <w:r w:rsidRPr="00945D28">
        <w:rPr>
          <w:sz w:val="16"/>
        </w:rPr>
        <w:t xml:space="preserve">, and </w:t>
      </w:r>
      <w:r w:rsidRPr="00721D23">
        <w:rPr>
          <w:u w:val="single"/>
        </w:rPr>
        <w:t>that's not going to change</w:t>
      </w:r>
      <w:r w:rsidRPr="00945D28">
        <w:rPr>
          <w:sz w:val="16"/>
        </w:rPr>
        <w:t>."</w:t>
      </w:r>
    </w:p>
    <w:p w14:paraId="415DB6FF" w14:textId="77777777" w:rsidR="00085970" w:rsidRPr="00945D28" w:rsidRDefault="00085970" w:rsidP="00085970">
      <w:pPr>
        <w:rPr>
          <w:sz w:val="16"/>
        </w:rPr>
      </w:pPr>
      <w:r w:rsidRPr="00945D28">
        <w:rPr>
          <w:sz w:val="16"/>
        </w:rPr>
        <w:t xml:space="preserve">"Anyone who's looking for, like, drama or division there ... shouldn't be doing it because the </w:t>
      </w:r>
      <w:r w:rsidRPr="00721D23">
        <w:rPr>
          <w:u w:val="single"/>
        </w:rPr>
        <w:t xml:space="preserve">truth of the matter is our relationship with Japan is very </w:t>
      </w:r>
      <w:r w:rsidRPr="00945D28">
        <w:rPr>
          <w:b/>
          <w:bCs/>
          <w:u w:val="single"/>
        </w:rPr>
        <w:t>solid</w:t>
      </w:r>
      <w:r w:rsidRPr="00945D28">
        <w:rPr>
          <w:b/>
          <w:bCs/>
          <w:sz w:val="16"/>
        </w:rPr>
        <w:t>."</w:t>
      </w:r>
    </w:p>
    <w:p w14:paraId="43421D64" w14:textId="77777777" w:rsidR="00085970" w:rsidRPr="00945D28" w:rsidRDefault="00085970" w:rsidP="00085970">
      <w:pPr>
        <w:rPr>
          <w:sz w:val="16"/>
        </w:rPr>
      </w:pPr>
      <w:r w:rsidRPr="00945D28">
        <w:rPr>
          <w:sz w:val="16"/>
        </w:rPr>
        <w:t>He said Ishiba's comment should not be viewed negatively.</w:t>
      </w:r>
    </w:p>
    <w:p w14:paraId="5A6E6D7A" w14:textId="77777777" w:rsidR="00085970" w:rsidRPr="00945D28" w:rsidRDefault="00085970" w:rsidP="00085970">
      <w:pPr>
        <w:rPr>
          <w:sz w:val="16"/>
        </w:rPr>
      </w:pPr>
      <w:r w:rsidRPr="00945D28">
        <w:rPr>
          <w:sz w:val="16"/>
        </w:rPr>
        <w:t xml:space="preserve">"The idea that </w:t>
      </w:r>
      <w:r w:rsidRPr="00721D23">
        <w:rPr>
          <w:u w:val="single"/>
        </w:rPr>
        <w:t>Japan's military would become more capable is</w:t>
      </w:r>
      <w:r w:rsidRPr="00945D28">
        <w:rPr>
          <w:sz w:val="16"/>
        </w:rPr>
        <w:t xml:space="preserve"> not something we would be offended by; </w:t>
      </w:r>
      <w:r w:rsidRPr="00721D23">
        <w:rPr>
          <w:u w:val="single"/>
        </w:rPr>
        <w:t>it's something we would actually be encouraged by</w:t>
      </w:r>
      <w:r w:rsidRPr="00945D28">
        <w:rPr>
          <w:sz w:val="16"/>
        </w:rPr>
        <w:t>," he said.</w:t>
      </w:r>
    </w:p>
    <w:p w14:paraId="4328915B" w14:textId="77777777" w:rsidR="00085970" w:rsidRDefault="00085970" w:rsidP="004C36F8">
      <w:pPr>
        <w:rPr>
          <w:sz w:val="16"/>
        </w:rPr>
      </w:pPr>
    </w:p>
    <w:p w14:paraId="10C519BC" w14:textId="6A84C508" w:rsidR="00A74E86" w:rsidRDefault="003402AA" w:rsidP="00A74E86">
      <w:pPr>
        <w:pStyle w:val="Heading3"/>
      </w:pPr>
      <w:r>
        <w:t>2NC—</w:t>
      </w:r>
      <w:r w:rsidR="00A74E86">
        <w:t xml:space="preserve">UQ—Alliance High—Arctic Cooperation </w:t>
      </w:r>
    </w:p>
    <w:p w14:paraId="504B4C8E" w14:textId="6C3D8FDE" w:rsidR="00A74E86" w:rsidRDefault="00A74E86" w:rsidP="00A74E86">
      <w:pPr>
        <w:pStyle w:val="Heading4"/>
      </w:pPr>
      <w:r>
        <w:t xml:space="preserve">US-Japan are cooperating in the Arctic, but the plan is out of step crushing the US-Japan alliance </w:t>
      </w:r>
    </w:p>
    <w:p w14:paraId="73C4B16F" w14:textId="77777777" w:rsidR="00A74E86" w:rsidRDefault="00A74E86" w:rsidP="00A74E86">
      <w:r>
        <w:t xml:space="preserve">Yuki </w:t>
      </w:r>
      <w:r w:rsidRPr="007F67AD">
        <w:rPr>
          <w:rStyle w:val="Cite"/>
        </w:rPr>
        <w:t>Tatsumi 25</w:t>
      </w:r>
      <w:r>
        <w:t xml:space="preserve">, Senior Fellow and Co-Director of the East Asia Program and Director of the Japan Program at the Stimson Center, worked as a research associate at the Center for Strategic and International Studies (CSIS) and as the special assistant for political affairs at the Embassy of Japan in Washington, “Back to the Future? The Implications of Growing Strategic Competition in the Arctic for the US-Japan Alliance”, </w:t>
      </w:r>
      <w:r>
        <w:rPr>
          <w:i/>
          <w:iCs/>
        </w:rPr>
        <w:t>Stimson Center</w:t>
      </w:r>
      <w:r>
        <w:t xml:space="preserve">, </w:t>
      </w:r>
      <w:hyperlink r:id="rId27" w:history="1">
        <w:r w:rsidRPr="005D43C4">
          <w:rPr>
            <w:rStyle w:val="Hyperlink"/>
          </w:rPr>
          <w:t>https://www.stimson.org/2025/implications-strategic-competition-arctic-us-japan-alliance/</w:t>
        </w:r>
      </w:hyperlink>
      <w:r>
        <w:t xml:space="preserve">, April 4, 2025 </w:t>
      </w:r>
    </w:p>
    <w:p w14:paraId="5BD7E4F6" w14:textId="77777777" w:rsidR="00A74E86" w:rsidRPr="001C61F4" w:rsidRDefault="00A74E86" w:rsidP="00A74E86">
      <w:pPr>
        <w:rPr>
          <w:sz w:val="16"/>
          <w:szCs w:val="16"/>
        </w:rPr>
      </w:pPr>
      <w:r w:rsidRPr="001C61F4">
        <w:rPr>
          <w:sz w:val="16"/>
          <w:szCs w:val="16"/>
        </w:rPr>
        <w:t>Reemergence of the North Pacific in Japan’s Strategic Landscape</w:t>
      </w:r>
    </w:p>
    <w:p w14:paraId="0477921B" w14:textId="77777777" w:rsidR="00A74E86" w:rsidRPr="001C61F4" w:rsidRDefault="00A74E86" w:rsidP="00A74E86">
      <w:pPr>
        <w:rPr>
          <w:sz w:val="16"/>
        </w:rPr>
      </w:pPr>
      <w:r w:rsidRPr="001C61F4">
        <w:rPr>
          <w:rStyle w:val="StyleUnderline"/>
        </w:rPr>
        <w:t>To most Japanese, the Arctic is a place for scientific exploration and expeditions</w:t>
      </w:r>
      <w:r w:rsidRPr="001C61F4">
        <w:rPr>
          <w:sz w:val="16"/>
        </w:rPr>
        <w:t xml:space="preserve">.  During the Cold War, however, the North Pacific, which includes the Bearing Sea adjacent to the Arctic, was the frontline of the Cold War in the Far East.  Indeed, this was the area where Japan’s Maritime Self-Defense Force (JMSDF) worked closely with the U.S. Navy on anti-submarine and other naval surveillance operations to keep the Soviet military in check. </w:t>
      </w:r>
    </w:p>
    <w:p w14:paraId="7A2CB606" w14:textId="77777777" w:rsidR="00A74E86" w:rsidRPr="001C61F4" w:rsidRDefault="00A74E86" w:rsidP="00A74E86">
      <w:pPr>
        <w:rPr>
          <w:sz w:val="16"/>
        </w:rPr>
      </w:pPr>
      <w:r w:rsidRPr="001C61F4">
        <w:rPr>
          <w:sz w:val="16"/>
        </w:rPr>
        <w:t xml:space="preserve">Fast forward to the 21st century, and </w:t>
      </w:r>
      <w:r w:rsidRPr="001C61F4">
        <w:rPr>
          <w:rStyle w:val="StyleUnderline"/>
        </w:rPr>
        <w:t>Japan has not been oblivious to the rising importance of the Arctic,</w:t>
      </w:r>
      <w:r w:rsidRPr="001C61F4">
        <w:rPr>
          <w:sz w:val="16"/>
        </w:rPr>
        <w:t xml:space="preserve"> either.  The Japanese government, following </w:t>
      </w:r>
      <w:r w:rsidRPr="001C61F4">
        <w:rPr>
          <w:rStyle w:val="StyleUnderline"/>
        </w:rPr>
        <w:t>Japan’s ascendance to the Arctic Council</w:t>
      </w:r>
      <w:r w:rsidRPr="001C61F4">
        <w:rPr>
          <w:sz w:val="16"/>
        </w:rPr>
        <w:t xml:space="preserve"> as a permanent observer in 2013, issued its Arctic Policy in 2015 which focuses on (1) environment, (2) indigenous population, (3) science and technology, (4) promoting the rule of law, (5) utilization of the Arctic passage route, (6) natural resource development, and (7) regional security.  This policy was incorporated into Japan’s Third Basic Plan for Ocean Policy, most recently updated in 2018.  Despite </w:t>
      </w:r>
      <w:r w:rsidRPr="001C61F4">
        <w:rPr>
          <w:rStyle w:val="StyleUnderline"/>
        </w:rPr>
        <w:t>the</w:t>
      </w:r>
      <w:r w:rsidRPr="001C61F4">
        <w:rPr>
          <w:sz w:val="16"/>
        </w:rPr>
        <w:t xml:space="preserve"> </w:t>
      </w:r>
      <w:r w:rsidRPr="001C61F4">
        <w:rPr>
          <w:rStyle w:val="StyleUnderline"/>
        </w:rPr>
        <w:t>regional security consideration, Japan’s approach to the Arctic has been firmly rooted in three areas – scientific research, promotion of international cooperation, and sustainable development of the Arctic</w:t>
      </w:r>
      <w:r w:rsidRPr="001C61F4">
        <w:rPr>
          <w:sz w:val="16"/>
        </w:rPr>
        <w:t xml:space="preserve">. </w:t>
      </w:r>
    </w:p>
    <w:p w14:paraId="2050086E" w14:textId="77777777" w:rsidR="00A74E86" w:rsidRPr="001C61F4" w:rsidRDefault="00A74E86" w:rsidP="00A74E86">
      <w:pPr>
        <w:rPr>
          <w:sz w:val="16"/>
        </w:rPr>
      </w:pPr>
      <w:r w:rsidRPr="001C61F4">
        <w:rPr>
          <w:sz w:val="16"/>
        </w:rPr>
        <w:t>However, as</w:t>
      </w:r>
      <w:r w:rsidRPr="001C61F4">
        <w:rPr>
          <w:rStyle w:val="StyleUnderline"/>
        </w:rPr>
        <w:t xml:space="preserve"> the geostrategic competition in the Arctic</w:t>
      </w:r>
      <w:r w:rsidRPr="001C61F4">
        <w:rPr>
          <w:sz w:val="16"/>
        </w:rPr>
        <w:t xml:space="preserve"> seems to intensify, the North Pacific may re-enter Japan’s strategic landscape.  Namely, </w:t>
      </w:r>
      <w:r w:rsidRPr="001C61F4">
        <w:rPr>
          <w:rStyle w:val="StyleUnderline"/>
        </w:rPr>
        <w:t>the greater interest by China on engaging the Arctic countries through</w:t>
      </w:r>
      <w:r w:rsidRPr="001C61F4">
        <w:rPr>
          <w:sz w:val="16"/>
        </w:rPr>
        <w:t xml:space="preserve"> investments in infrastructure and energy developments in the region has </w:t>
      </w:r>
      <w:r w:rsidRPr="001C61F4">
        <w:rPr>
          <w:rStyle w:val="Emphasis"/>
        </w:rPr>
        <w:t>compelled</w:t>
      </w:r>
      <w:r w:rsidRPr="001C61F4">
        <w:rPr>
          <w:sz w:val="16"/>
        </w:rPr>
        <w:t xml:space="preserve"> </w:t>
      </w:r>
      <w:r w:rsidRPr="001C61F4">
        <w:rPr>
          <w:rStyle w:val="StyleUnderline"/>
        </w:rPr>
        <w:t>Japan to work with U.S</w:t>
      </w:r>
      <w:r w:rsidRPr="001C61F4">
        <w:rPr>
          <w:sz w:val="16"/>
        </w:rPr>
        <w:t xml:space="preserve">. and European partners to ensure that the Arctic remains “free and open and is governed by the rule of law”.   </w:t>
      </w:r>
    </w:p>
    <w:p w14:paraId="39602E5E" w14:textId="77777777" w:rsidR="00A74E86" w:rsidRPr="001C61F4" w:rsidRDefault="00A74E86" w:rsidP="00A74E86">
      <w:pPr>
        <w:rPr>
          <w:sz w:val="16"/>
          <w:szCs w:val="16"/>
        </w:rPr>
      </w:pPr>
      <w:r w:rsidRPr="001C61F4">
        <w:rPr>
          <w:sz w:val="16"/>
          <w:szCs w:val="16"/>
        </w:rPr>
        <w:t>Indeed, Japan has been reenergizing its outreach to Northern Europe –</w:t>
      </w:r>
    </w:p>
    <w:p w14:paraId="39DF8DC9" w14:textId="77777777" w:rsidR="00A74E86" w:rsidRPr="001C61F4" w:rsidRDefault="00A74E86" w:rsidP="00A74E86">
      <w:pPr>
        <w:rPr>
          <w:sz w:val="16"/>
          <w:szCs w:val="16"/>
        </w:rPr>
      </w:pPr>
      <w:r w:rsidRPr="001C61F4">
        <w:rPr>
          <w:sz w:val="16"/>
          <w:szCs w:val="16"/>
        </w:rPr>
        <w:t xml:space="preserve">When then-foreign minister Yoko Kamikawa visited Sweden in January 2024, she unveiled Japan’s Northern European Diplomacy Initiative with four focus areas: the Arctic, gender issues, broader economic cooperation (including cooperation in science and technology), and defense.  While cooperation in the Arctic under this initiative is centered in cooperation in scientific research, environmental preservation, and human resources development, the countries that have high stakes in the Arcti,c such as Sweden, Norway, Denmark, and Finland have been identified as the countries with which Japan seeks to strengthen its defense relations.   </w:t>
      </w:r>
    </w:p>
    <w:p w14:paraId="504F365B" w14:textId="77777777" w:rsidR="00A74E86" w:rsidRPr="001C61F4" w:rsidRDefault="00A74E86" w:rsidP="00A74E86">
      <w:pPr>
        <w:rPr>
          <w:sz w:val="16"/>
        </w:rPr>
      </w:pPr>
      <w:r w:rsidRPr="001C61F4">
        <w:rPr>
          <w:sz w:val="16"/>
        </w:rPr>
        <w:t xml:space="preserve">What’s more, </w:t>
      </w:r>
      <w:r w:rsidRPr="001C61F4">
        <w:rPr>
          <w:rStyle w:val="StyleUnderline"/>
        </w:rPr>
        <w:t xml:space="preserve">China’s growing cooperation with Russia only </w:t>
      </w:r>
      <w:r w:rsidRPr="001C61F4">
        <w:rPr>
          <w:rStyle w:val="Emphasis"/>
        </w:rPr>
        <w:t>aggravates</w:t>
      </w:r>
      <w:r w:rsidRPr="001C61F4">
        <w:rPr>
          <w:rStyle w:val="StyleUnderline"/>
        </w:rPr>
        <w:t xml:space="preserve"> Japan’s concern of China’s behavior in the Arctic</w:t>
      </w:r>
      <w:r w:rsidRPr="001C61F4">
        <w:rPr>
          <w:sz w:val="16"/>
        </w:rPr>
        <w:t>.</w:t>
      </w:r>
    </w:p>
    <w:p w14:paraId="09E50ED6" w14:textId="77777777" w:rsidR="00A74E86" w:rsidRPr="003A113D" w:rsidRDefault="00A74E86" w:rsidP="00A74E86">
      <w:pPr>
        <w:rPr>
          <w:sz w:val="16"/>
          <w:szCs w:val="16"/>
        </w:rPr>
      </w:pPr>
      <w:r w:rsidRPr="003A113D">
        <w:rPr>
          <w:sz w:val="16"/>
          <w:szCs w:val="16"/>
        </w:rPr>
        <w:t>North Pacific in the U.S.-Japan Alliance</w:t>
      </w:r>
    </w:p>
    <w:p w14:paraId="3376F00D" w14:textId="77777777" w:rsidR="00A74E86" w:rsidRPr="003A113D" w:rsidRDefault="00A74E86" w:rsidP="00A74E86">
      <w:pPr>
        <w:rPr>
          <w:sz w:val="16"/>
        </w:rPr>
      </w:pPr>
      <w:r w:rsidRPr="003A113D">
        <w:rPr>
          <w:sz w:val="16"/>
        </w:rPr>
        <w:t xml:space="preserve">Given </w:t>
      </w:r>
      <w:r w:rsidRPr="003A113D">
        <w:rPr>
          <w:rStyle w:val="StyleUnderline"/>
        </w:rPr>
        <w:t>the emergence of the Arctic as the next ground for geostrategic competition</w:t>
      </w:r>
      <w:r w:rsidRPr="003A113D">
        <w:rPr>
          <w:sz w:val="16"/>
        </w:rPr>
        <w:t xml:space="preserve">, </w:t>
      </w:r>
      <w:r w:rsidRPr="003A113D">
        <w:rPr>
          <w:rStyle w:val="StyleUnderline"/>
        </w:rPr>
        <w:t xml:space="preserve">security cooperation in the Arctic </w:t>
      </w:r>
      <w:r w:rsidRPr="003A113D">
        <w:rPr>
          <w:sz w:val="16"/>
        </w:rPr>
        <w:t xml:space="preserve">and the broader North Pacific </w:t>
      </w:r>
      <w:r w:rsidRPr="003A113D">
        <w:rPr>
          <w:rStyle w:val="StyleUnderline"/>
        </w:rPr>
        <w:t>may re-emerge as places for deeper U.S.-Japan alliance cooperation</w:t>
      </w:r>
      <w:r w:rsidRPr="003A113D">
        <w:rPr>
          <w:sz w:val="16"/>
        </w:rPr>
        <w:t xml:space="preserve"> as Japan looks to push for greater cooperation with Northern European countries.  In fact, </w:t>
      </w:r>
      <w:r w:rsidRPr="003A113D">
        <w:rPr>
          <w:rStyle w:val="StyleUnderline"/>
        </w:rPr>
        <w:t>despite rising tensions in the trans-Atlantic alliance over the handling of the Russia-Ukraine wa</w:t>
      </w:r>
      <w:r w:rsidRPr="003A113D">
        <w:rPr>
          <w:sz w:val="16"/>
        </w:rPr>
        <w:t xml:space="preserve">r and trade, the </w:t>
      </w:r>
      <w:r w:rsidRPr="003A113D">
        <w:rPr>
          <w:rStyle w:val="StyleUnderline"/>
        </w:rPr>
        <w:t>Arctic</w:t>
      </w:r>
      <w:r w:rsidRPr="003A113D">
        <w:rPr>
          <w:sz w:val="16"/>
        </w:rPr>
        <w:t xml:space="preserve"> </w:t>
      </w:r>
      <w:r w:rsidRPr="003A113D">
        <w:rPr>
          <w:rStyle w:val="StyleUnderline"/>
        </w:rPr>
        <w:t xml:space="preserve">provides a unique opportunity for </w:t>
      </w:r>
      <w:r w:rsidRPr="003A113D">
        <w:rPr>
          <w:rStyle w:val="Emphasis"/>
        </w:rPr>
        <w:t>greater</w:t>
      </w:r>
      <w:r w:rsidRPr="003A113D">
        <w:rPr>
          <w:rStyle w:val="StyleUnderline"/>
        </w:rPr>
        <w:t xml:space="preserve"> cooperation.</w:t>
      </w:r>
      <w:r w:rsidRPr="003A113D">
        <w:rPr>
          <w:sz w:val="16"/>
        </w:rPr>
        <w:t xml:space="preserve">  Indeed, </w:t>
      </w:r>
      <w:r w:rsidRPr="003A113D">
        <w:rPr>
          <w:rStyle w:val="StyleUnderline"/>
        </w:rPr>
        <w:t>Japan’s approach to the Arctic</w:t>
      </w:r>
      <w:r w:rsidRPr="003A113D">
        <w:rPr>
          <w:sz w:val="16"/>
        </w:rPr>
        <w:t>—primarily focused on scientific research and environmental conservation—</w:t>
      </w:r>
      <w:r w:rsidRPr="003A113D">
        <w:rPr>
          <w:rStyle w:val="StyleUnderline"/>
        </w:rPr>
        <w:t>makes Tokyo well-positioned to facilitate the cooperation between the U.S., Japan, and North Europe at a critical juncture for the future of the trans-Atlantic alliance</w:t>
      </w:r>
      <w:r w:rsidRPr="003A113D">
        <w:rPr>
          <w:sz w:val="16"/>
        </w:rPr>
        <w:t>.</w:t>
      </w:r>
    </w:p>
    <w:p w14:paraId="74E3E10F" w14:textId="77777777" w:rsidR="00A74E86" w:rsidRPr="003A113D" w:rsidRDefault="00A74E86" w:rsidP="00A74E86">
      <w:pPr>
        <w:rPr>
          <w:sz w:val="16"/>
        </w:rPr>
      </w:pPr>
      <w:r w:rsidRPr="003A113D">
        <w:rPr>
          <w:sz w:val="16"/>
        </w:rPr>
        <w:t xml:space="preserve">In the context of </w:t>
      </w:r>
      <w:r w:rsidRPr="003A113D">
        <w:rPr>
          <w:rStyle w:val="StyleUnderline"/>
        </w:rPr>
        <w:t>the U.S.-Japan alliance,</w:t>
      </w:r>
      <w:r w:rsidRPr="003A113D">
        <w:rPr>
          <w:sz w:val="16"/>
        </w:rPr>
        <w:t xml:space="preserve"> Japan </w:t>
      </w:r>
      <w:r w:rsidRPr="003A113D">
        <w:rPr>
          <w:rStyle w:val="StyleUnderline"/>
        </w:rPr>
        <w:t xml:space="preserve">can leverage the assets and capabilities </w:t>
      </w:r>
      <w:r w:rsidRPr="003A113D">
        <w:rPr>
          <w:sz w:val="16"/>
        </w:rPr>
        <w:t xml:space="preserve">that the Japan Maritime Self-Defense Force (JMSDF) has already developed to enhance its role in surveillance and intelligence-gathering in the North Pacific.  Even after the Cold War, </w:t>
      </w:r>
      <w:r w:rsidRPr="003A113D">
        <w:rPr>
          <w:rStyle w:val="StyleUnderline"/>
        </w:rPr>
        <w:t>the</w:t>
      </w:r>
      <w:r w:rsidRPr="003A113D">
        <w:rPr>
          <w:sz w:val="16"/>
        </w:rPr>
        <w:t xml:space="preserve"> </w:t>
      </w:r>
      <w:r w:rsidRPr="003A113D">
        <w:rPr>
          <w:rStyle w:val="StyleUnderline"/>
        </w:rPr>
        <w:t>JMSDF maintained its surveillance and intelligence-gathering operations in the North to keep not only North Korea’s but also China’s and Russia’s military behavior in check</w:t>
      </w:r>
      <w:r w:rsidRPr="003A113D">
        <w:rPr>
          <w:sz w:val="16"/>
        </w:rPr>
        <w:t xml:space="preserve">.  These </w:t>
      </w:r>
      <w:r w:rsidRPr="003A113D">
        <w:rPr>
          <w:rStyle w:val="StyleUnderline"/>
        </w:rPr>
        <w:t>efforts</w:t>
      </w:r>
      <w:r w:rsidRPr="003A113D">
        <w:rPr>
          <w:sz w:val="16"/>
        </w:rPr>
        <w:t xml:space="preserve"> </w:t>
      </w:r>
      <w:r w:rsidRPr="003A113D">
        <w:rPr>
          <w:rStyle w:val="StyleUnderline"/>
        </w:rPr>
        <w:t>may need to be enhanced once again</w:t>
      </w:r>
      <w:r w:rsidRPr="003A113D">
        <w:rPr>
          <w:sz w:val="16"/>
        </w:rPr>
        <w:t xml:space="preserve">, especially given the elevated level of military activities by China and Russia. </w:t>
      </w:r>
    </w:p>
    <w:p w14:paraId="653E0172" w14:textId="77777777" w:rsidR="00A74E86" w:rsidRDefault="00A74E86" w:rsidP="00A74E86">
      <w:pPr>
        <w:rPr>
          <w:sz w:val="16"/>
        </w:rPr>
      </w:pPr>
      <w:r w:rsidRPr="003A113D">
        <w:rPr>
          <w:sz w:val="16"/>
        </w:rPr>
        <w:t xml:space="preserve">The biggest challenge for Japan may lie in resource allocation.  Japan has spent the last 10-15 years redirecting its defense investment and its force posture to focus more on defending the Southwestern Islands.  The resurgence of the Cold War-era challenge from the North could complicate the ongoing effort, as Japan now has to respond to the security concern in the North once again.  However, </w:t>
      </w:r>
      <w:r w:rsidRPr="003A113D">
        <w:rPr>
          <w:rStyle w:val="StyleUnderline"/>
        </w:rPr>
        <w:t>as Japan anticipates a U.S. request to “do more” in the U.S.-Japan alliance, enhancing its investment to support Japan’s capability for North Pacific security can offer a meaningful option</w:t>
      </w:r>
      <w:r w:rsidRPr="003A113D">
        <w:rPr>
          <w:sz w:val="16"/>
        </w:rPr>
        <w:t xml:space="preserve">. </w:t>
      </w:r>
    </w:p>
    <w:p w14:paraId="16CA5C24" w14:textId="77777777" w:rsidR="00A74E86" w:rsidRDefault="00A74E86" w:rsidP="00A74E86"/>
    <w:p w14:paraId="19737D7E" w14:textId="23BAF546" w:rsidR="004C36F8" w:rsidRPr="00B6206F" w:rsidRDefault="003402AA" w:rsidP="004C36F8">
      <w:pPr>
        <w:pStyle w:val="Heading3"/>
      </w:pPr>
      <w:r>
        <w:t>2NC—</w:t>
      </w:r>
      <w:r w:rsidR="004C36F8">
        <w:t xml:space="preserve">UQ—Alliance High—AT//Trump </w:t>
      </w:r>
    </w:p>
    <w:p w14:paraId="39FDD1B4" w14:textId="77777777" w:rsidR="004C36F8" w:rsidRPr="008C1D9E" w:rsidRDefault="004C36F8" w:rsidP="004C36F8">
      <w:pPr>
        <w:pStyle w:val="Heading4"/>
      </w:pPr>
      <w:r>
        <w:t>Trump’s approach to Japan is uniquely good</w:t>
      </w:r>
    </w:p>
    <w:p w14:paraId="5962A7A7" w14:textId="77777777" w:rsidR="004C36F8" w:rsidRDefault="004C36F8" w:rsidP="004C36F8">
      <w:r w:rsidRPr="008C1D9E">
        <w:rPr>
          <w:rStyle w:val="Cite"/>
        </w:rPr>
        <w:t xml:space="preserve">Hornung </w:t>
      </w:r>
      <w:r>
        <w:rPr>
          <w:rStyle w:val="Cite"/>
        </w:rPr>
        <w:t>6/6</w:t>
      </w:r>
      <w:r>
        <w:t xml:space="preserve"> [Jeffrey W. Hornung, Japan Lead for the RAND National Security Research Division and a senior political scientist at RAND. He specializes in Japanese security and foreign policies, East Asian security issues, and U.S. foreign and defense policies in the Indo-Pacific region, including its alliances. He is concurrently an adjunct professor at Georgetown University. U.S.-Japan Ties: Perfect Like Before or Changing It All?", 6-6-2025, No Publication, https://www.rand.org/pubs/commentary/2025/06/us-japan-ties-perfect-like-before-or-changing-it-all.html?utm_source=chatgpt.com, accessed 7-14-2025] /vzhu</w:t>
      </w:r>
    </w:p>
    <w:p w14:paraId="38C69386" w14:textId="77777777" w:rsidR="004C36F8" w:rsidRPr="008C1D9E" w:rsidRDefault="004C36F8" w:rsidP="004C36F8">
      <w:pPr>
        <w:rPr>
          <w:sz w:val="16"/>
        </w:rPr>
      </w:pPr>
      <w:r w:rsidRPr="008C1D9E">
        <w:rPr>
          <w:sz w:val="16"/>
        </w:rPr>
        <w:t xml:space="preserve">While U.S. President Donald </w:t>
      </w:r>
      <w:r w:rsidRPr="008C1D9E">
        <w:rPr>
          <w:rStyle w:val="StyleUnderline"/>
        </w:rPr>
        <w:t xml:space="preserve">Trump's messaging for Europe has been almost consistently negative, the same </w:t>
      </w:r>
      <w:r w:rsidRPr="008C1D9E">
        <w:rPr>
          <w:rStyle w:val="Emphasis"/>
        </w:rPr>
        <w:t>cannot be said</w:t>
      </w:r>
      <w:r w:rsidRPr="008C1D9E">
        <w:rPr>
          <w:rStyle w:val="StyleUnderline"/>
        </w:rPr>
        <w:t xml:space="preserve"> for Japan. Since returning to office, his administration has been </w:t>
      </w:r>
      <w:r w:rsidRPr="008C1D9E">
        <w:rPr>
          <w:rStyle w:val="Emphasis"/>
        </w:rPr>
        <w:t>nothing but positive</w:t>
      </w:r>
      <w:r w:rsidRPr="008C1D9E">
        <w:rPr>
          <w:sz w:val="16"/>
        </w:rPr>
        <w:t xml:space="preserve"> (apart from on tariffs) </w:t>
      </w:r>
      <w:r w:rsidRPr="008C1D9E">
        <w:rPr>
          <w:rStyle w:val="StyleUnderline"/>
        </w:rPr>
        <w:t>on the U.S.-Japan alliance.</w:t>
      </w:r>
      <w:r w:rsidRPr="008C1D9E">
        <w:rPr>
          <w:sz w:val="16"/>
        </w:rPr>
        <w:t xml:space="preserve"> As encouraging as this situation may seem, past precedent should not be taken as a prediction of the future, particularly given how rapidly U.S. policy keeps changing.</w:t>
      </w:r>
    </w:p>
    <w:p w14:paraId="35165E10" w14:textId="77777777" w:rsidR="004C36F8" w:rsidRDefault="004C36F8" w:rsidP="004C36F8">
      <w:pPr>
        <w:rPr>
          <w:rStyle w:val="StyleUnderline"/>
        </w:rPr>
      </w:pPr>
      <w:r w:rsidRPr="008C1D9E">
        <w:rPr>
          <w:rStyle w:val="StyleUnderline"/>
        </w:rPr>
        <w:t xml:space="preserve">In a February </w:t>
      </w:r>
      <w:r w:rsidRPr="008C1D9E">
        <w:rPr>
          <w:rStyle w:val="Emphasis"/>
        </w:rPr>
        <w:t>meeting</w:t>
      </w:r>
      <w:r w:rsidRPr="008C1D9E">
        <w:rPr>
          <w:rStyle w:val="StyleUnderline"/>
        </w:rPr>
        <w:t xml:space="preserve"> with Prime Minister Shigeru Ishiba, Trump </w:t>
      </w:r>
      <w:r w:rsidRPr="008C1D9E">
        <w:rPr>
          <w:rStyle w:val="Emphasis"/>
        </w:rPr>
        <w:t>reiterated</w:t>
      </w:r>
      <w:r w:rsidRPr="008C1D9E">
        <w:rPr>
          <w:rStyle w:val="StyleUnderline"/>
        </w:rPr>
        <w:t xml:space="preserve"> the United States' unwavering commitment to Japan's defense using its </w:t>
      </w:r>
      <w:r w:rsidRPr="008C1D9E">
        <w:rPr>
          <w:rStyle w:val="Emphasis"/>
        </w:rPr>
        <w:t>full range of capabilities</w:t>
      </w:r>
      <w:r w:rsidRPr="008C1D9E">
        <w:rPr>
          <w:rStyle w:val="StyleUnderline"/>
        </w:rPr>
        <w:t xml:space="preserve">. The two also agreed to continue to strengthen </w:t>
      </w:r>
      <w:r w:rsidRPr="008C1D9E">
        <w:rPr>
          <w:rStyle w:val="Emphasis"/>
        </w:rPr>
        <w:t>bilateral ties</w:t>
      </w:r>
      <w:r w:rsidRPr="008C1D9E">
        <w:rPr>
          <w:rStyle w:val="StyleUnderline"/>
        </w:rPr>
        <w:t xml:space="preserve"> in a host of areas in both the </w:t>
      </w:r>
      <w:r w:rsidRPr="008C1D9E">
        <w:rPr>
          <w:rStyle w:val="Emphasis"/>
        </w:rPr>
        <w:t>military and economic</w:t>
      </w:r>
      <w:r w:rsidRPr="008C1D9E">
        <w:rPr>
          <w:rStyle w:val="StyleUnderline"/>
        </w:rPr>
        <w:t xml:space="preserve"> domains.</w:t>
      </w:r>
    </w:p>
    <w:p w14:paraId="3623523F" w14:textId="77777777" w:rsidR="004C36F8" w:rsidRDefault="004C36F8" w:rsidP="004C36F8">
      <w:pPr>
        <w:rPr>
          <w:rStyle w:val="StyleUnderline"/>
        </w:rPr>
      </w:pPr>
      <w:r w:rsidRPr="008C1D9E">
        <w:rPr>
          <w:sz w:val="16"/>
        </w:rPr>
        <w:t xml:space="preserve">Then </w:t>
      </w:r>
      <w:r w:rsidRPr="008C1D9E">
        <w:rPr>
          <w:rStyle w:val="StyleUnderline"/>
        </w:rPr>
        <w:t xml:space="preserve">in March, in his first visit to the Indo-Pacific since becoming the secretary of defense, Pete </w:t>
      </w:r>
      <w:r w:rsidRPr="008C1D9E">
        <w:rPr>
          <w:rStyle w:val="Emphasis"/>
        </w:rPr>
        <w:t>Hegseth</w:t>
      </w:r>
      <w:r w:rsidRPr="008C1D9E">
        <w:rPr>
          <w:rStyle w:val="StyleUnderline"/>
        </w:rPr>
        <w:t xml:space="preserve"> offered similar </w:t>
      </w:r>
      <w:r w:rsidRPr="008C1D9E">
        <w:rPr>
          <w:rStyle w:val="Emphasis"/>
        </w:rPr>
        <w:t>reassurances</w:t>
      </w:r>
      <w:r w:rsidRPr="008C1D9E">
        <w:rPr>
          <w:rStyle w:val="StyleUnderline"/>
        </w:rPr>
        <w:t xml:space="preserve"> to Tokyo. One item</w:t>
      </w:r>
      <w:r w:rsidRPr="008C1D9E">
        <w:rPr>
          <w:sz w:val="16"/>
        </w:rPr>
        <w:t xml:space="preserve">, which some reports had initially cast doubt on, </w:t>
      </w:r>
      <w:r w:rsidRPr="008C1D9E">
        <w:rPr>
          <w:rStyle w:val="StyleUnderline"/>
        </w:rPr>
        <w:t xml:space="preserve">was the continued commitment to </w:t>
      </w:r>
      <w:r w:rsidRPr="008C1D9E">
        <w:rPr>
          <w:rStyle w:val="Emphasis"/>
        </w:rPr>
        <w:t>upgrade</w:t>
      </w:r>
      <w:r w:rsidRPr="008C1D9E">
        <w:rPr>
          <w:rStyle w:val="StyleUnderline"/>
        </w:rPr>
        <w:t xml:space="preserve"> the current U.S. Forces Japan command into an </w:t>
      </w:r>
      <w:r w:rsidRPr="008C1D9E">
        <w:rPr>
          <w:rStyle w:val="Emphasis"/>
        </w:rPr>
        <w:t>operational command</w:t>
      </w:r>
      <w:r w:rsidRPr="008C1D9E">
        <w:rPr>
          <w:rStyle w:val="StyleUnderline"/>
        </w:rPr>
        <w:t xml:space="preserve">. He also reiterated the </w:t>
      </w:r>
      <w:r w:rsidRPr="008C1D9E">
        <w:rPr>
          <w:rStyle w:val="Emphasis"/>
          <w:bCs/>
        </w:rPr>
        <w:t>value</w:t>
      </w:r>
      <w:r w:rsidRPr="008C1D9E">
        <w:rPr>
          <w:rStyle w:val="StyleUnderline"/>
        </w:rPr>
        <w:t xml:space="preserve"> the United States places on Japan, saying that the two countries “stand </w:t>
      </w:r>
      <w:r w:rsidRPr="008C1D9E">
        <w:rPr>
          <w:rStyle w:val="Emphasis"/>
        </w:rPr>
        <w:t>firmly together</w:t>
      </w:r>
      <w:r w:rsidRPr="008C1D9E">
        <w:rPr>
          <w:rStyle w:val="StyleUnderline"/>
        </w:rPr>
        <w:t xml:space="preserve"> in the face of aggressive and coercive actions by the </w:t>
      </w:r>
      <w:r w:rsidRPr="008C1D9E">
        <w:rPr>
          <w:rStyle w:val="Emphasis"/>
        </w:rPr>
        <w:t>communist Chinese</w:t>
      </w:r>
      <w:r w:rsidRPr="008C1D9E">
        <w:rPr>
          <w:rStyle w:val="StyleUnderline"/>
        </w:rPr>
        <w:t xml:space="preserve">.” He made similar comments again </w:t>
      </w:r>
      <w:r w:rsidRPr="008C1D9E">
        <w:rPr>
          <w:sz w:val="16"/>
        </w:rPr>
        <w:t>last wee</w:t>
      </w:r>
      <w:r w:rsidRPr="008C1D9E">
        <w:rPr>
          <w:rStyle w:val="StyleUnderline"/>
        </w:rPr>
        <w:t xml:space="preserve">k at the Shangri La Dialogue. Collectively, these actions look very familiar to summits and announcements by </w:t>
      </w:r>
      <w:r w:rsidRPr="008C1D9E">
        <w:rPr>
          <w:rStyle w:val="Emphasis"/>
        </w:rPr>
        <w:t>every U.S. administration</w:t>
      </w:r>
      <w:r w:rsidRPr="008C1D9E">
        <w:rPr>
          <w:rStyle w:val="StyleUnderline"/>
        </w:rPr>
        <w:t xml:space="preserve"> this century. </w:t>
      </w:r>
      <w:r w:rsidRPr="008C1D9E">
        <w:rPr>
          <w:sz w:val="16"/>
        </w:rPr>
        <w:t>Importantly</w:t>
      </w:r>
      <w:r w:rsidRPr="008C1D9E">
        <w:rPr>
          <w:rStyle w:val="StyleUnderline"/>
        </w:rPr>
        <w:t xml:space="preserve">, they </w:t>
      </w:r>
      <w:r w:rsidRPr="008C1D9E">
        <w:rPr>
          <w:sz w:val="16"/>
        </w:rPr>
        <w:t>serve to</w:t>
      </w:r>
      <w:r w:rsidRPr="008C1D9E">
        <w:rPr>
          <w:rStyle w:val="StyleUnderline"/>
        </w:rPr>
        <w:t xml:space="preserve"> </w:t>
      </w:r>
      <w:r w:rsidRPr="008C1D9E">
        <w:rPr>
          <w:rStyle w:val="Emphasis"/>
        </w:rPr>
        <w:t>allay anxieties</w:t>
      </w:r>
      <w:r w:rsidRPr="008C1D9E">
        <w:rPr>
          <w:rStyle w:val="StyleUnderline"/>
        </w:rPr>
        <w:t xml:space="preserve"> in Tokyo </w:t>
      </w:r>
      <w:r w:rsidRPr="008C1D9E">
        <w:rPr>
          <w:sz w:val="16"/>
        </w:rPr>
        <w:t>about the Trump administration's commitment to the region or to Japan.</w:t>
      </w:r>
    </w:p>
    <w:p w14:paraId="04170AD7" w14:textId="77777777" w:rsidR="004C36F8" w:rsidRDefault="004C36F8" w:rsidP="004C36F8">
      <w:pPr>
        <w:rPr>
          <w:sz w:val="16"/>
        </w:rPr>
      </w:pPr>
      <w:r w:rsidRPr="008C1D9E">
        <w:rPr>
          <w:rStyle w:val="StyleUnderline"/>
        </w:rPr>
        <w:t xml:space="preserve">This </w:t>
      </w:r>
      <w:r w:rsidRPr="008C1D9E">
        <w:rPr>
          <w:rStyle w:val="Emphasis"/>
        </w:rPr>
        <w:t>contrasts</w:t>
      </w:r>
      <w:r w:rsidRPr="008C1D9E">
        <w:rPr>
          <w:rStyle w:val="StyleUnderline"/>
        </w:rPr>
        <w:t xml:space="preserve"> with the state of U.S. relations with </w:t>
      </w:r>
      <w:r w:rsidRPr="008C1D9E">
        <w:rPr>
          <w:rStyle w:val="Emphasis"/>
        </w:rPr>
        <w:t>Europe</w:t>
      </w:r>
      <w:r w:rsidRPr="008C1D9E">
        <w:rPr>
          <w:sz w:val="16"/>
        </w:rPr>
        <w:t>, where Trump has been crafting a new approach in trans-Atlantic ties. Washington has pushed Brussels to take on more responsibility for its own defense, threatening the possibility of not defending NATO members that do not meet a defense spending threshold. And where Europeans have been seeking ways to keep the United States committed to the defense of Ukraine, they have struggled, even being kept out of the initiation of peace talks with Russia in Saudi Arabia. Collectively, U.S. efforts appear to be an attempt to transform the transatlantic relationship in profound ways. And unlike Japan, these actions foretell a distancing from Europe and NATO in particular.</w:t>
      </w:r>
    </w:p>
    <w:p w14:paraId="03078651" w14:textId="77777777" w:rsidR="004C36F8" w:rsidRPr="008C1D9E" w:rsidRDefault="004C36F8" w:rsidP="004C36F8">
      <w:pPr>
        <w:rPr>
          <w:sz w:val="16"/>
        </w:rPr>
      </w:pPr>
    </w:p>
    <w:p w14:paraId="5D488D0B" w14:textId="55A163A5" w:rsidR="004C36F8" w:rsidRPr="00775A76" w:rsidRDefault="003402AA" w:rsidP="004C36F8">
      <w:pPr>
        <w:pStyle w:val="Heading3"/>
      </w:pPr>
      <w:r>
        <w:t>2NC—</w:t>
      </w:r>
      <w:r w:rsidR="004C36F8">
        <w:t xml:space="preserve">UQ—Alliance High—AT//Tariffs </w:t>
      </w:r>
    </w:p>
    <w:p w14:paraId="4357C4FA" w14:textId="77777777" w:rsidR="004C36F8" w:rsidRPr="00775A76" w:rsidRDefault="004C36F8" w:rsidP="004C36F8">
      <w:pPr>
        <w:pStyle w:val="Heading4"/>
      </w:pPr>
      <w:r>
        <w:t>Trump’s tariffs reinvigorate the alliance---continued assurance is key</w:t>
      </w:r>
    </w:p>
    <w:p w14:paraId="192C7D78" w14:textId="77777777" w:rsidR="004C36F8" w:rsidRDefault="004C36F8" w:rsidP="004C36F8">
      <w:r w:rsidRPr="00775A76">
        <w:rPr>
          <w:rStyle w:val="Cite"/>
        </w:rPr>
        <w:t>Schiffer 4/16</w:t>
      </w:r>
      <w:r>
        <w:t xml:space="preserve"> [Michael Schiffer, served as the assistant administrator of the USAID Bureau for Asia from 2022 to 2025. Prior to that, he was senior adviser and counselor on the Democratic Staff of the Senate Foreign Relations Committee. From 2009 to 2012, he served as deputy assistant secretary of defense for East Asia. From 2005-2006 he was a Council on Foreign Relations Hitachi fellow in Japan at the National Institute for Defense Studies. "Tariff Talks an Opportunity to Reinvigorate the Japan-US Alliance", April 16, 2025, No Publication, https://thediplomat.com/2025/04/tariff-talks-an-opportunity-to-reinvigorate-the-japan-us-alliance/?utm_source=chatgpt.com, accessed 7-14-2025] /vzhu</w:t>
      </w:r>
    </w:p>
    <w:p w14:paraId="5AD6257B" w14:textId="77777777" w:rsidR="004C36F8" w:rsidRPr="00775A76" w:rsidRDefault="004C36F8" w:rsidP="004C36F8">
      <w:pPr>
        <w:rPr>
          <w:sz w:val="16"/>
        </w:rPr>
      </w:pPr>
      <w:r w:rsidRPr="00775A76">
        <w:rPr>
          <w:sz w:val="16"/>
        </w:rPr>
        <w:t xml:space="preserve">Last week, </w:t>
      </w:r>
      <w:r w:rsidRPr="00775A76">
        <w:rPr>
          <w:rStyle w:val="StyleUnderline"/>
        </w:rPr>
        <w:t xml:space="preserve">U.S. President Donald </w:t>
      </w:r>
      <w:r w:rsidRPr="00775A76">
        <w:rPr>
          <w:rStyle w:val="Emphasis"/>
        </w:rPr>
        <w:t>Trump</w:t>
      </w:r>
      <w:r w:rsidRPr="00775A76">
        <w:rPr>
          <w:rStyle w:val="StyleUnderline"/>
        </w:rPr>
        <w:t xml:space="preserve"> signaled a shift in his approach to </w:t>
      </w:r>
      <w:r w:rsidRPr="00775A76">
        <w:rPr>
          <w:rStyle w:val="Emphasis"/>
        </w:rPr>
        <w:t>tariffs, pausing</w:t>
      </w:r>
      <w:r w:rsidRPr="00775A76">
        <w:rPr>
          <w:rStyle w:val="StyleUnderline"/>
        </w:rPr>
        <w:t xml:space="preserve"> his “reciprocal” tariffs for a 90-day period to seek a negotiated path to </w:t>
      </w:r>
      <w:r w:rsidRPr="00775A76">
        <w:rPr>
          <w:rStyle w:val="Emphasis"/>
        </w:rPr>
        <w:t>rebalance trade</w:t>
      </w:r>
      <w:r w:rsidRPr="00775A76">
        <w:rPr>
          <w:rStyle w:val="StyleUnderline"/>
        </w:rPr>
        <w:t xml:space="preserve"> while doubling down on tariffs on China</w:t>
      </w:r>
      <w:r w:rsidRPr="00775A76">
        <w:rPr>
          <w:sz w:val="16"/>
        </w:rPr>
        <w:t xml:space="preserve"> and maintaining a 10 percent universal tariff on all other trading partners. </w:t>
      </w:r>
    </w:p>
    <w:p w14:paraId="6468C50F" w14:textId="77777777" w:rsidR="004C36F8" w:rsidRDefault="004C36F8" w:rsidP="004C36F8">
      <w:pPr>
        <w:rPr>
          <w:rStyle w:val="StyleUnderline"/>
        </w:rPr>
      </w:pPr>
      <w:r w:rsidRPr="00775A76">
        <w:rPr>
          <w:sz w:val="16"/>
        </w:rPr>
        <w:t>Th</w:t>
      </w:r>
      <w:r w:rsidRPr="00775A76">
        <w:rPr>
          <w:rStyle w:val="StyleUnderline"/>
        </w:rPr>
        <w:t xml:space="preserve">is suggested a </w:t>
      </w:r>
      <w:r w:rsidRPr="00775A76">
        <w:rPr>
          <w:rStyle w:val="Emphasis"/>
        </w:rPr>
        <w:t>“pivot”</w:t>
      </w:r>
      <w:r w:rsidRPr="00775A76">
        <w:rPr>
          <w:rStyle w:val="StyleUnderline"/>
        </w:rPr>
        <w:t xml:space="preserve"> that could </w:t>
      </w:r>
      <w:r w:rsidRPr="00775A76">
        <w:rPr>
          <w:rStyle w:val="Emphasis"/>
        </w:rPr>
        <w:t>recalibrate</w:t>
      </w:r>
      <w:r w:rsidRPr="00775A76">
        <w:rPr>
          <w:rStyle w:val="StyleUnderline"/>
        </w:rPr>
        <w:t xml:space="preserve"> U.S. trade strategy in ways that reverberate across the </w:t>
      </w:r>
      <w:r w:rsidRPr="00775A76">
        <w:rPr>
          <w:rStyle w:val="Emphasis"/>
        </w:rPr>
        <w:t>Indo-Pacific</w:t>
      </w:r>
      <w:r w:rsidRPr="00775A76">
        <w:rPr>
          <w:rStyle w:val="StyleUnderline"/>
        </w:rPr>
        <w:t>.</w:t>
      </w:r>
      <w:r w:rsidRPr="00775A76">
        <w:rPr>
          <w:sz w:val="16"/>
        </w:rPr>
        <w:t xml:space="preserve"> While much remains unknown about how the pause, negotiations, and China-targeted trade war will play out, one implication should be clear: </w:t>
      </w:r>
      <w:r w:rsidRPr="00775A76">
        <w:rPr>
          <w:rStyle w:val="StyleUnderline"/>
        </w:rPr>
        <w:t xml:space="preserve">at a time of global economic uncertainty, shifting geopolitical alignments, and increasing strategic competition, the United States must </w:t>
      </w:r>
      <w:r w:rsidRPr="00775A76">
        <w:rPr>
          <w:rStyle w:val="Emphasis"/>
        </w:rPr>
        <w:t>double down</w:t>
      </w:r>
      <w:r w:rsidRPr="00775A76">
        <w:rPr>
          <w:rStyle w:val="StyleUnderline"/>
        </w:rPr>
        <w:t xml:space="preserve"> on its most </w:t>
      </w:r>
      <w:r w:rsidRPr="00775A76">
        <w:rPr>
          <w:rStyle w:val="Emphasis"/>
        </w:rPr>
        <w:t>vital alliances</w:t>
      </w:r>
      <w:r w:rsidRPr="00775A76">
        <w:rPr>
          <w:rStyle w:val="StyleUnderline"/>
        </w:rPr>
        <w:t xml:space="preserve"> in Asia – starting with the partnership with </w:t>
      </w:r>
      <w:r w:rsidRPr="00775A76">
        <w:rPr>
          <w:rStyle w:val="Emphasis"/>
        </w:rPr>
        <w:t>Japan</w:t>
      </w:r>
      <w:r w:rsidRPr="00775A76">
        <w:rPr>
          <w:rStyle w:val="StyleUnderline"/>
        </w:rPr>
        <w:t>.</w:t>
      </w:r>
    </w:p>
    <w:p w14:paraId="225CC770" w14:textId="77777777" w:rsidR="004C36F8" w:rsidRPr="00775A76" w:rsidRDefault="004C36F8" w:rsidP="004C36F8">
      <w:pPr>
        <w:rPr>
          <w:sz w:val="16"/>
        </w:rPr>
      </w:pPr>
      <w:r w:rsidRPr="00775A76">
        <w:rPr>
          <w:rStyle w:val="StyleUnderline"/>
        </w:rPr>
        <w:t>Japan’s Economic Revitalization Minister</w:t>
      </w:r>
      <w:r>
        <w:rPr>
          <w:rStyle w:val="StyleUnderline"/>
        </w:rPr>
        <w:t xml:space="preserve"> </w:t>
      </w:r>
      <w:r w:rsidRPr="00775A76">
        <w:rPr>
          <w:rStyle w:val="StyleUnderline"/>
        </w:rPr>
        <w:t>Akazawa</w:t>
      </w:r>
      <w:r>
        <w:rPr>
          <w:rStyle w:val="StyleUnderline"/>
        </w:rPr>
        <w:t xml:space="preserve"> </w:t>
      </w:r>
      <w:r w:rsidRPr="00775A76">
        <w:rPr>
          <w:rStyle w:val="Emphasis"/>
        </w:rPr>
        <w:t>Ryosei</w:t>
      </w:r>
      <w:r w:rsidRPr="00775A76">
        <w:rPr>
          <w:rStyle w:val="StyleUnderline"/>
        </w:rPr>
        <w:t xml:space="preserve"> arrived in Washington, D.C. on April 16 for talks this week with U.S. Treasury Secretary Scott </w:t>
      </w:r>
      <w:r w:rsidRPr="00775A76">
        <w:rPr>
          <w:rStyle w:val="Emphasis"/>
        </w:rPr>
        <w:t>Bessent</w:t>
      </w:r>
      <w:r w:rsidRPr="00775A76">
        <w:rPr>
          <w:rStyle w:val="StyleUnderline"/>
        </w:rPr>
        <w:t xml:space="preserve"> and Trade Representative Jamieson </w:t>
      </w:r>
      <w:r w:rsidRPr="00775A76">
        <w:rPr>
          <w:rStyle w:val="Emphasis"/>
        </w:rPr>
        <w:t>Greer.</w:t>
      </w:r>
      <w:r w:rsidRPr="00775A76">
        <w:rPr>
          <w:rStyle w:val="StyleUnderline"/>
        </w:rPr>
        <w:t xml:space="preserve"> Japanese Chief Cabinet Secretary Hayashi Yoshimasa said the trip aimed to “</w:t>
      </w:r>
      <w:r w:rsidRPr="00775A76">
        <w:rPr>
          <w:rStyle w:val="Emphasis"/>
        </w:rPr>
        <w:t>build a relationship of trust</w:t>
      </w:r>
      <w:r w:rsidRPr="00775A76">
        <w:rPr>
          <w:rStyle w:val="StyleUnderline"/>
        </w:rPr>
        <w:t>” and seek a pathway forward</w:t>
      </w:r>
      <w:r w:rsidRPr="00775A76">
        <w:rPr>
          <w:sz w:val="16"/>
        </w:rPr>
        <w:t>. While the 24 percent “reciprocal” tariffs announced for Japan have been paused, the 10 percent remains in addition to a 25 percent tariff on cars, auto parts, steel and aluminum exports from Japan.</w:t>
      </w:r>
    </w:p>
    <w:p w14:paraId="5C5BD83F" w14:textId="77777777" w:rsidR="004C36F8" w:rsidRDefault="004C36F8" w:rsidP="004C36F8">
      <w:pPr>
        <w:rPr>
          <w:rStyle w:val="StyleUnderline"/>
        </w:rPr>
      </w:pPr>
      <w:r w:rsidRPr="00775A76">
        <w:rPr>
          <w:rStyle w:val="StyleUnderline"/>
        </w:rPr>
        <w:t xml:space="preserve">Japan is more than a longtime ally — it is a </w:t>
      </w:r>
      <w:r w:rsidRPr="00775A76">
        <w:rPr>
          <w:rStyle w:val="Emphasis"/>
        </w:rPr>
        <w:t>linchpin</w:t>
      </w:r>
      <w:r w:rsidRPr="00775A76">
        <w:rPr>
          <w:rStyle w:val="StyleUnderline"/>
        </w:rPr>
        <w:t xml:space="preserve"> of U.S. Indo-Pacific strategy. A strong Japan-U.S. alliance is </w:t>
      </w:r>
      <w:r w:rsidRPr="00775A76">
        <w:rPr>
          <w:rStyle w:val="Emphasis"/>
        </w:rPr>
        <w:t>indispensable for peace and prosperity</w:t>
      </w:r>
      <w:r w:rsidRPr="00775A76">
        <w:rPr>
          <w:rStyle w:val="StyleUnderline"/>
        </w:rPr>
        <w:t xml:space="preserve"> in Asia, and the two countries are bound by shared democratic values, mutual defense commitments, deep economic integration, and a common vision for a free and open region</w:t>
      </w:r>
      <w:r w:rsidRPr="00775A76">
        <w:rPr>
          <w:sz w:val="16"/>
        </w:rPr>
        <w:t xml:space="preserve">. But with Trump’s pivot on tariffs raising fresh questions about the future direction of U.S. trade policy, </w:t>
      </w:r>
      <w:r w:rsidRPr="00775A76">
        <w:rPr>
          <w:rStyle w:val="StyleUnderline"/>
        </w:rPr>
        <w:t xml:space="preserve">now is the </w:t>
      </w:r>
      <w:r w:rsidRPr="00775A76">
        <w:rPr>
          <w:rStyle w:val="Emphasis"/>
        </w:rPr>
        <w:t>moment to expand</w:t>
      </w:r>
      <w:r w:rsidRPr="00775A76">
        <w:rPr>
          <w:rStyle w:val="StyleUnderline"/>
        </w:rPr>
        <w:t xml:space="preserve"> — not just preserve — the alliance with Tokyo across military, diplomatic, and economic dimensions.</w:t>
      </w:r>
    </w:p>
    <w:p w14:paraId="4A83CA71" w14:textId="77777777" w:rsidR="004C36F8" w:rsidRDefault="004C36F8" w:rsidP="004C36F8">
      <w:pPr>
        <w:rPr>
          <w:rStyle w:val="StyleUnderline"/>
        </w:rPr>
      </w:pPr>
      <w:r w:rsidRPr="00775A76">
        <w:rPr>
          <w:rStyle w:val="StyleUnderline"/>
        </w:rPr>
        <w:t xml:space="preserve">The recent visit by Secretary of Defense Pete Hegseth to Japan underscored the growing urgency and </w:t>
      </w:r>
      <w:r w:rsidRPr="00775A76">
        <w:rPr>
          <w:rStyle w:val="Emphasis"/>
        </w:rPr>
        <w:t>opportunity</w:t>
      </w:r>
      <w:r w:rsidRPr="00775A76">
        <w:rPr>
          <w:rStyle w:val="StyleUnderline"/>
        </w:rPr>
        <w:t xml:space="preserve"> to deepen security cooperation. The trip resulted in </w:t>
      </w:r>
      <w:r w:rsidRPr="00775A76">
        <w:rPr>
          <w:rStyle w:val="Emphasis"/>
        </w:rPr>
        <w:t>meaningful progress</w:t>
      </w:r>
      <w:r w:rsidRPr="00775A76">
        <w:rPr>
          <w:rStyle w:val="StyleUnderline"/>
        </w:rPr>
        <w:t xml:space="preserve"> on interoperability, regional deterrence, and defense technology </w:t>
      </w:r>
      <w:r w:rsidRPr="00775A76">
        <w:rPr>
          <w:rStyle w:val="Emphasis"/>
        </w:rPr>
        <w:t>collaboration</w:t>
      </w:r>
      <w:r w:rsidRPr="00775A76">
        <w:rPr>
          <w:rStyle w:val="StyleUnderline"/>
        </w:rPr>
        <w:t xml:space="preserve">. Notably, Japan reaffirmed its commitment to </w:t>
      </w:r>
      <w:r w:rsidRPr="00775A76">
        <w:rPr>
          <w:rStyle w:val="Emphasis"/>
        </w:rPr>
        <w:t>increasing defense spending</w:t>
      </w:r>
      <w:r w:rsidRPr="00775A76">
        <w:rPr>
          <w:rStyle w:val="StyleUnderline"/>
        </w:rPr>
        <w:t xml:space="preserve"> — part of a broader strategic realignment that includes acquiring counterstrike capabilities and modernizing its Self-Defense Forces. The </w:t>
      </w:r>
      <w:r w:rsidRPr="00775A76">
        <w:rPr>
          <w:rStyle w:val="Emphasis"/>
        </w:rPr>
        <w:t>U.S.,</w:t>
      </w:r>
      <w:r w:rsidRPr="00775A76">
        <w:rPr>
          <w:rStyle w:val="StyleUnderline"/>
        </w:rPr>
        <w:t xml:space="preserve"> for its part, </w:t>
      </w:r>
      <w:r w:rsidRPr="00775A76">
        <w:rPr>
          <w:rStyle w:val="Emphasis"/>
        </w:rPr>
        <w:t>reaffirmed</w:t>
      </w:r>
      <w:r w:rsidRPr="00775A76">
        <w:rPr>
          <w:rStyle w:val="StyleUnderline"/>
        </w:rPr>
        <w:t xml:space="preserve"> its ironclad commitment to Japan’s defense under </w:t>
      </w:r>
      <w:r w:rsidRPr="00775A76">
        <w:rPr>
          <w:rStyle w:val="Emphasis"/>
        </w:rPr>
        <w:t>Article 5</w:t>
      </w:r>
      <w:r w:rsidRPr="00775A76">
        <w:rPr>
          <w:rStyle w:val="StyleUnderline"/>
        </w:rPr>
        <w:t xml:space="preserve"> of the mutual security treaty, including over the contested Senkaku Islands, which are claimed by China as the Diaoyu Islands.</w:t>
      </w:r>
    </w:p>
    <w:p w14:paraId="3CFA3DEC" w14:textId="77777777" w:rsidR="004C36F8" w:rsidRDefault="004C36F8" w:rsidP="004C36F8">
      <w:pPr>
        <w:rPr>
          <w:rStyle w:val="StyleUnderline"/>
        </w:rPr>
      </w:pPr>
      <w:r w:rsidRPr="00775A76">
        <w:rPr>
          <w:rStyle w:val="StyleUnderline"/>
        </w:rPr>
        <w:t>These developments are essential</w:t>
      </w:r>
      <w:r w:rsidRPr="00775A76">
        <w:rPr>
          <w:sz w:val="16"/>
        </w:rPr>
        <w:t xml:space="preserve">, but they’re only a starting point. The </w:t>
      </w:r>
      <w:r w:rsidRPr="00775A76">
        <w:rPr>
          <w:rStyle w:val="StyleUnderline"/>
        </w:rPr>
        <w:t>next steps</w:t>
      </w:r>
      <w:r w:rsidRPr="00775A76">
        <w:rPr>
          <w:sz w:val="16"/>
        </w:rPr>
        <w:t xml:space="preserve"> must </w:t>
      </w:r>
      <w:r w:rsidRPr="00775A76">
        <w:rPr>
          <w:rStyle w:val="StyleUnderline"/>
        </w:rPr>
        <w:t xml:space="preserve">include a </w:t>
      </w:r>
      <w:r w:rsidRPr="00775A76">
        <w:rPr>
          <w:rStyle w:val="Emphasis"/>
        </w:rPr>
        <w:t>deeper integration</w:t>
      </w:r>
      <w:r w:rsidRPr="00775A76">
        <w:rPr>
          <w:rStyle w:val="StyleUnderline"/>
        </w:rPr>
        <w:t xml:space="preserve"> of command-and-control structures, </w:t>
      </w:r>
      <w:r w:rsidRPr="00775A76">
        <w:rPr>
          <w:rStyle w:val="Emphasis"/>
        </w:rPr>
        <w:t>joint military exercises</w:t>
      </w:r>
      <w:r w:rsidRPr="00775A76">
        <w:rPr>
          <w:rStyle w:val="StyleUnderline"/>
        </w:rPr>
        <w:t xml:space="preserve"> that reflect real-world contingencies (particularly involving Taiwan), and the co-development of </w:t>
      </w:r>
      <w:r w:rsidRPr="00775A76">
        <w:rPr>
          <w:rStyle w:val="Emphasis"/>
        </w:rPr>
        <w:t>next-generation defense</w:t>
      </w:r>
      <w:r w:rsidRPr="00775A76">
        <w:rPr>
          <w:rStyle w:val="StyleUnderline"/>
        </w:rPr>
        <w:t xml:space="preserve"> technologies, from AI-enabled systems to space-based capabilities.</w:t>
      </w:r>
      <w:r w:rsidRPr="00775A76">
        <w:rPr>
          <w:sz w:val="16"/>
        </w:rPr>
        <w:t xml:space="preserve"> As China grows more assertive, and as North Korea accelerates its nuclear and missile programs deterrence must be made </w:t>
      </w:r>
      <w:r w:rsidRPr="00775A76">
        <w:rPr>
          <w:rStyle w:val="StyleUnderline"/>
        </w:rPr>
        <w:t>more credible, visible, and tightly coordinated.</w:t>
      </w:r>
    </w:p>
    <w:p w14:paraId="67265DA6" w14:textId="77777777" w:rsidR="004C36F8" w:rsidRPr="00775A76" w:rsidRDefault="004C36F8" w:rsidP="004C36F8">
      <w:pPr>
        <w:rPr>
          <w:sz w:val="16"/>
        </w:rPr>
      </w:pPr>
      <w:r w:rsidRPr="00775A76">
        <w:rPr>
          <w:sz w:val="16"/>
        </w:rPr>
        <w:t xml:space="preserve">At the same time, </w:t>
      </w:r>
      <w:r w:rsidRPr="00775A76">
        <w:rPr>
          <w:rStyle w:val="StyleUnderline"/>
        </w:rPr>
        <w:t xml:space="preserve">economic collaboration with Japan must also be </w:t>
      </w:r>
      <w:r w:rsidRPr="00775A76">
        <w:rPr>
          <w:rStyle w:val="Emphasis"/>
        </w:rPr>
        <w:t>reinvigorated</w:t>
      </w:r>
      <w:r w:rsidRPr="00775A76">
        <w:rPr>
          <w:sz w:val="16"/>
        </w:rPr>
        <w:t>. The second Trump administration’s imposition of universal tariffs has created uncertainty for American workers and businesses and for the country’s allies. While the intention may be laudable – to rebalance trade and strengthen the U.S. economy – the risk remains that broad tariffs, especially if poorly targeted, could undermine the very economic partnerships that are essential to compete with China in an era where geoeconomic competition is as fiercely contested – and perhaps more so – than geostrategic competition.</w:t>
      </w:r>
    </w:p>
    <w:p w14:paraId="45E39E1E" w14:textId="77777777" w:rsidR="004C36F8" w:rsidRDefault="004C36F8" w:rsidP="004C36F8">
      <w:pPr>
        <w:rPr>
          <w:rStyle w:val="StyleUnderline"/>
        </w:rPr>
      </w:pPr>
      <w:r w:rsidRPr="00775A76">
        <w:rPr>
          <w:sz w:val="16"/>
        </w:rPr>
        <w:t xml:space="preserve">The </w:t>
      </w:r>
      <w:r w:rsidRPr="00775A76">
        <w:rPr>
          <w:rStyle w:val="StyleUnderline"/>
        </w:rPr>
        <w:t>U.S. and Japan</w:t>
      </w:r>
      <w:r w:rsidRPr="00775A76">
        <w:rPr>
          <w:sz w:val="16"/>
        </w:rPr>
        <w:t xml:space="preserve"> should </w:t>
      </w:r>
      <w:r w:rsidRPr="00775A76">
        <w:rPr>
          <w:rStyle w:val="StyleUnderline"/>
        </w:rPr>
        <w:t xml:space="preserve">approach this moment as a chance to forge a </w:t>
      </w:r>
      <w:r w:rsidRPr="00775A76">
        <w:rPr>
          <w:rStyle w:val="Emphasis"/>
        </w:rPr>
        <w:t>new economic compact</w:t>
      </w:r>
      <w:r w:rsidRPr="00775A76">
        <w:rPr>
          <w:rStyle w:val="StyleUnderline"/>
        </w:rPr>
        <w:t xml:space="preserve"> — one that balances national security with economic dynamism and the synergistic opportunities across a range of new and emergent technologies. It’s a chance to </w:t>
      </w:r>
      <w:r w:rsidRPr="00775A76">
        <w:rPr>
          <w:rStyle w:val="Emphasis"/>
        </w:rPr>
        <w:t>update the alliance</w:t>
      </w:r>
      <w:r w:rsidRPr="00775A76">
        <w:rPr>
          <w:rStyle w:val="StyleUnderline"/>
        </w:rPr>
        <w:t xml:space="preserve"> for a new era of strategic competition, including cooperation on </w:t>
      </w:r>
      <w:r w:rsidRPr="00775A76">
        <w:rPr>
          <w:rStyle w:val="Emphasis"/>
        </w:rPr>
        <w:t>digital trade standards</w:t>
      </w:r>
      <w:r w:rsidRPr="00775A76">
        <w:rPr>
          <w:rStyle w:val="StyleUnderline"/>
        </w:rPr>
        <w:t xml:space="preserve">, critical minerals, </w:t>
      </w:r>
      <w:r w:rsidRPr="00775A76">
        <w:rPr>
          <w:rStyle w:val="Emphasis"/>
        </w:rPr>
        <w:t>semiconductor</w:t>
      </w:r>
      <w:r w:rsidRPr="00775A76">
        <w:rPr>
          <w:rStyle w:val="StyleUnderline"/>
        </w:rPr>
        <w:t xml:space="preserve"> supply chains, and mutual </w:t>
      </w:r>
      <w:r w:rsidRPr="00775A76">
        <w:rPr>
          <w:rStyle w:val="Emphasis"/>
        </w:rPr>
        <w:t>protections</w:t>
      </w:r>
      <w:r w:rsidRPr="00775A76">
        <w:rPr>
          <w:rStyle w:val="StyleUnderline"/>
        </w:rPr>
        <w:t xml:space="preserve"> for strategic industries</w:t>
      </w:r>
      <w:r w:rsidRPr="00775A76">
        <w:rPr>
          <w:sz w:val="16"/>
        </w:rPr>
        <w:t xml:space="preserve">. The goal should be </w:t>
      </w:r>
      <w:r w:rsidRPr="00775A76">
        <w:rPr>
          <w:rStyle w:val="StyleUnderline"/>
        </w:rPr>
        <w:t xml:space="preserve">to </w:t>
      </w:r>
      <w:r w:rsidRPr="00775A76">
        <w:rPr>
          <w:rStyle w:val="Emphasis"/>
        </w:rPr>
        <w:t>counter China</w:t>
      </w:r>
      <w:r w:rsidRPr="00775A76">
        <w:rPr>
          <w:rStyle w:val="StyleUnderline"/>
        </w:rPr>
        <w:t>’s economic coercion not just with protectionism, but with trusted, rules-based collaboration between allies.</w:t>
      </w:r>
    </w:p>
    <w:p w14:paraId="4835C58E" w14:textId="77777777" w:rsidR="004C36F8" w:rsidRDefault="004C36F8" w:rsidP="004C36F8">
      <w:pPr>
        <w:rPr>
          <w:rStyle w:val="StyleUnderline"/>
        </w:rPr>
      </w:pPr>
      <w:r w:rsidRPr="00775A76">
        <w:rPr>
          <w:sz w:val="16"/>
        </w:rPr>
        <w:t xml:space="preserve">Indeed, </w:t>
      </w:r>
      <w:r w:rsidRPr="00775A76">
        <w:rPr>
          <w:rStyle w:val="StyleUnderline"/>
        </w:rPr>
        <w:t xml:space="preserve">Tokyo has been </w:t>
      </w:r>
      <w:r w:rsidRPr="00775A76">
        <w:rPr>
          <w:rStyle w:val="Emphasis"/>
        </w:rPr>
        <w:t>consistent</w:t>
      </w:r>
      <w:r w:rsidRPr="00775A76">
        <w:rPr>
          <w:rStyle w:val="StyleUnderline"/>
        </w:rPr>
        <w:t xml:space="preserve"> in its willingness to deepen its </w:t>
      </w:r>
      <w:r w:rsidRPr="00775A76">
        <w:rPr>
          <w:rStyle w:val="Emphasis"/>
        </w:rPr>
        <w:t>economic ties</w:t>
      </w:r>
      <w:r w:rsidRPr="00775A76">
        <w:rPr>
          <w:rStyle w:val="StyleUnderline"/>
        </w:rPr>
        <w:t xml:space="preserve"> with the United States. Consider the </w:t>
      </w:r>
      <w:r w:rsidRPr="00775A76">
        <w:rPr>
          <w:sz w:val="16"/>
        </w:rPr>
        <w:t>proposed</w:t>
      </w:r>
      <w:r w:rsidRPr="00775A76">
        <w:rPr>
          <w:rStyle w:val="StyleUnderline"/>
        </w:rPr>
        <w:t xml:space="preserve"> U.S. Steel-Nippon Steel </w:t>
      </w:r>
      <w:r w:rsidRPr="00775A76">
        <w:rPr>
          <w:rStyle w:val="Emphasis"/>
        </w:rPr>
        <w:t>acquisition</w:t>
      </w:r>
      <w:r w:rsidRPr="00775A76">
        <w:rPr>
          <w:rStyle w:val="StyleUnderline"/>
        </w:rPr>
        <w:t>,</w:t>
      </w:r>
      <w:r w:rsidRPr="00775A76">
        <w:rPr>
          <w:sz w:val="16"/>
        </w:rPr>
        <w:t xml:space="preserve"> which unfortunately turned into political football as opposed to an opportunity to demonstrate what collaborative investments and an allied approach to a stronger defense industrial base can look like. While national security concerns must be taken seriously, Japan is not a strategic rival — it is one of the United States’ closest allies. </w:t>
      </w:r>
      <w:r w:rsidRPr="00775A76">
        <w:rPr>
          <w:rStyle w:val="StyleUnderline"/>
        </w:rPr>
        <w:t>An investment</w:t>
      </w:r>
      <w:r w:rsidRPr="00775A76">
        <w:rPr>
          <w:sz w:val="16"/>
        </w:rPr>
        <w:t xml:space="preserve"> from an ally </w:t>
      </w:r>
      <w:r w:rsidRPr="00775A76">
        <w:rPr>
          <w:rStyle w:val="StyleUnderline"/>
        </w:rPr>
        <w:t xml:space="preserve">that injects capital and competitiveness into U.S. industry, safeguarding jobs and </w:t>
      </w:r>
      <w:r w:rsidRPr="00775A76">
        <w:rPr>
          <w:rStyle w:val="Emphasis"/>
        </w:rPr>
        <w:t>revitalizing domestic production</w:t>
      </w:r>
      <w:r w:rsidRPr="00775A76">
        <w:rPr>
          <w:sz w:val="16"/>
        </w:rPr>
        <w:t xml:space="preserve">, is precisely the sort of result that the administration should be driving for. And now it seems like </w:t>
      </w:r>
      <w:r w:rsidRPr="00775A76">
        <w:rPr>
          <w:rStyle w:val="StyleUnderline"/>
        </w:rPr>
        <w:t xml:space="preserve">the Trump administration is now on the </w:t>
      </w:r>
      <w:r w:rsidRPr="00775A76">
        <w:rPr>
          <w:rStyle w:val="Emphasis"/>
        </w:rPr>
        <w:t>right path</w:t>
      </w:r>
      <w:r w:rsidRPr="00775A76">
        <w:rPr>
          <w:sz w:val="16"/>
        </w:rPr>
        <w:t>, so long as the tariff rollercoaster does not complicate the moment</w:t>
      </w:r>
      <w:r w:rsidRPr="00775A76">
        <w:rPr>
          <w:rStyle w:val="StyleUnderline"/>
        </w:rPr>
        <w:t xml:space="preserve">, with the Committee on Foreign Investment on United States (CFIUS) </w:t>
      </w:r>
      <w:r w:rsidRPr="00775A76">
        <w:rPr>
          <w:rStyle w:val="Emphasis"/>
        </w:rPr>
        <w:t>re-examining</w:t>
      </w:r>
      <w:r w:rsidRPr="00775A76">
        <w:rPr>
          <w:rStyle w:val="StyleUnderline"/>
        </w:rPr>
        <w:t xml:space="preserve"> the transaction.</w:t>
      </w:r>
      <w:r>
        <w:rPr>
          <w:rStyle w:val="StyleUnderline"/>
        </w:rPr>
        <w:t xml:space="preserve"> </w:t>
      </w:r>
    </w:p>
    <w:p w14:paraId="51E8BE90" w14:textId="77777777" w:rsidR="004C36F8" w:rsidRDefault="004C36F8" w:rsidP="004C36F8">
      <w:pPr>
        <w:rPr>
          <w:rStyle w:val="StyleUnderline"/>
        </w:rPr>
      </w:pPr>
      <w:r w:rsidRPr="00775A76">
        <w:rPr>
          <w:rStyle w:val="StyleUnderline"/>
        </w:rPr>
        <w:t xml:space="preserve">Diplomatically, the alliance has </w:t>
      </w:r>
      <w:r w:rsidRPr="00775A76">
        <w:rPr>
          <w:rStyle w:val="Emphasis"/>
        </w:rPr>
        <w:t>rarely been better aligned</w:t>
      </w:r>
      <w:r w:rsidRPr="00775A76">
        <w:rPr>
          <w:rStyle w:val="StyleUnderline"/>
        </w:rPr>
        <w:t xml:space="preserve">. Japanese Prime Minister Ishiba Shigeru’s recent visit to the U.S. provided an opportunity to </w:t>
      </w:r>
      <w:r w:rsidRPr="00775A76">
        <w:rPr>
          <w:rStyle w:val="Emphasis"/>
        </w:rPr>
        <w:t>further institutionalize</w:t>
      </w:r>
      <w:r w:rsidRPr="00775A76">
        <w:rPr>
          <w:rStyle w:val="StyleUnderline"/>
        </w:rPr>
        <w:t xml:space="preserve"> the partnership and deepen the shared approach to the Indo-Pacific, including through </w:t>
      </w:r>
      <w:r w:rsidRPr="00775A76">
        <w:rPr>
          <w:rStyle w:val="Emphasis"/>
        </w:rPr>
        <w:t>new trilateral dialogues</w:t>
      </w:r>
      <w:r w:rsidRPr="00775A76">
        <w:rPr>
          <w:rStyle w:val="StyleUnderline"/>
        </w:rPr>
        <w:t xml:space="preserve"> with South Korea, a </w:t>
      </w:r>
      <w:r w:rsidRPr="00775A76">
        <w:rPr>
          <w:rStyle w:val="Emphasis"/>
        </w:rPr>
        <w:t>reinvigorated Quad</w:t>
      </w:r>
      <w:r w:rsidRPr="00775A76">
        <w:rPr>
          <w:rStyle w:val="StyleUnderline"/>
        </w:rPr>
        <w:t xml:space="preserve">, and deeper cooperation with </w:t>
      </w:r>
      <w:r w:rsidRPr="00775A76">
        <w:rPr>
          <w:rStyle w:val="Emphasis"/>
        </w:rPr>
        <w:t>Taipei</w:t>
      </w:r>
      <w:r w:rsidRPr="00775A76">
        <w:rPr>
          <w:rStyle w:val="StyleUnderline"/>
        </w:rPr>
        <w:t xml:space="preserve"> and other like-minded democracies that can also serve to drive development </w:t>
      </w:r>
      <w:r w:rsidRPr="00775A76">
        <w:rPr>
          <w:rStyle w:val="Emphasis"/>
        </w:rPr>
        <w:t>diplomacy</w:t>
      </w:r>
      <w:r w:rsidRPr="00775A76">
        <w:rPr>
          <w:rStyle w:val="StyleUnderline"/>
        </w:rPr>
        <w:t xml:space="preserve"> in Southeast Asia and the Pacific in the face of China’s new charm offensive in the region.</w:t>
      </w:r>
    </w:p>
    <w:p w14:paraId="68E37C51" w14:textId="77777777" w:rsidR="004C36F8" w:rsidRDefault="004C36F8" w:rsidP="004C36F8">
      <w:pPr>
        <w:rPr>
          <w:rStyle w:val="Emphasis"/>
        </w:rPr>
      </w:pPr>
      <w:r w:rsidRPr="00775A76">
        <w:rPr>
          <w:sz w:val="16"/>
        </w:rPr>
        <w:t xml:space="preserve">The bottom line is this: While </w:t>
      </w:r>
      <w:r w:rsidRPr="00775A76">
        <w:rPr>
          <w:rStyle w:val="StyleUnderline"/>
        </w:rPr>
        <w:t>Trump’s tariff policy</w:t>
      </w:r>
      <w:r w:rsidRPr="00775A76">
        <w:rPr>
          <w:sz w:val="16"/>
        </w:rPr>
        <w:t xml:space="preserve"> risked destabilizing Washington’s relationship with Tokyo, it now </w:t>
      </w:r>
      <w:r w:rsidRPr="00775A76">
        <w:rPr>
          <w:rStyle w:val="StyleUnderline"/>
        </w:rPr>
        <w:t xml:space="preserve">provides an </w:t>
      </w:r>
      <w:r w:rsidRPr="00775A76">
        <w:rPr>
          <w:rStyle w:val="Emphasis"/>
        </w:rPr>
        <w:t>opening to catalyze</w:t>
      </w:r>
      <w:r w:rsidRPr="00775A76">
        <w:rPr>
          <w:rStyle w:val="StyleUnderline"/>
        </w:rPr>
        <w:t xml:space="preserve"> a smarter, alliance-driven economic strategy alongside </w:t>
      </w:r>
      <w:r w:rsidRPr="00775A76">
        <w:rPr>
          <w:rStyle w:val="Emphasis"/>
        </w:rPr>
        <w:t>deeper security</w:t>
      </w:r>
      <w:r w:rsidRPr="00775A76">
        <w:rPr>
          <w:rStyle w:val="StyleUnderline"/>
        </w:rPr>
        <w:t xml:space="preserve"> and </w:t>
      </w:r>
      <w:r w:rsidRPr="00775A76">
        <w:rPr>
          <w:rStyle w:val="Emphasis"/>
        </w:rPr>
        <w:t>diplomatic cooperation.</w:t>
      </w:r>
      <w:r>
        <w:rPr>
          <w:rStyle w:val="Emphasis"/>
        </w:rPr>
        <w:t xml:space="preserve"> </w:t>
      </w:r>
    </w:p>
    <w:p w14:paraId="7A251FBD" w14:textId="77777777" w:rsidR="004C36F8" w:rsidRDefault="004C36F8" w:rsidP="004C36F8">
      <w:pPr>
        <w:rPr>
          <w:sz w:val="16"/>
        </w:rPr>
      </w:pPr>
      <w:r w:rsidRPr="00775A76">
        <w:rPr>
          <w:sz w:val="16"/>
        </w:rPr>
        <w:t>The choice is clear. Allies are friends, not foes. Alliances are not just military constructs, but economic and diplomatic force multipliers. Reinvigorated structures — both formal and informal — are necessary to ensure the Japan-U.S. alliance thrives not just in response to a crisis, but as the foundation for regional stability. If U.S. policymakers are serious about reasserting American strength, they must work hand-in-hand with allies like Japan to meet the challenge of strategic competition with China, and to shape the rules of the road for this century. There is an opportunity to turn this moment of tariff uncertainty into a moment of alliance clarity. But only if Washington acts now — strategically, boldly, and in concert with its allies.</w:t>
      </w:r>
    </w:p>
    <w:p w14:paraId="7D3FA093" w14:textId="77777777" w:rsidR="004C36F8" w:rsidRDefault="004C36F8" w:rsidP="004C36F8">
      <w:pPr>
        <w:rPr>
          <w:sz w:val="16"/>
        </w:rPr>
      </w:pPr>
    </w:p>
    <w:p w14:paraId="6AC8F221" w14:textId="77777777" w:rsidR="004C36F8" w:rsidRPr="004C36F8" w:rsidRDefault="004C36F8" w:rsidP="004C36F8"/>
    <w:p w14:paraId="51677EED" w14:textId="397F81EC" w:rsidR="006C17F0" w:rsidRDefault="006C17F0" w:rsidP="006C17F0">
      <w:pPr>
        <w:pStyle w:val="Heading3"/>
      </w:pPr>
      <w:r>
        <w:t xml:space="preserve">Link—Arctic </w:t>
      </w:r>
    </w:p>
    <w:p w14:paraId="0A7D2584" w14:textId="77777777" w:rsidR="006C17F0" w:rsidRDefault="006C17F0" w:rsidP="006C17F0">
      <w:pPr>
        <w:pStyle w:val="Heading4"/>
      </w:pPr>
      <w:r>
        <w:t xml:space="preserve">Alliance is strong on countering Russia and China in the Arctic—plan would be a complete reverse  </w:t>
      </w:r>
    </w:p>
    <w:p w14:paraId="7E14DD24" w14:textId="77777777" w:rsidR="006C17F0" w:rsidRPr="00791746" w:rsidRDefault="006C17F0" w:rsidP="006C17F0">
      <w:r>
        <w:t xml:space="preserve">Elizabeth </w:t>
      </w:r>
      <w:r w:rsidRPr="00AD59EF">
        <w:rPr>
          <w:rStyle w:val="Cite"/>
        </w:rPr>
        <w:t>Wishnick 24</w:t>
      </w:r>
      <w:r>
        <w:t xml:space="preserve">, expert on Sino-Russian relations, People’s Republic of China and Russian security policy, Asian security, polar strategy, and resource security, a senior research scholar at Columbia University’s Weatherhead East Asian Institute and was a tenured professor of political science at Montclair State University from 2005 to 2024, doctorate in political science from Columbia University, a Master of Arts in Russian and East European studies from Yale University, and a Bachelor of Arts in political science from Barnard College, “Indo-Pacific Lens on the Arctic: How US Partners in Asia View Arctic Security and Governance”, </w:t>
      </w:r>
      <w:r>
        <w:rPr>
          <w:i/>
          <w:iCs/>
        </w:rPr>
        <w:t>East-West Center</w:t>
      </w:r>
      <w:r>
        <w:t xml:space="preserve">, </w:t>
      </w:r>
      <w:hyperlink r:id="rId28" w:history="1">
        <w:r w:rsidRPr="005D43C4">
          <w:rPr>
            <w:rStyle w:val="Hyperlink"/>
          </w:rPr>
          <w:t>https://www.eastwestcenter.org/publications/indo-pacific-lens-arctic-how-us-partners-asia-view-arctic-security-and-governance</w:t>
        </w:r>
      </w:hyperlink>
      <w:r>
        <w:t xml:space="preserve">, August 26, 2024 </w:t>
      </w:r>
    </w:p>
    <w:p w14:paraId="0174A405" w14:textId="77777777" w:rsidR="006C17F0" w:rsidRDefault="006C17F0" w:rsidP="006C17F0">
      <w:pPr>
        <w:rPr>
          <w:sz w:val="16"/>
        </w:rPr>
      </w:pPr>
      <w:r w:rsidRPr="00B71A71">
        <w:rPr>
          <w:rStyle w:val="StyleUnderline"/>
        </w:rPr>
        <w:t>Geopolitical tensions began increasing in the Arctic</w:t>
      </w:r>
      <w:r w:rsidRPr="00B71A71">
        <w:rPr>
          <w:sz w:val="16"/>
        </w:rPr>
        <w:t xml:space="preserve"> well before 2022, puncturing the myth of “Arctic exceptionalism,” holding that the region was a unique zone of peace and somehow immune to conflicts plaguing other world areas. Although </w:t>
      </w:r>
      <w:r w:rsidRPr="00B71A71">
        <w:rPr>
          <w:rStyle w:val="StyleUnderline"/>
        </w:rPr>
        <w:t>US Indo-Pacific partners have</w:t>
      </w:r>
      <w:r w:rsidRPr="00B71A71">
        <w:rPr>
          <w:sz w:val="16"/>
        </w:rPr>
        <w:t xml:space="preserve"> national </w:t>
      </w:r>
      <w:r w:rsidRPr="00B71A71">
        <w:rPr>
          <w:rStyle w:val="StyleUnderline"/>
        </w:rPr>
        <w:t>security interests in the Arctic</w:t>
      </w:r>
      <w:r w:rsidRPr="00B71A71">
        <w:rPr>
          <w:sz w:val="16"/>
        </w:rPr>
        <w:t xml:space="preserve">, especially energy and economic security, </w:t>
      </w:r>
      <w:r w:rsidRPr="00B71A71">
        <w:rPr>
          <w:rStyle w:val="StyleUnderline"/>
        </w:rPr>
        <w:t>engaging</w:t>
      </w:r>
      <w:r w:rsidRPr="00B71A71">
        <w:rPr>
          <w:sz w:val="16"/>
        </w:rPr>
        <w:t xml:space="preserve"> with them in political-military </w:t>
      </w:r>
      <w:r w:rsidRPr="00B71A71">
        <w:rPr>
          <w:rStyle w:val="StyleUnderline"/>
        </w:rPr>
        <w:t>frameworks such as</w:t>
      </w:r>
      <w:r w:rsidRPr="00B71A71">
        <w:rPr>
          <w:sz w:val="16"/>
        </w:rPr>
        <w:t xml:space="preserve"> NATO’s IP4</w:t>
      </w:r>
      <w:r w:rsidRPr="00B71A71">
        <w:rPr>
          <w:rStyle w:val="StyleUnderline"/>
        </w:rPr>
        <w:t>, the US-ROK-Japan alliance</w:t>
      </w:r>
      <w:r w:rsidRPr="00B71A71">
        <w:rPr>
          <w:sz w:val="16"/>
        </w:rPr>
        <w:t xml:space="preserve">, the QUAD,82 or bilateral security partnerships, may not be the ideal path forward. As we have seen, US Indo-Pacific </w:t>
      </w:r>
      <w:r w:rsidRPr="00AF7782">
        <w:rPr>
          <w:rStyle w:val="StyleUnderline"/>
        </w:rPr>
        <w:t>partners</w:t>
      </w:r>
      <w:r w:rsidRPr="00B71A71">
        <w:rPr>
          <w:rStyle w:val="StyleUnderline"/>
        </w:rPr>
        <w:t xml:space="preserve"> with interests</w:t>
      </w:r>
      <w:r w:rsidRPr="00B71A71">
        <w:rPr>
          <w:sz w:val="16"/>
        </w:rPr>
        <w:t xml:space="preserve"> in the Arctic </w:t>
      </w:r>
      <w:r w:rsidRPr="00B71A71">
        <w:rPr>
          <w:rStyle w:val="StyleUnderline"/>
        </w:rPr>
        <w:t>have</w:t>
      </w:r>
      <w:r w:rsidRPr="00B71A71">
        <w:rPr>
          <w:sz w:val="16"/>
        </w:rPr>
        <w:t xml:space="preserve"> their own specific geopolitical and geoeconomic </w:t>
      </w:r>
      <w:r w:rsidRPr="00B71A71">
        <w:rPr>
          <w:rStyle w:val="StyleUnderline"/>
        </w:rPr>
        <w:t>concerns with Russia</w:t>
      </w:r>
      <w:r w:rsidRPr="00B71A71">
        <w:rPr>
          <w:sz w:val="16"/>
        </w:rPr>
        <w:t>—</w:t>
      </w:r>
      <w:r w:rsidRPr="00B71A71">
        <w:rPr>
          <w:rStyle w:val="StyleUnderline"/>
        </w:rPr>
        <w:t>especially</w:t>
      </w:r>
      <w:r w:rsidRPr="00B71A71">
        <w:rPr>
          <w:sz w:val="16"/>
        </w:rPr>
        <w:t xml:space="preserve"> territorial disputes for </w:t>
      </w:r>
      <w:r w:rsidRPr="00B71A71">
        <w:rPr>
          <w:rStyle w:val="StyleUnderline"/>
        </w:rPr>
        <w:t>Japan, the</w:t>
      </w:r>
      <w:r w:rsidRPr="00B71A71">
        <w:rPr>
          <w:sz w:val="16"/>
        </w:rPr>
        <w:t xml:space="preserve"> security of the Korean peninsula for the </w:t>
      </w:r>
      <w:r w:rsidRPr="00B71A71">
        <w:rPr>
          <w:rStyle w:val="StyleUnderline"/>
        </w:rPr>
        <w:t>ROK</w:t>
      </w:r>
      <w:r w:rsidRPr="00B71A71">
        <w:rPr>
          <w:sz w:val="16"/>
        </w:rPr>
        <w:t xml:space="preserve">, and the border dispute with China for India— and </w:t>
      </w:r>
      <w:r w:rsidRPr="00B71A71">
        <w:rPr>
          <w:rStyle w:val="StyleUnderline"/>
        </w:rPr>
        <w:t xml:space="preserve">they </w:t>
      </w:r>
      <w:r w:rsidRPr="00B71A71">
        <w:rPr>
          <w:rStyle w:val="Emphasis"/>
        </w:rPr>
        <w:t>may not wan</w:t>
      </w:r>
      <w:r w:rsidRPr="00AF7782">
        <w:rPr>
          <w:rStyle w:val="Emphasis"/>
        </w:rPr>
        <w:t>t</w:t>
      </w:r>
      <w:r w:rsidRPr="00B71A71">
        <w:rPr>
          <w:rStyle w:val="StyleUnderline"/>
        </w:rPr>
        <w:t xml:space="preserve"> to directly engage with the US on</w:t>
      </w:r>
      <w:r w:rsidRPr="00B71A71">
        <w:rPr>
          <w:rStyle w:val="Emphasis"/>
        </w:rPr>
        <w:t xml:space="preserve"> difficult security issues</w:t>
      </w:r>
      <w:r w:rsidRPr="00B71A71">
        <w:rPr>
          <w:rStyle w:val="StyleUnderline"/>
        </w:rPr>
        <w:t xml:space="preserve"> in the Arctic for fear of </w:t>
      </w:r>
      <w:r w:rsidRPr="00B71A71">
        <w:rPr>
          <w:rStyle w:val="Emphasis"/>
        </w:rPr>
        <w:t>exacerbating</w:t>
      </w:r>
      <w:r w:rsidRPr="00B71A71">
        <w:rPr>
          <w:rStyle w:val="StyleUnderline"/>
        </w:rPr>
        <w:t xml:space="preserve"> </w:t>
      </w:r>
      <w:r w:rsidRPr="00B71A71">
        <w:rPr>
          <w:sz w:val="16"/>
        </w:rPr>
        <w:t xml:space="preserve">the </w:t>
      </w:r>
      <w:r w:rsidRPr="00B71A71">
        <w:rPr>
          <w:rStyle w:val="StyleUnderline"/>
        </w:rPr>
        <w:t>security threats they face alread</w:t>
      </w:r>
      <w:r w:rsidRPr="00B71A71">
        <w:rPr>
          <w:sz w:val="16"/>
        </w:rPr>
        <w:t xml:space="preserve">y. Moreover, from their respective geographic positions, participation in the NSR has required some form of engagement with Russia, its gatekeeper. To be sure, </w:t>
      </w:r>
      <w:r w:rsidRPr="00B71A71">
        <w:rPr>
          <w:rStyle w:val="StyleUnderline"/>
        </w:rPr>
        <w:t>US Indo-Pacific partners monitor Sino-Russian joint patrols</w:t>
      </w:r>
      <w:r w:rsidRPr="00B71A71">
        <w:rPr>
          <w:sz w:val="16"/>
        </w:rPr>
        <w:t xml:space="preserve"> in the Bering Strait and the Baltic Sea closely, and view them with concern,</w:t>
      </w:r>
      <w:r w:rsidRPr="00B71A71">
        <w:rPr>
          <w:rStyle w:val="StyleUnderline"/>
        </w:rPr>
        <w:t xml:space="preserve"> just as the US does. Nevertheless, China’s challenge to the region in the near term centers more on its strategic investments</w:t>
      </w:r>
      <w:r w:rsidRPr="00B71A71">
        <w:rPr>
          <w:sz w:val="16"/>
        </w:rPr>
        <w:t>, its ability to deploy dual-use technologies, and interest in participating in regional rule-making—</w:t>
      </w:r>
      <w:r w:rsidRPr="00B71A71">
        <w:rPr>
          <w:rStyle w:val="StyleUnderline"/>
        </w:rPr>
        <w:t>all better suited to non-military responses by the US and its Indo-Pacific partners</w:t>
      </w:r>
      <w:r w:rsidRPr="00B71A71">
        <w:rPr>
          <w:sz w:val="16"/>
        </w:rPr>
        <w:t xml:space="preserve">.83 </w:t>
      </w:r>
    </w:p>
    <w:p w14:paraId="72C503B1" w14:textId="77777777" w:rsidR="006C17F0" w:rsidRDefault="006C17F0" w:rsidP="006C17F0">
      <w:pPr>
        <w:rPr>
          <w:sz w:val="16"/>
        </w:rPr>
      </w:pPr>
    </w:p>
    <w:p w14:paraId="1ECA120B" w14:textId="1DF55B8E" w:rsidR="00CD357D" w:rsidRDefault="00CD357D" w:rsidP="00CD357D">
      <w:pPr>
        <w:pStyle w:val="Heading3"/>
      </w:pPr>
      <w:r>
        <w:t xml:space="preserve">Link—Arctic—Power Projection </w:t>
      </w:r>
    </w:p>
    <w:p w14:paraId="4922FEF8" w14:textId="77777777" w:rsidR="00CD357D" w:rsidRDefault="00CD357D" w:rsidP="00CD357D">
      <w:pPr>
        <w:pStyle w:val="Heading4"/>
      </w:pPr>
      <w:r>
        <w:t>Japan relies on the US for protection, especially against Sino-Russian power projection in the Arctic</w:t>
      </w:r>
    </w:p>
    <w:p w14:paraId="5E9C5B2A" w14:textId="4CD964C8" w:rsidR="00CD357D" w:rsidRPr="00164013" w:rsidRDefault="00CD357D" w:rsidP="00CD357D">
      <w:r>
        <w:rPr>
          <w:rStyle w:val="Cite"/>
        </w:rPr>
        <w:t xml:space="preserve">Stoll 25 </w:t>
      </w:r>
      <w:r w:rsidRPr="00F0648D">
        <w:t>[</w:t>
      </w:r>
      <w:r>
        <w:t>Victor Stoll, Adjunct Professor at the U.S. Naval War College. He completed his Ph.D. in History at the University of Cambridge, where he worked on the nexus of Great Power imperial competition, colonial governance, and the professionalization of the social sciences in the Interwar Indo-Pacific, Ted Stevens Center for Arctic Security Studies, “Japan as a Polar Great Power: Historical Necessities for a Near-Arctic State”, 2025, Journal of Arctic Security, Vol 2, p. 20-22, accessed 7-14-2025] /et</w:t>
      </w:r>
      <w:r w:rsidR="00164013">
        <w:t>y</w:t>
      </w:r>
    </w:p>
    <w:p w14:paraId="2F6249C1" w14:textId="77777777" w:rsidR="00CD357D" w:rsidRPr="00164013" w:rsidRDefault="00CD357D" w:rsidP="00CD357D">
      <w:r w:rsidRPr="00770B83">
        <w:rPr>
          <w:sz w:val="16"/>
        </w:rPr>
        <w:t>RE-EMERGING HISTORIC PARADIGMS – JAPAN’S ARCTIC (RE-)TURN</w:t>
      </w:r>
    </w:p>
    <w:p w14:paraId="68B42F60" w14:textId="77777777" w:rsidR="00CD357D" w:rsidRPr="00770B83" w:rsidRDefault="00CD357D" w:rsidP="00CD357D">
      <w:pPr>
        <w:rPr>
          <w:sz w:val="16"/>
        </w:rPr>
      </w:pPr>
      <w:r w:rsidRPr="00770B83">
        <w:rPr>
          <w:sz w:val="16"/>
        </w:rPr>
        <w:t xml:space="preserve">Today, </w:t>
      </w:r>
      <w:r w:rsidRPr="00770B83">
        <w:rPr>
          <w:rStyle w:val="StyleUnderline"/>
        </w:rPr>
        <w:t xml:space="preserve">Japan’s official interest in the Arctic continues to grow as its historical threat horizons </w:t>
      </w:r>
      <w:r w:rsidRPr="00770B83">
        <w:rPr>
          <w:rStyle w:val="Emphasis"/>
        </w:rPr>
        <w:t>re-emerge</w:t>
      </w:r>
      <w:r w:rsidRPr="00770B83">
        <w:rPr>
          <w:sz w:val="16"/>
        </w:rPr>
        <w:t xml:space="preserve">. No doubt, </w:t>
      </w:r>
      <w:r w:rsidRPr="00770B83">
        <w:rPr>
          <w:rStyle w:val="StyleUnderline"/>
        </w:rPr>
        <w:t>Beijing’s discursive campaign to tout itself as a “</w:t>
      </w:r>
      <w:r w:rsidRPr="00770B83">
        <w:rPr>
          <w:rStyle w:val="Emphasis"/>
        </w:rPr>
        <w:t>near-Arctic state</w:t>
      </w:r>
      <w:r w:rsidRPr="00770B83">
        <w:rPr>
          <w:rStyle w:val="StyleUnderline"/>
        </w:rPr>
        <w:t>” , combined with its declaration of a “Polar Silk Road”, is being watched carefully in Tokyo</w:t>
      </w:r>
      <w:r w:rsidRPr="00770B83">
        <w:rPr>
          <w:sz w:val="16"/>
        </w:rPr>
        <w:t xml:space="preserve"> (Sharma, 2021). However, despite China’s increasing geopolitical efforts in the Arctic, and aside from the perennial threats of an unpredictable North Korea, it is the </w:t>
      </w:r>
      <w:r w:rsidRPr="00770B83">
        <w:rPr>
          <w:rStyle w:val="StyleUnderline"/>
        </w:rPr>
        <w:t xml:space="preserve">historical threat from the Russian bear that </w:t>
      </w:r>
      <w:r w:rsidRPr="00770B83">
        <w:rPr>
          <w:rStyle w:val="Emphasis"/>
        </w:rPr>
        <w:t>still haunts</w:t>
      </w:r>
      <w:r w:rsidRPr="00770B83">
        <w:rPr>
          <w:rStyle w:val="StyleUnderline"/>
        </w:rPr>
        <w:t xml:space="preserve"> Japan’s geopolitical perceptions of the region.</w:t>
      </w:r>
      <w:r w:rsidRPr="00770B83">
        <w:rPr>
          <w:sz w:val="16"/>
        </w:rPr>
        <w:t xml:space="preserve"> There is little doubt that Russia’s invasion of Ukraine in 2022, and Tokyo’s backing of the latter, has undercut post-Soviet discussions on the return of the Kurils to Japan and the signing of a Russo-Japanese peace treaty to officially end World War II (Chang, 2022; Gavin, 2021; Puzanova, 2020). But as early as 2015</w:t>
      </w:r>
      <w:r w:rsidRPr="00770B83">
        <w:rPr>
          <w:rStyle w:val="StyleUnderline"/>
        </w:rPr>
        <w:t>, Japan was already hedging against the re-emergence of a direct Russian threat emanating from the northern approaches</w:t>
      </w:r>
      <w:r w:rsidRPr="00770B83">
        <w:rPr>
          <w:sz w:val="16"/>
        </w:rPr>
        <w:t>.</w:t>
      </w:r>
    </w:p>
    <w:p w14:paraId="638A73E7" w14:textId="77777777" w:rsidR="00CD357D" w:rsidRPr="00770B83" w:rsidRDefault="00CD357D" w:rsidP="00CD357D">
      <w:pPr>
        <w:rPr>
          <w:sz w:val="16"/>
        </w:rPr>
      </w:pPr>
      <w:r w:rsidRPr="00770B83">
        <w:rPr>
          <w:sz w:val="16"/>
        </w:rPr>
        <w:t xml:space="preserve">In Japan’s Arctic Policy (2015), coming seven years before the first US National Strategy for the Arctic Region (2022) and four years before Canada’s Arctic and Northern Policy Framework (2019), </w:t>
      </w:r>
      <w:r w:rsidRPr="00770B83">
        <w:rPr>
          <w:rStyle w:val="StyleUnderline"/>
        </w:rPr>
        <w:t xml:space="preserve">Tokyo clearly delineated the </w:t>
      </w:r>
      <w:r w:rsidRPr="00770B83">
        <w:rPr>
          <w:rStyle w:val="Emphasis"/>
        </w:rPr>
        <w:t>importance of maintaining the “Free and Open</w:t>
      </w:r>
      <w:r w:rsidRPr="00770B83">
        <w:rPr>
          <w:rStyle w:val="StyleUnderline"/>
        </w:rPr>
        <w:t>” aspect of the Arctic</w:t>
      </w:r>
      <w:r w:rsidRPr="00770B83">
        <w:rPr>
          <w:sz w:val="16"/>
        </w:rPr>
        <w:t xml:space="preserve">. The policy states that: “it is important to prevent moves to strengthen military presence in the region from leading to tension and confrontations…it is necessary to pay close attention to moves by the states concerned and also to promote cooperation with Arctic and other states” (Headquarters for Ocean Policy, 2015). </w:t>
      </w:r>
      <w:r w:rsidRPr="00770B83">
        <w:rPr>
          <w:rStyle w:val="StyleUnderline"/>
        </w:rPr>
        <w:t>While not openly calling-out Russian re-militarization in the region, it is obvious where Tokyo was pointing its not-so-subtle ambiguity</w:t>
      </w:r>
      <w:r w:rsidRPr="00770B83">
        <w:rPr>
          <w:sz w:val="16"/>
        </w:rPr>
        <w:t>.</w:t>
      </w:r>
    </w:p>
    <w:p w14:paraId="518D52B0" w14:textId="77777777" w:rsidR="00CD357D" w:rsidRPr="00770B83" w:rsidRDefault="00CD357D" w:rsidP="00CD357D">
      <w:pPr>
        <w:rPr>
          <w:sz w:val="16"/>
        </w:rPr>
      </w:pPr>
      <w:r w:rsidRPr="00770B83">
        <w:rPr>
          <w:sz w:val="16"/>
        </w:rPr>
        <w:t xml:space="preserve">Indeed, the requirement of retaining strategic freedom-of-action in the region, and the North Pacific more broadly, is the key feature in Japan’s broader approach to the Arctic. Without this strategic access and placement, </w:t>
      </w:r>
      <w:r w:rsidRPr="00770B83">
        <w:rPr>
          <w:rStyle w:val="StyleUnderline"/>
        </w:rPr>
        <w:t xml:space="preserve">Japan’s ability to achieve the other objectives of its Arctic policy will be severely curtailed, including: addressing “Global Environmental Issues”, the protection of the Arctic’s “Indigenous Peoples”, expanding scientific internationalism with other “Arctic States”, “Ensuring the Rule of Law” and freedom of navigation as laid out in the United Nations Law of the Sea (UNCLOS), the opening and accessibility of the “Arctic Sea Route”, and the development of sustainable access to mineral and marine natural resources </w:t>
      </w:r>
      <w:r w:rsidRPr="00770B83">
        <w:rPr>
          <w:sz w:val="16"/>
        </w:rPr>
        <w:t xml:space="preserve">(Headquarters for Ocean Policy, 2015). </w:t>
      </w:r>
      <w:r w:rsidRPr="00770B83">
        <w:rPr>
          <w:rStyle w:val="StyleUnderline"/>
        </w:rPr>
        <w:t xml:space="preserve">Japan’s road to the Arctic runs through the Kurils and, thus, being </w:t>
      </w:r>
      <w:r w:rsidRPr="00770B83">
        <w:rPr>
          <w:rStyle w:val="Emphasis"/>
        </w:rPr>
        <w:t>able to project power in spite of a growing Russian military</w:t>
      </w:r>
      <w:r w:rsidRPr="00770B83">
        <w:rPr>
          <w:rStyle w:val="StyleUnderline"/>
        </w:rPr>
        <w:t xml:space="preserve"> presence and A2AD zone in the region will </w:t>
      </w:r>
      <w:r w:rsidRPr="00770B83">
        <w:rPr>
          <w:rStyle w:val="Emphasis"/>
        </w:rPr>
        <w:t>form a key element of Japan’s national strategy</w:t>
      </w:r>
      <w:r w:rsidRPr="00770B83">
        <w:rPr>
          <w:rStyle w:val="StyleUnderline"/>
        </w:rPr>
        <w:t xml:space="preserve"> in the coming decades</w:t>
      </w:r>
      <w:r w:rsidRPr="00770B83">
        <w:rPr>
          <w:sz w:val="16"/>
        </w:rPr>
        <w:t xml:space="preserve"> (Barrash, 2022).</w:t>
      </w:r>
    </w:p>
    <w:p w14:paraId="35AA07C0" w14:textId="77777777" w:rsidR="00CD357D" w:rsidRPr="00770B83" w:rsidRDefault="00CD357D" w:rsidP="00CD357D">
      <w:pPr>
        <w:rPr>
          <w:sz w:val="16"/>
        </w:rPr>
      </w:pPr>
      <w:r w:rsidRPr="00770B83">
        <w:rPr>
          <w:sz w:val="16"/>
        </w:rPr>
        <w:t xml:space="preserve">There is no doubt that Japan is a de facto Arctic power – or to use Beijing’s sophistry, a “near-Arctic state”. This is not a new phenomenon, like that of China, but rather an historical necessity based on Japan’s geography. However, it is the speed over the last decade at which </w:t>
      </w:r>
      <w:r w:rsidRPr="00770B83">
        <w:rPr>
          <w:rStyle w:val="StyleUnderline"/>
        </w:rPr>
        <w:t xml:space="preserve">Japan is </w:t>
      </w:r>
      <w:r w:rsidRPr="00770B83">
        <w:rPr>
          <w:rStyle w:val="Emphasis"/>
        </w:rPr>
        <w:t xml:space="preserve">positioning itself to secure access </w:t>
      </w:r>
      <w:r w:rsidRPr="00770B83">
        <w:rPr>
          <w:rStyle w:val="StyleUnderline"/>
        </w:rPr>
        <w:t>to this historical and geopolitically existential region that is most notable. By most traditional measures of geopolitical power, Japan greatly outdistances all the other Arctic Council states aside from its treaty ally the United States</w:t>
      </w:r>
      <w:r w:rsidRPr="00770B83">
        <w:rPr>
          <w:sz w:val="16"/>
        </w:rPr>
        <w:t xml:space="preserve"> and its principal geopolitical competitor China—though Japan can focus its geopolitical capital more on the Arctic than an inherently Eurasian land power and, when necessary, coordinate its efforts with those of the United States. When compared to rest of the Arctic Council in terms of nominal gross domestic product (GDP), Japan’s GDP is more than double that of Canada, or Russia, or of all the Arctic Council’s Scandinavian members combined (IMF, 2023).</w:t>
      </w:r>
    </w:p>
    <w:p w14:paraId="56F8141C" w14:textId="77777777" w:rsidR="00CD357D" w:rsidRPr="00770B83" w:rsidRDefault="00CD357D" w:rsidP="00CD357D">
      <w:pPr>
        <w:rPr>
          <w:sz w:val="16"/>
        </w:rPr>
      </w:pPr>
      <w:r w:rsidRPr="00770B83">
        <w:rPr>
          <w:sz w:val="16"/>
        </w:rPr>
        <w:t>Japan is further seeking greater trade integration with both the European Union (EU) and the United Kingdom (UK) – which the continued thawing of the Northern Sea Route and Northeast Passage through the Arctic will increasingly enhance (Rasmussen, 2020). In 2019, the EU-Japan Economic Partnership Agreement came into effect and total trade in goods between the two amounted to €141.4 billion in 2022 (European Commission, 2022). Likewise, in 2020, the UK signed the UK–Japan Comprehensive Economic Partnership Agreement, with annual trade reaching £27.8 billion in 2023 (HM Dept. for Business and Trade, 2024). Increased accessibility via the Northwest Passage will also further expand U.S.-Japanese trade—already standing at $307.4 billion in 2022—by bypassing the Panama Canal enroute to the Eastern seaboard (Office of the US Trade Representative, 2022). In essence, Japan is ensuring that a geopolitical balance-of-power along the opening Arctic Sea Route will be maintained—with Japan, the United States, Canada, the UK, and EU controlling the entrances and exits and the North American route, while Russian primacy over the primary Eurasian leg will tacitly be accepted (Nanae, 2021). Japan’s central role in the opening of the Northern Sea Route (NSR) is driving its own emergence as a geopolitical “pole” for the Arctic (Cima &amp; Sticklor, 2014).</w:t>
      </w:r>
    </w:p>
    <w:p w14:paraId="06285B54" w14:textId="77777777" w:rsidR="00CD357D" w:rsidRPr="00770B83" w:rsidRDefault="00CD357D" w:rsidP="00CD357D">
      <w:pPr>
        <w:rPr>
          <w:sz w:val="16"/>
        </w:rPr>
      </w:pPr>
      <w:r w:rsidRPr="00770B83">
        <w:rPr>
          <w:sz w:val="16"/>
        </w:rPr>
        <w:t>As an increasing multi-polar Arctic emerges, Japan is still working to maintain a cooperative aspect towards its relations with Russia in the region. This is particularly true of Tokyo’s drive for energy security and diversification, as the possibility of Chinese interdiction of energy supplies via the South China Sea during wartime or general geopolitical instability in the Middle East increase. Indeed, as a result of the Russo-Ukrainian War, recent US sanctions against the joint Russo-Japan Sakhalin-2 Liquified Natural Gas (LNG) has put Tokyo increasingly at odds with Washington (Uranaka &amp; Takemoto, 2023). Japan will likely remain a major shareholder in Russian-owned Sakhalin-1 and in the developing Sakhalin-2 project, while Washington has, so far, been willing to acquiesce to Japan’s interests on the matter (Govternments of Japan and the United States, 2023). Thus, it appears that the historical realities of a “near-Arctic state” are forcing Japan to execute a classic geopolitical hedging effort to balance its relations with both Washington and Moscow—the two principle Arctic Powers.</w:t>
      </w:r>
    </w:p>
    <w:p w14:paraId="5544613C" w14:textId="77777777" w:rsidR="00CD357D" w:rsidRPr="00770B83" w:rsidRDefault="00CD357D" w:rsidP="00CD357D">
      <w:pPr>
        <w:rPr>
          <w:sz w:val="16"/>
        </w:rPr>
      </w:pPr>
      <w:r w:rsidRPr="00770B83">
        <w:rPr>
          <w:sz w:val="16"/>
        </w:rPr>
        <w:t>In terms of food security, Japan is also heavily reliant on Pacific fisheries and its large commercial fishing fleet—respectively 73.5% and 60.9% of the US and Russian fleets operating in both the Atlantic and Pacific (World Bank, 2021). Given the exhaustion of much of the Pacific fisheries through illegal, unregulated and unreported (IUU) capture by competitors like the Chinese, Arctic fisheries are emerging as a zone of Great Power competition that Tokyo can ill-afford to ignore (Evans &amp; Østhagen, 2023; Myers, Chang, Watkins, &amp; Fu, 2022). Indeed, for over decade, Japan worked closely with like-minded Rules-based International Order (RBIO) partners, as well as strategic competitors like China and Russia, to develop the Agreement to Prevent Unregulated High Seas Fisheries in the Central Arctic Ocean Fisheries (MOFA, 2021)—banning all commercial fishing in the region until fishery populations recover (Schcreiber, 2021).</w:t>
      </w:r>
    </w:p>
    <w:p w14:paraId="3B530BB8" w14:textId="77777777" w:rsidR="00CD357D" w:rsidRPr="00770B83" w:rsidRDefault="00CD357D" w:rsidP="00CD357D">
      <w:pPr>
        <w:rPr>
          <w:sz w:val="16"/>
        </w:rPr>
      </w:pPr>
      <w:r w:rsidRPr="00770B83">
        <w:rPr>
          <w:sz w:val="16"/>
        </w:rPr>
        <w:t xml:space="preserve">Yet, to compete with other would-be Great Powers in the Arctic, </w:t>
      </w:r>
      <w:r w:rsidRPr="00770B83">
        <w:rPr>
          <w:rStyle w:val="StyleUnderline"/>
        </w:rPr>
        <w:t xml:space="preserve">economic interests </w:t>
      </w:r>
      <w:r w:rsidRPr="00770B83">
        <w:rPr>
          <w:rStyle w:val="Emphasis"/>
        </w:rPr>
        <w:t>must be backed</w:t>
      </w:r>
      <w:r w:rsidRPr="00770B83">
        <w:rPr>
          <w:rStyle w:val="StyleUnderline"/>
        </w:rPr>
        <w:t xml:space="preserve"> by the deterrent value of military capability</w:t>
      </w:r>
      <w:r w:rsidRPr="00770B83">
        <w:rPr>
          <w:sz w:val="16"/>
        </w:rPr>
        <w:t>. While the Arctic Council’s Scandinavian members and Canada would be hard pressed to militarily enforce their claims in the region, the JMSDF maintains one of the world’s premier naval forces (Mizokami, 2021). And unlike the United States, Russia or China who must contend with multiple maritime theaters through naval power disbursement, Japan can concentrate in the Northern Pacific. In fact, aside from the navies of the United States and China, Tokyo is projected by some to have the third most capable global force projection capability by 2027 (Salerno-Garthwaite, 2022).</w:t>
      </w:r>
    </w:p>
    <w:p w14:paraId="7BF57246" w14:textId="77777777" w:rsidR="00CD357D" w:rsidRPr="00770B83" w:rsidRDefault="00CD357D" w:rsidP="00CD357D">
      <w:pPr>
        <w:rPr>
          <w:sz w:val="16"/>
        </w:rPr>
      </w:pPr>
      <w:r w:rsidRPr="00770B83">
        <w:rPr>
          <w:sz w:val="16"/>
        </w:rPr>
        <w:t>Aside from the commissioning of a new heavy icebreaker alongside the JS Shirase, Japan has also developed its first amphibious capability since World War II. The JGSDF’s “Amphibious Rapid Deployment Brigade” (ARDB), launched in 2018 and developed in close cooperation with the US Marine Corps, is one of the “most significant post-war reforms” of the JGSDF (Ishikura, 2021; Pitt, 2018). While ostensibly a capability for securing the Southwest Islands in the East China Sea, an amphibious capability could just as easily be employed in the sub-Arctic climates of the Kurils from the JMSDF’s three Ōsumi-class Landing Ship Tank (LST) while supported by Tokyo’s four light aircraft carriers (termed “helicopter destroyers”) operating F-35Bs (Panella, 2024). This expanding amphibious capability, combined with the rapid expansion of Japanese precision long-range strike systems underwritten by a major defense budget expansion, means that Japan will soon be positioned to militarily secure their claims on the Kurils and their access to the Arctic if required by necessity (Yamaguchi, 2022, 2023, 2024; Yeo, 2023).</w:t>
      </w:r>
    </w:p>
    <w:p w14:paraId="122DDEDE" w14:textId="77777777" w:rsidR="00CD357D" w:rsidRPr="00770B83" w:rsidRDefault="00CD357D" w:rsidP="00CD357D">
      <w:pPr>
        <w:rPr>
          <w:sz w:val="16"/>
        </w:rPr>
      </w:pPr>
      <w:r w:rsidRPr="00770B83">
        <w:rPr>
          <w:sz w:val="16"/>
        </w:rPr>
        <w:t xml:space="preserve">For the </w:t>
      </w:r>
      <w:r w:rsidRPr="00770B83">
        <w:rPr>
          <w:rStyle w:val="StyleUnderline"/>
        </w:rPr>
        <w:t xml:space="preserve">United States, who will be increasingly hard-pressed to defend both its own and its NATO allies’ interests in the Arctic against China and Russia, Japan may soon </w:t>
      </w:r>
      <w:r w:rsidRPr="00770B83">
        <w:rPr>
          <w:rStyle w:val="Emphasis"/>
        </w:rPr>
        <w:t>become Washington’s Arctic “Highly Capable Ally</w:t>
      </w:r>
      <w:r w:rsidRPr="00770B83">
        <w:rPr>
          <w:rStyle w:val="StyleUnderline"/>
        </w:rPr>
        <w:t>” of choice for strategic competition in the region</w:t>
      </w:r>
      <w:r w:rsidRPr="00770B83">
        <w:rPr>
          <w:sz w:val="16"/>
        </w:rPr>
        <w:t>. Indeed, Japan’s own latent Arctic Great Power status is already being recognized by other Arctic Council states. In 2022, Ottawa signed a defense cooperation agreement with Tokyo with specific clauses addressing cooperation on IUU in the Northern Pacific and “maintaining maritime order in the Arctic” (Global Affairs Canada, 2022).</w:t>
      </w:r>
    </w:p>
    <w:p w14:paraId="04CBB2CF" w14:textId="77777777" w:rsidR="00CD357D" w:rsidRPr="00770B83" w:rsidRDefault="00CD357D" w:rsidP="00CD357D">
      <w:pPr>
        <w:rPr>
          <w:sz w:val="16"/>
        </w:rPr>
      </w:pPr>
      <w:r w:rsidRPr="00770B83">
        <w:rPr>
          <w:sz w:val="16"/>
        </w:rPr>
        <w:t>CONCLUSION</w:t>
      </w:r>
    </w:p>
    <w:p w14:paraId="15975F9B" w14:textId="77777777" w:rsidR="00CD357D" w:rsidRPr="00770B83" w:rsidRDefault="00CD357D" w:rsidP="00CD357D">
      <w:pPr>
        <w:rPr>
          <w:sz w:val="16"/>
        </w:rPr>
      </w:pPr>
      <w:r w:rsidRPr="00770B83">
        <w:rPr>
          <w:sz w:val="16"/>
        </w:rPr>
        <w:t xml:space="preserve">Ultimately, </w:t>
      </w:r>
      <w:r w:rsidRPr="00770B83">
        <w:rPr>
          <w:rStyle w:val="StyleUnderline"/>
        </w:rPr>
        <w:t xml:space="preserve">Japan </w:t>
      </w:r>
      <w:r w:rsidRPr="00770B83">
        <w:rPr>
          <w:rStyle w:val="Emphasis"/>
        </w:rPr>
        <w:t xml:space="preserve">cannot afford to be uninvolved </w:t>
      </w:r>
      <w:r w:rsidRPr="00770B83">
        <w:rPr>
          <w:rStyle w:val="StyleUnderline"/>
        </w:rPr>
        <w:t>in the Arctic</w:t>
      </w:r>
      <w:r w:rsidRPr="00770B83">
        <w:rPr>
          <w:sz w:val="16"/>
        </w:rPr>
        <w:t xml:space="preserve">. Historically, Japan always maintained geopolitical angst emanating from its northern flank. Whether Mongols, in the 13th century, or the Czars in the 18th-19th century, or the Soviets in the 20th century, or a revanchist Russia and China today, </w:t>
      </w:r>
      <w:r w:rsidRPr="00770B83">
        <w:rPr>
          <w:rStyle w:val="StyleUnderline"/>
        </w:rPr>
        <w:t xml:space="preserve">Japanese threat horizons are </w:t>
      </w:r>
      <w:r w:rsidRPr="00770B83">
        <w:rPr>
          <w:rStyle w:val="Emphasis"/>
        </w:rPr>
        <w:t>dominated</w:t>
      </w:r>
      <w:r w:rsidRPr="00770B83">
        <w:rPr>
          <w:rStyle w:val="StyleUnderline"/>
        </w:rPr>
        <w:t xml:space="preserve"> by northern strategic risk specifically</w:t>
      </w:r>
      <w:r w:rsidRPr="00770B83">
        <w:rPr>
          <w:sz w:val="16"/>
        </w:rPr>
        <w:t xml:space="preserve">, and the concern regarding resources of an island nation more broadly. </w:t>
      </w:r>
      <w:r w:rsidRPr="00770B83">
        <w:rPr>
          <w:rStyle w:val="StyleUnderline"/>
        </w:rPr>
        <w:t xml:space="preserve">If the Arctic is </w:t>
      </w:r>
      <w:r w:rsidRPr="00770B83">
        <w:rPr>
          <w:rStyle w:val="Emphasis"/>
        </w:rPr>
        <w:t>closed by a competitor</w:t>
      </w:r>
      <w:r w:rsidRPr="00770B83">
        <w:rPr>
          <w:rStyle w:val="StyleUnderline"/>
        </w:rPr>
        <w:t xml:space="preserve">—or worse a competitor </w:t>
      </w:r>
      <w:r w:rsidRPr="00770B83">
        <w:rPr>
          <w:rStyle w:val="Emphasis"/>
        </w:rPr>
        <w:t>increases their military posture</w:t>
      </w:r>
      <w:r w:rsidRPr="00770B83">
        <w:rPr>
          <w:rStyle w:val="StyleUnderline"/>
        </w:rPr>
        <w:t xml:space="preserve"> in the region in a place like the Russian-occupied Kurils</w:t>
      </w:r>
      <w:r w:rsidRPr="00770B83">
        <w:rPr>
          <w:sz w:val="16"/>
        </w:rPr>
        <w:t xml:space="preserve">—the </w:t>
      </w:r>
      <w:r w:rsidRPr="00770B83">
        <w:rPr>
          <w:rStyle w:val="StyleUnderline"/>
        </w:rPr>
        <w:t xml:space="preserve">direct approaches to the Japanese home islands will be </w:t>
      </w:r>
      <w:r w:rsidRPr="00770B83">
        <w:rPr>
          <w:rStyle w:val="Emphasis"/>
        </w:rPr>
        <w:t>threatened</w:t>
      </w:r>
      <w:r w:rsidRPr="00770B83">
        <w:rPr>
          <w:rStyle w:val="StyleUnderline"/>
        </w:rPr>
        <w:t xml:space="preserve">. Furthermore, such adversarial encroachment in the Arctic is </w:t>
      </w:r>
      <w:r w:rsidRPr="00770B83">
        <w:rPr>
          <w:rStyle w:val="Emphasis"/>
        </w:rPr>
        <w:t>increasing perceptions</w:t>
      </w:r>
      <w:r w:rsidRPr="00770B83">
        <w:rPr>
          <w:rStyle w:val="StyleUnderline"/>
        </w:rPr>
        <w:t xml:space="preserve"> of strategic isolation</w:t>
      </w:r>
      <w:r w:rsidRPr="00770B83">
        <w:rPr>
          <w:sz w:val="16"/>
        </w:rPr>
        <w:t xml:space="preserve"> – particularly those sea lines of communication (SLOC) </w:t>
      </w:r>
      <w:r w:rsidRPr="00770B83">
        <w:rPr>
          <w:rStyle w:val="StyleUnderline"/>
        </w:rPr>
        <w:t>r</w:t>
      </w:r>
      <w:r w:rsidRPr="00770B83">
        <w:rPr>
          <w:rStyle w:val="Emphasis"/>
        </w:rPr>
        <w:t>eaching back</w:t>
      </w:r>
      <w:r w:rsidRPr="00770B83">
        <w:rPr>
          <w:rStyle w:val="StyleUnderline"/>
        </w:rPr>
        <w:t xml:space="preserve"> to their only treaty ally, the United States</w:t>
      </w:r>
      <w:r w:rsidRPr="00770B83">
        <w:rPr>
          <w:sz w:val="16"/>
        </w:rPr>
        <w:t>. Japan’s historical threat horizons remain essentially unchanged because of the geography of the Northern Pacific. There is no doubt that, as Nicholas Spykman surmised, geography is the most important influence in geopolitics because it is the most permanent (Spykman, 1983).</w:t>
      </w:r>
    </w:p>
    <w:p w14:paraId="6B3B7DD2" w14:textId="77777777" w:rsidR="00CD357D" w:rsidRPr="00770B83" w:rsidRDefault="00CD357D" w:rsidP="00CD357D">
      <w:pPr>
        <w:rPr>
          <w:sz w:val="16"/>
        </w:rPr>
      </w:pPr>
      <w:r w:rsidRPr="00770B83">
        <w:rPr>
          <w:sz w:val="16"/>
        </w:rPr>
        <w:t xml:space="preserve">Likewise, based on the </w:t>
      </w:r>
      <w:r w:rsidRPr="00F0648D">
        <w:rPr>
          <w:rStyle w:val="Emphasis"/>
        </w:rPr>
        <w:t>increasing geopolitical alignment</w:t>
      </w:r>
      <w:r w:rsidRPr="00770B83">
        <w:rPr>
          <w:rStyle w:val="StyleUnderline"/>
        </w:rPr>
        <w:t xml:space="preserve"> of Japanese regional security interests with their constitutionally–directed alliance with the United States, something that has only increased in the last decade, the Japanese will be </w:t>
      </w:r>
      <w:r w:rsidRPr="00F0648D">
        <w:rPr>
          <w:rStyle w:val="Emphasis"/>
        </w:rPr>
        <w:t>pulled north toward the Arctic</w:t>
      </w:r>
      <w:r w:rsidRPr="00770B83">
        <w:rPr>
          <w:rStyle w:val="StyleUnderline"/>
        </w:rPr>
        <w:t xml:space="preserve"> to support alliance efforts to maintain their broader concept of a “Free and Open Indo-Pacific” in cooler climes</w:t>
      </w:r>
      <w:r w:rsidRPr="00770B83">
        <w:rPr>
          <w:sz w:val="16"/>
        </w:rPr>
        <w:t xml:space="preserve"> (Japanese Ministry of Foreign Affairs, 2021). As it does for all its efforts in Northeast Asia, </w:t>
      </w:r>
      <w:r w:rsidRPr="00770B83">
        <w:rPr>
          <w:rStyle w:val="StyleUnderline"/>
        </w:rPr>
        <w:t xml:space="preserve">the United States will continue to </w:t>
      </w:r>
      <w:r w:rsidRPr="00F0648D">
        <w:rPr>
          <w:rStyle w:val="Emphasis"/>
        </w:rPr>
        <w:t>rely on forward-postured military</w:t>
      </w:r>
      <w:r w:rsidRPr="00770B83">
        <w:rPr>
          <w:rStyle w:val="StyleUnderline"/>
        </w:rPr>
        <w:t xml:space="preserve"> forces in Japan for securing its Arctic interests</w:t>
      </w:r>
      <w:r w:rsidRPr="00770B83">
        <w:rPr>
          <w:sz w:val="16"/>
        </w:rPr>
        <w:t xml:space="preserve">. This US necessity, </w:t>
      </w:r>
      <w:r w:rsidRPr="00770B83">
        <w:rPr>
          <w:rStyle w:val="StyleUnderline"/>
        </w:rPr>
        <w:t xml:space="preserve">combined with Japan’s own security interests in the region, will further </w:t>
      </w:r>
      <w:r w:rsidRPr="00F0648D">
        <w:rPr>
          <w:rStyle w:val="Emphasis"/>
        </w:rPr>
        <w:t>drive U.S.-Japan coordination and cooperation</w:t>
      </w:r>
      <w:r w:rsidRPr="00770B83">
        <w:rPr>
          <w:rStyle w:val="StyleUnderline"/>
        </w:rPr>
        <w:t xml:space="preserve"> for securing their shared interests against Sino-Russian inroads in the Arctic</w:t>
      </w:r>
      <w:r w:rsidRPr="00770B83">
        <w:rPr>
          <w:sz w:val="16"/>
        </w:rPr>
        <w:t>.</w:t>
      </w:r>
    </w:p>
    <w:p w14:paraId="6456CA30" w14:textId="77777777" w:rsidR="00CD357D" w:rsidRDefault="00CD357D" w:rsidP="00CD357D">
      <w:pPr>
        <w:rPr>
          <w:sz w:val="16"/>
        </w:rPr>
      </w:pPr>
      <w:r w:rsidRPr="00770B83">
        <w:rPr>
          <w:sz w:val="16"/>
        </w:rPr>
        <w:t xml:space="preserve">There is little doubt that </w:t>
      </w:r>
      <w:r w:rsidRPr="00770B83">
        <w:rPr>
          <w:rStyle w:val="StyleUnderline"/>
        </w:rPr>
        <w:t xml:space="preserve">Washington’s and Tokyo’s overlapping security interests will </w:t>
      </w:r>
      <w:r w:rsidRPr="00F0648D">
        <w:rPr>
          <w:rStyle w:val="Emphasis"/>
        </w:rPr>
        <w:t>drive burden-sharing</w:t>
      </w:r>
      <w:r w:rsidRPr="00770B83">
        <w:rPr>
          <w:rStyle w:val="StyleUnderline"/>
        </w:rPr>
        <w:t xml:space="preserve"> as they both seek to contain Russian and Chinese Arctic ambitions</w:t>
      </w:r>
      <w:r w:rsidRPr="00770B83">
        <w:rPr>
          <w:sz w:val="16"/>
        </w:rPr>
        <w:t>. Indeed, it already seems that this return to Hokushin-ron, alongside its US allies is already underway. US Arctic-qualified soldiers from the 11th Airborne Division based in Alaska have just concluded a major bi-lateral exercise with Japan’s Northern Army—“North Wind”—in the snow-swept expanses of Hokkaidō (Robson, 2024).</w:t>
      </w:r>
    </w:p>
    <w:p w14:paraId="709778AA" w14:textId="77777777" w:rsidR="00CD357D" w:rsidRPr="00770B83" w:rsidRDefault="00CD357D" w:rsidP="00CD357D"/>
    <w:p w14:paraId="7DFCFACE" w14:textId="77777777" w:rsidR="00CD357D" w:rsidRDefault="00CD357D" w:rsidP="00CD357D"/>
    <w:p w14:paraId="4E7A4D02" w14:textId="08CA8EDF" w:rsidR="00DE2C5A" w:rsidRDefault="00DE2C5A" w:rsidP="00DE2C5A">
      <w:pPr>
        <w:pStyle w:val="Heading3"/>
      </w:pPr>
      <w:r>
        <w:t xml:space="preserve">Link—China </w:t>
      </w:r>
    </w:p>
    <w:p w14:paraId="58F7BE91" w14:textId="19B1B1FF" w:rsidR="00DE2C5A" w:rsidRDefault="00DE2C5A" w:rsidP="00DE2C5A">
      <w:pPr>
        <w:pStyle w:val="Heading4"/>
      </w:pPr>
      <w:r>
        <w:t xml:space="preserve">Divergent approaches with China collapse the alliance. Being on the same page is key  </w:t>
      </w:r>
    </w:p>
    <w:p w14:paraId="3356B0C5" w14:textId="77777777" w:rsidR="00DE2C5A" w:rsidRDefault="00DE2C5A" w:rsidP="00DE2C5A">
      <w:r w:rsidRPr="00DE2C5A">
        <w:t>Hi</w:t>
      </w:r>
      <w:r>
        <w:t xml:space="preserve">roko </w:t>
      </w:r>
      <w:r w:rsidRPr="00DE2C5A">
        <w:rPr>
          <w:rStyle w:val="Cite"/>
        </w:rPr>
        <w:t>Maeda 16</w:t>
      </w:r>
      <w:r>
        <w:t xml:space="preserve">, currently a Visiting Fellow at SPFUSA in Washington, DC and a Research Fellow at the PHP Research Institute in Japan, “The Nature of China’s Rise and Why It Matters to the U.S. and Japan: A Japanese Perspective”, </w:t>
      </w:r>
      <w:r>
        <w:rPr>
          <w:i/>
          <w:iCs/>
        </w:rPr>
        <w:t>The Project 2049 Institute</w:t>
      </w:r>
      <w:r>
        <w:t xml:space="preserve">, </w:t>
      </w:r>
      <w:hyperlink r:id="rId29" w:history="1">
        <w:r w:rsidRPr="002A7214">
          <w:rPr>
            <w:rStyle w:val="Hyperlink"/>
          </w:rPr>
          <w:t>https://www.sp</w:t>
        </w:r>
      </w:hyperlink>
      <w:r>
        <w:t xml:space="preserve"> fusa.org/wp-content/uploads/2016/01/Maeda_China_Rise_US_Japan_Alliance_J apanese_Perspective.pdf</w:t>
      </w:r>
    </w:p>
    <w:p w14:paraId="1FC84538" w14:textId="77777777" w:rsidR="00DE2C5A" w:rsidRPr="00DE2C5A" w:rsidRDefault="00DE2C5A" w:rsidP="00DE2C5A">
      <w:pPr>
        <w:rPr>
          <w:rStyle w:val="StyleUnderline"/>
        </w:rPr>
      </w:pPr>
      <w:r w:rsidRPr="00DE2C5A">
        <w:rPr>
          <w:rStyle w:val="Emphasis"/>
        </w:rPr>
        <w:t>Opposing</w:t>
      </w:r>
      <w:r w:rsidRPr="00DE2C5A">
        <w:rPr>
          <w:rStyle w:val="StyleUnderline"/>
        </w:rPr>
        <w:t xml:space="preserve"> China’s Dividing Strategy</w:t>
      </w:r>
    </w:p>
    <w:p w14:paraId="61142C0A" w14:textId="77777777" w:rsidR="00DE2C5A" w:rsidRPr="008A4C54" w:rsidRDefault="00DE2C5A" w:rsidP="00DE2C5A">
      <w:pPr>
        <w:rPr>
          <w:sz w:val="16"/>
        </w:rPr>
      </w:pPr>
      <w:r w:rsidRPr="008A4C54">
        <w:rPr>
          <w:sz w:val="16"/>
        </w:rPr>
        <w:t xml:space="preserve">When </w:t>
      </w:r>
      <w:r w:rsidRPr="008A4C54">
        <w:rPr>
          <w:rStyle w:val="StyleUnderline"/>
        </w:rPr>
        <w:t xml:space="preserve">countries make accusations against China, they often criticize China for utilizing a “dividing” policy </w:t>
      </w:r>
      <w:r w:rsidRPr="008A4C54">
        <w:rPr>
          <w:sz w:val="16"/>
        </w:rPr>
        <w:t>to weaken the adversary’s coalition or alliance prtnerships. We can call these tactics “punishment and rewards” or “public flogging.” The “punishment and rewards” tactic does not need an explanation and is often-used in international relations (better known as 'carrots and sticks'), but the “public flogging” tactic may be unique to China. "Public flogging" is illustrated when China picks one country in the opposing group and uses a very harsh policy toward that country while implementing a more tolerant policy toward others. For example, France became the target for Beijing when western countries criticized human rights abuses in Tibet in 2008. In ASEAN, the Philippines became the target of Chinese “punishment.”</w:t>
      </w:r>
    </w:p>
    <w:p w14:paraId="5DEA6C66" w14:textId="77777777" w:rsidR="00DE2C5A" w:rsidRDefault="00DE2C5A" w:rsidP="00DE2C5A">
      <w:pPr>
        <w:rPr>
          <w:sz w:val="16"/>
        </w:rPr>
      </w:pPr>
      <w:r w:rsidRPr="008A4C54">
        <w:rPr>
          <w:sz w:val="16"/>
        </w:rPr>
        <w:t xml:space="preserve">Again, </w:t>
      </w:r>
      <w:r w:rsidRPr="008A4C54">
        <w:rPr>
          <w:rStyle w:val="StyleUnderline"/>
        </w:rPr>
        <w:t xml:space="preserve">Japan and the U.S. should </w:t>
      </w:r>
      <w:r w:rsidRPr="008A4C54">
        <w:rPr>
          <w:rStyle w:val="Emphasis"/>
        </w:rPr>
        <w:t xml:space="preserve">share the vision </w:t>
      </w:r>
      <w:r w:rsidRPr="008A4C54">
        <w:rPr>
          <w:rStyle w:val="StyleUnderline"/>
        </w:rPr>
        <w:t>of a peaceful order in the Asia-Pacific as well as a comprehensive China strategy.</w:t>
      </w:r>
      <w:r w:rsidRPr="008A4C54">
        <w:rPr>
          <w:sz w:val="16"/>
        </w:rPr>
        <w:t xml:space="preserve"> Building a constructive relationship with China and supporting its stable growth should be the basis of the China strategy for the U.S. and Japan. However, this is all the more important going into the future because China is an increasingly influential power. As China seeks to become a responsible stakeholder, </w:t>
      </w:r>
      <w:r w:rsidRPr="008A4C54">
        <w:rPr>
          <w:rStyle w:val="StyleUnderline"/>
        </w:rPr>
        <w:t>the U.S. and Japan should not be passive towards China's aggressive behavior</w:t>
      </w:r>
      <w:r w:rsidRPr="008A4C54">
        <w:rPr>
          <w:sz w:val="16"/>
        </w:rPr>
        <w:t>.</w:t>
      </w:r>
      <w:r w:rsidRPr="008A4C54">
        <w:rPr>
          <w:rStyle w:val="StyleUnderline"/>
        </w:rPr>
        <w:t xml:space="preserve"> It is difficult to imagine that the existing problems between China, the U.S., and Japan will be settled in the immediate futur</w:t>
      </w:r>
      <w:r w:rsidRPr="00BA3E89">
        <w:rPr>
          <w:rStyle w:val="StyleUnderline"/>
        </w:rPr>
        <w:t>e</w:t>
      </w:r>
      <w:r w:rsidRPr="008A4C54">
        <w:rPr>
          <w:sz w:val="16"/>
        </w:rPr>
        <w:t xml:space="preserve">. On the contrary, the </w:t>
      </w:r>
      <w:r w:rsidRPr="008A4C54">
        <w:rPr>
          <w:rStyle w:val="StyleUnderline"/>
        </w:rPr>
        <w:t xml:space="preserve">coming decade might be the </w:t>
      </w:r>
      <w:r w:rsidRPr="008A4C54">
        <w:rPr>
          <w:rStyle w:val="Emphasis"/>
        </w:rPr>
        <w:t xml:space="preserve">most difficult </w:t>
      </w:r>
      <w:r w:rsidRPr="008A4C54">
        <w:rPr>
          <w:rStyle w:val="StyleUnderline"/>
        </w:rPr>
        <w:t>period for Japan-China and U.S.-China relations</w:t>
      </w:r>
      <w:r w:rsidRPr="008A4C54">
        <w:rPr>
          <w:sz w:val="16"/>
        </w:rPr>
        <w:t xml:space="preserve"> since the end of World War II. </w:t>
      </w:r>
      <w:r w:rsidRPr="008A4C54">
        <w:rPr>
          <w:rStyle w:val="StyleUnderline"/>
        </w:rPr>
        <w:t>Both Japan and the U.S. have to strengthen and expand cooperation, as well as be both patient and prudent to achieve a peaceful transition to establish a rules-based order in the Asia-Pacific region</w:t>
      </w:r>
      <w:r w:rsidRPr="008A4C54">
        <w:rPr>
          <w:sz w:val="16"/>
        </w:rPr>
        <w:t>.</w:t>
      </w:r>
    </w:p>
    <w:p w14:paraId="7ED5F627" w14:textId="77777777" w:rsidR="007B76B4" w:rsidRDefault="007B76B4" w:rsidP="007B76B4">
      <w:pPr>
        <w:pStyle w:val="Heading3"/>
      </w:pPr>
      <w:r>
        <w:t xml:space="preserve">Link—Russia </w:t>
      </w:r>
    </w:p>
    <w:p w14:paraId="7151359E" w14:textId="77777777" w:rsidR="007B76B4" w:rsidRDefault="007B76B4" w:rsidP="007B76B4">
      <w:pPr>
        <w:pStyle w:val="Heading4"/>
      </w:pPr>
      <w:r>
        <w:t>Russian alignment is the ‘critical determinant’ of proliferation.</w:t>
      </w:r>
    </w:p>
    <w:p w14:paraId="5382ED8D" w14:textId="77777777" w:rsidR="007B76B4" w:rsidRPr="00C81FC5" w:rsidRDefault="007B76B4" w:rsidP="007B76B4">
      <w:r w:rsidRPr="00C81FC5">
        <w:rPr>
          <w:rStyle w:val="Cite"/>
        </w:rPr>
        <w:t>Dalton ’25</w:t>
      </w:r>
      <w:r>
        <w:t xml:space="preserve"> [Toby; May; senior fellow and co-director of the Nuclear Policy Program at the Carnegie Endowment for International Peace; Arms Control Association, “How Trump’s Turn Toward Putin Could Shake Up Asia,” https://www.armscontrol.org/act/2025-05/features/how-trumps-turn-toward-putin-could-shake-asia; accessed: 7.14.25]</w:t>
      </w:r>
    </w:p>
    <w:p w14:paraId="60E01D80" w14:textId="77777777" w:rsidR="007B76B4" w:rsidRPr="00C81FC5" w:rsidRDefault="007B76B4" w:rsidP="007B76B4">
      <w:pPr>
        <w:rPr>
          <w:sz w:val="16"/>
        </w:rPr>
      </w:pPr>
      <w:r w:rsidRPr="00C81FC5">
        <w:rPr>
          <w:sz w:val="16"/>
        </w:rPr>
        <w:t>Impact on Japan and South Korea</w:t>
      </w:r>
    </w:p>
    <w:p w14:paraId="10D8AB31" w14:textId="77777777" w:rsidR="007B76B4" w:rsidRPr="00C81FC5" w:rsidRDefault="007B76B4" w:rsidP="007B76B4">
      <w:pPr>
        <w:rPr>
          <w:sz w:val="16"/>
        </w:rPr>
      </w:pPr>
      <w:r w:rsidRPr="00AD743F">
        <w:rPr>
          <w:rStyle w:val="StyleUnderline"/>
        </w:rPr>
        <w:t xml:space="preserve">Thus far, </w:t>
      </w:r>
      <w:r w:rsidRPr="00C81FC5">
        <w:rPr>
          <w:rStyle w:val="Emphasis"/>
        </w:rPr>
        <w:t>Japan</w:t>
      </w:r>
      <w:r w:rsidRPr="00AD743F">
        <w:rPr>
          <w:rStyle w:val="StyleUnderline"/>
        </w:rPr>
        <w:t xml:space="preserve"> and </w:t>
      </w:r>
      <w:r w:rsidRPr="00C81FC5">
        <w:rPr>
          <w:rStyle w:val="Emphasis"/>
        </w:rPr>
        <w:t>So</w:t>
      </w:r>
      <w:r w:rsidRPr="00AD743F">
        <w:rPr>
          <w:rStyle w:val="StyleUnderline"/>
        </w:rPr>
        <w:t xml:space="preserve">uth </w:t>
      </w:r>
      <w:r w:rsidRPr="00C81FC5">
        <w:rPr>
          <w:rStyle w:val="Emphasis"/>
        </w:rPr>
        <w:t>Ko</w:t>
      </w:r>
      <w:r w:rsidRPr="00AD743F">
        <w:rPr>
          <w:rStyle w:val="StyleUnderline"/>
        </w:rPr>
        <w:t xml:space="preserve">rea have been spared the ire of Trump </w:t>
      </w:r>
      <w:r w:rsidRPr="00C81FC5">
        <w:rPr>
          <w:rStyle w:val="Emphasis"/>
        </w:rPr>
        <w:t>administration officials</w:t>
      </w:r>
      <w:r w:rsidRPr="00C81FC5">
        <w:rPr>
          <w:sz w:val="16"/>
        </w:rPr>
        <w:t xml:space="preserve">, who mainly have criticized European governments for various perceived offenses. But </w:t>
      </w:r>
      <w:r w:rsidRPr="00AD743F">
        <w:rPr>
          <w:rStyle w:val="StyleUnderline"/>
        </w:rPr>
        <w:t xml:space="preserve">Seoul and Tokyo no doubt are </w:t>
      </w:r>
      <w:r w:rsidRPr="00C81FC5">
        <w:rPr>
          <w:rStyle w:val="Emphasis"/>
        </w:rPr>
        <w:t>discomfited</w:t>
      </w:r>
      <w:r w:rsidRPr="00AD743F">
        <w:rPr>
          <w:rStyle w:val="StyleUnderline"/>
        </w:rPr>
        <w:t xml:space="preserve"> by Trump’s </w:t>
      </w:r>
      <w:r w:rsidRPr="00C81FC5">
        <w:rPr>
          <w:rStyle w:val="Emphasis"/>
        </w:rPr>
        <w:t>intimations</w:t>
      </w:r>
      <w:r w:rsidRPr="00AD743F">
        <w:rPr>
          <w:rStyle w:val="StyleUnderline"/>
        </w:rPr>
        <w:t xml:space="preserve"> that he may not feel </w:t>
      </w:r>
      <w:r w:rsidRPr="00C81FC5">
        <w:rPr>
          <w:rStyle w:val="Emphasis"/>
        </w:rPr>
        <w:t>bound</w:t>
      </w:r>
      <w:r w:rsidRPr="00AD743F">
        <w:rPr>
          <w:rStyle w:val="StyleUnderline"/>
        </w:rPr>
        <w:t xml:space="preserve"> by long-standing U.S. security guarantees</w:t>
      </w:r>
      <w:r w:rsidRPr="00C81FC5">
        <w:rPr>
          <w:sz w:val="16"/>
        </w:rPr>
        <w:t xml:space="preserve">. During the 2024 presidential campaign, for instance, </w:t>
      </w:r>
      <w:r w:rsidRPr="00AD743F">
        <w:rPr>
          <w:rStyle w:val="StyleUnderline"/>
        </w:rPr>
        <w:t xml:space="preserve">Trump famously recounted a conversation with a foreign </w:t>
      </w:r>
      <w:r w:rsidRPr="00C81FC5">
        <w:rPr>
          <w:rStyle w:val="Emphasis"/>
        </w:rPr>
        <w:t>head of government</w:t>
      </w:r>
      <w:r w:rsidRPr="00AD743F">
        <w:rPr>
          <w:rStyle w:val="StyleUnderline"/>
        </w:rPr>
        <w:t xml:space="preserve"> in which he said</w:t>
      </w:r>
      <w:r w:rsidRPr="00C81FC5">
        <w:rPr>
          <w:sz w:val="16"/>
        </w:rPr>
        <w:t xml:space="preserve"> he “would not protect you. In fact, </w:t>
      </w:r>
      <w:r w:rsidRPr="00AD743F">
        <w:rPr>
          <w:rStyle w:val="StyleUnderline"/>
        </w:rPr>
        <w:t>I would encourage [</w:t>
      </w:r>
      <w:r w:rsidRPr="00C81FC5">
        <w:rPr>
          <w:rStyle w:val="Emphasis"/>
        </w:rPr>
        <w:t>Russia</w:t>
      </w:r>
      <w:r w:rsidRPr="00AD743F">
        <w:rPr>
          <w:rStyle w:val="StyleUnderline"/>
        </w:rPr>
        <w:t>] to do whatever the hell they want</w:t>
      </w:r>
      <w:r w:rsidRPr="00C81FC5">
        <w:rPr>
          <w:sz w:val="16"/>
        </w:rPr>
        <w:t xml:space="preserve">. You gotta pay.”8 In this regard, </w:t>
      </w:r>
      <w:r w:rsidRPr="00AD743F">
        <w:rPr>
          <w:rStyle w:val="StyleUnderline"/>
        </w:rPr>
        <w:t xml:space="preserve">Trump’s abusive </w:t>
      </w:r>
      <w:r w:rsidRPr="00C81FC5">
        <w:rPr>
          <w:rStyle w:val="Emphasis"/>
        </w:rPr>
        <w:t>abandonment</w:t>
      </w:r>
      <w:r w:rsidRPr="00AD743F">
        <w:rPr>
          <w:rStyle w:val="StyleUnderline"/>
        </w:rPr>
        <w:t xml:space="preserve"> of </w:t>
      </w:r>
      <w:r w:rsidRPr="00C81FC5">
        <w:rPr>
          <w:rStyle w:val="Emphasis"/>
        </w:rPr>
        <w:t>Ukraine</w:t>
      </w:r>
      <w:r w:rsidRPr="00C81FC5">
        <w:rPr>
          <w:sz w:val="16"/>
        </w:rPr>
        <w:t xml:space="preserve"> could </w:t>
      </w:r>
      <w:r w:rsidRPr="00AD743F">
        <w:rPr>
          <w:rStyle w:val="StyleUnderline"/>
        </w:rPr>
        <w:t xml:space="preserve">spur additional efforts to augment </w:t>
      </w:r>
      <w:r w:rsidRPr="00C81FC5">
        <w:rPr>
          <w:rStyle w:val="Emphasis"/>
        </w:rPr>
        <w:t>security capabilities</w:t>
      </w:r>
      <w:r w:rsidRPr="00AD743F">
        <w:rPr>
          <w:rStyle w:val="StyleUnderline"/>
        </w:rPr>
        <w:t xml:space="preserve">, including consideration of </w:t>
      </w:r>
      <w:r w:rsidRPr="00C81FC5">
        <w:rPr>
          <w:rStyle w:val="Emphasis"/>
        </w:rPr>
        <w:t>nuc</w:t>
      </w:r>
      <w:r w:rsidRPr="00AD743F">
        <w:rPr>
          <w:rStyle w:val="StyleUnderline"/>
        </w:rPr>
        <w:t>lear weapon</w:t>
      </w:r>
      <w:r w:rsidRPr="00C81FC5">
        <w:rPr>
          <w:rStyle w:val="Emphasis"/>
        </w:rPr>
        <w:t>s</w:t>
      </w:r>
      <w:r w:rsidRPr="00AD743F">
        <w:rPr>
          <w:rStyle w:val="StyleUnderline"/>
        </w:rPr>
        <w:t>, among U.S. Asian allies. South Koreans, in particular, have long harbored fear about U.S. abandonment dating to the 1949 withdrawal of U.S. military personnel</w:t>
      </w:r>
      <w:r w:rsidRPr="00C81FC5">
        <w:rPr>
          <w:sz w:val="16"/>
        </w:rPr>
        <w:t>, followed shortly thereafter by the North Korean invasion that catalyzed the 1950-1953 Korean War.</w:t>
      </w:r>
    </w:p>
    <w:p w14:paraId="632C3BA8" w14:textId="77777777" w:rsidR="007B76B4" w:rsidRPr="00C81FC5" w:rsidRDefault="007B76B4" w:rsidP="007B76B4">
      <w:pPr>
        <w:rPr>
          <w:sz w:val="16"/>
        </w:rPr>
      </w:pPr>
      <w:r w:rsidRPr="00C81FC5">
        <w:rPr>
          <w:sz w:val="16"/>
        </w:rPr>
        <w:t>In Seoul, there has been growing interest in and public support for nuclear weapons for over a decade, well before Trump was even a likely political candidate. South Korean political conservatives are the most vocal champions of a domestic nuclear weapons program, but Trump’s behavior may give progressives reason to reconsider their skepticism. For now, there is a growing movement for nuclear “latency” (called the Mugunghwa Forum), whereby South Korea would accumulate the additional capabilities necessary for producing nuclear weapons should it decide to build them in the future.9</w:t>
      </w:r>
    </w:p>
    <w:p w14:paraId="32F99976" w14:textId="77777777" w:rsidR="007B76B4" w:rsidRPr="00C81FC5" w:rsidRDefault="007B76B4" w:rsidP="007B76B4">
      <w:pPr>
        <w:rPr>
          <w:sz w:val="16"/>
        </w:rPr>
      </w:pPr>
      <w:r w:rsidRPr="00C81FC5">
        <w:rPr>
          <w:sz w:val="16"/>
        </w:rPr>
        <w:t>Nuclear latency advocates are urging the South Korean government to negotiate with the United States for permission to develop uranium enrichment and plutonium reprocessing capabilities, first by upgrading the existing South Korean-U.S. nuclear cooperation agreement. This is highly likely to be a key item on Seoul’s wish list as South Korean and U.S. officials sort through alliance, security, and trade issues.</w:t>
      </w:r>
    </w:p>
    <w:p w14:paraId="2C812041" w14:textId="77777777" w:rsidR="007B76B4" w:rsidRPr="00C81FC5" w:rsidRDefault="007B76B4" w:rsidP="007B76B4">
      <w:pPr>
        <w:rPr>
          <w:sz w:val="16"/>
        </w:rPr>
      </w:pPr>
      <w:r w:rsidRPr="00C81FC5">
        <w:rPr>
          <w:sz w:val="16"/>
        </w:rPr>
        <w:t xml:space="preserve">The </w:t>
      </w:r>
      <w:r w:rsidRPr="00C81FC5">
        <w:rPr>
          <w:rStyle w:val="StyleUnderline"/>
        </w:rPr>
        <w:t xml:space="preserve">real wild card pertains to the Trump administration’s </w:t>
      </w:r>
      <w:r w:rsidRPr="00C81FC5">
        <w:rPr>
          <w:rStyle w:val="Emphasis"/>
        </w:rPr>
        <w:t>intentions</w:t>
      </w:r>
      <w:r w:rsidRPr="00C81FC5">
        <w:rPr>
          <w:rStyle w:val="StyleUnderline"/>
        </w:rPr>
        <w:t xml:space="preserve"> regarding the U.S. defense posture and </w:t>
      </w:r>
      <w:r w:rsidRPr="00C81FC5">
        <w:rPr>
          <w:rStyle w:val="Emphasis"/>
        </w:rPr>
        <w:t>extended deterrence</w:t>
      </w:r>
      <w:r w:rsidRPr="00C81FC5">
        <w:rPr>
          <w:rStyle w:val="StyleUnderline"/>
        </w:rPr>
        <w:t xml:space="preserve"> commitments</w:t>
      </w:r>
      <w:r w:rsidRPr="00C81FC5">
        <w:rPr>
          <w:sz w:val="16"/>
        </w:rPr>
        <w:t>. If Trump seeks to withdraw U.S. forces stationed on the Korean peninsula, then South Korean leaders might feel forced to proceed with a nuclear weapons effort, despite the challenges they would likely encounter.</w:t>
      </w:r>
    </w:p>
    <w:p w14:paraId="70BF3607" w14:textId="77777777" w:rsidR="007B76B4" w:rsidRPr="00C81FC5" w:rsidRDefault="007B76B4" w:rsidP="007B76B4">
      <w:pPr>
        <w:rPr>
          <w:sz w:val="16"/>
        </w:rPr>
      </w:pPr>
      <w:r w:rsidRPr="00C81FC5">
        <w:rPr>
          <w:sz w:val="16"/>
        </w:rPr>
        <w:t>Japan in many ways occupies a more difficult position: With a capable but constrained self-defense force, it is more reliant on U.S. extended deterrence despite its security and territorial issues with China, North Korea, and Russia. Tokyo has fewer immediate options to remedy U.S. retrenchment, apart from building nuclear weapons, which it likely could achieve faster than South Korea but which would be far more politically complicated given the strong Japanese pro-disarmament movement. Tokyo seems likely to continue efforts to stay out of Trump’s firing line and not give him any reason to consider abandonment.</w:t>
      </w:r>
    </w:p>
    <w:p w14:paraId="72889144" w14:textId="77777777" w:rsidR="007B76B4" w:rsidRDefault="007B76B4" w:rsidP="007B76B4">
      <w:pPr>
        <w:rPr>
          <w:sz w:val="16"/>
        </w:rPr>
      </w:pPr>
      <w:r w:rsidRPr="00C81FC5">
        <w:rPr>
          <w:rStyle w:val="StyleUnderline"/>
        </w:rPr>
        <w:t xml:space="preserve">As the implications of Trump’s </w:t>
      </w:r>
      <w:r w:rsidRPr="00C81FC5">
        <w:rPr>
          <w:rStyle w:val="Emphasis"/>
        </w:rPr>
        <w:t>shift</w:t>
      </w:r>
      <w:r w:rsidRPr="00C81FC5">
        <w:rPr>
          <w:rStyle w:val="StyleUnderline"/>
        </w:rPr>
        <w:t xml:space="preserve"> toward </w:t>
      </w:r>
      <w:r w:rsidRPr="00C81FC5">
        <w:rPr>
          <w:rStyle w:val="Emphasis"/>
        </w:rPr>
        <w:t>Russia</w:t>
      </w:r>
      <w:r w:rsidRPr="00C81FC5">
        <w:rPr>
          <w:rStyle w:val="StyleUnderline"/>
        </w:rPr>
        <w:t xml:space="preserve"> </w:t>
      </w:r>
      <w:r w:rsidRPr="00C81FC5">
        <w:rPr>
          <w:sz w:val="16"/>
        </w:rPr>
        <w:t>become</w:t>
      </w:r>
      <w:r w:rsidRPr="00C81FC5">
        <w:rPr>
          <w:rStyle w:val="StyleUnderline"/>
        </w:rPr>
        <w:t xml:space="preserve"> </w:t>
      </w:r>
      <w:r w:rsidRPr="00C81FC5">
        <w:rPr>
          <w:sz w:val="16"/>
        </w:rPr>
        <w:t xml:space="preserve">clear, the </w:t>
      </w:r>
      <w:r w:rsidRPr="00C81FC5">
        <w:rPr>
          <w:rStyle w:val="Emphasis"/>
        </w:rPr>
        <w:t>potential effects</w:t>
      </w:r>
      <w:r w:rsidRPr="00C81FC5">
        <w:rPr>
          <w:rStyle w:val="StyleUnderline"/>
        </w:rPr>
        <w:t xml:space="preserve"> in Asia seem likely to boil down to the issue of </w:t>
      </w:r>
      <w:r w:rsidRPr="00C81FC5">
        <w:rPr>
          <w:rStyle w:val="Emphasis"/>
        </w:rPr>
        <w:t>linkage</w:t>
      </w:r>
      <w:r w:rsidRPr="00C81FC5">
        <w:rPr>
          <w:sz w:val="16"/>
        </w:rPr>
        <w:t xml:space="preserve">. In the past, Russia has proved willing to use its influence to further nonproliferation goals, as it did during negotiations with Iran leading to the 2015 nuclear agreement. However, if transactional politics dominate in the absence of a broader Russian-U.S. strategic alignment, </w:t>
      </w:r>
      <w:r w:rsidRPr="00C81FC5">
        <w:rPr>
          <w:rStyle w:val="Emphasis"/>
        </w:rPr>
        <w:t>Moscow</w:t>
      </w:r>
      <w:r w:rsidRPr="00C81FC5">
        <w:rPr>
          <w:rStyle w:val="StyleUnderline"/>
        </w:rPr>
        <w:t xml:space="preserve"> will be less willing to use its </w:t>
      </w:r>
      <w:r w:rsidRPr="00C81FC5">
        <w:rPr>
          <w:rStyle w:val="Emphasis"/>
        </w:rPr>
        <w:t>influence</w:t>
      </w:r>
      <w:r w:rsidRPr="00C81FC5">
        <w:rPr>
          <w:rStyle w:val="StyleUnderline"/>
        </w:rPr>
        <w:t xml:space="preserve"> with China or North Korea in ways that could </w:t>
      </w:r>
      <w:r w:rsidRPr="00C81FC5">
        <w:rPr>
          <w:rStyle w:val="Emphasis"/>
        </w:rPr>
        <w:t>benefit</w:t>
      </w:r>
      <w:r w:rsidRPr="00C81FC5">
        <w:rPr>
          <w:rStyle w:val="StyleUnderline"/>
        </w:rPr>
        <w:t xml:space="preserve"> the </w:t>
      </w:r>
      <w:r w:rsidRPr="00C81FC5">
        <w:rPr>
          <w:rStyle w:val="Emphasis"/>
        </w:rPr>
        <w:t>U</w:t>
      </w:r>
      <w:r w:rsidRPr="00C81FC5">
        <w:rPr>
          <w:rStyle w:val="StyleUnderline"/>
        </w:rPr>
        <w:t xml:space="preserve">nited </w:t>
      </w:r>
      <w:r w:rsidRPr="00C81FC5">
        <w:rPr>
          <w:rStyle w:val="Emphasis"/>
        </w:rPr>
        <w:t>S</w:t>
      </w:r>
      <w:r w:rsidRPr="00C81FC5">
        <w:rPr>
          <w:rStyle w:val="StyleUnderline"/>
        </w:rPr>
        <w:t>tates</w:t>
      </w:r>
      <w:r w:rsidRPr="00C81FC5">
        <w:rPr>
          <w:sz w:val="16"/>
        </w:rPr>
        <w:t xml:space="preserve">.10 </w:t>
      </w:r>
      <w:r w:rsidRPr="00C81FC5">
        <w:rPr>
          <w:rStyle w:val="StyleUnderline"/>
        </w:rPr>
        <w:t xml:space="preserve">At least, not without extracting a </w:t>
      </w:r>
      <w:r w:rsidRPr="00C81FC5">
        <w:rPr>
          <w:rStyle w:val="Emphasis"/>
        </w:rPr>
        <w:t>price</w:t>
      </w:r>
      <w:r w:rsidRPr="00C81FC5">
        <w:rPr>
          <w:sz w:val="16"/>
        </w:rPr>
        <w:t xml:space="preserve">. </w:t>
      </w:r>
      <w:r w:rsidRPr="00C81FC5">
        <w:rPr>
          <w:rStyle w:val="StyleUnderline"/>
        </w:rPr>
        <w:t xml:space="preserve">Whether that price includes a </w:t>
      </w:r>
      <w:r w:rsidRPr="00C81FC5">
        <w:rPr>
          <w:rStyle w:val="Emphasis"/>
        </w:rPr>
        <w:t>reduction</w:t>
      </w:r>
      <w:r w:rsidRPr="00C81FC5">
        <w:rPr>
          <w:rStyle w:val="StyleUnderline"/>
        </w:rPr>
        <w:t xml:space="preserve"> in the U.S. </w:t>
      </w:r>
      <w:r w:rsidRPr="00C81FC5">
        <w:rPr>
          <w:rStyle w:val="Emphasis"/>
        </w:rPr>
        <w:t>defense posture</w:t>
      </w:r>
      <w:r w:rsidRPr="00C81FC5">
        <w:rPr>
          <w:rStyle w:val="StyleUnderline"/>
        </w:rPr>
        <w:t xml:space="preserve"> in Asia, negotiated without the </w:t>
      </w:r>
      <w:r w:rsidRPr="00C81FC5">
        <w:rPr>
          <w:rStyle w:val="Emphasis"/>
        </w:rPr>
        <w:t>input</w:t>
      </w:r>
      <w:r w:rsidRPr="00C81FC5">
        <w:rPr>
          <w:rStyle w:val="StyleUnderline"/>
        </w:rPr>
        <w:t xml:space="preserve"> of U.S. </w:t>
      </w:r>
      <w:r w:rsidRPr="00C81FC5">
        <w:rPr>
          <w:rStyle w:val="Emphasis"/>
        </w:rPr>
        <w:t>allies</w:t>
      </w:r>
      <w:r w:rsidRPr="00C81FC5">
        <w:rPr>
          <w:rStyle w:val="StyleUnderline"/>
        </w:rPr>
        <w:t xml:space="preserve">, will be a </w:t>
      </w:r>
      <w:r w:rsidRPr="00C81FC5">
        <w:rPr>
          <w:rStyle w:val="Emphasis"/>
        </w:rPr>
        <w:t>critical determinant</w:t>
      </w:r>
      <w:r w:rsidRPr="00C81FC5">
        <w:rPr>
          <w:rStyle w:val="StyleUnderline"/>
        </w:rPr>
        <w:t xml:space="preserve"> of the future number of nuclear-armed states in the region</w:t>
      </w:r>
      <w:r w:rsidRPr="00C81FC5">
        <w:rPr>
          <w:sz w:val="16"/>
        </w:rPr>
        <w:t>.</w:t>
      </w:r>
    </w:p>
    <w:p w14:paraId="78784C7E" w14:textId="77777777" w:rsidR="007B76B4" w:rsidRDefault="007B76B4" w:rsidP="007B76B4">
      <w:pPr>
        <w:pStyle w:val="Heading4"/>
      </w:pPr>
      <w:r>
        <w:t>The plan cements Japan’s fears of Russia and contradicts past U.S-Japan co-op against Russia.</w:t>
      </w:r>
    </w:p>
    <w:p w14:paraId="3A1B7C7A" w14:textId="77777777" w:rsidR="007B76B4" w:rsidRDefault="007B76B4" w:rsidP="007B76B4">
      <w:r w:rsidRPr="00981B8B">
        <w:rPr>
          <w:rStyle w:val="Cite"/>
        </w:rPr>
        <w:t>TJT ’24</w:t>
      </w:r>
      <w:r>
        <w:t xml:space="preserve"> [The Japan Times; September 15; “Japan moves to promote rule of law in Arctic,” https://www.japantimes.co.jp/news/2024/09/15/japan/japan-arctic-rule-of-law/; accessed: 7.16.25]</w:t>
      </w:r>
    </w:p>
    <w:p w14:paraId="4B833427" w14:textId="77777777" w:rsidR="007B76B4" w:rsidRPr="00981B8B" w:rsidRDefault="007B76B4" w:rsidP="007B76B4">
      <w:pPr>
        <w:rPr>
          <w:sz w:val="16"/>
        </w:rPr>
      </w:pPr>
      <w:r w:rsidRPr="00981B8B">
        <w:rPr>
          <w:sz w:val="16"/>
        </w:rPr>
        <w:t xml:space="preserve">Title: </w:t>
      </w:r>
      <w:r w:rsidRPr="00981B8B">
        <w:rPr>
          <w:rStyle w:val="Emphasis"/>
        </w:rPr>
        <w:t>Japan</w:t>
      </w:r>
      <w:r w:rsidRPr="00981B8B">
        <w:rPr>
          <w:rStyle w:val="StyleUnderline"/>
        </w:rPr>
        <w:t xml:space="preserve"> moves to promote </w:t>
      </w:r>
      <w:r w:rsidRPr="00981B8B">
        <w:rPr>
          <w:rStyle w:val="Emphasis"/>
        </w:rPr>
        <w:t>rule of law</w:t>
      </w:r>
      <w:r w:rsidRPr="00981B8B">
        <w:rPr>
          <w:rStyle w:val="StyleUnderline"/>
        </w:rPr>
        <w:t xml:space="preserve"> in </w:t>
      </w:r>
      <w:r w:rsidRPr="00981B8B">
        <w:rPr>
          <w:rStyle w:val="Emphasis"/>
        </w:rPr>
        <w:t>Arctic</w:t>
      </w:r>
    </w:p>
    <w:p w14:paraId="0374A239" w14:textId="77777777" w:rsidR="007B76B4" w:rsidRPr="00981B8B" w:rsidRDefault="007B76B4" w:rsidP="007B76B4">
      <w:pPr>
        <w:rPr>
          <w:sz w:val="16"/>
        </w:rPr>
      </w:pPr>
      <w:r w:rsidRPr="00981B8B">
        <w:rPr>
          <w:sz w:val="16"/>
        </w:rPr>
        <w:t xml:space="preserve">The </w:t>
      </w:r>
      <w:r w:rsidRPr="00981B8B">
        <w:rPr>
          <w:rStyle w:val="Emphasis"/>
        </w:rPr>
        <w:t>government</w:t>
      </w:r>
      <w:r w:rsidRPr="00E05AD1">
        <w:rPr>
          <w:rStyle w:val="StyleUnderline"/>
        </w:rPr>
        <w:t xml:space="preserve"> is aiming to enhance a </w:t>
      </w:r>
      <w:r w:rsidRPr="00981B8B">
        <w:rPr>
          <w:rStyle w:val="Emphasis"/>
        </w:rPr>
        <w:t>free</w:t>
      </w:r>
      <w:r w:rsidRPr="00E05AD1">
        <w:rPr>
          <w:rStyle w:val="StyleUnderline"/>
        </w:rPr>
        <w:t xml:space="preserve"> and open international </w:t>
      </w:r>
      <w:r w:rsidRPr="00981B8B">
        <w:rPr>
          <w:rStyle w:val="Emphasis"/>
        </w:rPr>
        <w:t>order</w:t>
      </w:r>
      <w:r w:rsidRPr="00E05AD1">
        <w:rPr>
          <w:rStyle w:val="StyleUnderline"/>
        </w:rPr>
        <w:t xml:space="preserve"> based on the rule of law in the </w:t>
      </w:r>
      <w:r w:rsidRPr="00981B8B">
        <w:rPr>
          <w:rStyle w:val="Emphasis"/>
        </w:rPr>
        <w:t>Arctic</w:t>
      </w:r>
      <w:r w:rsidRPr="00981B8B">
        <w:rPr>
          <w:sz w:val="16"/>
        </w:rPr>
        <w:t xml:space="preserve"> — where the </w:t>
      </w:r>
      <w:r w:rsidRPr="00E05AD1">
        <w:rPr>
          <w:rStyle w:val="StyleUnderline"/>
        </w:rPr>
        <w:t xml:space="preserve">presence of </w:t>
      </w:r>
      <w:r w:rsidRPr="00981B8B">
        <w:rPr>
          <w:rStyle w:val="Emphasis"/>
        </w:rPr>
        <w:t>Russia</w:t>
      </w:r>
      <w:r w:rsidRPr="00E05AD1">
        <w:rPr>
          <w:rStyle w:val="StyleUnderline"/>
        </w:rPr>
        <w:t xml:space="preserve"> and China is growing</w:t>
      </w:r>
      <w:r w:rsidRPr="00981B8B">
        <w:rPr>
          <w:sz w:val="16"/>
        </w:rPr>
        <w:t xml:space="preserve"> — </w:t>
      </w:r>
      <w:r w:rsidRPr="00E05AD1">
        <w:rPr>
          <w:rStyle w:val="StyleUnderline"/>
        </w:rPr>
        <w:t xml:space="preserve">to </w:t>
      </w:r>
      <w:r w:rsidRPr="00981B8B">
        <w:rPr>
          <w:rStyle w:val="Emphasis"/>
        </w:rPr>
        <w:t>secure opportunities</w:t>
      </w:r>
      <w:r w:rsidRPr="00E05AD1">
        <w:rPr>
          <w:rStyle w:val="StyleUnderline"/>
        </w:rPr>
        <w:t xml:space="preserve"> for developing natural resources</w:t>
      </w:r>
      <w:r w:rsidRPr="00981B8B">
        <w:rPr>
          <w:sz w:val="16"/>
        </w:rPr>
        <w:t xml:space="preserve"> and expanding seaborne trade.</w:t>
      </w:r>
    </w:p>
    <w:p w14:paraId="2C802752" w14:textId="77777777" w:rsidR="007B76B4" w:rsidRPr="00981B8B" w:rsidRDefault="007B76B4" w:rsidP="007B76B4">
      <w:pPr>
        <w:rPr>
          <w:sz w:val="16"/>
        </w:rPr>
      </w:pPr>
      <w:r w:rsidRPr="00E05AD1">
        <w:rPr>
          <w:rStyle w:val="StyleUnderline"/>
        </w:rPr>
        <w:t xml:space="preserve">To this end, the government is </w:t>
      </w:r>
      <w:r w:rsidRPr="00981B8B">
        <w:rPr>
          <w:rStyle w:val="Emphasis"/>
        </w:rPr>
        <w:t>redoubling</w:t>
      </w:r>
      <w:r w:rsidRPr="00E05AD1">
        <w:rPr>
          <w:rStyle w:val="StyleUnderline"/>
        </w:rPr>
        <w:t xml:space="preserve"> its </w:t>
      </w:r>
      <w:r w:rsidRPr="00981B8B">
        <w:rPr>
          <w:rStyle w:val="Emphasis"/>
        </w:rPr>
        <w:t>diplomatic efforts</w:t>
      </w:r>
      <w:r w:rsidRPr="00E05AD1">
        <w:rPr>
          <w:rStyle w:val="StyleUnderline"/>
        </w:rPr>
        <w:t xml:space="preserve"> to strengthen </w:t>
      </w:r>
      <w:r w:rsidRPr="00981B8B">
        <w:rPr>
          <w:rStyle w:val="Emphasis"/>
        </w:rPr>
        <w:t>cooperation</w:t>
      </w:r>
      <w:r w:rsidRPr="00E05AD1">
        <w:rPr>
          <w:rStyle w:val="StyleUnderline"/>
        </w:rPr>
        <w:t xml:space="preserve"> with the </w:t>
      </w:r>
      <w:r w:rsidRPr="00981B8B">
        <w:rPr>
          <w:rStyle w:val="Emphasis"/>
        </w:rPr>
        <w:t>U</w:t>
      </w:r>
      <w:r w:rsidRPr="00E05AD1">
        <w:rPr>
          <w:rStyle w:val="StyleUnderline"/>
        </w:rPr>
        <w:t xml:space="preserve">nited </w:t>
      </w:r>
      <w:r w:rsidRPr="00981B8B">
        <w:rPr>
          <w:rStyle w:val="Emphasis"/>
        </w:rPr>
        <w:t>S</w:t>
      </w:r>
      <w:r w:rsidRPr="00E05AD1">
        <w:rPr>
          <w:rStyle w:val="StyleUnderline"/>
        </w:rPr>
        <w:t>tate</w:t>
      </w:r>
      <w:r w:rsidRPr="00981B8B">
        <w:rPr>
          <w:rStyle w:val="StyleUnderline"/>
        </w:rPr>
        <w:t xml:space="preserve">s </w:t>
      </w:r>
      <w:r w:rsidRPr="00981B8B">
        <w:rPr>
          <w:sz w:val="16"/>
        </w:rPr>
        <w:t>and Nordic countries.</w:t>
      </w:r>
    </w:p>
    <w:p w14:paraId="4B713A9F" w14:textId="77777777" w:rsidR="007B76B4" w:rsidRPr="00981B8B" w:rsidRDefault="007B76B4" w:rsidP="007B76B4">
      <w:pPr>
        <w:rPr>
          <w:sz w:val="16"/>
        </w:rPr>
      </w:pPr>
      <w:r w:rsidRPr="00981B8B">
        <w:rPr>
          <w:sz w:val="16"/>
        </w:rPr>
        <w:t xml:space="preserve">In a recent interview, </w:t>
      </w:r>
      <w:r w:rsidRPr="00981B8B">
        <w:rPr>
          <w:rStyle w:val="StyleUnderline"/>
        </w:rPr>
        <w:t>Foreign Minister Yoko Kamikawa stressed that Japan</w:t>
      </w:r>
      <w:r w:rsidRPr="00981B8B">
        <w:rPr>
          <w:sz w:val="16"/>
        </w:rPr>
        <w:t xml:space="preserve"> "</w:t>
      </w:r>
      <w:r w:rsidRPr="00981B8B">
        <w:rPr>
          <w:rStyle w:val="StyleUnderline"/>
        </w:rPr>
        <w:t>will not allow (</w:t>
      </w:r>
      <w:r w:rsidRPr="00981B8B">
        <w:rPr>
          <w:rStyle w:val="Emphasis"/>
        </w:rPr>
        <w:t>Russia</w:t>
      </w:r>
      <w:r w:rsidRPr="00981B8B">
        <w:rPr>
          <w:rStyle w:val="StyleUnderline"/>
        </w:rPr>
        <w:t xml:space="preserve"> and </w:t>
      </w:r>
      <w:r w:rsidRPr="00981B8B">
        <w:rPr>
          <w:rStyle w:val="Emphasis"/>
        </w:rPr>
        <w:t>China</w:t>
      </w:r>
      <w:r w:rsidRPr="00981B8B">
        <w:rPr>
          <w:rStyle w:val="StyleUnderline"/>
        </w:rPr>
        <w:t xml:space="preserve">) to set exclusionary </w:t>
      </w:r>
      <w:r w:rsidRPr="00981B8B">
        <w:rPr>
          <w:rStyle w:val="Emphasis"/>
        </w:rPr>
        <w:t>navigation rules</w:t>
      </w:r>
      <w:r w:rsidRPr="00981B8B">
        <w:rPr>
          <w:rStyle w:val="StyleUnderline"/>
        </w:rPr>
        <w:t xml:space="preserve"> that are inconsistent with the U.N. Convention on the Law of the Sea or to use natural resources dominantly</w:t>
      </w:r>
      <w:r w:rsidRPr="00981B8B">
        <w:rPr>
          <w:sz w:val="16"/>
        </w:rPr>
        <w:t>."</w:t>
      </w:r>
    </w:p>
    <w:p w14:paraId="51E2CAB0" w14:textId="77777777" w:rsidR="007B76B4" w:rsidRPr="00981B8B" w:rsidRDefault="007B76B4" w:rsidP="007B76B4">
      <w:pPr>
        <w:rPr>
          <w:sz w:val="16"/>
        </w:rPr>
      </w:pPr>
      <w:r w:rsidRPr="00981B8B">
        <w:rPr>
          <w:sz w:val="16"/>
        </w:rPr>
        <w:t>With sea ice decreasing in the Arctic due to global warming, Russia, which has the largest territory in the area, is strengthening military activities there, which include foothold development while expanding cargo transportation and exploring resources</w:t>
      </w:r>
    </w:p>
    <w:p w14:paraId="0486B57B" w14:textId="77777777" w:rsidR="007B76B4" w:rsidRPr="00981B8B" w:rsidRDefault="007B76B4" w:rsidP="007B76B4">
      <w:pPr>
        <w:rPr>
          <w:sz w:val="16"/>
        </w:rPr>
      </w:pPr>
      <w:r w:rsidRPr="00981B8B">
        <w:rPr>
          <w:sz w:val="16"/>
        </w:rPr>
        <w:t>China is moving forward with active investment in infrastructure under the "Ice Silk Road" cooperation project with Russia, part of its Belt and Road initiative.</w:t>
      </w:r>
    </w:p>
    <w:p w14:paraId="3EECE69B" w14:textId="77777777" w:rsidR="007B76B4" w:rsidRPr="00981B8B" w:rsidRDefault="007B76B4" w:rsidP="007B76B4">
      <w:pPr>
        <w:rPr>
          <w:sz w:val="16"/>
        </w:rPr>
      </w:pPr>
      <w:r w:rsidRPr="00981B8B">
        <w:rPr>
          <w:sz w:val="16"/>
        </w:rPr>
        <w:t>Beijing and Moscow are also beefing up military collaboration, such as joint patrols in the seas off Alaska.</w:t>
      </w:r>
    </w:p>
    <w:p w14:paraId="2157A79F" w14:textId="77777777" w:rsidR="007B76B4" w:rsidRPr="00981B8B" w:rsidRDefault="007B76B4" w:rsidP="007B76B4">
      <w:pPr>
        <w:rPr>
          <w:sz w:val="16"/>
        </w:rPr>
      </w:pPr>
      <w:r w:rsidRPr="00981B8B">
        <w:rPr>
          <w:sz w:val="16"/>
        </w:rPr>
        <w:t xml:space="preserve">In its 2024 Arctic Strategy released in July, the U.S. Defense Department cautioned that the growing cooperation between </w:t>
      </w:r>
      <w:r w:rsidRPr="00981B8B">
        <w:rPr>
          <w:rStyle w:val="StyleUnderline"/>
        </w:rPr>
        <w:t xml:space="preserve">China and Russia is a </w:t>
      </w:r>
      <w:r w:rsidRPr="00981B8B">
        <w:rPr>
          <w:rStyle w:val="Emphasis"/>
        </w:rPr>
        <w:t>potential factor</w:t>
      </w:r>
      <w:r w:rsidRPr="00981B8B">
        <w:rPr>
          <w:rStyle w:val="StyleUnderline"/>
        </w:rPr>
        <w:t xml:space="preserve"> "to alter the </w:t>
      </w:r>
      <w:r w:rsidRPr="00981B8B">
        <w:rPr>
          <w:rStyle w:val="Emphasis"/>
        </w:rPr>
        <w:t>Arctic's stability</w:t>
      </w:r>
      <w:r w:rsidRPr="00981B8B">
        <w:rPr>
          <w:rStyle w:val="StyleUnderline"/>
        </w:rPr>
        <w:t xml:space="preserve"> and threat picture</w:t>
      </w:r>
      <w:r w:rsidRPr="00981B8B">
        <w:rPr>
          <w:sz w:val="16"/>
        </w:rPr>
        <w:t xml:space="preserve">" and </w:t>
      </w:r>
      <w:r w:rsidRPr="00981B8B">
        <w:rPr>
          <w:rStyle w:val="StyleUnderline"/>
        </w:rPr>
        <w:t xml:space="preserve">recognized the importance of enhancing security in the region "by </w:t>
      </w:r>
      <w:r w:rsidRPr="00981B8B">
        <w:rPr>
          <w:rStyle w:val="Emphasis"/>
        </w:rPr>
        <w:t>deepening cooperation</w:t>
      </w:r>
      <w:r w:rsidRPr="00981B8B">
        <w:rPr>
          <w:rStyle w:val="StyleUnderline"/>
        </w:rPr>
        <w:t xml:space="preserve"> with </w:t>
      </w:r>
      <w:r w:rsidRPr="00981B8B">
        <w:rPr>
          <w:rStyle w:val="Emphasis"/>
        </w:rPr>
        <w:t>allies</w:t>
      </w:r>
      <w:r w:rsidRPr="00981B8B">
        <w:rPr>
          <w:rStyle w:val="StyleUnderline"/>
        </w:rPr>
        <w:t xml:space="preserve"> and partners</w:t>
      </w:r>
      <w:r w:rsidRPr="00981B8B">
        <w:rPr>
          <w:sz w:val="16"/>
        </w:rPr>
        <w:t>."</w:t>
      </w:r>
    </w:p>
    <w:p w14:paraId="3AC63409" w14:textId="77777777" w:rsidR="007B76B4" w:rsidRPr="00981B8B" w:rsidRDefault="007B76B4" w:rsidP="007B76B4">
      <w:pPr>
        <w:rPr>
          <w:sz w:val="16"/>
        </w:rPr>
      </w:pPr>
      <w:r w:rsidRPr="00981B8B">
        <w:rPr>
          <w:rStyle w:val="StyleUnderline"/>
        </w:rPr>
        <w:t xml:space="preserve">To cope with the </w:t>
      </w:r>
      <w:r w:rsidRPr="00981B8B">
        <w:rPr>
          <w:rStyle w:val="Emphasis"/>
        </w:rPr>
        <w:t>changing situation</w:t>
      </w:r>
      <w:r w:rsidRPr="00981B8B">
        <w:rPr>
          <w:rStyle w:val="StyleUnderline"/>
        </w:rPr>
        <w:t xml:space="preserve"> in the area, Japan, for its part, has been trying to </w:t>
      </w:r>
      <w:r w:rsidRPr="00981B8B">
        <w:rPr>
          <w:rStyle w:val="Emphasis"/>
        </w:rPr>
        <w:t>solidify</w:t>
      </w:r>
      <w:r w:rsidRPr="00981B8B">
        <w:rPr>
          <w:rStyle w:val="StyleUnderline"/>
        </w:rPr>
        <w:t xml:space="preserve"> its </w:t>
      </w:r>
      <w:r w:rsidRPr="00981B8B">
        <w:rPr>
          <w:rStyle w:val="Emphasis"/>
        </w:rPr>
        <w:t>relations</w:t>
      </w:r>
      <w:r w:rsidRPr="00981B8B">
        <w:rPr>
          <w:rStyle w:val="StyleUnderline"/>
        </w:rPr>
        <w:t xml:space="preserve"> with Nordic countries and other nations </w:t>
      </w:r>
      <w:r w:rsidRPr="00981B8B">
        <w:rPr>
          <w:rStyle w:val="Emphasis"/>
        </w:rPr>
        <w:t>concerned</w:t>
      </w:r>
      <w:r w:rsidRPr="00981B8B">
        <w:rPr>
          <w:sz w:val="16"/>
        </w:rPr>
        <w:t>.</w:t>
      </w:r>
    </w:p>
    <w:p w14:paraId="10A4210F" w14:textId="77777777" w:rsidR="00084B68" w:rsidRDefault="00084B68" w:rsidP="00084B68">
      <w:pPr>
        <w:pStyle w:val="Heading4"/>
      </w:pPr>
      <w:r>
        <w:t xml:space="preserve">Ukraine means </w:t>
      </w:r>
      <w:r>
        <w:rPr>
          <w:u w:val="single"/>
        </w:rPr>
        <w:t>everyone is watching</w:t>
      </w:r>
      <w:r>
        <w:t>.</w:t>
      </w:r>
    </w:p>
    <w:p w14:paraId="039506EF" w14:textId="77777777" w:rsidR="00084B68" w:rsidRPr="00E52269" w:rsidRDefault="00084B68" w:rsidP="00084B68">
      <w:r>
        <w:t xml:space="preserve">Sheila A. </w:t>
      </w:r>
      <w:r w:rsidRPr="00E52269">
        <w:rPr>
          <w:rStyle w:val="Cite"/>
        </w:rPr>
        <w:t>Smith 22</w:t>
      </w:r>
      <w:r>
        <w:t>, John E. Merow Senior Fellow for Asia-Pacific Studies at the Council on Foreign Relations, Ph.D. in Political Science from Columbia University, “The United States, Japan, and Taiwan: What Has Russia’s Aggression Changed?”, Asia Policy, Vol. 17, No. 2, April 2022, http://doi.org/10.1353/asp.2022.0029</w:t>
      </w:r>
    </w:p>
    <w:p w14:paraId="0737A112" w14:textId="77777777" w:rsidR="00084B68" w:rsidRPr="00084B68" w:rsidRDefault="00084B68" w:rsidP="00084B68">
      <w:pPr>
        <w:rPr>
          <w:sz w:val="16"/>
        </w:rPr>
      </w:pPr>
      <w:r w:rsidRPr="00084B68">
        <w:rPr>
          <w:sz w:val="16"/>
        </w:rPr>
        <w:t xml:space="preserve">Two dimensions of the Ukraine conflict could have a bearing on Japan’s assessment. First, </w:t>
      </w:r>
      <w:r w:rsidRPr="00084B68">
        <w:rPr>
          <w:rStyle w:val="StyleUnderline"/>
        </w:rPr>
        <w:t xml:space="preserve">Putin’s use of nuclear coercion raises </w:t>
      </w:r>
      <w:r w:rsidRPr="00084B68">
        <w:rPr>
          <w:rStyle w:val="Emphasis"/>
        </w:rPr>
        <w:t>important political questions</w:t>
      </w:r>
      <w:r w:rsidRPr="00084B68">
        <w:rPr>
          <w:rStyle w:val="StyleUnderline"/>
        </w:rPr>
        <w:t xml:space="preserve"> about U.S. thinking regarding controlling escalation</w:t>
      </w:r>
      <w:r w:rsidRPr="00084B68">
        <w:rPr>
          <w:sz w:val="16"/>
        </w:rPr>
        <w:t xml:space="preserve">, both vertical and horizontal, during the war. As Russian military action against Ukraine began, </w:t>
      </w:r>
      <w:r w:rsidRPr="00084B68">
        <w:rPr>
          <w:rStyle w:val="StyleUnderline"/>
        </w:rPr>
        <w:t xml:space="preserve">Biden drew a clear line between U.S. treaty allies that have a </w:t>
      </w:r>
      <w:r w:rsidRPr="00084B68">
        <w:rPr>
          <w:rStyle w:val="Emphasis"/>
        </w:rPr>
        <w:t>codified promise that U.S. military power, including nuclear weapons, will be used on their behalf</w:t>
      </w:r>
      <w:r w:rsidRPr="00084B68">
        <w:rPr>
          <w:rStyle w:val="StyleUnderline"/>
        </w:rPr>
        <w:t xml:space="preserve"> and nontreaty allies</w:t>
      </w:r>
      <w:r w:rsidRPr="00084B68">
        <w:rPr>
          <w:sz w:val="16"/>
        </w:rPr>
        <w:t xml:space="preserve"> that have received no such commitment. Not only did this exclude U.S. direct military assistance, but it also precluded a role for NATO. As the invasion proceeded, however, and Ukrainians came under increasing fire, many in Europe and the United States began to call for greater military aid for Ukraine. When Poland offered to give its aging MiG fighters to Ukraine in return for new F-16s from the United States, the Department of Defense rejected that offer, stating that “the decision about whether to transfer Polish-owned planes to Ukraine is ultimately one for the Polish government.”27 Ukrainian president Volodymyr Zelensky has called for a no-fly zone over Ukraine as negotiations over humanitarian corridors for evacuating the country’s southern cities failed to protect residents trying to flee. Again, the Biden administration has stated that it would not participate in air defenses as that would raise the specter of direct conflict with Russia or an escalation to nuclear war. To be sure, the United States is providing considerable military assistance to Ukraine. On the same day that Zelensky spoke to the U.S. Congress, Biden also announced $1 billion in additional assistance to Ukraine’s defenses.28 The humanitarian crisis in Ukraine has created deep public empathy and difficult politics for the Biden administration. The longer the conflict lasts, the greater this political pressure could become.</w:t>
      </w:r>
    </w:p>
    <w:p w14:paraId="7C2AE363" w14:textId="77777777" w:rsidR="00084B68" w:rsidRPr="00084B68" w:rsidRDefault="00084B68" w:rsidP="00084B68">
      <w:pPr>
        <w:rPr>
          <w:sz w:val="16"/>
        </w:rPr>
      </w:pPr>
      <w:r w:rsidRPr="00084B68">
        <w:rPr>
          <w:rStyle w:val="StyleUnderline"/>
        </w:rPr>
        <w:t xml:space="preserve">What kind of action will the </w:t>
      </w:r>
      <w:r w:rsidRPr="00084B68">
        <w:rPr>
          <w:rStyle w:val="Emphasis"/>
        </w:rPr>
        <w:t>U</w:t>
      </w:r>
      <w:r w:rsidRPr="00084B68">
        <w:rPr>
          <w:rStyle w:val="StyleUnderline"/>
        </w:rPr>
        <w:t xml:space="preserve">nited </w:t>
      </w:r>
      <w:r w:rsidRPr="00084B68">
        <w:rPr>
          <w:rStyle w:val="Emphasis"/>
        </w:rPr>
        <w:t>S</w:t>
      </w:r>
      <w:r w:rsidRPr="00084B68">
        <w:rPr>
          <w:rStyle w:val="StyleUnderline"/>
        </w:rPr>
        <w:t>tates take in the context of war</w:t>
      </w:r>
      <w:r w:rsidRPr="00084B68">
        <w:rPr>
          <w:sz w:val="16"/>
        </w:rPr>
        <w:t xml:space="preserve">? </w:t>
      </w:r>
      <w:r w:rsidRPr="00084B68">
        <w:rPr>
          <w:rStyle w:val="Emphasis"/>
        </w:rPr>
        <w:t>U.S. allies in Asia are watching this carefully</w:t>
      </w:r>
      <w:r w:rsidRPr="00084B68">
        <w:rPr>
          <w:rStyle w:val="StyleUnderline"/>
        </w:rPr>
        <w:t xml:space="preserve">. The </w:t>
      </w:r>
      <w:r w:rsidRPr="00084B68">
        <w:rPr>
          <w:rStyle w:val="Emphasis"/>
        </w:rPr>
        <w:t>U</w:t>
      </w:r>
      <w:r w:rsidRPr="00084B68">
        <w:rPr>
          <w:rStyle w:val="StyleUnderline"/>
        </w:rPr>
        <w:t xml:space="preserve">nited </w:t>
      </w:r>
      <w:r w:rsidRPr="00084B68">
        <w:rPr>
          <w:rStyle w:val="Emphasis"/>
        </w:rPr>
        <w:t>S</w:t>
      </w:r>
      <w:r w:rsidRPr="00084B68">
        <w:rPr>
          <w:rStyle w:val="StyleUnderline"/>
        </w:rPr>
        <w:t>tates continues to respond to Putin’s intimation that he would escalate</w:t>
      </w:r>
      <w:r w:rsidRPr="00084B68">
        <w:rPr>
          <w:sz w:val="16"/>
        </w:rPr>
        <w:t xml:space="preserve"> the conflict </w:t>
      </w:r>
      <w:r w:rsidRPr="00084B68">
        <w:rPr>
          <w:rStyle w:val="StyleUnderline"/>
        </w:rPr>
        <w:t>should NATO</w:t>
      </w:r>
      <w:r w:rsidRPr="00084B68">
        <w:rPr>
          <w:sz w:val="16"/>
        </w:rPr>
        <w:t xml:space="preserve"> forces </w:t>
      </w:r>
      <w:r w:rsidRPr="00084B68">
        <w:rPr>
          <w:rStyle w:val="StyleUnderline"/>
        </w:rPr>
        <w:t>become involved</w:t>
      </w:r>
      <w:r w:rsidRPr="00084B68">
        <w:rPr>
          <w:sz w:val="16"/>
        </w:rPr>
        <w:t xml:space="preserve">. Moscow seeks to deter U.S. direct intervention in, and even material support for, Ukraine, while Washington seeks to preempt any chance of conflict between the two nuclear powers by refusing to engage. To be sure, </w:t>
      </w:r>
      <w:r w:rsidRPr="00084B68">
        <w:rPr>
          <w:rStyle w:val="StyleUnderline"/>
        </w:rPr>
        <w:t>other wars may have involved</w:t>
      </w:r>
      <w:r w:rsidRPr="00084B68">
        <w:rPr>
          <w:sz w:val="16"/>
        </w:rPr>
        <w:t xml:space="preserve"> this kind of </w:t>
      </w:r>
      <w:r w:rsidRPr="00084B68">
        <w:rPr>
          <w:rStyle w:val="StyleUnderline"/>
        </w:rPr>
        <w:t xml:space="preserve">signaling, but </w:t>
      </w:r>
      <w:r w:rsidRPr="00084B68">
        <w:rPr>
          <w:rStyle w:val="Emphasis"/>
        </w:rPr>
        <w:t>rarely has it been so public</w:t>
      </w:r>
      <w:r w:rsidRPr="00084B68">
        <w:rPr>
          <w:rStyle w:val="StyleUnderline"/>
        </w:rPr>
        <w:t>, nor has one side so explicitly used nuclear risk to achieve its own war aims</w:t>
      </w:r>
      <w:r w:rsidRPr="00084B68">
        <w:rPr>
          <w:sz w:val="16"/>
        </w:rPr>
        <w:t>. How the United States can help Ukraine without giving Putin an opening for escalation is surely a daily calculation for U.S. policy planners.</w:t>
      </w:r>
    </w:p>
    <w:p w14:paraId="1462417B" w14:textId="77777777" w:rsidR="00084B68" w:rsidRPr="00084B68" w:rsidRDefault="00084B68" w:rsidP="00084B68">
      <w:pPr>
        <w:rPr>
          <w:sz w:val="16"/>
        </w:rPr>
      </w:pPr>
      <w:r w:rsidRPr="00084B68">
        <w:rPr>
          <w:sz w:val="16"/>
        </w:rPr>
        <w:t>But it is also a conversation for and among U.S. allies. Those states bordering Ukraine feel the pressure both to help sustain Zelensky and his forces and to prepare in case Putin decides to take the war to NATO. On March 15, the leaders of the Baltic States, NATO’s newest members, visited Kyiv to meet with the Ukrainian leader. Poland, as well as other European Union states, is admitting fleeing Ukrainian civilians and offering them housing and support. The Czech Republic has provided Ukraine with tanks. Biden traveled to Brussels to reiterate the U.S. commitment to NATO’s defenses as well as to emphasize the global consequences of Putin’s aggression. In addition to stating “we are united in our resolve to counter Russia’s attempts to destroy the foundations of international security and stability,” the NATO leaders called on “all states, including the People’s Republic of China (PRC), to uphold the international order including the principles of sovereignty and territorial integrity, as enshrined in the UN Charter, to abstain from supporting Russia’s war effort in any way, and to refrain from any action that helps Russia circumvent sanctions.”29</w:t>
      </w:r>
    </w:p>
    <w:p w14:paraId="1876D08C" w14:textId="77777777" w:rsidR="00084B68" w:rsidRPr="00084B68" w:rsidRDefault="00084B68" w:rsidP="00084B68">
      <w:pPr>
        <w:rPr>
          <w:sz w:val="16"/>
        </w:rPr>
      </w:pPr>
      <w:r w:rsidRPr="00084B68">
        <w:rPr>
          <w:rStyle w:val="StyleUnderline"/>
        </w:rPr>
        <w:t>Japan</w:t>
      </w:r>
      <w:r w:rsidRPr="00084B68">
        <w:rPr>
          <w:sz w:val="16"/>
        </w:rPr>
        <w:t xml:space="preserve"> has also </w:t>
      </w:r>
      <w:r w:rsidRPr="00084B68">
        <w:rPr>
          <w:rStyle w:val="StyleUnderline"/>
        </w:rPr>
        <w:t xml:space="preserve">played a </w:t>
      </w:r>
      <w:r w:rsidRPr="00084B68">
        <w:rPr>
          <w:rStyle w:val="Emphasis"/>
        </w:rPr>
        <w:t>visible role</w:t>
      </w:r>
      <w:r w:rsidRPr="00084B68">
        <w:rPr>
          <w:rStyle w:val="StyleUnderline"/>
        </w:rPr>
        <w:t xml:space="preserve"> in the international response to Russia’s invasion of Ukraine</w:t>
      </w:r>
      <w:r w:rsidRPr="00084B68">
        <w:rPr>
          <w:sz w:val="16"/>
        </w:rPr>
        <w:t xml:space="preserve">. A G-7 leaders meeting was convened, which included Japanese prime minister Fumio Kishida. And in a follow-on meeting of NATO foreign ministers, </w:t>
      </w:r>
      <w:r w:rsidRPr="00084B68">
        <w:rPr>
          <w:rStyle w:val="StyleUnderline"/>
        </w:rPr>
        <w:t>Japan was invited to join as a NATO “partner.”</w:t>
      </w:r>
      <w:r w:rsidRPr="00084B68">
        <w:rPr>
          <w:sz w:val="16"/>
        </w:rPr>
        <w:t xml:space="preserve"> Foreign Minister Yoshimasa Hayashi also visited Poland to offer assistance for Ukrainians fleeing the war. </w:t>
      </w:r>
      <w:r w:rsidRPr="00084B68">
        <w:rPr>
          <w:rStyle w:val="StyleUnderline"/>
        </w:rPr>
        <w:t>Japan</w:t>
      </w:r>
      <w:r w:rsidRPr="00084B68">
        <w:rPr>
          <w:sz w:val="16"/>
        </w:rPr>
        <w:t xml:space="preserve"> has </w:t>
      </w:r>
      <w:r w:rsidRPr="00084B68">
        <w:rPr>
          <w:rStyle w:val="Emphasis"/>
        </w:rPr>
        <w:t>worked hard</w:t>
      </w:r>
      <w:r w:rsidRPr="00084B68">
        <w:rPr>
          <w:rStyle w:val="StyleUnderline"/>
        </w:rPr>
        <w:t xml:space="preserve"> to keep pace with European nations, sending material assistance to Ukraine, providing a venue for Zelensky to speak to</w:t>
      </w:r>
      <w:r w:rsidRPr="00084B68">
        <w:rPr>
          <w:sz w:val="16"/>
        </w:rPr>
        <w:t xml:space="preserve"> the Japanese </w:t>
      </w:r>
      <w:r w:rsidRPr="00084B68">
        <w:rPr>
          <w:rStyle w:val="StyleUnderline"/>
        </w:rPr>
        <w:t>parliament, offering aid to nations that border Ukraine, and admitting Ukrainians who seek refuge</w:t>
      </w:r>
      <w:r w:rsidRPr="00084B68">
        <w:rPr>
          <w:sz w:val="16"/>
        </w:rPr>
        <w:t xml:space="preserve">. Kishida’s framing of Japanese cooperation with the United States and European nations has been clear from the start: </w:t>
      </w:r>
      <w:r w:rsidRPr="00084B68">
        <w:rPr>
          <w:rStyle w:val="StyleUnderline"/>
        </w:rPr>
        <w:t>Russia’s invasion</w:t>
      </w:r>
      <w:r w:rsidRPr="00084B68">
        <w:rPr>
          <w:sz w:val="16"/>
        </w:rPr>
        <w:t xml:space="preserve"> is a violation of the rule of law and thus affects all nations. It </w:t>
      </w:r>
      <w:r w:rsidRPr="00084B68">
        <w:rPr>
          <w:rStyle w:val="StyleUnderline"/>
        </w:rPr>
        <w:t xml:space="preserve">is a </w:t>
      </w:r>
      <w:r w:rsidRPr="00084B68">
        <w:rPr>
          <w:rStyle w:val="Emphasis"/>
        </w:rPr>
        <w:t>systemic threat</w:t>
      </w:r>
      <w:r w:rsidRPr="00084B68">
        <w:rPr>
          <w:rStyle w:val="StyleUnderline"/>
        </w:rPr>
        <w:t xml:space="preserve"> to the postwar order that Japan relies on</w:t>
      </w:r>
      <w:r w:rsidRPr="00084B68">
        <w:rPr>
          <w:sz w:val="16"/>
        </w:rPr>
        <w:t xml:space="preserve"> for its own security and prosperity. Japan’s engagement thus is an investment in a possible future scenario in the Indo-Pacific that would require a coordinated and concerted response to the use of force to change the status quo.</w:t>
      </w:r>
    </w:p>
    <w:p w14:paraId="212B3B91" w14:textId="77777777" w:rsidR="00084B68" w:rsidRDefault="00084B68" w:rsidP="00084B68">
      <w:pPr>
        <w:rPr>
          <w:sz w:val="16"/>
        </w:rPr>
      </w:pPr>
      <w:r w:rsidRPr="00084B68">
        <w:rPr>
          <w:sz w:val="16"/>
        </w:rPr>
        <w:t>A final question is how public opinion would shape regional attitudes toward Taiwan. Initial polling suggests that more people in the United States support a direct role in responding should China invade Taiwan.30 There is no such clarity in Japanese polling, but public attitudes toward China continue to reveal distrust and uneasiness.31 Interestingly, a recent poll taken in Australia revealed that despite the fact that their government only recognizes one China diplomatically, most Australians view Taiwan as an independent nation, and 67% said Australia should “do something” if China were to invade.32</w:t>
      </w:r>
    </w:p>
    <w:p w14:paraId="1298DFB4" w14:textId="77777777" w:rsidR="00084B68" w:rsidRDefault="00084B68" w:rsidP="00084B68">
      <w:pPr>
        <w:pStyle w:val="Heading4"/>
      </w:pPr>
      <w:r>
        <w:t xml:space="preserve">It demands </w:t>
      </w:r>
      <w:r>
        <w:rPr>
          <w:u w:val="single"/>
        </w:rPr>
        <w:t>public demonstrations</w:t>
      </w:r>
      <w:r>
        <w:t xml:space="preserve"> of our willingness to use nuclear weapons.</w:t>
      </w:r>
    </w:p>
    <w:p w14:paraId="0DCAAE72" w14:textId="77777777" w:rsidR="00084B68" w:rsidRPr="008E4A63" w:rsidRDefault="00084B68" w:rsidP="00084B68">
      <w:r>
        <w:t xml:space="preserve">Sheila A. </w:t>
      </w:r>
      <w:r w:rsidRPr="00E52269">
        <w:rPr>
          <w:rStyle w:val="Cite"/>
        </w:rPr>
        <w:t>Smith 22</w:t>
      </w:r>
      <w:r>
        <w:t>, John E. Merow Senior Fellow for Asia-Pacific Studies at the Council on Foreign Relations, Ph.D. in Political Science from Columbia University, “The United States, Japan, and Taiwan: What Has Russia’s Aggression Changed?”, Asia Policy, Vol. 17, No. 2, April 2022, http://doi.org/10.1353/asp.2022.0029</w:t>
      </w:r>
    </w:p>
    <w:p w14:paraId="33930BC7" w14:textId="77777777" w:rsidR="00084B68" w:rsidRPr="00084B68" w:rsidRDefault="00084B68" w:rsidP="00084B68">
      <w:pPr>
        <w:rPr>
          <w:sz w:val="16"/>
        </w:rPr>
      </w:pPr>
      <w:r w:rsidRPr="00084B68">
        <w:rPr>
          <w:sz w:val="16"/>
        </w:rPr>
        <w:t xml:space="preserve">Already several opportunities for deeper alliance consultations have emerged. First, </w:t>
      </w:r>
      <w:r w:rsidRPr="00084B68">
        <w:rPr>
          <w:rStyle w:val="StyleUnderline"/>
        </w:rPr>
        <w:t xml:space="preserve">the </w:t>
      </w:r>
      <w:r w:rsidRPr="00084B68">
        <w:rPr>
          <w:rStyle w:val="Emphasis"/>
        </w:rPr>
        <w:t>U</w:t>
      </w:r>
      <w:r w:rsidRPr="00084B68">
        <w:rPr>
          <w:rStyle w:val="StyleUnderline"/>
        </w:rPr>
        <w:t xml:space="preserve">nited </w:t>
      </w:r>
      <w:r w:rsidRPr="00084B68">
        <w:rPr>
          <w:rStyle w:val="Emphasis"/>
        </w:rPr>
        <w:t>S</w:t>
      </w:r>
      <w:r w:rsidRPr="00084B68">
        <w:rPr>
          <w:rStyle w:val="StyleUnderline"/>
        </w:rPr>
        <w:t xml:space="preserve">tates and Japan must examine their assumptions about how the nuclear threat may shape a Taiwan crisis. Consideration must be given not only to </w:t>
      </w:r>
      <w:r w:rsidRPr="00084B68">
        <w:rPr>
          <w:rStyle w:val="Emphasis"/>
        </w:rPr>
        <w:t>warfighting doctrine</w:t>
      </w:r>
      <w:r w:rsidRPr="00084B68">
        <w:rPr>
          <w:rStyle w:val="StyleUnderline"/>
        </w:rPr>
        <w:t xml:space="preserve"> but to the </w:t>
      </w:r>
      <w:r w:rsidRPr="00084B68">
        <w:rPr>
          <w:rStyle w:val="Emphasis"/>
        </w:rPr>
        <w:t>political factors</w:t>
      </w:r>
      <w:r w:rsidRPr="00084B68">
        <w:rPr>
          <w:rStyle w:val="StyleUnderline"/>
        </w:rPr>
        <w:t xml:space="preserve"> that could shape government decision-making</w:t>
      </w:r>
      <w:r w:rsidRPr="00084B68">
        <w:rPr>
          <w:sz w:val="16"/>
        </w:rPr>
        <w:t xml:space="preserve">. Even countries with Article 5 guarantees of U.S. strategic protection could find themselves tested in unprecedented ways during a major-power conflict. The immediate task at hand is to assess whether the United States and Japan are prepared for a regional crisis of that magnitude. To do that, </w:t>
      </w:r>
      <w:r w:rsidRPr="00084B68">
        <w:rPr>
          <w:rStyle w:val="StyleUnderline"/>
        </w:rPr>
        <w:t>Tokyo and Washington must</w:t>
      </w:r>
      <w:r w:rsidRPr="00084B68">
        <w:rPr>
          <w:sz w:val="16"/>
        </w:rPr>
        <w:t xml:space="preserve"> also evaluate the </w:t>
      </w:r>
      <w:r w:rsidRPr="00084B68">
        <w:rPr>
          <w:rStyle w:val="Emphasis"/>
        </w:rPr>
        <w:t>balance</w:t>
      </w:r>
      <w:r w:rsidRPr="00084B68">
        <w:rPr>
          <w:sz w:val="16"/>
        </w:rPr>
        <w:t xml:space="preserve"> of </w:t>
      </w:r>
      <w:r w:rsidRPr="00084B68">
        <w:rPr>
          <w:rStyle w:val="Emphasis"/>
        </w:rPr>
        <w:t>risk</w:t>
      </w:r>
      <w:r w:rsidRPr="00084B68">
        <w:rPr>
          <w:sz w:val="16"/>
        </w:rPr>
        <w:t xml:space="preserve"> in their own alliance. What costs would Japan need to be prepared to bear? What costs would the United States be willing to bear? If nothing else, </w:t>
      </w:r>
      <w:r w:rsidRPr="00084B68">
        <w:rPr>
          <w:rStyle w:val="StyleUnderline"/>
        </w:rPr>
        <w:t xml:space="preserve">Russia’s invasion of Ukraine realized Europe’s </w:t>
      </w:r>
      <w:r w:rsidRPr="00084B68">
        <w:rPr>
          <w:rStyle w:val="Emphasis"/>
        </w:rPr>
        <w:t>worst nightmare</w:t>
      </w:r>
      <w:r w:rsidRPr="00084B68">
        <w:rPr>
          <w:sz w:val="16"/>
        </w:rPr>
        <w:t xml:space="preserve">—the return of violent, interstate conflict on a scale not seen since World War II. Imagining a similar military conflagration in Asia would heighten memories of the brutality of the mid-twentieth century. Like Putin’s effort to conjure up demons of the past, such as “denazification” of the Ukrainian leadership, as a pretext for his invasion, war memories could be mobilized to legitimize the use of force. Moreover, </w:t>
      </w:r>
      <w:r w:rsidRPr="00084B68">
        <w:rPr>
          <w:rStyle w:val="StyleUnderline"/>
        </w:rPr>
        <w:t xml:space="preserve">leaning into the reality that </w:t>
      </w:r>
      <w:r w:rsidRPr="00084B68">
        <w:rPr>
          <w:rStyle w:val="Emphasis"/>
        </w:rPr>
        <w:t>nuc</w:t>
      </w:r>
      <w:r w:rsidRPr="00084B68">
        <w:rPr>
          <w:rStyle w:val="StyleUnderline"/>
        </w:rPr>
        <w:t>lear weapon</w:t>
      </w:r>
      <w:r w:rsidRPr="00084B68">
        <w:rPr>
          <w:rStyle w:val="Emphasis"/>
        </w:rPr>
        <w:t xml:space="preserve">s </w:t>
      </w:r>
      <w:r w:rsidRPr="00084B68">
        <w:rPr>
          <w:rStyle w:val="StyleUnderline"/>
        </w:rPr>
        <w:t>must be considered as part of that nightmare will ensure</w:t>
      </w:r>
      <w:r w:rsidRPr="00084B68">
        <w:rPr>
          <w:sz w:val="16"/>
        </w:rPr>
        <w:t xml:space="preserve"> that </w:t>
      </w:r>
      <w:r w:rsidRPr="00084B68">
        <w:rPr>
          <w:rStyle w:val="StyleUnderline"/>
        </w:rPr>
        <w:t xml:space="preserve">Washington and Tokyo develop a </w:t>
      </w:r>
      <w:r w:rsidRPr="00084B68">
        <w:rPr>
          <w:rStyle w:val="Emphasis"/>
        </w:rPr>
        <w:t>realistic assessment</w:t>
      </w:r>
      <w:r w:rsidRPr="00084B68">
        <w:rPr>
          <w:rStyle w:val="StyleUnderline"/>
        </w:rPr>
        <w:t xml:space="preserve"> of what could become necessary</w:t>
      </w:r>
      <w:r w:rsidRPr="00084B68">
        <w:rPr>
          <w:sz w:val="16"/>
        </w:rPr>
        <w:t>.</w:t>
      </w:r>
    </w:p>
    <w:p w14:paraId="5C5332F0" w14:textId="260D2B29" w:rsidR="007B76B4" w:rsidRPr="008A4C54" w:rsidRDefault="00084B68" w:rsidP="00DE2C5A">
      <w:pPr>
        <w:rPr>
          <w:sz w:val="16"/>
        </w:rPr>
      </w:pPr>
      <w:r w:rsidRPr="00084B68">
        <w:rPr>
          <w:sz w:val="16"/>
        </w:rPr>
        <w:t xml:space="preserve">In Tokyo, </w:t>
      </w:r>
      <w:r w:rsidRPr="00084B68">
        <w:rPr>
          <w:rStyle w:val="StyleUnderline"/>
        </w:rPr>
        <w:t xml:space="preserve">policy experts are publicly </w:t>
      </w:r>
      <w:r w:rsidRPr="00084B68">
        <w:rPr>
          <w:rStyle w:val="Emphasis"/>
        </w:rPr>
        <w:t>ask</w:t>
      </w:r>
      <w:r w:rsidRPr="00084B68">
        <w:rPr>
          <w:rStyle w:val="StyleUnderline"/>
        </w:rPr>
        <w:t>ing what this conflict means for extended deterrence in Asia and calling for a</w:t>
      </w:r>
      <w:r w:rsidRPr="00084B68">
        <w:rPr>
          <w:sz w:val="16"/>
        </w:rPr>
        <w:t xml:space="preserve"> more </w:t>
      </w:r>
      <w:r w:rsidRPr="00084B68">
        <w:rPr>
          <w:rStyle w:val="StyleUnderline"/>
        </w:rPr>
        <w:t>frank</w:t>
      </w:r>
      <w:r w:rsidRPr="00084B68">
        <w:rPr>
          <w:sz w:val="16"/>
        </w:rPr>
        <w:t xml:space="preserve"> and </w:t>
      </w:r>
      <w:r w:rsidRPr="00084B68">
        <w:rPr>
          <w:rStyle w:val="StyleUnderline"/>
        </w:rPr>
        <w:t>public discussion of the nuclear risks</w:t>
      </w:r>
      <w:r w:rsidRPr="00084B68">
        <w:rPr>
          <w:sz w:val="16"/>
        </w:rPr>
        <w:t xml:space="preserve">.51 Should China seek to change the status quo by force as Russia has done in Ukraine, U.S. strategic protection for Japan codified in Article 5 of the bilateral treaty will be expected. China will likely emphasize the risk to Japan of supporting U.S. operations in any cross-strait conflict to weaken alliance unity. </w:t>
      </w:r>
      <w:r w:rsidRPr="00084B68">
        <w:rPr>
          <w:rStyle w:val="StyleUnderline"/>
        </w:rPr>
        <w:t xml:space="preserve">Without </w:t>
      </w:r>
      <w:r w:rsidRPr="00084B68">
        <w:rPr>
          <w:rStyle w:val="Emphasis"/>
        </w:rPr>
        <w:t>nuc</w:t>
      </w:r>
      <w:r w:rsidRPr="00084B68">
        <w:rPr>
          <w:rStyle w:val="StyleUnderline"/>
        </w:rPr>
        <w:t>lear weapon</w:t>
      </w:r>
      <w:r w:rsidRPr="00084B68">
        <w:rPr>
          <w:rStyle w:val="Emphasis"/>
        </w:rPr>
        <w:t xml:space="preserve">s </w:t>
      </w:r>
      <w:r w:rsidRPr="00084B68">
        <w:rPr>
          <w:rStyle w:val="StyleUnderline"/>
        </w:rPr>
        <w:t>of its own, Japan could</w:t>
      </w:r>
      <w:r w:rsidRPr="00084B68">
        <w:rPr>
          <w:sz w:val="16"/>
        </w:rPr>
        <w:t xml:space="preserve"> begin to </w:t>
      </w:r>
      <w:r w:rsidRPr="00084B68">
        <w:rPr>
          <w:rStyle w:val="StyleUnderline"/>
        </w:rPr>
        <w:t xml:space="preserve">see a need for more </w:t>
      </w:r>
      <w:r w:rsidRPr="00084B68">
        <w:rPr>
          <w:rStyle w:val="Emphasis"/>
        </w:rPr>
        <w:t>publicly transparent demonstrations of U.S. capabilities</w:t>
      </w:r>
      <w:r w:rsidRPr="00084B68">
        <w:rPr>
          <w:rStyle w:val="StyleUnderline"/>
        </w:rPr>
        <w:t xml:space="preserve"> that would deter China</w:t>
      </w:r>
      <w:r w:rsidRPr="00084B68">
        <w:rPr>
          <w:sz w:val="16"/>
        </w:rPr>
        <w:t xml:space="preserve">. How a Taiwan scenario might affect the United States’ ability to simultaneously deter aggression against Japan is not only of deep concern to Japan’s own defense planners but of even deeper concern to the Japanese public. </w:t>
      </w:r>
      <w:r w:rsidRPr="00084B68">
        <w:rPr>
          <w:rStyle w:val="StyleUnderline"/>
        </w:rPr>
        <w:t xml:space="preserve">Disinformation, nuclear coercion, and the continuing sensitivities to the legacy of war make for a </w:t>
      </w:r>
      <w:r w:rsidRPr="00084B68">
        <w:rPr>
          <w:rStyle w:val="Emphasis"/>
        </w:rPr>
        <w:t>combustible mix</w:t>
      </w:r>
      <w:r w:rsidRPr="00084B68">
        <w:rPr>
          <w:rStyle w:val="StyleUnderline"/>
        </w:rPr>
        <w:t xml:space="preserve"> in imagining great-power conflict in Asia</w:t>
      </w:r>
      <w:r w:rsidRPr="00084B68">
        <w:rPr>
          <w:sz w:val="16"/>
        </w:rPr>
        <w:t>.</w:t>
      </w:r>
    </w:p>
    <w:p w14:paraId="38D98390" w14:textId="77777777" w:rsidR="003402AA" w:rsidRDefault="003402AA" w:rsidP="003402AA">
      <w:pPr>
        <w:pStyle w:val="Heading3"/>
      </w:pPr>
      <w:r>
        <w:t xml:space="preserve">Link—NWFZ </w:t>
      </w:r>
    </w:p>
    <w:p w14:paraId="0B98EBAE" w14:textId="77777777" w:rsidR="003402AA" w:rsidRDefault="003402AA" w:rsidP="003402AA">
      <w:pPr>
        <w:pStyle w:val="Heading4"/>
      </w:pPr>
      <w:r>
        <w:t xml:space="preserve">NWFZs are unrealistic and spark abandonment fears </w:t>
      </w:r>
    </w:p>
    <w:p w14:paraId="049626D1" w14:textId="77777777" w:rsidR="003402AA" w:rsidRPr="00D61F4C" w:rsidRDefault="003402AA" w:rsidP="003402AA">
      <w:r>
        <w:t xml:space="preserve">Elizabeth </w:t>
      </w:r>
      <w:r w:rsidRPr="004C27E7">
        <w:rPr>
          <w:rStyle w:val="Cite"/>
        </w:rPr>
        <w:t>Mendenhall 20</w:t>
      </w:r>
      <w:r>
        <w:t xml:space="preserve">, an assistant professor in the Departments of Marine Affairs and Political Science at the University of Rhode Island, PhD in international relations from Johns Hopkins University in 2017, this article received the 2020 Gen Larry D. Welch Deterrence Writing Award (Junior Division) from US Strategic Command, “Nuclear-Weapon-Free Zones and Contemporary Arms Control”, </w:t>
      </w:r>
      <w:r w:rsidRPr="00D61F4C">
        <w:rPr>
          <w:i/>
          <w:iCs/>
        </w:rPr>
        <w:t>Strategic Studies Quarterly, Vol. 14, No. 4, pp. 122-151</w:t>
      </w:r>
      <w:r>
        <w:t>, JSTOR, Winter 2020</w:t>
      </w:r>
    </w:p>
    <w:p w14:paraId="0F5BC0AC" w14:textId="77777777" w:rsidR="003402AA" w:rsidRDefault="003402AA" w:rsidP="003402AA">
      <w:pPr>
        <w:rPr>
          <w:sz w:val="16"/>
        </w:rPr>
      </w:pPr>
      <w:r w:rsidRPr="00D61F4C">
        <w:rPr>
          <w:rStyle w:val="StyleUnderline"/>
        </w:rPr>
        <w:t>Even proponents of a Northeast Asia NWFZ describe its prospects in restrained terms</w:t>
      </w:r>
      <w:r w:rsidRPr="00D61F4C">
        <w:rPr>
          <w:sz w:val="16"/>
        </w:rPr>
        <w:t xml:space="preserve">.116 The NWFZ project reflects a liberal internationalism that has not taken root in the security policies of Northeast Asia; “all the regional players prefer the realist approach.”117 </w:t>
      </w:r>
      <w:r w:rsidRPr="00D61F4C">
        <w:rPr>
          <w:rStyle w:val="StyleUnderline"/>
        </w:rPr>
        <w:t>Continued missile testing by North Korea, and mixed messages about Japanese and South Korean proliferation by the US president, complicates the security calculations of regional actors</w:t>
      </w:r>
      <w:r w:rsidRPr="00D61F4C">
        <w:rPr>
          <w:sz w:val="16"/>
        </w:rPr>
        <w:t xml:space="preserve">. In this environment, </w:t>
      </w:r>
      <w:r w:rsidRPr="00D61F4C">
        <w:rPr>
          <w:rStyle w:val="StyleUnderline"/>
        </w:rPr>
        <w:t>it would be challenging to actualize some of the components of a Northeast Asia NWFZ. The extended nuclear deterrent</w:t>
      </w:r>
      <w:r w:rsidRPr="00D61F4C">
        <w:rPr>
          <w:sz w:val="16"/>
        </w:rPr>
        <w:t xml:space="preserve"> of the United States </w:t>
      </w:r>
      <w:r w:rsidRPr="00D61F4C">
        <w:rPr>
          <w:rStyle w:val="StyleUnderline"/>
        </w:rPr>
        <w:t>would have to be withdrawn</w:t>
      </w:r>
      <w:r w:rsidRPr="00D61F4C">
        <w:rPr>
          <w:sz w:val="16"/>
        </w:rPr>
        <w:t xml:space="preserve"> without </w:t>
      </w:r>
      <w:r w:rsidRPr="00D61F4C">
        <w:rPr>
          <w:rStyle w:val="Emphasis"/>
        </w:rPr>
        <w:t>stoking abandonment anxieties</w:t>
      </w:r>
      <w:r w:rsidRPr="00D61F4C">
        <w:rPr>
          <w:sz w:val="16"/>
        </w:rPr>
        <w:t xml:space="preserve"> </w:t>
      </w:r>
      <w:r w:rsidRPr="00D61F4C">
        <w:rPr>
          <w:rStyle w:val="StyleUnderline"/>
        </w:rPr>
        <w:t>on the part of its allies. And if Japan and South Korea do formally commit to nonproliferation, they would be taking a risk that China would then lose interest in pressuring North Korea to relinquish its nuclear weapons</w:t>
      </w:r>
      <w:r w:rsidRPr="00D61F4C">
        <w:rPr>
          <w:sz w:val="16"/>
        </w:rPr>
        <w:t>.118 Like the proposed Middle East and Arctic NWFZs, the possibilities for a regional NWFZ seem closely tied to more general improvements in the regional security environment.</w:t>
      </w:r>
    </w:p>
    <w:p w14:paraId="5BF2A7D9" w14:textId="77777777" w:rsidR="00CD357D" w:rsidRDefault="00CD357D" w:rsidP="00CD357D">
      <w:pPr>
        <w:pStyle w:val="Heading3"/>
      </w:pPr>
      <w:r>
        <w:t xml:space="preserve">Link—Perception </w:t>
      </w:r>
    </w:p>
    <w:p w14:paraId="071E2300" w14:textId="77777777" w:rsidR="00CD357D" w:rsidRPr="00CD357D" w:rsidRDefault="00CD357D" w:rsidP="00CD357D">
      <w:pPr>
        <w:pStyle w:val="Heading4"/>
      </w:pPr>
      <w:r w:rsidRPr="00B52FCA">
        <w:rPr>
          <w:u w:val="single"/>
        </w:rPr>
        <w:t>Perception Link</w:t>
      </w:r>
      <w:r>
        <w:t xml:space="preserve">—any </w:t>
      </w:r>
      <w:r w:rsidRPr="00CD357D">
        <w:t xml:space="preserve">signal of US Abandonment </w:t>
      </w:r>
      <w:r>
        <w:t xml:space="preserve">pushes allies to proliferate </w:t>
      </w:r>
    </w:p>
    <w:p w14:paraId="2A317172" w14:textId="77777777" w:rsidR="00CD357D" w:rsidRDefault="00CD357D" w:rsidP="00CD357D">
      <w:r w:rsidRPr="001F67D6">
        <w:rPr>
          <w:rStyle w:val="Cite"/>
        </w:rPr>
        <w:t>Camp 25</w:t>
      </w:r>
      <w:r>
        <w:t xml:space="preserve"> [Noelle Camp, master’s degree in International Affairs from the Texas A&amp;M, Nonresident Fellow and the Lead of East Asia and Pacific programming for the Cooperative Monitoring Center (CMC) at Sandia National Laboratories, "Extended Deterrence and Allied Proliferation in the Indo-Pacific", 5-30-2025, https://pacforum.org/publications/yl-blog-121-extended-deterrence-and-allied-proliferation-in-the-indo-pacific/, accessed 7-14-2025] /ety</w:t>
      </w:r>
    </w:p>
    <w:p w14:paraId="45D9EFF7" w14:textId="77777777" w:rsidR="00CD357D" w:rsidRPr="00525A40" w:rsidRDefault="00CD357D" w:rsidP="00CD357D">
      <w:pPr>
        <w:rPr>
          <w:sz w:val="16"/>
        </w:rPr>
      </w:pPr>
      <w:r w:rsidRPr="00525A40">
        <w:rPr>
          <w:sz w:val="16"/>
        </w:rPr>
        <w:t xml:space="preserve">U.S. </w:t>
      </w:r>
      <w:r w:rsidRPr="001F67D6">
        <w:rPr>
          <w:rStyle w:val="StyleUnderline"/>
        </w:rPr>
        <w:t>extended deterrence</w:t>
      </w:r>
      <w:r w:rsidRPr="00525A40">
        <w:rPr>
          <w:sz w:val="16"/>
        </w:rPr>
        <w:t xml:space="preserve"> in the Asia Pacific has historically aimed not only to </w:t>
      </w:r>
      <w:r w:rsidRPr="001F67D6">
        <w:rPr>
          <w:rStyle w:val="StyleUnderline"/>
        </w:rPr>
        <w:t xml:space="preserve">deter U.S. adversaries​,​ such as China and the DPRK​,​ from engaging in conventional or nuclear attacks on U.S. regional allies, but also to </w:t>
      </w:r>
      <w:r w:rsidRPr="00525A40">
        <w:rPr>
          <w:rStyle w:val="Emphasis"/>
        </w:rPr>
        <w:t>disincentivize</w:t>
      </w:r>
      <w:r w:rsidRPr="001F67D6">
        <w:rPr>
          <w:rStyle w:val="StyleUnderline"/>
        </w:rPr>
        <w:t xml:space="preserve"> allies from acquiring an independent nuclear capability</w:t>
      </w:r>
      <w:r w:rsidRPr="00525A40">
        <w:rPr>
          <w:sz w:val="16"/>
        </w:rPr>
        <w:t xml:space="preserve">. The </w:t>
      </w:r>
      <w:r w:rsidRPr="001F67D6">
        <w:rPr>
          <w:rStyle w:val="StyleUnderline"/>
        </w:rPr>
        <w:t>potential for allied nuclear armament has recently made headlines</w:t>
      </w:r>
      <w:r w:rsidRPr="00525A40">
        <w:rPr>
          <w:sz w:val="16"/>
        </w:rPr>
        <w:t xml:space="preserve">, with </w:t>
      </w:r>
      <w:r w:rsidRPr="001F67D6">
        <w:rPr>
          <w:rStyle w:val="StyleUnderline"/>
        </w:rPr>
        <w:t xml:space="preserve">prominent politicians in the region </w:t>
      </w:r>
      <w:r w:rsidRPr="00525A40">
        <w:rPr>
          <w:rStyle w:val="Emphasis"/>
        </w:rPr>
        <w:t>raising questions about the continued credibility</w:t>
      </w:r>
      <w:r w:rsidRPr="001F67D6">
        <w:rPr>
          <w:rStyle w:val="StyleUnderline"/>
        </w:rPr>
        <w:t xml:space="preserve"> of the U.S. nuclear umbrella</w:t>
      </w:r>
      <w:r w:rsidRPr="00525A40">
        <w:rPr>
          <w:sz w:val="16"/>
        </w:rPr>
        <w:t xml:space="preserve"> ​​and, in some cases, openly endorsing the need for an indigenous nuclear weapons program.  </w:t>
      </w:r>
    </w:p>
    <w:p w14:paraId="54D7B07E" w14:textId="77777777" w:rsidR="00CD357D" w:rsidRPr="00525A40" w:rsidRDefault="00CD357D" w:rsidP="00CD357D">
      <w:pPr>
        <w:rPr>
          <w:sz w:val="16"/>
        </w:rPr>
      </w:pPr>
      <w:r w:rsidRPr="00525A40">
        <w:rPr>
          <w:sz w:val="16"/>
        </w:rPr>
        <w:t xml:space="preserve">How the U.S. should interpret and respond to these challenges was a topic of discussion at the April 2025 “Strengthening Deterrence in the Indo-Pacific” workshop, facilitated by the Center for Global Security Research at Lawrence Livermore National Laboratory (LLNL). This essay analyzes the potential for allied armament in </w:t>
      </w:r>
      <w:r w:rsidRPr="001F67D6">
        <w:rPr>
          <w:rStyle w:val="StyleUnderline"/>
        </w:rPr>
        <w:t xml:space="preserve">South Korea and </w:t>
      </w:r>
      <w:r w:rsidRPr="00525A40">
        <w:rPr>
          <w:rStyle w:val="Emphasis"/>
        </w:rPr>
        <w:t>Japan</w:t>
      </w:r>
      <w:r w:rsidRPr="001F67D6">
        <w:rPr>
          <w:rStyle w:val="StyleUnderline"/>
        </w:rPr>
        <w:t xml:space="preserve">, including </w:t>
      </w:r>
      <w:r w:rsidRPr="00525A40">
        <w:rPr>
          <w:rStyle w:val="Emphasis"/>
        </w:rPr>
        <w:t>drivers of regional proliferation</w:t>
      </w:r>
      <w:r w:rsidRPr="001F67D6">
        <w:rPr>
          <w:rStyle w:val="StyleUnderline"/>
        </w:rPr>
        <w:t>, the current state of public and elite opinion in both countries, and how the United States should respond</w:t>
      </w:r>
      <w:r w:rsidRPr="00525A40">
        <w:rPr>
          <w:sz w:val="16"/>
        </w:rPr>
        <w:t xml:space="preserve">. While this paper draws on insights from the recent LLNL workshop, the opinions presented are the author’s own and do not represent any organization.  </w:t>
      </w:r>
    </w:p>
    <w:p w14:paraId="719AC2D6" w14:textId="77777777" w:rsidR="00CD357D" w:rsidRPr="00525A40" w:rsidRDefault="00CD357D" w:rsidP="00CD357D">
      <w:pPr>
        <w:rPr>
          <w:sz w:val="16"/>
        </w:rPr>
      </w:pPr>
      <w:r w:rsidRPr="00525A40">
        <w:rPr>
          <w:sz w:val="16"/>
        </w:rPr>
        <w:t xml:space="preserve">The Regional Deterrence Architecture and Drivers of Proliferation </w:t>
      </w:r>
    </w:p>
    <w:p w14:paraId="59318F9D" w14:textId="77777777" w:rsidR="00CD357D" w:rsidRPr="00525A40" w:rsidRDefault="00CD357D" w:rsidP="00CD357D">
      <w:pPr>
        <w:rPr>
          <w:sz w:val="16"/>
        </w:rPr>
      </w:pPr>
      <w:r w:rsidRPr="00525A40">
        <w:rPr>
          <w:sz w:val="16"/>
        </w:rPr>
        <w:t xml:space="preserve">The </w:t>
      </w:r>
      <w:r w:rsidRPr="001F67D6">
        <w:rPr>
          <w:rStyle w:val="StyleUnderline"/>
        </w:rPr>
        <w:t xml:space="preserve">U.S. deterrence architecture in the Asia Pacific is focused on </w:t>
      </w:r>
      <w:r w:rsidRPr="00525A40">
        <w:rPr>
          <w:rStyle w:val="Emphasis"/>
        </w:rPr>
        <w:t>bilateral</w:t>
      </w:r>
      <w:r w:rsidRPr="001F67D6">
        <w:rPr>
          <w:rStyle w:val="StyleUnderline"/>
        </w:rPr>
        <w:t xml:space="preserve"> partnerships with key allies</w:t>
      </w:r>
      <w:r w:rsidRPr="00525A40">
        <w:rPr>
          <w:sz w:val="16"/>
        </w:rPr>
        <w:t xml:space="preserve"> – principally, </w:t>
      </w:r>
      <w:r w:rsidRPr="001F67D6">
        <w:rPr>
          <w:rStyle w:val="StyleUnderline"/>
        </w:rPr>
        <w:t>Australia, Japan, and South Korea</w:t>
      </w:r>
      <w:r w:rsidRPr="00525A40">
        <w:rPr>
          <w:sz w:val="16"/>
        </w:rPr>
        <w:t xml:space="preserve">. </w:t>
      </w:r>
      <w:r w:rsidRPr="001F67D6">
        <w:rPr>
          <w:rStyle w:val="StyleUnderline"/>
        </w:rPr>
        <w:t xml:space="preserve">Maintaining a forward U.S. presence is necessary to </w:t>
      </w:r>
      <w:r w:rsidRPr="00525A40">
        <w:rPr>
          <w:rStyle w:val="Emphasis"/>
        </w:rPr>
        <w:t>signal a robust commitment to</w:t>
      </w:r>
      <w:r w:rsidRPr="001F67D6">
        <w:rPr>
          <w:rStyle w:val="StyleUnderline"/>
        </w:rPr>
        <w:t xml:space="preserve"> allies</w:t>
      </w:r>
      <w:r w:rsidRPr="00525A40">
        <w:rPr>
          <w:sz w:val="16"/>
        </w:rPr>
        <w:t xml:space="preserve">,​​ force adversaries to engage the U.S. early in conflict, and deny adversaries an outright advantage. The </w:t>
      </w:r>
      <w:r w:rsidRPr="001F67D6">
        <w:rPr>
          <w:rStyle w:val="StyleUnderline"/>
        </w:rPr>
        <w:t>existing deterrence architecture is designed to convince ​​adversaries, including China, the DPRK, and R​​ussia, that violence against allies will incur costs that exceed benefits and risk greater war</w:t>
      </w:r>
      <w:r w:rsidRPr="00525A40">
        <w:rPr>
          <w:sz w:val="16"/>
        </w:rPr>
        <w:t xml:space="preserve">. </w:t>
      </w:r>
    </w:p>
    <w:p w14:paraId="5D5F6E3F" w14:textId="77777777" w:rsidR="00CD357D" w:rsidRPr="00525A40" w:rsidRDefault="00CD357D" w:rsidP="00CD357D">
      <w:pPr>
        <w:rPr>
          <w:sz w:val="16"/>
        </w:rPr>
      </w:pPr>
      <w:r w:rsidRPr="00525A40">
        <w:rPr>
          <w:sz w:val="16"/>
        </w:rPr>
        <w:t xml:space="preserve">Increasingly, this </w:t>
      </w:r>
      <w:r w:rsidRPr="001F67D6">
        <w:rPr>
          <w:rStyle w:val="StyleUnderline"/>
        </w:rPr>
        <w:t xml:space="preserve">architecture has </w:t>
      </w:r>
      <w:r w:rsidRPr="00525A40">
        <w:rPr>
          <w:rStyle w:val="Emphasis"/>
        </w:rPr>
        <w:t>come under strain</w:t>
      </w:r>
      <w:r w:rsidRPr="001F67D6">
        <w:rPr>
          <w:rStyle w:val="StyleUnderline"/>
        </w:rPr>
        <w:t xml:space="preserve">. Gaps in the regional deterrence architecture, along with advances in adversaries’ conventional and nuclear capabilities, </w:t>
      </w:r>
      <w:r w:rsidRPr="00525A40">
        <w:rPr>
          <w:rStyle w:val="Emphasis"/>
        </w:rPr>
        <w:t>threaten the credibility</w:t>
      </w:r>
      <w:r w:rsidRPr="001F67D6">
        <w:rPr>
          <w:rStyle w:val="StyleUnderline"/>
        </w:rPr>
        <w:t xml:space="preserve"> of the U.S. extended deterrent and ​​may, in turn, </w:t>
      </w:r>
      <w:r w:rsidRPr="00525A40">
        <w:rPr>
          <w:rStyle w:val="Emphasis"/>
        </w:rPr>
        <w:t>increase allies’ incentives to proliferate</w:t>
      </w:r>
      <w:r w:rsidRPr="00525A40">
        <w:rPr>
          <w:sz w:val="16"/>
        </w:rPr>
        <w:t xml:space="preserve">. The </w:t>
      </w:r>
      <w:r w:rsidRPr="001F67D6">
        <w:rPr>
          <w:rStyle w:val="StyleUnderline"/>
        </w:rPr>
        <w:t>United States must now contend with the possibility of conflict with two nuclear peers</w:t>
      </w:r>
      <w:r w:rsidRPr="00525A40">
        <w:rPr>
          <w:sz w:val="16"/>
        </w:rPr>
        <w:t xml:space="preserve">, China and Russia, with China expected to reach nuclear parity with the U.S. by 2035. The possibility of simultaneous engagement extends to the DPRK, which may initiate a crisis on the Korean Peninsula as a distraction or leverage an ongoing regional conflict to pursue its territorial aims. The increasing political-military alignment between Russia and China, as well as Russia and the DPRK, makes this problem more urgent.  </w:t>
      </w:r>
    </w:p>
    <w:p w14:paraId="31155C86" w14:textId="77777777" w:rsidR="00CD357D" w:rsidRPr="00525A40" w:rsidRDefault="00CD357D" w:rsidP="00CD357D">
      <w:pPr>
        <w:rPr>
          <w:sz w:val="16"/>
        </w:rPr>
      </w:pPr>
      <w:r w:rsidRPr="00525A40">
        <w:rPr>
          <w:sz w:val="16"/>
        </w:rPr>
        <w:t xml:space="preserve">Additionally, the U.S. nuclear foundation faces external stress due to an increase in targets that must be held at risk, including hardened and mobile targets, and the “tyranny of distance” in deploying nuclear weapons from the U.S. to the region. The foundation is also under internal stress as the entire strategic force undergoes modernization, including nuclear command and control. These stressors may impact allied perceptions of U.S. political and technical credibility, including whether the U.S. will be able to successfully complete its modernization program and deliver all necessary capabilities. </w:t>
      </w:r>
    </w:p>
    <w:p w14:paraId="1B8B6144" w14:textId="77777777" w:rsidR="00CD357D" w:rsidRPr="00525A40" w:rsidRDefault="00CD357D" w:rsidP="00CD357D">
      <w:pPr>
        <w:rPr>
          <w:sz w:val="16"/>
        </w:rPr>
      </w:pPr>
      <w:r w:rsidRPr="00525A40">
        <w:rPr>
          <w:sz w:val="16"/>
        </w:rPr>
        <w:t xml:space="preserve">Recent </w:t>
      </w:r>
      <w:r w:rsidRPr="001F67D6">
        <w:rPr>
          <w:rStyle w:val="StyleUnderline"/>
        </w:rPr>
        <w:t xml:space="preserve">U.S. policy positions have also </w:t>
      </w:r>
      <w:r w:rsidRPr="00525A40">
        <w:rPr>
          <w:rStyle w:val="Emphasis"/>
        </w:rPr>
        <w:t>elicited concern</w:t>
      </w:r>
      <w:r w:rsidRPr="001F67D6">
        <w:rPr>
          <w:rStyle w:val="StyleUnderline"/>
        </w:rPr>
        <w:t xml:space="preserve"> from regional allies</w:t>
      </w:r>
      <w:r w:rsidRPr="00525A40">
        <w:rPr>
          <w:sz w:val="16"/>
        </w:rPr>
        <w:t xml:space="preserve">. </w:t>
      </w:r>
      <w:r w:rsidRPr="001F67D6">
        <w:rPr>
          <w:rStyle w:val="StyleUnderline"/>
        </w:rPr>
        <w:t xml:space="preserve">Washington has pressured its regional allies to take on more of the </w:t>
      </w:r>
      <w:r w:rsidRPr="00525A40">
        <w:rPr>
          <w:rStyle w:val="Emphasis"/>
        </w:rPr>
        <w:t>burden for their defense</w:t>
      </w:r>
      <w:r w:rsidRPr="001F67D6">
        <w:rPr>
          <w:rStyle w:val="StyleUnderline"/>
        </w:rPr>
        <w:t>, including linking defense cost-sharing to broader trade disputes</w:t>
      </w:r>
      <w:r w:rsidRPr="00525A40">
        <w:rPr>
          <w:sz w:val="16"/>
        </w:rPr>
        <w:t xml:space="preserve">. The </w:t>
      </w:r>
      <w:r w:rsidRPr="001F67D6">
        <w:rPr>
          <w:rStyle w:val="StyleUnderline"/>
        </w:rPr>
        <w:t>Trump administration has previously floated the potential of removing U.S. troops</w:t>
      </w:r>
      <w:r w:rsidRPr="00525A40">
        <w:rPr>
          <w:sz w:val="16"/>
        </w:rPr>
        <w:t xml:space="preserve"> from the region if cost-sharing expectations are not met. Additionally, shifting positions on the U.S. approach to the DPRK have raised alarm with South Korean policymakers. Both President Trump and Secretary of Defense Pete Hegseth have publicly referred to North Korea as a “nuclear power,” potentially legitimizing the DPRK’s nuclear weapons status. At his confirmation hearing, U.S. Undersecretary of Defense for Policy Elbridge Colby further emphasized the need to restructure U.S. Forces Korea to focus primarily on threats posed by China rather than the DPRK.   </w:t>
      </w:r>
    </w:p>
    <w:p w14:paraId="4D1F2659" w14:textId="77777777" w:rsidR="00CD357D" w:rsidRPr="00525A40" w:rsidRDefault="00CD357D" w:rsidP="00CD357D">
      <w:pPr>
        <w:rPr>
          <w:sz w:val="16"/>
        </w:rPr>
      </w:pPr>
      <w:r w:rsidRPr="00525A40">
        <w:rPr>
          <w:sz w:val="16"/>
        </w:rPr>
        <w:t xml:space="preserve">As with </w:t>
      </w:r>
      <w:r w:rsidRPr="001F67D6">
        <w:rPr>
          <w:rStyle w:val="StyleUnderline"/>
        </w:rPr>
        <w:t xml:space="preserve">U.S. NATO allies, allies in the Asia Pacific are likely to tolerate and, in some cases, embrace moderate pressure from the United States to increase defense spending and burden sharing. However, </w:t>
      </w:r>
      <w:r w:rsidRPr="00525A40">
        <w:rPr>
          <w:rStyle w:val="Emphasis"/>
        </w:rPr>
        <w:t>stronger signals of U.S. abandonment</w:t>
      </w:r>
      <w:r w:rsidRPr="00525A40">
        <w:rPr>
          <w:sz w:val="16"/>
        </w:rPr>
        <w:t xml:space="preserve">, such as the removal of U.S. troops from the Korean peninsula or U.S. abandonment of Taiwan, </w:t>
      </w:r>
      <w:r w:rsidRPr="001F67D6">
        <w:rPr>
          <w:rStyle w:val="StyleUnderline"/>
        </w:rPr>
        <w:t xml:space="preserve">are </w:t>
      </w:r>
      <w:r w:rsidRPr="00525A40">
        <w:rPr>
          <w:rStyle w:val="Emphasis"/>
        </w:rPr>
        <w:t>likely to incentivize allied proliferation</w:t>
      </w:r>
      <w:r w:rsidRPr="00525A40">
        <w:rPr>
          <w:sz w:val="16"/>
        </w:rPr>
        <w:t xml:space="preserve">.  </w:t>
      </w:r>
    </w:p>
    <w:p w14:paraId="054D6D0F" w14:textId="77777777" w:rsidR="00DE2C5A" w:rsidRDefault="00DE2C5A" w:rsidP="00DE2C5A"/>
    <w:p w14:paraId="4DB1C289" w14:textId="1160B089" w:rsidR="00D83AD8" w:rsidRDefault="00D83AD8" w:rsidP="00AF7782">
      <w:pPr>
        <w:pStyle w:val="Heading3"/>
      </w:pPr>
      <w:r>
        <w:t xml:space="preserve">Link—Security Cooperation—Arctic </w:t>
      </w:r>
    </w:p>
    <w:p w14:paraId="124C3D47" w14:textId="72300B6D" w:rsidR="00D83AD8" w:rsidRPr="00C86433" w:rsidRDefault="00D83AD8" w:rsidP="00D83AD8">
      <w:pPr>
        <w:pStyle w:val="Heading4"/>
      </w:pPr>
      <w:r>
        <w:t xml:space="preserve">Strong US-Japan security cooperation in the Arctic is key to the alliance—deters Russia </w:t>
      </w:r>
    </w:p>
    <w:p w14:paraId="11D78092" w14:textId="77777777" w:rsidR="00D83AD8" w:rsidRPr="00D02F0C" w:rsidRDefault="00D83AD8" w:rsidP="00D83AD8">
      <w:r w:rsidRPr="00C86433">
        <w:rPr>
          <w:rStyle w:val="Cite"/>
        </w:rPr>
        <w:t>Green 16</w:t>
      </w:r>
      <w:r w:rsidRPr="00D02F0C">
        <w:t xml:space="preserve"> [Michael Green, Chair in Modern and Contemporary Japanese Politics and Foreign Policy at</w:t>
      </w:r>
      <w:r>
        <w:t xml:space="preserve"> </w:t>
      </w:r>
      <w:r w:rsidRPr="00D02F0C">
        <w:t>Georgetown University and senior vice-president for Asia and Japan Chair at the Center for</w:t>
      </w:r>
      <w:r>
        <w:t xml:space="preserve"> </w:t>
      </w:r>
      <w:r w:rsidRPr="00D02F0C">
        <w:t>Strategic and International Studies in Washington, DC. He previously oversaw Asia issues at</w:t>
      </w:r>
      <w:r>
        <w:t xml:space="preserve"> </w:t>
      </w:r>
      <w:r w:rsidRPr="00D02F0C">
        <w:t>the White House National Security Council under President George W. Bush; and Mead Treadwell, President of Pt Capital, an Alaska-based private equity firm focused on the</w:t>
      </w:r>
      <w:r>
        <w:t xml:space="preserve"> </w:t>
      </w:r>
      <w:r w:rsidRPr="00D02F0C">
        <w:t>Arctic. Elected Lt. Governor of Alaska, 2010-2014, and appointed chair of the U.S. Arctic</w:t>
      </w:r>
      <w:r>
        <w:t xml:space="preserve"> </w:t>
      </w:r>
      <w:r w:rsidRPr="00D02F0C">
        <w:t>Research Commission under Presidents Bush and Obama, 2006-2010. He chairs the Arctic</w:t>
      </w:r>
      <w:r>
        <w:t xml:space="preserve"> </w:t>
      </w:r>
      <w:r w:rsidRPr="00D02F0C">
        <w:t>Circle Task Force on Shipping and Ports and is a member of the World Economic Forum Global</w:t>
      </w:r>
      <w:r>
        <w:t xml:space="preserve"> </w:t>
      </w:r>
      <w:r w:rsidRPr="00D02F0C">
        <w:t>Agenda Council on the Arctic. "The Arctic: a new frontier for U.S.-Japan cooperation", June 1, 2016, Keizai Koho Center, https://en.kkc.or.jp/uploads/research/ip/20160601.pdf, accessed 7-14-2025] /vzhu</w:t>
      </w:r>
    </w:p>
    <w:p w14:paraId="136C2839" w14:textId="77777777" w:rsidR="00D83AD8" w:rsidRPr="00C86433" w:rsidRDefault="00D83AD8" w:rsidP="00D83AD8">
      <w:pPr>
        <w:rPr>
          <w:sz w:val="16"/>
        </w:rPr>
      </w:pPr>
      <w:r w:rsidRPr="00C86433">
        <w:rPr>
          <w:sz w:val="16"/>
        </w:rPr>
        <w:t xml:space="preserve">At a meeting of Japanese business leaders last week, two of us – Americans with a longtime interest in US- Japan relations, spoke of investment opportunities – and security necessities – for our countries to strengthen cooperation in the Arctic, at the top of the world. </w:t>
      </w:r>
    </w:p>
    <w:p w14:paraId="374FDB9D" w14:textId="77777777" w:rsidR="00D83AD8" w:rsidRPr="00285864" w:rsidRDefault="00D83AD8" w:rsidP="00D83AD8">
      <w:pPr>
        <w:rPr>
          <w:rStyle w:val="StyleUnderline"/>
        </w:rPr>
      </w:pPr>
      <w:r w:rsidRPr="00285864">
        <w:rPr>
          <w:rStyle w:val="StyleUnderline"/>
        </w:rPr>
        <w:t xml:space="preserve">Alaska is the US </w:t>
      </w:r>
      <w:r w:rsidRPr="00C86433">
        <w:rPr>
          <w:rStyle w:val="Emphasis"/>
        </w:rPr>
        <w:t>state closest</w:t>
      </w:r>
      <w:r w:rsidRPr="00285864">
        <w:rPr>
          <w:rStyle w:val="StyleUnderline"/>
        </w:rPr>
        <w:t xml:space="preserve"> to Japan. Both</w:t>
      </w:r>
      <w:r w:rsidRPr="00C86433">
        <w:rPr>
          <w:sz w:val="16"/>
        </w:rPr>
        <w:t xml:space="preserve"> our </w:t>
      </w:r>
      <w:r w:rsidRPr="00285864">
        <w:rPr>
          <w:rStyle w:val="StyleUnderline"/>
        </w:rPr>
        <w:t>nations have improved “neighborly” relations with Russia in the Arctic</w:t>
      </w:r>
      <w:r w:rsidRPr="00C86433">
        <w:rPr>
          <w:sz w:val="16"/>
        </w:rPr>
        <w:t xml:space="preserve">, but on larger, geopolitical issues, continued </w:t>
      </w:r>
      <w:r w:rsidRPr="00C86433">
        <w:rPr>
          <w:rStyle w:val="Emphasis"/>
        </w:rPr>
        <w:t>wariness is justified</w:t>
      </w:r>
      <w:r w:rsidRPr="00285864">
        <w:rPr>
          <w:rStyle w:val="StyleUnderline"/>
        </w:rPr>
        <w:t>.</w:t>
      </w:r>
      <w:r w:rsidRPr="00C86433">
        <w:rPr>
          <w:sz w:val="16"/>
        </w:rPr>
        <w:t xml:space="preserve"> </w:t>
      </w:r>
      <w:r w:rsidRPr="00285864">
        <w:rPr>
          <w:rStyle w:val="StyleUnderline"/>
        </w:rPr>
        <w:t>Russia is</w:t>
      </w:r>
      <w:r w:rsidRPr="00C86433">
        <w:rPr>
          <w:sz w:val="16"/>
        </w:rPr>
        <w:t xml:space="preserve"> upgrading its missiles and military bases in the Kurile Islands, and its Arctic naval capability. North Korea continues its nuclear missile program, </w:t>
      </w:r>
      <w:r w:rsidRPr="00285864">
        <w:rPr>
          <w:rStyle w:val="StyleUnderline"/>
        </w:rPr>
        <w:t xml:space="preserve">threatening both Japan and the U.S. </w:t>
      </w:r>
      <w:r w:rsidRPr="00C86433">
        <w:rPr>
          <w:rStyle w:val="Emphasis"/>
        </w:rPr>
        <w:t>Networking</w:t>
      </w:r>
      <w:r w:rsidRPr="00285864">
        <w:rPr>
          <w:rStyle w:val="StyleUnderline"/>
        </w:rPr>
        <w:t xml:space="preserve"> our sea and shore based missile defenses in </w:t>
      </w:r>
      <w:r w:rsidRPr="00C86433">
        <w:rPr>
          <w:rStyle w:val="Emphasis"/>
        </w:rPr>
        <w:t>East Asia</w:t>
      </w:r>
      <w:r w:rsidRPr="00285864">
        <w:rPr>
          <w:rStyle w:val="StyleUnderline"/>
        </w:rPr>
        <w:t xml:space="preserve"> and the Pacific with the </w:t>
      </w:r>
      <w:r w:rsidRPr="00C86433">
        <w:rPr>
          <w:rStyle w:val="Emphasis"/>
          <w:bCs/>
        </w:rPr>
        <w:t>major missile defense installation</w:t>
      </w:r>
      <w:r w:rsidRPr="00285864">
        <w:rPr>
          <w:rStyle w:val="StyleUnderline"/>
        </w:rPr>
        <w:t xml:space="preserve"> in </w:t>
      </w:r>
      <w:r w:rsidRPr="00C86433">
        <w:rPr>
          <w:rStyle w:val="Emphasis"/>
        </w:rPr>
        <w:t>Alaska</w:t>
      </w:r>
      <w:r w:rsidRPr="00285864">
        <w:rPr>
          <w:rStyle w:val="StyleUnderline"/>
        </w:rPr>
        <w:t xml:space="preserve"> strengthens our </w:t>
      </w:r>
      <w:r w:rsidRPr="00C86433">
        <w:rPr>
          <w:rStyle w:val="Emphasis"/>
        </w:rPr>
        <w:t>mutual deterrence</w:t>
      </w:r>
      <w:r w:rsidRPr="00285864">
        <w:rPr>
          <w:rStyle w:val="StyleUnderline"/>
        </w:rPr>
        <w:t xml:space="preserve">. U.S. </w:t>
      </w:r>
      <w:r w:rsidRPr="00C86433">
        <w:rPr>
          <w:rStyle w:val="Emphasis"/>
        </w:rPr>
        <w:t>military</w:t>
      </w:r>
      <w:r w:rsidRPr="00285864">
        <w:rPr>
          <w:rStyle w:val="StyleUnderline"/>
        </w:rPr>
        <w:t xml:space="preserve"> forces – and </w:t>
      </w:r>
      <w:r w:rsidRPr="00C86433">
        <w:rPr>
          <w:rStyle w:val="Emphasis"/>
        </w:rPr>
        <w:t>logistical infrastructure</w:t>
      </w:r>
      <w:r w:rsidRPr="00285864">
        <w:rPr>
          <w:rStyle w:val="StyleUnderline"/>
        </w:rPr>
        <w:t xml:space="preserve"> – based in the Arctic are crucial to the </w:t>
      </w:r>
      <w:r w:rsidRPr="00C86433">
        <w:rPr>
          <w:rStyle w:val="Emphasis"/>
        </w:rPr>
        <w:t>US-Japan alliance.</w:t>
      </w:r>
      <w:r w:rsidRPr="00285864">
        <w:rPr>
          <w:rStyle w:val="StyleUnderline"/>
        </w:rPr>
        <w:t xml:space="preserve"> </w:t>
      </w:r>
    </w:p>
    <w:p w14:paraId="0DA8E5C3" w14:textId="77777777" w:rsidR="00D83AD8" w:rsidRPr="00285864" w:rsidRDefault="00D83AD8" w:rsidP="00D83AD8">
      <w:pPr>
        <w:rPr>
          <w:rStyle w:val="StyleUnderline"/>
        </w:rPr>
      </w:pPr>
      <w:r w:rsidRPr="00285864">
        <w:rPr>
          <w:rStyle w:val="StyleUnderline"/>
        </w:rPr>
        <w:t xml:space="preserve">The </w:t>
      </w:r>
      <w:r w:rsidRPr="00C86433">
        <w:rPr>
          <w:rStyle w:val="Emphasis"/>
        </w:rPr>
        <w:t>Arctic Ocean</w:t>
      </w:r>
      <w:r w:rsidRPr="00285864">
        <w:rPr>
          <w:rStyle w:val="StyleUnderline"/>
        </w:rPr>
        <w:t xml:space="preserve"> is becoming more accessible to navigation, and that prompts the need for both </w:t>
      </w:r>
      <w:r w:rsidRPr="00C86433">
        <w:rPr>
          <w:rStyle w:val="Emphasis"/>
        </w:rPr>
        <w:t>business</w:t>
      </w:r>
      <w:r w:rsidRPr="00285864">
        <w:rPr>
          <w:rStyle w:val="StyleUnderline"/>
        </w:rPr>
        <w:t xml:space="preserve"> and </w:t>
      </w:r>
      <w:r w:rsidRPr="00C86433">
        <w:rPr>
          <w:rStyle w:val="Emphasis"/>
        </w:rPr>
        <w:t>security cooperation</w:t>
      </w:r>
      <w:r w:rsidRPr="00285864">
        <w:rPr>
          <w:rStyle w:val="StyleUnderline"/>
        </w:rPr>
        <w:t xml:space="preserve">. Just as Japanese </w:t>
      </w:r>
      <w:r w:rsidRPr="00C86433">
        <w:rPr>
          <w:sz w:val="16"/>
        </w:rPr>
        <w:t>investment over the last 60 years</w:t>
      </w:r>
      <w:r w:rsidRPr="00285864">
        <w:rPr>
          <w:rStyle w:val="StyleUnderline"/>
        </w:rPr>
        <w:t xml:space="preserve"> helped develop </w:t>
      </w:r>
      <w:r w:rsidRPr="00C86433">
        <w:rPr>
          <w:rStyle w:val="Emphasis"/>
        </w:rPr>
        <w:t>air routes</w:t>
      </w:r>
      <w:r w:rsidRPr="00285864">
        <w:rPr>
          <w:rStyle w:val="StyleUnderline"/>
        </w:rPr>
        <w:t xml:space="preserve"> </w:t>
      </w:r>
      <w:r w:rsidRPr="00C86433">
        <w:rPr>
          <w:sz w:val="16"/>
        </w:rPr>
        <w:t>in the polar regions to link Eurasia and North America</w:t>
      </w:r>
      <w:r w:rsidRPr="00285864">
        <w:rPr>
          <w:rStyle w:val="StyleUnderline"/>
        </w:rPr>
        <w:t xml:space="preserve">, investment in </w:t>
      </w:r>
      <w:r w:rsidRPr="00C86433">
        <w:rPr>
          <w:rStyle w:val="Emphasis"/>
        </w:rPr>
        <w:t>maritime infrastructure</w:t>
      </w:r>
      <w:r w:rsidRPr="00285864">
        <w:rPr>
          <w:rStyle w:val="StyleUnderline"/>
        </w:rPr>
        <w:t xml:space="preserve"> is now </w:t>
      </w:r>
      <w:r w:rsidRPr="00C86433">
        <w:rPr>
          <w:rStyle w:val="Emphasis"/>
        </w:rPr>
        <w:t>vital</w:t>
      </w:r>
      <w:r w:rsidRPr="00285864">
        <w:rPr>
          <w:rStyle w:val="StyleUnderline"/>
        </w:rPr>
        <w:t xml:space="preserve"> to establish reliability on northern sea short-cuts.</w:t>
      </w:r>
      <w:r w:rsidRPr="00C86433">
        <w:rPr>
          <w:sz w:val="16"/>
        </w:rPr>
        <w:t xml:space="preserve"> Proposed </w:t>
      </w:r>
      <w:r w:rsidRPr="00C86433">
        <w:rPr>
          <w:rStyle w:val="Emphasis"/>
        </w:rPr>
        <w:t xml:space="preserve">Japanese icebreakers </w:t>
      </w:r>
      <w:r w:rsidRPr="00285864">
        <w:rPr>
          <w:rStyle w:val="StyleUnderline"/>
        </w:rPr>
        <w:t xml:space="preserve">and ice-thickness observing satellites could play a </w:t>
      </w:r>
      <w:r w:rsidRPr="00C86433">
        <w:rPr>
          <w:rStyle w:val="Emphasis"/>
        </w:rPr>
        <w:t>major role</w:t>
      </w:r>
      <w:r w:rsidRPr="00285864">
        <w:rPr>
          <w:rStyle w:val="StyleUnderline"/>
        </w:rPr>
        <w:t xml:space="preserve"> in bringing efficiencies to global shipping, and ultimately a </w:t>
      </w:r>
      <w:r w:rsidRPr="00C86433">
        <w:rPr>
          <w:rStyle w:val="Emphasis"/>
        </w:rPr>
        <w:t>less expensive route</w:t>
      </w:r>
      <w:r w:rsidRPr="00C86433">
        <w:rPr>
          <w:sz w:val="16"/>
        </w:rPr>
        <w:t xml:space="preserve"> for some cargo destinations </w:t>
      </w:r>
      <w:r w:rsidRPr="00285864">
        <w:rPr>
          <w:rStyle w:val="StyleUnderline"/>
        </w:rPr>
        <w:t xml:space="preserve">than the Suez and Panama Canals. </w:t>
      </w:r>
    </w:p>
    <w:p w14:paraId="3F9355B8" w14:textId="77777777" w:rsidR="00D83AD8" w:rsidRDefault="00D83AD8" w:rsidP="00D83AD8"/>
    <w:p w14:paraId="0E84C519" w14:textId="7D865DB0" w:rsidR="0074303E" w:rsidRDefault="0074303E" w:rsidP="0074303E">
      <w:pPr>
        <w:pStyle w:val="Heading3"/>
      </w:pPr>
      <w:r>
        <w:t xml:space="preserve">Link—Trump </w:t>
      </w:r>
    </w:p>
    <w:p w14:paraId="72CE4983" w14:textId="744288FA" w:rsidR="0074303E" w:rsidRDefault="0074303E" w:rsidP="0074303E">
      <w:pPr>
        <w:pStyle w:val="Heading4"/>
      </w:pPr>
      <w:r>
        <w:t xml:space="preserve">Plan under Trump exemplifies fears of lack of security guarantees—drives prolif </w:t>
      </w:r>
    </w:p>
    <w:p w14:paraId="59C5AE83" w14:textId="4FDFF50C" w:rsidR="0074303E" w:rsidRPr="0074303E" w:rsidRDefault="0074303E" w:rsidP="0074303E">
      <w:r>
        <w:t xml:space="preserve">Mark </w:t>
      </w:r>
      <w:r w:rsidRPr="0074303E">
        <w:rPr>
          <w:rStyle w:val="Cite"/>
        </w:rPr>
        <w:t>Fitzpatrick 19</w:t>
      </w:r>
      <w:r>
        <w:t xml:space="preserve">, Associate Fellow at the International Institute for Strategic Studies, “How Japan Could Go Nuclear”, </w:t>
      </w:r>
      <w:r>
        <w:rPr>
          <w:i/>
          <w:iCs/>
        </w:rPr>
        <w:t>Foreign Affairs</w:t>
      </w:r>
      <w:r>
        <w:t xml:space="preserve">, </w:t>
      </w:r>
      <w:hyperlink r:id="rId30" w:history="1">
        <w:r w:rsidRPr="00716F6D">
          <w:rPr>
            <w:rStyle w:val="Hyperlink"/>
          </w:rPr>
          <w:t>https://www.foreignaffairs.com/articles/asia/2019-10-03/how-japan-could-go-nuclear?check_logged_in=1</w:t>
        </w:r>
      </w:hyperlink>
      <w:r>
        <w:t xml:space="preserve">, October 3, 2019 </w:t>
      </w:r>
    </w:p>
    <w:p w14:paraId="38368684" w14:textId="77777777" w:rsidR="0074303E" w:rsidRPr="0074303E" w:rsidRDefault="0074303E" w:rsidP="0074303E">
      <w:pPr>
        <w:rPr>
          <w:sz w:val="16"/>
        </w:rPr>
      </w:pPr>
      <w:r w:rsidRPr="0074303E">
        <w:rPr>
          <w:sz w:val="16"/>
        </w:rPr>
        <w:t xml:space="preserve">Today, </w:t>
      </w:r>
      <w:r w:rsidRPr="0074303E">
        <w:rPr>
          <w:rStyle w:val="StyleUnderline"/>
        </w:rPr>
        <w:t>the U.S. security guarantee looks less and less reliable.</w:t>
      </w:r>
      <w:r w:rsidRPr="0074303E">
        <w:rPr>
          <w:sz w:val="16"/>
        </w:rPr>
        <w:t xml:space="preserve"> This summer, President Donald </w:t>
      </w:r>
      <w:r w:rsidRPr="0074303E">
        <w:rPr>
          <w:rStyle w:val="StyleUnderline"/>
        </w:rPr>
        <w:t>Trump repeatedly called the security treaty unfair and reportedly mused in private about canceling the treaty altogether</w:t>
      </w:r>
      <w:r w:rsidRPr="0074303E">
        <w:rPr>
          <w:sz w:val="16"/>
        </w:rPr>
        <w:t xml:space="preserve">. He has tolerated North Korean missile tests that threaten Japan. And during his election campaign, he suggested that it might even serve Japanese and South Korean interests if both nations developed nuclear weapons. </w:t>
      </w:r>
      <w:r w:rsidRPr="0074303E">
        <w:rPr>
          <w:rStyle w:val="StyleUnderline"/>
        </w:rPr>
        <w:t>There are still powerful historical, cultural, and institutional reasons for Japan to resist going nuclear, but Biegun is right to worry that the country could head in that direction—though it is the U.S. president, as much as North Korea, who may push Tokyo toward nuclear proliferation</w:t>
      </w:r>
      <w:r w:rsidRPr="0074303E">
        <w:rPr>
          <w:sz w:val="16"/>
        </w:rPr>
        <w:t xml:space="preserve">. </w:t>
      </w:r>
    </w:p>
    <w:p w14:paraId="290E0E6C" w14:textId="77777777" w:rsidR="0074303E" w:rsidRDefault="0074303E" w:rsidP="0074303E"/>
    <w:p w14:paraId="5E3635B0" w14:textId="77777777" w:rsidR="001A725D" w:rsidRDefault="001A725D" w:rsidP="001A725D">
      <w:pPr>
        <w:pStyle w:val="Heading3"/>
      </w:pPr>
      <w:r>
        <w:t>2NC—Assurances Need To Be Certain</w:t>
      </w:r>
    </w:p>
    <w:p w14:paraId="60B69A05" w14:textId="77777777" w:rsidR="001A725D" w:rsidRDefault="001A725D" w:rsidP="001A725D"/>
    <w:p w14:paraId="583FA009" w14:textId="77777777" w:rsidR="001A725D" w:rsidRDefault="001A725D" w:rsidP="001A725D">
      <w:pPr>
        <w:pStyle w:val="Heading4"/>
      </w:pPr>
      <w:r>
        <w:t xml:space="preserve">Assurances to the alliance need to be certain—plan would be seen as confusing or concerning  </w:t>
      </w:r>
    </w:p>
    <w:p w14:paraId="1BEB5A87" w14:textId="77777777" w:rsidR="001A725D" w:rsidRPr="001A725D" w:rsidRDefault="001A725D" w:rsidP="001A725D">
      <w:pPr>
        <w:rPr>
          <w:i/>
          <w:iCs/>
        </w:rPr>
      </w:pPr>
      <w:r>
        <w:t xml:space="preserve">Jon B. </w:t>
      </w:r>
      <w:r w:rsidRPr="001A725D">
        <w:rPr>
          <w:rStyle w:val="Cite"/>
        </w:rPr>
        <w:t>Wolfstahl and</w:t>
      </w:r>
      <w:r>
        <w:t xml:space="preserve"> Toby </w:t>
      </w:r>
      <w:r w:rsidRPr="001A725D">
        <w:rPr>
          <w:rStyle w:val="Cite"/>
        </w:rPr>
        <w:t>Dalton 25</w:t>
      </w:r>
      <w:r>
        <w:t xml:space="preserve">, a Global Risk Program, Federation of American Scientists, and Nuclear Policy Program, Carnegie Endowment for International Peace, “Addressing the Growing Risks of Nuclear Use in East Asia”, </w:t>
      </w:r>
      <w:r>
        <w:rPr>
          <w:i/>
          <w:iCs/>
        </w:rPr>
        <w:t>Journal for Peace and Nuclear Disarmament Volume 8, 2025 - Issue 1</w:t>
      </w:r>
      <w:r>
        <w:t>, Taylor and Francis, June 21, 2025</w:t>
      </w:r>
    </w:p>
    <w:p w14:paraId="2EFCBE0B" w14:textId="77777777" w:rsidR="001A725D" w:rsidRPr="001A725D" w:rsidRDefault="001A725D" w:rsidP="001A725D">
      <w:pPr>
        <w:rPr>
          <w:sz w:val="16"/>
        </w:rPr>
      </w:pPr>
      <w:r w:rsidRPr="001A725D">
        <w:rPr>
          <w:sz w:val="16"/>
        </w:rPr>
        <w:t xml:space="preserve">The </w:t>
      </w:r>
      <w:r w:rsidRPr="001A725D">
        <w:rPr>
          <w:rStyle w:val="StyleUnderline"/>
        </w:rPr>
        <w:t>assurance side</w:t>
      </w:r>
      <w:r w:rsidRPr="001A725D">
        <w:rPr>
          <w:sz w:val="16"/>
        </w:rPr>
        <w:t xml:space="preserve"> of the equation </w:t>
      </w:r>
      <w:r w:rsidRPr="001A725D">
        <w:rPr>
          <w:rStyle w:val="StyleUnderline"/>
        </w:rPr>
        <w:t xml:space="preserve">is perceptibly harder than the deterrence side. Alliance extended assurance is and has been a never-ending process </w:t>
      </w:r>
      <w:r w:rsidRPr="001A725D">
        <w:rPr>
          <w:sz w:val="16"/>
        </w:rPr>
        <w:t xml:space="preserve">in both Europe and Asia. Such is the case when one country tries to convince others that it will place its own security at risk for a far-away partner. Naturally, </w:t>
      </w:r>
      <w:r w:rsidRPr="001A725D">
        <w:rPr>
          <w:rStyle w:val="StyleUnderline"/>
        </w:rPr>
        <w:t>US allies fear that in their moment of need, a US president would fail to act. This risk is inherent to extended deterrence relationships and not unique to the current security challenges</w:t>
      </w:r>
      <w:r w:rsidRPr="001A725D">
        <w:rPr>
          <w:sz w:val="16"/>
        </w:rPr>
        <w:t>. Nevertheless,</w:t>
      </w:r>
      <w:r w:rsidRPr="001A725D">
        <w:rPr>
          <w:rStyle w:val="StyleUnderline"/>
        </w:rPr>
        <w:t xml:space="preserve"> the challenge of alliance assurance has grown more acute as the traditional bipartisan support for alliances</w:t>
      </w:r>
      <w:r w:rsidRPr="001A725D">
        <w:rPr>
          <w:sz w:val="16"/>
        </w:rPr>
        <w:t xml:space="preserve"> in the United States </w:t>
      </w:r>
      <w:r w:rsidRPr="001A725D">
        <w:rPr>
          <w:rStyle w:val="StyleUnderline"/>
        </w:rPr>
        <w:t>has broken down amid a widening split</w:t>
      </w:r>
      <w:r w:rsidRPr="001A725D">
        <w:rPr>
          <w:sz w:val="16"/>
        </w:rPr>
        <w:t xml:space="preserve"> within the Republican Party on this issue.</w:t>
      </w:r>
      <w:r w:rsidRPr="001A725D">
        <w:rPr>
          <w:rStyle w:val="StyleUnderline"/>
        </w:rPr>
        <w:t xml:space="preserve"> This </w:t>
      </w:r>
      <w:r w:rsidRPr="001A725D">
        <w:rPr>
          <w:rStyle w:val="Emphasis"/>
        </w:rPr>
        <w:t>loss</w:t>
      </w:r>
      <w:r w:rsidRPr="001A725D">
        <w:rPr>
          <w:rStyle w:val="StyleUnderline"/>
        </w:rPr>
        <w:t xml:space="preserve"> of consensus creates </w:t>
      </w:r>
      <w:r w:rsidRPr="001A725D">
        <w:rPr>
          <w:rStyle w:val="Emphasis"/>
        </w:rPr>
        <w:t>instability</w:t>
      </w:r>
      <w:r w:rsidRPr="001A725D">
        <w:rPr>
          <w:rStyle w:val="StyleUnderline"/>
        </w:rPr>
        <w:t xml:space="preserve"> and </w:t>
      </w:r>
      <w:r w:rsidRPr="001A725D">
        <w:rPr>
          <w:rStyle w:val="Emphasis"/>
        </w:rPr>
        <w:t>confusion</w:t>
      </w:r>
      <w:r w:rsidRPr="001A725D">
        <w:rPr>
          <w:rStyle w:val="StyleUnderline"/>
        </w:rPr>
        <w:t xml:space="preserve"> at a time when allies </w:t>
      </w:r>
      <w:r w:rsidRPr="001A725D">
        <w:rPr>
          <w:rStyle w:val="Emphasis"/>
        </w:rPr>
        <w:t>seek reliability and certainty</w:t>
      </w:r>
      <w:r w:rsidRPr="001A725D">
        <w:rPr>
          <w:sz w:val="16"/>
        </w:rPr>
        <w:t xml:space="preserve">. </w:t>
      </w:r>
      <w:r w:rsidRPr="001A725D">
        <w:rPr>
          <w:rStyle w:val="StyleUnderline"/>
        </w:rPr>
        <w:t>Any lack of those elements has and is likely to feed demand for more national capabilities, including independent conventional and nuclear systems</w:t>
      </w:r>
      <w:r w:rsidRPr="001A725D">
        <w:rPr>
          <w:sz w:val="16"/>
        </w:rPr>
        <w:t>.</w:t>
      </w:r>
    </w:p>
    <w:p w14:paraId="32D1020D" w14:textId="1ED33E69" w:rsidR="0074303E" w:rsidRPr="0074303E" w:rsidRDefault="0074303E" w:rsidP="0074303E"/>
    <w:p w14:paraId="665D3D2E" w14:textId="17D052E1" w:rsidR="00453BDD" w:rsidRDefault="003402AA" w:rsidP="00453BDD">
      <w:pPr>
        <w:pStyle w:val="Heading3"/>
      </w:pPr>
      <w:r>
        <w:t>2NC—</w:t>
      </w:r>
      <w:r w:rsidR="00453BDD">
        <w:t>Nuclear Assurances Solve</w:t>
      </w:r>
    </w:p>
    <w:p w14:paraId="2200F03E" w14:textId="77777777" w:rsidR="00453BDD" w:rsidRDefault="00453BDD" w:rsidP="00453BDD">
      <w:pPr>
        <w:pStyle w:val="Heading4"/>
      </w:pPr>
      <w:r>
        <w:t xml:space="preserve">U.S. nuclear umbrella is </w:t>
      </w:r>
      <w:r w:rsidRPr="000F4A7B">
        <w:rPr>
          <w:u w:val="single"/>
        </w:rPr>
        <w:t>credible</w:t>
      </w:r>
      <w:r>
        <w:t xml:space="preserve"> and Japanese </w:t>
      </w:r>
      <w:r w:rsidRPr="000F4A7B">
        <w:rPr>
          <w:u w:val="single"/>
        </w:rPr>
        <w:t>public opinion</w:t>
      </w:r>
      <w:r>
        <w:t xml:space="preserve"> would be </w:t>
      </w:r>
      <w:r w:rsidRPr="000F4A7B">
        <w:rPr>
          <w:u w:val="single"/>
        </w:rPr>
        <w:t>pro-prolif</w:t>
      </w:r>
      <w:r>
        <w:t xml:space="preserve"> absent it.  </w:t>
      </w:r>
    </w:p>
    <w:p w14:paraId="190D4EE5" w14:textId="77777777" w:rsidR="00453BDD" w:rsidRPr="000F4A7B" w:rsidRDefault="00453BDD" w:rsidP="00453BDD">
      <w:r>
        <w:t xml:space="preserve">Naoya </w:t>
      </w:r>
      <w:r w:rsidRPr="000F4A7B">
        <w:rPr>
          <w:rStyle w:val="Cite"/>
        </w:rPr>
        <w:t>Yoshino interviewing</w:t>
      </w:r>
      <w:r>
        <w:t xml:space="preserve"> </w:t>
      </w:r>
      <w:r w:rsidRPr="000F4A7B">
        <w:t xml:space="preserve">Gen. Yoshihide </w:t>
      </w:r>
      <w:r w:rsidRPr="000F4A7B">
        <w:rPr>
          <w:rStyle w:val="Cite"/>
        </w:rPr>
        <w:t>Yoshida 23</w:t>
      </w:r>
      <w:r>
        <w:t>. “</w:t>
      </w:r>
      <w:r w:rsidRPr="009777C2">
        <w:t>Japan 'cannot maintain' security at current capabilities: SDF chief</w:t>
      </w:r>
      <w:r>
        <w:t xml:space="preserve">” 9/29/23. </w:t>
      </w:r>
      <w:r w:rsidRPr="000F4A7B">
        <w:t>https://asia.nikkei.com/Editor-s-Picks/Interview/Japan-cannot-maintain-security-at-current-capabilities-SDF-chief</w:t>
      </w:r>
    </w:p>
    <w:p w14:paraId="2E986EE6" w14:textId="77777777" w:rsidR="00453BDD" w:rsidRPr="000F4A7B" w:rsidRDefault="00453BDD" w:rsidP="00453BDD">
      <w:pPr>
        <w:rPr>
          <w:sz w:val="16"/>
        </w:rPr>
      </w:pPr>
      <w:r w:rsidRPr="000F4A7B">
        <w:rPr>
          <w:sz w:val="16"/>
        </w:rPr>
        <w:t>Q: Still, there is not enough public support and understanding for defense policy.</w:t>
      </w:r>
      <w:r w:rsidRPr="009777C2">
        <w:rPr>
          <w:sz w:val="16"/>
        </w:rPr>
        <w:t xml:space="preserve"> </w:t>
      </w:r>
      <w:r w:rsidRPr="000F4A7B">
        <w:rPr>
          <w:sz w:val="16"/>
        </w:rPr>
        <w:t>A:</w:t>
      </w:r>
      <w:r w:rsidRPr="009777C2">
        <w:rPr>
          <w:sz w:val="16"/>
        </w:rPr>
        <w:t xml:space="preserve"> </w:t>
      </w:r>
      <w:r w:rsidRPr="000F4A7B">
        <w:rPr>
          <w:sz w:val="16"/>
        </w:rPr>
        <w:t>I want the public to recognize the strategic environment facing Japan. The international community is at a critical juncture on whether it can prevent unilateral changes in the status quo by force and maintain an international order based on the rule of law. Japan is on the front lines of this fight in the Indo-Pacific.</w:t>
      </w:r>
      <w:r w:rsidRPr="009777C2">
        <w:rPr>
          <w:sz w:val="16"/>
        </w:rPr>
        <w:t xml:space="preserve"> </w:t>
      </w:r>
      <w:r w:rsidRPr="000F4A7B">
        <w:rPr>
          <w:highlight w:val="cyan"/>
          <w:u w:val="single"/>
        </w:rPr>
        <w:t>How the Japanese people view</w:t>
      </w:r>
      <w:r w:rsidRPr="000F4A7B">
        <w:rPr>
          <w:u w:val="single"/>
        </w:rPr>
        <w:t xml:space="preserve"> the </w:t>
      </w:r>
      <w:r w:rsidRPr="000F4A7B">
        <w:rPr>
          <w:highlight w:val="cyan"/>
          <w:u w:val="single"/>
        </w:rPr>
        <w:t xml:space="preserve">SDF is </w:t>
      </w:r>
      <w:r w:rsidRPr="000F4A7B">
        <w:rPr>
          <w:rStyle w:val="Emphasis"/>
          <w:highlight w:val="cyan"/>
        </w:rPr>
        <w:t>changing dramatically</w:t>
      </w:r>
      <w:r w:rsidRPr="000F4A7B">
        <w:rPr>
          <w:sz w:val="16"/>
        </w:rPr>
        <w:t xml:space="preserve">. </w:t>
      </w:r>
      <w:r w:rsidRPr="000F4A7B">
        <w:rPr>
          <w:u w:val="single"/>
        </w:rPr>
        <w:t xml:space="preserve">Russia's invasion of </w:t>
      </w:r>
      <w:r w:rsidRPr="000F4A7B">
        <w:rPr>
          <w:rStyle w:val="Emphasis"/>
          <w:highlight w:val="cyan"/>
        </w:rPr>
        <w:t>Ukraine</w:t>
      </w:r>
      <w:r w:rsidRPr="000F4A7B">
        <w:rPr>
          <w:highlight w:val="cyan"/>
          <w:u w:val="single"/>
        </w:rPr>
        <w:t xml:space="preserve"> has lessons</w:t>
      </w:r>
      <w:r w:rsidRPr="000F4A7B">
        <w:rPr>
          <w:sz w:val="16"/>
        </w:rPr>
        <w:t xml:space="preserve"> for us, too. </w:t>
      </w:r>
      <w:r w:rsidRPr="000F4A7B">
        <w:rPr>
          <w:rStyle w:val="TitleChar"/>
          <w:highlight w:val="cyan"/>
        </w:rPr>
        <w:t>Interest in</w:t>
      </w:r>
      <w:r w:rsidRPr="000F4A7B">
        <w:rPr>
          <w:rStyle w:val="TitleChar"/>
        </w:rPr>
        <w:t xml:space="preserve"> our </w:t>
      </w:r>
      <w:r w:rsidRPr="000F4A7B">
        <w:rPr>
          <w:rStyle w:val="TitleChar"/>
          <w:highlight w:val="cyan"/>
        </w:rPr>
        <w:t xml:space="preserve">defense is </w:t>
      </w:r>
      <w:r w:rsidRPr="000F4A7B">
        <w:rPr>
          <w:rStyle w:val="Emphasis"/>
          <w:highlight w:val="cyan"/>
        </w:rPr>
        <w:t>growing</w:t>
      </w:r>
      <w:r w:rsidRPr="000F4A7B">
        <w:rPr>
          <w:sz w:val="16"/>
        </w:rPr>
        <w:t xml:space="preserve">, as </w:t>
      </w:r>
      <w:r w:rsidRPr="000F4A7B">
        <w:rPr>
          <w:u w:val="single"/>
        </w:rPr>
        <w:t xml:space="preserve">the </w:t>
      </w:r>
      <w:r w:rsidRPr="000F4A7B">
        <w:rPr>
          <w:highlight w:val="cyan"/>
          <w:u w:val="single"/>
        </w:rPr>
        <w:t>public sees</w:t>
      </w:r>
      <w:r w:rsidRPr="000F4A7B">
        <w:rPr>
          <w:u w:val="single"/>
        </w:rPr>
        <w:t xml:space="preserve"> the </w:t>
      </w:r>
      <w:r w:rsidRPr="000F4A7B">
        <w:rPr>
          <w:highlight w:val="cyan"/>
          <w:u w:val="single"/>
        </w:rPr>
        <w:t xml:space="preserve">provocations by </w:t>
      </w:r>
      <w:r w:rsidRPr="000F4A7B">
        <w:rPr>
          <w:rStyle w:val="Emphasis"/>
          <w:highlight w:val="cyan"/>
        </w:rPr>
        <w:t>No</w:t>
      </w:r>
      <w:r w:rsidRPr="000F4A7B">
        <w:rPr>
          <w:u w:val="single"/>
        </w:rPr>
        <w:t xml:space="preserve">rth </w:t>
      </w:r>
      <w:r w:rsidRPr="000F4A7B">
        <w:rPr>
          <w:rStyle w:val="Emphasis"/>
          <w:highlight w:val="cyan"/>
        </w:rPr>
        <w:t>Ko</w:t>
      </w:r>
      <w:r w:rsidRPr="000F4A7B">
        <w:rPr>
          <w:u w:val="single"/>
        </w:rPr>
        <w:t xml:space="preserve">rea </w:t>
      </w:r>
      <w:r w:rsidRPr="000F4A7B">
        <w:rPr>
          <w:highlight w:val="cyan"/>
          <w:u w:val="single"/>
        </w:rPr>
        <w:t xml:space="preserve">and </w:t>
      </w:r>
      <w:r w:rsidRPr="000F4A7B">
        <w:rPr>
          <w:rStyle w:val="Emphasis"/>
          <w:highlight w:val="cyan"/>
        </w:rPr>
        <w:t>China</w:t>
      </w:r>
      <w:r w:rsidRPr="000F4A7B">
        <w:rPr>
          <w:highlight w:val="cyan"/>
          <w:u w:val="single"/>
        </w:rPr>
        <w:t xml:space="preserve"> firsthand</w:t>
      </w:r>
      <w:r w:rsidRPr="000F4A7B">
        <w:rPr>
          <w:sz w:val="16"/>
        </w:rPr>
        <w:t xml:space="preserve">. </w:t>
      </w:r>
      <w:r w:rsidRPr="000F4A7B">
        <w:rPr>
          <w:highlight w:val="cyan"/>
          <w:u w:val="single"/>
        </w:rPr>
        <w:t>Opinion</w:t>
      </w:r>
      <w:r w:rsidRPr="000F4A7B">
        <w:rPr>
          <w:u w:val="single"/>
        </w:rPr>
        <w:t xml:space="preserve"> </w:t>
      </w:r>
      <w:r w:rsidRPr="000F4A7B">
        <w:rPr>
          <w:highlight w:val="cyan"/>
          <w:u w:val="single"/>
        </w:rPr>
        <w:t>polls show</w:t>
      </w:r>
      <w:r w:rsidRPr="000F4A7B">
        <w:rPr>
          <w:u w:val="single"/>
        </w:rPr>
        <w:t xml:space="preserve"> that many </w:t>
      </w:r>
      <w:r w:rsidRPr="000F4A7B">
        <w:rPr>
          <w:highlight w:val="cyan"/>
          <w:u w:val="single"/>
        </w:rPr>
        <w:t>people support</w:t>
      </w:r>
      <w:r w:rsidRPr="000F4A7B">
        <w:rPr>
          <w:u w:val="single"/>
        </w:rPr>
        <w:t xml:space="preserve"> an </w:t>
      </w:r>
      <w:r w:rsidRPr="000F4A7B">
        <w:rPr>
          <w:rStyle w:val="Emphasis"/>
          <w:highlight w:val="cyan"/>
        </w:rPr>
        <w:t>increase in defense spending</w:t>
      </w:r>
      <w:r w:rsidRPr="000F4A7B">
        <w:rPr>
          <w:highlight w:val="cyan"/>
          <w:u w:val="single"/>
        </w:rPr>
        <w:t>, as well as</w:t>
      </w:r>
      <w:r w:rsidRPr="000F4A7B">
        <w:rPr>
          <w:u w:val="single"/>
        </w:rPr>
        <w:t xml:space="preserve"> Japan acquiring </w:t>
      </w:r>
      <w:r w:rsidRPr="000F4A7B">
        <w:rPr>
          <w:rStyle w:val="Emphasis"/>
          <w:highlight w:val="cyan"/>
        </w:rPr>
        <w:t>counterstrike capabilities</w:t>
      </w:r>
      <w:r w:rsidRPr="000F4A7B">
        <w:rPr>
          <w:sz w:val="16"/>
        </w:rPr>
        <w:t>.</w:t>
      </w:r>
    </w:p>
    <w:p w14:paraId="28E340E0" w14:textId="77777777" w:rsidR="00453BDD" w:rsidRPr="000F4A7B" w:rsidRDefault="00453BDD" w:rsidP="00453BDD">
      <w:pPr>
        <w:rPr>
          <w:u w:val="single"/>
        </w:rPr>
      </w:pPr>
      <w:r w:rsidRPr="000F4A7B">
        <w:rPr>
          <w:sz w:val="16"/>
        </w:rPr>
        <w:t>Q: What can we learn from what is happening in Ukraine?</w:t>
      </w:r>
      <w:r w:rsidRPr="009777C2">
        <w:rPr>
          <w:sz w:val="16"/>
        </w:rPr>
        <w:t xml:space="preserve"> </w:t>
      </w:r>
      <w:r w:rsidRPr="000F4A7B">
        <w:rPr>
          <w:sz w:val="16"/>
        </w:rPr>
        <w:t>A:</w:t>
      </w:r>
      <w:r w:rsidRPr="009777C2">
        <w:rPr>
          <w:sz w:val="16"/>
        </w:rPr>
        <w:t xml:space="preserve"> </w:t>
      </w:r>
      <w:r w:rsidRPr="000F4A7B">
        <w:rPr>
          <w:sz w:val="16"/>
        </w:rPr>
        <w:t>Russia underestimated Ukraine's military capabilities and the resistance it would face from Ukrainians. The fact that Ukraine was not part of NATO contributed as well. We cannot rule out a similarly serious crisis happening near Japan, and we are strongly concerned by this possibility.</w:t>
      </w:r>
      <w:r w:rsidRPr="009777C2">
        <w:rPr>
          <w:sz w:val="16"/>
        </w:rPr>
        <w:t xml:space="preserve"> </w:t>
      </w:r>
      <w:r w:rsidRPr="000F4A7B">
        <w:rPr>
          <w:sz w:val="16"/>
        </w:rPr>
        <w:t>There are two things Japan must do. First, we must fundamentally strengthen our defensive capabilities so that we are not underestimated. Second, we need to do what we can to sustain extended deterrence, including through strategies involving U.S. nuclear weapons.</w:t>
      </w:r>
      <w:r w:rsidRPr="009777C2">
        <w:rPr>
          <w:sz w:val="16"/>
        </w:rPr>
        <w:t xml:space="preserve"> </w:t>
      </w:r>
      <w:r w:rsidRPr="000F4A7B">
        <w:rPr>
          <w:sz w:val="16"/>
        </w:rPr>
        <w:t>Q: Given North Korea's advances in its nuclear and missile technology, missile defense alone does not seem to be enough to protect Japan.</w:t>
      </w:r>
      <w:r w:rsidRPr="009777C2">
        <w:rPr>
          <w:sz w:val="16"/>
        </w:rPr>
        <w:t xml:space="preserve"> </w:t>
      </w:r>
      <w:r w:rsidRPr="000F4A7B">
        <w:rPr>
          <w:sz w:val="16"/>
        </w:rPr>
        <w:t>A:</w:t>
      </w:r>
      <w:r w:rsidRPr="009777C2">
        <w:rPr>
          <w:sz w:val="16"/>
        </w:rPr>
        <w:t xml:space="preserve"> </w:t>
      </w:r>
      <w:r w:rsidRPr="000F4A7B">
        <w:rPr>
          <w:sz w:val="16"/>
        </w:rPr>
        <w:t>Strengthening our missile defense on its own will not protect the lives and property of our people. North Korea has gained advanced, sophisticated capabilities, including missiles with irregular trajectories that are difficult to intercept.</w:t>
      </w:r>
      <w:r w:rsidRPr="009777C2">
        <w:rPr>
          <w:sz w:val="16"/>
        </w:rPr>
        <w:t xml:space="preserve"> </w:t>
      </w:r>
      <w:r w:rsidRPr="000F4A7B">
        <w:rPr>
          <w:sz w:val="16"/>
        </w:rPr>
        <w:t>There are three areas we must address. We need to gain counterstrike capabilities so that we can hit a target using missiles, and bolster our ability to intercept attacks. We also need more underground shelters so that we can minimize damage from a missile attack and protect our people.</w:t>
      </w:r>
      <w:r w:rsidRPr="009777C2">
        <w:rPr>
          <w:sz w:val="16"/>
        </w:rPr>
        <w:t xml:space="preserve"> </w:t>
      </w:r>
      <w:r w:rsidRPr="000F4A7B">
        <w:rPr>
          <w:sz w:val="16"/>
        </w:rPr>
        <w:t>Q: Some critics say there has not been enough explanation on how Japan would utilize counterstrike capability.</w:t>
      </w:r>
      <w:r w:rsidRPr="009777C2">
        <w:rPr>
          <w:sz w:val="16"/>
        </w:rPr>
        <w:t xml:space="preserve"> </w:t>
      </w:r>
      <w:r w:rsidRPr="000F4A7B">
        <w:rPr>
          <w:sz w:val="16"/>
        </w:rPr>
        <w:t>A:</w:t>
      </w:r>
      <w:r w:rsidRPr="009777C2">
        <w:rPr>
          <w:sz w:val="16"/>
        </w:rPr>
        <w:t xml:space="preserve"> </w:t>
      </w:r>
      <w:r w:rsidRPr="000F4A7B">
        <w:rPr>
          <w:sz w:val="16"/>
        </w:rPr>
        <w:t>There hasn't been enough dialogue with the public. We plan to provide a thorough explanation. But it is also important that we do not show our hand. If we reveal operational details to the public, we lose the ability to deter opponents from attacking.</w:t>
      </w:r>
      <w:r w:rsidRPr="009777C2">
        <w:rPr>
          <w:sz w:val="16"/>
        </w:rPr>
        <w:t xml:space="preserve"> </w:t>
      </w:r>
      <w:r w:rsidRPr="000F4A7B">
        <w:rPr>
          <w:rStyle w:val="Emphasis"/>
        </w:rPr>
        <w:t>Q:</w:t>
      </w:r>
      <w:r w:rsidRPr="000F4A7B">
        <w:rPr>
          <w:sz w:val="16"/>
        </w:rPr>
        <w:t xml:space="preserve"> </w:t>
      </w:r>
      <w:r w:rsidRPr="000F4A7B">
        <w:rPr>
          <w:rStyle w:val="TitleChar"/>
          <w:highlight w:val="cyan"/>
        </w:rPr>
        <w:t xml:space="preserve">Would the U.S. </w:t>
      </w:r>
      <w:r w:rsidRPr="000F4A7B">
        <w:rPr>
          <w:rStyle w:val="Emphasis"/>
          <w:highlight w:val="cyan"/>
        </w:rPr>
        <w:t>defend Japan</w:t>
      </w:r>
      <w:r w:rsidRPr="000F4A7B">
        <w:rPr>
          <w:rStyle w:val="TitleChar"/>
          <w:highlight w:val="cyan"/>
        </w:rPr>
        <w:t xml:space="preserve"> in a crisis</w:t>
      </w:r>
      <w:r w:rsidRPr="000F4A7B">
        <w:rPr>
          <w:sz w:val="16"/>
        </w:rPr>
        <w:t>?</w:t>
      </w:r>
      <w:r w:rsidRPr="009777C2">
        <w:rPr>
          <w:sz w:val="16"/>
        </w:rPr>
        <w:t xml:space="preserve"> </w:t>
      </w:r>
      <w:r w:rsidRPr="000F4A7B">
        <w:rPr>
          <w:sz w:val="16"/>
        </w:rPr>
        <w:t>A:</w:t>
      </w:r>
      <w:r w:rsidRPr="009777C2">
        <w:rPr>
          <w:sz w:val="16"/>
        </w:rPr>
        <w:t xml:space="preserve"> </w:t>
      </w:r>
      <w:r w:rsidRPr="000F4A7B">
        <w:rPr>
          <w:highlight w:val="cyan"/>
          <w:u w:val="single"/>
        </w:rPr>
        <w:t xml:space="preserve">We have </w:t>
      </w:r>
      <w:r w:rsidRPr="000F4A7B">
        <w:rPr>
          <w:u w:val="single"/>
        </w:rPr>
        <w:t xml:space="preserve">been engaged in a </w:t>
      </w:r>
      <w:r w:rsidRPr="000F4A7B">
        <w:rPr>
          <w:rStyle w:val="Emphasis"/>
          <w:highlight w:val="cyan"/>
        </w:rPr>
        <w:t>deep dialogue with the U.S</w:t>
      </w:r>
      <w:r w:rsidRPr="000F4A7B">
        <w:rPr>
          <w:u w:val="single"/>
        </w:rPr>
        <w:t xml:space="preserve">. since 2010 </w:t>
      </w:r>
      <w:r w:rsidRPr="000F4A7B">
        <w:rPr>
          <w:highlight w:val="cyan"/>
          <w:u w:val="single"/>
        </w:rPr>
        <w:t>on extended deterrence</w:t>
      </w:r>
      <w:r w:rsidRPr="000F4A7B">
        <w:rPr>
          <w:sz w:val="16"/>
        </w:rPr>
        <w:t xml:space="preserve"> -- </w:t>
      </w:r>
      <w:r w:rsidRPr="000F4A7B">
        <w:rPr>
          <w:u w:val="single"/>
        </w:rPr>
        <w:t>extending the U.S. nuclear umbrella over Japan</w:t>
      </w:r>
      <w:r w:rsidRPr="000F4A7B">
        <w:rPr>
          <w:sz w:val="16"/>
        </w:rPr>
        <w:t xml:space="preserve">. </w:t>
      </w:r>
      <w:r w:rsidRPr="000F4A7B">
        <w:rPr>
          <w:highlight w:val="cyan"/>
          <w:u w:val="single"/>
        </w:rPr>
        <w:t>In late June, we agreed to</w:t>
      </w:r>
      <w:r w:rsidRPr="000F4A7B">
        <w:rPr>
          <w:u w:val="single"/>
        </w:rPr>
        <w:t xml:space="preserve"> </w:t>
      </w:r>
      <w:r w:rsidRPr="000F4A7B">
        <w:rPr>
          <w:rStyle w:val="Emphasis"/>
        </w:rPr>
        <w:t xml:space="preserve">share </w:t>
      </w:r>
      <w:r w:rsidRPr="000F4A7B">
        <w:rPr>
          <w:rStyle w:val="Emphasis"/>
          <w:highlight w:val="cyan"/>
        </w:rPr>
        <w:t>more info</w:t>
      </w:r>
      <w:r w:rsidRPr="000F4A7B">
        <w:rPr>
          <w:rStyle w:val="Emphasis"/>
        </w:rPr>
        <w:t>rmation</w:t>
      </w:r>
      <w:r w:rsidRPr="000F4A7B">
        <w:rPr>
          <w:u w:val="single"/>
        </w:rPr>
        <w:t xml:space="preserve">, </w:t>
      </w:r>
      <w:r w:rsidRPr="000F4A7B">
        <w:rPr>
          <w:rStyle w:val="Emphasis"/>
          <w:highlight w:val="cyan"/>
        </w:rPr>
        <w:t>improve</w:t>
      </w:r>
      <w:r w:rsidRPr="000F4A7B">
        <w:rPr>
          <w:rStyle w:val="Emphasis"/>
        </w:rPr>
        <w:t xml:space="preserve"> the quality</w:t>
      </w:r>
      <w:r w:rsidRPr="000F4A7B">
        <w:rPr>
          <w:u w:val="single"/>
        </w:rPr>
        <w:t xml:space="preserve"> of our </w:t>
      </w:r>
      <w:r w:rsidRPr="000F4A7B">
        <w:rPr>
          <w:highlight w:val="cyan"/>
          <w:u w:val="single"/>
        </w:rPr>
        <w:t>joint</w:t>
      </w:r>
      <w:r w:rsidRPr="000F4A7B">
        <w:rPr>
          <w:u w:val="single"/>
        </w:rPr>
        <w:t xml:space="preserve"> </w:t>
      </w:r>
      <w:r w:rsidRPr="000F4A7B">
        <w:rPr>
          <w:highlight w:val="cyan"/>
          <w:u w:val="single"/>
        </w:rPr>
        <w:t>exercises</w:t>
      </w:r>
      <w:r w:rsidRPr="000F4A7B">
        <w:rPr>
          <w:u w:val="single"/>
        </w:rPr>
        <w:t xml:space="preserve">, and </w:t>
      </w:r>
      <w:r w:rsidRPr="000F4A7B">
        <w:rPr>
          <w:highlight w:val="cyan"/>
          <w:u w:val="single"/>
        </w:rPr>
        <w:t>bolster</w:t>
      </w:r>
      <w:r w:rsidRPr="000F4A7B">
        <w:rPr>
          <w:u w:val="single"/>
        </w:rPr>
        <w:t xml:space="preserve"> our </w:t>
      </w:r>
      <w:r w:rsidRPr="000F4A7B">
        <w:rPr>
          <w:rStyle w:val="Emphasis"/>
          <w:highlight w:val="cyan"/>
        </w:rPr>
        <w:t>missile response</w:t>
      </w:r>
      <w:r w:rsidRPr="000F4A7B">
        <w:rPr>
          <w:sz w:val="16"/>
        </w:rPr>
        <w:t xml:space="preserve">. </w:t>
      </w:r>
      <w:r w:rsidRPr="000F4A7B">
        <w:rPr>
          <w:u w:val="single"/>
        </w:rPr>
        <w:t xml:space="preserve">There have also been </w:t>
      </w:r>
      <w:r w:rsidRPr="000F4A7B">
        <w:rPr>
          <w:rStyle w:val="Emphasis"/>
        </w:rPr>
        <w:t>detailed conversations</w:t>
      </w:r>
      <w:r w:rsidRPr="000F4A7B">
        <w:rPr>
          <w:u w:val="single"/>
        </w:rPr>
        <w:t xml:space="preserve"> between our foreign and defense ministers.</w:t>
      </w:r>
    </w:p>
    <w:p w14:paraId="313CAA9E" w14:textId="77777777" w:rsidR="00453BDD" w:rsidRPr="000F4A7B" w:rsidRDefault="00453BDD" w:rsidP="00453BDD">
      <w:pPr>
        <w:rPr>
          <w:sz w:val="16"/>
        </w:rPr>
      </w:pPr>
      <w:r w:rsidRPr="000F4A7B">
        <w:rPr>
          <w:sz w:val="16"/>
        </w:rPr>
        <w:t>Q: During the Cold War, the SDF was said to need the ability to sustain two weeks of fighting. Now, it is said to need three.</w:t>
      </w:r>
      <w:r w:rsidRPr="009777C2">
        <w:rPr>
          <w:sz w:val="16"/>
        </w:rPr>
        <w:t xml:space="preserve"> </w:t>
      </w:r>
      <w:r w:rsidRPr="000F4A7B">
        <w:rPr>
          <w:sz w:val="16"/>
        </w:rPr>
        <w:t>A:</w:t>
      </w:r>
      <w:r w:rsidRPr="009777C2">
        <w:rPr>
          <w:sz w:val="16"/>
        </w:rPr>
        <w:t xml:space="preserve"> </w:t>
      </w:r>
      <w:r w:rsidRPr="000F4A7B">
        <w:rPr>
          <w:sz w:val="16"/>
        </w:rPr>
        <w:t>I'll refrain from commenting on how long the SDF can hold its own, since that's an operational detail.</w:t>
      </w:r>
      <w:r w:rsidRPr="009777C2">
        <w:rPr>
          <w:sz w:val="16"/>
        </w:rPr>
        <w:t xml:space="preserve"> </w:t>
      </w:r>
      <w:r w:rsidRPr="000F4A7B">
        <w:rPr>
          <w:sz w:val="16"/>
        </w:rPr>
        <w:t>Our National Security Strategy aims for Japan to be able to take primary responsibility by fiscal 2027 for dealing with invasions.</w:t>
      </w:r>
      <w:r w:rsidRPr="009777C2">
        <w:rPr>
          <w:sz w:val="16"/>
        </w:rPr>
        <w:t xml:space="preserve"> </w:t>
      </w:r>
      <w:r w:rsidRPr="000F4A7B">
        <w:rPr>
          <w:rStyle w:val="Emphasis"/>
        </w:rPr>
        <w:t>Q:</w:t>
      </w:r>
      <w:r w:rsidRPr="000F4A7B">
        <w:rPr>
          <w:u w:val="single"/>
        </w:rPr>
        <w:t xml:space="preserve"> Changing </w:t>
      </w:r>
      <w:r w:rsidRPr="000F4A7B">
        <w:rPr>
          <w:highlight w:val="cyan"/>
          <w:u w:val="single"/>
        </w:rPr>
        <w:t>global dynamics have transformed the</w:t>
      </w:r>
      <w:r w:rsidRPr="000F4A7B">
        <w:rPr>
          <w:u w:val="single"/>
        </w:rPr>
        <w:t xml:space="preserve"> </w:t>
      </w:r>
      <w:r w:rsidRPr="000F4A7B">
        <w:rPr>
          <w:rStyle w:val="Emphasis"/>
          <w:highlight w:val="cyan"/>
        </w:rPr>
        <w:t>Japan-U.S. alliance</w:t>
      </w:r>
      <w:r w:rsidRPr="000F4A7B">
        <w:rPr>
          <w:u w:val="single"/>
        </w:rPr>
        <w:t xml:space="preserve"> as well.</w:t>
      </w:r>
      <w:r>
        <w:rPr>
          <w:u w:val="single"/>
        </w:rPr>
        <w:t xml:space="preserve"> </w:t>
      </w:r>
      <w:r w:rsidRPr="000F4A7B">
        <w:rPr>
          <w:sz w:val="16"/>
        </w:rPr>
        <w:t>A:</w:t>
      </w:r>
      <w:r w:rsidRPr="009777C2">
        <w:rPr>
          <w:sz w:val="16"/>
        </w:rPr>
        <w:t xml:space="preserve"> </w:t>
      </w:r>
      <w:r w:rsidRPr="000F4A7B">
        <w:rPr>
          <w:u w:val="single"/>
        </w:rPr>
        <w:t xml:space="preserve">So far, </w:t>
      </w:r>
      <w:r w:rsidRPr="000F4A7B">
        <w:rPr>
          <w:highlight w:val="cyan"/>
          <w:u w:val="single"/>
        </w:rPr>
        <w:t xml:space="preserve">we have been able to </w:t>
      </w:r>
      <w:r w:rsidRPr="000F4A7B">
        <w:rPr>
          <w:rStyle w:val="Emphasis"/>
          <w:highlight w:val="cyan"/>
        </w:rPr>
        <w:t>count on U.S. deterrence</w:t>
      </w:r>
      <w:r w:rsidRPr="000F4A7B">
        <w:rPr>
          <w:highlight w:val="cyan"/>
          <w:u w:val="single"/>
        </w:rPr>
        <w:t xml:space="preserve"> should there be a</w:t>
      </w:r>
      <w:r w:rsidRPr="000F4A7B">
        <w:rPr>
          <w:u w:val="single"/>
        </w:rPr>
        <w:t xml:space="preserve"> </w:t>
      </w:r>
      <w:r w:rsidRPr="000F4A7B">
        <w:rPr>
          <w:highlight w:val="cyan"/>
          <w:u w:val="single"/>
        </w:rPr>
        <w:t>crisis</w:t>
      </w:r>
      <w:r w:rsidRPr="000F4A7B">
        <w:rPr>
          <w:sz w:val="16"/>
        </w:rPr>
        <w:t>. But if we rely too much on the U.S., there will be voices there questioning whether its alliance with us is worth the cost. We will bolster the alliance's capabilities by increasing the things Japan can do on its own.</w:t>
      </w:r>
    </w:p>
    <w:p w14:paraId="7F6A2FAF" w14:textId="77777777" w:rsidR="00453BDD" w:rsidRDefault="00453BDD" w:rsidP="00453BDD">
      <w:pPr>
        <w:pStyle w:val="Heading4"/>
      </w:pPr>
      <w:r>
        <w:t xml:space="preserve">New consultative body </w:t>
      </w:r>
      <w:r w:rsidRPr="00D703DC">
        <w:rPr>
          <w:u w:val="single"/>
        </w:rPr>
        <w:t>strengthened</w:t>
      </w:r>
      <w:r>
        <w:t xml:space="preserve"> the </w:t>
      </w:r>
      <w:r w:rsidRPr="00D703DC">
        <w:rPr>
          <w:u w:val="single"/>
        </w:rPr>
        <w:t>credibility</w:t>
      </w:r>
      <w:r>
        <w:t xml:space="preserve"> of the nuclear umbrella. </w:t>
      </w:r>
    </w:p>
    <w:p w14:paraId="27B446EF" w14:textId="77777777" w:rsidR="00453BDD" w:rsidRPr="00D703DC" w:rsidRDefault="00453BDD" w:rsidP="00453BDD">
      <w:r>
        <w:t xml:space="preserve">Hiroshi </w:t>
      </w:r>
      <w:r w:rsidRPr="00D703DC">
        <w:rPr>
          <w:rStyle w:val="Cite"/>
        </w:rPr>
        <w:t>Tajima 23</w:t>
      </w:r>
      <w:r w:rsidRPr="00D703DC">
        <w:t>. Yomiuri Shimbun Correspondent for US Japan News.“U.S. Invites Japan, S. Korea to Create Nuclear Deterrence Consultative Body</w:t>
      </w:r>
      <w:r>
        <w:t xml:space="preserve">” 3/8/2023. </w:t>
      </w:r>
      <w:r w:rsidRPr="00D703DC">
        <w:t>https://japannews.yomiuri.co.jp/politics/politics-government/20230308-95901/</w:t>
      </w:r>
    </w:p>
    <w:p w14:paraId="4A120A20" w14:textId="77777777" w:rsidR="00453BDD" w:rsidRPr="00D703DC" w:rsidRDefault="00453BDD" w:rsidP="00453BDD">
      <w:pPr>
        <w:rPr>
          <w:sz w:val="16"/>
        </w:rPr>
      </w:pPr>
      <w:r w:rsidRPr="00D703DC">
        <w:rPr>
          <w:sz w:val="16"/>
        </w:rPr>
        <w:t xml:space="preserve">WASHINGTON — </w:t>
      </w:r>
      <w:r w:rsidRPr="00D703DC">
        <w:rPr>
          <w:u w:val="single"/>
        </w:rPr>
        <w:t xml:space="preserve">The </w:t>
      </w:r>
      <w:r w:rsidRPr="00D703DC">
        <w:rPr>
          <w:rStyle w:val="Emphasis"/>
          <w:highlight w:val="cyan"/>
        </w:rPr>
        <w:t>U</w:t>
      </w:r>
      <w:r w:rsidRPr="00D703DC">
        <w:rPr>
          <w:sz w:val="16"/>
        </w:rPr>
        <w:t xml:space="preserve">nited </w:t>
      </w:r>
      <w:r w:rsidRPr="00D703DC">
        <w:rPr>
          <w:rStyle w:val="Emphasis"/>
          <w:highlight w:val="cyan"/>
        </w:rPr>
        <w:t>S</w:t>
      </w:r>
      <w:r w:rsidRPr="00D703DC">
        <w:rPr>
          <w:sz w:val="16"/>
        </w:rPr>
        <w:t xml:space="preserve">tates </w:t>
      </w:r>
      <w:r w:rsidRPr="00D703DC">
        <w:rPr>
          <w:u w:val="single"/>
        </w:rPr>
        <w:t xml:space="preserve">has </w:t>
      </w:r>
      <w:r w:rsidRPr="00D703DC">
        <w:rPr>
          <w:highlight w:val="cyan"/>
          <w:u w:val="single"/>
        </w:rPr>
        <w:t xml:space="preserve">approached </w:t>
      </w:r>
      <w:r w:rsidRPr="00D703DC">
        <w:rPr>
          <w:rStyle w:val="Emphasis"/>
          <w:highlight w:val="cyan"/>
        </w:rPr>
        <w:t>Japan</w:t>
      </w:r>
      <w:r w:rsidRPr="00D703DC">
        <w:rPr>
          <w:highlight w:val="cyan"/>
          <w:u w:val="single"/>
        </w:rPr>
        <w:t xml:space="preserve"> </w:t>
      </w:r>
      <w:r w:rsidRPr="00D703DC">
        <w:rPr>
          <w:u w:val="single"/>
        </w:rPr>
        <w:t xml:space="preserve">and </w:t>
      </w:r>
      <w:r w:rsidRPr="00D703DC">
        <w:rPr>
          <w:rStyle w:val="Emphasis"/>
        </w:rPr>
        <w:t>So</w:t>
      </w:r>
      <w:r w:rsidRPr="00D703DC">
        <w:rPr>
          <w:sz w:val="16"/>
        </w:rPr>
        <w:t xml:space="preserve">uth </w:t>
      </w:r>
      <w:r w:rsidRPr="00D703DC">
        <w:rPr>
          <w:rStyle w:val="Emphasis"/>
        </w:rPr>
        <w:t>Ko</w:t>
      </w:r>
      <w:r w:rsidRPr="00D703DC">
        <w:rPr>
          <w:sz w:val="16"/>
        </w:rPr>
        <w:t xml:space="preserve">rea </w:t>
      </w:r>
      <w:r w:rsidRPr="00D703DC">
        <w:rPr>
          <w:rStyle w:val="TitleChar"/>
          <w:highlight w:val="cyan"/>
        </w:rPr>
        <w:t>to create</w:t>
      </w:r>
      <w:r w:rsidRPr="00D703DC">
        <w:rPr>
          <w:rStyle w:val="TitleChar"/>
        </w:rPr>
        <w:t xml:space="preserve"> a new </w:t>
      </w:r>
      <w:r w:rsidRPr="00D703DC">
        <w:rPr>
          <w:rStyle w:val="TitleChar"/>
          <w:highlight w:val="cyan"/>
        </w:rPr>
        <w:t>consultative body</w:t>
      </w:r>
      <w:r w:rsidRPr="00D703DC">
        <w:rPr>
          <w:rStyle w:val="TitleChar"/>
        </w:rPr>
        <w:t xml:space="preserve"> </w:t>
      </w:r>
      <w:r w:rsidRPr="00D703DC">
        <w:rPr>
          <w:rStyle w:val="TitleChar"/>
          <w:highlight w:val="cyan"/>
        </w:rPr>
        <w:t xml:space="preserve">on </w:t>
      </w:r>
      <w:r w:rsidRPr="00D703DC">
        <w:rPr>
          <w:rStyle w:val="Emphasis"/>
          <w:highlight w:val="cyan"/>
        </w:rPr>
        <w:t>nuc</w:t>
      </w:r>
      <w:r w:rsidRPr="00D703DC">
        <w:rPr>
          <w:u w:val="single"/>
        </w:rPr>
        <w:t>lear</w:t>
      </w:r>
      <w:r w:rsidRPr="00D703DC">
        <w:rPr>
          <w:sz w:val="16"/>
        </w:rPr>
        <w:t xml:space="preserve"> </w:t>
      </w:r>
      <w:r w:rsidRPr="00D703DC">
        <w:rPr>
          <w:rStyle w:val="Emphasis"/>
          <w:highlight w:val="cyan"/>
        </w:rPr>
        <w:t>deterrence</w:t>
      </w:r>
      <w:r w:rsidRPr="00D703DC">
        <w:rPr>
          <w:u w:val="single"/>
        </w:rPr>
        <w:t xml:space="preserve"> to enhance </w:t>
      </w:r>
      <w:r w:rsidRPr="00D703DC">
        <w:rPr>
          <w:rStyle w:val="Emphasis"/>
        </w:rPr>
        <w:t>info</w:t>
      </w:r>
      <w:r w:rsidRPr="00D703DC">
        <w:rPr>
          <w:u w:val="single"/>
        </w:rPr>
        <w:t>rmation sharing</w:t>
      </w:r>
      <w:r w:rsidRPr="00D703DC">
        <w:rPr>
          <w:sz w:val="16"/>
        </w:rPr>
        <w:t xml:space="preserve"> and other matters, according to sources.</w:t>
      </w:r>
    </w:p>
    <w:p w14:paraId="311B5C85" w14:textId="77777777" w:rsidR="00453BDD" w:rsidRPr="00D703DC" w:rsidRDefault="00453BDD" w:rsidP="00453BDD">
      <w:pPr>
        <w:rPr>
          <w:sz w:val="16"/>
        </w:rPr>
      </w:pPr>
      <w:r w:rsidRPr="00D703DC">
        <w:rPr>
          <w:highlight w:val="cyan"/>
          <w:u w:val="single"/>
        </w:rPr>
        <w:t xml:space="preserve">With </w:t>
      </w:r>
      <w:r w:rsidRPr="00D703DC">
        <w:rPr>
          <w:rStyle w:val="Emphasis"/>
          <w:highlight w:val="cyan"/>
        </w:rPr>
        <w:t>No</w:t>
      </w:r>
      <w:r w:rsidRPr="00D703DC">
        <w:rPr>
          <w:sz w:val="16"/>
        </w:rPr>
        <w:t xml:space="preserve">rth </w:t>
      </w:r>
      <w:r w:rsidRPr="00D703DC">
        <w:rPr>
          <w:rStyle w:val="Emphasis"/>
          <w:highlight w:val="cyan"/>
        </w:rPr>
        <w:t>Ko</w:t>
      </w:r>
      <w:r w:rsidRPr="00D703DC">
        <w:rPr>
          <w:sz w:val="16"/>
        </w:rPr>
        <w:t xml:space="preserve">rea </w:t>
      </w:r>
      <w:r w:rsidRPr="00D703DC">
        <w:rPr>
          <w:highlight w:val="cyan"/>
          <w:u w:val="single"/>
        </w:rPr>
        <w:t>accelerating</w:t>
      </w:r>
      <w:r w:rsidRPr="00D703DC">
        <w:rPr>
          <w:u w:val="single"/>
        </w:rPr>
        <w:t xml:space="preserve"> its </w:t>
      </w:r>
      <w:r w:rsidRPr="00D703DC">
        <w:rPr>
          <w:rStyle w:val="Emphasis"/>
          <w:highlight w:val="cyan"/>
        </w:rPr>
        <w:t>nuc</w:t>
      </w:r>
      <w:r w:rsidRPr="00D703DC">
        <w:rPr>
          <w:u w:val="single"/>
        </w:rPr>
        <w:t xml:space="preserve">lear and missile development </w:t>
      </w:r>
      <w:r w:rsidRPr="00D703DC">
        <w:rPr>
          <w:highlight w:val="cyan"/>
          <w:u w:val="single"/>
        </w:rPr>
        <w:t>program</w:t>
      </w:r>
      <w:r w:rsidRPr="00D703DC">
        <w:rPr>
          <w:sz w:val="16"/>
        </w:rPr>
        <w:t xml:space="preserve">, </w:t>
      </w:r>
      <w:r w:rsidRPr="00D703DC">
        <w:rPr>
          <w:u w:val="single"/>
        </w:rPr>
        <w:t xml:space="preserve">the </w:t>
      </w:r>
      <w:r w:rsidRPr="00D703DC">
        <w:rPr>
          <w:highlight w:val="cyan"/>
          <w:u w:val="single"/>
        </w:rPr>
        <w:t>body is</w:t>
      </w:r>
      <w:r w:rsidRPr="00D703DC">
        <w:rPr>
          <w:u w:val="single"/>
        </w:rPr>
        <w:t xml:space="preserve"> aimed at </w:t>
      </w:r>
      <w:r w:rsidRPr="00D703DC">
        <w:rPr>
          <w:highlight w:val="cyan"/>
          <w:u w:val="single"/>
        </w:rPr>
        <w:t>securing</w:t>
      </w:r>
      <w:r w:rsidRPr="00D703DC">
        <w:rPr>
          <w:u w:val="single"/>
        </w:rPr>
        <w:t xml:space="preserve"> </w:t>
      </w:r>
      <w:r w:rsidRPr="00D703DC">
        <w:rPr>
          <w:highlight w:val="cyan"/>
          <w:u w:val="single"/>
        </w:rPr>
        <w:t>Japan</w:t>
      </w:r>
      <w:r w:rsidRPr="00D703DC">
        <w:rPr>
          <w:u w:val="single"/>
        </w:rPr>
        <w:t xml:space="preserve"> and </w:t>
      </w:r>
      <w:r w:rsidRPr="00D703DC">
        <w:rPr>
          <w:rStyle w:val="Emphasis"/>
        </w:rPr>
        <w:t>So</w:t>
      </w:r>
      <w:r w:rsidRPr="00D703DC">
        <w:rPr>
          <w:sz w:val="16"/>
        </w:rPr>
        <w:t xml:space="preserve">uth </w:t>
      </w:r>
      <w:r w:rsidRPr="00D703DC">
        <w:rPr>
          <w:rStyle w:val="Emphasis"/>
        </w:rPr>
        <w:t>Ko</w:t>
      </w:r>
      <w:r w:rsidRPr="00D703DC">
        <w:rPr>
          <w:sz w:val="16"/>
        </w:rPr>
        <w:t xml:space="preserve">rea’s </w:t>
      </w:r>
      <w:r w:rsidRPr="00D703DC">
        <w:rPr>
          <w:rStyle w:val="Emphasis"/>
          <w:highlight w:val="cyan"/>
        </w:rPr>
        <w:t>trust</w:t>
      </w:r>
      <w:r w:rsidRPr="00D703DC">
        <w:rPr>
          <w:highlight w:val="cyan"/>
          <w:u w:val="single"/>
        </w:rPr>
        <w:t xml:space="preserve"> in </w:t>
      </w:r>
      <w:r w:rsidRPr="00D703DC">
        <w:rPr>
          <w:u w:val="single"/>
        </w:rPr>
        <w:t xml:space="preserve">the </w:t>
      </w:r>
      <w:r w:rsidRPr="00D703DC">
        <w:rPr>
          <w:rStyle w:val="Emphasis"/>
          <w:highlight w:val="cyan"/>
        </w:rPr>
        <w:t>U</w:t>
      </w:r>
      <w:r w:rsidRPr="00D703DC">
        <w:rPr>
          <w:u w:val="single"/>
        </w:rPr>
        <w:t xml:space="preserve">nited </w:t>
      </w:r>
      <w:r w:rsidRPr="00D703DC">
        <w:rPr>
          <w:rStyle w:val="Emphasis"/>
          <w:highlight w:val="cyan"/>
        </w:rPr>
        <w:t>S</w:t>
      </w:r>
      <w:r w:rsidRPr="00D703DC">
        <w:rPr>
          <w:u w:val="single"/>
        </w:rPr>
        <w:t xml:space="preserve">tate’s </w:t>
      </w:r>
      <w:r w:rsidRPr="00D703DC">
        <w:rPr>
          <w:rStyle w:val="Emphasis"/>
        </w:rPr>
        <w:t>extended deterrence</w:t>
      </w:r>
      <w:r w:rsidRPr="00D703DC">
        <w:rPr>
          <w:u w:val="single"/>
        </w:rPr>
        <w:t xml:space="preserve"> </w:t>
      </w:r>
      <w:r w:rsidRPr="00D703DC">
        <w:rPr>
          <w:highlight w:val="cyan"/>
          <w:u w:val="single"/>
        </w:rPr>
        <w:t>commitment</w:t>
      </w:r>
      <w:r w:rsidRPr="00D703DC">
        <w:rPr>
          <w:sz w:val="16"/>
        </w:rPr>
        <w:t xml:space="preserve">, </w:t>
      </w:r>
      <w:r w:rsidRPr="00D703DC">
        <w:rPr>
          <w:rStyle w:val="TitleChar"/>
          <w:highlight w:val="cyan"/>
        </w:rPr>
        <w:t>including</w:t>
      </w:r>
      <w:r w:rsidRPr="00D703DC">
        <w:rPr>
          <w:rStyle w:val="TitleChar"/>
        </w:rPr>
        <w:t xml:space="preserve"> its “</w:t>
      </w:r>
      <w:r w:rsidRPr="00D703DC">
        <w:rPr>
          <w:rStyle w:val="Emphasis"/>
          <w:highlight w:val="cyan"/>
        </w:rPr>
        <w:t>nuclear umbrella</w:t>
      </w:r>
      <w:r w:rsidRPr="00D703DC">
        <w:rPr>
          <w:rStyle w:val="TitleChar"/>
        </w:rPr>
        <w:t>,</w:t>
      </w:r>
      <w:r w:rsidRPr="00D703DC">
        <w:rPr>
          <w:sz w:val="16"/>
        </w:rPr>
        <w:t xml:space="preserve">” </w:t>
      </w:r>
      <w:r w:rsidRPr="00D703DC">
        <w:rPr>
          <w:highlight w:val="cyan"/>
          <w:u w:val="single"/>
        </w:rPr>
        <w:t>and</w:t>
      </w:r>
      <w:r w:rsidRPr="00D703DC">
        <w:rPr>
          <w:u w:val="single"/>
        </w:rPr>
        <w:t xml:space="preserve"> </w:t>
      </w:r>
      <w:r w:rsidRPr="00D703DC">
        <w:rPr>
          <w:highlight w:val="cyan"/>
          <w:u w:val="single"/>
        </w:rPr>
        <w:t xml:space="preserve">strengthening </w:t>
      </w:r>
      <w:r w:rsidRPr="00D703DC">
        <w:rPr>
          <w:rStyle w:val="Emphasis"/>
          <w:highlight w:val="cyan"/>
        </w:rPr>
        <w:t>nuc</w:t>
      </w:r>
      <w:r w:rsidRPr="00D703DC">
        <w:rPr>
          <w:u w:val="single"/>
        </w:rPr>
        <w:t xml:space="preserve">lear </w:t>
      </w:r>
      <w:r w:rsidRPr="00D703DC">
        <w:rPr>
          <w:highlight w:val="cyan"/>
          <w:u w:val="single"/>
        </w:rPr>
        <w:t>deterrence</w:t>
      </w:r>
      <w:r w:rsidRPr="00D703DC">
        <w:rPr>
          <w:sz w:val="16"/>
        </w:rPr>
        <w:t xml:space="preserve"> in a coordinated manner.</w:t>
      </w:r>
    </w:p>
    <w:p w14:paraId="01B92D91" w14:textId="77777777" w:rsidR="00453BDD" w:rsidRPr="00D703DC" w:rsidRDefault="00453BDD" w:rsidP="00453BDD">
      <w:pPr>
        <w:rPr>
          <w:u w:val="single"/>
        </w:rPr>
      </w:pPr>
      <w:r w:rsidRPr="00D703DC">
        <w:rPr>
          <w:sz w:val="16"/>
        </w:rPr>
        <w:t xml:space="preserve">The </w:t>
      </w:r>
      <w:r w:rsidRPr="00D703DC">
        <w:rPr>
          <w:rStyle w:val="Emphasis"/>
          <w:highlight w:val="cyan"/>
        </w:rPr>
        <w:t>Japan</w:t>
      </w:r>
      <w:r w:rsidRPr="00D703DC">
        <w:rPr>
          <w:u w:val="single"/>
        </w:rPr>
        <w:t>ese government is</w:t>
      </w:r>
      <w:r w:rsidRPr="00D703DC">
        <w:rPr>
          <w:sz w:val="16"/>
        </w:rPr>
        <w:t xml:space="preserve"> considering </w:t>
      </w:r>
      <w:r w:rsidRPr="00D703DC">
        <w:rPr>
          <w:rStyle w:val="Emphasis"/>
          <w:highlight w:val="cyan"/>
        </w:rPr>
        <w:t>accepting</w:t>
      </w:r>
      <w:r w:rsidRPr="00D703DC">
        <w:rPr>
          <w:highlight w:val="cyan"/>
          <w:u w:val="single"/>
        </w:rPr>
        <w:t xml:space="preserve"> the proposal</w:t>
      </w:r>
      <w:r w:rsidRPr="00D703DC">
        <w:rPr>
          <w:sz w:val="16"/>
        </w:rPr>
        <w:t xml:space="preserve">, according to sources. </w:t>
      </w:r>
      <w:r w:rsidRPr="00D703DC">
        <w:rPr>
          <w:rStyle w:val="Emphasis"/>
        </w:rPr>
        <w:t>So</w:t>
      </w:r>
      <w:r w:rsidRPr="00D703DC">
        <w:rPr>
          <w:u w:val="single"/>
        </w:rPr>
        <w:t xml:space="preserve">uth </w:t>
      </w:r>
      <w:r w:rsidRPr="00D703DC">
        <w:rPr>
          <w:rStyle w:val="Emphasis"/>
        </w:rPr>
        <w:t>Ko</w:t>
      </w:r>
      <w:r w:rsidRPr="00D703DC">
        <w:rPr>
          <w:u w:val="single"/>
        </w:rPr>
        <w:t xml:space="preserve">rea is also </w:t>
      </w:r>
      <w:r w:rsidRPr="00D703DC">
        <w:rPr>
          <w:sz w:val="16"/>
        </w:rPr>
        <w:t>believed to be</w:t>
      </w:r>
      <w:r w:rsidRPr="00D703DC">
        <w:rPr>
          <w:u w:val="single"/>
        </w:rPr>
        <w:t xml:space="preserve"> positive about the idea.</w:t>
      </w:r>
    </w:p>
    <w:p w14:paraId="3815BF96" w14:textId="77777777" w:rsidR="00453BDD" w:rsidRPr="00D703DC" w:rsidRDefault="00453BDD" w:rsidP="00453BDD">
      <w:pPr>
        <w:rPr>
          <w:sz w:val="16"/>
        </w:rPr>
      </w:pPr>
      <w:r w:rsidRPr="00D703DC">
        <w:rPr>
          <w:highlight w:val="cyan"/>
          <w:u w:val="single"/>
        </w:rPr>
        <w:t xml:space="preserve">Japan and the </w:t>
      </w:r>
      <w:r w:rsidRPr="00D703DC">
        <w:rPr>
          <w:rStyle w:val="Emphasis"/>
          <w:highlight w:val="cyan"/>
        </w:rPr>
        <w:t>U</w:t>
      </w:r>
      <w:r w:rsidRPr="00D703DC">
        <w:rPr>
          <w:u w:val="single"/>
        </w:rPr>
        <w:t xml:space="preserve">nited </w:t>
      </w:r>
      <w:r w:rsidRPr="00D703DC">
        <w:rPr>
          <w:rStyle w:val="Emphasis"/>
          <w:highlight w:val="cyan"/>
        </w:rPr>
        <w:t>S</w:t>
      </w:r>
      <w:r w:rsidRPr="00D703DC">
        <w:rPr>
          <w:u w:val="single"/>
        </w:rPr>
        <w:t xml:space="preserve">tates </w:t>
      </w:r>
      <w:r w:rsidRPr="00D703DC">
        <w:rPr>
          <w:highlight w:val="cyan"/>
          <w:u w:val="single"/>
        </w:rPr>
        <w:t>hold talks on</w:t>
      </w:r>
      <w:r w:rsidRPr="00D703DC">
        <w:rPr>
          <w:sz w:val="16"/>
        </w:rPr>
        <w:t xml:space="preserve"> the </w:t>
      </w:r>
      <w:r w:rsidRPr="00D703DC">
        <w:rPr>
          <w:u w:val="single"/>
        </w:rPr>
        <w:t xml:space="preserve">U.S. </w:t>
      </w:r>
      <w:r w:rsidRPr="00D703DC">
        <w:rPr>
          <w:rStyle w:val="Emphasis"/>
          <w:highlight w:val="cyan"/>
        </w:rPr>
        <w:t>nuc</w:t>
      </w:r>
      <w:r w:rsidRPr="00D703DC">
        <w:rPr>
          <w:u w:val="single"/>
        </w:rPr>
        <w:t xml:space="preserve">lear </w:t>
      </w:r>
      <w:r w:rsidRPr="00D703DC">
        <w:rPr>
          <w:highlight w:val="cyan"/>
          <w:u w:val="single"/>
        </w:rPr>
        <w:t>deterrence</w:t>
      </w:r>
      <w:r w:rsidRPr="00D703DC">
        <w:rPr>
          <w:sz w:val="16"/>
        </w:rPr>
        <w:t xml:space="preserve"> among foreign and defense officials at the deputy director general level, </w:t>
      </w:r>
      <w:r w:rsidRPr="00D703DC">
        <w:rPr>
          <w:u w:val="single"/>
        </w:rPr>
        <w:t xml:space="preserve">while the </w:t>
      </w:r>
      <w:r w:rsidRPr="00D703DC">
        <w:rPr>
          <w:rStyle w:val="Emphasis"/>
        </w:rPr>
        <w:t>U</w:t>
      </w:r>
      <w:r w:rsidRPr="00D703DC">
        <w:rPr>
          <w:u w:val="single"/>
        </w:rPr>
        <w:t xml:space="preserve">nited </w:t>
      </w:r>
      <w:r w:rsidRPr="00D703DC">
        <w:rPr>
          <w:rStyle w:val="Emphasis"/>
        </w:rPr>
        <w:t>S</w:t>
      </w:r>
      <w:r w:rsidRPr="00D703DC">
        <w:rPr>
          <w:u w:val="single"/>
        </w:rPr>
        <w:t xml:space="preserve">tates and </w:t>
      </w:r>
      <w:r w:rsidRPr="00D703DC">
        <w:rPr>
          <w:rStyle w:val="Emphasis"/>
        </w:rPr>
        <w:t>So</w:t>
      </w:r>
      <w:r w:rsidRPr="00D703DC">
        <w:rPr>
          <w:u w:val="single"/>
        </w:rPr>
        <w:t xml:space="preserve">uth </w:t>
      </w:r>
      <w:r w:rsidRPr="00D703DC">
        <w:rPr>
          <w:rStyle w:val="Emphasis"/>
        </w:rPr>
        <w:t>Ko</w:t>
      </w:r>
      <w:r w:rsidRPr="00D703DC">
        <w:rPr>
          <w:u w:val="single"/>
        </w:rPr>
        <w:t>rea hold similar talks</w:t>
      </w:r>
      <w:r w:rsidRPr="00D703DC">
        <w:rPr>
          <w:sz w:val="16"/>
        </w:rPr>
        <w:t xml:space="preserve"> at the vice-ministerial level.</w:t>
      </w:r>
    </w:p>
    <w:p w14:paraId="3563A1E8" w14:textId="77777777" w:rsidR="00453BDD" w:rsidRPr="00D703DC" w:rsidRDefault="00453BDD" w:rsidP="00453BDD">
      <w:pPr>
        <w:rPr>
          <w:sz w:val="16"/>
        </w:rPr>
      </w:pPr>
      <w:r w:rsidRPr="00D703DC">
        <w:rPr>
          <w:u w:val="single"/>
        </w:rPr>
        <w:t xml:space="preserve">The </w:t>
      </w:r>
      <w:r w:rsidRPr="00D703DC">
        <w:rPr>
          <w:highlight w:val="cyan"/>
          <w:u w:val="single"/>
        </w:rPr>
        <w:t>three-country consultative body will</w:t>
      </w:r>
      <w:r w:rsidRPr="00D703DC">
        <w:rPr>
          <w:u w:val="single"/>
        </w:rPr>
        <w:t xml:space="preserve"> be an </w:t>
      </w:r>
      <w:r w:rsidRPr="00D703DC">
        <w:rPr>
          <w:rStyle w:val="Emphasis"/>
          <w:highlight w:val="cyan"/>
        </w:rPr>
        <w:t>upgrade</w:t>
      </w:r>
      <w:r w:rsidRPr="00D703DC">
        <w:rPr>
          <w:u w:val="single"/>
        </w:rPr>
        <w:t xml:space="preserve"> to the bilateral </w:t>
      </w:r>
      <w:r w:rsidRPr="00D703DC">
        <w:rPr>
          <w:highlight w:val="cyan"/>
          <w:u w:val="single"/>
        </w:rPr>
        <w:t>frameworks</w:t>
      </w:r>
      <w:r w:rsidRPr="00D703DC">
        <w:rPr>
          <w:sz w:val="16"/>
          <w:highlight w:val="cyan"/>
        </w:rPr>
        <w:t xml:space="preserve"> </w:t>
      </w:r>
      <w:r w:rsidRPr="00D703DC">
        <w:rPr>
          <w:rStyle w:val="Emphasis"/>
        </w:rPr>
        <w:t xml:space="preserve">currently </w:t>
      </w:r>
      <w:r w:rsidRPr="00D703DC">
        <w:rPr>
          <w:rStyle w:val="Emphasis"/>
          <w:highlight w:val="cyan"/>
        </w:rPr>
        <w:t>in place</w:t>
      </w:r>
      <w:r w:rsidRPr="00D703DC">
        <w:rPr>
          <w:sz w:val="16"/>
        </w:rPr>
        <w:t xml:space="preserve">. It will be </w:t>
      </w:r>
      <w:r w:rsidRPr="00D703DC">
        <w:rPr>
          <w:u w:val="single"/>
        </w:rPr>
        <w:t xml:space="preserve">established </w:t>
      </w:r>
      <w:r w:rsidRPr="00D703DC">
        <w:rPr>
          <w:highlight w:val="cyan"/>
          <w:u w:val="single"/>
        </w:rPr>
        <w:t xml:space="preserve">on a </w:t>
      </w:r>
      <w:r w:rsidRPr="00D703DC">
        <w:rPr>
          <w:rStyle w:val="Emphasis"/>
          <w:highlight w:val="cyan"/>
        </w:rPr>
        <w:t>permanent basis</w:t>
      </w:r>
      <w:r w:rsidRPr="00D703DC">
        <w:rPr>
          <w:highlight w:val="cyan"/>
          <w:u w:val="single"/>
        </w:rPr>
        <w:t xml:space="preserve"> to </w:t>
      </w:r>
      <w:r w:rsidRPr="00D703DC">
        <w:rPr>
          <w:rStyle w:val="Emphasis"/>
          <w:highlight w:val="cyan"/>
        </w:rPr>
        <w:t>deepen discussions</w:t>
      </w:r>
      <w:r w:rsidRPr="00D703DC">
        <w:rPr>
          <w:u w:val="single"/>
        </w:rPr>
        <w:t xml:space="preserve"> </w:t>
      </w:r>
      <w:r w:rsidRPr="00D703DC">
        <w:rPr>
          <w:highlight w:val="cyan"/>
          <w:u w:val="single"/>
        </w:rPr>
        <w:t>on</w:t>
      </w:r>
      <w:r w:rsidRPr="00D703DC">
        <w:rPr>
          <w:u w:val="single"/>
        </w:rPr>
        <w:t xml:space="preserve"> </w:t>
      </w:r>
      <w:r w:rsidRPr="00D703DC">
        <w:rPr>
          <w:rStyle w:val="Emphasis"/>
          <w:highlight w:val="cyan"/>
        </w:rPr>
        <w:t>nuc</w:t>
      </w:r>
      <w:r w:rsidRPr="00D703DC">
        <w:rPr>
          <w:u w:val="single"/>
        </w:rPr>
        <w:t xml:space="preserve">lear deterrence </w:t>
      </w:r>
      <w:r w:rsidRPr="00D703DC">
        <w:rPr>
          <w:highlight w:val="cyan"/>
          <w:u w:val="single"/>
        </w:rPr>
        <w:t>policy</w:t>
      </w:r>
      <w:r w:rsidRPr="00D703DC">
        <w:rPr>
          <w:u w:val="single"/>
        </w:rPr>
        <w:t xml:space="preserve"> </w:t>
      </w:r>
      <w:r w:rsidRPr="00D703DC">
        <w:rPr>
          <w:highlight w:val="cyan"/>
          <w:u w:val="single"/>
        </w:rPr>
        <w:t xml:space="preserve">and </w:t>
      </w:r>
      <w:r w:rsidRPr="00D703DC">
        <w:rPr>
          <w:rStyle w:val="Emphasis"/>
          <w:highlight w:val="cyan"/>
        </w:rPr>
        <w:t>enhance</w:t>
      </w:r>
      <w:r w:rsidRPr="00D703DC">
        <w:rPr>
          <w:sz w:val="16"/>
        </w:rPr>
        <w:t xml:space="preserve"> information sharing on </w:t>
      </w:r>
      <w:r w:rsidRPr="00D703DC">
        <w:rPr>
          <w:highlight w:val="cyan"/>
          <w:u w:val="single"/>
        </w:rPr>
        <w:t>U.S.</w:t>
      </w:r>
      <w:r w:rsidRPr="00D703DC">
        <w:rPr>
          <w:u w:val="single"/>
        </w:rPr>
        <w:t xml:space="preserve"> </w:t>
      </w:r>
      <w:r w:rsidRPr="00D703DC">
        <w:rPr>
          <w:rStyle w:val="Emphasis"/>
          <w:highlight w:val="cyan"/>
        </w:rPr>
        <w:t>nuc</w:t>
      </w:r>
      <w:r w:rsidRPr="00D703DC">
        <w:rPr>
          <w:u w:val="single"/>
        </w:rPr>
        <w:t xml:space="preserve">lear </w:t>
      </w:r>
      <w:r w:rsidRPr="00D703DC">
        <w:rPr>
          <w:highlight w:val="cyan"/>
          <w:u w:val="single"/>
        </w:rPr>
        <w:t>capabilities</w:t>
      </w:r>
      <w:r w:rsidRPr="00D703DC">
        <w:rPr>
          <w:sz w:val="16"/>
        </w:rPr>
        <w:t>.</w:t>
      </w:r>
    </w:p>
    <w:p w14:paraId="4A47058A" w14:textId="77777777" w:rsidR="00453BDD" w:rsidRPr="00D703DC" w:rsidRDefault="00453BDD" w:rsidP="00453BDD">
      <w:pPr>
        <w:rPr>
          <w:rStyle w:val="TitleChar"/>
        </w:rPr>
      </w:pPr>
      <w:r w:rsidRPr="00D703DC">
        <w:rPr>
          <w:u w:val="single"/>
        </w:rPr>
        <w:t>Washington has proposed establishing a framework for nuclear deterrence-related training</w:t>
      </w:r>
      <w:r w:rsidRPr="00D703DC">
        <w:rPr>
          <w:sz w:val="16"/>
        </w:rPr>
        <w:t xml:space="preserve"> during normal times </w:t>
      </w:r>
      <w:r w:rsidRPr="00D703DC">
        <w:rPr>
          <w:u w:val="single"/>
        </w:rPr>
        <w:t>and a mechanism to</w:t>
      </w:r>
      <w:r w:rsidRPr="00D703DC">
        <w:rPr>
          <w:sz w:val="16"/>
        </w:rPr>
        <w:t xml:space="preserve"> determine how to </w:t>
      </w:r>
      <w:r w:rsidRPr="00D703DC">
        <w:rPr>
          <w:u w:val="single"/>
        </w:rPr>
        <w:t>respond in an emergency based on consultations</w:t>
      </w:r>
      <w:r w:rsidRPr="00D703DC">
        <w:rPr>
          <w:sz w:val="16"/>
        </w:rPr>
        <w:t xml:space="preserve"> with Tokyo and Seoul. Who will participate in the body and what specific themes will be tackled are yet to be determined. The North Atlantic Treaty Organization’s ministerial-level Nuclear Planning Group was established in 1966 during the Cold War to discuss nuclear deterrence. Washington intends to consult with Tokyo and Seoul </w:t>
      </w:r>
      <w:r w:rsidRPr="00D703DC">
        <w:rPr>
          <w:rStyle w:val="TitleChar"/>
        </w:rPr>
        <w:t>based on the NATO framework.</w:t>
      </w:r>
    </w:p>
    <w:p w14:paraId="21AC6B2E" w14:textId="77777777" w:rsidR="00453BDD" w:rsidRPr="00D703DC" w:rsidRDefault="00453BDD" w:rsidP="00453BDD">
      <w:r w:rsidRPr="00D703DC">
        <w:t>U.S. Assistant Secretary of Defense Ely Ratner said in a speech on March 2, “We’re in discussions now about … new consultative mechanisms … to better understand our strategic operations and planning and thinking,” regarding nuclear deterrence against North Korea.</w:t>
      </w:r>
    </w:p>
    <w:p w14:paraId="6E989AB3" w14:textId="77777777" w:rsidR="00453BDD" w:rsidRPr="00D703DC" w:rsidRDefault="00453BDD" w:rsidP="00453BDD">
      <w:pPr>
        <w:rPr>
          <w:sz w:val="16"/>
        </w:rPr>
      </w:pPr>
      <w:r w:rsidRPr="00D703DC">
        <w:rPr>
          <w:sz w:val="16"/>
        </w:rPr>
        <w:t xml:space="preserve">There are growing concerns in Japan and South Korea about the reliability of the U.S. nuclear umbrella, amid North Korean threats of short-range tactical nuclear weapons. </w:t>
      </w:r>
      <w:r w:rsidRPr="00D703DC">
        <w:rPr>
          <w:highlight w:val="cyan"/>
          <w:u w:val="single"/>
        </w:rPr>
        <w:t>Washington</w:t>
      </w:r>
      <w:r w:rsidRPr="00D703DC">
        <w:rPr>
          <w:u w:val="single"/>
        </w:rPr>
        <w:t xml:space="preserve"> has </w:t>
      </w:r>
      <w:r w:rsidRPr="00D703DC">
        <w:rPr>
          <w:highlight w:val="cyan"/>
          <w:u w:val="single"/>
        </w:rPr>
        <w:t xml:space="preserve">decided it is </w:t>
      </w:r>
      <w:r w:rsidRPr="00D703DC">
        <w:rPr>
          <w:rStyle w:val="Emphasis"/>
          <w:highlight w:val="cyan"/>
        </w:rPr>
        <w:t>necessary</w:t>
      </w:r>
      <w:r w:rsidRPr="00D703DC">
        <w:rPr>
          <w:highlight w:val="cyan"/>
          <w:u w:val="single"/>
        </w:rPr>
        <w:t xml:space="preserve"> to establish</w:t>
      </w:r>
      <w:r w:rsidRPr="00D703DC">
        <w:rPr>
          <w:u w:val="single"/>
        </w:rPr>
        <w:t xml:space="preserve"> a </w:t>
      </w:r>
      <w:r w:rsidRPr="00D703DC">
        <w:rPr>
          <w:rStyle w:val="Emphasis"/>
        </w:rPr>
        <w:t xml:space="preserve">new consultative </w:t>
      </w:r>
      <w:r w:rsidRPr="00D703DC">
        <w:rPr>
          <w:rStyle w:val="Emphasis"/>
          <w:highlight w:val="cyan"/>
        </w:rPr>
        <w:t>body</w:t>
      </w:r>
      <w:r w:rsidRPr="00D703DC">
        <w:rPr>
          <w:u w:val="single"/>
        </w:rPr>
        <w:t xml:space="preserve"> </w:t>
      </w:r>
      <w:r w:rsidRPr="00D703DC">
        <w:rPr>
          <w:highlight w:val="cyan"/>
          <w:u w:val="single"/>
        </w:rPr>
        <w:t>and</w:t>
      </w:r>
      <w:r w:rsidRPr="00D703DC">
        <w:rPr>
          <w:u w:val="single"/>
        </w:rPr>
        <w:t xml:space="preserve"> </w:t>
      </w:r>
      <w:r w:rsidRPr="00D703DC">
        <w:rPr>
          <w:highlight w:val="cyan"/>
          <w:u w:val="single"/>
        </w:rPr>
        <w:t>demonstrate</w:t>
      </w:r>
      <w:r w:rsidRPr="00D703DC">
        <w:rPr>
          <w:u w:val="single"/>
        </w:rPr>
        <w:t xml:space="preserve"> its </w:t>
      </w:r>
      <w:r w:rsidRPr="00D703DC">
        <w:rPr>
          <w:rStyle w:val="Emphasis"/>
          <w:highlight w:val="cyan"/>
        </w:rPr>
        <w:t>firm stance</w:t>
      </w:r>
      <w:r w:rsidRPr="00D703DC">
        <w:rPr>
          <w:u w:val="single"/>
        </w:rPr>
        <w:t xml:space="preserve"> regarding extended deterrence </w:t>
      </w:r>
      <w:r w:rsidRPr="00D703DC">
        <w:rPr>
          <w:highlight w:val="cyan"/>
          <w:u w:val="single"/>
        </w:rPr>
        <w:t>to defend its</w:t>
      </w:r>
      <w:r w:rsidRPr="00D703DC">
        <w:rPr>
          <w:u w:val="single"/>
        </w:rPr>
        <w:t xml:space="preserve"> two </w:t>
      </w:r>
      <w:r w:rsidRPr="00D703DC">
        <w:rPr>
          <w:highlight w:val="cyan"/>
          <w:u w:val="single"/>
        </w:rPr>
        <w:t>allies</w:t>
      </w:r>
      <w:r w:rsidRPr="00D703DC">
        <w:rPr>
          <w:sz w:val="16"/>
        </w:rPr>
        <w:t>.</w:t>
      </w:r>
    </w:p>
    <w:p w14:paraId="6F73C0CE" w14:textId="77777777" w:rsidR="00453BDD" w:rsidRPr="00D703DC" w:rsidRDefault="00453BDD" w:rsidP="00453BDD">
      <w:pPr>
        <w:rPr>
          <w:sz w:val="16"/>
        </w:rPr>
      </w:pPr>
      <w:r w:rsidRPr="00D703DC">
        <w:rPr>
          <w:sz w:val="16"/>
        </w:rPr>
        <w:t xml:space="preserve">The </w:t>
      </w:r>
      <w:r w:rsidRPr="00D703DC">
        <w:rPr>
          <w:rStyle w:val="Emphasis"/>
          <w:highlight w:val="cyan"/>
        </w:rPr>
        <w:t>Japan</w:t>
      </w:r>
      <w:r w:rsidRPr="00D703DC">
        <w:rPr>
          <w:u w:val="single"/>
        </w:rPr>
        <w:t xml:space="preserve">ese government </w:t>
      </w:r>
      <w:r w:rsidRPr="00D703DC">
        <w:rPr>
          <w:highlight w:val="cyan"/>
          <w:u w:val="single"/>
        </w:rPr>
        <w:t xml:space="preserve">is </w:t>
      </w:r>
      <w:r w:rsidRPr="00D703DC">
        <w:rPr>
          <w:rStyle w:val="Emphasis"/>
          <w:szCs w:val="26"/>
          <w:highlight w:val="cyan"/>
        </w:rPr>
        <w:t>positively assessing</w:t>
      </w:r>
      <w:r w:rsidRPr="00D703DC">
        <w:rPr>
          <w:u w:val="single"/>
        </w:rPr>
        <w:t xml:space="preserve"> the </w:t>
      </w:r>
      <w:r w:rsidRPr="00D703DC">
        <w:rPr>
          <w:highlight w:val="cyan"/>
          <w:u w:val="single"/>
        </w:rPr>
        <w:t>proposal</w:t>
      </w:r>
      <w:r w:rsidRPr="00D703DC">
        <w:rPr>
          <w:u w:val="single"/>
        </w:rPr>
        <w:t xml:space="preserve"> </w:t>
      </w:r>
      <w:r w:rsidRPr="00D703DC">
        <w:rPr>
          <w:sz w:val="16"/>
        </w:rPr>
        <w:t xml:space="preserve">on the understanding </w:t>
      </w:r>
      <w:r w:rsidRPr="00D703DC">
        <w:rPr>
          <w:highlight w:val="cyan"/>
          <w:u w:val="single"/>
        </w:rPr>
        <w:t>that it will</w:t>
      </w:r>
      <w:r w:rsidRPr="00D703DC">
        <w:rPr>
          <w:u w:val="single"/>
        </w:rPr>
        <w:t xml:space="preserve"> </w:t>
      </w:r>
      <w:r w:rsidRPr="00D703DC">
        <w:rPr>
          <w:rStyle w:val="Emphasis"/>
          <w:highlight w:val="cyan"/>
        </w:rPr>
        <w:t>strengthen nuc</w:t>
      </w:r>
      <w:r w:rsidRPr="00D703DC">
        <w:rPr>
          <w:rStyle w:val="Emphasis"/>
        </w:rPr>
        <w:t xml:space="preserve">lear </w:t>
      </w:r>
      <w:r w:rsidRPr="00D703DC">
        <w:rPr>
          <w:rStyle w:val="Emphasis"/>
          <w:highlight w:val="cyan"/>
        </w:rPr>
        <w:t>deterrence</w:t>
      </w:r>
      <w:r w:rsidRPr="00D703DC">
        <w:rPr>
          <w:sz w:val="16"/>
        </w:rPr>
        <w:t>. It is also closely watching the situation regarding lawsuits linked to requisitioned workers from the Korean Peninsula, which has been the biggest issue between Tokyo and Seoul.</w:t>
      </w:r>
    </w:p>
    <w:p w14:paraId="46B8A1BC" w14:textId="77777777" w:rsidR="00453BDD" w:rsidRDefault="00453BDD" w:rsidP="00453BDD">
      <w:pPr>
        <w:rPr>
          <w:sz w:val="16"/>
        </w:rPr>
      </w:pPr>
      <w:r w:rsidRPr="00D703DC">
        <w:rPr>
          <w:sz w:val="16"/>
        </w:rPr>
        <w:t xml:space="preserve">Following the South Korean government’s announcement of a resolution plan on Monday, </w:t>
      </w:r>
      <w:r w:rsidRPr="00D703DC">
        <w:rPr>
          <w:highlight w:val="cyan"/>
          <w:u w:val="single"/>
        </w:rPr>
        <w:t>Tokyo</w:t>
      </w:r>
      <w:r w:rsidRPr="00D703DC">
        <w:rPr>
          <w:u w:val="single"/>
        </w:rPr>
        <w:t xml:space="preserve"> </w:t>
      </w:r>
      <w:r w:rsidRPr="00D703DC">
        <w:rPr>
          <w:highlight w:val="cyan"/>
          <w:u w:val="single"/>
        </w:rPr>
        <w:t>thinks</w:t>
      </w:r>
      <w:r w:rsidRPr="00D703DC">
        <w:rPr>
          <w:u w:val="single"/>
        </w:rPr>
        <w:t xml:space="preserve"> the </w:t>
      </w:r>
      <w:r w:rsidRPr="00D703DC">
        <w:rPr>
          <w:highlight w:val="cyan"/>
          <w:u w:val="single"/>
        </w:rPr>
        <w:t>environment for</w:t>
      </w:r>
      <w:r w:rsidRPr="00D703DC">
        <w:rPr>
          <w:u w:val="single"/>
        </w:rPr>
        <w:t xml:space="preserve"> </w:t>
      </w:r>
      <w:r w:rsidRPr="00D703DC">
        <w:rPr>
          <w:rStyle w:val="Emphasis"/>
          <w:highlight w:val="cyan"/>
        </w:rPr>
        <w:t>strengthening security coop</w:t>
      </w:r>
      <w:r w:rsidRPr="00D703DC">
        <w:rPr>
          <w:u w:val="single"/>
        </w:rPr>
        <w:t xml:space="preserve">eration among the three nations </w:t>
      </w:r>
      <w:r w:rsidRPr="00D703DC">
        <w:rPr>
          <w:highlight w:val="cyan"/>
          <w:u w:val="single"/>
        </w:rPr>
        <w:t xml:space="preserve">is </w:t>
      </w:r>
      <w:r w:rsidRPr="00D703DC">
        <w:rPr>
          <w:rStyle w:val="Emphasis"/>
          <w:highlight w:val="cyan"/>
        </w:rPr>
        <w:t>getting closer</w:t>
      </w:r>
      <w:r w:rsidRPr="00D703DC">
        <w:rPr>
          <w:sz w:val="16"/>
        </w:rPr>
        <w:t>.</w:t>
      </w:r>
    </w:p>
    <w:p w14:paraId="31AF4B99" w14:textId="365AED05" w:rsidR="00084B68" w:rsidRDefault="00084B68" w:rsidP="00084B68">
      <w:pPr>
        <w:pStyle w:val="Heading3"/>
      </w:pPr>
      <w:r>
        <w:t>2NC—Yes Prolif</w:t>
      </w:r>
    </w:p>
    <w:p w14:paraId="41203338" w14:textId="77777777" w:rsidR="00084B68" w:rsidRPr="00A7463C" w:rsidRDefault="00084B68" w:rsidP="00084B68">
      <w:pPr>
        <w:pStyle w:val="Heading4"/>
      </w:pPr>
      <w:r>
        <w:t xml:space="preserve">No constraints---Japan thinks it is the </w:t>
      </w:r>
      <w:r>
        <w:rPr>
          <w:u w:val="single"/>
        </w:rPr>
        <w:t>only way</w:t>
      </w:r>
      <w:r>
        <w:t xml:space="preserve"> they can compensate. </w:t>
      </w:r>
    </w:p>
    <w:p w14:paraId="0B59B813" w14:textId="77777777" w:rsidR="00084B68" w:rsidRPr="009A621D" w:rsidRDefault="00084B68" w:rsidP="00084B68">
      <w:r>
        <w:t xml:space="preserve">Eric </w:t>
      </w:r>
      <w:r w:rsidRPr="009A621D">
        <w:rPr>
          <w:rStyle w:val="Cite"/>
        </w:rPr>
        <w:t>Heginbotham &amp;</w:t>
      </w:r>
      <w:r>
        <w:t xml:space="preserve"> Richard J. </w:t>
      </w:r>
      <w:r w:rsidRPr="009A621D">
        <w:rPr>
          <w:rStyle w:val="Cite"/>
        </w:rPr>
        <w:t xml:space="preserve">Samuels </w:t>
      </w:r>
      <w:r>
        <w:rPr>
          <w:rStyle w:val="Cite"/>
        </w:rPr>
        <w:t>21</w:t>
      </w:r>
      <w:r>
        <w:t>, Principal Research Scientist at the Massachusetts Institute of Technology Center for International Studies, Ph.D. in Political Science from the Massachusetts Institute of Technology; Ford International Professor of Political Science and Director of the Center for International Studies at the Massachusetts Institute of Technology, “Vulnerable US Alliances in Northeast Asia: The Nuclear Implications,” The Washington Quarterly, Vol. 44, No. 1, 03-23-2021, https://doi.org/10.1080/0163660X.2021.1894709</w:t>
      </w:r>
    </w:p>
    <w:p w14:paraId="0BF76462" w14:textId="77777777" w:rsidR="00084B68" w:rsidRPr="00084B68" w:rsidRDefault="00084B68" w:rsidP="00084B68">
      <w:pPr>
        <w:rPr>
          <w:sz w:val="16"/>
        </w:rPr>
      </w:pPr>
      <w:r w:rsidRPr="00084B68">
        <w:rPr>
          <w:sz w:val="16"/>
        </w:rPr>
        <w:t xml:space="preserve">None of these first three options is a game changer, and they might be better imagined as “Plans A.2.0–4.0.” 16 The same </w:t>
      </w:r>
      <w:r w:rsidRPr="00084B68">
        <w:rPr>
          <w:rStyle w:val="StyleUnderline"/>
        </w:rPr>
        <w:t>shifting balance of power that stirs Japanese doubt of Washington’s</w:t>
      </w:r>
      <w:r w:rsidRPr="00084B68">
        <w:rPr>
          <w:sz w:val="16"/>
        </w:rPr>
        <w:t xml:space="preserve"> security </w:t>
      </w:r>
      <w:r w:rsidRPr="00084B68">
        <w:rPr>
          <w:rStyle w:val="StyleUnderline"/>
        </w:rPr>
        <w:t>commitment</w:t>
      </w:r>
      <w:r w:rsidRPr="00084B68">
        <w:rPr>
          <w:sz w:val="16"/>
        </w:rPr>
        <w:t xml:space="preserve"> also </w:t>
      </w:r>
      <w:r w:rsidRPr="00084B68">
        <w:rPr>
          <w:rStyle w:val="StyleUnderline"/>
        </w:rPr>
        <w:t>undercuts</w:t>
      </w:r>
      <w:r w:rsidRPr="00084B68">
        <w:rPr>
          <w:sz w:val="16"/>
        </w:rPr>
        <w:t xml:space="preserve"> Tokyo’s </w:t>
      </w:r>
      <w:r w:rsidRPr="00084B68">
        <w:rPr>
          <w:rStyle w:val="StyleUnderline"/>
        </w:rPr>
        <w:t>prospects for autonomous defense</w:t>
      </w:r>
      <w:r w:rsidRPr="00084B68">
        <w:rPr>
          <w:sz w:val="16"/>
        </w:rPr>
        <w:t xml:space="preserve">. </w:t>
      </w:r>
      <w:r w:rsidRPr="00084B68">
        <w:rPr>
          <w:rStyle w:val="Emphasis"/>
        </w:rPr>
        <w:t>The gap</w:t>
      </w:r>
      <w:r w:rsidRPr="00084B68">
        <w:rPr>
          <w:sz w:val="16"/>
        </w:rPr>
        <w:t xml:space="preserve"> in conventional capabilities </w:t>
      </w:r>
      <w:r w:rsidRPr="00084B68">
        <w:rPr>
          <w:rStyle w:val="Emphasis"/>
        </w:rPr>
        <w:t>is</w:t>
      </w:r>
      <w:r w:rsidRPr="00084B68">
        <w:rPr>
          <w:sz w:val="16"/>
        </w:rPr>
        <w:t xml:space="preserve"> simply </w:t>
      </w:r>
      <w:r w:rsidRPr="00084B68">
        <w:rPr>
          <w:rStyle w:val="Emphasis"/>
        </w:rPr>
        <w:t>too large to fill,</w:t>
      </w:r>
      <w:r w:rsidRPr="00084B68">
        <w:rPr>
          <w:sz w:val="16"/>
        </w:rPr>
        <w:t xml:space="preserve"> either by indigenous capabilities or alliance with lesser powers. </w:t>
      </w:r>
      <w:r w:rsidRPr="00084B68">
        <w:rPr>
          <w:rStyle w:val="Emphasis"/>
        </w:rPr>
        <w:t>Enter the nuc</w:t>
      </w:r>
      <w:r w:rsidRPr="00084B68">
        <w:rPr>
          <w:rStyle w:val="StyleUnderline"/>
        </w:rPr>
        <w:t>lear</w:t>
      </w:r>
      <w:r w:rsidRPr="00084B68">
        <w:rPr>
          <w:rStyle w:val="Emphasis"/>
        </w:rPr>
        <w:t xml:space="preserve"> option.</w:t>
      </w:r>
    </w:p>
    <w:p w14:paraId="2CD2AEE9" w14:textId="77777777" w:rsidR="00084B68" w:rsidRPr="00084B68" w:rsidRDefault="00084B68" w:rsidP="00084B68">
      <w:pPr>
        <w:rPr>
          <w:sz w:val="16"/>
        </w:rPr>
      </w:pPr>
      <w:r w:rsidRPr="00084B68">
        <w:rPr>
          <w:sz w:val="16"/>
        </w:rPr>
        <w:t xml:space="preserve">For decades, Japanese </w:t>
      </w:r>
      <w:r w:rsidRPr="00084B68">
        <w:rPr>
          <w:rStyle w:val="StyleUnderline"/>
        </w:rPr>
        <w:t>strategists</w:t>
      </w:r>
      <w:r w:rsidRPr="00084B68">
        <w:rPr>
          <w:sz w:val="16"/>
        </w:rPr>
        <w:t xml:space="preserve"> almost unanimously </w:t>
      </w:r>
      <w:r w:rsidRPr="00084B68">
        <w:rPr>
          <w:rStyle w:val="StyleUnderline"/>
        </w:rPr>
        <w:t>averred that as long as US extended deterrence remained credible</w:t>
      </w:r>
      <w:r w:rsidRPr="00084B68">
        <w:rPr>
          <w:sz w:val="16"/>
        </w:rPr>
        <w:t xml:space="preserve">, </w:t>
      </w:r>
      <w:r w:rsidRPr="00084B68">
        <w:rPr>
          <w:rStyle w:val="Emphasis"/>
        </w:rPr>
        <w:t>nuc</w:t>
      </w:r>
      <w:r w:rsidRPr="00084B68">
        <w:rPr>
          <w:rStyle w:val="StyleUnderline"/>
        </w:rPr>
        <w:t>lear breakout would not be in Japan’s interest</w:t>
      </w:r>
      <w:r w:rsidRPr="00084B68">
        <w:rPr>
          <w:sz w:val="16"/>
        </w:rPr>
        <w:t xml:space="preserve">.17 While </w:t>
      </w:r>
      <w:r w:rsidRPr="00084B68">
        <w:rPr>
          <w:rStyle w:val="Emphasis"/>
        </w:rPr>
        <w:t>this has been</w:t>
      </w:r>
      <w:r w:rsidRPr="00084B68">
        <w:rPr>
          <w:sz w:val="16"/>
        </w:rPr>
        <w:t xml:space="preserve"> regularly </w:t>
      </w:r>
      <w:r w:rsidRPr="00084B68">
        <w:rPr>
          <w:rStyle w:val="Emphasis"/>
        </w:rPr>
        <w:t>reaffirmed</w:t>
      </w:r>
      <w:r w:rsidRPr="00084B68">
        <w:rPr>
          <w:sz w:val="16"/>
        </w:rPr>
        <w:t xml:space="preserve">, </w:t>
      </w:r>
      <w:r w:rsidRPr="00084B68">
        <w:rPr>
          <w:rStyle w:val="StyleUnderline"/>
        </w:rPr>
        <w:t>some</w:t>
      </w:r>
      <w:r w:rsidRPr="00084B68">
        <w:rPr>
          <w:sz w:val="16"/>
        </w:rPr>
        <w:t xml:space="preserve"> mainstream strategists today </w:t>
      </w:r>
      <w:r w:rsidRPr="00084B68">
        <w:rPr>
          <w:rStyle w:val="StyleUnderline"/>
        </w:rPr>
        <w:t xml:space="preserve">interrogate the </w:t>
      </w:r>
      <w:r w:rsidRPr="00084B68">
        <w:rPr>
          <w:rStyle w:val="Emphasis"/>
        </w:rPr>
        <w:t>cred</w:t>
      </w:r>
      <w:r w:rsidRPr="00084B68">
        <w:rPr>
          <w:rStyle w:val="StyleUnderline"/>
        </w:rPr>
        <w:t>ibility of extended deterrence</w:t>
      </w:r>
      <w:r w:rsidRPr="00084B68">
        <w:rPr>
          <w:sz w:val="16"/>
        </w:rPr>
        <w:t xml:space="preserve">. In 2018, for example, former Defense Minister Ishiba Shigeru—a longtime advocate of Japan’s nuclear latency—suggested “the credibility of U.S. extended deterrence … has to be scrutinized.” 18 He </w:t>
      </w:r>
      <w:r w:rsidRPr="00084B68">
        <w:rPr>
          <w:rStyle w:val="StyleUnderline"/>
        </w:rPr>
        <w:t xml:space="preserve">publicly advocated amending Japan’s </w:t>
      </w:r>
      <w:r w:rsidRPr="00084B68">
        <w:rPr>
          <w:sz w:val="16"/>
        </w:rPr>
        <w:t xml:space="preserve">longstanding </w:t>
      </w:r>
      <w:r w:rsidRPr="00084B68">
        <w:rPr>
          <w:rStyle w:val="StyleUnderline"/>
        </w:rPr>
        <w:t>prohibition on building, deploying, or allowing</w:t>
      </w:r>
      <w:r w:rsidRPr="00084B68">
        <w:rPr>
          <w:sz w:val="16"/>
        </w:rPr>
        <w:t xml:space="preserve"> the introduction of </w:t>
      </w:r>
      <w:r w:rsidRPr="00084B68">
        <w:rPr>
          <w:rStyle w:val="Emphasis"/>
        </w:rPr>
        <w:t>nuc</w:t>
      </w:r>
      <w:r w:rsidRPr="00084B68">
        <w:rPr>
          <w:rStyle w:val="StyleUnderline"/>
        </w:rPr>
        <w:t>lear weapon</w:t>
      </w:r>
      <w:r w:rsidRPr="00084B68">
        <w:rPr>
          <w:rStyle w:val="Emphasis"/>
        </w:rPr>
        <w:t>s</w:t>
      </w:r>
      <w:r w:rsidRPr="00084B68">
        <w:rPr>
          <w:sz w:val="16"/>
        </w:rPr>
        <w:t xml:space="preserve">, </w:t>
      </w:r>
      <w:r w:rsidRPr="00084B68">
        <w:rPr>
          <w:rStyle w:val="StyleUnderline"/>
        </w:rPr>
        <w:t xml:space="preserve">known as Japan’s three </w:t>
      </w:r>
      <w:r w:rsidRPr="00084B68">
        <w:rPr>
          <w:rStyle w:val="Emphasis"/>
        </w:rPr>
        <w:t>nonnuc</w:t>
      </w:r>
      <w:r w:rsidRPr="00084B68">
        <w:rPr>
          <w:rStyle w:val="StyleUnderline"/>
        </w:rPr>
        <w:t>lear principles</w:t>
      </w:r>
      <w:r w:rsidRPr="00084B68">
        <w:rPr>
          <w:sz w:val="16"/>
        </w:rPr>
        <w:t xml:space="preserve">.19 Meanwhile, researchers at the Security Strategy Research Institute of Japan with connections to </w:t>
      </w:r>
      <w:r w:rsidRPr="00084B68">
        <w:rPr>
          <w:rStyle w:val="Emphasis"/>
        </w:rPr>
        <w:t>Japan’s defense establishment argued</w:t>
      </w:r>
      <w:r w:rsidRPr="00084B68">
        <w:rPr>
          <w:sz w:val="16"/>
        </w:rPr>
        <w:t xml:space="preserve"> that “</w:t>
      </w:r>
      <w:r w:rsidRPr="00084B68">
        <w:rPr>
          <w:rStyle w:val="Emphasis"/>
        </w:rPr>
        <w:t>if the</w:t>
      </w:r>
      <w:r w:rsidRPr="00084B68">
        <w:rPr>
          <w:sz w:val="16"/>
        </w:rPr>
        <w:t xml:space="preserve"> relative </w:t>
      </w:r>
      <w:r w:rsidRPr="00084B68">
        <w:rPr>
          <w:rStyle w:val="Emphasis"/>
        </w:rPr>
        <w:t>position of the U</w:t>
      </w:r>
      <w:r w:rsidRPr="00084B68">
        <w:rPr>
          <w:rStyle w:val="StyleUnderline"/>
        </w:rPr>
        <w:t>nited</w:t>
      </w:r>
      <w:r w:rsidRPr="00084B68">
        <w:rPr>
          <w:rStyle w:val="Emphasis"/>
        </w:rPr>
        <w:t xml:space="preserve"> S</w:t>
      </w:r>
      <w:r w:rsidRPr="00084B68">
        <w:rPr>
          <w:rStyle w:val="StyleUnderline"/>
        </w:rPr>
        <w:t>tates</w:t>
      </w:r>
      <w:r w:rsidRPr="00084B68">
        <w:rPr>
          <w:sz w:val="16"/>
        </w:rPr>
        <w:t xml:space="preserve"> </w:t>
      </w:r>
      <w:r w:rsidRPr="00084B68">
        <w:rPr>
          <w:rStyle w:val="Emphasis"/>
        </w:rPr>
        <w:t>produces doubts about extended deterrence, another option would be to leave the NPT and become a nuc</w:t>
      </w:r>
      <w:r w:rsidRPr="00084B68">
        <w:rPr>
          <w:rStyle w:val="StyleUnderline"/>
        </w:rPr>
        <w:t>lear</w:t>
      </w:r>
      <w:r w:rsidRPr="00084B68">
        <w:rPr>
          <w:rStyle w:val="Emphasis"/>
        </w:rPr>
        <w:t xml:space="preserve"> </w:t>
      </w:r>
      <w:r w:rsidRPr="00084B68">
        <w:rPr>
          <w:rStyle w:val="StyleUnderline"/>
        </w:rPr>
        <w:t>weapons</w:t>
      </w:r>
      <w:r w:rsidRPr="00084B68">
        <w:rPr>
          <w:rStyle w:val="Emphasis"/>
        </w:rPr>
        <w:t xml:space="preserve"> state</w:t>
      </w:r>
      <w:r w:rsidRPr="00084B68">
        <w:rPr>
          <w:sz w:val="16"/>
        </w:rPr>
        <w:t xml:space="preserve"> … [</w:t>
      </w:r>
      <w:r w:rsidRPr="00084B68">
        <w:rPr>
          <w:rStyle w:val="StyleUnderline"/>
        </w:rPr>
        <w:t>W]e would</w:t>
      </w:r>
      <w:r w:rsidRPr="00084B68">
        <w:rPr>
          <w:sz w:val="16"/>
        </w:rPr>
        <w:t xml:space="preserve"> probably </w:t>
      </w:r>
      <w:r w:rsidRPr="00084B68">
        <w:rPr>
          <w:rStyle w:val="StyleUnderline"/>
        </w:rPr>
        <w:t>gain the understanding and support of</w:t>
      </w:r>
      <w:r w:rsidRPr="00084B68">
        <w:rPr>
          <w:sz w:val="16"/>
        </w:rPr>
        <w:t xml:space="preserve"> most </w:t>
      </w:r>
      <w:r w:rsidRPr="00084B68">
        <w:rPr>
          <w:rStyle w:val="StyleUnderline"/>
        </w:rPr>
        <w:t>other countries</w:t>
      </w:r>
      <w:r w:rsidRPr="00084B68">
        <w:rPr>
          <w:sz w:val="16"/>
        </w:rPr>
        <w:t>.” 20 In that case, they insist, the best model would be Britain, which, unlike France, integrated its war planning with the United States, but unlike Germany, maintained full control over actual use.</w:t>
      </w:r>
    </w:p>
    <w:p w14:paraId="151E2939" w14:textId="613C0EC6" w:rsidR="00084B68" w:rsidRDefault="00084B68" w:rsidP="00084B68">
      <w:pPr>
        <w:rPr>
          <w:rStyle w:val="Emphasis"/>
        </w:rPr>
      </w:pPr>
      <w:r w:rsidRPr="00084B68">
        <w:rPr>
          <w:rStyle w:val="StyleUnderline"/>
        </w:rPr>
        <w:t>The government understands</w:t>
      </w:r>
      <w:r w:rsidRPr="00084B68">
        <w:rPr>
          <w:sz w:val="16"/>
        </w:rPr>
        <w:t xml:space="preserve"> that </w:t>
      </w:r>
      <w:r w:rsidRPr="00084B68">
        <w:rPr>
          <w:rStyle w:val="Emphasis"/>
        </w:rPr>
        <w:t>nuc</w:t>
      </w:r>
      <w:r w:rsidRPr="00084B68">
        <w:rPr>
          <w:rStyle w:val="StyleUnderline"/>
        </w:rPr>
        <w:t xml:space="preserve">lear breakout would not be warmly received by the </w:t>
      </w:r>
      <w:r w:rsidRPr="00084B68">
        <w:rPr>
          <w:sz w:val="16"/>
        </w:rPr>
        <w:t xml:space="preserve">Japanese </w:t>
      </w:r>
      <w:r w:rsidRPr="00084B68">
        <w:rPr>
          <w:rStyle w:val="StyleUnderline"/>
        </w:rPr>
        <w:t>public</w:t>
      </w:r>
      <w:r w:rsidRPr="00084B68">
        <w:rPr>
          <w:sz w:val="16"/>
        </w:rPr>
        <w:t xml:space="preserve">, and it focuses on enhancing extended nuclear deterrence, the so-called US “nuclear umbrella.” 21 </w:t>
      </w:r>
      <w:r w:rsidRPr="00084B68">
        <w:rPr>
          <w:rStyle w:val="StyleUnderline"/>
        </w:rPr>
        <w:t>To prevent</w:t>
      </w:r>
      <w:r w:rsidRPr="00084B68">
        <w:rPr>
          <w:sz w:val="16"/>
        </w:rPr>
        <w:t xml:space="preserve"> the </w:t>
      </w:r>
      <w:r w:rsidRPr="00084B68">
        <w:rPr>
          <w:rStyle w:val="StyleUnderline"/>
        </w:rPr>
        <w:t>weakening</w:t>
      </w:r>
      <w:r w:rsidRPr="00084B68">
        <w:rPr>
          <w:sz w:val="16"/>
        </w:rPr>
        <w:t xml:space="preserve"> of </w:t>
      </w:r>
      <w:r w:rsidRPr="00084B68">
        <w:rPr>
          <w:rStyle w:val="StyleUnderline"/>
        </w:rPr>
        <w:t xml:space="preserve">extended deterrence, </w:t>
      </w:r>
      <w:r w:rsidRPr="00084B68">
        <w:rPr>
          <w:rStyle w:val="Emphasis"/>
        </w:rPr>
        <w:t>Japan</w:t>
      </w:r>
      <w:r w:rsidRPr="00084B68">
        <w:rPr>
          <w:rStyle w:val="StyleUnderline"/>
        </w:rPr>
        <w:t>ese officials</w:t>
      </w:r>
      <w:r w:rsidRPr="00084B68">
        <w:rPr>
          <w:sz w:val="16"/>
        </w:rPr>
        <w:t xml:space="preserve"> have </w:t>
      </w:r>
      <w:r w:rsidRPr="00084B68">
        <w:rPr>
          <w:rStyle w:val="StyleUnderline"/>
        </w:rPr>
        <w:t>lobbied against</w:t>
      </w:r>
      <w:r w:rsidRPr="00084B68">
        <w:rPr>
          <w:sz w:val="16"/>
        </w:rPr>
        <w:t xml:space="preserve"> a US declaration of </w:t>
      </w:r>
      <w:r w:rsidRPr="00084B68">
        <w:rPr>
          <w:rStyle w:val="Emphasis"/>
        </w:rPr>
        <w:t>n</w:t>
      </w:r>
      <w:r w:rsidRPr="00084B68">
        <w:rPr>
          <w:rStyle w:val="StyleUnderline"/>
        </w:rPr>
        <w:t xml:space="preserve">o </w:t>
      </w:r>
      <w:r w:rsidRPr="00084B68">
        <w:rPr>
          <w:rStyle w:val="Emphasis"/>
        </w:rPr>
        <w:t>f</w:t>
      </w:r>
      <w:r w:rsidRPr="00084B68">
        <w:rPr>
          <w:rStyle w:val="StyleUnderline"/>
        </w:rPr>
        <w:t xml:space="preserve">irst </w:t>
      </w:r>
      <w:r w:rsidRPr="00084B68">
        <w:rPr>
          <w:rStyle w:val="Emphasis"/>
        </w:rPr>
        <w:t>u</w:t>
      </w:r>
      <w:r w:rsidRPr="00084B68">
        <w:rPr>
          <w:rStyle w:val="StyleUnderline"/>
        </w:rPr>
        <w:t xml:space="preserve">se, </w:t>
      </w:r>
      <w:r w:rsidRPr="00084B68">
        <w:rPr>
          <w:rStyle w:val="Emphasis"/>
        </w:rPr>
        <w:t>discourage</w:t>
      </w:r>
      <w:r w:rsidRPr="00084B68">
        <w:rPr>
          <w:rStyle w:val="StyleUnderline"/>
        </w:rPr>
        <w:t>d</w:t>
      </w:r>
      <w:r w:rsidRPr="00084B68">
        <w:rPr>
          <w:sz w:val="16"/>
        </w:rPr>
        <w:t xml:space="preserve"> the United States from acknowledging </w:t>
      </w:r>
      <w:r w:rsidRPr="00084B68">
        <w:rPr>
          <w:rStyle w:val="StyleUnderline"/>
        </w:rPr>
        <w:t>mutual vulnerability with China, and pushed Washington to maintain robust</w:t>
      </w:r>
      <w:r w:rsidRPr="00084B68">
        <w:rPr>
          <w:sz w:val="16"/>
        </w:rPr>
        <w:t xml:space="preserve"> tactical nuclear weapons </w:t>
      </w:r>
      <w:r w:rsidRPr="00084B68">
        <w:rPr>
          <w:rStyle w:val="StyleUnderline"/>
        </w:rPr>
        <w:t>capabilities</w:t>
      </w:r>
      <w:r w:rsidRPr="00084B68">
        <w:rPr>
          <w:sz w:val="16"/>
        </w:rPr>
        <w:t xml:space="preserve">.22 Meanwhile, the Japanese </w:t>
      </w:r>
      <w:r w:rsidRPr="00084B68">
        <w:rPr>
          <w:rStyle w:val="Emphasis"/>
        </w:rPr>
        <w:t>public’s aversion to nuc</w:t>
      </w:r>
      <w:r w:rsidRPr="00084B68">
        <w:rPr>
          <w:rStyle w:val="StyleUnderline"/>
        </w:rPr>
        <w:t>lear</w:t>
      </w:r>
      <w:r w:rsidRPr="00084B68">
        <w:rPr>
          <w:rStyle w:val="Emphasis"/>
        </w:rPr>
        <w:t xml:space="preserve"> </w:t>
      </w:r>
      <w:r w:rsidRPr="00084B68">
        <w:rPr>
          <w:rStyle w:val="StyleUnderline"/>
        </w:rPr>
        <w:t>weapon</w:t>
      </w:r>
      <w:r w:rsidRPr="00084B68">
        <w:rPr>
          <w:rStyle w:val="Emphasis"/>
        </w:rPr>
        <w:t>s has diminished</w:t>
      </w:r>
      <w:r w:rsidRPr="00084B68">
        <w:rPr>
          <w:sz w:val="16"/>
        </w:rPr>
        <w:t>, though these weapons are still unpopular. A 2017 survey indicated that 12 percent of Japanese citizens favored nuclear armament in the event that North Korea does not surrender its own programs, up from 7 percent the preceding year.23 In November 2017, a special collection of articles on Japan’s nuclear future was published in Chu</w:t>
      </w:r>
      <w:r w:rsidRPr="00084B68">
        <w:rPr>
          <w:rFonts w:ascii="Times New Roman" w:hAnsi="Times New Roman" w:cs="Times New Roman"/>
          <w:sz w:val="16"/>
        </w:rPr>
        <w:t>̄</w:t>
      </w:r>
      <w:r w:rsidRPr="00084B68">
        <w:rPr>
          <w:sz w:val="16"/>
        </w:rPr>
        <w:t>o</w:t>
      </w:r>
      <w:r w:rsidRPr="00084B68">
        <w:rPr>
          <w:rFonts w:ascii="Times New Roman" w:hAnsi="Times New Roman" w:cs="Times New Roman"/>
          <w:sz w:val="16"/>
        </w:rPr>
        <w:t>̄</w:t>
      </w:r>
      <w:r w:rsidRPr="00084B68">
        <w:rPr>
          <w:sz w:val="16"/>
        </w:rPr>
        <w:t xml:space="preserve"> Ko</w:t>
      </w:r>
      <w:r w:rsidRPr="00084B68">
        <w:rPr>
          <w:rFonts w:ascii="Times New Roman" w:hAnsi="Times New Roman" w:cs="Times New Roman"/>
          <w:sz w:val="16"/>
        </w:rPr>
        <w:t>̄</w:t>
      </w:r>
      <w:r w:rsidRPr="00084B68">
        <w:rPr>
          <w:sz w:val="16"/>
        </w:rPr>
        <w:t>ron, one of Japan</w:t>
      </w:r>
      <w:r w:rsidRPr="00084B68">
        <w:rPr>
          <w:rFonts w:cs="Georgia"/>
          <w:sz w:val="16"/>
        </w:rPr>
        <w:t>’</w:t>
      </w:r>
      <w:r w:rsidRPr="00084B68">
        <w:rPr>
          <w:sz w:val="16"/>
        </w:rPr>
        <w:t>s most prominent monthlies, and earlier that year, the former Japanese Ambassador to the United States, Kato</w:t>
      </w:r>
      <w:r w:rsidRPr="00084B68">
        <w:rPr>
          <w:rFonts w:ascii="Times New Roman" w:hAnsi="Times New Roman" w:cs="Times New Roman"/>
          <w:sz w:val="16"/>
        </w:rPr>
        <w:t>̄</w:t>
      </w:r>
      <w:r w:rsidRPr="00084B68">
        <w:rPr>
          <w:sz w:val="16"/>
        </w:rPr>
        <w:t xml:space="preserve"> Ryo</w:t>
      </w:r>
      <w:r w:rsidRPr="00084B68">
        <w:rPr>
          <w:rFonts w:ascii="Times New Roman" w:hAnsi="Times New Roman" w:cs="Times New Roman"/>
          <w:sz w:val="16"/>
        </w:rPr>
        <w:t>̄</w:t>
      </w:r>
      <w:r w:rsidRPr="00084B68">
        <w:rPr>
          <w:sz w:val="16"/>
        </w:rPr>
        <w:t>zo</w:t>
      </w:r>
      <w:r w:rsidRPr="00084B68">
        <w:rPr>
          <w:rFonts w:ascii="Times New Roman" w:hAnsi="Times New Roman" w:cs="Times New Roman"/>
          <w:sz w:val="16"/>
        </w:rPr>
        <w:t>̄</w:t>
      </w:r>
      <w:r w:rsidRPr="00084B68">
        <w:rPr>
          <w:sz w:val="16"/>
        </w:rPr>
        <w:t xml:space="preserve">, argued that a </w:t>
      </w:r>
      <w:r w:rsidRPr="00084B68">
        <w:rPr>
          <w:rStyle w:val="StyleUnderline"/>
        </w:rPr>
        <w:t>robust reexamination of Japan’s</w:t>
      </w:r>
      <w:r w:rsidRPr="00084B68">
        <w:rPr>
          <w:sz w:val="16"/>
        </w:rPr>
        <w:t xml:space="preserve"> three </w:t>
      </w:r>
      <w:r w:rsidRPr="00084B68">
        <w:rPr>
          <w:rStyle w:val="Emphasis"/>
        </w:rPr>
        <w:t>non-nuc</w:t>
      </w:r>
      <w:r w:rsidRPr="00084B68">
        <w:rPr>
          <w:rStyle w:val="StyleUnderline"/>
        </w:rPr>
        <w:t>lear principles was necessary</w:t>
      </w:r>
      <w:r w:rsidRPr="00084B68">
        <w:rPr>
          <w:sz w:val="16"/>
        </w:rPr>
        <w:t xml:space="preserve">.24 </w:t>
      </w:r>
      <w:r w:rsidRPr="00084B68">
        <w:rPr>
          <w:rStyle w:val="Emphasis"/>
        </w:rPr>
        <w:t>What once was taboo</w:t>
      </w:r>
      <w:r w:rsidRPr="00084B68">
        <w:rPr>
          <w:sz w:val="16"/>
        </w:rPr>
        <w:t xml:space="preserve"> now </w:t>
      </w:r>
      <w:r w:rsidRPr="00084B68">
        <w:rPr>
          <w:rStyle w:val="Emphasis"/>
        </w:rPr>
        <w:t>has a conspicuous presence in Japan’s security discourse.</w:t>
      </w:r>
    </w:p>
    <w:p w14:paraId="57B1F46F" w14:textId="77777777" w:rsidR="00084B68" w:rsidRPr="001429C7" w:rsidRDefault="00084B68" w:rsidP="00084B68">
      <w:pPr>
        <w:pStyle w:val="Heading4"/>
      </w:pPr>
      <w:r>
        <w:t xml:space="preserve">Tech is </w:t>
      </w:r>
      <w:r w:rsidRPr="001429C7">
        <w:rPr>
          <w:u w:val="single"/>
        </w:rPr>
        <w:t>already th</w:t>
      </w:r>
      <w:r>
        <w:rPr>
          <w:u w:val="single"/>
        </w:rPr>
        <w:t>ere</w:t>
      </w:r>
      <w:r>
        <w:t xml:space="preserve"> and the aff generates </w:t>
      </w:r>
      <w:r>
        <w:rPr>
          <w:u w:val="single"/>
        </w:rPr>
        <w:t>public support</w:t>
      </w:r>
      <w:r>
        <w:t xml:space="preserve">. </w:t>
      </w:r>
    </w:p>
    <w:p w14:paraId="60FB245C" w14:textId="77777777" w:rsidR="00084B68" w:rsidRPr="00164323" w:rsidRDefault="00084B68" w:rsidP="00084B68">
      <w:r>
        <w:t xml:space="preserve">Henrique </w:t>
      </w:r>
      <w:r w:rsidRPr="00283D7E">
        <w:t>Altemani de</w:t>
      </w:r>
      <w:r w:rsidRPr="00283D7E">
        <w:rPr>
          <w:rStyle w:val="Cite"/>
        </w:rPr>
        <w:t xml:space="preserve"> Oliveira 19</w:t>
      </w:r>
      <w:r>
        <w:t>, Professor of International Relations at the Institute of International Relations at the University of Brazil, “Japan: A Nuclear State?”, Revista Brasileira de Política Internacional, Vol. 62, No. 1, 05-23-2019, https://doi.org/10.1590/0034-7329201900107</w:t>
      </w:r>
    </w:p>
    <w:p w14:paraId="1DAEB5B1" w14:textId="77777777" w:rsidR="00084B68" w:rsidRPr="00084B68" w:rsidRDefault="00084B68" w:rsidP="00084B68">
      <w:pPr>
        <w:rPr>
          <w:sz w:val="16"/>
        </w:rPr>
      </w:pPr>
      <w:r w:rsidRPr="00084B68">
        <w:rPr>
          <w:rStyle w:val="StyleUnderline"/>
        </w:rPr>
        <w:t>Even though</w:t>
      </w:r>
      <w:r w:rsidRPr="00084B68">
        <w:rPr>
          <w:sz w:val="16"/>
        </w:rPr>
        <w:t xml:space="preserve"> the </w:t>
      </w:r>
      <w:r w:rsidRPr="00084B68">
        <w:rPr>
          <w:rStyle w:val="StyleUnderline"/>
        </w:rPr>
        <w:t>reprocessing of plutonium is not necessarily the same as</w:t>
      </w:r>
      <w:r w:rsidRPr="00084B68">
        <w:rPr>
          <w:sz w:val="16"/>
        </w:rPr>
        <w:t xml:space="preserve"> the processing of nuclear fuel for </w:t>
      </w:r>
      <w:r w:rsidRPr="00084B68">
        <w:rPr>
          <w:rStyle w:val="StyleUnderline"/>
        </w:rPr>
        <w:t>military purposes</w:t>
      </w:r>
      <w:r w:rsidRPr="00084B68">
        <w:rPr>
          <w:sz w:val="16"/>
        </w:rPr>
        <w:t xml:space="preserve">, it should be noted that “the </w:t>
      </w:r>
      <w:r w:rsidRPr="00084B68">
        <w:rPr>
          <w:rStyle w:val="Emphasis"/>
        </w:rPr>
        <w:t>Japan</w:t>
      </w:r>
      <w:r w:rsidRPr="00084B68">
        <w:rPr>
          <w:rStyle w:val="StyleUnderline"/>
        </w:rPr>
        <w:t>ese</w:t>
      </w:r>
      <w:r w:rsidRPr="00084B68">
        <w:rPr>
          <w:sz w:val="16"/>
        </w:rPr>
        <w:t xml:space="preserve"> </w:t>
      </w:r>
      <w:r w:rsidRPr="00084B68">
        <w:rPr>
          <w:rStyle w:val="Emphasis"/>
        </w:rPr>
        <w:t>government</w:t>
      </w:r>
      <w:r w:rsidRPr="00084B68">
        <w:rPr>
          <w:sz w:val="16"/>
        </w:rPr>
        <w:t xml:space="preserve"> also </w:t>
      </w:r>
      <w:r w:rsidRPr="00084B68">
        <w:rPr>
          <w:rStyle w:val="StyleUnderline"/>
        </w:rPr>
        <w:t>felt</w:t>
      </w:r>
      <w:r w:rsidRPr="00084B68">
        <w:rPr>
          <w:sz w:val="16"/>
        </w:rPr>
        <w:t xml:space="preserve"> that </w:t>
      </w:r>
      <w:r w:rsidRPr="00084B68">
        <w:rPr>
          <w:rStyle w:val="StyleUnderline"/>
        </w:rPr>
        <w:t xml:space="preserve">it made sense to </w:t>
      </w:r>
      <w:r w:rsidRPr="00084B68">
        <w:rPr>
          <w:rStyle w:val="Emphasis"/>
        </w:rPr>
        <w:t>retain</w:t>
      </w:r>
      <w:r w:rsidRPr="00084B68">
        <w:rPr>
          <w:sz w:val="16"/>
        </w:rPr>
        <w:t xml:space="preserve"> at least a </w:t>
      </w:r>
      <w:r w:rsidRPr="00084B68">
        <w:rPr>
          <w:rStyle w:val="Emphasis"/>
        </w:rPr>
        <w:t>latent capability to exercise the nuc</w:t>
      </w:r>
      <w:r w:rsidRPr="00084B68">
        <w:rPr>
          <w:rStyle w:val="StyleUnderline"/>
        </w:rPr>
        <w:t xml:space="preserve">lear </w:t>
      </w:r>
      <w:r w:rsidRPr="00084B68">
        <w:rPr>
          <w:rStyle w:val="Emphasis"/>
        </w:rPr>
        <w:t>option</w:t>
      </w:r>
      <w:r w:rsidRPr="00084B68">
        <w:rPr>
          <w:sz w:val="16"/>
        </w:rPr>
        <w:t>” (Mochizuki 2007, 311). In 1969, a document from the Ministry of Foreign Relations in Japan declared that “for the time being Japan’s policy is not to have nuclear weapons, but we will always retain the economic and technical potential to manufacture nuclear weapons” (Oguma 2012).</w:t>
      </w:r>
    </w:p>
    <w:p w14:paraId="527CF9BA" w14:textId="77777777" w:rsidR="00084B68" w:rsidRPr="00084B68" w:rsidRDefault="00084B68" w:rsidP="00084B68">
      <w:pPr>
        <w:rPr>
          <w:sz w:val="16"/>
        </w:rPr>
      </w:pPr>
      <w:r w:rsidRPr="00084B68">
        <w:rPr>
          <w:sz w:val="16"/>
        </w:rPr>
        <w:t xml:space="preserve">In a pragmatic spirit, the Japanese </w:t>
      </w:r>
      <w:r w:rsidRPr="00084B68">
        <w:rPr>
          <w:rStyle w:val="StyleUnderline"/>
        </w:rPr>
        <w:t>political authorities never</w:t>
      </w:r>
      <w:r w:rsidRPr="00084B68">
        <w:rPr>
          <w:sz w:val="16"/>
        </w:rPr>
        <w:t xml:space="preserve"> definitively </w:t>
      </w:r>
      <w:r w:rsidRPr="00084B68">
        <w:rPr>
          <w:rStyle w:val="StyleUnderline"/>
        </w:rPr>
        <w:t>renounced the</w:t>
      </w:r>
      <w:r w:rsidRPr="00084B68">
        <w:rPr>
          <w:sz w:val="16"/>
        </w:rPr>
        <w:t xml:space="preserve"> nuclear </w:t>
      </w:r>
      <w:r w:rsidRPr="00084B68">
        <w:rPr>
          <w:rStyle w:val="StyleUnderline"/>
        </w:rPr>
        <w:t>option, considering the possibility of a failure in the North American nuclear umbrella</w:t>
      </w:r>
      <w:r w:rsidRPr="00084B68">
        <w:rPr>
          <w:sz w:val="16"/>
        </w:rPr>
        <w:t xml:space="preserve">. On the contrary, it discreetly maintained all technological possibilities open (Shimin 1997, 707). Even though the recent strategic changes in the East Asia have pressed Japan “to enlarge its conventional forces and to add nuclear ones to protect its interests” (Waltz 2000, 34), it is impossible to affirm that Japan will adopt a nuclear option. Yet, “it may have weakened the taboo in Japan to discuss publicly the nuclear weapons option” (Mochizuki 2007, 322) and </w:t>
      </w:r>
      <w:r w:rsidRPr="00084B68">
        <w:rPr>
          <w:rStyle w:val="Emphasis"/>
        </w:rPr>
        <w:t>reinforced the Japanese</w:t>
      </w:r>
      <w:r w:rsidRPr="00084B68">
        <w:rPr>
          <w:sz w:val="16"/>
        </w:rPr>
        <w:t xml:space="preserve"> </w:t>
      </w:r>
      <w:r w:rsidRPr="00084B68">
        <w:rPr>
          <w:rStyle w:val="Emphasis"/>
        </w:rPr>
        <w:t>perception that “nuc</w:t>
      </w:r>
      <w:r w:rsidRPr="00084B68">
        <w:rPr>
          <w:rStyle w:val="StyleUnderline"/>
        </w:rPr>
        <w:t>lear weapon</w:t>
      </w:r>
      <w:r w:rsidRPr="00084B68">
        <w:rPr>
          <w:rStyle w:val="Emphasis"/>
        </w:rPr>
        <w:t>s are</w:t>
      </w:r>
      <w:r w:rsidRPr="00084B68">
        <w:rPr>
          <w:sz w:val="16"/>
        </w:rPr>
        <w:t xml:space="preserve">, after all, </w:t>
      </w:r>
      <w:r w:rsidRPr="00084B68">
        <w:rPr>
          <w:rStyle w:val="Emphasis"/>
        </w:rPr>
        <w:t>the ultimate trump card</w:t>
      </w:r>
      <w:r w:rsidRPr="00084B68">
        <w:rPr>
          <w:sz w:val="16"/>
        </w:rPr>
        <w:t xml:space="preserve">: if you can convince your enemy that you have a way to play the card and are actually prepared to go through with it, </w:t>
      </w:r>
      <w:r w:rsidRPr="00084B68">
        <w:rPr>
          <w:rStyle w:val="Emphasis"/>
        </w:rPr>
        <w:t>nothing is more powerful</w:t>
      </w:r>
      <w:r w:rsidRPr="00084B68">
        <w:rPr>
          <w:sz w:val="16"/>
        </w:rPr>
        <w:t>” (Colby 2018, 29).</w:t>
      </w:r>
    </w:p>
    <w:p w14:paraId="1F8537C7" w14:textId="77777777" w:rsidR="00084B68" w:rsidRPr="00084B68" w:rsidRDefault="00084B68" w:rsidP="00084B68">
      <w:pPr>
        <w:rPr>
          <w:sz w:val="16"/>
        </w:rPr>
      </w:pPr>
      <w:r w:rsidRPr="00084B68">
        <w:rPr>
          <w:rStyle w:val="StyleUnderline"/>
        </w:rPr>
        <w:t xml:space="preserve">In the </w:t>
      </w:r>
      <w:r w:rsidRPr="00084B68">
        <w:rPr>
          <w:rStyle w:val="Emphasis"/>
        </w:rPr>
        <w:t>tech</w:t>
      </w:r>
      <w:r w:rsidRPr="00084B68">
        <w:rPr>
          <w:rStyle w:val="StyleUnderline"/>
        </w:rPr>
        <w:t xml:space="preserve">nological field, </w:t>
      </w:r>
      <w:r w:rsidRPr="00084B68">
        <w:rPr>
          <w:rStyle w:val="Emphasis"/>
        </w:rPr>
        <w:t>Japan has gone through all of the important stages in order to obtain nuclear military capacity</w:t>
      </w:r>
      <w:r w:rsidRPr="00084B68">
        <w:rPr>
          <w:sz w:val="16"/>
        </w:rPr>
        <w:t xml:space="preserve">, with only a nuclear test not yet having been conducted. Yet, </w:t>
      </w:r>
      <w:r w:rsidRPr="00084B68">
        <w:rPr>
          <w:rStyle w:val="StyleUnderline"/>
        </w:rPr>
        <w:t>this</w:t>
      </w:r>
      <w:r w:rsidRPr="00084B68">
        <w:rPr>
          <w:sz w:val="16"/>
        </w:rPr>
        <w:t xml:space="preserve"> does not </w:t>
      </w:r>
      <w:r w:rsidRPr="00084B68">
        <w:rPr>
          <w:rStyle w:val="StyleUnderline"/>
        </w:rPr>
        <w:t>represent</w:t>
      </w:r>
      <w:r w:rsidRPr="00084B68">
        <w:rPr>
          <w:sz w:val="16"/>
        </w:rPr>
        <w:t xml:space="preserve"> any turnaround, but merely </w:t>
      </w:r>
      <w:r w:rsidRPr="00084B68">
        <w:rPr>
          <w:rStyle w:val="StyleUnderline"/>
        </w:rPr>
        <w:t>a precautionary principle</w:t>
      </w:r>
      <w:r w:rsidRPr="00084B68">
        <w:rPr>
          <w:sz w:val="16"/>
        </w:rPr>
        <w:t>. As it possesses launchers which permit it to send satellites in orbit, it is thus also clear that Japan retains the means for launching a nuclear device (Paris 2016, 5).</w:t>
      </w:r>
    </w:p>
    <w:p w14:paraId="54B993A6" w14:textId="77777777" w:rsidR="00084B68" w:rsidRPr="00084B68" w:rsidRDefault="00084B68" w:rsidP="00084B68">
      <w:pPr>
        <w:rPr>
          <w:sz w:val="16"/>
        </w:rPr>
      </w:pPr>
      <w:r w:rsidRPr="00084B68">
        <w:rPr>
          <w:sz w:val="16"/>
        </w:rPr>
        <w:t xml:space="preserve">Underlining how only few have noticed that Japan also has become a space power, Grunden (2012, 949) pinpoints that it possesses the technical capacity and furthermore has positioned its national security as a fundamental element in the country’s strategy for spatial development, “The </w:t>
      </w:r>
      <w:r w:rsidRPr="00084B68">
        <w:rPr>
          <w:rStyle w:val="StyleUnderline"/>
        </w:rPr>
        <w:t xml:space="preserve">dual-use nature of </w:t>
      </w:r>
      <w:r w:rsidRPr="00084B68">
        <w:rPr>
          <w:sz w:val="16"/>
        </w:rPr>
        <w:t xml:space="preserve">some </w:t>
      </w:r>
      <w:r w:rsidRPr="00084B68">
        <w:rPr>
          <w:rStyle w:val="StyleUnderline"/>
        </w:rPr>
        <w:t xml:space="preserve">space </w:t>
      </w:r>
      <w:r w:rsidRPr="00084B68">
        <w:rPr>
          <w:rStyle w:val="Emphasis"/>
        </w:rPr>
        <w:t>tech</w:t>
      </w:r>
      <w:r w:rsidRPr="00084B68">
        <w:rPr>
          <w:rStyle w:val="StyleUnderline"/>
        </w:rPr>
        <w:t>nologies</w:t>
      </w:r>
      <w:r w:rsidRPr="00084B68">
        <w:rPr>
          <w:sz w:val="16"/>
        </w:rPr>
        <w:t xml:space="preserve"> - such as launch vehicles and satellites - </w:t>
      </w:r>
      <w:r w:rsidRPr="00084B68">
        <w:rPr>
          <w:rStyle w:val="StyleUnderline"/>
        </w:rPr>
        <w:t>allowed Japan to make the rapid adaptation from commercial to military applications</w:t>
      </w:r>
      <w:r w:rsidRPr="00084B68">
        <w:rPr>
          <w:sz w:val="16"/>
        </w:rPr>
        <w:t>.”</w:t>
      </w:r>
    </w:p>
    <w:p w14:paraId="6E6236A5" w14:textId="77777777" w:rsidR="00084B68" w:rsidRPr="00084B68" w:rsidRDefault="00084B68" w:rsidP="00084B68">
      <w:pPr>
        <w:rPr>
          <w:sz w:val="16"/>
        </w:rPr>
      </w:pPr>
      <w:r w:rsidRPr="00084B68">
        <w:rPr>
          <w:sz w:val="16"/>
        </w:rPr>
        <w:t>With the creation of the National Space Development Agency in 1969, Japan launched its first satellite in 1970, and in the beginning of 1990, it already possessed nuclear technology with potential military uses. “Some analysts think that Japan can be considered as a proto-nuclear power, technologically ready to become a nuclear power if necessary” (Coulmy 1991, 225 apudShimizu-Niquet 1994, 167-168).</w:t>
      </w:r>
    </w:p>
    <w:p w14:paraId="48D754FF" w14:textId="77777777" w:rsidR="00084B68" w:rsidRPr="00084B68" w:rsidRDefault="00084B68" w:rsidP="00084B68">
      <w:pPr>
        <w:rPr>
          <w:sz w:val="16"/>
        </w:rPr>
      </w:pPr>
      <w:r w:rsidRPr="00084B68">
        <w:rPr>
          <w:sz w:val="16"/>
        </w:rPr>
        <w:t xml:space="preserve">With point of departure in the knowledge that North Korea can hit American territory, Kausikan (2018, 34) questions whether the U.S. would sacrifice San Francisco in order to save Tokyo. In the author’s view, </w:t>
      </w:r>
      <w:r w:rsidRPr="00084B68">
        <w:rPr>
          <w:rStyle w:val="StyleUnderline"/>
        </w:rPr>
        <w:t>Japan has the capacity to quickly develop an independent nuclear dissuasion, preparing itself for this eventuality</w:t>
      </w:r>
      <w:r w:rsidRPr="00084B68">
        <w:rPr>
          <w:sz w:val="16"/>
        </w:rPr>
        <w:t xml:space="preserve"> for a long period of time, “</w:t>
      </w:r>
      <w:r w:rsidRPr="00084B68">
        <w:rPr>
          <w:rStyle w:val="StyleUnderline"/>
        </w:rPr>
        <w:t>with American acquiescence</w:t>
      </w:r>
      <w:r w:rsidRPr="00084B68">
        <w:rPr>
          <w:sz w:val="16"/>
        </w:rPr>
        <w:t xml:space="preserve"> and perhaps assistance - for decades.” Yet, Yoshihari &amp; Holmes (2009, 75), in spite of recognizing Japan’s strong potential to become nuclear, consider it to be highly unlikely that Tokyo would seek to maintain an independent nuclear arsenal in the near future. Not least considering the absence of intentions, at least in the short term, to break the Japan-U.S. Alliance, as well as the negative reactions in North East Asia. Even if this might be an unlikely situation, and even with the expansion of the North Korean nuclear threat, </w:t>
      </w:r>
      <w:r w:rsidRPr="00084B68">
        <w:rPr>
          <w:rStyle w:val="StyleUnderline"/>
        </w:rPr>
        <w:t>Japan appears to be conscious that an autonomous nuclear option could exacerbate</w:t>
      </w:r>
      <w:r w:rsidRPr="00084B68">
        <w:rPr>
          <w:sz w:val="16"/>
        </w:rPr>
        <w:t xml:space="preserve"> the North Korean and Chinese </w:t>
      </w:r>
      <w:r w:rsidRPr="00084B68">
        <w:rPr>
          <w:rStyle w:val="StyleUnderline"/>
        </w:rPr>
        <w:t>security dilemmas</w:t>
      </w:r>
      <w:r w:rsidRPr="00084B68">
        <w:rPr>
          <w:sz w:val="16"/>
        </w:rPr>
        <w:t>, as well as the dilemma related to the U.S. abandonment, which would weaken its security guarantee as a consequence of the destabilizing effects on regional security (Hughes 2007b, 90).</w:t>
      </w:r>
    </w:p>
    <w:p w14:paraId="07E49AA0" w14:textId="77777777" w:rsidR="00084B68" w:rsidRDefault="00084B68" w:rsidP="00084B68">
      <w:pPr>
        <w:rPr>
          <w:sz w:val="16"/>
        </w:rPr>
      </w:pPr>
      <w:r w:rsidRPr="00084B68">
        <w:rPr>
          <w:sz w:val="16"/>
        </w:rPr>
        <w:t xml:space="preserve">In an innovative approach, </w:t>
      </w:r>
      <w:r w:rsidRPr="00084B68">
        <w:rPr>
          <w:rStyle w:val="Emphasis"/>
        </w:rPr>
        <w:t>it becomes evident that Japan</w:t>
      </w:r>
      <w:r w:rsidRPr="00084B68">
        <w:rPr>
          <w:sz w:val="16"/>
        </w:rPr>
        <w:t xml:space="preserve">, in spite of the Fukushima disaster, </w:t>
      </w:r>
      <w:r w:rsidRPr="00084B68">
        <w:rPr>
          <w:rStyle w:val="Emphasis"/>
        </w:rPr>
        <w:t>will maintain its nuc</w:t>
      </w:r>
      <w:r w:rsidRPr="00084B68">
        <w:rPr>
          <w:rStyle w:val="StyleUnderline"/>
        </w:rPr>
        <w:t>lear</w:t>
      </w:r>
      <w:r w:rsidRPr="00084B68">
        <w:rPr>
          <w:rStyle w:val="Emphasis"/>
        </w:rPr>
        <w:t xml:space="preserve"> development in accordance with the techno-nationalist ideology</w:t>
      </w:r>
      <w:r w:rsidRPr="00084B68">
        <w:rPr>
          <w:sz w:val="16"/>
        </w:rPr>
        <w:t xml:space="preserve"> which is </w:t>
      </w:r>
      <w:r w:rsidRPr="00084B68">
        <w:rPr>
          <w:rStyle w:val="Emphasis"/>
        </w:rPr>
        <w:t>profoundly rooted in Japanese society</w:t>
      </w:r>
      <w:r w:rsidRPr="00084B68">
        <w:rPr>
          <w:sz w:val="16"/>
        </w:rPr>
        <w:t xml:space="preserve">. From the Meiji Revolution, its principle of “rich nation, strong army,” the radical and militarist nationalism, and towards the defeat by a technically more advanced enemy, for </w:t>
      </w:r>
      <w:r w:rsidRPr="00084B68">
        <w:rPr>
          <w:rStyle w:val="StyleUnderline"/>
        </w:rPr>
        <w:t xml:space="preserve">Japan the development of </w:t>
      </w:r>
      <w:r w:rsidRPr="00084B68">
        <w:rPr>
          <w:rStyle w:val="Emphasis"/>
        </w:rPr>
        <w:t>nuc</w:t>
      </w:r>
      <w:r w:rsidRPr="00084B68">
        <w:rPr>
          <w:rStyle w:val="StyleUnderline"/>
        </w:rPr>
        <w:t>lear energy has been “a prime example of the high-technology, high-value-added export-oriented industry so important to the continued success of a mature economy such as Japan’s</w:t>
      </w:r>
      <w:r w:rsidRPr="00084B68">
        <w:rPr>
          <w:sz w:val="16"/>
        </w:rPr>
        <w:t>” (Kelly 2015, 48).</w:t>
      </w:r>
    </w:p>
    <w:p w14:paraId="680C9363" w14:textId="77777777" w:rsidR="00084B68" w:rsidRPr="00891695" w:rsidRDefault="00084B68" w:rsidP="00084B68">
      <w:pPr>
        <w:pStyle w:val="Heading4"/>
      </w:pPr>
      <w:r>
        <w:t xml:space="preserve">The foundation is </w:t>
      </w:r>
      <w:r>
        <w:rPr>
          <w:u w:val="single"/>
        </w:rPr>
        <w:t>already laid</w:t>
      </w:r>
      <w:r>
        <w:t xml:space="preserve">. </w:t>
      </w:r>
    </w:p>
    <w:p w14:paraId="457F1DB2" w14:textId="77777777" w:rsidR="00084B68" w:rsidRPr="00BA6EBE" w:rsidRDefault="00084B68" w:rsidP="00084B68">
      <w:r>
        <w:t xml:space="preserve">Vipin </w:t>
      </w:r>
      <w:r w:rsidRPr="00BF316B">
        <w:rPr>
          <w:rStyle w:val="Cite"/>
        </w:rPr>
        <w:t>Narang 22</w:t>
      </w:r>
      <w:r>
        <w:t xml:space="preserve">. Frank Stanton Professor of Nuclear Security and Political Science and Security Studies Program at the Massachusetts Institute of Technology. Won the ISA International Security Studies Section Best Book Award.  ISSS Emerging Scholar Award from the International Studies Association. Ph.D. from Harvard University. B.S. and M.S. with distinction from Stanford University and M. Phil with Distinction in international relations from Oxford University. Formerly fellow at Harvard University’s Olin Institute for Strategic Studies, Harvard University’s Belfer Center for Science and International Affairs, and Stanford University’s Center for International Security and Cooperation. “The Varieties of Hedgers.” </w:t>
      </w:r>
      <w:r w:rsidRPr="00FF5F7F">
        <w:rPr>
          <w:i/>
          <w:iCs/>
        </w:rPr>
        <w:t>Seeking the Bomb: Strategies of Nuclear Proliferation</w:t>
      </w:r>
      <w:r>
        <w:t xml:space="preserve">, Chapter 3, Pages 53-126. Princeton University Press. </w:t>
      </w:r>
    </w:p>
    <w:p w14:paraId="38A3229C" w14:textId="77777777" w:rsidR="00084B68" w:rsidRPr="00084B68" w:rsidRDefault="00084B68" w:rsidP="00084B68">
      <w:pPr>
        <w:rPr>
          <w:sz w:val="16"/>
        </w:rPr>
      </w:pPr>
      <w:r w:rsidRPr="00084B68">
        <w:rPr>
          <w:sz w:val="16"/>
        </w:rPr>
        <w:t xml:space="preserve">Furthermore, </w:t>
      </w:r>
      <w:r w:rsidRPr="00084B68">
        <w:rPr>
          <w:rStyle w:val="TitleChar"/>
        </w:rPr>
        <w:t>Japan’s leaders</w:t>
      </w:r>
      <w:r w:rsidRPr="00084B68">
        <w:rPr>
          <w:sz w:val="16"/>
        </w:rPr>
        <w:t xml:space="preserve"> </w:t>
      </w:r>
      <w:r w:rsidRPr="00084B68">
        <w:rPr>
          <w:rStyle w:val="TitleChar"/>
        </w:rPr>
        <w:t>have</w:t>
      </w:r>
      <w:r w:rsidRPr="00084B68">
        <w:rPr>
          <w:sz w:val="16"/>
        </w:rPr>
        <w:t xml:space="preserve"> periodically </w:t>
      </w:r>
      <w:r w:rsidRPr="00084B68">
        <w:rPr>
          <w:rStyle w:val="TitleChar"/>
        </w:rPr>
        <w:t>kept</w:t>
      </w:r>
      <w:r w:rsidRPr="00084B68">
        <w:rPr>
          <w:sz w:val="16"/>
        </w:rPr>
        <w:t xml:space="preserve"> the </w:t>
      </w:r>
      <w:r w:rsidRPr="00084B68">
        <w:rPr>
          <w:rStyle w:val="TitleChar"/>
        </w:rPr>
        <w:t>fact of</w:t>
      </w:r>
      <w:r w:rsidRPr="00084B68">
        <w:rPr>
          <w:sz w:val="16"/>
        </w:rPr>
        <w:t xml:space="preserve"> the </w:t>
      </w:r>
      <w:r w:rsidRPr="00084B68">
        <w:rPr>
          <w:rStyle w:val="TitleChar"/>
        </w:rPr>
        <w:t xml:space="preserve">nuclear hedge </w:t>
      </w:r>
      <w:r w:rsidRPr="00084B68">
        <w:rPr>
          <w:rStyle w:val="Emphasis"/>
        </w:rPr>
        <w:t>publicly salient</w:t>
      </w:r>
      <w:r w:rsidRPr="00084B68">
        <w:rPr>
          <w:sz w:val="16"/>
        </w:rPr>
        <w:t xml:space="preserve">. In 2002, then deputy chief cabinet secretary and future prime minister Shinzo Abe said in an interview to Asahi Shimbun that “the </w:t>
      </w:r>
      <w:r w:rsidRPr="00084B68">
        <w:rPr>
          <w:rStyle w:val="Emphasis"/>
        </w:rPr>
        <w:t>Japanese government’s official position</w:t>
      </w:r>
      <w:r w:rsidRPr="00084B68">
        <w:rPr>
          <w:rStyle w:val="TitleChar"/>
        </w:rPr>
        <w:t xml:space="preserve"> is</w:t>
      </w:r>
      <w:r w:rsidRPr="00084B68">
        <w:rPr>
          <w:sz w:val="16"/>
        </w:rPr>
        <w:t xml:space="preserve"> that the </w:t>
      </w:r>
      <w:r w:rsidRPr="00084B68">
        <w:rPr>
          <w:rStyle w:val="TitleChar"/>
        </w:rPr>
        <w:t>possession of nuclear weapons is not</w:t>
      </w:r>
      <w:r w:rsidRPr="00084B68">
        <w:rPr>
          <w:sz w:val="16"/>
        </w:rPr>
        <w:t xml:space="preserve"> necessarily </w:t>
      </w:r>
      <w:r w:rsidRPr="00084B68">
        <w:rPr>
          <w:rStyle w:val="Emphasis"/>
        </w:rPr>
        <w:t>forbidden by the constitution</w:t>
      </w:r>
      <w:r w:rsidRPr="00084B68">
        <w:rPr>
          <w:sz w:val="16"/>
        </w:rPr>
        <w:t xml:space="preserve"> if they are small, of tactical nature and being kept to a minimum size,” though he then reiterated Japan’s commitment to not possessing nuclear weapons at the moment, </w:t>
      </w:r>
      <w:r w:rsidRPr="00084B68">
        <w:rPr>
          <w:rStyle w:val="TitleChar"/>
        </w:rPr>
        <w:t>performing the</w:t>
      </w:r>
      <w:r w:rsidRPr="00084B68">
        <w:rPr>
          <w:sz w:val="16"/>
        </w:rPr>
        <w:t xml:space="preserve"> </w:t>
      </w:r>
      <w:r w:rsidRPr="00084B68">
        <w:rPr>
          <w:rStyle w:val="Emphasis"/>
        </w:rPr>
        <w:t>now-perfected hedging pirouette</w:t>
      </w:r>
      <w:r w:rsidRPr="00084B68">
        <w:rPr>
          <w:sz w:val="16"/>
        </w:rPr>
        <w:t xml:space="preserve">.92 Even after the horrific events of the Fukushima nuclear crisis, Ishiba Shigeru, a former Japan Defense Agency chief, stated: “I don’t think Japan needs to possess nuclear weapons, but it is important to maintain our commercial reactors because it would allow us to produce a nuclear warhead in a short amount of time. It is a tacit nuclear deterrent.”93 He later stated in 2012 that “it would be possible to create nuclear weapons in the relatively short time of several months to a year.”94 </w:t>
      </w:r>
    </w:p>
    <w:p w14:paraId="6573988E" w14:textId="77777777" w:rsidR="00084B68" w:rsidRDefault="00084B68" w:rsidP="00084B68">
      <w:pPr>
        <w:rPr>
          <w:sz w:val="16"/>
        </w:rPr>
      </w:pPr>
      <w:r w:rsidRPr="00084B68">
        <w:rPr>
          <w:rStyle w:val="TitleChar"/>
        </w:rPr>
        <w:t>Japan</w:t>
      </w:r>
      <w:r w:rsidRPr="00084B68">
        <w:rPr>
          <w:sz w:val="16"/>
        </w:rPr>
        <w:t xml:space="preserve">, like India before it, </w:t>
      </w:r>
      <w:r w:rsidRPr="00084B68">
        <w:rPr>
          <w:rStyle w:val="TitleChar"/>
        </w:rPr>
        <w:t>has</w:t>
      </w:r>
      <w:r w:rsidRPr="00084B68">
        <w:rPr>
          <w:sz w:val="16"/>
        </w:rPr>
        <w:t xml:space="preserve"> </w:t>
      </w:r>
      <w:r w:rsidRPr="00084B68">
        <w:rPr>
          <w:rStyle w:val="Emphasis"/>
        </w:rPr>
        <w:t>carefully laid</w:t>
      </w:r>
      <w:r w:rsidRPr="00084B68">
        <w:rPr>
          <w:sz w:val="16"/>
        </w:rPr>
        <w:t xml:space="preserve"> the </w:t>
      </w:r>
      <w:r w:rsidRPr="00084B68">
        <w:rPr>
          <w:rStyle w:val="TitleChar"/>
        </w:rPr>
        <w:t>foundation for transitioning</w:t>
      </w:r>
      <w:r w:rsidRPr="00084B68">
        <w:rPr>
          <w:sz w:val="16"/>
        </w:rPr>
        <w:t xml:space="preserve"> from a peaceful nuclear program </w:t>
      </w:r>
      <w:r w:rsidRPr="00084B68">
        <w:rPr>
          <w:rStyle w:val="TitleChar"/>
        </w:rPr>
        <w:t>to</w:t>
      </w:r>
      <w:r w:rsidRPr="00084B68">
        <w:rPr>
          <w:sz w:val="16"/>
        </w:rPr>
        <w:t xml:space="preserve"> the </w:t>
      </w:r>
      <w:r w:rsidRPr="00084B68">
        <w:rPr>
          <w:rStyle w:val="TitleChar"/>
        </w:rPr>
        <w:t>development of nuclear weapons</w:t>
      </w:r>
      <w:r w:rsidRPr="00084B68">
        <w:rPr>
          <w:sz w:val="16"/>
        </w:rPr>
        <w:t xml:space="preserve"> if necessary. In 1968, Basic Studies had estimated Japan’s “breakout” time to be five to six years. By 2012, those responsible for managing Japan’s nuclear hedge, such as Ishiba (after leaving office), had </w:t>
      </w:r>
      <w:r w:rsidRPr="00084B68">
        <w:rPr>
          <w:rStyle w:val="TitleChar"/>
        </w:rPr>
        <w:t>publicly reduced</w:t>
      </w:r>
      <w:r w:rsidRPr="00084B68">
        <w:rPr>
          <w:sz w:val="16"/>
        </w:rPr>
        <w:t xml:space="preserve"> that </w:t>
      </w:r>
      <w:r w:rsidRPr="00084B68">
        <w:rPr>
          <w:rStyle w:val="Emphasis"/>
        </w:rPr>
        <w:t>breakout time</w:t>
      </w:r>
      <w:r w:rsidRPr="00084B68">
        <w:rPr>
          <w:sz w:val="16"/>
        </w:rPr>
        <w:t xml:space="preserve"> </w:t>
      </w:r>
      <w:r w:rsidRPr="00084B68">
        <w:rPr>
          <w:rStyle w:val="TitleChar"/>
        </w:rPr>
        <w:t>to</w:t>
      </w:r>
      <w:r w:rsidRPr="00084B68">
        <w:rPr>
          <w:sz w:val="16"/>
        </w:rPr>
        <w:t xml:space="preserve"> </w:t>
      </w:r>
      <w:r w:rsidRPr="00084B68">
        <w:rPr>
          <w:rStyle w:val="TitleChar"/>
        </w:rPr>
        <w:t>under a year</w:t>
      </w:r>
      <w:r w:rsidRPr="00084B68">
        <w:rPr>
          <w:sz w:val="16"/>
        </w:rPr>
        <w:t xml:space="preserve">, possibly even </w:t>
      </w:r>
      <w:r w:rsidRPr="00084B68">
        <w:rPr>
          <w:rStyle w:val="TitleChar"/>
        </w:rPr>
        <w:t>several months</w:t>
      </w:r>
      <w:r w:rsidRPr="00084B68">
        <w:rPr>
          <w:sz w:val="16"/>
        </w:rPr>
        <w:t xml:space="preserve">, though estimating the exact time frame is fraught with uncertainties. A sitting defense minister, Satoshi Morimoto, stated that Japan’s nuclear energy program was the foundation for Japan’s “latent deterrent” and that it must be maintained.95 While </w:t>
      </w:r>
      <w:r w:rsidRPr="00084B68">
        <w:rPr>
          <w:rStyle w:val="TitleChar"/>
        </w:rPr>
        <w:t>Japan</w:t>
      </w:r>
      <w:r w:rsidRPr="00084B68">
        <w:rPr>
          <w:sz w:val="16"/>
        </w:rPr>
        <w:t xml:space="preserve"> has publicly continued to forswear nuclear weapons — for now — and consistently highlighted public opposition to nuclear weapons, its </w:t>
      </w:r>
      <w:r w:rsidRPr="00084B68">
        <w:rPr>
          <w:rStyle w:val="TitleChar"/>
        </w:rPr>
        <w:t>leaders have</w:t>
      </w:r>
      <w:r w:rsidRPr="00084B68">
        <w:rPr>
          <w:sz w:val="16"/>
        </w:rPr>
        <w:t xml:space="preserve"> </w:t>
      </w:r>
      <w:r w:rsidRPr="00084B68">
        <w:rPr>
          <w:rStyle w:val="Emphasis"/>
        </w:rPr>
        <w:t>carefully emplaced</w:t>
      </w:r>
      <w:r w:rsidRPr="00084B68">
        <w:rPr>
          <w:rStyle w:val="TitleChar"/>
        </w:rPr>
        <w:t xml:space="preserve"> Japan as a </w:t>
      </w:r>
      <w:r w:rsidRPr="00084B68">
        <w:rPr>
          <w:rStyle w:val="Emphasis"/>
        </w:rPr>
        <w:t>threshold nuclear state</w:t>
      </w:r>
      <w:r w:rsidRPr="00084B68">
        <w:rPr>
          <w:rStyle w:val="TitleChar"/>
        </w:rPr>
        <w:t xml:space="preserve"> as a </w:t>
      </w:r>
      <w:r w:rsidRPr="00084B68">
        <w:rPr>
          <w:rStyle w:val="Emphasis"/>
        </w:rPr>
        <w:t>conscious strategic choice</w:t>
      </w:r>
      <w:r w:rsidRPr="00084B68">
        <w:rPr>
          <w:sz w:val="16"/>
          <w:szCs w:val="16"/>
        </w:rPr>
        <w:t xml:space="preserve"> as</w:t>
      </w:r>
      <w:r w:rsidRPr="00084B68">
        <w:rPr>
          <w:sz w:val="16"/>
        </w:rPr>
        <w:t xml:space="preserve"> early as the mid-1950s.</w:t>
      </w:r>
    </w:p>
    <w:p w14:paraId="1EB07048" w14:textId="77777777" w:rsidR="00084B68" w:rsidRPr="00891695" w:rsidRDefault="00084B68" w:rsidP="00084B68">
      <w:pPr>
        <w:pStyle w:val="Heading4"/>
      </w:pPr>
      <w:r>
        <w:t xml:space="preserve">They don’t care about the </w:t>
      </w:r>
      <w:r>
        <w:rPr>
          <w:u w:val="single"/>
        </w:rPr>
        <w:t>costs</w:t>
      </w:r>
      <w:r>
        <w:t xml:space="preserve">. </w:t>
      </w:r>
    </w:p>
    <w:p w14:paraId="71D034D3" w14:textId="77777777" w:rsidR="00084B68" w:rsidRPr="00BA6EBE" w:rsidRDefault="00084B68" w:rsidP="00084B68">
      <w:r>
        <w:t xml:space="preserve">Vipin </w:t>
      </w:r>
      <w:r w:rsidRPr="00BF316B">
        <w:rPr>
          <w:rStyle w:val="Cite"/>
        </w:rPr>
        <w:t>Narang 22</w:t>
      </w:r>
      <w:r>
        <w:t xml:space="preserve">. Frank Stanton Professor of Nuclear Security and Political Science and Security Studies Program at the Massachusetts Institute of Technology. Won the ISA International Security Studies Section Best Book Award.  ISSS Emerging Scholar Award from the International Studies Association. Ph.D. from Harvard University. B.S. and M.S. with distinction from Stanford University and M. Phil with Distinction in international relations from Oxford University. Formerly fellow at Harvard University’s Olin Institute for Strategic Studies, Harvard University’s Belfer Center for Science and International Affairs, and Stanford University’s Center for International Security and Cooperation. “The Varieties of Hedgers.” </w:t>
      </w:r>
      <w:r w:rsidRPr="00FF5F7F">
        <w:rPr>
          <w:i/>
          <w:iCs/>
        </w:rPr>
        <w:t>Seeking the Bomb: Strategies of Nuclear Proliferation</w:t>
      </w:r>
      <w:r>
        <w:t xml:space="preserve">, Chapter 3, Pages 53-126. Princeton University Press. </w:t>
      </w:r>
    </w:p>
    <w:p w14:paraId="5B87651B" w14:textId="77777777" w:rsidR="00084B68" w:rsidRPr="001429C7" w:rsidRDefault="00084B68" w:rsidP="00084B68">
      <w:pPr>
        <w:rPr>
          <w:sz w:val="16"/>
        </w:rPr>
      </w:pPr>
      <w:r w:rsidRPr="00084B68">
        <w:rPr>
          <w:rStyle w:val="TitleChar"/>
        </w:rPr>
        <w:t>Contrary to</w:t>
      </w:r>
      <w:r w:rsidRPr="00084B68">
        <w:rPr>
          <w:sz w:val="16"/>
        </w:rPr>
        <w:t xml:space="preserve"> conventional wisdom that points to the </w:t>
      </w:r>
      <w:r w:rsidRPr="00084B68">
        <w:rPr>
          <w:rStyle w:val="TitleChar"/>
        </w:rPr>
        <w:t>bombings of Hiroshima and Nagasaki</w:t>
      </w:r>
      <w:r w:rsidRPr="00084B68">
        <w:rPr>
          <w:sz w:val="16"/>
        </w:rPr>
        <w:t xml:space="preserve">, and the </w:t>
      </w:r>
      <w:r w:rsidRPr="00084B68">
        <w:rPr>
          <w:rStyle w:val="Emphasis"/>
        </w:rPr>
        <w:t>postwar constitution</w:t>
      </w:r>
      <w:r w:rsidRPr="00084B68">
        <w:rPr>
          <w:sz w:val="16"/>
        </w:rPr>
        <w:t xml:space="preserve">, notably </w:t>
      </w:r>
      <w:r w:rsidRPr="00084B68">
        <w:rPr>
          <w:rStyle w:val="Emphasis"/>
        </w:rPr>
        <w:t>A</w:t>
      </w:r>
      <w:r w:rsidRPr="00084B68">
        <w:rPr>
          <w:rStyle w:val="TitleChar"/>
        </w:rPr>
        <w:t xml:space="preserve">rticle </w:t>
      </w:r>
      <w:r w:rsidRPr="00084B68">
        <w:rPr>
          <w:rStyle w:val="Emphasis"/>
        </w:rPr>
        <w:t>9</w:t>
      </w:r>
      <w:r w:rsidRPr="00084B68">
        <w:rPr>
          <w:sz w:val="16"/>
        </w:rPr>
        <w:t xml:space="preserve">, </w:t>
      </w:r>
      <w:r w:rsidRPr="00084B68">
        <w:rPr>
          <w:rStyle w:val="TitleChar"/>
        </w:rPr>
        <w:t xml:space="preserve">banning offensive </w:t>
      </w:r>
      <w:r w:rsidRPr="00084B68">
        <w:rPr>
          <w:rStyle w:val="Emphasis"/>
        </w:rPr>
        <w:t>military capabilities</w:t>
      </w:r>
      <w:r w:rsidRPr="00084B68">
        <w:rPr>
          <w:sz w:val="16"/>
        </w:rPr>
        <w:t xml:space="preserve">, to </w:t>
      </w:r>
      <w:r w:rsidRPr="00084B68">
        <w:rPr>
          <w:rStyle w:val="TitleChar"/>
        </w:rPr>
        <w:t>suggest</w:t>
      </w:r>
      <w:r w:rsidRPr="00084B68">
        <w:rPr>
          <w:sz w:val="16"/>
        </w:rPr>
        <w:t xml:space="preserve"> that </w:t>
      </w:r>
      <w:r w:rsidRPr="00084B68">
        <w:rPr>
          <w:rStyle w:val="TitleChar"/>
        </w:rPr>
        <w:t>Japan</w:t>
      </w:r>
      <w:r w:rsidRPr="00084B68">
        <w:rPr>
          <w:sz w:val="16"/>
        </w:rPr>
        <w:t xml:space="preserve"> is </w:t>
      </w:r>
      <w:r w:rsidRPr="00084B68">
        <w:rPr>
          <w:rStyle w:val="TitleChar"/>
        </w:rPr>
        <w:t>allergic to nuclearization</w:t>
      </w:r>
      <w:r w:rsidRPr="00084B68">
        <w:rPr>
          <w:sz w:val="16"/>
        </w:rPr>
        <w:t xml:space="preserve">, </w:t>
      </w:r>
      <w:r w:rsidRPr="00084B68">
        <w:rPr>
          <w:rStyle w:val="TitleChar"/>
        </w:rPr>
        <w:t>Japan</w:t>
      </w:r>
      <w:r w:rsidRPr="00084B68">
        <w:rPr>
          <w:sz w:val="16"/>
        </w:rPr>
        <w:t xml:space="preserve"> has </w:t>
      </w:r>
      <w:r w:rsidRPr="00084B68">
        <w:rPr>
          <w:rStyle w:val="Emphasis"/>
        </w:rPr>
        <w:t>in fact carefully crafted</w:t>
      </w:r>
      <w:r w:rsidRPr="00084B68">
        <w:rPr>
          <w:rStyle w:val="TitleChar"/>
        </w:rPr>
        <w:t xml:space="preserve"> a nuclear hedging strategy</w:t>
      </w:r>
      <w:r w:rsidRPr="00084B68">
        <w:rPr>
          <w:sz w:val="16"/>
        </w:rPr>
        <w:t xml:space="preserve"> has </w:t>
      </w:r>
      <w:r w:rsidRPr="00084B68">
        <w:rPr>
          <w:rStyle w:val="TitleChar"/>
        </w:rPr>
        <w:t xml:space="preserve">put all the </w:t>
      </w:r>
      <w:r w:rsidRPr="00084B68">
        <w:rPr>
          <w:rStyle w:val="Emphasis"/>
        </w:rPr>
        <w:t>technological pieces</w:t>
      </w:r>
      <w:r w:rsidRPr="00084B68">
        <w:rPr>
          <w:rStyle w:val="TitleChar"/>
        </w:rPr>
        <w:t xml:space="preserve"> in place to exercise</w:t>
      </w:r>
      <w:r w:rsidRPr="00084B68">
        <w:rPr>
          <w:sz w:val="16"/>
        </w:rPr>
        <w:t xml:space="preserve"> a </w:t>
      </w:r>
      <w:r w:rsidRPr="00084B68">
        <w:rPr>
          <w:rStyle w:val="TitleChar"/>
        </w:rPr>
        <w:t>nuclear weapons option should it ever decide to do so</w:t>
      </w:r>
      <w:r w:rsidRPr="00084B68">
        <w:rPr>
          <w:sz w:val="16"/>
        </w:rPr>
        <w:t xml:space="preserve">. As early as 1957, Prime Minister Nobusuke Kishi’s cabinet not only </w:t>
      </w:r>
      <w:r w:rsidRPr="00084B68">
        <w:rPr>
          <w:rStyle w:val="TitleChar"/>
        </w:rPr>
        <w:t>declared</w:t>
      </w:r>
      <w:r w:rsidRPr="00084B68">
        <w:rPr>
          <w:sz w:val="16"/>
        </w:rPr>
        <w:t xml:space="preserve"> that the </w:t>
      </w:r>
      <w:r w:rsidRPr="00084B68">
        <w:rPr>
          <w:rStyle w:val="TitleChar"/>
        </w:rPr>
        <w:t>possession of nuclear weapons</w:t>
      </w:r>
      <w:r w:rsidRPr="00084B68">
        <w:rPr>
          <w:sz w:val="16"/>
        </w:rPr>
        <w:t xml:space="preserve"> for defensive purposes — specifically tactical nuclear weapons — would be </w:t>
      </w:r>
      <w:r w:rsidRPr="00084B68">
        <w:rPr>
          <w:rStyle w:val="TitleChar"/>
        </w:rPr>
        <w:t xml:space="preserve">consistent with </w:t>
      </w:r>
      <w:r w:rsidRPr="00084B68">
        <w:rPr>
          <w:rStyle w:val="Emphasis"/>
        </w:rPr>
        <w:t>A</w:t>
      </w:r>
      <w:r w:rsidRPr="00084B68">
        <w:rPr>
          <w:rStyle w:val="TitleChar"/>
        </w:rPr>
        <w:t xml:space="preserve">rticle </w:t>
      </w:r>
      <w:r w:rsidRPr="00084B68">
        <w:rPr>
          <w:rStyle w:val="Emphasis"/>
        </w:rPr>
        <w:t>9</w:t>
      </w:r>
      <w:r w:rsidRPr="00084B68">
        <w:rPr>
          <w:rStyle w:val="TitleChar"/>
        </w:rPr>
        <w:t xml:space="preserve"> of the Japanese constitution</w:t>
      </w:r>
      <w:r w:rsidRPr="00084B68">
        <w:rPr>
          <w:sz w:val="16"/>
        </w:rPr>
        <w:t xml:space="preserve">, but the prime minister went so far as to tell U.S. ambassador Douglas MacArthur II that he “believed it was essential that Japan have (a) nuclear” weapons arsenal, even though Japanese leaders were only exploring the idea at the time.78 His successor, Prime Minister Ikeda, made similar remarks in private.79 In December 1964, several months after the first Chinese nuclear test, Prime Minister Sato told U.S. ambassador Edwin Reischauer that “if other fellow nations had nuclears [sic] [weapons] it was only common sense to have them oneself.”80 He repeated this to President Johnson directly several weeks later in January 1965, stating to him that “if the Chicoms had nuclear weapons, the Japanese should also have them.”81 Even as the </w:t>
      </w:r>
      <w:r w:rsidRPr="00084B68">
        <w:rPr>
          <w:rStyle w:val="TitleChar"/>
        </w:rPr>
        <w:t>NPT</w:t>
      </w:r>
      <w:r w:rsidRPr="00084B68">
        <w:rPr>
          <w:sz w:val="16"/>
        </w:rPr>
        <w:t xml:space="preserve"> was being negotiated between 1968 and 1970, </w:t>
      </w:r>
      <w:r w:rsidRPr="00084B68">
        <w:rPr>
          <w:rStyle w:val="Emphasis"/>
        </w:rPr>
        <w:t>Japan’s signature</w:t>
      </w:r>
      <w:r w:rsidRPr="00084B68">
        <w:rPr>
          <w:rStyle w:val="TitleChar"/>
        </w:rPr>
        <w:t xml:space="preserve"> and ratification were not a </w:t>
      </w:r>
      <w:r w:rsidRPr="00084B68">
        <w:rPr>
          <w:rStyle w:val="Emphasis"/>
        </w:rPr>
        <w:t>foregone conclusion</w:t>
      </w:r>
      <w:r w:rsidRPr="00084B68">
        <w:rPr>
          <w:sz w:val="16"/>
        </w:rPr>
        <w:t xml:space="preserve">, </w:t>
      </w:r>
      <w:r w:rsidRPr="00084B68">
        <w:rPr>
          <w:rStyle w:val="TitleChar"/>
        </w:rPr>
        <w:t>and</w:t>
      </w:r>
      <w:r w:rsidRPr="00084B68">
        <w:rPr>
          <w:sz w:val="16"/>
        </w:rPr>
        <w:t xml:space="preserve"> Vice Foreign Minister Shimoda, according to Daitoku, “</w:t>
      </w:r>
      <w:r w:rsidRPr="00084B68">
        <w:rPr>
          <w:rStyle w:val="TitleChar"/>
        </w:rPr>
        <w:t>insisted</w:t>
      </w:r>
      <w:r w:rsidRPr="00084B68">
        <w:rPr>
          <w:sz w:val="16"/>
        </w:rPr>
        <w:t xml:space="preserve"> that </w:t>
      </w:r>
      <w:r w:rsidRPr="00084B68">
        <w:rPr>
          <w:rStyle w:val="TitleChar"/>
        </w:rPr>
        <w:t>Japan</w:t>
      </w:r>
      <w:r w:rsidRPr="00084B68">
        <w:rPr>
          <w:sz w:val="16"/>
        </w:rPr>
        <w:t xml:space="preserve"> should ‘</w:t>
      </w:r>
      <w:r w:rsidRPr="00084B68">
        <w:rPr>
          <w:rStyle w:val="Emphasis"/>
        </w:rPr>
        <w:t>reserve the option</w:t>
      </w:r>
      <w:r w:rsidRPr="00084B68">
        <w:rPr>
          <w:sz w:val="16"/>
        </w:rPr>
        <w:t xml:space="preserve">’ </w:t>
      </w:r>
      <w:r w:rsidRPr="00084B68">
        <w:rPr>
          <w:rStyle w:val="TitleChar"/>
        </w:rPr>
        <w:t xml:space="preserve">of going nuclear </w:t>
      </w:r>
      <w:r w:rsidRPr="00084B68">
        <w:rPr>
          <w:rStyle w:val="Emphasis"/>
        </w:rPr>
        <w:t>even in case of acceding to the NPT</w:t>
      </w:r>
      <w:r w:rsidRPr="00084B68">
        <w:rPr>
          <w:sz w:val="16"/>
        </w:rPr>
        <w:t xml:space="preserve">.”82 Publicly, Prime Minister Sato declared the </w:t>
      </w:r>
      <w:r w:rsidRPr="00084B68">
        <w:rPr>
          <w:rStyle w:val="TitleChar"/>
        </w:rPr>
        <w:t>Three Non-nuclear Principles</w:t>
      </w:r>
      <w:r w:rsidRPr="00084B68">
        <w:rPr>
          <w:sz w:val="16"/>
        </w:rPr>
        <w:t xml:space="preserve"> in 1967 while two years later </w:t>
      </w:r>
      <w:r w:rsidRPr="00084B68">
        <w:rPr>
          <w:rStyle w:val="TitleChar"/>
        </w:rPr>
        <w:t>privately referring to them as</w:t>
      </w:r>
      <w:r w:rsidRPr="00084B68">
        <w:rPr>
          <w:sz w:val="16"/>
        </w:rPr>
        <w:t xml:space="preserve"> “</w:t>
      </w:r>
      <w:r w:rsidRPr="00084B68">
        <w:rPr>
          <w:rStyle w:val="Emphasis"/>
        </w:rPr>
        <w:t>nonsense</w:t>
      </w:r>
      <w:r w:rsidRPr="00084B68">
        <w:rPr>
          <w:sz w:val="16"/>
        </w:rPr>
        <w:t xml:space="preserve">” to U.S. ambassador U. Alexis Johnson.83 In 1970, a Japanese Defense Agency White Paper, commissioned by its then director and future prime minister Yasuhiro Nakasone, stated: “as for defensive nuclear weapons, </w:t>
      </w:r>
      <w:r w:rsidRPr="00084B68">
        <w:rPr>
          <w:rStyle w:val="TitleChar"/>
        </w:rPr>
        <w:t>it would be possible in</w:t>
      </w:r>
      <w:r w:rsidRPr="00084B68">
        <w:rPr>
          <w:sz w:val="16"/>
        </w:rPr>
        <w:t xml:space="preserve"> a </w:t>
      </w:r>
      <w:r w:rsidRPr="00084B68">
        <w:rPr>
          <w:rStyle w:val="Emphasis"/>
        </w:rPr>
        <w:t>legal sense</w:t>
      </w:r>
      <w:r w:rsidRPr="00084B68">
        <w:rPr>
          <w:rStyle w:val="TitleChar"/>
        </w:rPr>
        <w:t xml:space="preserve"> to possess</w:t>
      </w:r>
      <w:r w:rsidRPr="00084B68">
        <w:rPr>
          <w:sz w:val="16"/>
        </w:rPr>
        <w:t xml:space="preserve"> small-yield, tactical, purely defensive </w:t>
      </w:r>
      <w:r w:rsidRPr="00084B68">
        <w:rPr>
          <w:rStyle w:val="TitleChar"/>
        </w:rPr>
        <w:t>nuclear weapons without violating the Constitution</w:t>
      </w:r>
      <w:r w:rsidRPr="00084B68">
        <w:rPr>
          <w:sz w:val="16"/>
        </w:rPr>
        <w:t xml:space="preserve">.”84 Over the course of a little over a decade, </w:t>
      </w:r>
      <w:r w:rsidRPr="00084B68">
        <w:rPr>
          <w:rStyle w:val="TitleChar"/>
        </w:rPr>
        <w:t>Japanese leaders</w:t>
      </w:r>
      <w:r w:rsidRPr="00084B68">
        <w:rPr>
          <w:sz w:val="16"/>
        </w:rPr>
        <w:t xml:space="preserve"> had </w:t>
      </w:r>
      <w:r w:rsidRPr="00084B68">
        <w:rPr>
          <w:rStyle w:val="TitleChar"/>
        </w:rPr>
        <w:t>rationalized</w:t>
      </w:r>
      <w:r w:rsidRPr="00084B68">
        <w:rPr>
          <w:sz w:val="16"/>
        </w:rPr>
        <w:t xml:space="preserve"> the </w:t>
      </w:r>
      <w:r w:rsidRPr="00084B68">
        <w:rPr>
          <w:rStyle w:val="TitleChar"/>
        </w:rPr>
        <w:t>potential possession of not only strategic nuclear weapons for defense</w:t>
      </w:r>
      <w:r w:rsidRPr="00084B68">
        <w:rPr>
          <w:sz w:val="16"/>
        </w:rPr>
        <w:t xml:space="preserve"> if necessary </w:t>
      </w:r>
      <w:r w:rsidRPr="00084B68">
        <w:rPr>
          <w:rStyle w:val="TitleChar"/>
        </w:rPr>
        <w:t xml:space="preserve">but </w:t>
      </w:r>
      <w:r w:rsidRPr="00084B68">
        <w:rPr>
          <w:rStyle w:val="Emphasis"/>
        </w:rPr>
        <w:t>t</w:t>
      </w:r>
      <w:r w:rsidRPr="00084B68">
        <w:rPr>
          <w:rStyle w:val="TitleChar"/>
        </w:rPr>
        <w:t xml:space="preserve">actical </w:t>
      </w:r>
      <w:r w:rsidRPr="00084B68">
        <w:rPr>
          <w:rStyle w:val="Emphasis"/>
        </w:rPr>
        <w:t>n</w:t>
      </w:r>
      <w:r w:rsidRPr="00084B68">
        <w:rPr>
          <w:rStyle w:val="TitleChar"/>
        </w:rPr>
        <w:t xml:space="preserve">uclear </w:t>
      </w:r>
      <w:r w:rsidRPr="00084B68">
        <w:rPr>
          <w:rStyle w:val="Emphasis"/>
        </w:rPr>
        <w:t>w</w:t>
      </w:r>
      <w:r w:rsidRPr="00084B68">
        <w:rPr>
          <w:rStyle w:val="TitleChar"/>
        </w:rPr>
        <w:t>eapons</w:t>
      </w:r>
      <w:r w:rsidRPr="00084B68">
        <w:rPr>
          <w:sz w:val="16"/>
        </w:rPr>
        <w:t xml:space="preserve"> as well </w:t>
      </w:r>
      <w:r w:rsidRPr="00084B68">
        <w:rPr>
          <w:rStyle w:val="TitleChar"/>
        </w:rPr>
        <w:t>which</w:t>
      </w:r>
      <w:r w:rsidRPr="00084B68">
        <w:rPr>
          <w:sz w:val="16"/>
        </w:rPr>
        <w:t xml:space="preserve">, if ever developed, could </w:t>
      </w:r>
      <w:r w:rsidRPr="00084B68">
        <w:rPr>
          <w:rStyle w:val="Emphasis"/>
        </w:rPr>
        <w:t>obviously support</w:t>
      </w:r>
      <w:r w:rsidRPr="00084B68">
        <w:rPr>
          <w:rStyle w:val="TitleChar"/>
        </w:rPr>
        <w:t xml:space="preserve"> both defensive and offensive strategies</w:t>
      </w:r>
      <w:r w:rsidRPr="00084B68">
        <w:rPr>
          <w:sz w:val="16"/>
        </w:rPr>
        <w:t>.</w:t>
      </w:r>
    </w:p>
    <w:p w14:paraId="743EB0B8" w14:textId="77777777" w:rsidR="00084B68" w:rsidRPr="000D537B" w:rsidRDefault="00084B68" w:rsidP="00084B68">
      <w:pPr>
        <w:pStyle w:val="Heading4"/>
      </w:pPr>
      <w:r>
        <w:t xml:space="preserve">Quantitative studies </w:t>
      </w:r>
      <w:r>
        <w:rPr>
          <w:u w:val="single"/>
        </w:rPr>
        <w:t>confirm</w:t>
      </w:r>
      <w:r>
        <w:t xml:space="preserve">. </w:t>
      </w:r>
    </w:p>
    <w:p w14:paraId="240E82F9" w14:textId="77777777" w:rsidR="00084B68" w:rsidRPr="005946AA" w:rsidRDefault="00084B68" w:rsidP="00084B68">
      <w:r w:rsidRPr="005946AA">
        <w:rPr>
          <w:rStyle w:val="Cite"/>
        </w:rPr>
        <w:t>Matsumura et al. 23</w:t>
      </w:r>
      <w:r>
        <w:t>, Naoko Matsumura, Professor at the Kobe University Graduate School of Law, Ph.D. in Political Science from Rice University; Atsushi Tago, Professor of International Relations at Waseda University, Ph.D. in Advanced Social and International Studies from the University of Tokyo; Joseph M. Grieco, Professor of Political Science at Duke University, Ph.D. from Cornell University, “External Threats and Public Opinion: The East Asian Security Environment and Japanese Views on the Nuclear Option,” Journal of East Asian Studies, Vol. 23, No. 1, March 2023, https://doi.org/10.1017/jea.2022.40</w:t>
      </w:r>
    </w:p>
    <w:p w14:paraId="5BC3554F" w14:textId="77777777" w:rsidR="00084B68" w:rsidRPr="00084B68" w:rsidRDefault="00084B68" w:rsidP="00084B68">
      <w:pPr>
        <w:rPr>
          <w:sz w:val="16"/>
        </w:rPr>
      </w:pPr>
      <w:r w:rsidRPr="00084B68">
        <w:rPr>
          <w:sz w:val="16"/>
        </w:rPr>
        <w:t xml:space="preserve">Figure 3 and Table 3 show the percentage of respondents who approved of Japan’s acquisition of nuclear weapons across each of the eight treatment groups, along with the associated 95 percent confidence intervals. What is noticeable is that, across all the groups in our experiment, Japanese support for the acquisition of nuclear weapons never exceeds 33 percent. This would suggest that </w:t>
      </w:r>
      <w:r w:rsidRPr="00084B68">
        <w:rPr>
          <w:rStyle w:val="StyleUnderline"/>
        </w:rPr>
        <w:t>the Japanese do</w:t>
      </w:r>
      <w:r w:rsidRPr="00084B68">
        <w:rPr>
          <w:sz w:val="16"/>
        </w:rPr>
        <w:t xml:space="preserve"> indeed </w:t>
      </w:r>
      <w:r w:rsidRPr="00084B68">
        <w:rPr>
          <w:rStyle w:val="StyleUnderline"/>
        </w:rPr>
        <w:t xml:space="preserve">exhibit a </w:t>
      </w:r>
      <w:r w:rsidRPr="00084B68">
        <w:rPr>
          <w:rStyle w:val="Emphasis"/>
        </w:rPr>
        <w:t>substantial aversion</w:t>
      </w:r>
      <w:r w:rsidRPr="00084B68">
        <w:rPr>
          <w:rStyle w:val="StyleUnderline"/>
        </w:rPr>
        <w:t xml:space="preserve"> toward </w:t>
      </w:r>
      <w:r w:rsidRPr="00084B68">
        <w:rPr>
          <w:rStyle w:val="Emphasis"/>
        </w:rPr>
        <w:t>nuc</w:t>
      </w:r>
      <w:r w:rsidRPr="00084B68">
        <w:rPr>
          <w:rStyle w:val="StyleUnderline"/>
        </w:rPr>
        <w:t>lear weapon</w:t>
      </w:r>
      <w:r w:rsidRPr="00084B68">
        <w:rPr>
          <w:rStyle w:val="Emphasis"/>
        </w:rPr>
        <w:t>s</w:t>
      </w:r>
      <w:r w:rsidRPr="00084B68">
        <w:rPr>
          <w:sz w:val="16"/>
        </w:rPr>
        <w:t>.11</w:t>
      </w:r>
    </w:p>
    <w:p w14:paraId="6FACA325" w14:textId="77777777" w:rsidR="00084B68" w:rsidRPr="00084B68" w:rsidRDefault="00084B68" w:rsidP="00084B68">
      <w:pPr>
        <w:rPr>
          <w:sz w:val="16"/>
        </w:rPr>
      </w:pPr>
      <w:r w:rsidRPr="00084B68">
        <w:rPr>
          <w:sz w:val="16"/>
        </w:rPr>
        <w:t xml:space="preserve">Although these results are indicative of a widespread nuclear aversion in Japan, </w:t>
      </w:r>
      <w:r w:rsidRPr="00084B68">
        <w:rPr>
          <w:rStyle w:val="StyleUnderline"/>
        </w:rPr>
        <w:t>other findings suggest</w:t>
      </w:r>
      <w:r w:rsidRPr="00084B68">
        <w:rPr>
          <w:sz w:val="16"/>
        </w:rPr>
        <w:t xml:space="preserve"> that </w:t>
      </w:r>
      <w:r w:rsidRPr="00084B68">
        <w:rPr>
          <w:rStyle w:val="StyleUnderline"/>
        </w:rPr>
        <w:t xml:space="preserve">this aversion is </w:t>
      </w:r>
      <w:r w:rsidRPr="00084B68">
        <w:rPr>
          <w:rStyle w:val="Emphasis"/>
        </w:rPr>
        <w:t>not immutable</w:t>
      </w:r>
      <w:r w:rsidRPr="00084B68">
        <w:rPr>
          <w:rStyle w:val="StyleUnderline"/>
        </w:rPr>
        <w:t xml:space="preserve"> or unconditional and</w:t>
      </w:r>
      <w:r w:rsidRPr="00084B68">
        <w:rPr>
          <w:sz w:val="16"/>
        </w:rPr>
        <w:t xml:space="preserve"> thus </w:t>
      </w:r>
      <w:r w:rsidRPr="00084B68">
        <w:rPr>
          <w:rStyle w:val="StyleUnderline"/>
        </w:rPr>
        <w:t>may not constitute a deeply engrained Japanese socio-cultural norm</w:t>
      </w:r>
      <w:r w:rsidRPr="00084B68">
        <w:rPr>
          <w:sz w:val="16"/>
        </w:rPr>
        <w:t xml:space="preserve">. Among those who received the SQ treatment, 21 percent of the respondents supported Japan’s acquisition of nuclear weapons; among those who received the worst-case treatment, the level of support reached 28 percent, an increase over the SQ treatment of seven percentage points (p-value = 0.09). This finding would appear to press in the direction of being in accord with Hypothesis 2, and less so with Hypothesis 1. </w:t>
      </w:r>
      <w:r w:rsidRPr="00084B68">
        <w:rPr>
          <w:rStyle w:val="StyleUnderline"/>
        </w:rPr>
        <w:t>Our inference</w:t>
      </w:r>
      <w:r w:rsidRPr="00084B68">
        <w:rPr>
          <w:sz w:val="16"/>
        </w:rPr>
        <w:t xml:space="preserve"> from the finding </w:t>
      </w:r>
      <w:r w:rsidRPr="00084B68">
        <w:rPr>
          <w:rStyle w:val="StyleUnderline"/>
        </w:rPr>
        <w:t xml:space="preserve">is that, for many Japanese, the acquisition of nuclear weapons is </w:t>
      </w:r>
      <w:r w:rsidRPr="00084B68">
        <w:rPr>
          <w:rStyle w:val="Emphasis"/>
        </w:rPr>
        <w:t>not unthinkable</w:t>
      </w:r>
      <w:r w:rsidRPr="00084B68">
        <w:rPr>
          <w:rStyle w:val="StyleUnderline"/>
        </w:rPr>
        <w:t xml:space="preserve">, rather it is an option that a certain number of Japanese </w:t>
      </w:r>
      <w:r w:rsidRPr="00084B68">
        <w:rPr>
          <w:rStyle w:val="Emphasis"/>
        </w:rPr>
        <w:t>are ready to support</w:t>
      </w:r>
      <w:r w:rsidRPr="00084B68">
        <w:rPr>
          <w:rStyle w:val="StyleUnderline"/>
        </w:rPr>
        <w:t xml:space="preserve"> if the country faces a deteriorating security situation</w:t>
      </w:r>
      <w:r w:rsidRPr="00084B68">
        <w:rPr>
          <w:sz w:val="16"/>
        </w:rPr>
        <w:t>.</w:t>
      </w:r>
    </w:p>
    <w:p w14:paraId="4CFBAE6A" w14:textId="77777777" w:rsidR="00084B68" w:rsidRPr="00084B68" w:rsidRDefault="00084B68" w:rsidP="00084B68">
      <w:pPr>
        <w:rPr>
          <w:sz w:val="16"/>
        </w:rPr>
      </w:pPr>
      <w:r w:rsidRPr="00084B68">
        <w:rPr>
          <w:sz w:val="16"/>
        </w:rPr>
        <w:t>However, when we seek to assess the specific sources of variation in the impact on Japanese nuclear views of the six forms of deterioration in external-security environments, we obtain ambiguous results. In particular, we could not determine statistically which among the six treatment-patterns encapsulating different security environments had the greatest impact on Japanese respondents. On the one hand, t-tests of difference between the worst-case treatment and the SQ treatment group exhibit a moderately statistically discernible difference. However, contrary to our expectation in Hypothesis 3 that Japanese support for the acquisition of nuclear weapons would be highest when all three security dimensions deteriorate, in the current experiment we did not observe statistically differences across the treatment groups. This result suggests that there might be very little interactive or cumulative impacts on Japanese nuclear views that arise from being exposed to multiple security concerns</w:t>
      </w:r>
    </w:p>
    <w:p w14:paraId="6E5EE89B" w14:textId="77777777" w:rsidR="00084B68" w:rsidRPr="00084B68" w:rsidRDefault="00084B68" w:rsidP="00084B68">
      <w:pPr>
        <w:rPr>
          <w:sz w:val="16"/>
        </w:rPr>
      </w:pPr>
      <w:r w:rsidRPr="00084B68">
        <w:rPr>
          <w:sz w:val="16"/>
        </w:rPr>
        <w:t>We do note, however, that an enhanced threat perception regarding North Korea by itself helped boost public support for the possible acquisition of nuclear weapons. A comparison between the SQ treatment and the NK treatment exhibits a significant impact of high nuclear threat from North Korea ( p-value = 0.07). Similar comparisons between the SQ treatment and other two dimensions, the US alliance commitment and South Korea’s nuclear ambition, did not produce meaningful differences.12</w:t>
      </w:r>
    </w:p>
    <w:p w14:paraId="4A0E62D1" w14:textId="77777777" w:rsidR="00084B68" w:rsidRPr="00084B68" w:rsidRDefault="00084B68" w:rsidP="00084B68">
      <w:pPr>
        <w:rPr>
          <w:sz w:val="16"/>
        </w:rPr>
      </w:pPr>
      <w:r w:rsidRPr="00084B68">
        <w:rPr>
          <w:sz w:val="16"/>
        </w:rPr>
        <w:t>Particularly surprising are the responses from those members of our Japanese sample who were primed about the nuclear attacks against Hiroshima and Nagasaki. In marked contrast to our expectation that their support should be the lowest because of social-desirability bias, those respondents actually expressed the highest average level of support for the acquisition of nuclear weapons compared to the six security-context treatments. How can we explain this unexpected result? One possible explanation can be found in the “reactance” literature in political psychology. Reactance is “an unpleasant motivational arousal that emerges when people experience a threat to or loss of their free behaviors” (Steindl et al. 2015, 205). Further, Steindl et al. (2015, 209–210) argue that when attempts are made to persuade people by using a forceful message, this message motivates people to present arguments against the persuasive attempt. Applying the idea of reactance to our experiment, it is possible that some respondents might have understood the Hiroshima-Nagasaki remainder as a forceful message that restricts Japan’s freedom of choice as a means of national defense. Consequently, the reminder might have elicited markedly negative attitudes toward the priming message, which in turn triggered an intention to behave contrary to the message.13</w:t>
      </w:r>
    </w:p>
    <w:p w14:paraId="6397F57F" w14:textId="508AA2F1" w:rsidR="00084B68" w:rsidRDefault="00084B68" w:rsidP="00084B68">
      <w:pPr>
        <w:rPr>
          <w:sz w:val="16"/>
        </w:rPr>
      </w:pPr>
      <w:r w:rsidRPr="00084B68">
        <w:rPr>
          <w:rStyle w:val="StyleUnderline"/>
        </w:rPr>
        <w:t>We</w:t>
      </w:r>
      <w:r w:rsidRPr="00084B68">
        <w:rPr>
          <w:sz w:val="16"/>
        </w:rPr>
        <w:t xml:space="preserve"> next </w:t>
      </w:r>
      <w:r w:rsidRPr="00084B68">
        <w:rPr>
          <w:rStyle w:val="StyleUnderline"/>
        </w:rPr>
        <w:t xml:space="preserve">turn to support expressed by respondents </w:t>
      </w:r>
      <w:r w:rsidRPr="00084B68">
        <w:rPr>
          <w:rStyle w:val="Emphasis"/>
        </w:rPr>
        <w:t>for the use of nuc</w:t>
      </w:r>
      <w:r w:rsidRPr="00084B68">
        <w:rPr>
          <w:rStyle w:val="StyleUnderline"/>
        </w:rPr>
        <w:t>lear weapon</w:t>
      </w:r>
      <w:r w:rsidRPr="00084B68">
        <w:rPr>
          <w:rStyle w:val="Emphasis"/>
        </w:rPr>
        <w:t>s by the U</w:t>
      </w:r>
      <w:r w:rsidRPr="00084B68">
        <w:rPr>
          <w:rStyle w:val="StyleUnderline"/>
        </w:rPr>
        <w:t xml:space="preserve">nited </w:t>
      </w:r>
      <w:r w:rsidRPr="00084B68">
        <w:rPr>
          <w:rStyle w:val="Emphasis"/>
        </w:rPr>
        <w:t>S</w:t>
      </w:r>
      <w:r w:rsidRPr="00084B68">
        <w:rPr>
          <w:rStyle w:val="StyleUnderline"/>
        </w:rPr>
        <w:t xml:space="preserve">tates </w:t>
      </w:r>
      <w:r w:rsidRPr="00084B68">
        <w:rPr>
          <w:rStyle w:val="Emphasis"/>
        </w:rPr>
        <w:t>in defense of Japan</w:t>
      </w:r>
      <w:r w:rsidRPr="00084B68">
        <w:rPr>
          <w:sz w:val="16"/>
        </w:rPr>
        <w:t>. Figure 4</w:t>
      </w:r>
      <w:r w:rsidRPr="00084B68">
        <w:rPr>
          <w:rStyle w:val="StyleUnderline"/>
        </w:rPr>
        <w:t xml:space="preserve"> </w:t>
      </w:r>
      <w:r w:rsidRPr="00084B68">
        <w:rPr>
          <w:rStyle w:val="Emphasis"/>
        </w:rPr>
        <w:t>provide</w:t>
      </w:r>
      <w:r w:rsidRPr="00084B68">
        <w:rPr>
          <w:rStyle w:val="StyleUnderline"/>
        </w:rPr>
        <w:t xml:space="preserve">s </w:t>
      </w:r>
      <w:r w:rsidRPr="00084B68">
        <w:rPr>
          <w:rStyle w:val="Emphasis"/>
        </w:rPr>
        <w:t>strong support</w:t>
      </w:r>
      <w:r w:rsidRPr="00084B68">
        <w:rPr>
          <w:rStyle w:val="StyleUnderline"/>
        </w:rPr>
        <w:t xml:space="preserve"> for the expectation that Japanese nuclear aversion is </w:t>
      </w:r>
      <w:r w:rsidRPr="00084B68">
        <w:rPr>
          <w:rStyle w:val="Emphasis"/>
        </w:rPr>
        <w:t>relatively weak with respect to the US use of nuclear weapons</w:t>
      </w:r>
      <w:r w:rsidRPr="00084B68">
        <w:rPr>
          <w:rStyle w:val="StyleUnderline"/>
        </w:rPr>
        <w:t xml:space="preserve"> if doing so is intended to defend Japan. Respondents provide higher support scores for the US deployment of nuclear missiles in Guam to defend Japan compared to </w:t>
      </w:r>
      <w:r w:rsidRPr="00084B68">
        <w:rPr>
          <w:sz w:val="16"/>
        </w:rPr>
        <w:t xml:space="preserve">their support for </w:t>
      </w:r>
      <w:r w:rsidRPr="00084B68">
        <w:rPr>
          <w:rStyle w:val="StyleUnderline"/>
        </w:rPr>
        <w:t>Japan’s acquisition of nuclear weapons</w:t>
      </w:r>
      <w:r w:rsidRPr="00084B68">
        <w:rPr>
          <w:sz w:val="16"/>
        </w:rPr>
        <w:t xml:space="preserve">. In the worst-case treatment, 43 percent of respondents supported such deployment by the United States. This result is </w:t>
      </w:r>
      <w:r w:rsidRPr="00084B68">
        <w:rPr>
          <w:rStyle w:val="StyleUnderline"/>
        </w:rPr>
        <w:t>consistent with the argument regarding a possible “</w:t>
      </w:r>
      <w:r w:rsidRPr="00084B68">
        <w:rPr>
          <w:rStyle w:val="Emphasis"/>
        </w:rPr>
        <w:t>nuclear duality” in Japan</w:t>
      </w:r>
      <w:r w:rsidRPr="00084B68">
        <w:rPr>
          <w:rStyle w:val="StyleUnderline"/>
        </w:rPr>
        <w:t xml:space="preserve">, referring to the possession on the part of many Japanese of an anti-nuclear position for Japan itself in combination with </w:t>
      </w:r>
      <w:r w:rsidRPr="00084B68">
        <w:rPr>
          <w:rStyle w:val="Emphasis"/>
        </w:rPr>
        <w:t>confidence in extended deterrence provided by the U</w:t>
      </w:r>
      <w:r w:rsidRPr="00084B68">
        <w:rPr>
          <w:rStyle w:val="StyleUnderline"/>
        </w:rPr>
        <w:t xml:space="preserve">nited </w:t>
      </w:r>
      <w:r w:rsidRPr="00084B68">
        <w:rPr>
          <w:rStyle w:val="Emphasis"/>
        </w:rPr>
        <w:t>S</w:t>
      </w:r>
      <w:r w:rsidRPr="00084B68">
        <w:rPr>
          <w:rStyle w:val="StyleUnderline"/>
        </w:rPr>
        <w:t>tates</w:t>
      </w:r>
      <w:r w:rsidRPr="00084B68">
        <w:rPr>
          <w:sz w:val="16"/>
        </w:rPr>
        <w:t xml:space="preserve"> (Hoey 2016, 486).</w:t>
      </w:r>
    </w:p>
    <w:p w14:paraId="09B1C520" w14:textId="50FE2EEA" w:rsidR="005206CE" w:rsidRDefault="003402AA" w:rsidP="005206CE">
      <w:pPr>
        <w:pStyle w:val="Heading3"/>
      </w:pPr>
      <w:r>
        <w:t>2NC—</w:t>
      </w:r>
      <w:r w:rsidR="00D7598A">
        <w:t xml:space="preserve">Yes </w:t>
      </w:r>
      <w:r w:rsidR="005206CE">
        <w:t>Prolif</w:t>
      </w:r>
      <w:r w:rsidR="00D7598A">
        <w:t>—</w:t>
      </w:r>
      <w:r w:rsidR="005206CE">
        <w:t>Technology</w:t>
      </w:r>
    </w:p>
    <w:p w14:paraId="03E4029E" w14:textId="77777777" w:rsidR="005206CE" w:rsidRPr="00934F54" w:rsidRDefault="005206CE" w:rsidP="005206CE">
      <w:pPr>
        <w:pStyle w:val="Heading4"/>
      </w:pPr>
      <w:r>
        <w:t xml:space="preserve">Japan has </w:t>
      </w:r>
      <w:r>
        <w:rPr>
          <w:u w:val="single"/>
        </w:rPr>
        <w:t>all</w:t>
      </w:r>
      <w:r>
        <w:t xml:space="preserve"> the necessarily capabilities. The question is </w:t>
      </w:r>
      <w:r>
        <w:rPr>
          <w:u w:val="single"/>
        </w:rPr>
        <w:t>only motivation</w:t>
      </w:r>
      <w:r>
        <w:t xml:space="preserve">. </w:t>
      </w:r>
    </w:p>
    <w:p w14:paraId="5D451E65" w14:textId="77777777" w:rsidR="005206CE" w:rsidRPr="00934F54" w:rsidRDefault="005206CE" w:rsidP="005206CE">
      <w:pPr>
        <w:rPr>
          <w:rStyle w:val="Cite"/>
        </w:rPr>
      </w:pPr>
      <w:r w:rsidRPr="00934F54">
        <w:t xml:space="preserve">Gabriel </w:t>
      </w:r>
      <w:r w:rsidRPr="00934F54">
        <w:rPr>
          <w:rStyle w:val="Cite"/>
        </w:rPr>
        <w:t>Collins</w:t>
      </w:r>
      <w:r>
        <w:rPr>
          <w:rStyle w:val="Cite"/>
        </w:rPr>
        <w:t xml:space="preserve"> 23. </w:t>
      </w:r>
      <w:r w:rsidRPr="00934F54">
        <w:t>Andrew Erickson</w:t>
      </w:r>
      <w:r>
        <w:t xml:space="preserve">. </w:t>
      </w:r>
      <w:r w:rsidRPr="00934F54">
        <w:t>Baker Botts Fellow in Energy and Environmental Regulatory Affairs at the Center for Energy Studies</w:t>
      </w:r>
      <w:r>
        <w:t xml:space="preserve">, </w:t>
      </w:r>
      <w:r w:rsidRPr="00934F54">
        <w:t xml:space="preserve">a senior visiting research fellow at the Oxford Institute for Energy Studies. </w:t>
      </w:r>
      <w:r>
        <w:t>R</w:t>
      </w:r>
      <w:r w:rsidRPr="00934F54">
        <w:t>esearch director and a professor of strategy at the U.S. Naval War College’s China Maritime Studies Institute</w:t>
      </w:r>
      <w:r>
        <w:t xml:space="preserve">, </w:t>
      </w:r>
      <w:r w:rsidRPr="00934F54">
        <w:t>visiting professor at the Harvard University Department of Government and an associate in research at the Fairbank Center for Chinese Studies.</w:t>
      </w:r>
      <w:r>
        <w:t xml:space="preserve"> “</w:t>
      </w:r>
      <w:r w:rsidRPr="00934F54">
        <w:t>Reaping the Whirlwind: How China’s Coercive Annexation of Taiwan Could Trigger Nuclear Proliferation in Asia and Beyond</w:t>
      </w:r>
      <w:r>
        <w:t xml:space="preserve">.” 10/25/23. </w:t>
      </w:r>
      <w:r w:rsidRPr="00934F54">
        <w:t>https://www.bakerinstitute.org/research/reaping-whirlwind-how-chinas-coercive-annexation-taiwan-could-trigger-nuclear</w:t>
      </w:r>
    </w:p>
    <w:p w14:paraId="628C6310" w14:textId="38730476" w:rsidR="0074303E" w:rsidRDefault="005206CE" w:rsidP="005206CE">
      <w:pPr>
        <w:rPr>
          <w:sz w:val="16"/>
        </w:rPr>
      </w:pPr>
      <w:r w:rsidRPr="0069478A">
        <w:rPr>
          <w:sz w:val="16"/>
        </w:rPr>
        <w:t>“So long as nuclear weapons exist and are perceived to be a valuable security and political tool, states will continue to seek them. Possible nuclear aspirants in the future do not just include American adversaries such as Iran and Syria but also ‘friends’ such as Saudi Arabia.</w:t>
      </w:r>
      <w:r w:rsidRPr="00126E46">
        <w:rPr>
          <w:rStyle w:val="StyleUnderline"/>
        </w:rPr>
        <w:t xml:space="preserve"> </w:t>
      </w:r>
      <w:r w:rsidRPr="008F0E3E">
        <w:rPr>
          <w:rStyle w:val="StyleUnderline"/>
          <w:highlight w:val="cyan"/>
        </w:rPr>
        <w:t>Even</w:t>
      </w:r>
      <w:r w:rsidRPr="00126E46">
        <w:rPr>
          <w:rStyle w:val="StyleUnderline"/>
        </w:rPr>
        <w:t xml:space="preserve"> formal U.S. allies such as</w:t>
      </w:r>
      <w:r w:rsidRPr="0069478A">
        <w:rPr>
          <w:sz w:val="16"/>
        </w:rPr>
        <w:t xml:space="preserve"> </w:t>
      </w:r>
      <w:r w:rsidRPr="008F0E3E">
        <w:rPr>
          <w:rStyle w:val="Emphasis"/>
          <w:highlight w:val="cyan"/>
        </w:rPr>
        <w:t>Japan</w:t>
      </w:r>
      <w:r w:rsidRPr="0069478A">
        <w:rPr>
          <w:sz w:val="16"/>
        </w:rPr>
        <w:t xml:space="preserve">, South Korea, Turkey, and even Germany </w:t>
      </w:r>
      <w:r w:rsidRPr="008F0E3E">
        <w:rPr>
          <w:rStyle w:val="StyleUnderline"/>
          <w:highlight w:val="cyan"/>
        </w:rPr>
        <w:t>may</w:t>
      </w:r>
      <w:r w:rsidRPr="00126E46">
        <w:rPr>
          <w:rStyle w:val="StyleUnderline"/>
        </w:rPr>
        <w:t xml:space="preserve"> one</w:t>
      </w:r>
      <w:r w:rsidRPr="0069478A">
        <w:rPr>
          <w:sz w:val="16"/>
        </w:rPr>
        <w:t xml:space="preserve"> </w:t>
      </w:r>
      <w:r w:rsidRPr="00126E46">
        <w:rPr>
          <w:rStyle w:val="Emphasis"/>
        </w:rPr>
        <w:t xml:space="preserve">day </w:t>
      </w:r>
      <w:r w:rsidRPr="008F0E3E">
        <w:rPr>
          <w:rStyle w:val="Emphasis"/>
          <w:highlight w:val="cyan"/>
        </w:rPr>
        <w:t>disrupt</w:t>
      </w:r>
      <w:r w:rsidRPr="00126E46">
        <w:rPr>
          <w:rStyle w:val="Emphasis"/>
        </w:rPr>
        <w:t xml:space="preserve"> the East Asian</w:t>
      </w:r>
      <w:r w:rsidRPr="0069478A">
        <w:rPr>
          <w:sz w:val="16"/>
        </w:rPr>
        <w:t xml:space="preserve"> and European </w:t>
      </w:r>
      <w:r w:rsidRPr="008F0E3E">
        <w:rPr>
          <w:rStyle w:val="StyleUnderline"/>
          <w:highlight w:val="cyan"/>
        </w:rPr>
        <w:t>security</w:t>
      </w:r>
      <w:r w:rsidRPr="00126E46">
        <w:rPr>
          <w:rStyle w:val="StyleUnderline"/>
        </w:rPr>
        <w:t xml:space="preserve"> architectures </w:t>
      </w:r>
      <w:r w:rsidRPr="008F0E3E">
        <w:rPr>
          <w:rStyle w:val="StyleUnderline"/>
          <w:highlight w:val="cyan"/>
        </w:rPr>
        <w:t>by deciding</w:t>
      </w:r>
      <w:r w:rsidRPr="00126E46">
        <w:rPr>
          <w:rStyle w:val="StyleUnderline"/>
        </w:rPr>
        <w:t xml:space="preserve"> that an</w:t>
      </w:r>
      <w:r w:rsidRPr="0069478A">
        <w:rPr>
          <w:sz w:val="16"/>
        </w:rPr>
        <w:t xml:space="preserve"> </w:t>
      </w:r>
      <w:r w:rsidRPr="008F0E3E">
        <w:rPr>
          <w:rStyle w:val="Emphasis"/>
          <w:highlight w:val="cyan"/>
        </w:rPr>
        <w:t>independent nuclear weapons</w:t>
      </w:r>
      <w:r w:rsidRPr="0069478A">
        <w:rPr>
          <w:sz w:val="16"/>
        </w:rPr>
        <w:t xml:space="preserve"> </w:t>
      </w:r>
      <w:r w:rsidRPr="00126E46">
        <w:rPr>
          <w:rStyle w:val="StyleUnderline"/>
        </w:rPr>
        <w:t xml:space="preserve">capability </w:t>
      </w:r>
      <w:r w:rsidRPr="008F0E3E">
        <w:rPr>
          <w:rStyle w:val="StyleUnderline"/>
          <w:highlight w:val="cyan"/>
        </w:rPr>
        <w:t>is</w:t>
      </w:r>
      <w:r w:rsidRPr="00126E46">
        <w:rPr>
          <w:rStyle w:val="StyleUnderline"/>
        </w:rPr>
        <w:t xml:space="preserve"> </w:t>
      </w:r>
      <w:r w:rsidRPr="008F0E3E">
        <w:rPr>
          <w:rStyle w:val="StyleUnderline"/>
          <w:highlight w:val="cyan"/>
        </w:rPr>
        <w:t>preferable</w:t>
      </w:r>
      <w:r w:rsidRPr="00126E46">
        <w:rPr>
          <w:rStyle w:val="StyleUnderline"/>
        </w:rPr>
        <w:t xml:space="preserve"> to depending on Washington’s security commitments</w:t>
      </w:r>
      <w:r w:rsidRPr="0069478A">
        <w:rPr>
          <w:sz w:val="16"/>
        </w:rPr>
        <w:t>.”[55] In Narang’s analysis, a potential nuclear aspirant’s four main options are hiding, sheltered pursuit, hedging, and sprinting.[56] “</w:t>
      </w:r>
      <w:r w:rsidRPr="00126E46">
        <w:rPr>
          <w:rStyle w:val="StyleUnderline"/>
        </w:rPr>
        <w:t>He</w:t>
      </w:r>
      <w:r w:rsidRPr="008F0E3E">
        <w:rPr>
          <w:rStyle w:val="StyleUnderline"/>
          <w:highlight w:val="cyan"/>
        </w:rPr>
        <w:t>d</w:t>
      </w:r>
      <w:r w:rsidRPr="00126E46">
        <w:rPr>
          <w:rStyle w:val="StyleUnderline"/>
        </w:rPr>
        <w:t>ging</w:t>
      </w:r>
      <w:r w:rsidRPr="0069478A">
        <w:rPr>
          <w:sz w:val="16"/>
        </w:rPr>
        <w:t xml:space="preserve"> </w:t>
      </w:r>
      <w:r w:rsidRPr="00126E46">
        <w:rPr>
          <w:rStyle w:val="StyleUnderline"/>
        </w:rPr>
        <w:t>is</w:t>
      </w:r>
      <w:r w:rsidRPr="0069478A">
        <w:rPr>
          <w:sz w:val="16"/>
        </w:rPr>
        <w:t xml:space="preserve"> a strategy to develop a bomb option,” Narang explains, “</w:t>
      </w:r>
      <w:r w:rsidRPr="00126E46">
        <w:rPr>
          <w:rStyle w:val="Emphasis"/>
        </w:rPr>
        <w:t xml:space="preserve">laying the </w:t>
      </w:r>
      <w:r w:rsidRPr="00126E46">
        <w:rPr>
          <w:rStyle w:val="StyleUnderline"/>
        </w:rPr>
        <w:t>groundwork for weaponization in the future</w:t>
      </w:r>
      <w:r w:rsidRPr="0069478A">
        <w:rPr>
          <w:sz w:val="16"/>
        </w:rPr>
        <w:t xml:space="preserve"> </w:t>
      </w:r>
      <w:r w:rsidRPr="00126E46">
        <w:rPr>
          <w:rStyle w:val="StyleUnderline"/>
        </w:rPr>
        <w:t xml:space="preserve">under some </w:t>
      </w:r>
      <w:r w:rsidRPr="00126E46">
        <w:rPr>
          <w:rStyle w:val="Emphasis"/>
        </w:rPr>
        <w:t>set of strategic conditions</w:t>
      </w:r>
      <w:r w:rsidRPr="0069478A">
        <w:rPr>
          <w:sz w:val="16"/>
        </w:rPr>
        <w:t xml:space="preserve">.”[57] Hedging may be subdivided into the minimalist category of technical hedging and two progressively more robust categories: “insurance hedging” and “hard hedging.” </w:t>
      </w:r>
      <w:r w:rsidRPr="008F0E3E">
        <w:rPr>
          <w:rStyle w:val="StyleUnderline"/>
          <w:highlight w:val="cyan"/>
        </w:rPr>
        <w:t>Insurance hedging</w:t>
      </w:r>
      <w:r w:rsidRPr="0069478A">
        <w:rPr>
          <w:sz w:val="16"/>
        </w:rPr>
        <w:t>, Narang explains, “</w:t>
      </w:r>
      <w:r w:rsidRPr="008F0E3E">
        <w:rPr>
          <w:rStyle w:val="StyleUnderline"/>
          <w:highlight w:val="cyan"/>
        </w:rPr>
        <w:t>involves</w:t>
      </w:r>
      <w:r w:rsidRPr="008F0E3E">
        <w:rPr>
          <w:sz w:val="16"/>
          <w:highlight w:val="cyan"/>
        </w:rPr>
        <w:t xml:space="preserve"> </w:t>
      </w:r>
      <w:r w:rsidRPr="008F0E3E">
        <w:rPr>
          <w:rStyle w:val="StyleUnderline"/>
          <w:highlight w:val="cyan"/>
        </w:rPr>
        <w:t xml:space="preserve">steps to </w:t>
      </w:r>
      <w:r w:rsidRPr="008F0E3E">
        <w:rPr>
          <w:rStyle w:val="Emphasis"/>
          <w:highlight w:val="cyan"/>
        </w:rPr>
        <w:t>reduce</w:t>
      </w:r>
      <w:r w:rsidRPr="0069478A">
        <w:rPr>
          <w:rStyle w:val="Emphasis"/>
        </w:rPr>
        <w:t xml:space="preserve"> the </w:t>
      </w:r>
      <w:r w:rsidRPr="008F0E3E">
        <w:rPr>
          <w:rStyle w:val="Emphasis"/>
          <w:highlight w:val="cyan"/>
        </w:rPr>
        <w:t>time to</w:t>
      </w:r>
      <w:r w:rsidRPr="008F0E3E">
        <w:rPr>
          <w:sz w:val="16"/>
          <w:highlight w:val="cyan"/>
        </w:rPr>
        <w:t xml:space="preserve"> </w:t>
      </w:r>
      <w:r w:rsidRPr="008F0E3E">
        <w:rPr>
          <w:rStyle w:val="StyleUnderline"/>
          <w:highlight w:val="cyan"/>
        </w:rPr>
        <w:t>the bomb</w:t>
      </w:r>
      <w:r w:rsidRPr="0069478A">
        <w:rPr>
          <w:rStyle w:val="StyleUnderline"/>
        </w:rPr>
        <w:t xml:space="preserve"> should a state need to develop nuclear weapons</w:t>
      </w:r>
      <w:r w:rsidRPr="0069478A">
        <w:rPr>
          <w:sz w:val="16"/>
        </w:rPr>
        <w:t xml:space="preserve"> (for example, if a security threat intensifies or if the hedger is abandoned by an ally).”[58] Hard hedgers, by contrast, “attempt to become threshold nuclear states with many of the pieces in place for a functional nuclear weapons program. They have potentially intense demand for nuclear weapons but intentionally stop short of the finish line.”[59] In sum, “</w:t>
      </w:r>
      <w:r w:rsidRPr="008F0E3E">
        <w:rPr>
          <w:rStyle w:val="StyleUnderline"/>
          <w:highlight w:val="cyan"/>
        </w:rPr>
        <w:t>Hedgers</w:t>
      </w:r>
      <w:r w:rsidRPr="0069478A">
        <w:rPr>
          <w:rStyle w:val="StyleUnderline"/>
        </w:rPr>
        <w:t xml:space="preserve"> </w:t>
      </w:r>
      <w:r w:rsidRPr="0069478A">
        <w:rPr>
          <w:rStyle w:val="Emphasis"/>
        </w:rPr>
        <w:t>are not failed proliferators</w:t>
      </w:r>
      <w:r w:rsidRPr="0069478A">
        <w:rPr>
          <w:sz w:val="16"/>
        </w:rPr>
        <w:t xml:space="preserve">, </w:t>
      </w:r>
      <w:r w:rsidRPr="0069478A">
        <w:rPr>
          <w:rStyle w:val="StyleUnderline"/>
        </w:rPr>
        <w:t xml:space="preserve">they </w:t>
      </w:r>
      <w:r w:rsidRPr="008F0E3E">
        <w:rPr>
          <w:rStyle w:val="StyleUnderline"/>
          <w:highlight w:val="cyan"/>
        </w:rPr>
        <w:t>are</w:t>
      </w:r>
      <w:r w:rsidRPr="0069478A">
        <w:rPr>
          <w:rStyle w:val="StyleUnderline"/>
        </w:rPr>
        <w:t xml:space="preserve"> simply</w:t>
      </w:r>
      <w:r w:rsidRPr="0069478A">
        <w:rPr>
          <w:sz w:val="16"/>
        </w:rPr>
        <w:t xml:space="preserve"> </w:t>
      </w:r>
      <w:r w:rsidRPr="008F0E3E">
        <w:rPr>
          <w:rStyle w:val="Emphasis"/>
          <w:highlight w:val="cyan"/>
        </w:rPr>
        <w:t>warming up</w:t>
      </w:r>
      <w:r w:rsidRPr="0069478A">
        <w:rPr>
          <w:rStyle w:val="Emphasis"/>
        </w:rPr>
        <w:t xml:space="preserve"> </w:t>
      </w:r>
      <w:r w:rsidRPr="0069478A">
        <w:rPr>
          <w:rStyle w:val="StyleUnderline"/>
        </w:rPr>
        <w:t xml:space="preserve">and deciding whether they will eventually </w:t>
      </w:r>
      <w:r w:rsidRPr="0069478A">
        <w:rPr>
          <w:rStyle w:val="Emphasis"/>
        </w:rPr>
        <w:t>run the race.”[</w:t>
      </w:r>
      <w:r w:rsidRPr="0069478A">
        <w:rPr>
          <w:sz w:val="16"/>
        </w:rPr>
        <w:t>60] Adding to uncertainty and concern, Narang cautions, “Categorizing types of hedgers in real time may be difficult because the activities that distinguish hard hedging from insurance hedging, for example, consist of technical work and deliberation that is likely done in secret. In practice, most external observers may assume that anything resembling technical hedging could very well be hard hedging.”[61] This means, in practice, that even if the U.S. government could detect the difference, other regional governments and societies might assume the worst regardless. Sprinting, an openly acknowledged effort to “develop a nuclear weapons capability as quickly as possible,” almost always involves attempted “tactical obfuscation.”[62] Importantly, Narang emphasizes, “</w:t>
      </w:r>
      <w:r w:rsidRPr="008F0E3E">
        <w:rPr>
          <w:rStyle w:val="StyleUnderline"/>
          <w:highlight w:val="cyan"/>
        </w:rPr>
        <w:t>if a state directs</w:t>
      </w:r>
      <w:r w:rsidRPr="0069478A">
        <w:rPr>
          <w:rStyle w:val="StyleUnderline"/>
        </w:rPr>
        <w:t xml:space="preserve"> the </w:t>
      </w:r>
      <w:r w:rsidRPr="008F0E3E">
        <w:rPr>
          <w:rStyle w:val="StyleUnderline"/>
          <w:highlight w:val="cyan"/>
        </w:rPr>
        <w:t>necessary resources to a nuclear weapons</w:t>
      </w:r>
      <w:r w:rsidRPr="0069478A">
        <w:rPr>
          <w:rStyle w:val="StyleUnderline"/>
        </w:rPr>
        <w:t xml:space="preserve"> </w:t>
      </w:r>
      <w:r w:rsidRPr="008F0E3E">
        <w:rPr>
          <w:sz w:val="16"/>
        </w:rPr>
        <w:t>effort and is immune from economic or military preventative action</w:t>
      </w:r>
      <w:r w:rsidRPr="0069478A">
        <w:rPr>
          <w:sz w:val="16"/>
        </w:rPr>
        <w:t xml:space="preserve">, </w:t>
      </w:r>
      <w:r w:rsidRPr="0069478A">
        <w:rPr>
          <w:rStyle w:val="StyleUnderline"/>
        </w:rPr>
        <w:t>its</w:t>
      </w:r>
      <w:r w:rsidRPr="0069478A">
        <w:rPr>
          <w:sz w:val="16"/>
        </w:rPr>
        <w:t xml:space="preserve"> </w:t>
      </w:r>
      <w:r w:rsidRPr="008F0E3E">
        <w:rPr>
          <w:rStyle w:val="Emphasis"/>
          <w:highlight w:val="cyan"/>
        </w:rPr>
        <w:t>prospects</w:t>
      </w:r>
      <w:r w:rsidRPr="008F0E3E">
        <w:rPr>
          <w:sz w:val="16"/>
          <w:highlight w:val="cyan"/>
        </w:rPr>
        <w:t xml:space="preserve"> </w:t>
      </w:r>
      <w:r w:rsidRPr="008F0E3E">
        <w:rPr>
          <w:rStyle w:val="StyleUnderline"/>
          <w:highlight w:val="cyan"/>
        </w:rPr>
        <w:t>for achieving its goals are</w:t>
      </w:r>
      <w:r w:rsidRPr="008F0E3E">
        <w:rPr>
          <w:sz w:val="16"/>
          <w:highlight w:val="cyan"/>
        </w:rPr>
        <w:t xml:space="preserve"> </w:t>
      </w:r>
      <w:r w:rsidRPr="008F0E3E">
        <w:rPr>
          <w:rStyle w:val="Emphasis"/>
          <w:highlight w:val="cyan"/>
        </w:rPr>
        <w:t>very high</w:t>
      </w:r>
      <w:r w:rsidRPr="0069478A">
        <w:rPr>
          <w:sz w:val="16"/>
        </w:rPr>
        <w:t>.”[63] Indeed, “</w:t>
      </w:r>
      <w:r w:rsidRPr="0069478A">
        <w:rPr>
          <w:rStyle w:val="Emphasis"/>
        </w:rPr>
        <w:t>contrary</w:t>
      </w:r>
      <w:r w:rsidRPr="0069478A">
        <w:rPr>
          <w:rStyle w:val="StyleUnderline"/>
        </w:rPr>
        <w:t xml:space="preserve"> to the</w:t>
      </w:r>
      <w:r w:rsidRPr="0069478A">
        <w:rPr>
          <w:sz w:val="16"/>
        </w:rPr>
        <w:t xml:space="preserve"> </w:t>
      </w:r>
      <w:r w:rsidRPr="0069478A">
        <w:rPr>
          <w:rStyle w:val="StyleUnderline"/>
        </w:rPr>
        <w:t>conventional wisdom that successful nuclear proliferation is rare,</w:t>
      </w:r>
      <w:r w:rsidRPr="0069478A">
        <w:rPr>
          <w:sz w:val="16"/>
        </w:rPr>
        <w:t xml:space="preserve"> </w:t>
      </w:r>
      <w:r w:rsidRPr="008F0E3E">
        <w:rPr>
          <w:rStyle w:val="Emphasis"/>
          <w:highlight w:val="cyan"/>
        </w:rPr>
        <w:t>over half</w:t>
      </w:r>
      <w:r w:rsidRPr="0069478A">
        <w:rPr>
          <w:sz w:val="16"/>
        </w:rPr>
        <w:t xml:space="preserve"> — </w:t>
      </w:r>
      <w:r w:rsidRPr="0069478A">
        <w:rPr>
          <w:rStyle w:val="Emphasis"/>
        </w:rPr>
        <w:t>ten of nineteen</w:t>
      </w:r>
      <w:r w:rsidRPr="0069478A">
        <w:rPr>
          <w:sz w:val="16"/>
        </w:rPr>
        <w:t xml:space="preserve"> — </w:t>
      </w:r>
      <w:r w:rsidRPr="008F0E3E">
        <w:rPr>
          <w:rStyle w:val="StyleUnderline"/>
          <w:highlight w:val="cyan"/>
        </w:rPr>
        <w:t>of the active proliferators</w:t>
      </w:r>
      <w:r w:rsidRPr="0069478A">
        <w:rPr>
          <w:rStyle w:val="StyleUnderline"/>
        </w:rPr>
        <w:t xml:space="preserve"> </w:t>
      </w:r>
      <w:r w:rsidRPr="008F0E3E">
        <w:rPr>
          <w:rStyle w:val="Emphasis"/>
          <w:highlight w:val="cyan"/>
        </w:rPr>
        <w:t>succeeded</w:t>
      </w:r>
      <w:r w:rsidRPr="0069478A">
        <w:rPr>
          <w:rStyle w:val="StyleUnderline"/>
        </w:rPr>
        <w:t xml:space="preserve"> in developing nuclear weapons</w:t>
      </w:r>
      <w:r w:rsidRPr="0069478A">
        <w:rPr>
          <w:sz w:val="16"/>
        </w:rPr>
        <w:t xml:space="preserve">. Within active proliferators, </w:t>
      </w:r>
      <w:r w:rsidRPr="008F0E3E">
        <w:rPr>
          <w:rStyle w:val="Emphasis"/>
          <w:highlight w:val="cyan"/>
        </w:rPr>
        <w:t>sprinters</w:t>
      </w:r>
      <w:r w:rsidRPr="0069478A">
        <w:rPr>
          <w:rStyle w:val="Emphasis"/>
        </w:rPr>
        <w:t xml:space="preserve"> ... </w:t>
      </w:r>
      <w:r w:rsidRPr="008F0E3E">
        <w:rPr>
          <w:rStyle w:val="Emphasis"/>
          <w:highlight w:val="cyan"/>
        </w:rPr>
        <w:t>have never failed</w:t>
      </w:r>
      <w:r w:rsidRPr="0069478A">
        <w:rPr>
          <w:sz w:val="16"/>
        </w:rPr>
        <w:t xml:space="preserve"> to get the bomb.”[64] Applying Narang’s framework to American allies and partners in East Asia, Taiwan pursued insurance hedging from 1967-74 and then a hidden nuclear program from 1974-88, but it ultimately failed to keep its program concealed. Under intense pressure from Washington, it abandoned its program following the defection of Chang Hsien-Yi, deputy director of Taiwan’s Institute of Nuclear Energy Research, to the United States in 1988.[65] If not for Chang’s defection, Narang argues, “it is entirely possible that Taiwan would have succeeded in building nuclear weapons through a hiding strategy.”[66] </w:t>
      </w:r>
      <w:r w:rsidRPr="008F0E3E">
        <w:rPr>
          <w:rStyle w:val="StyleUnderline"/>
          <w:highlight w:val="cyan"/>
        </w:rPr>
        <w:t>Japan</w:t>
      </w:r>
      <w:r w:rsidRPr="0069478A">
        <w:rPr>
          <w:sz w:val="16"/>
        </w:rPr>
        <w:t xml:space="preserve"> </w:t>
      </w:r>
      <w:r w:rsidRPr="008F0E3E">
        <w:rPr>
          <w:rStyle w:val="Emphasis"/>
          <w:highlight w:val="cyan"/>
        </w:rPr>
        <w:t>is</w:t>
      </w:r>
      <w:r w:rsidRPr="0069478A">
        <w:rPr>
          <w:rStyle w:val="Emphasis"/>
        </w:rPr>
        <w:t xml:space="preserve"> currently hedging</w:t>
      </w:r>
      <w:r w:rsidRPr="0069478A">
        <w:rPr>
          <w:sz w:val="16"/>
        </w:rPr>
        <w:t xml:space="preserve">,[67] specifically </w:t>
      </w:r>
      <w:r w:rsidRPr="0069478A">
        <w:rPr>
          <w:rStyle w:val="StyleUnderline"/>
        </w:rPr>
        <w:t>as “</w:t>
      </w:r>
      <w:r w:rsidRPr="008F0E3E">
        <w:rPr>
          <w:rStyle w:val="StyleUnderline"/>
          <w:highlight w:val="cyan"/>
        </w:rPr>
        <w:t xml:space="preserve">the </w:t>
      </w:r>
      <w:r w:rsidRPr="008F0E3E">
        <w:rPr>
          <w:rStyle w:val="Emphasis"/>
          <w:highlight w:val="cyan"/>
        </w:rPr>
        <w:t>quintessential</w:t>
      </w:r>
      <w:r w:rsidRPr="0069478A">
        <w:rPr>
          <w:rStyle w:val="Emphasis"/>
        </w:rPr>
        <w:t xml:space="preserve"> insurance </w:t>
      </w:r>
      <w:r w:rsidRPr="008F0E3E">
        <w:rPr>
          <w:rStyle w:val="Emphasis"/>
          <w:highlight w:val="cyan"/>
        </w:rPr>
        <w:t>hedger</w:t>
      </w:r>
      <w:r w:rsidRPr="0069478A">
        <w:rPr>
          <w:sz w:val="16"/>
        </w:rPr>
        <w:t xml:space="preserve"> in the international system”[68] from 1954 to the present.[69] But it is also a potential sprinter.[70] Narang emphasizes, “The quintessential example of nuclear hedging where a pursuer faces an acute security threat but benefits from a formal alliance is Japan. </w:t>
      </w:r>
      <w:r w:rsidRPr="008F0E3E">
        <w:rPr>
          <w:rStyle w:val="StyleUnderline"/>
          <w:highlight w:val="cyan"/>
        </w:rPr>
        <w:t>Japan</w:t>
      </w:r>
      <w:r w:rsidRPr="0069478A">
        <w:rPr>
          <w:sz w:val="16"/>
        </w:rPr>
        <w:t xml:space="preserve"> thus </w:t>
      </w:r>
      <w:r w:rsidRPr="0069478A">
        <w:rPr>
          <w:rStyle w:val="StyleUnderline"/>
        </w:rPr>
        <w:t xml:space="preserve">uses the </w:t>
      </w:r>
      <w:r w:rsidRPr="0069478A">
        <w:rPr>
          <w:rStyle w:val="Emphasis"/>
        </w:rPr>
        <w:t>implicit threat</w:t>
      </w:r>
      <w:r w:rsidRPr="0069478A">
        <w:rPr>
          <w:sz w:val="16"/>
        </w:rPr>
        <w:t xml:space="preserve"> </w:t>
      </w:r>
      <w:r w:rsidRPr="0069478A">
        <w:rPr>
          <w:rStyle w:val="StyleUnderline"/>
        </w:rPr>
        <w:t xml:space="preserve">of nuclear breakout with its insurance hedge to elicit </w:t>
      </w:r>
      <w:r w:rsidRPr="0069478A">
        <w:rPr>
          <w:rStyle w:val="Emphasis"/>
        </w:rPr>
        <w:t>stronger commitments</w:t>
      </w:r>
      <w:r w:rsidRPr="0069478A">
        <w:rPr>
          <w:sz w:val="16"/>
        </w:rPr>
        <w:t xml:space="preserve"> from the United States, </w:t>
      </w:r>
      <w:r w:rsidRPr="0069478A">
        <w:rPr>
          <w:rStyle w:val="StyleUnderline"/>
        </w:rPr>
        <w:t xml:space="preserve">but also to </w:t>
      </w:r>
      <w:r w:rsidRPr="008F0E3E">
        <w:rPr>
          <w:rStyle w:val="Emphasis"/>
          <w:highlight w:val="cyan"/>
        </w:rPr>
        <w:t xml:space="preserve">put the pieces in place </w:t>
      </w:r>
      <w:r w:rsidRPr="008F0E3E">
        <w:rPr>
          <w:rStyle w:val="StyleUnderline"/>
          <w:highlight w:val="cyan"/>
        </w:rPr>
        <w:t>for an independent</w:t>
      </w:r>
      <w:r w:rsidRPr="0069478A">
        <w:rPr>
          <w:rStyle w:val="StyleUnderline"/>
        </w:rPr>
        <w:t xml:space="preserve"> nuclear </w:t>
      </w:r>
      <w:r w:rsidRPr="008F0E3E">
        <w:rPr>
          <w:rStyle w:val="StyleUnderline"/>
          <w:highlight w:val="cyan"/>
        </w:rPr>
        <w:t xml:space="preserve">deterrent </w:t>
      </w:r>
      <w:r w:rsidRPr="008F0E3E">
        <w:rPr>
          <w:rStyle w:val="Emphasis"/>
          <w:highlight w:val="cyan"/>
        </w:rPr>
        <w:t>should it ever face abandonment</w:t>
      </w:r>
      <w:r w:rsidRPr="0069478A">
        <w:rPr>
          <w:sz w:val="16"/>
        </w:rPr>
        <w:t xml:space="preserve">[71] … or if the severity of its underlying threats increases to the point that the alliance with the United States no longer meets its security needs.”[72] Specifically, </w:t>
      </w:r>
      <w:r w:rsidRPr="008F0E3E">
        <w:rPr>
          <w:rStyle w:val="StyleUnderline"/>
          <w:highlight w:val="cyan"/>
        </w:rPr>
        <w:t>Japan’s</w:t>
      </w:r>
      <w:r w:rsidRPr="0069478A">
        <w:rPr>
          <w:rStyle w:val="StyleUnderline"/>
        </w:rPr>
        <w:t xml:space="preserve"> putting the </w:t>
      </w:r>
      <w:r w:rsidRPr="008F0E3E">
        <w:rPr>
          <w:rStyle w:val="StyleUnderline"/>
          <w:highlight w:val="cyan"/>
        </w:rPr>
        <w:t>technical pieces</w:t>
      </w:r>
      <w:r w:rsidRPr="0069478A">
        <w:rPr>
          <w:rStyle w:val="StyleUnderline"/>
        </w:rPr>
        <w:t xml:space="preserve"> in place</w:t>
      </w:r>
      <w:r w:rsidRPr="0069478A">
        <w:rPr>
          <w:sz w:val="16"/>
        </w:rPr>
        <w:t xml:space="preserve"> “</w:t>
      </w:r>
      <w:r w:rsidRPr="008F0E3E">
        <w:rPr>
          <w:rStyle w:val="StyleUnderline"/>
          <w:highlight w:val="cyan"/>
        </w:rPr>
        <w:t>comprises</w:t>
      </w:r>
      <w:r w:rsidRPr="008F0E3E">
        <w:rPr>
          <w:sz w:val="16"/>
          <w:highlight w:val="cyan"/>
        </w:rPr>
        <w:t xml:space="preserve"> </w:t>
      </w:r>
      <w:r w:rsidRPr="008F0E3E">
        <w:rPr>
          <w:rStyle w:val="Emphasis"/>
          <w:highlight w:val="cyan"/>
        </w:rPr>
        <w:t>a very real</w:t>
      </w:r>
      <w:r w:rsidRPr="0069478A">
        <w:rPr>
          <w:rStyle w:val="Emphasis"/>
        </w:rPr>
        <w:t>,</w:t>
      </w:r>
      <w:r w:rsidRPr="0069478A">
        <w:rPr>
          <w:sz w:val="16"/>
        </w:rPr>
        <w:t xml:space="preserve"> </w:t>
      </w:r>
      <w:r w:rsidRPr="0069478A">
        <w:rPr>
          <w:rStyle w:val="StyleUnderline"/>
        </w:rPr>
        <w:t>and</w:t>
      </w:r>
      <w:r w:rsidRPr="0069478A">
        <w:rPr>
          <w:sz w:val="16"/>
        </w:rPr>
        <w:t xml:space="preserve"> </w:t>
      </w:r>
      <w:r w:rsidRPr="0069478A">
        <w:rPr>
          <w:rStyle w:val="Emphasis"/>
        </w:rPr>
        <w:t xml:space="preserve">potentially </w:t>
      </w:r>
      <w:r w:rsidRPr="008F0E3E">
        <w:rPr>
          <w:rStyle w:val="Emphasis"/>
          <w:highlight w:val="cyan"/>
        </w:rPr>
        <w:t>swift,</w:t>
      </w:r>
      <w:r w:rsidRPr="008F0E3E">
        <w:rPr>
          <w:sz w:val="16"/>
          <w:highlight w:val="cyan"/>
        </w:rPr>
        <w:t xml:space="preserve"> </w:t>
      </w:r>
      <w:r w:rsidRPr="008F0E3E">
        <w:rPr>
          <w:rStyle w:val="StyleUnderline"/>
          <w:highlight w:val="cyan"/>
        </w:rPr>
        <w:t>pathway to</w:t>
      </w:r>
      <w:r w:rsidRPr="0069478A">
        <w:rPr>
          <w:rStyle w:val="StyleUnderline"/>
        </w:rPr>
        <w:t xml:space="preserve"> a </w:t>
      </w:r>
      <w:r w:rsidRPr="008F0E3E">
        <w:rPr>
          <w:rStyle w:val="StyleUnderline"/>
          <w:highlight w:val="cyan"/>
        </w:rPr>
        <w:t>nuclear weapons</w:t>
      </w:r>
      <w:r w:rsidRPr="0069478A">
        <w:rPr>
          <w:rStyle w:val="StyleUnderline"/>
        </w:rPr>
        <w:t xml:space="preserve"> arsenal </w:t>
      </w:r>
      <w:r w:rsidRPr="008F0E3E">
        <w:rPr>
          <w:rStyle w:val="StyleUnderline"/>
          <w:highlight w:val="cyan"/>
        </w:rPr>
        <w:t>in the event</w:t>
      </w:r>
      <w:r w:rsidRPr="0069478A">
        <w:rPr>
          <w:rStyle w:val="StyleUnderline"/>
        </w:rPr>
        <w:t xml:space="preserve"> of</w:t>
      </w:r>
      <w:r w:rsidRPr="0069478A">
        <w:rPr>
          <w:sz w:val="16"/>
        </w:rPr>
        <w:t xml:space="preserve"> </w:t>
      </w:r>
      <w:r w:rsidRPr="0069478A">
        <w:rPr>
          <w:rStyle w:val="Emphasis"/>
        </w:rPr>
        <w:t>a rapid deterioration</w:t>
      </w:r>
      <w:r w:rsidRPr="0069478A">
        <w:rPr>
          <w:sz w:val="16"/>
        </w:rPr>
        <w:t xml:space="preserve"> </w:t>
      </w:r>
      <w:r w:rsidRPr="0069478A">
        <w:rPr>
          <w:rStyle w:val="StyleUnderline"/>
        </w:rPr>
        <w:t>of Japan’s security environment</w:t>
      </w:r>
      <w:r w:rsidRPr="0069478A">
        <w:rPr>
          <w:sz w:val="16"/>
        </w:rPr>
        <w:t xml:space="preserve">, either because its underlying threats ... become unbearably menacing or </w:t>
      </w:r>
      <w:r w:rsidRPr="0069478A">
        <w:rPr>
          <w:rStyle w:val="StyleUnderline"/>
        </w:rPr>
        <w:t xml:space="preserve">because </w:t>
      </w:r>
      <w:r w:rsidRPr="008F0E3E">
        <w:rPr>
          <w:rStyle w:val="StyleUnderline"/>
          <w:highlight w:val="cyan"/>
        </w:rPr>
        <w:t>the U.S</w:t>
      </w:r>
      <w:r w:rsidRPr="008F0E3E">
        <w:rPr>
          <w:sz w:val="16"/>
          <w:highlight w:val="cyan"/>
        </w:rPr>
        <w:t xml:space="preserve">. </w:t>
      </w:r>
      <w:r w:rsidRPr="008F0E3E">
        <w:rPr>
          <w:rStyle w:val="StyleUnderline"/>
          <w:highlight w:val="cyan"/>
        </w:rPr>
        <w:t>alliance is</w:t>
      </w:r>
      <w:r w:rsidRPr="008F0E3E">
        <w:rPr>
          <w:sz w:val="16"/>
          <w:highlight w:val="cyan"/>
        </w:rPr>
        <w:t xml:space="preserve"> </w:t>
      </w:r>
      <w:r w:rsidRPr="008F0E3E">
        <w:rPr>
          <w:rStyle w:val="Emphasis"/>
          <w:highlight w:val="cyan"/>
        </w:rPr>
        <w:t>insufficient</w:t>
      </w:r>
      <w:r w:rsidRPr="0069478A">
        <w:rPr>
          <w:sz w:val="16"/>
        </w:rPr>
        <w:t xml:space="preserve"> </w:t>
      </w:r>
      <w:r w:rsidRPr="0069478A">
        <w:rPr>
          <w:rStyle w:val="StyleUnderline"/>
        </w:rPr>
        <w:t>to meet Japan’s security needs</w:t>
      </w:r>
      <w:r w:rsidRPr="0069478A">
        <w:rPr>
          <w:sz w:val="16"/>
        </w:rPr>
        <w:t xml:space="preserve"> (or both).”[73] Such potential changes are not simply theoretical in nature: “Any time there has been a perturbation in the external security environment that causes Japan to question America’s extended deterrent, Japanese leaders — across all parties — have not so subtly mentioned the threat to go nuclear if American security guarantees are deemed insufficient to Tokyo,” Narang writes.[74] After pursuing secret nuclear weapons efforts from 1970-74, when it feared American abandonment,[75] South Korea has subsequently pursued insurance hedging.[76] While South Korea lacks Japan’s plutonium reprocessing ability, it has much stronger popular support for nuclear weapons.[77] “Historically, some 60-70 percent of the South Korean public supports possessing independent nuclear weapons,” Narang notes, “which is remarkably high compared to most states.[78] “In many ways, South Korea may be more willing to pursue an active weaponization strategy if it continues to fear abandonment and with such high levels of public support for nuclear weapons,” he concludes.[79] </w:t>
      </w:r>
      <w:r w:rsidRPr="008F0E3E">
        <w:rPr>
          <w:sz w:val="16"/>
          <w:highlight w:val="cyan"/>
        </w:rPr>
        <w:t>N</w:t>
      </w:r>
      <w:r w:rsidRPr="008F0E3E">
        <w:rPr>
          <w:rStyle w:val="StyleUnderline"/>
          <w:highlight w:val="cyan"/>
        </w:rPr>
        <w:t>ot all states</w:t>
      </w:r>
      <w:r w:rsidRPr="0069478A">
        <w:rPr>
          <w:rStyle w:val="StyleUnderline"/>
        </w:rPr>
        <w:t xml:space="preserve"> would </w:t>
      </w:r>
      <w:r w:rsidRPr="008F0E3E">
        <w:rPr>
          <w:rStyle w:val="StyleUnderline"/>
          <w:highlight w:val="cyan"/>
        </w:rPr>
        <w:t>have</w:t>
      </w:r>
      <w:r w:rsidRPr="0069478A">
        <w:rPr>
          <w:rStyle w:val="StyleUnderline"/>
        </w:rPr>
        <w:t xml:space="preserve"> the </w:t>
      </w:r>
      <w:r w:rsidRPr="008F0E3E">
        <w:rPr>
          <w:rStyle w:val="Emphasis"/>
          <w:highlight w:val="cyan"/>
        </w:rPr>
        <w:t>economic</w:t>
      </w:r>
      <w:r w:rsidRPr="008F0E3E">
        <w:rPr>
          <w:sz w:val="16"/>
          <w:highlight w:val="cyan"/>
        </w:rPr>
        <w:t xml:space="preserve">, </w:t>
      </w:r>
      <w:r w:rsidRPr="008F0E3E">
        <w:rPr>
          <w:rStyle w:val="Emphasis"/>
          <w:highlight w:val="cyan"/>
        </w:rPr>
        <w:t>industrial</w:t>
      </w:r>
      <w:r w:rsidRPr="008F0E3E">
        <w:rPr>
          <w:sz w:val="16"/>
          <w:highlight w:val="cyan"/>
        </w:rPr>
        <w:t xml:space="preserve">, </w:t>
      </w:r>
      <w:r w:rsidRPr="008F0E3E">
        <w:rPr>
          <w:rStyle w:val="StyleUnderline"/>
          <w:highlight w:val="cyan"/>
        </w:rPr>
        <w:t>and</w:t>
      </w:r>
      <w:r w:rsidRPr="0069478A">
        <w:rPr>
          <w:sz w:val="16"/>
        </w:rPr>
        <w:t xml:space="preserve"> </w:t>
      </w:r>
      <w:r w:rsidRPr="008F0E3E">
        <w:rPr>
          <w:rStyle w:val="Emphasis"/>
          <w:highlight w:val="cyan"/>
        </w:rPr>
        <w:t>technological</w:t>
      </w:r>
      <w:r w:rsidRPr="008F0E3E">
        <w:rPr>
          <w:sz w:val="16"/>
          <w:highlight w:val="cyan"/>
        </w:rPr>
        <w:t xml:space="preserve"> </w:t>
      </w:r>
      <w:r w:rsidRPr="008F0E3E">
        <w:rPr>
          <w:rStyle w:val="StyleUnderline"/>
          <w:highlight w:val="cyan"/>
        </w:rPr>
        <w:t>capacity</w:t>
      </w:r>
      <w:r w:rsidRPr="0069478A">
        <w:rPr>
          <w:rStyle w:val="StyleUnderline"/>
        </w:rPr>
        <w:t xml:space="preserve"> to take the nuclear road, </w:t>
      </w:r>
      <w:r w:rsidRPr="008F0E3E">
        <w:rPr>
          <w:rStyle w:val="StyleUnderline"/>
          <w:highlight w:val="cyan"/>
        </w:rPr>
        <w:t>but</w:t>
      </w:r>
      <w:r w:rsidRPr="008F0E3E">
        <w:rPr>
          <w:sz w:val="16"/>
          <w:highlight w:val="cyan"/>
        </w:rPr>
        <w:t xml:space="preserve"> </w:t>
      </w:r>
      <w:r w:rsidRPr="008F0E3E">
        <w:rPr>
          <w:rStyle w:val="Emphasis"/>
          <w:highlight w:val="cyan"/>
        </w:rPr>
        <w:t>Japan</w:t>
      </w:r>
      <w:r w:rsidRPr="0069478A">
        <w:rPr>
          <w:sz w:val="16"/>
        </w:rPr>
        <w:t xml:space="preserve"> and South Korea </w:t>
      </w:r>
      <w:r w:rsidRPr="008F0E3E">
        <w:rPr>
          <w:rStyle w:val="StyleUnderline"/>
          <w:highlight w:val="cyan"/>
        </w:rPr>
        <w:t>clearly would</w:t>
      </w:r>
      <w:r w:rsidRPr="0069478A">
        <w:rPr>
          <w:sz w:val="16"/>
        </w:rPr>
        <w:t>. We accordingly offer a summary of each country’s nuclear weapons acquisition potential, as well as a brief assessment of the risks for conflict that could be sparked by a Japanese or South Korean decision to approach or cross the weaponization threshold.</w:t>
      </w:r>
    </w:p>
    <w:p w14:paraId="16548B17" w14:textId="5E983E35" w:rsidR="0074303E" w:rsidRDefault="0074303E" w:rsidP="0074303E">
      <w:pPr>
        <w:pStyle w:val="Heading4"/>
      </w:pPr>
      <w:r>
        <w:t xml:space="preserve">Have the tech to enrich uranium and plutonium </w:t>
      </w:r>
    </w:p>
    <w:p w14:paraId="013A0682" w14:textId="6B68B8FB" w:rsidR="0074303E" w:rsidRDefault="0074303E" w:rsidP="0074303E">
      <w:r>
        <w:t xml:space="preserve">Mark </w:t>
      </w:r>
      <w:r w:rsidRPr="0074303E">
        <w:rPr>
          <w:rStyle w:val="Cite"/>
        </w:rPr>
        <w:t>Fitzpatrick 19</w:t>
      </w:r>
      <w:r>
        <w:t xml:space="preserve">, Associate Fellow at the International Institute for Strategic Studies, “How Japan Could Go Nuclear”, </w:t>
      </w:r>
      <w:r>
        <w:rPr>
          <w:i/>
          <w:iCs/>
        </w:rPr>
        <w:t>Foreign Affairs</w:t>
      </w:r>
      <w:r>
        <w:t xml:space="preserve">, </w:t>
      </w:r>
      <w:hyperlink r:id="rId31" w:history="1">
        <w:r w:rsidRPr="00716F6D">
          <w:rPr>
            <w:rStyle w:val="Hyperlink"/>
          </w:rPr>
          <w:t>https://www.foreignaffairs.com/articles/asia/2019-10-03/how-japan-could-go-nuclear?check_logged_in=1</w:t>
        </w:r>
      </w:hyperlink>
      <w:r>
        <w:t xml:space="preserve">, October 3, 2019 </w:t>
      </w:r>
    </w:p>
    <w:p w14:paraId="40081B3A" w14:textId="77777777" w:rsidR="0074303E" w:rsidRDefault="0074303E" w:rsidP="0074303E">
      <w:pPr>
        <w:rPr>
          <w:sz w:val="16"/>
        </w:rPr>
      </w:pPr>
      <w:r w:rsidRPr="0074303E">
        <w:rPr>
          <w:sz w:val="16"/>
        </w:rPr>
        <w:t xml:space="preserve">As the only country to experience a nuclear bombing, Japan is a leading proponent of nonproliferation. </w:t>
      </w:r>
      <w:r w:rsidRPr="0074303E">
        <w:rPr>
          <w:rStyle w:val="StyleUnderline"/>
        </w:rPr>
        <w:t>Quietly</w:t>
      </w:r>
      <w:r w:rsidRPr="0074303E">
        <w:rPr>
          <w:sz w:val="16"/>
        </w:rPr>
        <w:t>, however,</w:t>
      </w:r>
      <w:r w:rsidRPr="0074303E">
        <w:rPr>
          <w:rStyle w:val="StyleUnderline"/>
        </w:rPr>
        <w:t xml:space="preserve"> it pursues a strategy of “nuclear hedging,” preserving the capacity to develop nuclear weapons without intending to do so</w:t>
      </w:r>
      <w:r w:rsidRPr="0074303E">
        <w:rPr>
          <w:sz w:val="16"/>
        </w:rPr>
        <w:t xml:space="preserve">. Officials occasionally reveal the existence of this policy. In the wake of the Fukushima nuclear disaster in 2011, for example, former Defense Minister Shigeru </w:t>
      </w:r>
      <w:r w:rsidRPr="0074303E">
        <w:rPr>
          <w:rStyle w:val="StyleUnderline"/>
        </w:rPr>
        <w:t>Ishiba</w:t>
      </w:r>
      <w:r w:rsidRPr="0074303E">
        <w:rPr>
          <w:sz w:val="16"/>
        </w:rPr>
        <w:t xml:space="preserve">, a prominent Liberal Democratic Party politician, </w:t>
      </w:r>
      <w:r w:rsidRPr="0074303E">
        <w:rPr>
          <w:rStyle w:val="StyleUnderline"/>
        </w:rPr>
        <w:t>explained</w:t>
      </w:r>
      <w:r w:rsidRPr="0074303E">
        <w:rPr>
          <w:sz w:val="16"/>
        </w:rPr>
        <w:t xml:space="preserve"> </w:t>
      </w:r>
      <w:r w:rsidRPr="0074303E">
        <w:rPr>
          <w:rStyle w:val="StyleUnderline"/>
        </w:rPr>
        <w:t>that Japan couldn’t shut down its nuclear power plants because the nuclear fuel cycle—the industrial processes that turn uranium into electricity and recycle the waste</w:t>
      </w:r>
      <w:r w:rsidRPr="0074303E">
        <w:rPr>
          <w:sz w:val="16"/>
        </w:rPr>
        <w:t>—</w:t>
      </w:r>
      <w:r w:rsidRPr="0074303E">
        <w:rPr>
          <w:rStyle w:val="StyleUnderline"/>
        </w:rPr>
        <w:t>was necessary in order to maintain “technical deterrence.</w:t>
      </w:r>
      <w:r w:rsidRPr="0074303E">
        <w:rPr>
          <w:sz w:val="16"/>
        </w:rPr>
        <w:t>”</w:t>
      </w:r>
      <w:r w:rsidRPr="0074303E">
        <w:rPr>
          <w:rStyle w:val="StyleUnderline"/>
        </w:rPr>
        <w:t xml:space="preserve"> Japan is the only nation that has the</w:t>
      </w:r>
      <w:r w:rsidRPr="0074303E">
        <w:rPr>
          <w:rStyle w:val="Emphasis"/>
        </w:rPr>
        <w:t xml:space="preserve"> ability to enrich uranium and reprocess plutonium </w:t>
      </w:r>
      <w:r w:rsidRPr="0074303E">
        <w:rPr>
          <w:rStyle w:val="StyleUnderline"/>
        </w:rPr>
        <w:t>but has no nuclear weapons</w:t>
      </w:r>
      <w:r w:rsidRPr="0074303E">
        <w:rPr>
          <w:sz w:val="16"/>
        </w:rPr>
        <w:t xml:space="preserve">.  </w:t>
      </w:r>
    </w:p>
    <w:p w14:paraId="02D74A36" w14:textId="77777777" w:rsidR="0074303E" w:rsidRDefault="0074303E" w:rsidP="0074303E">
      <w:pPr>
        <w:rPr>
          <w:sz w:val="16"/>
        </w:rPr>
      </w:pPr>
    </w:p>
    <w:p w14:paraId="3B44237B" w14:textId="3462D04C" w:rsidR="0074303E" w:rsidRDefault="0074303E" w:rsidP="0074303E">
      <w:pPr>
        <w:pStyle w:val="Heading3"/>
      </w:pPr>
      <w:r>
        <w:t xml:space="preserve">2NC—Yes Prolif—Quick </w:t>
      </w:r>
    </w:p>
    <w:p w14:paraId="6AEF7D71" w14:textId="3C8E9F0E" w:rsidR="0074303E" w:rsidRDefault="0074303E" w:rsidP="0074303E">
      <w:pPr>
        <w:pStyle w:val="Heading4"/>
      </w:pPr>
      <w:r>
        <w:t xml:space="preserve">It would be QUICK! </w:t>
      </w:r>
    </w:p>
    <w:p w14:paraId="6CBA3ED7" w14:textId="496FC363" w:rsidR="0074303E" w:rsidRPr="0074303E" w:rsidRDefault="0074303E" w:rsidP="0074303E">
      <w:r>
        <w:t xml:space="preserve">Mark </w:t>
      </w:r>
      <w:r w:rsidRPr="0074303E">
        <w:rPr>
          <w:rStyle w:val="Cite"/>
        </w:rPr>
        <w:t>Fitzpatrick 19</w:t>
      </w:r>
      <w:r>
        <w:t xml:space="preserve">, Associate Fellow at the International Institute for Strategic Studies, “How Japan Could Go Nuclear”, </w:t>
      </w:r>
      <w:r>
        <w:rPr>
          <w:i/>
          <w:iCs/>
        </w:rPr>
        <w:t>Foreign Affairs</w:t>
      </w:r>
      <w:r>
        <w:t xml:space="preserve">, </w:t>
      </w:r>
      <w:hyperlink r:id="rId32" w:history="1">
        <w:r w:rsidRPr="00716F6D">
          <w:rPr>
            <w:rStyle w:val="Hyperlink"/>
          </w:rPr>
          <w:t>https://www.foreignaffairs.com/articles/asia/2019-10-03/how-japan-could-go-nuclear?check_logged_in=1</w:t>
        </w:r>
      </w:hyperlink>
      <w:r>
        <w:t xml:space="preserve">, October 3, 2019 </w:t>
      </w:r>
    </w:p>
    <w:p w14:paraId="01A0EE7A" w14:textId="45C7796A" w:rsidR="0074303E" w:rsidRPr="00E62AA8" w:rsidRDefault="0074303E" w:rsidP="0074303E">
      <w:pPr>
        <w:rPr>
          <w:sz w:val="16"/>
        </w:rPr>
      </w:pPr>
      <w:r w:rsidRPr="0074303E">
        <w:rPr>
          <w:sz w:val="16"/>
        </w:rPr>
        <w:t>In theory</w:t>
      </w:r>
      <w:r w:rsidRPr="0074303E">
        <w:rPr>
          <w:rStyle w:val="StyleUnderline"/>
        </w:rPr>
        <w:t xml:space="preserve">, Japan could develop a small atomic arsenal in </w:t>
      </w:r>
      <w:r w:rsidRPr="0074303E">
        <w:rPr>
          <w:rStyle w:val="Emphasis"/>
        </w:rPr>
        <w:t>as little as a year or two.</w:t>
      </w:r>
      <w:r w:rsidRPr="0074303E">
        <w:rPr>
          <w:rStyle w:val="StyleUnderline"/>
        </w:rPr>
        <w:t xml:space="preserve"> It would need to produce weapons-grade plutonium, a process that would most likely require repurposing civil reactors</w:t>
      </w:r>
      <w:r w:rsidRPr="0074303E">
        <w:rPr>
          <w:sz w:val="16"/>
        </w:rPr>
        <w:t>. It would also need to reengineer its advanced space launch rockets to deliver nuclear warheads.</w:t>
      </w:r>
      <w:r w:rsidRPr="0074303E">
        <w:rPr>
          <w:rStyle w:val="StyleUnderline"/>
        </w:rPr>
        <w:t xml:space="preserve"> Japanese scientists are technically capable of both tasks and could accomplish them on a tight timetable if the government felt compelled to minimize concerns about safety, secrecy, reliability, and accuracy </w:t>
      </w:r>
      <w:r w:rsidRPr="0074303E">
        <w:rPr>
          <w:sz w:val="16"/>
        </w:rPr>
        <w:t>(and shirk its international obligations).</w:t>
      </w:r>
      <w:r w:rsidRPr="0074303E">
        <w:rPr>
          <w:rStyle w:val="StyleUnderline"/>
        </w:rPr>
        <w:t xml:space="preserve"> A more thorough, careful process in keeping with Japan’s usual modus operandi would take three or four years. Scientists would face another hurdle in finding a place to test weapons in the crowded Japanese archipelago</w:t>
      </w:r>
      <w:r w:rsidRPr="0074303E">
        <w:rPr>
          <w:sz w:val="16"/>
        </w:rPr>
        <w:t>. The most recent known government study, conducted in 2006, concluded that Japan had the technical expertise and facilities to develop a small nuclear warhead but that doing so would take three to five years and cost over $2 billion.</w:t>
      </w:r>
    </w:p>
    <w:p w14:paraId="1D29B317" w14:textId="77777777" w:rsidR="00084B68" w:rsidRDefault="00084B68" w:rsidP="00084B68">
      <w:pPr>
        <w:pStyle w:val="Heading3"/>
      </w:pPr>
      <w:r>
        <w:t>2NC—Yes Prolif—Materials</w:t>
      </w:r>
    </w:p>
    <w:p w14:paraId="63C848ED" w14:textId="77777777" w:rsidR="00084B68" w:rsidRDefault="00084B68" w:rsidP="00084B68">
      <w:pPr>
        <w:pStyle w:val="Heading4"/>
      </w:pPr>
      <w:r>
        <w:t xml:space="preserve">Japan could make </w:t>
      </w:r>
      <w:r>
        <w:rPr>
          <w:u w:val="single"/>
        </w:rPr>
        <w:t>6000 bombs</w:t>
      </w:r>
      <w:r>
        <w:t xml:space="preserve"> with existing stockpiles.</w:t>
      </w:r>
    </w:p>
    <w:p w14:paraId="15A2A88E" w14:textId="77777777" w:rsidR="00084B68" w:rsidRPr="00336723" w:rsidRDefault="00084B68" w:rsidP="00084B68">
      <w:r>
        <w:t xml:space="preserve">Mari </w:t>
      </w:r>
      <w:r w:rsidRPr="00336723">
        <w:rPr>
          <w:rStyle w:val="Cite"/>
        </w:rPr>
        <w:t>Yamaguchi 20</w:t>
      </w:r>
      <w:r>
        <w:t>, journalist covering nuclear issues, politics, defense, and human rights for the Associated Press, “Japan Sticks to Nuclear Fuel Recycling Plan Despite Plutonium Stockpile,” The Diplomat, 10-21-2020, https://thediplomat.com/2020/10/japan-sticks-to-nuclear-fuel-recycling-plan-despite-plutonium-stockpile/</w:t>
      </w:r>
    </w:p>
    <w:p w14:paraId="1C291E1D" w14:textId="77777777" w:rsidR="00084B68" w:rsidRPr="00084B68" w:rsidRDefault="00084B68" w:rsidP="00084B68">
      <w:pPr>
        <w:rPr>
          <w:sz w:val="16"/>
        </w:rPr>
      </w:pPr>
      <w:r w:rsidRPr="00084B68">
        <w:rPr>
          <w:rStyle w:val="Emphasis"/>
        </w:rPr>
        <w:t>Japan</w:t>
      </w:r>
      <w:r w:rsidRPr="00084B68">
        <w:rPr>
          <w:rStyle w:val="StyleUnderline"/>
        </w:rPr>
        <w:t>’s government</w:t>
      </w:r>
      <w:r w:rsidRPr="00084B68">
        <w:rPr>
          <w:sz w:val="16"/>
        </w:rPr>
        <w:t xml:space="preserve"> said Wednesday it </w:t>
      </w:r>
      <w:r w:rsidRPr="00084B68">
        <w:rPr>
          <w:rStyle w:val="StyleUnderline"/>
        </w:rPr>
        <w:t xml:space="preserve">will pursue a </w:t>
      </w:r>
      <w:r w:rsidRPr="00084B68">
        <w:rPr>
          <w:rStyle w:val="Emphasis"/>
        </w:rPr>
        <w:t>nuc</w:t>
      </w:r>
      <w:r w:rsidRPr="00084B68">
        <w:rPr>
          <w:rStyle w:val="StyleUnderline"/>
        </w:rPr>
        <w:t>lear fuel recycling program that would involve extracting plutonium</w:t>
      </w:r>
      <w:r w:rsidRPr="00084B68">
        <w:rPr>
          <w:sz w:val="16"/>
        </w:rPr>
        <w:t xml:space="preserve"> from spent fuel, </w:t>
      </w:r>
      <w:r w:rsidRPr="00084B68">
        <w:rPr>
          <w:rStyle w:val="StyleUnderline"/>
        </w:rPr>
        <w:t>despite international concerns</w:t>
      </w:r>
      <w:r w:rsidRPr="00084B68">
        <w:rPr>
          <w:sz w:val="16"/>
        </w:rPr>
        <w:t xml:space="preserve"> about the country’s already huge plutonium stockpile and lack of prospects for effectively consuming it as nuclear fuel.</w:t>
      </w:r>
    </w:p>
    <w:p w14:paraId="7074FFCC" w14:textId="77777777" w:rsidR="00084B68" w:rsidRPr="00084B68" w:rsidRDefault="00084B68" w:rsidP="00084B68">
      <w:pPr>
        <w:rPr>
          <w:sz w:val="16"/>
        </w:rPr>
      </w:pPr>
      <w:r w:rsidRPr="00084B68">
        <w:rPr>
          <w:sz w:val="16"/>
        </w:rPr>
        <w:t>Chief Cabinet Secretary Kato Katsunobu, at a meeting with the governor of Aomori prefecture, home to Japan’s pending nuclear fuel reprocessing plant, reaffirmed that new Prime Minister Suga Yoshihide’s government will pursue the country’s nuclear energy policy.</w:t>
      </w:r>
    </w:p>
    <w:p w14:paraId="538616F7" w14:textId="77777777" w:rsidR="00084B68" w:rsidRPr="00084B68" w:rsidRDefault="00084B68" w:rsidP="00084B68">
      <w:pPr>
        <w:rPr>
          <w:sz w:val="16"/>
        </w:rPr>
      </w:pPr>
      <w:r w:rsidRPr="00084B68">
        <w:rPr>
          <w:sz w:val="16"/>
        </w:rPr>
        <w:t>“The government will firmly promote our nuclear energy policy and fuel cycle programs,” Kato said. He said Japan will make effort to reduce volume and toxicity of high-level nuclear waste, and extract plutonium from spent fuel from a resource conservation point of view.</w:t>
      </w:r>
    </w:p>
    <w:p w14:paraId="5A2BE443" w14:textId="77777777" w:rsidR="00084B68" w:rsidRPr="00084B68" w:rsidRDefault="00084B68" w:rsidP="00084B68">
      <w:pPr>
        <w:rPr>
          <w:sz w:val="16"/>
        </w:rPr>
      </w:pPr>
      <w:r w:rsidRPr="00084B68">
        <w:rPr>
          <w:sz w:val="16"/>
        </w:rPr>
        <w:t xml:space="preserve">But critics say </w:t>
      </w:r>
      <w:r w:rsidRPr="00084B68">
        <w:rPr>
          <w:rStyle w:val="Emphasis"/>
        </w:rPr>
        <w:t>continuation of spent fuel reprocessing</w:t>
      </w:r>
      <w:r w:rsidRPr="00084B68">
        <w:rPr>
          <w:sz w:val="16"/>
        </w:rPr>
        <w:t xml:space="preserve"> only </w:t>
      </w:r>
      <w:r w:rsidRPr="00084B68">
        <w:rPr>
          <w:rStyle w:val="Emphasis"/>
        </w:rPr>
        <w:t>adds to Japan’s already large plutonium stockpile</w:t>
      </w:r>
      <w:r w:rsidRPr="00084B68">
        <w:rPr>
          <w:sz w:val="16"/>
        </w:rPr>
        <w:t>. Japan also lacks a final repository for high-level nuclear waste.</w:t>
      </w:r>
    </w:p>
    <w:p w14:paraId="60E0B2B5" w14:textId="77777777" w:rsidR="00084B68" w:rsidRPr="00084B68" w:rsidRDefault="00084B68" w:rsidP="00084B68">
      <w:pPr>
        <w:rPr>
          <w:sz w:val="16"/>
        </w:rPr>
      </w:pPr>
      <w:r w:rsidRPr="00084B68">
        <w:rPr>
          <w:sz w:val="16"/>
        </w:rPr>
        <w:t>Wednesday’s meeting came after the Nuclear Regulation Authority granted a safety approval this past summer for the Rokkasho fuel reprocessing plant, operated by Japan Nuclear Fuel Ltd., located in northern Japan, for a planned launch in 2022. The authority also gave a preliminary permit for the Rokkasho MOX fuel production plant, also planned for completion in 2022.</w:t>
      </w:r>
    </w:p>
    <w:p w14:paraId="2734B7D3" w14:textId="77777777" w:rsidR="00084B68" w:rsidRPr="00084B68" w:rsidRDefault="00084B68" w:rsidP="00084B68">
      <w:pPr>
        <w:rPr>
          <w:rStyle w:val="Emphasis"/>
        </w:rPr>
      </w:pPr>
      <w:r w:rsidRPr="00084B68">
        <w:rPr>
          <w:rStyle w:val="StyleUnderline"/>
        </w:rPr>
        <w:t>Japan</w:t>
      </w:r>
      <w:r w:rsidRPr="00084B68">
        <w:rPr>
          <w:sz w:val="16"/>
        </w:rPr>
        <w:t xml:space="preserve"> now has </w:t>
      </w:r>
      <w:r w:rsidRPr="00084B68">
        <w:rPr>
          <w:rStyle w:val="StyleUnderline"/>
        </w:rPr>
        <w:t>45.5 tons of separated plutonium</w:t>
      </w:r>
      <w:r w:rsidRPr="00084B68">
        <w:rPr>
          <w:sz w:val="16"/>
        </w:rPr>
        <w:t xml:space="preserve"> — 8.9 tons at home, and 36.6 tons in Britain and France, where spent fuel from Japanese nuclear plants has been reprocessed and stored because Japan lacks a plant to produce MOX fuel containing plutonium at home. </w:t>
      </w:r>
      <w:r w:rsidRPr="00084B68">
        <w:rPr>
          <w:rStyle w:val="Emphasis"/>
        </w:rPr>
        <w:t>The amount is enough to make about 6,000 atomic bombs.</w:t>
      </w:r>
    </w:p>
    <w:p w14:paraId="2C7CECF9" w14:textId="77777777" w:rsidR="00084B68" w:rsidRPr="00084B68" w:rsidRDefault="00084B68" w:rsidP="00084B68">
      <w:pPr>
        <w:rPr>
          <w:sz w:val="16"/>
        </w:rPr>
      </w:pPr>
      <w:r w:rsidRPr="00084B68">
        <w:rPr>
          <w:sz w:val="16"/>
        </w:rPr>
        <w:t xml:space="preserve">Despite security concerns raised by Washington and others, the </w:t>
      </w:r>
      <w:r w:rsidRPr="00084B68">
        <w:rPr>
          <w:rStyle w:val="StyleUnderline"/>
        </w:rPr>
        <w:t xml:space="preserve">stockpile is hardly decreasing due to difficulties in achieving a full nuclear fuel recycling program and slow restarts of reactors </w:t>
      </w:r>
      <w:r w:rsidRPr="00084B68">
        <w:rPr>
          <w:sz w:val="16"/>
        </w:rPr>
        <w:t>amid setbacks from the 2011 Fukushima disaster.</w:t>
      </w:r>
    </w:p>
    <w:p w14:paraId="4F9BE5B2" w14:textId="77777777" w:rsidR="00084B68" w:rsidRPr="00084B68" w:rsidRDefault="00084B68" w:rsidP="00084B68">
      <w:pPr>
        <w:rPr>
          <w:rStyle w:val="Emphasis"/>
        </w:rPr>
      </w:pPr>
      <w:r w:rsidRPr="00084B68">
        <w:rPr>
          <w:sz w:val="16"/>
        </w:rPr>
        <w:t xml:space="preserve">Japan reprocesses spent fuel, instead of disposing it as waste, to extract plutonium and uranium to make MOX fuel for reuse, while the U.S. discontinued the costly and challenging program. </w:t>
      </w:r>
      <w:r w:rsidRPr="00084B68">
        <w:rPr>
          <w:rStyle w:val="StyleUnderline"/>
        </w:rPr>
        <w:t>Allowed under international safeguard rules,</w:t>
      </w:r>
      <w:r w:rsidRPr="00084B68">
        <w:rPr>
          <w:sz w:val="16"/>
        </w:rPr>
        <w:t xml:space="preserve"> </w:t>
      </w:r>
      <w:r w:rsidRPr="00084B68">
        <w:rPr>
          <w:rStyle w:val="Emphasis"/>
        </w:rPr>
        <w:t>Japan is the only non-nuclear weapons state that separates plutonium for peaceful purposes, though the same tech</w:t>
      </w:r>
      <w:r w:rsidRPr="00084B68">
        <w:rPr>
          <w:rStyle w:val="StyleUnderline"/>
        </w:rPr>
        <w:t xml:space="preserve">nology </w:t>
      </w:r>
      <w:r w:rsidRPr="00084B68">
        <w:rPr>
          <w:rStyle w:val="Emphasis"/>
        </w:rPr>
        <w:t>can make atomic bombs.</w:t>
      </w:r>
    </w:p>
    <w:p w14:paraId="2AC7C451" w14:textId="77777777" w:rsidR="00084B68" w:rsidRPr="00084B68" w:rsidRDefault="00084B68" w:rsidP="00084B68">
      <w:pPr>
        <w:rPr>
          <w:sz w:val="16"/>
        </w:rPr>
      </w:pPr>
      <w:r w:rsidRPr="00084B68">
        <w:rPr>
          <w:sz w:val="16"/>
        </w:rPr>
        <w:t>Japan has pledged not to possess excess plutonium and to put a cap on the amount of extraction from spent fuel. The Rokkasho plant operator rules out any proliferation risks, citing tight safeguards and close monitoring by the International Atomic Energy Agency.</w:t>
      </w:r>
    </w:p>
    <w:p w14:paraId="41FB779C" w14:textId="7D5B273C" w:rsidR="005206CE" w:rsidRDefault="003402AA" w:rsidP="005206CE">
      <w:pPr>
        <w:pStyle w:val="Heading3"/>
      </w:pPr>
      <w:r>
        <w:t>2NC—</w:t>
      </w:r>
      <w:r w:rsidR="00D7598A">
        <w:t xml:space="preserve">Yes </w:t>
      </w:r>
      <w:r w:rsidR="005206CE">
        <w:t>Prolif</w:t>
      </w:r>
      <w:r w:rsidR="00D7598A">
        <w:t>—</w:t>
      </w:r>
      <w:r w:rsidR="005206CE">
        <w:t>Public Opinion</w:t>
      </w:r>
    </w:p>
    <w:p w14:paraId="67287B81" w14:textId="77777777" w:rsidR="005206CE" w:rsidRPr="00A85D31" w:rsidRDefault="005206CE" w:rsidP="005206CE">
      <w:pPr>
        <w:pStyle w:val="Heading4"/>
      </w:pPr>
      <w:r>
        <w:t>Public opinion---</w:t>
      </w:r>
      <w:r w:rsidRPr="00F64B28">
        <w:rPr>
          <w:rFonts w:cs="Arial"/>
        </w:rPr>
        <w:t xml:space="preserve">Experimental survey studies </w:t>
      </w:r>
      <w:r w:rsidRPr="00F64B28">
        <w:rPr>
          <w:rFonts w:cs="Arial"/>
          <w:u w:val="single"/>
        </w:rPr>
        <w:t>prove</w:t>
      </w:r>
      <w:r w:rsidRPr="00F64B28">
        <w:rPr>
          <w:rFonts w:cs="Arial"/>
        </w:rPr>
        <w:t xml:space="preserve"> public opinion will shift following a </w:t>
      </w:r>
      <w:r w:rsidRPr="00F64B28">
        <w:rPr>
          <w:rFonts w:cs="Arial"/>
          <w:u w:val="single"/>
        </w:rPr>
        <w:t>change</w:t>
      </w:r>
      <w:r w:rsidRPr="00F64B28">
        <w:rPr>
          <w:rFonts w:cs="Arial"/>
        </w:rPr>
        <w:t xml:space="preserve"> in the </w:t>
      </w:r>
      <w:r w:rsidRPr="00F64B28">
        <w:rPr>
          <w:rFonts w:cs="Arial"/>
          <w:u w:val="single"/>
        </w:rPr>
        <w:t>status quo</w:t>
      </w:r>
      <w:r w:rsidRPr="00F64B28">
        <w:rPr>
          <w:rFonts w:cs="Arial"/>
        </w:rPr>
        <w:t>.</w:t>
      </w:r>
    </w:p>
    <w:p w14:paraId="1716E9EB" w14:textId="77777777" w:rsidR="005206CE" w:rsidRPr="00F64B28" w:rsidRDefault="005206CE" w:rsidP="005206CE">
      <w:r w:rsidRPr="00F64B28">
        <w:t xml:space="preserve">Naoko </w:t>
      </w:r>
      <w:r w:rsidRPr="00F64B28">
        <w:rPr>
          <w:rStyle w:val="Cite"/>
        </w:rPr>
        <w:t>Matsumura 23</w:t>
      </w:r>
      <w:r w:rsidRPr="00F64B28">
        <w:t xml:space="preserve">. </w:t>
      </w:r>
      <w:r>
        <w:t>P</w:t>
      </w:r>
      <w:r w:rsidRPr="00F64B28">
        <w:t>rofessor of International Relations in the </w:t>
      </w:r>
      <w:hyperlink r:id="rId33" w:tgtFrame="_blank" w:history="1">
        <w:r w:rsidRPr="00F64B28">
          <w:rPr>
            <w:rStyle w:val="Hyperlink"/>
          </w:rPr>
          <w:t>Graduate School of Law </w:t>
        </w:r>
      </w:hyperlink>
      <w:r w:rsidRPr="00F64B28">
        <w:t>at </w:t>
      </w:r>
      <w:hyperlink r:id="rId34" w:tgtFrame="_blank" w:history="1">
        <w:r w:rsidRPr="00F64B28">
          <w:rPr>
            <w:rStyle w:val="Hyperlink"/>
          </w:rPr>
          <w:t>Kobe University</w:t>
        </w:r>
      </w:hyperlink>
      <w:r w:rsidRPr="00F64B28">
        <w:t>, Japan. Ph.D. in political science from Rice University, Houston, TX</w:t>
      </w:r>
      <w:r>
        <w:t xml:space="preserve">. </w:t>
      </w:r>
      <w:r w:rsidRPr="00F64B28">
        <w:t xml:space="preserve">Other authors include Atsushi Tago and Joseph M. Grieco. “External Threats and Public Opinion: The East Asian Security Environment and Japanese Views on the Nuclear Option” Journal of East Asian Studies (2023), 23, 23–44 doi:10.1017/jea.2022.40 </w:t>
      </w:r>
    </w:p>
    <w:p w14:paraId="65189EFB" w14:textId="77777777" w:rsidR="005206CE" w:rsidRDefault="005206CE" w:rsidP="005206CE">
      <w:pPr>
        <w:rPr>
          <w:sz w:val="16"/>
        </w:rPr>
      </w:pPr>
      <w:r w:rsidRPr="00F64B28">
        <w:rPr>
          <w:sz w:val="16"/>
        </w:rPr>
        <w:t xml:space="preserve">At least three conclusions can be derived from the discussion above. First, </w:t>
      </w:r>
      <w:r w:rsidRPr="00F64B28">
        <w:rPr>
          <w:u w:val="single"/>
        </w:rPr>
        <w:t xml:space="preserve">even in the Japanese case, where we </w:t>
      </w:r>
      <w:r w:rsidRPr="00F64B28">
        <w:rPr>
          <w:sz w:val="16"/>
        </w:rPr>
        <w:t>might</w:t>
      </w:r>
      <w:r w:rsidRPr="00F64B28">
        <w:rPr>
          <w:u w:val="single"/>
        </w:rPr>
        <w:t xml:space="preserve"> expect to see</w:t>
      </w:r>
      <w:r w:rsidRPr="00F64B28">
        <w:rPr>
          <w:sz w:val="16"/>
        </w:rPr>
        <w:t xml:space="preserve"> not just </w:t>
      </w:r>
      <w:r w:rsidRPr="00F64B28">
        <w:rPr>
          <w:u w:val="single"/>
        </w:rPr>
        <w:t>a robust</w:t>
      </w:r>
      <w:r w:rsidRPr="00F64B28">
        <w:rPr>
          <w:sz w:val="16"/>
        </w:rPr>
        <w:t xml:space="preserve"> but an immutable </w:t>
      </w:r>
      <w:r w:rsidRPr="00F64B28">
        <w:rPr>
          <w:u w:val="single"/>
        </w:rPr>
        <w:t xml:space="preserve">aversion toward the acquisition of </w:t>
      </w:r>
      <w:r w:rsidRPr="00F64B28">
        <w:rPr>
          <w:rStyle w:val="Emphasis"/>
        </w:rPr>
        <w:t>nuc</w:t>
      </w:r>
      <w:r w:rsidRPr="00F64B28">
        <w:rPr>
          <w:sz w:val="16"/>
        </w:rPr>
        <w:t xml:space="preserve">lear </w:t>
      </w:r>
      <w:r w:rsidRPr="00F64B28">
        <w:rPr>
          <w:u w:val="single"/>
        </w:rPr>
        <w:t>weapons</w:t>
      </w:r>
      <w:r w:rsidRPr="00F64B28">
        <w:rPr>
          <w:sz w:val="16"/>
        </w:rPr>
        <w:t xml:space="preserve">, </w:t>
      </w:r>
      <w:r w:rsidRPr="00F64B28">
        <w:rPr>
          <w:rStyle w:val="Emphasis"/>
          <w:highlight w:val="cyan"/>
        </w:rPr>
        <w:t xml:space="preserve">movement </w:t>
      </w:r>
      <w:r w:rsidRPr="00AD78A2">
        <w:rPr>
          <w:rStyle w:val="Emphasis"/>
        </w:rPr>
        <w:t>from the status-quo</w:t>
      </w:r>
      <w:r w:rsidRPr="00AD78A2">
        <w:rPr>
          <w:u w:val="single"/>
        </w:rPr>
        <w:t xml:space="preserve"> </w:t>
      </w:r>
      <w:r w:rsidRPr="00F64B28">
        <w:rPr>
          <w:highlight w:val="cyan"/>
          <w:u w:val="single"/>
        </w:rPr>
        <w:t>to a</w:t>
      </w:r>
      <w:r w:rsidRPr="00F64B28">
        <w:rPr>
          <w:u w:val="single"/>
        </w:rPr>
        <w:t xml:space="preserve"> highly </w:t>
      </w:r>
      <w:r w:rsidRPr="00F64B28">
        <w:rPr>
          <w:highlight w:val="cyan"/>
          <w:u w:val="single"/>
        </w:rPr>
        <w:t>unfavorable new</w:t>
      </w:r>
      <w:r w:rsidRPr="00F64B28">
        <w:rPr>
          <w:u w:val="single"/>
        </w:rPr>
        <w:t xml:space="preserve"> hypothetical </w:t>
      </w:r>
      <w:r w:rsidRPr="00007814">
        <w:rPr>
          <w:u w:val="single"/>
        </w:rPr>
        <w:t>external-</w:t>
      </w:r>
      <w:r w:rsidRPr="00F64B28">
        <w:rPr>
          <w:highlight w:val="cyan"/>
          <w:u w:val="single"/>
        </w:rPr>
        <w:t>security scenario</w:t>
      </w:r>
      <w:r w:rsidRPr="00F64B28">
        <w:rPr>
          <w:u w:val="single"/>
        </w:rPr>
        <w:t xml:space="preserve"> </w:t>
      </w:r>
      <w:r w:rsidRPr="00F64B28">
        <w:rPr>
          <w:highlight w:val="cyan"/>
          <w:u w:val="single"/>
        </w:rPr>
        <w:t>is associated with a</w:t>
      </w:r>
      <w:r w:rsidRPr="00F64B28">
        <w:rPr>
          <w:u w:val="single"/>
        </w:rPr>
        <w:t xml:space="preserve"> </w:t>
      </w:r>
      <w:r w:rsidRPr="00F64B28">
        <w:rPr>
          <w:rStyle w:val="Emphasis"/>
          <w:szCs w:val="26"/>
          <w:highlight w:val="cyan"/>
        </w:rPr>
        <w:t>significant increase</w:t>
      </w:r>
      <w:r w:rsidRPr="00F64B28">
        <w:rPr>
          <w:highlight w:val="cyan"/>
          <w:u w:val="single"/>
        </w:rPr>
        <w:t xml:space="preserve"> in </w:t>
      </w:r>
      <w:r w:rsidRPr="00F64B28">
        <w:rPr>
          <w:rStyle w:val="Emphasis"/>
          <w:highlight w:val="cyan"/>
        </w:rPr>
        <w:t>Japanese public support</w:t>
      </w:r>
      <w:r w:rsidRPr="00F64B28">
        <w:rPr>
          <w:highlight w:val="cyan"/>
          <w:u w:val="single"/>
        </w:rPr>
        <w:t xml:space="preserve"> for </w:t>
      </w:r>
      <w:r w:rsidRPr="00F64B28">
        <w:rPr>
          <w:rStyle w:val="Emphasis"/>
          <w:highlight w:val="cyan"/>
        </w:rPr>
        <w:t>nuc</w:t>
      </w:r>
      <w:r w:rsidRPr="00F64B28">
        <w:rPr>
          <w:u w:val="single"/>
        </w:rPr>
        <w:t xml:space="preserve">lear </w:t>
      </w:r>
      <w:r w:rsidRPr="00F64B28">
        <w:rPr>
          <w:rStyle w:val="Emphasis"/>
          <w:highlight w:val="cyan"/>
        </w:rPr>
        <w:t>weapons</w:t>
      </w:r>
      <w:r w:rsidRPr="00F64B28">
        <w:rPr>
          <w:sz w:val="16"/>
        </w:rPr>
        <w:t xml:space="preserve">. </w:t>
      </w:r>
      <w:r w:rsidRPr="00F64B28">
        <w:rPr>
          <w:highlight w:val="cyan"/>
          <w:u w:val="single"/>
        </w:rPr>
        <w:t>This</w:t>
      </w:r>
      <w:r w:rsidRPr="00F64B28">
        <w:rPr>
          <w:u w:val="single"/>
        </w:rPr>
        <w:t xml:space="preserve"> observed </w:t>
      </w:r>
      <w:r w:rsidRPr="00F64B28">
        <w:rPr>
          <w:highlight w:val="cyan"/>
          <w:u w:val="single"/>
        </w:rPr>
        <w:t>shift</w:t>
      </w:r>
      <w:r w:rsidRPr="00F64B28">
        <w:rPr>
          <w:sz w:val="16"/>
        </w:rPr>
        <w:t xml:space="preserve">, from roughly 21 percent to 28 percent support, by itself augurs no change in Japan’s current policy on nuclear weapons. But it </w:t>
      </w:r>
      <w:r w:rsidRPr="00F64B28">
        <w:rPr>
          <w:highlight w:val="cyan"/>
          <w:u w:val="single"/>
        </w:rPr>
        <w:t xml:space="preserve">does </w:t>
      </w:r>
      <w:r w:rsidRPr="00007814">
        <w:rPr>
          <w:rStyle w:val="Emphasis"/>
          <w:highlight w:val="cyan"/>
        </w:rPr>
        <w:t>by</w:t>
      </w:r>
      <w:r w:rsidRPr="00007814">
        <w:rPr>
          <w:rStyle w:val="Emphasis"/>
        </w:rPr>
        <w:t xml:space="preserve"> </w:t>
      </w:r>
      <w:r w:rsidRPr="00F64B28">
        <w:rPr>
          <w:rStyle w:val="Emphasis"/>
          <w:highlight w:val="cyan"/>
        </w:rPr>
        <w:t>itself</w:t>
      </w:r>
      <w:r w:rsidRPr="00F64B28">
        <w:rPr>
          <w:highlight w:val="cyan"/>
          <w:u w:val="single"/>
        </w:rPr>
        <w:t xml:space="preserve"> raise the possibility </w:t>
      </w:r>
      <w:r w:rsidRPr="007F072A">
        <w:rPr>
          <w:u w:val="single"/>
        </w:rPr>
        <w:t xml:space="preserve">that </w:t>
      </w:r>
      <w:r w:rsidRPr="00F64B28">
        <w:rPr>
          <w:highlight w:val="cyan"/>
          <w:u w:val="single"/>
        </w:rPr>
        <w:t>Japan’s nuclear aversion</w:t>
      </w:r>
      <w:r w:rsidRPr="00F64B28">
        <w:rPr>
          <w:sz w:val="16"/>
        </w:rPr>
        <w:t xml:space="preserve">, while currently robust and probably deeply engrained, </w:t>
      </w:r>
      <w:r w:rsidRPr="00F64B28">
        <w:rPr>
          <w:highlight w:val="cyan"/>
          <w:u w:val="single"/>
        </w:rPr>
        <w:t xml:space="preserve">should </w:t>
      </w:r>
      <w:r w:rsidRPr="00F64B28">
        <w:rPr>
          <w:rStyle w:val="Emphasis"/>
          <w:highlight w:val="cyan"/>
        </w:rPr>
        <w:t xml:space="preserve">not be </w:t>
      </w:r>
      <w:r w:rsidRPr="00007814">
        <w:rPr>
          <w:rStyle w:val="Emphasis"/>
        </w:rPr>
        <w:t>viewed as</w:t>
      </w:r>
      <w:r w:rsidRPr="00F64B28">
        <w:rPr>
          <w:rStyle w:val="Emphasis"/>
        </w:rPr>
        <w:t xml:space="preserve"> </w:t>
      </w:r>
      <w:r w:rsidRPr="00F64B28">
        <w:rPr>
          <w:rStyle w:val="Emphasis"/>
          <w:highlight w:val="cyan"/>
        </w:rPr>
        <w:t>immutable</w:t>
      </w:r>
      <w:r w:rsidRPr="00F64B28">
        <w:rPr>
          <w:sz w:val="16"/>
        </w:rPr>
        <w:t xml:space="preserve">. Instead, </w:t>
      </w:r>
      <w:r w:rsidRPr="00007814">
        <w:rPr>
          <w:u w:val="single"/>
        </w:rPr>
        <w:t>as reported by</w:t>
      </w:r>
      <w:r w:rsidRPr="00F64B28">
        <w:rPr>
          <w:u w:val="single"/>
        </w:rPr>
        <w:t xml:space="preserve"> astute observers such as </w:t>
      </w:r>
      <w:r w:rsidRPr="00F64B28">
        <w:rPr>
          <w:rStyle w:val="Emphasis"/>
          <w:highlight w:val="cyan"/>
        </w:rPr>
        <w:t>Berger</w:t>
      </w:r>
      <w:r w:rsidRPr="00F64B28">
        <w:rPr>
          <w:rStyle w:val="Emphasis"/>
        </w:rPr>
        <w:t xml:space="preserve"> (1993)</w:t>
      </w:r>
      <w:r w:rsidRPr="00F64B28">
        <w:rPr>
          <w:u w:val="single"/>
        </w:rPr>
        <w:t xml:space="preserve">, </w:t>
      </w:r>
      <w:r w:rsidRPr="00F64B28">
        <w:rPr>
          <w:rStyle w:val="Emphasis"/>
          <w:highlight w:val="cyan"/>
        </w:rPr>
        <w:t>Miyashita</w:t>
      </w:r>
      <w:r w:rsidRPr="00F64B28">
        <w:rPr>
          <w:rStyle w:val="Emphasis"/>
        </w:rPr>
        <w:t xml:space="preserve"> (2007),</w:t>
      </w:r>
      <w:r w:rsidRPr="00F64B28">
        <w:rPr>
          <w:u w:val="single"/>
        </w:rPr>
        <w:t xml:space="preserve"> </w:t>
      </w:r>
      <w:r w:rsidRPr="00F64B28">
        <w:rPr>
          <w:highlight w:val="cyan"/>
          <w:u w:val="single"/>
        </w:rPr>
        <w:t xml:space="preserve">and </w:t>
      </w:r>
      <w:r w:rsidRPr="00F64B28">
        <w:rPr>
          <w:rStyle w:val="Emphasis"/>
          <w:highlight w:val="cyan"/>
        </w:rPr>
        <w:t>Machida</w:t>
      </w:r>
      <w:r w:rsidRPr="00F64B28">
        <w:rPr>
          <w:rStyle w:val="Emphasis"/>
        </w:rPr>
        <w:t xml:space="preserve"> (2018)</w:t>
      </w:r>
      <w:r w:rsidRPr="00F64B28">
        <w:rPr>
          <w:u w:val="single"/>
        </w:rPr>
        <w:t>,</w:t>
      </w:r>
      <w:r w:rsidRPr="00F64B28">
        <w:rPr>
          <w:sz w:val="16"/>
        </w:rPr>
        <w:t xml:space="preserve"> </w:t>
      </w:r>
      <w:r w:rsidRPr="00007814">
        <w:rPr>
          <w:u w:val="single"/>
        </w:rPr>
        <w:t xml:space="preserve">we </w:t>
      </w:r>
      <w:r w:rsidRPr="007F072A">
        <w:rPr>
          <w:highlight w:val="cyan"/>
          <w:u w:val="single"/>
        </w:rPr>
        <w:t>find</w:t>
      </w:r>
      <w:r w:rsidRPr="007F072A">
        <w:rPr>
          <w:u w:val="single"/>
        </w:rPr>
        <w:t xml:space="preserve"> </w:t>
      </w:r>
      <w:r w:rsidRPr="00F64B28">
        <w:rPr>
          <w:highlight w:val="cyan"/>
          <w:u w:val="single"/>
        </w:rPr>
        <w:t>using</w:t>
      </w:r>
      <w:r w:rsidRPr="00F64B28">
        <w:rPr>
          <w:u w:val="single"/>
        </w:rPr>
        <w:t xml:space="preserve"> an original </w:t>
      </w:r>
      <w:r w:rsidRPr="00007814">
        <w:rPr>
          <w:highlight w:val="cyan"/>
          <w:u w:val="single"/>
        </w:rPr>
        <w:t>survey</w:t>
      </w:r>
      <w:r w:rsidRPr="00F64B28">
        <w:rPr>
          <w:u w:val="single"/>
        </w:rPr>
        <w:t xml:space="preserve"> </w:t>
      </w:r>
      <w:r w:rsidRPr="00F64B28">
        <w:rPr>
          <w:highlight w:val="cyan"/>
          <w:u w:val="single"/>
        </w:rPr>
        <w:t>experiment</w:t>
      </w:r>
      <w:r w:rsidRPr="00F64B28">
        <w:rPr>
          <w:u w:val="single"/>
        </w:rPr>
        <w:t xml:space="preserve"> </w:t>
      </w:r>
      <w:r w:rsidRPr="00F64B28">
        <w:rPr>
          <w:highlight w:val="cyan"/>
          <w:u w:val="single"/>
        </w:rPr>
        <w:t>that</w:t>
      </w:r>
      <w:r w:rsidRPr="00F64B28">
        <w:rPr>
          <w:u w:val="single"/>
        </w:rPr>
        <w:t xml:space="preserve"> </w:t>
      </w:r>
      <w:r w:rsidRPr="00F64B28">
        <w:rPr>
          <w:highlight w:val="cyan"/>
          <w:u w:val="single"/>
        </w:rPr>
        <w:t>Japan’s</w:t>
      </w:r>
      <w:r w:rsidRPr="00F64B28">
        <w:rPr>
          <w:u w:val="single"/>
        </w:rPr>
        <w:t xml:space="preserve"> societal </w:t>
      </w:r>
      <w:r w:rsidRPr="00F64B28">
        <w:rPr>
          <w:highlight w:val="cyan"/>
          <w:u w:val="single"/>
        </w:rPr>
        <w:t>aversion</w:t>
      </w:r>
      <w:r w:rsidRPr="00F64B28">
        <w:rPr>
          <w:u w:val="single"/>
        </w:rPr>
        <w:t xml:space="preserve"> to nuclear weapons </w:t>
      </w:r>
      <w:r w:rsidRPr="00F64B28">
        <w:rPr>
          <w:highlight w:val="cyan"/>
          <w:u w:val="single"/>
        </w:rPr>
        <w:t>is</w:t>
      </w:r>
      <w:r w:rsidRPr="00F64B28">
        <w:rPr>
          <w:u w:val="single"/>
        </w:rPr>
        <w:t xml:space="preserve"> likely to be </w:t>
      </w:r>
      <w:r w:rsidRPr="007F072A">
        <w:rPr>
          <w:rStyle w:val="Emphasis"/>
        </w:rPr>
        <w:t xml:space="preserve">closely </w:t>
      </w:r>
      <w:r w:rsidRPr="00F64B28">
        <w:rPr>
          <w:rStyle w:val="Emphasis"/>
          <w:highlight w:val="cyan"/>
        </w:rPr>
        <w:t>related</w:t>
      </w:r>
      <w:r w:rsidRPr="00F64B28">
        <w:rPr>
          <w:highlight w:val="cyan"/>
          <w:u w:val="single"/>
        </w:rPr>
        <w:t xml:space="preserve"> to </w:t>
      </w:r>
      <w:r w:rsidRPr="00007814">
        <w:rPr>
          <w:u w:val="single"/>
        </w:rPr>
        <w:t xml:space="preserve">the </w:t>
      </w:r>
      <w:r w:rsidRPr="007F072A">
        <w:rPr>
          <w:highlight w:val="cyan"/>
          <w:u w:val="single"/>
        </w:rPr>
        <w:t>threats Japan faces</w:t>
      </w:r>
      <w:r w:rsidRPr="00F64B28">
        <w:rPr>
          <w:sz w:val="16"/>
        </w:rPr>
        <w:t xml:space="preserve"> from abroad </w:t>
      </w:r>
      <w:r w:rsidRPr="00F64B28">
        <w:rPr>
          <w:highlight w:val="cyan"/>
          <w:u w:val="single"/>
        </w:rPr>
        <w:t>and</w:t>
      </w:r>
      <w:r w:rsidRPr="00F64B28">
        <w:rPr>
          <w:sz w:val="16"/>
        </w:rPr>
        <w:t xml:space="preserve"> the </w:t>
      </w:r>
      <w:r w:rsidRPr="00007814">
        <w:rPr>
          <w:rStyle w:val="Emphasis"/>
        </w:rPr>
        <w:t xml:space="preserve">perceived </w:t>
      </w:r>
      <w:r w:rsidRPr="00F64B28">
        <w:rPr>
          <w:rStyle w:val="Emphasis"/>
          <w:highlight w:val="cyan"/>
        </w:rPr>
        <w:t>robustness</w:t>
      </w:r>
      <w:r w:rsidRPr="00F64B28">
        <w:rPr>
          <w:rStyle w:val="Emphasis"/>
        </w:rPr>
        <w:t xml:space="preserve"> </w:t>
      </w:r>
      <w:r w:rsidRPr="00F64B28">
        <w:rPr>
          <w:rStyle w:val="Emphasis"/>
          <w:highlight w:val="cyan"/>
        </w:rPr>
        <w:t xml:space="preserve">of its military alliance </w:t>
      </w:r>
      <w:r w:rsidRPr="007F072A">
        <w:rPr>
          <w:u w:val="single"/>
        </w:rPr>
        <w:t xml:space="preserve">with the </w:t>
      </w:r>
      <w:r w:rsidRPr="007F072A">
        <w:rPr>
          <w:rStyle w:val="Emphasis"/>
        </w:rPr>
        <w:t>U</w:t>
      </w:r>
      <w:r w:rsidRPr="007F072A">
        <w:rPr>
          <w:u w:val="single"/>
        </w:rPr>
        <w:t xml:space="preserve">nited </w:t>
      </w:r>
      <w:r w:rsidRPr="007F072A">
        <w:rPr>
          <w:rStyle w:val="Emphasis"/>
        </w:rPr>
        <w:t>S</w:t>
      </w:r>
      <w:r w:rsidRPr="007F072A">
        <w:rPr>
          <w:u w:val="single"/>
        </w:rPr>
        <w:t>tates</w:t>
      </w:r>
      <w:r w:rsidRPr="00F64B28">
        <w:rPr>
          <w:u w:val="single"/>
        </w:rPr>
        <w:t>.</w:t>
      </w:r>
      <w:r w:rsidRPr="00F64B28">
        <w:rPr>
          <w:sz w:val="16"/>
        </w:rPr>
        <w:t xml:space="preserve"> </w:t>
      </w:r>
    </w:p>
    <w:p w14:paraId="7C97EF60" w14:textId="77777777" w:rsidR="005206CE" w:rsidRDefault="005206CE" w:rsidP="005206CE">
      <w:pPr>
        <w:pStyle w:val="Heading4"/>
      </w:pPr>
      <w:r>
        <w:t xml:space="preserve">Anti-nuclear norms in Japan are </w:t>
      </w:r>
      <w:r w:rsidRPr="00ED7876">
        <w:rPr>
          <w:u w:val="single"/>
        </w:rPr>
        <w:t>determined by</w:t>
      </w:r>
      <w:r>
        <w:t xml:space="preserve"> the strength of the </w:t>
      </w:r>
      <w:r w:rsidRPr="00ED7876">
        <w:rPr>
          <w:u w:val="single"/>
        </w:rPr>
        <w:t>U.S.</w:t>
      </w:r>
      <w:r>
        <w:t xml:space="preserve"> nuclear umbrella. The link extends </w:t>
      </w:r>
      <w:r w:rsidRPr="00ED7876">
        <w:rPr>
          <w:u w:val="single"/>
        </w:rPr>
        <w:t>beyond</w:t>
      </w:r>
      <w:r>
        <w:t xml:space="preserve"> elite circles to </w:t>
      </w:r>
      <w:r w:rsidRPr="00ED7876">
        <w:rPr>
          <w:u w:val="single"/>
        </w:rPr>
        <w:t>broad</w:t>
      </w:r>
      <w:r>
        <w:t xml:space="preserve"> societal sentiment.</w:t>
      </w:r>
    </w:p>
    <w:p w14:paraId="6BC7412A" w14:textId="77777777" w:rsidR="005206CE" w:rsidRPr="00ED7876" w:rsidRDefault="005206CE" w:rsidP="005206CE">
      <w:r w:rsidRPr="00ED7876">
        <w:t xml:space="preserve">Satoshi </w:t>
      </w:r>
      <w:r w:rsidRPr="00ED7876">
        <w:rPr>
          <w:rStyle w:val="Cite"/>
        </w:rPr>
        <w:t>Machida 18</w:t>
      </w:r>
      <w:r w:rsidRPr="00ED7876">
        <w:t>. Professor at the Department of Political Science, University of Nebraska-Kearney. B.A., Waseda University, Tokyo Japan</w:t>
      </w:r>
      <w:r>
        <w:t xml:space="preserve">. </w:t>
      </w:r>
      <w:r w:rsidRPr="00ED7876">
        <w:t>M.A. and Ph.D., University of Kentucky</w:t>
      </w:r>
      <w:r>
        <w:t>.</w:t>
      </w:r>
      <w:r w:rsidRPr="00ED7876">
        <w:t xml:space="preserve"> “Anti-Nuclear Norms in Japan and Declining Faith in the U.S. “Nuclear Umbrella”: A Survey” Asian Politics &amp; Policy—Volume 10, Number 3—Pages 442–459. DOI: 10.1111/aspp.12405</w:t>
      </w:r>
    </w:p>
    <w:p w14:paraId="561BDBDF" w14:textId="77777777" w:rsidR="005206CE" w:rsidRPr="00ED7876" w:rsidRDefault="005206CE" w:rsidP="005206CE">
      <w:pPr>
        <w:rPr>
          <w:sz w:val="16"/>
        </w:rPr>
      </w:pPr>
      <w:r w:rsidRPr="00ED7876">
        <w:rPr>
          <w:u w:val="single"/>
        </w:rPr>
        <w:t>Previous studies have widely documented that Japan possesses “peaceful cultural norms” that critically limit Japan’s foreign policy</w:t>
      </w:r>
      <w:r w:rsidRPr="00ED7876">
        <w:rPr>
          <w:sz w:val="16"/>
        </w:rPr>
        <w:t xml:space="preserve"> (Katzenstein, 1996). </w:t>
      </w:r>
      <w:r w:rsidRPr="00ED7876">
        <w:rPr>
          <w:u w:val="single"/>
        </w:rPr>
        <w:t>In explaining Japan’s passive stance</w:t>
      </w:r>
      <w:r w:rsidRPr="00ED7876">
        <w:rPr>
          <w:sz w:val="16"/>
        </w:rPr>
        <w:t xml:space="preserve"> in the security issues, </w:t>
      </w:r>
      <w:r w:rsidRPr="00ED7876">
        <w:rPr>
          <w:u w:val="single"/>
        </w:rPr>
        <w:t>constructivist scholars have relied on the presence of cultural norms that are embedded in Japanese society</w:t>
      </w:r>
      <w:r w:rsidRPr="00ED7876">
        <w:rPr>
          <w:sz w:val="16"/>
        </w:rPr>
        <w:t xml:space="preserve"> (Berger, 1993, 1998; Katzenstein, 1996). Recognizing the uniqueness of Japanese culture in this field, scholars have attempted to explore the origin of the peaceful norms in Japan. Emphasizing the importance of the structural and material factors, Miyashita (2007) contends th</w:t>
      </w:r>
      <w:r>
        <w:rPr>
          <w:sz w:val="16"/>
        </w:rPr>
        <w:t>m</w:t>
      </w:r>
      <w:r w:rsidRPr="00ED7876">
        <w:rPr>
          <w:sz w:val="16"/>
        </w:rPr>
        <w:t xml:space="preserve">at </w:t>
      </w:r>
      <w:r w:rsidRPr="00ED7876">
        <w:rPr>
          <w:highlight w:val="cyan"/>
          <w:u w:val="single"/>
        </w:rPr>
        <w:t xml:space="preserve">the </w:t>
      </w:r>
      <w:r w:rsidRPr="00ED7876">
        <w:rPr>
          <w:rStyle w:val="Emphasis"/>
          <w:highlight w:val="cyan"/>
        </w:rPr>
        <w:t>U</w:t>
      </w:r>
      <w:r w:rsidRPr="00ED7876">
        <w:rPr>
          <w:u w:val="single"/>
        </w:rPr>
        <w:t xml:space="preserve">nited </w:t>
      </w:r>
      <w:r w:rsidRPr="00ED7876">
        <w:rPr>
          <w:rStyle w:val="Emphasis"/>
          <w:highlight w:val="cyan"/>
        </w:rPr>
        <w:t>S</w:t>
      </w:r>
      <w:r w:rsidRPr="00ED7876">
        <w:rPr>
          <w:highlight w:val="cyan"/>
          <w:u w:val="single"/>
        </w:rPr>
        <w:t xml:space="preserve">tates has </w:t>
      </w:r>
      <w:r w:rsidRPr="007F072A">
        <w:rPr>
          <w:rStyle w:val="Emphasis"/>
        </w:rPr>
        <w:t xml:space="preserve">played </w:t>
      </w:r>
      <w:r w:rsidRPr="00ED7876">
        <w:rPr>
          <w:rStyle w:val="Emphasis"/>
          <w:highlight w:val="cyan"/>
        </w:rPr>
        <w:t>essential roles</w:t>
      </w:r>
      <w:r w:rsidRPr="00ED7876">
        <w:rPr>
          <w:highlight w:val="cyan"/>
          <w:u w:val="single"/>
        </w:rPr>
        <w:t xml:space="preserve"> </w:t>
      </w:r>
      <w:r w:rsidRPr="00AD78A2">
        <w:rPr>
          <w:highlight w:val="cyan"/>
          <w:u w:val="single"/>
        </w:rPr>
        <w:t>in establishing</w:t>
      </w:r>
      <w:r w:rsidRPr="00ED7876">
        <w:rPr>
          <w:u w:val="single"/>
        </w:rPr>
        <w:t xml:space="preserve"> the peaceful </w:t>
      </w:r>
      <w:r w:rsidRPr="00ED7876">
        <w:rPr>
          <w:highlight w:val="cyan"/>
          <w:u w:val="single"/>
        </w:rPr>
        <w:t>culture in</w:t>
      </w:r>
      <w:r w:rsidRPr="00ED7876">
        <w:rPr>
          <w:u w:val="single"/>
        </w:rPr>
        <w:t xml:space="preserve"> </w:t>
      </w:r>
      <w:r w:rsidRPr="00ED7876">
        <w:rPr>
          <w:highlight w:val="cyan"/>
          <w:u w:val="single"/>
        </w:rPr>
        <w:t>Japan</w:t>
      </w:r>
      <w:r w:rsidRPr="00ED7876">
        <w:rPr>
          <w:sz w:val="16"/>
        </w:rPr>
        <w:t xml:space="preserve">. Building upon these insights, the main goal of this study has been to further explore the nature of the peaceful norms among the Japanese public. The present research has examined how </w:t>
      </w:r>
      <w:r w:rsidRPr="007F072A">
        <w:rPr>
          <w:rStyle w:val="Emphasis"/>
        </w:rPr>
        <w:t>confidence in the U.S. nuclear umbrella</w:t>
      </w:r>
      <w:r w:rsidRPr="007F072A">
        <w:rPr>
          <w:u w:val="single"/>
        </w:rPr>
        <w:t xml:space="preserve"> among the Japanese public </w:t>
      </w:r>
      <w:r w:rsidRPr="007F072A">
        <w:rPr>
          <w:rStyle w:val="Emphasis"/>
        </w:rPr>
        <w:t>shapes its attitudes</w:t>
      </w:r>
      <w:r w:rsidRPr="007F072A">
        <w:rPr>
          <w:u w:val="single"/>
        </w:rPr>
        <w:t xml:space="preserve"> toward </w:t>
      </w:r>
      <w:r w:rsidRPr="00AD78A2">
        <w:rPr>
          <w:u w:val="single"/>
        </w:rPr>
        <w:t xml:space="preserve">Japan’s </w:t>
      </w:r>
      <w:r w:rsidRPr="00007814">
        <w:rPr>
          <w:u w:val="single"/>
        </w:rPr>
        <w:t xml:space="preserve">nuclear </w:t>
      </w:r>
      <w:r w:rsidRPr="007F072A">
        <w:rPr>
          <w:u w:val="single"/>
        </w:rPr>
        <w:t>armament</w:t>
      </w:r>
      <w:r w:rsidRPr="00ED7876">
        <w:rPr>
          <w:sz w:val="16"/>
        </w:rPr>
        <w:t xml:space="preserve">. Taking advantage of the setting in which Donald Trump explicitly presented the idea of withdrawing the US troops from Japan, I have analyzed how </w:t>
      </w:r>
      <w:r w:rsidRPr="00AD78A2">
        <w:rPr>
          <w:u w:val="single"/>
        </w:rPr>
        <w:t xml:space="preserve">the </w:t>
      </w:r>
      <w:r w:rsidRPr="00ED7876">
        <w:rPr>
          <w:rStyle w:val="Emphasis"/>
          <w:highlight w:val="cyan"/>
        </w:rPr>
        <w:t>loss of confidence</w:t>
      </w:r>
      <w:r w:rsidRPr="00ED7876">
        <w:rPr>
          <w:highlight w:val="cyan"/>
          <w:u w:val="single"/>
        </w:rPr>
        <w:t xml:space="preserve"> </w:t>
      </w:r>
      <w:r w:rsidRPr="007F072A">
        <w:rPr>
          <w:u w:val="single"/>
        </w:rPr>
        <w:t xml:space="preserve">in the U.S. </w:t>
      </w:r>
      <w:r w:rsidRPr="007F072A">
        <w:rPr>
          <w:rStyle w:val="Emphasis"/>
        </w:rPr>
        <w:t>nuc</w:t>
      </w:r>
      <w:r w:rsidRPr="007F072A">
        <w:rPr>
          <w:u w:val="single"/>
        </w:rPr>
        <w:t xml:space="preserve">lear umbrella among Japanese citizens </w:t>
      </w:r>
      <w:r w:rsidRPr="007F072A">
        <w:rPr>
          <w:highlight w:val="cyan"/>
          <w:u w:val="single"/>
        </w:rPr>
        <w:t>can</w:t>
      </w:r>
      <w:r w:rsidRPr="007F072A">
        <w:rPr>
          <w:u w:val="single"/>
        </w:rPr>
        <w:t xml:space="preserve"> </w:t>
      </w:r>
      <w:r w:rsidRPr="00ED7876">
        <w:rPr>
          <w:rStyle w:val="Emphasis"/>
          <w:highlight w:val="cyan"/>
        </w:rPr>
        <w:t xml:space="preserve">undermine </w:t>
      </w:r>
      <w:r w:rsidRPr="00007814">
        <w:rPr>
          <w:rStyle w:val="Emphasis"/>
        </w:rPr>
        <w:t xml:space="preserve">their </w:t>
      </w:r>
      <w:r w:rsidRPr="00ED7876">
        <w:rPr>
          <w:rStyle w:val="Emphasis"/>
          <w:highlight w:val="cyan"/>
        </w:rPr>
        <w:t>commitment</w:t>
      </w:r>
      <w:r w:rsidRPr="00ED7876">
        <w:rPr>
          <w:u w:val="single"/>
        </w:rPr>
        <w:t xml:space="preserve"> </w:t>
      </w:r>
      <w:r w:rsidRPr="00ED7876">
        <w:rPr>
          <w:highlight w:val="cyan"/>
          <w:u w:val="single"/>
        </w:rPr>
        <w:t>to</w:t>
      </w:r>
      <w:r w:rsidRPr="00ED7876">
        <w:rPr>
          <w:u w:val="single"/>
        </w:rPr>
        <w:t xml:space="preserve"> the </w:t>
      </w:r>
      <w:r w:rsidRPr="00ED7876">
        <w:rPr>
          <w:rStyle w:val="Emphasis"/>
          <w:highlight w:val="cyan"/>
        </w:rPr>
        <w:t>anti-nuc</w:t>
      </w:r>
      <w:r w:rsidRPr="00ED7876">
        <w:rPr>
          <w:u w:val="single"/>
        </w:rPr>
        <w:t>lear</w:t>
      </w:r>
      <w:r w:rsidRPr="00ED7876">
        <w:rPr>
          <w:highlight w:val="cyan"/>
          <w:u w:val="single"/>
        </w:rPr>
        <w:t xml:space="preserve"> norms</w:t>
      </w:r>
      <w:r w:rsidRPr="00ED7876">
        <w:rPr>
          <w:sz w:val="16"/>
        </w:rPr>
        <w:t xml:space="preserve">. The </w:t>
      </w:r>
      <w:r w:rsidRPr="00007814">
        <w:rPr>
          <w:u w:val="single"/>
        </w:rPr>
        <w:t>result of</w:t>
      </w:r>
      <w:r w:rsidRPr="00ED7876">
        <w:rPr>
          <w:u w:val="single"/>
        </w:rPr>
        <w:t xml:space="preserve"> the </w:t>
      </w:r>
      <w:r w:rsidRPr="00ED7876">
        <w:rPr>
          <w:highlight w:val="cyan"/>
          <w:u w:val="single"/>
        </w:rPr>
        <w:t xml:space="preserve">statistical analyses </w:t>
      </w:r>
      <w:r w:rsidRPr="00007814">
        <w:rPr>
          <w:rStyle w:val="Emphasis"/>
        </w:rPr>
        <w:t>relying on the original survey data in Japan</w:t>
      </w:r>
      <w:r w:rsidRPr="00AD78A2">
        <w:rPr>
          <w:u w:val="single"/>
        </w:rPr>
        <w:t xml:space="preserve"> </w:t>
      </w:r>
      <w:r w:rsidRPr="00ED7876">
        <w:rPr>
          <w:highlight w:val="cyan"/>
          <w:u w:val="single"/>
        </w:rPr>
        <w:t xml:space="preserve">have </w:t>
      </w:r>
      <w:r w:rsidRPr="00ED7876">
        <w:rPr>
          <w:rStyle w:val="Emphasis"/>
          <w:highlight w:val="cyan"/>
        </w:rPr>
        <w:t>verified the hypothesis</w:t>
      </w:r>
      <w:r w:rsidRPr="00ED7876">
        <w:rPr>
          <w:u w:val="single"/>
        </w:rPr>
        <w:t xml:space="preserve"> above</w:t>
      </w:r>
      <w:r w:rsidRPr="00ED7876">
        <w:rPr>
          <w:highlight w:val="cyan"/>
          <w:u w:val="single"/>
        </w:rPr>
        <w:t>, showing</w:t>
      </w:r>
      <w:r w:rsidRPr="00ED7876">
        <w:rPr>
          <w:u w:val="single"/>
        </w:rPr>
        <w:t xml:space="preserve"> that</w:t>
      </w:r>
      <w:r w:rsidRPr="00ED7876">
        <w:rPr>
          <w:sz w:val="16"/>
        </w:rPr>
        <w:t xml:space="preserve"> those </w:t>
      </w:r>
      <w:r w:rsidRPr="00ED7876">
        <w:rPr>
          <w:highlight w:val="cyan"/>
          <w:u w:val="single"/>
        </w:rPr>
        <w:t xml:space="preserve">citizens </w:t>
      </w:r>
      <w:r w:rsidRPr="00ED7876">
        <w:rPr>
          <w:u w:val="single"/>
        </w:rPr>
        <w:t xml:space="preserve">who are </w:t>
      </w:r>
      <w:r w:rsidRPr="00ED7876">
        <w:rPr>
          <w:rStyle w:val="Emphasis"/>
          <w:highlight w:val="cyan"/>
        </w:rPr>
        <w:t>skeptical</w:t>
      </w:r>
      <w:r w:rsidRPr="00ED7876">
        <w:rPr>
          <w:rStyle w:val="Emphasis"/>
        </w:rPr>
        <w:t xml:space="preserve"> </w:t>
      </w:r>
      <w:r w:rsidRPr="00ED7876">
        <w:rPr>
          <w:rStyle w:val="Emphasis"/>
          <w:highlight w:val="cyan"/>
        </w:rPr>
        <w:t>of</w:t>
      </w:r>
      <w:r w:rsidRPr="00ED7876">
        <w:rPr>
          <w:rStyle w:val="Emphasis"/>
        </w:rPr>
        <w:t xml:space="preserve"> the </w:t>
      </w:r>
      <w:r w:rsidRPr="00ED7876">
        <w:rPr>
          <w:rStyle w:val="Emphasis"/>
          <w:highlight w:val="cyan"/>
        </w:rPr>
        <w:t>cred</w:t>
      </w:r>
      <w:r w:rsidRPr="00ED7876">
        <w:rPr>
          <w:u w:val="single"/>
        </w:rPr>
        <w:t xml:space="preserve">ibility </w:t>
      </w:r>
      <w:r w:rsidRPr="00AD78A2">
        <w:rPr>
          <w:u w:val="single"/>
        </w:rPr>
        <w:t xml:space="preserve">of the U.S. </w:t>
      </w:r>
      <w:r w:rsidRPr="00AD78A2">
        <w:rPr>
          <w:rStyle w:val="Emphasis"/>
        </w:rPr>
        <w:t>nuc</w:t>
      </w:r>
      <w:r w:rsidRPr="00AD78A2">
        <w:rPr>
          <w:u w:val="single"/>
        </w:rPr>
        <w:t>lear umbrella</w:t>
      </w:r>
      <w:r w:rsidRPr="00ED7876">
        <w:rPr>
          <w:u w:val="single"/>
        </w:rPr>
        <w:t xml:space="preserve"> tend to </w:t>
      </w:r>
      <w:r w:rsidRPr="00ED7876">
        <w:rPr>
          <w:highlight w:val="cyan"/>
          <w:u w:val="single"/>
        </w:rPr>
        <w:t xml:space="preserve">indicate </w:t>
      </w:r>
      <w:r w:rsidRPr="00ED7876">
        <w:rPr>
          <w:rStyle w:val="Emphasis"/>
          <w:highlight w:val="cyan"/>
        </w:rPr>
        <w:t xml:space="preserve">stronger support for </w:t>
      </w:r>
      <w:r w:rsidRPr="00AD78A2">
        <w:rPr>
          <w:rStyle w:val="Emphasis"/>
        </w:rPr>
        <w:t xml:space="preserve">Japan’s nuclear </w:t>
      </w:r>
      <w:r w:rsidRPr="00ED7876">
        <w:rPr>
          <w:rStyle w:val="Emphasis"/>
          <w:highlight w:val="cyan"/>
        </w:rPr>
        <w:t>armament</w:t>
      </w:r>
      <w:r w:rsidRPr="00ED7876">
        <w:rPr>
          <w:sz w:val="16"/>
        </w:rPr>
        <w:t xml:space="preserve">. Consistent with the proposition emphasizing the structural and material factors, </w:t>
      </w:r>
      <w:r w:rsidRPr="00ED7876">
        <w:rPr>
          <w:u w:val="single"/>
        </w:rPr>
        <w:t xml:space="preserve">the statistical anal- yses in this study have demonstrated that the cultural content in Japan is </w:t>
      </w:r>
      <w:r w:rsidRPr="00ED7876">
        <w:rPr>
          <w:rStyle w:val="Emphasis"/>
        </w:rPr>
        <w:t xml:space="preserve">indeed susceptible to the external factors </w:t>
      </w:r>
      <w:r w:rsidRPr="00ED7876">
        <w:rPr>
          <w:u w:val="single"/>
        </w:rPr>
        <w:t>surrounding the issues of national security</w:t>
      </w:r>
      <w:r w:rsidRPr="00ED7876">
        <w:rPr>
          <w:sz w:val="16"/>
        </w:rPr>
        <w:t xml:space="preserve">. </w:t>
      </w:r>
    </w:p>
    <w:p w14:paraId="05CEDE58" w14:textId="77777777" w:rsidR="005206CE" w:rsidRPr="00210484" w:rsidRDefault="005206CE" w:rsidP="005206CE">
      <w:pPr>
        <w:rPr>
          <w:sz w:val="16"/>
        </w:rPr>
      </w:pPr>
      <w:r w:rsidRPr="00210484">
        <w:rPr>
          <w:sz w:val="16"/>
        </w:rPr>
        <w:t xml:space="preserve">The </w:t>
      </w:r>
      <w:r w:rsidRPr="00ED7876">
        <w:rPr>
          <w:u w:val="single"/>
        </w:rPr>
        <w:t xml:space="preserve">main contribution of this </w:t>
      </w:r>
      <w:r w:rsidRPr="00ED7876">
        <w:rPr>
          <w:highlight w:val="cyan"/>
          <w:u w:val="single"/>
        </w:rPr>
        <w:t>study</w:t>
      </w:r>
      <w:r w:rsidRPr="00ED7876">
        <w:rPr>
          <w:u w:val="single"/>
        </w:rPr>
        <w:t xml:space="preserve"> has been to </w:t>
      </w:r>
      <w:r w:rsidRPr="00ED7876">
        <w:rPr>
          <w:highlight w:val="cyan"/>
          <w:u w:val="single"/>
        </w:rPr>
        <w:t>demonstrate</w:t>
      </w:r>
      <w:r w:rsidRPr="00ED7876">
        <w:rPr>
          <w:u w:val="single"/>
        </w:rPr>
        <w:t xml:space="preserve"> the </w:t>
      </w:r>
      <w:r w:rsidRPr="00ED7876">
        <w:rPr>
          <w:rStyle w:val="Emphasis"/>
          <w:highlight w:val="cyan"/>
        </w:rPr>
        <w:t>malleability of the security culture</w:t>
      </w:r>
      <w:r w:rsidRPr="00ED7876">
        <w:rPr>
          <w:highlight w:val="cyan"/>
          <w:u w:val="single"/>
        </w:rPr>
        <w:t xml:space="preserve"> in Japan</w:t>
      </w:r>
      <w:r w:rsidRPr="00210484">
        <w:rPr>
          <w:sz w:val="16"/>
        </w:rPr>
        <w:t xml:space="preserve">. The </w:t>
      </w:r>
      <w:r w:rsidRPr="00AD78A2">
        <w:rPr>
          <w:u w:val="single"/>
        </w:rPr>
        <w:t xml:space="preserve">statistical analyses have clearly shown that </w:t>
      </w:r>
      <w:r w:rsidRPr="00AD78A2">
        <w:rPr>
          <w:rStyle w:val="Emphasis"/>
        </w:rPr>
        <w:t>citizens’ perceptions of the U.S. nuclear umbrella</w:t>
      </w:r>
      <w:r w:rsidRPr="00AD78A2">
        <w:rPr>
          <w:u w:val="single"/>
        </w:rPr>
        <w:t xml:space="preserve"> have a </w:t>
      </w:r>
      <w:r w:rsidRPr="00AD78A2">
        <w:rPr>
          <w:rStyle w:val="Emphasis"/>
        </w:rPr>
        <w:t>significant impact</w:t>
      </w:r>
      <w:r w:rsidRPr="00AD78A2">
        <w:rPr>
          <w:u w:val="single"/>
        </w:rPr>
        <w:t xml:space="preserve"> on the </w:t>
      </w:r>
      <w:r w:rsidRPr="00AD78A2">
        <w:rPr>
          <w:rStyle w:val="Emphasis"/>
        </w:rPr>
        <w:t>anti-nuclear norms in Japan</w:t>
      </w:r>
      <w:r w:rsidRPr="00210484">
        <w:rPr>
          <w:sz w:val="16"/>
        </w:rPr>
        <w:t xml:space="preserve">. In understanding the anti-nuclear norms in Japan, </w:t>
      </w:r>
      <w:r w:rsidRPr="007F072A">
        <w:rPr>
          <w:u w:val="single"/>
        </w:rPr>
        <w:t xml:space="preserve">one </w:t>
      </w:r>
      <w:r w:rsidRPr="007F072A">
        <w:rPr>
          <w:rStyle w:val="Emphasis"/>
        </w:rPr>
        <w:t>cannot overlook</w:t>
      </w:r>
      <w:r w:rsidRPr="007F072A">
        <w:rPr>
          <w:u w:val="single"/>
        </w:rPr>
        <w:t xml:space="preserve"> the presence of the U.S. nuclear umbrella that pro- vides an immense</w:t>
      </w:r>
      <w:r w:rsidRPr="00ED7876">
        <w:rPr>
          <w:u w:val="single"/>
        </w:rPr>
        <w:t xml:space="preserve"> sense of security among the Japanese</w:t>
      </w:r>
      <w:r w:rsidRPr="00210484">
        <w:rPr>
          <w:sz w:val="16"/>
        </w:rPr>
        <w:t xml:space="preserve">. Even after more than seven decades since the end of World War II, </w:t>
      </w:r>
      <w:r w:rsidRPr="00ED7876">
        <w:rPr>
          <w:u w:val="single"/>
        </w:rPr>
        <w:t xml:space="preserve">the fundamental dynamics sur- rounding nuclear deterrence has </w:t>
      </w:r>
      <w:r w:rsidRPr="00ED7876">
        <w:rPr>
          <w:rStyle w:val="Emphasis"/>
        </w:rPr>
        <w:t>remained the same</w:t>
      </w:r>
      <w:r w:rsidRPr="00ED7876">
        <w:rPr>
          <w:u w:val="single"/>
        </w:rPr>
        <w:t>.</w:t>
      </w:r>
      <w:r w:rsidRPr="00210484">
        <w:rPr>
          <w:sz w:val="16"/>
        </w:rPr>
        <w:t xml:space="preserve"> In 2016, </w:t>
      </w:r>
      <w:r w:rsidRPr="00ED7876">
        <w:rPr>
          <w:u w:val="single"/>
        </w:rPr>
        <w:t>the Japanese government decided not to support the negotiation</w:t>
      </w:r>
      <w:r w:rsidRPr="00210484">
        <w:rPr>
          <w:sz w:val="16"/>
        </w:rPr>
        <w:t xml:space="preserve"> process in the United Nations </w:t>
      </w:r>
      <w:r w:rsidRPr="00ED7876">
        <w:rPr>
          <w:u w:val="single"/>
        </w:rPr>
        <w:t>that could</w:t>
      </w:r>
      <w:r w:rsidRPr="00210484">
        <w:rPr>
          <w:sz w:val="16"/>
        </w:rPr>
        <w:t xml:space="preserve"> potentially </w:t>
      </w:r>
      <w:r w:rsidRPr="00ED7876">
        <w:rPr>
          <w:u w:val="single"/>
        </w:rPr>
        <w:t xml:space="preserve">lead to the ban of nuclear weapons </w:t>
      </w:r>
      <w:r w:rsidRPr="00ED7876">
        <w:rPr>
          <w:rStyle w:val="Emphasis"/>
        </w:rPr>
        <w:t>due to the consideration</w:t>
      </w:r>
      <w:r w:rsidRPr="00ED7876">
        <w:rPr>
          <w:u w:val="single"/>
        </w:rPr>
        <w:t xml:space="preserve"> that Japan is </w:t>
      </w:r>
      <w:r w:rsidRPr="00ED7876">
        <w:rPr>
          <w:rStyle w:val="Emphasis"/>
        </w:rPr>
        <w:t>covered by the U.S. nuclear umbrella</w:t>
      </w:r>
      <w:r w:rsidRPr="00210484">
        <w:rPr>
          <w:sz w:val="16"/>
        </w:rPr>
        <w:t xml:space="preserve"> (Kakuheiki kinshi joyaku, 2016). </w:t>
      </w:r>
      <w:r w:rsidRPr="007F072A">
        <w:rPr>
          <w:u w:val="single"/>
        </w:rPr>
        <w:t xml:space="preserve">While </w:t>
      </w:r>
      <w:r w:rsidRPr="007F072A">
        <w:rPr>
          <w:rStyle w:val="Emphasis"/>
        </w:rPr>
        <w:t>political elites</w:t>
      </w:r>
      <w:r w:rsidRPr="007F072A">
        <w:rPr>
          <w:u w:val="single"/>
        </w:rPr>
        <w:t xml:space="preserve"> in Japan are deeply concerned about the credibility of the U.S. nuclear umbrella, </w:t>
      </w:r>
      <w:r w:rsidRPr="007F072A">
        <w:rPr>
          <w:rStyle w:val="Emphasis"/>
        </w:rPr>
        <w:t>the public also reacts</w:t>
      </w:r>
      <w:r w:rsidRPr="007F072A">
        <w:rPr>
          <w:u w:val="single"/>
        </w:rPr>
        <w:t xml:space="preserve"> to the emerging threats in a </w:t>
      </w:r>
      <w:r w:rsidRPr="007F072A">
        <w:rPr>
          <w:rStyle w:val="Emphasis"/>
        </w:rPr>
        <w:t>similar manner</w:t>
      </w:r>
      <w:r w:rsidRPr="00210484">
        <w:rPr>
          <w:sz w:val="16"/>
        </w:rPr>
        <w:t xml:space="preserve">. This </w:t>
      </w:r>
      <w:r w:rsidRPr="00ED7876">
        <w:rPr>
          <w:u w:val="single"/>
        </w:rPr>
        <w:t xml:space="preserve">study has demonstrated that </w:t>
      </w:r>
      <w:r w:rsidRPr="007F072A">
        <w:rPr>
          <w:rStyle w:val="Emphasis"/>
          <w:highlight w:val="cyan"/>
        </w:rPr>
        <w:t>citizens</w:t>
      </w:r>
      <w:r w:rsidRPr="00ED7876">
        <w:rPr>
          <w:rStyle w:val="Emphasis"/>
        </w:rPr>
        <w:t xml:space="preserve"> indeed </w:t>
      </w:r>
      <w:r w:rsidRPr="007F072A">
        <w:rPr>
          <w:rStyle w:val="Emphasis"/>
          <w:highlight w:val="cyan"/>
        </w:rPr>
        <w:t>consider security concerns</w:t>
      </w:r>
      <w:r w:rsidRPr="00ED7876">
        <w:rPr>
          <w:u w:val="single"/>
        </w:rPr>
        <w:t xml:space="preserve"> in forming their attitudes toward nuclear weapons</w:t>
      </w:r>
      <w:r w:rsidRPr="00210484">
        <w:rPr>
          <w:sz w:val="16"/>
        </w:rPr>
        <w:t xml:space="preserve">. Consequently, it is possible to verify the critical importance of the realist concerns among citizens in shaping the content of the security culture in Japan (Miyashita, 2007). </w:t>
      </w:r>
    </w:p>
    <w:p w14:paraId="6C3491C2" w14:textId="6D00AA14" w:rsidR="005206CE" w:rsidRDefault="003402AA" w:rsidP="005206CE">
      <w:pPr>
        <w:pStyle w:val="Heading3"/>
      </w:pPr>
      <w:r>
        <w:t>2NC—</w:t>
      </w:r>
      <w:r w:rsidR="00D7598A">
        <w:t xml:space="preserve">Yes </w:t>
      </w:r>
      <w:r w:rsidR="005206CE">
        <w:t>Prolif</w:t>
      </w:r>
      <w:r w:rsidR="00D7598A">
        <w:t>—</w:t>
      </w:r>
      <w:r w:rsidR="005206CE">
        <w:t>Political Leaders</w:t>
      </w:r>
    </w:p>
    <w:p w14:paraId="51A59788" w14:textId="3E844002" w:rsidR="002A579E" w:rsidRDefault="002A579E" w:rsidP="002A579E">
      <w:pPr>
        <w:pStyle w:val="Heading4"/>
      </w:pPr>
      <w:r>
        <w:t xml:space="preserve">Ishiba will push for nuclear weapons </w:t>
      </w:r>
    </w:p>
    <w:p w14:paraId="59F74D9E" w14:textId="1DCC1322" w:rsidR="002A579E" w:rsidRPr="002A579E" w:rsidRDefault="002A579E" w:rsidP="002A579E">
      <w:r>
        <w:t xml:space="preserve">Gordon G. </w:t>
      </w:r>
      <w:r w:rsidRPr="002A579E">
        <w:rPr>
          <w:rStyle w:val="Cite"/>
        </w:rPr>
        <w:t>Chang 24</w:t>
      </w:r>
      <w:r>
        <w:t xml:space="preserve">, Author, Commentator for Newsweek, “Japan's New Leader Wants Nuclear Weapons”, </w:t>
      </w:r>
      <w:r>
        <w:rPr>
          <w:i/>
          <w:iCs/>
        </w:rPr>
        <w:t>Newsweek</w:t>
      </w:r>
      <w:r>
        <w:t xml:space="preserve">, </w:t>
      </w:r>
      <w:hyperlink r:id="rId35" w:history="1">
        <w:r w:rsidRPr="00716F6D">
          <w:rPr>
            <w:rStyle w:val="Hyperlink"/>
          </w:rPr>
          <w:t>https://www.newsweek.com/japans-new-leader-wants-nuclear-weapons-opinion-1968235</w:t>
        </w:r>
      </w:hyperlink>
      <w:r>
        <w:t>, October 13, 2024</w:t>
      </w:r>
    </w:p>
    <w:p w14:paraId="477BE371" w14:textId="77777777" w:rsidR="002A579E" w:rsidRPr="002A579E" w:rsidRDefault="002A579E" w:rsidP="002A579E">
      <w:pPr>
        <w:rPr>
          <w:rStyle w:val="StyleUnderline"/>
        </w:rPr>
      </w:pPr>
      <w:r>
        <w:t xml:space="preserve">Japan's newly installed prime minister, Shigeru </w:t>
      </w:r>
      <w:r w:rsidRPr="002A579E">
        <w:rPr>
          <w:rStyle w:val="StyleUnderline"/>
        </w:rPr>
        <w:t>Ishiba</w:t>
      </w:r>
      <w:r>
        <w:t>,</w:t>
      </w:r>
      <w:r w:rsidRPr="002A579E">
        <w:rPr>
          <w:rStyle w:val="StyleUnderline"/>
        </w:rPr>
        <w:t xml:space="preserve"> wants his country to have the world's most destructive weapons. Ishiba shared his views with</w:t>
      </w:r>
      <w:r>
        <w:t xml:space="preserve"> the Hudson Institute in September, before his election as president of the governing Liberal Democratic Party. He called for the formation of "</w:t>
      </w:r>
      <w:r w:rsidRPr="002A579E">
        <w:rPr>
          <w:rStyle w:val="StyleUnderline"/>
        </w:rPr>
        <w:t>an Asian version of NATO, which must ensure deterrence against the nuclear alliance of China, Russia, and North Korea."</w:t>
      </w:r>
      <w:r>
        <w:t xml:space="preserve"> He also </w:t>
      </w:r>
      <w:r w:rsidRPr="002A579E">
        <w:rPr>
          <w:rStyle w:val="StyleUnderline"/>
        </w:rPr>
        <w:t>proposed</w:t>
      </w:r>
      <w:r>
        <w:t xml:space="preserve"> </w:t>
      </w:r>
      <w:r w:rsidRPr="002A579E">
        <w:rPr>
          <w:rStyle w:val="StyleUnderline"/>
        </w:rPr>
        <w:t xml:space="preserve">"America's sharing of nuclear weapons or the introduction of nuclear weapons into the region." Ishiba's words </w:t>
      </w:r>
      <w:r w:rsidRPr="002A579E">
        <w:rPr>
          <w:rStyle w:val="Emphasis"/>
        </w:rPr>
        <w:t>signaled a reversal</w:t>
      </w:r>
      <w:r w:rsidRPr="002A579E">
        <w:rPr>
          <w:rStyle w:val="StyleUnderline"/>
        </w:rPr>
        <w:t xml:space="preserve"> of decades-old Tokyo policy</w:t>
      </w:r>
      <w:r>
        <w:t xml:space="preserve">, and some believe </w:t>
      </w:r>
      <w:r w:rsidRPr="002A579E">
        <w:rPr>
          <w:rStyle w:val="StyleUnderline"/>
        </w:rPr>
        <w:t>Ishiba even wants Japan to build such weapons of its own.</w:t>
      </w:r>
    </w:p>
    <w:p w14:paraId="5741A055" w14:textId="77777777" w:rsidR="002A579E" w:rsidRDefault="002A579E" w:rsidP="002A579E"/>
    <w:p w14:paraId="6B8B67FC" w14:textId="76D151F2" w:rsidR="002A579E" w:rsidRPr="002A579E" w:rsidRDefault="002A579E" w:rsidP="002A579E"/>
    <w:p w14:paraId="37C8BDBB" w14:textId="77777777" w:rsidR="005206CE" w:rsidRDefault="005206CE" w:rsidP="005206CE">
      <w:pPr>
        <w:pStyle w:val="Heading4"/>
      </w:pPr>
      <w:r>
        <w:t xml:space="preserve">Political support---High-level politicians support proliferation in the world of an NFU. Anti-prolif rhetoric is hollow politlal signaling. </w:t>
      </w:r>
    </w:p>
    <w:p w14:paraId="2B238B52" w14:textId="77777777" w:rsidR="005206CE" w:rsidRPr="00BA6EBE" w:rsidRDefault="005206CE" w:rsidP="005206CE">
      <w:r>
        <w:t xml:space="preserve">Vipin </w:t>
      </w:r>
      <w:r w:rsidRPr="00BF316B">
        <w:rPr>
          <w:rStyle w:val="Cite"/>
        </w:rPr>
        <w:t>Narang 22</w:t>
      </w:r>
      <w:r>
        <w:t xml:space="preserve">. Frank Stanton Professor of Nuclear Security and Political Science and Security Studies Program at the Massachusetts Institute of Technology. Won the ISA International Security Studies Section Best Book Award.  ISSS Emerging Scholar Award from the International Studies Association. Ph.D. from Harvard University. B.S. and M.S. with distinction from Stanford University and M. Phil with Distinction in international relations from Oxford University. Formerly fellow at Harvard University’s Olin Institute for Strategic Studies, Harvard University’s Belfer Center for Science and International Affairs, and Stanford University’s Center for International Security and Cooperation. “The Varieties of Hedgers.” </w:t>
      </w:r>
      <w:r w:rsidRPr="00FF5F7F">
        <w:rPr>
          <w:i/>
          <w:iCs/>
        </w:rPr>
        <w:t>Seeking the Bomb: Strategies of Nuclear Proliferation</w:t>
      </w:r>
      <w:r>
        <w:t xml:space="preserve">, Chapter 3, Pages 53-126. Princeton University Press. </w:t>
      </w:r>
    </w:p>
    <w:p w14:paraId="0DA4A135" w14:textId="77777777" w:rsidR="005206CE" w:rsidRPr="00322F49" w:rsidRDefault="005206CE" w:rsidP="005206CE">
      <w:pPr>
        <w:rPr>
          <w:sz w:val="16"/>
        </w:rPr>
      </w:pPr>
      <w:r w:rsidRPr="00322F49">
        <w:rPr>
          <w:sz w:val="16"/>
        </w:rPr>
        <w:t xml:space="preserve">Furthermore, </w:t>
      </w:r>
      <w:r w:rsidRPr="00514C6C">
        <w:rPr>
          <w:rStyle w:val="TitleChar"/>
          <w:highlight w:val="cyan"/>
        </w:rPr>
        <w:t>Japan’s leaders</w:t>
      </w:r>
      <w:r w:rsidRPr="00514C6C">
        <w:rPr>
          <w:sz w:val="16"/>
          <w:highlight w:val="cyan"/>
        </w:rPr>
        <w:t xml:space="preserve"> </w:t>
      </w:r>
      <w:r w:rsidRPr="00514C6C">
        <w:rPr>
          <w:rStyle w:val="TitleChar"/>
          <w:highlight w:val="cyan"/>
        </w:rPr>
        <w:t>have</w:t>
      </w:r>
      <w:r w:rsidRPr="00322F49">
        <w:rPr>
          <w:sz w:val="16"/>
        </w:rPr>
        <w:t xml:space="preserve"> periodically </w:t>
      </w:r>
      <w:r w:rsidRPr="00514C6C">
        <w:rPr>
          <w:rStyle w:val="TitleChar"/>
          <w:highlight w:val="cyan"/>
        </w:rPr>
        <w:t>kept</w:t>
      </w:r>
      <w:r w:rsidRPr="00322F49">
        <w:rPr>
          <w:sz w:val="16"/>
        </w:rPr>
        <w:t xml:space="preserve"> the </w:t>
      </w:r>
      <w:r w:rsidRPr="00514C6C">
        <w:rPr>
          <w:rStyle w:val="TitleChar"/>
          <w:highlight w:val="cyan"/>
        </w:rPr>
        <w:t>fact of</w:t>
      </w:r>
      <w:r w:rsidRPr="00322F49">
        <w:rPr>
          <w:sz w:val="16"/>
        </w:rPr>
        <w:t xml:space="preserve"> the </w:t>
      </w:r>
      <w:r w:rsidRPr="00514C6C">
        <w:rPr>
          <w:rStyle w:val="TitleChar"/>
          <w:highlight w:val="cyan"/>
        </w:rPr>
        <w:t xml:space="preserve">nuclear hedge </w:t>
      </w:r>
      <w:r w:rsidRPr="00514C6C">
        <w:rPr>
          <w:rStyle w:val="Emphasis"/>
          <w:highlight w:val="cyan"/>
        </w:rPr>
        <w:t>publicly salient</w:t>
      </w:r>
      <w:r w:rsidRPr="00322F49">
        <w:rPr>
          <w:sz w:val="16"/>
        </w:rPr>
        <w:t xml:space="preserve">. In 2002, then deputy chief cabinet secretary and future prime minister Shinzo Abe said in an interview to Asahi Shimbun that “the </w:t>
      </w:r>
      <w:r w:rsidRPr="00514C6C">
        <w:rPr>
          <w:rStyle w:val="Emphasis"/>
          <w:highlight w:val="cyan"/>
        </w:rPr>
        <w:t>Japanese government’s official position</w:t>
      </w:r>
      <w:r w:rsidRPr="00514C6C">
        <w:rPr>
          <w:rStyle w:val="TitleChar"/>
          <w:highlight w:val="cyan"/>
        </w:rPr>
        <w:t xml:space="preserve"> is</w:t>
      </w:r>
      <w:r w:rsidRPr="00322F49">
        <w:rPr>
          <w:sz w:val="16"/>
        </w:rPr>
        <w:t xml:space="preserve"> that the </w:t>
      </w:r>
      <w:r w:rsidRPr="00514C6C">
        <w:rPr>
          <w:rStyle w:val="TitleChar"/>
          <w:highlight w:val="cyan"/>
        </w:rPr>
        <w:t>possession of nuclear weapons is not</w:t>
      </w:r>
      <w:r w:rsidRPr="00322F49">
        <w:rPr>
          <w:sz w:val="16"/>
        </w:rPr>
        <w:t xml:space="preserve"> necessarily </w:t>
      </w:r>
      <w:r w:rsidRPr="00514C6C">
        <w:rPr>
          <w:rStyle w:val="Emphasis"/>
          <w:highlight w:val="cyan"/>
        </w:rPr>
        <w:t>forbidden by the constitution</w:t>
      </w:r>
      <w:r w:rsidRPr="00322F49">
        <w:rPr>
          <w:sz w:val="16"/>
        </w:rPr>
        <w:t xml:space="preserve"> if they are small, of tactical nature and being kept to a minimum size,” though he then reiterated Japan’s commitment to not possessing nuclear weapons at the moment, </w:t>
      </w:r>
      <w:r w:rsidRPr="00514C6C">
        <w:rPr>
          <w:rStyle w:val="TitleChar"/>
          <w:highlight w:val="cyan"/>
        </w:rPr>
        <w:t>performing the</w:t>
      </w:r>
      <w:r w:rsidRPr="00514C6C">
        <w:rPr>
          <w:sz w:val="16"/>
          <w:highlight w:val="cyan"/>
        </w:rPr>
        <w:t xml:space="preserve"> </w:t>
      </w:r>
      <w:r w:rsidRPr="00514C6C">
        <w:rPr>
          <w:rStyle w:val="Emphasis"/>
          <w:highlight w:val="cyan"/>
        </w:rPr>
        <w:t>now-perfected hedging</w:t>
      </w:r>
      <w:r w:rsidRPr="00B404AD">
        <w:rPr>
          <w:rStyle w:val="Emphasis"/>
        </w:rPr>
        <w:t xml:space="preserve"> </w:t>
      </w:r>
      <w:r w:rsidRPr="00514C6C">
        <w:rPr>
          <w:rStyle w:val="Emphasis"/>
          <w:highlight w:val="cyan"/>
        </w:rPr>
        <w:t>pirouette</w:t>
      </w:r>
      <w:r w:rsidRPr="00322F49">
        <w:rPr>
          <w:sz w:val="16"/>
        </w:rPr>
        <w:t xml:space="preserve">.92 Even after the horrific events of the Fukushima nuclear crisis, Ishiba Shigeru, a former Japan Defense Agency chief, stated: “I don’t think Japan needs to possess nuclear weapons, but it is important to maintain our commercial reactors because it would allow us to produce a nuclear warhead in a short amount of time. It is a tacit nuclear deterrent.”93 He later stated in 2012 that “it would be possible to create nuclear weapons in the relatively short time of several months to a year.”94 </w:t>
      </w:r>
    </w:p>
    <w:p w14:paraId="7FC92E9D" w14:textId="77777777" w:rsidR="005206CE" w:rsidRPr="00322F49" w:rsidRDefault="005206CE" w:rsidP="005206CE">
      <w:pPr>
        <w:rPr>
          <w:sz w:val="16"/>
        </w:rPr>
      </w:pPr>
      <w:r w:rsidRPr="00514C6C">
        <w:rPr>
          <w:rStyle w:val="TitleChar"/>
          <w:highlight w:val="cyan"/>
        </w:rPr>
        <w:t>Japan</w:t>
      </w:r>
      <w:r w:rsidRPr="00322F49">
        <w:rPr>
          <w:sz w:val="16"/>
        </w:rPr>
        <w:t xml:space="preserve">, like India before it, </w:t>
      </w:r>
      <w:r w:rsidRPr="00514C6C">
        <w:rPr>
          <w:rStyle w:val="TitleChar"/>
          <w:highlight w:val="cyan"/>
        </w:rPr>
        <w:t>has</w:t>
      </w:r>
      <w:r w:rsidRPr="00322F49">
        <w:rPr>
          <w:sz w:val="16"/>
        </w:rPr>
        <w:t xml:space="preserve"> </w:t>
      </w:r>
      <w:r w:rsidRPr="00514C6C">
        <w:rPr>
          <w:rStyle w:val="Emphasis"/>
          <w:highlight w:val="cyan"/>
        </w:rPr>
        <w:t>carefully laid</w:t>
      </w:r>
      <w:r w:rsidRPr="00322F49">
        <w:rPr>
          <w:sz w:val="16"/>
        </w:rPr>
        <w:t xml:space="preserve"> the </w:t>
      </w:r>
      <w:r w:rsidRPr="00514C6C">
        <w:rPr>
          <w:rStyle w:val="TitleChar"/>
          <w:highlight w:val="cyan"/>
        </w:rPr>
        <w:t>foundation for transitioning</w:t>
      </w:r>
      <w:r w:rsidRPr="00322F49">
        <w:rPr>
          <w:sz w:val="16"/>
        </w:rPr>
        <w:t xml:space="preserve"> from a peaceful nuclear program </w:t>
      </w:r>
      <w:r w:rsidRPr="00514C6C">
        <w:rPr>
          <w:rStyle w:val="TitleChar"/>
          <w:highlight w:val="cyan"/>
        </w:rPr>
        <w:t>to</w:t>
      </w:r>
      <w:r w:rsidRPr="00322F49">
        <w:rPr>
          <w:sz w:val="16"/>
        </w:rPr>
        <w:t xml:space="preserve"> the </w:t>
      </w:r>
      <w:r w:rsidRPr="00514C6C">
        <w:rPr>
          <w:rStyle w:val="TitleChar"/>
          <w:highlight w:val="cyan"/>
        </w:rPr>
        <w:t>development of nuc</w:t>
      </w:r>
      <w:r w:rsidRPr="00514C6C">
        <w:rPr>
          <w:rStyle w:val="TitleChar"/>
        </w:rPr>
        <w:t>lear</w:t>
      </w:r>
      <w:r w:rsidRPr="00636BE9">
        <w:rPr>
          <w:rStyle w:val="TitleChar"/>
        </w:rPr>
        <w:t xml:space="preserve"> </w:t>
      </w:r>
      <w:r w:rsidRPr="00514C6C">
        <w:rPr>
          <w:rStyle w:val="TitleChar"/>
          <w:highlight w:val="cyan"/>
        </w:rPr>
        <w:t>weapons</w:t>
      </w:r>
      <w:r w:rsidRPr="00322F49">
        <w:rPr>
          <w:sz w:val="16"/>
        </w:rPr>
        <w:t xml:space="preserve"> if necessary. In 1968, Basic Studies had estimated Japan’s “breakout” time to be </w:t>
      </w:r>
      <w:r>
        <w:rPr>
          <w:sz w:val="16"/>
        </w:rPr>
        <w:t>fi</w:t>
      </w:r>
      <w:r w:rsidRPr="00322F49">
        <w:rPr>
          <w:sz w:val="16"/>
        </w:rPr>
        <w:t xml:space="preserve">ve to six years. By 2012, those responsible for managing Japan’s nuclear hedge, such as Ishiba (after leaving office), had </w:t>
      </w:r>
      <w:r w:rsidRPr="00514C6C">
        <w:rPr>
          <w:rStyle w:val="TitleChar"/>
          <w:highlight w:val="cyan"/>
        </w:rPr>
        <w:t>publicly reduced</w:t>
      </w:r>
      <w:r w:rsidRPr="00514C6C">
        <w:rPr>
          <w:sz w:val="16"/>
          <w:highlight w:val="cyan"/>
        </w:rPr>
        <w:t xml:space="preserve"> </w:t>
      </w:r>
      <w:r w:rsidRPr="00514C6C">
        <w:rPr>
          <w:sz w:val="16"/>
        </w:rPr>
        <w:t xml:space="preserve">that </w:t>
      </w:r>
      <w:r w:rsidRPr="00514C6C">
        <w:rPr>
          <w:rStyle w:val="Emphasis"/>
          <w:highlight w:val="cyan"/>
        </w:rPr>
        <w:t>breakout time</w:t>
      </w:r>
      <w:r w:rsidRPr="00514C6C">
        <w:rPr>
          <w:sz w:val="16"/>
          <w:highlight w:val="cyan"/>
        </w:rPr>
        <w:t xml:space="preserve"> </w:t>
      </w:r>
      <w:r w:rsidRPr="00514C6C">
        <w:rPr>
          <w:rStyle w:val="TitleChar"/>
          <w:highlight w:val="cyan"/>
        </w:rPr>
        <w:t>to</w:t>
      </w:r>
      <w:r w:rsidRPr="00322F49">
        <w:rPr>
          <w:sz w:val="16"/>
        </w:rPr>
        <w:t xml:space="preserve"> </w:t>
      </w:r>
      <w:r w:rsidRPr="00514C6C">
        <w:rPr>
          <w:rStyle w:val="TitleChar"/>
        </w:rPr>
        <w:t>under a year</w:t>
      </w:r>
      <w:r w:rsidRPr="00322F49">
        <w:rPr>
          <w:sz w:val="16"/>
        </w:rPr>
        <w:t xml:space="preserve">, possibly even </w:t>
      </w:r>
      <w:r w:rsidRPr="00636BE9">
        <w:rPr>
          <w:rStyle w:val="TitleChar"/>
        </w:rPr>
        <w:t xml:space="preserve">several </w:t>
      </w:r>
      <w:r w:rsidRPr="00514C6C">
        <w:rPr>
          <w:rStyle w:val="TitleChar"/>
          <w:highlight w:val="cyan"/>
        </w:rPr>
        <w:t>months</w:t>
      </w:r>
      <w:r w:rsidRPr="00322F49">
        <w:rPr>
          <w:sz w:val="16"/>
        </w:rPr>
        <w:t xml:space="preserve">, though estimating the exact time frame is fraught with uncertainties. A sitting defense minister, Satoshi Morimoto, stated that Japan’s nuclear energy program was the foundation for Japan’s “latent deterrent” and that it must be maintained.95 While </w:t>
      </w:r>
      <w:r w:rsidRPr="00514C6C">
        <w:rPr>
          <w:rStyle w:val="TitleChar"/>
        </w:rPr>
        <w:t>Japan</w:t>
      </w:r>
      <w:r w:rsidRPr="00322F49">
        <w:rPr>
          <w:sz w:val="16"/>
        </w:rPr>
        <w:t xml:space="preserve"> has publicly continued to forswear nuclear weapons</w:t>
      </w:r>
      <w:r>
        <w:rPr>
          <w:sz w:val="16"/>
        </w:rPr>
        <w:t xml:space="preserve"> </w:t>
      </w:r>
      <w:r w:rsidRPr="00322F49">
        <w:rPr>
          <w:sz w:val="16"/>
        </w:rPr>
        <w:t>—</w:t>
      </w:r>
      <w:r>
        <w:rPr>
          <w:sz w:val="16"/>
        </w:rPr>
        <w:t xml:space="preserve"> </w:t>
      </w:r>
      <w:r w:rsidRPr="00322F49">
        <w:rPr>
          <w:sz w:val="16"/>
        </w:rPr>
        <w:t>for now</w:t>
      </w:r>
      <w:r>
        <w:rPr>
          <w:sz w:val="16"/>
        </w:rPr>
        <w:t xml:space="preserve"> </w:t>
      </w:r>
      <w:r w:rsidRPr="00322F49">
        <w:rPr>
          <w:sz w:val="16"/>
        </w:rPr>
        <w:t>—</w:t>
      </w:r>
      <w:r>
        <w:rPr>
          <w:sz w:val="16"/>
        </w:rPr>
        <w:t xml:space="preserve"> </w:t>
      </w:r>
      <w:r w:rsidRPr="00322F49">
        <w:rPr>
          <w:sz w:val="16"/>
        </w:rPr>
        <w:t xml:space="preserve">and consistently highlighted public opposition to nuclear weapons, its </w:t>
      </w:r>
      <w:r w:rsidRPr="00514C6C">
        <w:rPr>
          <w:rStyle w:val="TitleChar"/>
          <w:highlight w:val="cyan"/>
        </w:rPr>
        <w:t>leaders have</w:t>
      </w:r>
      <w:r w:rsidRPr="00514C6C">
        <w:rPr>
          <w:sz w:val="16"/>
          <w:highlight w:val="cyan"/>
        </w:rPr>
        <w:t xml:space="preserve"> </w:t>
      </w:r>
      <w:r w:rsidRPr="00514C6C">
        <w:rPr>
          <w:rStyle w:val="Emphasis"/>
          <w:highlight w:val="cyan"/>
        </w:rPr>
        <w:t>carefully emplaced</w:t>
      </w:r>
      <w:r w:rsidRPr="000D6D15">
        <w:rPr>
          <w:rStyle w:val="TitleChar"/>
        </w:rPr>
        <w:t xml:space="preserve"> </w:t>
      </w:r>
      <w:r w:rsidRPr="00514C6C">
        <w:rPr>
          <w:rStyle w:val="TitleChar"/>
          <w:highlight w:val="cyan"/>
        </w:rPr>
        <w:t xml:space="preserve">Japan as a </w:t>
      </w:r>
      <w:r w:rsidRPr="00514C6C">
        <w:rPr>
          <w:rStyle w:val="Emphasis"/>
          <w:highlight w:val="cyan"/>
        </w:rPr>
        <w:t>threshold nuclear state</w:t>
      </w:r>
      <w:r w:rsidRPr="00514C6C">
        <w:rPr>
          <w:rStyle w:val="TitleChar"/>
          <w:highlight w:val="cyan"/>
        </w:rPr>
        <w:t xml:space="preserve"> as</w:t>
      </w:r>
      <w:r w:rsidRPr="000D6D15">
        <w:rPr>
          <w:rStyle w:val="TitleChar"/>
        </w:rPr>
        <w:t xml:space="preserve"> </w:t>
      </w:r>
      <w:r w:rsidRPr="00BA6EBE">
        <w:rPr>
          <w:rStyle w:val="TitleChar"/>
          <w:highlight w:val="cyan"/>
        </w:rPr>
        <w:t xml:space="preserve">a </w:t>
      </w:r>
      <w:r w:rsidRPr="00BA6EBE">
        <w:rPr>
          <w:rStyle w:val="Emphasis"/>
          <w:highlight w:val="cyan"/>
        </w:rPr>
        <w:t xml:space="preserve">conscious </w:t>
      </w:r>
      <w:r w:rsidRPr="00514C6C">
        <w:rPr>
          <w:rStyle w:val="Emphasis"/>
          <w:highlight w:val="cyan"/>
        </w:rPr>
        <w:t>strategic choice</w:t>
      </w:r>
      <w:r w:rsidRPr="00062D8D">
        <w:rPr>
          <w:sz w:val="16"/>
          <w:szCs w:val="16"/>
        </w:rPr>
        <w:t xml:space="preserve"> as</w:t>
      </w:r>
      <w:r w:rsidRPr="00322F49">
        <w:rPr>
          <w:sz w:val="16"/>
        </w:rPr>
        <w:t xml:space="preserve"> early as the mid-1950s.</w:t>
      </w:r>
    </w:p>
    <w:p w14:paraId="640E3E5C" w14:textId="77777777" w:rsidR="005206CE" w:rsidRDefault="005206CE" w:rsidP="005206CE"/>
    <w:p w14:paraId="117B3D0C" w14:textId="77777777" w:rsidR="005206CE" w:rsidRPr="009067AC" w:rsidRDefault="005206CE" w:rsidP="005206CE">
      <w:pPr>
        <w:pStyle w:val="Heading4"/>
      </w:pPr>
      <w:r>
        <w:t xml:space="preserve">The link is </w:t>
      </w:r>
      <w:r w:rsidRPr="00514C6C">
        <w:rPr>
          <w:u w:val="single"/>
        </w:rPr>
        <w:t>consensus</w:t>
      </w:r>
      <w:r>
        <w:t xml:space="preserve"> amongst Japanese political leaders and the public.</w:t>
      </w:r>
    </w:p>
    <w:p w14:paraId="3FE19EDF" w14:textId="77777777" w:rsidR="005206CE" w:rsidRPr="001E64D7" w:rsidRDefault="005206CE" w:rsidP="005206CE">
      <w:r w:rsidRPr="005206CE">
        <w:rPr>
          <w:lang w:val="it-IT"/>
        </w:rPr>
        <w:t xml:space="preserve">Katrin Fraser </w:t>
      </w:r>
      <w:r w:rsidRPr="005206CE">
        <w:rPr>
          <w:rStyle w:val="Cite"/>
          <w:lang w:val="it-IT"/>
        </w:rPr>
        <w:t>Katz et al. 23</w:t>
      </w:r>
      <w:r w:rsidRPr="005206CE">
        <w:rPr>
          <w:lang w:val="it-IT"/>
        </w:rPr>
        <w:t xml:space="preserve">. </w:t>
      </w:r>
      <w:r>
        <w:t>Fellow at the Center for Strategic and International Studies and Scholar in Residence at the University of Miami. Former Director at the National Security Council. Christopher Johnstone. Senior Adviser and Japan Chair at the Center for Strategic and International Studies. Former National Security Council Director for East Asia, Japan and Oceanian Affairs. Victor Cha. Senior Vice President and Korea Chair at the Center for Strategic and International Studies. Professor at Georgetown University. Former Director for Asian Affairs at the National Security Council. “America Needs to Reassure Japan and South Korea.” Foreign Affairs. February 9, 2023. https://www.foreignaffairs.com/japan/america-needs-reassure-japan-and-south-korea</w:t>
      </w:r>
    </w:p>
    <w:p w14:paraId="4D989C9D" w14:textId="77777777" w:rsidR="005206CE" w:rsidRPr="008B42FA" w:rsidRDefault="005206CE" w:rsidP="005206CE">
      <w:pPr>
        <w:rPr>
          <w:sz w:val="16"/>
        </w:rPr>
      </w:pPr>
      <w:r w:rsidRPr="00514C6C">
        <w:rPr>
          <w:rStyle w:val="TitleChar"/>
          <w:highlight w:val="cyan"/>
        </w:rPr>
        <w:t xml:space="preserve">Worries about </w:t>
      </w:r>
      <w:r w:rsidRPr="00514C6C">
        <w:rPr>
          <w:rStyle w:val="Emphasis"/>
          <w:highlight w:val="cyan"/>
        </w:rPr>
        <w:t>U.S. security guarantees</w:t>
      </w:r>
      <w:r w:rsidRPr="00E0138C">
        <w:rPr>
          <w:rStyle w:val="TitleChar"/>
        </w:rPr>
        <w:t xml:space="preserve"> </w:t>
      </w:r>
      <w:r w:rsidRPr="00514C6C">
        <w:rPr>
          <w:rStyle w:val="TitleChar"/>
          <w:highlight w:val="cyan"/>
        </w:rPr>
        <w:t xml:space="preserve">extend beyond </w:t>
      </w:r>
      <w:r w:rsidRPr="00514C6C">
        <w:rPr>
          <w:rStyle w:val="Emphasis"/>
          <w:highlight w:val="cyan"/>
        </w:rPr>
        <w:t>elite policy circles</w:t>
      </w:r>
      <w:r w:rsidRPr="00514C6C">
        <w:rPr>
          <w:rStyle w:val="TitleChar"/>
          <w:highlight w:val="cyan"/>
        </w:rPr>
        <w:t xml:space="preserve"> </w:t>
      </w:r>
      <w:r w:rsidRPr="00514C6C">
        <w:rPr>
          <w:rStyle w:val="TitleChar"/>
        </w:rPr>
        <w:t>in</w:t>
      </w:r>
      <w:r w:rsidRPr="008B42FA">
        <w:rPr>
          <w:sz w:val="16"/>
        </w:rPr>
        <w:t xml:space="preserve"> Seoul and </w:t>
      </w:r>
      <w:r w:rsidRPr="00BB00F0">
        <w:rPr>
          <w:rStyle w:val="TitleChar"/>
        </w:rPr>
        <w:t>Tokyo</w:t>
      </w:r>
      <w:r w:rsidRPr="008B42FA">
        <w:rPr>
          <w:sz w:val="16"/>
        </w:rPr>
        <w:t xml:space="preserve">. The </w:t>
      </w:r>
      <w:r w:rsidRPr="00514C6C">
        <w:rPr>
          <w:rStyle w:val="TitleChar"/>
          <w:highlight w:val="cyan"/>
        </w:rPr>
        <w:t>Japanese</w:t>
      </w:r>
      <w:r w:rsidRPr="008B42FA">
        <w:rPr>
          <w:sz w:val="16"/>
        </w:rPr>
        <w:t xml:space="preserve"> and South Korean </w:t>
      </w:r>
      <w:r w:rsidRPr="00514C6C">
        <w:rPr>
          <w:rStyle w:val="TitleChar"/>
          <w:highlight w:val="cyan"/>
        </w:rPr>
        <w:t>publics</w:t>
      </w:r>
      <w:r w:rsidRPr="008B42FA">
        <w:rPr>
          <w:sz w:val="16"/>
        </w:rPr>
        <w:t xml:space="preserve"> are also </w:t>
      </w:r>
      <w:r w:rsidRPr="00514C6C">
        <w:rPr>
          <w:rStyle w:val="Emphasis"/>
          <w:highlight w:val="cyan"/>
        </w:rPr>
        <w:t>increasingly concerned</w:t>
      </w:r>
      <w:r w:rsidRPr="00514C6C">
        <w:rPr>
          <w:rStyle w:val="TitleChar"/>
          <w:highlight w:val="cyan"/>
        </w:rPr>
        <w:t xml:space="preserve"> about</w:t>
      </w:r>
      <w:r w:rsidRPr="008B42FA">
        <w:rPr>
          <w:sz w:val="16"/>
        </w:rPr>
        <w:t xml:space="preserve"> the </w:t>
      </w:r>
      <w:r w:rsidRPr="00514C6C">
        <w:rPr>
          <w:rStyle w:val="TitleChar"/>
          <w:highlight w:val="cyan"/>
        </w:rPr>
        <w:t xml:space="preserve">credibility of </w:t>
      </w:r>
      <w:r w:rsidRPr="00514C6C">
        <w:rPr>
          <w:rStyle w:val="Emphasis"/>
          <w:highlight w:val="cyan"/>
        </w:rPr>
        <w:t>U.S. extended deterrence</w:t>
      </w:r>
      <w:r w:rsidRPr="00E0138C">
        <w:rPr>
          <w:rStyle w:val="TitleChar"/>
        </w:rPr>
        <w:t xml:space="preserve"> </w:t>
      </w:r>
      <w:r w:rsidRPr="00514C6C">
        <w:rPr>
          <w:rStyle w:val="TitleChar"/>
          <w:highlight w:val="cyan"/>
        </w:rPr>
        <w:t>and support moves to bolster</w:t>
      </w:r>
      <w:r w:rsidRPr="008B42FA">
        <w:rPr>
          <w:sz w:val="16"/>
        </w:rPr>
        <w:t xml:space="preserve"> their </w:t>
      </w:r>
      <w:r w:rsidRPr="00514C6C">
        <w:rPr>
          <w:rStyle w:val="Emphasis"/>
          <w:highlight w:val="cyan"/>
        </w:rPr>
        <w:t>own countries’ defenses</w:t>
      </w:r>
      <w:r w:rsidRPr="008B42FA">
        <w:rPr>
          <w:sz w:val="16"/>
        </w:rPr>
        <w:t xml:space="preserve">. A February 2022 poll by the Chicago Council on Global Affairs and the Carnegie Endowment for International Peace showed that over 70 percent of South Koreans support going nuclear and over 50 percent favor the return of U.S. tactical nuclear weapons to the peninsula. And according to a December 2022 poll conducted by the newspaper Yomiuri Shimbun, </w:t>
      </w:r>
      <w:r w:rsidRPr="00514C6C">
        <w:rPr>
          <w:rStyle w:val="Emphasis"/>
          <w:highlight w:val="cyan"/>
        </w:rPr>
        <w:t>more than 80 percent</w:t>
      </w:r>
      <w:r w:rsidRPr="00514C6C">
        <w:rPr>
          <w:rStyle w:val="TitleChar"/>
          <w:highlight w:val="cyan"/>
        </w:rPr>
        <w:t xml:space="preserve"> of Japanese consider China</w:t>
      </w:r>
      <w:r w:rsidRPr="008B42FA">
        <w:rPr>
          <w:sz w:val="16"/>
        </w:rPr>
        <w:t xml:space="preserve">, </w:t>
      </w:r>
      <w:r w:rsidRPr="00514C6C">
        <w:rPr>
          <w:rStyle w:val="Emphasis"/>
          <w:highlight w:val="cyan"/>
        </w:rPr>
        <w:t>No</w:t>
      </w:r>
      <w:r w:rsidRPr="00E0138C">
        <w:rPr>
          <w:rStyle w:val="TitleChar"/>
        </w:rPr>
        <w:t xml:space="preserve">rth </w:t>
      </w:r>
      <w:r w:rsidRPr="00514C6C">
        <w:rPr>
          <w:rStyle w:val="Emphasis"/>
          <w:highlight w:val="cyan"/>
        </w:rPr>
        <w:t>Ko</w:t>
      </w:r>
      <w:r w:rsidRPr="00E0138C">
        <w:rPr>
          <w:rStyle w:val="TitleChar"/>
        </w:rPr>
        <w:t>rea</w:t>
      </w:r>
      <w:r w:rsidRPr="008B42FA">
        <w:rPr>
          <w:sz w:val="16"/>
        </w:rPr>
        <w:t xml:space="preserve">, </w:t>
      </w:r>
      <w:r w:rsidRPr="00514C6C">
        <w:rPr>
          <w:sz w:val="16"/>
          <w:highlight w:val="cyan"/>
        </w:rPr>
        <w:t>and</w:t>
      </w:r>
      <w:r w:rsidRPr="008B42FA">
        <w:rPr>
          <w:sz w:val="16"/>
        </w:rPr>
        <w:t xml:space="preserve"> </w:t>
      </w:r>
      <w:r w:rsidRPr="00514C6C">
        <w:rPr>
          <w:rStyle w:val="TitleChar"/>
          <w:highlight w:val="cyan"/>
        </w:rPr>
        <w:t>Russia</w:t>
      </w:r>
      <w:r w:rsidRPr="00E16883">
        <w:rPr>
          <w:rStyle w:val="TitleChar"/>
        </w:rPr>
        <w:t xml:space="preserve"> as</w:t>
      </w:r>
      <w:r w:rsidRPr="007847FA">
        <w:rPr>
          <w:sz w:val="16"/>
          <w:szCs w:val="16"/>
        </w:rPr>
        <w:t xml:space="preserve"> military </w:t>
      </w:r>
      <w:r w:rsidRPr="00514C6C">
        <w:rPr>
          <w:rStyle w:val="TitleChar"/>
          <w:highlight w:val="cyan"/>
        </w:rPr>
        <w:t>threats</w:t>
      </w:r>
      <w:r w:rsidRPr="008B42FA">
        <w:rPr>
          <w:sz w:val="16"/>
        </w:rPr>
        <w:t xml:space="preserve">. </w:t>
      </w:r>
      <w:r w:rsidRPr="00514C6C">
        <w:rPr>
          <w:rStyle w:val="Emphasis"/>
          <w:highlight w:val="cyan"/>
        </w:rPr>
        <w:t>Strong majorities</w:t>
      </w:r>
      <w:r w:rsidRPr="008B42FA">
        <w:rPr>
          <w:sz w:val="16"/>
        </w:rPr>
        <w:t xml:space="preserve"> also </w:t>
      </w:r>
      <w:r w:rsidRPr="00514C6C">
        <w:rPr>
          <w:rStyle w:val="TitleChar"/>
          <w:highlight w:val="cyan"/>
        </w:rPr>
        <w:t>support</w:t>
      </w:r>
      <w:r w:rsidRPr="008B42FA">
        <w:rPr>
          <w:sz w:val="16"/>
        </w:rPr>
        <w:t xml:space="preserve"> the </w:t>
      </w:r>
      <w:r w:rsidRPr="008B42FA">
        <w:rPr>
          <w:sz w:val="16"/>
          <w:szCs w:val="16"/>
        </w:rPr>
        <w:t>Kishida</w:t>
      </w:r>
      <w:r w:rsidRPr="008B42FA">
        <w:rPr>
          <w:sz w:val="16"/>
        </w:rPr>
        <w:t xml:space="preserve"> government’s </w:t>
      </w:r>
      <w:r w:rsidRPr="00BB00F0">
        <w:rPr>
          <w:rStyle w:val="TitleChar"/>
        </w:rPr>
        <w:t xml:space="preserve">plans for </w:t>
      </w:r>
      <w:r w:rsidRPr="00514C6C">
        <w:rPr>
          <w:rStyle w:val="Emphasis"/>
          <w:highlight w:val="cyan"/>
        </w:rPr>
        <w:t>unprecedented spending increases</w:t>
      </w:r>
      <w:r w:rsidRPr="00514C6C">
        <w:rPr>
          <w:sz w:val="16"/>
          <w:highlight w:val="cyan"/>
        </w:rPr>
        <w:t>,</w:t>
      </w:r>
      <w:r w:rsidRPr="008B42FA">
        <w:rPr>
          <w:sz w:val="16"/>
        </w:rPr>
        <w:t xml:space="preserve"> </w:t>
      </w:r>
      <w:r w:rsidRPr="00E0138C">
        <w:rPr>
          <w:rStyle w:val="TitleChar"/>
        </w:rPr>
        <w:t>underscoring</w:t>
      </w:r>
      <w:r w:rsidRPr="008B42FA">
        <w:rPr>
          <w:sz w:val="16"/>
        </w:rPr>
        <w:t xml:space="preserve"> the </w:t>
      </w:r>
      <w:r w:rsidRPr="008B42FA">
        <w:rPr>
          <w:sz w:val="16"/>
          <w:szCs w:val="16"/>
        </w:rPr>
        <w:t>public’s</w:t>
      </w:r>
      <w:r w:rsidRPr="00E0138C">
        <w:rPr>
          <w:rStyle w:val="TitleChar"/>
        </w:rPr>
        <w:t xml:space="preserve"> concerns</w:t>
      </w:r>
      <w:r w:rsidRPr="008B42FA">
        <w:rPr>
          <w:sz w:val="16"/>
        </w:rPr>
        <w:t>.</w:t>
      </w:r>
    </w:p>
    <w:p w14:paraId="72BD1770" w14:textId="33145E18" w:rsidR="005206CE" w:rsidRDefault="00D7598A" w:rsidP="005206CE">
      <w:pPr>
        <w:pStyle w:val="Heading3"/>
      </w:pPr>
      <w:r>
        <w:t xml:space="preserve">    AT//</w:t>
      </w:r>
      <w:r w:rsidR="005206CE">
        <w:t>NPT/Legal Barriers</w:t>
      </w:r>
    </w:p>
    <w:p w14:paraId="5B390CD0" w14:textId="77777777" w:rsidR="005206CE" w:rsidRDefault="005206CE" w:rsidP="005206CE">
      <w:pPr>
        <w:pStyle w:val="Heading4"/>
      </w:pPr>
      <w:r>
        <w:t xml:space="preserve">Legal constraints and the NPT---they aren’t a barrier. </w:t>
      </w:r>
    </w:p>
    <w:p w14:paraId="36AD5B68" w14:textId="77777777" w:rsidR="005206CE" w:rsidRPr="00BA6EBE" w:rsidRDefault="005206CE" w:rsidP="005206CE">
      <w:r>
        <w:t xml:space="preserve">Vipin </w:t>
      </w:r>
      <w:r w:rsidRPr="00BF316B">
        <w:rPr>
          <w:rStyle w:val="Cite"/>
        </w:rPr>
        <w:t>Narang 22</w:t>
      </w:r>
      <w:r>
        <w:t xml:space="preserve">. Frank Stanton Professor of Nuclear Security and Political Science and Security Studies Program at the Massachusetts Institute of Technology. Won the ISA International Security Studies Section Best Book Award.  ISSS Emerging Scholar Award from the International Studies Association. Ph.D. from Harvard University. B.S. and M.S. with distinction from Stanford University and M. Phil with Distinction in international relations from Oxford University. Formerly fellow at Harvard University’s Olin Institute for Strategic Studies, Harvard University’s Belfer Center for Science and International Affairs, and Stanford University’s Center for International Security and Cooperation. “The Varieties of Hedgers.” </w:t>
      </w:r>
      <w:r w:rsidRPr="00FF5F7F">
        <w:rPr>
          <w:i/>
          <w:iCs/>
        </w:rPr>
        <w:t>Seeking the Bomb: Strategies of Nuclear Proliferation</w:t>
      </w:r>
      <w:r>
        <w:t xml:space="preserve">, Chapter 3, Pages 53-126. Princeton University Press. </w:t>
      </w:r>
    </w:p>
    <w:p w14:paraId="33988870" w14:textId="77777777" w:rsidR="005206CE" w:rsidRPr="00322F49" w:rsidRDefault="005206CE" w:rsidP="005206CE">
      <w:pPr>
        <w:rPr>
          <w:sz w:val="16"/>
        </w:rPr>
      </w:pPr>
      <w:r w:rsidRPr="00BB00F0">
        <w:rPr>
          <w:rStyle w:val="TitleChar"/>
        </w:rPr>
        <w:t>Contrary to</w:t>
      </w:r>
      <w:r w:rsidRPr="00322F49">
        <w:rPr>
          <w:sz w:val="16"/>
        </w:rPr>
        <w:t xml:space="preserve"> conventional wisdom that points to the </w:t>
      </w:r>
      <w:r w:rsidRPr="00322F49">
        <w:rPr>
          <w:rStyle w:val="TitleChar"/>
        </w:rPr>
        <w:t xml:space="preserve">bombings of </w:t>
      </w:r>
      <w:r w:rsidRPr="00BB00F0">
        <w:rPr>
          <w:rStyle w:val="TitleChar"/>
        </w:rPr>
        <w:t>Hiroshima and Nagasaki</w:t>
      </w:r>
      <w:r w:rsidRPr="00322F49">
        <w:rPr>
          <w:sz w:val="16"/>
        </w:rPr>
        <w:t xml:space="preserve">, and the </w:t>
      </w:r>
      <w:r w:rsidRPr="00322F49">
        <w:rPr>
          <w:rStyle w:val="Emphasis"/>
        </w:rPr>
        <w:t xml:space="preserve">postwar </w:t>
      </w:r>
      <w:r w:rsidRPr="00BB00F0">
        <w:rPr>
          <w:rStyle w:val="Emphasis"/>
        </w:rPr>
        <w:t>constitution</w:t>
      </w:r>
      <w:r w:rsidRPr="00322F49">
        <w:rPr>
          <w:sz w:val="16"/>
        </w:rPr>
        <w:t xml:space="preserve">, notably </w:t>
      </w:r>
      <w:r w:rsidRPr="00BB00F0">
        <w:rPr>
          <w:rStyle w:val="Emphasis"/>
        </w:rPr>
        <w:t>A</w:t>
      </w:r>
      <w:r w:rsidRPr="00322F49">
        <w:rPr>
          <w:rStyle w:val="TitleChar"/>
        </w:rPr>
        <w:t xml:space="preserve">rticle </w:t>
      </w:r>
      <w:r w:rsidRPr="00BB00F0">
        <w:rPr>
          <w:rStyle w:val="Emphasis"/>
        </w:rPr>
        <w:t>9</w:t>
      </w:r>
      <w:r w:rsidRPr="00322F49">
        <w:rPr>
          <w:sz w:val="16"/>
        </w:rPr>
        <w:t xml:space="preserve">, </w:t>
      </w:r>
      <w:r w:rsidRPr="00322F49">
        <w:rPr>
          <w:rStyle w:val="TitleChar"/>
        </w:rPr>
        <w:t xml:space="preserve">banning offensive </w:t>
      </w:r>
      <w:r w:rsidRPr="00322F49">
        <w:rPr>
          <w:rStyle w:val="Emphasis"/>
        </w:rPr>
        <w:t>military capabilities</w:t>
      </w:r>
      <w:r w:rsidRPr="00322F49">
        <w:rPr>
          <w:sz w:val="16"/>
        </w:rPr>
        <w:t xml:space="preserve">, to </w:t>
      </w:r>
      <w:r w:rsidRPr="00322F49">
        <w:rPr>
          <w:rStyle w:val="TitleChar"/>
        </w:rPr>
        <w:t>suggest</w:t>
      </w:r>
      <w:r w:rsidRPr="00322F49">
        <w:rPr>
          <w:sz w:val="16"/>
        </w:rPr>
        <w:t xml:space="preserve"> that </w:t>
      </w:r>
      <w:r w:rsidRPr="00322F49">
        <w:rPr>
          <w:rStyle w:val="TitleChar"/>
        </w:rPr>
        <w:t>Japan</w:t>
      </w:r>
      <w:r w:rsidRPr="00322F49">
        <w:rPr>
          <w:sz w:val="16"/>
        </w:rPr>
        <w:t xml:space="preserve"> is </w:t>
      </w:r>
      <w:r w:rsidRPr="00322F49">
        <w:rPr>
          <w:rStyle w:val="TitleChar"/>
        </w:rPr>
        <w:t>allergic to nuclearization</w:t>
      </w:r>
      <w:r w:rsidRPr="00322F49">
        <w:rPr>
          <w:sz w:val="16"/>
        </w:rPr>
        <w:t xml:space="preserve">, </w:t>
      </w:r>
      <w:r w:rsidRPr="00BA6EBE">
        <w:rPr>
          <w:rStyle w:val="TitleChar"/>
          <w:highlight w:val="cyan"/>
        </w:rPr>
        <w:t>Japan</w:t>
      </w:r>
      <w:r w:rsidRPr="00322F49">
        <w:rPr>
          <w:sz w:val="16"/>
        </w:rPr>
        <w:t xml:space="preserve"> has </w:t>
      </w:r>
      <w:r w:rsidRPr="00322F49">
        <w:rPr>
          <w:rStyle w:val="Emphasis"/>
        </w:rPr>
        <w:t xml:space="preserve">in fact </w:t>
      </w:r>
      <w:r w:rsidRPr="00BA6EBE">
        <w:rPr>
          <w:rStyle w:val="Emphasis"/>
          <w:highlight w:val="cyan"/>
        </w:rPr>
        <w:t>carefully</w:t>
      </w:r>
      <w:r w:rsidRPr="00322F49">
        <w:rPr>
          <w:rStyle w:val="Emphasis"/>
        </w:rPr>
        <w:t xml:space="preserve"> </w:t>
      </w:r>
      <w:r w:rsidRPr="00BA6EBE">
        <w:rPr>
          <w:rStyle w:val="Emphasis"/>
          <w:highlight w:val="cyan"/>
        </w:rPr>
        <w:t>crafted</w:t>
      </w:r>
      <w:r w:rsidRPr="00322F49">
        <w:rPr>
          <w:rStyle w:val="TitleChar"/>
        </w:rPr>
        <w:t xml:space="preserve"> a </w:t>
      </w:r>
      <w:r w:rsidRPr="00BA6EBE">
        <w:rPr>
          <w:rStyle w:val="TitleChar"/>
          <w:highlight w:val="cyan"/>
        </w:rPr>
        <w:t>nuclear hedging strategy</w:t>
      </w:r>
      <w:r w:rsidRPr="00322F49">
        <w:rPr>
          <w:sz w:val="16"/>
        </w:rPr>
        <w:t xml:space="preserve"> has </w:t>
      </w:r>
      <w:r w:rsidRPr="00BA6EBE">
        <w:rPr>
          <w:rStyle w:val="TitleChar"/>
          <w:highlight w:val="cyan"/>
        </w:rPr>
        <w:t xml:space="preserve">put all the </w:t>
      </w:r>
      <w:r w:rsidRPr="00BA6EBE">
        <w:rPr>
          <w:rStyle w:val="Emphasis"/>
          <w:highlight w:val="cyan"/>
        </w:rPr>
        <w:t>technological pieces</w:t>
      </w:r>
      <w:r w:rsidRPr="00BA6EBE">
        <w:rPr>
          <w:rStyle w:val="TitleChar"/>
          <w:highlight w:val="cyan"/>
        </w:rPr>
        <w:t xml:space="preserve"> in place to exercise</w:t>
      </w:r>
      <w:r w:rsidRPr="00322F49">
        <w:rPr>
          <w:sz w:val="16"/>
        </w:rPr>
        <w:t xml:space="preserve"> a </w:t>
      </w:r>
      <w:r w:rsidRPr="00BA6EBE">
        <w:rPr>
          <w:rStyle w:val="TitleChar"/>
          <w:highlight w:val="cyan"/>
        </w:rPr>
        <w:t>nuc</w:t>
      </w:r>
      <w:r w:rsidRPr="00BB00F0">
        <w:rPr>
          <w:rStyle w:val="TitleChar"/>
        </w:rPr>
        <w:t>lear</w:t>
      </w:r>
      <w:r w:rsidRPr="00322F49">
        <w:rPr>
          <w:rStyle w:val="TitleChar"/>
        </w:rPr>
        <w:t xml:space="preserve"> weapons </w:t>
      </w:r>
      <w:r w:rsidRPr="00BA6EBE">
        <w:rPr>
          <w:rStyle w:val="TitleChar"/>
          <w:highlight w:val="cyan"/>
        </w:rPr>
        <w:t>option</w:t>
      </w:r>
      <w:r w:rsidRPr="00BB00F0">
        <w:rPr>
          <w:rStyle w:val="TitleChar"/>
        </w:rPr>
        <w:t xml:space="preserve"> </w:t>
      </w:r>
      <w:r w:rsidRPr="00BA6EBE">
        <w:rPr>
          <w:rStyle w:val="TitleChar"/>
          <w:highlight w:val="cyan"/>
        </w:rPr>
        <w:t>should it ever decide to</w:t>
      </w:r>
      <w:r w:rsidRPr="00BB00F0">
        <w:rPr>
          <w:rStyle w:val="TitleChar"/>
        </w:rPr>
        <w:t xml:space="preserve"> do so</w:t>
      </w:r>
      <w:r w:rsidRPr="00322F49">
        <w:rPr>
          <w:sz w:val="16"/>
        </w:rPr>
        <w:t xml:space="preserve">. As early as 1957, Prime Minister Nobusuke Kishi’s cabinet not only </w:t>
      </w:r>
      <w:r w:rsidRPr="00BB00F0">
        <w:rPr>
          <w:rStyle w:val="TitleChar"/>
        </w:rPr>
        <w:t>declared</w:t>
      </w:r>
      <w:r w:rsidRPr="00322F49">
        <w:rPr>
          <w:sz w:val="16"/>
        </w:rPr>
        <w:t xml:space="preserve"> that the </w:t>
      </w:r>
      <w:r w:rsidRPr="00BA6EBE">
        <w:rPr>
          <w:rStyle w:val="TitleChar"/>
        </w:rPr>
        <w:t>possession</w:t>
      </w:r>
      <w:r w:rsidRPr="00776C49">
        <w:rPr>
          <w:rStyle w:val="TitleChar"/>
        </w:rPr>
        <w:t xml:space="preserve"> of </w:t>
      </w:r>
      <w:r w:rsidRPr="00BA6EBE">
        <w:rPr>
          <w:rStyle w:val="TitleChar"/>
          <w:highlight w:val="cyan"/>
        </w:rPr>
        <w:t>nuc</w:t>
      </w:r>
      <w:r w:rsidRPr="00776C49">
        <w:rPr>
          <w:rStyle w:val="TitleChar"/>
        </w:rPr>
        <w:t xml:space="preserve">lear </w:t>
      </w:r>
      <w:r w:rsidRPr="00BA6EBE">
        <w:rPr>
          <w:rStyle w:val="TitleChar"/>
          <w:highlight w:val="cyan"/>
        </w:rPr>
        <w:t>weapons</w:t>
      </w:r>
      <w:r w:rsidRPr="00322F49">
        <w:rPr>
          <w:sz w:val="16"/>
        </w:rPr>
        <w:t xml:space="preserve"> for defensive purposes</w:t>
      </w:r>
      <w:r>
        <w:rPr>
          <w:sz w:val="16"/>
        </w:rPr>
        <w:t xml:space="preserve"> </w:t>
      </w:r>
      <w:r w:rsidRPr="00322F49">
        <w:rPr>
          <w:sz w:val="16"/>
        </w:rPr>
        <w:t>—</w:t>
      </w:r>
      <w:r>
        <w:rPr>
          <w:sz w:val="16"/>
        </w:rPr>
        <w:t xml:space="preserve"> </w:t>
      </w:r>
      <w:r w:rsidRPr="00322F49">
        <w:rPr>
          <w:sz w:val="16"/>
        </w:rPr>
        <w:t>specifically tactical nuclear weapons</w:t>
      </w:r>
      <w:r>
        <w:rPr>
          <w:sz w:val="16"/>
        </w:rPr>
        <w:t xml:space="preserve"> </w:t>
      </w:r>
      <w:r w:rsidRPr="00322F49">
        <w:rPr>
          <w:sz w:val="16"/>
        </w:rPr>
        <w:t>—</w:t>
      </w:r>
      <w:r>
        <w:rPr>
          <w:sz w:val="16"/>
        </w:rPr>
        <w:t xml:space="preserve"> </w:t>
      </w:r>
      <w:r w:rsidRPr="00322F49">
        <w:rPr>
          <w:sz w:val="16"/>
        </w:rPr>
        <w:t xml:space="preserve">would be </w:t>
      </w:r>
      <w:r w:rsidRPr="00BA6EBE">
        <w:rPr>
          <w:rStyle w:val="TitleChar"/>
          <w:highlight w:val="cyan"/>
        </w:rPr>
        <w:t xml:space="preserve">consistent with </w:t>
      </w:r>
      <w:r w:rsidRPr="00BA6EBE">
        <w:rPr>
          <w:rStyle w:val="Emphasis"/>
          <w:highlight w:val="cyan"/>
        </w:rPr>
        <w:t>A</w:t>
      </w:r>
      <w:r w:rsidRPr="00776C49">
        <w:rPr>
          <w:rStyle w:val="TitleChar"/>
        </w:rPr>
        <w:t xml:space="preserve">rticle </w:t>
      </w:r>
      <w:r w:rsidRPr="00BA6EBE">
        <w:rPr>
          <w:rStyle w:val="Emphasis"/>
          <w:highlight w:val="cyan"/>
        </w:rPr>
        <w:t>9</w:t>
      </w:r>
      <w:r w:rsidRPr="00776C49">
        <w:rPr>
          <w:rStyle w:val="TitleChar"/>
        </w:rPr>
        <w:t xml:space="preserve"> </w:t>
      </w:r>
      <w:r w:rsidRPr="00BA6EBE">
        <w:rPr>
          <w:rStyle w:val="TitleChar"/>
          <w:highlight w:val="cyan"/>
        </w:rPr>
        <w:t>of</w:t>
      </w:r>
      <w:r w:rsidRPr="00776C49">
        <w:rPr>
          <w:rStyle w:val="TitleChar"/>
        </w:rPr>
        <w:t xml:space="preserve"> the Japanese </w:t>
      </w:r>
      <w:r w:rsidRPr="00BA6EBE">
        <w:rPr>
          <w:rStyle w:val="TitleChar"/>
          <w:highlight w:val="cyan"/>
        </w:rPr>
        <w:t>constitution</w:t>
      </w:r>
      <w:r w:rsidRPr="00322F49">
        <w:rPr>
          <w:sz w:val="16"/>
        </w:rPr>
        <w:t xml:space="preserve">, but the prime minister went so far as to tell U.S. ambassador Douglas MacArthur II that he “believed it was essential that Japan have (a) nuclear” weapons arsenal, even though Japanese leaders were only exploring the idea at the time.78 His successor, Prime Minister Ikeda, made similar remarks in private.79 In December 1964, several months after the </w:t>
      </w:r>
      <w:r>
        <w:rPr>
          <w:sz w:val="16"/>
        </w:rPr>
        <w:t>fi</w:t>
      </w:r>
      <w:r w:rsidRPr="00322F49">
        <w:rPr>
          <w:sz w:val="16"/>
        </w:rPr>
        <w:t xml:space="preserve">rst Chinese nuclear test, Prime Minister Sato told U.S. ambassador Edwin Reischauer that “if other fellow nations had nuclears [sic] [weapons] it was only common sense to have them oneself.”80 He repeated this to President Johnson directly several weeks later in January 1965, stating to him that “if the Chicoms had nuclear weapons, the Japanese should also have them.”81 Even as the </w:t>
      </w:r>
      <w:r w:rsidRPr="00BA6EBE">
        <w:rPr>
          <w:rStyle w:val="TitleChar"/>
          <w:highlight w:val="cyan"/>
        </w:rPr>
        <w:t>NPT</w:t>
      </w:r>
      <w:r w:rsidRPr="00322F49">
        <w:rPr>
          <w:sz w:val="16"/>
        </w:rPr>
        <w:t xml:space="preserve"> was being negotiated between 1968 and 1970, </w:t>
      </w:r>
      <w:r w:rsidRPr="00143979">
        <w:rPr>
          <w:rStyle w:val="Emphasis"/>
        </w:rPr>
        <w:t xml:space="preserve">Japan’s </w:t>
      </w:r>
      <w:r w:rsidRPr="00BA6EBE">
        <w:rPr>
          <w:rStyle w:val="Emphasis"/>
          <w:highlight w:val="cyan"/>
        </w:rPr>
        <w:t>signature</w:t>
      </w:r>
      <w:r w:rsidRPr="00143979">
        <w:rPr>
          <w:rStyle w:val="TitleChar"/>
        </w:rPr>
        <w:t xml:space="preserve"> and ratification </w:t>
      </w:r>
      <w:r w:rsidRPr="00BA6EBE">
        <w:rPr>
          <w:rStyle w:val="TitleChar"/>
          <w:highlight w:val="cyan"/>
        </w:rPr>
        <w:t>were not</w:t>
      </w:r>
      <w:r w:rsidRPr="00BA6EBE">
        <w:rPr>
          <w:sz w:val="16"/>
          <w:highlight w:val="cyan"/>
        </w:rPr>
        <w:t xml:space="preserve"> a </w:t>
      </w:r>
      <w:r w:rsidRPr="00BA6EBE">
        <w:rPr>
          <w:rStyle w:val="Emphasis"/>
          <w:highlight w:val="cyan"/>
        </w:rPr>
        <w:t>foregone conclusion</w:t>
      </w:r>
      <w:r w:rsidRPr="00322F49">
        <w:rPr>
          <w:sz w:val="16"/>
        </w:rPr>
        <w:t xml:space="preserve">, </w:t>
      </w:r>
      <w:r w:rsidRPr="00BA6EBE">
        <w:rPr>
          <w:rStyle w:val="TitleChar"/>
          <w:highlight w:val="cyan"/>
        </w:rPr>
        <w:t>and</w:t>
      </w:r>
      <w:r w:rsidRPr="00322F49">
        <w:rPr>
          <w:sz w:val="16"/>
        </w:rPr>
        <w:t xml:space="preserve"> Vice Foreign Minister Shimoda, according to Daitoku, “</w:t>
      </w:r>
      <w:r w:rsidRPr="00BB00F0">
        <w:rPr>
          <w:rStyle w:val="TitleChar"/>
        </w:rPr>
        <w:t>insisted</w:t>
      </w:r>
      <w:r w:rsidRPr="00322F49">
        <w:rPr>
          <w:sz w:val="16"/>
        </w:rPr>
        <w:t xml:space="preserve"> that </w:t>
      </w:r>
      <w:r w:rsidRPr="00BA6EBE">
        <w:rPr>
          <w:rStyle w:val="TitleChar"/>
          <w:highlight w:val="cyan"/>
        </w:rPr>
        <w:t>Japan</w:t>
      </w:r>
      <w:r w:rsidRPr="00322F49">
        <w:rPr>
          <w:sz w:val="16"/>
        </w:rPr>
        <w:t xml:space="preserve"> should ‘</w:t>
      </w:r>
      <w:r w:rsidRPr="00BA6EBE">
        <w:rPr>
          <w:rStyle w:val="Emphasis"/>
          <w:highlight w:val="cyan"/>
        </w:rPr>
        <w:t>reserve the option</w:t>
      </w:r>
      <w:r w:rsidRPr="00BA6EBE">
        <w:rPr>
          <w:sz w:val="16"/>
          <w:highlight w:val="cyan"/>
        </w:rPr>
        <w:t xml:space="preserve">’ </w:t>
      </w:r>
      <w:r w:rsidRPr="00BA6EBE">
        <w:rPr>
          <w:rStyle w:val="TitleChar"/>
          <w:highlight w:val="cyan"/>
        </w:rPr>
        <w:t>of going nuclear</w:t>
      </w:r>
      <w:r w:rsidRPr="00BB00F0">
        <w:rPr>
          <w:rStyle w:val="TitleChar"/>
        </w:rPr>
        <w:t xml:space="preserve"> even in</w:t>
      </w:r>
      <w:r w:rsidRPr="00143979">
        <w:rPr>
          <w:rStyle w:val="TitleChar"/>
        </w:rPr>
        <w:t xml:space="preserve"> case of acceding to the </w:t>
      </w:r>
      <w:r w:rsidRPr="00BB00F0">
        <w:rPr>
          <w:rStyle w:val="TitleChar"/>
        </w:rPr>
        <w:t>NPT</w:t>
      </w:r>
      <w:r w:rsidRPr="00322F49">
        <w:rPr>
          <w:sz w:val="16"/>
        </w:rPr>
        <w:t xml:space="preserve">.”82 Publicly, Prime Minister Sato declared the </w:t>
      </w:r>
      <w:r w:rsidRPr="00A237B5">
        <w:rPr>
          <w:rStyle w:val="TitleChar"/>
        </w:rPr>
        <w:t xml:space="preserve">Three </w:t>
      </w:r>
      <w:r w:rsidRPr="00BB00F0">
        <w:rPr>
          <w:rStyle w:val="TitleChar"/>
        </w:rPr>
        <w:t>Non-nuclear Principles</w:t>
      </w:r>
      <w:r w:rsidRPr="00322F49">
        <w:rPr>
          <w:sz w:val="16"/>
        </w:rPr>
        <w:t xml:space="preserve"> in 1967 while two years later </w:t>
      </w:r>
      <w:r w:rsidRPr="00A237B5">
        <w:rPr>
          <w:rStyle w:val="TitleChar"/>
        </w:rPr>
        <w:t>privately referring to them as</w:t>
      </w:r>
      <w:r w:rsidRPr="00322F49">
        <w:rPr>
          <w:sz w:val="16"/>
        </w:rPr>
        <w:t xml:space="preserve"> “</w:t>
      </w:r>
      <w:r w:rsidRPr="00BB00F0">
        <w:rPr>
          <w:rStyle w:val="Emphasis"/>
        </w:rPr>
        <w:t>nonsense</w:t>
      </w:r>
      <w:r w:rsidRPr="00322F49">
        <w:rPr>
          <w:sz w:val="16"/>
        </w:rPr>
        <w:t>” to U.S. ambassador U. Alexis Johnson.83 In 1970, a Japanese Defense Agency White Paper, commissioned by its then director and future prime minister Yasuhiro Nakasone, stated: “as for defensive nuclear weapons</w:t>
      </w:r>
      <w:r w:rsidRPr="00BA6EBE">
        <w:rPr>
          <w:sz w:val="16"/>
          <w:highlight w:val="cyan"/>
        </w:rPr>
        <w:t xml:space="preserve">, </w:t>
      </w:r>
      <w:r w:rsidRPr="00BA6EBE">
        <w:rPr>
          <w:rStyle w:val="TitleChar"/>
          <w:highlight w:val="cyan"/>
        </w:rPr>
        <w:t>it</w:t>
      </w:r>
      <w:r w:rsidRPr="00A237B5">
        <w:rPr>
          <w:rStyle w:val="TitleChar"/>
        </w:rPr>
        <w:t xml:space="preserve"> </w:t>
      </w:r>
      <w:r w:rsidRPr="00BA6EBE">
        <w:rPr>
          <w:rStyle w:val="TitleChar"/>
          <w:highlight w:val="cyan"/>
        </w:rPr>
        <w:t>would be possible in</w:t>
      </w:r>
      <w:r w:rsidRPr="00322F49">
        <w:rPr>
          <w:sz w:val="16"/>
        </w:rPr>
        <w:t xml:space="preserve"> a </w:t>
      </w:r>
      <w:r w:rsidRPr="00BA6EBE">
        <w:rPr>
          <w:rStyle w:val="Emphasis"/>
          <w:highlight w:val="cyan"/>
        </w:rPr>
        <w:t>legal sense</w:t>
      </w:r>
      <w:r w:rsidRPr="00A237B5">
        <w:rPr>
          <w:rStyle w:val="TitleChar"/>
        </w:rPr>
        <w:t xml:space="preserve"> to possess</w:t>
      </w:r>
      <w:r w:rsidRPr="00322F49">
        <w:rPr>
          <w:sz w:val="16"/>
        </w:rPr>
        <w:t xml:space="preserve"> small-yield, tactical, purely defensive </w:t>
      </w:r>
      <w:r w:rsidRPr="00A237B5">
        <w:rPr>
          <w:rStyle w:val="TitleChar"/>
        </w:rPr>
        <w:t>nuclear weapons without violating the Constitution</w:t>
      </w:r>
      <w:r w:rsidRPr="00322F49">
        <w:rPr>
          <w:sz w:val="16"/>
        </w:rPr>
        <w:t xml:space="preserve">.”84 Over the course of a little over a decade, </w:t>
      </w:r>
      <w:r w:rsidRPr="00BA6EBE">
        <w:rPr>
          <w:rStyle w:val="TitleChar"/>
          <w:highlight w:val="cyan"/>
        </w:rPr>
        <w:t>Japanese leaders</w:t>
      </w:r>
      <w:r w:rsidRPr="00322F49">
        <w:rPr>
          <w:sz w:val="16"/>
        </w:rPr>
        <w:t xml:space="preserve"> had </w:t>
      </w:r>
      <w:r w:rsidRPr="00BB00F0">
        <w:rPr>
          <w:rStyle w:val="TitleChar"/>
        </w:rPr>
        <w:t>rationalized</w:t>
      </w:r>
      <w:r w:rsidRPr="00322F49">
        <w:rPr>
          <w:sz w:val="16"/>
        </w:rPr>
        <w:t xml:space="preserve"> the </w:t>
      </w:r>
      <w:r w:rsidRPr="00A237B5">
        <w:rPr>
          <w:rStyle w:val="TitleChar"/>
        </w:rPr>
        <w:t xml:space="preserve">potential </w:t>
      </w:r>
      <w:r w:rsidRPr="00BB00F0">
        <w:rPr>
          <w:rStyle w:val="TitleChar"/>
        </w:rPr>
        <w:t>possession of not only strategic</w:t>
      </w:r>
      <w:r w:rsidRPr="00A237B5">
        <w:rPr>
          <w:rStyle w:val="TitleChar"/>
        </w:rPr>
        <w:t xml:space="preserve"> nuclear weapons for defense</w:t>
      </w:r>
      <w:r w:rsidRPr="00322F49">
        <w:rPr>
          <w:sz w:val="16"/>
        </w:rPr>
        <w:t xml:space="preserve"> if necessary </w:t>
      </w:r>
      <w:r w:rsidRPr="00BB00F0">
        <w:rPr>
          <w:rStyle w:val="TitleChar"/>
        </w:rPr>
        <w:t xml:space="preserve">but </w:t>
      </w:r>
      <w:r w:rsidRPr="00BB00F0">
        <w:rPr>
          <w:rStyle w:val="Emphasis"/>
        </w:rPr>
        <w:t>t</w:t>
      </w:r>
      <w:r w:rsidRPr="00A237B5">
        <w:rPr>
          <w:rStyle w:val="TitleChar"/>
        </w:rPr>
        <w:t xml:space="preserve">actical </w:t>
      </w:r>
      <w:r w:rsidRPr="00BB00F0">
        <w:rPr>
          <w:rStyle w:val="Emphasis"/>
        </w:rPr>
        <w:t>n</w:t>
      </w:r>
      <w:r w:rsidRPr="00A237B5">
        <w:rPr>
          <w:rStyle w:val="TitleChar"/>
        </w:rPr>
        <w:t xml:space="preserve">uclear </w:t>
      </w:r>
      <w:r w:rsidRPr="00BB00F0">
        <w:rPr>
          <w:rStyle w:val="Emphasis"/>
        </w:rPr>
        <w:t>w</w:t>
      </w:r>
      <w:r w:rsidRPr="00A237B5">
        <w:rPr>
          <w:rStyle w:val="TitleChar"/>
        </w:rPr>
        <w:t>eapon</w:t>
      </w:r>
      <w:r w:rsidRPr="00BB00F0">
        <w:rPr>
          <w:rStyle w:val="TitleChar"/>
        </w:rPr>
        <w:t>s</w:t>
      </w:r>
      <w:r w:rsidRPr="00322F49">
        <w:rPr>
          <w:sz w:val="16"/>
        </w:rPr>
        <w:t xml:space="preserve"> as well </w:t>
      </w:r>
      <w:r w:rsidRPr="00A237B5">
        <w:rPr>
          <w:rStyle w:val="TitleChar"/>
        </w:rPr>
        <w:t>which</w:t>
      </w:r>
      <w:r w:rsidRPr="00322F49">
        <w:rPr>
          <w:sz w:val="16"/>
        </w:rPr>
        <w:t xml:space="preserve">, if ever developed, could </w:t>
      </w:r>
      <w:r w:rsidRPr="00A237B5">
        <w:rPr>
          <w:rStyle w:val="Emphasis"/>
        </w:rPr>
        <w:t xml:space="preserve">obviously </w:t>
      </w:r>
      <w:r w:rsidRPr="00BA6EBE">
        <w:rPr>
          <w:rStyle w:val="Emphasis"/>
          <w:highlight w:val="cyan"/>
        </w:rPr>
        <w:t>support</w:t>
      </w:r>
      <w:r w:rsidRPr="00A237B5">
        <w:rPr>
          <w:rStyle w:val="TitleChar"/>
        </w:rPr>
        <w:t xml:space="preserve"> </w:t>
      </w:r>
      <w:r w:rsidRPr="00BA6EBE">
        <w:rPr>
          <w:rStyle w:val="TitleChar"/>
          <w:highlight w:val="cyan"/>
        </w:rPr>
        <w:t>both defensive and offensive strategies</w:t>
      </w:r>
      <w:r w:rsidRPr="00322F49">
        <w:rPr>
          <w:sz w:val="16"/>
        </w:rPr>
        <w:t>.</w:t>
      </w:r>
    </w:p>
    <w:p w14:paraId="7DB6FA7D" w14:textId="77777777" w:rsidR="005206CE" w:rsidRPr="00FD43AA" w:rsidRDefault="005206CE" w:rsidP="005206CE">
      <w:pPr>
        <w:pStyle w:val="Heading4"/>
        <w:rPr>
          <w:rFonts w:cs="Arial"/>
        </w:rPr>
      </w:pPr>
      <w:r w:rsidRPr="005D3916">
        <w:rPr>
          <w:rFonts w:cs="Arial"/>
        </w:rPr>
        <w:t xml:space="preserve">NPT doesn’t stop </w:t>
      </w:r>
      <w:r w:rsidRPr="005D3916">
        <w:rPr>
          <w:rFonts w:cs="Arial"/>
          <w:u w:val="single"/>
        </w:rPr>
        <w:t>prolif</w:t>
      </w:r>
      <w:r>
        <w:rPr>
          <w:rFonts w:cs="Arial"/>
        </w:rPr>
        <w:t xml:space="preserve"> – </w:t>
      </w:r>
      <w:r>
        <w:rPr>
          <w:rFonts w:cs="Arial"/>
          <w:u w:val="single"/>
        </w:rPr>
        <w:t>history</w:t>
      </w:r>
      <w:r>
        <w:rPr>
          <w:rFonts w:cs="Arial"/>
        </w:rPr>
        <w:t xml:space="preserve"> and </w:t>
      </w:r>
      <w:r>
        <w:rPr>
          <w:rFonts w:cs="Arial"/>
          <w:u w:val="single"/>
        </w:rPr>
        <w:t>intel</w:t>
      </w:r>
      <w:r>
        <w:rPr>
          <w:rFonts w:cs="Arial"/>
        </w:rPr>
        <w:t>.</w:t>
      </w:r>
    </w:p>
    <w:p w14:paraId="6FB48A63" w14:textId="77777777" w:rsidR="005206CE" w:rsidRPr="005D3916" w:rsidRDefault="005206CE" w:rsidP="005206CE">
      <w:r w:rsidRPr="005D3916">
        <w:rPr>
          <w:rStyle w:val="Cite"/>
        </w:rPr>
        <w:t>Abe ’20</w:t>
      </w:r>
      <w:r w:rsidRPr="005D3916">
        <w:t xml:space="preserve"> [Nobuyasu; Former UN Under-Secretary-General @ Disarmament Affairs, Former Commissioner @ Japan Atomic Energy Commission, Former Director of the Center for the Promotion of Disarmament and Nonproliferation @ JIIA, Former Senior Fellow @ Harvard Kennedy School Belfer Center with its Managing the Atom project, Current Senior Advisor @ Council on Strategic Risks; Journal for Peace and Nuclear Disarmament, “The NPT at Fifty: Successes and Failures,” vol. 3; AS]</w:t>
      </w:r>
    </w:p>
    <w:p w14:paraId="7C2DF744" w14:textId="77777777" w:rsidR="005206CE" w:rsidRPr="005D3916" w:rsidRDefault="005206CE" w:rsidP="005206CE">
      <w:pPr>
        <w:rPr>
          <w:sz w:val="16"/>
        </w:rPr>
      </w:pPr>
      <w:r w:rsidRPr="005D3916">
        <w:rPr>
          <w:sz w:val="16"/>
        </w:rPr>
        <w:t>Inability to Stop Proliferation</w:t>
      </w:r>
    </w:p>
    <w:p w14:paraId="0A73DCEC" w14:textId="77777777" w:rsidR="005206CE" w:rsidRPr="005D3916" w:rsidRDefault="005206CE" w:rsidP="005206CE">
      <w:pPr>
        <w:rPr>
          <w:sz w:val="16"/>
        </w:rPr>
      </w:pPr>
      <w:r w:rsidRPr="005D3916">
        <w:rPr>
          <w:sz w:val="16"/>
        </w:rPr>
        <w:t xml:space="preserve">The </w:t>
      </w:r>
      <w:r w:rsidRPr="00CE4754">
        <w:rPr>
          <w:rStyle w:val="StyleUnderline"/>
          <w:highlight w:val="cyan"/>
        </w:rPr>
        <w:t>NPT</w:t>
      </w:r>
      <w:r w:rsidRPr="005D3916">
        <w:rPr>
          <w:rStyle w:val="StyleUnderline"/>
        </w:rPr>
        <w:t xml:space="preserve"> has</w:t>
      </w:r>
      <w:r w:rsidRPr="005D3916">
        <w:rPr>
          <w:sz w:val="16"/>
        </w:rPr>
        <w:t xml:space="preserve"> </w:t>
      </w:r>
      <w:r w:rsidRPr="00CE4754">
        <w:rPr>
          <w:rStyle w:val="Emphasis"/>
          <w:highlight w:val="cyan"/>
        </w:rPr>
        <w:t>failed</w:t>
      </w:r>
      <w:r w:rsidRPr="00CE4754">
        <w:rPr>
          <w:sz w:val="16"/>
          <w:highlight w:val="cyan"/>
        </w:rPr>
        <w:t xml:space="preserve"> </w:t>
      </w:r>
      <w:r w:rsidRPr="00CE4754">
        <w:rPr>
          <w:rStyle w:val="StyleUnderline"/>
          <w:highlight w:val="cyan"/>
        </w:rPr>
        <w:t>to</w:t>
      </w:r>
      <w:r w:rsidRPr="005D3916">
        <w:rPr>
          <w:sz w:val="16"/>
        </w:rPr>
        <w:t xml:space="preserve"> achieve its principal purpose of </w:t>
      </w:r>
      <w:r w:rsidRPr="00CE4754">
        <w:rPr>
          <w:rStyle w:val="StyleUnderline"/>
          <w:highlight w:val="cyan"/>
        </w:rPr>
        <w:t>prevent</w:t>
      </w:r>
      <w:r w:rsidRPr="005D3916">
        <w:rPr>
          <w:sz w:val="16"/>
        </w:rPr>
        <w:t xml:space="preserve">ing the </w:t>
      </w:r>
      <w:r w:rsidRPr="00CE4754">
        <w:rPr>
          <w:rStyle w:val="Emphasis"/>
          <w:highlight w:val="cyan"/>
        </w:rPr>
        <w:t>prolif</w:t>
      </w:r>
      <w:r w:rsidRPr="005D3916">
        <w:rPr>
          <w:rStyle w:val="Emphasis"/>
        </w:rPr>
        <w:t>eration</w:t>
      </w:r>
      <w:r w:rsidRPr="005D3916">
        <w:rPr>
          <w:sz w:val="16"/>
        </w:rPr>
        <w:t xml:space="preserve"> of nuclear weapons in a number of countries. Those that have not joined the NPT and went ahead with possession of nuclear weapons are </w:t>
      </w:r>
      <w:r w:rsidRPr="00CE4754">
        <w:rPr>
          <w:rStyle w:val="Emphasis"/>
          <w:highlight w:val="cyan"/>
        </w:rPr>
        <w:t>India</w:t>
      </w:r>
      <w:r w:rsidRPr="005D3916">
        <w:rPr>
          <w:sz w:val="16"/>
        </w:rPr>
        <w:t xml:space="preserve">, </w:t>
      </w:r>
      <w:r w:rsidRPr="00CE4754">
        <w:rPr>
          <w:rStyle w:val="Emphasis"/>
          <w:highlight w:val="cyan"/>
        </w:rPr>
        <w:t>Pakistan</w:t>
      </w:r>
      <w:r w:rsidRPr="005D3916">
        <w:rPr>
          <w:sz w:val="16"/>
        </w:rPr>
        <w:t xml:space="preserve"> and, probably, </w:t>
      </w:r>
      <w:r w:rsidRPr="00CE4754">
        <w:rPr>
          <w:rStyle w:val="Emphasis"/>
          <w:highlight w:val="cyan"/>
        </w:rPr>
        <w:t>Israel</w:t>
      </w:r>
      <w:r w:rsidRPr="005D3916">
        <w:rPr>
          <w:sz w:val="16"/>
        </w:rPr>
        <w:t xml:space="preserve">. The only country that had joined the NPT but ended up possessing nuclear weapons is </w:t>
      </w:r>
      <w:r w:rsidRPr="00CE4754">
        <w:rPr>
          <w:rStyle w:val="Emphasis"/>
          <w:highlight w:val="cyan"/>
        </w:rPr>
        <w:t>North Korea</w:t>
      </w:r>
      <w:r w:rsidRPr="005D3916">
        <w:rPr>
          <w:sz w:val="16"/>
        </w:rPr>
        <w:t>. Again, the United States tried to stop those countries but failed to do so. Israel is virtually a de facto ally of the United States but still went ahead with acquiring nuclear weapons in the 1960s, perhaps ahead of the impending NPT. It is said that India sought the protection of the United States but the United States declined. Israel, Pakistan, and North Korea cite serious threats from surrounding Arab countries, India, and the United States respectively as reasons for acquiring nuclear weapons.</w:t>
      </w:r>
    </w:p>
    <w:p w14:paraId="19EF0EE5" w14:textId="77777777" w:rsidR="005206CE" w:rsidRPr="005D3916" w:rsidRDefault="005206CE" w:rsidP="005206CE">
      <w:pPr>
        <w:rPr>
          <w:sz w:val="16"/>
        </w:rPr>
      </w:pPr>
      <w:r w:rsidRPr="00FA3C5D">
        <w:rPr>
          <w:rStyle w:val="Emphasis"/>
        </w:rPr>
        <w:t>North Korea</w:t>
      </w:r>
      <w:r w:rsidRPr="00FA3C5D">
        <w:rPr>
          <w:sz w:val="16"/>
        </w:rPr>
        <w:t xml:space="preserve"> </w:t>
      </w:r>
      <w:r w:rsidRPr="00CE4754">
        <w:rPr>
          <w:rStyle w:val="StyleUnderline"/>
          <w:highlight w:val="cyan"/>
        </w:rPr>
        <w:t xml:space="preserve">and </w:t>
      </w:r>
      <w:r w:rsidRPr="00CE4754">
        <w:rPr>
          <w:rStyle w:val="Emphasis"/>
          <w:highlight w:val="cyan"/>
        </w:rPr>
        <w:t>Iraq</w:t>
      </w:r>
      <w:r w:rsidRPr="005D3916">
        <w:rPr>
          <w:rStyle w:val="StyleUnderline"/>
        </w:rPr>
        <w:t xml:space="preserve"> are</w:t>
      </w:r>
      <w:r w:rsidRPr="005D3916">
        <w:rPr>
          <w:sz w:val="16"/>
        </w:rPr>
        <w:t xml:space="preserve"> </w:t>
      </w:r>
      <w:r w:rsidRPr="005D3916">
        <w:rPr>
          <w:rStyle w:val="StyleUnderline"/>
        </w:rPr>
        <w:t xml:space="preserve">cases </w:t>
      </w:r>
      <w:r w:rsidRPr="00FA3C5D">
        <w:rPr>
          <w:rStyle w:val="StyleUnderline"/>
        </w:rPr>
        <w:t xml:space="preserve">where NPT parties carried out </w:t>
      </w:r>
      <w:r w:rsidRPr="00FA3C5D">
        <w:rPr>
          <w:rStyle w:val="Emphasis"/>
        </w:rPr>
        <w:t>clandestine nuclear weapon developments</w:t>
      </w:r>
      <w:r w:rsidRPr="00FA3C5D">
        <w:rPr>
          <w:rStyle w:val="StyleUnderline"/>
        </w:rPr>
        <w:t xml:space="preserve">. </w:t>
      </w:r>
      <w:r w:rsidRPr="00CE4754">
        <w:rPr>
          <w:rStyle w:val="StyleUnderline"/>
          <w:highlight w:val="cyan"/>
        </w:rPr>
        <w:t>North Korea</w:t>
      </w:r>
      <w:r w:rsidRPr="005D3916">
        <w:rPr>
          <w:rStyle w:val="StyleUnderline"/>
        </w:rPr>
        <w:t xml:space="preserve"> was </w:t>
      </w:r>
      <w:r w:rsidRPr="00CE4754">
        <w:rPr>
          <w:rStyle w:val="StyleUnderline"/>
          <w:highlight w:val="cyan"/>
        </w:rPr>
        <w:t xml:space="preserve">found to have </w:t>
      </w:r>
      <w:r w:rsidRPr="00CE4754">
        <w:rPr>
          <w:rStyle w:val="Emphasis"/>
          <w:highlight w:val="cyan"/>
        </w:rPr>
        <w:t>discrepancies</w:t>
      </w:r>
      <w:r w:rsidRPr="005D3916">
        <w:rPr>
          <w:rStyle w:val="StyleUnderline"/>
        </w:rPr>
        <w:t xml:space="preserve"> as regards the IAEA safeguard verification </w:t>
      </w:r>
      <w:r w:rsidRPr="00CE4754">
        <w:rPr>
          <w:rStyle w:val="StyleUnderline"/>
          <w:highlight w:val="cyan"/>
        </w:rPr>
        <w:t xml:space="preserve">but </w:t>
      </w:r>
      <w:r w:rsidRPr="00CE4754">
        <w:rPr>
          <w:rStyle w:val="Emphasis"/>
          <w:highlight w:val="cyan"/>
        </w:rPr>
        <w:t>refused to clarify</w:t>
      </w:r>
      <w:r w:rsidRPr="005D3916">
        <w:rPr>
          <w:rStyle w:val="StyleUnderline"/>
        </w:rPr>
        <w:t xml:space="preserve"> this </w:t>
      </w:r>
      <w:r w:rsidRPr="00CE4754">
        <w:rPr>
          <w:rStyle w:val="StyleUnderline"/>
          <w:highlight w:val="cyan"/>
        </w:rPr>
        <w:t>and</w:t>
      </w:r>
      <w:r w:rsidRPr="005D3916">
        <w:rPr>
          <w:rStyle w:val="StyleUnderline"/>
        </w:rPr>
        <w:t xml:space="preserve"> eventually </w:t>
      </w:r>
      <w:r w:rsidRPr="00CE4754">
        <w:rPr>
          <w:rStyle w:val="StyleUnderline"/>
          <w:highlight w:val="cyan"/>
        </w:rPr>
        <w:t>declared</w:t>
      </w:r>
      <w:r w:rsidRPr="005D3916">
        <w:rPr>
          <w:sz w:val="16"/>
        </w:rPr>
        <w:t xml:space="preserve"> that </w:t>
      </w:r>
      <w:r w:rsidRPr="00CE4754">
        <w:rPr>
          <w:rStyle w:val="StyleUnderline"/>
          <w:highlight w:val="cyan"/>
        </w:rPr>
        <w:t xml:space="preserve">it would </w:t>
      </w:r>
      <w:r w:rsidRPr="00CE4754">
        <w:rPr>
          <w:rStyle w:val="Emphasis"/>
          <w:highlight w:val="cyan"/>
        </w:rPr>
        <w:t>withdraw</w:t>
      </w:r>
      <w:r w:rsidRPr="005D3916">
        <w:rPr>
          <w:sz w:val="16"/>
        </w:rPr>
        <w:t xml:space="preserve"> from the NPT. In the case </w:t>
      </w:r>
      <w:r w:rsidRPr="00FA3C5D">
        <w:rPr>
          <w:sz w:val="16"/>
        </w:rPr>
        <w:t xml:space="preserve">of </w:t>
      </w:r>
      <w:r w:rsidRPr="00FA3C5D">
        <w:rPr>
          <w:rStyle w:val="Emphasis"/>
        </w:rPr>
        <w:t>Iraq</w:t>
      </w:r>
      <w:r w:rsidRPr="00FA3C5D">
        <w:rPr>
          <w:sz w:val="16"/>
        </w:rPr>
        <w:t xml:space="preserve">, due to its outright invasion of Kuwait, it </w:t>
      </w:r>
      <w:r w:rsidRPr="00FA3C5D">
        <w:rPr>
          <w:rStyle w:val="StyleUnderline"/>
        </w:rPr>
        <w:t>was found to be conducting a clandestine nuclear weapons</w:t>
      </w:r>
      <w:r w:rsidRPr="00FA3C5D">
        <w:rPr>
          <w:sz w:val="16"/>
        </w:rPr>
        <w:t xml:space="preserve"> </w:t>
      </w:r>
      <w:r w:rsidRPr="00FA3C5D">
        <w:rPr>
          <w:rStyle w:val="StyleUnderline"/>
        </w:rPr>
        <w:t xml:space="preserve">program. It was made to abandon it by the </w:t>
      </w:r>
      <w:r w:rsidRPr="00FA3C5D">
        <w:rPr>
          <w:rStyle w:val="Emphasis"/>
        </w:rPr>
        <w:t>Security Council</w:t>
      </w:r>
      <w:r w:rsidRPr="00FA3C5D">
        <w:rPr>
          <w:sz w:val="16"/>
        </w:rPr>
        <w:t xml:space="preserve"> and subjected to powerful verification. </w:t>
      </w:r>
      <w:r w:rsidRPr="00FA3C5D">
        <w:rPr>
          <w:rStyle w:val="StyleUnderline"/>
        </w:rPr>
        <w:t>If it were not for t</w:t>
      </w:r>
      <w:r w:rsidRPr="005D3916">
        <w:rPr>
          <w:rStyle w:val="StyleUnderline"/>
        </w:rPr>
        <w:t xml:space="preserve">hat, </w:t>
      </w:r>
      <w:r w:rsidRPr="00CE4754">
        <w:rPr>
          <w:rStyle w:val="Emphasis"/>
          <w:highlight w:val="cyan"/>
        </w:rPr>
        <w:t>Iraq</w:t>
      </w:r>
      <w:r w:rsidRPr="005D3916">
        <w:rPr>
          <w:rStyle w:val="StyleUnderline"/>
        </w:rPr>
        <w:t xml:space="preserve"> </w:t>
      </w:r>
      <w:r w:rsidRPr="00CE4754">
        <w:rPr>
          <w:rStyle w:val="StyleUnderline"/>
          <w:highlight w:val="cyan"/>
        </w:rPr>
        <w:t xml:space="preserve">could have </w:t>
      </w:r>
      <w:r w:rsidRPr="00CE4754">
        <w:rPr>
          <w:rStyle w:val="Emphasis"/>
          <w:highlight w:val="cyan"/>
        </w:rPr>
        <w:t>gone further</w:t>
      </w:r>
      <w:r w:rsidRPr="005D3916">
        <w:rPr>
          <w:rStyle w:val="StyleUnderline"/>
        </w:rPr>
        <w:t xml:space="preserve"> with its clandestine nuclear weapons program</w:t>
      </w:r>
      <w:r w:rsidRPr="005D3916">
        <w:rPr>
          <w:sz w:val="16"/>
        </w:rPr>
        <w:t>.</w:t>
      </w:r>
    </w:p>
    <w:p w14:paraId="031B33C6" w14:textId="77777777" w:rsidR="005206CE" w:rsidRPr="005D3916" w:rsidRDefault="005206CE" w:rsidP="005206CE">
      <w:pPr>
        <w:rPr>
          <w:sz w:val="16"/>
        </w:rPr>
      </w:pPr>
      <w:r w:rsidRPr="005D3916">
        <w:rPr>
          <w:sz w:val="16"/>
        </w:rPr>
        <w:t xml:space="preserve">These </w:t>
      </w:r>
      <w:r w:rsidRPr="00CE4754">
        <w:rPr>
          <w:rStyle w:val="StyleUnderline"/>
          <w:highlight w:val="cyan"/>
        </w:rPr>
        <w:t>incidents</w:t>
      </w:r>
      <w:r w:rsidRPr="00CE4754">
        <w:rPr>
          <w:sz w:val="16"/>
          <w:highlight w:val="cyan"/>
        </w:rPr>
        <w:t xml:space="preserve"> </w:t>
      </w:r>
      <w:r w:rsidRPr="00CE4754">
        <w:rPr>
          <w:rStyle w:val="StyleUnderline"/>
          <w:highlight w:val="cyan"/>
        </w:rPr>
        <w:t>reveal</w:t>
      </w:r>
      <w:r w:rsidRPr="005D3916">
        <w:rPr>
          <w:rStyle w:val="StyleUnderline"/>
        </w:rPr>
        <w:t xml:space="preserve">ed the </w:t>
      </w:r>
      <w:r w:rsidRPr="00CE4754">
        <w:rPr>
          <w:rStyle w:val="Emphasis"/>
          <w:highlight w:val="cyan"/>
        </w:rPr>
        <w:t>inability</w:t>
      </w:r>
      <w:r w:rsidRPr="00CE4754">
        <w:rPr>
          <w:sz w:val="16"/>
          <w:highlight w:val="cyan"/>
        </w:rPr>
        <w:t xml:space="preserve"> </w:t>
      </w:r>
      <w:r w:rsidRPr="00CE4754">
        <w:rPr>
          <w:rStyle w:val="StyleUnderline"/>
          <w:highlight w:val="cyan"/>
        </w:rPr>
        <w:t>of</w:t>
      </w:r>
      <w:r w:rsidRPr="005D3916">
        <w:rPr>
          <w:rStyle w:val="StyleUnderline"/>
        </w:rPr>
        <w:t xml:space="preserve"> the </w:t>
      </w:r>
      <w:r w:rsidRPr="00CE4754">
        <w:rPr>
          <w:rStyle w:val="Emphasis"/>
          <w:highlight w:val="cyan"/>
        </w:rPr>
        <w:t>IAEA</w:t>
      </w:r>
      <w:r w:rsidRPr="005D3916">
        <w:rPr>
          <w:rStyle w:val="Emphasis"/>
        </w:rPr>
        <w:t xml:space="preserve"> safeguard system</w:t>
      </w:r>
      <w:r w:rsidRPr="005D3916">
        <w:rPr>
          <w:rStyle w:val="StyleUnderline"/>
        </w:rPr>
        <w:t xml:space="preserve"> </w:t>
      </w:r>
      <w:r w:rsidRPr="00CE4754">
        <w:rPr>
          <w:rStyle w:val="StyleUnderline"/>
          <w:highlight w:val="cyan"/>
        </w:rPr>
        <w:t>to detect</w:t>
      </w:r>
      <w:r w:rsidRPr="00CE4754">
        <w:rPr>
          <w:sz w:val="16"/>
          <w:highlight w:val="cyan"/>
        </w:rPr>
        <w:t xml:space="preserve"> </w:t>
      </w:r>
      <w:r w:rsidRPr="00CE4754">
        <w:rPr>
          <w:rStyle w:val="Emphasis"/>
          <w:highlight w:val="cyan"/>
        </w:rPr>
        <w:t>hidden</w:t>
      </w:r>
      <w:r w:rsidRPr="005D3916">
        <w:rPr>
          <w:rStyle w:val="Emphasis"/>
        </w:rPr>
        <w:t xml:space="preserve"> nuclear </w:t>
      </w:r>
      <w:r w:rsidRPr="00CE4754">
        <w:rPr>
          <w:rStyle w:val="Emphasis"/>
          <w:highlight w:val="cyan"/>
        </w:rPr>
        <w:t>activities</w:t>
      </w:r>
      <w:r w:rsidRPr="005D3916">
        <w:rPr>
          <w:sz w:val="16"/>
        </w:rPr>
        <w:t xml:space="preserve">. Thus, the </w:t>
      </w:r>
      <w:r w:rsidRPr="005D3916">
        <w:rPr>
          <w:rStyle w:val="Emphasis"/>
        </w:rPr>
        <w:t>IAEA</w:t>
      </w:r>
      <w:r w:rsidRPr="005D3916">
        <w:rPr>
          <w:sz w:val="16"/>
        </w:rPr>
        <w:t xml:space="preserve"> </w:t>
      </w:r>
      <w:r w:rsidRPr="005D3916">
        <w:rPr>
          <w:rStyle w:val="StyleUnderline"/>
        </w:rPr>
        <w:t>came up with a model additional protocol</w:t>
      </w:r>
      <w:r w:rsidRPr="005D3916">
        <w:rPr>
          <w:sz w:val="16"/>
        </w:rPr>
        <w:t xml:space="preserve"> to its safeguard system so that its inspectors could verify a wider range of sites and use such methods as taking soil samples for minute radio isotopic particles. The problem is that </w:t>
      </w:r>
      <w:r w:rsidRPr="005D3916">
        <w:rPr>
          <w:rStyle w:val="StyleUnderline"/>
        </w:rPr>
        <w:t>even after more than 20 years since its introduction</w:t>
      </w:r>
      <w:r w:rsidRPr="005D3916">
        <w:rPr>
          <w:sz w:val="16"/>
        </w:rPr>
        <w:t xml:space="preserve">, the </w:t>
      </w:r>
      <w:r w:rsidRPr="00CE4754">
        <w:rPr>
          <w:rStyle w:val="StyleUnderline"/>
          <w:highlight w:val="cyan"/>
        </w:rPr>
        <w:t>additional protocol</w:t>
      </w:r>
      <w:r w:rsidRPr="005D3916">
        <w:rPr>
          <w:rStyle w:val="StyleUnderline"/>
        </w:rPr>
        <w:t xml:space="preserve"> has </w:t>
      </w:r>
      <w:r w:rsidRPr="00CE4754">
        <w:rPr>
          <w:rStyle w:val="Emphasis"/>
          <w:highlight w:val="cyan"/>
        </w:rPr>
        <w:t>not</w:t>
      </w:r>
      <w:r w:rsidRPr="005D3916">
        <w:rPr>
          <w:rStyle w:val="Emphasis"/>
        </w:rPr>
        <w:t xml:space="preserve"> been </w:t>
      </w:r>
      <w:r w:rsidRPr="00CE4754">
        <w:rPr>
          <w:rStyle w:val="Emphasis"/>
          <w:highlight w:val="cyan"/>
        </w:rPr>
        <w:t>ratified</w:t>
      </w:r>
      <w:r w:rsidRPr="00CE4754">
        <w:rPr>
          <w:sz w:val="16"/>
          <w:highlight w:val="cyan"/>
        </w:rPr>
        <w:t xml:space="preserve"> </w:t>
      </w:r>
      <w:r w:rsidRPr="00CE4754">
        <w:rPr>
          <w:rStyle w:val="StyleUnderline"/>
          <w:highlight w:val="cyan"/>
        </w:rPr>
        <w:t>by</w:t>
      </w:r>
      <w:r w:rsidRPr="005D3916">
        <w:rPr>
          <w:rStyle w:val="StyleUnderline"/>
        </w:rPr>
        <w:t xml:space="preserve"> </w:t>
      </w:r>
      <w:r w:rsidRPr="005D3916">
        <w:rPr>
          <w:rStyle w:val="Emphasis"/>
        </w:rPr>
        <w:t xml:space="preserve">key </w:t>
      </w:r>
      <w:r w:rsidRPr="00CE4754">
        <w:rPr>
          <w:rStyle w:val="Emphasis"/>
          <w:highlight w:val="cyan"/>
        </w:rPr>
        <w:t>countries</w:t>
      </w:r>
      <w:r w:rsidRPr="00CE4754">
        <w:rPr>
          <w:rStyle w:val="StyleUnderline"/>
          <w:highlight w:val="cyan"/>
        </w:rPr>
        <w:t xml:space="preserve"> of </w:t>
      </w:r>
      <w:r w:rsidRPr="00CE4754">
        <w:rPr>
          <w:rStyle w:val="Emphasis"/>
          <w:highlight w:val="cyan"/>
        </w:rPr>
        <w:t>concern</w:t>
      </w:r>
      <w:r w:rsidRPr="005D3916">
        <w:rPr>
          <w:rStyle w:val="StyleUnderline"/>
        </w:rPr>
        <w:t xml:space="preserve"> such as </w:t>
      </w:r>
      <w:r w:rsidRPr="00CE4754">
        <w:rPr>
          <w:rStyle w:val="Emphasis"/>
          <w:highlight w:val="cyan"/>
        </w:rPr>
        <w:t>Iran</w:t>
      </w:r>
      <w:r w:rsidRPr="005D3916">
        <w:rPr>
          <w:sz w:val="16"/>
        </w:rPr>
        <w:t xml:space="preserve">, </w:t>
      </w:r>
      <w:r w:rsidRPr="00CE4754">
        <w:rPr>
          <w:rStyle w:val="Emphasis"/>
          <w:highlight w:val="cyan"/>
        </w:rPr>
        <w:t>Brazil</w:t>
      </w:r>
      <w:r w:rsidRPr="005D3916">
        <w:rPr>
          <w:sz w:val="16"/>
        </w:rPr>
        <w:t xml:space="preserve">, </w:t>
      </w:r>
      <w:r w:rsidRPr="005D3916">
        <w:rPr>
          <w:rStyle w:val="Emphasis"/>
        </w:rPr>
        <w:t>Argentina</w:t>
      </w:r>
      <w:r w:rsidRPr="005D3916">
        <w:rPr>
          <w:sz w:val="16"/>
        </w:rPr>
        <w:t xml:space="preserve">, </w:t>
      </w:r>
      <w:r w:rsidRPr="005D3916">
        <w:rPr>
          <w:rStyle w:val="Emphasis"/>
        </w:rPr>
        <w:t>Egypt</w:t>
      </w:r>
      <w:r w:rsidRPr="005D3916">
        <w:rPr>
          <w:sz w:val="16"/>
        </w:rPr>
        <w:t xml:space="preserve">, </w:t>
      </w:r>
      <w:r w:rsidRPr="00CE4754">
        <w:rPr>
          <w:rStyle w:val="Emphasis"/>
          <w:highlight w:val="cyan"/>
        </w:rPr>
        <w:t>Saudi</w:t>
      </w:r>
      <w:r w:rsidRPr="005D3916">
        <w:rPr>
          <w:rStyle w:val="Emphasis"/>
        </w:rPr>
        <w:t xml:space="preserve"> Arabia</w:t>
      </w:r>
      <w:r w:rsidRPr="005D3916">
        <w:rPr>
          <w:sz w:val="16"/>
        </w:rPr>
        <w:t xml:space="preserve">, </w:t>
      </w:r>
      <w:r w:rsidRPr="00CE4754">
        <w:rPr>
          <w:rStyle w:val="Emphasis"/>
          <w:highlight w:val="cyan"/>
        </w:rPr>
        <w:t>Israel</w:t>
      </w:r>
      <w:r w:rsidRPr="005D3916">
        <w:rPr>
          <w:sz w:val="16"/>
        </w:rPr>
        <w:t xml:space="preserve">, </w:t>
      </w:r>
      <w:r w:rsidRPr="005D3916">
        <w:rPr>
          <w:rStyle w:val="StyleUnderline"/>
        </w:rPr>
        <w:t xml:space="preserve">and </w:t>
      </w:r>
      <w:r w:rsidRPr="00CE4754">
        <w:rPr>
          <w:rStyle w:val="Emphasis"/>
          <w:highlight w:val="cyan"/>
        </w:rPr>
        <w:t>Pakistan</w:t>
      </w:r>
      <w:r w:rsidRPr="005D3916">
        <w:rPr>
          <w:sz w:val="16"/>
        </w:rPr>
        <w:t xml:space="preserve">, while it has already been ratified by more than 130 countries. </w:t>
      </w:r>
      <w:r w:rsidRPr="005D3916">
        <w:rPr>
          <w:rStyle w:val="Emphasis"/>
        </w:rPr>
        <w:t>India</w:t>
      </w:r>
      <w:r w:rsidRPr="005D3916">
        <w:rPr>
          <w:sz w:val="16"/>
        </w:rPr>
        <w:t xml:space="preserve"> </w:t>
      </w:r>
      <w:r w:rsidRPr="005D3916">
        <w:rPr>
          <w:rStyle w:val="StyleUnderline"/>
        </w:rPr>
        <w:t>has only ratified an additional protocol</w:t>
      </w:r>
      <w:r w:rsidRPr="005D3916">
        <w:rPr>
          <w:sz w:val="16"/>
        </w:rPr>
        <w:t xml:space="preserve"> </w:t>
      </w:r>
      <w:r w:rsidRPr="005D3916">
        <w:rPr>
          <w:rStyle w:val="StyleUnderline"/>
        </w:rPr>
        <w:t xml:space="preserve">regarding </w:t>
      </w:r>
      <w:r w:rsidRPr="005D3916">
        <w:rPr>
          <w:rStyle w:val="Emphasis"/>
        </w:rPr>
        <w:t>limited facilities</w:t>
      </w:r>
      <w:r w:rsidRPr="005D3916">
        <w:rPr>
          <w:sz w:val="16"/>
        </w:rPr>
        <w:t>.</w:t>
      </w:r>
    </w:p>
    <w:p w14:paraId="459DD878" w14:textId="77777777" w:rsidR="005206CE" w:rsidRPr="00BE32CB" w:rsidRDefault="005206CE" w:rsidP="005206CE">
      <w:r w:rsidRPr="005D3916">
        <w:rPr>
          <w:sz w:val="16"/>
        </w:rPr>
        <w:t xml:space="preserve">The model additional protocol was designed because the existing safeguard system proved to be not good enough to detect hidden nuclear activities. Logic should tell us that without it, a country </w:t>
      </w:r>
      <w:r w:rsidRPr="00FA3C5D">
        <w:rPr>
          <w:sz w:val="16"/>
        </w:rPr>
        <w:t xml:space="preserve">cannot fully satisfy the requirement under Article III of the NPT proving that it is not in violation of the rules. However, the </w:t>
      </w:r>
      <w:r w:rsidRPr="00FA3C5D">
        <w:rPr>
          <w:rStyle w:val="StyleUnderline"/>
        </w:rPr>
        <w:t xml:space="preserve">additional protocol remains a </w:t>
      </w:r>
      <w:r w:rsidRPr="00FA3C5D">
        <w:rPr>
          <w:rStyle w:val="Emphasis"/>
        </w:rPr>
        <w:t>voluntary requirement</w:t>
      </w:r>
      <w:r w:rsidRPr="00FA3C5D">
        <w:rPr>
          <w:sz w:val="16"/>
        </w:rPr>
        <w:t xml:space="preserve">, </w:t>
      </w:r>
      <w:r w:rsidRPr="00FA3C5D">
        <w:rPr>
          <w:rStyle w:val="StyleUnderline"/>
        </w:rPr>
        <w:t>not a legal one</w:t>
      </w:r>
      <w:r w:rsidRPr="00FA3C5D">
        <w:rPr>
          <w:sz w:val="16"/>
        </w:rPr>
        <w:t xml:space="preserve">, and certain </w:t>
      </w:r>
      <w:r w:rsidRPr="00FA3C5D">
        <w:rPr>
          <w:rStyle w:val="StyleUnderline"/>
        </w:rPr>
        <w:t xml:space="preserve">countries </w:t>
      </w:r>
      <w:r w:rsidRPr="00FA3C5D">
        <w:rPr>
          <w:rStyle w:val="Emphasis"/>
        </w:rPr>
        <w:t>resist signing</w:t>
      </w:r>
      <w:r w:rsidRPr="00FA3C5D">
        <w:rPr>
          <w:rStyle w:val="StyleUnderline"/>
        </w:rPr>
        <w:t xml:space="preserve"> and </w:t>
      </w:r>
      <w:r w:rsidRPr="00FA3C5D">
        <w:rPr>
          <w:rStyle w:val="Emphasis"/>
        </w:rPr>
        <w:t>ratifying</w:t>
      </w:r>
      <w:r w:rsidRPr="00FA3C5D">
        <w:rPr>
          <w:rStyle w:val="StyleUnderline"/>
        </w:rPr>
        <w:t xml:space="preserve"> it.</w:t>
      </w:r>
      <w:r w:rsidRPr="00FA3C5D">
        <w:rPr>
          <w:sz w:val="16"/>
        </w:rPr>
        <w:t xml:space="preserve"> </w:t>
      </w:r>
      <w:r w:rsidRPr="00FA3C5D">
        <w:rPr>
          <w:rStyle w:val="StyleUnderline"/>
        </w:rPr>
        <w:t>Some of them argue that while NWS have not fulfilled their obligations under Article VI, they should</w:t>
      </w:r>
      <w:r w:rsidRPr="005D3916">
        <w:rPr>
          <w:rStyle w:val="StyleUnderline"/>
        </w:rPr>
        <w:t xml:space="preserve"> </w:t>
      </w:r>
      <w:r w:rsidRPr="005D3916">
        <w:rPr>
          <w:rStyle w:val="Emphasis"/>
        </w:rPr>
        <w:t>not be asked</w:t>
      </w:r>
      <w:r w:rsidRPr="005D3916">
        <w:rPr>
          <w:rStyle w:val="StyleUnderline"/>
        </w:rPr>
        <w:t xml:space="preserve"> to </w:t>
      </w:r>
      <w:r w:rsidRPr="005D3916">
        <w:rPr>
          <w:rStyle w:val="Emphasis"/>
        </w:rPr>
        <w:t>indefinitely fulfill</w:t>
      </w:r>
      <w:r w:rsidRPr="005D3916">
        <w:rPr>
          <w:rStyle w:val="StyleUnderline"/>
        </w:rPr>
        <w:t xml:space="preserve"> the requirement of Article III</w:t>
      </w:r>
      <w:r w:rsidRPr="005D3916">
        <w:rPr>
          <w:sz w:val="16"/>
        </w:rPr>
        <w:t>. The argument is political and not legal.</w:t>
      </w:r>
    </w:p>
    <w:p w14:paraId="53864D82" w14:textId="77777777" w:rsidR="005206CE" w:rsidRPr="00B97889" w:rsidRDefault="005206CE" w:rsidP="005206CE"/>
    <w:p w14:paraId="625863DE" w14:textId="63C02D66" w:rsidR="005206CE" w:rsidRDefault="00D7598A" w:rsidP="005206CE">
      <w:pPr>
        <w:pStyle w:val="Heading3"/>
      </w:pPr>
      <w:r>
        <w:t xml:space="preserve">    AT//</w:t>
      </w:r>
      <w:r w:rsidR="005206CE">
        <w:t>Sanctions/Backlash</w:t>
      </w:r>
    </w:p>
    <w:p w14:paraId="73FC2E36" w14:textId="77777777" w:rsidR="005206CE" w:rsidRPr="00913F05" w:rsidRDefault="005206CE" w:rsidP="005206CE">
      <w:pPr>
        <w:pStyle w:val="Heading4"/>
      </w:pPr>
      <w:r>
        <w:t xml:space="preserve">First, sanctions. That’s wrong. Speed outweighs---sanctions </w:t>
      </w:r>
      <w:r w:rsidRPr="00913F05">
        <w:rPr>
          <w:u w:val="single"/>
        </w:rPr>
        <w:t>rarely work</w:t>
      </w:r>
      <w:r>
        <w:t xml:space="preserve"> and are </w:t>
      </w:r>
      <w:r w:rsidRPr="00913F05">
        <w:rPr>
          <w:u w:val="single"/>
        </w:rPr>
        <w:t>long-term</w:t>
      </w:r>
      <w:r>
        <w:t>.</w:t>
      </w:r>
    </w:p>
    <w:p w14:paraId="2C85C368" w14:textId="77777777" w:rsidR="005206CE" w:rsidRPr="00640510" w:rsidRDefault="005206CE" w:rsidP="005206CE">
      <w:r w:rsidRPr="00DA792D">
        <w:t xml:space="preserve">Arie W. </w:t>
      </w:r>
      <w:r w:rsidRPr="00210484">
        <w:rPr>
          <w:rStyle w:val="Cite"/>
        </w:rPr>
        <w:t>Kruglanski</w:t>
      </w:r>
      <w:r w:rsidRPr="00210484">
        <w:t xml:space="preserve"> and</w:t>
      </w:r>
      <w:r w:rsidRPr="00DA792D">
        <w:t xml:space="preserve"> Michele J. </w:t>
      </w:r>
      <w:r w:rsidRPr="00210484">
        <w:rPr>
          <w:rStyle w:val="Cite"/>
        </w:rPr>
        <w:t>Gelfand 17</w:t>
      </w:r>
      <w:r w:rsidRPr="00DA792D">
        <w:t>. Arie W.: Psychologist, Investigator, National Center for the Study of Terrorism and the Response to Terrorism, University of Maryland, and Michele: Professor of Psychology and Affiliate of the RH Smith School of Business at the University of Maryland, “Why Sanctions Fail,” Huffington Post, https://www.huffpost.com/entry/why-sanctions-fail_b_59909172e4b0caa1687a6126, 8/13/17</w:t>
      </w:r>
    </w:p>
    <w:p w14:paraId="22A634F0" w14:textId="77777777" w:rsidR="005206CE" w:rsidRPr="00210484" w:rsidRDefault="005206CE" w:rsidP="005206CE">
      <w:pPr>
        <w:rPr>
          <w:sz w:val="16"/>
        </w:rPr>
      </w:pPr>
      <w:r w:rsidRPr="00210484">
        <w:rPr>
          <w:rStyle w:val="StyleUnderline"/>
        </w:rPr>
        <w:t xml:space="preserve">Sanctions are coercive means, short of military action, intended to bring the culprits to their knees and get them to mend their erring ways. </w:t>
      </w:r>
      <w:r w:rsidRPr="00210484">
        <w:rPr>
          <w:sz w:val="16"/>
        </w:rPr>
        <w:t xml:space="preserve">From a purely rational perspective, they should produce results if actors are concerned about their economic outcomes. But surprisingly, </w:t>
      </w:r>
      <w:r w:rsidRPr="00210484">
        <w:rPr>
          <w:rStyle w:val="StyleUnderline"/>
          <w:highlight w:val="cyan"/>
        </w:rPr>
        <w:t>available research on</w:t>
      </w:r>
      <w:r w:rsidRPr="00210484">
        <w:rPr>
          <w:rStyle w:val="StyleUnderline"/>
        </w:rPr>
        <w:t xml:space="preserve"> economic </w:t>
      </w:r>
      <w:r w:rsidRPr="00210484">
        <w:rPr>
          <w:rStyle w:val="StyleUnderline"/>
          <w:highlight w:val="cyan"/>
        </w:rPr>
        <w:t>sanctions</w:t>
      </w:r>
      <w:r w:rsidRPr="00210484">
        <w:rPr>
          <w:rStyle w:val="StyleUnderline"/>
        </w:rPr>
        <w:t xml:space="preserve"> </w:t>
      </w:r>
      <w:r w:rsidRPr="00210484">
        <w:rPr>
          <w:rStyle w:val="StyleUnderline"/>
          <w:highlight w:val="cyan"/>
        </w:rPr>
        <w:t xml:space="preserve">attests to </w:t>
      </w:r>
      <w:r w:rsidRPr="00210484">
        <w:rPr>
          <w:rStyle w:val="StyleUnderline"/>
        </w:rPr>
        <w:t xml:space="preserve">their </w:t>
      </w:r>
      <w:r w:rsidRPr="00210484">
        <w:rPr>
          <w:rStyle w:val="StyleUnderline"/>
          <w:highlight w:val="cyan"/>
        </w:rPr>
        <w:t xml:space="preserve">limited effectiveness </w:t>
      </w:r>
      <w:r w:rsidRPr="00210484">
        <w:rPr>
          <w:rStyle w:val="StyleUnderline"/>
        </w:rPr>
        <w:t xml:space="preserve">at best. Hufbauer et al. </w:t>
      </w:r>
      <w:r w:rsidRPr="00210484">
        <w:rPr>
          <w:rStyle w:val="StyleUnderline"/>
          <w:highlight w:val="cyan"/>
        </w:rPr>
        <w:t>in a landmark study</w:t>
      </w:r>
      <w:r w:rsidRPr="00210484">
        <w:rPr>
          <w:rStyle w:val="StyleUnderline"/>
        </w:rPr>
        <w:t xml:space="preserve"> claimed that the </w:t>
      </w:r>
      <w:r w:rsidRPr="00210484">
        <w:rPr>
          <w:rStyle w:val="StyleUnderline"/>
          <w:highlight w:val="cyan"/>
        </w:rPr>
        <w:t>success rate</w:t>
      </w:r>
      <w:r w:rsidRPr="00210484">
        <w:rPr>
          <w:rStyle w:val="StyleUnderline"/>
        </w:rPr>
        <w:t xml:space="preserve"> in the examined cases was </w:t>
      </w:r>
      <w:r w:rsidRPr="00210484">
        <w:rPr>
          <w:rStyle w:val="StyleUnderline"/>
          <w:highlight w:val="cyan"/>
        </w:rPr>
        <w:t>only 34 percent</w:t>
      </w:r>
      <w:r w:rsidRPr="00210484">
        <w:rPr>
          <w:rStyle w:val="StyleUnderline"/>
        </w:rPr>
        <w:t xml:space="preserve">; a later reanalysis of the same data put the figure at a dismal 4 percent. </w:t>
      </w:r>
    </w:p>
    <w:p w14:paraId="5D49B1F4" w14:textId="77777777" w:rsidR="005206CE" w:rsidRPr="00210484" w:rsidRDefault="005206CE" w:rsidP="005206CE">
      <w:pPr>
        <w:rPr>
          <w:sz w:val="16"/>
        </w:rPr>
      </w:pPr>
      <w:r w:rsidRPr="00210484">
        <w:rPr>
          <w:sz w:val="16"/>
        </w:rPr>
        <w:t>Whereas international sanctions imposed on Iran arguably brought it to the negotiating table and enabled the nuclear deal of 2015, other well-known sanctions produced little positive results, if not downright fiascos</w:t>
      </w:r>
      <w:r w:rsidRPr="00210484">
        <w:t>.</w:t>
      </w:r>
      <w:r w:rsidRPr="00210484">
        <w:rPr>
          <w:rStyle w:val="StyleUnderline"/>
        </w:rPr>
        <w:t xml:space="preserve"> Extensive </w:t>
      </w:r>
      <w:r w:rsidRPr="00210484">
        <w:rPr>
          <w:rStyle w:val="StyleUnderline"/>
          <w:highlight w:val="cyan"/>
        </w:rPr>
        <w:t xml:space="preserve">sanctions imposed on </w:t>
      </w:r>
      <w:r w:rsidRPr="00210484">
        <w:rPr>
          <w:rStyle w:val="StyleUnderline"/>
        </w:rPr>
        <w:t xml:space="preserve">India and </w:t>
      </w:r>
      <w:r w:rsidRPr="00210484">
        <w:rPr>
          <w:rStyle w:val="StyleUnderline"/>
          <w:highlight w:val="cyan"/>
        </w:rPr>
        <w:t xml:space="preserve">Pakistan didn’t deter </w:t>
      </w:r>
      <w:r w:rsidRPr="00210484">
        <w:rPr>
          <w:rStyle w:val="StyleUnderline"/>
        </w:rPr>
        <w:t xml:space="preserve">them from acquiring a </w:t>
      </w:r>
      <w:r w:rsidRPr="00210484">
        <w:rPr>
          <w:rStyle w:val="StyleUnderline"/>
          <w:highlight w:val="cyan"/>
        </w:rPr>
        <w:t>nuclear capability</w:t>
      </w:r>
      <w:r w:rsidRPr="00210484">
        <w:rPr>
          <w:rStyle w:val="StyleUnderline"/>
        </w:rPr>
        <w:t xml:space="preserve">, </w:t>
      </w:r>
      <w:r w:rsidRPr="00210484">
        <w:rPr>
          <w:rStyle w:val="StyleUnderline"/>
          <w:highlight w:val="cyan"/>
        </w:rPr>
        <w:t>nor</w:t>
      </w:r>
      <w:r w:rsidRPr="00210484">
        <w:rPr>
          <w:rStyle w:val="StyleUnderline"/>
        </w:rPr>
        <w:t xml:space="preserve"> </w:t>
      </w:r>
      <w:r w:rsidRPr="00210484">
        <w:rPr>
          <w:rStyle w:val="StyleUnderline"/>
          <w:highlight w:val="cyan"/>
        </w:rPr>
        <w:t>did sanctions against Russia prevent</w:t>
      </w:r>
      <w:r w:rsidRPr="00210484">
        <w:rPr>
          <w:rStyle w:val="StyleUnderline"/>
        </w:rPr>
        <w:t xml:space="preserve"> its </w:t>
      </w:r>
      <w:r w:rsidRPr="00210484">
        <w:rPr>
          <w:rStyle w:val="StyleUnderline"/>
          <w:highlight w:val="cyan"/>
        </w:rPr>
        <w:t>aggression</w:t>
      </w:r>
      <w:r w:rsidRPr="00210484">
        <w:rPr>
          <w:rStyle w:val="StyleUnderline"/>
        </w:rPr>
        <w:t xml:space="preserve"> in Ukraine or the annexation of Crimea. Economic </w:t>
      </w:r>
      <w:r w:rsidRPr="00210484">
        <w:rPr>
          <w:rStyle w:val="StyleUnderline"/>
          <w:highlight w:val="cyan"/>
        </w:rPr>
        <w:t xml:space="preserve">pressure by </w:t>
      </w:r>
      <w:r w:rsidRPr="00210484">
        <w:rPr>
          <w:rStyle w:val="StyleUnderline"/>
        </w:rPr>
        <w:t xml:space="preserve">the U.S. in the 1970s </w:t>
      </w:r>
      <w:r w:rsidRPr="00210484">
        <w:rPr>
          <w:rStyle w:val="StyleUnderline"/>
          <w:highlight w:val="cyan"/>
        </w:rPr>
        <w:t xml:space="preserve">did not convince Turkey to remove </w:t>
      </w:r>
      <w:r w:rsidRPr="00210484">
        <w:rPr>
          <w:rStyle w:val="StyleUnderline"/>
        </w:rPr>
        <w:t xml:space="preserve">its </w:t>
      </w:r>
      <w:r w:rsidRPr="00210484">
        <w:rPr>
          <w:rStyle w:val="StyleUnderline"/>
          <w:highlight w:val="cyan"/>
        </w:rPr>
        <w:t>troops</w:t>
      </w:r>
      <w:r w:rsidRPr="00210484">
        <w:rPr>
          <w:rStyle w:val="StyleUnderline"/>
        </w:rPr>
        <w:t xml:space="preserve"> from Cyprus,</w:t>
      </w:r>
      <w:r w:rsidRPr="00210484">
        <w:rPr>
          <w:sz w:val="16"/>
        </w:rPr>
        <w:t xml:space="preserve"> nor did the grain embargo imposed by Jimmy Carter or our boycotting of the Moscow Olympics dissuade the Soviets from their occupation of Afghanistan. The list of ineffective sanctions is long, and there are reasons to doubt that the current uptick of sanctions against North Korea will convince the Kim Jong Um regime to abandon its nuclear ambitions. </w:t>
      </w:r>
    </w:p>
    <w:p w14:paraId="6F3CC484" w14:textId="77777777" w:rsidR="005206CE" w:rsidRPr="00210484" w:rsidRDefault="005206CE" w:rsidP="005206CE">
      <w:pPr>
        <w:rPr>
          <w:sz w:val="16"/>
          <w:szCs w:val="16"/>
        </w:rPr>
      </w:pPr>
      <w:r w:rsidRPr="00210484">
        <w:rPr>
          <w:sz w:val="16"/>
          <w:szCs w:val="16"/>
        </w:rPr>
        <w:t xml:space="preserve">The economics of sanctions, it seems, doesn’t help us understand when they will work and when they are doomed to fail. Economic calculations have lost sight of the fundamental psychology of sanction, failing to capture the human element. </w:t>
      </w:r>
    </w:p>
    <w:p w14:paraId="094BE4DB" w14:textId="77777777" w:rsidR="005206CE" w:rsidRPr="00210484" w:rsidRDefault="005206CE" w:rsidP="005206CE">
      <w:pPr>
        <w:rPr>
          <w:sz w:val="16"/>
          <w:szCs w:val="16"/>
        </w:rPr>
      </w:pPr>
      <w:r w:rsidRPr="00210484">
        <w:rPr>
          <w:sz w:val="16"/>
          <w:szCs w:val="16"/>
        </w:rPr>
        <w:t>To understand when sanctions will work, we need to turn to the science of motivation. First, sanctions can only succeed when the costs they exact from the target are greater than the perceived benefits derived from the sanctioned conduct. If the goal served by that conduct is of a greater magnitude of importance than the goal interfered with by the sanctions, and/or if the interference imposed on the latter goal is minor (i.e. that goal can still be attained though at greater effort) sanctions are unlikely to succeed. For instance, though boycotting of Olympics and a grain embargo may not have been pleasant to the Soviet Union, they were hardly devastating to its public image or to its economy. It, therefore, would be naïve to expect that they would prompt a reconsideration of its policies motivated, as it arguably was, by its lofty geopolitical goals of deterring US interference in the USSR’s ‘backyard’, gaining a strategic foothold in Southwest Asia and containing the radical Islamic revolution spreading from Iran.</w:t>
      </w:r>
    </w:p>
    <w:p w14:paraId="3F97646C" w14:textId="77777777" w:rsidR="005206CE" w:rsidRPr="00210484" w:rsidRDefault="005206CE" w:rsidP="005206CE">
      <w:pPr>
        <w:rPr>
          <w:sz w:val="16"/>
          <w:szCs w:val="16"/>
        </w:rPr>
      </w:pPr>
      <w:r w:rsidRPr="00210484">
        <w:rPr>
          <w:sz w:val="16"/>
          <w:szCs w:val="16"/>
        </w:rPr>
        <w:t xml:space="preserve">Cost-benefit analyses are straightforward and eminently ‘rational.’ They are the least one can expect of a mature government that contemplates imposing sanctions on an adversary. But quantitative accounting isn’t all there is to the psychology of sanctions. In fact, it isn’t even the major facet of the issue. A much more intriguing, important, and pervasive factor is the psychology of honor and significance that often drive the target states’ reactions to punitive moves by their detractors. </w:t>
      </w:r>
    </w:p>
    <w:p w14:paraId="2DF46C49" w14:textId="77777777" w:rsidR="005206CE" w:rsidRPr="00210484" w:rsidRDefault="005206CE" w:rsidP="005206CE">
      <w:pPr>
        <w:rPr>
          <w:rStyle w:val="StyleUnderline"/>
        </w:rPr>
      </w:pPr>
      <w:r w:rsidRPr="00210484">
        <w:rPr>
          <w:sz w:val="16"/>
        </w:rPr>
        <w:t xml:space="preserve">The quest for significance, honor, and mattering has been hailed as a major human motivation that universally governs social action. When it comes into play, no cost-benefit analysis applies, and quantitative considerations give way to motivational quality. </w:t>
      </w:r>
      <w:r w:rsidRPr="00210484">
        <w:rPr>
          <w:rStyle w:val="StyleUnderline"/>
        </w:rPr>
        <w:t>Sanctioning, in short, is a direct affront to nations’ honor and significance, that has to be reciprocated immediately with retaliation, lest one seem weak and incompetent. Indeed, once the issue is defined as matter of significance and honor,</w:t>
      </w:r>
      <w:r w:rsidRPr="00210484">
        <w:t xml:space="preserve"> </w:t>
      </w:r>
      <w:r w:rsidRPr="00DA792D">
        <w:rPr>
          <w:rStyle w:val="Emphasis"/>
          <w:highlight w:val="cyan"/>
        </w:rPr>
        <w:t>no amount of economic pressure</w:t>
      </w:r>
      <w:r w:rsidRPr="00210484">
        <w:rPr>
          <w:highlight w:val="cyan"/>
        </w:rPr>
        <w:t xml:space="preserve"> </w:t>
      </w:r>
      <w:r w:rsidRPr="00210484">
        <w:rPr>
          <w:rStyle w:val="StyleUnderline"/>
          <w:highlight w:val="cyan"/>
        </w:rPr>
        <w:t>will override the target’s resistance,</w:t>
      </w:r>
      <w:r w:rsidRPr="00210484">
        <w:rPr>
          <w:rStyle w:val="StyleUnderline"/>
        </w:rPr>
        <w:t xml:space="preserve"> and in fact, it will surely backfire, as catering to money over honor is seen as reprehensible in honor cultures. Even with its back to the wall, the </w:t>
      </w:r>
      <w:r w:rsidRPr="00210484">
        <w:rPr>
          <w:rStyle w:val="StyleUnderline"/>
          <w:highlight w:val="cyan"/>
        </w:rPr>
        <w:t xml:space="preserve">sanctioned party would </w:t>
      </w:r>
      <w:r w:rsidRPr="00DA792D">
        <w:rPr>
          <w:rStyle w:val="Emphasis"/>
          <w:highlight w:val="cyan"/>
        </w:rPr>
        <w:t>“fight rather than switch”</w:t>
      </w:r>
      <w:r w:rsidRPr="00210484">
        <w:t xml:space="preserve"> </w:t>
      </w:r>
      <w:r w:rsidRPr="00210484">
        <w:rPr>
          <w:rStyle w:val="StyleUnderline"/>
        </w:rPr>
        <w:t xml:space="preserve">and utterly resist complying with the oppressor’s demands to prevent honor loss. In such cases, yielding would be seen as a disastrous humiliation, a significance-loss beyond recovery. </w:t>
      </w:r>
    </w:p>
    <w:p w14:paraId="14EAF953" w14:textId="77777777" w:rsidR="005206CE" w:rsidRPr="00210484" w:rsidRDefault="005206CE" w:rsidP="005206CE">
      <w:pPr>
        <w:rPr>
          <w:sz w:val="16"/>
          <w:szCs w:val="16"/>
        </w:rPr>
      </w:pPr>
      <w:r w:rsidRPr="00210484">
        <w:rPr>
          <w:sz w:val="16"/>
          <w:szCs w:val="16"/>
        </w:rPr>
        <w:t>The anthropologist Scott Atran discussed in these terms the concept of ‘sacred values’ (often concerning one’s land, one’s religion, or one’s family) whose invocation vitiates any possibility of negotiation or compromise. “Dignity before bread,” so goes the Arab proverb, and thousands of ‘devoted actors’ enthusiastically volunteering to die for the ISIS cause, grimly illustrate this phenomenon better than the words can tell.</w:t>
      </w:r>
    </w:p>
    <w:p w14:paraId="156B9F99" w14:textId="77777777" w:rsidR="005206CE" w:rsidRPr="00210484" w:rsidRDefault="005206CE" w:rsidP="005206CE">
      <w:r w:rsidRPr="00210484">
        <w:rPr>
          <w:rStyle w:val="StyleUnderline"/>
          <w:highlight w:val="cyan"/>
        </w:rPr>
        <w:t xml:space="preserve">Issues of </w:t>
      </w:r>
      <w:r w:rsidRPr="00DA792D">
        <w:rPr>
          <w:rStyle w:val="Emphasis"/>
          <w:highlight w:val="cyan"/>
        </w:rPr>
        <w:t>significance and honor</w:t>
      </w:r>
      <w:r w:rsidRPr="00210484">
        <w:rPr>
          <w:rStyle w:val="StyleUnderline"/>
        </w:rPr>
        <w:t xml:space="preserve"> are highly </w:t>
      </w:r>
      <w:r w:rsidRPr="00210484">
        <w:rPr>
          <w:rStyle w:val="StyleUnderline"/>
          <w:highlight w:val="cyan"/>
        </w:rPr>
        <w:t>relevant to nations ruled by autocratic dictators</w:t>
      </w:r>
      <w:r w:rsidRPr="00210484">
        <w:rPr>
          <w:rStyle w:val="StyleUnderline"/>
        </w:rPr>
        <w:t xml:space="preserve"> like Russia’s Vladimir Putin, and North Korea’s Kim Jong Un.</w:t>
      </w:r>
      <w:r w:rsidRPr="00210484">
        <w:t xml:space="preserve"> </w:t>
      </w:r>
      <w:r w:rsidRPr="00210484">
        <w:rPr>
          <w:sz w:val="16"/>
        </w:rPr>
        <w:t>One does not need to be an expert psychoanalyst to realize that grandeur, glory, and an immense desire for significance consume both men to an outstanding degree.</w:t>
      </w:r>
      <w:r w:rsidRPr="00210484">
        <w:t xml:space="preserve"> </w:t>
      </w:r>
      <w:r w:rsidRPr="00210484">
        <w:rPr>
          <w:rStyle w:val="StyleUnderline"/>
        </w:rPr>
        <w:t xml:space="preserve">Insistence on </w:t>
      </w:r>
      <w:r w:rsidRPr="00210484">
        <w:rPr>
          <w:rStyle w:val="StyleUnderline"/>
          <w:highlight w:val="cyan"/>
        </w:rPr>
        <w:t>sanctions</w:t>
      </w:r>
      <w:r w:rsidRPr="00210484">
        <w:rPr>
          <w:rStyle w:val="StyleUnderline"/>
        </w:rPr>
        <w:t xml:space="preserve"> in both cases is likely to</w:t>
      </w:r>
      <w:r w:rsidRPr="00210484">
        <w:t xml:space="preserve"> </w:t>
      </w:r>
      <w:r w:rsidRPr="00DA792D">
        <w:rPr>
          <w:rStyle w:val="Emphasis"/>
        </w:rPr>
        <w:t>challenge their honor</w:t>
      </w:r>
      <w:r w:rsidRPr="00210484">
        <w:t xml:space="preserve">, </w:t>
      </w:r>
      <w:r w:rsidRPr="00210484">
        <w:rPr>
          <w:sz w:val="16"/>
        </w:rPr>
        <w:t xml:space="preserve">particularly given that they are done publicly </w:t>
      </w:r>
      <w:r w:rsidRPr="00210484">
        <w:rPr>
          <w:rStyle w:val="StyleUnderline"/>
        </w:rPr>
        <w:t xml:space="preserve">on the world stage, thus </w:t>
      </w:r>
      <w:r w:rsidRPr="00DA792D">
        <w:rPr>
          <w:rStyle w:val="Emphasis"/>
          <w:highlight w:val="cyan"/>
        </w:rPr>
        <w:t>pouring gasoline on their fire</w:t>
      </w:r>
      <w:r w:rsidRPr="00210484">
        <w:rPr>
          <w:highlight w:val="cyan"/>
        </w:rPr>
        <w:t xml:space="preserve"> </w:t>
      </w:r>
      <w:r w:rsidRPr="00210484">
        <w:rPr>
          <w:rStyle w:val="StyleUnderline"/>
          <w:highlight w:val="cyan"/>
        </w:rPr>
        <w:t>and</w:t>
      </w:r>
      <w:r w:rsidRPr="00210484">
        <w:t xml:space="preserve"> </w:t>
      </w:r>
      <w:r w:rsidRPr="00DA792D">
        <w:rPr>
          <w:rStyle w:val="Emphasis"/>
          <w:highlight w:val="cyan"/>
        </w:rPr>
        <w:t>escalating</w:t>
      </w:r>
      <w:r w:rsidRPr="00DA792D">
        <w:rPr>
          <w:rStyle w:val="Emphasis"/>
        </w:rPr>
        <w:t xml:space="preserve"> honor </w:t>
      </w:r>
      <w:r w:rsidRPr="00DA792D">
        <w:rPr>
          <w:rStyle w:val="Emphasis"/>
          <w:highlight w:val="cyan"/>
        </w:rPr>
        <w:t>conflict</w:t>
      </w:r>
      <w:r w:rsidRPr="00210484">
        <w:rPr>
          <w:rStyle w:val="StyleUnderline"/>
          <w:highlight w:val="cyan"/>
        </w:rPr>
        <w:t xml:space="preserve"> even more</w:t>
      </w:r>
      <w:r w:rsidRPr="00210484">
        <w:rPr>
          <w:rStyle w:val="StyleUnderline"/>
        </w:rPr>
        <w:t>.</w:t>
      </w:r>
    </w:p>
    <w:p w14:paraId="5CD67E22" w14:textId="77777777" w:rsidR="005206CE" w:rsidRPr="003719D2" w:rsidRDefault="005206CE" w:rsidP="005206CE"/>
    <w:p w14:paraId="2BB1B81E" w14:textId="11E993A5" w:rsidR="005206CE" w:rsidRDefault="00D7598A" w:rsidP="005206CE">
      <w:pPr>
        <w:pStyle w:val="Heading3"/>
      </w:pPr>
      <w:r>
        <w:t xml:space="preserve">    AT//</w:t>
      </w:r>
      <w:r w:rsidR="005206CE">
        <w:t>Link Overwhelms</w:t>
      </w:r>
    </w:p>
    <w:p w14:paraId="5BF1219A" w14:textId="77777777" w:rsidR="005206CE" w:rsidRDefault="005206CE" w:rsidP="005206CE">
      <w:pPr>
        <w:pStyle w:val="Heading4"/>
      </w:pPr>
      <w:r w:rsidRPr="005214C7">
        <w:rPr>
          <w:u w:val="single"/>
        </w:rPr>
        <w:t>Strength</w:t>
      </w:r>
      <w:r>
        <w:t xml:space="preserve"> of the link </w:t>
      </w:r>
      <w:r w:rsidRPr="005214C7">
        <w:rPr>
          <w:u w:val="single"/>
        </w:rPr>
        <w:t>outweighs</w:t>
      </w:r>
      <w:r>
        <w:t xml:space="preserve">. The alliance </w:t>
      </w:r>
      <w:r w:rsidRPr="005214C7">
        <w:rPr>
          <w:u w:val="single"/>
        </w:rPr>
        <w:t>controls</w:t>
      </w:r>
      <w:r>
        <w:t xml:space="preserve"> the direction of Japan’s offensive capabilities.</w:t>
      </w:r>
    </w:p>
    <w:p w14:paraId="4CA2EE75" w14:textId="77777777" w:rsidR="005206CE" w:rsidRDefault="005206CE" w:rsidP="005206CE">
      <w:r w:rsidRPr="00642B46">
        <w:t xml:space="preserve">Masahiro </w:t>
      </w:r>
      <w:r w:rsidRPr="00642B46">
        <w:rPr>
          <w:rStyle w:val="Cite"/>
        </w:rPr>
        <w:t>Kurosaki 20</w:t>
      </w:r>
      <w:r w:rsidRPr="00642B46">
        <w:t>. Associate Professor of International Law and the Director of the Study of Law, Security and Military Operations at the National Defense Academy of Japan Ministry of Defense. The Dynamics of Japan’s “Armed Attack Initiation” Doctrine and Anticipatory Self-Defense. Lawfare. 9-7-2020. https://www.lawfareblog.com/dynamics-japans-armed-attack-initiation-doctrine-and-anticipatory-self-defense</w:t>
      </w:r>
    </w:p>
    <w:p w14:paraId="21A2CC5B" w14:textId="77777777" w:rsidR="005206CE" w:rsidRDefault="005206CE" w:rsidP="005206CE">
      <w:pPr>
        <w:rPr>
          <w:sz w:val="16"/>
        </w:rPr>
      </w:pPr>
      <w:r w:rsidRPr="00563A29">
        <w:rPr>
          <w:sz w:val="16"/>
        </w:rPr>
        <w:t xml:space="preserve">Implications of the U.S.-Japan Alliance </w:t>
      </w:r>
      <w:r w:rsidRPr="007F072A">
        <w:rPr>
          <w:rStyle w:val="TitleChar"/>
        </w:rPr>
        <w:t xml:space="preserve">How </w:t>
      </w:r>
      <w:r w:rsidRPr="00513135">
        <w:rPr>
          <w:rStyle w:val="TitleChar"/>
          <w:highlight w:val="cyan"/>
        </w:rPr>
        <w:t>Japan’s</w:t>
      </w:r>
      <w:r w:rsidRPr="00642B46">
        <w:rPr>
          <w:rStyle w:val="TitleChar"/>
        </w:rPr>
        <w:t xml:space="preserve"> “</w:t>
      </w:r>
      <w:r w:rsidRPr="00513135">
        <w:rPr>
          <w:rStyle w:val="TitleChar"/>
          <w:highlight w:val="cyan"/>
        </w:rPr>
        <w:t>armed-attack</w:t>
      </w:r>
      <w:r w:rsidRPr="00642B46">
        <w:rPr>
          <w:rStyle w:val="TitleChar"/>
        </w:rPr>
        <w:t xml:space="preserve">-initiation” </w:t>
      </w:r>
      <w:r w:rsidRPr="007F072A">
        <w:rPr>
          <w:rStyle w:val="TitleChar"/>
          <w:highlight w:val="cyan"/>
        </w:rPr>
        <w:t>doctrine</w:t>
      </w:r>
      <w:r w:rsidRPr="007F072A">
        <w:rPr>
          <w:rStyle w:val="TitleChar"/>
        </w:rPr>
        <w:t xml:space="preserve"> </w:t>
      </w:r>
      <w:r w:rsidRPr="007F072A">
        <w:rPr>
          <w:rStyle w:val="Emphasis"/>
        </w:rPr>
        <w:t>will evolve</w:t>
      </w:r>
      <w:r w:rsidRPr="00642B46">
        <w:rPr>
          <w:rStyle w:val="TitleChar"/>
        </w:rPr>
        <w:t xml:space="preserve"> in the future </w:t>
      </w:r>
      <w:r w:rsidRPr="00513135">
        <w:rPr>
          <w:rStyle w:val="Emphasis"/>
          <w:highlight w:val="cyan"/>
        </w:rPr>
        <w:t>is contingent on the</w:t>
      </w:r>
      <w:r w:rsidRPr="00642B46">
        <w:rPr>
          <w:rStyle w:val="Emphasis"/>
        </w:rPr>
        <w:t xml:space="preserve"> fate of Japan’s </w:t>
      </w:r>
      <w:r w:rsidRPr="00513135">
        <w:rPr>
          <w:rStyle w:val="Emphasis"/>
          <w:highlight w:val="cyan"/>
        </w:rPr>
        <w:t>alliance</w:t>
      </w:r>
      <w:r w:rsidRPr="00642B46">
        <w:rPr>
          <w:rStyle w:val="Emphasis"/>
        </w:rPr>
        <w:t xml:space="preserve"> with the United States</w:t>
      </w:r>
      <w:r w:rsidRPr="00563A29">
        <w:rPr>
          <w:sz w:val="16"/>
        </w:rPr>
        <w:t xml:space="preserve">. In fact, not only has </w:t>
      </w:r>
      <w:r w:rsidRPr="00513135">
        <w:rPr>
          <w:rStyle w:val="TitleChar"/>
          <w:highlight w:val="cyan"/>
        </w:rPr>
        <w:t xml:space="preserve">the doctrine </w:t>
      </w:r>
      <w:r w:rsidRPr="007F072A">
        <w:rPr>
          <w:rStyle w:val="TitleChar"/>
          <w:highlight w:val="cyan"/>
        </w:rPr>
        <w:t>remained underdeveloped</w:t>
      </w:r>
      <w:r w:rsidRPr="00642B46">
        <w:rPr>
          <w:rStyle w:val="TitleChar"/>
        </w:rPr>
        <w:t xml:space="preserve">, but </w:t>
      </w:r>
      <w:r w:rsidRPr="007F072A">
        <w:rPr>
          <w:rStyle w:val="TitleChar"/>
        </w:rPr>
        <w:t>it has also garnered little attention</w:t>
      </w:r>
      <w:r w:rsidRPr="00642B46">
        <w:rPr>
          <w:rStyle w:val="TitleChar"/>
        </w:rPr>
        <w:t xml:space="preserve"> from the public and even most security professionals</w:t>
      </w:r>
      <w:r w:rsidRPr="00563A29">
        <w:rPr>
          <w:sz w:val="16"/>
        </w:rPr>
        <w:t xml:space="preserve">. </w:t>
      </w:r>
      <w:r w:rsidRPr="007F072A">
        <w:rPr>
          <w:rStyle w:val="TitleChar"/>
        </w:rPr>
        <w:t>This is</w:t>
      </w:r>
      <w:r w:rsidRPr="00642B46">
        <w:rPr>
          <w:rStyle w:val="TitleChar"/>
        </w:rPr>
        <w:t xml:space="preserve"> primarily </w:t>
      </w:r>
      <w:r w:rsidRPr="007F072A">
        <w:rPr>
          <w:rStyle w:val="TitleChar"/>
        </w:rPr>
        <w:t>because</w:t>
      </w:r>
      <w:r w:rsidRPr="00563A29">
        <w:rPr>
          <w:sz w:val="16"/>
        </w:rPr>
        <w:t xml:space="preserve">, </w:t>
      </w:r>
      <w:r w:rsidRPr="00513135">
        <w:rPr>
          <w:rStyle w:val="TitleChar"/>
          <w:highlight w:val="cyan"/>
        </w:rPr>
        <w:t>by virtue of the U.S.’s</w:t>
      </w:r>
      <w:r w:rsidRPr="00642B46">
        <w:rPr>
          <w:rStyle w:val="TitleChar"/>
        </w:rPr>
        <w:t xml:space="preserve"> </w:t>
      </w:r>
      <w:r w:rsidRPr="00642B46">
        <w:rPr>
          <w:rStyle w:val="Emphasis"/>
        </w:rPr>
        <w:t xml:space="preserve">overwhelming offensive </w:t>
      </w:r>
      <w:r w:rsidRPr="00513135">
        <w:rPr>
          <w:rStyle w:val="Emphasis"/>
          <w:highlight w:val="cyan"/>
        </w:rPr>
        <w:t>capabilities</w:t>
      </w:r>
      <w:r w:rsidRPr="00563A29">
        <w:rPr>
          <w:sz w:val="16"/>
        </w:rPr>
        <w:t xml:space="preserve"> backed by the Caroline doctrine, </w:t>
      </w:r>
      <w:r w:rsidRPr="00513135">
        <w:rPr>
          <w:rStyle w:val="TitleChar"/>
          <w:highlight w:val="cyan"/>
        </w:rPr>
        <w:t>Japan has been able to devote itself to a</w:t>
      </w:r>
      <w:r w:rsidRPr="00642B46">
        <w:rPr>
          <w:rStyle w:val="TitleChar"/>
        </w:rPr>
        <w:t xml:space="preserve"> strictly </w:t>
      </w:r>
      <w:r w:rsidRPr="00513135">
        <w:rPr>
          <w:rStyle w:val="TitleChar"/>
          <w:highlight w:val="cyan"/>
        </w:rPr>
        <w:t>defensive role</w:t>
      </w:r>
      <w:r w:rsidRPr="00563A29">
        <w:rPr>
          <w:sz w:val="16"/>
        </w:rPr>
        <w:t xml:space="preserve"> in its defense. Seeking to “let sleeping dogs lie,” Japan has thus avoided facing squarely the issue of what exactly the initiation of armed attack means as distinct from the imminent threat of armed attack. The alliance relationship between the United States and Japan is often compared to a “sword and shield.” </w:t>
      </w:r>
      <w:r w:rsidRPr="00642B46">
        <w:rPr>
          <w:rStyle w:val="TitleChar"/>
        </w:rPr>
        <w:t xml:space="preserve">Under the spirit of the pacifist Constitution underlying its defense-only policy, </w:t>
      </w:r>
      <w:r w:rsidRPr="00513135">
        <w:rPr>
          <w:rStyle w:val="TitleChar"/>
          <w:highlight w:val="cyan"/>
        </w:rPr>
        <w:t>Japan has long refrained</w:t>
      </w:r>
      <w:r w:rsidRPr="00642B46">
        <w:rPr>
          <w:rStyle w:val="TitleChar"/>
        </w:rPr>
        <w:t xml:space="preserve"> from possessing offensive and expeditionary capabilities</w:t>
      </w:r>
      <w:r w:rsidRPr="00563A29">
        <w:rPr>
          <w:sz w:val="16"/>
        </w:rPr>
        <w:t xml:space="preserve">, capable of reaching the territory of other states even for self-defense purposes. Yet such traditional balance of burden-sharing is now being undermined. One could argue that, as with Australia, Japan currently leans toward self-reliance in its national security while maintaining its alliance with the United States. This move led to a proposal approved in August by the country’s ruling Liberal Democratic Party for Japan to acquire “capabilities to halt ballistic missile attacks, etc. within the territory of adversaries.” But such capabilities should not be deemed limited to those needed to halt ballistic missile attacks. To take a prominent example, Japan has already set up a plan to build the capabilities of its Self-Defense Force to disrupt cyber operations by adversaries for its self-defense against their armed attack, which, in the government’s view, even a cyber-only attack could constitute. The government will reportedly make the first revision to its National Security Strategy this year based on the party proposal. </w:t>
      </w:r>
      <w:r w:rsidRPr="00642B46">
        <w:rPr>
          <w:rStyle w:val="TitleChar"/>
        </w:rPr>
        <w:t xml:space="preserve">No doubt, </w:t>
      </w:r>
      <w:r w:rsidRPr="007F072A">
        <w:rPr>
          <w:rStyle w:val="TitleChar"/>
          <w:highlight w:val="cyan"/>
        </w:rPr>
        <w:t>a m</w:t>
      </w:r>
      <w:r w:rsidRPr="00513135">
        <w:rPr>
          <w:rStyle w:val="TitleChar"/>
          <w:highlight w:val="cyan"/>
        </w:rPr>
        <w:t>ajor shift in</w:t>
      </w:r>
      <w:r w:rsidRPr="00642B46">
        <w:rPr>
          <w:rStyle w:val="TitleChar"/>
        </w:rPr>
        <w:t xml:space="preserve"> Japan’s </w:t>
      </w:r>
      <w:r w:rsidRPr="00513135">
        <w:rPr>
          <w:rStyle w:val="TitleChar"/>
          <w:highlight w:val="cyan"/>
        </w:rPr>
        <w:t>alliance</w:t>
      </w:r>
      <w:r w:rsidRPr="00642B46">
        <w:rPr>
          <w:rStyle w:val="TitleChar"/>
        </w:rPr>
        <w:t xml:space="preserve"> policy </w:t>
      </w:r>
      <w:r w:rsidRPr="00513135">
        <w:rPr>
          <w:rStyle w:val="Emphasis"/>
          <w:highlight w:val="cyan"/>
        </w:rPr>
        <w:t>affects</w:t>
      </w:r>
      <w:r w:rsidRPr="00642B46">
        <w:rPr>
          <w:rStyle w:val="Emphasis"/>
        </w:rPr>
        <w:t xml:space="preserve"> relevant </w:t>
      </w:r>
      <w:r w:rsidRPr="00513135">
        <w:rPr>
          <w:rStyle w:val="Emphasis"/>
          <w:highlight w:val="cyan"/>
        </w:rPr>
        <w:t>legal parameters</w:t>
      </w:r>
      <w:r w:rsidRPr="00563A29">
        <w:rPr>
          <w:sz w:val="16"/>
        </w:rPr>
        <w:t xml:space="preserve">. It is not completely unrelated to Prime Minister Shinzo Abe’s recent repeated calls for revising the Constitution—which has never been amended in its 74-year history. </w:t>
      </w:r>
      <w:r w:rsidRPr="00642B46">
        <w:rPr>
          <w:rStyle w:val="TitleChar"/>
        </w:rPr>
        <w:t>The wider the security policy pendulum swings from defensive to offensive, the more likely it is that Japan will push itself to the limit of the “armed-attack-initiation”</w:t>
      </w:r>
      <w:r w:rsidRPr="00563A29">
        <w:rPr>
          <w:sz w:val="16"/>
        </w:rPr>
        <w:t xml:space="preserve"> doctrine while remaining in accordance with the U.N. Charter and other rules of international law. </w:t>
      </w:r>
      <w:r w:rsidRPr="00642B46">
        <w:rPr>
          <w:rStyle w:val="TitleChar"/>
        </w:rPr>
        <w:t xml:space="preserve">But </w:t>
      </w:r>
      <w:r w:rsidRPr="00513135">
        <w:rPr>
          <w:rStyle w:val="TitleChar"/>
          <w:highlight w:val="cyan"/>
        </w:rPr>
        <w:t xml:space="preserve">it is </w:t>
      </w:r>
      <w:r w:rsidRPr="007F072A">
        <w:rPr>
          <w:rStyle w:val="Emphasis"/>
        </w:rPr>
        <w:t xml:space="preserve">the </w:t>
      </w:r>
      <w:r w:rsidRPr="00513135">
        <w:rPr>
          <w:rStyle w:val="Emphasis"/>
          <w:highlight w:val="cyan"/>
        </w:rPr>
        <w:t>alliance policy</w:t>
      </w:r>
      <w:r w:rsidRPr="00642B46">
        <w:rPr>
          <w:rStyle w:val="TitleChar"/>
        </w:rPr>
        <w:t xml:space="preserve"> of the United States as well as that of Japan </w:t>
      </w:r>
      <w:r w:rsidRPr="00513135">
        <w:rPr>
          <w:rStyle w:val="TitleChar"/>
          <w:highlight w:val="cyan"/>
        </w:rPr>
        <w:t xml:space="preserve">that </w:t>
      </w:r>
      <w:r w:rsidRPr="007F072A">
        <w:rPr>
          <w:rStyle w:val="TitleChar"/>
        </w:rPr>
        <w:t xml:space="preserve">ultimately </w:t>
      </w:r>
      <w:r w:rsidRPr="00513135">
        <w:rPr>
          <w:rStyle w:val="TitleChar"/>
          <w:highlight w:val="cyan"/>
        </w:rPr>
        <w:t>will determine</w:t>
      </w:r>
      <w:r w:rsidRPr="00642B46">
        <w:rPr>
          <w:rStyle w:val="TitleChar"/>
        </w:rPr>
        <w:t xml:space="preserve"> whether and </w:t>
      </w:r>
      <w:r w:rsidRPr="00513135">
        <w:rPr>
          <w:rStyle w:val="TitleChar"/>
          <w:highlight w:val="cyan"/>
        </w:rPr>
        <w:t xml:space="preserve">how this </w:t>
      </w:r>
      <w:r w:rsidRPr="007F072A">
        <w:rPr>
          <w:rStyle w:val="TitleChar"/>
        </w:rPr>
        <w:t xml:space="preserve">Japanese </w:t>
      </w:r>
      <w:r w:rsidRPr="00513135">
        <w:rPr>
          <w:rStyle w:val="TitleChar"/>
          <w:highlight w:val="cyan"/>
        </w:rPr>
        <w:t>doctrine is galvanized</w:t>
      </w:r>
      <w:r w:rsidRPr="00642B46">
        <w:rPr>
          <w:rStyle w:val="TitleChar"/>
        </w:rPr>
        <w:t xml:space="preserve"> going forward</w:t>
      </w:r>
      <w:r w:rsidRPr="00563A29">
        <w:rPr>
          <w:sz w:val="16"/>
        </w:rPr>
        <w:t>.</w:t>
      </w:r>
    </w:p>
    <w:p w14:paraId="7D868E54" w14:textId="77777777" w:rsidR="005206CE" w:rsidRDefault="005206CE" w:rsidP="005206CE">
      <w:pPr>
        <w:pStyle w:val="Heading4"/>
      </w:pPr>
      <w:r>
        <w:t>It creates</w:t>
      </w:r>
      <w:r w:rsidRPr="003B268D">
        <w:t xml:space="preserve"> the perception of </w:t>
      </w:r>
      <w:r w:rsidRPr="003B268D">
        <w:rPr>
          <w:u w:val="single"/>
        </w:rPr>
        <w:t>collapsed</w:t>
      </w:r>
      <w:r w:rsidRPr="003B268D">
        <w:t xml:space="preserve"> extended deterrence, which </w:t>
      </w:r>
      <w:r w:rsidRPr="003B268D">
        <w:rPr>
          <w:u w:val="single"/>
        </w:rPr>
        <w:t>in turn</w:t>
      </w:r>
      <w:r w:rsidRPr="003B268D">
        <w:t xml:space="preserve"> flips </w:t>
      </w:r>
      <w:r w:rsidRPr="003B268D">
        <w:rPr>
          <w:u w:val="single"/>
        </w:rPr>
        <w:t>public</w:t>
      </w:r>
      <w:r w:rsidRPr="003B268D">
        <w:t xml:space="preserve"> and </w:t>
      </w:r>
      <w:r w:rsidRPr="003B268D">
        <w:rPr>
          <w:u w:val="single"/>
        </w:rPr>
        <w:t>strategic</w:t>
      </w:r>
      <w:r w:rsidRPr="003B268D">
        <w:t xml:space="preserve"> opinion </w:t>
      </w:r>
      <w:r>
        <w:t xml:space="preserve">that is </w:t>
      </w:r>
      <w:r w:rsidRPr="003B268D">
        <w:rPr>
          <w:u w:val="single"/>
        </w:rPr>
        <w:t>preventing</w:t>
      </w:r>
      <w:r w:rsidRPr="003B268D">
        <w:t xml:space="preserve"> prolif</w:t>
      </w:r>
      <w:r>
        <w:t xml:space="preserve"> </w:t>
      </w:r>
      <w:r w:rsidRPr="003B268D">
        <w:rPr>
          <w:u w:val="single"/>
        </w:rPr>
        <w:t>now</w:t>
      </w:r>
      <w:r w:rsidRPr="003B268D">
        <w:t>.</w:t>
      </w:r>
    </w:p>
    <w:p w14:paraId="2E0F3377" w14:textId="77777777" w:rsidR="005206CE" w:rsidRPr="001513F2" w:rsidRDefault="005206CE" w:rsidP="005206CE">
      <w:r>
        <w:t xml:space="preserve">Eric </w:t>
      </w:r>
      <w:r w:rsidRPr="00F56BB6">
        <w:rPr>
          <w:rStyle w:val="Cite"/>
        </w:rPr>
        <w:t>Heginbotham &amp;</w:t>
      </w:r>
      <w:r>
        <w:t xml:space="preserve"> Richard J. </w:t>
      </w:r>
      <w:r w:rsidRPr="00F56BB6">
        <w:rPr>
          <w:rStyle w:val="Cite"/>
        </w:rPr>
        <w:t>Samuels 21</w:t>
      </w:r>
      <w:r>
        <w:t xml:space="preserve">. *Principal Research Scientist at MIT’s Center for International Studies and a specialist in Asian security issues. Formerly senior political scientist at the RAND Corporation and Senior Fellow of Asian Studies at the Council on Foreign Relations. PhD in political science from MIT. **Ford International Professor of Political Science and director of the Center for International Studies at the Massachusetts Institute of Technology. Formerly head of the MIT Political Science Department, Vice-Chair of the Committee on Japan of the National Research Council, and chair of the Japan-US Friendship Commission. Elected to the American Academy of Arts &amp; Sciences and awarded an Imperial decoration. Finalist for the Lionel Gelber Prize for the best book in international affairs. Won the Marraro Prize from the Society for Italian Historical Studies, Jervis-Schroeder Prize from the American Political Science Association, Association for Asian Studies, the Association of American University Press, and the Ohira Memorial Foundation. “Vulnerable US Alliances in Northeast Asia: The Nuclear Implications.” The Washington Quarterly 44.1, Pages 157-175. </w:t>
      </w:r>
    </w:p>
    <w:p w14:paraId="183614F4" w14:textId="77777777" w:rsidR="005206CE" w:rsidRPr="00CE3771" w:rsidRDefault="005206CE" w:rsidP="005206CE">
      <w:pPr>
        <w:rPr>
          <w:sz w:val="16"/>
        </w:rPr>
      </w:pPr>
      <w:r w:rsidRPr="00BB00F0">
        <w:rPr>
          <w:rStyle w:val="TitleChar"/>
        </w:rPr>
        <w:t>For decade</w:t>
      </w:r>
      <w:r w:rsidRPr="00D96EE7">
        <w:rPr>
          <w:rStyle w:val="TitleChar"/>
        </w:rPr>
        <w:t>s</w:t>
      </w:r>
      <w:r w:rsidRPr="00D96EE7">
        <w:rPr>
          <w:sz w:val="16"/>
        </w:rPr>
        <w:t>,</w:t>
      </w:r>
      <w:r w:rsidRPr="00CE3771">
        <w:rPr>
          <w:sz w:val="16"/>
        </w:rPr>
        <w:t xml:space="preserve"> </w:t>
      </w:r>
      <w:r w:rsidRPr="00C84E32">
        <w:rPr>
          <w:rStyle w:val="TitleChar"/>
          <w:highlight w:val="cyan"/>
        </w:rPr>
        <w:t xml:space="preserve">Japanese </w:t>
      </w:r>
      <w:r w:rsidRPr="00D96EE7">
        <w:rPr>
          <w:rStyle w:val="TitleChar"/>
        </w:rPr>
        <w:t>strategists</w:t>
      </w:r>
      <w:r w:rsidRPr="00CE3771">
        <w:rPr>
          <w:sz w:val="16"/>
        </w:rPr>
        <w:t xml:space="preserve"> almost </w:t>
      </w:r>
      <w:r w:rsidRPr="009D3FC1">
        <w:rPr>
          <w:rStyle w:val="Emphasis"/>
        </w:rPr>
        <w:t xml:space="preserve">unanimously </w:t>
      </w:r>
      <w:r w:rsidRPr="00C84E32">
        <w:rPr>
          <w:rStyle w:val="Emphasis"/>
          <w:highlight w:val="cyan"/>
        </w:rPr>
        <w:t>averred</w:t>
      </w:r>
      <w:r w:rsidRPr="00CE3771">
        <w:rPr>
          <w:sz w:val="16"/>
        </w:rPr>
        <w:t xml:space="preserve"> </w:t>
      </w:r>
      <w:r w:rsidRPr="00D96EE7">
        <w:rPr>
          <w:u w:val="single"/>
        </w:rPr>
        <w:t>that</w:t>
      </w:r>
      <w:r w:rsidRPr="00D96EE7">
        <w:rPr>
          <w:sz w:val="16"/>
        </w:rPr>
        <w:t xml:space="preserve"> </w:t>
      </w:r>
      <w:r w:rsidRPr="009D3FC1">
        <w:rPr>
          <w:rStyle w:val="TitleChar"/>
          <w:highlight w:val="cyan"/>
        </w:rPr>
        <w:t xml:space="preserve">as long </w:t>
      </w:r>
      <w:r w:rsidRPr="00D96EE7">
        <w:rPr>
          <w:rStyle w:val="TitleChar"/>
        </w:rPr>
        <w:t>as</w:t>
      </w:r>
      <w:r w:rsidRPr="00BA462F">
        <w:rPr>
          <w:rStyle w:val="TitleChar"/>
        </w:rPr>
        <w:t xml:space="preserve"> </w:t>
      </w:r>
      <w:r w:rsidRPr="00D96EE7">
        <w:rPr>
          <w:rStyle w:val="TitleChar"/>
        </w:rPr>
        <w:t xml:space="preserve">US </w:t>
      </w:r>
      <w:r w:rsidRPr="00C84E32">
        <w:rPr>
          <w:rStyle w:val="TitleChar"/>
          <w:highlight w:val="cyan"/>
        </w:rPr>
        <w:t>extended</w:t>
      </w:r>
      <w:r w:rsidRPr="00BB00F0">
        <w:rPr>
          <w:rStyle w:val="TitleChar"/>
        </w:rPr>
        <w:t xml:space="preserve"> </w:t>
      </w:r>
      <w:r w:rsidRPr="00C84E32">
        <w:rPr>
          <w:rStyle w:val="TitleChar"/>
          <w:highlight w:val="cyan"/>
        </w:rPr>
        <w:t xml:space="preserve">deterrence </w:t>
      </w:r>
      <w:r w:rsidRPr="00986E76">
        <w:rPr>
          <w:rStyle w:val="Emphasis"/>
          <w:szCs w:val="26"/>
        </w:rPr>
        <w:t xml:space="preserve">remained </w:t>
      </w:r>
      <w:r w:rsidRPr="00C84E32">
        <w:rPr>
          <w:rStyle w:val="Emphasis"/>
          <w:szCs w:val="26"/>
          <w:highlight w:val="cyan"/>
        </w:rPr>
        <w:t>credible</w:t>
      </w:r>
      <w:r w:rsidRPr="00CE3771">
        <w:rPr>
          <w:sz w:val="16"/>
        </w:rPr>
        <w:t xml:space="preserve">, </w:t>
      </w:r>
      <w:r w:rsidRPr="00D96EE7">
        <w:rPr>
          <w:rStyle w:val="TitleChar"/>
        </w:rPr>
        <w:t xml:space="preserve">nuclear </w:t>
      </w:r>
      <w:r w:rsidRPr="00C84E32">
        <w:rPr>
          <w:rStyle w:val="TitleChar"/>
          <w:highlight w:val="cyan"/>
        </w:rPr>
        <w:t>breakout</w:t>
      </w:r>
      <w:r w:rsidRPr="00CE3771">
        <w:rPr>
          <w:sz w:val="16"/>
        </w:rPr>
        <w:t xml:space="preserve"> </w:t>
      </w:r>
      <w:r w:rsidRPr="00D96EE7">
        <w:rPr>
          <w:rStyle w:val="TitleChar"/>
        </w:rPr>
        <w:t xml:space="preserve">would </w:t>
      </w:r>
      <w:r w:rsidRPr="00C84E32">
        <w:rPr>
          <w:rStyle w:val="TitleChar"/>
          <w:highlight w:val="cyan"/>
        </w:rPr>
        <w:t xml:space="preserve">not </w:t>
      </w:r>
      <w:r w:rsidRPr="00D96EE7">
        <w:rPr>
          <w:rStyle w:val="TitleChar"/>
        </w:rPr>
        <w:t xml:space="preserve">be </w:t>
      </w:r>
      <w:r w:rsidRPr="009D3FC1">
        <w:rPr>
          <w:rStyle w:val="TitleChar"/>
          <w:highlight w:val="cyan"/>
        </w:rPr>
        <w:t xml:space="preserve">in </w:t>
      </w:r>
      <w:r w:rsidRPr="00986E76">
        <w:rPr>
          <w:rStyle w:val="TitleChar"/>
        </w:rPr>
        <w:t>Japan’s</w:t>
      </w:r>
      <w:r w:rsidRPr="00C84E32">
        <w:rPr>
          <w:rStyle w:val="TitleChar"/>
        </w:rPr>
        <w:t xml:space="preserve"> </w:t>
      </w:r>
      <w:r w:rsidRPr="00C84E32">
        <w:rPr>
          <w:rStyle w:val="TitleChar"/>
          <w:highlight w:val="cyan"/>
        </w:rPr>
        <w:t>interest</w:t>
      </w:r>
      <w:r w:rsidRPr="00CE3771">
        <w:rPr>
          <w:sz w:val="16"/>
        </w:rPr>
        <w:t xml:space="preserve">.17 While this </w:t>
      </w:r>
      <w:r w:rsidRPr="00CE3771">
        <w:rPr>
          <w:rStyle w:val="TitleChar"/>
        </w:rPr>
        <w:t xml:space="preserve">has been </w:t>
      </w:r>
      <w:r w:rsidRPr="00BB00F0">
        <w:rPr>
          <w:rStyle w:val="Emphasis"/>
        </w:rPr>
        <w:t>regularly reaffirmed</w:t>
      </w:r>
      <w:r w:rsidRPr="00CE3771">
        <w:rPr>
          <w:sz w:val="16"/>
        </w:rPr>
        <w:t xml:space="preserve">, some mainstream strategists today interrogate the credibility of extended deterrence. In 2018, for example, former Defense Minister Ishiba Shigeru — a longtime advocate of Japan’s nuclear latency — suggested “the </w:t>
      </w:r>
      <w:r w:rsidRPr="00BB00F0">
        <w:rPr>
          <w:rStyle w:val="TitleChar"/>
        </w:rPr>
        <w:t>credibility of</w:t>
      </w:r>
      <w:r w:rsidRPr="00AA170D">
        <w:rPr>
          <w:rStyle w:val="TitleChar"/>
        </w:rPr>
        <w:t xml:space="preserve"> U.S. </w:t>
      </w:r>
      <w:r w:rsidRPr="00BB00F0">
        <w:rPr>
          <w:rStyle w:val="TitleChar"/>
        </w:rPr>
        <w:t>extended deterrence</w:t>
      </w:r>
      <w:r w:rsidRPr="00CE3771">
        <w:rPr>
          <w:sz w:val="16"/>
        </w:rPr>
        <w:t xml:space="preserve"> … </w:t>
      </w:r>
      <w:r w:rsidRPr="00AA170D">
        <w:rPr>
          <w:rStyle w:val="TitleChar"/>
        </w:rPr>
        <w:t xml:space="preserve">has to be </w:t>
      </w:r>
      <w:r w:rsidRPr="00BB00F0">
        <w:rPr>
          <w:rStyle w:val="Emphasis"/>
        </w:rPr>
        <w:t>scrutinized</w:t>
      </w:r>
      <w:r w:rsidRPr="00CE3771">
        <w:rPr>
          <w:sz w:val="16"/>
        </w:rPr>
        <w:t xml:space="preserve">.” 18 He publicly advocated amending Japan’s longstanding prohibition on building, deploying, or allowing the introduction of nuclear weapons, known as Japan’s three nonnuclear </w:t>
      </w:r>
      <w:r w:rsidRPr="00986E76">
        <w:rPr>
          <w:sz w:val="16"/>
        </w:rPr>
        <w:t>principles.19 Meanwhile, researchers at the Security Strategy Research Institute of Japan with connections to Japan’s</w:t>
      </w:r>
      <w:r w:rsidRPr="00CE3771">
        <w:rPr>
          <w:sz w:val="16"/>
        </w:rPr>
        <w:t xml:space="preserve"> defense establishment argued that “</w:t>
      </w:r>
      <w:r w:rsidRPr="00C84E32">
        <w:rPr>
          <w:rStyle w:val="TitleChar"/>
          <w:highlight w:val="cyan"/>
        </w:rPr>
        <w:t>if</w:t>
      </w:r>
      <w:r w:rsidRPr="00CE3771">
        <w:rPr>
          <w:sz w:val="16"/>
        </w:rPr>
        <w:t xml:space="preserve"> the </w:t>
      </w:r>
      <w:r w:rsidRPr="00E864C7">
        <w:rPr>
          <w:rStyle w:val="Emphasis"/>
        </w:rPr>
        <w:t xml:space="preserve">relative </w:t>
      </w:r>
      <w:r w:rsidRPr="00986E76">
        <w:rPr>
          <w:rStyle w:val="Emphasis"/>
        </w:rPr>
        <w:t>position</w:t>
      </w:r>
      <w:r w:rsidRPr="00986E76">
        <w:rPr>
          <w:rStyle w:val="TitleChar"/>
        </w:rPr>
        <w:t xml:space="preserve"> of</w:t>
      </w:r>
      <w:r w:rsidRPr="00CE3771">
        <w:rPr>
          <w:sz w:val="16"/>
        </w:rPr>
        <w:t xml:space="preserve"> </w:t>
      </w:r>
      <w:r w:rsidRPr="00986E76">
        <w:rPr>
          <w:sz w:val="16"/>
        </w:rPr>
        <w:t xml:space="preserve">the </w:t>
      </w:r>
      <w:r w:rsidRPr="00986E76">
        <w:rPr>
          <w:rStyle w:val="Emphasis"/>
        </w:rPr>
        <w:t>U</w:t>
      </w:r>
      <w:r w:rsidRPr="00986E76">
        <w:rPr>
          <w:rStyle w:val="TitleChar"/>
        </w:rPr>
        <w:t xml:space="preserve">nited </w:t>
      </w:r>
      <w:r w:rsidRPr="00986E76">
        <w:rPr>
          <w:rStyle w:val="Emphasis"/>
        </w:rPr>
        <w:t>S</w:t>
      </w:r>
      <w:r w:rsidRPr="00986E76">
        <w:rPr>
          <w:rStyle w:val="TitleChar"/>
        </w:rPr>
        <w:t xml:space="preserve">tates produces </w:t>
      </w:r>
      <w:r w:rsidRPr="00C84E32">
        <w:rPr>
          <w:rStyle w:val="TitleChar"/>
          <w:highlight w:val="cyan"/>
        </w:rPr>
        <w:t>doubts</w:t>
      </w:r>
      <w:r w:rsidRPr="00E864C7">
        <w:rPr>
          <w:rStyle w:val="TitleChar"/>
        </w:rPr>
        <w:t xml:space="preserve"> about extended deterrence</w:t>
      </w:r>
      <w:r w:rsidRPr="00CE3771">
        <w:rPr>
          <w:sz w:val="16"/>
        </w:rPr>
        <w:t xml:space="preserve">, another </w:t>
      </w:r>
      <w:r w:rsidRPr="00C84E32">
        <w:rPr>
          <w:rStyle w:val="TitleChar"/>
          <w:highlight w:val="cyan"/>
        </w:rPr>
        <w:t>option</w:t>
      </w:r>
      <w:r w:rsidRPr="00C84E32">
        <w:rPr>
          <w:rStyle w:val="TitleChar"/>
        </w:rPr>
        <w:t xml:space="preserve"> </w:t>
      </w:r>
      <w:r w:rsidRPr="00986E76">
        <w:rPr>
          <w:rStyle w:val="TitleChar"/>
        </w:rPr>
        <w:t xml:space="preserve">would </w:t>
      </w:r>
      <w:r w:rsidRPr="00D96EE7">
        <w:rPr>
          <w:rStyle w:val="TitleChar"/>
        </w:rPr>
        <w:t xml:space="preserve">be </w:t>
      </w:r>
      <w:r w:rsidRPr="00127949">
        <w:rPr>
          <w:rStyle w:val="TitleChar"/>
        </w:rPr>
        <w:t xml:space="preserve">to </w:t>
      </w:r>
      <w:r w:rsidRPr="00C84E32">
        <w:rPr>
          <w:rStyle w:val="Emphasis"/>
          <w:szCs w:val="26"/>
          <w:highlight w:val="cyan"/>
        </w:rPr>
        <w:t xml:space="preserve">leave </w:t>
      </w:r>
      <w:r w:rsidRPr="009D3FC1">
        <w:rPr>
          <w:rStyle w:val="Emphasis"/>
          <w:szCs w:val="26"/>
        </w:rPr>
        <w:t xml:space="preserve">the </w:t>
      </w:r>
      <w:r w:rsidRPr="00C84E32">
        <w:rPr>
          <w:rStyle w:val="Emphasis"/>
          <w:szCs w:val="26"/>
          <w:highlight w:val="cyan"/>
        </w:rPr>
        <w:t>NPT and become</w:t>
      </w:r>
      <w:r w:rsidRPr="00C84E32">
        <w:rPr>
          <w:rStyle w:val="Emphasis"/>
          <w:szCs w:val="26"/>
        </w:rPr>
        <w:t xml:space="preserve"> </w:t>
      </w:r>
      <w:r w:rsidRPr="009D3FC1">
        <w:rPr>
          <w:rStyle w:val="Emphasis"/>
          <w:szCs w:val="26"/>
        </w:rPr>
        <w:t xml:space="preserve">a </w:t>
      </w:r>
      <w:r w:rsidRPr="00C84E32">
        <w:rPr>
          <w:rStyle w:val="Emphasis"/>
          <w:szCs w:val="26"/>
          <w:highlight w:val="cyan"/>
        </w:rPr>
        <w:t>nuclear weapons state</w:t>
      </w:r>
      <w:r w:rsidRPr="00CE3771">
        <w:rPr>
          <w:sz w:val="16"/>
        </w:rPr>
        <w:t xml:space="preserve"> … [W]e would probably gain the understanding and support of most other countries.” 20 In that case, they insist, the best model would be Britain, which, unlike France, integrated its war planning with the United States, but unlike Germany, maintained full control over actual use.</w:t>
      </w:r>
    </w:p>
    <w:p w14:paraId="6DCE9B5F" w14:textId="77777777" w:rsidR="005206CE" w:rsidRPr="00644025" w:rsidRDefault="005206CE" w:rsidP="005206CE">
      <w:pPr>
        <w:rPr>
          <w:sz w:val="16"/>
        </w:rPr>
      </w:pPr>
      <w:r w:rsidRPr="00CE3771">
        <w:rPr>
          <w:sz w:val="16"/>
        </w:rPr>
        <w:t xml:space="preserve">The </w:t>
      </w:r>
      <w:r w:rsidRPr="00BB00F0">
        <w:rPr>
          <w:rStyle w:val="TitleChar"/>
        </w:rPr>
        <w:t>government</w:t>
      </w:r>
      <w:r w:rsidRPr="00CE3771">
        <w:rPr>
          <w:sz w:val="16"/>
        </w:rPr>
        <w:t xml:space="preserve"> understands that nuclear breakout would not be warmly received by the Japanese public, and it </w:t>
      </w:r>
      <w:r w:rsidRPr="00BB00F0">
        <w:rPr>
          <w:rStyle w:val="TitleChar"/>
        </w:rPr>
        <w:t>focuses on</w:t>
      </w:r>
      <w:r w:rsidRPr="00E864C7">
        <w:rPr>
          <w:rStyle w:val="TitleChar"/>
        </w:rPr>
        <w:t xml:space="preserve"> enhancing </w:t>
      </w:r>
      <w:r w:rsidRPr="00004F31">
        <w:rPr>
          <w:rStyle w:val="Emphasis"/>
        </w:rPr>
        <w:t>extended</w:t>
      </w:r>
      <w:r w:rsidRPr="00E864C7">
        <w:rPr>
          <w:rStyle w:val="Emphasis"/>
        </w:rPr>
        <w:t xml:space="preserve"> nuclear deterrence</w:t>
      </w:r>
      <w:r w:rsidRPr="00CE3771">
        <w:rPr>
          <w:sz w:val="16"/>
        </w:rPr>
        <w:t xml:space="preserve">, the so-called </w:t>
      </w:r>
      <w:r w:rsidRPr="00E864C7">
        <w:rPr>
          <w:rStyle w:val="TitleChar"/>
        </w:rPr>
        <w:t>US</w:t>
      </w:r>
      <w:r w:rsidRPr="00CE3771">
        <w:rPr>
          <w:sz w:val="16"/>
        </w:rPr>
        <w:t xml:space="preserve"> “</w:t>
      </w:r>
      <w:r w:rsidRPr="00BB00F0">
        <w:rPr>
          <w:rStyle w:val="Emphasis"/>
        </w:rPr>
        <w:t>nuclear umbrella</w:t>
      </w:r>
      <w:r w:rsidRPr="00CE3771">
        <w:rPr>
          <w:sz w:val="16"/>
        </w:rPr>
        <w:t xml:space="preserve">.” 21 </w:t>
      </w:r>
      <w:r w:rsidRPr="00986E76">
        <w:rPr>
          <w:rStyle w:val="TitleChar"/>
        </w:rPr>
        <w:t>To prevent</w:t>
      </w:r>
      <w:r w:rsidRPr="00986E76">
        <w:rPr>
          <w:sz w:val="16"/>
        </w:rPr>
        <w:t xml:space="preserve"> the</w:t>
      </w:r>
      <w:r w:rsidRPr="00D96EE7">
        <w:rPr>
          <w:sz w:val="16"/>
        </w:rPr>
        <w:t xml:space="preserve"> </w:t>
      </w:r>
      <w:r w:rsidRPr="00D96EE7">
        <w:rPr>
          <w:rStyle w:val="TitleChar"/>
        </w:rPr>
        <w:t>weakening of extended deterrence</w:t>
      </w:r>
      <w:r w:rsidRPr="00D96EE7">
        <w:rPr>
          <w:sz w:val="16"/>
        </w:rPr>
        <w:t>,</w:t>
      </w:r>
      <w:r w:rsidRPr="00CE3771">
        <w:rPr>
          <w:sz w:val="16"/>
        </w:rPr>
        <w:t xml:space="preserve"> </w:t>
      </w:r>
      <w:r w:rsidRPr="009D3FC1">
        <w:rPr>
          <w:rStyle w:val="TitleChar"/>
        </w:rPr>
        <w:t>Japanese</w:t>
      </w:r>
      <w:r w:rsidRPr="00E864C7">
        <w:rPr>
          <w:rStyle w:val="TitleChar"/>
        </w:rPr>
        <w:t xml:space="preserve"> </w:t>
      </w:r>
      <w:r w:rsidRPr="00C84E32">
        <w:rPr>
          <w:rStyle w:val="TitleChar"/>
          <w:highlight w:val="cyan"/>
        </w:rPr>
        <w:t>officials</w:t>
      </w:r>
      <w:r w:rsidRPr="00CE3771">
        <w:rPr>
          <w:sz w:val="16"/>
        </w:rPr>
        <w:t xml:space="preserve"> have </w:t>
      </w:r>
      <w:r w:rsidRPr="00C84E32">
        <w:rPr>
          <w:rStyle w:val="TitleChar"/>
          <w:highlight w:val="cyan"/>
        </w:rPr>
        <w:t>lobbied against</w:t>
      </w:r>
      <w:r w:rsidRPr="00CE3771">
        <w:rPr>
          <w:sz w:val="16"/>
        </w:rPr>
        <w:t xml:space="preserve"> a </w:t>
      </w:r>
      <w:r w:rsidRPr="00BB00F0">
        <w:rPr>
          <w:rStyle w:val="TitleChar"/>
        </w:rPr>
        <w:t xml:space="preserve">US declaration of </w:t>
      </w:r>
      <w:r w:rsidRPr="00F67247">
        <w:rPr>
          <w:rStyle w:val="Emphasis"/>
          <w:szCs w:val="26"/>
          <w:highlight w:val="cyan"/>
        </w:rPr>
        <w:t>n</w:t>
      </w:r>
      <w:r w:rsidRPr="00F67247">
        <w:rPr>
          <w:rStyle w:val="TitleChar"/>
          <w:szCs w:val="26"/>
          <w:highlight w:val="cyan"/>
        </w:rPr>
        <w:t xml:space="preserve">o </w:t>
      </w:r>
      <w:r w:rsidRPr="00F67247">
        <w:rPr>
          <w:rStyle w:val="Emphasis"/>
          <w:szCs w:val="26"/>
          <w:highlight w:val="cyan"/>
        </w:rPr>
        <w:t>f</w:t>
      </w:r>
      <w:r w:rsidRPr="00F67247">
        <w:rPr>
          <w:rStyle w:val="TitleChar"/>
          <w:szCs w:val="26"/>
          <w:highlight w:val="cyan"/>
        </w:rPr>
        <w:t xml:space="preserve">irst </w:t>
      </w:r>
      <w:r w:rsidRPr="00F67247">
        <w:rPr>
          <w:rStyle w:val="Emphasis"/>
          <w:szCs w:val="26"/>
          <w:highlight w:val="cyan"/>
        </w:rPr>
        <w:t>u</w:t>
      </w:r>
      <w:r w:rsidRPr="00F67247">
        <w:rPr>
          <w:rStyle w:val="TitleChar"/>
          <w:szCs w:val="26"/>
          <w:highlight w:val="cyan"/>
        </w:rPr>
        <w:t>se</w:t>
      </w:r>
      <w:r w:rsidRPr="00CE3771">
        <w:rPr>
          <w:sz w:val="16"/>
        </w:rPr>
        <w:t xml:space="preserve">, </w:t>
      </w:r>
      <w:r w:rsidRPr="00D96EE7">
        <w:rPr>
          <w:rStyle w:val="TitleChar"/>
        </w:rPr>
        <w:t>discouraged</w:t>
      </w:r>
      <w:r w:rsidRPr="00E864C7">
        <w:rPr>
          <w:rStyle w:val="TitleChar"/>
        </w:rPr>
        <w:t xml:space="preserve"> the </w:t>
      </w:r>
      <w:r w:rsidRPr="009D3FC1">
        <w:rPr>
          <w:rStyle w:val="Emphasis"/>
        </w:rPr>
        <w:t>U</w:t>
      </w:r>
      <w:r w:rsidRPr="009D3FC1">
        <w:rPr>
          <w:rStyle w:val="TitleChar"/>
        </w:rPr>
        <w:t>nited</w:t>
      </w:r>
      <w:r w:rsidRPr="00E864C7">
        <w:rPr>
          <w:rStyle w:val="TitleChar"/>
        </w:rPr>
        <w:t xml:space="preserve"> </w:t>
      </w:r>
      <w:r w:rsidRPr="009D3FC1">
        <w:rPr>
          <w:rStyle w:val="Emphasis"/>
        </w:rPr>
        <w:t>S</w:t>
      </w:r>
      <w:r w:rsidRPr="009D3FC1">
        <w:rPr>
          <w:rStyle w:val="TitleChar"/>
        </w:rPr>
        <w:t>tates</w:t>
      </w:r>
      <w:r w:rsidRPr="00E864C7">
        <w:rPr>
          <w:rStyle w:val="TitleChar"/>
        </w:rPr>
        <w:t xml:space="preserve"> </w:t>
      </w:r>
      <w:r w:rsidRPr="009D3FC1">
        <w:rPr>
          <w:rStyle w:val="TitleChar"/>
        </w:rPr>
        <w:t xml:space="preserve">from </w:t>
      </w:r>
      <w:r w:rsidRPr="005B125C">
        <w:rPr>
          <w:rStyle w:val="Emphasis"/>
          <w:szCs w:val="26"/>
          <w:highlight w:val="cyan"/>
        </w:rPr>
        <w:t>acknowledging mutual</w:t>
      </w:r>
      <w:r w:rsidRPr="005B125C">
        <w:rPr>
          <w:rStyle w:val="Emphasis"/>
          <w:szCs w:val="26"/>
        </w:rPr>
        <w:t xml:space="preserve"> </w:t>
      </w:r>
      <w:r w:rsidRPr="005B125C">
        <w:rPr>
          <w:rStyle w:val="Emphasis"/>
          <w:szCs w:val="26"/>
          <w:highlight w:val="cyan"/>
        </w:rPr>
        <w:t>vulnerability</w:t>
      </w:r>
      <w:r w:rsidRPr="00C84E32">
        <w:rPr>
          <w:rStyle w:val="TitleChar"/>
          <w:highlight w:val="cyan"/>
        </w:rPr>
        <w:t xml:space="preserve"> with China</w:t>
      </w:r>
      <w:r w:rsidRPr="00CE3771">
        <w:rPr>
          <w:sz w:val="16"/>
        </w:rPr>
        <w:t xml:space="preserve">, </w:t>
      </w:r>
      <w:r w:rsidRPr="00D96EE7">
        <w:rPr>
          <w:rStyle w:val="TitleChar"/>
        </w:rPr>
        <w:t>and</w:t>
      </w:r>
      <w:r w:rsidRPr="00D96EE7">
        <w:rPr>
          <w:sz w:val="16"/>
        </w:rPr>
        <w:t xml:space="preserve"> </w:t>
      </w:r>
      <w:r w:rsidRPr="00D96EE7">
        <w:rPr>
          <w:rStyle w:val="TitleChar"/>
        </w:rPr>
        <w:t xml:space="preserve">pushed Washington to maintain robust </w:t>
      </w:r>
      <w:r w:rsidRPr="00D96EE7">
        <w:rPr>
          <w:rStyle w:val="Emphasis"/>
        </w:rPr>
        <w:t>tactical nuclear weapons</w:t>
      </w:r>
      <w:r w:rsidRPr="00D96EE7">
        <w:rPr>
          <w:rStyle w:val="TitleChar"/>
        </w:rPr>
        <w:t xml:space="preserve"> capabilities</w:t>
      </w:r>
      <w:r w:rsidRPr="00D96EE7">
        <w:rPr>
          <w:sz w:val="16"/>
        </w:rPr>
        <w:t>.22 Mea</w:t>
      </w:r>
      <w:r w:rsidRPr="00CE3771">
        <w:rPr>
          <w:sz w:val="16"/>
        </w:rPr>
        <w:t xml:space="preserve">nwhile, </w:t>
      </w:r>
      <w:r w:rsidRPr="00986E76">
        <w:rPr>
          <w:sz w:val="16"/>
        </w:rPr>
        <w:t xml:space="preserve">the </w:t>
      </w:r>
      <w:r w:rsidRPr="00986E76">
        <w:rPr>
          <w:rStyle w:val="TitleChar"/>
        </w:rPr>
        <w:t>Japanese</w:t>
      </w:r>
      <w:r w:rsidRPr="00BB00F0">
        <w:rPr>
          <w:rStyle w:val="TitleChar"/>
        </w:rPr>
        <w:t xml:space="preserve"> </w:t>
      </w:r>
      <w:r w:rsidRPr="00C84E32">
        <w:rPr>
          <w:rStyle w:val="TitleChar"/>
          <w:highlight w:val="cyan"/>
        </w:rPr>
        <w:t>public</w:t>
      </w:r>
      <w:r w:rsidRPr="000E199F">
        <w:rPr>
          <w:rStyle w:val="TitleChar"/>
        </w:rPr>
        <w:t xml:space="preserve">’s </w:t>
      </w:r>
      <w:r w:rsidRPr="000E199F">
        <w:rPr>
          <w:rStyle w:val="TitleChar"/>
          <w:highlight w:val="cyan"/>
        </w:rPr>
        <w:t xml:space="preserve">aversion </w:t>
      </w:r>
      <w:r w:rsidRPr="00986E76">
        <w:rPr>
          <w:rStyle w:val="TitleChar"/>
        </w:rPr>
        <w:t>to nuclear weapons</w:t>
      </w:r>
      <w:r w:rsidRPr="00986E76">
        <w:rPr>
          <w:sz w:val="16"/>
        </w:rPr>
        <w:t xml:space="preserve"> </w:t>
      </w:r>
      <w:r w:rsidRPr="000E199F">
        <w:rPr>
          <w:rStyle w:val="TitleChar"/>
          <w:highlight w:val="cyan"/>
        </w:rPr>
        <w:t>has</w:t>
      </w:r>
      <w:r w:rsidRPr="00C84E32">
        <w:rPr>
          <w:rStyle w:val="TitleChar"/>
        </w:rPr>
        <w:t xml:space="preserve"> </w:t>
      </w:r>
      <w:r w:rsidRPr="0033200C">
        <w:rPr>
          <w:rStyle w:val="Emphasis"/>
          <w:highlight w:val="cyan"/>
        </w:rPr>
        <w:t>diminished</w:t>
      </w:r>
      <w:r w:rsidRPr="00CE3771">
        <w:rPr>
          <w:sz w:val="16"/>
        </w:rPr>
        <w:t xml:space="preserve">, though these weapons are still unpopular. A 2017 survey </w:t>
      </w:r>
      <w:r w:rsidRPr="00A419D7">
        <w:rPr>
          <w:sz w:val="16"/>
          <w:szCs w:val="16"/>
        </w:rPr>
        <w:t>indicated that 12 percent of Japanese citizens favored nuclear armament in the event that North Korea does not surrender its own programs, up from 7 percent the preceding year.23 In November 2017, a special collection</w:t>
      </w:r>
      <w:r w:rsidRPr="00CE3771">
        <w:rPr>
          <w:sz w:val="16"/>
        </w:rPr>
        <w:t xml:space="preserve"> of articles on Japan’s nuclear future was published in Chūō Kōron, one of Japan’s most prominent monthlies, and earlier that year, the former Japanese Ambassador to the United States, Katō Ryōzō, argued that a robust reexamination of Japan’s three non-nuclear principles was necessary.24 </w:t>
      </w:r>
      <w:r w:rsidRPr="00C84E32">
        <w:rPr>
          <w:rStyle w:val="TitleChar"/>
        </w:rPr>
        <w:t xml:space="preserve">What </w:t>
      </w:r>
      <w:r w:rsidRPr="00986E76">
        <w:rPr>
          <w:rStyle w:val="TitleChar"/>
        </w:rPr>
        <w:t>once</w:t>
      </w:r>
      <w:r w:rsidRPr="00986E76">
        <w:rPr>
          <w:sz w:val="16"/>
        </w:rPr>
        <w:t xml:space="preserve"> </w:t>
      </w:r>
      <w:r w:rsidRPr="00C84E32">
        <w:rPr>
          <w:sz w:val="16"/>
        </w:rPr>
        <w:t>was</w:t>
      </w:r>
      <w:r w:rsidRPr="00CE3771">
        <w:rPr>
          <w:sz w:val="16"/>
        </w:rPr>
        <w:t xml:space="preserve"> </w:t>
      </w:r>
      <w:r w:rsidRPr="00C84E32">
        <w:rPr>
          <w:rStyle w:val="TitleChar"/>
          <w:highlight w:val="cyan"/>
        </w:rPr>
        <w:t>taboo</w:t>
      </w:r>
      <w:r w:rsidRPr="00BB00F0">
        <w:rPr>
          <w:rStyle w:val="TitleChar"/>
        </w:rPr>
        <w:t xml:space="preserve"> </w:t>
      </w:r>
      <w:r w:rsidRPr="00C84E32">
        <w:rPr>
          <w:rStyle w:val="TitleChar"/>
          <w:highlight w:val="cyan"/>
        </w:rPr>
        <w:t>now</w:t>
      </w:r>
      <w:r w:rsidRPr="00E864C7">
        <w:rPr>
          <w:rStyle w:val="TitleChar"/>
        </w:rPr>
        <w:t xml:space="preserve"> has</w:t>
      </w:r>
      <w:r w:rsidRPr="00CE3771">
        <w:rPr>
          <w:sz w:val="16"/>
        </w:rPr>
        <w:t xml:space="preserve"> a </w:t>
      </w:r>
      <w:r w:rsidRPr="00C84E32">
        <w:rPr>
          <w:rStyle w:val="Emphasis"/>
          <w:highlight w:val="cyan"/>
        </w:rPr>
        <w:t>conspicuous presence</w:t>
      </w:r>
      <w:r w:rsidRPr="00C84E32">
        <w:rPr>
          <w:rStyle w:val="TitleChar"/>
          <w:highlight w:val="cyan"/>
        </w:rPr>
        <w:t xml:space="preserve"> in </w:t>
      </w:r>
      <w:r w:rsidRPr="00127949">
        <w:rPr>
          <w:rStyle w:val="TitleChar"/>
        </w:rPr>
        <w:t xml:space="preserve">Japan’s </w:t>
      </w:r>
      <w:r w:rsidRPr="00C84E32">
        <w:rPr>
          <w:rStyle w:val="TitleChar"/>
          <w:highlight w:val="cyan"/>
        </w:rPr>
        <w:t>security discourse</w:t>
      </w:r>
      <w:r w:rsidRPr="00CE3771">
        <w:rPr>
          <w:sz w:val="16"/>
        </w:rPr>
        <w:t>.</w:t>
      </w:r>
    </w:p>
    <w:p w14:paraId="650B2AA2" w14:textId="5C7FD6BF" w:rsidR="007B5C3E" w:rsidRDefault="00084B68" w:rsidP="00084B68">
      <w:pPr>
        <w:pStyle w:val="Heading3"/>
      </w:pPr>
      <w:r>
        <w:t xml:space="preserve">    AT//Fukushima</w:t>
      </w:r>
    </w:p>
    <w:p w14:paraId="18B53EE2" w14:textId="77777777" w:rsidR="00084B68" w:rsidRDefault="00084B68" w:rsidP="00084B68">
      <w:pPr>
        <w:pStyle w:val="Heading4"/>
      </w:pPr>
      <w:bookmarkStart w:id="0" w:name="_Hlk66452864"/>
      <w:r>
        <w:t>Fukushima was irrelevant.</w:t>
      </w:r>
    </w:p>
    <w:p w14:paraId="7C3A14A7" w14:textId="7392A98F" w:rsidR="00084B68" w:rsidRPr="00C85B19" w:rsidRDefault="00084B68" w:rsidP="00084B68">
      <w:r>
        <w:t xml:space="preserve">Maxime </w:t>
      </w:r>
      <w:r w:rsidRPr="00426444">
        <w:rPr>
          <w:rStyle w:val="Cite"/>
        </w:rPr>
        <w:t>Polleri 21</w:t>
      </w:r>
      <w:r>
        <w:t>, Postdoctoral Researcher at McGill University in the Biomedical Ethics Unit, Network Affiliate at the Center for International Security and Cooperation at Stanford University, “Why Japan Might Not Abandon Nuclear Power,” The Diplomat, 03-11-2021, https://thediplomat.com/2021/03/why-japan-might-not-abandon-nuclear-power</w:t>
      </w:r>
    </w:p>
    <w:p w14:paraId="5B373F7B" w14:textId="77777777" w:rsidR="00084B68" w:rsidRPr="00084B68" w:rsidRDefault="00084B68" w:rsidP="00084B68">
      <w:pPr>
        <w:rPr>
          <w:sz w:val="16"/>
        </w:rPr>
      </w:pPr>
      <w:r w:rsidRPr="00084B68">
        <w:rPr>
          <w:sz w:val="16"/>
        </w:rPr>
        <w:t xml:space="preserve">March 11 marks the 10-year anniversary of the Fukushima Daiichi nuclear disaster, the most serious nuclear incident since the 1986 Chernobyl catastrophe. The accident at </w:t>
      </w:r>
      <w:r w:rsidRPr="00084B68">
        <w:rPr>
          <w:rStyle w:val="StyleUnderline"/>
        </w:rPr>
        <w:t xml:space="preserve">Fukushima debunked the myth of </w:t>
      </w:r>
      <w:r w:rsidRPr="00084B68">
        <w:rPr>
          <w:rStyle w:val="Emphasis"/>
        </w:rPr>
        <w:t>nuc</w:t>
      </w:r>
      <w:r w:rsidRPr="00084B68">
        <w:rPr>
          <w:rStyle w:val="StyleUnderline"/>
        </w:rPr>
        <w:t>lear safety that had prevailed in Japan</w:t>
      </w:r>
      <w:r w:rsidRPr="00084B68">
        <w:rPr>
          <w:sz w:val="16"/>
        </w:rPr>
        <w:t xml:space="preserve"> until that point. It also threw Japan’s nuclear infrastructure into a mess of uncertainty, forcing political elites to rethink the future of energy policy.</w:t>
      </w:r>
    </w:p>
    <w:p w14:paraId="718B326A" w14:textId="77777777" w:rsidR="00084B68" w:rsidRPr="00084B68" w:rsidRDefault="00084B68" w:rsidP="00084B68">
      <w:pPr>
        <w:rPr>
          <w:sz w:val="16"/>
        </w:rPr>
      </w:pPr>
      <w:r w:rsidRPr="00084B68">
        <w:rPr>
          <w:sz w:val="16"/>
        </w:rPr>
        <w:t xml:space="preserve">However, </w:t>
      </w:r>
      <w:r w:rsidRPr="00084B68">
        <w:rPr>
          <w:rStyle w:val="Emphasis"/>
        </w:rPr>
        <w:t>it is doubtful that Japan will</w:t>
      </w:r>
      <w:r w:rsidRPr="00084B68">
        <w:rPr>
          <w:sz w:val="16"/>
        </w:rPr>
        <w:t xml:space="preserve"> fully </w:t>
      </w:r>
      <w:r w:rsidRPr="00084B68">
        <w:rPr>
          <w:rStyle w:val="Emphasis"/>
        </w:rPr>
        <w:t>abandon nuc</w:t>
      </w:r>
      <w:r w:rsidRPr="00084B68">
        <w:rPr>
          <w:rStyle w:val="StyleUnderline"/>
        </w:rPr>
        <w:t xml:space="preserve">lear </w:t>
      </w:r>
      <w:r w:rsidRPr="00084B68">
        <w:rPr>
          <w:rStyle w:val="Emphasis"/>
        </w:rPr>
        <w:t>power.</w:t>
      </w:r>
      <w:r w:rsidRPr="00084B68">
        <w:rPr>
          <w:sz w:val="16"/>
        </w:rPr>
        <w:t xml:space="preserve"> This is not the result of political agendas. Instead, </w:t>
      </w:r>
      <w:r w:rsidRPr="00084B68">
        <w:rPr>
          <w:rStyle w:val="StyleUnderline"/>
        </w:rPr>
        <w:t xml:space="preserve">it has to do with particular visions of how </w:t>
      </w:r>
      <w:r w:rsidRPr="00084B68">
        <w:rPr>
          <w:rStyle w:val="Emphasis"/>
        </w:rPr>
        <w:t>nuc</w:t>
      </w:r>
      <w:r w:rsidRPr="00084B68">
        <w:rPr>
          <w:rStyle w:val="StyleUnderline"/>
        </w:rPr>
        <w:t>lear power affects energy policies</w:t>
      </w:r>
      <w:r w:rsidRPr="00084B68">
        <w:rPr>
          <w:sz w:val="16"/>
        </w:rPr>
        <w:t xml:space="preserve"> in ways that go </w:t>
      </w:r>
      <w:r w:rsidRPr="00084B68">
        <w:rPr>
          <w:rStyle w:val="StyleUnderline"/>
        </w:rPr>
        <w:t>beyond</w:t>
      </w:r>
      <w:r w:rsidRPr="00084B68">
        <w:rPr>
          <w:sz w:val="16"/>
        </w:rPr>
        <w:t xml:space="preserve"> matters of </w:t>
      </w:r>
      <w:r w:rsidRPr="00084B68">
        <w:rPr>
          <w:rStyle w:val="StyleUnderline"/>
        </w:rPr>
        <w:t>electricity</w:t>
      </w:r>
      <w:r w:rsidRPr="00084B68">
        <w:rPr>
          <w:sz w:val="16"/>
        </w:rPr>
        <w:t>.</w:t>
      </w:r>
    </w:p>
    <w:p w14:paraId="4AA435EA" w14:textId="59B4439C" w:rsidR="00084B68" w:rsidRDefault="00084B68" w:rsidP="00084B68">
      <w:pPr>
        <w:rPr>
          <w:rStyle w:val="Emphasis"/>
        </w:rPr>
      </w:pPr>
      <w:r w:rsidRPr="00084B68">
        <w:rPr>
          <w:sz w:val="16"/>
        </w:rPr>
        <w:t xml:space="preserve">Since 2013, I have studied </w:t>
      </w:r>
      <w:r w:rsidRPr="00084B68">
        <w:rPr>
          <w:rStyle w:val="StyleUnderline"/>
        </w:rPr>
        <w:t xml:space="preserve">public controversies surrounding </w:t>
      </w:r>
      <w:r w:rsidRPr="00084B68">
        <w:rPr>
          <w:rStyle w:val="Emphasis"/>
        </w:rPr>
        <w:t>nuc</w:t>
      </w:r>
      <w:r w:rsidRPr="00084B68">
        <w:rPr>
          <w:rStyle w:val="StyleUnderline"/>
        </w:rPr>
        <w:t>lear power in a post-Fukushima Japan</w:t>
      </w:r>
      <w:r w:rsidRPr="00084B68">
        <w:rPr>
          <w:sz w:val="16"/>
        </w:rPr>
        <w:t xml:space="preserve">. I assisted state-sponsored conferences on the future of energy policies, visited nuclear R&amp;D facilities, and interviewed economic bureaucrats, nuclear scientists, and state officials. I </w:t>
      </w:r>
      <w:r w:rsidRPr="00084B68">
        <w:rPr>
          <w:rStyle w:val="StyleUnderline"/>
        </w:rPr>
        <w:t>came to realize</w:t>
      </w:r>
      <w:r w:rsidRPr="00084B68">
        <w:rPr>
          <w:sz w:val="16"/>
        </w:rPr>
        <w:t xml:space="preserve"> that </w:t>
      </w:r>
      <w:r w:rsidRPr="00084B68">
        <w:rPr>
          <w:rStyle w:val="StyleUnderline"/>
        </w:rPr>
        <w:t>pre-2011 visions associated with</w:t>
      </w:r>
      <w:r w:rsidRPr="00084B68">
        <w:rPr>
          <w:sz w:val="16"/>
        </w:rPr>
        <w:t xml:space="preserve"> </w:t>
      </w:r>
      <w:r w:rsidRPr="00084B68">
        <w:rPr>
          <w:rStyle w:val="Emphasis"/>
        </w:rPr>
        <w:t>nuc</w:t>
      </w:r>
      <w:r w:rsidRPr="00084B68">
        <w:rPr>
          <w:rStyle w:val="StyleUnderline"/>
        </w:rPr>
        <w:t xml:space="preserve">lear power and </w:t>
      </w:r>
      <w:r w:rsidRPr="00084B68">
        <w:rPr>
          <w:rStyle w:val="Emphasis"/>
        </w:rPr>
        <w:t>tech</w:t>
      </w:r>
      <w:r w:rsidRPr="00084B68">
        <w:rPr>
          <w:rStyle w:val="StyleUnderline"/>
        </w:rPr>
        <w:t>nologies</w:t>
      </w:r>
      <w:r w:rsidRPr="00084B68">
        <w:rPr>
          <w:sz w:val="16"/>
        </w:rPr>
        <w:t xml:space="preserve"> </w:t>
      </w:r>
      <w:r w:rsidRPr="00084B68">
        <w:rPr>
          <w:rStyle w:val="StyleUnderline"/>
        </w:rPr>
        <w:t>still influence how Japan handles future uncertainties</w:t>
      </w:r>
      <w:r w:rsidRPr="00084B68">
        <w:rPr>
          <w:sz w:val="16"/>
        </w:rPr>
        <w:t xml:space="preserve"> around energy policies. </w:t>
      </w:r>
      <w:r w:rsidRPr="00084B68">
        <w:rPr>
          <w:rStyle w:val="Emphasis"/>
        </w:rPr>
        <w:t>These</w:t>
      </w:r>
      <w:r w:rsidRPr="00084B68">
        <w:rPr>
          <w:sz w:val="16"/>
        </w:rPr>
        <w:t xml:space="preserve"> four </w:t>
      </w:r>
      <w:r w:rsidRPr="00084B68">
        <w:rPr>
          <w:rStyle w:val="Emphasis"/>
        </w:rPr>
        <w:t>visions are linked with energy independence, “clean” energy, tech</w:t>
      </w:r>
      <w:r w:rsidRPr="00084B68">
        <w:rPr>
          <w:rStyle w:val="StyleUnderline"/>
        </w:rPr>
        <w:t xml:space="preserve">nical </w:t>
      </w:r>
      <w:r w:rsidRPr="00084B68">
        <w:rPr>
          <w:rStyle w:val="Emphasis"/>
        </w:rPr>
        <w:t>expertise, and international security.</w:t>
      </w:r>
      <w:bookmarkEnd w:id="0"/>
    </w:p>
    <w:p w14:paraId="31B4238A" w14:textId="77777777" w:rsidR="00084B68" w:rsidRDefault="00084B68" w:rsidP="00084B68">
      <w:pPr>
        <w:pStyle w:val="Heading4"/>
      </w:pPr>
      <w:r>
        <w:t>Nuclear power is here to stay.</w:t>
      </w:r>
    </w:p>
    <w:p w14:paraId="66C43EF8" w14:textId="77777777" w:rsidR="00084B68" w:rsidRPr="003237A8" w:rsidRDefault="00084B68" w:rsidP="00084B68">
      <w:r>
        <w:t xml:space="preserve">Maxime </w:t>
      </w:r>
      <w:r w:rsidRPr="00426444">
        <w:rPr>
          <w:rStyle w:val="Cite"/>
        </w:rPr>
        <w:t>Polleri 21</w:t>
      </w:r>
      <w:r>
        <w:t>, Postdoctoral Researcher at McGill University in the Biomedical Ethics Unit, Network Affiliate at the Center for International Security and Cooperation at Stanford University, “Why Japan Might Not Abandon Nuclear Power,” The Diplomat, 03-11-2021, https://thediplomat.com/2021/03/why-japan-might-not-abandon-nuclear-power/</w:t>
      </w:r>
    </w:p>
    <w:p w14:paraId="11B0A822" w14:textId="77777777" w:rsidR="00084B68" w:rsidRPr="00084B68" w:rsidRDefault="00084B68" w:rsidP="00084B68">
      <w:pPr>
        <w:rPr>
          <w:rStyle w:val="StyleUnderline"/>
        </w:rPr>
      </w:pPr>
      <w:r w:rsidRPr="00084B68">
        <w:rPr>
          <w:rStyle w:val="StyleUnderline"/>
        </w:rPr>
        <w:t>Fukushima led to surface level political posturing and indecision</w:t>
      </w:r>
      <w:r w:rsidRPr="00084B68">
        <w:rPr>
          <w:sz w:val="16"/>
        </w:rPr>
        <w:t xml:space="preserve"> around energy matters, but </w:t>
      </w:r>
      <w:r w:rsidRPr="00084B68">
        <w:rPr>
          <w:rStyle w:val="Emphasis"/>
        </w:rPr>
        <w:t>the obdurate, enduring, and historically entrenched tropes that surround nuc</w:t>
      </w:r>
      <w:r w:rsidRPr="00084B68">
        <w:rPr>
          <w:rStyle w:val="StyleUnderline"/>
        </w:rPr>
        <w:t xml:space="preserve">lear </w:t>
      </w:r>
      <w:r w:rsidRPr="00084B68">
        <w:rPr>
          <w:rStyle w:val="Emphasis"/>
        </w:rPr>
        <w:t xml:space="preserve">power </w:t>
      </w:r>
      <w:r w:rsidRPr="00084B68">
        <w:rPr>
          <w:rStyle w:val="StyleUnderline"/>
        </w:rPr>
        <w:t>have</w:t>
      </w:r>
      <w:r w:rsidRPr="00084B68">
        <w:rPr>
          <w:rStyle w:val="Emphasis"/>
        </w:rPr>
        <w:t xml:space="preserve"> barely budged</w:t>
      </w:r>
      <w:r w:rsidRPr="00084B68">
        <w:rPr>
          <w:sz w:val="16"/>
        </w:rPr>
        <w:t xml:space="preserve">. </w:t>
      </w:r>
      <w:r w:rsidRPr="00084B68">
        <w:rPr>
          <w:rStyle w:val="StyleUnderline"/>
        </w:rPr>
        <w:t>Paying too much attention to</w:t>
      </w:r>
      <w:r w:rsidRPr="00084B68">
        <w:rPr>
          <w:sz w:val="16"/>
        </w:rPr>
        <w:t xml:space="preserve"> the words of </w:t>
      </w:r>
      <w:r w:rsidRPr="00084B68">
        <w:rPr>
          <w:rStyle w:val="StyleUnderline"/>
        </w:rPr>
        <w:t>politicians can be a distraction from this path dependency.</w:t>
      </w:r>
    </w:p>
    <w:p w14:paraId="412ED361" w14:textId="77777777" w:rsidR="00084B68" w:rsidRPr="00084B68" w:rsidRDefault="00084B68" w:rsidP="00084B68">
      <w:pPr>
        <w:rPr>
          <w:sz w:val="16"/>
        </w:rPr>
      </w:pPr>
      <w:r w:rsidRPr="00084B68">
        <w:rPr>
          <w:sz w:val="16"/>
        </w:rPr>
        <w:t xml:space="preserve">It is important to state that these tropes are not completely widespread across Japanese society. Indeed, there was always an important anti-nuclear movement within a part of the population. Nonetheless, these tropes are particularly present within economic bureaucracies like METI that have control over major policy areas. </w:t>
      </w:r>
      <w:r w:rsidRPr="00084B68">
        <w:rPr>
          <w:rStyle w:val="StyleUnderline"/>
        </w:rPr>
        <w:t xml:space="preserve">Ten years after Fukushima, </w:t>
      </w:r>
      <w:r w:rsidRPr="00084B68">
        <w:rPr>
          <w:rStyle w:val="Emphasis"/>
        </w:rPr>
        <w:t>nuc</w:t>
      </w:r>
      <w:r w:rsidRPr="00084B68">
        <w:rPr>
          <w:rStyle w:val="StyleUnderline"/>
        </w:rPr>
        <w:t>lear power is still considered</w:t>
      </w:r>
      <w:r w:rsidRPr="00084B68">
        <w:rPr>
          <w:sz w:val="16"/>
        </w:rPr>
        <w:t xml:space="preserve"> a </w:t>
      </w:r>
      <w:r w:rsidRPr="00084B68">
        <w:rPr>
          <w:rStyle w:val="StyleUnderline"/>
        </w:rPr>
        <w:t>key</w:t>
      </w:r>
      <w:r w:rsidRPr="00084B68">
        <w:rPr>
          <w:sz w:val="16"/>
        </w:rPr>
        <w:t xml:space="preserve"> factor </w:t>
      </w:r>
      <w:r w:rsidRPr="00084B68">
        <w:rPr>
          <w:rStyle w:val="StyleUnderline"/>
        </w:rPr>
        <w:t>in</w:t>
      </w:r>
      <w:r w:rsidRPr="00084B68">
        <w:rPr>
          <w:sz w:val="16"/>
        </w:rPr>
        <w:t xml:space="preserve"> issues surrounding </w:t>
      </w:r>
      <w:r w:rsidRPr="00084B68">
        <w:rPr>
          <w:rStyle w:val="StyleUnderline"/>
        </w:rPr>
        <w:t xml:space="preserve">energy security, global warming, </w:t>
      </w:r>
      <w:r w:rsidRPr="00084B68">
        <w:rPr>
          <w:rStyle w:val="Emphasis"/>
        </w:rPr>
        <w:t>tech</w:t>
      </w:r>
      <w:r w:rsidRPr="00084B68">
        <w:rPr>
          <w:rStyle w:val="StyleUnderline"/>
        </w:rPr>
        <w:t>nological expertise, and international security.</w:t>
      </w:r>
    </w:p>
    <w:p w14:paraId="3C6FFE77" w14:textId="77777777" w:rsidR="00084B68" w:rsidRPr="00084B68" w:rsidRDefault="00084B68" w:rsidP="00084B68">
      <w:pPr>
        <w:rPr>
          <w:sz w:val="16"/>
        </w:rPr>
      </w:pPr>
      <w:r w:rsidRPr="00084B68">
        <w:rPr>
          <w:sz w:val="16"/>
        </w:rPr>
        <w:t xml:space="preserve">These </w:t>
      </w:r>
      <w:r w:rsidRPr="00084B68">
        <w:rPr>
          <w:rStyle w:val="StyleUnderline"/>
        </w:rPr>
        <w:t>issues</w:t>
      </w:r>
      <w:r w:rsidRPr="00084B68">
        <w:rPr>
          <w:sz w:val="16"/>
        </w:rPr>
        <w:t xml:space="preserve"> did not emerge out of the blue; they </w:t>
      </w:r>
      <w:r w:rsidRPr="00084B68">
        <w:rPr>
          <w:rStyle w:val="StyleUnderline"/>
        </w:rPr>
        <w:t>were shaped by</w:t>
      </w:r>
      <w:r w:rsidRPr="00084B68">
        <w:rPr>
          <w:sz w:val="16"/>
        </w:rPr>
        <w:t xml:space="preserve"> certain </w:t>
      </w:r>
      <w:r w:rsidRPr="00084B68">
        <w:rPr>
          <w:rStyle w:val="StyleUnderline"/>
        </w:rPr>
        <w:t>historical, cultural, and political contexts</w:t>
      </w:r>
      <w:r w:rsidRPr="00084B68">
        <w:rPr>
          <w:sz w:val="16"/>
        </w:rPr>
        <w:t xml:space="preserve">, which still influence the prevailing Japanese vision and future of nuclear power. This </w:t>
      </w:r>
      <w:r w:rsidRPr="00084B68">
        <w:rPr>
          <w:rStyle w:val="Emphasis"/>
        </w:rPr>
        <w:t>legacy represents</w:t>
      </w:r>
      <w:r w:rsidRPr="00084B68">
        <w:rPr>
          <w:sz w:val="16"/>
        </w:rPr>
        <w:t xml:space="preserve"> deeper </w:t>
      </w:r>
      <w:r w:rsidRPr="00084B68">
        <w:rPr>
          <w:rStyle w:val="Emphasis"/>
        </w:rPr>
        <w:t>structural factors</w:t>
      </w:r>
      <w:r w:rsidRPr="00084B68">
        <w:rPr>
          <w:sz w:val="16"/>
        </w:rPr>
        <w:t xml:space="preserve"> </w:t>
      </w:r>
      <w:r w:rsidRPr="00084B68">
        <w:rPr>
          <w:rStyle w:val="StyleUnderline"/>
        </w:rPr>
        <w:t>that supersede hectic changes in political parties</w:t>
      </w:r>
      <w:r w:rsidRPr="00084B68">
        <w:rPr>
          <w:sz w:val="16"/>
        </w:rPr>
        <w:t xml:space="preserve">, matters of </w:t>
      </w:r>
      <w:r w:rsidRPr="00084B68">
        <w:rPr>
          <w:rStyle w:val="StyleUnderline"/>
        </w:rPr>
        <w:t>economic solvability, and</w:t>
      </w:r>
      <w:r w:rsidRPr="00084B68">
        <w:rPr>
          <w:sz w:val="16"/>
        </w:rPr>
        <w:t xml:space="preserve"> the potential adverse </w:t>
      </w:r>
      <w:r w:rsidRPr="00084B68">
        <w:rPr>
          <w:rStyle w:val="StyleUnderline"/>
        </w:rPr>
        <w:t>health effects</w:t>
      </w:r>
      <w:r w:rsidRPr="00084B68">
        <w:rPr>
          <w:sz w:val="16"/>
        </w:rPr>
        <w:t xml:space="preserve"> linked with radioactive contamination. It also explains why Japan might not quit nuclear power.</w:t>
      </w:r>
    </w:p>
    <w:p w14:paraId="60E7A50F" w14:textId="13572441" w:rsidR="00084B68" w:rsidRDefault="00084B68" w:rsidP="00084B68">
      <w:pPr>
        <w:rPr>
          <w:sz w:val="16"/>
        </w:rPr>
      </w:pPr>
      <w:r w:rsidRPr="00084B68">
        <w:rPr>
          <w:sz w:val="16"/>
        </w:rPr>
        <w:t>Understanding the future direction of energy politics, whether in Japan or elsewhere, means looking at how past elements remain in dialogue with current events, often creating long-lasting influences on the governance of nuclear power. Creating novel and more sustainable energy policies might consequently require the toppling of enduring tropes that continue dominate our worldviews.</w:t>
      </w:r>
    </w:p>
    <w:p w14:paraId="7A03244D" w14:textId="0490CEBA" w:rsidR="00084B68" w:rsidRDefault="00084B68" w:rsidP="00084B68">
      <w:pPr>
        <w:pStyle w:val="Heading3"/>
      </w:pPr>
      <w:r>
        <w:t xml:space="preserve">    AT//Need US Tech</w:t>
      </w:r>
    </w:p>
    <w:p w14:paraId="4FF0FF61" w14:textId="77777777" w:rsidR="00084B68" w:rsidRDefault="00084B68" w:rsidP="00084B68">
      <w:pPr>
        <w:pStyle w:val="Heading4"/>
      </w:pPr>
      <w:r>
        <w:t xml:space="preserve">Wrong---other actors are taking over the </w:t>
      </w:r>
      <w:r>
        <w:rPr>
          <w:u w:val="single"/>
        </w:rPr>
        <w:t>global market</w:t>
      </w:r>
      <w:r>
        <w:t>.</w:t>
      </w:r>
    </w:p>
    <w:p w14:paraId="6B82112A" w14:textId="77777777" w:rsidR="00084B68" w:rsidRPr="00606B50" w:rsidRDefault="00084B68" w:rsidP="00084B68">
      <w:r w:rsidRPr="00DE611E">
        <w:rPr>
          <w:rStyle w:val="Cite"/>
        </w:rPr>
        <w:t>Brewer et al. 20</w:t>
      </w:r>
      <w:r>
        <w:t>, Eric Brewer, deputy director and senior fellow with the Project on Nuclear Issues at the Center for Strategic and International Studies, M.A. in Security Studies from George Washington University; Ilan Goldenberg, Senior Fellow and Director of the Middle East Security Program at the Center for a New American Security, M.A. in International Affairs from Columbia University’s School of International and Public Affairs; Joseph Rodgers, program manager with the Project on Nuclear Issues in the International Security Program at the Center for Strategic and International Studies, M.A. in Nonproliferation and Terrorism from the Middlebury Institute for International Studies; Maxwell Simon, program coordinator and research assistant with the Project on Nuclear Issues in the International Security Program at the Center for Strategic and International Studies, B.A. in Government and History from Harvard University; Kaleigh Thomas, Associate Fellow for the Middle East Security Program at the Center for a New American Security, M.A. in International Peace and Conflict Resolution from American University, “Toward a More Proliferated World?”, Center for Strategic and International Studies, 09-02-2020, https://www.csis.org/analysis/toward-more-proliferated-world</w:t>
      </w:r>
    </w:p>
    <w:p w14:paraId="1C24EEFC" w14:textId="2B4B588C" w:rsidR="00084B68" w:rsidRDefault="00084B68" w:rsidP="00084B68">
      <w:pPr>
        <w:rPr>
          <w:rStyle w:val="Emphasis"/>
        </w:rPr>
      </w:pPr>
      <w:r w:rsidRPr="00084B68">
        <w:rPr>
          <w:rStyle w:val="StyleUnderline"/>
        </w:rPr>
        <w:t>Washington</w:t>
      </w:r>
      <w:r w:rsidRPr="00084B68">
        <w:rPr>
          <w:sz w:val="16"/>
        </w:rPr>
        <w:t xml:space="preserve"> has </w:t>
      </w:r>
      <w:r w:rsidRPr="00084B68">
        <w:rPr>
          <w:rStyle w:val="StyleUnderline"/>
        </w:rPr>
        <w:t xml:space="preserve">long leveraged the ability of the </w:t>
      </w:r>
      <w:r w:rsidRPr="00084B68">
        <w:rPr>
          <w:rStyle w:val="Emphasis"/>
        </w:rPr>
        <w:t>U</w:t>
      </w:r>
      <w:r w:rsidRPr="00084B68">
        <w:rPr>
          <w:rStyle w:val="StyleUnderline"/>
        </w:rPr>
        <w:t xml:space="preserve">nited </w:t>
      </w:r>
      <w:r w:rsidRPr="00084B68">
        <w:rPr>
          <w:rStyle w:val="Emphasis"/>
        </w:rPr>
        <w:t>S</w:t>
      </w:r>
      <w:r w:rsidRPr="00084B68">
        <w:rPr>
          <w:rStyle w:val="StyleUnderline"/>
        </w:rPr>
        <w:t xml:space="preserve">tates to export </w:t>
      </w:r>
      <w:r w:rsidRPr="00084B68">
        <w:rPr>
          <w:rStyle w:val="Emphasis"/>
        </w:rPr>
        <w:t>nuc</w:t>
      </w:r>
      <w:r w:rsidRPr="00084B68">
        <w:rPr>
          <w:rStyle w:val="StyleUnderline"/>
        </w:rPr>
        <w:t xml:space="preserve">lear reactors, fuel, and </w:t>
      </w:r>
      <w:r w:rsidRPr="00084B68">
        <w:rPr>
          <w:rStyle w:val="Emphasis"/>
        </w:rPr>
        <w:t>tech</w:t>
      </w:r>
      <w:r w:rsidRPr="00084B68">
        <w:rPr>
          <w:rStyle w:val="StyleUnderline"/>
        </w:rPr>
        <w:t>nology</w:t>
      </w:r>
      <w:r w:rsidRPr="00084B68">
        <w:rPr>
          <w:sz w:val="16"/>
        </w:rPr>
        <w:t xml:space="preserve"> as a means </w:t>
      </w:r>
      <w:r w:rsidRPr="00084B68">
        <w:rPr>
          <w:rStyle w:val="StyleUnderline"/>
        </w:rPr>
        <w:t xml:space="preserve">to promote </w:t>
      </w:r>
      <w:r w:rsidRPr="00084B68">
        <w:rPr>
          <w:rStyle w:val="Emphasis"/>
        </w:rPr>
        <w:t>nonprolif</w:t>
      </w:r>
      <w:r w:rsidRPr="00084B68">
        <w:rPr>
          <w:rStyle w:val="StyleUnderline"/>
        </w:rPr>
        <w:t>eration</w:t>
      </w:r>
      <w:r w:rsidRPr="00084B68">
        <w:rPr>
          <w:sz w:val="16"/>
        </w:rPr>
        <w:t xml:space="preserve"> controls (such as constraints on enrichment and reprocessing activities by countries receiving U.S. nuclear technology and the adoption of the Additional Protocol (AP), which enhances the authorities of international inspectors) and as a stick to convince countries to end nuclear weapons programs. But </w:t>
      </w:r>
      <w:r w:rsidRPr="00084B68">
        <w:rPr>
          <w:rStyle w:val="Emphasis"/>
        </w:rPr>
        <w:t>the U</w:t>
      </w:r>
      <w:r w:rsidRPr="00084B68">
        <w:rPr>
          <w:rStyle w:val="StyleUnderline"/>
        </w:rPr>
        <w:t xml:space="preserve">nited </w:t>
      </w:r>
      <w:r w:rsidRPr="00084B68">
        <w:rPr>
          <w:rStyle w:val="Emphasis"/>
        </w:rPr>
        <w:t>S</w:t>
      </w:r>
      <w:r w:rsidRPr="00084B68">
        <w:rPr>
          <w:rStyle w:val="StyleUnderline"/>
        </w:rPr>
        <w:t xml:space="preserve">tates </w:t>
      </w:r>
      <w:r w:rsidRPr="00084B68">
        <w:rPr>
          <w:rStyle w:val="Emphasis"/>
        </w:rPr>
        <w:t>is no longer the major player in the nuclear energy market</w:t>
      </w:r>
      <w:r w:rsidRPr="00084B68">
        <w:rPr>
          <w:sz w:val="16"/>
        </w:rPr>
        <w:t xml:space="preserve">. The </w:t>
      </w:r>
      <w:r w:rsidRPr="00084B68">
        <w:rPr>
          <w:rStyle w:val="StyleUnderline"/>
        </w:rPr>
        <w:t>increasing ability of China, Russia, and others to provide nuclear assistance on</w:t>
      </w:r>
      <w:r w:rsidRPr="00084B68">
        <w:rPr>
          <w:sz w:val="16"/>
        </w:rPr>
        <w:t xml:space="preserve"> more </w:t>
      </w:r>
      <w:r w:rsidRPr="00084B68">
        <w:rPr>
          <w:rStyle w:val="StyleUnderline"/>
        </w:rPr>
        <w:t>competitive terms</w:t>
      </w:r>
      <w:r w:rsidRPr="00084B68">
        <w:rPr>
          <w:sz w:val="16"/>
        </w:rPr>
        <w:t xml:space="preserve">—and </w:t>
      </w:r>
      <w:r w:rsidRPr="00084B68">
        <w:rPr>
          <w:rStyle w:val="StyleUnderline"/>
        </w:rPr>
        <w:t>with fewer</w:t>
      </w:r>
      <w:r w:rsidRPr="00084B68">
        <w:rPr>
          <w:sz w:val="16"/>
        </w:rPr>
        <w:t xml:space="preserve"> </w:t>
      </w:r>
      <w:r w:rsidRPr="00084B68">
        <w:rPr>
          <w:rStyle w:val="Emphasis"/>
        </w:rPr>
        <w:t>nonprolif</w:t>
      </w:r>
      <w:r w:rsidRPr="00084B68">
        <w:rPr>
          <w:rStyle w:val="StyleUnderline"/>
        </w:rPr>
        <w:t>eration</w:t>
      </w:r>
      <w:r w:rsidRPr="00084B68">
        <w:rPr>
          <w:sz w:val="16"/>
        </w:rPr>
        <w:t xml:space="preserve"> </w:t>
      </w:r>
      <w:r w:rsidRPr="00084B68">
        <w:rPr>
          <w:rStyle w:val="StyleUnderline"/>
        </w:rPr>
        <w:t>strings attached</w:t>
      </w:r>
      <w:r w:rsidRPr="00084B68">
        <w:rPr>
          <w:sz w:val="16"/>
        </w:rPr>
        <w:t>—</w:t>
      </w:r>
      <w:r w:rsidRPr="00084B68">
        <w:rPr>
          <w:rStyle w:val="StyleUnderline"/>
        </w:rPr>
        <w:t>is eroding the U.S. ability to write the rules of the game</w:t>
      </w:r>
      <w:r w:rsidRPr="00084B68">
        <w:rPr>
          <w:sz w:val="16"/>
        </w:rPr>
        <w:t xml:space="preserve">. If </w:t>
      </w:r>
      <w:r w:rsidRPr="00084B68">
        <w:rPr>
          <w:rStyle w:val="Emphasis"/>
        </w:rPr>
        <w:t>the U</w:t>
      </w:r>
      <w:r w:rsidRPr="00084B68">
        <w:rPr>
          <w:rStyle w:val="StyleUnderline"/>
        </w:rPr>
        <w:t xml:space="preserve">nited </w:t>
      </w:r>
      <w:r w:rsidRPr="00084B68">
        <w:rPr>
          <w:rStyle w:val="Emphasis"/>
        </w:rPr>
        <w:t>S</w:t>
      </w:r>
      <w:r w:rsidRPr="00084B68">
        <w:rPr>
          <w:rStyle w:val="StyleUnderline"/>
        </w:rPr>
        <w:t>tates</w:t>
      </w:r>
      <w:r w:rsidRPr="00084B68">
        <w:rPr>
          <w:sz w:val="16"/>
        </w:rPr>
        <w:t xml:space="preserve"> has fewer nuclear energy clients, it </w:t>
      </w:r>
      <w:r w:rsidRPr="00084B68">
        <w:rPr>
          <w:rStyle w:val="Emphasis"/>
        </w:rPr>
        <w:t>is less able to monitor and shape the nuc</w:t>
      </w:r>
      <w:r w:rsidRPr="00084B68">
        <w:rPr>
          <w:rStyle w:val="StyleUnderline"/>
        </w:rPr>
        <w:t>lear</w:t>
      </w:r>
      <w:r w:rsidRPr="00084B68">
        <w:rPr>
          <w:rStyle w:val="Emphasis"/>
        </w:rPr>
        <w:t xml:space="preserve"> trajectory of key countries</w:t>
      </w:r>
      <w:r w:rsidRPr="00084B68">
        <w:rPr>
          <w:sz w:val="16"/>
        </w:rPr>
        <w:t xml:space="preserve">, </w:t>
      </w:r>
      <w:r w:rsidRPr="00084B68">
        <w:rPr>
          <w:rStyle w:val="Emphasis"/>
        </w:rPr>
        <w:t>including</w:t>
      </w:r>
      <w:r w:rsidRPr="00084B68">
        <w:rPr>
          <w:sz w:val="16"/>
        </w:rPr>
        <w:t xml:space="preserve"> if necessary </w:t>
      </w:r>
      <w:r w:rsidRPr="00084B68">
        <w:rPr>
          <w:rStyle w:val="Emphasis"/>
        </w:rPr>
        <w:t>threatening to cut off its energy partnership to curb prolif</w:t>
      </w:r>
      <w:r w:rsidRPr="00084B68">
        <w:rPr>
          <w:rStyle w:val="StyleUnderline"/>
        </w:rPr>
        <w:t xml:space="preserve">eration </w:t>
      </w:r>
      <w:r w:rsidRPr="00084B68">
        <w:rPr>
          <w:rStyle w:val="Emphasis"/>
        </w:rPr>
        <w:t>behavior.</w:t>
      </w:r>
    </w:p>
    <w:p w14:paraId="0AAE6450" w14:textId="32D3A58D" w:rsidR="00084B68" w:rsidRDefault="00084B68" w:rsidP="00084B68">
      <w:pPr>
        <w:pStyle w:val="Heading3"/>
      </w:pPr>
      <w:r>
        <w:t xml:space="preserve">    AT//Pacifism</w:t>
      </w:r>
    </w:p>
    <w:p w14:paraId="0C6972AD" w14:textId="77777777" w:rsidR="00084B68" w:rsidRPr="00935E2E" w:rsidRDefault="00084B68" w:rsidP="00084B68">
      <w:pPr>
        <w:pStyle w:val="Heading4"/>
      </w:pPr>
      <w:r>
        <w:t xml:space="preserve">This is </w:t>
      </w:r>
      <w:r>
        <w:rPr>
          <w:u w:val="single"/>
        </w:rPr>
        <w:t>factually incorrect</w:t>
      </w:r>
      <w:r>
        <w:t xml:space="preserve">---Japan is </w:t>
      </w:r>
      <w:r>
        <w:rPr>
          <w:u w:val="single"/>
        </w:rPr>
        <w:t>antimilitarist</w:t>
      </w:r>
      <w:r>
        <w:t xml:space="preserve"> because of the </w:t>
      </w:r>
      <w:r>
        <w:rPr>
          <w:u w:val="single"/>
        </w:rPr>
        <w:t>U.S. alliance</w:t>
      </w:r>
      <w:r>
        <w:t xml:space="preserve">, and a </w:t>
      </w:r>
      <w:r>
        <w:rPr>
          <w:u w:val="single"/>
        </w:rPr>
        <w:t>security shock</w:t>
      </w:r>
      <w:r>
        <w:t xml:space="preserve"> will have the </w:t>
      </w:r>
      <w:r>
        <w:rPr>
          <w:u w:val="single"/>
        </w:rPr>
        <w:t>largest impact</w:t>
      </w:r>
      <w:r>
        <w:t xml:space="preserve"> on the move </w:t>
      </w:r>
      <w:r>
        <w:rPr>
          <w:u w:val="single"/>
        </w:rPr>
        <w:t>away</w:t>
      </w:r>
      <w:r>
        <w:t xml:space="preserve"> from pacifism. </w:t>
      </w:r>
    </w:p>
    <w:p w14:paraId="4461194F" w14:textId="77777777" w:rsidR="00084B68" w:rsidRPr="00473411" w:rsidRDefault="00084B68" w:rsidP="00084B68">
      <w:r>
        <w:t xml:space="preserve">Jennifer </w:t>
      </w:r>
      <w:r w:rsidRPr="00473411">
        <w:rPr>
          <w:rStyle w:val="Cite"/>
        </w:rPr>
        <w:t>Bradley 22</w:t>
      </w:r>
      <w:r>
        <w:t>, Senior Deterrence Analyst in the Plans and Policy Directorate at United States Strategic Command, Adjunct Professor at the University of Nebraska at Omaha, Ph.D. candidate in Defense and Strategic Studies at Missouri State University, M.S. in Defense and Strategic Studies from Missouri State University, “Tailored engagement: Assessing Japan’s strategic culture and its impact on U.S. – China competition,” Comparative Strategy, Vol. 41, No. 4, 2022, https://doi.org/10.1080/01495933.2022.2087434</w:t>
      </w:r>
    </w:p>
    <w:p w14:paraId="5C14C9F5" w14:textId="77777777" w:rsidR="00084B68" w:rsidRPr="00084B68" w:rsidRDefault="00084B68" w:rsidP="00084B68">
      <w:pPr>
        <w:rPr>
          <w:sz w:val="16"/>
        </w:rPr>
      </w:pPr>
      <w:r w:rsidRPr="00084B68">
        <w:rPr>
          <w:rStyle w:val="StyleUnderline"/>
        </w:rPr>
        <w:t>Japan is often referred to as a pacifist country</w:t>
      </w:r>
      <w:r w:rsidRPr="00084B68">
        <w:rPr>
          <w:sz w:val="16"/>
        </w:rPr>
        <w:t xml:space="preserve"> due to its constitution that forbids it from waging war. However, </w:t>
      </w:r>
      <w:r w:rsidRPr="00084B68">
        <w:rPr>
          <w:rStyle w:val="Emphasis"/>
        </w:rPr>
        <w:t>a more accurate characterization is antimilitarist</w:t>
      </w:r>
      <w:r w:rsidRPr="00084B68">
        <w:rPr>
          <w:sz w:val="16"/>
        </w:rPr>
        <w:t xml:space="preserve">. Pacifist and antimilitarist are often used interchangeably, but </w:t>
      </w:r>
      <w:r w:rsidRPr="00084B68">
        <w:rPr>
          <w:rStyle w:val="StyleUnderline"/>
        </w:rPr>
        <w:t xml:space="preserve">pacifism suggests a principled opposition to war while antimilitarist suggests a </w:t>
      </w:r>
      <w:r w:rsidRPr="00084B68">
        <w:rPr>
          <w:rStyle w:val="Emphasis"/>
        </w:rPr>
        <w:t>restraint</w:t>
      </w:r>
      <w:r w:rsidRPr="00084B68">
        <w:rPr>
          <w:rStyle w:val="StyleUnderline"/>
        </w:rPr>
        <w:t xml:space="preserve"> toward the use of force, limiting it to</w:t>
      </w:r>
      <w:r w:rsidRPr="00084B68">
        <w:rPr>
          <w:sz w:val="16"/>
        </w:rPr>
        <w:t xml:space="preserve"> situations of </w:t>
      </w:r>
      <w:r w:rsidRPr="00084B68">
        <w:rPr>
          <w:rStyle w:val="StyleUnderline"/>
        </w:rPr>
        <w:t>self-defense</w:t>
      </w:r>
      <w:r w:rsidRPr="00084B68">
        <w:rPr>
          <w:sz w:val="16"/>
        </w:rPr>
        <w:t>.74 Antimilitarism has been a norm in Japan since the United States drafted the Japanese constitution during the occupation after World War II. Article 9 of Japan’s constitution states:</w:t>
      </w:r>
    </w:p>
    <w:p w14:paraId="2494A92D" w14:textId="77777777" w:rsidR="00084B68" w:rsidRPr="00084B68" w:rsidRDefault="00084B68" w:rsidP="00084B68">
      <w:pPr>
        <w:ind w:left="720"/>
        <w:rPr>
          <w:sz w:val="16"/>
        </w:rPr>
      </w:pPr>
      <w:r w:rsidRPr="00084B68">
        <w:rPr>
          <w:sz w:val="16"/>
        </w:rPr>
        <w:t xml:space="preserve">Aspiring sincerely to an international peace based on justice and order, the Japanese people forever renounce war as a sovereign right of the nation and the threat or use of force as means of settling international disputes. </w:t>
      </w:r>
    </w:p>
    <w:p w14:paraId="762AEFC6" w14:textId="77777777" w:rsidR="00084B68" w:rsidRPr="00084B68" w:rsidRDefault="00084B68" w:rsidP="00084B68">
      <w:pPr>
        <w:ind w:left="720"/>
        <w:rPr>
          <w:sz w:val="16"/>
        </w:rPr>
      </w:pPr>
      <w:r w:rsidRPr="00084B68">
        <w:rPr>
          <w:sz w:val="16"/>
        </w:rPr>
        <w:t>In order to accomplish the aim of the preceding paragraph, land, sea, and air forces, as well as other war potential, will never be maintained. The right of belligerency of the state will not be recognized.75</w:t>
      </w:r>
    </w:p>
    <w:p w14:paraId="683D6342" w14:textId="77777777" w:rsidR="00084B68" w:rsidRPr="00084B68" w:rsidRDefault="00084B68" w:rsidP="00084B68">
      <w:pPr>
        <w:rPr>
          <w:sz w:val="16"/>
        </w:rPr>
      </w:pPr>
      <w:r w:rsidRPr="00084B68">
        <w:rPr>
          <w:sz w:val="16"/>
        </w:rPr>
        <w:t xml:space="preserve">Article 9 was reinterpreted almost immediately, as the United States regretted this provision once it entered the Korean War and the Cold War began. The pressure exerted by the United States and the realization that with the U.S. occupied in Korea, Japan was undefended prompted the Japanese government to reinterpret Article 9, not abandon Article 9.76 Today, </w:t>
      </w:r>
      <w:r w:rsidRPr="00084B68">
        <w:rPr>
          <w:rStyle w:val="StyleUnderline"/>
        </w:rPr>
        <w:t xml:space="preserve">the </w:t>
      </w:r>
      <w:r w:rsidRPr="00084B68">
        <w:rPr>
          <w:rStyle w:val="Emphasis"/>
        </w:rPr>
        <w:t>J</w:t>
      </w:r>
      <w:r w:rsidRPr="00084B68">
        <w:rPr>
          <w:rStyle w:val="StyleUnderline"/>
        </w:rPr>
        <w:t xml:space="preserve">apanese </w:t>
      </w:r>
      <w:r w:rsidRPr="00084B68">
        <w:rPr>
          <w:rStyle w:val="Emphasis"/>
        </w:rPr>
        <w:t>S</w:t>
      </w:r>
      <w:r w:rsidRPr="00084B68">
        <w:rPr>
          <w:rStyle w:val="StyleUnderline"/>
        </w:rPr>
        <w:t xml:space="preserve">elf </w:t>
      </w:r>
      <w:r w:rsidRPr="00084B68">
        <w:rPr>
          <w:rStyle w:val="Emphasis"/>
        </w:rPr>
        <w:t>D</w:t>
      </w:r>
      <w:r w:rsidRPr="00084B68">
        <w:rPr>
          <w:rStyle w:val="StyleUnderline"/>
        </w:rPr>
        <w:t xml:space="preserve">efense </w:t>
      </w:r>
      <w:r w:rsidRPr="00084B68">
        <w:rPr>
          <w:rStyle w:val="Emphasis"/>
        </w:rPr>
        <w:t>F</w:t>
      </w:r>
      <w:r w:rsidRPr="00084B68">
        <w:rPr>
          <w:rStyle w:val="StyleUnderline"/>
        </w:rPr>
        <w:t xml:space="preserve">orce is a premier military force ranking as </w:t>
      </w:r>
      <w:r w:rsidRPr="00084B68">
        <w:rPr>
          <w:rStyle w:val="Emphasis"/>
        </w:rPr>
        <w:t>one of the most powerful</w:t>
      </w:r>
      <w:r w:rsidRPr="00084B68">
        <w:rPr>
          <w:sz w:val="16"/>
        </w:rPr>
        <w:t xml:space="preserve"> forces </w:t>
      </w:r>
      <w:r w:rsidRPr="00084B68">
        <w:rPr>
          <w:rStyle w:val="Emphasis"/>
        </w:rPr>
        <w:t>in the world</w:t>
      </w:r>
      <w:r w:rsidRPr="00084B68">
        <w:rPr>
          <w:rStyle w:val="StyleUnderline"/>
        </w:rPr>
        <w:t xml:space="preserve"> with an annual budget around 49 billion dollars</w:t>
      </w:r>
      <w:r w:rsidRPr="00084B68">
        <w:rPr>
          <w:sz w:val="16"/>
        </w:rPr>
        <w:t>,77 the 9th highest in 2020.78</w:t>
      </w:r>
    </w:p>
    <w:p w14:paraId="1615BD36" w14:textId="77777777" w:rsidR="00084B68" w:rsidRPr="00084B68" w:rsidRDefault="00084B68" w:rsidP="00084B68">
      <w:pPr>
        <w:rPr>
          <w:sz w:val="16"/>
        </w:rPr>
      </w:pPr>
      <w:r w:rsidRPr="00084B68">
        <w:rPr>
          <w:rStyle w:val="StyleUnderline"/>
        </w:rPr>
        <w:t>The demilitarization of Japan allowed it to focus on economic recovery</w:t>
      </w:r>
      <w:r w:rsidRPr="00084B68">
        <w:rPr>
          <w:sz w:val="16"/>
        </w:rPr>
        <w:t xml:space="preserve"> after the devastation wrought by World War II. However, </w:t>
      </w:r>
      <w:r w:rsidRPr="00084B68">
        <w:rPr>
          <w:rStyle w:val="StyleUnderline"/>
        </w:rPr>
        <w:t xml:space="preserve">as Japan grew into an economic superpower a divide grew between the government’s desires to reinterpret Article 9 </w:t>
      </w:r>
      <w:r w:rsidRPr="00084B68">
        <w:rPr>
          <w:sz w:val="16"/>
        </w:rPr>
        <w:t xml:space="preserve">in order </w:t>
      </w:r>
      <w:r w:rsidRPr="00084B68">
        <w:rPr>
          <w:rStyle w:val="StyleUnderline"/>
        </w:rPr>
        <w:t>to reimagine Japan’s place in the international system and the public’s desire to remain bound by</w:t>
      </w:r>
      <w:r w:rsidRPr="00084B68">
        <w:rPr>
          <w:sz w:val="16"/>
        </w:rPr>
        <w:t xml:space="preserve"> the </w:t>
      </w:r>
      <w:r w:rsidRPr="00084B68">
        <w:rPr>
          <w:rStyle w:val="StyleUnderline"/>
        </w:rPr>
        <w:t>current constraints</w:t>
      </w:r>
      <w:r w:rsidRPr="00084B68">
        <w:rPr>
          <w:sz w:val="16"/>
        </w:rPr>
        <w:t>.79 The government’s argument is that Japan has benefited greatly from the open international order and should do more to maintain that system. Brad Glosserman describes this as a “philosophy, which is based on the idea that Japan should contribute to international peace, stability, and prosperity in a manner commensurate with its economic and political standing.”80</w:t>
      </w:r>
    </w:p>
    <w:p w14:paraId="7B0F136F" w14:textId="6238A9B6" w:rsidR="00084B68" w:rsidRPr="00084B68" w:rsidRDefault="00084B68" w:rsidP="00084B68">
      <w:pPr>
        <w:rPr>
          <w:sz w:val="16"/>
        </w:rPr>
      </w:pPr>
      <w:r w:rsidRPr="00084B68">
        <w:rPr>
          <w:rStyle w:val="StyleUnderline"/>
        </w:rPr>
        <w:t>Japan’s premier military capabilities and the pride</w:t>
      </w:r>
      <w:r w:rsidRPr="00084B68">
        <w:rPr>
          <w:sz w:val="16"/>
        </w:rPr>
        <w:t xml:space="preserve"> that </w:t>
      </w:r>
      <w:r w:rsidRPr="00084B68">
        <w:rPr>
          <w:rStyle w:val="StyleUnderline"/>
        </w:rPr>
        <w:t>the Japanese public takes in its Self Defense Force</w:t>
      </w:r>
      <w:r w:rsidRPr="00084B68">
        <w:rPr>
          <w:sz w:val="16"/>
        </w:rPr>
        <w:t xml:space="preserve">81 </w:t>
      </w:r>
      <w:r w:rsidRPr="00084B68">
        <w:rPr>
          <w:rStyle w:val="Emphasis"/>
        </w:rPr>
        <w:t>argues against the norm of pacifism</w:t>
      </w:r>
      <w:r w:rsidRPr="00084B68">
        <w:rPr>
          <w:rStyle w:val="StyleUnderline"/>
        </w:rPr>
        <w:t xml:space="preserve"> in favor of antimilitarism</w:t>
      </w:r>
      <w:r w:rsidRPr="00084B68">
        <w:rPr>
          <w:sz w:val="16"/>
        </w:rPr>
        <w:t xml:space="preserve">. The debate that surrounds Japan’s antimilitarist norm is not whether or not to return to the militaristic culture that dominated Japan prior to World War II, but how proactive Japan should be in defending the international system that has allowed it to develop into an economic superpower. The </w:t>
      </w:r>
      <w:r w:rsidRPr="00084B68">
        <w:rPr>
          <w:rStyle w:val="StyleUnderline"/>
        </w:rPr>
        <w:t xml:space="preserve">changes in Japan’s security environment, or </w:t>
      </w:r>
      <w:r w:rsidRPr="00084B68">
        <w:rPr>
          <w:rStyle w:val="Emphasis"/>
        </w:rPr>
        <w:t>if Japan incurs a security shock, will have the greatest impact on the outcome of this debate</w:t>
      </w:r>
      <w:r w:rsidRPr="00084B68">
        <w:rPr>
          <w:sz w:val="16"/>
        </w:rPr>
        <w:t>.82</w:t>
      </w:r>
    </w:p>
    <w:p w14:paraId="2777CD0F" w14:textId="153737BF" w:rsidR="008B259F" w:rsidRDefault="008B259F" w:rsidP="008B259F">
      <w:pPr>
        <w:pStyle w:val="Heading3"/>
      </w:pPr>
      <w:r>
        <w:t xml:space="preserve">Impact—Japan Prolif—Regional Prolif </w:t>
      </w:r>
    </w:p>
    <w:p w14:paraId="50EB7415" w14:textId="77777777" w:rsidR="008B259F" w:rsidRPr="00892500" w:rsidRDefault="008B259F" w:rsidP="008B259F">
      <w:pPr>
        <w:pStyle w:val="Heading4"/>
      </w:pPr>
      <w:r>
        <w:t>Japan proliferation causes SoKo, Taiwan to proliferate upending regional stability</w:t>
      </w:r>
    </w:p>
    <w:p w14:paraId="13C94F3D" w14:textId="77777777" w:rsidR="00F5277B" w:rsidRDefault="00F5277B" w:rsidP="00F5277B">
      <w:r>
        <w:rPr>
          <w:rStyle w:val="Cite"/>
        </w:rPr>
        <w:t>Acevedo et al. 23</w:t>
      </w:r>
      <w:r>
        <w:t xml:space="preserve"> [written under the advisory of Robert J. Pekkanen, Ph.D. Professor @ the Henry M. Jackson School of International Studies; Mike M. Mochizuki, Ph.D. Professor @ the Elliott School of International Affairs; Ethan Acevedo, B. A. in Global and Regional Studies from the Henry M. Jackson School of International Studies; Amy Bishop-Smith, B. A. in International Relations from the University of Washington; Roger Clemens, B. A. in Political Economy and Global and Regional Studies from the University of Washington; Claire Paiemont, B. A. in International Studies and Economies from the University of Washington; Kay Reed, B. A. in Global and Regional Studies from the University of Washington; The Donald C. Hellmann Task Force Program @ the Henry M. Jackson School of International Studies @ University of Washington,  "Nuclear Jeopardy: The Dangers of Japanese Proliferation", 2023, Chapter III: Attendant Consequences of Nuclear Proliferation, p. 49-50, accessed 7-16-2025] /ety</w:t>
      </w:r>
    </w:p>
    <w:p w14:paraId="3CA8DD78" w14:textId="77777777" w:rsidR="008B259F" w:rsidRPr="00D429DF" w:rsidRDefault="008B259F" w:rsidP="008B259F">
      <w:pPr>
        <w:rPr>
          <w:sz w:val="16"/>
        </w:rPr>
      </w:pPr>
      <w:r w:rsidRPr="00D429DF">
        <w:rPr>
          <w:sz w:val="16"/>
        </w:rPr>
        <w:t xml:space="preserve">In the </w:t>
      </w:r>
      <w:r w:rsidRPr="00E27B69">
        <w:rPr>
          <w:rStyle w:val="StyleUnderline"/>
        </w:rPr>
        <w:t>event of Japanese proliferation</w:t>
      </w:r>
      <w:r w:rsidRPr="00D429DF">
        <w:rPr>
          <w:sz w:val="16"/>
        </w:rPr>
        <w:t xml:space="preserve">, Japan would </w:t>
      </w:r>
      <w:r w:rsidRPr="00F16538">
        <w:rPr>
          <w:rStyle w:val="Emphasis"/>
        </w:rPr>
        <w:t>lose</w:t>
      </w:r>
      <w:r w:rsidRPr="00E27B69">
        <w:rPr>
          <w:rStyle w:val="StyleUnderline"/>
        </w:rPr>
        <w:t xml:space="preserve"> any semblance of </w:t>
      </w:r>
      <w:r w:rsidRPr="00F16538">
        <w:rPr>
          <w:rStyle w:val="Emphasis"/>
        </w:rPr>
        <w:t>legitimacy</w:t>
      </w:r>
      <w:r w:rsidRPr="00E27B69">
        <w:rPr>
          <w:rStyle w:val="StyleUnderline"/>
        </w:rPr>
        <w:t xml:space="preserve"> as a benchmark for the non-proliferation movement</w:t>
      </w:r>
      <w:r w:rsidRPr="00D429DF">
        <w:rPr>
          <w:sz w:val="16"/>
        </w:rPr>
        <w:t xml:space="preserve">, and the </w:t>
      </w:r>
      <w:r w:rsidRPr="00E27B69">
        <w:rPr>
          <w:rStyle w:val="StyleUnderline"/>
        </w:rPr>
        <w:t>durable restraint of Japan as a motivator for other countries’ non-proliferation regimes would disappear</w:t>
      </w:r>
      <w:r w:rsidRPr="00D429DF">
        <w:rPr>
          <w:sz w:val="16"/>
        </w:rPr>
        <w:t xml:space="preserve">. When a </w:t>
      </w:r>
      <w:r w:rsidRPr="00E27B69">
        <w:rPr>
          <w:rStyle w:val="StyleUnderline"/>
        </w:rPr>
        <w:t xml:space="preserve">role model goes against the very idea that it supported and valued, it will both </w:t>
      </w:r>
      <w:r w:rsidRPr="00F16538">
        <w:rPr>
          <w:rStyle w:val="Emphasis"/>
        </w:rPr>
        <w:t>lose its adherents and disenfranchise the ideology</w:t>
      </w:r>
      <w:r w:rsidRPr="00E27B69">
        <w:rPr>
          <w:rStyle w:val="StyleUnderline"/>
        </w:rPr>
        <w:t xml:space="preserve"> itself</w:t>
      </w:r>
      <w:r w:rsidRPr="00D429DF">
        <w:rPr>
          <w:sz w:val="16"/>
        </w:rPr>
        <w:t xml:space="preserve">. Japan is an exemplar of advocating for and upholding non-proliferation, and if it is not possible for Japan to remain in said position, it is unlikely that another, less qualified country will thereafter be able to inherit it. The </w:t>
      </w:r>
      <w:r w:rsidRPr="00E27B69">
        <w:rPr>
          <w:rStyle w:val="StyleUnderline"/>
        </w:rPr>
        <w:t xml:space="preserve">environment that this would produce is that of ideological anarchy surrounding non-proliferation. With their benchmark defunct, countries would </w:t>
      </w:r>
      <w:r w:rsidRPr="00F16538">
        <w:rPr>
          <w:rStyle w:val="Emphasis"/>
        </w:rPr>
        <w:t>no longer feel obligated</w:t>
      </w:r>
      <w:r w:rsidRPr="00E27B69">
        <w:rPr>
          <w:rStyle w:val="StyleUnderline"/>
        </w:rPr>
        <w:t>, even on an informal basis, to practice restraint with regard to the production of nuclear weapons</w:t>
      </w:r>
      <w:r w:rsidRPr="00D429DF">
        <w:rPr>
          <w:sz w:val="16"/>
        </w:rPr>
        <w:t>.8</w:t>
      </w:r>
    </w:p>
    <w:p w14:paraId="35451571" w14:textId="77777777" w:rsidR="008B259F" w:rsidRPr="00D429DF" w:rsidRDefault="008B259F" w:rsidP="008B259F">
      <w:pPr>
        <w:rPr>
          <w:sz w:val="16"/>
        </w:rPr>
      </w:pPr>
      <w:r w:rsidRPr="00D429DF">
        <w:rPr>
          <w:sz w:val="16"/>
        </w:rPr>
        <w:t xml:space="preserve">The East Asian Disequilibrium </w:t>
      </w:r>
    </w:p>
    <w:p w14:paraId="36546984" w14:textId="77777777" w:rsidR="008B259F" w:rsidRPr="00D429DF" w:rsidRDefault="008B259F" w:rsidP="008B259F">
      <w:pPr>
        <w:rPr>
          <w:sz w:val="16"/>
        </w:rPr>
      </w:pPr>
      <w:r w:rsidRPr="00D429DF">
        <w:rPr>
          <w:sz w:val="16"/>
        </w:rPr>
        <w:t xml:space="preserve">With the </w:t>
      </w:r>
      <w:r w:rsidRPr="00E27B69">
        <w:rPr>
          <w:rStyle w:val="StyleUnderline"/>
        </w:rPr>
        <w:t>NPT rapidly disintegrating and the ideology of non-proliferation in a state of disrepair</w:t>
      </w:r>
      <w:r w:rsidRPr="00D429DF">
        <w:rPr>
          <w:sz w:val="16"/>
        </w:rPr>
        <w:t xml:space="preserve">, </w:t>
      </w:r>
      <w:r w:rsidRPr="00E27B69">
        <w:rPr>
          <w:rStyle w:val="StyleUnderline"/>
        </w:rPr>
        <w:t xml:space="preserve">Japan’s immediate neighbors would be the </w:t>
      </w:r>
      <w:r w:rsidRPr="00F16538">
        <w:rPr>
          <w:rStyle w:val="Emphasis"/>
        </w:rPr>
        <w:t>first to suffer from its proliferation</w:t>
      </w:r>
      <w:r w:rsidRPr="00D429DF">
        <w:rPr>
          <w:sz w:val="16"/>
        </w:rPr>
        <w:t xml:space="preserve">. As it stands, Japan, South Korea (ROK), and Taiwan (ROC) do not possess nuclear weapons despite their neighbors, North Korea (DPRK) and China (PRC), possessing them. Rather, the nuclear umbrella under which Japan and the ROK exist provides a counterbalance to the nuclear capabilities of the DPRK and the PRC.9 </w:t>
      </w:r>
      <w:r w:rsidRPr="00E27B69">
        <w:rPr>
          <w:rStyle w:val="StyleUnderline"/>
        </w:rPr>
        <w:t xml:space="preserve">Japan’s acquisition of nuclear weapons would entirely </w:t>
      </w:r>
      <w:r w:rsidRPr="00F16538">
        <w:rPr>
          <w:rStyle w:val="Emphasis"/>
        </w:rPr>
        <w:t>confound</w:t>
      </w:r>
      <w:r w:rsidRPr="00E27B69">
        <w:rPr>
          <w:rStyle w:val="StyleUnderline"/>
        </w:rPr>
        <w:t xml:space="preserve"> this delicate balance.</w:t>
      </w:r>
    </w:p>
    <w:p w14:paraId="5F60C225" w14:textId="77777777" w:rsidR="008B259F" w:rsidRDefault="008B259F" w:rsidP="008B259F">
      <w:pPr>
        <w:rPr>
          <w:sz w:val="16"/>
        </w:rPr>
      </w:pPr>
      <w:r w:rsidRPr="00D429DF">
        <w:rPr>
          <w:sz w:val="16"/>
        </w:rPr>
        <w:t xml:space="preserve">On the side of Japan’s allies, the </w:t>
      </w:r>
      <w:r w:rsidRPr="00E27B69">
        <w:rPr>
          <w:rStyle w:val="StyleUnderline"/>
        </w:rPr>
        <w:t xml:space="preserve">ROK and ROC may </w:t>
      </w:r>
      <w:r w:rsidRPr="00F16538">
        <w:rPr>
          <w:rStyle w:val="Emphasis"/>
        </w:rPr>
        <w:t>perceive</w:t>
      </w:r>
      <w:r w:rsidRPr="00E27B69">
        <w:rPr>
          <w:rStyle w:val="StyleUnderline"/>
        </w:rPr>
        <w:t xml:space="preserve"> a nuclearized Japan as a </w:t>
      </w:r>
      <w:r w:rsidRPr="00F16538">
        <w:rPr>
          <w:rStyle w:val="Emphasis"/>
        </w:rPr>
        <w:t>threat</w:t>
      </w:r>
      <w:r w:rsidRPr="00E27B69">
        <w:rPr>
          <w:rStyle w:val="StyleUnderline"/>
        </w:rPr>
        <w:t xml:space="preserve"> </w:t>
      </w:r>
      <w:r w:rsidRPr="00F16538">
        <w:rPr>
          <w:rStyle w:val="Emphasis"/>
        </w:rPr>
        <w:t>to</w:t>
      </w:r>
      <w:r w:rsidRPr="00E27B69">
        <w:rPr>
          <w:rStyle w:val="StyleUnderline"/>
        </w:rPr>
        <w:t xml:space="preserve"> their own </w:t>
      </w:r>
      <w:r w:rsidRPr="00F16538">
        <w:rPr>
          <w:rStyle w:val="Emphasis"/>
        </w:rPr>
        <w:t>sovereignties</w:t>
      </w:r>
      <w:r w:rsidRPr="00E27B69">
        <w:rPr>
          <w:rStyle w:val="StyleUnderline"/>
        </w:rPr>
        <w:t xml:space="preserve"> both directly and through the threat of nuclear escalation with their neighbors (the DPRK and PRC</w:t>
      </w:r>
      <w:r w:rsidRPr="00D429DF">
        <w:rPr>
          <w:sz w:val="16"/>
        </w:rPr>
        <w:t xml:space="preserve">), and they may </w:t>
      </w:r>
      <w:r w:rsidRPr="00F16538">
        <w:rPr>
          <w:rStyle w:val="Emphasis"/>
        </w:rPr>
        <w:t>attempt to match</w:t>
      </w:r>
      <w:r w:rsidRPr="00E27B69">
        <w:rPr>
          <w:rStyle w:val="StyleUnderline"/>
        </w:rPr>
        <w:t xml:space="preserve"> Japan’s proliferation with their own campaigns of nuclear procurement</w:t>
      </w:r>
      <w:r w:rsidRPr="00D429DF">
        <w:rPr>
          <w:sz w:val="16"/>
        </w:rPr>
        <w:t xml:space="preserve">. Presently, the President of the </w:t>
      </w:r>
      <w:r w:rsidRPr="00E27B69">
        <w:rPr>
          <w:rStyle w:val="StyleUnderline"/>
        </w:rPr>
        <w:t>Republic of Korea</w:t>
      </w:r>
      <w:r w:rsidRPr="00D429DF">
        <w:rPr>
          <w:sz w:val="16"/>
        </w:rPr>
        <w:t xml:space="preserve">, Yoon Suk-yeol has </w:t>
      </w:r>
      <w:r w:rsidRPr="00E27B69">
        <w:rPr>
          <w:rStyle w:val="StyleUnderline"/>
        </w:rPr>
        <w:t>already expressed his willingness to begin the development of nuclear weapons</w:t>
      </w:r>
      <w:r w:rsidRPr="00D429DF">
        <w:rPr>
          <w:sz w:val="16"/>
        </w:rPr>
        <w:t xml:space="preserve">, and — due to this existing willingness to proliferate — </w:t>
      </w:r>
      <w:r w:rsidRPr="00E27B69">
        <w:rPr>
          <w:rStyle w:val="StyleUnderline"/>
        </w:rPr>
        <w:t xml:space="preserve">Japan’s proliferation would likely </w:t>
      </w:r>
      <w:r w:rsidRPr="00F16538">
        <w:rPr>
          <w:rStyle w:val="Emphasis"/>
        </w:rPr>
        <w:t>serve as the catalyst</w:t>
      </w:r>
      <w:r w:rsidRPr="00E27B69">
        <w:rPr>
          <w:rStyle w:val="StyleUnderline"/>
        </w:rPr>
        <w:t xml:space="preserve"> for the ROK’s proprietary development of nuclear weapons</w:t>
      </w:r>
      <w:r w:rsidRPr="00D429DF">
        <w:rPr>
          <w:sz w:val="16"/>
        </w:rPr>
        <w:t xml:space="preserve"> (Herzog and Sukin 2023). </w:t>
      </w:r>
      <w:r w:rsidRPr="00E27B69">
        <w:rPr>
          <w:rStyle w:val="StyleUnderline"/>
        </w:rPr>
        <w:t>Regarding the ROC</w:t>
      </w:r>
      <w:r w:rsidRPr="00D429DF">
        <w:rPr>
          <w:sz w:val="16"/>
        </w:rPr>
        <w:t xml:space="preserve">, the situation would be less dire on account of President Tsai Ing-wen’s staunchly anti-nuclear views; nevertheless, </w:t>
      </w:r>
      <w:r w:rsidRPr="00E27B69">
        <w:rPr>
          <w:rStyle w:val="StyleUnderline"/>
        </w:rPr>
        <w:t>as non-proliferation loses its legitimacy and the ROC gains exposure to new regional threats, this attitude would likely change</w:t>
      </w:r>
      <w:r w:rsidRPr="00D429DF">
        <w:rPr>
          <w:sz w:val="16"/>
        </w:rPr>
        <w:t xml:space="preserve"> (AP News 2019). For Japan’s nuclear neighbors, with whom relations exist in a precarious state, its </w:t>
      </w:r>
      <w:r w:rsidRPr="00E27B69">
        <w:rPr>
          <w:rStyle w:val="StyleUnderline"/>
        </w:rPr>
        <w:t xml:space="preserve">nuclear </w:t>
      </w:r>
      <w:r w:rsidRPr="00F16538">
        <w:rPr>
          <w:rStyle w:val="Emphasis"/>
        </w:rPr>
        <w:t>proliferation</w:t>
      </w:r>
      <w:r w:rsidRPr="00E27B69">
        <w:rPr>
          <w:rStyle w:val="StyleUnderline"/>
        </w:rPr>
        <w:t xml:space="preserve"> may </w:t>
      </w:r>
      <w:r w:rsidRPr="00F16538">
        <w:rPr>
          <w:rStyle w:val="Emphasis"/>
        </w:rPr>
        <w:t>give</w:t>
      </w:r>
      <w:r w:rsidRPr="00E27B69">
        <w:rPr>
          <w:rStyle w:val="StyleUnderline"/>
        </w:rPr>
        <w:t xml:space="preserve"> </w:t>
      </w:r>
      <w:r w:rsidRPr="00F16538">
        <w:rPr>
          <w:rStyle w:val="Emphasis"/>
        </w:rPr>
        <w:t>reason</w:t>
      </w:r>
      <w:r w:rsidRPr="00E27B69">
        <w:rPr>
          <w:rStyle w:val="StyleUnderline"/>
        </w:rPr>
        <w:t xml:space="preserve"> for the procurement </w:t>
      </w:r>
      <w:r w:rsidRPr="00F16538">
        <w:rPr>
          <w:rStyle w:val="Emphasis"/>
        </w:rPr>
        <w:t>of</w:t>
      </w:r>
      <w:r w:rsidRPr="00E27B69">
        <w:rPr>
          <w:rStyle w:val="StyleUnderline"/>
        </w:rPr>
        <w:t xml:space="preserve"> </w:t>
      </w:r>
      <w:r w:rsidRPr="00F16538">
        <w:rPr>
          <w:rStyle w:val="Emphasis"/>
        </w:rPr>
        <w:t>increasingly</w:t>
      </w:r>
      <w:r w:rsidRPr="00E27B69">
        <w:rPr>
          <w:rStyle w:val="StyleUnderline"/>
        </w:rPr>
        <w:t xml:space="preserve"> </w:t>
      </w:r>
      <w:r w:rsidRPr="00F16538">
        <w:rPr>
          <w:rStyle w:val="Emphasis"/>
        </w:rPr>
        <w:t>powerful</w:t>
      </w:r>
      <w:r w:rsidRPr="00E27B69">
        <w:rPr>
          <w:rStyle w:val="StyleUnderline"/>
        </w:rPr>
        <w:t xml:space="preserve"> </w:t>
      </w:r>
      <w:r w:rsidRPr="00F16538">
        <w:rPr>
          <w:rStyle w:val="Emphasis"/>
        </w:rPr>
        <w:t>nuclear</w:t>
      </w:r>
      <w:r w:rsidRPr="00E27B69">
        <w:rPr>
          <w:rStyle w:val="StyleUnderline"/>
        </w:rPr>
        <w:t xml:space="preserve"> </w:t>
      </w:r>
      <w:r w:rsidRPr="00F16538">
        <w:rPr>
          <w:rStyle w:val="Emphasis"/>
        </w:rPr>
        <w:t>arsenals</w:t>
      </w:r>
      <w:r w:rsidRPr="00E27B69">
        <w:rPr>
          <w:rStyle w:val="StyleUnderline"/>
        </w:rPr>
        <w:t xml:space="preserve"> in an attempt </w:t>
      </w:r>
      <w:r w:rsidRPr="00F16538">
        <w:rPr>
          <w:rStyle w:val="Emphasis"/>
        </w:rPr>
        <w:t>to</w:t>
      </w:r>
      <w:r w:rsidRPr="00E27B69">
        <w:rPr>
          <w:rStyle w:val="StyleUnderline"/>
        </w:rPr>
        <w:t xml:space="preserve"> </w:t>
      </w:r>
      <w:r w:rsidRPr="00F16538">
        <w:rPr>
          <w:rStyle w:val="Emphasis"/>
        </w:rPr>
        <w:t>preempt</w:t>
      </w:r>
      <w:r w:rsidRPr="00E27B69">
        <w:rPr>
          <w:rStyle w:val="StyleUnderline"/>
        </w:rPr>
        <w:t xml:space="preserve"> a potential strike from Japan and ‘rebalance’ the nuclear ecosystem</w:t>
      </w:r>
      <w:r w:rsidRPr="00D429DF">
        <w:rPr>
          <w:sz w:val="16"/>
        </w:rPr>
        <w:t xml:space="preserve">. With both effects in mind, an </w:t>
      </w:r>
      <w:r w:rsidRPr="00F16538">
        <w:rPr>
          <w:rStyle w:val="Emphasis"/>
        </w:rPr>
        <w:t>arms</w:t>
      </w:r>
      <w:r w:rsidRPr="00E27B69">
        <w:rPr>
          <w:rStyle w:val="StyleUnderline"/>
        </w:rPr>
        <w:t xml:space="preserve"> </w:t>
      </w:r>
      <w:r w:rsidRPr="00F16538">
        <w:rPr>
          <w:rStyle w:val="Emphasis"/>
        </w:rPr>
        <w:t>race</w:t>
      </w:r>
      <w:r w:rsidRPr="00E27B69">
        <w:rPr>
          <w:rStyle w:val="StyleUnderline"/>
        </w:rPr>
        <w:t xml:space="preserve"> among a nuclearized East Asia would occur at a minimum</w:t>
      </w:r>
      <w:r w:rsidRPr="00D429DF">
        <w:rPr>
          <w:sz w:val="16"/>
        </w:rPr>
        <w:t xml:space="preserve">, and — in the worst case — the </w:t>
      </w:r>
      <w:r w:rsidRPr="00E27B69">
        <w:rPr>
          <w:rStyle w:val="StyleUnderline"/>
        </w:rPr>
        <w:t xml:space="preserve">nuclear arms race originating in East Asia would </w:t>
      </w:r>
      <w:r w:rsidRPr="00F16538">
        <w:rPr>
          <w:rStyle w:val="Emphasis"/>
        </w:rPr>
        <w:t>spread</w:t>
      </w:r>
      <w:r w:rsidRPr="00E27B69">
        <w:rPr>
          <w:rStyle w:val="StyleUnderline"/>
        </w:rPr>
        <w:t xml:space="preserve"> </w:t>
      </w:r>
      <w:r w:rsidRPr="00F16538">
        <w:rPr>
          <w:rStyle w:val="Emphasis"/>
        </w:rPr>
        <w:t>sequentially</w:t>
      </w:r>
      <w:r w:rsidRPr="00E27B69">
        <w:rPr>
          <w:rStyle w:val="StyleUnderline"/>
        </w:rPr>
        <w:t xml:space="preserve"> from country to country in a centrifugal manner</w:t>
      </w:r>
      <w:r w:rsidRPr="00D429DF">
        <w:rPr>
          <w:sz w:val="16"/>
        </w:rPr>
        <w:t>.</w:t>
      </w:r>
    </w:p>
    <w:p w14:paraId="7B81CDBB" w14:textId="77777777" w:rsidR="008B259F" w:rsidRDefault="008B259F" w:rsidP="008B259F"/>
    <w:p w14:paraId="4AFE1ADB" w14:textId="77777777" w:rsidR="008B259F" w:rsidRPr="000F29DC" w:rsidRDefault="008B259F" w:rsidP="008B259F">
      <w:pPr>
        <w:pStyle w:val="Heading4"/>
      </w:pPr>
      <w:r>
        <w:t>Japan proliferation greenlights revisionist powers to proliferate</w:t>
      </w:r>
    </w:p>
    <w:p w14:paraId="7390B84C" w14:textId="77777777" w:rsidR="00F5277B" w:rsidRDefault="00F5277B" w:rsidP="00F5277B">
      <w:r>
        <w:rPr>
          <w:rStyle w:val="Cite"/>
        </w:rPr>
        <w:t>Acevedo et al. 23</w:t>
      </w:r>
      <w:r>
        <w:t xml:space="preserve"> [written under the advisory of Robert J. Pekkanen, Ph.D. Professor @ the Henry M. Jackson School of International Studies; Mike M. Mochizuki, Ph.D. Professor @ the Elliott School of International Affairs; Ethan Acevedo, B. A. in Global and Regional Studies from the Henry M. Jackson School of International Studies; Amy Bishop-Smith, B. A. in International Relations from the University of Washington; Roger Clemens, B. A. in Political Economy and Global and Regional Studies from the University of Washington; Claire Paiemont, B. A. in International Studies and Economies from the University of Washington; Kay Reed, B. A. in Global and Regional Studies from the University of Washington; The Donald C. Hellmann Task Force Program @ the Henry M. Jackson School of International Studies @ University of Washington,  "Nuclear Jeopardy: The Dangers of Japanese Proliferation", 2023, Chapter III: Attendant Consequences of Nuclear Proliferation, p. 49-50, accessed 7-16-2025] /ety</w:t>
      </w:r>
    </w:p>
    <w:p w14:paraId="2084FDDA" w14:textId="77777777" w:rsidR="008B259F" w:rsidRPr="00D429DF" w:rsidRDefault="008B259F" w:rsidP="008B259F">
      <w:pPr>
        <w:rPr>
          <w:sz w:val="16"/>
        </w:rPr>
      </w:pPr>
      <w:r w:rsidRPr="00D429DF">
        <w:rPr>
          <w:sz w:val="16"/>
        </w:rPr>
        <w:t xml:space="preserve">Japanese Proliferation and Revolutionary States: The Case of Iran </w:t>
      </w:r>
    </w:p>
    <w:p w14:paraId="290B620C" w14:textId="77777777" w:rsidR="008B259F" w:rsidRPr="00D429DF" w:rsidRDefault="008B259F" w:rsidP="008B259F">
      <w:pPr>
        <w:rPr>
          <w:sz w:val="16"/>
        </w:rPr>
      </w:pPr>
      <w:r w:rsidRPr="00D429DF">
        <w:rPr>
          <w:sz w:val="16"/>
        </w:rPr>
        <w:t xml:space="preserve">As previously stated, Japan’s proliferation would likely lead to the sequential centrifugal formation of nuclear states, and — while East Asia was explicitly mentioned previously — </w:t>
      </w:r>
      <w:r w:rsidRPr="00E27B69">
        <w:rPr>
          <w:rStyle w:val="StyleUnderline"/>
        </w:rPr>
        <w:t xml:space="preserve">proliferation is </w:t>
      </w:r>
      <w:r w:rsidRPr="00DA6A1B">
        <w:rPr>
          <w:rStyle w:val="Emphasis"/>
        </w:rPr>
        <w:t>not limited to Japan’s immediate vicinity</w:t>
      </w:r>
      <w:r w:rsidRPr="00E27B69">
        <w:rPr>
          <w:rStyle w:val="StyleUnderline"/>
        </w:rPr>
        <w:t>; rather</w:t>
      </w:r>
      <w:r w:rsidRPr="00D429DF">
        <w:rPr>
          <w:sz w:val="16"/>
        </w:rPr>
        <w:t xml:space="preserve">, due to the international </w:t>
      </w:r>
      <w:r w:rsidRPr="00E27B69">
        <w:rPr>
          <w:rStyle w:val="StyleUnderline"/>
        </w:rPr>
        <w:t xml:space="preserve">scope of the </w:t>
      </w:r>
      <w:r w:rsidRPr="00D429DF">
        <w:rPr>
          <w:sz w:val="16"/>
        </w:rPr>
        <w:t xml:space="preserve">non-proliferation regime through the </w:t>
      </w:r>
      <w:r w:rsidRPr="00E27B69">
        <w:rPr>
          <w:rStyle w:val="StyleUnderline"/>
        </w:rPr>
        <w:t>NPT</w:t>
      </w:r>
      <w:r w:rsidRPr="00D429DF">
        <w:rPr>
          <w:sz w:val="16"/>
        </w:rPr>
        <w:t xml:space="preserve">, the </w:t>
      </w:r>
      <w:r w:rsidRPr="00E27B69">
        <w:rPr>
          <w:rStyle w:val="StyleUnderline"/>
        </w:rPr>
        <w:t xml:space="preserve">nuclear </w:t>
      </w:r>
      <w:r w:rsidRPr="00DA6A1B">
        <w:rPr>
          <w:rStyle w:val="Emphasis"/>
        </w:rPr>
        <w:t>domino</w:t>
      </w:r>
      <w:r w:rsidRPr="00E27B69">
        <w:rPr>
          <w:rStyle w:val="StyleUnderline"/>
        </w:rPr>
        <w:t xml:space="preserve"> </w:t>
      </w:r>
      <w:r w:rsidRPr="00DA6A1B">
        <w:rPr>
          <w:rStyle w:val="Emphasis"/>
        </w:rPr>
        <w:t>effect would have an international reach</w:t>
      </w:r>
      <w:r w:rsidRPr="00D429DF">
        <w:rPr>
          <w:sz w:val="16"/>
        </w:rPr>
        <w:t>. While certain states may not pose a significant threat as a result of a limited nuclear arsenal or general nuclear abstention in the event of Japanese proliferation, other states may pose a unique threat, and a floated set of standards for nuclear etiquette could arise.</w:t>
      </w:r>
    </w:p>
    <w:p w14:paraId="34BD35A2" w14:textId="77777777" w:rsidR="008B259F" w:rsidRPr="00D429DF" w:rsidRDefault="008B259F" w:rsidP="008B259F">
      <w:pPr>
        <w:rPr>
          <w:sz w:val="16"/>
        </w:rPr>
      </w:pPr>
      <w:r w:rsidRPr="00D429DF">
        <w:rPr>
          <w:sz w:val="16"/>
        </w:rPr>
        <w:t xml:space="preserve">With the </w:t>
      </w:r>
      <w:r w:rsidRPr="00E27B69">
        <w:rPr>
          <w:rStyle w:val="StyleUnderline"/>
        </w:rPr>
        <w:t>desertion of one of the NPT’s core members</w:t>
      </w:r>
      <w:r w:rsidRPr="00D429DF">
        <w:rPr>
          <w:sz w:val="16"/>
        </w:rPr>
        <w:t xml:space="preserve">, the legitimacy of non-proliferation would exist in a gray area, and the enforcement of the NPT’s consequences for proliferation would largely rely on the international community’s responses to acts of proliferation10 . </w:t>
      </w:r>
      <w:r w:rsidRPr="00E27B69">
        <w:rPr>
          <w:rStyle w:val="StyleUnderline"/>
        </w:rPr>
        <w:t>If Japan were to face international sanctions, it would suffer economically, yet it would still possess nuclear weapons. For revolutionary states</w:t>
      </w:r>
      <w:r w:rsidRPr="00D429DF">
        <w:rPr>
          <w:sz w:val="16"/>
        </w:rPr>
        <w:t xml:space="preserve"> — </w:t>
      </w:r>
      <w:r w:rsidRPr="00E27B69">
        <w:rPr>
          <w:rStyle w:val="StyleUnderline"/>
        </w:rPr>
        <w:t>such as Iran</w:t>
      </w:r>
      <w:r w:rsidRPr="00D429DF">
        <w:rPr>
          <w:sz w:val="16"/>
        </w:rPr>
        <w:t xml:space="preserve"> — upon whom sanctions have already been placed, their </w:t>
      </w:r>
      <w:r w:rsidRPr="00DA6A1B">
        <w:rPr>
          <w:rStyle w:val="Emphasis"/>
        </w:rPr>
        <w:t>non-nuclear status would be suboptimal</w:t>
      </w:r>
      <w:r w:rsidRPr="00D429DF">
        <w:rPr>
          <w:sz w:val="16"/>
        </w:rPr>
        <w:t xml:space="preserve">. As it stands, the </w:t>
      </w:r>
      <w:r w:rsidRPr="00E27B69">
        <w:rPr>
          <w:rStyle w:val="StyleUnderline"/>
        </w:rPr>
        <w:t xml:space="preserve">United States currently has extensive sanctions placed on Iran that span over numerous industries with merely a remote link to the Iranian nuclear energy program </w:t>
      </w:r>
      <w:r w:rsidRPr="00D429DF">
        <w:rPr>
          <w:sz w:val="16"/>
        </w:rPr>
        <w:t xml:space="preserve">(Nada et al. 2023). While this may serve to reduce the scale of Iran’s nuclear capabilities, it employs a great deal of American leverage. Since the United States has levied so many sanctions thus far, Iran’s marginal loss from additional sanctions would be greatly reduced. That being said, </w:t>
      </w:r>
      <w:r w:rsidRPr="00E27B69">
        <w:rPr>
          <w:rStyle w:val="StyleUnderline"/>
        </w:rPr>
        <w:t xml:space="preserve">Iran has already borne a </w:t>
      </w:r>
      <w:r w:rsidRPr="00DA6A1B">
        <w:rPr>
          <w:rStyle w:val="Emphasis"/>
        </w:rPr>
        <w:t>large portion of</w:t>
      </w:r>
      <w:r w:rsidRPr="00E27B69">
        <w:rPr>
          <w:rStyle w:val="StyleUnderline"/>
        </w:rPr>
        <w:t xml:space="preserve"> </w:t>
      </w:r>
      <w:r w:rsidRPr="00DA6A1B">
        <w:rPr>
          <w:rStyle w:val="Emphasis"/>
        </w:rPr>
        <w:t>international sanctions</w:t>
      </w:r>
      <w:r w:rsidRPr="00E27B69">
        <w:rPr>
          <w:rStyle w:val="StyleUnderline"/>
        </w:rPr>
        <w:t xml:space="preserve"> without possessing nuclear weapons</w:t>
      </w:r>
      <w:r w:rsidRPr="00D429DF">
        <w:rPr>
          <w:sz w:val="16"/>
        </w:rPr>
        <w:t xml:space="preserve">; therefore, the United States and its other allies, in an effort to materially stunt Iran’s nuclear program, would not be able to do so effectively as a result of their diminished level of influence. </w:t>
      </w:r>
      <w:r w:rsidRPr="00DA6A1B">
        <w:rPr>
          <w:rStyle w:val="Emphasis"/>
        </w:rPr>
        <w:t>Combined with the hypocrisy</w:t>
      </w:r>
      <w:r w:rsidRPr="00E27B69">
        <w:rPr>
          <w:rStyle w:val="StyleUnderline"/>
        </w:rPr>
        <w:t xml:space="preserve"> of a supposedly pacifist nation’s decision to proliferate, Iran</w:t>
      </w:r>
      <w:r w:rsidRPr="00D429DF">
        <w:rPr>
          <w:sz w:val="16"/>
        </w:rPr>
        <w:t xml:space="preserve"> — </w:t>
      </w:r>
      <w:r w:rsidRPr="00E27B69">
        <w:rPr>
          <w:rStyle w:val="StyleUnderline"/>
        </w:rPr>
        <w:t>and other revolutionary states</w:t>
      </w:r>
      <w:r w:rsidRPr="00D429DF">
        <w:rPr>
          <w:sz w:val="16"/>
        </w:rPr>
        <w:t xml:space="preserve"> — would </w:t>
      </w:r>
      <w:r w:rsidRPr="00E27B69">
        <w:rPr>
          <w:rStyle w:val="StyleUnderline"/>
        </w:rPr>
        <w:t xml:space="preserve">have both </w:t>
      </w:r>
      <w:r w:rsidRPr="00DA6A1B">
        <w:rPr>
          <w:rStyle w:val="Emphasis"/>
        </w:rPr>
        <w:t>logical and ideological pretenses</w:t>
      </w:r>
      <w:r w:rsidRPr="00E27B69">
        <w:rPr>
          <w:rStyle w:val="StyleUnderline"/>
        </w:rPr>
        <w:t xml:space="preserve"> to pursue the development of nuclear weapons</w:t>
      </w:r>
      <w:r w:rsidRPr="00D429DF">
        <w:rPr>
          <w:sz w:val="16"/>
        </w:rPr>
        <w:t>.</w:t>
      </w:r>
    </w:p>
    <w:p w14:paraId="59BF686F" w14:textId="77777777" w:rsidR="008B259F" w:rsidRPr="00D429DF" w:rsidRDefault="008B259F" w:rsidP="008B259F">
      <w:pPr>
        <w:rPr>
          <w:sz w:val="16"/>
        </w:rPr>
      </w:pPr>
      <w:r w:rsidRPr="00D429DF">
        <w:rPr>
          <w:sz w:val="16"/>
        </w:rPr>
        <w:t xml:space="preserve">The </w:t>
      </w:r>
      <w:r w:rsidRPr="00E27B69">
        <w:rPr>
          <w:rStyle w:val="StyleUnderline"/>
        </w:rPr>
        <w:t>domino effect</w:t>
      </w:r>
      <w:r w:rsidRPr="00D429DF">
        <w:rPr>
          <w:sz w:val="16"/>
        </w:rPr>
        <w:t xml:space="preserve">, however, is </w:t>
      </w:r>
      <w:r w:rsidRPr="00DA6A1B">
        <w:rPr>
          <w:rStyle w:val="Emphasis"/>
        </w:rPr>
        <w:t>not</w:t>
      </w:r>
      <w:r w:rsidRPr="00D429DF">
        <w:rPr>
          <w:sz w:val="16"/>
        </w:rPr>
        <w:t xml:space="preserve"> entirely </w:t>
      </w:r>
      <w:r w:rsidRPr="00DA6A1B">
        <w:rPr>
          <w:rStyle w:val="Emphasis"/>
        </w:rPr>
        <w:t>confined</w:t>
      </w:r>
      <w:r w:rsidRPr="00E27B69">
        <w:rPr>
          <w:rStyle w:val="StyleUnderline"/>
        </w:rPr>
        <w:t xml:space="preserve"> </w:t>
      </w:r>
      <w:r w:rsidRPr="00DA6A1B">
        <w:rPr>
          <w:rStyle w:val="Emphasis"/>
        </w:rPr>
        <w:t>to the revolutionary states</w:t>
      </w:r>
      <w:r w:rsidRPr="00E27B69">
        <w:rPr>
          <w:rStyle w:val="StyleUnderline"/>
        </w:rPr>
        <w:t xml:space="preserve"> themselves</w:t>
      </w:r>
      <w:r w:rsidRPr="00D429DF">
        <w:rPr>
          <w:sz w:val="16"/>
        </w:rPr>
        <w:t xml:space="preserve">. Given the </w:t>
      </w:r>
      <w:r w:rsidRPr="00E27B69">
        <w:rPr>
          <w:rStyle w:val="StyleUnderline"/>
        </w:rPr>
        <w:t xml:space="preserve">upended condition of non-proliferation as an </w:t>
      </w:r>
      <w:r w:rsidRPr="00DA6A1B">
        <w:rPr>
          <w:rStyle w:val="Emphasis"/>
        </w:rPr>
        <w:t>ideology</w:t>
      </w:r>
      <w:r w:rsidRPr="00D429DF">
        <w:rPr>
          <w:sz w:val="16"/>
        </w:rPr>
        <w:t xml:space="preserve"> and the presence of the aforementioned 'gray area', </w:t>
      </w:r>
      <w:r w:rsidRPr="00E27B69">
        <w:rPr>
          <w:rStyle w:val="StyleUnderline"/>
        </w:rPr>
        <w:t>any type of proliferation would not have the potential to be easily contested</w:t>
      </w:r>
      <w:r w:rsidRPr="00D429DF">
        <w:rPr>
          <w:sz w:val="16"/>
        </w:rPr>
        <w:t>. Conn</w:t>
      </w:r>
      <w:r w:rsidRPr="00DA6A1B">
        <w:rPr>
          <w:sz w:val="16"/>
        </w:rPr>
        <w:t>ected with the limited marginal loss from sanctions, revolutionary states would have little in the way of providing nuclear weapons to ideologically aligned terrorist states or organizations. Namely, Iran’s continuous support of designated terrorist organizations such as Hezbollah could produce said issues in the event of Iran’s reactive proliferation (Grace and Mandelbaum 2006).11 As a major opponent of the Israeli state, a potential nuclear power, Hezbollah’s acquisition of nuclear weapons from Iran would likely heighten regional tensions and lead to even more clashes in the Israeli-Palestinian conflict. Further clashes with Israel would introduce the possibility of American intervention as a result of Israel’s diplomatic ties with the United States. Additionally, as terrorist states lack overt state affiliation, the danger of nuclear attacks with limited retaliatory potential would have a marked increase. As this danger increases, non-nuclear countries would have less of a reason to retain such bounded security capabilities, thus further augmenting the potential scale of proliferation.</w:t>
      </w:r>
    </w:p>
    <w:p w14:paraId="1F164956" w14:textId="77777777" w:rsidR="008B259F" w:rsidRPr="00D429DF" w:rsidRDefault="008B259F" w:rsidP="008B259F">
      <w:pPr>
        <w:rPr>
          <w:sz w:val="16"/>
        </w:rPr>
      </w:pPr>
      <w:r w:rsidRPr="00D429DF">
        <w:rPr>
          <w:sz w:val="16"/>
        </w:rPr>
        <w:t>Conclusion</w:t>
      </w:r>
    </w:p>
    <w:p w14:paraId="13263EFA" w14:textId="023FD3E4" w:rsidR="008B259F" w:rsidRDefault="008B259F" w:rsidP="008B259F">
      <w:pPr>
        <w:rPr>
          <w:sz w:val="16"/>
        </w:rPr>
      </w:pPr>
      <w:r w:rsidRPr="00E27B69">
        <w:rPr>
          <w:rStyle w:val="StyleUnderline"/>
        </w:rPr>
        <w:t>Japan’s proliferation would</w:t>
      </w:r>
      <w:r w:rsidRPr="00D429DF">
        <w:rPr>
          <w:sz w:val="16"/>
        </w:rPr>
        <w:t xml:space="preserve"> — as demonstrated — </w:t>
      </w:r>
      <w:r w:rsidRPr="00E27B69">
        <w:rPr>
          <w:rStyle w:val="StyleUnderline"/>
        </w:rPr>
        <w:t xml:space="preserve">have consequences that could </w:t>
      </w:r>
      <w:r w:rsidRPr="00DA6A1B">
        <w:rPr>
          <w:rStyle w:val="Emphasis"/>
        </w:rPr>
        <w:t>exceed initial projections</w:t>
      </w:r>
      <w:r w:rsidRPr="00D429DF">
        <w:rPr>
          <w:sz w:val="16"/>
        </w:rPr>
        <w:t xml:space="preserve">. Resembling a sinking ship, the </w:t>
      </w:r>
      <w:r w:rsidRPr="00E27B69">
        <w:rPr>
          <w:rStyle w:val="StyleUnderline"/>
        </w:rPr>
        <w:t xml:space="preserve">holes in the ideology of non-proliferation as a result of Japan’s potential proliferation would </w:t>
      </w:r>
      <w:r w:rsidRPr="00DA6A1B">
        <w:rPr>
          <w:rStyle w:val="Emphasis"/>
        </w:rPr>
        <w:t>greatly</w:t>
      </w:r>
      <w:r w:rsidRPr="00E27B69">
        <w:rPr>
          <w:rStyle w:val="StyleUnderline"/>
        </w:rPr>
        <w:t xml:space="preserve"> </w:t>
      </w:r>
      <w:r w:rsidRPr="00DA6A1B">
        <w:rPr>
          <w:rStyle w:val="Emphasis"/>
        </w:rPr>
        <w:t>outnumber</w:t>
      </w:r>
      <w:r w:rsidRPr="00E27B69">
        <w:rPr>
          <w:rStyle w:val="StyleUnderline"/>
        </w:rPr>
        <w:t xml:space="preserve"> the states attempting to maintain it</w:t>
      </w:r>
      <w:r w:rsidRPr="00D429DF">
        <w:rPr>
          <w:sz w:val="16"/>
        </w:rPr>
        <w:t xml:space="preserve">. Once this symbolic ship has sunk, there would be </w:t>
      </w:r>
      <w:r w:rsidRPr="00DA6A1B">
        <w:rPr>
          <w:rStyle w:val="Emphasis"/>
        </w:rPr>
        <w:t>nothing preventing the complete ideological dissolution</w:t>
      </w:r>
      <w:r w:rsidRPr="00E27B69">
        <w:rPr>
          <w:rStyle w:val="StyleUnderline"/>
        </w:rPr>
        <w:t xml:space="preserve"> of an often underappreciated security measure, and the global geopolitical environment may </w:t>
      </w:r>
      <w:r w:rsidRPr="00DA6A1B">
        <w:rPr>
          <w:rStyle w:val="Emphasis"/>
        </w:rPr>
        <w:t>enter</w:t>
      </w:r>
      <w:r w:rsidRPr="00E27B69">
        <w:rPr>
          <w:rStyle w:val="StyleUnderline"/>
        </w:rPr>
        <w:t xml:space="preserve"> an era of </w:t>
      </w:r>
      <w:r w:rsidRPr="00DA6A1B">
        <w:rPr>
          <w:rStyle w:val="Emphasis"/>
        </w:rPr>
        <w:t>nuclear disarray</w:t>
      </w:r>
      <w:r w:rsidRPr="00D429DF">
        <w:rPr>
          <w:sz w:val="16"/>
        </w:rPr>
        <w:t>.</w:t>
      </w:r>
    </w:p>
    <w:p w14:paraId="5174674B" w14:textId="7C5E91DC" w:rsidR="00084B68" w:rsidRDefault="00084B68" w:rsidP="00084B68">
      <w:pPr>
        <w:pStyle w:val="Heading3"/>
      </w:pPr>
      <w:r>
        <w:t>Impact—Japan Prolif—Miscalc</w:t>
      </w:r>
    </w:p>
    <w:p w14:paraId="530EAA71" w14:textId="77777777" w:rsidR="00084B68" w:rsidRPr="0083335F" w:rsidRDefault="00084B68" w:rsidP="00084B68">
      <w:pPr>
        <w:pStyle w:val="Heading4"/>
        <w:rPr>
          <w:rStyle w:val="Cite"/>
          <w:bCs w:val="0"/>
        </w:rPr>
      </w:pPr>
      <w:r>
        <w:t xml:space="preserve">It guarantees </w:t>
      </w:r>
      <w:r>
        <w:rPr>
          <w:u w:val="single"/>
        </w:rPr>
        <w:t>miscalc</w:t>
      </w:r>
      <w:r>
        <w:t xml:space="preserve">. </w:t>
      </w:r>
    </w:p>
    <w:p w14:paraId="74ADA543" w14:textId="77777777" w:rsidR="00084B68" w:rsidRDefault="00084B68" w:rsidP="00084B68">
      <w:r>
        <w:t xml:space="preserve">Stephen </w:t>
      </w:r>
      <w:r w:rsidRPr="00CA67D4">
        <w:rPr>
          <w:rStyle w:val="Cite"/>
        </w:rPr>
        <w:t>Cimbala &amp;</w:t>
      </w:r>
      <w:r>
        <w:t xml:space="preserve"> Adam </w:t>
      </w:r>
      <w:r w:rsidRPr="00CA67D4">
        <w:rPr>
          <w:rStyle w:val="Cite"/>
        </w:rPr>
        <w:t>Lowther 23</w:t>
      </w:r>
      <w:r>
        <w:t>, Ph.D. in Political Science from UW Madison, Distinguished Professor of Political Science at Penn State; Ph.D. from the University of Alabama, Director of Research and Education, Louisiana Tech Research Institute, “Nuclear Danger in Asia: Arms Races or Stability?”, Springer, June 2023, pg. 266-280</w:t>
      </w:r>
    </w:p>
    <w:p w14:paraId="44A9F0FA" w14:textId="77777777" w:rsidR="00084B68" w:rsidRPr="00084B68" w:rsidRDefault="00084B68" w:rsidP="00084B68">
      <w:pPr>
        <w:rPr>
          <w:sz w:val="16"/>
        </w:rPr>
      </w:pPr>
      <w:r w:rsidRPr="00084B68">
        <w:rPr>
          <w:u w:val="single"/>
        </w:rPr>
        <w:t xml:space="preserve">Unstable command and control over nuclear forces could be </w:t>
      </w:r>
      <w:r w:rsidRPr="00084B68">
        <w:rPr>
          <w:rStyle w:val="Emphasis"/>
        </w:rPr>
        <w:t>joined at the hip</w:t>
      </w:r>
      <w:r w:rsidRPr="00084B68">
        <w:rPr>
          <w:u w:val="single"/>
        </w:rPr>
        <w:t xml:space="preserve"> to </w:t>
      </w:r>
      <w:r w:rsidRPr="00084B68">
        <w:rPr>
          <w:rStyle w:val="Emphasis"/>
        </w:rPr>
        <w:t>nationalist</w:t>
      </w:r>
      <w:r w:rsidRPr="00084B68">
        <w:rPr>
          <w:u w:val="single"/>
        </w:rPr>
        <w:t xml:space="preserve"> or </w:t>
      </w:r>
      <w:r w:rsidRPr="00084B68">
        <w:rPr>
          <w:rStyle w:val="Emphasis"/>
        </w:rPr>
        <w:t>religious hostility</w:t>
      </w:r>
      <w:r w:rsidRPr="00084B68">
        <w:rPr>
          <w:u w:val="single"/>
        </w:rPr>
        <w:t xml:space="preserve"> in Asia</w:t>
      </w:r>
      <w:r w:rsidRPr="00084B68">
        <w:rPr>
          <w:sz w:val="16"/>
        </w:rPr>
        <w:t xml:space="preserve">. During the Cold War, the Americans and Soviets competed on the basis of political ideology: communism versus capitalism. Both of these ideologies were rooted in Western philosophy and history and neither, with the exception of lunatic fringes on both sides, anticipated an inevitable final day of judgment between the two systems. Despite significant differences in military strategic doctrine, the USA and the Soviet Union established an ongoing process of nuclear arms control that helped to stabilize their political relationship and to avoid conflicts based on misinformation and mistaken assumptions about one another’s intentions. In a sense, more than four decades of “nuclear learning” occurred as between the two nuclear superpowers that lasted to the very end of the Cold War and even beyond the demise of the USSR.7 </w:t>
      </w:r>
    </w:p>
    <w:p w14:paraId="468E878D" w14:textId="77777777" w:rsidR="00084B68" w:rsidRPr="00084B68" w:rsidRDefault="00084B68" w:rsidP="00084B68">
      <w:pPr>
        <w:rPr>
          <w:sz w:val="16"/>
        </w:rPr>
      </w:pPr>
      <w:r w:rsidRPr="00084B68">
        <w:rPr>
          <w:sz w:val="16"/>
        </w:rPr>
        <w:t xml:space="preserve">In </w:t>
      </w:r>
      <w:r w:rsidRPr="00084B68">
        <w:rPr>
          <w:u w:val="single"/>
        </w:rPr>
        <w:t>Asia</w:t>
      </w:r>
      <w:r w:rsidRPr="00084B68">
        <w:rPr>
          <w:sz w:val="16"/>
        </w:rPr>
        <w:t xml:space="preserve">, the next decade or two </w:t>
      </w:r>
      <w:r w:rsidRPr="00084B68">
        <w:rPr>
          <w:u w:val="single"/>
        </w:rPr>
        <w:t xml:space="preserve">may witness the </w:t>
      </w:r>
      <w:r w:rsidRPr="00084B68">
        <w:rPr>
          <w:rStyle w:val="Emphasis"/>
        </w:rPr>
        <w:t>combination</w:t>
      </w:r>
      <w:r w:rsidRPr="00084B68">
        <w:rPr>
          <w:u w:val="single"/>
        </w:rPr>
        <w:t xml:space="preserve"> of </w:t>
      </w:r>
      <w:r w:rsidRPr="00084B68">
        <w:rPr>
          <w:rStyle w:val="Emphasis"/>
        </w:rPr>
        <w:t>absolute weapons</w:t>
      </w:r>
      <w:r w:rsidRPr="00084B68">
        <w:rPr>
          <w:u w:val="single"/>
        </w:rPr>
        <w:t xml:space="preserve"> in the hands of leaders with </w:t>
      </w:r>
      <w:r w:rsidRPr="00084B68">
        <w:rPr>
          <w:rStyle w:val="Emphasis"/>
        </w:rPr>
        <w:t>apocalyptic motivations</w:t>
      </w:r>
      <w:r w:rsidRPr="00084B68">
        <w:rPr>
          <w:u w:val="single"/>
        </w:rPr>
        <w:t xml:space="preserve"> or </w:t>
      </w:r>
      <w:r w:rsidRPr="00084B68">
        <w:rPr>
          <w:rStyle w:val="Emphasis"/>
        </w:rPr>
        <w:t>regionally hegemonic</w:t>
      </w:r>
      <w:r w:rsidRPr="00084B68">
        <w:rPr>
          <w:u w:val="single"/>
        </w:rPr>
        <w:t xml:space="preserve"> objectives</w:t>
      </w:r>
      <w:r w:rsidRPr="00084B68">
        <w:rPr>
          <w:sz w:val="16"/>
        </w:rPr>
        <w:t xml:space="preserve">. To be clear: it is not asserted here that the leaders of nuclear powers in Asia will be less “rational” than their European counterparts. Rationality is a loaded, and a subjective, term. In politics, it implies a logical or logically intended connection between political ends and means.8 </w:t>
      </w:r>
      <w:r w:rsidRPr="00084B68">
        <w:rPr>
          <w:u w:val="single"/>
        </w:rPr>
        <w:t>Leaders in Asia will have political objectives</w:t>
      </w:r>
      <w:r w:rsidRPr="00084B68">
        <w:rPr>
          <w:sz w:val="16"/>
        </w:rPr>
        <w:t xml:space="preserve"> that differ from those of the Cold War Americans and Soviets: not illogical in their own terms, but </w:t>
      </w:r>
      <w:r w:rsidRPr="00084B68">
        <w:rPr>
          <w:rStyle w:val="Emphasis"/>
        </w:rPr>
        <w:t>less road tested</w:t>
      </w:r>
      <w:r w:rsidRPr="00084B68">
        <w:rPr>
          <w:u w:val="single"/>
        </w:rPr>
        <w:t xml:space="preserve"> against accidental</w:t>
      </w:r>
      <w:r w:rsidRPr="00084B68">
        <w:rPr>
          <w:sz w:val="16"/>
        </w:rPr>
        <w:t xml:space="preserve">, </w:t>
      </w:r>
      <w:r w:rsidRPr="00084B68">
        <w:rPr>
          <w:u w:val="single"/>
        </w:rPr>
        <w:t>inadvertent</w:t>
      </w:r>
      <w:r w:rsidRPr="00084B68">
        <w:rPr>
          <w:sz w:val="16"/>
        </w:rPr>
        <w:t xml:space="preserve">, </w:t>
      </w:r>
      <w:r w:rsidRPr="00084B68">
        <w:rPr>
          <w:u w:val="single"/>
        </w:rPr>
        <w:t xml:space="preserve">or deliberate </w:t>
      </w:r>
      <w:r w:rsidRPr="00084B68">
        <w:rPr>
          <w:rStyle w:val="Emphasis"/>
        </w:rPr>
        <w:t>escalation</w:t>
      </w:r>
      <w:r w:rsidRPr="00084B68">
        <w:rPr>
          <w:u w:val="single"/>
        </w:rPr>
        <w:t xml:space="preserve"> to nuclear war under</w:t>
      </w:r>
      <w:r w:rsidRPr="00084B68">
        <w:rPr>
          <w:sz w:val="16"/>
        </w:rPr>
        <w:t xml:space="preserve"> the stress of </w:t>
      </w:r>
      <w:r w:rsidRPr="00084B68">
        <w:rPr>
          <w:u w:val="single"/>
        </w:rPr>
        <w:t>political crisis and ambiguous intelligence</w:t>
      </w:r>
      <w:r w:rsidRPr="00084B68">
        <w:rPr>
          <w:sz w:val="16"/>
        </w:rPr>
        <w:t xml:space="preserve">.267 </w:t>
      </w:r>
    </w:p>
    <w:p w14:paraId="64F3192B" w14:textId="77777777" w:rsidR="00084B68" w:rsidRPr="00084B68" w:rsidRDefault="00084B68" w:rsidP="00084B68">
      <w:pPr>
        <w:rPr>
          <w:sz w:val="16"/>
        </w:rPr>
      </w:pPr>
      <w:r w:rsidRPr="00084B68">
        <w:rPr>
          <w:sz w:val="16"/>
        </w:rPr>
        <w:t xml:space="preserve">Military strategy is the realm of logical paradox and oxymoronic truths. Strategies and policies intended as defensive can, in this paradoxical world, appear provocative and offensive to other states. For example, </w:t>
      </w:r>
      <w:r w:rsidRPr="00084B68">
        <w:rPr>
          <w:u w:val="single"/>
        </w:rPr>
        <w:t xml:space="preserve">leaders in Asia might </w:t>
      </w:r>
      <w:r w:rsidRPr="00084B68">
        <w:rPr>
          <w:rStyle w:val="Emphasis"/>
        </w:rPr>
        <w:t>misconstrue</w:t>
      </w:r>
      <w:r w:rsidRPr="00084B68">
        <w:rPr>
          <w:u w:val="single"/>
        </w:rPr>
        <w:t xml:space="preserve"> or apply mistakenly the strategy of </w:t>
      </w:r>
      <w:r w:rsidRPr="00084B68">
        <w:rPr>
          <w:rStyle w:val="Emphasis"/>
        </w:rPr>
        <w:t>preemption</w:t>
      </w:r>
      <w:r w:rsidRPr="00084B68">
        <w:rPr>
          <w:sz w:val="16"/>
        </w:rPr>
        <w:t xml:space="preserve">. It is not an offensive strategy but a defensive one. Preemption is motivated by the expectation that the opponent has already launched an attack or is about to. It is dangerous on account of its “defensiveness”: </w:t>
      </w:r>
      <w:r w:rsidRPr="00084B68">
        <w:rPr>
          <w:u w:val="single"/>
        </w:rPr>
        <w:t xml:space="preserve">leaders </w:t>
      </w:r>
      <w:r w:rsidRPr="00084B68">
        <w:rPr>
          <w:rStyle w:val="Emphasis"/>
        </w:rPr>
        <w:t>misperceive</w:t>
      </w:r>
      <w:r w:rsidRPr="00084B68">
        <w:rPr>
          <w:u w:val="single"/>
        </w:rPr>
        <w:t xml:space="preserve"> that they are already under attack based on </w:t>
      </w:r>
      <w:r w:rsidRPr="00084B68">
        <w:rPr>
          <w:rStyle w:val="Emphasis"/>
        </w:rPr>
        <w:t>deficient</w:t>
      </w:r>
      <w:r w:rsidRPr="00084B68">
        <w:rPr>
          <w:u w:val="single"/>
        </w:rPr>
        <w:t xml:space="preserve"> and </w:t>
      </w:r>
      <w:r w:rsidRPr="00084B68">
        <w:rPr>
          <w:rStyle w:val="Emphasis"/>
        </w:rPr>
        <w:t>misleading indicators</w:t>
      </w:r>
      <w:r w:rsidRPr="00084B68">
        <w:rPr>
          <w:u w:val="single"/>
        </w:rPr>
        <w:t xml:space="preserve"> of warning</w:t>
      </w:r>
      <w:r w:rsidRPr="00084B68">
        <w:rPr>
          <w:sz w:val="16"/>
        </w:rPr>
        <w:t xml:space="preserve">, </w:t>
      </w:r>
      <w:r w:rsidRPr="00084B68">
        <w:rPr>
          <w:u w:val="single"/>
        </w:rPr>
        <w:t xml:space="preserve">or on </w:t>
      </w:r>
      <w:r w:rsidRPr="00084B68">
        <w:rPr>
          <w:rStyle w:val="Emphasis"/>
        </w:rPr>
        <w:t>mistaken assumptions</w:t>
      </w:r>
      <w:r w:rsidRPr="00084B68">
        <w:rPr>
          <w:u w:val="single"/>
        </w:rPr>
        <w:t xml:space="preserve"> about enemy intentions and capabilities</w:t>
      </w:r>
      <w:r w:rsidRPr="00084B68">
        <w:rPr>
          <w:sz w:val="16"/>
        </w:rPr>
        <w:t xml:space="preserve">.9 </w:t>
      </w:r>
    </w:p>
    <w:p w14:paraId="5D196481" w14:textId="77777777" w:rsidR="00084B68" w:rsidRPr="00084B68" w:rsidRDefault="00084B68" w:rsidP="00084B68">
      <w:pPr>
        <w:rPr>
          <w:sz w:val="16"/>
        </w:rPr>
      </w:pPr>
      <w:r w:rsidRPr="00084B68">
        <w:rPr>
          <w:sz w:val="16"/>
        </w:rPr>
        <w:t xml:space="preserve">Another possible path to war based on the twenty-first century military realities is the deliberate use, or threatened use, of weapons of mass destruction, including nuclear weapons. We noted already that this use might occur as part of “anti-access” or “area denial” strategies in Asia. </w:t>
      </w:r>
      <w:r w:rsidRPr="00084B68">
        <w:rPr>
          <w:u w:val="single"/>
        </w:rPr>
        <w:t xml:space="preserve">Hostile powers could employ the threat of </w:t>
      </w:r>
      <w:r w:rsidRPr="00084B68">
        <w:rPr>
          <w:rStyle w:val="Emphasis"/>
        </w:rPr>
        <w:t>nuclear first use</w:t>
      </w:r>
      <w:r w:rsidRPr="00084B68">
        <w:rPr>
          <w:u w:val="single"/>
        </w:rPr>
        <w:t xml:space="preserve"> against American </w:t>
      </w:r>
      <w:r w:rsidRPr="00084B68">
        <w:rPr>
          <w:rStyle w:val="Emphasis"/>
        </w:rPr>
        <w:t>allies</w:t>
      </w:r>
      <w:r w:rsidRPr="00084B68">
        <w:rPr>
          <w:sz w:val="16"/>
        </w:rPr>
        <w:t xml:space="preserve"> or forward deploying the US forces in order </w:t>
      </w:r>
      <w:r w:rsidRPr="00084B68">
        <w:rPr>
          <w:u w:val="single"/>
        </w:rPr>
        <w:t xml:space="preserve">to </w:t>
      </w:r>
      <w:r w:rsidRPr="00084B68">
        <w:rPr>
          <w:rStyle w:val="Emphasis"/>
        </w:rPr>
        <w:t>deter American intervention</w:t>
      </w:r>
      <w:r w:rsidRPr="00084B68">
        <w:rPr>
          <w:u w:val="single"/>
        </w:rPr>
        <w:t xml:space="preserve"> in the region</w:t>
      </w:r>
      <w:r w:rsidRPr="00084B68">
        <w:rPr>
          <w:sz w:val="16"/>
        </w:rPr>
        <w:t xml:space="preserve">, against their interests. </w:t>
      </w:r>
    </w:p>
    <w:p w14:paraId="3231998E" w14:textId="77777777" w:rsidR="00084B68" w:rsidRPr="00084B68" w:rsidRDefault="00084B68" w:rsidP="00084B68">
      <w:pPr>
        <w:rPr>
          <w:sz w:val="16"/>
        </w:rPr>
      </w:pPr>
      <w:r w:rsidRPr="00084B68">
        <w:rPr>
          <w:sz w:val="16"/>
        </w:rPr>
        <w:t xml:space="preserve">This is an obvious stratagem for China to use in case it decides to forcibly disarm Taiwan or otherwise create a military fait accompli in the Western Pacific contrary to the US interests.10 China would not need to use nuclear or other weapons of mass destruction in order to accomplish a number of its possible objectives in the region, absent the US military intervention. The challenge for China would be to deter or defeat US military intervention in favor of Taiwan or another threatened interest. More accurate ballistic missiles of various ranges, improved air defenses and C4ISR (command, control, communications, computers, intelligence, surveillance and reconnaissance) and expertise in cyberwar could augment Chinese access denial capabilities—with or without nuclear weapons.11 In addition, </w:t>
      </w:r>
      <w:r w:rsidRPr="00084B68">
        <w:rPr>
          <w:u w:val="single"/>
        </w:rPr>
        <w:t xml:space="preserve">the combination of </w:t>
      </w:r>
      <w:r w:rsidRPr="00084B68">
        <w:rPr>
          <w:rStyle w:val="Emphasis"/>
        </w:rPr>
        <w:t>nuclear</w:t>
      </w:r>
      <w:r w:rsidRPr="00084B68">
        <w:rPr>
          <w:u w:val="single"/>
        </w:rPr>
        <w:t xml:space="preserve"> and </w:t>
      </w:r>
      <w:r w:rsidRPr="00084B68">
        <w:rPr>
          <w:rStyle w:val="Emphasis"/>
        </w:rPr>
        <w:t>cyber capabilities</w:t>
      </w:r>
      <w:r w:rsidRPr="00084B68">
        <w:rPr>
          <w:u w:val="single"/>
        </w:rPr>
        <w:t xml:space="preserve"> in a </w:t>
      </w:r>
      <w:r w:rsidRPr="00084B68">
        <w:rPr>
          <w:rStyle w:val="Emphasis"/>
        </w:rPr>
        <w:t>USA–China confrontation</w:t>
      </w:r>
      <w:r w:rsidRPr="00084B68">
        <w:rPr>
          <w:u w:val="single"/>
        </w:rPr>
        <w:t xml:space="preserve"> could create a scenario of </w:t>
      </w:r>
      <w:r w:rsidRPr="00084B68">
        <w:rPr>
          <w:rStyle w:val="Emphasis"/>
        </w:rPr>
        <w:t>escalation</w:t>
      </w:r>
      <w:r w:rsidRPr="00084B68">
        <w:rPr>
          <w:u w:val="single"/>
        </w:rPr>
        <w:t xml:space="preserve"> from conventional war into a </w:t>
      </w:r>
      <w:r w:rsidRPr="00084B68">
        <w:rPr>
          <w:rStyle w:val="Emphasis"/>
        </w:rPr>
        <w:t>nuclear crisis</w:t>
      </w:r>
      <w:r w:rsidRPr="00084B68">
        <w:rPr>
          <w:sz w:val="16"/>
        </w:rPr>
        <w:t xml:space="preserve">. As Andrew Futter has noted: </w:t>
      </w:r>
    </w:p>
    <w:p w14:paraId="286A79F7" w14:textId="1CA21039" w:rsidR="00084B68" w:rsidRPr="00084B68" w:rsidRDefault="00084B68" w:rsidP="00084B68">
      <w:pPr>
        <w:rPr>
          <w:sz w:val="16"/>
        </w:rPr>
      </w:pPr>
      <w:r w:rsidRPr="00084B68">
        <w:rPr>
          <w:u w:val="single"/>
        </w:rPr>
        <w:t xml:space="preserve">This is a particular concern given the fact that China is thought to </w:t>
      </w:r>
      <w:r w:rsidRPr="00084B68">
        <w:rPr>
          <w:rStyle w:val="Emphasis"/>
        </w:rPr>
        <w:t>share</w:t>
      </w:r>
      <w:r w:rsidRPr="00084B68">
        <w:rPr>
          <w:sz w:val="16"/>
        </w:rPr>
        <w:t xml:space="preserve"> some </w:t>
      </w:r>
      <w:r w:rsidRPr="00084B68">
        <w:rPr>
          <w:u w:val="single"/>
        </w:rPr>
        <w:t xml:space="preserve">parts of its </w:t>
      </w:r>
      <w:r w:rsidRPr="00084B68">
        <w:rPr>
          <w:rStyle w:val="Emphasis"/>
        </w:rPr>
        <w:t>C2</w:t>
      </w:r>
      <w:r w:rsidRPr="00084B68">
        <w:rPr>
          <w:u w:val="single"/>
        </w:rPr>
        <w:t xml:space="preserve"> system for </w:t>
      </w:r>
      <w:r w:rsidRPr="00084B68">
        <w:rPr>
          <w:rStyle w:val="Emphasis"/>
        </w:rPr>
        <w:t>both</w:t>
      </w:r>
      <w:r w:rsidRPr="00084B68">
        <w:rPr>
          <w:u w:val="single"/>
        </w:rPr>
        <w:t xml:space="preserve"> nuclear and conventional forces</w:t>
      </w:r>
      <w:r w:rsidRPr="00084B68">
        <w:rPr>
          <w:rStyle w:val="StyleUnderline"/>
        </w:rPr>
        <w:t>. This risk is</w:t>
      </w:r>
      <w:r w:rsidRPr="00084B68">
        <w:rPr>
          <w:sz w:val="16"/>
        </w:rPr>
        <w:t>, in turn</w:t>
      </w:r>
      <w:r w:rsidRPr="00084B68">
        <w:rPr>
          <w:rStyle w:val="StyleUnderline"/>
        </w:rPr>
        <w:t>, likely to have implications for China’s ‘No First Use’ nuclear posture</w:t>
      </w:r>
      <w:r w:rsidRPr="00084B68">
        <w:rPr>
          <w:sz w:val="16"/>
        </w:rPr>
        <w:t>, particularly when cyber is combined with US ballistic missile defence plans and conventional global strike capabilities.12</w:t>
      </w:r>
      <w:r w:rsidRPr="006A3B70">
        <w:rPr>
          <w:sz w:val="16"/>
        </w:rPr>
        <w:t xml:space="preserve"> </w:t>
      </w:r>
    </w:p>
    <w:p w14:paraId="0192BBD0" w14:textId="509C3190" w:rsidR="008B259F" w:rsidRDefault="008B259F" w:rsidP="008B259F">
      <w:pPr>
        <w:pStyle w:val="Heading3"/>
      </w:pPr>
      <w:r>
        <w:t xml:space="preserve">Impact—Japan Prolif—Hotspots </w:t>
      </w:r>
    </w:p>
    <w:p w14:paraId="1E04F370" w14:textId="53D08532" w:rsidR="008B259F" w:rsidRPr="00892500" w:rsidRDefault="008B259F" w:rsidP="008B259F">
      <w:pPr>
        <w:pStyle w:val="Heading4"/>
      </w:pPr>
      <w:r>
        <w:t>Japan will inflame hotspots—empirics</w:t>
      </w:r>
    </w:p>
    <w:p w14:paraId="1DBFAADB" w14:textId="77777777" w:rsidR="00F5277B" w:rsidRDefault="00F5277B" w:rsidP="00F5277B">
      <w:r>
        <w:rPr>
          <w:rStyle w:val="Cite"/>
        </w:rPr>
        <w:t>Acevedo et al. 23</w:t>
      </w:r>
      <w:r>
        <w:t xml:space="preserve"> [written under the advisory of Robert J. Pekkanen, Ph.D. Professor @ the Henry M. Jackson School of International Studies; Mike M. Mochizuki, Ph.D. Professor @ the Elliott School of International Affairs; Ethan Acevedo, B. A. in Global and Regional Studies from the Henry M. Jackson School of International Studies; Amy Bishop-Smith, B. A. in International Relations from the University of Washington; Roger Clemens, B. A. in Political Economy and Global and Regional Studies from the University of Washington; Claire Paiemont, B. A. in International Studies and Economies from the University of Washington; Kay Reed, B. A. in Global and Regional Studies from the University of Washington; The Donald C. Hellmann Task Force Program @ the Henry M. Jackson School of International Studies @ University of Washington,  "Nuclear Jeopardy: The Dangers of Japanese Proliferation", 2023, Chapter III: Attendant Consequences of Nuclear Proliferation, p. 49-50, accessed 7-16-2025] /ety</w:t>
      </w:r>
    </w:p>
    <w:p w14:paraId="5F3548FE" w14:textId="77777777" w:rsidR="008B259F" w:rsidRPr="00D429DF" w:rsidRDefault="008B259F" w:rsidP="008B259F">
      <w:pPr>
        <w:rPr>
          <w:sz w:val="16"/>
        </w:rPr>
      </w:pPr>
      <w:r w:rsidRPr="00D429DF">
        <w:rPr>
          <w:sz w:val="16"/>
        </w:rPr>
        <w:t xml:space="preserve">The Delusion of Nuclear Security: India and Pakistan </w:t>
      </w:r>
    </w:p>
    <w:p w14:paraId="1A3E1E8E" w14:textId="77777777" w:rsidR="008B259F" w:rsidRPr="00D429DF" w:rsidRDefault="008B259F" w:rsidP="008B259F">
      <w:pPr>
        <w:rPr>
          <w:sz w:val="16"/>
        </w:rPr>
      </w:pPr>
      <w:r w:rsidRPr="00D429DF">
        <w:rPr>
          <w:sz w:val="16"/>
        </w:rPr>
        <w:t xml:space="preserve">Despite its theoretical basis, a similar scenario to that which was previously mentioned has already materialized, and although historical events are not necessarily indicative of the future, they can provide an apt warning. </w:t>
      </w:r>
      <w:r w:rsidRPr="00E27B69">
        <w:rPr>
          <w:rStyle w:val="StyleUnderline"/>
        </w:rPr>
        <w:t>If Japan were to consider proliferating with the pretense of bolstering security, a careful analysis of India and Pakistan may serve as an appropriate deterrent</w:t>
      </w:r>
      <w:r w:rsidRPr="00D429DF">
        <w:rPr>
          <w:sz w:val="16"/>
        </w:rPr>
        <w:t>.</w:t>
      </w:r>
    </w:p>
    <w:p w14:paraId="5C26DEBD" w14:textId="77777777" w:rsidR="008B259F" w:rsidRPr="00D429DF" w:rsidRDefault="008B259F" w:rsidP="008B259F">
      <w:pPr>
        <w:rPr>
          <w:sz w:val="16"/>
        </w:rPr>
      </w:pPr>
      <w:r w:rsidRPr="00D429DF">
        <w:rPr>
          <w:sz w:val="16"/>
        </w:rPr>
        <w:t xml:space="preserve">Upon splitting into two separate states, </w:t>
      </w:r>
      <w:r w:rsidRPr="00E27B69">
        <w:rPr>
          <w:rStyle w:val="StyleUnderline"/>
        </w:rPr>
        <w:t xml:space="preserve">India and Pakistan have remained in a nearly </w:t>
      </w:r>
      <w:r w:rsidRPr="00F16538">
        <w:rPr>
          <w:rStyle w:val="Emphasis"/>
        </w:rPr>
        <w:t>constant</w:t>
      </w:r>
      <w:r w:rsidRPr="00E27B69">
        <w:rPr>
          <w:rStyle w:val="StyleUnderline"/>
        </w:rPr>
        <w:t xml:space="preserve"> </w:t>
      </w:r>
      <w:r w:rsidRPr="00F16538">
        <w:rPr>
          <w:rStyle w:val="Emphasis"/>
        </w:rPr>
        <w:t>state</w:t>
      </w:r>
      <w:r w:rsidRPr="00E27B69">
        <w:rPr>
          <w:rStyle w:val="StyleUnderline"/>
        </w:rPr>
        <w:t xml:space="preserve"> </w:t>
      </w:r>
      <w:r w:rsidRPr="00F16538">
        <w:rPr>
          <w:rStyle w:val="Emphasis"/>
        </w:rPr>
        <w:t>of</w:t>
      </w:r>
      <w:r w:rsidRPr="00E27B69">
        <w:rPr>
          <w:rStyle w:val="StyleUnderline"/>
        </w:rPr>
        <w:t xml:space="preserve"> </w:t>
      </w:r>
      <w:r w:rsidRPr="00F16538">
        <w:rPr>
          <w:rStyle w:val="Emphasis"/>
        </w:rPr>
        <w:t>conflict</w:t>
      </w:r>
      <w:r w:rsidRPr="00D429DF">
        <w:rPr>
          <w:sz w:val="16"/>
        </w:rPr>
        <w:t xml:space="preserve">. Even prior to India’s incipient nuclear test in 1974, the two states had already undergone three conventional conflicts (Hashim 2019). With the acquisition of nuclear weapons, it could have been reasonably assumed that conflicts — particularly conventional conflicts — between India and Pakistan would have ceased, yet periodic clashes in the Kashmir region continued to occur throughout the latter quarter of the 20th century (Hashim 2019). It is, however, possible to argue that conflict persisted due to the absence of nuclear weapons in Pakistan until 1998, which in theory would have eliminated the threat of conflict due to mutually assured destruction (MAD). </w:t>
      </w:r>
      <w:r w:rsidRPr="00E27B69">
        <w:rPr>
          <w:rStyle w:val="StyleUnderline"/>
        </w:rPr>
        <w:t xml:space="preserve">From a normative viewpoint and with </w:t>
      </w:r>
      <w:r w:rsidRPr="00F16538">
        <w:rPr>
          <w:rStyle w:val="Emphasis"/>
        </w:rPr>
        <w:t>consideration</w:t>
      </w:r>
      <w:r w:rsidRPr="00E27B69">
        <w:rPr>
          <w:rStyle w:val="StyleUnderline"/>
        </w:rPr>
        <w:t xml:space="preserve"> of MAD, 1998 should have been the year in which conflict between India and Pakistan </w:t>
      </w:r>
      <w:r w:rsidRPr="00F16538">
        <w:rPr>
          <w:rStyle w:val="Emphasis"/>
        </w:rPr>
        <w:t>ceased</w:t>
      </w:r>
      <w:r w:rsidRPr="00E27B69">
        <w:rPr>
          <w:rStyle w:val="StyleUnderline"/>
        </w:rPr>
        <w:t xml:space="preserve">, yet Pakistan’s proliferation proved </w:t>
      </w:r>
      <w:r w:rsidRPr="00F16538">
        <w:rPr>
          <w:rStyle w:val="Emphasis"/>
        </w:rPr>
        <w:t>only to escalate</w:t>
      </w:r>
      <w:r w:rsidRPr="00E27B69">
        <w:rPr>
          <w:rStyle w:val="StyleUnderline"/>
        </w:rPr>
        <w:t xml:space="preserve"> conflict between the two states with the eruption of the Kargil conflict in the Kashmir region during the same year</w:t>
      </w:r>
      <w:r w:rsidRPr="00D429DF">
        <w:rPr>
          <w:sz w:val="16"/>
        </w:rPr>
        <w:t>.</w:t>
      </w:r>
    </w:p>
    <w:p w14:paraId="5A3BD87E" w14:textId="77777777" w:rsidR="008B259F" w:rsidRPr="00D429DF" w:rsidRDefault="008B259F" w:rsidP="008B259F">
      <w:pPr>
        <w:rPr>
          <w:sz w:val="16"/>
        </w:rPr>
      </w:pPr>
      <w:r w:rsidRPr="00E27B69">
        <w:rPr>
          <w:rStyle w:val="StyleUnderline"/>
        </w:rPr>
        <w:t>Japan</w:t>
      </w:r>
      <w:r w:rsidRPr="00D429DF">
        <w:rPr>
          <w:sz w:val="16"/>
        </w:rPr>
        <w:t xml:space="preserve"> may exist in a unique situation that currently bears little resemblance to that between India and Pakistan; however, if </w:t>
      </w:r>
      <w:r w:rsidRPr="00E27B69">
        <w:rPr>
          <w:rStyle w:val="StyleUnderline"/>
        </w:rPr>
        <w:t>proliferation were to occur</w:t>
      </w:r>
      <w:r w:rsidRPr="00D429DF">
        <w:rPr>
          <w:sz w:val="16"/>
        </w:rPr>
        <w:t xml:space="preserve">, it may find itself bridging said gap. In such an event, </w:t>
      </w:r>
      <w:r w:rsidRPr="00E27B69">
        <w:rPr>
          <w:rStyle w:val="StyleUnderline"/>
        </w:rPr>
        <w:t xml:space="preserve">Japan would occupy the position of the </w:t>
      </w:r>
      <w:r w:rsidRPr="00F16538">
        <w:rPr>
          <w:rStyle w:val="Emphasis"/>
        </w:rPr>
        <w:t>first domino in a large series</w:t>
      </w:r>
      <w:r w:rsidRPr="00D429DF">
        <w:rPr>
          <w:sz w:val="16"/>
        </w:rPr>
        <w:t xml:space="preserve">. By attempting to improve its own security through nuclear sovereignty, a paradoxical effect would transpire. </w:t>
      </w:r>
      <w:r w:rsidRPr="00E27B69">
        <w:rPr>
          <w:rStyle w:val="StyleUnderline"/>
        </w:rPr>
        <w:t xml:space="preserve">Much like Pakistan’s response to India’s proliferation, Japan’s proliferation would </w:t>
      </w:r>
      <w:r w:rsidRPr="00F16538">
        <w:rPr>
          <w:rStyle w:val="Emphasis"/>
        </w:rPr>
        <w:t>inflame</w:t>
      </w:r>
      <w:r w:rsidRPr="00E27B69">
        <w:rPr>
          <w:rStyle w:val="StyleUnderline"/>
        </w:rPr>
        <w:t xml:space="preserve"> the regional security environment, and, as </w:t>
      </w:r>
      <w:r w:rsidRPr="00F16538">
        <w:rPr>
          <w:rStyle w:val="Emphasis"/>
        </w:rPr>
        <w:t>other countries become threatened</w:t>
      </w:r>
      <w:r w:rsidRPr="00E27B69">
        <w:rPr>
          <w:rStyle w:val="StyleUnderline"/>
        </w:rPr>
        <w:t xml:space="preserve"> by Japan’s proliferation, they may seek to improve their security through the </w:t>
      </w:r>
      <w:r w:rsidRPr="00F16538">
        <w:rPr>
          <w:rStyle w:val="Emphasis"/>
        </w:rPr>
        <w:t>construction of their own arsenals</w:t>
      </w:r>
      <w:r w:rsidRPr="00E27B69">
        <w:rPr>
          <w:rStyle w:val="StyleUnderline"/>
        </w:rPr>
        <w:t xml:space="preserve">, thus causing further inflammation. As demonstrated in India and Pakistan, human conflict — through the age of nuclear weapons — has persisted, and </w:t>
      </w:r>
      <w:r w:rsidRPr="00F16538">
        <w:rPr>
          <w:rStyle w:val="Emphasis"/>
        </w:rPr>
        <w:t>proliferation merely serves to augment the potential severity</w:t>
      </w:r>
      <w:r w:rsidRPr="00E27B69">
        <w:rPr>
          <w:rStyle w:val="StyleUnderline"/>
        </w:rPr>
        <w:t xml:space="preserve"> of armed conflict, not to deter it</w:t>
      </w:r>
      <w:r w:rsidRPr="00D429DF">
        <w:rPr>
          <w:sz w:val="16"/>
        </w:rPr>
        <w:t>.</w:t>
      </w:r>
    </w:p>
    <w:p w14:paraId="65B07F02" w14:textId="30BD9637" w:rsidR="008B259F" w:rsidRPr="000F29DC" w:rsidRDefault="008B259F" w:rsidP="008B259F">
      <w:pPr>
        <w:pStyle w:val="Heading4"/>
      </w:pPr>
      <w:r>
        <w:t xml:space="preserve">Especially in the Middle East </w:t>
      </w:r>
    </w:p>
    <w:p w14:paraId="1F0DA464" w14:textId="77777777" w:rsidR="00F5277B" w:rsidRDefault="00F5277B" w:rsidP="00F5277B">
      <w:r>
        <w:rPr>
          <w:rStyle w:val="Cite"/>
        </w:rPr>
        <w:t>Acevedo et al. 23</w:t>
      </w:r>
      <w:r>
        <w:t xml:space="preserve"> [written under the advisory of Robert J. Pekkanen, Ph.D. Professor @ the Henry M. Jackson School of International Studies; Mike M. Mochizuki, Ph.D. Professor @ the Elliott School of International Affairs; Ethan Acevedo, B. A. in Global and Regional Studies from the Henry M. Jackson School of International Studies; Amy Bishop-Smith, B. A. in International Relations from the University of Washington; Roger Clemens, B. A. in Political Economy and Global and Regional Studies from the University of Washington; Claire Paiemont, B. A. in International Studies and Economies from the University of Washington; Kay Reed, B. A. in Global and Regional Studies from the University of Washington; The Donald C. Hellmann Task Force Program @ the Henry M. Jackson School of International Studies @ University of Washington,  "Nuclear Jeopardy: The Dangers of Japanese Proliferation", 2023, Chapter III: Attendant Consequences of Nuclear Proliferation, p. 49-50, accessed 7-16-2025] /ety</w:t>
      </w:r>
    </w:p>
    <w:p w14:paraId="4BEF254E" w14:textId="77777777" w:rsidR="008B259F" w:rsidRPr="00D429DF" w:rsidRDefault="008B259F" w:rsidP="008B259F">
      <w:pPr>
        <w:rPr>
          <w:sz w:val="16"/>
        </w:rPr>
      </w:pPr>
      <w:r w:rsidRPr="00D429DF">
        <w:rPr>
          <w:sz w:val="16"/>
        </w:rPr>
        <w:t xml:space="preserve">The </w:t>
      </w:r>
      <w:r w:rsidRPr="00E27B69">
        <w:rPr>
          <w:rStyle w:val="StyleUnderline"/>
        </w:rPr>
        <w:t>domino effect</w:t>
      </w:r>
      <w:r w:rsidRPr="00D429DF">
        <w:rPr>
          <w:sz w:val="16"/>
        </w:rPr>
        <w:t xml:space="preserve">, however, is </w:t>
      </w:r>
      <w:r w:rsidRPr="00DA6A1B">
        <w:rPr>
          <w:rStyle w:val="Emphasis"/>
        </w:rPr>
        <w:t>not</w:t>
      </w:r>
      <w:r w:rsidRPr="00D429DF">
        <w:rPr>
          <w:sz w:val="16"/>
        </w:rPr>
        <w:t xml:space="preserve"> entirely </w:t>
      </w:r>
      <w:r w:rsidRPr="00DA6A1B">
        <w:rPr>
          <w:rStyle w:val="Emphasis"/>
        </w:rPr>
        <w:t>confined</w:t>
      </w:r>
      <w:r w:rsidRPr="00E27B69">
        <w:rPr>
          <w:rStyle w:val="StyleUnderline"/>
        </w:rPr>
        <w:t xml:space="preserve"> </w:t>
      </w:r>
      <w:r w:rsidRPr="00DA6A1B">
        <w:rPr>
          <w:rStyle w:val="Emphasis"/>
        </w:rPr>
        <w:t>to the revolutionary states</w:t>
      </w:r>
      <w:r w:rsidRPr="00E27B69">
        <w:rPr>
          <w:rStyle w:val="StyleUnderline"/>
        </w:rPr>
        <w:t xml:space="preserve"> themselves</w:t>
      </w:r>
      <w:r w:rsidRPr="00D429DF">
        <w:rPr>
          <w:sz w:val="16"/>
        </w:rPr>
        <w:t xml:space="preserve">. Given the </w:t>
      </w:r>
      <w:r w:rsidRPr="00E27B69">
        <w:rPr>
          <w:rStyle w:val="StyleUnderline"/>
        </w:rPr>
        <w:t xml:space="preserve">upended condition of non-proliferation as an </w:t>
      </w:r>
      <w:r w:rsidRPr="00DA6A1B">
        <w:rPr>
          <w:rStyle w:val="Emphasis"/>
        </w:rPr>
        <w:t>ideology</w:t>
      </w:r>
      <w:r w:rsidRPr="00D429DF">
        <w:rPr>
          <w:sz w:val="16"/>
        </w:rPr>
        <w:t xml:space="preserve"> and the presence of the aforementioned 'gray area', </w:t>
      </w:r>
      <w:r w:rsidRPr="00E27B69">
        <w:rPr>
          <w:rStyle w:val="StyleUnderline"/>
        </w:rPr>
        <w:t>any type of proliferation would not have the potential to be easily contested</w:t>
      </w:r>
      <w:r w:rsidRPr="00D429DF">
        <w:rPr>
          <w:sz w:val="16"/>
        </w:rPr>
        <w:t xml:space="preserve">. Connected with the limited marginal loss from sanctions, </w:t>
      </w:r>
      <w:r w:rsidRPr="00E27B69">
        <w:rPr>
          <w:rStyle w:val="StyleUnderline"/>
        </w:rPr>
        <w:t xml:space="preserve">revolutionary states would have </w:t>
      </w:r>
      <w:r w:rsidRPr="00DA6A1B">
        <w:rPr>
          <w:rStyle w:val="Emphasis"/>
        </w:rPr>
        <w:t>little in the way</w:t>
      </w:r>
      <w:r w:rsidRPr="00E27B69">
        <w:rPr>
          <w:rStyle w:val="StyleUnderline"/>
        </w:rPr>
        <w:t xml:space="preserve"> of providing nuclear weapons to </w:t>
      </w:r>
      <w:r w:rsidRPr="00DA6A1B">
        <w:rPr>
          <w:rStyle w:val="Emphasis"/>
        </w:rPr>
        <w:t>ideologically</w:t>
      </w:r>
      <w:r w:rsidRPr="00E27B69">
        <w:rPr>
          <w:rStyle w:val="StyleUnderline"/>
        </w:rPr>
        <w:t xml:space="preserve"> </w:t>
      </w:r>
      <w:r w:rsidRPr="00DA6A1B">
        <w:rPr>
          <w:rStyle w:val="Emphasis"/>
        </w:rPr>
        <w:t>aligned</w:t>
      </w:r>
      <w:r w:rsidRPr="00E27B69">
        <w:rPr>
          <w:rStyle w:val="StyleUnderline"/>
        </w:rPr>
        <w:t xml:space="preserve"> </w:t>
      </w:r>
      <w:r w:rsidRPr="00DA6A1B">
        <w:rPr>
          <w:rStyle w:val="Emphasis"/>
        </w:rPr>
        <w:t>terrorist</w:t>
      </w:r>
      <w:r w:rsidRPr="00E27B69">
        <w:rPr>
          <w:rStyle w:val="StyleUnderline"/>
        </w:rPr>
        <w:t xml:space="preserve"> states or organizations</w:t>
      </w:r>
      <w:r w:rsidRPr="00D429DF">
        <w:rPr>
          <w:sz w:val="16"/>
        </w:rPr>
        <w:t xml:space="preserve">. Namely, Iran’s continuous support of designated terrorist organizations such as Hezbollah could produce said issues in the event of Iran’s reactive proliferation (Grace and Mandelbaum 2006).11 </w:t>
      </w:r>
      <w:r w:rsidRPr="00E27B69">
        <w:rPr>
          <w:rStyle w:val="StyleUnderline"/>
        </w:rPr>
        <w:t xml:space="preserve">As a major opponent of the Israeli state, a potential nuclear power, </w:t>
      </w:r>
      <w:r w:rsidRPr="00DA6A1B">
        <w:rPr>
          <w:rStyle w:val="Emphasis"/>
        </w:rPr>
        <w:t>Hezbollah’s</w:t>
      </w:r>
      <w:r w:rsidRPr="00E27B69">
        <w:rPr>
          <w:rStyle w:val="StyleUnderline"/>
        </w:rPr>
        <w:t xml:space="preserve"> </w:t>
      </w:r>
      <w:r w:rsidRPr="00DA6A1B">
        <w:rPr>
          <w:rStyle w:val="Emphasis"/>
        </w:rPr>
        <w:t>acquisition</w:t>
      </w:r>
      <w:r w:rsidRPr="00E27B69">
        <w:rPr>
          <w:rStyle w:val="StyleUnderline"/>
        </w:rPr>
        <w:t xml:space="preserve"> of nuclear weapons from Iran would likely </w:t>
      </w:r>
      <w:r w:rsidRPr="00DA6A1B">
        <w:rPr>
          <w:rStyle w:val="Emphasis"/>
        </w:rPr>
        <w:t>heighten</w:t>
      </w:r>
      <w:r w:rsidRPr="00E27B69">
        <w:rPr>
          <w:rStyle w:val="StyleUnderline"/>
        </w:rPr>
        <w:t xml:space="preserve"> </w:t>
      </w:r>
      <w:r w:rsidRPr="00DA6A1B">
        <w:rPr>
          <w:rStyle w:val="Emphasis"/>
        </w:rPr>
        <w:t>regional</w:t>
      </w:r>
      <w:r w:rsidRPr="00E27B69">
        <w:rPr>
          <w:rStyle w:val="StyleUnderline"/>
        </w:rPr>
        <w:t xml:space="preserve"> </w:t>
      </w:r>
      <w:r w:rsidRPr="00DA6A1B">
        <w:rPr>
          <w:rStyle w:val="Emphasis"/>
        </w:rPr>
        <w:t>tensions</w:t>
      </w:r>
      <w:r w:rsidRPr="00E27B69">
        <w:rPr>
          <w:rStyle w:val="StyleUnderline"/>
        </w:rPr>
        <w:t xml:space="preserve"> and lead to even more clashes in the Israeli-Palestinian conflict</w:t>
      </w:r>
      <w:r w:rsidRPr="00D429DF">
        <w:rPr>
          <w:sz w:val="16"/>
        </w:rPr>
        <w:t xml:space="preserve">. Further clashes with Israel would </w:t>
      </w:r>
      <w:r w:rsidRPr="00E27B69">
        <w:rPr>
          <w:rStyle w:val="StyleUnderline"/>
        </w:rPr>
        <w:t xml:space="preserve">introduce the possibility of </w:t>
      </w:r>
      <w:r w:rsidRPr="00DA6A1B">
        <w:rPr>
          <w:rStyle w:val="Emphasis"/>
        </w:rPr>
        <w:t>American</w:t>
      </w:r>
      <w:r w:rsidRPr="00E27B69">
        <w:rPr>
          <w:rStyle w:val="StyleUnderline"/>
        </w:rPr>
        <w:t xml:space="preserve"> </w:t>
      </w:r>
      <w:r w:rsidRPr="00DA6A1B">
        <w:rPr>
          <w:rStyle w:val="Emphasis"/>
        </w:rPr>
        <w:t>intervention</w:t>
      </w:r>
      <w:r w:rsidRPr="00E27B69">
        <w:rPr>
          <w:rStyle w:val="StyleUnderline"/>
        </w:rPr>
        <w:t xml:space="preserve"> as a result of Israel’s diplomatic ties with the United States</w:t>
      </w:r>
      <w:r w:rsidRPr="00D429DF">
        <w:rPr>
          <w:sz w:val="16"/>
        </w:rPr>
        <w:t xml:space="preserve">. Additionally, as terrorist states lack overt state affiliation, the danger of nuclear attacks with limited retaliatory potential would have a marked increase. </w:t>
      </w:r>
      <w:r w:rsidRPr="00E27B69">
        <w:rPr>
          <w:rStyle w:val="StyleUnderline"/>
        </w:rPr>
        <w:t xml:space="preserve">As this danger increases, non-nuclear countries would have less of a reason to retain such bounded security capabilities, thus further augmenting the </w:t>
      </w:r>
      <w:r w:rsidRPr="00DA6A1B">
        <w:rPr>
          <w:rStyle w:val="Emphasis"/>
        </w:rPr>
        <w:t>potential</w:t>
      </w:r>
      <w:r w:rsidRPr="00E27B69">
        <w:rPr>
          <w:rStyle w:val="StyleUnderline"/>
        </w:rPr>
        <w:t xml:space="preserve"> </w:t>
      </w:r>
      <w:r w:rsidRPr="00DA6A1B">
        <w:rPr>
          <w:rStyle w:val="Emphasis"/>
        </w:rPr>
        <w:t>scale</w:t>
      </w:r>
      <w:r w:rsidRPr="00E27B69">
        <w:rPr>
          <w:rStyle w:val="StyleUnderline"/>
        </w:rPr>
        <w:t xml:space="preserve"> </w:t>
      </w:r>
      <w:r w:rsidRPr="00DA6A1B">
        <w:rPr>
          <w:rStyle w:val="Emphasis"/>
        </w:rPr>
        <w:t>of</w:t>
      </w:r>
      <w:r w:rsidRPr="00E27B69">
        <w:rPr>
          <w:rStyle w:val="StyleUnderline"/>
        </w:rPr>
        <w:t xml:space="preserve"> </w:t>
      </w:r>
      <w:r w:rsidRPr="00DA6A1B">
        <w:rPr>
          <w:rStyle w:val="Emphasis"/>
        </w:rPr>
        <w:t>proliferation</w:t>
      </w:r>
      <w:r w:rsidRPr="00D429DF">
        <w:rPr>
          <w:sz w:val="16"/>
        </w:rPr>
        <w:t>.</w:t>
      </w:r>
    </w:p>
    <w:p w14:paraId="3076ED64" w14:textId="77777777" w:rsidR="008B259F" w:rsidRPr="00D429DF" w:rsidRDefault="008B259F" w:rsidP="008B259F">
      <w:pPr>
        <w:rPr>
          <w:sz w:val="16"/>
        </w:rPr>
      </w:pPr>
      <w:r w:rsidRPr="00D429DF">
        <w:rPr>
          <w:sz w:val="16"/>
        </w:rPr>
        <w:t>Conclusion</w:t>
      </w:r>
    </w:p>
    <w:p w14:paraId="5D7DD6D0" w14:textId="77777777" w:rsidR="008B259F" w:rsidRDefault="008B259F" w:rsidP="008B259F">
      <w:pPr>
        <w:rPr>
          <w:sz w:val="16"/>
        </w:rPr>
      </w:pPr>
      <w:r w:rsidRPr="00E27B69">
        <w:rPr>
          <w:rStyle w:val="StyleUnderline"/>
        </w:rPr>
        <w:t>Japan’s proliferation would</w:t>
      </w:r>
      <w:r w:rsidRPr="00D429DF">
        <w:rPr>
          <w:sz w:val="16"/>
        </w:rPr>
        <w:t xml:space="preserve"> — as demonstrated — </w:t>
      </w:r>
      <w:r w:rsidRPr="00E27B69">
        <w:rPr>
          <w:rStyle w:val="StyleUnderline"/>
        </w:rPr>
        <w:t xml:space="preserve">have consequences that could </w:t>
      </w:r>
      <w:r w:rsidRPr="00DA6A1B">
        <w:rPr>
          <w:rStyle w:val="Emphasis"/>
        </w:rPr>
        <w:t>exceed initial projections</w:t>
      </w:r>
      <w:r w:rsidRPr="00D429DF">
        <w:rPr>
          <w:sz w:val="16"/>
        </w:rPr>
        <w:t xml:space="preserve">. Resembling a sinking ship, the </w:t>
      </w:r>
      <w:r w:rsidRPr="00E27B69">
        <w:rPr>
          <w:rStyle w:val="StyleUnderline"/>
        </w:rPr>
        <w:t xml:space="preserve">holes in the ideology of non-proliferation as a result of Japan’s potential proliferation would </w:t>
      </w:r>
      <w:r w:rsidRPr="00DA6A1B">
        <w:rPr>
          <w:rStyle w:val="Emphasis"/>
        </w:rPr>
        <w:t>greatly</w:t>
      </w:r>
      <w:r w:rsidRPr="00E27B69">
        <w:rPr>
          <w:rStyle w:val="StyleUnderline"/>
        </w:rPr>
        <w:t xml:space="preserve"> </w:t>
      </w:r>
      <w:r w:rsidRPr="00DA6A1B">
        <w:rPr>
          <w:rStyle w:val="Emphasis"/>
        </w:rPr>
        <w:t>outnumber</w:t>
      </w:r>
      <w:r w:rsidRPr="00E27B69">
        <w:rPr>
          <w:rStyle w:val="StyleUnderline"/>
        </w:rPr>
        <w:t xml:space="preserve"> the states attempting to maintain it</w:t>
      </w:r>
      <w:r w:rsidRPr="00D429DF">
        <w:rPr>
          <w:sz w:val="16"/>
        </w:rPr>
        <w:t xml:space="preserve">. Once this symbolic ship has sunk, there would be </w:t>
      </w:r>
      <w:r w:rsidRPr="00DA6A1B">
        <w:rPr>
          <w:rStyle w:val="Emphasis"/>
        </w:rPr>
        <w:t>nothing preventing the complete ideological dissolution</w:t>
      </w:r>
      <w:r w:rsidRPr="00E27B69">
        <w:rPr>
          <w:rStyle w:val="StyleUnderline"/>
        </w:rPr>
        <w:t xml:space="preserve"> of an often underappreciated security measure, and the global geopolitical environment may </w:t>
      </w:r>
      <w:r w:rsidRPr="00DA6A1B">
        <w:rPr>
          <w:rStyle w:val="Emphasis"/>
        </w:rPr>
        <w:t>enter</w:t>
      </w:r>
      <w:r w:rsidRPr="00E27B69">
        <w:rPr>
          <w:rStyle w:val="StyleUnderline"/>
        </w:rPr>
        <w:t xml:space="preserve"> an era of </w:t>
      </w:r>
      <w:r w:rsidRPr="00DA6A1B">
        <w:rPr>
          <w:rStyle w:val="Emphasis"/>
        </w:rPr>
        <w:t>nuclear disarray</w:t>
      </w:r>
      <w:r w:rsidRPr="00D429DF">
        <w:rPr>
          <w:sz w:val="16"/>
        </w:rPr>
        <w:t>.</w:t>
      </w:r>
    </w:p>
    <w:p w14:paraId="6970FDF2" w14:textId="77777777" w:rsidR="008B259F" w:rsidRDefault="008B259F" w:rsidP="008B259F"/>
    <w:p w14:paraId="7EC55629" w14:textId="2D373858" w:rsidR="00085970" w:rsidRDefault="00085970" w:rsidP="00085970">
      <w:pPr>
        <w:pStyle w:val="Heading3"/>
      </w:pPr>
      <w:r>
        <w:t xml:space="preserve">Impact—Japan Prolif—Trade </w:t>
      </w:r>
    </w:p>
    <w:p w14:paraId="0C545C4E" w14:textId="77777777" w:rsidR="00085970" w:rsidRDefault="00085970" w:rsidP="00085970">
      <w:pPr>
        <w:pStyle w:val="Heading4"/>
      </w:pPr>
      <w:r>
        <w:t xml:space="preserve">Japanese proliferation collapses </w:t>
      </w:r>
      <w:r w:rsidRPr="004719E2">
        <w:rPr>
          <w:u w:val="single"/>
        </w:rPr>
        <w:t>trade</w:t>
      </w:r>
      <w:r>
        <w:t xml:space="preserve">, the American and Japanese </w:t>
      </w:r>
      <w:r w:rsidRPr="00990AA4">
        <w:rPr>
          <w:u w:val="single"/>
        </w:rPr>
        <w:t>economies</w:t>
      </w:r>
      <w:r>
        <w:t xml:space="preserve"> and American </w:t>
      </w:r>
      <w:r w:rsidRPr="00990AA4">
        <w:rPr>
          <w:u w:val="single"/>
        </w:rPr>
        <w:t>LNG exports</w:t>
      </w:r>
      <w:r>
        <w:t>.</w:t>
      </w:r>
    </w:p>
    <w:p w14:paraId="1B65E4B8" w14:textId="77777777" w:rsidR="00085970" w:rsidRPr="00990AA4" w:rsidRDefault="00085970" w:rsidP="00085970">
      <w:r w:rsidRPr="00990AA4">
        <w:rPr>
          <w:rStyle w:val="Cite"/>
        </w:rPr>
        <w:t>Acevedo et al ’23</w:t>
      </w:r>
      <w:r>
        <w:t xml:space="preserve"> [Ethan; 2023; Ethan is a Graduate of the Jackson School of International Studies (a college within the University of Washington Seattle) with a B.A. in Global and Regional Studies.Graduate of the Jackson School of International Studies (a college within the University of Washington Seattle) with a B.A. in Global and Regional Studies; Henry M. Jackson School of International Studies, “Nuclear Jeopardy: The Dangers of Japanese Proliferation,” https://jsis.washington.edu/southasia/wp-content/uploads/2022/10/23_TF-JSIS_495A_Pekkanen_Final-1.pdf; accessed: 7.5.25]</w:t>
      </w:r>
    </w:p>
    <w:p w14:paraId="2F042C27" w14:textId="77777777" w:rsidR="00085970" w:rsidRPr="00990AA4" w:rsidRDefault="00085970" w:rsidP="00085970">
      <w:pPr>
        <w:rPr>
          <w:sz w:val="16"/>
        </w:rPr>
      </w:pPr>
      <w:r w:rsidRPr="00990AA4">
        <w:rPr>
          <w:sz w:val="16"/>
        </w:rPr>
        <w:t>Japan-U.S. Economic Relationship</w:t>
      </w:r>
    </w:p>
    <w:p w14:paraId="4E1EAEAE" w14:textId="77777777" w:rsidR="00085970" w:rsidRPr="00990AA4" w:rsidRDefault="00085970" w:rsidP="00085970">
      <w:pPr>
        <w:rPr>
          <w:sz w:val="16"/>
        </w:rPr>
      </w:pPr>
      <w:r w:rsidRPr="00990AA4">
        <w:rPr>
          <w:rStyle w:val="Emphasis"/>
        </w:rPr>
        <w:t>Japanese</w:t>
      </w:r>
      <w:r w:rsidRPr="004719E2">
        <w:rPr>
          <w:rStyle w:val="StyleUnderline"/>
        </w:rPr>
        <w:t xml:space="preserve"> nuclear </w:t>
      </w:r>
      <w:r w:rsidRPr="00990AA4">
        <w:rPr>
          <w:rStyle w:val="Emphasis"/>
        </w:rPr>
        <w:t>prolif</w:t>
      </w:r>
      <w:r w:rsidRPr="004719E2">
        <w:rPr>
          <w:rStyle w:val="StyleUnderline"/>
        </w:rPr>
        <w:t xml:space="preserve">eration could compromise its essential </w:t>
      </w:r>
      <w:r w:rsidRPr="00990AA4">
        <w:rPr>
          <w:rStyle w:val="Emphasis"/>
        </w:rPr>
        <w:t>trade</w:t>
      </w:r>
      <w:r w:rsidRPr="004719E2">
        <w:rPr>
          <w:rStyle w:val="StyleUnderline"/>
        </w:rPr>
        <w:t xml:space="preserve"> relationship with the United States, which would threaten its economic autonomy and by extension, its security</w:t>
      </w:r>
      <w:r w:rsidRPr="00990AA4">
        <w:rPr>
          <w:sz w:val="16"/>
        </w:rPr>
        <w:t xml:space="preserve">. The Japanese economy is </w:t>
      </w:r>
      <w:r w:rsidRPr="004719E2">
        <w:rPr>
          <w:rStyle w:val="StyleUnderline"/>
        </w:rPr>
        <w:t>highly dependent on American consumption</w:t>
      </w:r>
      <w:r w:rsidRPr="00990AA4">
        <w:rPr>
          <w:sz w:val="16"/>
        </w:rPr>
        <w:t xml:space="preserve"> of its exports, particularly automobiles and auto-parts</w:t>
      </w:r>
      <w:r w:rsidRPr="004719E2">
        <w:rPr>
          <w:rStyle w:val="StyleUnderline"/>
        </w:rPr>
        <w:t xml:space="preserve">. Any </w:t>
      </w:r>
      <w:r w:rsidRPr="00990AA4">
        <w:rPr>
          <w:rStyle w:val="Emphasis"/>
        </w:rPr>
        <w:t>substantial decrease</w:t>
      </w:r>
      <w:r w:rsidRPr="004719E2">
        <w:rPr>
          <w:rStyle w:val="StyleUnderline"/>
        </w:rPr>
        <w:t xml:space="preserve"> in those exports could severely hamper the Japanese economy since auto-related goods account for </w:t>
      </w:r>
      <w:r w:rsidRPr="00990AA4">
        <w:rPr>
          <w:rStyle w:val="Emphasis"/>
        </w:rPr>
        <w:t xml:space="preserve">19.4% of Japan’s total exports </w:t>
      </w:r>
      <w:r w:rsidRPr="004719E2">
        <w:rPr>
          <w:rStyle w:val="StyleUnderline"/>
        </w:rPr>
        <w:t xml:space="preserve">while exports comprise </w:t>
      </w:r>
      <w:r w:rsidRPr="00990AA4">
        <w:rPr>
          <w:rStyle w:val="Emphasis"/>
        </w:rPr>
        <w:t>18% of Japan’s GDP</w:t>
      </w:r>
      <w:r w:rsidRPr="00990AA4">
        <w:rPr>
          <w:sz w:val="16"/>
        </w:rPr>
        <w:t xml:space="preserve"> (Ministry of Finance of Japan 2023; OECD 2021). In 2021, the United States was Japan’s second largest trade partner after China while Japan was the United States’ fifth largest trade relationship respectively (JETRO 2021 (A)). Additionally, the United States receives a massive 18% of Japan’s total exports while providing 10% of Japan’s total imports. Although the United States is a substantial export target for Japan, Japanese exports only accounted for 5% of U.S. imports and Japanese consumption of American goods was only 4% of American exports (Chanlett-Avery et al. 2023). The </w:t>
      </w:r>
      <w:r w:rsidRPr="004719E2">
        <w:rPr>
          <w:rStyle w:val="StyleUnderline"/>
        </w:rPr>
        <w:t xml:space="preserve">United States is one of the </w:t>
      </w:r>
      <w:r w:rsidRPr="00990AA4">
        <w:rPr>
          <w:rStyle w:val="Emphasis"/>
        </w:rPr>
        <w:t>primary consumers</w:t>
      </w:r>
      <w:r w:rsidRPr="004719E2">
        <w:rPr>
          <w:rStyle w:val="StyleUnderline"/>
        </w:rPr>
        <w:t xml:space="preserve"> of Japanese goods and its consumption outpaces any reciprocal Japanese consumption of </w:t>
      </w:r>
      <w:r w:rsidRPr="00990AA4">
        <w:rPr>
          <w:rStyle w:val="Emphasis"/>
        </w:rPr>
        <w:t>American goods</w:t>
      </w:r>
      <w:r w:rsidRPr="00990AA4">
        <w:rPr>
          <w:sz w:val="16"/>
        </w:rPr>
        <w:t xml:space="preserve">. Consequently, </w:t>
      </w:r>
      <w:r w:rsidRPr="00990AA4">
        <w:rPr>
          <w:rStyle w:val="StyleUnderline"/>
        </w:rPr>
        <w:t>American</w:t>
      </w:r>
      <w:r w:rsidRPr="004719E2">
        <w:rPr>
          <w:rStyle w:val="StyleUnderline"/>
        </w:rPr>
        <w:t xml:space="preserve"> consumption comprises a significant share of Japanese GDP and underscores how </w:t>
      </w:r>
      <w:r w:rsidRPr="00990AA4">
        <w:rPr>
          <w:rStyle w:val="Emphasis"/>
        </w:rPr>
        <w:t>dependent</w:t>
      </w:r>
      <w:r w:rsidRPr="004719E2">
        <w:rPr>
          <w:rStyle w:val="StyleUnderline"/>
        </w:rPr>
        <w:t xml:space="preserve"> the Japanese economy is on the United States</w:t>
      </w:r>
      <w:r w:rsidRPr="00990AA4">
        <w:rPr>
          <w:sz w:val="16"/>
        </w:rPr>
        <w:t xml:space="preserve">. Furthermore, Japan accounts for a declining share of U.S. imports due to shifts in the global supply chain and the transference of manufacturing to developing countries like China (Chanlett-Avery et al. 2023). </w:t>
      </w:r>
      <w:r w:rsidRPr="004719E2">
        <w:rPr>
          <w:rStyle w:val="StyleUnderline"/>
        </w:rPr>
        <w:t xml:space="preserve">Japanese </w:t>
      </w:r>
      <w:r w:rsidRPr="00990AA4">
        <w:rPr>
          <w:rStyle w:val="Emphasis"/>
        </w:rPr>
        <w:t>economic dependency</w:t>
      </w:r>
      <w:r w:rsidRPr="004719E2">
        <w:rPr>
          <w:rStyle w:val="StyleUnderline"/>
        </w:rPr>
        <w:t xml:space="preserve"> on the United States is further cemented by the fact that a large portion of U.S. imports to Japan are </w:t>
      </w:r>
      <w:r w:rsidRPr="00990AA4">
        <w:rPr>
          <w:rStyle w:val="Emphasis"/>
        </w:rPr>
        <w:t>l</w:t>
      </w:r>
      <w:r w:rsidRPr="004719E2">
        <w:rPr>
          <w:rStyle w:val="StyleUnderline"/>
        </w:rPr>
        <w:t xml:space="preserve">iquefied </w:t>
      </w:r>
      <w:r w:rsidRPr="00990AA4">
        <w:rPr>
          <w:rStyle w:val="Emphasis"/>
        </w:rPr>
        <w:t>n</w:t>
      </w:r>
      <w:r w:rsidRPr="004719E2">
        <w:rPr>
          <w:rStyle w:val="StyleUnderline"/>
        </w:rPr>
        <w:t xml:space="preserve">atural </w:t>
      </w:r>
      <w:r w:rsidRPr="00990AA4">
        <w:rPr>
          <w:rStyle w:val="Emphasis"/>
        </w:rPr>
        <w:t>g</w:t>
      </w:r>
      <w:r w:rsidRPr="004719E2">
        <w:rPr>
          <w:rStyle w:val="StyleUnderline"/>
        </w:rPr>
        <w:t xml:space="preserve">as, which Japan is heavily reliant on for its </w:t>
      </w:r>
      <w:r w:rsidRPr="00990AA4">
        <w:rPr>
          <w:rStyle w:val="Emphasis"/>
        </w:rPr>
        <w:t>energy demands</w:t>
      </w:r>
      <w:r w:rsidRPr="00990AA4">
        <w:rPr>
          <w:sz w:val="16"/>
        </w:rPr>
        <w:t xml:space="preserve"> (International Trade Administration, n.d.). </w:t>
      </w:r>
      <w:r w:rsidRPr="004719E2">
        <w:rPr>
          <w:rStyle w:val="StyleUnderline"/>
        </w:rPr>
        <w:t xml:space="preserve">Without U.S. oil imports, the Japanese economy would suffer immensely, especially considering that the global oil supply is </w:t>
      </w:r>
      <w:r w:rsidRPr="00990AA4">
        <w:rPr>
          <w:rStyle w:val="Emphasis"/>
        </w:rPr>
        <w:t>unusually volatile</w:t>
      </w:r>
      <w:r w:rsidRPr="004719E2">
        <w:rPr>
          <w:rStyle w:val="StyleUnderline"/>
        </w:rPr>
        <w:t xml:space="preserve"> as a consequence of the Russo-Ukrainian War</w:t>
      </w:r>
      <w:r w:rsidRPr="00990AA4">
        <w:rPr>
          <w:sz w:val="16"/>
        </w:rPr>
        <w:t xml:space="preserve">. </w:t>
      </w:r>
    </w:p>
    <w:p w14:paraId="0A20333D" w14:textId="77777777" w:rsidR="00085970" w:rsidRDefault="00085970" w:rsidP="00085970">
      <w:pPr>
        <w:rPr>
          <w:sz w:val="16"/>
        </w:rPr>
      </w:pPr>
      <w:r w:rsidRPr="00990AA4">
        <w:rPr>
          <w:sz w:val="16"/>
        </w:rPr>
        <w:t xml:space="preserve">While these figures show that Japan and the United States are interdependent, it is clear that Japan — with its smaller and stagnant economy — relies much more on the United States. Moving forward, Japan’s reliance on the United States will only continue to increase as Japan’s share of global exports decreases. Thus, while the </w:t>
      </w:r>
      <w:r w:rsidRPr="004719E2">
        <w:rPr>
          <w:rStyle w:val="StyleUnderline"/>
        </w:rPr>
        <w:t xml:space="preserve">United States would want to avoid a </w:t>
      </w:r>
      <w:r w:rsidRPr="00990AA4">
        <w:rPr>
          <w:rStyle w:val="Emphasis"/>
        </w:rPr>
        <w:t>total trade severance</w:t>
      </w:r>
      <w:r w:rsidRPr="004719E2">
        <w:rPr>
          <w:rStyle w:val="StyleUnderline"/>
        </w:rPr>
        <w:t xml:space="preserve"> with Japan, it could </w:t>
      </w:r>
      <w:r w:rsidRPr="00990AA4">
        <w:rPr>
          <w:rStyle w:val="Emphasis"/>
        </w:rPr>
        <w:t>diversify</w:t>
      </w:r>
      <w:r w:rsidRPr="004719E2">
        <w:rPr>
          <w:rStyle w:val="StyleUnderline"/>
        </w:rPr>
        <w:t xml:space="preserve"> and rely on </w:t>
      </w:r>
      <w:r w:rsidRPr="00990AA4">
        <w:rPr>
          <w:rStyle w:val="Emphasis"/>
        </w:rPr>
        <w:t>other partners</w:t>
      </w:r>
      <w:r w:rsidRPr="004719E2">
        <w:rPr>
          <w:rStyle w:val="StyleUnderline"/>
        </w:rPr>
        <w:t xml:space="preserve"> if necessary</w:t>
      </w:r>
      <w:r w:rsidRPr="00990AA4">
        <w:rPr>
          <w:sz w:val="16"/>
        </w:rPr>
        <w:t xml:space="preserve">. Therefore, Japan </w:t>
      </w:r>
      <w:r w:rsidRPr="004719E2">
        <w:rPr>
          <w:rStyle w:val="StyleUnderline"/>
        </w:rPr>
        <w:t xml:space="preserve">should not </w:t>
      </w:r>
      <w:r w:rsidRPr="00990AA4">
        <w:rPr>
          <w:rStyle w:val="Emphasis"/>
        </w:rPr>
        <w:t>proliferate</w:t>
      </w:r>
      <w:r w:rsidRPr="004719E2">
        <w:rPr>
          <w:rStyle w:val="StyleUnderline"/>
        </w:rPr>
        <w:t xml:space="preserve"> because it would threaten its mutually </w:t>
      </w:r>
      <w:r w:rsidRPr="00990AA4">
        <w:rPr>
          <w:rStyle w:val="Emphasis"/>
        </w:rPr>
        <w:t>beneficial trade relationship</w:t>
      </w:r>
      <w:r w:rsidRPr="004719E2">
        <w:rPr>
          <w:rStyle w:val="StyleUnderline"/>
        </w:rPr>
        <w:t xml:space="preserve"> with the United States</w:t>
      </w:r>
      <w:r w:rsidRPr="00990AA4">
        <w:rPr>
          <w:sz w:val="16"/>
        </w:rPr>
        <w:t>.</w:t>
      </w:r>
    </w:p>
    <w:p w14:paraId="105A5F77" w14:textId="77777777" w:rsidR="00085970" w:rsidRPr="00990AA4" w:rsidRDefault="00085970" w:rsidP="00085970">
      <w:pPr>
        <w:rPr>
          <w:sz w:val="16"/>
        </w:rPr>
      </w:pPr>
      <w:r w:rsidRPr="00990AA4">
        <w:rPr>
          <w:sz w:val="16"/>
        </w:rPr>
        <w:t>Conclusion</w:t>
      </w:r>
    </w:p>
    <w:p w14:paraId="760D0376" w14:textId="77777777" w:rsidR="00085970" w:rsidRPr="00990AA4" w:rsidRDefault="00085970" w:rsidP="00085970">
      <w:pPr>
        <w:rPr>
          <w:sz w:val="16"/>
        </w:rPr>
      </w:pPr>
      <w:r w:rsidRPr="00990AA4">
        <w:rPr>
          <w:sz w:val="16"/>
        </w:rPr>
        <w:t xml:space="preserve">If </w:t>
      </w:r>
      <w:r w:rsidRPr="00990AA4">
        <w:rPr>
          <w:rStyle w:val="StyleUnderline"/>
        </w:rPr>
        <w:t xml:space="preserve">Japan were to pursue </w:t>
      </w:r>
      <w:r w:rsidRPr="00990AA4">
        <w:rPr>
          <w:rStyle w:val="Emphasis"/>
        </w:rPr>
        <w:t>nuc</w:t>
      </w:r>
      <w:r w:rsidRPr="00990AA4">
        <w:rPr>
          <w:rStyle w:val="StyleUnderline"/>
        </w:rPr>
        <w:t>lear weapon</w:t>
      </w:r>
      <w:r w:rsidRPr="00990AA4">
        <w:rPr>
          <w:rStyle w:val="Emphasis"/>
        </w:rPr>
        <w:t>s</w:t>
      </w:r>
      <w:r w:rsidRPr="00990AA4">
        <w:rPr>
          <w:sz w:val="16"/>
        </w:rPr>
        <w:t xml:space="preserve">, it </w:t>
      </w:r>
      <w:r w:rsidRPr="00990AA4">
        <w:rPr>
          <w:rStyle w:val="StyleUnderline"/>
        </w:rPr>
        <w:t xml:space="preserve">could </w:t>
      </w:r>
      <w:r w:rsidRPr="00990AA4">
        <w:rPr>
          <w:rStyle w:val="Emphasis"/>
        </w:rPr>
        <w:t>jeopardize</w:t>
      </w:r>
      <w:r w:rsidRPr="00990AA4">
        <w:rPr>
          <w:rStyle w:val="StyleUnderline"/>
        </w:rPr>
        <w:t xml:space="preserve"> its critical </w:t>
      </w:r>
      <w:r w:rsidRPr="00990AA4">
        <w:rPr>
          <w:rStyle w:val="Emphasis"/>
        </w:rPr>
        <w:t>relationship</w:t>
      </w:r>
      <w:r w:rsidRPr="00990AA4">
        <w:rPr>
          <w:rStyle w:val="StyleUnderline"/>
        </w:rPr>
        <w:t xml:space="preserve"> with the United States</w:t>
      </w:r>
      <w:r w:rsidRPr="00990AA4">
        <w:rPr>
          <w:sz w:val="16"/>
        </w:rPr>
        <w:t xml:space="preserve">, and ultimately create a situation where Japan is less safe. In light of the extended nuclear umbrella’s credible deterrence, Japan should simply continue to engage in regular communication with the United States and maintain updated guidelines for security cooperation. Japan-U.S. bilateral security operations are the most critical factor for sustaining the status quo in the Indo-Pacific and preventing a revisionist state from taking unilateral military action. </w:t>
      </w:r>
      <w:r w:rsidRPr="00990AA4">
        <w:rPr>
          <w:rStyle w:val="StyleUnderline"/>
        </w:rPr>
        <w:t xml:space="preserve">Consequently, Japanese proliferation would be totally </w:t>
      </w:r>
      <w:r w:rsidRPr="00990AA4">
        <w:rPr>
          <w:rStyle w:val="Emphasis"/>
        </w:rPr>
        <w:t>antithetical</w:t>
      </w:r>
      <w:r w:rsidRPr="00990AA4">
        <w:rPr>
          <w:rStyle w:val="StyleUnderline"/>
        </w:rPr>
        <w:t xml:space="preserve"> to maintaining the status quo because nuclear weapons would radically change the real </w:t>
      </w:r>
      <w:r w:rsidRPr="00990AA4">
        <w:rPr>
          <w:rStyle w:val="Emphasis"/>
        </w:rPr>
        <w:t>power distribution</w:t>
      </w:r>
      <w:r w:rsidRPr="00990AA4">
        <w:rPr>
          <w:rStyle w:val="StyleUnderline"/>
        </w:rPr>
        <w:t xml:space="preserve"> of the Indo-Pacific</w:t>
      </w:r>
      <w:r w:rsidRPr="00990AA4">
        <w:rPr>
          <w:sz w:val="16"/>
        </w:rPr>
        <w:t xml:space="preserve">. Furthermore, nuclear proliferation would be an </w:t>
      </w:r>
      <w:r w:rsidRPr="00990AA4">
        <w:rPr>
          <w:rStyle w:val="StyleUnderline"/>
        </w:rPr>
        <w:t xml:space="preserve">enormous deviation from their </w:t>
      </w:r>
      <w:r w:rsidRPr="00990AA4">
        <w:rPr>
          <w:rStyle w:val="Emphasis"/>
        </w:rPr>
        <w:t>joint plans</w:t>
      </w:r>
      <w:r w:rsidRPr="00990AA4">
        <w:rPr>
          <w:rStyle w:val="StyleUnderline"/>
        </w:rPr>
        <w:t xml:space="preserve"> and shared vision for </w:t>
      </w:r>
      <w:r w:rsidRPr="00990AA4">
        <w:rPr>
          <w:rStyle w:val="Emphasis"/>
        </w:rPr>
        <w:t>regional security</w:t>
      </w:r>
      <w:r w:rsidRPr="00990AA4">
        <w:rPr>
          <w:sz w:val="16"/>
        </w:rPr>
        <w:t xml:space="preserve">. While Japan and the United States have a good rapport, a shift of this degree would be </w:t>
      </w:r>
      <w:r w:rsidRPr="00990AA4">
        <w:rPr>
          <w:rStyle w:val="StyleUnderline"/>
        </w:rPr>
        <w:t>unquestionably damaging to their relationship and would significantly undermine the perception of their alliance</w:t>
      </w:r>
      <w:r w:rsidRPr="00990AA4">
        <w:rPr>
          <w:sz w:val="16"/>
        </w:rPr>
        <w:t xml:space="preserve">. Additionally, any deterioration in Japan-U.S. diplomatic relations is likely to </w:t>
      </w:r>
      <w:r w:rsidRPr="00990AA4">
        <w:rPr>
          <w:rStyle w:val="StyleUnderline"/>
        </w:rPr>
        <w:t xml:space="preserve">spillover to their </w:t>
      </w:r>
      <w:r w:rsidRPr="00990AA4">
        <w:rPr>
          <w:rStyle w:val="Emphasis"/>
        </w:rPr>
        <w:t>economic relationship</w:t>
      </w:r>
      <w:r w:rsidRPr="00990AA4">
        <w:rPr>
          <w:sz w:val="16"/>
        </w:rPr>
        <w:t xml:space="preserve">, which would be </w:t>
      </w:r>
      <w:r w:rsidRPr="00990AA4">
        <w:rPr>
          <w:rStyle w:val="Emphasis"/>
        </w:rPr>
        <w:t>devastating</w:t>
      </w:r>
      <w:r w:rsidRPr="00990AA4">
        <w:rPr>
          <w:rStyle w:val="StyleUnderline"/>
        </w:rPr>
        <w:t xml:space="preserve"> for the Japanese </w:t>
      </w:r>
      <w:r w:rsidRPr="00990AA4">
        <w:rPr>
          <w:rStyle w:val="Emphasis"/>
        </w:rPr>
        <w:t>economy</w:t>
      </w:r>
      <w:r w:rsidRPr="00990AA4">
        <w:rPr>
          <w:sz w:val="16"/>
        </w:rPr>
        <w:t>. To conclude, Japan should adamantly avoid nuclear proliferation and instead pursue ever-improving bilateral cooperation with the United States, its most critical ally.</w:t>
      </w:r>
    </w:p>
    <w:p w14:paraId="6C4ABEA6" w14:textId="77777777" w:rsidR="00085970" w:rsidRDefault="00085970" w:rsidP="00085970"/>
    <w:p w14:paraId="5C56E321" w14:textId="77777777" w:rsidR="00085970" w:rsidRPr="00085970" w:rsidRDefault="00085970" w:rsidP="00085970"/>
    <w:p w14:paraId="69A3F70F" w14:textId="1D2064BD" w:rsidR="00085970" w:rsidRDefault="00085970" w:rsidP="00085970">
      <w:pPr>
        <w:pStyle w:val="Heading3"/>
      </w:pPr>
      <w:r>
        <w:t xml:space="preserve">    AT//Prolif Good—Senkaku </w:t>
      </w:r>
    </w:p>
    <w:p w14:paraId="540597B5" w14:textId="77777777" w:rsidR="00085970" w:rsidRPr="00596EB6" w:rsidRDefault="00085970" w:rsidP="00085970">
      <w:pPr>
        <w:pStyle w:val="Heading4"/>
      </w:pPr>
      <w:r>
        <w:t>No Senkakus impact.</w:t>
      </w:r>
    </w:p>
    <w:p w14:paraId="7599D125" w14:textId="77777777" w:rsidR="00085970" w:rsidRDefault="00085970" w:rsidP="00085970">
      <w:r w:rsidRPr="00596EB6">
        <w:rPr>
          <w:rStyle w:val="Cite"/>
        </w:rPr>
        <w:t>Xiaolin &amp; Yufan ’25</w:t>
      </w:r>
      <w:r>
        <w:t xml:space="preserve"> [Duan and Hao; 2025; The Washington Quarterly, “Surprising Stability in the Diaoyu/Senkaku Islands Since 2012,” Vol. 48, https://bpb-us-e1.wpmucdn.com/blogs.gwu.edu/dist/1/2181/files/2025/07/XiaolinYufan_TWQ_48_2.pdf; accessed: 7.11.25]</w:t>
      </w:r>
    </w:p>
    <w:p w14:paraId="28F962D7" w14:textId="77777777" w:rsidR="00085970" w:rsidRPr="00596EB6" w:rsidRDefault="00085970" w:rsidP="00085970">
      <w:pPr>
        <w:rPr>
          <w:sz w:val="16"/>
        </w:rPr>
      </w:pPr>
      <w:r w:rsidRPr="00596EB6">
        <w:rPr>
          <w:sz w:val="16"/>
        </w:rPr>
        <w:t xml:space="preserve">Recognizing the potential economic and geopolitical costs of such combative diplomacy, </w:t>
      </w:r>
      <w:r w:rsidRPr="005863C8">
        <w:rPr>
          <w:rStyle w:val="StyleUnderline"/>
        </w:rPr>
        <w:t xml:space="preserve">Chinese </w:t>
      </w:r>
      <w:r w:rsidRPr="00596EB6">
        <w:rPr>
          <w:rStyle w:val="Emphasis"/>
        </w:rPr>
        <w:t>leadership</w:t>
      </w:r>
      <w:r w:rsidRPr="005863C8">
        <w:rPr>
          <w:rStyle w:val="StyleUnderline"/>
        </w:rPr>
        <w:t xml:space="preserve"> has gradually moved to moderate its </w:t>
      </w:r>
      <w:r w:rsidRPr="00596EB6">
        <w:rPr>
          <w:rStyle w:val="Emphasis"/>
        </w:rPr>
        <w:t>diplomatic tone</w:t>
      </w:r>
      <w:r w:rsidRPr="00596EB6">
        <w:rPr>
          <w:sz w:val="16"/>
        </w:rPr>
        <w:t xml:space="preserve">. In June 2021, Xi Jinping </w:t>
      </w:r>
      <w:r w:rsidRPr="005863C8">
        <w:rPr>
          <w:rStyle w:val="StyleUnderline"/>
        </w:rPr>
        <w:t xml:space="preserve">emphasized the importance of “adopting a </w:t>
      </w:r>
      <w:r w:rsidRPr="00596EB6">
        <w:rPr>
          <w:rStyle w:val="Emphasis"/>
        </w:rPr>
        <w:t>narrative tone</w:t>
      </w:r>
      <w:r w:rsidRPr="005863C8">
        <w:rPr>
          <w:rStyle w:val="StyleUnderline"/>
        </w:rPr>
        <w:t xml:space="preserve"> that reflects openness and confidence, yet conveys modesty and </w:t>
      </w:r>
      <w:r w:rsidRPr="00596EB6">
        <w:rPr>
          <w:rStyle w:val="Emphasis"/>
        </w:rPr>
        <w:t>humility</w:t>
      </w:r>
      <w:r w:rsidRPr="00596EB6">
        <w:rPr>
          <w:sz w:val="16"/>
        </w:rPr>
        <w:t>, in a bid to shape a reliable, admirable and respectable image of China.”35 The Wall Street Journal reported that this shift in approach has been driven by Beijing’s apprehension that its confrontational “wolf-warrior” diplomacy may exacerbate anti-China sentiment and potentially isolate the Chinese economy.36</w:t>
      </w:r>
    </w:p>
    <w:p w14:paraId="0251A940" w14:textId="77777777" w:rsidR="00085970" w:rsidRPr="00596EB6" w:rsidRDefault="00085970" w:rsidP="00085970">
      <w:pPr>
        <w:rPr>
          <w:sz w:val="16"/>
        </w:rPr>
      </w:pPr>
      <w:r w:rsidRPr="00596EB6">
        <w:rPr>
          <w:sz w:val="16"/>
        </w:rPr>
        <w:t xml:space="preserve">Notably, outspoken and </w:t>
      </w:r>
      <w:r w:rsidRPr="005863C8">
        <w:rPr>
          <w:rStyle w:val="StyleUnderline"/>
        </w:rPr>
        <w:t xml:space="preserve">proactive </w:t>
      </w:r>
      <w:r w:rsidRPr="00596EB6">
        <w:rPr>
          <w:rStyle w:val="Emphasis"/>
        </w:rPr>
        <w:t>diplomats</w:t>
      </w:r>
      <w:r w:rsidRPr="005863C8">
        <w:rPr>
          <w:rStyle w:val="StyleUnderline"/>
        </w:rPr>
        <w:t xml:space="preserve"> known for their assertive </w:t>
      </w:r>
      <w:r w:rsidRPr="00596EB6">
        <w:rPr>
          <w:rStyle w:val="Emphasis"/>
        </w:rPr>
        <w:t>wolfwarrior style</w:t>
      </w:r>
      <w:r w:rsidRPr="00596EB6">
        <w:rPr>
          <w:sz w:val="16"/>
        </w:rPr>
        <w:t xml:space="preserve">, such as former deputy spokesperson of the Chinese Foreign Ministry Zhao Lijian and former ambassador to Sweden Gui Congyou, have </w:t>
      </w:r>
      <w:r w:rsidRPr="005863C8">
        <w:rPr>
          <w:rStyle w:val="StyleUnderline"/>
        </w:rPr>
        <w:t xml:space="preserve">been </w:t>
      </w:r>
      <w:r w:rsidRPr="00596EB6">
        <w:rPr>
          <w:rStyle w:val="Emphasis"/>
        </w:rPr>
        <w:t>retired</w:t>
      </w:r>
      <w:r w:rsidRPr="005863C8">
        <w:rPr>
          <w:rStyle w:val="StyleUnderline"/>
        </w:rPr>
        <w:t xml:space="preserve"> or reassigned</w:t>
      </w:r>
      <w:r w:rsidRPr="00596EB6">
        <w:rPr>
          <w:sz w:val="16"/>
        </w:rPr>
        <w:t xml:space="preserve">. Since 2022, China has been actively seeking to resume official and unofficial exchanges and trying to fix its broken relations with Europe, Canada, Japan, Australia, and India, and maintain stable working relations with the United States amid strategic competition. Since November 2023, China has unilaterally granted visa-free entry to citizens of forty-three countries including Germany, France, Italy, Australia, and Japan.37 </w:t>
      </w:r>
      <w:r w:rsidRPr="005863C8">
        <w:rPr>
          <w:rStyle w:val="StyleUnderline"/>
        </w:rPr>
        <w:t>This reflects a strategic effort to boost people-to-people exchanges, revitalize post-COVID economic engagement, and improve its global image amid rising geopolitical tensions</w:t>
      </w:r>
      <w:r w:rsidRPr="00596EB6">
        <w:rPr>
          <w:sz w:val="16"/>
        </w:rPr>
        <w:t>.</w:t>
      </w:r>
    </w:p>
    <w:p w14:paraId="11D6B93F" w14:textId="77777777" w:rsidR="00085970" w:rsidRPr="00596EB6" w:rsidRDefault="00085970" w:rsidP="00085970">
      <w:pPr>
        <w:rPr>
          <w:sz w:val="16"/>
        </w:rPr>
      </w:pPr>
      <w:r w:rsidRPr="00596EB6">
        <w:rPr>
          <w:sz w:val="16"/>
        </w:rPr>
        <w:t xml:space="preserve">China’s new charm offensive is targeting Japan as well. </w:t>
      </w:r>
      <w:r w:rsidRPr="00596EB6">
        <w:rPr>
          <w:rStyle w:val="StyleUnderline"/>
        </w:rPr>
        <w:t xml:space="preserve">Xi has </w:t>
      </w:r>
      <w:r w:rsidRPr="00596EB6">
        <w:rPr>
          <w:rStyle w:val="Emphasis"/>
        </w:rPr>
        <w:t>repeatedly</w:t>
      </w:r>
      <w:r w:rsidRPr="00596EB6">
        <w:rPr>
          <w:rStyle w:val="StyleUnderline"/>
        </w:rPr>
        <w:t xml:space="preserve"> stated</w:t>
      </w:r>
      <w:r w:rsidRPr="005863C8">
        <w:rPr>
          <w:rStyle w:val="StyleUnderline"/>
        </w:rPr>
        <w:t xml:space="preserve"> his will to enhance China’s </w:t>
      </w:r>
      <w:r w:rsidRPr="00596EB6">
        <w:rPr>
          <w:rStyle w:val="Emphasis"/>
        </w:rPr>
        <w:t>relations</w:t>
      </w:r>
      <w:r w:rsidRPr="005863C8">
        <w:rPr>
          <w:rStyle w:val="StyleUnderline"/>
        </w:rPr>
        <w:t xml:space="preserve"> with </w:t>
      </w:r>
      <w:r w:rsidRPr="00596EB6">
        <w:rPr>
          <w:rStyle w:val="Emphasis"/>
        </w:rPr>
        <w:t>Japan</w:t>
      </w:r>
      <w:r w:rsidRPr="00596EB6">
        <w:rPr>
          <w:sz w:val="16"/>
        </w:rPr>
        <w:t xml:space="preserve"> and met with Prime Minister Shinzo Abe ten times from 2014 to 2019. At the 2019 Buenos Aires APEC Summit, Xi told then-prime minister Abe that “China continues to welcome Japan to be part of China’s reform and opening up, sharing new opportunities of China’s development.”38 As mentioned, China and Japan have engaged in intensive minister-level meetings and social exchanges. Xi and then-prime minister Kishida’s meeting in November 2023 reaffirmed their commitment to “the comprehensive promotion of a mutually beneficial relationship based on common strategic interests.”39</w:t>
      </w:r>
    </w:p>
    <w:p w14:paraId="758D53D1" w14:textId="77777777" w:rsidR="00085970" w:rsidRPr="00596EB6" w:rsidRDefault="00085970" w:rsidP="00085970">
      <w:pPr>
        <w:rPr>
          <w:sz w:val="16"/>
        </w:rPr>
      </w:pPr>
      <w:r w:rsidRPr="00596EB6">
        <w:rPr>
          <w:sz w:val="16"/>
        </w:rPr>
        <w:t xml:space="preserve">A </w:t>
      </w:r>
      <w:r w:rsidRPr="00596EB6">
        <w:rPr>
          <w:rStyle w:val="Emphasis"/>
        </w:rPr>
        <w:t>major impetus</w:t>
      </w:r>
      <w:r w:rsidRPr="00596EB6">
        <w:rPr>
          <w:rStyle w:val="StyleUnderline"/>
        </w:rPr>
        <w:t xml:space="preserve"> is both states’ </w:t>
      </w:r>
      <w:r w:rsidRPr="00596EB6">
        <w:rPr>
          <w:rStyle w:val="Emphasis"/>
        </w:rPr>
        <w:t>willingness</w:t>
      </w:r>
      <w:r w:rsidRPr="00596EB6">
        <w:rPr>
          <w:rStyle w:val="StyleUnderline"/>
        </w:rPr>
        <w:t xml:space="preserve"> to improve their </w:t>
      </w:r>
      <w:r w:rsidRPr="00596EB6">
        <w:rPr>
          <w:rStyle w:val="Emphasis"/>
        </w:rPr>
        <w:t>economic ties</w:t>
      </w:r>
      <w:r w:rsidRPr="00596EB6">
        <w:rPr>
          <w:sz w:val="16"/>
        </w:rPr>
        <w:t>.40</w:t>
      </w:r>
      <w:r w:rsidRPr="00596EB6">
        <w:rPr>
          <w:rStyle w:val="StyleUnderline"/>
          <w:sz w:val="16"/>
        </w:rPr>
        <w:t xml:space="preserve"> </w:t>
      </w:r>
      <w:r w:rsidRPr="00596EB6">
        <w:rPr>
          <w:rStyle w:val="Emphasis"/>
        </w:rPr>
        <w:t>Kishida</w:t>
      </w:r>
      <w:r w:rsidRPr="00596EB6">
        <w:rPr>
          <w:rStyle w:val="StyleUnderline"/>
        </w:rPr>
        <w:t xml:space="preserve"> and </w:t>
      </w:r>
      <w:r w:rsidRPr="00596EB6">
        <w:rPr>
          <w:rStyle w:val="Emphasis"/>
        </w:rPr>
        <w:t>Xi</w:t>
      </w:r>
      <w:r w:rsidRPr="00596EB6">
        <w:rPr>
          <w:rStyle w:val="StyleUnderline"/>
        </w:rPr>
        <w:t xml:space="preserve"> agreed to establish a dialogue framework on </w:t>
      </w:r>
      <w:r w:rsidRPr="00596EB6">
        <w:rPr>
          <w:rStyle w:val="Emphasis"/>
        </w:rPr>
        <w:t>trade</w:t>
      </w:r>
      <w:r w:rsidRPr="00596EB6">
        <w:rPr>
          <w:rStyle w:val="StyleUnderline"/>
        </w:rPr>
        <w:t xml:space="preserve">, and their ministries in charge discussed several key issues such as the stability of the </w:t>
      </w:r>
      <w:r w:rsidRPr="00596EB6">
        <w:rPr>
          <w:rStyle w:val="Emphasis"/>
        </w:rPr>
        <w:t>supply chain</w:t>
      </w:r>
      <w:r w:rsidRPr="00596EB6">
        <w:rPr>
          <w:rStyle w:val="StyleUnderline"/>
        </w:rPr>
        <w:t xml:space="preserve">, </w:t>
      </w:r>
      <w:r w:rsidRPr="00596EB6">
        <w:rPr>
          <w:rStyle w:val="Emphasis"/>
        </w:rPr>
        <w:t>export control</w:t>
      </w:r>
      <w:r w:rsidRPr="00596EB6">
        <w:rPr>
          <w:rStyle w:val="StyleUnderline"/>
        </w:rPr>
        <w:t xml:space="preserve"> of </w:t>
      </w:r>
      <w:r w:rsidRPr="00596EB6">
        <w:rPr>
          <w:rStyle w:val="Emphasis"/>
        </w:rPr>
        <w:t>semiconductor</w:t>
      </w:r>
      <w:r w:rsidRPr="00596EB6">
        <w:rPr>
          <w:rStyle w:val="StyleUnderline"/>
        </w:rPr>
        <w:t xml:space="preserve"> manufacturing equipment</w:t>
      </w:r>
      <w:r w:rsidRPr="00596EB6">
        <w:rPr>
          <w:sz w:val="16"/>
        </w:rPr>
        <w:t>, China’s entry into the Comprehensive and Progressive Agreement for Trans-Pacific Partnership (CPTPP), and the acceptance of new members into the RCEP (Regional Comprehensive Economic Partnership).41 In January 2024, Chinese Premier Li Qiang met with Japanese business leaders, underscoring the significant role of economic and trade cooperation as “the ballast and propeller of bilateral relations,” two words echoing the previous language used to describe China-US relations in China’s official discourse prior to the two countries’ trade war.42 Additionally, China is active in promoting East Asia integration, partly to offset the economic disengagement between China and the United States. China, Japan, and Korea agreed to accelerate free trade negotiations in March 2025—which had been on pause since 2019 and were resumed in 2024—amid the growing concerns over renewed tariff conflicts triggered by a second Trump administration.</w:t>
      </w:r>
    </w:p>
    <w:p w14:paraId="49D57708" w14:textId="77777777" w:rsidR="00085970" w:rsidRPr="00596EB6" w:rsidRDefault="00085970" w:rsidP="00085970">
      <w:pPr>
        <w:rPr>
          <w:sz w:val="16"/>
        </w:rPr>
      </w:pPr>
      <w:r w:rsidRPr="00596EB6">
        <w:rPr>
          <w:sz w:val="16"/>
        </w:rPr>
        <w:t>Unlike diversionary war theory,</w:t>
      </w:r>
      <w:r w:rsidRPr="00596EB6">
        <w:rPr>
          <w:rStyle w:val="StyleUnderline"/>
          <w:sz w:val="16"/>
        </w:rPr>
        <w:t xml:space="preserve"> </w:t>
      </w:r>
      <w:r w:rsidRPr="00596EB6">
        <w:rPr>
          <w:rStyle w:val="Emphasis"/>
        </w:rPr>
        <w:t>domestic challenges</w:t>
      </w:r>
      <w:r w:rsidRPr="005863C8">
        <w:rPr>
          <w:rStyle w:val="StyleUnderline"/>
        </w:rPr>
        <w:t xml:space="preserve"> have actually generated </w:t>
      </w:r>
      <w:r w:rsidRPr="00596EB6">
        <w:rPr>
          <w:rStyle w:val="Emphasis"/>
        </w:rPr>
        <w:t>pacifying effects</w:t>
      </w:r>
      <w:r w:rsidRPr="005863C8">
        <w:rPr>
          <w:rStyle w:val="StyleUnderline"/>
        </w:rPr>
        <w:t xml:space="preserve"> over China’s foreign behavior</w:t>
      </w:r>
      <w:r w:rsidRPr="00596EB6">
        <w:rPr>
          <w:sz w:val="16"/>
        </w:rPr>
        <w:t>. Conversely, Chinese leadership’s perceptions of favorable distribution of power in the international system—particularly since the 2008 financial crises—have reinforced a more assertive, albeit cautious, posture in the East China Sea and South China Sea.43 As pointed out by Aaron Friedberg, “When Beijing feels stronger it acts more assertively; when it feels weaker or more vulnerable it acts with greater caution and restraint.”44</w:t>
      </w:r>
    </w:p>
    <w:p w14:paraId="1D443C5C" w14:textId="77777777" w:rsidR="00085970" w:rsidRPr="00596EB6" w:rsidRDefault="00085970" w:rsidP="00085970">
      <w:pPr>
        <w:rPr>
          <w:sz w:val="16"/>
        </w:rPr>
      </w:pPr>
      <w:r w:rsidRPr="00596EB6">
        <w:rPr>
          <w:sz w:val="16"/>
        </w:rPr>
        <w:t>Is the Diaoyu/Senkaku Dispute Still a Flashpoint?</w:t>
      </w:r>
    </w:p>
    <w:p w14:paraId="5DCC4FB7" w14:textId="77777777" w:rsidR="00085970" w:rsidRPr="00596EB6" w:rsidRDefault="00085970" w:rsidP="00085970">
      <w:pPr>
        <w:rPr>
          <w:sz w:val="16"/>
        </w:rPr>
      </w:pPr>
      <w:r w:rsidRPr="00596EB6">
        <w:rPr>
          <w:sz w:val="16"/>
        </w:rPr>
        <w:t>The three factors discussed in the above sections play important roles in pacifying the Diaoyu/Senkaku dispute from China’s perspective, creating incentives for Beijing to engage in strategic communication and crisis management with Japan. These strategic choices—</w:t>
      </w:r>
      <w:r w:rsidRPr="005863C8">
        <w:rPr>
          <w:rStyle w:val="StyleUnderline"/>
        </w:rPr>
        <w:t>restraint of popular nationalist activism</w:t>
      </w:r>
      <w:r w:rsidRPr="00596EB6">
        <w:rPr>
          <w:sz w:val="16"/>
        </w:rPr>
        <w:t xml:space="preserve">, </w:t>
      </w:r>
      <w:r w:rsidRPr="005863C8">
        <w:rPr>
          <w:rStyle w:val="StyleUnderline"/>
        </w:rPr>
        <w:t>limited regional aims</w:t>
      </w:r>
      <w:r w:rsidRPr="00596EB6">
        <w:rPr>
          <w:sz w:val="16"/>
        </w:rPr>
        <w:t xml:space="preserve">, and </w:t>
      </w:r>
      <w:r w:rsidRPr="005863C8">
        <w:rPr>
          <w:rStyle w:val="StyleUnderline"/>
        </w:rPr>
        <w:t xml:space="preserve">pursuit of </w:t>
      </w:r>
      <w:r w:rsidRPr="00596EB6">
        <w:rPr>
          <w:rStyle w:val="Emphasis"/>
        </w:rPr>
        <w:t>economic development</w:t>
      </w:r>
      <w:r w:rsidRPr="005863C8">
        <w:rPr>
          <w:rStyle w:val="StyleUnderline"/>
        </w:rPr>
        <w:t xml:space="preserve"> to quell </w:t>
      </w:r>
      <w:r w:rsidRPr="00596EB6">
        <w:rPr>
          <w:rStyle w:val="Emphasis"/>
        </w:rPr>
        <w:t>domestic turmoil</w:t>
      </w:r>
      <w:r w:rsidRPr="00596EB6">
        <w:rPr>
          <w:sz w:val="16"/>
        </w:rPr>
        <w:t xml:space="preserve">—all </w:t>
      </w:r>
      <w:r w:rsidRPr="005863C8">
        <w:rPr>
          <w:rStyle w:val="StyleUnderline"/>
        </w:rPr>
        <w:t>suggest</w:t>
      </w:r>
      <w:r w:rsidRPr="00596EB6">
        <w:rPr>
          <w:sz w:val="16"/>
        </w:rPr>
        <w:t xml:space="preserve"> that </w:t>
      </w:r>
      <w:r w:rsidRPr="005863C8">
        <w:rPr>
          <w:rStyle w:val="StyleUnderline"/>
        </w:rPr>
        <w:t>China has no intention to further alter the status quo</w:t>
      </w:r>
      <w:r w:rsidRPr="00596EB6">
        <w:rPr>
          <w:sz w:val="16"/>
        </w:rPr>
        <w:t xml:space="preserve">. Additionally, China’s </w:t>
      </w:r>
      <w:r w:rsidRPr="005863C8">
        <w:rPr>
          <w:rStyle w:val="StyleUnderline"/>
        </w:rPr>
        <w:t>routine navigation in disputed waters is relatively transparent and predictable</w:t>
      </w:r>
      <w:r w:rsidRPr="00596EB6">
        <w:rPr>
          <w:sz w:val="16"/>
        </w:rPr>
        <w:t xml:space="preserve">, </w:t>
      </w:r>
      <w:r w:rsidRPr="005863C8">
        <w:rPr>
          <w:rStyle w:val="StyleUnderline"/>
        </w:rPr>
        <w:t>mitigating the risks of misunderstandings and miscalculations</w:t>
      </w:r>
      <w:r w:rsidRPr="00596EB6">
        <w:rPr>
          <w:sz w:val="16"/>
        </w:rPr>
        <w:t xml:space="preserve">. </w:t>
      </w:r>
      <w:r w:rsidRPr="005863C8">
        <w:rPr>
          <w:rStyle w:val="StyleUnderline"/>
        </w:rPr>
        <w:t xml:space="preserve">Adding the increasing </w:t>
      </w:r>
      <w:r w:rsidRPr="00596EB6">
        <w:rPr>
          <w:rStyle w:val="Emphasis"/>
        </w:rPr>
        <w:t>diplomatic engagements</w:t>
      </w:r>
      <w:r w:rsidRPr="005863C8">
        <w:rPr>
          <w:rStyle w:val="StyleUnderline"/>
        </w:rPr>
        <w:t xml:space="preserve"> between Beijing and Tokyo, the </w:t>
      </w:r>
      <w:r w:rsidRPr="00596EB6">
        <w:rPr>
          <w:rStyle w:val="Emphasis"/>
        </w:rPr>
        <w:t>Diaoyu/Senkaku</w:t>
      </w:r>
      <w:r w:rsidRPr="005863C8">
        <w:rPr>
          <w:rStyle w:val="StyleUnderline"/>
        </w:rPr>
        <w:t xml:space="preserve"> dispute will not be a </w:t>
      </w:r>
      <w:r w:rsidRPr="00596EB6">
        <w:rPr>
          <w:rStyle w:val="Emphasis"/>
        </w:rPr>
        <w:t>flashpoint</w:t>
      </w:r>
      <w:r w:rsidRPr="005863C8">
        <w:rPr>
          <w:rStyle w:val="StyleUnderline"/>
        </w:rPr>
        <w:t xml:space="preserve"> in the </w:t>
      </w:r>
      <w:r w:rsidRPr="00596EB6">
        <w:rPr>
          <w:rStyle w:val="Emphasis"/>
        </w:rPr>
        <w:t>foreseeable future</w:t>
      </w:r>
      <w:r w:rsidRPr="00596EB6">
        <w:rPr>
          <w:sz w:val="16"/>
        </w:rPr>
        <w:t>.</w:t>
      </w:r>
    </w:p>
    <w:p w14:paraId="4366A646" w14:textId="77777777" w:rsidR="00085970" w:rsidRPr="00085970" w:rsidRDefault="00085970" w:rsidP="00085970"/>
    <w:p w14:paraId="7780CB8D" w14:textId="77777777" w:rsidR="00D33B0A" w:rsidRDefault="00D33B0A" w:rsidP="00D33B0A">
      <w:pPr>
        <w:pStyle w:val="Heading2"/>
      </w:pPr>
    </w:p>
    <w:p w14:paraId="7ABDE4F6" w14:textId="524D7E17" w:rsidR="00D33B0A" w:rsidRDefault="00D33B0A" w:rsidP="00D33B0A">
      <w:pPr>
        <w:pStyle w:val="Heading2"/>
      </w:pPr>
      <w:r>
        <w:t>AFF</w:t>
      </w:r>
      <w:r w:rsidR="00E115E0">
        <w:t xml:space="preserve">—Japan </w:t>
      </w:r>
    </w:p>
    <w:p w14:paraId="23B0E1BC" w14:textId="07EFEA86" w:rsidR="005E2682" w:rsidRDefault="005E2682" w:rsidP="006F3083">
      <w:pPr>
        <w:pStyle w:val="Heading3"/>
      </w:pPr>
      <w:r>
        <w:t xml:space="preserve">NUQ—Alliance </w:t>
      </w:r>
    </w:p>
    <w:p w14:paraId="4985DE9E" w14:textId="77777777" w:rsidR="005E2682" w:rsidRPr="00231189" w:rsidRDefault="005E2682" w:rsidP="005E2682">
      <w:pPr>
        <w:pStyle w:val="Heading4"/>
        <w:rPr>
          <w:rFonts w:cs="Times New Roman"/>
          <w:sz w:val="28"/>
          <w:szCs w:val="28"/>
        </w:rPr>
      </w:pPr>
      <w:r w:rsidRPr="00231189">
        <w:rPr>
          <w:rFonts w:cs="Times New Roman"/>
          <w:sz w:val="28"/>
          <w:szCs w:val="28"/>
        </w:rPr>
        <w:t>US Japan relations are deteriorating rapidly due to Trump’s trade war and new stance on Japan, but there is still hope for a compromise.</w:t>
      </w:r>
    </w:p>
    <w:p w14:paraId="2FBA28AB" w14:textId="38C81404" w:rsidR="005E2682" w:rsidRPr="00231189" w:rsidRDefault="005E2682" w:rsidP="005E2682">
      <w:pPr>
        <w:rPr>
          <w:b/>
          <w:bCs/>
        </w:rPr>
      </w:pPr>
      <w:r w:rsidRPr="005E2682">
        <w:rPr>
          <w:rStyle w:val="Cite"/>
        </w:rPr>
        <w:t>Ye Hee Lee and Tanaka ’25</w:t>
      </w:r>
      <w:r>
        <w:rPr>
          <w:sz w:val="28"/>
          <w:szCs w:val="28"/>
        </w:rPr>
        <w:t xml:space="preserve"> </w:t>
      </w:r>
      <w:r w:rsidRPr="00231189">
        <w:t>[Michelle and Chie; July 12;Michelle Ye Hee Lee is Tokyo bureau chief for the Washington Post, covering Japan and the Koreas. Chie Tanaka is a writer for the Washington Post who previously worked as a producer for TV Tokyo in New York and NHK in Tokyo, with a focus on economic issues; The Washington Post, “Japan, after 101 tough days, learns a hard lesson about US alliance,” https://www.washingtonpost.com/world/2025/07/12/us-japan-alliance-trade-tensions/]</w:t>
      </w:r>
    </w:p>
    <w:p w14:paraId="13B6F6B9" w14:textId="77777777" w:rsidR="005E2682" w:rsidRPr="005E2682" w:rsidRDefault="005E2682" w:rsidP="005E2682">
      <w:pPr>
        <w:rPr>
          <w:sz w:val="16"/>
        </w:rPr>
      </w:pPr>
      <w:r w:rsidRPr="005E2682">
        <w:rPr>
          <w:sz w:val="16"/>
        </w:rPr>
        <w:t>It was only five months ago that President Donald Trump heralded the “fantastic relationship” between the United States and Japan, as he sat alongside Prime Minister Shigeru Ishiba, the first Asian leader to visit him in his second stint in the White House. This week, I</w:t>
      </w:r>
      <w:r w:rsidRPr="005E2682">
        <w:rPr>
          <w:rStyle w:val="StyleUnderline"/>
        </w:rPr>
        <w:t>shiba was again first in line — but not in a good way. He became the first foreign leader to receive a scathing letter from the U.S. president, threatening steep new tariffs if Tokyo didn’t meet Trump’s new deadline</w:t>
      </w:r>
      <w:r w:rsidRPr="005E2682">
        <w:rPr>
          <w:sz w:val="16"/>
        </w:rPr>
        <w:t xml:space="preserve"> for a trade deal. The letter stunned some officials in Japan, a security ally for seven decades and a key partner in U.S. efforts to counter an increasingly assertive China. But the deadlocked trade negotiations have frustrated the American president — who recently called Japan “so spoiled.” Now, Tokyo is learning that being one of Washington’s best friends doesn’t carry much sway in Trump’s second term, analysts say. “</w:t>
      </w:r>
      <w:r w:rsidRPr="005E2682">
        <w:rPr>
          <w:rStyle w:val="StyleUnderline"/>
        </w:rPr>
        <w:t>They’re coming to a very hard realization that Japan is not special enough to Trump,” s</w:t>
      </w:r>
      <w:r w:rsidRPr="005E2682">
        <w:rPr>
          <w:sz w:val="16"/>
        </w:rPr>
        <w:t xml:space="preserve">aid Mireya Solís, director of the Center for Asia Policy Studies at the Brookings Institution. “At the end of the day, when Trump sees deficits, he’s not thinking, ‘This is my close security partner.’ He sees deficits.” </w:t>
      </w:r>
      <w:r w:rsidRPr="005E2682">
        <w:rPr>
          <w:rStyle w:val="StyleUnderline"/>
        </w:rPr>
        <w:t>It seemed like Japan was on good footing when it became one of the first countries to begin negotiations, in Apri</w:t>
      </w:r>
      <w:r w:rsidRPr="005E2682">
        <w:rPr>
          <w:sz w:val="16"/>
        </w:rPr>
        <w:t>l</w:t>
      </w:r>
      <w:r w:rsidRPr="005E2682">
        <w:rPr>
          <w:rStyle w:val="StyleUnderline"/>
        </w:rPr>
        <w:t xml:space="preserve">. Washington wanted to strike a swift deal with Tokyo to use as leverage against China, </w:t>
      </w:r>
      <w:r w:rsidRPr="005E2682">
        <w:rPr>
          <w:sz w:val="16"/>
        </w:rPr>
        <w:t>which runs its biggest trade deficit, analysts say. Trump even showed up to the first round of talks and gave Japan’s trade negotiator Ryosei Akazawa a signed red “Make America Great Again” cap, which Akazawa wore in the Oval Office as he posed for a photo with two thumbs up. “A Great Honor to have just met with the Japanese Delegation on Trade. Big Progress!” he wrote on Truth Social after speaking with Akazawa. But there was not much progress at all</w:t>
      </w:r>
      <w:r w:rsidRPr="005E2682">
        <w:rPr>
          <w:rStyle w:val="StyleUnderline"/>
        </w:rPr>
        <w:t>. Japan did not readily give in to the Trump administration’s demands</w:t>
      </w:r>
      <w:r w:rsidRPr="005E2682">
        <w:rPr>
          <w:sz w:val="16"/>
        </w:rPr>
        <w:t xml:space="preserve">, not least because of the domestic political considerations that constrained Ishiba’s administration from making concessions on key industries, such as autos, steel and rice. Ishiba faces a tough parliamentary election on July 20 that could cost the ruling party its majority in the upper house — and Ishiba his premiership. Japanese officials hoped Trump would carve out a tariff-rate quota, like he did for some allies during his first term. But the president quickly made it clear no one would be exempt this time around — not even Japan. “Japan is being treated the same as other Asian nations, and that is not making policymakers here happy,” said Tokuko Shironitta, Japan country director at the Asia Group, a consultancy. </w:t>
      </w:r>
      <w:r w:rsidRPr="005E2682">
        <w:rPr>
          <w:rStyle w:val="StyleUnderline"/>
        </w:rPr>
        <w:t>As trade talks dragged on, Ishiba repeatedly stressed his nation’s unique standing as the largest foreign investor in the United States since 2019</w:t>
      </w:r>
      <w:r w:rsidRPr="005E2682">
        <w:rPr>
          <w:sz w:val="16"/>
        </w:rPr>
        <w:t xml:space="preserve">, creating 1 million jobs. After all, touting those investments had worked with Trump before. </w:t>
      </w:r>
      <w:r w:rsidRPr="005E2682">
        <w:rPr>
          <w:rStyle w:val="StyleUnderline"/>
        </w:rPr>
        <w:t>This time, it hasn’t resonated. “It feels like we’re still in a dense fog,”</w:t>
      </w:r>
      <w:r w:rsidRPr="005E2682">
        <w:rPr>
          <w:sz w:val="16"/>
        </w:rPr>
        <w:t xml:space="preserve"> Akazawa told reporters on June 10. They’ve now completed seven rounds of talks. Hiroshi Oe, former chief trade negotiator who worked on the Trans-Pacific Partnership deal with the Obama administration, said</w:t>
      </w:r>
      <w:r w:rsidRPr="005E2682">
        <w:rPr>
          <w:rStyle w:val="StyleUnderline"/>
        </w:rPr>
        <w:t xml:space="preserve"> Trump is making “even more hard-line” demands than expected. “Unfortunately, they no longer seem to operate under the assumption that they should treat [Japan] with any special consideration.</w:t>
      </w:r>
      <w:r w:rsidRPr="005E2682">
        <w:rPr>
          <w:sz w:val="16"/>
        </w:rPr>
        <w:t>” Japanese officials may have underestimated Trump’s deep-seated skepticism toward the country and relied too heavily on good will, experts say. Some Japanese newspapers and prominent thinkers are now calling on Japan to reconsider its tactics. “I believe this was essentially a strategic mistake on the part of the Japanese government and the Ishiba administration,” said Kenji Minemura, senior research fellow on Japanese foreign policy at the Canon Institute for Global Studies, in Tokyo. “We’re now in a completely different phase from the first Trump administration. The U.S. wants different things now.” Some analysts suspect this shift may reflect how Trump has felt about Japan all along. He developed an antipathy toward Japan when, as a real estate developer in the 1980s, he witnessed Japan’s rise to become the world’s second-largest economy and an existential threat to the U.S.’s economic dominance. That was tempered in his first term, when former prime minister Shinzo Abe forged a personal friendship with Trump. Now, in the absence of Abe, who was assassinated in 2022, Tokyo no longer has that bridge. “He’s from the Japan-bashing generation,” Minemura said. “That’s why Trump’s inherent suspicion of Japan has come back to the surface.” Trump’s attacks on Japan don’t seem to be letting up anytime soon. In Tokyo, there are concerns that the allies are locked in a trade fight when they should instead be banding together, given security threats in the region. “When our relations are sour, or seem to be sour from other countries’ [view], I think that would only encourage Russia, North Korea and China,” said Ichiro Fujisaki, former Japanese ambassador to the United States. Tokyo must find a way to negotiate with Trump, even if a perfect “win-win” solution is not possible. The resolution, Fujisaki said, may be one where “the U.S. win is a capital-letter ‘Win,’ and our win is a small-letter ‘win.’ ”Such a resolution has proved elusive. Trump has been fixated on two matters with Japan: Autos and rice. These are also the two areas where Tokyo isn’t willing to budge. “Japan really doesn’t have that many concessions to offer and the ones that it could offer, they’re very reluctant to grant,” said Marcel Thieliant, Singapore-based head of Asia-Pacific research at Capital Economics. Trump has repeatedly complained about the lack of American-made cars entering Japan compared to the volume of Japanese cars moving in the other direction. In 2024, Japan exported 1.4 million cars to the United States and imported just 16,074, Japanese government figures show. Japanese auto experts say U.S. cars have long been unpopular in Japan, because they are too big for its narrow roads and parking spaces. The auto industry is the backbone of Japan’s economy, and negotiators have been unwilling to bend on car tariffs. Japan may revisit auto safety standards that the U.S. says are making it harder for its imports to enter Japan. But it has so far unsuccessfully pushed the U.S. to roll back the 25 percent tariffs on cars and auto parts. Rice is also a complicated issue for Japan, partly because of an affection for farming, partly because of taste. The homegrown Japonica grain — known for its plump, round shape and natural sweetness — has been long cherished in Japan. It also becomes soft and sticky when cooked, and is considered an ideal grain for traditional Japanese foods such as sushi and rice balls. But for Trump, rice has come to symbolize Japan’s unfair trade barriers, experts say. “Rice is the easiest way for him [Trump] to show that Japan has a closed market. It’s symbolic,” said Oe, the former Japanese negotiator, who previously handled U.S.-Japan agricultural talks. Trump has indeed been hammering this point home. “Japan, our friend, charges us 700 percent [on rice], but that’s because they don’t want us selling rice and other [products],” Trump said during a tariff announcement on April 2. Japanese officials say that’s not entirely accurate. Under a World Trade Organization agreement, Japan has established a “minimum access” system for rice imports, allowing up to 770,000 tons of rice to enter tax-free. The United States is the biggest exporter of rice to Japan, and the vast majority of it enters tax-free, trade statistics show. Another factor helping open up Japan’s rice market: A recent rice shortage that has sent prices soaring had forced Japan to accept more imported grain. Still, dramatically increasing imports could leave farmers vulnerable to competition and draw the ire of the powerful agriculture lobby, making it politically difficult for Ishiba to move from his stance that protecting Japanese rice is a matter of “national interest,” experts say. But some say it may be time to reconsider that position, given the rice crisis and the stalled trade talks. Because foreign rice is cheaper, increasing imports can help more lower-income families as they cope with higher prices — and with proper messaging, voters may understand, analysts say. “I believe it actually serves the national interest” to accept more U.S. rice, Oe said. “</w:t>
      </w:r>
      <w:r w:rsidRPr="005E2682">
        <w:rPr>
          <w:rStyle w:val="StyleUnderline"/>
        </w:rPr>
        <w:t>It doesn’t undermine Japan’s position — in fact, it can create a win-win outcome for both Japan and its partners.”</w:t>
      </w:r>
    </w:p>
    <w:p w14:paraId="42B58A42" w14:textId="77777777" w:rsidR="005E2682" w:rsidRPr="005E2682" w:rsidRDefault="005E2682" w:rsidP="005E2682"/>
    <w:p w14:paraId="0285D0D1" w14:textId="703E5E34" w:rsidR="006F3083" w:rsidRDefault="006F3083" w:rsidP="006F3083">
      <w:pPr>
        <w:pStyle w:val="Heading3"/>
      </w:pPr>
      <w:r>
        <w:t>NUQ—Alliance Unstable</w:t>
      </w:r>
    </w:p>
    <w:p w14:paraId="0B4C3A48" w14:textId="123CF8D5" w:rsidR="006F3083" w:rsidRDefault="006F3083" w:rsidP="006F3083">
      <w:pPr>
        <w:pStyle w:val="Heading4"/>
      </w:pPr>
      <w:r>
        <w:t xml:space="preserve">Assurances and sentiment are low now—recent tariffs and pressure from China already causing Japanese uncertainty  </w:t>
      </w:r>
    </w:p>
    <w:p w14:paraId="066480BA" w14:textId="3431096F" w:rsidR="006F3083" w:rsidRPr="006F3083" w:rsidRDefault="006F3083" w:rsidP="006F3083">
      <w:r>
        <w:t xml:space="preserve">Christian </w:t>
      </w:r>
      <w:r w:rsidRPr="006F3083">
        <w:rPr>
          <w:rStyle w:val="Cite"/>
        </w:rPr>
        <w:t xml:space="preserve">Caryl </w:t>
      </w:r>
      <w:r>
        <w:rPr>
          <w:rStyle w:val="Cite"/>
        </w:rPr>
        <w:t>7/17</w:t>
      </w:r>
      <w:r>
        <w:t xml:space="preserve">, the former Moscow bureau chief for Newsweek and U.S. News &amp; World Report, “Why Japan Might Be America’s Most Frustrated Ally”, </w:t>
      </w:r>
      <w:r>
        <w:rPr>
          <w:i/>
          <w:iCs/>
        </w:rPr>
        <w:t>Foreign Policy</w:t>
      </w:r>
      <w:r>
        <w:t xml:space="preserve">, </w:t>
      </w:r>
      <w:hyperlink r:id="rId36" w:history="1">
        <w:r w:rsidRPr="001B2063">
          <w:rPr>
            <w:rStyle w:val="Hyperlink"/>
          </w:rPr>
          <w:t>https://foreignpolicy.com/2025/07/17/japan-us-trump-ishiba-election-tariffs-china-alliance-military-defense/?tpcc=recirc_latest062921</w:t>
        </w:r>
      </w:hyperlink>
      <w:r>
        <w:t xml:space="preserve">, July 17, 2025 </w:t>
      </w:r>
    </w:p>
    <w:p w14:paraId="58AB0542" w14:textId="77777777" w:rsidR="006F3083" w:rsidRPr="006F3083" w:rsidRDefault="006F3083" w:rsidP="006F3083">
      <w:pPr>
        <w:rPr>
          <w:sz w:val="16"/>
        </w:rPr>
      </w:pPr>
      <w:r w:rsidRPr="006F3083">
        <w:rPr>
          <w:sz w:val="16"/>
        </w:rPr>
        <w:t xml:space="preserve">On July 7, U.S. President Donald </w:t>
      </w:r>
      <w:r w:rsidRPr="006F3083">
        <w:rPr>
          <w:rStyle w:val="StyleUnderline"/>
        </w:rPr>
        <w:t>Trump</w:t>
      </w:r>
      <w:r w:rsidRPr="006F3083">
        <w:rPr>
          <w:sz w:val="16"/>
        </w:rPr>
        <w:t xml:space="preserve"> sent a letter to the Japanese government </w:t>
      </w:r>
      <w:r w:rsidRPr="006F3083">
        <w:rPr>
          <w:rStyle w:val="StyleUnderline"/>
        </w:rPr>
        <w:t>announcing</w:t>
      </w:r>
      <w:r w:rsidRPr="006F3083">
        <w:rPr>
          <w:sz w:val="16"/>
        </w:rPr>
        <w:t xml:space="preserve"> </w:t>
      </w:r>
      <w:r w:rsidRPr="006F3083">
        <w:rPr>
          <w:rStyle w:val="StyleUnderline"/>
        </w:rPr>
        <w:t>a 25 percent tariff on all goods shipped to the U</w:t>
      </w:r>
      <w:r w:rsidRPr="006F3083">
        <w:rPr>
          <w:sz w:val="16"/>
        </w:rPr>
        <w:t xml:space="preserve">nited </w:t>
      </w:r>
      <w:r w:rsidRPr="006F3083">
        <w:rPr>
          <w:rStyle w:val="StyleUnderline"/>
        </w:rPr>
        <w:t>S</w:t>
      </w:r>
      <w:r w:rsidRPr="006F3083">
        <w:rPr>
          <w:sz w:val="16"/>
        </w:rPr>
        <w:t>tates beginning on Aug. 1. The reaction was swift. “</w:t>
      </w:r>
      <w:r w:rsidRPr="006F3083">
        <w:rPr>
          <w:rStyle w:val="StyleUnderline"/>
        </w:rPr>
        <w:t>The content is entirely unacceptable,”</w:t>
      </w:r>
      <w:r w:rsidRPr="006F3083">
        <w:rPr>
          <w:sz w:val="16"/>
        </w:rPr>
        <w:t xml:space="preserve"> said Itsunori Onodera, a senior member of the ruling Liberal Democratic Party (LDP). “To notify a key ally with nothing more than a single letter is extremely disrespectful, and I feel a strong sense of indignation.”</w:t>
      </w:r>
    </w:p>
    <w:p w14:paraId="33F59CD4" w14:textId="77777777" w:rsidR="006F3083" w:rsidRPr="006F3083" w:rsidRDefault="006F3083" w:rsidP="006F3083">
      <w:pPr>
        <w:rPr>
          <w:sz w:val="16"/>
        </w:rPr>
      </w:pPr>
      <w:r w:rsidRPr="006F3083">
        <w:rPr>
          <w:sz w:val="16"/>
        </w:rPr>
        <w:t xml:space="preserve">In a country where speaking one’s mind so directly is generally frowned on, this statement amounted to a shout of outrage. </w:t>
      </w:r>
      <w:r w:rsidRPr="006F3083">
        <w:rPr>
          <w:rStyle w:val="StyleUnderline"/>
        </w:rPr>
        <w:t>The sense of betrayal is palpable in Japan these days</w:t>
      </w:r>
      <w:r w:rsidRPr="006F3083">
        <w:rPr>
          <w:sz w:val="16"/>
        </w:rPr>
        <w:t xml:space="preserve">. Prime Minister Shigeru </w:t>
      </w:r>
      <w:r w:rsidRPr="006F3083">
        <w:rPr>
          <w:rStyle w:val="StyleUnderline"/>
        </w:rPr>
        <w:t>Ishiba thought that he had placated Trump’s more extreme demands</w:t>
      </w:r>
      <w:r w:rsidRPr="006F3083">
        <w:rPr>
          <w:sz w:val="16"/>
        </w:rPr>
        <w:t xml:space="preserve"> by promising to invest an additional $1 trillion in the U.S. economy, eliciting praise from him at the time. The letter from Washington came as a correspondingly harsh surprise. A poll conducted in March and April found that 81 percent of Japanese felt “more uneasy than hopeful” about Trump’s second term in office; that number is now bound to be much higher.</w:t>
      </w:r>
    </w:p>
    <w:p w14:paraId="708E4169" w14:textId="77777777" w:rsidR="006F3083" w:rsidRPr="006F3083" w:rsidRDefault="006F3083" w:rsidP="006F3083">
      <w:pPr>
        <w:rPr>
          <w:u w:val="single"/>
        </w:rPr>
      </w:pPr>
      <w:r w:rsidRPr="006F3083">
        <w:rPr>
          <w:rStyle w:val="StyleUnderline"/>
        </w:rPr>
        <w:t>Tokyo-watchers are</w:t>
      </w:r>
      <w:r w:rsidRPr="006F3083">
        <w:rPr>
          <w:sz w:val="16"/>
        </w:rPr>
        <w:t xml:space="preserve"> now </w:t>
      </w:r>
      <w:r w:rsidRPr="006F3083">
        <w:rPr>
          <w:rStyle w:val="StyleUnderline"/>
        </w:rPr>
        <w:t>trying to figure out whether the perceived insult and broadside against the Japanese economy</w:t>
      </w:r>
      <w:r w:rsidRPr="006F3083">
        <w:rPr>
          <w:sz w:val="16"/>
        </w:rPr>
        <w:t xml:space="preserve"> from the White House </w:t>
      </w:r>
      <w:r w:rsidRPr="006F3083">
        <w:rPr>
          <w:rStyle w:val="StyleUnderline"/>
        </w:rPr>
        <w:t xml:space="preserve">will hurt or help Ishiba </w:t>
      </w:r>
      <w:r w:rsidRPr="006F3083">
        <w:rPr>
          <w:sz w:val="16"/>
        </w:rPr>
        <w:t>in the upper house election on July 20. The vote comes at a time when popular discontent over inflation and rising unemployment is already spiking. And that’s not the only complicating factor: Tokyo is also struggling to formulate a response to rising Chinese military assertiveness in an already tense neighborhood. “</w:t>
      </w:r>
      <w:r w:rsidRPr="006F3083">
        <w:rPr>
          <w:rStyle w:val="StyleUnderline"/>
        </w:rPr>
        <w:t>Typhoon Trump is wreaking havoc with longstanding allies in Asia</w:t>
      </w:r>
      <w:r w:rsidRPr="006F3083">
        <w:rPr>
          <w:sz w:val="16"/>
        </w:rPr>
        <w:t>—Japan and South Korea—</w:t>
      </w:r>
      <w:r w:rsidRPr="006F3083">
        <w:rPr>
          <w:rStyle w:val="StyleUnderline"/>
        </w:rPr>
        <w:t>in ways that are undermining American power and influence in the region</w:t>
      </w:r>
      <w:r w:rsidRPr="006F3083">
        <w:rPr>
          <w:sz w:val="16"/>
        </w:rPr>
        <w:t xml:space="preserve">,” said Jeff Kingston, a professor at Temple University in Tokyo. “His erratic diplomacy is </w:t>
      </w:r>
      <w:r w:rsidRPr="006F3083">
        <w:rPr>
          <w:rStyle w:val="StyleUnderline"/>
        </w:rPr>
        <w:t>shredding</w:t>
      </w:r>
      <w:r w:rsidRPr="006F3083">
        <w:rPr>
          <w:sz w:val="16"/>
        </w:rPr>
        <w:t xml:space="preserve"> </w:t>
      </w:r>
      <w:r w:rsidRPr="006F3083">
        <w:rPr>
          <w:rStyle w:val="StyleUnderline"/>
        </w:rPr>
        <w:t>trust in American reliability as an ally at a time when Tokyo is feeling vulnerable to Beijing’s hegemonic ambitions.”</w:t>
      </w:r>
    </w:p>
    <w:p w14:paraId="1C705587" w14:textId="77777777" w:rsidR="006F3083" w:rsidRPr="006F3083" w:rsidRDefault="006F3083" w:rsidP="006F3083">
      <w:pPr>
        <w:rPr>
          <w:u w:val="single"/>
        </w:rPr>
      </w:pPr>
      <w:r w:rsidRPr="006F3083">
        <w:rPr>
          <w:sz w:val="16"/>
        </w:rPr>
        <w:t xml:space="preserve">In the third week of June, </w:t>
      </w:r>
      <w:r w:rsidRPr="006F3083">
        <w:rPr>
          <w:rStyle w:val="StyleUnderline"/>
        </w:rPr>
        <w:t>the Japanese watched with shock as China sent</w:t>
      </w:r>
      <w:r w:rsidRPr="006F3083">
        <w:rPr>
          <w:sz w:val="16"/>
        </w:rPr>
        <w:t xml:space="preserve"> not one but two of its </w:t>
      </w:r>
      <w:r w:rsidRPr="006F3083">
        <w:rPr>
          <w:rStyle w:val="StyleUnderline"/>
        </w:rPr>
        <w:t>new aircraft carriers into the Western Pacific.</w:t>
      </w:r>
      <w:r w:rsidRPr="006F3083">
        <w:rPr>
          <w:sz w:val="16"/>
        </w:rPr>
        <w:t xml:space="preserve"> The ships </w:t>
      </w:r>
      <w:r w:rsidRPr="006F3083">
        <w:rPr>
          <w:rStyle w:val="StyleUnderline"/>
        </w:rPr>
        <w:t>sailed through Japan’s exclusive economic zone</w:t>
      </w:r>
      <w:r w:rsidRPr="006F3083">
        <w:rPr>
          <w:sz w:val="16"/>
        </w:rPr>
        <w:t xml:space="preserve">, and one of them, the Liaoning, crossed for the first time the so-called second island chain, a crucial line of defense that connects Japan with the island of Guam, a major U.S. military strongpoint. The </w:t>
      </w:r>
      <w:r w:rsidRPr="006F3083">
        <w:rPr>
          <w:rStyle w:val="StyleUnderline"/>
        </w:rPr>
        <w:t xml:space="preserve">Chinese conducted drills </w:t>
      </w:r>
      <w:r w:rsidRPr="006F3083">
        <w:rPr>
          <w:sz w:val="16"/>
        </w:rPr>
        <w:t>involving hundreds of takeoffs and landings of helicopters and fighter planes,</w:t>
      </w:r>
      <w:r w:rsidRPr="006F3083">
        <w:rPr>
          <w:rStyle w:val="StyleUnderline"/>
        </w:rPr>
        <w:t xml:space="preserve"> and one of the jets buzzed a Japanese surveillance aircraft, prompting an official protest from Tokyo.</w:t>
      </w:r>
    </w:p>
    <w:p w14:paraId="1C8DE39A" w14:textId="77777777" w:rsidR="006F3083" w:rsidRPr="006F3083" w:rsidRDefault="006F3083" w:rsidP="006F3083">
      <w:pPr>
        <w:rPr>
          <w:sz w:val="16"/>
        </w:rPr>
      </w:pPr>
      <w:r w:rsidRPr="006F3083">
        <w:rPr>
          <w:sz w:val="16"/>
        </w:rPr>
        <w:t>On June 27,</w:t>
      </w:r>
      <w:r w:rsidRPr="006F3083">
        <w:rPr>
          <w:rStyle w:val="StyleUnderline"/>
        </w:rPr>
        <w:t xml:space="preserve"> the cabinet authorized the Japanese military to shoot down Chinese drones that enter Japanese airspace</w:t>
      </w:r>
      <w:r w:rsidRPr="006F3083">
        <w:rPr>
          <w:sz w:val="16"/>
        </w:rPr>
        <w:t>—</w:t>
      </w:r>
      <w:r w:rsidRPr="006F3083">
        <w:rPr>
          <w:rStyle w:val="StyleUnderline"/>
        </w:rPr>
        <w:t>an uncharacteristically confrontational gesture that speaks volumes about Japan’s growing concern around Chinese incursions.</w:t>
      </w:r>
      <w:r w:rsidRPr="006F3083">
        <w:rPr>
          <w:sz w:val="16"/>
        </w:rPr>
        <w:t xml:space="preserve"> Some analysts have warned that Beijing could opt to call Tokyo’s bluff by flying a drone over Japanese territory just to trigger a reaction. The </w:t>
      </w:r>
      <w:r w:rsidRPr="006F3083">
        <w:rPr>
          <w:rStyle w:val="StyleUnderline"/>
        </w:rPr>
        <w:t>cabinet decision came just three days after the Japanese miliary conducted its first missile test from within Japanese territory. The weapon in question was a land-based anti-ship missile—another clear signal to the Chinese</w:t>
      </w:r>
      <w:r w:rsidRPr="006F3083">
        <w:rPr>
          <w:sz w:val="16"/>
        </w:rPr>
        <w:t>.</w:t>
      </w:r>
    </w:p>
    <w:p w14:paraId="0A615055" w14:textId="77777777" w:rsidR="006F3083" w:rsidRDefault="006F3083" w:rsidP="006F3083">
      <w:pPr>
        <w:rPr>
          <w:sz w:val="16"/>
        </w:rPr>
      </w:pPr>
      <w:r w:rsidRPr="006F3083">
        <w:rPr>
          <w:sz w:val="16"/>
        </w:rPr>
        <w:t xml:space="preserve">Even under normal circumstances, </w:t>
      </w:r>
      <w:r w:rsidRPr="006F3083">
        <w:rPr>
          <w:rStyle w:val="StyleUnderline"/>
        </w:rPr>
        <w:t>Chinese saber-rattling would have provoked serious anxiety. But the circumstances right now are anything but normal</w:t>
      </w:r>
      <w:r w:rsidRPr="006F3083">
        <w:rPr>
          <w:sz w:val="16"/>
        </w:rPr>
        <w:t xml:space="preserve">. The political elite in </w:t>
      </w:r>
      <w:r w:rsidRPr="006F3083">
        <w:rPr>
          <w:rStyle w:val="StyleUnderline"/>
        </w:rPr>
        <w:t xml:space="preserve">Tokyo is harboring doubts about its alliance with Washington that go </w:t>
      </w:r>
      <w:r w:rsidRPr="006F3083">
        <w:rPr>
          <w:rStyle w:val="Emphasis"/>
        </w:rPr>
        <w:t>far beyond the uncertainty</w:t>
      </w:r>
      <w:r w:rsidRPr="006F3083">
        <w:rPr>
          <w:rStyle w:val="StyleUnderline"/>
        </w:rPr>
        <w:t xml:space="preserve"> conjure</w:t>
      </w:r>
      <w:r w:rsidRPr="006F3083">
        <w:rPr>
          <w:sz w:val="16"/>
        </w:rPr>
        <w:t>d</w:t>
      </w:r>
      <w:r w:rsidRPr="006F3083">
        <w:rPr>
          <w:rStyle w:val="StyleUnderline"/>
        </w:rPr>
        <w:t xml:space="preserve"> up by earlier disagreements</w:t>
      </w:r>
      <w:r w:rsidRPr="006F3083">
        <w:rPr>
          <w:sz w:val="16"/>
        </w:rPr>
        <w:t>. At a moment when the Japanese want to see reassurance from their friends, they are instead being scolded as “spoiled” by the U.S. president for resisting his tariff demands.</w:t>
      </w:r>
    </w:p>
    <w:p w14:paraId="0F771FD5" w14:textId="77777777" w:rsidR="005E2682" w:rsidRPr="005E2682" w:rsidRDefault="005E2682" w:rsidP="005E2682"/>
    <w:p w14:paraId="54469D71" w14:textId="07A45424" w:rsidR="005E2682" w:rsidRPr="005E2682" w:rsidRDefault="005E2682" w:rsidP="005E2682">
      <w:pPr>
        <w:pStyle w:val="Heading4"/>
      </w:pPr>
      <w:r>
        <w:t xml:space="preserve">Recent canceled security talks after demands of concessions and tariffs prove alliance is unstable </w:t>
      </w:r>
    </w:p>
    <w:p w14:paraId="5192036C" w14:textId="2A2C9928" w:rsidR="005E2682" w:rsidRPr="005E2682" w:rsidRDefault="005E2682" w:rsidP="005E2682">
      <w:r>
        <w:t xml:space="preserve">Christian </w:t>
      </w:r>
      <w:r w:rsidRPr="006F3083">
        <w:rPr>
          <w:rStyle w:val="Cite"/>
        </w:rPr>
        <w:t xml:space="preserve">Caryl </w:t>
      </w:r>
      <w:r>
        <w:rPr>
          <w:rStyle w:val="Cite"/>
        </w:rPr>
        <w:t>7/17</w:t>
      </w:r>
      <w:r>
        <w:t xml:space="preserve">, the former Moscow bureau chief for Newsweek and U.S. News &amp; World Report, “Why Japan Might Be America’s Most Frustrated Ally”, </w:t>
      </w:r>
      <w:r>
        <w:rPr>
          <w:i/>
          <w:iCs/>
        </w:rPr>
        <w:t>Foreign Policy</w:t>
      </w:r>
      <w:r>
        <w:t xml:space="preserve">, </w:t>
      </w:r>
      <w:hyperlink r:id="rId37" w:history="1">
        <w:r w:rsidRPr="001B2063">
          <w:rPr>
            <w:rStyle w:val="Hyperlink"/>
          </w:rPr>
          <w:t>https://foreignpolicy.com/2025/07/17/japan-us-trump-ishiba-election-tariffs-china-alliance-military-defense/?tpcc=recirc_latest062921</w:t>
        </w:r>
      </w:hyperlink>
      <w:r>
        <w:t xml:space="preserve">, July 17, 2025 </w:t>
      </w:r>
    </w:p>
    <w:p w14:paraId="58742E95" w14:textId="463CA5FF" w:rsidR="005E2682" w:rsidRPr="005E2682" w:rsidRDefault="005E2682" w:rsidP="005E2682">
      <w:pPr>
        <w:rPr>
          <w:sz w:val="16"/>
        </w:rPr>
      </w:pPr>
      <w:r w:rsidRPr="005E2682">
        <w:rPr>
          <w:sz w:val="16"/>
        </w:rPr>
        <w:t xml:space="preserve">According to the Financial Times, </w:t>
      </w:r>
      <w:r w:rsidRPr="005E2682">
        <w:rPr>
          <w:rStyle w:val="StyleUnderline"/>
        </w:rPr>
        <w:t>Japan canceled high-level security talks with the U</w:t>
      </w:r>
      <w:r w:rsidRPr="005E2682">
        <w:rPr>
          <w:sz w:val="16"/>
        </w:rPr>
        <w:t xml:space="preserve">nited </w:t>
      </w:r>
      <w:r w:rsidRPr="005E2682">
        <w:rPr>
          <w:rStyle w:val="StyleUnderline"/>
        </w:rPr>
        <w:t>S</w:t>
      </w:r>
      <w:r w:rsidRPr="005E2682">
        <w:rPr>
          <w:sz w:val="16"/>
        </w:rPr>
        <w:t xml:space="preserve">tates scheduled for July 1 </w:t>
      </w:r>
      <w:r w:rsidRPr="005E2682">
        <w:rPr>
          <w:rStyle w:val="StyleUnderline"/>
        </w:rPr>
        <w:t>after Washington asked Tokyo to “boost defence spending to 3.5 per cen</w:t>
      </w:r>
      <w:r w:rsidRPr="005E2682">
        <w:rPr>
          <w:sz w:val="16"/>
        </w:rPr>
        <w:t>t [of GDP], higher than its earlier request of 3 per cent, according to three people familiar with the matter.” (The Japanese currently spend only around 1.6 percent, which stands in sharp contrast to the European defense buildup.) The Times said</w:t>
      </w:r>
      <w:r w:rsidRPr="005E2682">
        <w:rPr>
          <w:rStyle w:val="StyleUnderline"/>
        </w:rPr>
        <w:t xml:space="preserve"> the request had been made by </w:t>
      </w:r>
      <w:r w:rsidRPr="005E2682">
        <w:rPr>
          <w:sz w:val="16"/>
        </w:rPr>
        <w:t xml:space="preserve">U.S. Defense Department policy chief Elbridge </w:t>
      </w:r>
      <w:r w:rsidRPr="005E2682">
        <w:rPr>
          <w:rStyle w:val="StyleUnderline"/>
        </w:rPr>
        <w:t xml:space="preserve">Colby, who had already set off alarm bells in Tokyo by </w:t>
      </w:r>
      <w:r w:rsidRPr="005E2682">
        <w:rPr>
          <w:sz w:val="16"/>
        </w:rPr>
        <w:t xml:space="preserve">launching a review of the Australia-U.K.-U.S. agreement to provide Canberra with nuclear-powered submarines. The Nikkei newspaper later reported that the </w:t>
      </w:r>
      <w:r w:rsidRPr="005E2682">
        <w:rPr>
          <w:rStyle w:val="StyleUnderline"/>
        </w:rPr>
        <w:t>Trump</w:t>
      </w:r>
      <w:r w:rsidRPr="005E2682">
        <w:rPr>
          <w:sz w:val="16"/>
        </w:rPr>
        <w:t xml:space="preserve"> administration </w:t>
      </w:r>
      <w:r w:rsidRPr="005E2682">
        <w:rPr>
          <w:rStyle w:val="StyleUnderline"/>
        </w:rPr>
        <w:t>had</w:t>
      </w:r>
      <w:r w:rsidRPr="005E2682">
        <w:rPr>
          <w:sz w:val="16"/>
        </w:rPr>
        <w:t xml:space="preserve"> even </w:t>
      </w:r>
      <w:r w:rsidRPr="005E2682">
        <w:rPr>
          <w:rStyle w:val="StyleUnderline"/>
        </w:rPr>
        <w:t>prodded Japan to raise its defense budget to a whopping 5 percent of GDP.</w:t>
      </w:r>
      <w:r w:rsidRPr="005E2682">
        <w:rPr>
          <w:sz w:val="16"/>
        </w:rPr>
        <w:t xml:space="preserve"> </w:t>
      </w:r>
      <w:r w:rsidRPr="005E2682">
        <w:rPr>
          <w:rStyle w:val="StyleUnderline"/>
        </w:rPr>
        <w:t xml:space="preserve">Such U.S. demands are </w:t>
      </w:r>
      <w:r w:rsidRPr="005E2682">
        <w:rPr>
          <w:rStyle w:val="Emphasis"/>
        </w:rPr>
        <w:t>unlikely to go away</w:t>
      </w:r>
      <w:r w:rsidRPr="005E2682">
        <w:rPr>
          <w:rStyle w:val="StyleUnderline"/>
        </w:rPr>
        <w:t xml:space="preserve">, considering the extent to which Trump has been trumpeting Europe’s commitment </w:t>
      </w:r>
      <w:r w:rsidRPr="005E2682">
        <w:rPr>
          <w:sz w:val="16"/>
        </w:rPr>
        <w:t>to exactly that number as a “great victory” that only he could have achieved.</w:t>
      </w:r>
    </w:p>
    <w:p w14:paraId="5899472C" w14:textId="77777777" w:rsidR="006F3083" w:rsidRDefault="006F3083" w:rsidP="006F3083"/>
    <w:p w14:paraId="42C8DB4C" w14:textId="4BC70E91" w:rsidR="005E2682" w:rsidRDefault="005E2682" w:rsidP="005E2682">
      <w:pPr>
        <w:pStyle w:val="Heading3"/>
      </w:pPr>
      <w:r>
        <w:t xml:space="preserve">NUQ—Trumpism </w:t>
      </w:r>
    </w:p>
    <w:p w14:paraId="09708BAA" w14:textId="684DBA2B" w:rsidR="005E2682" w:rsidRDefault="005E2682" w:rsidP="005E2682">
      <w:pPr>
        <w:pStyle w:val="Heading4"/>
      </w:pPr>
      <w:r>
        <w:t xml:space="preserve">Trump is killing the alliance </w:t>
      </w:r>
    </w:p>
    <w:p w14:paraId="3DAAA14C" w14:textId="77777777" w:rsidR="005E2682" w:rsidRDefault="005E2682" w:rsidP="005E2682">
      <w:r w:rsidRPr="00A43F13">
        <w:rPr>
          <w:rStyle w:val="Cite"/>
        </w:rPr>
        <w:t>Pons ’25</w:t>
      </w:r>
      <w:r>
        <w:t xml:space="preserve"> [Philippe; June 26; Le Monde's correspondent in Japan; Le Monde, “Japan is questioning its alliance with Donald Trump's United States,” https://www.lemonde.fr/en/opinion/article/2025/06/26/japan-is-questioning-its-alliance-with-donald-trump-s-united-states_6742727_23.html; accessed: 7.18.25]</w:t>
      </w:r>
    </w:p>
    <w:p w14:paraId="55FAA9DA" w14:textId="77777777" w:rsidR="005E2682" w:rsidRPr="00A43F13" w:rsidRDefault="005E2682" w:rsidP="005E2682">
      <w:pPr>
        <w:rPr>
          <w:sz w:val="16"/>
        </w:rPr>
      </w:pPr>
      <w:r w:rsidRPr="00A43F13">
        <w:rPr>
          <w:sz w:val="16"/>
        </w:rPr>
        <w:t xml:space="preserve">But such </w:t>
      </w:r>
      <w:r w:rsidRPr="00A43F13">
        <w:rPr>
          <w:rStyle w:val="Emphasis"/>
        </w:rPr>
        <w:t>assurances</w:t>
      </w:r>
      <w:r w:rsidRPr="00A43F13">
        <w:rPr>
          <w:sz w:val="16"/>
        </w:rPr>
        <w:t xml:space="preserve"> have </w:t>
      </w:r>
      <w:r w:rsidRPr="00A43F13">
        <w:rPr>
          <w:rStyle w:val="StyleUnderline"/>
        </w:rPr>
        <w:t xml:space="preserve">not ruled out the </w:t>
      </w:r>
      <w:r w:rsidRPr="00A43F13">
        <w:rPr>
          <w:rStyle w:val="Emphasis"/>
        </w:rPr>
        <w:t>unpredictability</w:t>
      </w:r>
      <w:r w:rsidRPr="00A43F13">
        <w:rPr>
          <w:rStyle w:val="StyleUnderline"/>
        </w:rPr>
        <w:t xml:space="preserve"> of </w:t>
      </w:r>
      <w:r w:rsidRPr="00A43F13">
        <w:rPr>
          <w:rStyle w:val="Emphasis"/>
        </w:rPr>
        <w:t>Trump's decisions</w:t>
      </w:r>
      <w:r w:rsidRPr="00A43F13">
        <w:rPr>
          <w:rStyle w:val="StyleUnderline"/>
        </w:rPr>
        <w:t xml:space="preserve"> −</w:t>
      </w:r>
      <w:r w:rsidRPr="00A43F13">
        <w:rPr>
          <w:sz w:val="16"/>
        </w:rPr>
        <w:t xml:space="preserve"> his </w:t>
      </w:r>
      <w:r w:rsidRPr="00A43F13">
        <w:rPr>
          <w:rStyle w:val="StyleUnderline"/>
        </w:rPr>
        <w:t xml:space="preserve">tendency to view </w:t>
      </w:r>
      <w:r w:rsidRPr="00A43F13">
        <w:rPr>
          <w:rStyle w:val="Emphasis"/>
        </w:rPr>
        <w:t>alliances</w:t>
      </w:r>
      <w:r w:rsidRPr="00A43F13">
        <w:rPr>
          <w:rStyle w:val="StyleUnderline"/>
        </w:rPr>
        <w:t xml:space="preserve"> as constraints</w:t>
      </w:r>
      <w:r w:rsidRPr="00A43F13">
        <w:rPr>
          <w:sz w:val="16"/>
        </w:rPr>
        <w:t xml:space="preserve">, to conflate economic and strategic interests and to </w:t>
      </w:r>
      <w:r w:rsidRPr="00A43F13">
        <w:rPr>
          <w:rStyle w:val="StyleUnderline"/>
        </w:rPr>
        <w:t xml:space="preserve">make demands that Tokyo considers </w:t>
      </w:r>
      <w:r w:rsidRPr="00A43F13">
        <w:rPr>
          <w:rStyle w:val="Emphasis"/>
        </w:rPr>
        <w:t>unacceptable</w:t>
      </w:r>
      <w:r w:rsidRPr="00A43F13">
        <w:rPr>
          <w:sz w:val="16"/>
        </w:rPr>
        <w:t>. These demands included requiring Japan to increase military spending from 2% of GDP (in 2027) to 3.5%, or even 5%, to bring it in line with European levels. Japan is realizing that it will be increasingly difficult to pursue a foreign policy based on respect for international law and multilateralism.</w:t>
      </w:r>
    </w:p>
    <w:p w14:paraId="0C52EC10" w14:textId="77777777" w:rsidR="005E2682" w:rsidRPr="00A43F13" w:rsidRDefault="005E2682" w:rsidP="005E2682">
      <w:pPr>
        <w:rPr>
          <w:sz w:val="16"/>
        </w:rPr>
      </w:pPr>
      <w:r w:rsidRPr="00A43F13">
        <w:rPr>
          <w:rStyle w:val="StyleUnderline"/>
        </w:rPr>
        <w:t>Japan</w:t>
      </w:r>
      <w:r w:rsidRPr="00A43F13">
        <w:rPr>
          <w:sz w:val="16"/>
        </w:rPr>
        <w:t xml:space="preserve"> diverged from the positions of Germany, France and the United Kingdom by condemning Israel's attack on Iran, which it judged "unacceptable while negotiations are ongoing," Prime Minister Shigeru Ishiba said on June 13. However, he was more circumspect regarding the US strikes on Iranian nuclear sites on June 21, calling on both sides to resume dialogue and later stating that he "understood the need" to halt Iran's nuclear ambitions. "We cannot openly say that we disapprove of US' actions," a source close to the Ministry of Foreign Affairs told the daily Asahi.</w:t>
      </w:r>
    </w:p>
    <w:p w14:paraId="6436C973" w14:textId="77777777" w:rsidR="005E2682" w:rsidRPr="00A43F13" w:rsidRDefault="005E2682" w:rsidP="005E2682">
      <w:pPr>
        <w:rPr>
          <w:sz w:val="16"/>
        </w:rPr>
      </w:pPr>
      <w:r w:rsidRPr="00A43F13">
        <w:rPr>
          <w:sz w:val="16"/>
        </w:rPr>
        <w:t>Ishiba − who found himself isolated at the recent G7 summit − announced that he would not attend, as an invited guest, the upcoming North Atlantic Treaty Organization (NATO) summit in The Hague on June 24 and 25; the same is true for Australian Prime Minister Anthony Albanese and South Korean President Lee Jae-myung. These absences reflect the waning hopes of closer ties between NATO and its partners in the Asia-Pacific region following the US strikes on Iranian nuclear sites.</w:t>
      </w:r>
    </w:p>
    <w:p w14:paraId="24DB1DFD" w14:textId="77777777" w:rsidR="005E2682" w:rsidRPr="00A43F13" w:rsidRDefault="005E2682" w:rsidP="005E2682">
      <w:pPr>
        <w:rPr>
          <w:sz w:val="16"/>
        </w:rPr>
      </w:pPr>
      <w:r w:rsidRPr="00A43F13">
        <w:rPr>
          <w:rStyle w:val="StyleUnderline"/>
        </w:rPr>
        <w:t>From Tokyo's perspective</w:t>
      </w:r>
      <w:r w:rsidRPr="00A43F13">
        <w:rPr>
          <w:sz w:val="16"/>
        </w:rPr>
        <w:t xml:space="preserve">, "The </w:t>
      </w:r>
      <w:r w:rsidRPr="00A43F13">
        <w:rPr>
          <w:rStyle w:val="StyleUnderline"/>
        </w:rPr>
        <w:t xml:space="preserve">United States is no longer as </w:t>
      </w:r>
      <w:r w:rsidRPr="00A43F13">
        <w:rPr>
          <w:rStyle w:val="Emphasis"/>
        </w:rPr>
        <w:t>reliable</w:t>
      </w:r>
      <w:r w:rsidRPr="00A43F13">
        <w:rPr>
          <w:sz w:val="16"/>
        </w:rPr>
        <w:t xml:space="preserve"> as it once was, and </w:t>
      </w:r>
      <w:r w:rsidRPr="00A43F13">
        <w:rPr>
          <w:rStyle w:val="StyleUnderline"/>
        </w:rPr>
        <w:t xml:space="preserve">developing an </w:t>
      </w:r>
      <w:r w:rsidRPr="00A43F13">
        <w:rPr>
          <w:rStyle w:val="Emphasis"/>
        </w:rPr>
        <w:t>alternative diplomatic</w:t>
      </w:r>
      <w:r w:rsidRPr="00A43F13">
        <w:rPr>
          <w:rStyle w:val="StyleUnderline"/>
        </w:rPr>
        <w:t xml:space="preserve"> and security policy</w:t>
      </w:r>
      <w:r w:rsidRPr="00A43F13">
        <w:rPr>
          <w:sz w:val="16"/>
        </w:rPr>
        <w:t xml:space="preserve"> to the one pursued until now is essential in order </w:t>
      </w:r>
      <w:r w:rsidRPr="00A43F13">
        <w:rPr>
          <w:rStyle w:val="StyleUnderline"/>
        </w:rPr>
        <w:t xml:space="preserve">to reduce our </w:t>
      </w:r>
      <w:r w:rsidRPr="00A43F13">
        <w:rPr>
          <w:rStyle w:val="Emphasis"/>
        </w:rPr>
        <w:t>dependence</w:t>
      </w:r>
      <w:r w:rsidRPr="00A43F13">
        <w:rPr>
          <w:sz w:val="16"/>
        </w:rPr>
        <w:t xml:space="preserve">," said Professor Masayuki Tadokoro of the International University of Japan. Indeed, </w:t>
      </w:r>
      <w:r w:rsidRPr="00A43F13">
        <w:rPr>
          <w:rStyle w:val="StyleUnderline"/>
        </w:rPr>
        <w:t xml:space="preserve">greater independence was </w:t>
      </w:r>
      <w:r w:rsidRPr="00A43F13">
        <w:rPr>
          <w:rStyle w:val="Emphasis"/>
        </w:rPr>
        <w:t>desired</w:t>
      </w:r>
      <w:r w:rsidRPr="00A43F13">
        <w:rPr>
          <w:rStyle w:val="StyleUnderline"/>
        </w:rPr>
        <w:t xml:space="preserve"> by </w:t>
      </w:r>
      <w:r w:rsidRPr="00A43F13">
        <w:rPr>
          <w:rStyle w:val="Emphasis"/>
        </w:rPr>
        <w:t>68%</w:t>
      </w:r>
      <w:r w:rsidRPr="00A43F13">
        <w:rPr>
          <w:rStyle w:val="StyleUnderline"/>
        </w:rPr>
        <w:t xml:space="preserve"> of respondents</w:t>
      </w:r>
      <w:r w:rsidRPr="00A43F13">
        <w:rPr>
          <w:sz w:val="16"/>
        </w:rPr>
        <w:t xml:space="preserve"> in a poll conducted by Asahi in May.</w:t>
      </w:r>
    </w:p>
    <w:p w14:paraId="051A4B41" w14:textId="77777777" w:rsidR="005E2682" w:rsidRPr="00A43F13" w:rsidRDefault="005E2682" w:rsidP="005E2682">
      <w:pPr>
        <w:rPr>
          <w:sz w:val="16"/>
        </w:rPr>
      </w:pPr>
      <w:r w:rsidRPr="00A43F13">
        <w:rPr>
          <w:sz w:val="16"/>
        </w:rPr>
        <w:t>Much like the rest of the world, Japan has had to contend with Trump's demands on tariffs (a baseline 10% imposed on most countries, with additional surcharges of 25% on cars and 50% on steel and aluminum). This was not unprecedented; in the 1970s and 1980s, the country had already faced American demands punctuated by table-thumping.</w:t>
      </w:r>
    </w:p>
    <w:p w14:paraId="5CC5B602" w14:textId="77777777" w:rsidR="005E2682" w:rsidRPr="00A43F13" w:rsidRDefault="005E2682" w:rsidP="005E2682">
      <w:pPr>
        <w:rPr>
          <w:sz w:val="16"/>
        </w:rPr>
      </w:pPr>
      <w:r w:rsidRPr="00A43F13">
        <w:rPr>
          <w:sz w:val="16"/>
        </w:rPr>
        <w:t>Lack of trusted interlocutors</w:t>
      </w:r>
    </w:p>
    <w:p w14:paraId="27E449D0" w14:textId="77777777" w:rsidR="005E2682" w:rsidRPr="00A43F13" w:rsidRDefault="005E2682" w:rsidP="005E2682">
      <w:pPr>
        <w:rPr>
          <w:sz w:val="16"/>
        </w:rPr>
      </w:pPr>
      <w:r w:rsidRPr="00A43F13">
        <w:rPr>
          <w:rStyle w:val="StyleUnderline"/>
        </w:rPr>
        <w:t>Tokyo is locked in tough negotiations</w:t>
      </w:r>
      <w:r w:rsidRPr="00A43F13">
        <w:rPr>
          <w:sz w:val="16"/>
        </w:rPr>
        <w:t xml:space="preserve">; it </w:t>
      </w:r>
      <w:r w:rsidRPr="00A43F13">
        <w:rPr>
          <w:rStyle w:val="Emphasis"/>
        </w:rPr>
        <w:t>risks</w:t>
      </w:r>
      <w:r w:rsidRPr="00A43F13">
        <w:rPr>
          <w:rStyle w:val="StyleUnderline"/>
        </w:rPr>
        <w:t xml:space="preserve"> prompting Trump to once again raise the issue of the </w:t>
      </w:r>
      <w:r w:rsidRPr="00A43F13">
        <w:rPr>
          <w:rStyle w:val="Emphasis"/>
        </w:rPr>
        <w:t>alliance's imbalance</w:t>
      </w:r>
      <w:r w:rsidRPr="00A43F13">
        <w:rPr>
          <w:sz w:val="16"/>
        </w:rPr>
        <w:t>. According to Trump, the US has committed to defending Japan, but the reverse has not happened. This has not been true since 2015, though, when Tokyo reinterpreted the pacifist provisions of its Constitution in order to participate in collective self-defense operations.</w:t>
      </w:r>
    </w:p>
    <w:p w14:paraId="7BF0774B" w14:textId="77777777" w:rsidR="005E2682" w:rsidRPr="00A43F13" w:rsidRDefault="005E2682" w:rsidP="005E2682">
      <w:pPr>
        <w:rPr>
          <w:sz w:val="16"/>
        </w:rPr>
      </w:pPr>
      <w:r w:rsidRPr="00A43F13">
        <w:rPr>
          <w:sz w:val="16"/>
        </w:rPr>
        <w:t>To demand a greater Japanese contribution to the cost of American bases in the archipelago would be equally disingenuous, since Japan has already covered 75%, or 211 billion yen (€1.3 billion). These naval, air and land bases − which provided essential support to the US during the Korean and Vietnam wars − currently forms its frontline in the Pacific.</w:t>
      </w:r>
    </w:p>
    <w:p w14:paraId="531D6411" w14:textId="77777777" w:rsidR="005E2682" w:rsidRPr="00A43F13" w:rsidRDefault="005E2682" w:rsidP="005E2682">
      <w:pPr>
        <w:rPr>
          <w:sz w:val="16"/>
        </w:rPr>
      </w:pPr>
      <w:r w:rsidRPr="00A43F13">
        <w:rPr>
          <w:sz w:val="16"/>
        </w:rPr>
        <w:t>There are limits to the leverage of protection. And yet, one question has haunted Japanese leaders: Is the alliance with the US reliable? They are increasingly unsure. After Joe Biden's election in 2022, political scientist Toshihiro Nakayama of Keio University wrote: "</w:t>
      </w:r>
      <w:r w:rsidRPr="00A43F13">
        <w:rPr>
          <w:rStyle w:val="StyleUnderline"/>
        </w:rPr>
        <w:t xml:space="preserve">Trump in power or not, Trumpism is </w:t>
      </w:r>
      <w:r w:rsidRPr="00A43F13">
        <w:rPr>
          <w:rStyle w:val="Emphasis"/>
        </w:rPr>
        <w:t>here to stay</w:t>
      </w:r>
      <w:r w:rsidRPr="00A43F13">
        <w:rPr>
          <w:sz w:val="16"/>
        </w:rPr>
        <w:t>."</w:t>
      </w:r>
    </w:p>
    <w:p w14:paraId="2994C8B4" w14:textId="77777777" w:rsidR="005E2682" w:rsidRPr="00A43F13" w:rsidRDefault="005E2682" w:rsidP="005E2682">
      <w:pPr>
        <w:rPr>
          <w:sz w:val="16"/>
        </w:rPr>
      </w:pPr>
      <w:r w:rsidRPr="00A43F13">
        <w:rPr>
          <w:sz w:val="16"/>
        </w:rPr>
        <w:t xml:space="preserve">Indeed, "Trump is the </w:t>
      </w:r>
      <w:r w:rsidRPr="00A43F13">
        <w:rPr>
          <w:rStyle w:val="Emphasis"/>
        </w:rPr>
        <w:t>symptom of changes</w:t>
      </w:r>
      <w:r w:rsidRPr="00A43F13">
        <w:rPr>
          <w:rStyle w:val="StyleUnderline"/>
        </w:rPr>
        <w:t xml:space="preserve"> in American society that have not always been perceived in Japan</w:t>
      </w:r>
      <w:r w:rsidRPr="00A43F13">
        <w:rPr>
          <w:sz w:val="16"/>
        </w:rPr>
        <w:t>," wrote Robert Dujarric of Temple University in Tokyo in the April issue of the Revue internationale et stratégique, titled "Le Japon et les métamorphoses de la puissance" ("Japan and the Metamorphoses of Power"), edited by Marianne Péron-Doise.</w:t>
      </w:r>
    </w:p>
    <w:p w14:paraId="4BE463C7" w14:textId="77777777" w:rsidR="005E2682" w:rsidRPr="00A43F13" w:rsidRDefault="005E2682" w:rsidP="005E2682">
      <w:pPr>
        <w:rPr>
          <w:sz w:val="16"/>
        </w:rPr>
      </w:pPr>
      <w:r w:rsidRPr="00A43F13">
        <w:rPr>
          <w:sz w:val="16"/>
        </w:rPr>
        <w:t xml:space="preserve">The </w:t>
      </w:r>
      <w:r w:rsidRPr="00A43F13">
        <w:rPr>
          <w:rStyle w:val="Emphasis"/>
        </w:rPr>
        <w:t>uncertainties</w:t>
      </w:r>
      <w:r w:rsidRPr="00A43F13">
        <w:rPr>
          <w:rStyle w:val="StyleUnderline"/>
        </w:rPr>
        <w:t xml:space="preserve"> surrounding the alliance with the US</w:t>
      </w:r>
      <w:r w:rsidRPr="00A43F13">
        <w:rPr>
          <w:sz w:val="16"/>
        </w:rPr>
        <w:t xml:space="preserve">, </w:t>
      </w:r>
      <w:r w:rsidRPr="00A43F13">
        <w:rPr>
          <w:rStyle w:val="StyleUnderline"/>
        </w:rPr>
        <w:t xml:space="preserve">combined with violations of </w:t>
      </w:r>
      <w:r w:rsidRPr="00A43F13">
        <w:rPr>
          <w:rStyle w:val="Emphasis"/>
        </w:rPr>
        <w:t>international rules</w:t>
      </w:r>
      <w:r w:rsidRPr="00A43F13">
        <w:rPr>
          <w:rStyle w:val="StyleUnderline"/>
        </w:rPr>
        <w:t xml:space="preserve"> and the increased </w:t>
      </w:r>
      <w:r w:rsidRPr="00A43F13">
        <w:rPr>
          <w:rStyle w:val="Emphasis"/>
        </w:rPr>
        <w:t>use of force</w:t>
      </w:r>
      <w:r w:rsidRPr="00A43F13">
        <w:rPr>
          <w:rStyle w:val="StyleUnderline"/>
        </w:rPr>
        <w:t xml:space="preserve"> in Europe and the Middle East – and perhaps tomorrow in Northeast Asia</w:t>
      </w:r>
      <w:r w:rsidRPr="00A43F13">
        <w:rPr>
          <w:sz w:val="16"/>
        </w:rPr>
        <w:t xml:space="preserve"> – </w:t>
      </w:r>
      <w:r w:rsidRPr="00A43F13">
        <w:rPr>
          <w:rStyle w:val="StyleUnderline"/>
        </w:rPr>
        <w:t xml:space="preserve">has forced Japan to confront "the most </w:t>
      </w:r>
      <w:r w:rsidRPr="00A43F13">
        <w:rPr>
          <w:rStyle w:val="Emphasis"/>
        </w:rPr>
        <w:t>severe security environment</w:t>
      </w:r>
      <w:r w:rsidRPr="00A43F13">
        <w:rPr>
          <w:rStyle w:val="StyleUnderline"/>
        </w:rPr>
        <w:t xml:space="preserve"> since the end of the Second World Wa</w:t>
      </w:r>
      <w:r w:rsidRPr="00A43F13">
        <w:rPr>
          <w:sz w:val="16"/>
        </w:rPr>
        <w:t>r," the prime minister said in his general policy address in October 2024.</w:t>
      </w:r>
    </w:p>
    <w:p w14:paraId="59B13638" w14:textId="1D265276" w:rsidR="00085970" w:rsidRPr="00085970" w:rsidRDefault="005E2682" w:rsidP="00085970">
      <w:pPr>
        <w:rPr>
          <w:sz w:val="16"/>
        </w:rPr>
      </w:pPr>
      <w:r w:rsidRPr="00A43F13">
        <w:rPr>
          <w:sz w:val="16"/>
        </w:rPr>
        <w:t xml:space="preserve">Tokyo has sought to play a greater role in the reshaping of global geopolitics by actively pursuing "a diplomacy of influence," in the words of Péron-Doise. Centering on multilateralism, Tokyo is also </w:t>
      </w:r>
      <w:r w:rsidRPr="00A43F13">
        <w:rPr>
          <w:rStyle w:val="StyleUnderline"/>
        </w:rPr>
        <w:t xml:space="preserve">remaining careful not to be drawn into an </w:t>
      </w:r>
      <w:r w:rsidRPr="00A43F13">
        <w:rPr>
          <w:rStyle w:val="Emphasis"/>
        </w:rPr>
        <w:t xml:space="preserve">anti-China "crusade" </w:t>
      </w:r>
      <w:r w:rsidRPr="00A43F13">
        <w:rPr>
          <w:rStyle w:val="StyleUnderline"/>
        </w:rPr>
        <w:t xml:space="preserve">and to avoid being the </w:t>
      </w:r>
      <w:r w:rsidRPr="00A43F13">
        <w:rPr>
          <w:rStyle w:val="Emphasis"/>
        </w:rPr>
        <w:t>fall guy</w:t>
      </w:r>
      <w:r w:rsidRPr="00A43F13">
        <w:rPr>
          <w:rStyle w:val="StyleUnderline"/>
        </w:rPr>
        <w:t xml:space="preserve"> in any "deal" struck between Trump and Xi Jinping</w:t>
      </w:r>
      <w:r w:rsidRPr="00A43F13">
        <w:rPr>
          <w:sz w:val="16"/>
        </w:rPr>
        <w:t>.</w:t>
      </w:r>
    </w:p>
    <w:p w14:paraId="7E79F9C7" w14:textId="77777777" w:rsidR="00085970" w:rsidRDefault="00085970" w:rsidP="00085970">
      <w:pPr>
        <w:pStyle w:val="Heading4"/>
      </w:pPr>
      <w:r>
        <w:t xml:space="preserve">Trump crushes eager optimism between Japan and US. </w:t>
      </w:r>
    </w:p>
    <w:p w14:paraId="287035AA" w14:textId="77777777" w:rsidR="00085970" w:rsidRPr="00825BDE" w:rsidRDefault="00085970" w:rsidP="00085970">
      <w:r w:rsidRPr="005A3DC3">
        <w:rPr>
          <w:rFonts w:eastAsiaTheme="majorEastAsia" w:cstheme="majorBidi"/>
          <w:b/>
          <w:iCs/>
          <w:sz w:val="26"/>
        </w:rPr>
        <w:t xml:space="preserve">Baylor </w:t>
      </w:r>
      <w:r>
        <w:rPr>
          <w:rFonts w:eastAsiaTheme="majorEastAsia" w:cstheme="majorBidi"/>
          <w:b/>
          <w:iCs/>
          <w:sz w:val="26"/>
        </w:rPr>
        <w:t xml:space="preserve">&amp; Smith </w:t>
      </w:r>
      <w:r w:rsidRPr="005A3DC3">
        <w:rPr>
          <w:rFonts w:eastAsiaTheme="majorEastAsia" w:cstheme="majorBidi"/>
          <w:b/>
          <w:iCs/>
          <w:sz w:val="26"/>
        </w:rPr>
        <w:t>'25</w:t>
      </w:r>
      <w:r w:rsidRPr="005A3DC3">
        <w:t xml:space="preserve"> [Chris Baylor, Sheila A. Smith;</w:t>
      </w:r>
      <w:r>
        <w:rPr>
          <w:rFonts w:ascii="Roboto" w:hAnsi="Roboto"/>
          <w:color w:val="040C28"/>
          <w:sz w:val="30"/>
          <w:szCs w:val="30"/>
        </w:rPr>
        <w:t xml:space="preserve"> </w:t>
      </w:r>
      <w:r>
        <w:t>D</w:t>
      </w:r>
      <w:r w:rsidRPr="00A65014">
        <w:t>octorate from the University of California</w:t>
      </w:r>
      <w:r>
        <w:t>. M</w:t>
      </w:r>
      <w:r w:rsidRPr="00A65014">
        <w:t>aster's degree from Brown University</w:t>
      </w:r>
      <w:r w:rsidRPr="005A3DC3">
        <w:t>; 7-17-2025</w:t>
      </w:r>
      <w:r>
        <w:t>, E</w:t>
      </w:r>
      <w:r w:rsidRPr="00C35A33">
        <w:t>xpert on Japanese politics and foreign policy</w:t>
      </w:r>
      <w:r>
        <w:t xml:space="preserve">, </w:t>
      </w:r>
      <w:r w:rsidRPr="00704628">
        <w:t>Senior Fellow for Asia-Pacific Studies</w:t>
      </w:r>
      <w:r>
        <w:t xml:space="preserve">, </w:t>
      </w:r>
      <w:r w:rsidRPr="00F60A27">
        <w:t>PhD degrees from the department of political science at Columbia University</w:t>
      </w:r>
      <w:r w:rsidRPr="005A3DC3">
        <w:t>; "A U.S.-Japan Trade Impasse as Ishiba Faces Another Election"; Council on Foreign Relations; https://www.cfr.org/blog/us-japan-trade-impasse-ishiba-faces-another-election; Accessed 7-18-2025; TS</w:t>
      </w:r>
      <w:r>
        <w:t>]</w:t>
      </w:r>
    </w:p>
    <w:p w14:paraId="73C783A9" w14:textId="77777777" w:rsidR="00085970" w:rsidRPr="00E4107A" w:rsidRDefault="00085970" w:rsidP="00085970">
      <w:pPr>
        <w:rPr>
          <w:sz w:val="16"/>
        </w:rPr>
      </w:pPr>
      <w:r w:rsidRPr="00E4107A">
        <w:rPr>
          <w:sz w:val="16"/>
        </w:rPr>
        <w:t xml:space="preserve">But a weak political base is not Ishiba’s only problem. The prime minister also had to navigate the transition in U.S. leadership. During his first term in office, Donald J. Trump and Shinzo Abe developed a strong personal relationship, but </w:t>
      </w:r>
      <w:r w:rsidRPr="00E4107A">
        <w:rPr>
          <w:u w:val="single"/>
        </w:rPr>
        <w:t xml:space="preserve">Abe’s </w:t>
      </w:r>
      <w:r w:rsidRPr="00E4107A">
        <w:rPr>
          <w:b/>
          <w:bCs/>
          <w:u w:val="single"/>
        </w:rPr>
        <w:t>death</w:t>
      </w:r>
      <w:r w:rsidRPr="00E4107A">
        <w:rPr>
          <w:u w:val="single"/>
        </w:rPr>
        <w:t xml:space="preserve"> meant that Ishiba had to build his own relationship with Trump and his new administration</w:t>
      </w:r>
      <w:r w:rsidRPr="00E4107A">
        <w:rPr>
          <w:sz w:val="16"/>
        </w:rPr>
        <w:t>. On February 7, Ishiba traveled to Washington, D.C., the second foreign leader to visit the Trump White House. Outwardly, the visit seemed a success; the optics were good, and the personal vibe was positive. Many Japanese observers believed that the special relationship between Tokyo and Washington would continue.</w:t>
      </w:r>
    </w:p>
    <w:p w14:paraId="4812E07B" w14:textId="77777777" w:rsidR="00085970" w:rsidRPr="00E4107A" w:rsidRDefault="00085970" w:rsidP="00085970">
      <w:pPr>
        <w:rPr>
          <w:sz w:val="16"/>
        </w:rPr>
      </w:pPr>
      <w:r w:rsidRPr="00E4107A">
        <w:rPr>
          <w:u w:val="single"/>
        </w:rPr>
        <w:t>There were issues</w:t>
      </w:r>
      <w:r w:rsidRPr="00E4107A">
        <w:rPr>
          <w:sz w:val="16"/>
        </w:rPr>
        <w:t xml:space="preserve">, to be sure, that promised </w:t>
      </w:r>
      <w:r w:rsidRPr="00E4107A">
        <w:rPr>
          <w:b/>
          <w:bCs/>
          <w:u w:val="single"/>
        </w:rPr>
        <w:t>difficult</w:t>
      </w:r>
      <w:r w:rsidRPr="00E4107A">
        <w:rPr>
          <w:u w:val="single"/>
        </w:rPr>
        <w:t xml:space="preserve"> negotiations</w:t>
      </w:r>
      <w:r w:rsidRPr="00E4107A">
        <w:rPr>
          <w:sz w:val="16"/>
        </w:rPr>
        <w:t xml:space="preserve"> ahead. Trump remained wedded to the idea that tariffs could be an effective weapon for recalibrating allied ties. In addition, the fate of Nippon Steel’s troubled effort to acquire U.S. Steel remained unknown. Japanese businesses worried that the Biden administration’s decision to block the purchase by a Japanese company due to “national security concerns” suggested a departure from the close private-sector relationship between the two countries. Japan was, after all, a U.S. ally and one of the largest sources of foreign direct investment in the United States. This was made clear in the press conference held by Ishiba and Trump after their meeting. So too was the Japanese willingness to purchase more LNG from the United States, an important energy priority for the Trump administration.</w:t>
      </w:r>
    </w:p>
    <w:p w14:paraId="173AB2B7" w14:textId="77777777" w:rsidR="00085970" w:rsidRPr="00E4107A" w:rsidRDefault="00085970" w:rsidP="00085970">
      <w:pPr>
        <w:rPr>
          <w:sz w:val="16"/>
        </w:rPr>
      </w:pPr>
      <w:r w:rsidRPr="00E4107A">
        <w:rPr>
          <w:sz w:val="16"/>
        </w:rPr>
        <w:t xml:space="preserve">But the </w:t>
      </w:r>
      <w:r w:rsidRPr="00E4107A">
        <w:rPr>
          <w:u w:val="single"/>
        </w:rPr>
        <w:t>early optimism of</w:t>
      </w:r>
      <w:r w:rsidRPr="00E4107A">
        <w:rPr>
          <w:sz w:val="16"/>
        </w:rPr>
        <w:t xml:space="preserve"> the </w:t>
      </w:r>
      <w:r w:rsidRPr="00E4107A">
        <w:rPr>
          <w:u w:val="single"/>
        </w:rPr>
        <w:t>Ishiba-Trump meeting soon began to fade</w:t>
      </w:r>
      <w:r w:rsidRPr="00E4107A">
        <w:rPr>
          <w:sz w:val="16"/>
        </w:rPr>
        <w:t xml:space="preserve">. The </w:t>
      </w:r>
      <w:r w:rsidRPr="00E4107A">
        <w:rPr>
          <w:u w:val="single"/>
        </w:rPr>
        <w:t>tariff announcement</w:t>
      </w:r>
      <w:r w:rsidRPr="00E4107A">
        <w:rPr>
          <w:sz w:val="16"/>
        </w:rPr>
        <w:t xml:space="preserve"> on April 2 </w:t>
      </w:r>
      <w:r w:rsidRPr="00E4107A">
        <w:rPr>
          <w:u w:val="single"/>
        </w:rPr>
        <w:t>changed the tone and tenor of U.S.-Japan talks</w:t>
      </w:r>
      <w:r w:rsidRPr="00E4107A">
        <w:rPr>
          <w:sz w:val="16"/>
        </w:rPr>
        <w:t xml:space="preserve">. </w:t>
      </w:r>
      <w:r w:rsidRPr="00E4107A">
        <w:rPr>
          <w:u w:val="single"/>
        </w:rPr>
        <w:t>Trump imposed</w:t>
      </w:r>
      <w:r w:rsidRPr="00E4107A">
        <w:rPr>
          <w:sz w:val="16"/>
        </w:rPr>
        <w:t xml:space="preserve"> </w:t>
      </w:r>
      <w:r w:rsidRPr="00E4107A">
        <w:rPr>
          <w:u w:val="single"/>
        </w:rPr>
        <w:t xml:space="preserve">a reciprocal tariff of 24 percent on Japan, along with an additional 25 percent tariff on automobiles and their parts, plus a 25 percent tariff on steel and aluminum. A </w:t>
      </w:r>
      <w:r w:rsidRPr="00E4107A">
        <w:rPr>
          <w:b/>
          <w:bCs/>
          <w:u w:val="single"/>
        </w:rPr>
        <w:t>ninety-day pause</w:t>
      </w:r>
      <w:r w:rsidRPr="00E4107A">
        <w:rPr>
          <w:u w:val="single"/>
        </w:rPr>
        <w:t xml:space="preserve"> was given on April 9 to allow countries to negotiate trade deals</w:t>
      </w:r>
      <w:r w:rsidRPr="00E4107A">
        <w:rPr>
          <w:sz w:val="16"/>
        </w:rPr>
        <w:t xml:space="preserve">, and the Japanese government got to work on crafting a bilateral deal. </w:t>
      </w:r>
    </w:p>
    <w:p w14:paraId="41E6DCC3" w14:textId="77777777" w:rsidR="00085970" w:rsidRPr="00E4107A" w:rsidRDefault="00085970" w:rsidP="00085970">
      <w:pPr>
        <w:rPr>
          <w:sz w:val="16"/>
        </w:rPr>
      </w:pPr>
      <w:r w:rsidRPr="00E4107A">
        <w:rPr>
          <w:sz w:val="16"/>
        </w:rPr>
        <w:t xml:space="preserve">Trump’s proposed </w:t>
      </w:r>
      <w:r w:rsidRPr="00E4107A">
        <w:rPr>
          <w:u w:val="single"/>
        </w:rPr>
        <w:t>tariffs</w:t>
      </w:r>
      <w:r w:rsidRPr="00E4107A">
        <w:rPr>
          <w:sz w:val="16"/>
        </w:rPr>
        <w:t xml:space="preserve"> would be </w:t>
      </w:r>
      <w:r w:rsidRPr="00E4107A">
        <w:rPr>
          <w:b/>
          <w:bCs/>
          <w:u w:val="single"/>
        </w:rPr>
        <w:t>disastrous</w:t>
      </w:r>
      <w:r w:rsidRPr="00E4107A">
        <w:rPr>
          <w:u w:val="single"/>
        </w:rPr>
        <w:t xml:space="preserve"> for Japanese businesses</w:t>
      </w:r>
      <w:r w:rsidRPr="00E4107A">
        <w:rPr>
          <w:sz w:val="16"/>
        </w:rPr>
        <w:t>. The Japan Business Federation, or Keidanren, expressed serious concerns, noting that blanket tariffs could have “</w:t>
      </w:r>
      <w:r w:rsidRPr="00E4107A">
        <w:rPr>
          <w:u w:val="single"/>
        </w:rPr>
        <w:t>a serious impact</w:t>
      </w:r>
      <w:r w:rsidRPr="00E4107A">
        <w:rPr>
          <w:sz w:val="16"/>
        </w:rPr>
        <w:t xml:space="preserve"> not only </w:t>
      </w:r>
      <w:r w:rsidRPr="00E4107A">
        <w:rPr>
          <w:u w:val="single"/>
        </w:rPr>
        <w:t>on Japan-U.S. economic relations</w:t>
      </w:r>
      <w:r w:rsidRPr="00E4107A">
        <w:rPr>
          <w:sz w:val="16"/>
        </w:rPr>
        <w:t xml:space="preserve"> but also on the global economy and the free trade system.” Japan’s auto industry would suffer the most. The Japan Automobile Manufacturers Association (JAMA) stated that Japanese automakers have made significant contributions to the U.S. economy and that mutual trust should be preserved. Estimates from Toyota and Honda revealed stunning profit losses—for the Japanese fiscal year 2026, Toyota forecasts a </w:t>
      </w:r>
      <w:r w:rsidRPr="00E4107A">
        <w:rPr>
          <w:u w:val="single"/>
        </w:rPr>
        <w:t xml:space="preserve">35 percent profit </w:t>
      </w:r>
      <w:r w:rsidRPr="00E4107A">
        <w:rPr>
          <w:b/>
          <w:bCs/>
          <w:u w:val="single"/>
        </w:rPr>
        <w:t>loss</w:t>
      </w:r>
      <w:r w:rsidRPr="00E4107A">
        <w:rPr>
          <w:b/>
          <w:bCs/>
          <w:sz w:val="16"/>
        </w:rPr>
        <w:t>,</w:t>
      </w:r>
      <w:r w:rsidRPr="00E4107A">
        <w:rPr>
          <w:sz w:val="16"/>
        </w:rPr>
        <w:t xml:space="preserve"> while Honda forecasts a 70 percent loss.</w:t>
      </w:r>
    </w:p>
    <w:p w14:paraId="50B00D37" w14:textId="77777777" w:rsidR="00085970" w:rsidRDefault="00085970" w:rsidP="00085970">
      <w:pPr>
        <w:pStyle w:val="Heading4"/>
      </w:pPr>
      <w:r>
        <w:t xml:space="preserve">Trade talks have been </w:t>
      </w:r>
      <w:r w:rsidRPr="005A7B27">
        <w:rPr>
          <w:u w:val="single"/>
        </w:rPr>
        <w:t>fruitless</w:t>
      </w:r>
      <w:r>
        <w:t xml:space="preserve">. </w:t>
      </w:r>
    </w:p>
    <w:p w14:paraId="0CF7D1CC" w14:textId="77777777" w:rsidR="00085970" w:rsidRDefault="00085970" w:rsidP="00085970">
      <w:r w:rsidRPr="00E72EB7">
        <w:rPr>
          <w:b/>
          <w:bCs/>
          <w:sz w:val="26"/>
          <w:szCs w:val="26"/>
        </w:rPr>
        <w:t>Tang '25</w:t>
      </w:r>
      <w:r w:rsidRPr="005A7B27">
        <w:t xml:space="preserve"> [Francis Tang;</w:t>
      </w:r>
      <w:r>
        <w:t xml:space="preserve"> News Reporter at The Japan Times covering Ministry of Economy, Trade and Industry, Ministry of Justice and Immigration Services Agency, foreign relations and businesses</w:t>
      </w:r>
      <w:r w:rsidRPr="005A7B27">
        <w:t>; 7-16-2025; "Trump signals the end of the road for Japan tariff negotiations"; Japan Times; https://www.japantimes.co.jp/business/2025/07/16/economy/trump-japan-tariffs/; Accessed 7-18-2025; TS</w:t>
      </w:r>
      <w:r>
        <w:t>]</w:t>
      </w:r>
    </w:p>
    <w:p w14:paraId="1A383848" w14:textId="77777777" w:rsidR="00085970" w:rsidRPr="005A7B27" w:rsidRDefault="00085970" w:rsidP="00085970">
      <w:r w:rsidRPr="00E4107A">
        <w:rPr>
          <w:sz w:val="16"/>
        </w:rPr>
        <w:t xml:space="preserve">U.S. President Donald </w:t>
      </w:r>
      <w:r w:rsidRPr="00E4107A">
        <w:rPr>
          <w:u w:val="single"/>
        </w:rPr>
        <w:t xml:space="preserve">Trump expressed </w:t>
      </w:r>
      <w:r w:rsidRPr="00E4107A">
        <w:rPr>
          <w:b/>
          <w:bCs/>
          <w:u w:val="single"/>
        </w:rPr>
        <w:t>frustration</w:t>
      </w:r>
      <w:r w:rsidRPr="00E4107A">
        <w:rPr>
          <w:u w:val="single"/>
        </w:rPr>
        <w:t xml:space="preserve"> with Japan</w:t>
      </w:r>
      <w:r w:rsidRPr="00E4107A">
        <w:rPr>
          <w:sz w:val="16"/>
        </w:rPr>
        <w:t xml:space="preserve"> </w:t>
      </w:r>
      <w:r w:rsidRPr="00E4107A">
        <w:rPr>
          <w:u w:val="single"/>
        </w:rPr>
        <w:t>over trade</w:t>
      </w:r>
      <w:r w:rsidRPr="00E4107A">
        <w:rPr>
          <w:sz w:val="16"/>
        </w:rPr>
        <w:t xml:space="preserve"> and said that its </w:t>
      </w:r>
      <w:r w:rsidRPr="00E4107A">
        <w:rPr>
          <w:u w:val="single"/>
        </w:rPr>
        <w:t xml:space="preserve">"reciprocal" tariff rate of 25%, </w:t>
      </w:r>
      <w:r w:rsidRPr="00E4107A">
        <w:rPr>
          <w:sz w:val="16"/>
        </w:rPr>
        <w:t>mentioned in a letter sent to Prime Minister Shigeru Ishiba last week, might simply be allowed to go into effect on Aug. 1.</w:t>
      </w:r>
    </w:p>
    <w:p w14:paraId="79D3EC55" w14:textId="77777777" w:rsidR="00085970" w:rsidRPr="00E4107A" w:rsidRDefault="00085970" w:rsidP="00085970">
      <w:pPr>
        <w:rPr>
          <w:sz w:val="16"/>
        </w:rPr>
      </w:pPr>
      <w:r w:rsidRPr="00E4107A">
        <w:rPr>
          <w:sz w:val="16"/>
        </w:rPr>
        <w:t xml:space="preserve">“The letters are a deal,” </w:t>
      </w:r>
      <w:r w:rsidRPr="00E4107A">
        <w:rPr>
          <w:u w:val="single"/>
        </w:rPr>
        <w:t>Trump</w:t>
      </w:r>
      <w:r w:rsidRPr="00E4107A">
        <w:rPr>
          <w:sz w:val="16"/>
        </w:rPr>
        <w:t xml:space="preserve"> told reporters on Tuesday at Joint Base Andrews in Maryland, with U.S. Commerce Secretary Howard Lutnick standing by his side.</w:t>
      </w:r>
    </w:p>
    <w:p w14:paraId="521E7256" w14:textId="77777777" w:rsidR="00085970" w:rsidRPr="00E4107A" w:rsidRDefault="00085970" w:rsidP="00085970">
      <w:pPr>
        <w:rPr>
          <w:sz w:val="16"/>
        </w:rPr>
      </w:pPr>
      <w:r w:rsidRPr="00E4107A">
        <w:rPr>
          <w:sz w:val="16"/>
        </w:rPr>
        <w:t xml:space="preserve">“I will </w:t>
      </w:r>
      <w:r w:rsidRPr="00E4107A">
        <w:rPr>
          <w:u w:val="single"/>
        </w:rPr>
        <w:t>veer from</w:t>
      </w:r>
      <w:r w:rsidRPr="00E4107A">
        <w:rPr>
          <w:sz w:val="16"/>
        </w:rPr>
        <w:t xml:space="preserve"> those </w:t>
      </w:r>
      <w:r w:rsidRPr="00E4107A">
        <w:rPr>
          <w:u w:val="single"/>
        </w:rPr>
        <w:t>deals on</w:t>
      </w:r>
      <w:r w:rsidRPr="00E4107A">
        <w:rPr>
          <w:sz w:val="16"/>
        </w:rPr>
        <w:t xml:space="preserve"> occasion when somebody is willing — like if </w:t>
      </w:r>
      <w:r w:rsidRPr="00E4107A">
        <w:rPr>
          <w:u w:val="single"/>
        </w:rPr>
        <w:t>Japan</w:t>
      </w:r>
      <w:r w:rsidRPr="00E4107A">
        <w:rPr>
          <w:sz w:val="16"/>
        </w:rPr>
        <w:t xml:space="preserve"> would open up their country," he added. "They don’t do that. They just don’t do that. And I don’t subscribe to it one way or the other.</w:t>
      </w:r>
    </w:p>
    <w:p w14:paraId="75153803" w14:textId="77777777" w:rsidR="00085970" w:rsidRPr="00E4107A" w:rsidRDefault="00085970" w:rsidP="00085970">
      <w:pPr>
        <w:rPr>
          <w:sz w:val="16"/>
        </w:rPr>
      </w:pPr>
      <w:r w:rsidRPr="00E4107A">
        <w:rPr>
          <w:sz w:val="16"/>
        </w:rPr>
        <w:t>“So, we might just stick with a letter.”</w:t>
      </w:r>
    </w:p>
    <w:p w14:paraId="4A12C513" w14:textId="77777777" w:rsidR="00085970" w:rsidRPr="00E4107A" w:rsidRDefault="00085970" w:rsidP="00085970">
      <w:pPr>
        <w:rPr>
          <w:sz w:val="16"/>
        </w:rPr>
      </w:pPr>
      <w:r w:rsidRPr="00E4107A">
        <w:rPr>
          <w:sz w:val="16"/>
        </w:rPr>
        <w:t>Trump suggested in his comments that South Korea might be close to making a deal that would supersede the tariff letter sent to its president. South Korea's Aug. 1 reciprocal rate, as outlined in its letter, is also set at 25%.</w:t>
      </w:r>
    </w:p>
    <w:p w14:paraId="4D1F38A7" w14:textId="77777777" w:rsidR="00085970" w:rsidRPr="00E4107A" w:rsidRDefault="00085970" w:rsidP="00085970">
      <w:pPr>
        <w:rPr>
          <w:sz w:val="16"/>
        </w:rPr>
      </w:pPr>
      <w:r w:rsidRPr="00E4107A">
        <w:rPr>
          <w:sz w:val="16"/>
        </w:rPr>
        <w:t>Additional tariffs on pharmaceutical products might be imposed as soon as the end of July, Trump added while speaking to reporters on the tarmac.</w:t>
      </w:r>
    </w:p>
    <w:p w14:paraId="41CD34D6" w14:textId="77777777" w:rsidR="00085970" w:rsidRPr="00E4107A" w:rsidRDefault="00085970" w:rsidP="00085970">
      <w:pPr>
        <w:rPr>
          <w:sz w:val="16"/>
        </w:rPr>
      </w:pPr>
      <w:r w:rsidRPr="00E4107A">
        <w:rPr>
          <w:sz w:val="16"/>
        </w:rPr>
        <w:t>On Wednesday morning in Tokyo, Deputy Chief Cabinet Secretary Kazuhiko Aoki declined to comment on Trump’s remarks.</w:t>
      </w:r>
    </w:p>
    <w:p w14:paraId="7870CB3B" w14:textId="77777777" w:rsidR="00085970" w:rsidRPr="00E4107A" w:rsidRDefault="00085970" w:rsidP="00085970">
      <w:pPr>
        <w:rPr>
          <w:sz w:val="16"/>
        </w:rPr>
      </w:pPr>
      <w:r w:rsidRPr="00E4107A">
        <w:rPr>
          <w:sz w:val="16"/>
        </w:rPr>
        <w:t>The U.S. president sent letters to dozens of countries notifying them of the r</w:t>
      </w:r>
      <w:r w:rsidRPr="00E4107A">
        <w:rPr>
          <w:u w:val="single"/>
        </w:rPr>
        <w:t>eciprocal tariff rate to be imposed on their goods</w:t>
      </w:r>
      <w:r w:rsidRPr="00E4107A">
        <w:rPr>
          <w:sz w:val="16"/>
        </w:rPr>
        <w:t xml:space="preserve"> from Aug. 1. These rates will apply to almost all exports to the United States and replace a 10% baseline rate now being charged.</w:t>
      </w:r>
    </w:p>
    <w:p w14:paraId="1A31A04E" w14:textId="77777777" w:rsidR="00085970" w:rsidRPr="00E4107A" w:rsidRDefault="00085970" w:rsidP="00085970">
      <w:pPr>
        <w:rPr>
          <w:sz w:val="16"/>
        </w:rPr>
      </w:pPr>
      <w:r w:rsidRPr="00E4107A">
        <w:rPr>
          <w:sz w:val="16"/>
        </w:rPr>
        <w:t>Reciprocal tariffs will not be charged on goods subject to separate sector-specific tariffs, which include a 25% duty on vehicles and auto parts and a 50% duty on steel and aluminum.</w:t>
      </w:r>
    </w:p>
    <w:p w14:paraId="7CDF8C33" w14:textId="77777777" w:rsidR="00085970" w:rsidRPr="00E4107A" w:rsidRDefault="00085970" w:rsidP="00085970">
      <w:pPr>
        <w:rPr>
          <w:sz w:val="16"/>
        </w:rPr>
      </w:pPr>
      <w:r w:rsidRPr="00E4107A">
        <w:rPr>
          <w:u w:val="single"/>
        </w:rPr>
        <w:t xml:space="preserve">Tariff talks between the United States and Japan have been intense but </w:t>
      </w:r>
      <w:r w:rsidRPr="00E4107A">
        <w:rPr>
          <w:b/>
          <w:bCs/>
          <w:u w:val="single"/>
        </w:rPr>
        <w:t>fruitless</w:t>
      </w:r>
      <w:r w:rsidRPr="00E4107A">
        <w:rPr>
          <w:sz w:val="16"/>
        </w:rPr>
        <w:t xml:space="preserve">, with no concrete results being reported in three months of negotiations. </w:t>
      </w:r>
      <w:r w:rsidRPr="00E4107A">
        <w:rPr>
          <w:u w:val="single"/>
        </w:rPr>
        <w:t xml:space="preserve">The two sides have remained </w:t>
      </w:r>
      <w:r w:rsidRPr="00E4107A">
        <w:rPr>
          <w:b/>
          <w:bCs/>
          <w:u w:val="single"/>
        </w:rPr>
        <w:t>far apart</w:t>
      </w:r>
      <w:r w:rsidRPr="00E4107A">
        <w:rPr>
          <w:sz w:val="16"/>
        </w:rPr>
        <w:t>.</w:t>
      </w:r>
    </w:p>
    <w:p w14:paraId="271285C0" w14:textId="77777777" w:rsidR="00085970" w:rsidRPr="00E4107A" w:rsidRDefault="00085970" w:rsidP="00085970">
      <w:pPr>
        <w:rPr>
          <w:sz w:val="16"/>
        </w:rPr>
      </w:pPr>
      <w:r w:rsidRPr="00E4107A">
        <w:rPr>
          <w:sz w:val="16"/>
        </w:rPr>
        <w:t>Public comments have indicated that they might not have even agreed on a starting point for talks, with Japan insisting on a rollback of tariffs already imposed as a precondition for discussions and the United States insisting that only the reciprocal tariffs were on the agenda.</w:t>
      </w:r>
    </w:p>
    <w:p w14:paraId="0CA1EF18" w14:textId="77777777" w:rsidR="00085970" w:rsidRPr="00E4107A" w:rsidRDefault="00085970" w:rsidP="00085970">
      <w:pPr>
        <w:rPr>
          <w:sz w:val="16"/>
        </w:rPr>
      </w:pPr>
      <w:r w:rsidRPr="00E4107A">
        <w:rPr>
          <w:sz w:val="16"/>
        </w:rPr>
        <w:t>Tokyo has been especially focused on the duty being imposed on autos and has said that this remains its top priority.</w:t>
      </w:r>
    </w:p>
    <w:p w14:paraId="3B5E251D" w14:textId="77777777" w:rsidR="00085970" w:rsidRPr="00E4107A" w:rsidRDefault="00085970" w:rsidP="00085970">
      <w:pPr>
        <w:rPr>
          <w:sz w:val="16"/>
        </w:rPr>
      </w:pPr>
      <w:r w:rsidRPr="00E4107A">
        <w:rPr>
          <w:u w:val="single"/>
        </w:rPr>
        <w:t>Trump criticized Japan</w:t>
      </w:r>
      <w:r w:rsidRPr="00E4107A">
        <w:rPr>
          <w:sz w:val="16"/>
        </w:rPr>
        <w:t xml:space="preserve"> on a number of occasions in recent weeks, saying </w:t>
      </w:r>
      <w:r w:rsidRPr="00E4107A">
        <w:rPr>
          <w:u w:val="single"/>
        </w:rPr>
        <w:t>that it’s “</w:t>
      </w:r>
      <w:r w:rsidRPr="00E4107A">
        <w:rPr>
          <w:b/>
          <w:bCs/>
          <w:u w:val="single"/>
        </w:rPr>
        <w:t>tough</w:t>
      </w:r>
      <w:r w:rsidRPr="00E4107A">
        <w:rPr>
          <w:u w:val="single"/>
        </w:rPr>
        <w:t>” and “</w:t>
      </w:r>
      <w:r w:rsidRPr="00E4107A">
        <w:rPr>
          <w:b/>
          <w:bCs/>
          <w:u w:val="single"/>
        </w:rPr>
        <w:t>spoiled</w:t>
      </w:r>
      <w:r w:rsidRPr="00E4107A">
        <w:rPr>
          <w:sz w:val="16"/>
        </w:rPr>
        <w:t xml:space="preserve">” </w:t>
      </w:r>
      <w:r w:rsidRPr="00E4107A">
        <w:rPr>
          <w:u w:val="single"/>
        </w:rPr>
        <w:t>and</w:t>
      </w:r>
      <w:r w:rsidRPr="00E4107A">
        <w:rPr>
          <w:sz w:val="16"/>
        </w:rPr>
        <w:t xml:space="preserve"> that it has </w:t>
      </w:r>
      <w:r w:rsidRPr="00E4107A">
        <w:rPr>
          <w:u w:val="single"/>
        </w:rPr>
        <w:t>refused to buy American products</w:t>
      </w:r>
      <w:r w:rsidRPr="00E4107A">
        <w:rPr>
          <w:sz w:val="16"/>
        </w:rPr>
        <w:t xml:space="preserve">, especially </w:t>
      </w:r>
      <w:r w:rsidRPr="00E4107A">
        <w:rPr>
          <w:u w:val="single"/>
        </w:rPr>
        <w:t>rice and cars</w:t>
      </w:r>
      <w:r w:rsidRPr="00E4107A">
        <w:rPr>
          <w:sz w:val="16"/>
        </w:rPr>
        <w:t>. At one point, he suggested that he would end trade talks and simply raise the tariff rate on Japanese goods to as high as 35%.</w:t>
      </w:r>
    </w:p>
    <w:p w14:paraId="25C2A89F" w14:textId="77777777" w:rsidR="00085970" w:rsidRPr="00E4107A" w:rsidRDefault="00085970" w:rsidP="00085970">
      <w:pPr>
        <w:rPr>
          <w:sz w:val="16"/>
        </w:rPr>
      </w:pPr>
      <w:r w:rsidRPr="00E4107A">
        <w:rPr>
          <w:sz w:val="16"/>
        </w:rPr>
        <w:t xml:space="preserve">Upper House elections will be held in Japan on Sunday, and polls indicate that the race could be close. Ishiba has been under considerable pressure to hold the line in talks with the </w:t>
      </w:r>
      <w:r w:rsidRPr="00E4107A">
        <w:rPr>
          <w:u w:val="single"/>
        </w:rPr>
        <w:t>United States</w:t>
      </w:r>
      <w:r w:rsidRPr="00E4107A">
        <w:rPr>
          <w:sz w:val="16"/>
        </w:rPr>
        <w:t xml:space="preserve"> and could </w:t>
      </w:r>
      <w:r w:rsidRPr="00E4107A">
        <w:rPr>
          <w:u w:val="single"/>
        </w:rPr>
        <w:t xml:space="preserve">continue to face </w:t>
      </w:r>
      <w:r w:rsidRPr="00E4107A">
        <w:rPr>
          <w:b/>
          <w:bCs/>
          <w:u w:val="single"/>
        </w:rPr>
        <w:t>pressure</w:t>
      </w:r>
      <w:r w:rsidRPr="00E4107A">
        <w:rPr>
          <w:sz w:val="16"/>
        </w:rPr>
        <w:t xml:space="preserve"> after the vote if new coalition partners are needed to govern.</w:t>
      </w:r>
    </w:p>
    <w:p w14:paraId="37CBA27F" w14:textId="77777777" w:rsidR="00085970" w:rsidRPr="00E4107A" w:rsidRDefault="00085970" w:rsidP="00085970">
      <w:pPr>
        <w:rPr>
          <w:sz w:val="16"/>
        </w:rPr>
      </w:pPr>
      <w:r w:rsidRPr="00E4107A">
        <w:rPr>
          <w:sz w:val="16"/>
        </w:rPr>
        <w:t>U.S. Treasury Secretary Scott Bessent, who was appointed by Trump to lead negotiations with Japan in April, is set to visit the 2025 Osaka Expo this weekend. He might hold a meeting with Ishiba during the trip, according to news reports.</w:t>
      </w:r>
    </w:p>
    <w:p w14:paraId="1A25A799" w14:textId="77777777" w:rsidR="00085970" w:rsidRPr="00E4107A" w:rsidRDefault="00085970" w:rsidP="00085970">
      <w:pPr>
        <w:rPr>
          <w:sz w:val="16"/>
        </w:rPr>
      </w:pPr>
      <w:r w:rsidRPr="00E4107A">
        <w:rPr>
          <w:sz w:val="16"/>
        </w:rPr>
        <w:t>Ryosei Akazawa, Japan's chief tariff negotiator, on Tuesday declined to confirm a meeting with Bessent or any planned meetings on trade with the United States.</w:t>
      </w:r>
    </w:p>
    <w:p w14:paraId="006DA571" w14:textId="77777777" w:rsidR="005E2682" w:rsidRPr="005E2682" w:rsidRDefault="005E2682" w:rsidP="005E2682"/>
    <w:p w14:paraId="38151C8B" w14:textId="1E55A188" w:rsidR="00085970" w:rsidRDefault="00085970" w:rsidP="00D33B0A">
      <w:pPr>
        <w:pStyle w:val="Heading3"/>
      </w:pPr>
      <w:r>
        <w:t xml:space="preserve">Link Turn—Science Diplomacy </w:t>
      </w:r>
    </w:p>
    <w:p w14:paraId="5D73E0FB" w14:textId="77777777" w:rsidR="00085970" w:rsidRDefault="00085970" w:rsidP="00085970">
      <w:pPr>
        <w:pStyle w:val="Heading4"/>
      </w:pPr>
      <w:r>
        <w:t>They like the plan.</w:t>
      </w:r>
    </w:p>
    <w:p w14:paraId="418AEABB" w14:textId="77777777" w:rsidR="00085970" w:rsidRPr="00F23FE3" w:rsidRDefault="00085970" w:rsidP="00085970">
      <w:pPr>
        <w:rPr>
          <w:rStyle w:val="Cite"/>
        </w:rPr>
      </w:pPr>
      <w:r w:rsidRPr="00F23FE3">
        <w:rPr>
          <w:rStyle w:val="Cite"/>
        </w:rPr>
        <w:t xml:space="preserve">Arguello &amp; Rafaly ’23 </w:t>
      </w:r>
      <w:r w:rsidRPr="00F23FE3">
        <w:t>[</w:t>
      </w:r>
      <w:r>
        <w:t>Gabriela and Vonitsoa; December 18; Gabriela Argüello, BA, LLM, LLD, is an Associate Senior Lecturer at the Law Department, Vonintsoa Rafaly is a Research Fellow at the University of Copenhagen (Denmark). After completing her JD in International law of the sea at the University of Nantes; Polar Record, “Science diplomacy and Asian states: Transforming the governance landscape in the Arctic,” Vol. 59; accessed: 7.18.25</w:t>
      </w:r>
      <w:r w:rsidRPr="00F23FE3">
        <w:t>]</w:t>
      </w:r>
    </w:p>
    <w:p w14:paraId="095BD0D8" w14:textId="77777777" w:rsidR="00085970" w:rsidRPr="00F23FE3" w:rsidRDefault="00085970" w:rsidP="00085970">
      <w:pPr>
        <w:rPr>
          <w:sz w:val="16"/>
        </w:rPr>
      </w:pPr>
      <w:r w:rsidRPr="00F23FE3">
        <w:rPr>
          <w:sz w:val="16"/>
        </w:rPr>
        <w:t xml:space="preserve">While binding agreements may still foster cooperation in the Arctic, productive collaboration in soft-law forums like the Arctic Council is uncertain. The war in Ukraine disrupted the trust-building effort in Arctic governance and left the Russian scientific community isolated (Andreeva, Reference Andreeva2023; Zaika &amp; Lagutina, Reference Zaika and Lagutina2023). This isolation effectively disrupts the scientific networks developed under the auspices of the Arctic Council, a forum “that intertwines knowledge creation and decision-making” (Andreeva, Reference Andreeva2023). As a result, any efforts to resume scientific cooperation will require a mediator who is trusted, credible and acceptable to all Arctic states. (Bisen, Reference Bisen2023). Arguably, Asian states can serve as a mediator between the West and Russia. Science diplomacy is a field where Asian states can intensify cooperation ties with the West while still involving Russia (Berkman, Baeseman &amp; Shibata, Reference Berkman, Baeseman and Shibata2022). </w:t>
      </w:r>
      <w:r w:rsidRPr="00F23FE3">
        <w:rPr>
          <w:rStyle w:val="Emphasis"/>
        </w:rPr>
        <w:t>Japan</w:t>
      </w:r>
      <w:r w:rsidRPr="00267996">
        <w:rPr>
          <w:rStyle w:val="StyleUnderline"/>
        </w:rPr>
        <w:t xml:space="preserve">, for instance, places </w:t>
      </w:r>
      <w:r w:rsidRPr="00F23FE3">
        <w:rPr>
          <w:rStyle w:val="Emphasis"/>
        </w:rPr>
        <w:t>great importance</w:t>
      </w:r>
      <w:r w:rsidRPr="00267996">
        <w:rPr>
          <w:rStyle w:val="StyleUnderline"/>
        </w:rPr>
        <w:t xml:space="preserve"> on </w:t>
      </w:r>
      <w:r w:rsidRPr="00F23FE3">
        <w:rPr>
          <w:rStyle w:val="Emphasis"/>
        </w:rPr>
        <w:t>research</w:t>
      </w:r>
      <w:r w:rsidRPr="00267996">
        <w:rPr>
          <w:rStyle w:val="StyleUnderline"/>
        </w:rPr>
        <w:t xml:space="preserve"> and </w:t>
      </w:r>
      <w:r w:rsidRPr="00F23FE3">
        <w:rPr>
          <w:rStyle w:val="Emphasis"/>
        </w:rPr>
        <w:t>technology</w:t>
      </w:r>
      <w:r w:rsidRPr="00267996">
        <w:rPr>
          <w:rStyle w:val="StyleUnderline"/>
        </w:rPr>
        <w:t xml:space="preserve"> in shaping the </w:t>
      </w:r>
      <w:r w:rsidRPr="00F23FE3">
        <w:rPr>
          <w:rStyle w:val="Emphasis"/>
        </w:rPr>
        <w:t>Arctic</w:t>
      </w:r>
      <w:r w:rsidRPr="00267996">
        <w:rPr>
          <w:rStyle w:val="StyleUnderline"/>
        </w:rPr>
        <w:t xml:space="preserve"> legal framework and fostering collaboration in the region</w:t>
      </w:r>
      <w:r w:rsidRPr="00F23FE3">
        <w:rPr>
          <w:sz w:val="16"/>
        </w:rPr>
        <w:t xml:space="preserve">. This state </w:t>
      </w:r>
      <w:r w:rsidRPr="00267996">
        <w:rPr>
          <w:rStyle w:val="StyleUnderline"/>
        </w:rPr>
        <w:t xml:space="preserve">has not precluded the </w:t>
      </w:r>
      <w:r w:rsidRPr="00F23FE3">
        <w:rPr>
          <w:rStyle w:val="Emphasis"/>
        </w:rPr>
        <w:t>possibility</w:t>
      </w:r>
      <w:r w:rsidRPr="00267996">
        <w:rPr>
          <w:rStyle w:val="StyleUnderline"/>
        </w:rPr>
        <w:t xml:space="preserve"> of continuing its </w:t>
      </w:r>
      <w:r w:rsidRPr="00F23FE3">
        <w:rPr>
          <w:rStyle w:val="Emphasis"/>
        </w:rPr>
        <w:t>collaboration</w:t>
      </w:r>
      <w:r w:rsidRPr="00267996">
        <w:rPr>
          <w:rStyle w:val="StyleUnderline"/>
        </w:rPr>
        <w:t xml:space="preserve"> with both </w:t>
      </w:r>
      <w:r w:rsidRPr="00F23FE3">
        <w:rPr>
          <w:rStyle w:val="Emphasis"/>
        </w:rPr>
        <w:t>Western states</w:t>
      </w:r>
      <w:r w:rsidRPr="00267996">
        <w:rPr>
          <w:rStyle w:val="StyleUnderline"/>
        </w:rPr>
        <w:t xml:space="preserve"> and </w:t>
      </w:r>
      <w:r w:rsidRPr="00F23FE3">
        <w:rPr>
          <w:rStyle w:val="Emphasis"/>
        </w:rPr>
        <w:t>Russia</w:t>
      </w:r>
      <w:r w:rsidRPr="00F23FE3">
        <w:rPr>
          <w:sz w:val="16"/>
        </w:rPr>
        <w:t xml:space="preserve"> (Hataya, Reference Hataya2023).</w:t>
      </w:r>
    </w:p>
    <w:p w14:paraId="226797D5" w14:textId="77777777" w:rsidR="00085970" w:rsidRPr="00F23FE3" w:rsidRDefault="00085970" w:rsidP="00085970">
      <w:pPr>
        <w:rPr>
          <w:sz w:val="16"/>
        </w:rPr>
      </w:pPr>
      <w:r w:rsidRPr="00F23FE3">
        <w:rPr>
          <w:sz w:val="16"/>
        </w:rPr>
        <w:t>China’s political influence on the world stage and involvement in Arctic science make it a potential mediator between the West and Russia, according to certain commentators (Chen, Reference Chen2023). It is noteworthy that China still maintains official contact with all Arctic states, including Russia. More importantly, it could use its role as an observer in the Arctic Council to promote collaboration between Russia and other Arctic and non-Arctic states (Chen, Reference Chen2023). Additionally, G20 and the Indian presidency are also acting as mediators (Bisen, Reference Bisen2023). The G20 Forum remains one of the limited platforms where cooperation between the West and Russia continues. In December 2022, India took over from Indonesia to assume the Presidency of the G20 Forum (G20, 2022). During its presidency, climate change is a priority for the organisation and since the Arctic plays a fundamental role in the regulation of the earth’s climate, G20 could work towards normalising scientific cooperation in the Arctic (Bisen, Reference Bisen2023).</w:t>
      </w:r>
    </w:p>
    <w:p w14:paraId="7B38840B" w14:textId="77777777" w:rsidR="00085970" w:rsidRPr="00F23FE3" w:rsidRDefault="00085970" w:rsidP="00085970">
      <w:pPr>
        <w:rPr>
          <w:sz w:val="16"/>
        </w:rPr>
      </w:pPr>
      <w:r w:rsidRPr="00F23FE3">
        <w:rPr>
          <w:sz w:val="16"/>
        </w:rPr>
        <w:t>Moreover, Norway assumed the chairmanship of the Arctic Council for the period 2023–2025, effectively replacing Russia. At the 13th Arctic Council Meeting in May 2023, the Arctic Eight, including Russia, and six permanent participants declared their commitment to promoting cooperation and stability in the region through the work of the Arctic Council. (Arctic Council, 2023). Although Russia is committed to being active in this forum, Nikolay Korchunov, the Russian Senior Arctic Official, stated that the work of the Council must be fully restored and all projects must be beneficial to the interests of all Arctic states (Jonassen, Reference Jonassen2023). At this stage, it is important not to overlook the role of observers, including Asian states, in the process of normalising activities within the Arctic Council. However, despite the promises that a new chairmanship may bring to the Arctic Council, many still raise concerns about the potential fragmentation of Arctic governance. As we discuss in the following section, there is still a possibility that Russia will strengthen its cooperation efforts with Asian states while dismissing cooperative efforts with the West.</w:t>
      </w:r>
    </w:p>
    <w:p w14:paraId="422E86A4" w14:textId="77777777" w:rsidR="00085970" w:rsidRPr="00F23FE3" w:rsidRDefault="00085970" w:rsidP="00085970">
      <w:pPr>
        <w:rPr>
          <w:sz w:val="16"/>
        </w:rPr>
      </w:pPr>
      <w:r w:rsidRPr="00F23FE3">
        <w:rPr>
          <w:sz w:val="16"/>
        </w:rPr>
        <w:t>A disruptive effect on the balance of power</w:t>
      </w:r>
    </w:p>
    <w:p w14:paraId="0DF02A1B" w14:textId="77777777" w:rsidR="00085970" w:rsidRPr="00F23FE3" w:rsidRDefault="00085970" w:rsidP="00085970">
      <w:pPr>
        <w:rPr>
          <w:sz w:val="16"/>
        </w:rPr>
      </w:pPr>
      <w:r w:rsidRPr="00F23FE3">
        <w:rPr>
          <w:sz w:val="16"/>
        </w:rPr>
        <w:t>Prior to the Ukraine crisis, Arctic governance was based on the soft power of science. The high degree of cooperation and collaboration in science, technology and innovation projects helped to maintain geopolitical stability. Nowadays, the inability to maintain long-standing cooperation within the Arctic Council and other regional bodies is likely to create disruption in the institutional order in the Arctic (Caymaz, Reference Caymaz2023; Exner-Pirot &amp; Murray, Reference Exner-Pirot and Murray2017). From a governance perspective, studies envision several directions among which the development of pan-Asian Arctic era, or towards a Western Arctic Council and Russia/Asia coalition (Koivurova &amp; Shibata, Reference Koivurova and Shibata2023, p.8; Landriault &amp; Minard, Reference Landriault and Minard2022). In both cases, dismantling epistemic knowledge can politicise Arctic governance, endangering the scientific integrity of the Arctic Council.</w:t>
      </w:r>
    </w:p>
    <w:p w14:paraId="518C1032" w14:textId="77777777" w:rsidR="00085970" w:rsidRPr="00F23FE3" w:rsidRDefault="00085970" w:rsidP="00085970">
      <w:pPr>
        <w:rPr>
          <w:sz w:val="16"/>
        </w:rPr>
      </w:pPr>
      <w:r w:rsidRPr="00F23FE3">
        <w:rPr>
          <w:sz w:val="16"/>
        </w:rPr>
        <w:t>First, regarding Asian states’ ramp-up presence in the Arctic, and their role in Arctic research, this interim period is likely to promote a new Arctic Asian era, particularly as Russia’s relations with Western nations continue to deteriorate. A case in point is the withdrawal of Russia from BEAC, where the Ministry of Foreign Affairs of Russia characterised the suspension of activities in this forum as the “fault” of Western member states. The withdrawal statement opens the possibility to continue collaboration in Arctic affairs with other partners (The Ministry of Foreign Affairs of the Russian Federation, 2023). These partners may well include Asian states.</w:t>
      </w:r>
    </w:p>
    <w:p w14:paraId="05562576" w14:textId="77777777" w:rsidR="00085970" w:rsidRPr="00F23FE3" w:rsidRDefault="00085970" w:rsidP="00085970">
      <w:pPr>
        <w:rPr>
          <w:sz w:val="16"/>
        </w:rPr>
      </w:pPr>
      <w:r w:rsidRPr="00F23FE3">
        <w:rPr>
          <w:sz w:val="16"/>
        </w:rPr>
        <w:t xml:space="preserve">The suspension of the Arctic Council’s operations is also negatively impacting the availability of accurate and comprehensive scientific data on the Arctic for decision-makers, at the international, regional and national levels (Johnstone, Reference Johnstone2015). For instance, the isolation of Russia will close access to one of the largest Arctic maritime zones for scientific purposes. It will be detrimental to the production of regular and comprehensive assessments of the Arctic environmental status. The dismantlement of activities in research, science and innovation will lead, among others, to the fragmentation of knowledge, a cost increase in scientific production, more pronounced competition between Arctic and non-Arctic states, and fragmented effort in addressing environmental issues in the Arctic. Asian states hold critical infrastructure and knowledge in advancing Arctic science, and their effort in investing in Arctic projects is significant. For instance, Japan and South Korea launched the construction of an icebreaker for scientific purposes, to be deployed in 2026 (Lindgren &amp; Lanteigne, Reference Lindgren and Lanteigne2023). On the other side, the development of pan-Asian cooperation over Arctic issues reveals their willingness to have a leading role in Arctic affairs. This is the case of the Asian Forum for Polar Sciences (AFoPS), the only scientific cooperative organisation in Asia, created in 2004 to encourage and facilitate cooperation to advance polar science among countries in the Asian region (Kim &amp; Jeong, Reference Kim and Jeong2015). In relation to scientific research areas, a trilateral cooperation between China, Japan and South Korea was launched in 2016, concerning mutual coordination, data sharing and collaborative surveys (Danner, Reference Danner2020; Valery, Reference Valery2018). Other conferences enabling informal dialogues give momentum for a greater involvement of Asian states in the Arctic, at a time of conflict. </w:t>
      </w:r>
      <w:r w:rsidRPr="00F23FE3">
        <w:rPr>
          <w:rStyle w:val="StyleUnderline"/>
        </w:rPr>
        <w:t xml:space="preserve">The </w:t>
      </w:r>
      <w:r w:rsidRPr="00F23FE3">
        <w:rPr>
          <w:rStyle w:val="Emphasis"/>
        </w:rPr>
        <w:t>last Arctic Circle Forum</w:t>
      </w:r>
      <w:r w:rsidRPr="00F23FE3">
        <w:rPr>
          <w:rStyle w:val="StyleUnderline"/>
        </w:rPr>
        <w:t xml:space="preserve"> held in </w:t>
      </w:r>
      <w:r w:rsidRPr="00F23FE3">
        <w:rPr>
          <w:rStyle w:val="Emphasis"/>
        </w:rPr>
        <w:t>Japan</w:t>
      </w:r>
      <w:r w:rsidRPr="00F23FE3">
        <w:rPr>
          <w:sz w:val="16"/>
        </w:rPr>
        <w:t xml:space="preserve">, on 4–6 March 2023 reinforced Asian states’ willingness to be perceived as an epicentre for polar research and dialogue in the future of the Arctic (Lindgren &amp; Lanteigne, Reference Lindgren and Lanteigne2023). These cooperative frameworks </w:t>
      </w:r>
      <w:r w:rsidRPr="00F23FE3">
        <w:rPr>
          <w:rStyle w:val="Emphasis"/>
        </w:rPr>
        <w:t>assert</w:t>
      </w:r>
      <w:r w:rsidRPr="00F23FE3">
        <w:rPr>
          <w:rStyle w:val="StyleUnderline"/>
        </w:rPr>
        <w:t xml:space="preserve"> and </w:t>
      </w:r>
      <w:r w:rsidRPr="00F23FE3">
        <w:rPr>
          <w:rStyle w:val="Emphasis"/>
        </w:rPr>
        <w:t>enhance</w:t>
      </w:r>
      <w:r w:rsidRPr="00F23FE3">
        <w:rPr>
          <w:rStyle w:val="StyleUnderline"/>
        </w:rPr>
        <w:t xml:space="preserve"> the presence of </w:t>
      </w:r>
      <w:r w:rsidRPr="00F23FE3">
        <w:rPr>
          <w:rStyle w:val="Emphasis"/>
        </w:rPr>
        <w:t>Asian states</w:t>
      </w:r>
      <w:r w:rsidRPr="00F23FE3">
        <w:rPr>
          <w:rStyle w:val="StyleUnderline"/>
        </w:rPr>
        <w:t xml:space="preserve"> in the </w:t>
      </w:r>
      <w:r w:rsidRPr="00F23FE3">
        <w:rPr>
          <w:rStyle w:val="Emphasis"/>
        </w:rPr>
        <w:t>Arctic</w:t>
      </w:r>
      <w:r w:rsidRPr="00F23FE3">
        <w:rPr>
          <w:rStyle w:val="StyleUnderline"/>
        </w:rPr>
        <w:t xml:space="preserve"> debate, with a risk of “Easternizing” the Arctic</w:t>
      </w:r>
      <w:r w:rsidRPr="00F23FE3">
        <w:rPr>
          <w:sz w:val="16"/>
        </w:rPr>
        <w:t>.</w:t>
      </w:r>
    </w:p>
    <w:p w14:paraId="54E7C46E" w14:textId="77777777" w:rsidR="00085970" w:rsidRPr="00F23FE3" w:rsidRDefault="00085970" w:rsidP="00085970">
      <w:pPr>
        <w:rPr>
          <w:sz w:val="16"/>
        </w:rPr>
      </w:pPr>
      <w:r w:rsidRPr="00F23FE3">
        <w:rPr>
          <w:sz w:val="16"/>
        </w:rPr>
        <w:t>Second, Asian states seem to be divided in their ties and ally with the Arctic Eight. While the Ukraine crisis gave momentum for better opportunities for China and India’s cooperation with Russia, it opened the way for closer collaboration between the other Arctic states and Japan, South Korea on economic, scientific and security matters (Bloom, Reference Bloom2022). The actual trend is that scientific cooperation with Russia is riskier – both for Arctic and non-Arctic states. As a protest against the invasion of Ukraine, scientific events involving Russia may face boycotts. Such practices are likely to hinder the epistemic community’s cooperation established around the Arctic environmental research and/or promote a “Western Arctic” (Raspotnik, Reference Raspotnik2018). One scenario would be the possibility of a closer cooperation between Russia and Asian states – especially China and India, while becoming estranged from the West (Koivurova &amp; Lanteigne, Reference Koivurova and Lanteigne2022). Russia may increase cooperation with China and India to strengthen existing political and economic alliances. For instance, Russia and China recently renewed their commitment for a long-standing cooperation (Jinping, Reference Jinping2023). Yet, the assumption of closer ties between Russia and Asian states cannot be taken for granted. China has not only remained neutral in the Russia–Ukraine war, but apparently, Sinopec (a Chinese state-run company) announced the suspension of petrochemical and gas activities in Russia (Aizhu, Zhu &amp; Xu, Reference Aizhu, Zhu and Xu2022). Chinese commentators qualify Russian collaboration as opportunistic, since Russia had a more distant relationship with China before the annexation of Crimea, in 2014, especially regarding scientific research in the Russian part of the Arctic Ocean (Sun, Reference Sun2018). From the Russian local level, China’s investment in science, technology and innovation has long been viewed with scepticism, regarding its impact on domestic companies, the environment and the threat to regional security (Zhang &amp; Xu, Reference Zhang and Xu2020).</w:t>
      </w:r>
    </w:p>
    <w:p w14:paraId="5A67A260" w14:textId="77777777" w:rsidR="00085970" w:rsidRPr="00F23FE3" w:rsidRDefault="00085970" w:rsidP="00085970">
      <w:pPr>
        <w:rPr>
          <w:sz w:val="16"/>
        </w:rPr>
      </w:pPr>
      <w:r w:rsidRPr="00F23FE3">
        <w:rPr>
          <w:sz w:val="16"/>
        </w:rPr>
        <w:t xml:space="preserve">Therefore, while </w:t>
      </w:r>
      <w:r w:rsidRPr="00F23FE3">
        <w:rPr>
          <w:rStyle w:val="Emphasis"/>
        </w:rPr>
        <w:t xml:space="preserve">Asian states </w:t>
      </w:r>
      <w:r w:rsidRPr="00F23FE3">
        <w:rPr>
          <w:rStyle w:val="StyleUnderline"/>
        </w:rPr>
        <w:t xml:space="preserve">can act as a </w:t>
      </w:r>
      <w:r w:rsidRPr="00F23FE3">
        <w:rPr>
          <w:rStyle w:val="Emphasis"/>
        </w:rPr>
        <w:t>bridge</w:t>
      </w:r>
      <w:r w:rsidRPr="00F23FE3">
        <w:rPr>
          <w:rStyle w:val="StyleUnderline"/>
        </w:rPr>
        <w:t xml:space="preserve"> between the </w:t>
      </w:r>
      <w:r w:rsidRPr="00F23FE3">
        <w:rPr>
          <w:rStyle w:val="Emphasis"/>
        </w:rPr>
        <w:t>West</w:t>
      </w:r>
      <w:r w:rsidRPr="00F23FE3">
        <w:rPr>
          <w:rStyle w:val="StyleUnderline"/>
        </w:rPr>
        <w:t xml:space="preserve"> and </w:t>
      </w:r>
      <w:r w:rsidRPr="00F23FE3">
        <w:rPr>
          <w:rStyle w:val="Emphasis"/>
        </w:rPr>
        <w:t>Russia</w:t>
      </w:r>
      <w:r w:rsidRPr="00F23FE3">
        <w:rPr>
          <w:rStyle w:val="StyleUnderline"/>
        </w:rPr>
        <w:t xml:space="preserve"> to maintain </w:t>
      </w:r>
      <w:r w:rsidRPr="00F23FE3">
        <w:rPr>
          <w:rStyle w:val="Emphasis"/>
        </w:rPr>
        <w:t>manageable cooperation</w:t>
      </w:r>
      <w:r w:rsidRPr="00F23FE3">
        <w:rPr>
          <w:rStyle w:val="StyleUnderline"/>
        </w:rPr>
        <w:t>, for scientific and non-scientific matters</w:t>
      </w:r>
      <w:r w:rsidRPr="00F23FE3">
        <w:rPr>
          <w:sz w:val="16"/>
        </w:rPr>
        <w:t>, it appears that it cannot be taken for granted due to the fragile balance of power at the time of the Ukrainian crisis.</w:t>
      </w:r>
    </w:p>
    <w:p w14:paraId="095A04B9" w14:textId="77777777" w:rsidR="00085970" w:rsidRPr="00085970" w:rsidRDefault="00085970" w:rsidP="00085970"/>
    <w:p w14:paraId="13A68ECD" w14:textId="5FBB861E" w:rsidR="001A725D" w:rsidRDefault="001A725D" w:rsidP="00D33B0A">
      <w:pPr>
        <w:pStyle w:val="Heading3"/>
      </w:pPr>
      <w:r>
        <w:t xml:space="preserve">Troops Check </w:t>
      </w:r>
    </w:p>
    <w:p w14:paraId="257C2458" w14:textId="362D12EA" w:rsidR="001A725D" w:rsidRDefault="001A725D" w:rsidP="001A725D">
      <w:pPr>
        <w:pStyle w:val="Heading4"/>
      </w:pPr>
      <w:r>
        <w:t xml:space="preserve">Troops provide secure assurances </w:t>
      </w:r>
    </w:p>
    <w:p w14:paraId="268B1545" w14:textId="77777777" w:rsidR="001A725D" w:rsidRDefault="001A725D" w:rsidP="001A725D">
      <w:r>
        <w:t xml:space="preserve">Alexander </w:t>
      </w:r>
      <w:r w:rsidRPr="00860311">
        <w:rPr>
          <w:rStyle w:val="Cite"/>
        </w:rPr>
        <w:t>Lanoszka 19</w:t>
      </w:r>
      <w:r>
        <w:t>, assistant professor of international relations at the University of Waterloo and an honorary fellow at City, University of London, 6-11-2019, "False Alarm? Donald Trump, Alliances and Nuclear Proliferation," East West, https://www.eastwest.ngo/idea/false-alarm-donald-trump-alliances-and-nuclear-proliferation</w:t>
      </w:r>
    </w:p>
    <w:p w14:paraId="40BBAE9D" w14:textId="77777777" w:rsidR="001A725D" w:rsidRPr="005F4D68" w:rsidRDefault="001A725D" w:rsidP="001A725D">
      <w:pPr>
        <w:rPr>
          <w:rStyle w:val="Emphasis"/>
        </w:rPr>
      </w:pPr>
      <w:r w:rsidRPr="005F4D68">
        <w:rPr>
          <w:rStyle w:val="StyleUnderline"/>
        </w:rPr>
        <w:t>Some observers argue the prospects for nuclear proliferation among U.S. allies appear to have heightened in recent years</w:t>
      </w:r>
      <w:r w:rsidRPr="005F4D68">
        <w:rPr>
          <w:sz w:val="14"/>
        </w:rPr>
        <w:t xml:space="preserve">. Superficially, U.S. President Donald Trump may be responsible. During his 2016 presidential campaign, he made statements suggesting he might tolerate efforts by Japan and South Korea to acquire nuclear weapons. His criticisms of NATO and some of its members have fueled debate in Germany on the desirability and feasibility of the “nuclear option.” Looking more broadly, since the 2008 financial crisis, the U.S. has had to grapple with the management of its security ties abroad amid mounting budgetary deficits and growing public weariness of so-called “forever wars.” </w:t>
      </w:r>
      <w:r w:rsidRPr="005F4D68">
        <w:rPr>
          <w:rStyle w:val="StyleUnderline"/>
        </w:rPr>
        <w:t xml:space="preserve">And yet, over </w:t>
      </w:r>
      <w:r w:rsidRPr="009E3F3B">
        <w:rPr>
          <w:rStyle w:val="StyleUnderline"/>
          <w:highlight w:val="cyan"/>
        </w:rPr>
        <w:t>two years into</w:t>
      </w:r>
      <w:r w:rsidRPr="005F4D68">
        <w:rPr>
          <w:rStyle w:val="StyleUnderline"/>
        </w:rPr>
        <w:t xml:space="preserve"> the </w:t>
      </w:r>
      <w:r w:rsidRPr="009E3F3B">
        <w:rPr>
          <w:rStyle w:val="StyleUnderline"/>
          <w:highlight w:val="cyan"/>
        </w:rPr>
        <w:t>Trump</w:t>
      </w:r>
      <w:r w:rsidRPr="005F4D68">
        <w:rPr>
          <w:rStyle w:val="StyleUnderline"/>
        </w:rPr>
        <w:t xml:space="preserve"> administration, </w:t>
      </w:r>
      <w:r w:rsidRPr="009E3F3B">
        <w:rPr>
          <w:rStyle w:val="StyleUnderline"/>
          <w:highlight w:val="cyan"/>
        </w:rPr>
        <w:t>little</w:t>
      </w:r>
      <w:r w:rsidRPr="005F4D68">
        <w:rPr>
          <w:rStyle w:val="StyleUnderline"/>
        </w:rPr>
        <w:t xml:space="preserve"> nuclear </w:t>
      </w:r>
      <w:r w:rsidRPr="009E3F3B">
        <w:rPr>
          <w:rStyle w:val="StyleUnderline"/>
          <w:highlight w:val="cyan"/>
        </w:rPr>
        <w:t>prolif</w:t>
      </w:r>
      <w:r w:rsidRPr="005F4D68">
        <w:rPr>
          <w:rStyle w:val="StyleUnderline"/>
        </w:rPr>
        <w:t xml:space="preserve">eration-related activity </w:t>
      </w:r>
      <w:r w:rsidRPr="009E3F3B">
        <w:rPr>
          <w:rStyle w:val="StyleUnderline"/>
          <w:highlight w:val="cyan"/>
        </w:rPr>
        <w:t>seems to be taking place</w:t>
      </w:r>
      <w:r w:rsidRPr="005F4D68">
        <w:rPr>
          <w:rStyle w:val="StyleUnderline"/>
        </w:rPr>
        <w:t xml:space="preserve"> among U.S. allies</w:t>
      </w:r>
      <w:r w:rsidRPr="005F4D68">
        <w:rPr>
          <w:sz w:val="14"/>
        </w:rPr>
        <w:t xml:space="preserve">. In </w:t>
      </w:r>
      <w:r w:rsidRPr="005F4D68">
        <w:rPr>
          <w:rStyle w:val="StyleUnderline"/>
        </w:rPr>
        <w:t>fact, some of the most powerful U.S. allies—Japan and Germany—have largely moved away from nuclear energy</w:t>
      </w:r>
      <w:r w:rsidRPr="005F4D68">
        <w:rPr>
          <w:sz w:val="14"/>
        </w:rPr>
        <w:t xml:space="preserve">. What lies behind this current scenario? </w:t>
      </w:r>
      <w:r w:rsidRPr="005F4D68">
        <w:rPr>
          <w:rStyle w:val="Emphasis"/>
        </w:rPr>
        <w:t xml:space="preserve">Perhaps </w:t>
      </w:r>
      <w:r w:rsidRPr="009E3F3B">
        <w:rPr>
          <w:rStyle w:val="Emphasis"/>
          <w:highlight w:val="cyan"/>
        </w:rPr>
        <w:t>one answer is that the U.S military deployments that underscore</w:t>
      </w:r>
      <w:r w:rsidRPr="005F4D68">
        <w:rPr>
          <w:rStyle w:val="Emphasis"/>
        </w:rPr>
        <w:t xml:space="preserve"> U.S. security </w:t>
      </w:r>
      <w:r w:rsidRPr="009E3F3B">
        <w:rPr>
          <w:rStyle w:val="Emphasis"/>
          <w:highlight w:val="cyan"/>
        </w:rPr>
        <w:t>commitments remain strong</w:t>
      </w:r>
      <w:r w:rsidRPr="005F4D68">
        <w:rPr>
          <w:sz w:val="14"/>
        </w:rPr>
        <w:t xml:space="preserve">. But how do security guarantees relate to nuclear proliferation? Presidential rhetoric may be important for evaluating the strength of a treaty pledge by the U.S. to defend an ally in the event of attack by a potential adversary like Russia, North Korea or China. However, whether it is more important than other considerations is debatable, since presidential rhetoric may simply be just that: rhetoric. A verbally cited promise to follow through on any pledges recorded in print is simply hard to believe. No country wants to risk the safety of his or her country’s cities for an ally, if they can help it. How can a state, therefore, have any sort of confidence in its alliances? Thankfully, there is a way. </w:t>
      </w:r>
      <w:r w:rsidRPr="005F4D68">
        <w:rPr>
          <w:rStyle w:val="StyleUnderline"/>
        </w:rPr>
        <w:t>The U.S. deploys a wide range of military forces to shore up local defense and deterrence measures to augment the security of its allies and to advance its own national security interests</w:t>
      </w:r>
      <w:r w:rsidRPr="005F4D68">
        <w:rPr>
          <w:sz w:val="14"/>
        </w:rPr>
        <w:t xml:space="preserve">. U.S. forces stationed in South Korea and Japan, for example, are there for regional contingency if North Korea and/or China were to commit an act of aggression—not to serve as potential targets to trigger wider retaliation by Washington, per the logic of trip-wires. They are also there to kill, making it hard for any potential aggressor to go successfully on the attack without incurring unacceptable costs. </w:t>
      </w:r>
      <w:r w:rsidRPr="009E3F3B">
        <w:rPr>
          <w:rStyle w:val="Emphasis"/>
          <w:highlight w:val="cyan"/>
        </w:rPr>
        <w:t>So long as the U.S. has</w:t>
      </w:r>
      <w:r w:rsidRPr="005F4D68">
        <w:rPr>
          <w:rStyle w:val="Emphasis"/>
        </w:rPr>
        <w:t xml:space="preserve"> such </w:t>
      </w:r>
      <w:r w:rsidRPr="009E3F3B">
        <w:rPr>
          <w:rStyle w:val="Emphasis"/>
          <w:highlight w:val="cyan"/>
        </w:rPr>
        <w:t>forces on its ally’s territory</w:t>
      </w:r>
      <w:r w:rsidRPr="005F4D68">
        <w:rPr>
          <w:rStyle w:val="Emphasis"/>
        </w:rPr>
        <w:t xml:space="preserve">, or in the theater of operations where a potential war would be fought, </w:t>
      </w:r>
      <w:r w:rsidRPr="009E3F3B">
        <w:rPr>
          <w:rStyle w:val="Emphasis"/>
          <w:highlight w:val="cyan"/>
        </w:rPr>
        <w:t>the</w:t>
      </w:r>
      <w:r w:rsidRPr="00F25D04">
        <w:rPr>
          <w:rStyle w:val="Emphasis"/>
        </w:rPr>
        <w:t xml:space="preserve"> security </w:t>
      </w:r>
      <w:r w:rsidRPr="009E3F3B">
        <w:rPr>
          <w:rStyle w:val="Emphasis"/>
          <w:highlight w:val="cyan"/>
        </w:rPr>
        <w:t>guarantee is sufficient</w:t>
      </w:r>
      <w:r w:rsidRPr="00F25D04">
        <w:rPr>
          <w:rStyle w:val="Emphasis"/>
        </w:rPr>
        <w:t xml:space="preserve">ly strong </w:t>
      </w:r>
      <w:r w:rsidRPr="009E3F3B">
        <w:rPr>
          <w:rStyle w:val="Emphasis"/>
          <w:highlight w:val="cyan"/>
        </w:rPr>
        <w:t>to have</w:t>
      </w:r>
      <w:r w:rsidRPr="00F25D04">
        <w:rPr>
          <w:rStyle w:val="Emphasis"/>
        </w:rPr>
        <w:t xml:space="preserve"> the </w:t>
      </w:r>
      <w:r w:rsidRPr="009E3F3B">
        <w:rPr>
          <w:rStyle w:val="Emphasis"/>
          <w:highlight w:val="cyan"/>
        </w:rPr>
        <w:t>confidence of its beneficiaries.</w:t>
      </w:r>
      <w:r w:rsidRPr="00F25D04">
        <w:rPr>
          <w:rStyle w:val="Emphasis"/>
        </w:rPr>
        <w:t xml:space="preserve"> </w:t>
      </w:r>
      <w:r w:rsidRPr="00F25D04">
        <w:rPr>
          <w:rStyle w:val="StyleUnderline"/>
        </w:rPr>
        <w:t xml:space="preserve">It is when the U.S. has unilaterally reduced its forward deployments that its allies become so alarmed they are tempted to acquire nuclear weapons to ensure their own security. A case in point is South Korea in the 1970s. </w:t>
      </w:r>
      <w:r w:rsidRPr="00F25D04">
        <w:rPr>
          <w:sz w:val="14"/>
        </w:rPr>
        <w:t>As it does now, South Korea benefited from a treaty promising that Washington would defend</w:t>
      </w:r>
      <w:r w:rsidRPr="005F4D68">
        <w:rPr>
          <w:sz w:val="14"/>
        </w:rPr>
        <w:t xml:space="preserve"> it against external aggression. But when President Richard Nixon came into office in 1969, he spoke of how partners in East Asia and elsewhere would need to bear more of the collective defense burden, especially in light of its failures in Vietnam, rising anti-war sentiment at home and the downturn in the U.S. economy. Yet, the South Korean President at the time—Park Chung-hee—was unfazed by Nixon’s rhetoric. He believed that the United States would reward his country for its contributions in the Vietnam War by retaining its large military presence on the Korean Peninsula. President Park’s optimism was misplaced. In July 1970, Nixon announced that the U.S. would unilaterally withdraw 20,000 of its military personnel from South Korea within a year, cutting the total U.S. military presence on the peninsula by one-third. The balance of power implications were potentially significant. Since more troop reductions were now conceivable, South Korea would become newly vulnerable to North Korea—an adversary that, at the time, was relatively more industrialized, enjoyed Chinese and Soviet patronage, had a stronger conventional military and had engaged in highly provocative but low-level military activities across the Demilitarized Zone against the South since 1966. Against this backdrop, President Park put South Korea on the path towards acquiring nuclear weapons. This project failed partly because South Korea needed outside sources for credit and access to reprocessing and enrichment facilities—a vulnerability that the United States used to its advantage to get its ally to curb its activities and to make nonproliferation commitments. Still, South Korea has had persistent interest in fissile materials since the 1970s and continues to undertake continued pyroprocessing activities. Today, South Korea may not be on an </w:t>
      </w:r>
      <w:r w:rsidRPr="007E2CAA">
        <w:rPr>
          <w:sz w:val="14"/>
        </w:rPr>
        <w:t xml:space="preserve">aggressive path to acquiring nuclear weapons, but its apparent desire to seek some advantage demonstrates that security guarantees—once broken—can be very difficult to repair, thus prompting countries to reconsider the nuclear option. The South Korean case illuminates why we are seeing no new efforts to get nuclear weapons, at least by U.S. treaty allies, in the age of Trump. When one looks beyond the rhetoric, actions speak volumes. The Trump administration has reinforced U.S. force posture with additional deployments to Germany. It is seriously considering a permanent military presence in neighboring Poland. Present relations with South Korea have been rocky, but the Trump administration did sign an updated free trade agreement, as well as a temporary agreement, to help cover the costs of 28,500 military personnel stationed there. The U.S. military presence in Japan has remained steady. Indeed, if Trump is serious about containing China, the U.S. military presence will likely increase in East Asia over the long-term. </w:t>
      </w:r>
      <w:r w:rsidRPr="007E2CAA">
        <w:rPr>
          <w:rStyle w:val="StyleUnderline"/>
        </w:rPr>
        <w:t>Dramatic, unilateral troop withdrawals under the Trump administration are still possible, but the historical record indicates that such attempts are generally made early in a presidency rather</w:t>
      </w:r>
      <w:r w:rsidRPr="005F4D68">
        <w:rPr>
          <w:rStyle w:val="StyleUnderline"/>
        </w:rPr>
        <w:t xml:space="preserve"> than later. Nixon, for instance, announced his troop withdrawal out of Vietnam within eighteen months of coming into office.</w:t>
      </w:r>
      <w:r>
        <w:rPr>
          <w:rStyle w:val="StyleUnderline"/>
        </w:rPr>
        <w:t xml:space="preserve"> </w:t>
      </w:r>
      <w:r w:rsidRPr="005F4D68">
        <w:rPr>
          <w:rStyle w:val="Emphasis"/>
        </w:rPr>
        <w:t xml:space="preserve">Putting </w:t>
      </w:r>
      <w:r w:rsidRPr="00F25D04">
        <w:rPr>
          <w:rStyle w:val="Emphasis"/>
        </w:rPr>
        <w:t xml:space="preserve">all rhetoric aside, </w:t>
      </w:r>
      <w:r w:rsidRPr="009E3F3B">
        <w:rPr>
          <w:rStyle w:val="Emphasis"/>
          <w:highlight w:val="cyan"/>
        </w:rPr>
        <w:t>if the military foundations</w:t>
      </w:r>
      <w:r w:rsidRPr="00F25D04">
        <w:rPr>
          <w:rStyle w:val="Emphasis"/>
        </w:rPr>
        <w:t xml:space="preserve"> of</w:t>
      </w:r>
      <w:r w:rsidRPr="005F4D68">
        <w:rPr>
          <w:rStyle w:val="Emphasis"/>
        </w:rPr>
        <w:t xml:space="preserve"> U.S. </w:t>
      </w:r>
      <w:r w:rsidRPr="00F25D04">
        <w:rPr>
          <w:rStyle w:val="Emphasis"/>
        </w:rPr>
        <w:t xml:space="preserve">security guarantees </w:t>
      </w:r>
      <w:r w:rsidRPr="009E3F3B">
        <w:rPr>
          <w:rStyle w:val="Emphasis"/>
          <w:highlight w:val="cyan"/>
        </w:rPr>
        <w:t>remain strong</w:t>
      </w:r>
      <w:r w:rsidRPr="005F4D68">
        <w:rPr>
          <w:rStyle w:val="Emphasis"/>
        </w:rPr>
        <w:t xml:space="preserve">, nuclear </w:t>
      </w:r>
      <w:r w:rsidRPr="009E3F3B">
        <w:rPr>
          <w:rStyle w:val="Emphasis"/>
          <w:highlight w:val="cyan"/>
        </w:rPr>
        <w:t>prolif</w:t>
      </w:r>
      <w:r w:rsidRPr="005F4D68">
        <w:rPr>
          <w:rStyle w:val="Emphasis"/>
        </w:rPr>
        <w:t xml:space="preserve">eration </w:t>
      </w:r>
      <w:r w:rsidRPr="009E3F3B">
        <w:rPr>
          <w:rStyle w:val="Emphasis"/>
          <w:highlight w:val="cyan"/>
        </w:rPr>
        <w:t>among allies remains unlikely.</w:t>
      </w:r>
    </w:p>
    <w:p w14:paraId="2E62F5CA" w14:textId="77777777" w:rsidR="001A725D" w:rsidRPr="001A725D" w:rsidRDefault="001A725D" w:rsidP="001A725D"/>
    <w:p w14:paraId="1D9B5EEA" w14:textId="60082A47" w:rsidR="001A725D" w:rsidRPr="00D1523C" w:rsidRDefault="001A725D" w:rsidP="001A725D">
      <w:pPr>
        <w:pStyle w:val="Heading4"/>
      </w:pPr>
      <w:r>
        <w:t xml:space="preserve">Troops maintain security guarantees  </w:t>
      </w:r>
    </w:p>
    <w:p w14:paraId="6C94EDEE" w14:textId="77777777" w:rsidR="001A725D" w:rsidRPr="00985F0C" w:rsidRDefault="001A725D" w:rsidP="001A725D">
      <w:r w:rsidRPr="006B6D30">
        <w:rPr>
          <w:b/>
          <w:bCs/>
        </w:rPr>
        <w:t>Hunzeker and Lanoszka 16</w:t>
      </w:r>
      <w:r>
        <w:t xml:space="preserve"> – Michael Allen Hunzeker is an assistant professor at George Mason University’s School of Public, Government and International Affairs. Alexander Lanoszka is a post-doctoral fellow at the Dickey Center for International Understanding at Dartmouth College. (“Landpower and American Credibility,” Parameters: the United States army's senior professional journal, 45(4), pp. 17-26. http://www.alexlanoszka.com/HunzekerLanoszkaParameters.pdf)//RP</w:t>
      </w:r>
    </w:p>
    <w:p w14:paraId="2878A2C6" w14:textId="77777777" w:rsidR="001A725D" w:rsidRPr="00985F0C" w:rsidRDefault="001A725D" w:rsidP="001A725D">
      <w:pPr>
        <w:rPr>
          <w:sz w:val="14"/>
        </w:rPr>
      </w:pPr>
      <w:r w:rsidRPr="00985F0C">
        <w:rPr>
          <w:sz w:val="14"/>
        </w:rPr>
        <w:t xml:space="preserve">How </w:t>
      </w:r>
      <w:r w:rsidRPr="00985F0C">
        <w:rPr>
          <w:rStyle w:val="Emphasis"/>
        </w:rPr>
        <w:t>Landpower</w:t>
      </w:r>
      <w:r w:rsidRPr="00985F0C">
        <w:rPr>
          <w:sz w:val="14"/>
        </w:rPr>
        <w:t xml:space="preserve"> Helps </w:t>
      </w:r>
      <w:r w:rsidRPr="00985F0C">
        <w:rPr>
          <w:rStyle w:val="Emphasis"/>
        </w:rPr>
        <w:t>Generate Credibility</w:t>
      </w:r>
      <w:r w:rsidRPr="00985F0C">
        <w:rPr>
          <w:sz w:val="14"/>
        </w:rPr>
        <w:t xml:space="preserve"> Landpower—particularly </w:t>
      </w:r>
      <w:r w:rsidRPr="00985F0C">
        <w:rPr>
          <w:rStyle w:val="StyleUnderline"/>
          <w:highlight w:val="cyan"/>
        </w:rPr>
        <w:t xml:space="preserve">forward-deployed </w:t>
      </w:r>
      <w:r w:rsidRPr="00985F0C">
        <w:rPr>
          <w:rStyle w:val="Emphasis"/>
          <w:highlight w:val="cyan"/>
        </w:rPr>
        <w:t>landpower</w:t>
      </w:r>
      <w:r w:rsidRPr="00985F0C">
        <w:rPr>
          <w:sz w:val="14"/>
        </w:rPr>
        <w:t>—</w:t>
      </w:r>
      <w:r w:rsidRPr="00985F0C">
        <w:rPr>
          <w:rStyle w:val="StyleUnderline"/>
          <w:highlight w:val="cyan"/>
        </w:rPr>
        <w:t>helps</w:t>
      </w:r>
      <w:r w:rsidRPr="00985F0C">
        <w:rPr>
          <w:rStyle w:val="StyleUnderline"/>
        </w:rPr>
        <w:t xml:space="preserve"> American </w:t>
      </w:r>
      <w:r w:rsidRPr="00985F0C">
        <w:rPr>
          <w:rStyle w:val="StyleUnderline"/>
          <w:highlight w:val="cyan"/>
        </w:rPr>
        <w:t>security guarantees appear</w:t>
      </w:r>
      <w:r w:rsidRPr="00985F0C">
        <w:rPr>
          <w:rStyle w:val="StyleUnderline"/>
        </w:rPr>
        <w:t xml:space="preserve"> more </w:t>
      </w:r>
      <w:r w:rsidRPr="00985F0C">
        <w:rPr>
          <w:rStyle w:val="StyleUnderline"/>
          <w:highlight w:val="cyan"/>
        </w:rPr>
        <w:t>credible</w:t>
      </w:r>
      <w:r w:rsidRPr="00985F0C">
        <w:rPr>
          <w:sz w:val="14"/>
        </w:rPr>
        <w:t xml:space="preserve">. It shapes how other states perceive America’s willingness and ability to implement its promises and threats. To clarify, </w:t>
      </w:r>
      <w:r w:rsidRPr="00985F0C">
        <w:rPr>
          <w:rStyle w:val="StyleUnderline"/>
        </w:rPr>
        <w:t>the benefits of landpower</w:t>
      </w:r>
      <w:r w:rsidRPr="00985F0C">
        <w:rPr>
          <w:sz w:val="14"/>
        </w:rPr>
        <w:t xml:space="preserve"> we describe below </w:t>
      </w:r>
      <w:r w:rsidRPr="00985F0C">
        <w:rPr>
          <w:rStyle w:val="StyleUnderline"/>
        </w:rPr>
        <w:t>exist when the overriding political objective is to defend an ally from external aggression</w:t>
      </w:r>
      <w:r w:rsidRPr="00985F0C">
        <w:rPr>
          <w:sz w:val="14"/>
        </w:rPr>
        <w:t xml:space="preserve">. These benefits might not exist if the goal is to support a domestically unpopular regime face its internal enemies. In such cases, landpower could become a liability if its presence can provoke resentment from the local population and become a target for counterinsurgency. American Willingness </w:t>
      </w:r>
      <w:r w:rsidRPr="00985F0C">
        <w:rPr>
          <w:rStyle w:val="StyleUnderline"/>
        </w:rPr>
        <w:t>Strategists and international security scholars have</w:t>
      </w:r>
      <w:r w:rsidRPr="00985F0C">
        <w:rPr>
          <w:sz w:val="14"/>
        </w:rPr>
        <w:t xml:space="preserve"> long </w:t>
      </w:r>
      <w:r w:rsidRPr="00985F0C">
        <w:rPr>
          <w:rStyle w:val="StyleUnderline"/>
        </w:rPr>
        <w:t>understood that putting ground troops on an ally’s territory</w:t>
      </w:r>
      <w:r w:rsidRPr="00985F0C">
        <w:rPr>
          <w:sz w:val="14"/>
        </w:rPr>
        <w:t xml:space="preserve"> </w:t>
      </w:r>
      <w:r w:rsidRPr="00985F0C">
        <w:rPr>
          <w:rStyle w:val="StyleUnderline"/>
        </w:rPr>
        <w:t>is one of the most effective ways the U</w:t>
      </w:r>
      <w:r w:rsidRPr="00985F0C">
        <w:rPr>
          <w:sz w:val="14"/>
        </w:rPr>
        <w:t xml:space="preserve">nited </w:t>
      </w:r>
      <w:r w:rsidRPr="00985F0C">
        <w:rPr>
          <w:rStyle w:val="StyleUnderline"/>
        </w:rPr>
        <w:t>S</w:t>
      </w:r>
      <w:r w:rsidRPr="00985F0C">
        <w:rPr>
          <w:sz w:val="14"/>
        </w:rPr>
        <w:t xml:space="preserve">tates </w:t>
      </w:r>
      <w:r w:rsidRPr="00985F0C">
        <w:rPr>
          <w:rStyle w:val="StyleUnderline"/>
        </w:rPr>
        <w:t xml:space="preserve">can </w:t>
      </w:r>
      <w:r w:rsidRPr="00985F0C">
        <w:rPr>
          <w:rStyle w:val="Emphasis"/>
        </w:rPr>
        <w:t>make itself look like a willing part- ner</w:t>
      </w:r>
      <w:r w:rsidRPr="00985F0C">
        <w:rPr>
          <w:sz w:val="14"/>
        </w:rPr>
        <w:t xml:space="preserve">.20 </w:t>
      </w:r>
      <w:r w:rsidRPr="00985F0C">
        <w:rPr>
          <w:rStyle w:val="StyleUnderline"/>
        </w:rPr>
        <w:t xml:space="preserve">Forward-based </w:t>
      </w:r>
      <w:r w:rsidRPr="00985F0C">
        <w:rPr>
          <w:rStyle w:val="StyleUnderline"/>
          <w:highlight w:val="cyan"/>
        </w:rPr>
        <w:t>troops</w:t>
      </w:r>
      <w:r w:rsidRPr="00985F0C">
        <w:rPr>
          <w:rStyle w:val="StyleUnderline"/>
        </w:rPr>
        <w:t xml:space="preserve"> </w:t>
      </w:r>
      <w:r w:rsidRPr="00985F0C">
        <w:rPr>
          <w:sz w:val="14"/>
        </w:rPr>
        <w:t xml:space="preserve">deployed in areas of vital interest do three things. First, they </w:t>
      </w:r>
      <w:r w:rsidRPr="00985F0C">
        <w:rPr>
          <w:rStyle w:val="StyleUnderline"/>
          <w:highlight w:val="cyan"/>
        </w:rPr>
        <w:t xml:space="preserve">are a </w:t>
      </w:r>
      <w:r w:rsidRPr="00985F0C">
        <w:rPr>
          <w:rStyle w:val="Emphasis"/>
          <w:highlight w:val="cyan"/>
        </w:rPr>
        <w:t>tangible indicator</w:t>
      </w:r>
      <w:r w:rsidRPr="00985F0C">
        <w:rPr>
          <w:rStyle w:val="StyleUnderline"/>
          <w:highlight w:val="cyan"/>
        </w:rPr>
        <w:t xml:space="preserve"> of </w:t>
      </w:r>
      <w:r w:rsidRPr="00985F0C">
        <w:rPr>
          <w:rStyle w:val="StyleUnderline"/>
        </w:rPr>
        <w:t xml:space="preserve">American </w:t>
      </w:r>
      <w:r w:rsidRPr="00985F0C">
        <w:rPr>
          <w:rStyle w:val="StyleUnderline"/>
          <w:highlight w:val="cyan"/>
        </w:rPr>
        <w:t>willingness to fight</w:t>
      </w:r>
      <w:r w:rsidRPr="00985F0C">
        <w:rPr>
          <w:rStyle w:val="StyleUnderline"/>
        </w:rPr>
        <w:t>.</w:t>
      </w:r>
      <w:r w:rsidRPr="00985F0C">
        <w:rPr>
          <w:sz w:val="14"/>
        </w:rPr>
        <w:t xml:space="preserve"> </w:t>
      </w:r>
      <w:r w:rsidRPr="00985F0C">
        <w:rPr>
          <w:rStyle w:val="StyleUnderline"/>
        </w:rPr>
        <w:t>Allies and adversaries can observe troop deployments and track troop levels</w:t>
      </w:r>
      <w:r w:rsidRPr="00985F0C">
        <w:rPr>
          <w:sz w:val="14"/>
        </w:rPr>
        <w:t>. Ground troops are also expensive to garrison overseas. That the United States bears many of these costs offers further evidence it is serious about its commitments. Second, forward-based ground</w:t>
      </w:r>
      <w:r w:rsidRPr="00985F0C">
        <w:rPr>
          <w:rStyle w:val="StyleUnderline"/>
        </w:rPr>
        <w:t xml:space="preserve"> troops demonstrate the United States has “skin in the game.” They </w:t>
      </w:r>
      <w:r w:rsidRPr="00985F0C">
        <w:rPr>
          <w:rStyle w:val="StyleUnderline"/>
          <w:highlight w:val="cyan"/>
        </w:rPr>
        <w:t>soothe fears the</w:t>
      </w:r>
      <w:r w:rsidRPr="00985F0C">
        <w:rPr>
          <w:rStyle w:val="StyleUnderline"/>
        </w:rPr>
        <w:t xml:space="preserve"> </w:t>
      </w:r>
      <w:r w:rsidRPr="00985F0C">
        <w:rPr>
          <w:rStyle w:val="StyleUnderline"/>
          <w:highlight w:val="cyan"/>
        </w:rPr>
        <w:t>U</w:t>
      </w:r>
      <w:r w:rsidRPr="00985F0C">
        <w:rPr>
          <w:sz w:val="14"/>
        </w:rPr>
        <w:t xml:space="preserve">nited </w:t>
      </w:r>
      <w:r w:rsidRPr="00985F0C">
        <w:rPr>
          <w:rStyle w:val="StyleUnderline"/>
          <w:highlight w:val="cyan"/>
        </w:rPr>
        <w:t>S</w:t>
      </w:r>
      <w:r w:rsidRPr="00985F0C">
        <w:rPr>
          <w:sz w:val="14"/>
        </w:rPr>
        <w:t xml:space="preserve">tates </w:t>
      </w:r>
      <w:r w:rsidRPr="00985F0C">
        <w:rPr>
          <w:rStyle w:val="StyleUnderline"/>
          <w:highlight w:val="cyan"/>
        </w:rPr>
        <w:t>will abandon its ally</w:t>
      </w:r>
      <w:r w:rsidRPr="00985F0C">
        <w:rPr>
          <w:rStyle w:val="StyleUnderline"/>
        </w:rPr>
        <w:t xml:space="preserve"> in a crisis </w:t>
      </w:r>
      <w:r w:rsidRPr="00985F0C">
        <w:rPr>
          <w:rStyle w:val="Emphasis"/>
          <w:highlight w:val="cyan"/>
        </w:rPr>
        <w:t>by intertwining</w:t>
      </w:r>
      <w:r w:rsidRPr="00985F0C">
        <w:rPr>
          <w:rStyle w:val="StyleUnderline"/>
        </w:rPr>
        <w:t xml:space="preserve"> American </w:t>
      </w:r>
      <w:r w:rsidRPr="00985F0C">
        <w:rPr>
          <w:rStyle w:val="Emphasis"/>
          <w:highlight w:val="cyan"/>
        </w:rPr>
        <w:t>lives with allied interests</w:t>
      </w:r>
      <w:r w:rsidRPr="00985F0C">
        <w:rPr>
          <w:rStyle w:val="StyleUnderline"/>
        </w:rPr>
        <w:t>.</w:t>
      </w:r>
      <w:r w:rsidRPr="00985F0C">
        <w:rPr>
          <w:sz w:val="14"/>
        </w:rPr>
        <w:t xml:space="preserve"> When ground troops are on allied soil, even a small conflict where key American interests are at stake could kill Americans. Allies and adversaries know the loss of American life will trigger calls for retribution, making it hard for American leaders to retreat. Accordingly, </w:t>
      </w:r>
      <w:r w:rsidRPr="00985F0C">
        <w:rPr>
          <w:rStyle w:val="StyleUnderline"/>
        </w:rPr>
        <w:t xml:space="preserve">strategists argue ground </w:t>
      </w:r>
      <w:r w:rsidRPr="00985F0C">
        <w:rPr>
          <w:rStyle w:val="StyleUnderline"/>
          <w:highlight w:val="cyan"/>
        </w:rPr>
        <w:t>troops</w:t>
      </w:r>
      <w:r w:rsidRPr="00985F0C">
        <w:rPr>
          <w:sz w:val="14"/>
        </w:rPr>
        <w:t xml:space="preserve"> are one of the most important ways the United States can </w:t>
      </w:r>
      <w:r w:rsidRPr="00985F0C">
        <w:rPr>
          <w:rStyle w:val="StyleUnderline"/>
          <w:highlight w:val="cyan"/>
        </w:rPr>
        <w:t>make</w:t>
      </w:r>
      <w:r w:rsidRPr="00985F0C">
        <w:rPr>
          <w:rStyle w:val="StyleUnderline"/>
        </w:rPr>
        <w:t xml:space="preserve"> its promise to use </w:t>
      </w:r>
      <w:r w:rsidRPr="00985F0C">
        <w:rPr>
          <w:rStyle w:val="Emphasis"/>
          <w:highlight w:val="cyan"/>
        </w:rPr>
        <w:t>nuclear weapons more credible</w:t>
      </w:r>
      <w:r w:rsidRPr="00985F0C">
        <w:rPr>
          <w:sz w:val="14"/>
        </w:rPr>
        <w:t xml:space="preserve">.21 Third, basing troops overseas also makes it more difficult to stay neutral in a crisis because ground troops are not easy to withdraw. Ships and aircraft can sail and fly away on short notice, but it takes considerable time and money to re-deploy thousands of ground troops. More importantly, extracting ground troops during a crisis entails serious reputational costs. Thomas Schelling captured this logic when discussing American troops in West Berlin: ..[t]he reason we got committed to Berlin, and stayed committed, is that if we let the Soviets scare us out of Berlin we would lose face with the Soviet (and communist Chinese) leaders. It would be bad enough to have Europeans, Latin Americans, and Asians think that we are immoral or cowardly. It would be far worse to lose our reputation with the Soviets.22 </w:t>
      </w:r>
      <w:r w:rsidRPr="00985F0C">
        <w:rPr>
          <w:rStyle w:val="StyleUnderline"/>
        </w:rPr>
        <w:t xml:space="preserve">Recent scholarship supports these arguments, demonstrating that troop </w:t>
      </w:r>
      <w:r w:rsidRPr="00985F0C">
        <w:rPr>
          <w:rStyle w:val="StyleUnderline"/>
          <w:highlight w:val="cyan"/>
        </w:rPr>
        <w:t xml:space="preserve">deployments </w:t>
      </w:r>
      <w:r w:rsidRPr="00985F0C">
        <w:rPr>
          <w:rStyle w:val="Emphasis"/>
          <w:highlight w:val="cyan"/>
        </w:rPr>
        <w:t>discourage</w:t>
      </w:r>
      <w:r w:rsidRPr="00985F0C">
        <w:rPr>
          <w:rStyle w:val="StyleUnderline"/>
        </w:rPr>
        <w:t xml:space="preserve"> the </w:t>
      </w:r>
      <w:r w:rsidRPr="00985F0C">
        <w:rPr>
          <w:rStyle w:val="Emphasis"/>
          <w:highlight w:val="cyan"/>
        </w:rPr>
        <w:t>allies</w:t>
      </w:r>
      <w:r w:rsidRPr="00985F0C">
        <w:rPr>
          <w:rStyle w:val="StyleUnderline"/>
        </w:rPr>
        <w:t xml:space="preserve"> who host them </w:t>
      </w:r>
      <w:r w:rsidRPr="00985F0C">
        <w:rPr>
          <w:rStyle w:val="Emphasis"/>
          <w:highlight w:val="cyan"/>
        </w:rPr>
        <w:t>from acquiring nuclear weapons.</w:t>
      </w:r>
      <w:r w:rsidRPr="00985F0C">
        <w:rPr>
          <w:sz w:val="14"/>
        </w:rPr>
        <w:t>23 Indeed, some states have responded to troop withdrawals by trying to acquire nuclear weapons.24 Historians have shown South Korea began its nuclear program shortly after President Richard Nixon withdrew the 7th US Infantry Division from the Korean peninsula.25 Even West Germany, amid indications the United States was going to reduce its military presence in Western Europe, entered into a trilateral initiative with France and Italy to develop nuclear weapons.26 In both cases, troop redeployments signaled the United States was no longer heeding the security interests of those allies who still confronted more powerful adversaries.</w:t>
      </w:r>
    </w:p>
    <w:p w14:paraId="6D52D3FC" w14:textId="77777777" w:rsidR="001A725D" w:rsidRPr="001A725D" w:rsidRDefault="001A725D" w:rsidP="001A725D"/>
    <w:p w14:paraId="0A9F7130" w14:textId="0313EFAA" w:rsidR="003D448D" w:rsidRPr="00E62AA8" w:rsidRDefault="003D448D" w:rsidP="00FE2556">
      <w:pPr>
        <w:pStyle w:val="Heading3"/>
      </w:pPr>
      <w:r w:rsidRPr="00E62AA8">
        <w:t xml:space="preserve">No Prolif—Japan </w:t>
      </w:r>
    </w:p>
    <w:p w14:paraId="6A1B307D" w14:textId="3763C5B5" w:rsidR="003D448D" w:rsidRDefault="003D448D" w:rsidP="003D448D">
      <w:pPr>
        <w:pStyle w:val="Heading4"/>
      </w:pPr>
      <w:r>
        <w:t xml:space="preserve">Lack of assurances won’t drive Japan to proliferate </w:t>
      </w:r>
    </w:p>
    <w:p w14:paraId="30200866" w14:textId="77777777" w:rsidR="003D448D" w:rsidRPr="008379D6" w:rsidRDefault="003D448D" w:rsidP="003D448D">
      <w:r>
        <w:rPr>
          <w:rStyle w:val="Cite"/>
        </w:rPr>
        <w:t>Priebe et al. 25</w:t>
      </w:r>
      <w:r>
        <w:t xml:space="preserve"> [Miranda Priebe, director of the Center for Analysis of U.S. Grand Strategy and a senior political scientist at RAND, Ph.D. in political science from MIT Master of Public Affairs degree from Princeton University and S.B. degrees in physics and political science from MIT; Mina Pollmann, Japan Research Fellow with the Leiden Asia Centre, Ph.D. in Political Science from MIT, and a B.S. in Foreign Service from Georgetown University; Naoko Aoki, Naoko Aoki is a political scientist at RAND who specializes in East Asian security issues, Ph.D. in policy studies from the University of Maryland, College Park, an M.A. in international relations and international economics from the Johns Hopkins University School of Advanced International Studies (SAIS); Alexandra T. Evans, associate director of the Strategy and Doctrine Program in RAND Project AIR FORCE and a policy researcher at RAND, Ph.D. in history from the University of Virginia and a B.A. in history from Vassar College;  Kristen Gunness, associate research department director, defense and political sciences department; senior policy researcher; and professor of policy analysis at the RAND School of Public Policy B.A. from Tufts University in international relations,  M.A. in security studies from Georgetown University’s Walsh School of Foreign Service, RAND "Anticipating Allies’ Responses to U.S. Retrenchment", 7-8-2025, https://www.rand.org/pubs/research_reports/RRA739-8.htmlaccessed 7-18-2025] /ety</w:t>
      </w:r>
    </w:p>
    <w:p w14:paraId="57EEF47D" w14:textId="77777777" w:rsidR="003D448D" w:rsidRPr="00FF4187" w:rsidRDefault="003D448D" w:rsidP="003D448D">
      <w:pPr>
        <w:rPr>
          <w:sz w:val="16"/>
        </w:rPr>
      </w:pPr>
      <w:r w:rsidRPr="00FF4187">
        <w:rPr>
          <w:sz w:val="16"/>
        </w:rPr>
        <w:t>Domestic Stability and Elite Consensus on Foreign Policy</w:t>
      </w:r>
    </w:p>
    <w:p w14:paraId="05264B89" w14:textId="77777777" w:rsidR="003D448D" w:rsidRPr="00FF4187" w:rsidRDefault="003D448D" w:rsidP="003D448D">
      <w:pPr>
        <w:rPr>
          <w:sz w:val="16"/>
        </w:rPr>
      </w:pPr>
      <w:r w:rsidRPr="00FF4187">
        <w:rPr>
          <w:sz w:val="16"/>
        </w:rPr>
        <w:t xml:space="preserve">Japan was domestically stable in this period and experienced rapid economic growth, as discussed in Chapter 4. The country also had moderately high levels of elite consensus on foreign policy. Japan was a multiparty democracy dominated by the conservative Liberal Democratic Party (LDP). </w:t>
      </w:r>
      <w:r w:rsidRPr="00777596">
        <w:rPr>
          <w:rStyle w:val="StyleUnderline"/>
        </w:rPr>
        <w:t xml:space="preserve">Although defense officials and officers sometimes had different views from those of civilians, the government had </w:t>
      </w:r>
      <w:r w:rsidRPr="00E433E5">
        <w:rPr>
          <w:rStyle w:val="Emphasis"/>
        </w:rPr>
        <w:t>strict civilian control</w:t>
      </w:r>
      <w:r w:rsidRPr="00777596">
        <w:rPr>
          <w:rStyle w:val="StyleUnderline"/>
        </w:rPr>
        <w:t xml:space="preserve"> of the country’s defense forces</w:t>
      </w:r>
      <w:r w:rsidRPr="00FF4187">
        <w:rPr>
          <w:sz w:val="16"/>
        </w:rPr>
        <w:t xml:space="preserve">. The mainstream faction within the LDP wanted to remain in power by respecting the preferences of the pacifist, antimilitarist public and continuing to deliver economic growth.677 </w:t>
      </w:r>
      <w:r w:rsidRPr="00777596">
        <w:rPr>
          <w:rStyle w:val="StyleUnderline"/>
        </w:rPr>
        <w:t>Increasing defense spending, in its view, would be a drag on growth</w:t>
      </w:r>
      <w:r w:rsidRPr="00FF4187">
        <w:rPr>
          <w:sz w:val="16"/>
        </w:rPr>
        <w:t xml:space="preserve">. The LDP also believed that </w:t>
      </w:r>
      <w:r w:rsidRPr="00777596">
        <w:rPr>
          <w:rStyle w:val="StyleUnderline"/>
        </w:rPr>
        <w:t xml:space="preserve">militarization would </w:t>
      </w:r>
      <w:r w:rsidRPr="00E433E5">
        <w:rPr>
          <w:rStyle w:val="Emphasis"/>
        </w:rPr>
        <w:t>worsen Japan’s relations</w:t>
      </w:r>
      <w:r w:rsidRPr="00777596">
        <w:rPr>
          <w:rStyle w:val="StyleUnderline"/>
        </w:rPr>
        <w:t xml:space="preserve"> with countries in the region and revive the Japanese defense forces as a political force</w:t>
      </w:r>
      <w:r w:rsidRPr="00FF4187">
        <w:rPr>
          <w:sz w:val="16"/>
        </w:rPr>
        <w:t xml:space="preserve">. The LDP therefore preferred to continue to </w:t>
      </w:r>
      <w:r w:rsidRPr="00E433E5">
        <w:rPr>
          <w:rStyle w:val="Emphasis"/>
        </w:rPr>
        <w:t>rely on the U.S.-Japan security</w:t>
      </w:r>
      <w:r w:rsidRPr="00777596">
        <w:rPr>
          <w:rStyle w:val="StyleUnderline"/>
        </w:rPr>
        <w:t xml:space="preserve"> relationship because it was a more cost-effective way to meet Japan’s security needs and maintain a world order that benefited Japan</w:t>
      </w:r>
      <w:r w:rsidRPr="00FF4187">
        <w:rPr>
          <w:sz w:val="16"/>
        </w:rPr>
        <w:t xml:space="preserve">. This conservative mainstream faction of the LDP remained in control of foreign policy. </w:t>
      </w:r>
      <w:r w:rsidRPr="00777596">
        <w:rPr>
          <w:rStyle w:val="StyleUnderline"/>
        </w:rPr>
        <w:t xml:space="preserve">It was challenged from the right by nationalist factions within the LDP who found Japan’s dependence on the United States demeaning and wanted Japan to </w:t>
      </w:r>
      <w:r w:rsidRPr="00E433E5">
        <w:rPr>
          <w:rStyle w:val="Emphasis"/>
        </w:rPr>
        <w:t>aggressively rearm</w:t>
      </w:r>
      <w:r w:rsidRPr="00777596">
        <w:rPr>
          <w:rStyle w:val="StyleUnderline"/>
        </w:rPr>
        <w:t xml:space="preserve">, and it was challenged from the left by opposition parties who feared entrapment by the United States and wanted Japan to </w:t>
      </w:r>
      <w:r w:rsidRPr="00E433E5">
        <w:rPr>
          <w:rStyle w:val="Emphasis"/>
        </w:rPr>
        <w:t>disarm</w:t>
      </w:r>
      <w:r w:rsidRPr="00777596">
        <w:rPr>
          <w:rStyle w:val="StyleUnderline"/>
        </w:rPr>
        <w:t xml:space="preserve"> and abrogate the security treaty</w:t>
      </w:r>
      <w:r w:rsidRPr="00FF4187">
        <w:rPr>
          <w:sz w:val="16"/>
        </w:rPr>
        <w:t>.678 As a result, there was some modest, politically relevant discord on foreign policy that could have affected Japan’s response to U.S. retrenchment.</w:t>
      </w:r>
    </w:p>
    <w:p w14:paraId="292C7E5E" w14:textId="77777777" w:rsidR="003D448D" w:rsidRPr="00FF4187" w:rsidRDefault="003D448D" w:rsidP="003D448D">
      <w:pPr>
        <w:rPr>
          <w:sz w:val="16"/>
        </w:rPr>
      </w:pPr>
      <w:r w:rsidRPr="00FF4187">
        <w:rPr>
          <w:sz w:val="16"/>
        </w:rPr>
        <w:t>Availability of Alternative Partners</w:t>
      </w:r>
    </w:p>
    <w:p w14:paraId="2AF8AD72" w14:textId="77777777" w:rsidR="003D448D" w:rsidRPr="00FF4187" w:rsidRDefault="003D448D" w:rsidP="003D448D">
      <w:pPr>
        <w:rPr>
          <w:sz w:val="16"/>
        </w:rPr>
      </w:pPr>
      <w:r w:rsidRPr="00777596">
        <w:rPr>
          <w:rStyle w:val="StyleUnderline"/>
        </w:rPr>
        <w:t>Japan had poor prospects for finding alternative allies to the United States</w:t>
      </w:r>
      <w:r w:rsidRPr="00FF4187">
        <w:rPr>
          <w:sz w:val="16"/>
        </w:rPr>
        <w:t xml:space="preserve"> for several reasons. Japan was constitutionally prohibited from defending any other country. Furthermore, </w:t>
      </w:r>
      <w:r w:rsidRPr="00777596">
        <w:rPr>
          <w:rStyle w:val="StyleUnderline"/>
        </w:rPr>
        <w:t>Japan’s wartime atrocities</w:t>
      </w:r>
      <w:r w:rsidRPr="00FF4187">
        <w:rPr>
          <w:sz w:val="16"/>
        </w:rPr>
        <w:t xml:space="preserve"> made it more difficult to deepen ties with South Korea or other regional states (see Chapter 5).679 Japan also refrained from participating in regional security institutions so as not to alarm regional countries—including Southeast Asian countries—that strongly remembered Japan’s atrocities in the Pacific War.680 </w:t>
      </w:r>
    </w:p>
    <w:p w14:paraId="2122CB54" w14:textId="77777777" w:rsidR="003D448D" w:rsidRPr="00FF4187" w:rsidRDefault="003D448D" w:rsidP="003D448D">
      <w:pPr>
        <w:rPr>
          <w:sz w:val="16"/>
        </w:rPr>
      </w:pPr>
      <w:r w:rsidRPr="00FF4187">
        <w:rPr>
          <w:sz w:val="16"/>
        </w:rPr>
        <w:t xml:space="preserve">Implications for Japan’s Response to U.S. Retrenchment </w:t>
      </w:r>
    </w:p>
    <w:p w14:paraId="4EDF11FB" w14:textId="77777777" w:rsidR="003D448D" w:rsidRPr="00FF4187" w:rsidRDefault="003D448D" w:rsidP="003D448D">
      <w:pPr>
        <w:rPr>
          <w:sz w:val="16"/>
        </w:rPr>
      </w:pPr>
      <w:r w:rsidRPr="00FF4187">
        <w:rPr>
          <w:sz w:val="16"/>
        </w:rPr>
        <w:t xml:space="preserve">The </w:t>
      </w:r>
      <w:r w:rsidRPr="00777596">
        <w:rPr>
          <w:rStyle w:val="StyleUnderline"/>
        </w:rPr>
        <w:t xml:space="preserve">moderate level of U.S. retrenchment and </w:t>
      </w:r>
      <w:r w:rsidRPr="00E433E5">
        <w:rPr>
          <w:rStyle w:val="Emphasis"/>
        </w:rPr>
        <w:t>rapprochement with Japan’s rivals would not have led to a major change</w:t>
      </w:r>
      <w:r w:rsidRPr="00777596">
        <w:rPr>
          <w:rStyle w:val="StyleUnderline"/>
        </w:rPr>
        <w:t xml:space="preserve"> in Japan’s vulnerability</w:t>
      </w:r>
      <w:r w:rsidRPr="00FF4187">
        <w:rPr>
          <w:sz w:val="16"/>
        </w:rPr>
        <w:t xml:space="preserve">, </w:t>
      </w:r>
      <w:r w:rsidRPr="00777596">
        <w:rPr>
          <w:rStyle w:val="StyleUnderline"/>
        </w:rPr>
        <w:t xml:space="preserve">creating </w:t>
      </w:r>
      <w:r w:rsidRPr="00E433E5">
        <w:rPr>
          <w:rStyle w:val="Emphasis"/>
        </w:rPr>
        <w:t>only weak incentives</w:t>
      </w:r>
      <w:r w:rsidRPr="00777596">
        <w:rPr>
          <w:rStyle w:val="StyleUnderline"/>
        </w:rPr>
        <w:t xml:space="preserve"> to settle differences with its rivals or devote more resources toward balancing</w:t>
      </w:r>
      <w:r w:rsidRPr="00FF4187">
        <w:rPr>
          <w:sz w:val="16"/>
        </w:rPr>
        <w:t xml:space="preserve"> (compared with a more insecure state, such as South Korea). </w:t>
      </w:r>
      <w:r w:rsidRPr="00777596">
        <w:rPr>
          <w:rStyle w:val="StyleUnderline"/>
        </w:rPr>
        <w:t xml:space="preserve">Pacifist and pro-growth public attitudes would have </w:t>
      </w:r>
      <w:r w:rsidRPr="00E433E5">
        <w:rPr>
          <w:rStyle w:val="Emphasis"/>
        </w:rPr>
        <w:t>made it hard</w:t>
      </w:r>
      <w:r w:rsidRPr="00777596">
        <w:rPr>
          <w:rStyle w:val="StyleUnderline"/>
        </w:rPr>
        <w:t xml:space="preserve"> for Japan’s leaders to devote significantly more resources toward building up its conventional forces, </w:t>
      </w:r>
      <w:r w:rsidRPr="00E433E5">
        <w:rPr>
          <w:rStyle w:val="Emphasis"/>
        </w:rPr>
        <w:t>even if they wanted to</w:t>
      </w:r>
      <w:r w:rsidRPr="00777596">
        <w:rPr>
          <w:rStyle w:val="StyleUnderline"/>
        </w:rPr>
        <w:t xml:space="preserve">. Japan’s constitutional limitations, wartime behavior, and lack of regional security institutions made it less likely that Japan </w:t>
      </w:r>
      <w:r w:rsidRPr="00E433E5">
        <w:rPr>
          <w:rStyle w:val="Emphasis"/>
        </w:rPr>
        <w:t>would devote more resources toward external balancing instead</w:t>
      </w:r>
      <w:r w:rsidRPr="00FF4187">
        <w:rPr>
          <w:sz w:val="16"/>
        </w:rPr>
        <w:t>.</w:t>
      </w:r>
    </w:p>
    <w:p w14:paraId="4712766B" w14:textId="5E6853F7" w:rsidR="002B5A32" w:rsidRPr="00777809" w:rsidRDefault="002B5A32" w:rsidP="002B5A32">
      <w:pPr>
        <w:pStyle w:val="Heading4"/>
      </w:pPr>
      <w:r>
        <w:t xml:space="preserve">Barriers </w:t>
      </w:r>
      <w:r w:rsidRPr="00777809">
        <w:rPr>
          <w:u w:val="single"/>
        </w:rPr>
        <w:t>will hold</w:t>
      </w:r>
      <w:r>
        <w:t>.</w:t>
      </w:r>
    </w:p>
    <w:p w14:paraId="2A55C475" w14:textId="77777777" w:rsidR="002B5A32" w:rsidRDefault="002B5A32" w:rsidP="002B5A32">
      <w:r>
        <w:t xml:space="preserve">Dr. Gregory </w:t>
      </w:r>
      <w:r w:rsidRPr="009E6D65">
        <w:rPr>
          <w:rStyle w:val="Cite"/>
        </w:rPr>
        <w:t>Kulacki et al. 21</w:t>
      </w:r>
      <w:r>
        <w:t>, PhD, Senior Analyst &amp; China Project Manager, Global Security Program, Union of Concerned Scientists; Jennifer Knox, MA, Research &amp; Policy Analyst, Global Security Program, Union of Concerned Scientists; Miyako Kurosaki, MA, Research Coordinator, Hiroshima Organization for Global Peace, "Japan Is Not an Obstacle to US ‘No-First-Use’ Policy," Union of Concerned Scientists, 07/21/2021, pg. 2.</w:t>
      </w:r>
    </w:p>
    <w:p w14:paraId="375E9153" w14:textId="77777777" w:rsidR="002B5A32" w:rsidRPr="002B5A32" w:rsidRDefault="002B5A32" w:rsidP="002B5A32">
      <w:pPr>
        <w:rPr>
          <w:sz w:val="16"/>
        </w:rPr>
      </w:pPr>
      <w:r w:rsidRPr="009E6D65">
        <w:rPr>
          <w:sz w:val="16"/>
        </w:rPr>
        <w:t xml:space="preserve">Those advisors are </w:t>
      </w:r>
      <w:r w:rsidRPr="002B5A32">
        <w:rPr>
          <w:sz w:val="16"/>
        </w:rPr>
        <w:t xml:space="preserve">wrong. </w:t>
      </w:r>
      <w:r w:rsidRPr="002B5A32">
        <w:rPr>
          <w:rStyle w:val="StyleUnderline"/>
        </w:rPr>
        <w:t>Japan is</w:t>
      </w:r>
      <w:r w:rsidRPr="002B5A32">
        <w:rPr>
          <w:sz w:val="16"/>
        </w:rPr>
        <w:t xml:space="preserve"> </w:t>
      </w:r>
      <w:r w:rsidRPr="002B5A32">
        <w:rPr>
          <w:rStyle w:val="Emphasis"/>
        </w:rPr>
        <w:t>extremely unlikely</w:t>
      </w:r>
      <w:r w:rsidRPr="002B5A32">
        <w:rPr>
          <w:sz w:val="16"/>
        </w:rPr>
        <w:t xml:space="preserve"> </w:t>
      </w:r>
      <w:r w:rsidRPr="002B5A32">
        <w:rPr>
          <w:rStyle w:val="StyleUnderline"/>
        </w:rPr>
        <w:t xml:space="preserve">to choose to develop </w:t>
      </w:r>
      <w:r w:rsidRPr="002B5A32">
        <w:rPr>
          <w:rStyle w:val="Emphasis"/>
        </w:rPr>
        <w:t>nuc</w:t>
      </w:r>
      <w:r w:rsidRPr="002B5A32">
        <w:rPr>
          <w:rStyle w:val="StyleUnderline"/>
        </w:rPr>
        <w:t>lear weapon</w:t>
      </w:r>
      <w:r w:rsidRPr="002B5A32">
        <w:rPr>
          <w:rStyle w:val="Emphasis"/>
        </w:rPr>
        <w:t>s</w:t>
      </w:r>
      <w:r w:rsidRPr="002B5A32">
        <w:rPr>
          <w:sz w:val="16"/>
        </w:rPr>
        <w:t xml:space="preserve">, especially </w:t>
      </w:r>
      <w:r w:rsidRPr="002B5A32">
        <w:rPr>
          <w:rStyle w:val="StyleUnderline"/>
        </w:rPr>
        <w:t>in response to a policy change that would</w:t>
      </w:r>
      <w:r w:rsidRPr="002B5A32">
        <w:rPr>
          <w:sz w:val="16"/>
        </w:rPr>
        <w:t xml:space="preserve"> </w:t>
      </w:r>
      <w:r w:rsidRPr="002B5A32">
        <w:rPr>
          <w:rStyle w:val="Emphasis"/>
        </w:rPr>
        <w:t>strengthen</w:t>
      </w:r>
      <w:r w:rsidRPr="002B5A32">
        <w:rPr>
          <w:sz w:val="16"/>
        </w:rPr>
        <w:t xml:space="preserve"> </w:t>
      </w:r>
      <w:r w:rsidRPr="002B5A32">
        <w:rPr>
          <w:rStyle w:val="StyleUnderline"/>
        </w:rPr>
        <w:t>international antinuclear norms</w:t>
      </w:r>
      <w:r w:rsidRPr="002B5A32">
        <w:rPr>
          <w:sz w:val="16"/>
        </w:rPr>
        <w:t xml:space="preserve">. As three clear indicators show, </w:t>
      </w:r>
      <w:r w:rsidRPr="002B5A32">
        <w:rPr>
          <w:rStyle w:val="StyleUnderline"/>
        </w:rPr>
        <w:t>Japan</w:t>
      </w:r>
      <w:r w:rsidRPr="002B5A32">
        <w:rPr>
          <w:sz w:val="16"/>
        </w:rPr>
        <w:t xml:space="preserve"> </w:t>
      </w:r>
      <w:r w:rsidRPr="002B5A32">
        <w:rPr>
          <w:rStyle w:val="Emphasis"/>
        </w:rPr>
        <w:t>does not</w:t>
      </w:r>
      <w:r w:rsidRPr="002B5A32">
        <w:rPr>
          <w:sz w:val="16"/>
        </w:rPr>
        <w:t xml:space="preserve"> </w:t>
      </w:r>
      <w:r w:rsidRPr="002B5A32">
        <w:rPr>
          <w:rStyle w:val="StyleUnderline"/>
        </w:rPr>
        <w:t>pose a proliferation risk, and the</w:t>
      </w:r>
      <w:r w:rsidRPr="002B5A32">
        <w:rPr>
          <w:sz w:val="16"/>
        </w:rPr>
        <w:t xml:space="preserve"> </w:t>
      </w:r>
      <w:r w:rsidRPr="002B5A32">
        <w:rPr>
          <w:rStyle w:val="Emphasis"/>
        </w:rPr>
        <w:t>U</w:t>
      </w:r>
      <w:r w:rsidRPr="002B5A32">
        <w:rPr>
          <w:sz w:val="16"/>
        </w:rPr>
        <w:t xml:space="preserve">nited </w:t>
      </w:r>
      <w:r w:rsidRPr="002B5A32">
        <w:rPr>
          <w:rStyle w:val="Emphasis"/>
        </w:rPr>
        <w:t>S</w:t>
      </w:r>
      <w:r w:rsidRPr="002B5A32">
        <w:rPr>
          <w:sz w:val="16"/>
        </w:rPr>
        <w:t xml:space="preserve">tates </w:t>
      </w:r>
      <w:r w:rsidRPr="002B5A32">
        <w:rPr>
          <w:rStyle w:val="StyleUnderline"/>
        </w:rPr>
        <w:t>can declare a</w:t>
      </w:r>
      <w:r w:rsidRPr="002B5A32">
        <w:rPr>
          <w:sz w:val="16"/>
        </w:rPr>
        <w:t xml:space="preserve"> </w:t>
      </w:r>
      <w:r w:rsidRPr="002B5A32">
        <w:rPr>
          <w:rStyle w:val="Emphasis"/>
        </w:rPr>
        <w:t>no-first-use policy</w:t>
      </w:r>
      <w:r w:rsidRPr="002B5A32">
        <w:rPr>
          <w:sz w:val="16"/>
        </w:rPr>
        <w:t xml:space="preserve"> </w:t>
      </w:r>
      <w:r w:rsidRPr="002B5A32">
        <w:rPr>
          <w:rStyle w:val="StyleUnderline"/>
        </w:rPr>
        <w:t>without undermining Japan’s commitment to remaining a non-nuclear-weapons state</w:t>
      </w:r>
      <w:r w:rsidRPr="002B5A32">
        <w:rPr>
          <w:sz w:val="16"/>
        </w:rPr>
        <w:t xml:space="preserve"> under the Nuclear Non-Proliferation Treaty (NPT).</w:t>
      </w:r>
    </w:p>
    <w:p w14:paraId="41F9E84E" w14:textId="77777777" w:rsidR="002B5A32" w:rsidRPr="002B5A32" w:rsidRDefault="002B5A32" w:rsidP="002B5A32">
      <w:pPr>
        <w:pStyle w:val="ListParagraph"/>
        <w:numPr>
          <w:ilvl w:val="0"/>
          <w:numId w:val="15"/>
        </w:numPr>
        <w:rPr>
          <w:sz w:val="16"/>
        </w:rPr>
      </w:pPr>
      <w:r w:rsidRPr="002B5A32">
        <w:rPr>
          <w:rStyle w:val="Emphasis"/>
        </w:rPr>
        <w:t>Prior</w:t>
      </w:r>
      <w:r w:rsidRPr="002B5A32">
        <w:rPr>
          <w:sz w:val="16"/>
        </w:rPr>
        <w:t xml:space="preserve"> </w:t>
      </w:r>
      <w:r w:rsidRPr="002B5A32">
        <w:rPr>
          <w:rStyle w:val="StyleUnderline"/>
        </w:rPr>
        <w:t>Japanese assessments of</w:t>
      </w:r>
      <w:r w:rsidRPr="002B5A32">
        <w:rPr>
          <w:sz w:val="16"/>
        </w:rPr>
        <w:t xml:space="preserve"> their country’s </w:t>
      </w:r>
      <w:r w:rsidRPr="002B5A32">
        <w:rPr>
          <w:rStyle w:val="StyleUnderline"/>
        </w:rPr>
        <w:t>options</w:t>
      </w:r>
      <w:r w:rsidRPr="002B5A32">
        <w:rPr>
          <w:sz w:val="16"/>
        </w:rPr>
        <w:t xml:space="preserve"> </w:t>
      </w:r>
      <w:r w:rsidRPr="002B5A32">
        <w:rPr>
          <w:rStyle w:val="Emphasis"/>
        </w:rPr>
        <w:t>concluded</w:t>
      </w:r>
      <w:r w:rsidRPr="002B5A32">
        <w:rPr>
          <w:sz w:val="16"/>
        </w:rPr>
        <w:t xml:space="preserve"> that the </w:t>
      </w:r>
      <w:r w:rsidRPr="002B5A32">
        <w:rPr>
          <w:rStyle w:val="StyleUnderline"/>
        </w:rPr>
        <w:t>benefits of possessing nuclear weapons were</w:t>
      </w:r>
      <w:r w:rsidRPr="002B5A32">
        <w:rPr>
          <w:sz w:val="16"/>
        </w:rPr>
        <w:t xml:space="preserve"> </w:t>
      </w:r>
      <w:r w:rsidRPr="002B5A32">
        <w:rPr>
          <w:rStyle w:val="Emphasis"/>
        </w:rPr>
        <w:t>ephemeral</w:t>
      </w:r>
      <w:r w:rsidRPr="002B5A32">
        <w:rPr>
          <w:sz w:val="16"/>
        </w:rPr>
        <w:t xml:space="preserve"> </w:t>
      </w:r>
      <w:r w:rsidRPr="002B5A32">
        <w:rPr>
          <w:rStyle w:val="StyleUnderline"/>
        </w:rPr>
        <w:t>and not worth the</w:t>
      </w:r>
      <w:r w:rsidRPr="002B5A32">
        <w:rPr>
          <w:sz w:val="16"/>
        </w:rPr>
        <w:t xml:space="preserve"> </w:t>
      </w:r>
      <w:r w:rsidRPr="002B5A32">
        <w:rPr>
          <w:rStyle w:val="Emphasis"/>
        </w:rPr>
        <w:t>political</w:t>
      </w:r>
      <w:r w:rsidRPr="002B5A32">
        <w:rPr>
          <w:sz w:val="16"/>
        </w:rPr>
        <w:t xml:space="preserve">, </w:t>
      </w:r>
      <w:r w:rsidRPr="002B5A32">
        <w:rPr>
          <w:rStyle w:val="Emphasis"/>
        </w:rPr>
        <w:t>diplomatic</w:t>
      </w:r>
      <w:r w:rsidRPr="002B5A32">
        <w:rPr>
          <w:sz w:val="16"/>
        </w:rPr>
        <w:t xml:space="preserve">, </w:t>
      </w:r>
      <w:r w:rsidRPr="002B5A32">
        <w:rPr>
          <w:rStyle w:val="StyleUnderline"/>
        </w:rPr>
        <w:t>and</w:t>
      </w:r>
      <w:r w:rsidRPr="002B5A32">
        <w:rPr>
          <w:sz w:val="16"/>
        </w:rPr>
        <w:t xml:space="preserve"> </w:t>
      </w:r>
      <w:r w:rsidRPr="002B5A32">
        <w:rPr>
          <w:rStyle w:val="Emphasis"/>
        </w:rPr>
        <w:t>economic</w:t>
      </w:r>
      <w:r w:rsidRPr="002B5A32">
        <w:rPr>
          <w:sz w:val="16"/>
        </w:rPr>
        <w:t xml:space="preserve"> </w:t>
      </w:r>
      <w:r w:rsidRPr="002B5A32">
        <w:rPr>
          <w:rStyle w:val="StyleUnderline"/>
        </w:rPr>
        <w:t>costs</w:t>
      </w:r>
      <w:r w:rsidRPr="002B5A32">
        <w:rPr>
          <w:sz w:val="16"/>
        </w:rPr>
        <w:t xml:space="preserve">. The </w:t>
      </w:r>
      <w:r w:rsidRPr="002B5A32">
        <w:rPr>
          <w:rStyle w:val="StyleUnderline"/>
        </w:rPr>
        <w:t>calculations</w:t>
      </w:r>
      <w:r w:rsidRPr="002B5A32">
        <w:rPr>
          <w:sz w:val="16"/>
        </w:rPr>
        <w:t xml:space="preserve"> </w:t>
      </w:r>
      <w:r w:rsidRPr="002B5A32">
        <w:rPr>
          <w:rStyle w:val="Emphasis"/>
        </w:rPr>
        <w:t>underlying</w:t>
      </w:r>
      <w:r w:rsidRPr="002B5A32">
        <w:rPr>
          <w:sz w:val="16"/>
        </w:rPr>
        <w:t xml:space="preserve"> </w:t>
      </w:r>
      <w:r w:rsidRPr="002B5A32">
        <w:rPr>
          <w:rStyle w:val="StyleUnderline"/>
        </w:rPr>
        <w:t>those conclusions have</w:t>
      </w:r>
      <w:r w:rsidRPr="002B5A32">
        <w:rPr>
          <w:sz w:val="16"/>
        </w:rPr>
        <w:t xml:space="preserve"> </w:t>
      </w:r>
      <w:r w:rsidRPr="002B5A32">
        <w:rPr>
          <w:rStyle w:val="Emphasis"/>
        </w:rPr>
        <w:t>not changed</w:t>
      </w:r>
      <w:r w:rsidRPr="002B5A32">
        <w:rPr>
          <w:sz w:val="16"/>
        </w:rPr>
        <w:t xml:space="preserve">. </w:t>
      </w:r>
    </w:p>
    <w:p w14:paraId="2B51D94B" w14:textId="77777777" w:rsidR="002B5A32" w:rsidRPr="002B5A32" w:rsidRDefault="002B5A32" w:rsidP="002B5A32">
      <w:pPr>
        <w:pStyle w:val="ListParagraph"/>
        <w:numPr>
          <w:ilvl w:val="0"/>
          <w:numId w:val="15"/>
        </w:numPr>
        <w:rPr>
          <w:sz w:val="16"/>
        </w:rPr>
      </w:pPr>
      <w:r w:rsidRPr="002B5A32">
        <w:rPr>
          <w:sz w:val="16"/>
        </w:rPr>
        <w:t xml:space="preserve">An </w:t>
      </w:r>
      <w:r w:rsidRPr="002B5A32">
        <w:rPr>
          <w:rStyle w:val="Emphasis"/>
        </w:rPr>
        <w:t>overwhelming majority</w:t>
      </w:r>
      <w:r w:rsidRPr="002B5A32">
        <w:rPr>
          <w:sz w:val="16"/>
        </w:rPr>
        <w:t xml:space="preserve"> </w:t>
      </w:r>
      <w:r w:rsidRPr="002B5A32">
        <w:rPr>
          <w:rStyle w:val="StyleUnderline"/>
        </w:rPr>
        <w:t>of Japanese want to</w:t>
      </w:r>
      <w:r w:rsidRPr="002B5A32">
        <w:rPr>
          <w:sz w:val="16"/>
        </w:rPr>
        <w:t xml:space="preserve"> </w:t>
      </w:r>
      <w:r w:rsidRPr="002B5A32">
        <w:rPr>
          <w:rStyle w:val="Emphasis"/>
        </w:rPr>
        <w:t>abolish</w:t>
      </w:r>
      <w:r w:rsidRPr="002B5A32">
        <w:rPr>
          <w:sz w:val="16"/>
        </w:rPr>
        <w:t xml:space="preserve"> </w:t>
      </w:r>
      <w:r w:rsidRPr="002B5A32">
        <w:rPr>
          <w:rStyle w:val="StyleUnderline"/>
        </w:rPr>
        <w:t>nuclear weapons</w:t>
      </w:r>
      <w:r w:rsidRPr="002B5A32">
        <w:rPr>
          <w:sz w:val="16"/>
        </w:rPr>
        <w:t xml:space="preserve"> entirely. </w:t>
      </w:r>
    </w:p>
    <w:p w14:paraId="7E09EDBB" w14:textId="77777777" w:rsidR="002B5A32" w:rsidRPr="002B5A32" w:rsidRDefault="002B5A32" w:rsidP="002B5A32">
      <w:pPr>
        <w:pStyle w:val="ListParagraph"/>
        <w:numPr>
          <w:ilvl w:val="0"/>
          <w:numId w:val="15"/>
        </w:numPr>
        <w:rPr>
          <w:sz w:val="16"/>
        </w:rPr>
      </w:pPr>
      <w:r w:rsidRPr="002B5A32">
        <w:rPr>
          <w:rStyle w:val="StyleUnderline"/>
        </w:rPr>
        <w:t>Even</w:t>
      </w:r>
      <w:r w:rsidRPr="002B5A32">
        <w:rPr>
          <w:sz w:val="16"/>
        </w:rPr>
        <w:t xml:space="preserve"> the </w:t>
      </w:r>
      <w:r w:rsidRPr="002B5A32">
        <w:rPr>
          <w:rStyle w:val="Emphasis"/>
        </w:rPr>
        <w:t>conservative</w:t>
      </w:r>
      <w:r w:rsidRPr="002B5A32">
        <w:rPr>
          <w:sz w:val="16"/>
        </w:rPr>
        <w:t xml:space="preserve"> </w:t>
      </w:r>
      <w:r w:rsidRPr="002B5A32">
        <w:rPr>
          <w:rStyle w:val="StyleUnderline"/>
        </w:rPr>
        <w:t>Japanese officials who lobby the</w:t>
      </w:r>
      <w:r w:rsidRPr="002B5A32">
        <w:rPr>
          <w:sz w:val="16"/>
        </w:rPr>
        <w:t xml:space="preserve"> </w:t>
      </w:r>
      <w:r w:rsidRPr="002B5A32">
        <w:rPr>
          <w:rStyle w:val="Emphasis"/>
        </w:rPr>
        <w:t>U</w:t>
      </w:r>
      <w:r w:rsidRPr="002B5A32">
        <w:rPr>
          <w:sz w:val="16"/>
        </w:rPr>
        <w:t xml:space="preserve">nited </w:t>
      </w:r>
      <w:r w:rsidRPr="002B5A32">
        <w:rPr>
          <w:rStyle w:val="Emphasis"/>
        </w:rPr>
        <w:t>S</w:t>
      </w:r>
      <w:r w:rsidRPr="002B5A32">
        <w:rPr>
          <w:sz w:val="16"/>
        </w:rPr>
        <w:t xml:space="preserve">tates </w:t>
      </w:r>
      <w:r w:rsidRPr="002B5A32">
        <w:rPr>
          <w:rStyle w:val="StyleUnderline"/>
        </w:rPr>
        <w:t>to</w:t>
      </w:r>
      <w:r w:rsidRPr="002B5A32">
        <w:rPr>
          <w:sz w:val="16"/>
        </w:rPr>
        <w:t xml:space="preserve"> </w:t>
      </w:r>
      <w:r w:rsidRPr="002B5A32">
        <w:rPr>
          <w:rStyle w:val="Emphasis"/>
        </w:rPr>
        <w:t>retain</w:t>
      </w:r>
      <w:r w:rsidRPr="002B5A32">
        <w:rPr>
          <w:sz w:val="16"/>
        </w:rPr>
        <w:t xml:space="preserve"> </w:t>
      </w:r>
      <w:r w:rsidRPr="002B5A32">
        <w:rPr>
          <w:rStyle w:val="StyleUnderline"/>
        </w:rPr>
        <w:t>first-use options do not claim</w:t>
      </w:r>
      <w:r w:rsidRPr="002B5A32">
        <w:rPr>
          <w:sz w:val="16"/>
        </w:rPr>
        <w:t xml:space="preserve"> that </w:t>
      </w:r>
      <w:r w:rsidRPr="002B5A32">
        <w:rPr>
          <w:rStyle w:val="StyleUnderline"/>
        </w:rPr>
        <w:t>Japan would develop nuclear weapons</w:t>
      </w:r>
      <w:r w:rsidRPr="002B5A32">
        <w:rPr>
          <w:sz w:val="16"/>
        </w:rPr>
        <w:t xml:space="preserve"> in response to a US no-first-use declaration. </w:t>
      </w:r>
      <w:r w:rsidRPr="002B5A32">
        <w:rPr>
          <w:rStyle w:val="StyleUnderline"/>
        </w:rPr>
        <w:t>Neither do they have</w:t>
      </w:r>
      <w:r w:rsidRPr="002B5A32">
        <w:rPr>
          <w:sz w:val="16"/>
        </w:rPr>
        <w:t xml:space="preserve"> the </w:t>
      </w:r>
      <w:r w:rsidRPr="002B5A32">
        <w:rPr>
          <w:rStyle w:val="Emphasis"/>
        </w:rPr>
        <w:t>political agency</w:t>
      </w:r>
      <w:r w:rsidRPr="002B5A32">
        <w:rPr>
          <w:sz w:val="16"/>
        </w:rPr>
        <w:t xml:space="preserve"> </w:t>
      </w:r>
      <w:r w:rsidRPr="002B5A32">
        <w:rPr>
          <w:rStyle w:val="StyleUnderline"/>
        </w:rPr>
        <w:t>to make it happen</w:t>
      </w:r>
      <w:r w:rsidRPr="002B5A32">
        <w:rPr>
          <w:sz w:val="16"/>
        </w:rPr>
        <w:t xml:space="preserve">. An unrepresentative minority, </w:t>
      </w:r>
      <w:r w:rsidRPr="002B5A32">
        <w:rPr>
          <w:rStyle w:val="StyleUnderline"/>
        </w:rPr>
        <w:t>they</w:t>
      </w:r>
      <w:r w:rsidRPr="002B5A32">
        <w:rPr>
          <w:sz w:val="16"/>
        </w:rPr>
        <w:t xml:space="preserve"> must </w:t>
      </w:r>
      <w:r w:rsidRPr="002B5A32">
        <w:rPr>
          <w:rStyle w:val="StyleUnderline"/>
        </w:rPr>
        <w:t>operate in</w:t>
      </w:r>
      <w:r w:rsidRPr="002B5A32">
        <w:rPr>
          <w:sz w:val="16"/>
        </w:rPr>
        <w:t xml:space="preserve"> </w:t>
      </w:r>
      <w:r w:rsidRPr="002B5A32">
        <w:rPr>
          <w:rStyle w:val="Emphasis"/>
        </w:rPr>
        <w:t>secret</w:t>
      </w:r>
      <w:r w:rsidRPr="002B5A32">
        <w:rPr>
          <w:sz w:val="16"/>
        </w:rPr>
        <w:t xml:space="preserve"> </w:t>
      </w:r>
      <w:r w:rsidRPr="002B5A32">
        <w:rPr>
          <w:rStyle w:val="StyleUnderline"/>
        </w:rPr>
        <w:t>to avoid public dissent</w:t>
      </w:r>
      <w:r w:rsidRPr="002B5A32">
        <w:rPr>
          <w:sz w:val="16"/>
        </w:rPr>
        <w:t xml:space="preserve">. Moreover, they have not identified any scenario in which the first use of nuclear weapons by the United States would be necessary or desirable, nor can they explain how no-first-use compromises Japan’s security. </w:t>
      </w:r>
      <w:r w:rsidRPr="002B5A32">
        <w:rPr>
          <w:rStyle w:val="StyleUnderline"/>
        </w:rPr>
        <w:t>The</w:t>
      </w:r>
      <w:r w:rsidRPr="002B5A32">
        <w:rPr>
          <w:sz w:val="16"/>
        </w:rPr>
        <w:t xml:space="preserve"> </w:t>
      </w:r>
      <w:r w:rsidRPr="002B5A32">
        <w:rPr>
          <w:rStyle w:val="Emphasis"/>
        </w:rPr>
        <w:t>threat of US nuclear retal</w:t>
      </w:r>
      <w:r w:rsidRPr="002B5A32">
        <w:rPr>
          <w:sz w:val="16"/>
        </w:rPr>
        <w:t xml:space="preserve">iation </w:t>
      </w:r>
      <w:r w:rsidRPr="002B5A32">
        <w:rPr>
          <w:rStyle w:val="StyleUnderline"/>
        </w:rPr>
        <w:t>would continue to deter nuclear attacks against Japan</w:t>
      </w:r>
      <w:r w:rsidRPr="002B5A32">
        <w:rPr>
          <w:sz w:val="16"/>
        </w:rPr>
        <w:t xml:space="preserve">. </w:t>
      </w:r>
    </w:p>
    <w:p w14:paraId="412957D4" w14:textId="3B489FAF" w:rsidR="003D448D" w:rsidRDefault="002B5A32" w:rsidP="003D448D">
      <w:pPr>
        <w:rPr>
          <w:sz w:val="16"/>
        </w:rPr>
      </w:pPr>
      <w:r w:rsidRPr="002B5A32">
        <w:rPr>
          <w:sz w:val="16"/>
        </w:rPr>
        <w:t xml:space="preserve">As a senator, Biden expressed support for a no-first-use policy, and many members of Congress support it today. </w:t>
      </w:r>
      <w:r w:rsidRPr="002B5A32">
        <w:rPr>
          <w:rStyle w:val="Emphasis"/>
        </w:rPr>
        <w:t>Unfounded</w:t>
      </w:r>
      <w:r w:rsidRPr="009E6D65">
        <w:rPr>
          <w:sz w:val="16"/>
        </w:rPr>
        <w:t xml:space="preserve"> </w:t>
      </w:r>
      <w:r w:rsidRPr="009E6D65">
        <w:rPr>
          <w:rStyle w:val="StyleUnderline"/>
        </w:rPr>
        <w:t>concerns about the possibility of a nuclear-armed Japan should</w:t>
      </w:r>
      <w:r w:rsidRPr="009E6D65">
        <w:rPr>
          <w:sz w:val="16"/>
        </w:rPr>
        <w:t xml:space="preserve"> </w:t>
      </w:r>
      <w:r w:rsidRPr="009E6D65">
        <w:rPr>
          <w:rStyle w:val="Emphasis"/>
        </w:rPr>
        <w:t>not prevent</w:t>
      </w:r>
      <w:r w:rsidRPr="009E6D65">
        <w:rPr>
          <w:sz w:val="16"/>
        </w:rPr>
        <w:t xml:space="preserve"> </w:t>
      </w:r>
      <w:r w:rsidRPr="009E6D65">
        <w:rPr>
          <w:rStyle w:val="StyleUnderline"/>
        </w:rPr>
        <w:t>US decisionmakers from taking this</w:t>
      </w:r>
      <w:r w:rsidRPr="009E6D65">
        <w:rPr>
          <w:sz w:val="16"/>
        </w:rPr>
        <w:t xml:space="preserve"> long overdue </w:t>
      </w:r>
      <w:r w:rsidRPr="009E6D65">
        <w:rPr>
          <w:rStyle w:val="StyleUnderline"/>
        </w:rPr>
        <w:t>step</w:t>
      </w:r>
      <w:r w:rsidRPr="009E6D65">
        <w:rPr>
          <w:sz w:val="16"/>
        </w:rPr>
        <w:t xml:space="preserve"> toward reducing the risk of nuclear war.</w:t>
      </w:r>
    </w:p>
    <w:p w14:paraId="0B6549ED" w14:textId="30A9D7D2" w:rsidR="002B5A32" w:rsidRDefault="002B5A32" w:rsidP="002B5A32">
      <w:pPr>
        <w:pStyle w:val="Heading3"/>
      </w:pPr>
      <w:r>
        <w:t>No Prolif—Japan—Politics</w:t>
      </w:r>
    </w:p>
    <w:p w14:paraId="6F83CAA5" w14:textId="77777777" w:rsidR="002B5A32" w:rsidRDefault="002B5A32" w:rsidP="002B5A32">
      <w:pPr>
        <w:pStyle w:val="Heading4"/>
      </w:pPr>
      <w:r>
        <w:t xml:space="preserve">Won’t risk </w:t>
      </w:r>
      <w:r w:rsidRPr="00422E06">
        <w:rPr>
          <w:u w:val="single"/>
        </w:rPr>
        <w:t>US backlash</w:t>
      </w:r>
      <w:r>
        <w:t xml:space="preserve">, </w:t>
      </w:r>
      <w:r w:rsidRPr="00422E06">
        <w:rPr>
          <w:u w:val="single"/>
        </w:rPr>
        <w:t>regional instability</w:t>
      </w:r>
      <w:r>
        <w:t xml:space="preserve">, AND </w:t>
      </w:r>
      <w:r w:rsidRPr="00422E06">
        <w:rPr>
          <w:u w:val="single"/>
        </w:rPr>
        <w:t>domestic upheaval</w:t>
      </w:r>
      <w:r>
        <w:t>.</w:t>
      </w:r>
    </w:p>
    <w:p w14:paraId="2E020D16" w14:textId="77777777" w:rsidR="002B5A32" w:rsidRDefault="002B5A32" w:rsidP="002B5A32">
      <w:r>
        <w:t xml:space="preserve">Dr. Yukinori </w:t>
      </w:r>
      <w:r w:rsidRPr="004C5A9A">
        <w:rPr>
          <w:rStyle w:val="Cite"/>
        </w:rPr>
        <w:t>Komine 2</w:t>
      </w:r>
      <w:r>
        <w:rPr>
          <w:rStyle w:val="Cite"/>
        </w:rPr>
        <w:t>4</w:t>
      </w:r>
      <w:r>
        <w:t>, PhD, Associate, Research, Edwin O. Reischauer Institute of Japanese Studies, Harvard University. Associate Professor, International Relations, School of Security &amp; Global Studies, American Public University, "Virtual Nukes: The Formulation of Japan’s Non-nuclear Weapons Security Policy," The International History Review, pg. 15, 2024, T&amp;F.</w:t>
      </w:r>
    </w:p>
    <w:p w14:paraId="4CCA111C" w14:textId="78DDB4EC" w:rsidR="002B5A32" w:rsidRPr="002B5A32" w:rsidRDefault="002B5A32" w:rsidP="002B5A32">
      <w:pPr>
        <w:rPr>
          <w:sz w:val="16"/>
        </w:rPr>
      </w:pPr>
      <w:r w:rsidRPr="002B5A32">
        <w:rPr>
          <w:sz w:val="16"/>
        </w:rPr>
        <w:t xml:space="preserve">Regarding the question of Japan’s nuclearization, </w:t>
      </w:r>
      <w:r w:rsidRPr="002B5A32">
        <w:rPr>
          <w:rStyle w:val="StyleUnderline"/>
        </w:rPr>
        <w:t>the</w:t>
      </w:r>
      <w:r w:rsidRPr="002B5A32">
        <w:rPr>
          <w:sz w:val="16"/>
        </w:rPr>
        <w:t xml:space="preserve"> current </w:t>
      </w:r>
      <w:r w:rsidRPr="002B5A32">
        <w:rPr>
          <w:rStyle w:val="StyleUnderline"/>
        </w:rPr>
        <w:t>study demonstrated</w:t>
      </w:r>
      <w:r w:rsidRPr="002B5A32">
        <w:rPr>
          <w:sz w:val="16"/>
        </w:rPr>
        <w:t xml:space="preserve"> that </w:t>
      </w:r>
      <w:r w:rsidRPr="002B5A32">
        <w:rPr>
          <w:rStyle w:val="StyleUnderline"/>
        </w:rPr>
        <w:t>Japan</w:t>
      </w:r>
      <w:r w:rsidRPr="002B5A32">
        <w:rPr>
          <w:sz w:val="16"/>
        </w:rPr>
        <w:t xml:space="preserve"> </w:t>
      </w:r>
      <w:r w:rsidRPr="002B5A32">
        <w:rPr>
          <w:rStyle w:val="Emphasis"/>
        </w:rPr>
        <w:t>did not</w:t>
      </w:r>
      <w:r w:rsidRPr="002B5A32">
        <w:rPr>
          <w:sz w:val="16"/>
        </w:rPr>
        <w:t xml:space="preserve"> </w:t>
      </w:r>
      <w:r w:rsidRPr="002B5A32">
        <w:rPr>
          <w:rStyle w:val="StyleUnderline"/>
        </w:rPr>
        <w:t>have attainable</w:t>
      </w:r>
      <w:r w:rsidRPr="002B5A32">
        <w:rPr>
          <w:sz w:val="16"/>
        </w:rPr>
        <w:t xml:space="preserve"> </w:t>
      </w:r>
      <w:r w:rsidRPr="002B5A32">
        <w:rPr>
          <w:rStyle w:val="Emphasis"/>
        </w:rPr>
        <w:t>short</w:t>
      </w:r>
      <w:r w:rsidRPr="002B5A32">
        <w:rPr>
          <w:sz w:val="16"/>
        </w:rPr>
        <w:t xml:space="preserve">-term </w:t>
      </w:r>
      <w:r w:rsidRPr="002B5A32">
        <w:rPr>
          <w:rStyle w:val="StyleUnderline"/>
        </w:rPr>
        <w:t>and</w:t>
      </w:r>
      <w:r w:rsidRPr="002B5A32">
        <w:rPr>
          <w:sz w:val="16"/>
        </w:rPr>
        <w:t xml:space="preserve"> </w:t>
      </w:r>
      <w:r w:rsidRPr="002B5A32">
        <w:rPr>
          <w:rStyle w:val="Emphasis"/>
        </w:rPr>
        <w:t>mid-term options</w:t>
      </w:r>
      <w:r w:rsidRPr="002B5A32">
        <w:rPr>
          <w:sz w:val="16"/>
        </w:rPr>
        <w:t xml:space="preserve"> </w:t>
      </w:r>
      <w:r w:rsidRPr="002B5A32">
        <w:rPr>
          <w:rStyle w:val="StyleUnderline"/>
        </w:rPr>
        <w:t xml:space="preserve">to develop its own </w:t>
      </w:r>
      <w:r w:rsidRPr="002B5A32">
        <w:rPr>
          <w:rStyle w:val="Emphasis"/>
        </w:rPr>
        <w:t>nuc</w:t>
      </w:r>
      <w:r w:rsidRPr="002B5A32">
        <w:rPr>
          <w:rStyle w:val="StyleUnderline"/>
        </w:rPr>
        <w:t>lear weapon</w:t>
      </w:r>
      <w:r w:rsidRPr="002B5A32">
        <w:rPr>
          <w:rStyle w:val="Emphasis"/>
        </w:rPr>
        <w:t>s</w:t>
      </w:r>
      <w:r w:rsidRPr="002B5A32">
        <w:rPr>
          <w:sz w:val="16"/>
        </w:rPr>
        <w:t xml:space="preserve">. </w:t>
      </w:r>
      <w:r w:rsidRPr="002B5A32">
        <w:rPr>
          <w:rStyle w:val="StyleUnderline"/>
        </w:rPr>
        <w:t>If Japan</w:t>
      </w:r>
      <w:r w:rsidRPr="002B5A32">
        <w:rPr>
          <w:sz w:val="16"/>
        </w:rPr>
        <w:t xml:space="preserve"> </w:t>
      </w:r>
      <w:r w:rsidRPr="002B5A32">
        <w:rPr>
          <w:rStyle w:val="Emphasis"/>
        </w:rPr>
        <w:t>pursued</w:t>
      </w:r>
      <w:r w:rsidRPr="002B5A32">
        <w:rPr>
          <w:sz w:val="16"/>
        </w:rPr>
        <w:t xml:space="preserve"> </w:t>
      </w:r>
      <w:r w:rsidRPr="002B5A32">
        <w:rPr>
          <w:rStyle w:val="StyleUnderline"/>
        </w:rPr>
        <w:t>nuclear weaponization, it could have</w:t>
      </w:r>
      <w:r w:rsidRPr="002B5A32">
        <w:rPr>
          <w:sz w:val="16"/>
        </w:rPr>
        <w:t xml:space="preserve"> </w:t>
      </w:r>
      <w:r w:rsidRPr="002B5A32">
        <w:rPr>
          <w:rStyle w:val="Emphasis"/>
        </w:rPr>
        <w:t>damaged</w:t>
      </w:r>
      <w:r w:rsidRPr="002B5A32">
        <w:rPr>
          <w:sz w:val="16"/>
        </w:rPr>
        <w:t xml:space="preserve"> its </w:t>
      </w:r>
      <w:r w:rsidRPr="002B5A32">
        <w:rPr>
          <w:rStyle w:val="Emphasis"/>
        </w:rPr>
        <w:t>trustworthiness</w:t>
      </w:r>
      <w:r w:rsidRPr="002B5A32">
        <w:rPr>
          <w:sz w:val="16"/>
        </w:rPr>
        <w:t xml:space="preserve"> </w:t>
      </w:r>
      <w:r w:rsidRPr="002B5A32">
        <w:rPr>
          <w:rStyle w:val="StyleUnderline"/>
        </w:rPr>
        <w:t>within the</w:t>
      </w:r>
      <w:r w:rsidRPr="002B5A32">
        <w:rPr>
          <w:sz w:val="16"/>
        </w:rPr>
        <w:t xml:space="preserve"> </w:t>
      </w:r>
      <w:r w:rsidRPr="002B5A32">
        <w:rPr>
          <w:rStyle w:val="Emphasis"/>
        </w:rPr>
        <w:t>U.S.-Japan alliance</w:t>
      </w:r>
      <w:r w:rsidRPr="002B5A32">
        <w:rPr>
          <w:sz w:val="16"/>
        </w:rPr>
        <w:t xml:space="preserve">, </w:t>
      </w:r>
      <w:r w:rsidRPr="002B5A32">
        <w:rPr>
          <w:rStyle w:val="StyleUnderline"/>
        </w:rPr>
        <w:t>deepening U.S. doubts regarding</w:t>
      </w:r>
      <w:r w:rsidRPr="002B5A32">
        <w:rPr>
          <w:sz w:val="16"/>
        </w:rPr>
        <w:t xml:space="preserve"> Japan’s confidence in U.S. nuclear protection, and even </w:t>
      </w:r>
      <w:r w:rsidRPr="002B5A32">
        <w:rPr>
          <w:rStyle w:val="StyleUnderline"/>
        </w:rPr>
        <w:t>leading to a</w:t>
      </w:r>
      <w:r w:rsidRPr="002B5A32">
        <w:rPr>
          <w:sz w:val="16"/>
        </w:rPr>
        <w:t xml:space="preserve"> </w:t>
      </w:r>
      <w:r w:rsidRPr="002B5A32">
        <w:rPr>
          <w:rStyle w:val="Emphasis"/>
        </w:rPr>
        <w:t>worst-case scenario</w:t>
      </w:r>
      <w:r w:rsidRPr="002B5A32">
        <w:rPr>
          <w:sz w:val="16"/>
        </w:rPr>
        <w:t xml:space="preserve"> </w:t>
      </w:r>
      <w:r w:rsidRPr="002B5A32">
        <w:rPr>
          <w:rStyle w:val="StyleUnderline"/>
        </w:rPr>
        <w:t>of the abrogation of the U.S.- Japan Security Treaty</w:t>
      </w:r>
      <w:r w:rsidRPr="002B5A32">
        <w:rPr>
          <w:sz w:val="16"/>
        </w:rPr>
        <w:t xml:space="preserve">. In the East Asian regional security context, Japan’s nuclearization could have significantly increased the risk of an arms race (particularly provoking China’s assertive responses, as well as having a domino effect of nuclear weaponization among other Asian actors, such as South Korea and Taiwan). </w:t>
      </w:r>
      <w:r w:rsidRPr="002B5A32">
        <w:rPr>
          <w:rStyle w:val="StyleUnderline"/>
        </w:rPr>
        <w:t>In the</w:t>
      </w:r>
      <w:r w:rsidRPr="002B5A32">
        <w:rPr>
          <w:sz w:val="16"/>
        </w:rPr>
        <w:t xml:space="preserve"> Japanese </w:t>
      </w:r>
      <w:r w:rsidRPr="002B5A32">
        <w:rPr>
          <w:rStyle w:val="Emphasis"/>
        </w:rPr>
        <w:t>domestic political</w:t>
      </w:r>
      <w:r w:rsidRPr="002B5A32">
        <w:rPr>
          <w:sz w:val="16"/>
        </w:rPr>
        <w:t xml:space="preserve"> </w:t>
      </w:r>
      <w:r w:rsidRPr="002B5A32">
        <w:rPr>
          <w:rStyle w:val="StyleUnderline"/>
        </w:rPr>
        <w:t>context, the choice to pursue an</w:t>
      </w:r>
      <w:r w:rsidRPr="002B5A32">
        <w:rPr>
          <w:sz w:val="16"/>
        </w:rPr>
        <w:t xml:space="preserve"> </w:t>
      </w:r>
      <w:r w:rsidRPr="002B5A32">
        <w:rPr>
          <w:rStyle w:val="Emphasis"/>
        </w:rPr>
        <w:t>independent</w:t>
      </w:r>
      <w:r w:rsidRPr="002B5A32">
        <w:rPr>
          <w:sz w:val="16"/>
        </w:rPr>
        <w:t xml:space="preserve"> </w:t>
      </w:r>
      <w:r w:rsidRPr="002B5A32">
        <w:rPr>
          <w:rStyle w:val="StyleUnderline"/>
        </w:rPr>
        <w:t>nuclear weapons program could</w:t>
      </w:r>
      <w:r w:rsidRPr="002B5A32">
        <w:rPr>
          <w:sz w:val="16"/>
        </w:rPr>
        <w:t xml:space="preserve"> have </w:t>
      </w:r>
      <w:r w:rsidRPr="002B5A32">
        <w:rPr>
          <w:rStyle w:val="Emphasis"/>
          <w:sz w:val="24"/>
          <w:szCs w:val="24"/>
        </w:rPr>
        <w:t>place</w:t>
      </w:r>
      <w:r w:rsidRPr="002B5A32">
        <w:rPr>
          <w:sz w:val="16"/>
        </w:rPr>
        <w:t xml:space="preserve">d </w:t>
      </w:r>
      <w:r w:rsidRPr="002B5A32">
        <w:rPr>
          <w:rStyle w:val="Emphasis"/>
          <w:sz w:val="24"/>
          <w:szCs w:val="24"/>
        </w:rPr>
        <w:t>enormous political pressure</w:t>
      </w:r>
      <w:r w:rsidRPr="002B5A32">
        <w:rPr>
          <w:sz w:val="16"/>
        </w:rPr>
        <w:t xml:space="preserve"> </w:t>
      </w:r>
      <w:r w:rsidRPr="002B5A32">
        <w:rPr>
          <w:rStyle w:val="StyleUnderline"/>
        </w:rPr>
        <w:t>on the Japanese government</w:t>
      </w:r>
      <w:r w:rsidRPr="002B5A32">
        <w:rPr>
          <w:sz w:val="16"/>
        </w:rPr>
        <w:t xml:space="preserve">, possibly </w:t>
      </w:r>
      <w:r w:rsidRPr="002B5A32">
        <w:rPr>
          <w:rStyle w:val="StyleUnderline"/>
        </w:rPr>
        <w:t>resulting in the</w:t>
      </w:r>
      <w:r w:rsidRPr="002B5A32">
        <w:rPr>
          <w:sz w:val="16"/>
        </w:rPr>
        <w:t xml:space="preserve"> </w:t>
      </w:r>
      <w:r w:rsidRPr="002B5A32">
        <w:rPr>
          <w:rStyle w:val="Emphasis"/>
        </w:rPr>
        <w:t>fall</w:t>
      </w:r>
      <w:r w:rsidRPr="002B5A32">
        <w:rPr>
          <w:sz w:val="16"/>
        </w:rPr>
        <w:t xml:space="preserve"> </w:t>
      </w:r>
      <w:r w:rsidRPr="002B5A32">
        <w:rPr>
          <w:rStyle w:val="StyleUnderline"/>
        </w:rPr>
        <w:t>of the pro-U.S. LDP government</w:t>
      </w:r>
      <w:r w:rsidRPr="002B5A32">
        <w:rPr>
          <w:sz w:val="16"/>
        </w:rPr>
        <w:t xml:space="preserve">. Hence, </w:t>
      </w:r>
      <w:r w:rsidRPr="002B5A32">
        <w:rPr>
          <w:rStyle w:val="StyleUnderline"/>
        </w:rPr>
        <w:t>Japanese strategists</w:t>
      </w:r>
      <w:r w:rsidRPr="002B5A32">
        <w:rPr>
          <w:sz w:val="16"/>
        </w:rPr>
        <w:t xml:space="preserve"> </w:t>
      </w:r>
      <w:r w:rsidRPr="002B5A32">
        <w:rPr>
          <w:rStyle w:val="Emphasis"/>
        </w:rPr>
        <w:t>concluded</w:t>
      </w:r>
      <w:r w:rsidRPr="002B5A32">
        <w:rPr>
          <w:sz w:val="16"/>
        </w:rPr>
        <w:t xml:space="preserve"> that </w:t>
      </w:r>
      <w:r w:rsidRPr="002B5A32">
        <w:rPr>
          <w:rStyle w:val="StyleUnderline"/>
        </w:rPr>
        <w:t>the pursuit of an independent nuclear weapons program would</w:t>
      </w:r>
      <w:r w:rsidRPr="002B5A32">
        <w:rPr>
          <w:sz w:val="16"/>
        </w:rPr>
        <w:t xml:space="preserve"> </w:t>
      </w:r>
      <w:r w:rsidRPr="002B5A32">
        <w:rPr>
          <w:rStyle w:val="Emphasis"/>
        </w:rPr>
        <w:t>undermine</w:t>
      </w:r>
      <w:r w:rsidRPr="002B5A32">
        <w:rPr>
          <w:sz w:val="16"/>
        </w:rPr>
        <w:t xml:space="preserve"> </w:t>
      </w:r>
      <w:r w:rsidRPr="002B5A32">
        <w:rPr>
          <w:rStyle w:val="StyleUnderline"/>
        </w:rPr>
        <w:t>Japan’s</w:t>
      </w:r>
      <w:r w:rsidRPr="002B5A32">
        <w:rPr>
          <w:sz w:val="16"/>
        </w:rPr>
        <w:t xml:space="preserve"> </w:t>
      </w:r>
      <w:r w:rsidRPr="002B5A32">
        <w:rPr>
          <w:rStyle w:val="Emphasis"/>
        </w:rPr>
        <w:t>vital</w:t>
      </w:r>
      <w:r w:rsidRPr="002B5A32">
        <w:rPr>
          <w:sz w:val="16"/>
        </w:rPr>
        <w:t xml:space="preserve"> </w:t>
      </w:r>
      <w:r w:rsidRPr="002B5A32">
        <w:rPr>
          <w:rStyle w:val="StyleUnderline"/>
        </w:rPr>
        <w:t>political and security interests</w:t>
      </w:r>
      <w:r w:rsidRPr="002B5A32">
        <w:rPr>
          <w:sz w:val="16"/>
        </w:rPr>
        <w:t xml:space="preserve">, </w:t>
      </w:r>
      <w:r w:rsidRPr="002B5A32">
        <w:rPr>
          <w:rStyle w:val="Emphasis"/>
        </w:rPr>
        <w:t>destabilize</w:t>
      </w:r>
      <w:r w:rsidRPr="002B5A32">
        <w:rPr>
          <w:sz w:val="16"/>
        </w:rPr>
        <w:t xml:space="preserve"> international </w:t>
      </w:r>
      <w:r w:rsidRPr="002B5A32">
        <w:rPr>
          <w:rStyle w:val="StyleUnderline"/>
        </w:rPr>
        <w:t>security</w:t>
      </w:r>
      <w:r w:rsidRPr="002B5A32">
        <w:rPr>
          <w:sz w:val="16"/>
        </w:rPr>
        <w:t xml:space="preserve"> environments, </w:t>
      </w:r>
      <w:r w:rsidRPr="002B5A32">
        <w:rPr>
          <w:rStyle w:val="StyleUnderline"/>
        </w:rPr>
        <w:t>and result in Japan’s</w:t>
      </w:r>
      <w:r w:rsidRPr="002B5A32">
        <w:rPr>
          <w:sz w:val="16"/>
        </w:rPr>
        <w:t xml:space="preserve"> </w:t>
      </w:r>
      <w:r w:rsidRPr="002B5A32">
        <w:rPr>
          <w:rStyle w:val="Emphasis"/>
        </w:rPr>
        <w:t>isolation</w:t>
      </w:r>
      <w:r w:rsidRPr="002B5A32">
        <w:rPr>
          <w:sz w:val="16"/>
        </w:rPr>
        <w:t xml:space="preserve"> </w:t>
      </w:r>
      <w:r w:rsidRPr="002B5A32">
        <w:rPr>
          <w:rStyle w:val="StyleUnderline"/>
        </w:rPr>
        <w:t>in the international system</w:t>
      </w:r>
      <w:r w:rsidRPr="002B5A32">
        <w:rPr>
          <w:sz w:val="16"/>
        </w:rPr>
        <w:t>. These sober calculations pressed Japanese leaders to intensify their efforts to garner U.S. security reassurances, which consequently increased Japanese reliance on the U.S. nuclear umbrella.</w:t>
      </w:r>
    </w:p>
    <w:p w14:paraId="56CF2637" w14:textId="3ADFF43E" w:rsidR="00085970" w:rsidRPr="00E62AA8" w:rsidRDefault="00085970" w:rsidP="00D33B0A">
      <w:pPr>
        <w:pStyle w:val="Heading3"/>
      </w:pPr>
      <w:r w:rsidRPr="00E62AA8">
        <w:t>No Prolif—</w:t>
      </w:r>
      <w:r w:rsidR="002B5A32" w:rsidRPr="00E62AA8">
        <w:t>Japan—Logistics</w:t>
      </w:r>
    </w:p>
    <w:p w14:paraId="268B1796" w14:textId="6EE00811" w:rsidR="00085970" w:rsidRDefault="00085970" w:rsidP="00085970">
      <w:pPr>
        <w:pStyle w:val="Heading4"/>
      </w:pPr>
      <w:r>
        <w:t xml:space="preserve">No Prolif—Logistical issues prevent Japan from pursing nukes  </w:t>
      </w:r>
    </w:p>
    <w:p w14:paraId="4114940F" w14:textId="77777777" w:rsidR="00085970" w:rsidRPr="006D538D" w:rsidRDefault="00085970" w:rsidP="00085970">
      <w:r>
        <w:rPr>
          <w:rStyle w:val="Cite"/>
        </w:rPr>
        <w:t>Priebe et al. 25</w:t>
      </w:r>
      <w:r>
        <w:t xml:space="preserve"> [Miranda Priebe, director of the Center for Analysis of U.S. Grand Strategy and a senior political scientist at RAND, Ph.D. in political science from MIT Master of Public Affairs degree from Princeton University and S.B. degrees in physics and political science from MIT; Mina Pollmann, Japan Research Fellow with the Leiden Asia Centre, Ph.D. in Political Science from MIT, and a B.S. in Foreign Service from Georgetown University; Naoko Aoki, Naoko Aoki is a political scientist at RAND who specializes in East Asian security issues, Ph.D. in policy studies from the University of Maryland, College Park, an M.A. in international relations and international economics from the Johns Hopkins University School of Advanced International Studies (SAIS); Alexandra T. Evans, associate director of the Strategy and Doctrine Program in RAND Project AIR FORCE and a policy researcher at RAND, Ph.D. in history from the University of Virginia and a B.A. in history from Vassar College;  Kristen Gunness, associate research department director, defense and political sciences department; senior policy researcher; and professor of policy analysis at the RAND School of Public Policy B.A. from Tufts University in international relations,  M.A. in security studies from Georgetown University’s Walsh School of Foreign Service, RAND "Anticipating Allies’ Responses to U.S. Retrenchment", 7-8-2025, https://www.rand.org/pubs/research_reports/RRA739-8.htmlaccessed 7-18-2025] /ety</w:t>
      </w:r>
    </w:p>
    <w:p w14:paraId="4D80D0A0" w14:textId="77777777" w:rsidR="00085970" w:rsidRPr="00FF4187" w:rsidRDefault="00085970" w:rsidP="00085970">
      <w:pPr>
        <w:rPr>
          <w:sz w:val="16"/>
        </w:rPr>
      </w:pPr>
      <w:r w:rsidRPr="00E433E5">
        <w:rPr>
          <w:rStyle w:val="Emphasis"/>
        </w:rPr>
        <w:t>Despite U.S. retrenchment and other geopolitical changes</w:t>
      </w:r>
      <w:r w:rsidRPr="00FF4187">
        <w:rPr>
          <w:sz w:val="16"/>
        </w:rPr>
        <w:t xml:space="preserve">, </w:t>
      </w:r>
      <w:r w:rsidRPr="00FF4187">
        <w:rPr>
          <w:rStyle w:val="StyleUnderline"/>
        </w:rPr>
        <w:t>Japanese leaders not only maintained the country’s policy of relying on U.S. extended nuclear deterrence but also worked to ensure its continuance</w:t>
      </w:r>
      <w:r w:rsidRPr="00FF4187">
        <w:rPr>
          <w:sz w:val="16"/>
        </w:rPr>
        <w:t xml:space="preserve">, assessing that it would be </w:t>
      </w:r>
      <w:r w:rsidRPr="00E433E5">
        <w:rPr>
          <w:rStyle w:val="Emphasis"/>
        </w:rPr>
        <w:t>unwise</w:t>
      </w:r>
      <w:r w:rsidRPr="00FF4187">
        <w:rPr>
          <w:rStyle w:val="StyleUnderline"/>
        </w:rPr>
        <w:t xml:space="preserve"> for Japan to acquire its own nuclear weapons for political, strategic, and diplomatic reasons</w:t>
      </w:r>
      <w:r w:rsidRPr="00FF4187">
        <w:rPr>
          <w:sz w:val="16"/>
        </w:rPr>
        <w:t>.</w:t>
      </w:r>
    </w:p>
    <w:p w14:paraId="61D06769" w14:textId="77777777" w:rsidR="00085970" w:rsidRPr="00FF4187" w:rsidRDefault="00085970" w:rsidP="00085970">
      <w:pPr>
        <w:rPr>
          <w:sz w:val="16"/>
        </w:rPr>
      </w:pPr>
      <w:r w:rsidRPr="00FF4187">
        <w:rPr>
          <w:rStyle w:val="StyleUnderline"/>
        </w:rPr>
        <w:t xml:space="preserve">Japan </w:t>
      </w:r>
      <w:r w:rsidRPr="00E433E5">
        <w:rPr>
          <w:rStyle w:val="Emphasis"/>
        </w:rPr>
        <w:t>had the technical potential</w:t>
      </w:r>
      <w:r w:rsidRPr="00FF4187">
        <w:rPr>
          <w:rStyle w:val="StyleUnderline"/>
        </w:rPr>
        <w:t xml:space="preserve"> to pursue a nuclear weapon program</w:t>
      </w:r>
      <w:r w:rsidRPr="00FF4187">
        <w:rPr>
          <w:sz w:val="16"/>
        </w:rPr>
        <w:t xml:space="preserve">.726 </w:t>
      </w:r>
      <w:r w:rsidRPr="00FF4187">
        <w:rPr>
          <w:rStyle w:val="StyleUnderline"/>
        </w:rPr>
        <w:t>However,</w:t>
      </w:r>
      <w:r w:rsidRPr="00FF4187">
        <w:rPr>
          <w:sz w:val="16"/>
        </w:rPr>
        <w:t xml:space="preserve"> multiple costbenefit analyses commissioned by the </w:t>
      </w:r>
      <w:r w:rsidRPr="00FF4187">
        <w:rPr>
          <w:rStyle w:val="StyleUnderline"/>
        </w:rPr>
        <w:t xml:space="preserve">Japanese government concluded that it made </w:t>
      </w:r>
      <w:r w:rsidRPr="00E433E5">
        <w:rPr>
          <w:rStyle w:val="Emphasis"/>
        </w:rPr>
        <w:t>no strategic sense</w:t>
      </w:r>
      <w:r w:rsidRPr="00FF4187">
        <w:rPr>
          <w:rStyle w:val="StyleUnderline"/>
        </w:rPr>
        <w:t xml:space="preserve"> for Japan to try to acquire nuclear weapons</w:t>
      </w:r>
      <w:r w:rsidRPr="00FF4187">
        <w:rPr>
          <w:sz w:val="16"/>
        </w:rPr>
        <w:t xml:space="preserve">.727 </w:t>
      </w:r>
      <w:r w:rsidRPr="00FF4187">
        <w:rPr>
          <w:rStyle w:val="StyleUnderline"/>
        </w:rPr>
        <w:t xml:space="preserve">Studies conducted both </w:t>
      </w:r>
      <w:r w:rsidRPr="00E433E5">
        <w:rPr>
          <w:rStyle w:val="Emphasis"/>
        </w:rPr>
        <w:t>before and during</w:t>
      </w:r>
      <w:r w:rsidRPr="00FF4187">
        <w:rPr>
          <w:rStyle w:val="StyleUnderline"/>
        </w:rPr>
        <w:t xml:space="preserve"> the period of U.S. retrenchment concluded that Japan should continue to rely on the U.S. nuclear umbrella</w:t>
      </w:r>
      <w:r w:rsidRPr="00FF4187">
        <w:rPr>
          <w:sz w:val="16"/>
        </w:rPr>
        <w:t>. Some of the reasons for this conclusion included the following:</w:t>
      </w:r>
    </w:p>
    <w:p w14:paraId="131C0675" w14:textId="77777777" w:rsidR="00085970" w:rsidRPr="00FF4187" w:rsidRDefault="00085970" w:rsidP="00085970">
      <w:pPr>
        <w:rPr>
          <w:sz w:val="16"/>
        </w:rPr>
      </w:pPr>
      <w:r w:rsidRPr="00FF4187">
        <w:rPr>
          <w:sz w:val="16"/>
        </w:rPr>
        <w:t xml:space="preserve">• The </w:t>
      </w:r>
      <w:r w:rsidRPr="00E433E5">
        <w:rPr>
          <w:rStyle w:val="Emphasis"/>
        </w:rPr>
        <w:t>costs</w:t>
      </w:r>
      <w:r w:rsidRPr="00FF4187">
        <w:rPr>
          <w:rStyle w:val="StyleUnderline"/>
        </w:rPr>
        <w:t xml:space="preserve"> of an indigenous program would be high</w:t>
      </w:r>
      <w:r w:rsidRPr="00FF4187">
        <w:rPr>
          <w:sz w:val="16"/>
        </w:rPr>
        <w:t>.</w:t>
      </w:r>
    </w:p>
    <w:p w14:paraId="35306BC7" w14:textId="77777777" w:rsidR="00085970" w:rsidRPr="00FF4187" w:rsidRDefault="00085970" w:rsidP="00085970">
      <w:pPr>
        <w:rPr>
          <w:sz w:val="16"/>
        </w:rPr>
      </w:pPr>
      <w:r w:rsidRPr="00FF4187">
        <w:rPr>
          <w:sz w:val="16"/>
        </w:rPr>
        <w:t xml:space="preserve">• Japan </w:t>
      </w:r>
      <w:r w:rsidRPr="00FF4187">
        <w:rPr>
          <w:rStyle w:val="StyleUnderline"/>
        </w:rPr>
        <w:t xml:space="preserve">lacked appropriate </w:t>
      </w:r>
      <w:r w:rsidRPr="00E433E5">
        <w:rPr>
          <w:rStyle w:val="Emphasis"/>
        </w:rPr>
        <w:t>test sites</w:t>
      </w:r>
      <w:r w:rsidRPr="00FF4187">
        <w:rPr>
          <w:sz w:val="16"/>
        </w:rPr>
        <w:t>.</w:t>
      </w:r>
    </w:p>
    <w:p w14:paraId="1DA390C1" w14:textId="77777777" w:rsidR="00085970" w:rsidRPr="00FF4187" w:rsidRDefault="00085970" w:rsidP="00085970">
      <w:pPr>
        <w:rPr>
          <w:sz w:val="16"/>
        </w:rPr>
      </w:pPr>
      <w:r w:rsidRPr="00FF4187">
        <w:rPr>
          <w:sz w:val="16"/>
        </w:rPr>
        <w:t xml:space="preserve">• Japan’s </w:t>
      </w:r>
      <w:r w:rsidRPr="00FF4187">
        <w:rPr>
          <w:rStyle w:val="StyleUnderline"/>
        </w:rPr>
        <w:t xml:space="preserve">small size and </w:t>
      </w:r>
      <w:r w:rsidRPr="00E433E5">
        <w:rPr>
          <w:rStyle w:val="Emphasis"/>
        </w:rPr>
        <w:t>high population density</w:t>
      </w:r>
      <w:r w:rsidRPr="00FF4187">
        <w:rPr>
          <w:rStyle w:val="StyleUnderline"/>
        </w:rPr>
        <w:t xml:space="preserve"> made the credibility of a land-based secondstrike capability uncertain</w:t>
      </w:r>
      <w:r w:rsidRPr="00FF4187">
        <w:rPr>
          <w:sz w:val="16"/>
        </w:rPr>
        <w:t>.</w:t>
      </w:r>
    </w:p>
    <w:p w14:paraId="26F4FF53" w14:textId="77777777" w:rsidR="00085970" w:rsidRPr="00FF4187" w:rsidRDefault="00085970" w:rsidP="00085970">
      <w:pPr>
        <w:rPr>
          <w:sz w:val="16"/>
        </w:rPr>
      </w:pPr>
      <w:r w:rsidRPr="00FF4187">
        <w:rPr>
          <w:sz w:val="16"/>
        </w:rPr>
        <w:t xml:space="preserve">• The </w:t>
      </w:r>
      <w:r w:rsidRPr="00FF4187">
        <w:rPr>
          <w:rStyle w:val="StyleUnderline"/>
        </w:rPr>
        <w:t xml:space="preserve">public </w:t>
      </w:r>
      <w:r w:rsidRPr="00E433E5">
        <w:rPr>
          <w:rStyle w:val="Emphasis"/>
        </w:rPr>
        <w:t>opposed</w:t>
      </w:r>
      <w:r w:rsidRPr="00FF4187">
        <w:rPr>
          <w:rStyle w:val="StyleUnderline"/>
        </w:rPr>
        <w:t xml:space="preserve"> nuclear weapons</w:t>
      </w:r>
      <w:r w:rsidRPr="00FF4187">
        <w:rPr>
          <w:sz w:val="16"/>
        </w:rPr>
        <w:t>.</w:t>
      </w:r>
    </w:p>
    <w:p w14:paraId="1FF3EA5F" w14:textId="77777777" w:rsidR="00085970" w:rsidRPr="00FF4187" w:rsidRDefault="00085970" w:rsidP="00085970">
      <w:pPr>
        <w:rPr>
          <w:sz w:val="16"/>
        </w:rPr>
      </w:pPr>
      <w:r w:rsidRPr="00FF4187">
        <w:rPr>
          <w:sz w:val="16"/>
        </w:rPr>
        <w:t>• The United States opposed proliferation.728</w:t>
      </w:r>
    </w:p>
    <w:p w14:paraId="6B730278" w14:textId="77777777" w:rsidR="00085970" w:rsidRDefault="00085970" w:rsidP="00085970">
      <w:pPr>
        <w:rPr>
          <w:sz w:val="16"/>
        </w:rPr>
      </w:pPr>
      <w:r w:rsidRPr="00FF4187">
        <w:rPr>
          <w:sz w:val="16"/>
        </w:rPr>
        <w:t xml:space="preserve">We </w:t>
      </w:r>
      <w:r w:rsidRPr="00E433E5">
        <w:rPr>
          <w:rStyle w:val="Emphasis"/>
        </w:rPr>
        <w:t>did not find any evidence</w:t>
      </w:r>
      <w:r w:rsidRPr="00FF4187">
        <w:rPr>
          <w:rStyle w:val="StyleUnderline"/>
        </w:rPr>
        <w:t xml:space="preserve"> that Japan took further steps toward acquiring its own nuclear capability in this period</w:t>
      </w:r>
      <w:r w:rsidRPr="00FF4187">
        <w:rPr>
          <w:sz w:val="16"/>
        </w:rPr>
        <w:t xml:space="preserve">. Scholars and analysts who have examined declassified Japanese and U.S. documents, oral history collections, and memoirs of former </w:t>
      </w:r>
      <w:r w:rsidRPr="00FF4187">
        <w:rPr>
          <w:rStyle w:val="StyleUnderline"/>
        </w:rPr>
        <w:t xml:space="preserve">policymakers argue that the combination of public and private U.S. security assurances and secret agreements concerning U.S. nuclear re-entry rights and transit rights were </w:t>
      </w:r>
      <w:r w:rsidRPr="00E433E5">
        <w:rPr>
          <w:rStyle w:val="Emphasis"/>
        </w:rPr>
        <w:t>sufficient for Japanese leaders to believe that an independent nuclear deterrent was unnecessary</w:t>
      </w:r>
      <w:r w:rsidRPr="00FF4187">
        <w:rPr>
          <w:rStyle w:val="StyleUnderline"/>
        </w:rPr>
        <w:t xml:space="preserve"> and might even be counterproductive for Japan’s security</w:t>
      </w:r>
      <w:r w:rsidRPr="00FF4187">
        <w:rPr>
          <w:sz w:val="16"/>
        </w:rPr>
        <w:t xml:space="preserve">.729 </w:t>
      </w:r>
      <w:r w:rsidRPr="00FF4187">
        <w:rPr>
          <w:rStyle w:val="StyleUnderline"/>
        </w:rPr>
        <w:t xml:space="preserve">Although Japan consistently decided against developing indigenous nuclear weapons, it deliberately maintained the technical capability for it, </w:t>
      </w:r>
      <w:r w:rsidRPr="00E433E5">
        <w:rPr>
          <w:rStyle w:val="Emphasis"/>
        </w:rPr>
        <w:t>in part to keep</w:t>
      </w:r>
      <w:r w:rsidRPr="00FF4187">
        <w:rPr>
          <w:rStyle w:val="StyleUnderline"/>
        </w:rPr>
        <w:t xml:space="preserve"> the United States </w:t>
      </w:r>
      <w:r w:rsidRPr="00E433E5">
        <w:rPr>
          <w:rStyle w:val="Emphasis"/>
        </w:rPr>
        <w:t>committed</w:t>
      </w:r>
      <w:r w:rsidRPr="00FF4187">
        <w:rPr>
          <w:rStyle w:val="StyleUnderline"/>
        </w:rPr>
        <w:t xml:space="preserve"> to Japan’s defense</w:t>
      </w:r>
      <w:r w:rsidRPr="00FF4187">
        <w:rPr>
          <w:sz w:val="16"/>
        </w:rPr>
        <w:t xml:space="preserve">.730 </w:t>
      </w:r>
    </w:p>
    <w:p w14:paraId="2636FCC0" w14:textId="77777777" w:rsidR="00085970" w:rsidRPr="00085970" w:rsidRDefault="00085970" w:rsidP="00085970"/>
    <w:p w14:paraId="100D5DB3" w14:textId="40D9D4A4" w:rsidR="001A725D" w:rsidRDefault="001A725D" w:rsidP="00D33B0A">
      <w:pPr>
        <w:pStyle w:val="Heading3"/>
      </w:pPr>
      <w:r>
        <w:t xml:space="preserve">No </w:t>
      </w:r>
      <w:r w:rsidR="002B5A32">
        <w:t>Prolif</w:t>
      </w:r>
      <w:r>
        <w:t>—</w:t>
      </w:r>
      <w:r w:rsidR="002B5A32">
        <w:t>Japan—Time Frame</w:t>
      </w:r>
    </w:p>
    <w:p w14:paraId="63BBE254" w14:textId="77777777" w:rsidR="001A725D" w:rsidRPr="002D7841" w:rsidRDefault="001A725D" w:rsidP="001A725D">
      <w:pPr>
        <w:pStyle w:val="Heading4"/>
      </w:pPr>
      <w:r w:rsidRPr="002D7841">
        <w:t>Takes a decade</w:t>
      </w:r>
    </w:p>
    <w:p w14:paraId="39E699F1" w14:textId="77777777" w:rsidR="001A725D" w:rsidRPr="002D7841" w:rsidRDefault="001A725D" w:rsidP="001A725D">
      <w:r w:rsidRPr="002D7841">
        <w:t xml:space="preserve">Kelly C. </w:t>
      </w:r>
      <w:r w:rsidRPr="002D7841">
        <w:rPr>
          <w:rStyle w:val="Cite"/>
        </w:rPr>
        <w:t>Wadsworth 19</w:t>
      </w:r>
      <w:r w:rsidRPr="002D7841">
        <w:t>, PhD student in International Security Studies at the University of Pittsburgh, April 2019, “Should Japan Adopt Conventional Missile Strike Capabilities?,” Asia Policy, Vol. 14, No. 2, p. 61-87</w:t>
      </w:r>
    </w:p>
    <w:p w14:paraId="5EAC7BD4" w14:textId="77777777" w:rsidR="001A725D" w:rsidRPr="0048782B" w:rsidRDefault="001A725D" w:rsidP="001A725D">
      <w:pPr>
        <w:rPr>
          <w:sz w:val="16"/>
        </w:rPr>
      </w:pPr>
      <w:r w:rsidRPr="0048782B">
        <w:rPr>
          <w:sz w:val="16"/>
        </w:rPr>
        <w:t xml:space="preserve">The Japanese government has been making incremental changes not only on the legal front but also in the capabilities of the JSDF. Most </w:t>
      </w:r>
      <w:r w:rsidRPr="0048782B">
        <w:rPr>
          <w:rStyle w:val="Emphasis"/>
          <w:highlight w:val="cyan"/>
        </w:rPr>
        <w:t>experts agree</w:t>
      </w:r>
      <w:r w:rsidRPr="0048782B">
        <w:rPr>
          <w:sz w:val="16"/>
        </w:rPr>
        <w:t xml:space="preserve">, though, that </w:t>
      </w:r>
      <w:r w:rsidRPr="0048782B">
        <w:rPr>
          <w:rStyle w:val="StyleUnderline"/>
          <w:highlight w:val="cyan"/>
        </w:rPr>
        <w:t xml:space="preserve">even if a bigger budget for defense spending were </w:t>
      </w:r>
      <w:r w:rsidRPr="0048782B">
        <w:rPr>
          <w:rStyle w:val="Emphasis"/>
          <w:highlight w:val="cyan"/>
        </w:rPr>
        <w:t>approved tomorrow</w:t>
      </w:r>
      <w:r w:rsidRPr="0048782B">
        <w:rPr>
          <w:sz w:val="16"/>
        </w:rPr>
        <w:t xml:space="preserve">, </w:t>
      </w:r>
      <w:r w:rsidRPr="0048782B">
        <w:rPr>
          <w:rStyle w:val="Emphasis"/>
          <w:highlight w:val="cyan"/>
        </w:rPr>
        <w:t>it would be at least a decade until Japan would have</w:t>
      </w:r>
      <w:r w:rsidRPr="0048782B">
        <w:rPr>
          <w:rStyle w:val="Emphasis"/>
        </w:rPr>
        <w:t xml:space="preserve"> a </w:t>
      </w:r>
      <w:r w:rsidRPr="0048782B">
        <w:rPr>
          <w:rStyle w:val="Emphasis"/>
          <w:highlight w:val="cyan"/>
        </w:rPr>
        <w:t>usable</w:t>
      </w:r>
      <w:r w:rsidRPr="0048782B">
        <w:rPr>
          <w:rStyle w:val="Emphasis"/>
        </w:rPr>
        <w:t xml:space="preserve">, independent </w:t>
      </w:r>
      <w:r w:rsidRPr="0048782B">
        <w:rPr>
          <w:rStyle w:val="Emphasis"/>
          <w:highlight w:val="cyan"/>
        </w:rPr>
        <w:t>conventional</w:t>
      </w:r>
      <w:r w:rsidRPr="0048782B">
        <w:rPr>
          <w:rStyle w:val="Emphasis"/>
        </w:rPr>
        <w:t xml:space="preserve"> missile </w:t>
      </w:r>
      <w:r w:rsidRPr="0048782B">
        <w:rPr>
          <w:rStyle w:val="Emphasis"/>
          <w:highlight w:val="cyan"/>
        </w:rPr>
        <w:t>strike</w:t>
      </w:r>
      <w:r w:rsidRPr="0048782B">
        <w:rPr>
          <w:rStyle w:val="Emphasis"/>
        </w:rPr>
        <w:t xml:space="preserve"> capability</w:t>
      </w:r>
      <w:r w:rsidRPr="0048782B">
        <w:rPr>
          <w:sz w:val="16"/>
        </w:rPr>
        <w:t>.</w:t>
      </w:r>
    </w:p>
    <w:p w14:paraId="1A176695" w14:textId="77777777" w:rsidR="001A725D" w:rsidRPr="0048782B" w:rsidRDefault="001A725D" w:rsidP="001A725D">
      <w:pPr>
        <w:rPr>
          <w:sz w:val="16"/>
        </w:rPr>
      </w:pPr>
      <w:r w:rsidRPr="0048782B">
        <w:rPr>
          <w:sz w:val="16"/>
        </w:rPr>
        <w:t xml:space="preserve">In 2006, Pinkston and Sakurai conducted an analysis of the debates in </w:t>
      </w:r>
      <w:r w:rsidRPr="0048782B">
        <w:rPr>
          <w:rStyle w:val="StyleUnderline"/>
          <w:highlight w:val="cyan"/>
        </w:rPr>
        <w:t>Japan</w:t>
      </w:r>
      <w:r w:rsidRPr="0048782B">
        <w:rPr>
          <w:sz w:val="16"/>
        </w:rPr>
        <w:t xml:space="preserve"> on a preemptive strike against the DPRK. The analysis concluded that the JSDF </w:t>
      </w:r>
      <w:r w:rsidRPr="0048782B">
        <w:rPr>
          <w:rStyle w:val="StyleUnderline"/>
          <w:highlight w:val="cyan"/>
        </w:rPr>
        <w:t>would need</w:t>
      </w:r>
      <w:r w:rsidRPr="0048782B">
        <w:rPr>
          <w:sz w:val="16"/>
        </w:rPr>
        <w:t xml:space="preserve"> </w:t>
      </w:r>
      <w:r w:rsidRPr="0048782B">
        <w:rPr>
          <w:rStyle w:val="Emphasis"/>
          <w:highlight w:val="cyan"/>
        </w:rPr>
        <w:t>significant time and U.S. support</w:t>
      </w:r>
      <w:r w:rsidRPr="0048782B">
        <w:rPr>
          <w:sz w:val="16"/>
        </w:rPr>
        <w:t xml:space="preserve"> </w:t>
      </w:r>
      <w:r w:rsidRPr="0048782B">
        <w:rPr>
          <w:rStyle w:val="StyleUnderline"/>
          <w:highlight w:val="cyan"/>
        </w:rPr>
        <w:t>to acquire</w:t>
      </w:r>
      <w:r w:rsidRPr="0048782B">
        <w:rPr>
          <w:rStyle w:val="StyleUnderline"/>
        </w:rPr>
        <w:t xml:space="preserve"> the appropriate aircraft, </w:t>
      </w:r>
      <w:r w:rsidRPr="0048782B">
        <w:rPr>
          <w:rStyle w:val="StyleUnderline"/>
          <w:highlight w:val="cyan"/>
        </w:rPr>
        <w:t>weaponry</w:t>
      </w:r>
      <w:r w:rsidRPr="0048782B">
        <w:rPr>
          <w:rStyle w:val="StyleUnderline"/>
        </w:rPr>
        <w:t xml:space="preserve">, </w:t>
      </w:r>
      <w:r w:rsidRPr="0048782B">
        <w:rPr>
          <w:rStyle w:val="StyleUnderline"/>
          <w:highlight w:val="cyan"/>
        </w:rPr>
        <w:t>and training</w:t>
      </w:r>
      <w:r w:rsidRPr="0048782B">
        <w:rPr>
          <w:rStyle w:val="StyleUnderline"/>
        </w:rPr>
        <w:t xml:space="preserve"> required for a strike</w:t>
      </w:r>
      <w:r w:rsidRPr="0048782B">
        <w:rPr>
          <w:sz w:val="16"/>
        </w:rPr>
        <w:t xml:space="preserve"> against North Korea.49 More specifically, their analysis noted that Japan would need to obtain the following systems or capabilities to carry out a successful strike: the ability to destroy air defense radars, low-flying aircraft capable of avoiding radar detection, ASMs or cruise missiles, and the ability to collect intelligence [End Page 76] on enemy missile facilities.50 Tokyo has been working with Washington to make progress toward these goals.51</w:t>
      </w:r>
    </w:p>
    <w:p w14:paraId="410309F6" w14:textId="77777777" w:rsidR="002B5A32" w:rsidRPr="00B720F3" w:rsidRDefault="002B5A32" w:rsidP="002B5A32">
      <w:pPr>
        <w:pStyle w:val="Heading4"/>
      </w:pPr>
      <w:r>
        <w:t>No ‘six months.’</w:t>
      </w:r>
    </w:p>
    <w:p w14:paraId="2CA1F384" w14:textId="77777777" w:rsidR="002B5A32" w:rsidRDefault="002B5A32" w:rsidP="002B5A32">
      <w:r w:rsidRPr="00B720F3">
        <w:t xml:space="preserve">Jeffrey </w:t>
      </w:r>
      <w:r w:rsidRPr="00B720F3">
        <w:rPr>
          <w:rStyle w:val="Cite"/>
        </w:rPr>
        <w:t>Lewis 14</w:t>
      </w:r>
      <w:r w:rsidRPr="00B720F3">
        <w:t xml:space="preserve">, </w:t>
      </w:r>
      <w:r>
        <w:t>D</w:t>
      </w:r>
      <w:r w:rsidRPr="00B720F3">
        <w:t>irector</w:t>
      </w:r>
      <w:r>
        <w:t xml:space="preserve">, </w:t>
      </w:r>
      <w:r w:rsidRPr="00B720F3">
        <w:t>East Asia Nonproliferation Program</w:t>
      </w:r>
      <w:r>
        <w:t xml:space="preserve">, </w:t>
      </w:r>
      <w:r w:rsidRPr="00B720F3">
        <w:t xml:space="preserve">Middlebury Institute of International Studies, "If Japan Wanted </w:t>
      </w:r>
      <w:r>
        <w:t>t</w:t>
      </w:r>
      <w:r w:rsidRPr="00B720F3">
        <w:t xml:space="preserve">o Build </w:t>
      </w:r>
      <w:r>
        <w:t>a</w:t>
      </w:r>
      <w:r w:rsidRPr="00B720F3">
        <w:t xml:space="preserve"> Nuclear Bomb It’</w:t>
      </w:r>
      <w:r>
        <w:t>d</w:t>
      </w:r>
      <w:r w:rsidRPr="00B720F3">
        <w:t xml:space="preserve"> Be Awesome </w:t>
      </w:r>
      <w:r>
        <w:t>a</w:t>
      </w:r>
      <w:r w:rsidRPr="00B720F3">
        <w:t xml:space="preserve">t It," Foreign Policy, </w:t>
      </w:r>
      <w:r>
        <w:t>0</w:t>
      </w:r>
      <w:r w:rsidRPr="00B720F3">
        <w:t>6</w:t>
      </w:r>
      <w:r>
        <w:t>/</w:t>
      </w:r>
      <w:r w:rsidRPr="00B720F3">
        <w:t>26</w:t>
      </w:r>
      <w:r>
        <w:t>/</w:t>
      </w:r>
      <w:r w:rsidRPr="00B720F3">
        <w:t>2014, https://foreignpolicy.com/2014/06/26/if-japan-wanted-to-build-a-nuclear-bomb-itd-be-awesome-at-it/.</w:t>
      </w:r>
      <w:r>
        <w:t xml:space="preserve"> [italics in original]</w:t>
      </w:r>
    </w:p>
    <w:p w14:paraId="5C07DDED" w14:textId="77777777" w:rsidR="002B5A32" w:rsidRPr="00B720F3" w:rsidRDefault="002B5A32" w:rsidP="002B5A32">
      <w:pPr>
        <w:rPr>
          <w:sz w:val="16"/>
        </w:rPr>
      </w:pPr>
      <w:r w:rsidRPr="00B720F3">
        <w:rPr>
          <w:sz w:val="16"/>
        </w:rPr>
        <w:t xml:space="preserve">Nor, I hasten to </w:t>
      </w:r>
      <w:r w:rsidRPr="00B720F3">
        <w:rPr>
          <w:rStyle w:val="StyleUnderline"/>
        </w:rPr>
        <w:t>add, is Japan</w:t>
      </w:r>
      <w:r w:rsidRPr="00B720F3">
        <w:rPr>
          <w:sz w:val="16"/>
        </w:rPr>
        <w:t xml:space="preserve"> </w:t>
      </w:r>
      <w:r w:rsidRPr="00B720F3">
        <w:rPr>
          <w:rStyle w:val="Emphasis"/>
          <w:highlight w:val="cyan"/>
        </w:rPr>
        <w:t>"six months away"</w:t>
      </w:r>
      <w:r w:rsidRPr="00B720F3">
        <w:rPr>
          <w:sz w:val="16"/>
        </w:rPr>
        <w:t xml:space="preserve"> </w:t>
      </w:r>
      <w:r w:rsidRPr="00B720F3">
        <w:rPr>
          <w:rStyle w:val="StyleUnderline"/>
        </w:rPr>
        <w:t>from a bomb</w:t>
      </w:r>
      <w:r w:rsidRPr="00B720F3">
        <w:rPr>
          <w:sz w:val="16"/>
        </w:rPr>
        <w:t xml:space="preserve">, even if you hear that all the time. Recently </w:t>
      </w:r>
      <w:r w:rsidRPr="00B720F3">
        <w:rPr>
          <w:rStyle w:val="StyleUnderline"/>
        </w:rPr>
        <w:t>some senior U.S. officials</w:t>
      </w:r>
      <w:r w:rsidRPr="00B720F3">
        <w:rPr>
          <w:sz w:val="16"/>
        </w:rPr>
        <w:t xml:space="preserve"> </w:t>
      </w:r>
      <w:r w:rsidRPr="00B720F3">
        <w:rPr>
          <w:rStyle w:val="Emphasis"/>
        </w:rPr>
        <w:t>repeated</w:t>
      </w:r>
      <w:r w:rsidRPr="00B720F3">
        <w:rPr>
          <w:sz w:val="16"/>
        </w:rPr>
        <w:t xml:space="preserve"> </w:t>
      </w:r>
      <w:r w:rsidRPr="00B720F3">
        <w:rPr>
          <w:rStyle w:val="StyleUnderline"/>
        </w:rPr>
        <w:t>the</w:t>
      </w:r>
      <w:r w:rsidRPr="00B720F3">
        <w:rPr>
          <w:sz w:val="16"/>
        </w:rPr>
        <w:t xml:space="preserve"> "six month" </w:t>
      </w:r>
      <w:r w:rsidRPr="00B720F3">
        <w:rPr>
          <w:rStyle w:val="StyleUnderline"/>
        </w:rPr>
        <w:t>claim</w:t>
      </w:r>
      <w:r w:rsidRPr="00B720F3">
        <w:rPr>
          <w:sz w:val="16"/>
        </w:rPr>
        <w:t xml:space="preserve"> to NBC reporter Robert Windrem. </w:t>
      </w:r>
      <w:r w:rsidRPr="00B720F3">
        <w:rPr>
          <w:rStyle w:val="StyleUnderline"/>
          <w:highlight w:val="cyan"/>
        </w:rPr>
        <w:t>There is</w:t>
      </w:r>
      <w:r w:rsidRPr="00B720F3">
        <w:rPr>
          <w:sz w:val="16"/>
          <w:highlight w:val="cyan"/>
        </w:rPr>
        <w:t xml:space="preserve"> </w:t>
      </w:r>
      <w:r w:rsidRPr="00B720F3">
        <w:rPr>
          <w:rStyle w:val="Emphasis"/>
          <w:sz w:val="24"/>
          <w:szCs w:val="24"/>
          <w:highlight w:val="cyan"/>
        </w:rPr>
        <w:t>no technical basis</w:t>
      </w:r>
      <w:r w:rsidRPr="00B720F3">
        <w:rPr>
          <w:rStyle w:val="Emphasis"/>
          <w:sz w:val="24"/>
          <w:szCs w:val="24"/>
        </w:rPr>
        <w:t xml:space="preserve"> for such a statement</w:t>
      </w:r>
      <w:r w:rsidRPr="00B720F3">
        <w:rPr>
          <w:sz w:val="16"/>
        </w:rPr>
        <w:t xml:space="preserve">. I once actually tried to trace the heritage of that irksome claim. As far as I could tell, </w:t>
      </w:r>
      <w:r w:rsidRPr="00B720F3">
        <w:rPr>
          <w:rStyle w:val="StyleUnderline"/>
        </w:rPr>
        <w:t xml:space="preserve">it </w:t>
      </w:r>
      <w:r w:rsidRPr="00B720F3">
        <w:rPr>
          <w:rStyle w:val="StyleUnderline"/>
          <w:highlight w:val="cyan"/>
        </w:rPr>
        <w:t>dates to</w:t>
      </w:r>
      <w:r w:rsidRPr="00B720F3">
        <w:rPr>
          <w:rStyle w:val="StyleUnderline"/>
        </w:rPr>
        <w:t xml:space="preserve"> a conversation with a "Japanese strategic thinker" in</w:t>
      </w:r>
      <w:r w:rsidRPr="00B720F3">
        <w:rPr>
          <w:sz w:val="16"/>
        </w:rPr>
        <w:t xml:space="preserve"> </w:t>
      </w:r>
      <w:r w:rsidRPr="00B720F3">
        <w:rPr>
          <w:rStyle w:val="Emphasis"/>
        </w:rPr>
        <w:t>1976</w:t>
      </w:r>
      <w:r w:rsidRPr="00B720F3">
        <w:rPr>
          <w:sz w:val="16"/>
        </w:rPr>
        <w:t xml:space="preserve"> that is cited in Richard Halloran’s 1991 book, </w:t>
      </w:r>
      <w:r w:rsidRPr="00B720F3">
        <w:rPr>
          <w:i/>
          <w:iCs/>
          <w:sz w:val="16"/>
        </w:rPr>
        <w:t>Chrysanthemum and Sword Revisited: Is Japanese Militarism Resurgent?</w:t>
      </w:r>
      <w:r w:rsidRPr="00B720F3">
        <w:rPr>
          <w:sz w:val="16"/>
        </w:rPr>
        <w:t xml:space="preserve"> The </w:t>
      </w:r>
      <w:r w:rsidRPr="00B720F3">
        <w:rPr>
          <w:rStyle w:val="StyleUnderline"/>
        </w:rPr>
        <w:t>claim is made in passing</w:t>
      </w:r>
      <w:r w:rsidRPr="00B720F3">
        <w:rPr>
          <w:sz w:val="16"/>
        </w:rPr>
        <w:t xml:space="preserve">, </w:t>
      </w:r>
      <w:r w:rsidRPr="00B720F3">
        <w:rPr>
          <w:rStyle w:val="Emphasis"/>
          <w:highlight w:val="cyan"/>
        </w:rPr>
        <w:t>not</w:t>
      </w:r>
      <w:r w:rsidRPr="00B720F3">
        <w:rPr>
          <w:sz w:val="16"/>
        </w:rPr>
        <w:t xml:space="preserve"> </w:t>
      </w:r>
      <w:r w:rsidRPr="00B720F3">
        <w:rPr>
          <w:rStyle w:val="StyleUnderline"/>
        </w:rPr>
        <w:t xml:space="preserve">as </w:t>
      </w:r>
      <w:r w:rsidRPr="00B720F3">
        <w:rPr>
          <w:rStyle w:val="StyleUnderline"/>
          <w:highlight w:val="cyan"/>
        </w:rPr>
        <w:t>a</w:t>
      </w:r>
      <w:r w:rsidRPr="00B720F3">
        <w:rPr>
          <w:sz w:val="16"/>
          <w:highlight w:val="cyan"/>
        </w:rPr>
        <w:t xml:space="preserve"> </w:t>
      </w:r>
      <w:r w:rsidRPr="00B720F3">
        <w:rPr>
          <w:rStyle w:val="Emphasis"/>
          <w:highlight w:val="cyan"/>
        </w:rPr>
        <w:t>formal assessment</w:t>
      </w:r>
      <w:r w:rsidRPr="00B720F3">
        <w:rPr>
          <w:sz w:val="16"/>
        </w:rPr>
        <w:t xml:space="preserve"> </w:t>
      </w:r>
      <w:r w:rsidRPr="00B720F3">
        <w:rPr>
          <w:rStyle w:val="StyleUnderline"/>
        </w:rPr>
        <w:t>of Japan’s technological capability or plans</w:t>
      </w:r>
      <w:r w:rsidRPr="00B720F3">
        <w:rPr>
          <w:sz w:val="16"/>
        </w:rPr>
        <w:t xml:space="preserve">. </w:t>
      </w:r>
      <w:r w:rsidRPr="00B720F3">
        <w:rPr>
          <w:rStyle w:val="StyleUnderline"/>
        </w:rPr>
        <w:t>"Six months"</w:t>
      </w:r>
      <w:r w:rsidRPr="00B720F3">
        <w:rPr>
          <w:sz w:val="16"/>
        </w:rPr>
        <w:t xml:space="preserve"> </w:t>
      </w:r>
      <w:r w:rsidRPr="00B720F3">
        <w:rPr>
          <w:rStyle w:val="Emphasis"/>
        </w:rPr>
        <w:t>in context</w:t>
      </w:r>
      <w:r w:rsidRPr="00B720F3">
        <w:rPr>
          <w:sz w:val="16"/>
        </w:rPr>
        <w:t xml:space="preserve"> </w:t>
      </w:r>
      <w:r w:rsidRPr="00B720F3">
        <w:rPr>
          <w:rStyle w:val="StyleUnderline"/>
          <w:highlight w:val="cyan"/>
        </w:rPr>
        <w:t>is like the</w:t>
      </w:r>
      <w:r w:rsidRPr="00B720F3">
        <w:rPr>
          <w:sz w:val="16"/>
          <w:highlight w:val="cyan"/>
        </w:rPr>
        <w:t xml:space="preserve"> </w:t>
      </w:r>
      <w:r w:rsidRPr="00B720F3">
        <w:rPr>
          <w:rStyle w:val="Emphasis"/>
          <w:highlight w:val="cyan"/>
        </w:rPr>
        <w:t>biblical "40"</w:t>
      </w:r>
      <w:r w:rsidRPr="00B720F3">
        <w:rPr>
          <w:sz w:val="16"/>
        </w:rPr>
        <w:t xml:space="preserve"> — that is to say, </w:t>
      </w:r>
      <w:r w:rsidRPr="00B720F3">
        <w:rPr>
          <w:rStyle w:val="StyleUnderline"/>
        </w:rPr>
        <w:t>it means "fairly soon" just like</w:t>
      </w:r>
      <w:r w:rsidRPr="00B720F3">
        <w:rPr>
          <w:sz w:val="16"/>
        </w:rPr>
        <w:t xml:space="preserve"> </w:t>
      </w:r>
      <w:r w:rsidRPr="00B720F3">
        <w:rPr>
          <w:rStyle w:val="Emphasis"/>
        </w:rPr>
        <w:t>"40 days and 40 nights"</w:t>
      </w:r>
      <w:r w:rsidRPr="00B720F3">
        <w:rPr>
          <w:sz w:val="16"/>
        </w:rPr>
        <w:t xml:space="preserve"> </w:t>
      </w:r>
      <w:r w:rsidRPr="00B720F3">
        <w:rPr>
          <w:rStyle w:val="StyleUnderline"/>
        </w:rPr>
        <w:t>means it rained a long, long time</w:t>
      </w:r>
      <w:r w:rsidRPr="00B720F3">
        <w:rPr>
          <w:sz w:val="16"/>
        </w:rPr>
        <w:t>.</w:t>
      </w:r>
    </w:p>
    <w:p w14:paraId="34D9B82C" w14:textId="77777777" w:rsidR="002B5A32" w:rsidRPr="00B720F3" w:rsidRDefault="002B5A32" w:rsidP="002B5A32">
      <w:pPr>
        <w:rPr>
          <w:sz w:val="16"/>
        </w:rPr>
      </w:pPr>
      <w:r w:rsidRPr="00B720F3">
        <w:rPr>
          <w:sz w:val="16"/>
        </w:rPr>
        <w:t xml:space="preserve">Other than one bit of yellow journalism in the </w:t>
      </w:r>
      <w:r w:rsidRPr="00B720F3">
        <w:rPr>
          <w:i/>
          <w:iCs/>
          <w:sz w:val="16"/>
        </w:rPr>
        <w:t>Sunday Times</w:t>
      </w:r>
      <w:r w:rsidRPr="00B720F3">
        <w:rPr>
          <w:sz w:val="16"/>
        </w:rPr>
        <w:t xml:space="preserve">, </w:t>
      </w:r>
      <w:r w:rsidRPr="00B720F3">
        <w:rPr>
          <w:rStyle w:val="StyleUnderline"/>
        </w:rPr>
        <w:t>no one has attempted to document a</w:t>
      </w:r>
      <w:r w:rsidRPr="00B720F3">
        <w:rPr>
          <w:sz w:val="16"/>
        </w:rPr>
        <w:t xml:space="preserve"> </w:t>
      </w:r>
      <w:r w:rsidRPr="00B720F3">
        <w:rPr>
          <w:rStyle w:val="Emphasis"/>
        </w:rPr>
        <w:t>technical basis</w:t>
      </w:r>
      <w:r w:rsidRPr="00B720F3">
        <w:rPr>
          <w:sz w:val="16"/>
        </w:rPr>
        <w:t xml:space="preserve"> </w:t>
      </w:r>
      <w:r w:rsidRPr="00B720F3">
        <w:rPr>
          <w:rStyle w:val="StyleUnderline"/>
        </w:rPr>
        <w:t>for the "six-month" claim</w:t>
      </w:r>
      <w:r w:rsidRPr="00B720F3">
        <w:rPr>
          <w:sz w:val="16"/>
        </w:rPr>
        <w:t xml:space="preserve">. </w:t>
      </w:r>
      <w:r w:rsidRPr="00B720F3">
        <w:rPr>
          <w:rStyle w:val="StyleUnderline"/>
        </w:rPr>
        <w:t>There have been</w:t>
      </w:r>
      <w:r w:rsidRPr="00B720F3">
        <w:rPr>
          <w:sz w:val="16"/>
        </w:rPr>
        <w:t xml:space="preserve"> </w:t>
      </w:r>
      <w:r w:rsidRPr="00B720F3">
        <w:rPr>
          <w:rStyle w:val="Emphasis"/>
          <w:highlight w:val="cyan"/>
        </w:rPr>
        <w:t>several</w:t>
      </w:r>
      <w:r w:rsidRPr="00B720F3">
        <w:rPr>
          <w:sz w:val="16"/>
        </w:rPr>
        <w:t xml:space="preserve"> </w:t>
      </w:r>
      <w:r w:rsidRPr="00B720F3">
        <w:rPr>
          <w:rStyle w:val="StyleUnderline"/>
        </w:rPr>
        <w:t xml:space="preserve">Japanese and American </w:t>
      </w:r>
      <w:r w:rsidRPr="00B720F3">
        <w:rPr>
          <w:rStyle w:val="StyleUnderline"/>
          <w:highlight w:val="cyan"/>
        </w:rPr>
        <w:t>assessments</w:t>
      </w:r>
      <w:r w:rsidRPr="00B720F3">
        <w:rPr>
          <w:sz w:val="16"/>
        </w:rPr>
        <w:t xml:space="preserve">, from academic studies to declassified intelligence reports, </w:t>
      </w:r>
      <w:r w:rsidRPr="00B720F3">
        <w:rPr>
          <w:rStyle w:val="StyleUnderline"/>
        </w:rPr>
        <w:t>on the</w:t>
      </w:r>
      <w:r w:rsidRPr="00B720F3">
        <w:rPr>
          <w:sz w:val="16"/>
        </w:rPr>
        <w:t xml:space="preserve"> </w:t>
      </w:r>
      <w:r w:rsidRPr="00B720F3">
        <w:rPr>
          <w:rStyle w:val="Emphasis"/>
        </w:rPr>
        <w:t>possibility</w:t>
      </w:r>
      <w:r w:rsidRPr="00B720F3">
        <w:rPr>
          <w:sz w:val="16"/>
        </w:rPr>
        <w:t xml:space="preserve"> that </w:t>
      </w:r>
      <w:r w:rsidRPr="00B720F3">
        <w:rPr>
          <w:rStyle w:val="StyleUnderline"/>
        </w:rPr>
        <w:t>Japan might build nuclear weapons</w:t>
      </w:r>
      <w:r w:rsidRPr="00B720F3">
        <w:rPr>
          <w:sz w:val="16"/>
        </w:rPr>
        <w:t xml:space="preserve">. </w:t>
      </w:r>
      <w:r w:rsidRPr="00B720F3">
        <w:rPr>
          <w:rStyle w:val="Emphasis"/>
          <w:sz w:val="24"/>
          <w:szCs w:val="24"/>
        </w:rPr>
        <w:t xml:space="preserve">All of them </w:t>
      </w:r>
      <w:r w:rsidRPr="00B720F3">
        <w:rPr>
          <w:rStyle w:val="Emphasis"/>
          <w:sz w:val="24"/>
          <w:szCs w:val="24"/>
          <w:highlight w:val="cyan"/>
        </w:rPr>
        <w:t>conclude</w:t>
      </w:r>
      <w:r w:rsidRPr="00B720F3">
        <w:rPr>
          <w:sz w:val="16"/>
        </w:rPr>
        <w:t xml:space="preserve"> </w:t>
      </w:r>
      <w:r w:rsidRPr="00B720F3">
        <w:rPr>
          <w:rStyle w:val="StyleUnderline"/>
        </w:rPr>
        <w:t>that a nuclear deterrent would cost</w:t>
      </w:r>
      <w:r w:rsidRPr="00B720F3">
        <w:rPr>
          <w:sz w:val="16"/>
        </w:rPr>
        <w:t xml:space="preserve"> Japan </w:t>
      </w:r>
      <w:r w:rsidRPr="00B720F3">
        <w:rPr>
          <w:rStyle w:val="StyleUnderline"/>
        </w:rPr>
        <w:t>a few</w:t>
      </w:r>
      <w:r w:rsidRPr="00B720F3">
        <w:rPr>
          <w:sz w:val="16"/>
        </w:rPr>
        <w:t xml:space="preserve"> </w:t>
      </w:r>
      <w:r w:rsidRPr="00B720F3">
        <w:rPr>
          <w:rStyle w:val="Emphasis"/>
        </w:rPr>
        <w:t>billion dollars</w:t>
      </w:r>
      <w:r w:rsidRPr="00B720F3">
        <w:rPr>
          <w:sz w:val="16"/>
        </w:rPr>
        <w:t xml:space="preserve"> </w:t>
      </w:r>
      <w:r w:rsidRPr="00B720F3">
        <w:rPr>
          <w:rStyle w:val="StyleUnderline"/>
        </w:rPr>
        <w:t xml:space="preserve">and would </w:t>
      </w:r>
      <w:r w:rsidRPr="00B720F3">
        <w:rPr>
          <w:rStyle w:val="StyleUnderline"/>
          <w:highlight w:val="cyan"/>
        </w:rPr>
        <w:t>take</w:t>
      </w:r>
      <w:r w:rsidRPr="00B720F3">
        <w:rPr>
          <w:sz w:val="16"/>
          <w:highlight w:val="cyan"/>
        </w:rPr>
        <w:t xml:space="preserve"> </w:t>
      </w:r>
      <w:r w:rsidRPr="00B720F3">
        <w:rPr>
          <w:rStyle w:val="Emphasis"/>
          <w:highlight w:val="cyan"/>
        </w:rPr>
        <w:t>several years</w:t>
      </w:r>
      <w:r w:rsidRPr="00B720F3">
        <w:rPr>
          <w:sz w:val="16"/>
        </w:rPr>
        <w:t xml:space="preserve"> </w:t>
      </w:r>
      <w:r w:rsidRPr="00B720F3">
        <w:rPr>
          <w:rStyle w:val="StyleUnderline"/>
        </w:rPr>
        <w:t>to build</w:t>
      </w:r>
      <w:r w:rsidRPr="00B720F3">
        <w:rPr>
          <w:sz w:val="16"/>
        </w:rPr>
        <w:t>.</w:t>
      </w:r>
    </w:p>
    <w:p w14:paraId="31A3608D" w14:textId="31AC3B5F" w:rsidR="001A725D" w:rsidRPr="002B5A32" w:rsidRDefault="002B5A32" w:rsidP="001A725D">
      <w:pPr>
        <w:rPr>
          <w:sz w:val="16"/>
        </w:rPr>
      </w:pPr>
      <w:r w:rsidRPr="00B720F3">
        <w:rPr>
          <w:sz w:val="16"/>
        </w:rPr>
        <w:t xml:space="preserve">That’s because </w:t>
      </w:r>
      <w:r w:rsidRPr="00B720F3">
        <w:rPr>
          <w:rStyle w:val="StyleUnderline"/>
        </w:rPr>
        <w:t xml:space="preserve">the Japanese </w:t>
      </w:r>
      <w:r w:rsidRPr="00B720F3">
        <w:rPr>
          <w:rStyle w:val="StyleUnderline"/>
          <w:highlight w:val="cyan"/>
        </w:rPr>
        <w:t>would</w:t>
      </w:r>
      <w:r w:rsidRPr="00B720F3">
        <w:rPr>
          <w:sz w:val="16"/>
          <w:highlight w:val="cyan"/>
        </w:rPr>
        <w:t xml:space="preserve"> </w:t>
      </w:r>
      <w:r w:rsidRPr="00B720F3">
        <w:rPr>
          <w:rStyle w:val="Emphasis"/>
          <w:highlight w:val="cyan"/>
        </w:rPr>
        <w:t>not</w:t>
      </w:r>
      <w:r w:rsidRPr="00B720F3">
        <w:rPr>
          <w:sz w:val="16"/>
          <w:highlight w:val="cyan"/>
        </w:rPr>
        <w:t xml:space="preserve"> </w:t>
      </w:r>
      <w:r w:rsidRPr="00B720F3">
        <w:rPr>
          <w:rStyle w:val="StyleUnderline"/>
          <w:highlight w:val="cyan"/>
        </w:rPr>
        <w:t>jury-rig a</w:t>
      </w:r>
      <w:r w:rsidRPr="00B720F3">
        <w:rPr>
          <w:rStyle w:val="StyleUnderline"/>
        </w:rPr>
        <w:t xml:space="preserve"> tiny </w:t>
      </w:r>
      <w:r w:rsidRPr="00B720F3">
        <w:rPr>
          <w:rStyle w:val="StyleUnderline"/>
          <w:highlight w:val="cyan"/>
        </w:rPr>
        <w:t>arsenal</w:t>
      </w:r>
      <w:r w:rsidRPr="00B720F3">
        <w:rPr>
          <w:rStyle w:val="StyleUnderline"/>
        </w:rPr>
        <w:t xml:space="preserve"> out of civil plutonium</w:t>
      </w:r>
      <w:r w:rsidRPr="00B720F3">
        <w:rPr>
          <w:sz w:val="16"/>
        </w:rPr>
        <w:t xml:space="preserve">. They could do it, sure, but why? Why completely alter the structure of Japanese security policy for a handful of makeshift bombs that might not work? </w:t>
      </w:r>
      <w:r w:rsidRPr="00B720F3">
        <w:rPr>
          <w:rStyle w:val="StyleUnderline"/>
        </w:rPr>
        <w:t>If Japan goes nuclear, it will</w:t>
      </w:r>
      <w:r w:rsidRPr="00B720F3">
        <w:rPr>
          <w:sz w:val="16"/>
        </w:rPr>
        <w:t xml:space="preserve"> do so </w:t>
      </w:r>
      <w:r w:rsidRPr="00B720F3">
        <w:rPr>
          <w:rStyle w:val="StyleUnderline"/>
          <w:highlight w:val="cyan"/>
        </w:rPr>
        <w:t>only</w:t>
      </w:r>
      <w:r w:rsidRPr="00B720F3">
        <w:rPr>
          <w:rStyle w:val="StyleUnderline"/>
        </w:rPr>
        <w:t xml:space="preserve"> as part of a</w:t>
      </w:r>
      <w:r w:rsidRPr="00B720F3">
        <w:rPr>
          <w:sz w:val="16"/>
        </w:rPr>
        <w:t xml:space="preserve"> </w:t>
      </w:r>
      <w:r w:rsidRPr="00B720F3">
        <w:rPr>
          <w:rStyle w:val="Emphasis"/>
        </w:rPr>
        <w:t>fundamental change</w:t>
      </w:r>
      <w:r w:rsidRPr="00B720F3">
        <w:rPr>
          <w:sz w:val="16"/>
        </w:rPr>
        <w:t xml:space="preserve"> in</w:t>
      </w:r>
      <w:r w:rsidRPr="00B720F3">
        <w:rPr>
          <w:rStyle w:val="StyleUnderline"/>
        </w:rPr>
        <w:t xml:space="preserve"> how the Japanese look at their security environment</w:t>
      </w:r>
      <w:r w:rsidRPr="00B720F3">
        <w:rPr>
          <w:sz w:val="16"/>
        </w:rPr>
        <w:t xml:space="preserve">. In that case, </w:t>
      </w:r>
      <w:r w:rsidRPr="00B720F3">
        <w:rPr>
          <w:rStyle w:val="StyleUnderline"/>
        </w:rPr>
        <w:t>Japan would build nuclear weapons like they do</w:t>
      </w:r>
      <w:r w:rsidRPr="00B720F3">
        <w:rPr>
          <w:sz w:val="16"/>
        </w:rPr>
        <w:t xml:space="preserve"> </w:t>
      </w:r>
      <w:r w:rsidRPr="00B720F3">
        <w:rPr>
          <w:rStyle w:val="Emphasis"/>
        </w:rPr>
        <w:t>everything else</w:t>
      </w:r>
      <w:r w:rsidRPr="00B720F3">
        <w:rPr>
          <w:sz w:val="16"/>
        </w:rPr>
        <w:t xml:space="preserve">, down to the beer machine at Narita — </w:t>
      </w:r>
      <w:r w:rsidRPr="00B720F3">
        <w:rPr>
          <w:rStyle w:val="StyleUnderline"/>
        </w:rPr>
        <w:t>with</w:t>
      </w:r>
      <w:r w:rsidRPr="00B720F3">
        <w:rPr>
          <w:sz w:val="16"/>
        </w:rPr>
        <w:t xml:space="preserve"> </w:t>
      </w:r>
      <w:r w:rsidRPr="00B720F3">
        <w:rPr>
          <w:rStyle w:val="Emphasis"/>
          <w:highlight w:val="cyan"/>
        </w:rPr>
        <w:t>meticulous</w:t>
      </w:r>
      <w:r w:rsidRPr="00B720F3">
        <w:rPr>
          <w:sz w:val="16"/>
          <w:highlight w:val="cyan"/>
        </w:rPr>
        <w:t xml:space="preserve"> </w:t>
      </w:r>
      <w:r w:rsidRPr="00B720F3">
        <w:rPr>
          <w:rStyle w:val="StyleUnderline"/>
          <w:highlight w:val="cyan"/>
        </w:rPr>
        <w:t>care</w:t>
      </w:r>
      <w:r w:rsidRPr="00B720F3">
        <w:rPr>
          <w:sz w:val="16"/>
        </w:rPr>
        <w:t>. Japan would construct dedicated plutonium production reactors and facilities to separate weapons-grade plutonium, probably conduct nuclear tests, and deploy modern delivery systems, such as missiles.</w:t>
      </w:r>
    </w:p>
    <w:p w14:paraId="51E45393" w14:textId="3F671A99" w:rsidR="002B5A32" w:rsidRPr="002B5A32" w:rsidRDefault="00D33B0A" w:rsidP="002B5A32">
      <w:pPr>
        <w:pStyle w:val="Heading3"/>
      </w:pPr>
      <w:r>
        <w:t>No Prolif—</w:t>
      </w:r>
      <w:r w:rsidR="002B5A32">
        <w:t>Japan—Laundry List</w:t>
      </w:r>
    </w:p>
    <w:p w14:paraId="0E3F3A0B" w14:textId="77777777" w:rsidR="00D33B0A" w:rsidRPr="00892500" w:rsidRDefault="00D33B0A" w:rsidP="00D33B0A">
      <w:pPr>
        <w:pStyle w:val="Heading4"/>
      </w:pPr>
      <w:r>
        <w:t>Laundry list of reasons as to why Japan can’t and won’t proliferate</w:t>
      </w:r>
    </w:p>
    <w:p w14:paraId="01663634" w14:textId="77777777" w:rsidR="00F5277B" w:rsidRDefault="00F5277B" w:rsidP="00F5277B">
      <w:r>
        <w:rPr>
          <w:rStyle w:val="Cite"/>
        </w:rPr>
        <w:t>Acevedo et al. 23</w:t>
      </w:r>
      <w:r>
        <w:t xml:space="preserve"> [written under the advisory of Robert J. Pekkanen, Ph.D. Professor @ the Henry M. Jackson School of International Studies; Mike M. Mochizuki, Ph.D. Professor @ the Elliott School of International Affairs; Ethan Acevedo, B. A. in Global and Regional Studies from the Henry M. Jackson School of International Studies; Amy Bishop-Smith, B. A. in International Relations from the University of Washington; Roger Clemens, B. A. in Political Economy and Global and Regional Studies from the University of Washington; Claire Paiemont, B. A. in International Studies and Economies from the University of Washington; Kay Reed, B. A. in Global and Regional Studies from the University of Washington; The Donald C. Hellmann Task Force Program @ the Henry M. Jackson School of International Studies @ University of Washington,  "Nuclear Jeopardy: The Dangers of Japanese Proliferation", 2023, Chapter III: Attendant Consequences of Nuclear Proliferation, p. 49-50, accessed 7-16-2025] /ety</w:t>
      </w:r>
    </w:p>
    <w:p w14:paraId="376E8B2F" w14:textId="77777777" w:rsidR="00D33B0A" w:rsidRPr="00584138" w:rsidRDefault="00D33B0A" w:rsidP="00D33B0A">
      <w:pPr>
        <w:rPr>
          <w:sz w:val="16"/>
        </w:rPr>
      </w:pPr>
      <w:r w:rsidRPr="00584138">
        <w:rPr>
          <w:sz w:val="16"/>
        </w:rPr>
        <w:t xml:space="preserve">With </w:t>
      </w:r>
      <w:r w:rsidRPr="00B6711D">
        <w:rPr>
          <w:rStyle w:val="StyleUnderline"/>
        </w:rPr>
        <w:t xml:space="preserve">consideration for the </w:t>
      </w:r>
      <w:r w:rsidRPr="00584138">
        <w:rPr>
          <w:rStyle w:val="Emphasis"/>
        </w:rPr>
        <w:t>serious</w:t>
      </w:r>
      <w:r w:rsidRPr="00B6711D">
        <w:rPr>
          <w:rStyle w:val="StyleUnderline"/>
        </w:rPr>
        <w:t xml:space="preserve"> </w:t>
      </w:r>
      <w:r w:rsidRPr="00584138">
        <w:rPr>
          <w:rStyle w:val="Emphasis"/>
        </w:rPr>
        <w:t>ramifications</w:t>
      </w:r>
      <w:r w:rsidRPr="00B6711D">
        <w:rPr>
          <w:rStyle w:val="StyleUnderline"/>
        </w:rPr>
        <w:t xml:space="preserve"> of nuclear proliferation</w:t>
      </w:r>
      <w:r w:rsidRPr="00584138">
        <w:rPr>
          <w:sz w:val="16"/>
        </w:rPr>
        <w:t xml:space="preserve"> — which include </w:t>
      </w:r>
      <w:r w:rsidRPr="00B6711D">
        <w:rPr>
          <w:rStyle w:val="StyleUnderline"/>
        </w:rPr>
        <w:t xml:space="preserve">harming </w:t>
      </w:r>
      <w:r w:rsidRPr="00584138">
        <w:rPr>
          <w:rStyle w:val="Emphasis"/>
        </w:rPr>
        <w:t>key diplomatic</w:t>
      </w:r>
      <w:r w:rsidRPr="00B6711D">
        <w:rPr>
          <w:rStyle w:val="StyleUnderline"/>
        </w:rPr>
        <w:t xml:space="preserve"> </w:t>
      </w:r>
      <w:r w:rsidRPr="00584138">
        <w:rPr>
          <w:rStyle w:val="Emphasis"/>
        </w:rPr>
        <w:t>and economic</w:t>
      </w:r>
      <w:r w:rsidRPr="00B6711D">
        <w:rPr>
          <w:rStyle w:val="StyleUnderline"/>
        </w:rPr>
        <w:t xml:space="preserve"> partners, </w:t>
      </w:r>
      <w:r w:rsidRPr="00584138">
        <w:rPr>
          <w:rStyle w:val="Emphasis"/>
        </w:rPr>
        <w:t>igniting conflict</w:t>
      </w:r>
      <w:r w:rsidRPr="00B6711D">
        <w:rPr>
          <w:rStyle w:val="StyleUnderline"/>
        </w:rPr>
        <w:t xml:space="preserve"> with foreign adversaries</w:t>
      </w:r>
      <w:r w:rsidRPr="00584138">
        <w:rPr>
          <w:sz w:val="16"/>
        </w:rPr>
        <w:t xml:space="preserve">, </w:t>
      </w:r>
      <w:r w:rsidRPr="00584138">
        <w:rPr>
          <w:rStyle w:val="Emphasis"/>
        </w:rPr>
        <w:t>hindering</w:t>
      </w:r>
      <w:r w:rsidRPr="00B6711D">
        <w:rPr>
          <w:rStyle w:val="StyleUnderline"/>
        </w:rPr>
        <w:t xml:space="preserve"> one’s own </w:t>
      </w:r>
      <w:r w:rsidRPr="00584138">
        <w:rPr>
          <w:rStyle w:val="Emphasis"/>
        </w:rPr>
        <w:t>economy</w:t>
      </w:r>
      <w:r w:rsidRPr="00B6711D">
        <w:rPr>
          <w:rStyle w:val="StyleUnderline"/>
        </w:rPr>
        <w:t xml:space="preserve"> and energy supply</w:t>
      </w:r>
      <w:r w:rsidRPr="00584138">
        <w:rPr>
          <w:sz w:val="16"/>
        </w:rPr>
        <w:t xml:space="preserve">, originating a sudden </w:t>
      </w:r>
      <w:r w:rsidRPr="00B6711D">
        <w:rPr>
          <w:rStyle w:val="StyleUnderline"/>
        </w:rPr>
        <w:t xml:space="preserve">rise of </w:t>
      </w:r>
      <w:r w:rsidRPr="00584138">
        <w:rPr>
          <w:rStyle w:val="Emphasis"/>
        </w:rPr>
        <w:t>international proliferation</w:t>
      </w:r>
      <w:r w:rsidRPr="00584138">
        <w:rPr>
          <w:sz w:val="16"/>
        </w:rPr>
        <w:t xml:space="preserve">, and </w:t>
      </w:r>
      <w:r w:rsidRPr="00B6711D">
        <w:rPr>
          <w:rStyle w:val="StyleUnderline"/>
        </w:rPr>
        <w:t xml:space="preserve">provoking domestic and international scrutiny that sows suspicion over the </w:t>
      </w:r>
      <w:r w:rsidRPr="00584138">
        <w:rPr>
          <w:rStyle w:val="Emphasis"/>
        </w:rPr>
        <w:t>ethics and priorities</w:t>
      </w:r>
      <w:r w:rsidRPr="00B6711D">
        <w:rPr>
          <w:rStyle w:val="StyleUnderline"/>
        </w:rPr>
        <w:t xml:space="preserve"> of the country</w:t>
      </w:r>
      <w:r w:rsidRPr="00584138">
        <w:rPr>
          <w:sz w:val="16"/>
        </w:rPr>
        <w:t xml:space="preserve"> — </w:t>
      </w:r>
      <w:r w:rsidRPr="00B6711D">
        <w:rPr>
          <w:rStyle w:val="StyleUnderline"/>
        </w:rPr>
        <w:t xml:space="preserve">any effort to proliferate from Japan has the probability of </w:t>
      </w:r>
      <w:r w:rsidRPr="00584138">
        <w:rPr>
          <w:rStyle w:val="Emphasis"/>
        </w:rPr>
        <w:t>creating</w:t>
      </w:r>
      <w:r w:rsidRPr="00B6711D">
        <w:rPr>
          <w:rStyle w:val="StyleUnderline"/>
        </w:rPr>
        <w:t xml:space="preserve"> a </w:t>
      </w:r>
      <w:r w:rsidRPr="00584138">
        <w:rPr>
          <w:rStyle w:val="Emphasis"/>
        </w:rPr>
        <w:t>more dangerous</w:t>
      </w:r>
      <w:r w:rsidRPr="00B6711D">
        <w:rPr>
          <w:rStyle w:val="StyleUnderline"/>
        </w:rPr>
        <w:t xml:space="preserve"> situation</w:t>
      </w:r>
      <w:r w:rsidRPr="00584138">
        <w:rPr>
          <w:sz w:val="16"/>
        </w:rPr>
        <w:t xml:space="preserve"> </w:t>
      </w:r>
      <w:r w:rsidRPr="00B6711D">
        <w:rPr>
          <w:rStyle w:val="StyleUnderline"/>
        </w:rPr>
        <w:t xml:space="preserve">than proliferation would </w:t>
      </w:r>
      <w:r w:rsidRPr="00584138">
        <w:rPr>
          <w:rStyle w:val="Emphasis"/>
        </w:rPr>
        <w:t>ever possibly solve</w:t>
      </w:r>
      <w:r w:rsidRPr="00584138">
        <w:rPr>
          <w:sz w:val="16"/>
        </w:rPr>
        <w:t>.</w:t>
      </w:r>
    </w:p>
    <w:p w14:paraId="26DE6C88" w14:textId="77777777" w:rsidR="00D33B0A" w:rsidRPr="00584138" w:rsidRDefault="00D33B0A" w:rsidP="00D33B0A">
      <w:pPr>
        <w:rPr>
          <w:sz w:val="16"/>
        </w:rPr>
      </w:pPr>
      <w:r w:rsidRPr="00584138">
        <w:rPr>
          <w:sz w:val="16"/>
        </w:rPr>
        <w:t xml:space="preserve">One current international objective of the United Nations is the reduction in use and eventual elimination of nuclear weapons as evident by the Treaty on the Non-Proliferation of Nuclear Weapons (NPT) from 1970 and the Treaty on the Prohibition of Nuclear Weapons (TPNW) from 2021. In part, this objective is highlighted by the United Nations with such frequency because the dangerous nature of nuclear weapons — which is not unknown to Japan, the first and only country to suffer the direct and brutal impacts of nuclear bombings — goes beyond the casualties and infrastructural damage and instead extends to even their creation and storage, which are risky undertakings on their own. The </w:t>
      </w:r>
      <w:r w:rsidRPr="00B6711D">
        <w:rPr>
          <w:rStyle w:val="StyleUnderline"/>
        </w:rPr>
        <w:t>implications of proliferating</w:t>
      </w:r>
      <w:r w:rsidRPr="00584138">
        <w:rPr>
          <w:sz w:val="16"/>
        </w:rPr>
        <w:t xml:space="preserve"> and obtaining weaponry of this caliber </w:t>
      </w:r>
      <w:r w:rsidRPr="00B6711D">
        <w:rPr>
          <w:rStyle w:val="StyleUnderline"/>
        </w:rPr>
        <w:t>are clear</w:t>
      </w:r>
      <w:r w:rsidRPr="00584138">
        <w:rPr>
          <w:sz w:val="16"/>
        </w:rPr>
        <w:t xml:space="preserve">: </w:t>
      </w:r>
      <w:r w:rsidRPr="00B6711D">
        <w:rPr>
          <w:rStyle w:val="StyleUnderline"/>
        </w:rPr>
        <w:t xml:space="preserve">possession of the power to cause mass casualties and infrastructural damage to cities and the intent and comfortability with using them. For Japan, such an </w:t>
      </w:r>
      <w:r w:rsidRPr="00584138">
        <w:rPr>
          <w:rStyle w:val="Emphasis"/>
        </w:rPr>
        <w:t>extreme</w:t>
      </w:r>
      <w:r w:rsidRPr="00B6711D">
        <w:rPr>
          <w:rStyle w:val="StyleUnderline"/>
        </w:rPr>
        <w:t xml:space="preserve"> </w:t>
      </w:r>
      <w:r w:rsidRPr="00584138">
        <w:rPr>
          <w:rStyle w:val="Emphasis"/>
        </w:rPr>
        <w:t>reversal</w:t>
      </w:r>
      <w:r w:rsidRPr="00B6711D">
        <w:rPr>
          <w:rStyle w:val="StyleUnderline"/>
        </w:rPr>
        <w:t xml:space="preserve"> in its conduct on the international stage would undoubtedly </w:t>
      </w:r>
      <w:r w:rsidRPr="00584138">
        <w:rPr>
          <w:rStyle w:val="Emphasis"/>
        </w:rPr>
        <w:t>cause a global disturbance</w:t>
      </w:r>
      <w:r w:rsidRPr="00584138">
        <w:rPr>
          <w:sz w:val="16"/>
        </w:rPr>
        <w:t>.</w:t>
      </w:r>
    </w:p>
    <w:p w14:paraId="3DF66ACF" w14:textId="77777777" w:rsidR="00D33B0A" w:rsidRPr="00584138" w:rsidRDefault="00D33B0A" w:rsidP="00D33B0A">
      <w:pPr>
        <w:rPr>
          <w:sz w:val="16"/>
        </w:rPr>
      </w:pPr>
      <w:r w:rsidRPr="00584138">
        <w:rPr>
          <w:sz w:val="16"/>
        </w:rPr>
        <w:t xml:space="preserve">In acknowledgement of arguments for the proliferation of Japan, we recognize the </w:t>
      </w:r>
      <w:r w:rsidRPr="00B6711D">
        <w:rPr>
          <w:rStyle w:val="StyleUnderline"/>
        </w:rPr>
        <w:t>existence of foreign nations frequently regarded as threats to Japan</w:t>
      </w:r>
      <w:r w:rsidRPr="00584138">
        <w:rPr>
          <w:sz w:val="16"/>
        </w:rPr>
        <w:t xml:space="preserve"> – often due to </w:t>
      </w:r>
      <w:r w:rsidRPr="00584138">
        <w:rPr>
          <w:rStyle w:val="Emphasis"/>
        </w:rPr>
        <w:t>territorial disputes</w:t>
      </w:r>
      <w:r w:rsidRPr="00B6711D">
        <w:rPr>
          <w:rStyle w:val="StyleUnderline"/>
        </w:rPr>
        <w:t xml:space="preserve"> such as the Senkaku Islands (</w:t>
      </w:r>
      <w:r w:rsidRPr="00B6711D">
        <w:rPr>
          <w:rStyle w:val="StyleUnderline"/>
          <w:rFonts w:ascii="MS Gothic" w:eastAsia="MS Gothic" w:hAnsi="MS Gothic" w:cs="MS Gothic" w:hint="eastAsia"/>
        </w:rPr>
        <w:t>尖閣諸島</w:t>
      </w:r>
      <w:r w:rsidRPr="00584138">
        <w:rPr>
          <w:sz w:val="16"/>
        </w:rPr>
        <w:t xml:space="preserve">) </w:t>
      </w:r>
      <w:r w:rsidRPr="00B6711D">
        <w:rPr>
          <w:rStyle w:val="StyleUnderline"/>
        </w:rPr>
        <w:t>with</w:t>
      </w:r>
      <w:r w:rsidRPr="00584138">
        <w:rPr>
          <w:sz w:val="16"/>
        </w:rPr>
        <w:t xml:space="preserve"> the People’s Republic of China (PRC, </w:t>
      </w:r>
      <w:r w:rsidRPr="00584138">
        <w:rPr>
          <w:rFonts w:hint="eastAsia"/>
          <w:sz w:val="16"/>
        </w:rPr>
        <w:t>“</w:t>
      </w:r>
      <w:r w:rsidRPr="00B6711D">
        <w:rPr>
          <w:rStyle w:val="StyleUnderline"/>
        </w:rPr>
        <w:t>China</w:t>
      </w:r>
      <w:r w:rsidRPr="00584138">
        <w:rPr>
          <w:sz w:val="16"/>
        </w:rPr>
        <w:t xml:space="preserve">”) </w:t>
      </w:r>
      <w:r w:rsidRPr="00B6711D">
        <w:rPr>
          <w:rStyle w:val="StyleUnderline"/>
        </w:rPr>
        <w:t>and</w:t>
      </w:r>
      <w:r w:rsidRPr="00584138">
        <w:rPr>
          <w:sz w:val="16"/>
        </w:rPr>
        <w:t xml:space="preserve"> the Republic of China (ROC, “</w:t>
      </w:r>
      <w:r w:rsidRPr="00B6711D">
        <w:rPr>
          <w:rStyle w:val="StyleUnderline"/>
        </w:rPr>
        <w:t>Taiwan</w:t>
      </w:r>
      <w:r w:rsidRPr="00584138">
        <w:rPr>
          <w:sz w:val="16"/>
        </w:rPr>
        <w:t xml:space="preserve">”) </w:t>
      </w:r>
      <w:r w:rsidRPr="00B6711D">
        <w:rPr>
          <w:rStyle w:val="StyleUnderline"/>
        </w:rPr>
        <w:t xml:space="preserve">or the </w:t>
      </w:r>
      <w:r w:rsidRPr="00584138">
        <w:rPr>
          <w:rStyle w:val="Emphasis"/>
        </w:rPr>
        <w:t>Northern Territories</w:t>
      </w:r>
      <w:r w:rsidRPr="00B6711D">
        <w:rPr>
          <w:rStyle w:val="StyleUnderline"/>
        </w:rPr>
        <w:t xml:space="preserve"> (</w:t>
      </w:r>
      <w:r w:rsidRPr="00B6711D">
        <w:rPr>
          <w:rStyle w:val="StyleUnderline"/>
          <w:rFonts w:ascii="MS Gothic" w:eastAsia="MS Gothic" w:hAnsi="MS Gothic" w:cs="MS Gothic" w:hint="eastAsia"/>
        </w:rPr>
        <w:t>北方領土</w:t>
      </w:r>
      <w:r w:rsidRPr="00B6711D">
        <w:rPr>
          <w:rStyle w:val="StyleUnderline"/>
        </w:rPr>
        <w:t>)</w:t>
      </w:r>
      <w:r w:rsidRPr="00584138">
        <w:rPr>
          <w:sz w:val="16"/>
        </w:rPr>
        <w:t xml:space="preserve"> </w:t>
      </w:r>
      <w:r w:rsidRPr="00B6711D">
        <w:rPr>
          <w:rStyle w:val="StyleUnderline"/>
        </w:rPr>
        <w:t>with</w:t>
      </w:r>
      <w:r w:rsidRPr="00584138">
        <w:rPr>
          <w:sz w:val="16"/>
        </w:rPr>
        <w:t xml:space="preserve"> the Russian Federation (“</w:t>
      </w:r>
      <w:r w:rsidRPr="00B6711D">
        <w:rPr>
          <w:rStyle w:val="StyleUnderline"/>
        </w:rPr>
        <w:t>Russia</w:t>
      </w:r>
      <w:r w:rsidRPr="00584138">
        <w:rPr>
          <w:sz w:val="16"/>
        </w:rPr>
        <w:t xml:space="preserve">”). </w:t>
      </w:r>
      <w:r w:rsidRPr="00B6711D">
        <w:rPr>
          <w:rStyle w:val="StyleUnderline"/>
        </w:rPr>
        <w:t>Additional threats include</w:t>
      </w:r>
      <w:r w:rsidRPr="00584138">
        <w:rPr>
          <w:sz w:val="16"/>
        </w:rPr>
        <w:t xml:space="preserve"> the Democratic People’s Republic of Korea (DPRK, “</w:t>
      </w:r>
      <w:r w:rsidRPr="00B6711D">
        <w:rPr>
          <w:rStyle w:val="StyleUnderline"/>
        </w:rPr>
        <w:t>North Korea</w:t>
      </w:r>
      <w:r w:rsidRPr="00584138">
        <w:rPr>
          <w:sz w:val="16"/>
        </w:rPr>
        <w:t xml:space="preserve">”) and its </w:t>
      </w:r>
      <w:r w:rsidRPr="00B6711D">
        <w:rPr>
          <w:rStyle w:val="StyleUnderline"/>
        </w:rPr>
        <w:t xml:space="preserve">usage of </w:t>
      </w:r>
      <w:r w:rsidRPr="00584138">
        <w:rPr>
          <w:rStyle w:val="Emphasis"/>
        </w:rPr>
        <w:t>intimidation tactics</w:t>
      </w:r>
      <w:r w:rsidRPr="00B6711D">
        <w:rPr>
          <w:rStyle w:val="StyleUnderline"/>
        </w:rPr>
        <w:t xml:space="preserve"> such as missile testing in the Sea of Japan and North Pacific Ocean</w:t>
      </w:r>
      <w:r w:rsidRPr="00584138">
        <w:rPr>
          <w:sz w:val="16"/>
        </w:rPr>
        <w:t xml:space="preserve"> – waters surrounding not only Japan but its ally, the Republic of Korea (ROK, “South Korea”).</w:t>
      </w:r>
    </w:p>
    <w:p w14:paraId="316C5307" w14:textId="77777777" w:rsidR="00D33B0A" w:rsidRPr="00584138" w:rsidRDefault="00D33B0A" w:rsidP="00D33B0A">
      <w:pPr>
        <w:rPr>
          <w:sz w:val="16"/>
        </w:rPr>
      </w:pPr>
      <w:r w:rsidRPr="00584138">
        <w:rPr>
          <w:sz w:val="16"/>
        </w:rPr>
        <w:t xml:space="preserve">Fortunately, the current </w:t>
      </w:r>
      <w:r w:rsidRPr="00B6711D">
        <w:rPr>
          <w:rStyle w:val="StyleUnderline"/>
        </w:rPr>
        <w:t>international environment</w:t>
      </w:r>
      <w:r w:rsidRPr="00584138">
        <w:rPr>
          <w:sz w:val="16"/>
        </w:rPr>
        <w:t xml:space="preserve"> at this time </w:t>
      </w:r>
      <w:r w:rsidRPr="00584138">
        <w:rPr>
          <w:rStyle w:val="Emphasis"/>
        </w:rPr>
        <w:t>does not legitimize</w:t>
      </w:r>
      <w:r w:rsidRPr="00B6711D">
        <w:rPr>
          <w:rStyle w:val="StyleUnderline"/>
        </w:rPr>
        <w:t xml:space="preserve"> the nuclear proliferation of Japan</w:t>
      </w:r>
      <w:r w:rsidRPr="00584138">
        <w:rPr>
          <w:sz w:val="16"/>
        </w:rPr>
        <w:t xml:space="preserve"> when </w:t>
      </w:r>
      <w:r w:rsidRPr="00584138">
        <w:rPr>
          <w:rStyle w:val="Emphasis"/>
        </w:rPr>
        <w:t>weighed against the credibility of foreign threats</w:t>
      </w:r>
      <w:r w:rsidRPr="00B6711D">
        <w:rPr>
          <w:rStyle w:val="StyleUnderline"/>
        </w:rPr>
        <w:t xml:space="preserve"> and the overall significance of these conflicts</w:t>
      </w:r>
      <w:r w:rsidRPr="00584138">
        <w:rPr>
          <w:sz w:val="16"/>
        </w:rPr>
        <w:t xml:space="preserve"> as discussed in further depth in Chapter I Section II–V. In studying these foreign conflicts, our findings indicate that they </w:t>
      </w:r>
      <w:r w:rsidRPr="00B6711D">
        <w:rPr>
          <w:rStyle w:val="StyleUnderline"/>
        </w:rPr>
        <w:t xml:space="preserve">do not constitute the </w:t>
      </w:r>
      <w:r w:rsidRPr="00584138">
        <w:rPr>
          <w:rStyle w:val="Emphasis"/>
        </w:rPr>
        <w:t>escalation</w:t>
      </w:r>
      <w:r w:rsidRPr="00B6711D">
        <w:rPr>
          <w:rStyle w:val="StyleUnderline"/>
        </w:rPr>
        <w:t xml:space="preserve"> of national security initiatives to the extent of proliferation, especially in the instance of territorial conflicts</w:t>
      </w:r>
      <w:r w:rsidRPr="00584138">
        <w:rPr>
          <w:sz w:val="16"/>
        </w:rPr>
        <w:t xml:space="preserve">. The </w:t>
      </w:r>
      <w:r w:rsidRPr="00B6711D">
        <w:rPr>
          <w:rStyle w:val="StyleUnderline"/>
        </w:rPr>
        <w:t xml:space="preserve">probability of proliferation </w:t>
      </w:r>
      <w:r w:rsidRPr="00584138">
        <w:rPr>
          <w:rStyle w:val="Emphasis"/>
        </w:rPr>
        <w:t>aggravating</w:t>
      </w:r>
      <w:r w:rsidRPr="00B6711D">
        <w:rPr>
          <w:rStyle w:val="StyleUnderline"/>
        </w:rPr>
        <w:t xml:space="preserve"> these current </w:t>
      </w:r>
      <w:r w:rsidRPr="00584138">
        <w:rPr>
          <w:rStyle w:val="Emphasis"/>
        </w:rPr>
        <w:t>threats</w:t>
      </w:r>
      <w:r w:rsidRPr="00B6711D">
        <w:rPr>
          <w:rStyle w:val="StyleUnderline"/>
        </w:rPr>
        <w:t xml:space="preserve"> is immense</w:t>
      </w:r>
      <w:r w:rsidRPr="00584138">
        <w:rPr>
          <w:sz w:val="16"/>
        </w:rPr>
        <w:t xml:space="preserve">, and therefore, proliferating would be </w:t>
      </w:r>
      <w:r w:rsidRPr="0031184D">
        <w:rPr>
          <w:rStyle w:val="Emphasis"/>
        </w:rPr>
        <w:t>contradictory</w:t>
      </w:r>
      <w:r w:rsidRPr="00B6711D">
        <w:rPr>
          <w:rStyle w:val="StyleUnderline"/>
        </w:rPr>
        <w:t xml:space="preserve"> to Japan’s objectives of establishing stability and democracy in East Asia</w:t>
      </w:r>
      <w:r w:rsidRPr="00584138">
        <w:rPr>
          <w:sz w:val="16"/>
        </w:rPr>
        <w:t>.</w:t>
      </w:r>
    </w:p>
    <w:p w14:paraId="23BA067E" w14:textId="77777777" w:rsidR="00D33B0A" w:rsidRPr="00584138" w:rsidRDefault="00D33B0A" w:rsidP="00D33B0A">
      <w:pPr>
        <w:rPr>
          <w:sz w:val="16"/>
        </w:rPr>
      </w:pPr>
      <w:r w:rsidRPr="00584138">
        <w:rPr>
          <w:sz w:val="16"/>
        </w:rPr>
        <w:t>In Chapter I Section I, we assert the notion that the U.S.-Japan Security Treaty and subsequent alliance of forces are sufficient for the prolonged defense of Japan. In conjunction with the Japanese Self-Defense Forces (JSDF), the American military can adequately address the current international and regional threat environment and any future adjustments to those environments. Additionally, the American nuclear umbrella is robust enough to defend Japan should it require the usage of nuclear weapons, creating a situation where Japanese proliferation would be unnecessary in light of the other consequences facing Japan should it proliferate.</w:t>
      </w:r>
    </w:p>
    <w:p w14:paraId="3297C62C" w14:textId="77777777" w:rsidR="00D33B0A" w:rsidRPr="00584138" w:rsidRDefault="00D33B0A" w:rsidP="00D33B0A">
      <w:pPr>
        <w:rPr>
          <w:sz w:val="16"/>
        </w:rPr>
      </w:pPr>
      <w:r w:rsidRPr="00584138">
        <w:rPr>
          <w:sz w:val="16"/>
        </w:rPr>
        <w:t xml:space="preserve">To further address the non-diplomatic consequences of Japanese proliferation, Chapter II discusses the </w:t>
      </w:r>
      <w:r w:rsidRPr="00B6711D">
        <w:rPr>
          <w:rStyle w:val="StyleUnderline"/>
        </w:rPr>
        <w:t>economic consequences of proliferation domestically and internationally</w:t>
      </w:r>
      <w:r w:rsidRPr="00584138">
        <w:rPr>
          <w:sz w:val="16"/>
        </w:rPr>
        <w:t xml:space="preserve"> as well as the opportunity costs of proliferation. We emphasize the </w:t>
      </w:r>
      <w:r w:rsidRPr="00B6711D">
        <w:rPr>
          <w:rStyle w:val="StyleUnderline"/>
        </w:rPr>
        <w:t xml:space="preserve">probability of </w:t>
      </w:r>
      <w:r w:rsidRPr="0031184D">
        <w:rPr>
          <w:rStyle w:val="Emphasis"/>
        </w:rPr>
        <w:t>sanctions</w:t>
      </w:r>
      <w:r w:rsidRPr="00584138">
        <w:rPr>
          <w:sz w:val="16"/>
        </w:rPr>
        <w:t xml:space="preserve"> — a particularly </w:t>
      </w:r>
      <w:r w:rsidRPr="00B6711D">
        <w:rPr>
          <w:rStyle w:val="StyleUnderline"/>
        </w:rPr>
        <w:t>challenging obstacle for Japan</w:t>
      </w:r>
      <w:r w:rsidRPr="00584138">
        <w:rPr>
          <w:sz w:val="16"/>
        </w:rPr>
        <w:t xml:space="preserve">, who is </w:t>
      </w:r>
      <w:r w:rsidRPr="00B6711D">
        <w:rPr>
          <w:rStyle w:val="StyleUnderline"/>
        </w:rPr>
        <w:t xml:space="preserve">heavily </w:t>
      </w:r>
      <w:r w:rsidRPr="0031184D">
        <w:rPr>
          <w:rStyle w:val="Emphasis"/>
        </w:rPr>
        <w:t>reliant on the importation</w:t>
      </w:r>
      <w:r w:rsidRPr="00B6711D">
        <w:rPr>
          <w:rStyle w:val="StyleUnderline"/>
        </w:rPr>
        <w:t xml:space="preserve"> of natural resources and other materials</w:t>
      </w:r>
      <w:r w:rsidRPr="00584138">
        <w:rPr>
          <w:sz w:val="16"/>
        </w:rPr>
        <w:t xml:space="preserve"> — and </w:t>
      </w:r>
      <w:r w:rsidRPr="00B6711D">
        <w:rPr>
          <w:rStyle w:val="StyleUnderline"/>
        </w:rPr>
        <w:t>decreased foreign investment opportunities</w:t>
      </w:r>
      <w:r w:rsidRPr="00584138">
        <w:rPr>
          <w:sz w:val="16"/>
        </w:rPr>
        <w:t xml:space="preserve"> and the subsequent repercussions these consequences would have on the Japanese economy. This </w:t>
      </w:r>
      <w:r w:rsidRPr="00B6711D">
        <w:rPr>
          <w:rStyle w:val="StyleUnderline"/>
        </w:rPr>
        <w:t>establishes that Japanese proliferation is</w:t>
      </w:r>
      <w:r w:rsidRPr="00584138">
        <w:rPr>
          <w:sz w:val="16"/>
        </w:rPr>
        <w:t xml:space="preserve"> not only </w:t>
      </w:r>
      <w:r w:rsidRPr="0031184D">
        <w:rPr>
          <w:rStyle w:val="Emphasis"/>
        </w:rPr>
        <w:t>dangerous</w:t>
      </w:r>
      <w:r w:rsidRPr="00B6711D">
        <w:rPr>
          <w:rStyle w:val="StyleUnderline"/>
        </w:rPr>
        <w:t xml:space="preserve"> for foreign diplomacy and security purposes</w:t>
      </w:r>
      <w:r w:rsidRPr="00584138">
        <w:rPr>
          <w:sz w:val="16"/>
        </w:rPr>
        <w:t xml:space="preserve"> but is </w:t>
      </w:r>
      <w:r w:rsidRPr="00B6711D">
        <w:rPr>
          <w:rStyle w:val="StyleUnderline"/>
        </w:rPr>
        <w:t>difficult due to the opportunity cost to its nuclear energy supply and</w:t>
      </w:r>
      <w:r w:rsidRPr="00584138">
        <w:rPr>
          <w:sz w:val="16"/>
        </w:rPr>
        <w:t xml:space="preserve"> the </w:t>
      </w:r>
      <w:r w:rsidRPr="00B6711D">
        <w:rPr>
          <w:rStyle w:val="StyleUnderline"/>
        </w:rPr>
        <w:t>potential sanctions</w:t>
      </w:r>
      <w:r w:rsidRPr="00584138">
        <w:rPr>
          <w:sz w:val="16"/>
        </w:rPr>
        <w:t xml:space="preserve"> on importation of other energy sources such as petroleum.</w:t>
      </w:r>
    </w:p>
    <w:p w14:paraId="039A5AE2" w14:textId="77777777" w:rsidR="00D33B0A" w:rsidRPr="00584138" w:rsidRDefault="00D33B0A" w:rsidP="00D33B0A">
      <w:pPr>
        <w:rPr>
          <w:sz w:val="16"/>
        </w:rPr>
      </w:pPr>
      <w:r w:rsidRPr="00584138">
        <w:rPr>
          <w:sz w:val="16"/>
        </w:rPr>
        <w:t>In an effort to acknowledge the international ramifications of Japan proliferating from a non-diplomatic standpoint, Chapter III details the “</w:t>
      </w:r>
      <w:r w:rsidRPr="0031184D">
        <w:rPr>
          <w:rStyle w:val="Emphasis"/>
        </w:rPr>
        <w:t>domino effect</w:t>
      </w:r>
      <w:r w:rsidRPr="00584138">
        <w:rPr>
          <w:sz w:val="16"/>
        </w:rPr>
        <w:t xml:space="preserve">,” where </w:t>
      </w:r>
      <w:r w:rsidRPr="00B6711D">
        <w:rPr>
          <w:rStyle w:val="StyleUnderline"/>
        </w:rPr>
        <w:t>one country’s proliferation results in a chain reaction of several other countries’</w:t>
      </w:r>
      <w:r w:rsidRPr="00584138">
        <w:rPr>
          <w:sz w:val="16"/>
        </w:rPr>
        <w:t xml:space="preserve"> </w:t>
      </w:r>
      <w:r w:rsidRPr="00B6711D">
        <w:rPr>
          <w:rStyle w:val="StyleUnderline"/>
        </w:rPr>
        <w:t>subsequent proliferation</w:t>
      </w:r>
      <w:r w:rsidRPr="00584138">
        <w:rPr>
          <w:sz w:val="16"/>
        </w:rPr>
        <w:t xml:space="preserve">. This would </w:t>
      </w:r>
      <w:r w:rsidRPr="00B6711D">
        <w:rPr>
          <w:rStyle w:val="StyleUnderline"/>
        </w:rPr>
        <w:t>jeopardize</w:t>
      </w:r>
      <w:r w:rsidRPr="00584138">
        <w:rPr>
          <w:sz w:val="16"/>
        </w:rPr>
        <w:t xml:space="preserve"> not only </w:t>
      </w:r>
      <w:r w:rsidRPr="00B6711D">
        <w:rPr>
          <w:rStyle w:val="StyleUnderline"/>
        </w:rPr>
        <w:t>Japan’s professed claim of increasing non-proliferation movements but also the United Nations’ efforts to increase non-proliferation and disarmament internationally</w:t>
      </w:r>
      <w:r w:rsidRPr="00584138">
        <w:rPr>
          <w:sz w:val="16"/>
        </w:rPr>
        <w:t xml:space="preserve">. This would </w:t>
      </w:r>
      <w:r w:rsidRPr="00B6711D">
        <w:rPr>
          <w:rStyle w:val="StyleUnderline"/>
        </w:rPr>
        <w:t xml:space="preserve">likely have the </w:t>
      </w:r>
      <w:r w:rsidRPr="0031184D">
        <w:rPr>
          <w:rStyle w:val="Emphasis"/>
        </w:rPr>
        <w:t>adverse effect</w:t>
      </w:r>
      <w:r w:rsidRPr="00B6711D">
        <w:rPr>
          <w:rStyle w:val="StyleUnderline"/>
        </w:rPr>
        <w:t xml:space="preserve"> of causing mass proliferation worldwide</w:t>
      </w:r>
      <w:r w:rsidRPr="00584138">
        <w:rPr>
          <w:sz w:val="16"/>
        </w:rPr>
        <w:t xml:space="preserve"> as </w:t>
      </w:r>
      <w:r w:rsidRPr="0031184D">
        <w:rPr>
          <w:rStyle w:val="Emphasis"/>
        </w:rPr>
        <w:t>even the most pacifist</w:t>
      </w:r>
      <w:r w:rsidRPr="00584138">
        <w:rPr>
          <w:sz w:val="16"/>
        </w:rPr>
        <w:t xml:space="preserve"> and </w:t>
      </w:r>
      <w:r w:rsidRPr="00B6711D">
        <w:rPr>
          <w:rStyle w:val="StyleUnderline"/>
        </w:rPr>
        <w:t xml:space="preserve">anti-nuclear societies </w:t>
      </w:r>
      <w:r w:rsidRPr="0031184D">
        <w:rPr>
          <w:rStyle w:val="Emphasis"/>
        </w:rPr>
        <w:t>obtain nuclear weapons</w:t>
      </w:r>
      <w:r w:rsidRPr="00584138">
        <w:rPr>
          <w:sz w:val="16"/>
        </w:rPr>
        <w:t>. This would pose a much great</w:t>
      </w:r>
      <w:r w:rsidRPr="00B6711D">
        <w:rPr>
          <w:rStyle w:val="StyleUnderline"/>
        </w:rPr>
        <w:t xml:space="preserve">er risk to Japan than the initially projected regional threats of China, North Korea, and Russia and would </w:t>
      </w:r>
      <w:r w:rsidRPr="0031184D">
        <w:rPr>
          <w:rStyle w:val="Emphasis"/>
        </w:rPr>
        <w:t>damage regional and global security</w:t>
      </w:r>
      <w:r w:rsidRPr="00584138">
        <w:rPr>
          <w:sz w:val="16"/>
        </w:rPr>
        <w:t>.</w:t>
      </w:r>
    </w:p>
    <w:p w14:paraId="539D3BDC" w14:textId="77777777" w:rsidR="00D33B0A" w:rsidRPr="00584138" w:rsidRDefault="00D33B0A" w:rsidP="00D33B0A">
      <w:pPr>
        <w:rPr>
          <w:sz w:val="16"/>
        </w:rPr>
      </w:pPr>
      <w:r w:rsidRPr="00584138">
        <w:rPr>
          <w:sz w:val="16"/>
        </w:rPr>
        <w:t xml:space="preserve">However, </w:t>
      </w:r>
      <w:r w:rsidRPr="00B6711D">
        <w:rPr>
          <w:rStyle w:val="StyleUnderline"/>
        </w:rPr>
        <w:t>if Japan chooses to ignore the previous concerns</w:t>
      </w:r>
      <w:r w:rsidRPr="00584138">
        <w:rPr>
          <w:sz w:val="16"/>
        </w:rPr>
        <w:t xml:space="preserve">, Chapter IV addresses the prominence of the Japanese anti-nuclear identity and the </w:t>
      </w:r>
      <w:r w:rsidRPr="0031184D">
        <w:rPr>
          <w:rStyle w:val="Emphasis"/>
        </w:rPr>
        <w:t>domestic barriers</w:t>
      </w:r>
      <w:r w:rsidRPr="00584138">
        <w:rPr>
          <w:sz w:val="16"/>
        </w:rPr>
        <w:t xml:space="preserve"> the </w:t>
      </w:r>
      <w:r w:rsidRPr="00B6711D">
        <w:rPr>
          <w:rStyle w:val="StyleUnderline"/>
        </w:rPr>
        <w:t>Japanese government would encounter when trying to proliferate</w:t>
      </w:r>
      <w:r w:rsidRPr="00584138">
        <w:rPr>
          <w:sz w:val="16"/>
        </w:rPr>
        <w:t xml:space="preserve">. Section I acknowledges </w:t>
      </w:r>
      <w:r w:rsidRPr="00B6711D">
        <w:rPr>
          <w:rStyle w:val="StyleUnderline"/>
        </w:rPr>
        <w:t>Japanese society’s lengthy history with nuclear accidents</w:t>
      </w:r>
      <w:r w:rsidRPr="00584138">
        <w:rPr>
          <w:sz w:val="16"/>
        </w:rPr>
        <w:t xml:space="preserve">, highlighting the </w:t>
      </w:r>
      <w:r w:rsidRPr="00B6711D">
        <w:rPr>
          <w:rStyle w:val="StyleUnderline"/>
        </w:rPr>
        <w:t>atomic bombings of Hiroshima and Nagasaki</w:t>
      </w:r>
      <w:r w:rsidRPr="00584138">
        <w:rPr>
          <w:sz w:val="16"/>
        </w:rPr>
        <w:t xml:space="preserve">, the Daigo Fukuryu Maru incident, and the </w:t>
      </w:r>
      <w:r w:rsidRPr="00B6711D">
        <w:rPr>
          <w:rStyle w:val="StyleUnderline"/>
        </w:rPr>
        <w:t>Fukushima Nuclear Disaster</w:t>
      </w:r>
      <w:r w:rsidRPr="00584138">
        <w:rPr>
          <w:sz w:val="16"/>
        </w:rPr>
        <w:t xml:space="preserve"> as they </w:t>
      </w:r>
      <w:r w:rsidRPr="00B6711D">
        <w:rPr>
          <w:rStyle w:val="StyleUnderline"/>
        </w:rPr>
        <w:t xml:space="preserve">relate to a </w:t>
      </w:r>
      <w:r w:rsidRPr="0031184D">
        <w:rPr>
          <w:rStyle w:val="Emphasis"/>
        </w:rPr>
        <w:t>growing anti-nuclear sentiment</w:t>
      </w:r>
      <w:r w:rsidRPr="00B6711D">
        <w:rPr>
          <w:rStyle w:val="StyleUnderline"/>
        </w:rPr>
        <w:t xml:space="preserve"> among the Japanese public</w:t>
      </w:r>
      <w:r w:rsidRPr="00584138">
        <w:rPr>
          <w:sz w:val="16"/>
        </w:rPr>
        <w:t xml:space="preserve">. It further serves to assess the </w:t>
      </w:r>
      <w:r w:rsidRPr="00B6711D">
        <w:rPr>
          <w:rStyle w:val="StyleUnderline"/>
        </w:rPr>
        <w:t>contradictory relationship between the Japanese public and nuclear energy</w:t>
      </w:r>
      <w:r w:rsidRPr="00584138">
        <w:rPr>
          <w:sz w:val="16"/>
        </w:rPr>
        <w:t xml:space="preserve">, </w:t>
      </w:r>
      <w:r w:rsidRPr="00B6711D">
        <w:rPr>
          <w:rStyle w:val="StyleUnderline"/>
        </w:rPr>
        <w:t>negating the argument that public support for nuclear energy indicates public support for proliferation</w:t>
      </w:r>
      <w:r w:rsidRPr="00584138">
        <w:rPr>
          <w:sz w:val="16"/>
        </w:rPr>
        <w:t>.</w:t>
      </w:r>
    </w:p>
    <w:p w14:paraId="520E43C2" w14:textId="77777777" w:rsidR="00D33B0A" w:rsidRDefault="00D33B0A" w:rsidP="00D33B0A">
      <w:pPr>
        <w:rPr>
          <w:sz w:val="16"/>
        </w:rPr>
      </w:pPr>
      <w:r w:rsidRPr="00584138">
        <w:rPr>
          <w:sz w:val="16"/>
        </w:rPr>
        <w:t xml:space="preserve">Section II outlines the current interpretations of </w:t>
      </w:r>
      <w:r w:rsidRPr="00B6711D">
        <w:rPr>
          <w:rStyle w:val="StyleUnderline"/>
        </w:rPr>
        <w:t>Article 9</w:t>
      </w:r>
      <w:r w:rsidRPr="00584138">
        <w:rPr>
          <w:sz w:val="16"/>
        </w:rPr>
        <w:t xml:space="preserve"> </w:t>
      </w:r>
      <w:r w:rsidRPr="00B6711D">
        <w:rPr>
          <w:rStyle w:val="StyleUnderline"/>
        </w:rPr>
        <w:t>and the Three Non-Nuclear Principles</w:t>
      </w:r>
      <w:r w:rsidRPr="00584138">
        <w:rPr>
          <w:sz w:val="16"/>
        </w:rPr>
        <w:t xml:space="preserve">, including their </w:t>
      </w:r>
      <w:r w:rsidRPr="00B6711D">
        <w:rPr>
          <w:rStyle w:val="StyleUnderline"/>
        </w:rPr>
        <w:t>restrictions and the validity of certain claims put forth by the Japanese government</w:t>
      </w:r>
      <w:r w:rsidRPr="00584138">
        <w:rPr>
          <w:sz w:val="16"/>
        </w:rPr>
        <w:t xml:space="preserve"> — most specifically that there is a </w:t>
      </w:r>
      <w:r w:rsidRPr="00B6711D">
        <w:rPr>
          <w:rStyle w:val="StyleUnderline"/>
        </w:rPr>
        <w:t>capacity for so-called “</w:t>
      </w:r>
      <w:r w:rsidRPr="0031184D">
        <w:rPr>
          <w:rStyle w:val="Emphasis"/>
        </w:rPr>
        <w:t>defensive nuclear weapons</w:t>
      </w:r>
      <w:r w:rsidRPr="00584138">
        <w:rPr>
          <w:sz w:val="16"/>
        </w:rPr>
        <w:t xml:space="preserve">” under Article 9, which we argue </w:t>
      </w:r>
      <w:r w:rsidRPr="0031184D">
        <w:rPr>
          <w:rStyle w:val="Emphasis"/>
        </w:rPr>
        <w:t>there is not</w:t>
      </w:r>
      <w:r w:rsidRPr="00584138">
        <w:rPr>
          <w:sz w:val="16"/>
        </w:rPr>
        <w:t xml:space="preserve">. We further detail the subsequent challenges the Japanese government would face in proliferating due to the </w:t>
      </w:r>
      <w:r w:rsidRPr="00B6711D">
        <w:rPr>
          <w:rStyle w:val="StyleUnderline"/>
        </w:rPr>
        <w:t xml:space="preserve">Japanese </w:t>
      </w:r>
      <w:r w:rsidRPr="0031184D">
        <w:rPr>
          <w:rStyle w:val="Emphasis"/>
        </w:rPr>
        <w:t>public’s current interest in maintaining Article 9</w:t>
      </w:r>
      <w:r w:rsidRPr="00B6711D">
        <w:rPr>
          <w:rStyle w:val="StyleUnderline"/>
        </w:rPr>
        <w:t xml:space="preserve"> and the Three Non-Nuclear Principles in their current state and the national referendum requirement necessary for the formal amendment process</w:t>
      </w:r>
      <w:r w:rsidRPr="00584138">
        <w:rPr>
          <w:sz w:val="16"/>
        </w:rPr>
        <w:t xml:space="preserve">. Therefore, we suggest that an </w:t>
      </w:r>
      <w:r w:rsidRPr="00B6711D">
        <w:rPr>
          <w:rStyle w:val="StyleUnderline"/>
        </w:rPr>
        <w:t xml:space="preserve">attempt at proliferation is </w:t>
      </w:r>
      <w:r w:rsidRPr="0031184D">
        <w:rPr>
          <w:rStyle w:val="Emphasis"/>
        </w:rPr>
        <w:t>unlikely if it is fully democratic and constitutional</w:t>
      </w:r>
      <w:r w:rsidRPr="00584138">
        <w:rPr>
          <w:sz w:val="16"/>
        </w:rPr>
        <w:t>.</w:t>
      </w:r>
    </w:p>
    <w:p w14:paraId="71744482" w14:textId="77777777" w:rsidR="002B5A32" w:rsidRDefault="002B5A32" w:rsidP="002B5A32">
      <w:pPr>
        <w:pStyle w:val="Heading4"/>
      </w:pPr>
      <w:r>
        <w:rPr>
          <w:u w:val="single"/>
        </w:rPr>
        <w:t>S</w:t>
      </w:r>
      <w:r w:rsidRPr="00C7008D">
        <w:rPr>
          <w:u w:val="single"/>
        </w:rPr>
        <w:t>anctions</w:t>
      </w:r>
      <w:r>
        <w:t xml:space="preserve">, </w:t>
      </w:r>
      <w:r w:rsidRPr="00C7008D">
        <w:rPr>
          <w:u w:val="single"/>
        </w:rPr>
        <w:t>preemption</w:t>
      </w:r>
      <w:r>
        <w:t xml:space="preserve">, AND </w:t>
      </w:r>
      <w:r w:rsidRPr="00C7008D">
        <w:rPr>
          <w:u w:val="single"/>
        </w:rPr>
        <w:t>US backlash</w:t>
      </w:r>
      <w:r>
        <w:t>.</w:t>
      </w:r>
    </w:p>
    <w:p w14:paraId="147522C5" w14:textId="77777777" w:rsidR="002B5A32" w:rsidRDefault="002B5A32" w:rsidP="002B5A32">
      <w:r>
        <w:t xml:space="preserve">Robert </w:t>
      </w:r>
      <w:r w:rsidRPr="00B31E58">
        <w:rPr>
          <w:rStyle w:val="Cite"/>
        </w:rPr>
        <w:t>Einhorn 22</w:t>
      </w:r>
      <w:r>
        <w:t>, Senior Fellow, Foreign Policy, Strobe Talbott Center for Security, Strategy, &amp; Technology, Arms Control &amp; Non-Proliferation Initiative, "Will Russia’s War on Ukraine Spur Nuclear Proliferation?" Arms Control Association, October 2022, https://www.armscontrol.org/act/2022-10/features/russias-war-ukraine-spur-nuclear-proliferation.</w:t>
      </w:r>
    </w:p>
    <w:p w14:paraId="6CC396A3" w14:textId="77777777" w:rsidR="002B5A32" w:rsidRPr="002B5A32" w:rsidRDefault="002B5A32" w:rsidP="002B5A32">
      <w:pPr>
        <w:rPr>
          <w:sz w:val="16"/>
        </w:rPr>
      </w:pPr>
      <w:r w:rsidRPr="002B5A32">
        <w:rPr>
          <w:rStyle w:val="StyleUnderline"/>
        </w:rPr>
        <w:t>Another factor working against</w:t>
      </w:r>
      <w:r w:rsidRPr="002B5A32">
        <w:rPr>
          <w:sz w:val="16"/>
        </w:rPr>
        <w:t xml:space="preserve"> </w:t>
      </w:r>
      <w:r w:rsidRPr="002B5A32">
        <w:rPr>
          <w:rStyle w:val="Emphasis"/>
        </w:rPr>
        <w:t>Japanese</w:t>
      </w:r>
      <w:r w:rsidRPr="002B5A32">
        <w:rPr>
          <w:sz w:val="16"/>
        </w:rPr>
        <w:t xml:space="preserve"> and South Korean </w:t>
      </w:r>
      <w:r w:rsidRPr="002B5A32">
        <w:rPr>
          <w:rStyle w:val="Emphasis"/>
        </w:rPr>
        <w:t>nuclearization</w:t>
      </w:r>
      <w:r w:rsidRPr="002B5A32">
        <w:rPr>
          <w:sz w:val="16"/>
        </w:rPr>
        <w:t xml:space="preserve"> </w:t>
      </w:r>
      <w:r w:rsidRPr="002B5A32">
        <w:rPr>
          <w:rStyle w:val="StyleUnderline"/>
        </w:rPr>
        <w:t>is that acquiring nuclear weapons would</w:t>
      </w:r>
      <w:r w:rsidRPr="002B5A32">
        <w:rPr>
          <w:sz w:val="16"/>
        </w:rPr>
        <w:t xml:space="preserve"> </w:t>
      </w:r>
      <w:r w:rsidRPr="002B5A32">
        <w:rPr>
          <w:rStyle w:val="Emphasis"/>
        </w:rPr>
        <w:t>not be cost free</w:t>
      </w:r>
      <w:r w:rsidRPr="002B5A32">
        <w:rPr>
          <w:sz w:val="16"/>
        </w:rPr>
        <w:t xml:space="preserve">. A </w:t>
      </w:r>
      <w:r w:rsidRPr="002B5A32">
        <w:rPr>
          <w:rStyle w:val="StyleUnderline"/>
        </w:rPr>
        <w:t>decision</w:t>
      </w:r>
      <w:r w:rsidRPr="002B5A32">
        <w:rPr>
          <w:sz w:val="16"/>
        </w:rPr>
        <w:t xml:space="preserve"> by either country </w:t>
      </w:r>
      <w:r w:rsidRPr="002B5A32">
        <w:rPr>
          <w:rStyle w:val="StyleUnderline"/>
        </w:rPr>
        <w:t>to</w:t>
      </w:r>
      <w:r w:rsidRPr="002B5A32">
        <w:rPr>
          <w:sz w:val="16"/>
        </w:rPr>
        <w:t xml:space="preserve"> </w:t>
      </w:r>
      <w:r w:rsidRPr="002B5A32">
        <w:rPr>
          <w:rStyle w:val="Emphasis"/>
        </w:rPr>
        <w:t>withdraw from the NPT</w:t>
      </w:r>
      <w:r w:rsidRPr="002B5A32">
        <w:rPr>
          <w:sz w:val="16"/>
        </w:rPr>
        <w:t xml:space="preserve"> </w:t>
      </w:r>
      <w:r w:rsidRPr="002B5A32">
        <w:rPr>
          <w:rStyle w:val="StyleUnderline"/>
        </w:rPr>
        <w:t>and pursue</w:t>
      </w:r>
      <w:r w:rsidRPr="002B5A32">
        <w:rPr>
          <w:sz w:val="16"/>
        </w:rPr>
        <w:t xml:space="preserve"> </w:t>
      </w:r>
      <w:r w:rsidRPr="002B5A32">
        <w:rPr>
          <w:rStyle w:val="Emphasis"/>
        </w:rPr>
        <w:t>nuc</w:t>
      </w:r>
      <w:r w:rsidRPr="002B5A32">
        <w:rPr>
          <w:sz w:val="16"/>
        </w:rPr>
        <w:t>lear weapon</w:t>
      </w:r>
      <w:r w:rsidRPr="002B5A32">
        <w:rPr>
          <w:rStyle w:val="Emphasis"/>
        </w:rPr>
        <w:t>s</w:t>
      </w:r>
      <w:r w:rsidRPr="002B5A32">
        <w:rPr>
          <w:sz w:val="16"/>
        </w:rPr>
        <w:t xml:space="preserve"> development </w:t>
      </w:r>
      <w:r w:rsidRPr="002B5A32">
        <w:rPr>
          <w:rStyle w:val="StyleUnderline"/>
        </w:rPr>
        <w:t>would be a</w:t>
      </w:r>
      <w:r w:rsidRPr="002B5A32">
        <w:rPr>
          <w:sz w:val="16"/>
        </w:rPr>
        <w:t xml:space="preserve"> </w:t>
      </w:r>
      <w:r w:rsidRPr="002B5A32">
        <w:rPr>
          <w:rStyle w:val="Emphasis"/>
        </w:rPr>
        <w:t>body blow</w:t>
      </w:r>
      <w:r w:rsidRPr="002B5A32">
        <w:rPr>
          <w:sz w:val="16"/>
        </w:rPr>
        <w:t xml:space="preserve"> </w:t>
      </w:r>
      <w:r w:rsidRPr="002B5A32">
        <w:rPr>
          <w:rStyle w:val="StyleUnderline"/>
        </w:rPr>
        <w:t>to the global nonproliferation regime and</w:t>
      </w:r>
      <w:r w:rsidRPr="002B5A32">
        <w:rPr>
          <w:sz w:val="16"/>
        </w:rPr>
        <w:t xml:space="preserve"> </w:t>
      </w:r>
      <w:r w:rsidRPr="002B5A32">
        <w:rPr>
          <w:rStyle w:val="Emphasis"/>
        </w:rPr>
        <w:t>elicit strong international opprobrium</w:t>
      </w:r>
      <w:r w:rsidRPr="002B5A32">
        <w:rPr>
          <w:sz w:val="16"/>
        </w:rPr>
        <w:t xml:space="preserve">. </w:t>
      </w:r>
      <w:r w:rsidRPr="002B5A32">
        <w:rPr>
          <w:rStyle w:val="StyleUnderline"/>
        </w:rPr>
        <w:t>Trading partners</w:t>
      </w:r>
      <w:r w:rsidRPr="002B5A32">
        <w:rPr>
          <w:sz w:val="16"/>
        </w:rPr>
        <w:t xml:space="preserve"> could be expected to </w:t>
      </w:r>
      <w:r w:rsidRPr="002B5A32">
        <w:rPr>
          <w:rStyle w:val="Emphasis"/>
        </w:rPr>
        <w:t>scale back</w:t>
      </w:r>
      <w:r w:rsidRPr="002B5A32">
        <w:rPr>
          <w:sz w:val="16"/>
        </w:rPr>
        <w:t xml:space="preserve"> </w:t>
      </w:r>
      <w:r w:rsidRPr="002B5A32">
        <w:rPr>
          <w:rStyle w:val="StyleUnderline"/>
        </w:rPr>
        <w:t>cooperation in certain strategically sensitive goods and technologies</w:t>
      </w:r>
      <w:r w:rsidRPr="002B5A32">
        <w:rPr>
          <w:sz w:val="16"/>
        </w:rPr>
        <w:t xml:space="preserve">. Among other penalties, </w:t>
      </w:r>
      <w:r w:rsidRPr="002B5A32">
        <w:rPr>
          <w:rStyle w:val="StyleUnderline"/>
        </w:rPr>
        <w:t>international civil nuclear cooperation could be</w:t>
      </w:r>
      <w:r w:rsidRPr="002B5A32">
        <w:rPr>
          <w:sz w:val="16"/>
        </w:rPr>
        <w:t xml:space="preserve"> </w:t>
      </w:r>
      <w:r w:rsidRPr="002B5A32">
        <w:rPr>
          <w:rStyle w:val="Emphasis"/>
        </w:rPr>
        <w:t>cut off</w:t>
      </w:r>
      <w:r w:rsidRPr="002B5A32">
        <w:rPr>
          <w:sz w:val="16"/>
        </w:rPr>
        <w:t xml:space="preserve">, </w:t>
      </w:r>
      <w:r w:rsidRPr="002B5A32">
        <w:rPr>
          <w:rStyle w:val="StyleUnderline"/>
        </w:rPr>
        <w:t>dramatically effecting</w:t>
      </w:r>
      <w:r w:rsidRPr="002B5A32">
        <w:rPr>
          <w:sz w:val="16"/>
        </w:rPr>
        <w:t xml:space="preserve"> </w:t>
      </w:r>
      <w:r w:rsidRPr="002B5A32">
        <w:rPr>
          <w:rStyle w:val="Emphasis"/>
        </w:rPr>
        <w:t>Japan</w:t>
      </w:r>
      <w:r w:rsidRPr="002B5A32">
        <w:rPr>
          <w:sz w:val="16"/>
        </w:rPr>
        <w:t xml:space="preserve"> and South Korea, </w:t>
      </w:r>
      <w:r w:rsidRPr="002B5A32">
        <w:rPr>
          <w:rStyle w:val="StyleUnderline"/>
        </w:rPr>
        <w:t>which</w:t>
      </w:r>
      <w:r w:rsidRPr="002B5A32">
        <w:rPr>
          <w:sz w:val="16"/>
        </w:rPr>
        <w:t xml:space="preserve"> </w:t>
      </w:r>
      <w:r w:rsidRPr="002B5A32">
        <w:rPr>
          <w:rStyle w:val="Emphasis"/>
        </w:rPr>
        <w:t>depend</w:t>
      </w:r>
      <w:r w:rsidRPr="002B5A32">
        <w:rPr>
          <w:sz w:val="16"/>
        </w:rPr>
        <w:t xml:space="preserve"> </w:t>
      </w:r>
      <w:r w:rsidRPr="002B5A32">
        <w:rPr>
          <w:rStyle w:val="StyleUnderline"/>
        </w:rPr>
        <w:t>on nuclear power for energy</w:t>
      </w:r>
      <w:r w:rsidRPr="002B5A32">
        <w:rPr>
          <w:sz w:val="16"/>
        </w:rPr>
        <w:t>.</w:t>
      </w:r>
    </w:p>
    <w:p w14:paraId="2676D876" w14:textId="77777777" w:rsidR="002B5A32" w:rsidRPr="002B5A32" w:rsidRDefault="002B5A32" w:rsidP="002B5A32">
      <w:pPr>
        <w:rPr>
          <w:sz w:val="16"/>
        </w:rPr>
      </w:pPr>
      <w:r w:rsidRPr="002B5A32">
        <w:rPr>
          <w:sz w:val="16"/>
        </w:rPr>
        <w:t xml:space="preserve">Both countries </w:t>
      </w:r>
      <w:r w:rsidRPr="002B5A32">
        <w:rPr>
          <w:rStyle w:val="StyleUnderline"/>
        </w:rPr>
        <w:t>would be aware</w:t>
      </w:r>
      <w:r w:rsidRPr="002B5A32">
        <w:rPr>
          <w:sz w:val="16"/>
        </w:rPr>
        <w:t xml:space="preserve"> that </w:t>
      </w:r>
      <w:r w:rsidRPr="002B5A32">
        <w:rPr>
          <w:rStyle w:val="Emphasis"/>
        </w:rPr>
        <w:t>national</w:t>
      </w:r>
      <w:r w:rsidRPr="002B5A32">
        <w:rPr>
          <w:sz w:val="16"/>
        </w:rPr>
        <w:t xml:space="preserve"> </w:t>
      </w:r>
      <w:r w:rsidRPr="002B5A32">
        <w:rPr>
          <w:rStyle w:val="StyleUnderline"/>
        </w:rPr>
        <w:t>nuclear forces and</w:t>
      </w:r>
      <w:r w:rsidRPr="002B5A32">
        <w:rPr>
          <w:sz w:val="16"/>
        </w:rPr>
        <w:t xml:space="preserve"> their </w:t>
      </w:r>
      <w:r w:rsidRPr="002B5A32">
        <w:rPr>
          <w:rStyle w:val="StyleUnderline"/>
        </w:rPr>
        <w:t>production and storage facilities would become</w:t>
      </w:r>
      <w:r w:rsidRPr="002B5A32">
        <w:rPr>
          <w:sz w:val="16"/>
        </w:rPr>
        <w:t xml:space="preserve"> </w:t>
      </w:r>
      <w:r w:rsidRPr="002B5A32">
        <w:rPr>
          <w:rStyle w:val="Emphasis"/>
        </w:rPr>
        <w:t>potential targets of preemptive attack</w:t>
      </w:r>
      <w:r w:rsidRPr="002B5A32">
        <w:rPr>
          <w:sz w:val="16"/>
        </w:rPr>
        <w:t xml:space="preserve"> in a crisis, </w:t>
      </w:r>
      <w:r w:rsidRPr="002B5A32">
        <w:rPr>
          <w:rStyle w:val="StyleUnderline"/>
        </w:rPr>
        <w:t>especially in the</w:t>
      </w:r>
      <w:r w:rsidRPr="002B5A32">
        <w:rPr>
          <w:sz w:val="16"/>
        </w:rPr>
        <w:t xml:space="preserve"> </w:t>
      </w:r>
      <w:r w:rsidRPr="002B5A32">
        <w:rPr>
          <w:rStyle w:val="Emphasis"/>
        </w:rPr>
        <w:t>early</w:t>
      </w:r>
      <w:r w:rsidRPr="002B5A32">
        <w:rPr>
          <w:sz w:val="16"/>
        </w:rPr>
        <w:t xml:space="preserve"> </w:t>
      </w:r>
      <w:r w:rsidRPr="002B5A32">
        <w:rPr>
          <w:rStyle w:val="StyleUnderline"/>
        </w:rPr>
        <w:t>stages of nuclearization before</w:t>
      </w:r>
      <w:r w:rsidRPr="002B5A32">
        <w:rPr>
          <w:sz w:val="16"/>
        </w:rPr>
        <w:t xml:space="preserve"> </w:t>
      </w:r>
      <w:r w:rsidRPr="002B5A32">
        <w:rPr>
          <w:rStyle w:val="Emphasis"/>
        </w:rPr>
        <w:t>survivable</w:t>
      </w:r>
      <w:r w:rsidRPr="002B5A32">
        <w:rPr>
          <w:sz w:val="16"/>
        </w:rPr>
        <w:t xml:space="preserve"> </w:t>
      </w:r>
      <w:r w:rsidRPr="002B5A32">
        <w:rPr>
          <w:rStyle w:val="StyleUnderline"/>
        </w:rPr>
        <w:t>retaliatory capabilities are established</w:t>
      </w:r>
      <w:r w:rsidRPr="002B5A32">
        <w:rPr>
          <w:sz w:val="16"/>
        </w:rPr>
        <w:t>.</w:t>
      </w:r>
    </w:p>
    <w:p w14:paraId="374D42FC" w14:textId="26DB7CAC" w:rsidR="00085970" w:rsidRPr="002B5A32" w:rsidRDefault="002B5A32" w:rsidP="00085970">
      <w:pPr>
        <w:rPr>
          <w:sz w:val="16"/>
        </w:rPr>
      </w:pPr>
      <w:r w:rsidRPr="002B5A32">
        <w:rPr>
          <w:sz w:val="16"/>
        </w:rPr>
        <w:t xml:space="preserve">In weighing the costs and benefits of going nuclear, </w:t>
      </w:r>
      <w:r w:rsidRPr="002B5A32">
        <w:rPr>
          <w:rStyle w:val="StyleUnderline"/>
        </w:rPr>
        <w:t>a</w:t>
      </w:r>
      <w:r w:rsidRPr="002B5A32">
        <w:rPr>
          <w:sz w:val="16"/>
        </w:rPr>
        <w:t xml:space="preserve"> </w:t>
      </w:r>
      <w:r w:rsidRPr="002B5A32">
        <w:rPr>
          <w:rStyle w:val="Emphasis"/>
        </w:rPr>
        <w:t>key factor</w:t>
      </w:r>
      <w:r w:rsidRPr="002B5A32">
        <w:rPr>
          <w:sz w:val="16"/>
        </w:rPr>
        <w:t xml:space="preserve"> </w:t>
      </w:r>
      <w:r w:rsidRPr="002B5A32">
        <w:rPr>
          <w:rStyle w:val="StyleUnderline"/>
        </w:rPr>
        <w:t>would be the</w:t>
      </w:r>
      <w:r w:rsidRPr="002B5A32">
        <w:rPr>
          <w:sz w:val="16"/>
        </w:rPr>
        <w:t xml:space="preserve"> </w:t>
      </w:r>
      <w:r w:rsidRPr="002B5A32">
        <w:rPr>
          <w:rStyle w:val="Emphasis"/>
        </w:rPr>
        <w:t>likely</w:t>
      </w:r>
      <w:r w:rsidRPr="002B5A32">
        <w:rPr>
          <w:sz w:val="16"/>
        </w:rPr>
        <w:t xml:space="preserve"> </w:t>
      </w:r>
      <w:r w:rsidRPr="002B5A32">
        <w:rPr>
          <w:rStyle w:val="StyleUnderline"/>
        </w:rPr>
        <w:t>reaction of the</w:t>
      </w:r>
      <w:r w:rsidRPr="002B5A32">
        <w:rPr>
          <w:sz w:val="16"/>
        </w:rPr>
        <w:t xml:space="preserve"> </w:t>
      </w:r>
      <w:r w:rsidRPr="002B5A32">
        <w:rPr>
          <w:rStyle w:val="Emphasis"/>
        </w:rPr>
        <w:t>U</w:t>
      </w:r>
      <w:r w:rsidRPr="002B5A32">
        <w:rPr>
          <w:sz w:val="16"/>
        </w:rPr>
        <w:t xml:space="preserve">nited </w:t>
      </w:r>
      <w:r w:rsidRPr="002B5A32">
        <w:rPr>
          <w:rStyle w:val="Emphasis"/>
        </w:rPr>
        <w:t>S</w:t>
      </w:r>
      <w:r w:rsidRPr="002B5A32">
        <w:rPr>
          <w:sz w:val="16"/>
        </w:rPr>
        <w:t xml:space="preserve">tates, </w:t>
      </w:r>
      <w:r w:rsidRPr="002B5A32">
        <w:rPr>
          <w:rStyle w:val="StyleUnderline"/>
        </w:rPr>
        <w:t>which has</w:t>
      </w:r>
      <w:r w:rsidRPr="002B5A32">
        <w:rPr>
          <w:sz w:val="16"/>
        </w:rPr>
        <w:t xml:space="preserve"> </w:t>
      </w:r>
      <w:r w:rsidRPr="002B5A32">
        <w:rPr>
          <w:rStyle w:val="Emphasis"/>
        </w:rPr>
        <w:t>long opposed</w:t>
      </w:r>
      <w:r w:rsidRPr="002B5A32">
        <w:rPr>
          <w:sz w:val="16"/>
        </w:rPr>
        <w:t xml:space="preserve"> </w:t>
      </w:r>
      <w:r w:rsidRPr="002B5A32">
        <w:rPr>
          <w:rStyle w:val="StyleUnderline"/>
        </w:rPr>
        <w:t>the acquisition of nuclear weapons by its East Asian allies</w:t>
      </w:r>
      <w:r w:rsidRPr="002B5A32">
        <w:rPr>
          <w:sz w:val="16"/>
        </w:rPr>
        <w:t xml:space="preserve">. For many years, </w:t>
      </w:r>
      <w:r w:rsidRPr="002B5A32">
        <w:rPr>
          <w:rStyle w:val="Emphasis"/>
        </w:rPr>
        <w:t>Japan</w:t>
      </w:r>
      <w:r w:rsidRPr="002B5A32">
        <w:rPr>
          <w:sz w:val="16"/>
        </w:rPr>
        <w:t xml:space="preserve"> and South Korea </w:t>
      </w:r>
      <w:r w:rsidRPr="002B5A32">
        <w:rPr>
          <w:rStyle w:val="StyleUnderline"/>
        </w:rPr>
        <w:t>have had good reason to believe</w:t>
      </w:r>
      <w:r w:rsidRPr="002B5A32">
        <w:rPr>
          <w:sz w:val="16"/>
        </w:rPr>
        <w:t xml:space="preserve"> that </w:t>
      </w:r>
      <w:r w:rsidRPr="002B5A32">
        <w:rPr>
          <w:rStyle w:val="StyleUnderline"/>
        </w:rPr>
        <w:t>a decision to go nuclear would lead to the</w:t>
      </w:r>
      <w:r w:rsidRPr="002B5A32">
        <w:rPr>
          <w:sz w:val="16"/>
        </w:rPr>
        <w:t xml:space="preserve"> </w:t>
      </w:r>
      <w:r w:rsidRPr="002B5A32">
        <w:rPr>
          <w:rStyle w:val="Emphasis"/>
        </w:rPr>
        <w:t>weakening</w:t>
      </w:r>
      <w:r w:rsidRPr="002B5A32">
        <w:rPr>
          <w:sz w:val="16"/>
        </w:rPr>
        <w:t xml:space="preserve"> </w:t>
      </w:r>
      <w:r w:rsidRPr="002B5A32">
        <w:rPr>
          <w:rStyle w:val="StyleUnderline"/>
        </w:rPr>
        <w:t>of their</w:t>
      </w:r>
      <w:r w:rsidRPr="002B5A32">
        <w:rPr>
          <w:sz w:val="16"/>
        </w:rPr>
        <w:t xml:space="preserve"> </w:t>
      </w:r>
      <w:r w:rsidRPr="002B5A32">
        <w:rPr>
          <w:rStyle w:val="Emphasis"/>
        </w:rPr>
        <w:t>alliance</w:t>
      </w:r>
      <w:r w:rsidRPr="002B5A32">
        <w:rPr>
          <w:sz w:val="16"/>
        </w:rPr>
        <w:t xml:space="preserve">s with the United States </w:t>
      </w:r>
      <w:r w:rsidRPr="002B5A32">
        <w:rPr>
          <w:rStyle w:val="StyleUnderline"/>
        </w:rPr>
        <w:t>and</w:t>
      </w:r>
      <w:r w:rsidRPr="002B5A32">
        <w:rPr>
          <w:sz w:val="16"/>
        </w:rPr>
        <w:t xml:space="preserve"> possibly the </w:t>
      </w:r>
      <w:r w:rsidRPr="002B5A32">
        <w:rPr>
          <w:rStyle w:val="Emphasis"/>
        </w:rPr>
        <w:t>unraveling</w:t>
      </w:r>
      <w:r w:rsidRPr="002B5A32">
        <w:rPr>
          <w:sz w:val="16"/>
        </w:rPr>
        <w:t xml:space="preserve"> </w:t>
      </w:r>
      <w:r w:rsidRPr="002B5A32">
        <w:rPr>
          <w:rStyle w:val="StyleUnderline"/>
        </w:rPr>
        <w:t>of U.S. security guarantees, including the</w:t>
      </w:r>
      <w:r w:rsidRPr="002B5A32">
        <w:rPr>
          <w:sz w:val="16"/>
        </w:rPr>
        <w:t xml:space="preserve"> U.S. </w:t>
      </w:r>
      <w:r w:rsidRPr="002B5A32">
        <w:rPr>
          <w:rStyle w:val="StyleUnderline"/>
        </w:rPr>
        <w:t>nuclear umbrella</w:t>
      </w:r>
      <w:r w:rsidRPr="002B5A32">
        <w:rPr>
          <w:sz w:val="16"/>
        </w:rPr>
        <w:t>.</w:t>
      </w:r>
    </w:p>
    <w:p w14:paraId="1B97AA8A" w14:textId="77777777" w:rsidR="00085970" w:rsidRDefault="00085970" w:rsidP="00085970">
      <w:pPr>
        <w:pStyle w:val="Heading4"/>
      </w:pPr>
      <w:r>
        <w:t>Japan will never nuclearize---requires US approval, testing, and full US withdrawal of the Nuclear Umbrella</w:t>
      </w:r>
    </w:p>
    <w:p w14:paraId="24762748" w14:textId="77777777" w:rsidR="00085970" w:rsidRDefault="00085970" w:rsidP="00085970">
      <w:r w:rsidRPr="00C46F3C">
        <w:rPr>
          <w:rStyle w:val="Cite"/>
        </w:rPr>
        <w:t xml:space="preserve">Ghazleh </w:t>
      </w:r>
      <w:r>
        <w:rPr>
          <w:rStyle w:val="Cite"/>
        </w:rPr>
        <w:t>22</w:t>
      </w:r>
      <w:r>
        <w:t xml:space="preserve"> [Mohammad Abu Ghazleh, Senior Researcher at TRENDS Research &amp; Advisory, Abu Dhabi, UAE,  Assistant Professor of Political Science at the Arab Academy in Denmark, adjunct professor at the United Arab Emirates University, Abu Dhabi "Five reasons why Japan will unlikely go nuclear", May 14, 2022, https://jordantimes.com/opinion/mohammad-abu-ghazleh/five-reasons-why-japan-will-unlikely-go-nuclear, accessed 7-18-2025] /ety</w:t>
      </w:r>
    </w:p>
    <w:p w14:paraId="63CDC301" w14:textId="77777777" w:rsidR="00085970" w:rsidRDefault="00085970" w:rsidP="00085970">
      <w:r>
        <w:t xml:space="preserve">The </w:t>
      </w:r>
      <w:r w:rsidRPr="00C46F3C">
        <w:rPr>
          <w:rStyle w:val="StyleUnderline"/>
        </w:rPr>
        <w:t xml:space="preserve">Russian invasion to Ukraine raised, perhaps more than any other time, the question as to whether Japan </w:t>
      </w:r>
      <w:r w:rsidRPr="00C46F3C">
        <w:rPr>
          <w:rStyle w:val="Emphasis"/>
        </w:rPr>
        <w:t>should or should not go nuclear</w:t>
      </w:r>
      <w:r>
        <w:t>. On March 25, former prime minster Shinzo Abe shocked Japan, and the surrounding region, when he said in an interview with Sankei Shimbun that Japan should consider nuclear weapons and “start discussing whether to seek a nuclear sharing arrangement similar to the North Atlantic Treaty Organisation’s nuclear deterrence policy”.</w:t>
      </w:r>
    </w:p>
    <w:p w14:paraId="67BEF300" w14:textId="77777777" w:rsidR="00085970" w:rsidRDefault="00085970" w:rsidP="00085970">
      <w:r>
        <w:t xml:space="preserve">Of course, Abe knows that </w:t>
      </w:r>
      <w:r w:rsidRPr="00C46F3C">
        <w:rPr>
          <w:rStyle w:val="StyleUnderline"/>
        </w:rPr>
        <w:t xml:space="preserve">acquiring nuclear weapons in Japan would be </w:t>
      </w:r>
      <w:r w:rsidRPr="00C46F3C">
        <w:rPr>
          <w:rStyle w:val="Emphasis"/>
        </w:rPr>
        <w:t>crossing the line</w:t>
      </w:r>
      <w:r w:rsidRPr="00C46F3C">
        <w:rPr>
          <w:rStyle w:val="StyleUnderline"/>
        </w:rPr>
        <w:t>, if not unthinkable</w:t>
      </w:r>
      <w:r>
        <w:t>; but he is also aware that threats to his country are real. As he explained, “Japan’s geopolitical situation shares points in common with Ukraine’s… If Ukraine were a member of the North Atlantic Treaty Organisation [NATO]… Russia would not have invaded.”</w:t>
      </w:r>
    </w:p>
    <w:p w14:paraId="237D2796" w14:textId="77777777" w:rsidR="00085970" w:rsidRDefault="00085970" w:rsidP="00085970">
      <w:r>
        <w:t>Indeed, what happened to Ukraine came as a shock, not only to Japan, but also to other countries, particularly those dependent on others to meet their security needs. Abe is also aware of the Japanese public’s concerns about the ongoing North Korea threat and China’s increasing aggression in East Asia and the South China Sea region.</w:t>
      </w:r>
    </w:p>
    <w:p w14:paraId="13645E24" w14:textId="77777777" w:rsidR="00085970" w:rsidRDefault="00085970" w:rsidP="00085970">
      <w:r>
        <w:t xml:space="preserve">Of course, </w:t>
      </w:r>
      <w:r w:rsidRPr="00C46F3C">
        <w:rPr>
          <w:rStyle w:val="StyleUnderline"/>
        </w:rPr>
        <w:t xml:space="preserve">Japan has </w:t>
      </w:r>
      <w:r w:rsidRPr="00C46F3C">
        <w:rPr>
          <w:rStyle w:val="Emphasis"/>
        </w:rPr>
        <w:t xml:space="preserve">all the capabilities </w:t>
      </w:r>
      <w:r w:rsidRPr="00C46F3C">
        <w:rPr>
          <w:rStyle w:val="StyleUnderline"/>
        </w:rPr>
        <w:t xml:space="preserve">to be a nuclear power and already is in possession of 45.5 tonnes of reparated Plutonium, enough to </w:t>
      </w:r>
      <w:r w:rsidRPr="00C46F3C">
        <w:rPr>
          <w:rStyle w:val="Emphasis"/>
        </w:rPr>
        <w:t>produce 6,ooo nuclear bombs</w:t>
      </w:r>
      <w:r w:rsidRPr="00C46F3C">
        <w:rPr>
          <w:rStyle w:val="StyleUnderline"/>
        </w:rPr>
        <w:t xml:space="preserve">. Japan could go nuclear within six to 12 months; nevertheless, Japan </w:t>
      </w:r>
      <w:r w:rsidRPr="00C46F3C">
        <w:rPr>
          <w:rStyle w:val="Emphasis"/>
        </w:rPr>
        <w:t>will not acquire nuclear weapons for several reasons</w:t>
      </w:r>
      <w:r>
        <w:t>.</w:t>
      </w:r>
    </w:p>
    <w:p w14:paraId="0C7C4AD8" w14:textId="77777777" w:rsidR="00085970" w:rsidRDefault="00085970" w:rsidP="00085970">
      <w:r w:rsidRPr="00C46F3C">
        <w:rPr>
          <w:rStyle w:val="Emphasis"/>
        </w:rPr>
        <w:t>First</w:t>
      </w:r>
      <w:r>
        <w:t xml:space="preserve">, as is well known, </w:t>
      </w:r>
      <w:r w:rsidRPr="00C46F3C">
        <w:rPr>
          <w:rStyle w:val="StyleUnderline"/>
        </w:rPr>
        <w:t>Japan is the only country to have suffered from nuclear attacks</w:t>
      </w:r>
      <w:r>
        <w:t xml:space="preserve">. This was the main reason for its surrender in the Second World War. After the war, Japan adopted the </w:t>
      </w:r>
      <w:r w:rsidRPr="00C46F3C">
        <w:rPr>
          <w:rStyle w:val="Emphasis"/>
        </w:rPr>
        <w:t>Three Non-Nuclear Principles</w:t>
      </w:r>
      <w:r w:rsidRPr="00C46F3C">
        <w:rPr>
          <w:rStyle w:val="StyleUnderline"/>
        </w:rPr>
        <w:t>, which stipulate non-</w:t>
      </w:r>
      <w:r w:rsidRPr="00C46F3C">
        <w:rPr>
          <w:rStyle w:val="Emphasis"/>
        </w:rPr>
        <w:t>possession, non-production, and non-introduction of nuclear weapons in its territories</w:t>
      </w:r>
      <w:r w:rsidRPr="00C46F3C">
        <w:rPr>
          <w:rStyle w:val="StyleUnderline"/>
        </w:rPr>
        <w:t xml:space="preserve">. Japan is still </w:t>
      </w:r>
      <w:r w:rsidRPr="00C46F3C">
        <w:rPr>
          <w:rStyle w:val="Emphasis"/>
        </w:rPr>
        <w:t>politically firmly stuck</w:t>
      </w:r>
      <w:r w:rsidRPr="00C46F3C">
        <w:rPr>
          <w:rStyle w:val="StyleUnderline"/>
        </w:rPr>
        <w:t xml:space="preserve"> to these principles in accordance with its Peace Constitution</w:t>
      </w:r>
      <w:r>
        <w:t xml:space="preserve">. Former prime minister, Yoshihide Suga, vowed not only to prevent the proliferation of nuclear weapons, but also to free the world of all nuclear arms. This </w:t>
      </w:r>
      <w:r w:rsidRPr="00C46F3C">
        <w:rPr>
          <w:rStyle w:val="StyleUnderline"/>
        </w:rPr>
        <w:t xml:space="preserve">Japanese sensitivity to nuclear technology was further reinforced after the </w:t>
      </w:r>
      <w:r w:rsidRPr="00C46F3C">
        <w:rPr>
          <w:rStyle w:val="Emphasis"/>
        </w:rPr>
        <w:t>Fukushima disaster</w:t>
      </w:r>
      <w:r w:rsidRPr="00C46F3C">
        <w:rPr>
          <w:rStyle w:val="StyleUnderline"/>
        </w:rPr>
        <w:t xml:space="preserve"> in 2011</w:t>
      </w:r>
      <w:r>
        <w:t>.</w:t>
      </w:r>
    </w:p>
    <w:p w14:paraId="17500A0D" w14:textId="77777777" w:rsidR="00085970" w:rsidRDefault="00085970" w:rsidP="00085970">
      <w:r w:rsidRPr="00C46F3C">
        <w:rPr>
          <w:rStyle w:val="Emphasis"/>
        </w:rPr>
        <w:t>Second</w:t>
      </w:r>
      <w:r>
        <w:t xml:space="preserve">, The </w:t>
      </w:r>
      <w:r w:rsidRPr="00C46F3C">
        <w:rPr>
          <w:rStyle w:val="Emphasis"/>
        </w:rPr>
        <w:t>anti-nuclear sentiment is strong</w:t>
      </w:r>
      <w:r w:rsidRPr="00C46F3C">
        <w:rPr>
          <w:rStyle w:val="StyleUnderline"/>
        </w:rPr>
        <w:t xml:space="preserve"> among Japanese people</w:t>
      </w:r>
      <w:r>
        <w:t xml:space="preserve">. Indeed, the </w:t>
      </w:r>
      <w:r w:rsidRPr="00C46F3C">
        <w:rPr>
          <w:rStyle w:val="StyleUnderline"/>
        </w:rPr>
        <w:t>Japanese are strikingly opposed to nuclear weapons</w:t>
      </w:r>
      <w:r>
        <w:t xml:space="preserve">. According to a prevous public opinion poll, </w:t>
      </w:r>
      <w:r w:rsidRPr="00C46F3C">
        <w:rPr>
          <w:rStyle w:val="Emphasis"/>
        </w:rPr>
        <w:t>82 per cent</w:t>
      </w:r>
      <w:r w:rsidRPr="00C46F3C">
        <w:rPr>
          <w:rStyle w:val="StyleUnderline"/>
        </w:rPr>
        <w:t xml:space="preserve"> of Japanese people are against nuclear weapons, while 69 per cent are also opposed to having these weapons brought into their country’s territories</w:t>
      </w:r>
      <w:r>
        <w:t>.</w:t>
      </w:r>
    </w:p>
    <w:p w14:paraId="749E566F" w14:textId="77777777" w:rsidR="00085970" w:rsidRDefault="00085970" w:rsidP="00085970">
      <w:r w:rsidRPr="00C46F3C">
        <w:rPr>
          <w:rStyle w:val="Emphasis"/>
        </w:rPr>
        <w:t>Third</w:t>
      </w:r>
      <w:r>
        <w:t xml:space="preserve">, it is not only the Japanese public that is opposed to nuclear weapons. Indeed, there </w:t>
      </w:r>
      <w:r w:rsidRPr="00C46F3C">
        <w:rPr>
          <w:rStyle w:val="StyleUnderline"/>
        </w:rPr>
        <w:t xml:space="preserve">many </w:t>
      </w:r>
      <w:r w:rsidRPr="00C46F3C">
        <w:rPr>
          <w:rStyle w:val="Emphasis"/>
        </w:rPr>
        <w:t>internal players who reject</w:t>
      </w:r>
      <w:r w:rsidRPr="00C46F3C">
        <w:rPr>
          <w:rStyle w:val="StyleUnderline"/>
        </w:rPr>
        <w:t xml:space="preserve"> these nuclear arms</w:t>
      </w:r>
      <w:r>
        <w:t>. The nuc</w:t>
      </w:r>
      <w:r w:rsidRPr="00C46F3C">
        <w:rPr>
          <w:rStyle w:val="StyleUnderline"/>
        </w:rPr>
        <w:t xml:space="preserve">lear energy industry in Japan is </w:t>
      </w:r>
      <w:r w:rsidRPr="00C46F3C">
        <w:rPr>
          <w:rStyle w:val="Emphasis"/>
        </w:rPr>
        <w:t>advanced and thriving</w:t>
      </w:r>
      <w:r w:rsidRPr="00C46F3C">
        <w:rPr>
          <w:rStyle w:val="StyleUnderline"/>
        </w:rPr>
        <w:t>, but this only gained acceptance on account of the ‘</w:t>
      </w:r>
      <w:r w:rsidRPr="00C46F3C">
        <w:rPr>
          <w:rStyle w:val="Emphasis"/>
        </w:rPr>
        <w:t>nuclear energy, not nuclear weapons’</w:t>
      </w:r>
      <w:r w:rsidRPr="00C46F3C">
        <w:rPr>
          <w:rStyle w:val="StyleUnderline"/>
        </w:rPr>
        <w:t xml:space="preserve"> deal of the 1950s</w:t>
      </w:r>
      <w:r>
        <w:t xml:space="preserve">. Thus </w:t>
      </w:r>
      <w:r w:rsidRPr="00C46F3C">
        <w:rPr>
          <w:rStyle w:val="StyleUnderline"/>
        </w:rPr>
        <w:t xml:space="preserve">ministries, regulatory bodies, industrial groups, and local governments have the </w:t>
      </w:r>
      <w:r w:rsidRPr="00C46F3C">
        <w:rPr>
          <w:rStyle w:val="Emphasis"/>
        </w:rPr>
        <w:t>right of veto</w:t>
      </w:r>
      <w:r w:rsidRPr="00C46F3C">
        <w:rPr>
          <w:rStyle w:val="StyleUnderline"/>
        </w:rPr>
        <w:t xml:space="preserve"> against any political decision in this regard</w:t>
      </w:r>
      <w:r>
        <w:t>. These entities rely on strong public opposition, of course.</w:t>
      </w:r>
    </w:p>
    <w:p w14:paraId="7966C5A0" w14:textId="77777777" w:rsidR="00085970" w:rsidRDefault="00085970" w:rsidP="00085970">
      <w:r>
        <w:t xml:space="preserve">Another important point here is that the </w:t>
      </w:r>
      <w:r w:rsidRPr="00C46F3C">
        <w:rPr>
          <w:rStyle w:val="StyleUnderline"/>
        </w:rPr>
        <w:t xml:space="preserve">nuclear facilities in Japan </w:t>
      </w:r>
      <w:r w:rsidRPr="00C46F3C">
        <w:rPr>
          <w:rStyle w:val="Emphasis"/>
        </w:rPr>
        <w:t>operate in compliance</w:t>
      </w:r>
      <w:r w:rsidRPr="00C46F3C">
        <w:rPr>
          <w:rStyle w:val="StyleUnderline"/>
        </w:rPr>
        <w:t xml:space="preserve"> with several multilateral agreements and treaties</w:t>
      </w:r>
      <w:r>
        <w:t xml:space="preserve">. It is also noteworthy that </w:t>
      </w:r>
      <w:r w:rsidRPr="00C46F3C">
        <w:rPr>
          <w:rStyle w:val="StyleUnderline"/>
        </w:rPr>
        <w:t xml:space="preserve">all Japanese nuclear activities are </w:t>
      </w:r>
      <w:r w:rsidRPr="00C46F3C">
        <w:rPr>
          <w:rStyle w:val="Emphasis"/>
        </w:rPr>
        <w:t>under the regulatory control</w:t>
      </w:r>
      <w:r w:rsidRPr="00C46F3C">
        <w:rPr>
          <w:rStyle w:val="StyleUnderline"/>
        </w:rPr>
        <w:t xml:space="preserve"> of the International Atomic Energy Agency</w:t>
      </w:r>
      <w:r>
        <w:t>.</w:t>
      </w:r>
    </w:p>
    <w:p w14:paraId="76B87B24" w14:textId="77777777" w:rsidR="00085970" w:rsidRDefault="00085970" w:rsidP="00085970">
      <w:r w:rsidRPr="00C46F3C">
        <w:rPr>
          <w:rStyle w:val="Emphasis"/>
        </w:rPr>
        <w:t>Forth</w:t>
      </w:r>
      <w:r>
        <w:t xml:space="preserve">, </w:t>
      </w:r>
      <w:r w:rsidRPr="00C46F3C">
        <w:rPr>
          <w:rStyle w:val="StyleUnderline"/>
        </w:rPr>
        <w:t>Japan</w:t>
      </w:r>
      <w:r>
        <w:t xml:space="preserve"> is still, and </w:t>
      </w:r>
      <w:r w:rsidRPr="00C46F3C">
        <w:rPr>
          <w:rStyle w:val="StyleUnderline"/>
        </w:rPr>
        <w:t>will remain, under the American nuclear umbrella</w:t>
      </w:r>
      <w:r>
        <w:t xml:space="preserve">. </w:t>
      </w:r>
      <w:r w:rsidRPr="00C46F3C">
        <w:rPr>
          <w:rStyle w:val="StyleUnderline"/>
        </w:rPr>
        <w:t xml:space="preserve">All American administrations, </w:t>
      </w:r>
      <w:r w:rsidRPr="00C46F3C">
        <w:rPr>
          <w:rStyle w:val="Emphasis"/>
        </w:rPr>
        <w:t>including Trump’s</w:t>
      </w:r>
      <w:r w:rsidRPr="00C46F3C">
        <w:rPr>
          <w:rStyle w:val="StyleUnderline"/>
        </w:rPr>
        <w:t xml:space="preserve">, have </w:t>
      </w:r>
      <w:r w:rsidRPr="00C46F3C">
        <w:rPr>
          <w:rStyle w:val="Emphasis"/>
        </w:rPr>
        <w:t>reaffirmed their commitment</w:t>
      </w:r>
      <w:r w:rsidRPr="00C46F3C">
        <w:rPr>
          <w:rStyle w:val="StyleUnderline"/>
        </w:rPr>
        <w:t xml:space="preserve"> to Japan’s security</w:t>
      </w:r>
      <w:r>
        <w:t xml:space="preserve">. Therefore, </w:t>
      </w:r>
      <w:r w:rsidRPr="00C46F3C">
        <w:rPr>
          <w:rStyle w:val="StyleUnderline"/>
        </w:rPr>
        <w:t xml:space="preserve">US </w:t>
      </w:r>
      <w:r w:rsidRPr="00C46F3C">
        <w:rPr>
          <w:rStyle w:val="Emphasis"/>
        </w:rPr>
        <w:t>nuclear capacities</w:t>
      </w:r>
      <w:r w:rsidRPr="00C46F3C">
        <w:rPr>
          <w:rStyle w:val="StyleUnderline"/>
        </w:rPr>
        <w:t xml:space="preserve"> together with its conventional military capabilities in the region are </w:t>
      </w:r>
      <w:r w:rsidRPr="00C46F3C">
        <w:rPr>
          <w:rStyle w:val="Emphasis"/>
        </w:rPr>
        <w:t>sufficient</w:t>
      </w:r>
      <w:r w:rsidRPr="00C46F3C">
        <w:rPr>
          <w:rStyle w:val="StyleUnderline"/>
        </w:rPr>
        <w:t xml:space="preserve"> to deter any North Korean security threat to Japan, including a nuclear attack</w:t>
      </w:r>
      <w:r>
        <w:t>.</w:t>
      </w:r>
    </w:p>
    <w:p w14:paraId="1E590333" w14:textId="77777777" w:rsidR="00085970" w:rsidRDefault="00085970" w:rsidP="00085970">
      <w:r>
        <w:t xml:space="preserve">However, </w:t>
      </w:r>
      <w:r w:rsidRPr="00C46F3C">
        <w:rPr>
          <w:rStyle w:val="StyleUnderline"/>
        </w:rPr>
        <w:t xml:space="preserve">US </w:t>
      </w:r>
      <w:r w:rsidRPr="00C46F3C">
        <w:rPr>
          <w:rStyle w:val="Emphasis"/>
        </w:rPr>
        <w:t>withdrawal</w:t>
      </w:r>
      <w:r>
        <w:t xml:space="preserve"> from the Pacific, though not yet expected, could invoke Japan to conclude that the “nuclear option” might be the best choice. Indeed, if the US withdraws its security commitment to Japan, which includes </w:t>
      </w:r>
      <w:r w:rsidRPr="00C46F3C">
        <w:rPr>
          <w:rStyle w:val="StyleUnderline"/>
        </w:rPr>
        <w:t xml:space="preserve">the </w:t>
      </w:r>
      <w:r w:rsidRPr="00C46F3C">
        <w:rPr>
          <w:rStyle w:val="Emphasis"/>
        </w:rPr>
        <w:t>nuclear umbrella</w:t>
      </w:r>
      <w:r w:rsidRPr="00C46F3C">
        <w:rPr>
          <w:rStyle w:val="StyleUnderline"/>
        </w:rPr>
        <w:t xml:space="preserve">, Japan could seriously consider becoming a nuclear power. But this is </w:t>
      </w:r>
      <w:r w:rsidRPr="00C46F3C">
        <w:rPr>
          <w:rStyle w:val="Emphasis"/>
        </w:rPr>
        <w:t>not expected</w:t>
      </w:r>
      <w:r>
        <w:t>, at least not in the near future.</w:t>
      </w:r>
    </w:p>
    <w:p w14:paraId="57DC7D63" w14:textId="77777777" w:rsidR="00085970" w:rsidRDefault="00085970" w:rsidP="00085970">
      <w:r w:rsidRPr="00C46F3C">
        <w:rPr>
          <w:rStyle w:val="Emphasis"/>
        </w:rPr>
        <w:t>Fifth</w:t>
      </w:r>
      <w:r>
        <w:t xml:space="preserve">, despite Japan’s potential to develop a nuclear capacity, it still faces </w:t>
      </w:r>
      <w:r w:rsidRPr="00C46F3C">
        <w:rPr>
          <w:rStyle w:val="StyleUnderline"/>
        </w:rPr>
        <w:t>significant challenges in the acquisition of nuclear weapons</w:t>
      </w:r>
      <w:r>
        <w:t xml:space="preserve">. The issue is </w:t>
      </w:r>
      <w:r w:rsidRPr="00C46F3C">
        <w:rPr>
          <w:rStyle w:val="Emphasis"/>
        </w:rPr>
        <w:t>not limited to making</w:t>
      </w:r>
      <w:r w:rsidRPr="00C46F3C">
        <w:rPr>
          <w:rStyle w:val="StyleUnderline"/>
        </w:rPr>
        <w:t xml:space="preserve"> an atomic bomb. Developing a nuclear deterrent will be no easy matter for Japan. It will need to conduct a series of nuclear </w:t>
      </w:r>
      <w:r w:rsidRPr="00C46F3C">
        <w:rPr>
          <w:rStyle w:val="Emphasis"/>
        </w:rPr>
        <w:t>tests, over a period of years</w:t>
      </w:r>
      <w:r w:rsidRPr="00C46F3C">
        <w:rPr>
          <w:rStyle w:val="StyleUnderline"/>
        </w:rPr>
        <w:t>, to achieve reliable nuclear capabilities</w:t>
      </w:r>
      <w:r>
        <w:t>.</w:t>
      </w:r>
    </w:p>
    <w:p w14:paraId="40C33234" w14:textId="77777777" w:rsidR="00085970" w:rsidRDefault="00085970" w:rsidP="00085970">
      <w:r>
        <w:t xml:space="preserve">This also raises another significant question: </w:t>
      </w:r>
      <w:r w:rsidRPr="00C46F3C">
        <w:rPr>
          <w:rStyle w:val="Emphasis"/>
        </w:rPr>
        <w:t>How will Japan deploy such weapons</w:t>
      </w:r>
      <w:r>
        <w:t xml:space="preserve">? Japan </w:t>
      </w:r>
      <w:r w:rsidRPr="00C46F3C">
        <w:rPr>
          <w:rStyle w:val="Emphasis"/>
        </w:rPr>
        <w:t>does not have</w:t>
      </w:r>
      <w:r w:rsidRPr="00C46F3C">
        <w:rPr>
          <w:rStyle w:val="StyleUnderline"/>
        </w:rPr>
        <w:t xml:space="preserve"> nuclear-capable aircraft, nor does it have specialised bombers or strike planes</w:t>
      </w:r>
      <w:r>
        <w:t xml:space="preserve">. The Japan Air Self-Defence Force does have several US warplanes, such as the </w:t>
      </w:r>
      <w:r w:rsidRPr="00C46F3C">
        <w:rPr>
          <w:rStyle w:val="Emphasis"/>
        </w:rPr>
        <w:t>F-15,</w:t>
      </w:r>
      <w:r w:rsidRPr="00C46F3C">
        <w:rPr>
          <w:rStyle w:val="StyleUnderline"/>
        </w:rPr>
        <w:t xml:space="preserve"> which can be modified to carry nuclear bombs. However, deploying these would </w:t>
      </w:r>
      <w:r w:rsidRPr="00C46F3C">
        <w:rPr>
          <w:rStyle w:val="Emphasis"/>
        </w:rPr>
        <w:t>require US approval</w:t>
      </w:r>
      <w:r w:rsidRPr="00C46F3C">
        <w:rPr>
          <w:rStyle w:val="StyleUnderline"/>
        </w:rPr>
        <w:t xml:space="preserve"> to access the “black boxes” on the plane, that is the electronic codes. It is hard to imagine that the </w:t>
      </w:r>
      <w:r w:rsidRPr="00C46F3C">
        <w:rPr>
          <w:rStyle w:val="Emphasis"/>
        </w:rPr>
        <w:t>US would consent</w:t>
      </w:r>
      <w:r w:rsidRPr="00C46F3C">
        <w:rPr>
          <w:rStyle w:val="StyleUnderline"/>
        </w:rPr>
        <w:t xml:space="preserve"> to this</w:t>
      </w:r>
      <w:r>
        <w:t>.</w:t>
      </w:r>
    </w:p>
    <w:p w14:paraId="1B69DCAB" w14:textId="77777777" w:rsidR="00085970" w:rsidRDefault="00085970" w:rsidP="00085970">
      <w:r>
        <w:t xml:space="preserve">Despite the ongoing debates as to whether Japan should change its long-standing policy of nuclear abstention, given the profound changes in the regional and international security environment, </w:t>
      </w:r>
      <w:r w:rsidRPr="00C46F3C">
        <w:rPr>
          <w:rStyle w:val="StyleUnderline"/>
        </w:rPr>
        <w:t xml:space="preserve">it is </w:t>
      </w:r>
      <w:r w:rsidRPr="00C46F3C">
        <w:rPr>
          <w:rStyle w:val="Emphasis"/>
        </w:rPr>
        <w:t>not expected that</w:t>
      </w:r>
      <w:r w:rsidRPr="00C46F3C">
        <w:rPr>
          <w:rStyle w:val="StyleUnderline"/>
        </w:rPr>
        <w:t xml:space="preserve"> Japan will opt for nuclearisation, at least not in the foreseeable future</w:t>
      </w:r>
      <w:r>
        <w:t>. However, the debate on sharing nuclear power with the US will remain active from some time.</w:t>
      </w:r>
    </w:p>
    <w:p w14:paraId="315817D9" w14:textId="77777777" w:rsidR="00085970" w:rsidRDefault="00085970" w:rsidP="00085970"/>
    <w:p w14:paraId="084A4558" w14:textId="069F5863" w:rsidR="00D33B0A" w:rsidRDefault="00D33B0A" w:rsidP="00D33B0A">
      <w:pPr>
        <w:pStyle w:val="Heading3"/>
      </w:pPr>
      <w:r>
        <w:t>No Prolif—</w:t>
      </w:r>
      <w:r w:rsidR="002B5A32">
        <w:t>Japan—China Threat</w:t>
      </w:r>
    </w:p>
    <w:p w14:paraId="2452E89C" w14:textId="77777777" w:rsidR="00D33B0A" w:rsidRPr="00892500" w:rsidRDefault="00D33B0A" w:rsidP="00D33B0A">
      <w:pPr>
        <w:pStyle w:val="Heading4"/>
      </w:pPr>
      <w:r>
        <w:t>Threat of Chinese retaliation means Japan never proliferates</w:t>
      </w:r>
    </w:p>
    <w:p w14:paraId="4FDF10EC" w14:textId="77777777" w:rsidR="00F5277B" w:rsidRDefault="00F5277B" w:rsidP="00F5277B">
      <w:r>
        <w:rPr>
          <w:rStyle w:val="Cite"/>
        </w:rPr>
        <w:t>Acevedo et al. 23</w:t>
      </w:r>
      <w:r>
        <w:t xml:space="preserve"> [written under the advisory of Robert J. Pekkanen, Ph.D. Professor @ the Henry M. Jackson School of International Studies; Mike M. Mochizuki, Ph.D. Professor @ the Elliott School of International Affairs; Ethan Acevedo, B. A. in Global and Regional Studies from the Henry M. Jackson School of International Studies; Amy Bishop-Smith, B. A. in International Relations from the University of Washington; Roger Clemens, B. A. in Political Economy and Global and Regional Studies from the University of Washington; Claire Paiemont, B. A. in International Studies and Economies from the University of Washington; Kay Reed, B. A. in Global and Regional Studies from the University of Washington; The Donald C. Hellmann Task Force Program @ the Henry M. Jackson School of International Studies @ University of Washington,  "Nuclear Jeopardy: The Dangers of Japanese Proliferation", 2023, Chapter III: Attendant Consequences of Nuclear Proliferation, p. 49-50, accessed 7-16-2025] /ety</w:t>
      </w:r>
    </w:p>
    <w:p w14:paraId="250749A9" w14:textId="77777777" w:rsidR="00D33B0A" w:rsidRPr="00973E52" w:rsidRDefault="00D33B0A" w:rsidP="00D33B0A">
      <w:pPr>
        <w:rPr>
          <w:sz w:val="14"/>
        </w:rPr>
      </w:pPr>
      <w:r w:rsidRPr="00973E52">
        <w:rPr>
          <w:sz w:val="14"/>
        </w:rPr>
        <w:t xml:space="preserve">Despite </w:t>
      </w:r>
      <w:r w:rsidRPr="00973E52">
        <w:rPr>
          <w:rStyle w:val="StyleUnderline"/>
        </w:rPr>
        <w:t>China’s rising military and economic capability</w:t>
      </w:r>
      <w:r w:rsidRPr="00973E52">
        <w:rPr>
          <w:sz w:val="14"/>
        </w:rPr>
        <w:t xml:space="preserve">, its ascension and regional hegemony </w:t>
      </w:r>
      <w:r w:rsidRPr="003A1C92">
        <w:rPr>
          <w:rStyle w:val="Emphasis"/>
        </w:rPr>
        <w:t>does not pose</w:t>
      </w:r>
      <w:r w:rsidRPr="00973E52">
        <w:rPr>
          <w:rStyle w:val="StyleUnderline"/>
        </w:rPr>
        <w:t xml:space="preserve"> the existential threat needed to warrant Japanese nuclear proliferation</w:t>
      </w:r>
      <w:r w:rsidRPr="00973E52">
        <w:rPr>
          <w:sz w:val="14"/>
        </w:rPr>
        <w:t xml:space="preserve">. </w:t>
      </w:r>
      <w:r w:rsidRPr="00973E52">
        <w:rPr>
          <w:rStyle w:val="StyleUnderline"/>
        </w:rPr>
        <w:t xml:space="preserve">Pursuing nuclear weapons would only </w:t>
      </w:r>
      <w:r w:rsidRPr="003A1C92">
        <w:rPr>
          <w:rStyle w:val="Emphasis"/>
        </w:rPr>
        <w:t>serve to incense</w:t>
      </w:r>
      <w:r w:rsidRPr="00973E52">
        <w:rPr>
          <w:rStyle w:val="StyleUnderline"/>
        </w:rPr>
        <w:t xml:space="preserve"> China</w:t>
      </w:r>
      <w:r w:rsidRPr="00973E52">
        <w:rPr>
          <w:sz w:val="14"/>
        </w:rPr>
        <w:t xml:space="preserve">, </w:t>
      </w:r>
      <w:r w:rsidRPr="003A1C92">
        <w:rPr>
          <w:rStyle w:val="Emphasis"/>
        </w:rPr>
        <w:t>escalate regional tensions</w:t>
      </w:r>
      <w:r w:rsidRPr="00973E52">
        <w:rPr>
          <w:sz w:val="14"/>
        </w:rPr>
        <w:t xml:space="preserve">, and diminish Japanese security. Japan and China have a long history of violent conflict and their relations have only recently been stabilized. From 2017 to 2019, and again in February 2023, </w:t>
      </w:r>
      <w:r w:rsidRPr="00973E52">
        <w:rPr>
          <w:rStyle w:val="StyleUnderline"/>
        </w:rPr>
        <w:t>Japan and China have had several in-person meetings to discuss prominent issues and future cooperation</w:t>
      </w:r>
      <w:r w:rsidRPr="00973E52">
        <w:rPr>
          <w:sz w:val="14"/>
        </w:rPr>
        <w:t xml:space="preserve"> in an attempt to resume regular talks and alleviate tension (Ming 2021; Murakami 2023). The February meeting covered China’s relationship with Russia, Japan’s military expansion and the Cross-Strait conflict. While none of these meetings with China have yielded any resolution to their outstanding problems, </w:t>
      </w:r>
      <w:r w:rsidRPr="00973E52">
        <w:rPr>
          <w:rStyle w:val="StyleUnderline"/>
        </w:rPr>
        <w:t xml:space="preserve">it appears both states </w:t>
      </w:r>
      <w:r w:rsidRPr="003A1C92">
        <w:rPr>
          <w:rStyle w:val="Emphasis"/>
        </w:rPr>
        <w:t>understand the value of de-escalation</w:t>
      </w:r>
      <w:r w:rsidRPr="00973E52">
        <w:rPr>
          <w:sz w:val="14"/>
        </w:rPr>
        <w:t xml:space="preserve">. Nonetheless, rising nationalist sentiment and the legacy of their historical antagonism continues to hamper progress. Thus, </w:t>
      </w:r>
      <w:r w:rsidRPr="00973E52">
        <w:rPr>
          <w:rStyle w:val="StyleUnderline"/>
        </w:rPr>
        <w:t xml:space="preserve">considering the fragile nature of Japan-China relations and the prospects for improvement, Japan should not proliferate to </w:t>
      </w:r>
      <w:r w:rsidRPr="003A1C92">
        <w:rPr>
          <w:rStyle w:val="Emphasis"/>
        </w:rPr>
        <w:t>maintain progress with China</w:t>
      </w:r>
      <w:r w:rsidRPr="00973E52">
        <w:rPr>
          <w:rStyle w:val="StyleUnderline"/>
        </w:rPr>
        <w:t xml:space="preserve"> and to prevent endangering the Japanese public</w:t>
      </w:r>
      <w:r w:rsidRPr="00973E52">
        <w:rPr>
          <w:sz w:val="14"/>
        </w:rPr>
        <w:t>.</w:t>
      </w:r>
    </w:p>
    <w:p w14:paraId="23A191CB" w14:textId="77777777" w:rsidR="00D33B0A" w:rsidRPr="00D171BB" w:rsidRDefault="00D33B0A" w:rsidP="00D33B0A">
      <w:pPr>
        <w:rPr>
          <w:sz w:val="14"/>
        </w:rPr>
      </w:pPr>
      <w:r w:rsidRPr="00973E52">
        <w:rPr>
          <w:sz w:val="14"/>
        </w:rPr>
        <w:t xml:space="preserve">Moreover, despite their historical and contemporary grievances, </w:t>
      </w:r>
      <w:r w:rsidRPr="00973E52">
        <w:rPr>
          <w:rStyle w:val="StyleUnderline"/>
        </w:rPr>
        <w:t>Japan and China have been core trade partners for decades</w:t>
      </w:r>
      <w:r w:rsidRPr="00973E52">
        <w:rPr>
          <w:sz w:val="14"/>
        </w:rPr>
        <w:t xml:space="preserve">, and their </w:t>
      </w:r>
      <w:r w:rsidRPr="003A1C92">
        <w:rPr>
          <w:rStyle w:val="Emphasis"/>
        </w:rPr>
        <w:t>economic</w:t>
      </w:r>
      <w:r w:rsidRPr="00973E52">
        <w:rPr>
          <w:rStyle w:val="StyleUnderline"/>
        </w:rPr>
        <w:t xml:space="preserve"> </w:t>
      </w:r>
      <w:r w:rsidRPr="003A1C92">
        <w:rPr>
          <w:rStyle w:val="Emphasis"/>
        </w:rPr>
        <w:t>interdependence</w:t>
      </w:r>
      <w:r w:rsidRPr="00973E52">
        <w:rPr>
          <w:rStyle w:val="StyleUnderline"/>
        </w:rPr>
        <w:t xml:space="preserve"> continues to grow</w:t>
      </w:r>
      <w:r w:rsidRPr="00973E52">
        <w:rPr>
          <w:sz w:val="14"/>
        </w:rPr>
        <w:t xml:space="preserve">. </w:t>
      </w:r>
      <w:r w:rsidRPr="00973E52">
        <w:rPr>
          <w:rStyle w:val="StyleUnderline"/>
        </w:rPr>
        <w:t xml:space="preserve">Both states are major mutual exporters and importers and any substantial reduction in trade would be </w:t>
      </w:r>
      <w:r w:rsidRPr="003A1C92">
        <w:rPr>
          <w:rStyle w:val="Emphasis"/>
        </w:rPr>
        <w:t>extremely costly</w:t>
      </w:r>
      <w:r w:rsidRPr="00973E52">
        <w:rPr>
          <w:rStyle w:val="StyleUnderline"/>
        </w:rPr>
        <w:t xml:space="preserve"> to both, but especially Japan</w:t>
      </w:r>
      <w:r w:rsidRPr="00973E52">
        <w:rPr>
          <w:sz w:val="14"/>
        </w:rPr>
        <w:t xml:space="preserve">. </w:t>
      </w:r>
      <w:r w:rsidRPr="00973E52">
        <w:rPr>
          <w:rStyle w:val="StyleUnderline"/>
        </w:rPr>
        <w:t xml:space="preserve">Japanese nuclear proliferation would draw China’s ire and move it to fervent </w:t>
      </w:r>
      <w:r w:rsidRPr="003A1C92">
        <w:rPr>
          <w:rStyle w:val="Emphasis"/>
        </w:rPr>
        <w:t>retaliation</w:t>
      </w:r>
      <w:r w:rsidRPr="00973E52">
        <w:rPr>
          <w:sz w:val="14"/>
        </w:rPr>
        <w:t xml:space="preserve">, which would likely </w:t>
      </w:r>
      <w:r w:rsidRPr="00973E52">
        <w:rPr>
          <w:rStyle w:val="StyleUnderline"/>
        </w:rPr>
        <w:t xml:space="preserve">include </w:t>
      </w:r>
      <w:r w:rsidRPr="003A1C92">
        <w:rPr>
          <w:rStyle w:val="Emphasis"/>
        </w:rPr>
        <w:t>severe military</w:t>
      </w:r>
      <w:r w:rsidRPr="00973E52">
        <w:rPr>
          <w:rStyle w:val="StyleUnderline"/>
        </w:rPr>
        <w:t xml:space="preserve"> and economic </w:t>
      </w:r>
      <w:r w:rsidRPr="003A1C92">
        <w:rPr>
          <w:rStyle w:val="Emphasis"/>
        </w:rPr>
        <w:t>measures</w:t>
      </w:r>
      <w:r w:rsidRPr="00973E52">
        <w:rPr>
          <w:rStyle w:val="StyleUnderline"/>
        </w:rPr>
        <w:t xml:space="preserve"> to punish Japan</w:t>
      </w:r>
      <w:r w:rsidRPr="00973E52">
        <w:rPr>
          <w:sz w:val="14"/>
        </w:rPr>
        <w:t>. The Japanese pursuit of nuclear weapons would likely commit irreparable damage to their economic relationship. Therefore, Japan should not proliferate in order to maintain its fruitful economic relationship with China.</w:t>
      </w:r>
    </w:p>
    <w:p w14:paraId="0862D178" w14:textId="6B093981" w:rsidR="00D33B0A" w:rsidRDefault="00D33B0A" w:rsidP="00D33B0A">
      <w:pPr>
        <w:pStyle w:val="Heading3"/>
      </w:pPr>
      <w:r>
        <w:t>No Prolif—</w:t>
      </w:r>
      <w:r w:rsidR="002B5A32">
        <w:t>Japan—Cost</w:t>
      </w:r>
    </w:p>
    <w:p w14:paraId="5A19D1E4" w14:textId="77777777" w:rsidR="002B5A32" w:rsidRPr="00AE1DA9" w:rsidRDefault="002B5A32" w:rsidP="002B5A32">
      <w:pPr>
        <w:pStyle w:val="Heading4"/>
      </w:pPr>
      <w:r>
        <w:rPr>
          <w:u w:val="single"/>
        </w:rPr>
        <w:t>Interdependence</w:t>
      </w:r>
      <w:r>
        <w:t xml:space="preserve"> and </w:t>
      </w:r>
      <w:r>
        <w:rPr>
          <w:u w:val="single"/>
        </w:rPr>
        <w:t>other security measures</w:t>
      </w:r>
      <w:r>
        <w:t xml:space="preserve">. </w:t>
      </w:r>
    </w:p>
    <w:p w14:paraId="2B95FE7B" w14:textId="77777777" w:rsidR="002B5A32" w:rsidRDefault="002B5A32" w:rsidP="002B5A32">
      <w:r>
        <w:t xml:space="preserve">John T. </w:t>
      </w:r>
      <w:r w:rsidRPr="00452FCE">
        <w:rPr>
          <w:rStyle w:val="Cite"/>
        </w:rPr>
        <w:t>Deacon &amp;</w:t>
      </w:r>
      <w:r>
        <w:t xml:space="preserve"> Etel </w:t>
      </w:r>
      <w:r w:rsidRPr="00452FCE">
        <w:rPr>
          <w:rStyle w:val="Cite"/>
        </w:rPr>
        <w:t>Solingen 23</w:t>
      </w:r>
      <w:r>
        <w:t>, PhD, Political Science at the University of California, Irvine; Distinguished Tierney Chair, Global Peace &amp; Conflict, University of California, Irvine, "Japan’s Nuclear Dilemmas in a Challenging New Era," East Asia Forum, 06/01/2023, https://www.eastasiaforum.org/2023/06/01/japans-nuclear-dilemmas-in-a-challenging-new-era/.</w:t>
      </w:r>
    </w:p>
    <w:p w14:paraId="345088AE" w14:textId="77777777" w:rsidR="002B5A32" w:rsidRPr="002B5A32" w:rsidRDefault="002B5A32" w:rsidP="002B5A32">
      <w:pPr>
        <w:rPr>
          <w:sz w:val="16"/>
        </w:rPr>
      </w:pPr>
      <w:r w:rsidRPr="002B5A32">
        <w:rPr>
          <w:sz w:val="16"/>
        </w:rPr>
        <w:t xml:space="preserve">The </w:t>
      </w:r>
      <w:r w:rsidRPr="002B5A32">
        <w:rPr>
          <w:rStyle w:val="StyleUnderline"/>
        </w:rPr>
        <w:t>durability of Japan’s commitment to</w:t>
      </w:r>
      <w:r w:rsidRPr="002B5A32">
        <w:rPr>
          <w:sz w:val="16"/>
        </w:rPr>
        <w:t xml:space="preserve"> </w:t>
      </w:r>
      <w:r w:rsidRPr="002B5A32">
        <w:rPr>
          <w:rStyle w:val="Emphasis"/>
        </w:rPr>
        <w:t>abiding</w:t>
      </w:r>
      <w:r w:rsidRPr="002B5A32">
        <w:rPr>
          <w:sz w:val="16"/>
        </w:rPr>
        <w:t xml:space="preserve"> </w:t>
      </w:r>
      <w:r w:rsidRPr="002B5A32">
        <w:rPr>
          <w:rStyle w:val="StyleUnderline"/>
        </w:rPr>
        <w:t>by the</w:t>
      </w:r>
      <w:r w:rsidRPr="002B5A32">
        <w:rPr>
          <w:sz w:val="16"/>
        </w:rPr>
        <w:t xml:space="preserve"> </w:t>
      </w:r>
      <w:r w:rsidRPr="002B5A32">
        <w:rPr>
          <w:rStyle w:val="Emphasis"/>
        </w:rPr>
        <w:t>NPT</w:t>
      </w:r>
      <w:r w:rsidRPr="002B5A32">
        <w:rPr>
          <w:sz w:val="16"/>
        </w:rPr>
        <w:t xml:space="preserve"> </w:t>
      </w:r>
      <w:r w:rsidRPr="002B5A32">
        <w:rPr>
          <w:rStyle w:val="StyleUnderline"/>
        </w:rPr>
        <w:t>raises an important consideration</w:t>
      </w:r>
      <w:r w:rsidRPr="002B5A32">
        <w:rPr>
          <w:sz w:val="16"/>
        </w:rPr>
        <w:t xml:space="preserve">. </w:t>
      </w:r>
      <w:r w:rsidRPr="002B5A32">
        <w:rPr>
          <w:rStyle w:val="StyleUnderline"/>
        </w:rPr>
        <w:t>Some</w:t>
      </w:r>
      <w:r w:rsidRPr="002B5A32">
        <w:rPr>
          <w:sz w:val="16"/>
        </w:rPr>
        <w:t xml:space="preserve"> security </w:t>
      </w:r>
      <w:r w:rsidRPr="002B5A32">
        <w:rPr>
          <w:rStyle w:val="StyleUnderline"/>
        </w:rPr>
        <w:t>analysts</w:t>
      </w:r>
      <w:r w:rsidRPr="002B5A32">
        <w:rPr>
          <w:sz w:val="16"/>
        </w:rPr>
        <w:t xml:space="preserve"> have </w:t>
      </w:r>
      <w:r w:rsidRPr="002B5A32">
        <w:rPr>
          <w:rStyle w:val="Emphasis"/>
        </w:rPr>
        <w:t>predicted</w:t>
      </w:r>
      <w:r w:rsidRPr="002B5A32">
        <w:rPr>
          <w:sz w:val="16"/>
        </w:rPr>
        <w:t xml:space="preserve"> </w:t>
      </w:r>
      <w:r w:rsidRPr="002B5A32">
        <w:rPr>
          <w:rStyle w:val="StyleUnderline"/>
        </w:rPr>
        <w:t>Japan</w:t>
      </w:r>
      <w:r w:rsidRPr="002B5A32">
        <w:rPr>
          <w:sz w:val="16"/>
        </w:rPr>
        <w:t xml:space="preserve"> would </w:t>
      </w:r>
      <w:r w:rsidRPr="002B5A32">
        <w:rPr>
          <w:rStyle w:val="StyleUnderline"/>
        </w:rPr>
        <w:t>seek its</w:t>
      </w:r>
      <w:r w:rsidRPr="002B5A32">
        <w:rPr>
          <w:sz w:val="16"/>
        </w:rPr>
        <w:t xml:space="preserve"> </w:t>
      </w:r>
      <w:r w:rsidRPr="002B5A32">
        <w:rPr>
          <w:rStyle w:val="Emphasis"/>
        </w:rPr>
        <w:t>own nuclear deterrent</w:t>
      </w:r>
      <w:r w:rsidRPr="002B5A32">
        <w:rPr>
          <w:sz w:val="16"/>
        </w:rPr>
        <w:t xml:space="preserve"> in tandem with three of its neighbours’ nuclearisation. Yet </w:t>
      </w:r>
      <w:r w:rsidRPr="002B5A32">
        <w:rPr>
          <w:rStyle w:val="StyleUnderline"/>
        </w:rPr>
        <w:t>Japan’s</w:t>
      </w:r>
      <w:r w:rsidRPr="002B5A32">
        <w:rPr>
          <w:sz w:val="16"/>
        </w:rPr>
        <w:t xml:space="preserve"> </w:t>
      </w:r>
      <w:r w:rsidRPr="002B5A32">
        <w:rPr>
          <w:rStyle w:val="Emphasis"/>
        </w:rPr>
        <w:t>decades-old nuclear abstention</w:t>
      </w:r>
      <w:r w:rsidRPr="002B5A32">
        <w:rPr>
          <w:sz w:val="16"/>
        </w:rPr>
        <w:t xml:space="preserve"> </w:t>
      </w:r>
      <w:r w:rsidRPr="002B5A32">
        <w:rPr>
          <w:rStyle w:val="StyleUnderline"/>
        </w:rPr>
        <w:t>defies those predictions, which neglected</w:t>
      </w:r>
      <w:r w:rsidRPr="002B5A32">
        <w:rPr>
          <w:sz w:val="16"/>
        </w:rPr>
        <w:t xml:space="preserve"> </w:t>
      </w:r>
      <w:r w:rsidRPr="002B5A32">
        <w:rPr>
          <w:rStyle w:val="Emphasis"/>
        </w:rPr>
        <w:t>other</w:t>
      </w:r>
      <w:r w:rsidRPr="002B5A32">
        <w:rPr>
          <w:sz w:val="16"/>
        </w:rPr>
        <w:t xml:space="preserve"> </w:t>
      </w:r>
      <w:r w:rsidRPr="002B5A32">
        <w:rPr>
          <w:rStyle w:val="StyleUnderline"/>
        </w:rPr>
        <w:t>considerations</w:t>
      </w:r>
      <w:r w:rsidRPr="002B5A32">
        <w:rPr>
          <w:sz w:val="16"/>
        </w:rPr>
        <w:t>.</w:t>
      </w:r>
    </w:p>
    <w:p w14:paraId="10984671" w14:textId="77777777" w:rsidR="002B5A32" w:rsidRPr="002B5A32" w:rsidRDefault="002B5A32" w:rsidP="002B5A32">
      <w:pPr>
        <w:rPr>
          <w:sz w:val="16"/>
        </w:rPr>
      </w:pPr>
      <w:r w:rsidRPr="002B5A32">
        <w:rPr>
          <w:sz w:val="16"/>
        </w:rPr>
        <w:t xml:space="preserve">Early in the Cold War, </w:t>
      </w:r>
      <w:r w:rsidRPr="002B5A32">
        <w:rPr>
          <w:rStyle w:val="StyleUnderline"/>
        </w:rPr>
        <w:t>Japan’s commitment to</w:t>
      </w:r>
      <w:r w:rsidRPr="002B5A32">
        <w:rPr>
          <w:sz w:val="16"/>
        </w:rPr>
        <w:t xml:space="preserve"> global </w:t>
      </w:r>
      <w:r w:rsidRPr="002B5A32">
        <w:rPr>
          <w:rStyle w:val="Emphasis"/>
        </w:rPr>
        <w:t>economic interdependence</w:t>
      </w:r>
      <w:r w:rsidRPr="002B5A32">
        <w:rPr>
          <w:sz w:val="16"/>
        </w:rPr>
        <w:t xml:space="preserve"> </w:t>
      </w:r>
      <w:r w:rsidRPr="002B5A32">
        <w:rPr>
          <w:rStyle w:val="StyleUnderline"/>
        </w:rPr>
        <w:t>prioritised stability and global market access</w:t>
      </w:r>
      <w:r w:rsidRPr="002B5A32">
        <w:rPr>
          <w:sz w:val="16"/>
        </w:rPr>
        <w:t xml:space="preserve">. </w:t>
      </w:r>
      <w:r w:rsidRPr="002B5A32">
        <w:rPr>
          <w:rStyle w:val="StyleUnderline"/>
        </w:rPr>
        <w:t>This</w:t>
      </w:r>
      <w:r w:rsidRPr="002B5A32">
        <w:rPr>
          <w:sz w:val="16"/>
        </w:rPr>
        <w:t xml:space="preserve"> </w:t>
      </w:r>
      <w:r w:rsidRPr="002B5A32">
        <w:rPr>
          <w:rStyle w:val="Emphasis"/>
        </w:rPr>
        <w:t>shaped</w:t>
      </w:r>
      <w:r w:rsidRPr="002B5A32">
        <w:rPr>
          <w:sz w:val="16"/>
        </w:rPr>
        <w:t xml:space="preserve"> </w:t>
      </w:r>
      <w:r w:rsidRPr="002B5A32">
        <w:rPr>
          <w:rStyle w:val="StyleUnderline"/>
        </w:rPr>
        <w:t>incentives to</w:t>
      </w:r>
      <w:r w:rsidRPr="002B5A32">
        <w:rPr>
          <w:sz w:val="16"/>
        </w:rPr>
        <w:t xml:space="preserve"> </w:t>
      </w:r>
      <w:r w:rsidRPr="002B5A32">
        <w:rPr>
          <w:rStyle w:val="Emphasis"/>
        </w:rPr>
        <w:t>remain</w:t>
      </w:r>
      <w:r w:rsidRPr="002B5A32">
        <w:rPr>
          <w:sz w:val="16"/>
        </w:rPr>
        <w:t xml:space="preserve"> </w:t>
      </w:r>
      <w:r w:rsidRPr="002B5A32">
        <w:rPr>
          <w:rStyle w:val="StyleUnderline"/>
        </w:rPr>
        <w:t>a non-nuclear weapons state and</w:t>
      </w:r>
      <w:r w:rsidRPr="002B5A32">
        <w:rPr>
          <w:sz w:val="16"/>
        </w:rPr>
        <w:t xml:space="preserve"> </w:t>
      </w:r>
      <w:r w:rsidRPr="002B5A32">
        <w:rPr>
          <w:rStyle w:val="Emphasis"/>
        </w:rPr>
        <w:t>reduce risks</w:t>
      </w:r>
      <w:r w:rsidRPr="002B5A32">
        <w:rPr>
          <w:sz w:val="16"/>
        </w:rPr>
        <w:t xml:space="preserve"> to its economy. Japan also capped defence spending at 1 per cent of GDP. While by 2020 China had surpassed the United States as Japan’s top export market, Japan still relied on US extended deterrence despite its own technological capabilities.</w:t>
      </w:r>
    </w:p>
    <w:p w14:paraId="3CD31E9D" w14:textId="77777777" w:rsidR="002B5A32" w:rsidRPr="002B5A32" w:rsidRDefault="002B5A32" w:rsidP="002B5A32">
      <w:pPr>
        <w:rPr>
          <w:sz w:val="16"/>
        </w:rPr>
      </w:pPr>
      <w:r w:rsidRPr="002B5A32">
        <w:rPr>
          <w:sz w:val="16"/>
        </w:rPr>
        <w:t xml:space="preserve">Unlike in South Korea, </w:t>
      </w:r>
      <w:r w:rsidRPr="002B5A32">
        <w:rPr>
          <w:rStyle w:val="StyleUnderline"/>
        </w:rPr>
        <w:t>Japanese public opinion remains</w:t>
      </w:r>
      <w:r w:rsidRPr="002B5A32">
        <w:rPr>
          <w:sz w:val="16"/>
        </w:rPr>
        <w:t xml:space="preserve"> </w:t>
      </w:r>
      <w:r w:rsidRPr="002B5A32">
        <w:rPr>
          <w:rStyle w:val="Emphasis"/>
        </w:rPr>
        <w:t>opposed</w:t>
      </w:r>
      <w:r w:rsidRPr="002B5A32">
        <w:rPr>
          <w:sz w:val="16"/>
        </w:rPr>
        <w:t xml:space="preserve"> </w:t>
      </w:r>
      <w:r w:rsidRPr="002B5A32">
        <w:rPr>
          <w:rStyle w:val="StyleUnderline"/>
        </w:rPr>
        <w:t>to nuclear weapons acquisition</w:t>
      </w:r>
      <w:r w:rsidRPr="002B5A32">
        <w:rPr>
          <w:sz w:val="16"/>
        </w:rPr>
        <w:t xml:space="preserve">. </w:t>
      </w:r>
      <w:r w:rsidRPr="002B5A32">
        <w:rPr>
          <w:rStyle w:val="StyleUnderline"/>
        </w:rPr>
        <w:t>A</w:t>
      </w:r>
      <w:r w:rsidRPr="002B5A32">
        <w:rPr>
          <w:sz w:val="16"/>
        </w:rPr>
        <w:t xml:space="preserve"> </w:t>
      </w:r>
      <w:r w:rsidRPr="002B5A32">
        <w:rPr>
          <w:rStyle w:val="Emphasis"/>
        </w:rPr>
        <w:t>2019</w:t>
      </w:r>
      <w:r w:rsidRPr="002B5A32">
        <w:rPr>
          <w:sz w:val="16"/>
        </w:rPr>
        <w:t xml:space="preserve"> national </w:t>
      </w:r>
      <w:r w:rsidRPr="002B5A32">
        <w:rPr>
          <w:rStyle w:val="Emphasis"/>
        </w:rPr>
        <w:t>survey</w:t>
      </w:r>
      <w:r w:rsidRPr="002B5A32">
        <w:rPr>
          <w:sz w:val="16"/>
        </w:rPr>
        <w:t xml:space="preserve"> </w:t>
      </w:r>
      <w:r w:rsidRPr="002B5A32">
        <w:rPr>
          <w:rStyle w:val="StyleUnderline"/>
        </w:rPr>
        <w:t>found 75 per cent of respondents supported</w:t>
      </w:r>
      <w:r w:rsidRPr="002B5A32">
        <w:rPr>
          <w:sz w:val="16"/>
        </w:rPr>
        <w:t xml:space="preserve"> ratifying </w:t>
      </w:r>
      <w:r w:rsidRPr="002B5A32">
        <w:rPr>
          <w:rStyle w:val="StyleUnderline"/>
        </w:rPr>
        <w:t>the</w:t>
      </w:r>
      <w:r w:rsidRPr="002B5A32">
        <w:rPr>
          <w:sz w:val="16"/>
        </w:rPr>
        <w:t xml:space="preserve"> </w:t>
      </w:r>
      <w:r w:rsidRPr="002B5A32">
        <w:rPr>
          <w:rStyle w:val="Emphasis"/>
        </w:rPr>
        <w:t>T</w:t>
      </w:r>
      <w:r w:rsidRPr="002B5A32">
        <w:rPr>
          <w:sz w:val="16"/>
        </w:rPr>
        <w:t xml:space="preserve">reaty on the </w:t>
      </w:r>
      <w:r w:rsidRPr="002B5A32">
        <w:rPr>
          <w:rStyle w:val="Emphasis"/>
        </w:rPr>
        <w:t>P</w:t>
      </w:r>
      <w:r w:rsidRPr="002B5A32">
        <w:rPr>
          <w:sz w:val="16"/>
        </w:rPr>
        <w:t xml:space="preserve">rohibition of </w:t>
      </w:r>
      <w:r w:rsidRPr="002B5A32">
        <w:rPr>
          <w:rStyle w:val="Emphasis"/>
        </w:rPr>
        <w:t>N</w:t>
      </w:r>
      <w:r w:rsidRPr="002B5A32">
        <w:rPr>
          <w:sz w:val="16"/>
        </w:rPr>
        <w:t xml:space="preserve">uclear </w:t>
      </w:r>
      <w:r w:rsidRPr="002B5A32">
        <w:rPr>
          <w:rStyle w:val="Emphasis"/>
        </w:rPr>
        <w:t>W</w:t>
      </w:r>
      <w:r w:rsidRPr="002B5A32">
        <w:rPr>
          <w:sz w:val="16"/>
        </w:rPr>
        <w:t>eapons.</w:t>
      </w:r>
    </w:p>
    <w:p w14:paraId="39D922D3" w14:textId="09EABC17" w:rsidR="002B5A32" w:rsidRPr="002B5A32" w:rsidRDefault="002B5A32" w:rsidP="002B5A32">
      <w:pPr>
        <w:rPr>
          <w:sz w:val="16"/>
        </w:rPr>
      </w:pPr>
      <w:r w:rsidRPr="002B5A32">
        <w:rPr>
          <w:rStyle w:val="StyleUnderline"/>
        </w:rPr>
        <w:t>To</w:t>
      </w:r>
      <w:r w:rsidRPr="002B5A32">
        <w:rPr>
          <w:sz w:val="16"/>
        </w:rPr>
        <w:t xml:space="preserve"> </w:t>
      </w:r>
      <w:r w:rsidRPr="002B5A32">
        <w:rPr>
          <w:rStyle w:val="Emphasis"/>
        </w:rPr>
        <w:t>reassure the public</w:t>
      </w:r>
      <w:r w:rsidRPr="002B5A32">
        <w:rPr>
          <w:sz w:val="16"/>
        </w:rPr>
        <w:t xml:space="preserve">, </w:t>
      </w:r>
      <w:r w:rsidRPr="002B5A32">
        <w:rPr>
          <w:rStyle w:val="StyleUnderline"/>
        </w:rPr>
        <w:t>Japan’s leaders launched</w:t>
      </w:r>
      <w:r w:rsidRPr="002B5A32">
        <w:rPr>
          <w:sz w:val="16"/>
        </w:rPr>
        <w:t xml:space="preserve"> the largest </w:t>
      </w:r>
      <w:r w:rsidRPr="002B5A32">
        <w:rPr>
          <w:rStyle w:val="Emphasis"/>
        </w:rPr>
        <w:t>mil</w:t>
      </w:r>
      <w:r w:rsidRPr="002B5A32">
        <w:rPr>
          <w:rStyle w:val="StyleUnderline"/>
        </w:rPr>
        <w:t xml:space="preserve">itary </w:t>
      </w:r>
      <w:r w:rsidRPr="002B5A32">
        <w:rPr>
          <w:rStyle w:val="Emphasis"/>
        </w:rPr>
        <w:t>expansion</w:t>
      </w:r>
      <w:r w:rsidRPr="002B5A32">
        <w:rPr>
          <w:sz w:val="16"/>
        </w:rPr>
        <w:t xml:space="preserve"> since 1945. While Article 9 of the Constitution famously renounced the right to maintain military forces, in 2015 the Diet voted to allow Japanese forces to deploy overseas to defend allies. In 2017, the 1 per cent of GDP cap in </w:t>
      </w:r>
      <w:r w:rsidRPr="002B5A32">
        <w:rPr>
          <w:rStyle w:val="StyleUnderline"/>
        </w:rPr>
        <w:t>defence expenditures was</w:t>
      </w:r>
      <w:r w:rsidRPr="002B5A32">
        <w:rPr>
          <w:sz w:val="16"/>
        </w:rPr>
        <w:t xml:space="preserve"> </w:t>
      </w:r>
      <w:r w:rsidRPr="002B5A32">
        <w:rPr>
          <w:rStyle w:val="Emphasis"/>
        </w:rPr>
        <w:t>superseded</w:t>
      </w:r>
      <w:r w:rsidRPr="002B5A32">
        <w:rPr>
          <w:sz w:val="16"/>
        </w:rPr>
        <w:t xml:space="preserve">, </w:t>
      </w:r>
      <w:r w:rsidRPr="002B5A32">
        <w:rPr>
          <w:rStyle w:val="StyleUnderline"/>
        </w:rPr>
        <w:t>and</w:t>
      </w:r>
      <w:r w:rsidRPr="002B5A32">
        <w:rPr>
          <w:sz w:val="16"/>
        </w:rPr>
        <w:t xml:space="preserve"> in 2022 Kishida raised it to 2 per cent by 2027 — on track to become the third-largest defence budget globally. </w:t>
      </w:r>
      <w:r w:rsidRPr="002B5A32">
        <w:rPr>
          <w:rStyle w:val="Emphasis"/>
        </w:rPr>
        <w:t>Joint military drills</w:t>
      </w:r>
      <w:r w:rsidRPr="002B5A32">
        <w:rPr>
          <w:sz w:val="16"/>
        </w:rPr>
        <w:t xml:space="preserve"> </w:t>
      </w:r>
      <w:r w:rsidRPr="002B5A32">
        <w:rPr>
          <w:rStyle w:val="StyleUnderline"/>
        </w:rPr>
        <w:t>have increased, and</w:t>
      </w:r>
      <w:r w:rsidRPr="002B5A32">
        <w:rPr>
          <w:sz w:val="16"/>
        </w:rPr>
        <w:t xml:space="preserve"> Japan has </w:t>
      </w:r>
      <w:r w:rsidRPr="002B5A32">
        <w:rPr>
          <w:rStyle w:val="StyleUnderline"/>
        </w:rPr>
        <w:t>signed</w:t>
      </w:r>
      <w:r w:rsidRPr="002B5A32">
        <w:rPr>
          <w:sz w:val="16"/>
        </w:rPr>
        <w:t xml:space="preserve"> </w:t>
      </w:r>
      <w:r w:rsidRPr="002B5A32">
        <w:rPr>
          <w:rStyle w:val="Emphasis"/>
        </w:rPr>
        <w:t>new defence agreements</w:t>
      </w:r>
      <w:r w:rsidRPr="002B5A32">
        <w:rPr>
          <w:sz w:val="16"/>
        </w:rPr>
        <w:t xml:space="preserve"> </w:t>
      </w:r>
      <w:r w:rsidRPr="002B5A32">
        <w:rPr>
          <w:rStyle w:val="StyleUnderline"/>
        </w:rPr>
        <w:t>with</w:t>
      </w:r>
      <w:r w:rsidRPr="002B5A32">
        <w:rPr>
          <w:sz w:val="16"/>
        </w:rPr>
        <w:t xml:space="preserve"> </w:t>
      </w:r>
      <w:r w:rsidRPr="002B5A32">
        <w:rPr>
          <w:rStyle w:val="Emphasis"/>
        </w:rPr>
        <w:t>Australia</w:t>
      </w:r>
      <w:r w:rsidRPr="002B5A32">
        <w:rPr>
          <w:sz w:val="16"/>
        </w:rPr>
        <w:t xml:space="preserve"> </w:t>
      </w:r>
      <w:r w:rsidRPr="002B5A32">
        <w:rPr>
          <w:rStyle w:val="StyleUnderline"/>
        </w:rPr>
        <w:t>and the</w:t>
      </w:r>
      <w:r w:rsidRPr="002B5A32">
        <w:rPr>
          <w:sz w:val="16"/>
        </w:rPr>
        <w:t xml:space="preserve"> </w:t>
      </w:r>
      <w:r w:rsidRPr="002B5A32">
        <w:rPr>
          <w:rStyle w:val="Emphasis"/>
        </w:rPr>
        <w:t>U</w:t>
      </w:r>
      <w:r w:rsidRPr="002B5A32">
        <w:rPr>
          <w:sz w:val="16"/>
        </w:rPr>
        <w:t xml:space="preserve">nited </w:t>
      </w:r>
      <w:r w:rsidRPr="002B5A32">
        <w:rPr>
          <w:rStyle w:val="Emphasis"/>
        </w:rPr>
        <w:t>K</w:t>
      </w:r>
      <w:r w:rsidRPr="002B5A32">
        <w:rPr>
          <w:sz w:val="16"/>
        </w:rPr>
        <w:t>ingdom.</w:t>
      </w:r>
    </w:p>
    <w:p w14:paraId="520AAF53" w14:textId="77777777" w:rsidR="00D33B0A" w:rsidRPr="00892500" w:rsidRDefault="00D33B0A" w:rsidP="00D33B0A">
      <w:pPr>
        <w:pStyle w:val="Heading4"/>
      </w:pPr>
      <w:r>
        <w:t>Acquiring nukes is too costly for Japan</w:t>
      </w:r>
    </w:p>
    <w:p w14:paraId="5F953DC3" w14:textId="77777777" w:rsidR="00F5277B" w:rsidRDefault="00F5277B" w:rsidP="00F5277B">
      <w:r>
        <w:rPr>
          <w:rStyle w:val="Cite"/>
        </w:rPr>
        <w:t>Acevedo et al. 23</w:t>
      </w:r>
      <w:r>
        <w:t xml:space="preserve"> [written under the advisory of Robert J. Pekkanen, Ph.D. Professor @ the Henry M. Jackson School of International Studies; Mike M. Mochizuki, Ph.D. Professor @ the Elliott School of International Affairs; Ethan Acevedo, B. A. in Global and Regional Studies from the Henry M. Jackson School of International Studies; Amy Bishop-Smith, B. A. in International Relations from the University of Washington; Roger Clemens, B. A. in Political Economy and Global and Regional Studies from the University of Washington; Claire Paiemont, B. A. in International Studies and Economies from the University of Washington; Kay Reed, B. A. in Global and Regional Studies from the University of Washington; The Donald C. Hellmann Task Force Program @ the Henry M. Jackson School of International Studies @ University of Washington,  "Nuclear Jeopardy: The Dangers of Japanese Proliferation", 2023, Chapter III: Attendant Consequences of Nuclear Proliferation, p. 49-50, accessed 7-16-2025] /ety</w:t>
      </w:r>
    </w:p>
    <w:p w14:paraId="1580AEE9" w14:textId="77777777" w:rsidR="00D33B0A" w:rsidRPr="00EC6F92" w:rsidRDefault="00D33B0A" w:rsidP="00D33B0A">
      <w:pPr>
        <w:rPr>
          <w:sz w:val="16"/>
        </w:rPr>
      </w:pPr>
      <w:r w:rsidRPr="00EC6F92">
        <w:rPr>
          <w:sz w:val="16"/>
        </w:rPr>
        <w:t xml:space="preserve">Domestic Costs of Proliferation </w:t>
      </w:r>
    </w:p>
    <w:p w14:paraId="04C2DC37" w14:textId="77777777" w:rsidR="00D33B0A" w:rsidRPr="00EC6F92" w:rsidRDefault="00D33B0A" w:rsidP="00D33B0A">
      <w:pPr>
        <w:rPr>
          <w:sz w:val="16"/>
        </w:rPr>
      </w:pPr>
      <w:r w:rsidRPr="00EC6F92">
        <w:rPr>
          <w:sz w:val="16"/>
        </w:rPr>
        <w:t xml:space="preserve">The </w:t>
      </w:r>
      <w:r w:rsidRPr="00973E52">
        <w:rPr>
          <w:rStyle w:val="StyleUnderline"/>
        </w:rPr>
        <w:t xml:space="preserve">construction of a single nuclear warhead can </w:t>
      </w:r>
      <w:r w:rsidRPr="003A1C92">
        <w:rPr>
          <w:rStyle w:val="Emphasis"/>
        </w:rPr>
        <w:t>cost billions</w:t>
      </w:r>
      <w:r w:rsidRPr="00973E52">
        <w:rPr>
          <w:rStyle w:val="StyleUnderline"/>
        </w:rPr>
        <w:t xml:space="preserve"> of dollars</w:t>
      </w:r>
      <w:r w:rsidRPr="00EC6F92">
        <w:rPr>
          <w:sz w:val="16"/>
        </w:rPr>
        <w:t xml:space="preserve">, and the </w:t>
      </w:r>
      <w:r w:rsidRPr="00973E52">
        <w:rPr>
          <w:rStyle w:val="StyleUnderline"/>
        </w:rPr>
        <w:t xml:space="preserve">costs of </w:t>
      </w:r>
      <w:r w:rsidRPr="003A1C92">
        <w:rPr>
          <w:rStyle w:val="Emphasis"/>
        </w:rPr>
        <w:t>maintaining</w:t>
      </w:r>
      <w:r w:rsidRPr="00973E52">
        <w:rPr>
          <w:rStyle w:val="StyleUnderline"/>
        </w:rPr>
        <w:t xml:space="preserve"> a nuclear arsenal would be </w:t>
      </w:r>
      <w:r w:rsidRPr="003A1C92">
        <w:rPr>
          <w:rStyle w:val="Emphasis"/>
        </w:rPr>
        <w:t>even higher</w:t>
      </w:r>
      <w:r w:rsidRPr="00EC6F92">
        <w:rPr>
          <w:sz w:val="16"/>
        </w:rPr>
        <w:t xml:space="preserve">. </w:t>
      </w:r>
      <w:r w:rsidRPr="00973E52">
        <w:rPr>
          <w:rStyle w:val="StyleUnderline"/>
        </w:rPr>
        <w:t xml:space="preserve">For Japan, the costs of building nuclear weapons would be especially significant given its </w:t>
      </w:r>
      <w:r w:rsidRPr="003A1C92">
        <w:rPr>
          <w:rStyle w:val="Emphasis"/>
        </w:rPr>
        <w:t>limited resources</w:t>
      </w:r>
      <w:r w:rsidRPr="00EC6F92">
        <w:rPr>
          <w:sz w:val="16"/>
        </w:rPr>
        <w:t xml:space="preserve">. To give a comparable estimate, a South Korean government analysis estimated that it cost North Korea between $1.1 billion and $3.2 billion to develop its nuclear weapons program (Pearson and Park 2016). However, accurate estimates are difficult to obtain given the secrecy surrounding the program, and the exact figures for Japan would be determined by the size of the project. To provide an approximating estimate, it is possible to estimate Japan’s potential nuclear stockpile through a comparison in American and Japanese military expenditures. For the fiscal year of 2023, the U.S. Department of Defense (DoD) has allocated $773 billion, and the JSDF has allocated approximately $52 billion (U.S. Department of Defense 2022; Tian &amp; Liang 2023). Utilizing the two budgets as a proportion (6.7%) of military sizes and the most recent estimated size of the U.S. nuclear arsenal (5,428), Japan would likely end up compiling 300–400 nuclear warheads in its arsenal (Kristensen &amp; Korda 2022). </w:t>
      </w:r>
      <w:r w:rsidRPr="00EC6F92">
        <w:rPr>
          <w:rStyle w:val="StyleUnderline"/>
        </w:rPr>
        <w:t>If Japan were to utilize</w:t>
      </w:r>
      <w:r w:rsidRPr="00EC6F92">
        <w:rPr>
          <w:sz w:val="16"/>
        </w:rPr>
        <w:t xml:space="preserve"> the modernized W87-1 </w:t>
      </w:r>
      <w:r w:rsidRPr="00EC6F92">
        <w:rPr>
          <w:rStyle w:val="StyleUnderline"/>
        </w:rPr>
        <w:t>nuclear warheads</w:t>
      </w:r>
      <w:r w:rsidRPr="00EC6F92">
        <w:rPr>
          <w:sz w:val="16"/>
        </w:rPr>
        <w:t xml:space="preserve"> ($14.8 billion per warhead as of 2020) for their arsenal, it could </w:t>
      </w:r>
      <w:r w:rsidRPr="00EC6F92">
        <w:rPr>
          <w:rStyle w:val="StyleUnderline"/>
        </w:rPr>
        <w:t>cost anywhere from $4.4 trillion to $</w:t>
      </w:r>
      <w:r w:rsidRPr="003A1C92">
        <w:rPr>
          <w:rStyle w:val="Emphasis"/>
        </w:rPr>
        <w:t>5.9 trillion</w:t>
      </w:r>
      <w:r w:rsidRPr="00EC6F92">
        <w:rPr>
          <w:sz w:val="16"/>
        </w:rPr>
        <w:t xml:space="preserve"> (U.S. Government Accountability Office 2020). </w:t>
      </w:r>
      <w:r w:rsidRPr="00EC6F92">
        <w:rPr>
          <w:rStyle w:val="StyleUnderline"/>
        </w:rPr>
        <w:t xml:space="preserve">Even if Japan were to confine the size of its arsenal to </w:t>
      </w:r>
      <w:r w:rsidRPr="00EC6F92">
        <w:rPr>
          <w:sz w:val="16"/>
        </w:rPr>
        <w:t>that of the DPRK (</w:t>
      </w:r>
      <w:r w:rsidRPr="00EC6F92">
        <w:rPr>
          <w:rStyle w:val="StyleUnderline"/>
        </w:rPr>
        <w:t>20 warheads</w:t>
      </w:r>
      <w:r w:rsidRPr="00EC6F92">
        <w:rPr>
          <w:sz w:val="16"/>
        </w:rPr>
        <w:t xml:space="preserve">), it would still </w:t>
      </w:r>
      <w:r w:rsidRPr="00EC6F92">
        <w:rPr>
          <w:rStyle w:val="StyleUnderline"/>
        </w:rPr>
        <w:t>cost approximately $</w:t>
      </w:r>
      <w:r w:rsidRPr="003A1C92">
        <w:rPr>
          <w:rStyle w:val="Emphasis"/>
        </w:rPr>
        <w:t>300 billion</w:t>
      </w:r>
      <w:r w:rsidRPr="00EC6F92">
        <w:rPr>
          <w:sz w:val="16"/>
        </w:rPr>
        <w:t xml:space="preserve"> (U.S. Government Accountability Office 2020; Kristensen &amp; Korda 2022). To account for these costs, there would need to be a significant increase in Japanese defense spending in Japan, which was already increased from 1% to 2% by the Kishida administration in 2022 (Kajimoto and Yamaguchi 2022).</w:t>
      </w:r>
    </w:p>
    <w:p w14:paraId="4286ECF7" w14:textId="77777777" w:rsidR="00D33B0A" w:rsidRPr="00EC6F92" w:rsidRDefault="00D33B0A" w:rsidP="00D33B0A">
      <w:pPr>
        <w:rPr>
          <w:sz w:val="16"/>
        </w:rPr>
      </w:pPr>
      <w:r w:rsidRPr="00EC6F92">
        <w:rPr>
          <w:sz w:val="16"/>
        </w:rPr>
        <w:t xml:space="preserve">In addition to the direct costs of building and maintaining a nuclear weapons program, there are </w:t>
      </w:r>
      <w:r w:rsidRPr="00EC6F92">
        <w:rPr>
          <w:rStyle w:val="StyleUnderline"/>
        </w:rPr>
        <w:t>indirect costs associated with increased defense spending</w:t>
      </w:r>
      <w:r w:rsidRPr="00EC6F92">
        <w:rPr>
          <w:sz w:val="16"/>
        </w:rPr>
        <w:t xml:space="preserve">. Given that military spending directly diminishes the spending power of the government, </w:t>
      </w:r>
      <w:r w:rsidRPr="00EC6F92">
        <w:rPr>
          <w:rStyle w:val="StyleUnderline"/>
        </w:rPr>
        <w:t xml:space="preserve">spending a greater amount of money on defense would likely cause a </w:t>
      </w:r>
      <w:r w:rsidRPr="003A1C92">
        <w:rPr>
          <w:rStyle w:val="Emphasis"/>
        </w:rPr>
        <w:t>decreased</w:t>
      </w:r>
      <w:r w:rsidRPr="00EC6F92">
        <w:rPr>
          <w:rStyle w:val="StyleUnderline"/>
        </w:rPr>
        <w:t xml:space="preserve"> availability of </w:t>
      </w:r>
      <w:r w:rsidRPr="003A1C92">
        <w:rPr>
          <w:rStyle w:val="Emphasis"/>
        </w:rPr>
        <w:t>funding</w:t>
      </w:r>
      <w:r w:rsidRPr="00EC6F92">
        <w:rPr>
          <w:rStyle w:val="StyleUnderline"/>
        </w:rPr>
        <w:t xml:space="preserve"> </w:t>
      </w:r>
      <w:r w:rsidRPr="003A1C92">
        <w:rPr>
          <w:rStyle w:val="Emphasis"/>
        </w:rPr>
        <w:t>for</w:t>
      </w:r>
      <w:r w:rsidRPr="00EC6F92">
        <w:rPr>
          <w:rStyle w:val="StyleUnderline"/>
        </w:rPr>
        <w:t xml:space="preserve"> </w:t>
      </w:r>
      <w:r w:rsidRPr="003A1C92">
        <w:rPr>
          <w:rStyle w:val="Emphasis"/>
        </w:rPr>
        <w:t>other</w:t>
      </w:r>
      <w:r w:rsidRPr="00EC6F92">
        <w:rPr>
          <w:rStyle w:val="StyleUnderline"/>
        </w:rPr>
        <w:t xml:space="preserve"> important government </w:t>
      </w:r>
      <w:r w:rsidRPr="003A1C92">
        <w:rPr>
          <w:rStyle w:val="Emphasis"/>
        </w:rPr>
        <w:t>infrastructure</w:t>
      </w:r>
      <w:r w:rsidRPr="00EC6F92">
        <w:rPr>
          <w:rStyle w:val="StyleUnderline"/>
        </w:rPr>
        <w:t xml:space="preserve"> and social welfare projects</w:t>
      </w:r>
      <w:r w:rsidRPr="00EC6F92">
        <w:rPr>
          <w:sz w:val="16"/>
        </w:rPr>
        <w:t>.</w:t>
      </w:r>
    </w:p>
    <w:p w14:paraId="4D3DA868" w14:textId="77777777" w:rsidR="00D33B0A" w:rsidRPr="00EC6F92" w:rsidRDefault="00D33B0A" w:rsidP="00D33B0A">
      <w:pPr>
        <w:rPr>
          <w:sz w:val="16"/>
        </w:rPr>
      </w:pPr>
      <w:r w:rsidRPr="00EC6F92">
        <w:rPr>
          <w:sz w:val="16"/>
        </w:rPr>
        <w:t xml:space="preserve">This includes the opportunity cost of developing a nuclear weapons program instead of allocating resources to sustainable nuclear energy. The </w:t>
      </w:r>
      <w:r w:rsidRPr="00EC6F92">
        <w:rPr>
          <w:rStyle w:val="StyleUnderline"/>
        </w:rPr>
        <w:t xml:space="preserve">cost of establishing a nuclear weapons regime would be </w:t>
      </w:r>
      <w:r w:rsidRPr="003A1C92">
        <w:rPr>
          <w:rStyle w:val="Emphasis"/>
        </w:rPr>
        <w:t>twofold</w:t>
      </w:r>
      <w:r w:rsidRPr="00EC6F92">
        <w:rPr>
          <w:rStyle w:val="StyleUnderline"/>
        </w:rPr>
        <w:t xml:space="preserve">: the implicit cost of building new facilities, and the opportunity cost of the </w:t>
      </w:r>
      <w:r w:rsidRPr="003A1C92">
        <w:rPr>
          <w:rStyle w:val="Emphasis"/>
        </w:rPr>
        <w:t>energy</w:t>
      </w:r>
      <w:r w:rsidRPr="00EC6F92">
        <w:rPr>
          <w:rStyle w:val="StyleUnderline"/>
        </w:rPr>
        <w:t xml:space="preserve"> </w:t>
      </w:r>
      <w:r w:rsidRPr="003A1C92">
        <w:rPr>
          <w:rStyle w:val="Emphasis"/>
        </w:rPr>
        <w:t>capacity</w:t>
      </w:r>
      <w:r w:rsidRPr="00EC6F92">
        <w:rPr>
          <w:rStyle w:val="StyleUnderline"/>
        </w:rPr>
        <w:t xml:space="preserve"> </w:t>
      </w:r>
      <w:r w:rsidRPr="003A1C92">
        <w:rPr>
          <w:rStyle w:val="Emphasis"/>
        </w:rPr>
        <w:t>lost</w:t>
      </w:r>
      <w:r w:rsidRPr="00EC6F92">
        <w:rPr>
          <w:rStyle w:val="StyleUnderline"/>
        </w:rPr>
        <w:t xml:space="preserve"> due to the transfer to the procurement of nuclear weapons</w:t>
      </w:r>
      <w:r w:rsidRPr="00EC6F92">
        <w:rPr>
          <w:sz w:val="16"/>
        </w:rPr>
        <w:t>. Developing nuclear energy has been a priority of Japan’s for a long time — given its limited natural resources and high energy needs. However, investing in nuclear weapons would divert resources from the development of sustainable energy solutions. As sustainable energy becomes an international priority to slow the effects of climate change, it is important that Japan continue to devote resources to the nuclear energy sector to further the domestic and global initiative for sustainable energy practice, and to divert these resources to a nuclear weapons program would significantly hinder Japan’s ability to accomplish those objectives.</w:t>
      </w:r>
    </w:p>
    <w:p w14:paraId="51726E1B" w14:textId="77777777" w:rsidR="00D33B0A" w:rsidRPr="00EC6F92" w:rsidRDefault="00D33B0A" w:rsidP="00D33B0A">
      <w:pPr>
        <w:rPr>
          <w:sz w:val="16"/>
        </w:rPr>
      </w:pPr>
      <w:r w:rsidRPr="00EC6F92">
        <w:rPr>
          <w:sz w:val="16"/>
        </w:rPr>
        <w:t xml:space="preserve">Therefore, the </w:t>
      </w:r>
      <w:r w:rsidRPr="00EC6F92">
        <w:rPr>
          <w:rStyle w:val="StyleUnderline"/>
        </w:rPr>
        <w:t xml:space="preserve">estimated direct and opportunity costs of proliferation are </w:t>
      </w:r>
      <w:r w:rsidRPr="003A1C92">
        <w:rPr>
          <w:rStyle w:val="Emphasis"/>
        </w:rPr>
        <w:t>too</w:t>
      </w:r>
      <w:r w:rsidRPr="00EC6F92">
        <w:rPr>
          <w:rStyle w:val="StyleUnderline"/>
        </w:rPr>
        <w:t xml:space="preserve"> </w:t>
      </w:r>
      <w:r w:rsidRPr="003A1C92">
        <w:rPr>
          <w:rStyle w:val="Emphasis"/>
        </w:rPr>
        <w:t>costly</w:t>
      </w:r>
      <w:r w:rsidRPr="00EC6F92">
        <w:rPr>
          <w:rStyle w:val="StyleUnderline"/>
        </w:rPr>
        <w:t xml:space="preserve"> for Japan given the other significant consequences of proliferating</w:t>
      </w:r>
      <w:r w:rsidRPr="00EC6F92">
        <w:rPr>
          <w:sz w:val="16"/>
        </w:rPr>
        <w:t>. Serving as a hindrance to other federal programming, a Japanese nuclear weapons program would significantly detract from its current nuclear energy program and the overall national energy supply.</w:t>
      </w:r>
    </w:p>
    <w:p w14:paraId="184E2C3F" w14:textId="559F1D24" w:rsidR="00EA6464" w:rsidRDefault="00EA6464" w:rsidP="00EA6464">
      <w:pPr>
        <w:pStyle w:val="Heading3"/>
      </w:pPr>
      <w:r>
        <w:t>No Prolif—</w:t>
      </w:r>
      <w:r w:rsidR="002B5A32">
        <w:t>Japan—Trade</w:t>
      </w:r>
      <w:r>
        <w:t xml:space="preserve"> </w:t>
      </w:r>
    </w:p>
    <w:p w14:paraId="0A043B1E" w14:textId="77777777" w:rsidR="00EA6464" w:rsidRPr="00892500" w:rsidRDefault="00EA6464" w:rsidP="00EA6464">
      <w:pPr>
        <w:pStyle w:val="Heading4"/>
      </w:pPr>
      <w:r>
        <w:t>Sanctions, tariffs, and embargoes means it’s impossible to prolif</w:t>
      </w:r>
    </w:p>
    <w:p w14:paraId="5F5C9349" w14:textId="77777777" w:rsidR="00EA6464" w:rsidRDefault="00EA6464" w:rsidP="00EA6464">
      <w:r>
        <w:rPr>
          <w:rStyle w:val="Cite"/>
        </w:rPr>
        <w:t>Acevedo et al. 23</w:t>
      </w:r>
      <w:r>
        <w:t xml:space="preserve"> [written under the advisory of Robert J. Pekkanen, Ph.D. Professor @ the Henry M. Jackson School of International Studies; Mike M. Mochizuki, Ph.D. Professor @ the Elliott School of International Affairs; Ethan Acevedo, B. A. in Global and Regional Studies from the Henry M. Jackson School of International Studies; Amy Bishop-Smith, B. A. in International Relations from the University of Washington; Roger Clemens, B. A. in Political Economy and Global and Regional Studies from the University of Washington; Claire Paiemont, B. A. in International Studies and Economies from the University of Washington; Kay Reed, B. A. in Global and Regional Studies from the University of Washington; The Donald C. Hellmann Task Force Program @ the Henry M. Jackson School of International Studies @ University of Washington,  "Nuclear Jeopardy: The Dangers of Japanese Proliferation", 2023, Chapter III: Attendant Consequences of Nuclear Proliferation, p. 49-50, accessed 7-16-2025] /ety</w:t>
      </w:r>
    </w:p>
    <w:p w14:paraId="7D8B49DB" w14:textId="77777777" w:rsidR="00EA6464" w:rsidRPr="00973E52" w:rsidRDefault="00EA6464" w:rsidP="00EA6464">
      <w:r>
        <w:t>**CPTPP = Comprehensive and Progressive Agreement for Trans-Pacific Partnership</w:t>
      </w:r>
    </w:p>
    <w:p w14:paraId="639D5DCD" w14:textId="77777777" w:rsidR="00EA6464" w:rsidRPr="006946A4" w:rsidRDefault="00EA6464" w:rsidP="00EA6464">
      <w:pPr>
        <w:rPr>
          <w:sz w:val="16"/>
        </w:rPr>
      </w:pPr>
      <w:r w:rsidRPr="006946A4">
        <w:rPr>
          <w:sz w:val="16"/>
        </w:rPr>
        <w:t>The Effect on Trade</w:t>
      </w:r>
    </w:p>
    <w:p w14:paraId="27247C6F" w14:textId="77777777" w:rsidR="00EA6464" w:rsidRPr="006946A4" w:rsidRDefault="00EA6464" w:rsidP="00EA6464">
      <w:pPr>
        <w:rPr>
          <w:sz w:val="16"/>
        </w:rPr>
      </w:pPr>
      <w:r w:rsidRPr="006946A4">
        <w:rPr>
          <w:sz w:val="16"/>
        </w:rPr>
        <w:t xml:space="preserve">The impact of trade sanctions can be severe, especially on countries that rely heavily on imports as is the case with Japan. </w:t>
      </w:r>
      <w:r w:rsidRPr="006946A4">
        <w:rPr>
          <w:rStyle w:val="StyleUnderline"/>
        </w:rPr>
        <w:t xml:space="preserve">If Japan were to pursue a nuclear weapons program, it would face </w:t>
      </w:r>
      <w:r w:rsidRPr="003A1C92">
        <w:rPr>
          <w:rStyle w:val="Emphasis"/>
        </w:rPr>
        <w:t>serious</w:t>
      </w:r>
      <w:r w:rsidRPr="006946A4">
        <w:rPr>
          <w:rStyle w:val="StyleUnderline"/>
        </w:rPr>
        <w:t xml:space="preserve"> </w:t>
      </w:r>
      <w:r w:rsidRPr="003A1C92">
        <w:rPr>
          <w:rStyle w:val="Emphasis"/>
        </w:rPr>
        <w:t>economic</w:t>
      </w:r>
      <w:r w:rsidRPr="006946A4">
        <w:rPr>
          <w:rStyle w:val="StyleUnderline"/>
        </w:rPr>
        <w:t xml:space="preserve"> </w:t>
      </w:r>
      <w:r w:rsidRPr="003A1C92">
        <w:rPr>
          <w:rStyle w:val="Emphasis"/>
        </w:rPr>
        <w:t>consequences</w:t>
      </w:r>
      <w:r w:rsidRPr="006946A4">
        <w:rPr>
          <w:rStyle w:val="StyleUnderline"/>
        </w:rPr>
        <w:t xml:space="preserve"> from its trade partners, which has the potential to be devastating for Japan's economy</w:t>
      </w:r>
      <w:r w:rsidRPr="006946A4">
        <w:rPr>
          <w:sz w:val="16"/>
        </w:rPr>
        <w:t xml:space="preserve">. Trade sanctions such as </w:t>
      </w:r>
      <w:r w:rsidRPr="003A1C92">
        <w:rPr>
          <w:rStyle w:val="Emphasis"/>
        </w:rPr>
        <w:t>tariffs</w:t>
      </w:r>
      <w:r w:rsidRPr="006946A4">
        <w:rPr>
          <w:rStyle w:val="StyleUnderline"/>
        </w:rPr>
        <w:t xml:space="preserve">, </w:t>
      </w:r>
      <w:r w:rsidRPr="003A1C92">
        <w:rPr>
          <w:rStyle w:val="Emphasis"/>
        </w:rPr>
        <w:t>quotas</w:t>
      </w:r>
      <w:r w:rsidRPr="006946A4">
        <w:rPr>
          <w:rStyle w:val="StyleUnderline"/>
        </w:rPr>
        <w:t xml:space="preserve">, </w:t>
      </w:r>
      <w:r w:rsidRPr="003A1C92">
        <w:rPr>
          <w:rStyle w:val="Emphasis"/>
        </w:rPr>
        <w:t>and</w:t>
      </w:r>
      <w:r w:rsidRPr="006946A4">
        <w:rPr>
          <w:rStyle w:val="StyleUnderline"/>
        </w:rPr>
        <w:t xml:space="preserve"> </w:t>
      </w:r>
      <w:r w:rsidRPr="003A1C92">
        <w:rPr>
          <w:rStyle w:val="Emphasis"/>
        </w:rPr>
        <w:t>embargoes</w:t>
      </w:r>
      <w:r w:rsidRPr="006946A4">
        <w:rPr>
          <w:rStyle w:val="StyleUnderline"/>
        </w:rPr>
        <w:t xml:space="preserve"> would lead to increased costs for Japanese businesses</w:t>
      </w:r>
      <w:r w:rsidRPr="006946A4">
        <w:rPr>
          <w:sz w:val="16"/>
        </w:rPr>
        <w:t>, resulting in increased prices for Japanese consumers. Consequently, a decline in purchasing power and a reduction in overall consumer spending would be likely, which, in turn, could cause a decrease in economic growth and an increase in unemployment. Export revenue would decrease, and imports would be significantly more expensive — if accessible at all in the case of embargos. The Japanese current account balance would deteriorate resulting in a loss of the account surplus it has dedicated itself to maintaining for years. This would be particularly damaging to the Japanese economy, where the country’s account surplus has been a symbol of “export might” and a “source of confidence in the safe-haven yen” (Kajimoto 2023).</w:t>
      </w:r>
    </w:p>
    <w:p w14:paraId="3DC66493" w14:textId="77777777" w:rsidR="00EA6464" w:rsidRPr="006946A4" w:rsidRDefault="00EA6464" w:rsidP="00EA6464">
      <w:pPr>
        <w:rPr>
          <w:sz w:val="16"/>
        </w:rPr>
      </w:pPr>
      <w:r w:rsidRPr="006946A4">
        <w:rPr>
          <w:sz w:val="16"/>
        </w:rPr>
        <w:t xml:space="preserve">Similarly, </w:t>
      </w:r>
      <w:r w:rsidRPr="006946A4">
        <w:rPr>
          <w:rStyle w:val="StyleUnderline"/>
        </w:rPr>
        <w:t>Japanese proliferation would likely jeopardize existing trade agreements</w:t>
      </w:r>
      <w:r w:rsidRPr="006946A4">
        <w:rPr>
          <w:sz w:val="16"/>
        </w:rPr>
        <w:t>. The Comprehensive and Progressive Agreement for Trans-Pacific Partnership (CPTPP) and the Association of Southeast Asian Nations (ASEAN) are key trade partnerships for Japan that might otherwise be negatively impacted by proliferation. The CPTPP, a trade agreement between 11 countries in the Asia-Pacific region, aims to boost economic integration and growth. Japan's membership in the agreement provides the country with access to a large and dynamic market, and serves as a strategic tool to counterbalance China's influence in the region. In November of 2019, Japan exported just over 800 million yen worth of goods to CPTPP member countries (Jaramillo 2020).</w:t>
      </w:r>
    </w:p>
    <w:p w14:paraId="7F0D225B" w14:textId="77777777" w:rsidR="00EA6464" w:rsidRPr="006946A4" w:rsidRDefault="00EA6464" w:rsidP="00EA6464">
      <w:pPr>
        <w:rPr>
          <w:sz w:val="16"/>
        </w:rPr>
      </w:pPr>
      <w:r w:rsidRPr="006946A4">
        <w:rPr>
          <w:sz w:val="16"/>
        </w:rPr>
        <w:t xml:space="preserve">Similarly, Japan's partnership with ASEAN, a regional intergovernmental organization, aims to strengthen economic ties and promote peace and stability in Southeast Asia. Japan's participation in the CPTPP and ASEAN has significant implications for the country's economy. The agreements provide Japan with opportunities to promote its businesses, technology, and culture in the region. Japan's membership in the CPTPP, in particular, has the potential to stimulate economic growth and innovation by lowering tariffs, harmonizing regulations, and facilitating the flow of goods and services. The </w:t>
      </w:r>
      <w:r w:rsidRPr="006946A4">
        <w:rPr>
          <w:rStyle w:val="StyleUnderline"/>
        </w:rPr>
        <w:t>CPTPP eliminates an estimated 95% of tariffs for trade of goods between CPTPP countries</w:t>
      </w:r>
      <w:r w:rsidRPr="006946A4">
        <w:rPr>
          <w:sz w:val="16"/>
        </w:rPr>
        <w:t>, which contributes to reduced business costs allowing consumers to benefit from lower prices. (US-ASEAN 2021).</w:t>
      </w:r>
    </w:p>
    <w:p w14:paraId="35EBFDC9" w14:textId="77777777" w:rsidR="00EA6464" w:rsidRPr="006946A4" w:rsidRDefault="00EA6464" w:rsidP="00EA6464">
      <w:pPr>
        <w:rPr>
          <w:sz w:val="16"/>
        </w:rPr>
      </w:pPr>
      <w:r w:rsidRPr="006946A4">
        <w:rPr>
          <w:sz w:val="16"/>
        </w:rPr>
        <w:t xml:space="preserve">If </w:t>
      </w:r>
      <w:r w:rsidRPr="006946A4">
        <w:rPr>
          <w:rStyle w:val="StyleUnderline"/>
        </w:rPr>
        <w:t>Japan were to adopt nuclear weapons</w:t>
      </w:r>
      <w:r w:rsidRPr="006946A4">
        <w:rPr>
          <w:sz w:val="16"/>
        </w:rPr>
        <w:t xml:space="preserve"> this could </w:t>
      </w:r>
      <w:r w:rsidRPr="006946A4">
        <w:rPr>
          <w:rStyle w:val="StyleUnderline"/>
        </w:rPr>
        <w:t xml:space="preserve">result in their </w:t>
      </w:r>
      <w:r w:rsidRPr="003A1C92">
        <w:rPr>
          <w:rStyle w:val="Emphasis"/>
        </w:rPr>
        <w:t>removal</w:t>
      </w:r>
      <w:r w:rsidRPr="006946A4">
        <w:rPr>
          <w:rStyle w:val="StyleUnderline"/>
        </w:rPr>
        <w:t xml:space="preserve"> from the treatie</w:t>
      </w:r>
      <w:r w:rsidRPr="006946A4">
        <w:rPr>
          <w:sz w:val="16"/>
        </w:rPr>
        <w:t xml:space="preserve">s, or alternatively, the </w:t>
      </w:r>
      <w:r w:rsidRPr="006946A4">
        <w:rPr>
          <w:rStyle w:val="StyleUnderline"/>
        </w:rPr>
        <w:t>treaty members might form a new agreement without Japan</w:t>
      </w:r>
      <w:r w:rsidRPr="006946A4">
        <w:rPr>
          <w:sz w:val="16"/>
        </w:rPr>
        <w:t>. Thus, Japan would no longer benefit from lower tariffs and regulations. This would increase transaction and business costs, stunting economic growth. Japan would lose access to important regional markets and its exported goods would become less competitive.</w:t>
      </w:r>
    </w:p>
    <w:p w14:paraId="3973E442" w14:textId="77777777" w:rsidR="00EA6464" w:rsidRPr="006946A4" w:rsidRDefault="00EA6464" w:rsidP="00EA6464">
      <w:pPr>
        <w:rPr>
          <w:sz w:val="16"/>
        </w:rPr>
      </w:pPr>
      <w:r w:rsidRPr="006946A4">
        <w:rPr>
          <w:sz w:val="16"/>
        </w:rPr>
        <w:t xml:space="preserve">The deterioration of trade relationships would also have a negative effect on the Japanese energy industry. As mentioned in Chapter I Section V of the report, </w:t>
      </w:r>
      <w:r w:rsidRPr="006946A4">
        <w:rPr>
          <w:rStyle w:val="StyleUnderline"/>
        </w:rPr>
        <w:t xml:space="preserve">Japan is </w:t>
      </w:r>
      <w:r w:rsidRPr="003A1C92">
        <w:rPr>
          <w:rStyle w:val="Emphasis"/>
        </w:rPr>
        <w:t>heavily reliant</w:t>
      </w:r>
      <w:r w:rsidRPr="006946A4">
        <w:rPr>
          <w:rStyle w:val="StyleUnderline"/>
        </w:rPr>
        <w:t xml:space="preserve"> on imported oil</w:t>
      </w:r>
      <w:r w:rsidRPr="006946A4">
        <w:rPr>
          <w:sz w:val="16"/>
        </w:rPr>
        <w:t xml:space="preserve">, particularly from Russia, who provided 8% of Japan's oil imports in 2020 (U.S. Energy Information Administration 2020). Japan's </w:t>
      </w:r>
      <w:r w:rsidRPr="006946A4">
        <w:rPr>
          <w:rStyle w:val="StyleUnderline"/>
        </w:rPr>
        <w:t xml:space="preserve">dependence on imported oil is primarily due to a </w:t>
      </w:r>
      <w:r w:rsidRPr="003A1C92">
        <w:rPr>
          <w:rStyle w:val="Emphasis"/>
        </w:rPr>
        <w:t>lack of domestic natural resources</w:t>
      </w:r>
      <w:r w:rsidRPr="006946A4">
        <w:rPr>
          <w:rStyle w:val="StyleUnderline"/>
        </w:rPr>
        <w:t xml:space="preserve"> with only a few small oil fields in the country</w:t>
      </w:r>
      <w:r w:rsidRPr="006946A4">
        <w:rPr>
          <w:sz w:val="16"/>
        </w:rPr>
        <w:t xml:space="preserve">. If Japan were to pursue a nuclear weapons program, it would </w:t>
      </w:r>
      <w:r w:rsidRPr="006946A4">
        <w:rPr>
          <w:rStyle w:val="StyleUnderline"/>
        </w:rPr>
        <w:t>jeopardize its relationship with key trade partners such as Russia</w:t>
      </w:r>
      <w:r w:rsidRPr="006946A4">
        <w:rPr>
          <w:sz w:val="16"/>
        </w:rPr>
        <w:t xml:space="preserve">. This could </w:t>
      </w:r>
      <w:r w:rsidRPr="006946A4">
        <w:rPr>
          <w:rStyle w:val="StyleUnderline"/>
        </w:rPr>
        <w:t xml:space="preserve">cause Russia to implement export </w:t>
      </w:r>
      <w:r w:rsidRPr="003A1C92">
        <w:rPr>
          <w:rStyle w:val="Emphasis"/>
        </w:rPr>
        <w:t>quotas</w:t>
      </w:r>
      <w:r w:rsidRPr="006946A4">
        <w:rPr>
          <w:rStyle w:val="StyleUnderline"/>
        </w:rPr>
        <w:t xml:space="preserve"> that would make it difficult for Japan to import the oil it needs</w:t>
      </w:r>
      <w:r w:rsidRPr="006946A4">
        <w:rPr>
          <w:sz w:val="16"/>
        </w:rPr>
        <w:t xml:space="preserve">. Oil imports are critical inputs for many sectors of the Japanese economy including transportation, industry, and agriculture. According to the Japan Oil, Gas and Metals National Corporation (JOGMEC), </w:t>
      </w:r>
      <w:r w:rsidRPr="006946A4">
        <w:rPr>
          <w:rStyle w:val="StyleUnderline"/>
        </w:rPr>
        <w:t xml:space="preserve">crude oil and natural gas together account for more than </w:t>
      </w:r>
      <w:r w:rsidRPr="003A1C92">
        <w:rPr>
          <w:rStyle w:val="Emphasis"/>
        </w:rPr>
        <w:t>60% of Japan's primary energy consumption</w:t>
      </w:r>
      <w:r w:rsidRPr="006946A4">
        <w:rPr>
          <w:rStyle w:val="StyleUnderline"/>
        </w:rPr>
        <w:t xml:space="preserve"> </w:t>
      </w:r>
      <w:r w:rsidRPr="006946A4">
        <w:rPr>
          <w:sz w:val="16"/>
        </w:rPr>
        <w:t xml:space="preserve">(JOGMEC 2021). </w:t>
      </w:r>
      <w:r w:rsidRPr="006946A4">
        <w:rPr>
          <w:rStyle w:val="StyleUnderline"/>
        </w:rPr>
        <w:t>Therefore, any disruption in this import supply chain could have serious consequences</w:t>
      </w:r>
      <w:r w:rsidRPr="006946A4">
        <w:rPr>
          <w:sz w:val="16"/>
        </w:rPr>
        <w:t xml:space="preserve"> for the country's economic well-being. The </w:t>
      </w:r>
      <w:r w:rsidRPr="006946A4">
        <w:rPr>
          <w:rStyle w:val="StyleUnderline"/>
        </w:rPr>
        <w:t>price of oil in Japan would sky rocket, generating inflation</w:t>
      </w:r>
      <w:r w:rsidRPr="006946A4">
        <w:rPr>
          <w:sz w:val="16"/>
        </w:rPr>
        <w:t xml:space="preserve">. Worse still, shortages of oil caused by embargoes could </w:t>
      </w:r>
      <w:r w:rsidRPr="006946A4">
        <w:rPr>
          <w:rStyle w:val="StyleUnderline"/>
        </w:rPr>
        <w:t xml:space="preserve">lead to an </w:t>
      </w:r>
      <w:r w:rsidRPr="003A1C92">
        <w:rPr>
          <w:rStyle w:val="Emphasis"/>
        </w:rPr>
        <w:t>energy</w:t>
      </w:r>
      <w:r w:rsidRPr="006946A4">
        <w:rPr>
          <w:rStyle w:val="StyleUnderline"/>
        </w:rPr>
        <w:t xml:space="preserve"> </w:t>
      </w:r>
      <w:r w:rsidRPr="003A1C92">
        <w:rPr>
          <w:rStyle w:val="Emphasis"/>
        </w:rPr>
        <w:t>crisis</w:t>
      </w:r>
      <w:r w:rsidRPr="006946A4">
        <w:rPr>
          <w:sz w:val="16"/>
        </w:rPr>
        <w:t xml:space="preserve">. Due to the Japanese reliance on imported oil, trade sanctions and embargoes on Japan would destabilize the Japanese energy supply and likely cause an energy crisis. This was exemplified by the Arab oil embargo of 1973 — during which Arab countries implemented oil export restrictions on pro-Israeli governments, causing oil prices to jump from $2 per barrel to $11 per barrel (Schneider, n.d.). This caused an economic recession in Japan, marking the end of a period of rapid growth in the Japanese economy. Thus, it is clear that </w:t>
      </w:r>
      <w:r w:rsidRPr="006946A4">
        <w:rPr>
          <w:rStyle w:val="StyleUnderline"/>
        </w:rPr>
        <w:t xml:space="preserve">trade sanctions on oil imports to Japan could have </w:t>
      </w:r>
      <w:r w:rsidRPr="003A1C92">
        <w:rPr>
          <w:rStyle w:val="Emphasis"/>
        </w:rPr>
        <w:t>disastrous</w:t>
      </w:r>
      <w:r w:rsidRPr="006946A4">
        <w:rPr>
          <w:rStyle w:val="StyleUnderline"/>
        </w:rPr>
        <w:t xml:space="preserve"> </w:t>
      </w:r>
      <w:r w:rsidRPr="003A1C92">
        <w:rPr>
          <w:rStyle w:val="Emphasis"/>
        </w:rPr>
        <w:t>effects</w:t>
      </w:r>
      <w:r w:rsidRPr="006946A4">
        <w:rPr>
          <w:rStyle w:val="StyleUnderline"/>
        </w:rPr>
        <w:t xml:space="preserve"> on the Japanese economy, and Japanese proliferation would likely cause such sanctions</w:t>
      </w:r>
      <w:r w:rsidRPr="006946A4">
        <w:rPr>
          <w:sz w:val="16"/>
        </w:rPr>
        <w:t xml:space="preserve"> to occur due to the international backlash inherent in backing out of the Non-Proliferation Treaty and obtaining nuclear weapons.</w:t>
      </w:r>
    </w:p>
    <w:p w14:paraId="2E088275" w14:textId="32FA5E18" w:rsidR="00EA6464" w:rsidRDefault="002B5A32" w:rsidP="002B5A32">
      <w:pPr>
        <w:pStyle w:val="Heading3"/>
      </w:pPr>
      <w:r>
        <w:t>No Prolif—Japan—Nuclear Allergy</w:t>
      </w:r>
    </w:p>
    <w:p w14:paraId="00E18D6E" w14:textId="77777777" w:rsidR="002B5A32" w:rsidRDefault="002B5A32" w:rsidP="002B5A32">
      <w:pPr>
        <w:pStyle w:val="Heading4"/>
      </w:pPr>
      <w:r>
        <w:t xml:space="preserve">The allergy is </w:t>
      </w:r>
      <w:r w:rsidRPr="00743BF0">
        <w:rPr>
          <w:u w:val="single"/>
        </w:rPr>
        <w:t>strong</w:t>
      </w:r>
      <w:r>
        <w:t xml:space="preserve"> and </w:t>
      </w:r>
      <w:r w:rsidRPr="00743BF0">
        <w:rPr>
          <w:u w:val="single"/>
        </w:rPr>
        <w:t>diffuse</w:t>
      </w:r>
      <w:r>
        <w:t>.</w:t>
      </w:r>
    </w:p>
    <w:p w14:paraId="67FB6E5B" w14:textId="77777777" w:rsidR="002B5A32" w:rsidRDefault="002B5A32" w:rsidP="002B5A32">
      <w:r>
        <w:t xml:space="preserve">Dr. Min-hyung </w:t>
      </w:r>
      <w:r w:rsidRPr="005151B0">
        <w:rPr>
          <w:rStyle w:val="Cite"/>
        </w:rPr>
        <w:t>Kim 23</w:t>
      </w:r>
      <w:r>
        <w:t>, PhD, Professor, Political Science, Kyung Hee University, "Under What Conditions Would South Korea Go Nuclear? Seoul’s Strategic Choice on Nuclear Weapons," Pacific Focus, Vol. 38, No. 3, pg. 423, December 2023, Wiley Online Library.</w:t>
      </w:r>
    </w:p>
    <w:p w14:paraId="5F3B4C0E" w14:textId="18E611DA" w:rsidR="002B5A32" w:rsidRPr="002B5A32" w:rsidRDefault="002B5A32" w:rsidP="002B5A32">
      <w:pPr>
        <w:rPr>
          <w:sz w:val="16"/>
        </w:rPr>
      </w:pPr>
      <w:r w:rsidRPr="002B5A32">
        <w:rPr>
          <w:sz w:val="16"/>
        </w:rPr>
        <w:t xml:space="preserve">What prevents Japan from going nuclear is not technical or managerial problems. The </w:t>
      </w:r>
      <w:r w:rsidRPr="002B5A32">
        <w:rPr>
          <w:rStyle w:val="StyleUnderline"/>
        </w:rPr>
        <w:t>main obstacle is the</w:t>
      </w:r>
      <w:r w:rsidRPr="002B5A32">
        <w:rPr>
          <w:sz w:val="16"/>
        </w:rPr>
        <w:t xml:space="preserve"> </w:t>
      </w:r>
      <w:r w:rsidRPr="002B5A32">
        <w:rPr>
          <w:rStyle w:val="Emphasis"/>
        </w:rPr>
        <w:t>absence of public support</w:t>
      </w:r>
      <w:r w:rsidRPr="002B5A32">
        <w:rPr>
          <w:sz w:val="16"/>
        </w:rPr>
        <w:t xml:space="preserve"> </w:t>
      </w:r>
      <w:r w:rsidRPr="002B5A32">
        <w:rPr>
          <w:rStyle w:val="StyleUnderline"/>
        </w:rPr>
        <w:t>for nuclearization</w:t>
      </w:r>
      <w:r w:rsidRPr="002B5A32">
        <w:rPr>
          <w:sz w:val="16"/>
        </w:rPr>
        <w:t xml:space="preserve">.72 </w:t>
      </w:r>
      <w:r w:rsidRPr="002B5A32">
        <w:rPr>
          <w:rStyle w:val="Emphasis"/>
        </w:rPr>
        <w:t>Most Japanese</w:t>
      </w:r>
      <w:r w:rsidRPr="002B5A32">
        <w:rPr>
          <w:sz w:val="16"/>
        </w:rPr>
        <w:t xml:space="preserve"> </w:t>
      </w:r>
      <w:r w:rsidRPr="002B5A32">
        <w:rPr>
          <w:rStyle w:val="StyleUnderline"/>
        </w:rPr>
        <w:t>still oppose</w:t>
      </w:r>
      <w:r w:rsidRPr="002B5A32">
        <w:rPr>
          <w:sz w:val="16"/>
        </w:rPr>
        <w:t xml:space="preserve"> </w:t>
      </w:r>
      <w:r w:rsidRPr="002B5A32">
        <w:rPr>
          <w:rStyle w:val="Emphasis"/>
        </w:rPr>
        <w:t>possessing</w:t>
      </w:r>
      <w:r w:rsidRPr="002B5A32">
        <w:rPr>
          <w:sz w:val="16"/>
        </w:rPr>
        <w:t xml:space="preserve"> their own </w:t>
      </w:r>
      <w:r w:rsidRPr="002B5A32">
        <w:rPr>
          <w:rStyle w:val="Emphasis"/>
        </w:rPr>
        <w:t>nucl</w:t>
      </w:r>
      <w:r w:rsidRPr="002B5A32">
        <w:rPr>
          <w:rStyle w:val="StyleUnderline"/>
        </w:rPr>
        <w:t>ear weapon</w:t>
      </w:r>
      <w:r w:rsidRPr="002B5A32">
        <w:rPr>
          <w:rStyle w:val="Emphasis"/>
        </w:rPr>
        <w:t>s</w:t>
      </w:r>
      <w:r w:rsidRPr="002B5A32">
        <w:rPr>
          <w:sz w:val="16"/>
        </w:rPr>
        <w:t xml:space="preserve">. </w:t>
      </w:r>
      <w:r w:rsidRPr="002B5A32">
        <w:rPr>
          <w:rStyle w:val="Emphasis"/>
        </w:rPr>
        <w:t>Hostility</w:t>
      </w:r>
      <w:r w:rsidRPr="002B5A32">
        <w:rPr>
          <w:sz w:val="16"/>
        </w:rPr>
        <w:t xml:space="preserve"> </w:t>
      </w:r>
      <w:r w:rsidRPr="002B5A32">
        <w:rPr>
          <w:rStyle w:val="StyleUnderline"/>
        </w:rPr>
        <w:t>to nuclear weapons</w:t>
      </w:r>
      <w:r w:rsidRPr="002B5A32">
        <w:rPr>
          <w:sz w:val="16"/>
        </w:rPr>
        <w:t xml:space="preserve"> </w:t>
      </w:r>
      <w:r w:rsidRPr="002B5A32">
        <w:rPr>
          <w:rStyle w:val="Emphasis"/>
        </w:rPr>
        <w:t>remains firm</w:t>
      </w:r>
      <w:r w:rsidRPr="002B5A32">
        <w:rPr>
          <w:sz w:val="16"/>
        </w:rPr>
        <w:t xml:space="preserve"> </w:t>
      </w:r>
      <w:r w:rsidRPr="002B5A32">
        <w:rPr>
          <w:rStyle w:val="StyleUnderline"/>
        </w:rPr>
        <w:t>among</w:t>
      </w:r>
      <w:r w:rsidRPr="002B5A32">
        <w:rPr>
          <w:sz w:val="16"/>
        </w:rPr>
        <w:t xml:space="preserve"> Japanese </w:t>
      </w:r>
      <w:r w:rsidRPr="002B5A32">
        <w:rPr>
          <w:rStyle w:val="StyleUnderline"/>
        </w:rPr>
        <w:t>citizens including</w:t>
      </w:r>
      <w:r w:rsidRPr="002B5A32">
        <w:rPr>
          <w:sz w:val="16"/>
        </w:rPr>
        <w:t xml:space="preserve"> </w:t>
      </w:r>
      <w:r w:rsidRPr="002B5A32">
        <w:rPr>
          <w:rStyle w:val="Emphasis"/>
        </w:rPr>
        <w:t>academic</w:t>
      </w:r>
      <w:r w:rsidRPr="002B5A32">
        <w:rPr>
          <w:sz w:val="16"/>
        </w:rPr>
        <w:t xml:space="preserve"> </w:t>
      </w:r>
      <w:r w:rsidRPr="002B5A32">
        <w:rPr>
          <w:rStyle w:val="StyleUnderline"/>
        </w:rPr>
        <w:t>and</w:t>
      </w:r>
      <w:r w:rsidRPr="002B5A32">
        <w:rPr>
          <w:sz w:val="16"/>
        </w:rPr>
        <w:t xml:space="preserve"> </w:t>
      </w:r>
      <w:r w:rsidRPr="002B5A32">
        <w:rPr>
          <w:rStyle w:val="Emphasis"/>
        </w:rPr>
        <w:t>scientific</w:t>
      </w:r>
      <w:r w:rsidRPr="002B5A32">
        <w:rPr>
          <w:sz w:val="16"/>
        </w:rPr>
        <w:t xml:space="preserve"> </w:t>
      </w:r>
      <w:r w:rsidRPr="002B5A32">
        <w:rPr>
          <w:rStyle w:val="StyleUnderline"/>
        </w:rPr>
        <w:t>circles</w:t>
      </w:r>
      <w:r w:rsidRPr="002B5A32">
        <w:rPr>
          <w:sz w:val="16"/>
        </w:rPr>
        <w:t xml:space="preserve">. Except for right-wing Japanese politicians, </w:t>
      </w:r>
      <w:r w:rsidRPr="002B5A32">
        <w:rPr>
          <w:rStyle w:val="StyleUnderline"/>
        </w:rPr>
        <w:t>the</w:t>
      </w:r>
      <w:r w:rsidRPr="002B5A32">
        <w:rPr>
          <w:sz w:val="16"/>
        </w:rPr>
        <w:t xml:space="preserve"> </w:t>
      </w:r>
      <w:r w:rsidRPr="002B5A32">
        <w:rPr>
          <w:rStyle w:val="Emphasis"/>
        </w:rPr>
        <w:t>majority</w:t>
      </w:r>
      <w:r w:rsidRPr="002B5A32">
        <w:rPr>
          <w:sz w:val="16"/>
        </w:rPr>
        <w:t xml:space="preserve"> </w:t>
      </w:r>
      <w:r w:rsidRPr="002B5A32">
        <w:rPr>
          <w:rStyle w:val="StyleUnderline"/>
        </w:rPr>
        <w:t>of Japanese lawmakers are also not in favor of Japan’s nuclearization</w:t>
      </w:r>
      <w:r w:rsidRPr="002B5A32">
        <w:rPr>
          <w:sz w:val="16"/>
        </w:rPr>
        <w:t xml:space="preserve">. Thus, </w:t>
      </w:r>
      <w:r w:rsidRPr="002B5A32">
        <w:rPr>
          <w:rStyle w:val="StyleUnderline"/>
        </w:rPr>
        <w:t>they are</w:t>
      </w:r>
      <w:r w:rsidRPr="002B5A32">
        <w:rPr>
          <w:sz w:val="16"/>
        </w:rPr>
        <w:t xml:space="preserve"> </w:t>
      </w:r>
      <w:r w:rsidRPr="002B5A32">
        <w:rPr>
          <w:rStyle w:val="Emphasis"/>
        </w:rPr>
        <w:t>not willing</w:t>
      </w:r>
      <w:r w:rsidRPr="002B5A32">
        <w:rPr>
          <w:sz w:val="16"/>
        </w:rPr>
        <w:t xml:space="preserve"> </w:t>
      </w:r>
      <w:r w:rsidRPr="002B5A32">
        <w:rPr>
          <w:rStyle w:val="StyleUnderline"/>
        </w:rPr>
        <w:t>to change the</w:t>
      </w:r>
      <w:r w:rsidRPr="002B5A32">
        <w:rPr>
          <w:sz w:val="16"/>
        </w:rPr>
        <w:t xml:space="preserve"> so-called </w:t>
      </w:r>
      <w:r w:rsidRPr="002B5A32">
        <w:rPr>
          <w:rStyle w:val="Emphasis"/>
        </w:rPr>
        <w:t>three nonnuclear principles</w:t>
      </w:r>
      <w:r w:rsidRPr="002B5A32">
        <w:rPr>
          <w:sz w:val="16"/>
        </w:rPr>
        <w:t xml:space="preserve"> </w:t>
      </w:r>
      <w:r w:rsidRPr="002B5A32">
        <w:rPr>
          <w:rStyle w:val="StyleUnderline"/>
        </w:rPr>
        <w:t>that Japan embraced in 1972</w:t>
      </w:r>
      <w:r w:rsidRPr="002B5A32">
        <w:rPr>
          <w:sz w:val="16"/>
        </w:rPr>
        <w:t xml:space="preserve"> with the US withdrawal of nuclear weapons stationed in Okinawa: not possessing, not producing, and not introducing nuclear weapons in Japan.73</w:t>
      </w:r>
    </w:p>
    <w:p w14:paraId="0EABE5E4" w14:textId="1018971F" w:rsidR="00085970" w:rsidRDefault="002B5A32" w:rsidP="002B5A32">
      <w:pPr>
        <w:pStyle w:val="Heading3"/>
      </w:pPr>
      <w:r>
        <w:t>No Prolif—Japan—Testing</w:t>
      </w:r>
    </w:p>
    <w:p w14:paraId="1A6A44F9" w14:textId="77777777" w:rsidR="002B5A32" w:rsidRDefault="002B5A32" w:rsidP="002B5A32">
      <w:pPr>
        <w:pStyle w:val="Heading4"/>
      </w:pPr>
      <w:r>
        <w:t xml:space="preserve">Lengthy </w:t>
      </w:r>
      <w:r w:rsidRPr="00422E06">
        <w:rPr>
          <w:u w:val="single"/>
        </w:rPr>
        <w:t>testing</w:t>
      </w:r>
      <w:r>
        <w:t xml:space="preserve"> and lack of </w:t>
      </w:r>
      <w:r w:rsidRPr="00422E06">
        <w:rPr>
          <w:u w:val="single"/>
        </w:rPr>
        <w:t>delivery systems</w:t>
      </w:r>
      <w:r>
        <w:t>.</w:t>
      </w:r>
    </w:p>
    <w:p w14:paraId="79E4CD95" w14:textId="77777777" w:rsidR="002B5A32" w:rsidRDefault="002B5A32" w:rsidP="002B5A32">
      <w:r>
        <w:t xml:space="preserve">Mohammad Abu </w:t>
      </w:r>
      <w:r w:rsidRPr="00777809">
        <w:rPr>
          <w:rStyle w:val="Cite"/>
        </w:rPr>
        <w:t>Ghazleh 22</w:t>
      </w:r>
      <w:r>
        <w:t>, Senior Researcher, TRENDS Research Advisory. Adjunct Professor, United Arab Emirates University, "Five Reasons Why Japan Will Unlikely Go Nuclear," Jordan Times, 05/14/2022, https://jordantimes.com/opinion/mohammad-abu-ghazleh/five-reasons-why-japan-will-unlikely-go-nuclear.</w:t>
      </w:r>
    </w:p>
    <w:p w14:paraId="59AFD81F" w14:textId="77777777" w:rsidR="002B5A32" w:rsidRPr="002B5A32" w:rsidRDefault="002B5A32" w:rsidP="002B5A32">
      <w:pPr>
        <w:rPr>
          <w:sz w:val="16"/>
        </w:rPr>
      </w:pPr>
      <w:r w:rsidRPr="002B5A32">
        <w:rPr>
          <w:sz w:val="16"/>
        </w:rPr>
        <w:t xml:space="preserve">Fifth, </w:t>
      </w:r>
      <w:r w:rsidRPr="002B5A32">
        <w:rPr>
          <w:rStyle w:val="StyleUnderline"/>
        </w:rPr>
        <w:t>despite Japan’s potential to develop a</w:t>
      </w:r>
      <w:r w:rsidRPr="002B5A32">
        <w:rPr>
          <w:sz w:val="16"/>
        </w:rPr>
        <w:t xml:space="preserve"> nuclear capacity, </w:t>
      </w:r>
      <w:r w:rsidRPr="002B5A32">
        <w:rPr>
          <w:rStyle w:val="StyleUnderline"/>
        </w:rPr>
        <w:t>it</w:t>
      </w:r>
      <w:r w:rsidRPr="002B5A32">
        <w:rPr>
          <w:sz w:val="16"/>
        </w:rPr>
        <w:t xml:space="preserve"> still </w:t>
      </w:r>
      <w:r w:rsidRPr="002B5A32">
        <w:rPr>
          <w:rStyle w:val="StyleUnderline"/>
        </w:rPr>
        <w:t>faces</w:t>
      </w:r>
      <w:r w:rsidRPr="002B5A32">
        <w:rPr>
          <w:sz w:val="16"/>
        </w:rPr>
        <w:t xml:space="preserve"> </w:t>
      </w:r>
      <w:r w:rsidRPr="002B5A32">
        <w:rPr>
          <w:rStyle w:val="Emphasis"/>
        </w:rPr>
        <w:t>significant challenges</w:t>
      </w:r>
      <w:r w:rsidRPr="002B5A32">
        <w:rPr>
          <w:sz w:val="16"/>
        </w:rPr>
        <w:t xml:space="preserve"> </w:t>
      </w:r>
      <w:r w:rsidRPr="002B5A32">
        <w:rPr>
          <w:rStyle w:val="StyleUnderline"/>
        </w:rPr>
        <w:t>in the acquisition of nuclear weapons</w:t>
      </w:r>
      <w:r w:rsidRPr="002B5A32">
        <w:rPr>
          <w:sz w:val="16"/>
        </w:rPr>
        <w:t xml:space="preserve">. The issue is not limited to making an atomic bomb. Developing a nuclear deterrent will be no easy matter for Japan. </w:t>
      </w:r>
      <w:r w:rsidRPr="002B5A32">
        <w:rPr>
          <w:rStyle w:val="StyleUnderline"/>
        </w:rPr>
        <w:t>It will need to conduct</w:t>
      </w:r>
      <w:r w:rsidRPr="002B5A32">
        <w:rPr>
          <w:sz w:val="16"/>
        </w:rPr>
        <w:t xml:space="preserve"> a series of </w:t>
      </w:r>
      <w:r w:rsidRPr="002B5A32">
        <w:rPr>
          <w:rStyle w:val="Emphasis"/>
        </w:rPr>
        <w:t>nuclear tests</w:t>
      </w:r>
      <w:r w:rsidRPr="002B5A32">
        <w:rPr>
          <w:sz w:val="16"/>
        </w:rPr>
        <w:t xml:space="preserve">, </w:t>
      </w:r>
      <w:r w:rsidRPr="002B5A32">
        <w:rPr>
          <w:rStyle w:val="StyleUnderline"/>
        </w:rPr>
        <w:t>over a</w:t>
      </w:r>
      <w:r w:rsidRPr="002B5A32">
        <w:rPr>
          <w:sz w:val="16"/>
        </w:rPr>
        <w:t xml:space="preserve"> </w:t>
      </w:r>
      <w:r w:rsidRPr="002B5A32">
        <w:rPr>
          <w:rStyle w:val="Emphasis"/>
        </w:rPr>
        <w:t>period of years</w:t>
      </w:r>
      <w:r w:rsidRPr="002B5A32">
        <w:rPr>
          <w:sz w:val="16"/>
        </w:rPr>
        <w:t xml:space="preserve">, </w:t>
      </w:r>
      <w:r w:rsidRPr="002B5A32">
        <w:rPr>
          <w:rStyle w:val="StyleUnderline"/>
        </w:rPr>
        <w:t>to achieve</w:t>
      </w:r>
      <w:r w:rsidRPr="002B5A32">
        <w:rPr>
          <w:sz w:val="16"/>
        </w:rPr>
        <w:t xml:space="preserve"> </w:t>
      </w:r>
      <w:r w:rsidRPr="002B5A32">
        <w:rPr>
          <w:rStyle w:val="Emphasis"/>
        </w:rPr>
        <w:t>reliable</w:t>
      </w:r>
      <w:r w:rsidRPr="002B5A32">
        <w:rPr>
          <w:sz w:val="16"/>
        </w:rPr>
        <w:t xml:space="preserve"> </w:t>
      </w:r>
      <w:r w:rsidRPr="002B5A32">
        <w:rPr>
          <w:rStyle w:val="StyleUnderline"/>
        </w:rPr>
        <w:t>nuclear capabilities</w:t>
      </w:r>
      <w:r w:rsidRPr="002B5A32">
        <w:rPr>
          <w:sz w:val="16"/>
        </w:rPr>
        <w:t>.</w:t>
      </w:r>
    </w:p>
    <w:p w14:paraId="153A30A9" w14:textId="2C5B8A06" w:rsidR="002B5A32" w:rsidRPr="002B5A32" w:rsidRDefault="002B5A32" w:rsidP="002B5A32">
      <w:pPr>
        <w:rPr>
          <w:sz w:val="16"/>
        </w:rPr>
      </w:pPr>
      <w:r w:rsidRPr="002B5A32">
        <w:rPr>
          <w:rStyle w:val="StyleUnderline"/>
        </w:rPr>
        <w:t>This</w:t>
      </w:r>
      <w:r w:rsidRPr="002B5A32">
        <w:rPr>
          <w:sz w:val="16"/>
        </w:rPr>
        <w:t xml:space="preserve"> also </w:t>
      </w:r>
      <w:r w:rsidRPr="002B5A32">
        <w:rPr>
          <w:rStyle w:val="StyleUnderline"/>
        </w:rPr>
        <w:t>raises</w:t>
      </w:r>
      <w:r w:rsidRPr="002B5A32">
        <w:rPr>
          <w:sz w:val="16"/>
        </w:rPr>
        <w:t xml:space="preserve"> </w:t>
      </w:r>
      <w:r w:rsidRPr="002B5A32">
        <w:rPr>
          <w:rStyle w:val="Emphasis"/>
        </w:rPr>
        <w:t>a</w:t>
      </w:r>
      <w:r w:rsidRPr="002B5A32">
        <w:rPr>
          <w:sz w:val="16"/>
        </w:rPr>
        <w:t xml:space="preserve">nother </w:t>
      </w:r>
      <w:r w:rsidRPr="002B5A32">
        <w:rPr>
          <w:rStyle w:val="Emphasis"/>
        </w:rPr>
        <w:t>significant</w:t>
      </w:r>
      <w:r w:rsidRPr="002B5A32">
        <w:rPr>
          <w:sz w:val="16"/>
        </w:rPr>
        <w:t xml:space="preserve"> </w:t>
      </w:r>
      <w:r w:rsidRPr="002B5A32">
        <w:rPr>
          <w:rStyle w:val="StyleUnderline"/>
        </w:rPr>
        <w:t>question</w:t>
      </w:r>
      <w:r w:rsidRPr="002B5A32">
        <w:rPr>
          <w:sz w:val="16"/>
        </w:rPr>
        <w:t xml:space="preserve">: </w:t>
      </w:r>
      <w:r w:rsidRPr="002B5A32">
        <w:rPr>
          <w:rStyle w:val="StyleUnderline"/>
        </w:rPr>
        <w:t>How will Japan</w:t>
      </w:r>
      <w:r w:rsidRPr="002B5A32">
        <w:rPr>
          <w:sz w:val="16"/>
        </w:rPr>
        <w:t xml:space="preserve"> </w:t>
      </w:r>
      <w:r w:rsidRPr="002B5A32">
        <w:rPr>
          <w:rStyle w:val="Emphasis"/>
        </w:rPr>
        <w:t>deploy</w:t>
      </w:r>
      <w:r w:rsidRPr="002B5A32">
        <w:rPr>
          <w:sz w:val="16"/>
        </w:rPr>
        <w:t xml:space="preserve"> such </w:t>
      </w:r>
      <w:r w:rsidRPr="002B5A32">
        <w:rPr>
          <w:rStyle w:val="StyleUnderline"/>
        </w:rPr>
        <w:t>weapons</w:t>
      </w:r>
      <w:r w:rsidRPr="002B5A32">
        <w:rPr>
          <w:sz w:val="16"/>
        </w:rPr>
        <w:t xml:space="preserve">? </w:t>
      </w:r>
      <w:r w:rsidRPr="002B5A32">
        <w:rPr>
          <w:rStyle w:val="StyleUnderline"/>
        </w:rPr>
        <w:t>Japan</w:t>
      </w:r>
      <w:r w:rsidRPr="002B5A32">
        <w:rPr>
          <w:sz w:val="16"/>
        </w:rPr>
        <w:t xml:space="preserve"> </w:t>
      </w:r>
      <w:r w:rsidRPr="002B5A32">
        <w:rPr>
          <w:rStyle w:val="Emphasis"/>
        </w:rPr>
        <w:t>does not</w:t>
      </w:r>
      <w:r w:rsidRPr="002B5A32">
        <w:rPr>
          <w:sz w:val="16"/>
        </w:rPr>
        <w:t xml:space="preserve"> </w:t>
      </w:r>
      <w:r w:rsidRPr="002B5A32">
        <w:rPr>
          <w:rStyle w:val="StyleUnderline"/>
        </w:rPr>
        <w:t>have</w:t>
      </w:r>
      <w:r w:rsidRPr="002B5A32">
        <w:rPr>
          <w:sz w:val="16"/>
        </w:rPr>
        <w:t xml:space="preserve"> nuclear-</w:t>
      </w:r>
      <w:r w:rsidRPr="002B5A32">
        <w:rPr>
          <w:rStyle w:val="StyleUnderline"/>
        </w:rPr>
        <w:t>capable</w:t>
      </w:r>
      <w:r w:rsidRPr="002B5A32">
        <w:rPr>
          <w:sz w:val="16"/>
        </w:rPr>
        <w:t xml:space="preserve"> </w:t>
      </w:r>
      <w:r w:rsidRPr="002B5A32">
        <w:rPr>
          <w:rStyle w:val="Emphasis"/>
        </w:rPr>
        <w:t>aircraft</w:t>
      </w:r>
      <w:r w:rsidRPr="002B5A32">
        <w:rPr>
          <w:sz w:val="16"/>
        </w:rPr>
        <w:t xml:space="preserve">, nor does it have specialised </w:t>
      </w:r>
      <w:r w:rsidRPr="002B5A32">
        <w:rPr>
          <w:rStyle w:val="Emphasis"/>
        </w:rPr>
        <w:t>bombers</w:t>
      </w:r>
      <w:r w:rsidRPr="002B5A32">
        <w:rPr>
          <w:sz w:val="16"/>
        </w:rPr>
        <w:t xml:space="preserve"> </w:t>
      </w:r>
      <w:r w:rsidRPr="002B5A32">
        <w:rPr>
          <w:rStyle w:val="StyleUnderline"/>
        </w:rPr>
        <w:t>or</w:t>
      </w:r>
      <w:r w:rsidRPr="002B5A32">
        <w:rPr>
          <w:sz w:val="16"/>
        </w:rPr>
        <w:t xml:space="preserve"> strike </w:t>
      </w:r>
      <w:r w:rsidRPr="002B5A32">
        <w:rPr>
          <w:rStyle w:val="Emphasis"/>
        </w:rPr>
        <w:t>planes</w:t>
      </w:r>
      <w:r w:rsidRPr="002B5A32">
        <w:rPr>
          <w:sz w:val="16"/>
        </w:rPr>
        <w:t xml:space="preserve">. </w:t>
      </w:r>
      <w:r w:rsidRPr="002B5A32">
        <w:rPr>
          <w:rStyle w:val="StyleUnderline"/>
        </w:rPr>
        <w:t>The</w:t>
      </w:r>
      <w:r w:rsidRPr="002B5A32">
        <w:rPr>
          <w:sz w:val="16"/>
        </w:rPr>
        <w:t xml:space="preserve"> Japan Air </w:t>
      </w:r>
      <w:r w:rsidRPr="002B5A32">
        <w:rPr>
          <w:rStyle w:val="Emphasis"/>
        </w:rPr>
        <w:t>S</w:t>
      </w:r>
      <w:r w:rsidRPr="002B5A32">
        <w:rPr>
          <w:sz w:val="16"/>
        </w:rPr>
        <w:t>elf-</w:t>
      </w:r>
      <w:r w:rsidRPr="002B5A32">
        <w:rPr>
          <w:rStyle w:val="Emphasis"/>
        </w:rPr>
        <w:t>D</w:t>
      </w:r>
      <w:r w:rsidRPr="002B5A32">
        <w:rPr>
          <w:sz w:val="16"/>
        </w:rPr>
        <w:t xml:space="preserve">efence </w:t>
      </w:r>
      <w:r w:rsidRPr="002B5A32">
        <w:rPr>
          <w:rStyle w:val="Emphasis"/>
        </w:rPr>
        <w:t>F</w:t>
      </w:r>
      <w:r w:rsidRPr="002B5A32">
        <w:rPr>
          <w:sz w:val="16"/>
        </w:rPr>
        <w:t xml:space="preserve">orce </w:t>
      </w:r>
      <w:r w:rsidRPr="002B5A32">
        <w:rPr>
          <w:rStyle w:val="StyleUnderline"/>
        </w:rPr>
        <w:t>does have several US warplanes</w:t>
      </w:r>
      <w:r w:rsidRPr="002B5A32">
        <w:rPr>
          <w:sz w:val="16"/>
        </w:rPr>
        <w:t xml:space="preserve">, such as the F-15, </w:t>
      </w:r>
      <w:r w:rsidRPr="002B5A32">
        <w:rPr>
          <w:rStyle w:val="StyleUnderline"/>
        </w:rPr>
        <w:t>which can be modified</w:t>
      </w:r>
      <w:r w:rsidRPr="002B5A32">
        <w:rPr>
          <w:sz w:val="16"/>
        </w:rPr>
        <w:t xml:space="preserve"> to carry nuclear bombs. </w:t>
      </w:r>
      <w:r w:rsidRPr="002B5A32">
        <w:rPr>
          <w:rStyle w:val="StyleUnderline"/>
        </w:rPr>
        <w:t>However, deploying these would</w:t>
      </w:r>
      <w:r w:rsidRPr="002B5A32">
        <w:rPr>
          <w:sz w:val="16"/>
        </w:rPr>
        <w:t xml:space="preserve"> </w:t>
      </w:r>
      <w:r w:rsidRPr="002B5A32">
        <w:rPr>
          <w:rStyle w:val="Emphasis"/>
        </w:rPr>
        <w:t>require US approval</w:t>
      </w:r>
      <w:r w:rsidRPr="002B5A32">
        <w:rPr>
          <w:sz w:val="16"/>
        </w:rPr>
        <w:t xml:space="preserve"> </w:t>
      </w:r>
      <w:r w:rsidRPr="002B5A32">
        <w:rPr>
          <w:rStyle w:val="StyleUnderline"/>
        </w:rPr>
        <w:t>to access the “black boxes”</w:t>
      </w:r>
      <w:r w:rsidRPr="002B5A32">
        <w:rPr>
          <w:sz w:val="16"/>
        </w:rPr>
        <w:t xml:space="preserve"> on the plane, that is the electronic codes. It is hard to imagine that the US would consent to this.</w:t>
      </w:r>
    </w:p>
    <w:p w14:paraId="0D4C8909" w14:textId="53E0F38A" w:rsidR="00085970" w:rsidRPr="00310673" w:rsidRDefault="00085970" w:rsidP="00085970">
      <w:pPr>
        <w:pStyle w:val="Heading3"/>
        <w:rPr>
          <w:rStyle w:val="StyleUnderline"/>
          <w:highlight w:val="cyan"/>
        </w:rPr>
      </w:pPr>
      <w:r>
        <w:t xml:space="preserve">Prolif Good—Japan—Senkaku </w:t>
      </w:r>
    </w:p>
    <w:p w14:paraId="4C31C921" w14:textId="77777777" w:rsidR="00085970" w:rsidRPr="00310673" w:rsidRDefault="00085970" w:rsidP="00085970">
      <w:pPr>
        <w:pStyle w:val="Heading4"/>
        <w:rPr>
          <w:rStyle w:val="StyleUnderline"/>
          <w:highlight w:val="cyan"/>
        </w:rPr>
      </w:pPr>
      <w:r>
        <w:t xml:space="preserve">Japanese </w:t>
      </w:r>
      <w:r w:rsidRPr="00935356">
        <w:rPr>
          <w:u w:val="single"/>
        </w:rPr>
        <w:t>proliferation</w:t>
      </w:r>
      <w:r>
        <w:t xml:space="preserve"> solves Chinese aggression in the </w:t>
      </w:r>
      <w:r w:rsidRPr="00935356">
        <w:rPr>
          <w:u w:val="single"/>
        </w:rPr>
        <w:t>Senkaku</w:t>
      </w:r>
      <w:r>
        <w:rPr>
          <w:u w:val="single"/>
        </w:rPr>
        <w:t>’s</w:t>
      </w:r>
      <w:r>
        <w:t>.</w:t>
      </w:r>
    </w:p>
    <w:p w14:paraId="2CFDCCEF" w14:textId="77777777" w:rsidR="00085970" w:rsidRPr="00310673" w:rsidRDefault="00085970" w:rsidP="00085970">
      <w:pPr>
        <w:rPr>
          <w:rStyle w:val="StyleUnderline"/>
          <w:highlight w:val="cyan"/>
        </w:rPr>
      </w:pPr>
      <w:r w:rsidRPr="00CC4EB4">
        <w:rPr>
          <w:rStyle w:val="Cite"/>
        </w:rPr>
        <w:t>Gewen ’23</w:t>
      </w:r>
      <w:r>
        <w:t xml:space="preserve"> [Barry; December 8; an editor at The New York Times Book Review for thirty years; The National Interest, “Japan Is Destined to Have Nuclear Weapons,” https://nationalinterest.org/feature/japan-destined-have-nuclear-weapons-207811; accessed: 7.6.25]</w:t>
      </w:r>
    </w:p>
    <w:p w14:paraId="1FABAD6A" w14:textId="77777777" w:rsidR="00085970" w:rsidRPr="00310673" w:rsidRDefault="00085970" w:rsidP="00085970">
      <w:pPr>
        <w:rPr>
          <w:rStyle w:val="StyleUnderline"/>
          <w:highlight w:val="cyan"/>
        </w:rPr>
      </w:pPr>
      <w:r w:rsidRPr="00935356">
        <w:rPr>
          <w:sz w:val="16"/>
        </w:rPr>
        <w:t xml:space="preserve">My country, </w:t>
      </w:r>
      <w:r w:rsidRPr="0099677C">
        <w:rPr>
          <w:rStyle w:val="Emphasis"/>
          <w:highlight w:val="cyan"/>
        </w:rPr>
        <w:t>Japan</w:t>
      </w:r>
      <w:r w:rsidRPr="00935356">
        <w:rPr>
          <w:sz w:val="16"/>
        </w:rPr>
        <w:t xml:space="preserve">, has reached a historic crossroads: It </w:t>
      </w:r>
      <w:r w:rsidRPr="0099677C">
        <w:rPr>
          <w:rStyle w:val="StyleUnderline"/>
          <w:highlight w:val="cyan"/>
        </w:rPr>
        <w:t>must develop</w:t>
      </w:r>
      <w:r w:rsidRPr="00CC4EB4">
        <w:rPr>
          <w:rStyle w:val="StyleUnderline"/>
        </w:rPr>
        <w:t xml:space="preserve"> </w:t>
      </w:r>
      <w:r w:rsidRPr="0099677C">
        <w:rPr>
          <w:rStyle w:val="Emphasis"/>
          <w:highlight w:val="cyan"/>
        </w:rPr>
        <w:t>nuc</w:t>
      </w:r>
      <w:r w:rsidRPr="00CC4EB4">
        <w:rPr>
          <w:rStyle w:val="StyleUnderline"/>
        </w:rPr>
        <w:t>lear weapon</w:t>
      </w:r>
      <w:r w:rsidRPr="0099677C">
        <w:rPr>
          <w:rStyle w:val="Emphasis"/>
          <w:highlight w:val="cyan"/>
        </w:rPr>
        <w:t>s</w:t>
      </w:r>
      <w:r w:rsidRPr="00CC4EB4">
        <w:rPr>
          <w:rStyle w:val="StyleUnderline"/>
        </w:rPr>
        <w:t xml:space="preserve"> because it really does not have a choice</w:t>
      </w:r>
      <w:r w:rsidRPr="00935356">
        <w:rPr>
          <w:sz w:val="16"/>
        </w:rPr>
        <w:t>.</w:t>
      </w:r>
    </w:p>
    <w:p w14:paraId="18288504" w14:textId="77777777" w:rsidR="00085970" w:rsidRPr="00310673" w:rsidRDefault="00085970" w:rsidP="00085970">
      <w:pPr>
        <w:rPr>
          <w:rStyle w:val="StyleUnderline"/>
          <w:highlight w:val="cyan"/>
        </w:rPr>
      </w:pPr>
      <w:r w:rsidRPr="00935356">
        <w:rPr>
          <w:sz w:val="16"/>
        </w:rPr>
        <w:t xml:space="preserve">If one is realistic about the current geopolitical situation in Asia, there is only one issue that matters: The </w:t>
      </w:r>
      <w:r w:rsidRPr="00CC4EB4">
        <w:rPr>
          <w:rStyle w:val="StyleUnderline"/>
        </w:rPr>
        <w:t xml:space="preserve">circumstances that served Japan so well following its defeat in World War II </w:t>
      </w:r>
      <w:r w:rsidRPr="00935356">
        <w:rPr>
          <w:rStyle w:val="Emphasis"/>
        </w:rPr>
        <w:t>no longer exist</w:t>
      </w:r>
      <w:r w:rsidRPr="00935356">
        <w:rPr>
          <w:sz w:val="16"/>
        </w:rPr>
        <w:t xml:space="preserve">. A </w:t>
      </w:r>
      <w:r w:rsidRPr="0099677C">
        <w:rPr>
          <w:rStyle w:val="Emphasis"/>
        </w:rPr>
        <w:t xml:space="preserve">nuclear </w:t>
      </w:r>
      <w:r w:rsidRPr="0099677C">
        <w:rPr>
          <w:rStyle w:val="Emphasis"/>
          <w:highlight w:val="cyan"/>
        </w:rPr>
        <w:t>China</w:t>
      </w:r>
      <w:r w:rsidRPr="0099677C">
        <w:rPr>
          <w:sz w:val="16"/>
          <w:highlight w:val="cyan"/>
        </w:rPr>
        <w:t xml:space="preserve"> </w:t>
      </w:r>
      <w:r w:rsidRPr="0099677C">
        <w:rPr>
          <w:rStyle w:val="StyleUnderline"/>
          <w:highlight w:val="cyan"/>
        </w:rPr>
        <w:t xml:space="preserve">is </w:t>
      </w:r>
      <w:r w:rsidRPr="0099677C">
        <w:rPr>
          <w:rStyle w:val="StyleUnderline"/>
        </w:rPr>
        <w:t>an</w:t>
      </w:r>
      <w:r w:rsidRPr="00935356">
        <w:rPr>
          <w:rStyle w:val="StyleUnderline"/>
        </w:rPr>
        <w:t xml:space="preserve"> </w:t>
      </w:r>
      <w:r w:rsidRPr="0099677C">
        <w:rPr>
          <w:rStyle w:val="Emphasis"/>
          <w:highlight w:val="cyan"/>
        </w:rPr>
        <w:t>ever-expanding</w:t>
      </w:r>
      <w:r w:rsidRPr="00935356">
        <w:rPr>
          <w:rStyle w:val="StyleUnderline"/>
        </w:rPr>
        <w:t xml:space="preserve"> </w:t>
      </w:r>
      <w:r w:rsidRPr="0099677C">
        <w:rPr>
          <w:rStyle w:val="StyleUnderline"/>
        </w:rPr>
        <w:t>menace</w:t>
      </w:r>
      <w:r w:rsidRPr="0099677C">
        <w:rPr>
          <w:sz w:val="16"/>
        </w:rPr>
        <w:t xml:space="preserve">, </w:t>
      </w:r>
      <w:r w:rsidRPr="0099677C">
        <w:rPr>
          <w:rStyle w:val="StyleUnderline"/>
        </w:rPr>
        <w:t>flexing its muscles</w:t>
      </w:r>
      <w:r w:rsidRPr="00CC4EB4">
        <w:rPr>
          <w:rStyle w:val="StyleUnderline"/>
        </w:rPr>
        <w:t xml:space="preserve"> well beyond its borders</w:t>
      </w:r>
      <w:r w:rsidRPr="00935356">
        <w:rPr>
          <w:sz w:val="16"/>
        </w:rPr>
        <w:t xml:space="preserve">. </w:t>
      </w:r>
      <w:r w:rsidRPr="0099677C">
        <w:rPr>
          <w:rStyle w:val="Emphasis"/>
          <w:highlight w:val="cyan"/>
        </w:rPr>
        <w:t>No</w:t>
      </w:r>
      <w:r w:rsidRPr="00CC4EB4">
        <w:rPr>
          <w:rStyle w:val="StyleUnderline"/>
        </w:rPr>
        <w:t xml:space="preserve">rth </w:t>
      </w:r>
      <w:r w:rsidRPr="0099677C">
        <w:rPr>
          <w:rStyle w:val="Emphasis"/>
          <w:highlight w:val="cyan"/>
        </w:rPr>
        <w:t>Ko</w:t>
      </w:r>
      <w:r w:rsidRPr="0099677C">
        <w:rPr>
          <w:rStyle w:val="StyleUnderline"/>
          <w:highlight w:val="cyan"/>
        </w:rPr>
        <w:t>r</w:t>
      </w:r>
      <w:r w:rsidRPr="00CC4EB4">
        <w:rPr>
          <w:rStyle w:val="StyleUnderline"/>
        </w:rPr>
        <w:t xml:space="preserve">ea has a </w:t>
      </w:r>
      <w:r w:rsidRPr="00935356">
        <w:rPr>
          <w:rStyle w:val="Emphasis"/>
        </w:rPr>
        <w:t>growing arsenal</w:t>
      </w:r>
      <w:r w:rsidRPr="00CC4EB4">
        <w:rPr>
          <w:rStyle w:val="StyleUnderline"/>
        </w:rPr>
        <w:t xml:space="preserve"> of nuclear weapons and shows no signs of tempering its </w:t>
      </w:r>
      <w:r w:rsidRPr="00935356">
        <w:rPr>
          <w:rStyle w:val="Emphasis"/>
        </w:rPr>
        <w:t>hostility</w:t>
      </w:r>
      <w:r w:rsidRPr="00CC4EB4">
        <w:rPr>
          <w:rStyle w:val="StyleUnderline"/>
        </w:rPr>
        <w:t xml:space="preserve"> toward its neighbors</w:t>
      </w:r>
      <w:r w:rsidRPr="00935356">
        <w:rPr>
          <w:sz w:val="16"/>
        </w:rPr>
        <w:t xml:space="preserve">. Most of all, the </w:t>
      </w:r>
      <w:r w:rsidRPr="0099677C">
        <w:rPr>
          <w:rStyle w:val="StyleUnderline"/>
          <w:highlight w:val="cyan"/>
        </w:rPr>
        <w:t>American</w:t>
      </w:r>
      <w:r w:rsidRPr="00CC4EB4">
        <w:rPr>
          <w:rStyle w:val="StyleUnderline"/>
        </w:rPr>
        <w:t xml:space="preserve"> </w:t>
      </w:r>
      <w:r w:rsidRPr="0099677C">
        <w:rPr>
          <w:sz w:val="16"/>
        </w:rPr>
        <w:t>“</w:t>
      </w:r>
      <w:r w:rsidRPr="00117935">
        <w:rPr>
          <w:rStyle w:val="Emphasis"/>
          <w:highlight w:val="cyan"/>
        </w:rPr>
        <w:t>nuc</w:t>
      </w:r>
      <w:r w:rsidRPr="00935356">
        <w:rPr>
          <w:rStyle w:val="Emphasis"/>
        </w:rPr>
        <w:t xml:space="preserve">lear </w:t>
      </w:r>
      <w:r w:rsidRPr="0099677C">
        <w:rPr>
          <w:rStyle w:val="Emphasis"/>
          <w:highlight w:val="cyan"/>
        </w:rPr>
        <w:t>umbrella</w:t>
      </w:r>
      <w:r w:rsidRPr="0099677C">
        <w:t>”</w:t>
      </w:r>
      <w:r w:rsidRPr="00935356">
        <w:rPr>
          <w:sz w:val="16"/>
        </w:rPr>
        <w:t xml:space="preserve"> that allowed us so many years of peace and prosperity under Washington’s military protection is </w:t>
      </w:r>
      <w:r w:rsidRPr="00CC4EB4">
        <w:rPr>
          <w:rStyle w:val="StyleUnderline"/>
        </w:rPr>
        <w:t xml:space="preserve">increasingly </w:t>
      </w:r>
      <w:r w:rsidRPr="00117935">
        <w:rPr>
          <w:rStyle w:val="StyleUnderline"/>
          <w:highlight w:val="cyan"/>
        </w:rPr>
        <w:t>frayed</w:t>
      </w:r>
      <w:r w:rsidRPr="00CC4EB4">
        <w:rPr>
          <w:rStyle w:val="StyleUnderline"/>
        </w:rPr>
        <w:t xml:space="preserve">, probably </w:t>
      </w:r>
      <w:r w:rsidRPr="00117935">
        <w:rPr>
          <w:rStyle w:val="Emphasis"/>
          <w:highlight w:val="cyan"/>
        </w:rPr>
        <w:t>irreparably</w:t>
      </w:r>
      <w:r w:rsidRPr="00935356">
        <w:rPr>
          <w:sz w:val="16"/>
        </w:rPr>
        <w:t>. A long list of government officials and academic experts has always viewed America’s guarantees of protection against enemies as the foundation of its security. What policymaker in Japan, looking at the present disarray in Washington, can still take those guarantees for granted?</w:t>
      </w:r>
    </w:p>
    <w:p w14:paraId="6583A532" w14:textId="77777777" w:rsidR="00085970" w:rsidRPr="00310673" w:rsidRDefault="00085970" w:rsidP="00085970">
      <w:pPr>
        <w:rPr>
          <w:rStyle w:val="StyleUnderline"/>
          <w:highlight w:val="cyan"/>
        </w:rPr>
      </w:pPr>
      <w:r>
        <w:t xml:space="preserve">&lt;&lt;Text condensed none omitted&gt;&gt;  </w:t>
      </w:r>
    </w:p>
    <w:p w14:paraId="06655898" w14:textId="77777777" w:rsidR="00085970" w:rsidRPr="00310673" w:rsidRDefault="00085970" w:rsidP="00085970">
      <w:pPr>
        <w:rPr>
          <w:rStyle w:val="StyleUnderline"/>
          <w:highlight w:val="cyan"/>
        </w:rPr>
      </w:pPr>
      <w:r w:rsidRPr="00935356">
        <w:rPr>
          <w:sz w:val="6"/>
          <w:szCs w:val="6"/>
        </w:rPr>
        <w:t>In the years after World War II and at the height of the Cold War, Japan was the bulwark of the American presence in Asia. The two countries were mutually committed to offsetting China’s rise and countering the spread of Communism. Former Prime Minister Yasuhiro Nakasone declared that Japan and the United States shared an “inseparable destiny.”</w:t>
      </w:r>
      <w:r>
        <w:rPr>
          <w:sz w:val="6"/>
          <w:szCs w:val="6"/>
        </w:rPr>
        <w:t xml:space="preserve"> </w:t>
      </w:r>
      <w:r w:rsidRPr="00935356">
        <w:rPr>
          <w:sz w:val="6"/>
          <w:szCs w:val="6"/>
        </w:rPr>
        <w:t>Looking back now, one can see that there were always cracks and potential ruptures in that “destiny,” even if politicians papered them over. After the war, Japan, not unreasonably, became an international voice for the cause of peace. Written into its Constitution is a renunciation of war and the use of force to settle disputes. To some—over one-third of the public, according to one poll—such language had transformed Japan from a militaristic state into a pacifist nation with a special mission in the world. However, others, including influential figures in the government, interpreted the Constitution as giving Tokyo the leeway to develop nuclear weapons if necessary. But the issue never developed into a genuine debate. People in Japan refused to discuss it.</w:t>
      </w:r>
      <w:r>
        <w:rPr>
          <w:sz w:val="6"/>
          <w:szCs w:val="6"/>
        </w:rPr>
        <w:t xml:space="preserve"> </w:t>
      </w:r>
      <w:r w:rsidRPr="00935356">
        <w:rPr>
          <w:sz w:val="6"/>
          <w:szCs w:val="6"/>
        </w:rPr>
        <w:t>As the only country to be victimized by atomic bombs, many Japanese were passionately opposed to their use—“Never again!”—or even their development. John Foster Dulles referred to this as a “nuclear allergy,” a phrase he used in 1954 after a fishing boat, the Lucky Dragon, was exposed to radiation from an American thermonuclear test on Bikini Atoll. The number of people affected was minuscule compared to the thousands of dead in Hiroshima and Nagasaki. Still, it was as if all the emotions that had been tamped down since 1945 suddenly exploded. Within a month, the Diet passed a resolution opposing nuclear testing, while a public petition collected the signatures of more than half of the country’s registered voters in support of the resolution. (The incident also spurred the production of the movie “Godzilla.”) Japan was on its way to developing an international reputation as “the peace nation,” a designation that made its citizens proud. And in the years that followed, Japan introduced dozens of resolutions to the United Nations General Assembly calling for the abolition of nuclear weapons.</w:t>
      </w:r>
      <w:r>
        <w:rPr>
          <w:sz w:val="6"/>
          <w:szCs w:val="6"/>
        </w:rPr>
        <w:t xml:space="preserve"> </w:t>
      </w:r>
      <w:r w:rsidRPr="00935356">
        <w:rPr>
          <w:sz w:val="6"/>
          <w:szCs w:val="6"/>
        </w:rPr>
        <w:t>Admittedly, there was incontrovertible hypocrisy between Tokyo’s opposition to nuclear weapons while it sheltered under the American nuclear umbrella. In 2016, New Zealand offered a UN resolution declaring that nuclear weapons should never be used under any circumstances. It attracted more than 100 cosponsors, Japan included. At the same time, eighteen nations backed a competing statement arguing that the use of nuclear arms might be necessary for reasons of national security. The two declarations were clearly incompatible. Japan was the only nation to sign both. But such contradictions didn’t bother the pacifist-minded public. Discussion of nuclear weapons was the third rail of Japanese politics. “Peace education” was required in public schools, and even the Ministry of Foreign Affairs funded anti-nuclear programs. Any leader who suggested a change in policy was bound to pay a political price.</w:t>
      </w:r>
      <w:r>
        <w:rPr>
          <w:sz w:val="6"/>
          <w:szCs w:val="6"/>
        </w:rPr>
        <w:t xml:space="preserve"> </w:t>
      </w:r>
      <w:r w:rsidRPr="00935356">
        <w:rPr>
          <w:sz w:val="6"/>
          <w:szCs w:val="6"/>
        </w:rPr>
        <w:t>Not even China’s first successful nuclear test in 1964 had much of an impact on public opinion—though it did bring home to many Japanese political leaders just how dependent the nation was on America and its bombs. Perhaps the majority of the Japanese people could shield their eyes and remain complacent. However, government officials charged with maintaining national security could not afford to ignore the Chinese threat. A split was emerging between elite opinion and the popular temper that would only grow in the years to come. It seemed that Japan’s longstanding anti-nuclear stance had become dependent on people who refused to adapt to a changing international situation, who had learned nothing and forgotten nothing.</w:t>
      </w:r>
      <w:r>
        <w:rPr>
          <w:sz w:val="6"/>
          <w:szCs w:val="6"/>
        </w:rPr>
        <w:t xml:space="preserve"> </w:t>
      </w:r>
      <w:r w:rsidRPr="00935356">
        <w:rPr>
          <w:sz w:val="6"/>
          <w:szCs w:val="6"/>
        </w:rPr>
        <w:t>Prime Minister Eisaku Sato personified the division. After the Chinese test, he lamented his countrymen’s policy blinders and said the public had to be educated about the new realities. This would take time, he thought. Meanwhile, Sato took the only path open to him. He traveled to Washington to plead with President Lyndon Johnson to reaffirm America’s commitment to Japan’s defense. There was clearly something hat-in-hand, undignified, about Sato’s supplications—the U.S.-Japan alliance was never one of equals—but he did have one trump card up his sleeve. If Johnson didn’t supply the needed reassurances, he warned, Japan would have to consider developing its own nuclear weapons. In 1964, public opinion wouldn’t have countenanced that, and Sato no doubt knew it. Yet, the threat was convincing enough and disruptive enough to get Johnson’s attention. He issued a statement, reiterating it in 1967, that the United States was prepared to prevent China from employing nuclear weapons.</w:t>
      </w:r>
      <w:r>
        <w:rPr>
          <w:sz w:val="6"/>
          <w:szCs w:val="6"/>
        </w:rPr>
        <w:t xml:space="preserve"> </w:t>
      </w:r>
      <w:r w:rsidRPr="00935356">
        <w:rPr>
          <w:sz w:val="6"/>
          <w:szCs w:val="6"/>
        </w:rPr>
        <w:t>That was what Sato had hoped for, and it allowed him to then tack in the opposite direction. When he came home, he transformed from a leader for national security to a leader for peace. In December 1967, he enunciated what would become the foundation of Japan’s nuclear policy ever since: the “Three Nonnuclear Principles.” Japan would not develop nuclear weapons; It would not possess nuclear weapons; It would not allow nuclear weapons to be stationed on its territory. In private, Sato allegedly called the promises “nonsense.” Later, the always ambivalent (or two-faced) Sato added a fourth pillar, in essence declaring that Japan would adhere to the Three Principles as long as it retained confidence in America’s nuclear umbrella. For his efforts, he received the Nobel Peace Prize in 1974.</w:t>
      </w:r>
    </w:p>
    <w:p w14:paraId="79046222" w14:textId="77777777" w:rsidR="00085970" w:rsidRPr="00310673" w:rsidRDefault="00085970" w:rsidP="00085970">
      <w:pPr>
        <w:rPr>
          <w:rStyle w:val="StyleUnderline"/>
          <w:highlight w:val="cyan"/>
        </w:rPr>
      </w:pPr>
      <w:r>
        <w:t xml:space="preserve">&lt;&lt;Paragraph break resumes&gt;&gt;  </w:t>
      </w:r>
    </w:p>
    <w:p w14:paraId="3835A4EB" w14:textId="77777777" w:rsidR="00085970" w:rsidRPr="00310673" w:rsidRDefault="00085970" w:rsidP="00085970">
      <w:pPr>
        <w:rPr>
          <w:rStyle w:val="StyleUnderline"/>
          <w:highlight w:val="cyan"/>
        </w:rPr>
      </w:pPr>
      <w:r w:rsidRPr="0094412A">
        <w:rPr>
          <w:sz w:val="16"/>
        </w:rPr>
        <w:t xml:space="preserve">Indeed, </w:t>
      </w:r>
      <w:r w:rsidRPr="00935356">
        <w:rPr>
          <w:rStyle w:val="StyleUnderline"/>
        </w:rPr>
        <w:t xml:space="preserve">Washington’s </w:t>
      </w:r>
      <w:r w:rsidRPr="00117935">
        <w:rPr>
          <w:rStyle w:val="Emphasis"/>
        </w:rPr>
        <w:t>reliability</w:t>
      </w:r>
      <w:r w:rsidRPr="00935356">
        <w:rPr>
          <w:rStyle w:val="StyleUnderline"/>
        </w:rPr>
        <w:t xml:space="preserve"> and its </w:t>
      </w:r>
      <w:r w:rsidRPr="00935356">
        <w:rPr>
          <w:rStyle w:val="Emphasis"/>
        </w:rPr>
        <w:t>nuclear umbrella</w:t>
      </w:r>
      <w:r w:rsidRPr="00935356">
        <w:rPr>
          <w:rStyle w:val="StyleUnderline"/>
        </w:rPr>
        <w:t xml:space="preserve"> have always been at the heart of Tokyo’s </w:t>
      </w:r>
      <w:r w:rsidRPr="00935356">
        <w:rPr>
          <w:rStyle w:val="Emphasis"/>
        </w:rPr>
        <w:t>security policy</w:t>
      </w:r>
      <w:r w:rsidRPr="0094412A">
        <w:rPr>
          <w:sz w:val="16"/>
        </w:rPr>
        <w:t xml:space="preserve">. Posed in its simplest terms, the question is: </w:t>
      </w:r>
      <w:r w:rsidRPr="00935356">
        <w:rPr>
          <w:rStyle w:val="StyleUnderline"/>
        </w:rPr>
        <w:t xml:space="preserve">Would America be willing to risk the destruction of </w:t>
      </w:r>
      <w:r w:rsidRPr="00935356">
        <w:rPr>
          <w:rStyle w:val="Emphasis"/>
        </w:rPr>
        <w:t>Los Angeles</w:t>
      </w:r>
      <w:r w:rsidRPr="00935356">
        <w:rPr>
          <w:rStyle w:val="StyleUnderline"/>
        </w:rPr>
        <w:t xml:space="preserve"> to protect </w:t>
      </w:r>
      <w:r w:rsidRPr="00935356">
        <w:rPr>
          <w:rStyle w:val="Emphasis"/>
        </w:rPr>
        <w:t>Tokyo</w:t>
      </w:r>
      <w:r w:rsidRPr="00935356">
        <w:rPr>
          <w:rStyle w:val="StyleUnderline"/>
        </w:rPr>
        <w:t>?</w:t>
      </w:r>
      <w:r w:rsidRPr="0094412A">
        <w:rPr>
          <w:sz w:val="16"/>
        </w:rPr>
        <w:t xml:space="preserve"> As the </w:t>
      </w:r>
      <w:r w:rsidRPr="00935356">
        <w:rPr>
          <w:rStyle w:val="StyleUnderline"/>
        </w:rPr>
        <w:t xml:space="preserve">Chinese and the North Koreans expand their </w:t>
      </w:r>
      <w:r w:rsidRPr="00935356">
        <w:rPr>
          <w:rStyle w:val="Emphasis"/>
        </w:rPr>
        <w:t>nuclear capabilities</w:t>
      </w:r>
      <w:r w:rsidRPr="00935356">
        <w:rPr>
          <w:rStyle w:val="StyleUnderline"/>
        </w:rPr>
        <w:t xml:space="preserve">, the question has taken on </w:t>
      </w:r>
      <w:r w:rsidRPr="00935356">
        <w:rPr>
          <w:rStyle w:val="Emphasis"/>
        </w:rPr>
        <w:t>lethal pertinence</w:t>
      </w:r>
      <w:r w:rsidRPr="0094412A">
        <w:rPr>
          <w:sz w:val="16"/>
        </w:rPr>
        <w:t>. As the question grows in importance for Japan’s future, one is forced to look back at the U.S.-Japan alliance and ask how strong it is or has ever been. Japan has always been the junior partner. Washington makes a decision, and Tokyo accommodates and adapts. But should it be satisfied to remain a junior partner?</w:t>
      </w:r>
    </w:p>
    <w:p w14:paraId="7D049ADE" w14:textId="77777777" w:rsidR="00085970" w:rsidRPr="00310673" w:rsidRDefault="00085970" w:rsidP="00085970">
      <w:pPr>
        <w:rPr>
          <w:rStyle w:val="StyleUnderline"/>
          <w:highlight w:val="cyan"/>
        </w:rPr>
      </w:pPr>
      <w:r w:rsidRPr="0094412A">
        <w:rPr>
          <w:sz w:val="16"/>
        </w:rPr>
        <w:t xml:space="preserve">A historic turning point in the relationship arrived in the early 1970s when Richard Nixon went to China and took the United States off the gold standard. These were profound “shocks” to Japan’s political and economic positions. Crucially, they demonstrated to Tokyo that Washington was prepared to pursue what it perceived to be its national interest, even if it damaged the interests of its allies. To be sure, the internationally-minded Nixon offered reassurances to the Japanese government—and it adapted. Then, America abandoned its ally in South Vietnam, and Japan adapted. The United States also turned its back on allies in Iraq and Afghanistan. Again, Japan adapted. </w:t>
      </w:r>
      <w:r w:rsidRPr="001866AD">
        <w:rPr>
          <w:rStyle w:val="StyleUnderline"/>
          <w:highlight w:val="cyan"/>
        </w:rPr>
        <w:t>Washington failed to support Tokyo</w:t>
      </w:r>
      <w:r w:rsidRPr="00935356">
        <w:rPr>
          <w:rStyle w:val="StyleUnderline"/>
        </w:rPr>
        <w:t xml:space="preserve"> when North Korea </w:t>
      </w:r>
      <w:r w:rsidRPr="00935356">
        <w:rPr>
          <w:rStyle w:val="Emphasis"/>
        </w:rPr>
        <w:t>kidnapped</w:t>
      </w:r>
      <w:r w:rsidRPr="00935356">
        <w:rPr>
          <w:rStyle w:val="StyleUnderline"/>
        </w:rPr>
        <w:t xml:space="preserve"> Japanese citizens</w:t>
      </w:r>
      <w:r w:rsidRPr="0094412A">
        <w:rPr>
          <w:sz w:val="16"/>
        </w:rPr>
        <w:t xml:space="preserve">. It </w:t>
      </w:r>
      <w:r w:rsidRPr="00935356">
        <w:rPr>
          <w:rStyle w:val="StyleUnderline"/>
        </w:rPr>
        <w:t xml:space="preserve">drew a </w:t>
      </w:r>
      <w:r w:rsidRPr="00935356">
        <w:rPr>
          <w:rStyle w:val="Emphasis"/>
        </w:rPr>
        <w:t>“red line”</w:t>
      </w:r>
      <w:r w:rsidRPr="00935356">
        <w:rPr>
          <w:rStyle w:val="StyleUnderline"/>
        </w:rPr>
        <w:t xml:space="preserve"> in Syria and </w:t>
      </w:r>
      <w:r w:rsidRPr="00935356">
        <w:rPr>
          <w:rStyle w:val="Emphasis"/>
        </w:rPr>
        <w:t>refused to uphold</w:t>
      </w:r>
      <w:r w:rsidRPr="00935356">
        <w:rPr>
          <w:rStyle w:val="StyleUnderline"/>
        </w:rPr>
        <w:t xml:space="preserve"> it</w:t>
      </w:r>
      <w:r w:rsidRPr="0094412A">
        <w:rPr>
          <w:sz w:val="16"/>
        </w:rPr>
        <w:t xml:space="preserve">. It </w:t>
      </w:r>
      <w:r w:rsidRPr="001866AD">
        <w:rPr>
          <w:rStyle w:val="StyleUnderline"/>
          <w:highlight w:val="cyan"/>
        </w:rPr>
        <w:t xml:space="preserve">withdrew from the </w:t>
      </w:r>
      <w:r w:rsidRPr="001866AD">
        <w:rPr>
          <w:rStyle w:val="Emphasis"/>
          <w:highlight w:val="cyan"/>
        </w:rPr>
        <w:t>Trans-Pacific Partnership</w:t>
      </w:r>
      <w:r w:rsidRPr="00935356">
        <w:rPr>
          <w:rStyle w:val="StyleUnderline"/>
        </w:rPr>
        <w:t xml:space="preserve">, the </w:t>
      </w:r>
      <w:r w:rsidRPr="00935356">
        <w:rPr>
          <w:rStyle w:val="Emphasis"/>
        </w:rPr>
        <w:t>Kyoto Protocol</w:t>
      </w:r>
      <w:r w:rsidRPr="00935356">
        <w:rPr>
          <w:rStyle w:val="StyleUnderline"/>
        </w:rPr>
        <w:t xml:space="preserve"> on climate change, and the nuclear agreement with Iran</w:t>
      </w:r>
      <w:r w:rsidRPr="0094412A">
        <w:rPr>
          <w:sz w:val="16"/>
        </w:rPr>
        <w:t>. It made promises to defend the integrity of Ukraine, then failed to risk the lives of its own troops after the Russian invasion. Just how much can Tokyo trust any promises coming out of Washington?</w:t>
      </w:r>
    </w:p>
    <w:p w14:paraId="34B62C23" w14:textId="77777777" w:rsidR="00085970" w:rsidRPr="00310673" w:rsidRDefault="00085970" w:rsidP="00085970">
      <w:pPr>
        <w:rPr>
          <w:rStyle w:val="StyleUnderline"/>
          <w:highlight w:val="cyan"/>
        </w:rPr>
      </w:pPr>
      <w:r w:rsidRPr="0094412A">
        <w:rPr>
          <w:sz w:val="16"/>
        </w:rPr>
        <w:t>What’s more, Japanese doubts are double-edged. If they have serious concerns about the United States doing too little, they also worry about it doing too much. In the years since the collapse of the Soviet Union, the United States has proved to be impetuous and sanctimonious, canceling agreements with Russia, invading Iraq and Afghanistan, and intervening in Libya with little consideration of the long-term consequences. By tying their security to the decisions of impulsive and unreliable leaders in Washington, the Japanese are allowing themselves to be whipsawed. This is not a condition any country should have to live with, certainly not one as powerful as Japan.</w:t>
      </w:r>
    </w:p>
    <w:p w14:paraId="4BC80D5C" w14:textId="77777777" w:rsidR="00085970" w:rsidRPr="00310673" w:rsidRDefault="00085970" w:rsidP="00085970">
      <w:pPr>
        <w:rPr>
          <w:rStyle w:val="StyleUnderline"/>
          <w:highlight w:val="cyan"/>
        </w:rPr>
      </w:pPr>
      <w:r w:rsidRPr="00935356">
        <w:rPr>
          <w:rStyle w:val="StyleUnderline"/>
        </w:rPr>
        <w:t xml:space="preserve">Perhaps </w:t>
      </w:r>
      <w:r w:rsidRPr="00935356">
        <w:rPr>
          <w:rStyle w:val="Emphasis"/>
        </w:rPr>
        <w:t>no other issue</w:t>
      </w:r>
      <w:r w:rsidRPr="00935356">
        <w:rPr>
          <w:rStyle w:val="StyleUnderline"/>
        </w:rPr>
        <w:t xml:space="preserve"> reveals the </w:t>
      </w:r>
      <w:r w:rsidRPr="00935356">
        <w:rPr>
          <w:rStyle w:val="Emphasis"/>
        </w:rPr>
        <w:t>uncertainty</w:t>
      </w:r>
      <w:r w:rsidRPr="00935356">
        <w:rPr>
          <w:rStyle w:val="StyleUnderline"/>
        </w:rPr>
        <w:t xml:space="preserve"> and </w:t>
      </w:r>
      <w:r w:rsidRPr="0094412A">
        <w:rPr>
          <w:rStyle w:val="Emphasis"/>
        </w:rPr>
        <w:t>weakness</w:t>
      </w:r>
      <w:r w:rsidRPr="00935356">
        <w:rPr>
          <w:rStyle w:val="StyleUnderline"/>
        </w:rPr>
        <w:t xml:space="preserve"> of the U.S.-Japanese </w:t>
      </w:r>
      <w:r w:rsidRPr="0094412A">
        <w:rPr>
          <w:rStyle w:val="Emphasis"/>
        </w:rPr>
        <w:t>alliance</w:t>
      </w:r>
      <w:r w:rsidRPr="00935356">
        <w:rPr>
          <w:rStyle w:val="StyleUnderline"/>
        </w:rPr>
        <w:t xml:space="preserve"> at present as the vulnerability of the </w:t>
      </w:r>
      <w:r w:rsidRPr="0094412A">
        <w:rPr>
          <w:rStyle w:val="Emphasis"/>
        </w:rPr>
        <w:t>Senkaku Islands</w:t>
      </w:r>
      <w:r w:rsidRPr="00935356">
        <w:rPr>
          <w:rStyle w:val="StyleUnderline"/>
        </w:rPr>
        <w:t xml:space="preserve"> in the East China Sea, claimed both by Japan and Chi</w:t>
      </w:r>
      <w:r w:rsidRPr="0094412A">
        <w:rPr>
          <w:sz w:val="16"/>
        </w:rPr>
        <w:t xml:space="preserve">na (where they are known as the Diaoyu Islands). A </w:t>
      </w:r>
      <w:r w:rsidRPr="00935356">
        <w:rPr>
          <w:rStyle w:val="StyleUnderline"/>
        </w:rPr>
        <w:t xml:space="preserve">full-scale attack on Japan by </w:t>
      </w:r>
      <w:r w:rsidRPr="00117935">
        <w:rPr>
          <w:rStyle w:val="StyleUnderline"/>
          <w:highlight w:val="cyan"/>
        </w:rPr>
        <w:t>China</w:t>
      </w:r>
      <w:r w:rsidRPr="00935356">
        <w:rPr>
          <w:rStyle w:val="StyleUnderline"/>
        </w:rPr>
        <w:t xml:space="preserve"> is </w:t>
      </w:r>
      <w:r w:rsidRPr="0094412A">
        <w:rPr>
          <w:rStyle w:val="Emphasis"/>
        </w:rPr>
        <w:t>unimaginable</w:t>
      </w:r>
      <w:r w:rsidRPr="0094412A">
        <w:rPr>
          <w:sz w:val="16"/>
        </w:rPr>
        <w:t xml:space="preserve">, but </w:t>
      </w:r>
      <w:r w:rsidRPr="00117935">
        <w:rPr>
          <w:rStyle w:val="StyleUnderline"/>
        </w:rPr>
        <w:t>gradual</w:t>
      </w:r>
      <w:r w:rsidRPr="00935356">
        <w:rPr>
          <w:rStyle w:val="StyleUnderline"/>
        </w:rPr>
        <w:t xml:space="preserve"> </w:t>
      </w:r>
      <w:r w:rsidRPr="00117935">
        <w:rPr>
          <w:rStyle w:val="Emphasis"/>
          <w:highlight w:val="cyan"/>
        </w:rPr>
        <w:t>encroachments</w:t>
      </w:r>
      <w:r w:rsidRPr="00935356">
        <w:rPr>
          <w:rStyle w:val="StyleUnderline"/>
        </w:rPr>
        <w:t xml:space="preserve"> that </w:t>
      </w:r>
      <w:r w:rsidRPr="00117935">
        <w:rPr>
          <w:rStyle w:val="StyleUnderline"/>
          <w:highlight w:val="cyan"/>
        </w:rPr>
        <w:t>shift</w:t>
      </w:r>
      <w:r w:rsidRPr="00935356">
        <w:rPr>
          <w:rStyle w:val="StyleUnderline"/>
        </w:rPr>
        <w:t xml:space="preserve"> the </w:t>
      </w:r>
      <w:r w:rsidRPr="00117935">
        <w:rPr>
          <w:rStyle w:val="StyleUnderline"/>
          <w:highlight w:val="cyan"/>
        </w:rPr>
        <w:t xml:space="preserve">balance of power in </w:t>
      </w:r>
      <w:r w:rsidRPr="00117935">
        <w:rPr>
          <w:rStyle w:val="StyleUnderline"/>
        </w:rPr>
        <w:t>the</w:t>
      </w:r>
      <w:r w:rsidRPr="00935356">
        <w:rPr>
          <w:rStyle w:val="StyleUnderline"/>
        </w:rPr>
        <w:t xml:space="preserve"> </w:t>
      </w:r>
      <w:r w:rsidRPr="00117935">
        <w:rPr>
          <w:rStyle w:val="Emphasis"/>
          <w:highlight w:val="cyan"/>
        </w:rPr>
        <w:t>Senkakus</w:t>
      </w:r>
      <w:r w:rsidRPr="00935356">
        <w:rPr>
          <w:rStyle w:val="StyleUnderline"/>
        </w:rPr>
        <w:t xml:space="preserve"> are another matter</w:t>
      </w:r>
      <w:r w:rsidRPr="0094412A">
        <w:rPr>
          <w:sz w:val="16"/>
        </w:rPr>
        <w:t xml:space="preserve">. This dispute has continued for decades. Yet, in recent years, as the </w:t>
      </w:r>
      <w:r w:rsidRPr="00935356">
        <w:rPr>
          <w:rStyle w:val="StyleUnderline"/>
        </w:rPr>
        <w:t xml:space="preserve">nuclear-armed Chinese have </w:t>
      </w:r>
      <w:r w:rsidRPr="00117935">
        <w:rPr>
          <w:rStyle w:val="StyleUnderline"/>
          <w:highlight w:val="cyan"/>
        </w:rPr>
        <w:t xml:space="preserve">grown </w:t>
      </w:r>
      <w:r w:rsidRPr="00117935">
        <w:rPr>
          <w:rStyle w:val="Emphasis"/>
          <w:highlight w:val="cyan"/>
        </w:rPr>
        <w:t>stronger militarily</w:t>
      </w:r>
      <w:r w:rsidRPr="00935356">
        <w:rPr>
          <w:rStyle w:val="StyleUnderline"/>
        </w:rPr>
        <w:t xml:space="preserve">, they have </w:t>
      </w:r>
      <w:r w:rsidRPr="00117935">
        <w:rPr>
          <w:rStyle w:val="StyleUnderline"/>
          <w:highlight w:val="cyan"/>
        </w:rPr>
        <w:t xml:space="preserve">become more </w:t>
      </w:r>
      <w:r w:rsidRPr="00117935">
        <w:rPr>
          <w:rStyle w:val="Emphasis"/>
          <w:highlight w:val="cyan"/>
        </w:rPr>
        <w:t>assertive</w:t>
      </w:r>
      <w:r w:rsidRPr="00935356">
        <w:rPr>
          <w:rStyle w:val="StyleUnderline"/>
        </w:rPr>
        <w:t xml:space="preserve">, </w:t>
      </w:r>
      <w:r w:rsidRPr="00117935">
        <w:rPr>
          <w:rStyle w:val="StyleUnderline"/>
        </w:rPr>
        <w:t>sending Coast Guard patrols into what they claim are “Chinese territorial waters</w:t>
      </w:r>
      <w:r w:rsidRPr="00117935">
        <w:rPr>
          <w:sz w:val="16"/>
        </w:rPr>
        <w:t xml:space="preserve">,” and scrambling their aircraft overhead. There are about </w:t>
      </w:r>
      <w:r w:rsidRPr="00117935">
        <w:rPr>
          <w:rStyle w:val="StyleUnderline"/>
          <w:highlight w:val="cyan"/>
        </w:rPr>
        <w:t>two dozen Chinese</w:t>
      </w:r>
      <w:r w:rsidRPr="00117935">
        <w:rPr>
          <w:rStyle w:val="StyleUnderline"/>
        </w:rPr>
        <w:t xml:space="preserve"> military</w:t>
      </w:r>
      <w:r w:rsidRPr="00935356">
        <w:rPr>
          <w:rStyle w:val="StyleUnderline"/>
        </w:rPr>
        <w:t xml:space="preserve"> </w:t>
      </w:r>
      <w:r w:rsidRPr="00117935">
        <w:rPr>
          <w:rStyle w:val="StyleUnderline"/>
          <w:highlight w:val="cyan"/>
        </w:rPr>
        <w:t>bases within range of</w:t>
      </w:r>
      <w:r w:rsidRPr="00935356">
        <w:rPr>
          <w:rStyle w:val="StyleUnderline"/>
        </w:rPr>
        <w:t xml:space="preserve"> the </w:t>
      </w:r>
      <w:r w:rsidRPr="00117935">
        <w:rPr>
          <w:rStyle w:val="Emphasis"/>
          <w:highlight w:val="cyan"/>
        </w:rPr>
        <w:t>Senkakus</w:t>
      </w:r>
      <w:r w:rsidRPr="00935356">
        <w:rPr>
          <w:rStyle w:val="StyleUnderline"/>
        </w:rPr>
        <w:t xml:space="preserve">, but </w:t>
      </w:r>
      <w:r w:rsidRPr="00117935">
        <w:rPr>
          <w:rStyle w:val="StyleUnderline"/>
          <w:highlight w:val="cyan"/>
        </w:rPr>
        <w:t xml:space="preserve">only four </w:t>
      </w:r>
      <w:r w:rsidRPr="00117935">
        <w:rPr>
          <w:rStyle w:val="Emphasis"/>
          <w:highlight w:val="cyan"/>
        </w:rPr>
        <w:t>U.S. and Japanese</w:t>
      </w:r>
      <w:r w:rsidRPr="0094412A">
        <w:rPr>
          <w:rStyle w:val="Emphasis"/>
        </w:rPr>
        <w:t xml:space="preserve"> bases</w:t>
      </w:r>
      <w:r w:rsidRPr="0094412A">
        <w:rPr>
          <w:sz w:val="16"/>
        </w:rPr>
        <w:t xml:space="preserve">. </w:t>
      </w:r>
    </w:p>
    <w:p w14:paraId="54B569AC" w14:textId="77777777" w:rsidR="00085970" w:rsidRPr="00310673" w:rsidRDefault="00085970" w:rsidP="00085970">
      <w:pPr>
        <w:rPr>
          <w:rStyle w:val="StyleUnderline"/>
          <w:highlight w:val="cyan"/>
        </w:rPr>
      </w:pPr>
      <w:r w:rsidRPr="0094412A">
        <w:rPr>
          <w:sz w:val="16"/>
        </w:rPr>
        <w:t xml:space="preserve">Apart from this growing disparity, the larger question for Tokyo is how reliable an ally Washington would be if the dispute developed into a full-scale crisis. Would Americans be willing to shed blood for dots in the ocean they have never heard of? Examples like Ukraine offer no comfort. And it should be remembered that Japan has territorial disagreements with Russia as well. No single dispute may be enough to trigger an all-out war with either China or North Korea (or Russia). But is </w:t>
      </w:r>
      <w:r w:rsidRPr="00935356">
        <w:rPr>
          <w:rStyle w:val="StyleUnderline"/>
        </w:rPr>
        <w:t xml:space="preserve">it time for </w:t>
      </w:r>
      <w:r w:rsidRPr="00117935">
        <w:rPr>
          <w:rStyle w:val="StyleUnderline"/>
          <w:highlight w:val="cyan"/>
        </w:rPr>
        <w:t>Japan</w:t>
      </w:r>
      <w:r w:rsidRPr="00935356">
        <w:rPr>
          <w:rStyle w:val="StyleUnderline"/>
        </w:rPr>
        <w:t xml:space="preserve"> to consider its own </w:t>
      </w:r>
      <w:r w:rsidRPr="0094412A">
        <w:rPr>
          <w:rStyle w:val="Emphasis"/>
        </w:rPr>
        <w:t xml:space="preserve">nuclear </w:t>
      </w:r>
      <w:r w:rsidRPr="00117935">
        <w:rPr>
          <w:rStyle w:val="Emphasis"/>
          <w:highlight w:val="cyan"/>
        </w:rPr>
        <w:t>deterrent</w:t>
      </w:r>
      <w:r w:rsidRPr="00935356">
        <w:rPr>
          <w:rStyle w:val="StyleUnderline"/>
        </w:rPr>
        <w:t xml:space="preserve"> to replace the American </w:t>
      </w:r>
      <w:r w:rsidRPr="0094412A">
        <w:rPr>
          <w:rStyle w:val="Emphasis"/>
        </w:rPr>
        <w:t>deterrent</w:t>
      </w:r>
      <w:r w:rsidRPr="00935356">
        <w:rPr>
          <w:rStyle w:val="StyleUnderline"/>
        </w:rPr>
        <w:t xml:space="preserve"> and </w:t>
      </w:r>
      <w:r w:rsidRPr="00117935">
        <w:rPr>
          <w:rStyle w:val="Emphasis"/>
          <w:highlight w:val="cyan"/>
        </w:rPr>
        <w:t>neutralize</w:t>
      </w:r>
      <w:r w:rsidRPr="00935356">
        <w:rPr>
          <w:rStyle w:val="StyleUnderline"/>
        </w:rPr>
        <w:t xml:space="preserve"> the </w:t>
      </w:r>
      <w:r w:rsidRPr="0094412A">
        <w:rPr>
          <w:rStyle w:val="Emphasis"/>
        </w:rPr>
        <w:t>salami tactics</w:t>
      </w:r>
      <w:r w:rsidRPr="00935356">
        <w:rPr>
          <w:rStyle w:val="StyleUnderline"/>
        </w:rPr>
        <w:t xml:space="preserve"> of its </w:t>
      </w:r>
      <w:r w:rsidRPr="00117935">
        <w:rPr>
          <w:rStyle w:val="StyleUnderline"/>
          <w:highlight w:val="cyan"/>
        </w:rPr>
        <w:t>enemies</w:t>
      </w:r>
      <w:r w:rsidRPr="0094412A">
        <w:rPr>
          <w:sz w:val="16"/>
        </w:rPr>
        <w:t>?</w:t>
      </w:r>
    </w:p>
    <w:p w14:paraId="4EA3D0DD" w14:textId="77777777" w:rsidR="00085970" w:rsidRPr="00310673" w:rsidRDefault="00085970" w:rsidP="00085970">
      <w:pPr>
        <w:rPr>
          <w:rStyle w:val="StyleUnderline"/>
          <w:highlight w:val="cyan"/>
        </w:rPr>
      </w:pPr>
      <w:r w:rsidRPr="0094412A">
        <w:rPr>
          <w:sz w:val="16"/>
        </w:rPr>
        <w:t>Since the end of World War II, there have been two broad foundations to its “nuclear allergy” —and both have been steadily eroding. The growing threats in Asia have already brought into question the first foundation, the reliability of the American nuclear umbrella. The second is Japanese public opinion, with its traditionally profound aversion to nuclear weapons. But, like everything else in East Asia, that has been changing, too. Recent polls point in different directions at once. Some show the majority of Japanese are losing faith in the alliance with America. Others indicate that reliance on Washington’s nuclear umbrella remains strong. Japan seems to be a nation suffering from cognitive dissonance. As everyone knows, polls provide only a snapshot of public opinion (and depend on the way a question is posed). They tell us little about trends. But the trends in Japan all seem to be pointing in one direction.</w:t>
      </w:r>
    </w:p>
    <w:p w14:paraId="7D907EE8" w14:textId="77777777" w:rsidR="00085970" w:rsidRPr="00310673" w:rsidRDefault="00085970" w:rsidP="00085970">
      <w:pPr>
        <w:rPr>
          <w:rStyle w:val="StyleUnderline"/>
          <w:highlight w:val="cyan"/>
        </w:rPr>
      </w:pPr>
      <w:r w:rsidRPr="0094412A">
        <w:rPr>
          <w:sz w:val="16"/>
        </w:rPr>
        <w:t xml:space="preserve">The generation with personal memories of Hiroshima and Nagasaki is dying out, while younger generations appear to be more receptive to a nuclear Japan. </w:t>
      </w:r>
      <w:r w:rsidRPr="00935356">
        <w:rPr>
          <w:rStyle w:val="StyleUnderline"/>
        </w:rPr>
        <w:t xml:space="preserve">Nuclear weapons are no longer a </w:t>
      </w:r>
      <w:r w:rsidRPr="0094412A">
        <w:rPr>
          <w:rStyle w:val="Emphasis"/>
        </w:rPr>
        <w:t>taboo subject</w:t>
      </w:r>
      <w:r w:rsidRPr="0094412A">
        <w:rPr>
          <w:sz w:val="16"/>
        </w:rPr>
        <w:t xml:space="preserve">. When the </w:t>
      </w:r>
      <w:r w:rsidRPr="00935356">
        <w:rPr>
          <w:rStyle w:val="StyleUnderline"/>
        </w:rPr>
        <w:t xml:space="preserve">North Koreans fired a missile across </w:t>
      </w:r>
      <w:r w:rsidRPr="0094412A">
        <w:rPr>
          <w:rStyle w:val="Emphasis"/>
        </w:rPr>
        <w:t>Japanese territory</w:t>
      </w:r>
      <w:r w:rsidRPr="00935356">
        <w:rPr>
          <w:rStyle w:val="StyleUnderline"/>
        </w:rPr>
        <w:t xml:space="preserve"> toward the end of the last century</w:t>
      </w:r>
      <w:r w:rsidRPr="0094412A">
        <w:rPr>
          <w:sz w:val="16"/>
        </w:rPr>
        <w:t xml:space="preserve">, that was </w:t>
      </w:r>
      <w:r>
        <w:rPr>
          <w:sz w:val="16"/>
        </w:rPr>
        <w:t xml:space="preserve">  </w:t>
      </w:r>
      <w:r w:rsidRPr="0094412A">
        <w:rPr>
          <w:sz w:val="16"/>
        </w:rPr>
        <w:t xml:space="preserve">a history-changing event comparable to what the Americans experienced when the Soviets launched Sputnik in 1957. Suddenly, the </w:t>
      </w:r>
      <w:r w:rsidRPr="00935356">
        <w:rPr>
          <w:rStyle w:val="StyleUnderline"/>
        </w:rPr>
        <w:t>entire country seemed at risk and began to reconsider its options</w:t>
      </w:r>
      <w:r w:rsidRPr="0094412A">
        <w:rPr>
          <w:sz w:val="16"/>
        </w:rPr>
        <w:t xml:space="preserve">. The </w:t>
      </w:r>
      <w:r w:rsidRPr="0094412A">
        <w:rPr>
          <w:rStyle w:val="Emphasis"/>
        </w:rPr>
        <w:t>perceived threats</w:t>
      </w:r>
      <w:r w:rsidRPr="00935356">
        <w:rPr>
          <w:rStyle w:val="StyleUnderline"/>
        </w:rPr>
        <w:t xml:space="preserve"> only </w:t>
      </w:r>
      <w:r w:rsidRPr="0094412A">
        <w:rPr>
          <w:rStyle w:val="Emphasis"/>
        </w:rPr>
        <w:t>increased</w:t>
      </w:r>
      <w:r w:rsidRPr="00935356">
        <w:rPr>
          <w:rStyle w:val="StyleUnderline"/>
        </w:rPr>
        <w:t xml:space="preserve"> in the twenty-first century</w:t>
      </w:r>
      <w:r w:rsidRPr="0094412A">
        <w:rPr>
          <w:sz w:val="16"/>
        </w:rPr>
        <w:t>, most notably with the North Korean nuclear test in 2006 and repeated flights of North Korean missiles over Japanese territory. By 2022, after the Russians invaded Ukraine, despite American promises of protection, an overwhelming majority of Japanese were ready to debate the subject of nuclear weapons after decades of willed silence.</w:t>
      </w:r>
    </w:p>
    <w:p w14:paraId="2B617535" w14:textId="77777777" w:rsidR="00085970" w:rsidRPr="00310673" w:rsidRDefault="00085970" w:rsidP="00085970">
      <w:pPr>
        <w:pStyle w:val="Heading4"/>
        <w:rPr>
          <w:rStyle w:val="StyleUnderline"/>
          <w:highlight w:val="cyan"/>
        </w:rPr>
      </w:pPr>
      <w:r w:rsidRPr="0094412A">
        <w:rPr>
          <w:u w:val="single"/>
        </w:rPr>
        <w:t>Nuclear war</w:t>
      </w:r>
      <w:r>
        <w:t xml:space="preserve">. </w:t>
      </w:r>
      <w:r w:rsidRPr="0094412A">
        <w:rPr>
          <w:b w:val="0"/>
          <w:bCs/>
        </w:rPr>
        <w:t xml:space="preserve">Defense assumes </w:t>
      </w:r>
      <w:r w:rsidRPr="0094412A">
        <w:rPr>
          <w:b w:val="0"/>
          <w:bCs/>
          <w:u w:val="single"/>
        </w:rPr>
        <w:t>US deterrence</w:t>
      </w:r>
      <w:r w:rsidRPr="0094412A">
        <w:rPr>
          <w:b w:val="0"/>
          <w:bCs/>
        </w:rPr>
        <w:t xml:space="preserve">---that’s our </w:t>
      </w:r>
      <w:r w:rsidRPr="0094412A">
        <w:rPr>
          <w:b w:val="0"/>
          <w:bCs/>
          <w:u w:val="single"/>
        </w:rPr>
        <w:t>internal</w:t>
      </w:r>
      <w:r w:rsidRPr="0094412A">
        <w:rPr>
          <w:b w:val="0"/>
          <w:bCs/>
        </w:rPr>
        <w:t>!</w:t>
      </w:r>
    </w:p>
    <w:p w14:paraId="54DA2D85" w14:textId="77777777" w:rsidR="00085970" w:rsidRPr="00310673" w:rsidRDefault="00085970" w:rsidP="00085970">
      <w:pPr>
        <w:rPr>
          <w:rStyle w:val="StyleUnderline"/>
          <w:highlight w:val="cyan"/>
        </w:rPr>
      </w:pPr>
      <w:r w:rsidRPr="0094412A">
        <w:rPr>
          <w:rStyle w:val="Cite"/>
        </w:rPr>
        <w:t>O’Hanlon &amp; Klare ’19</w:t>
      </w:r>
      <w:r>
        <w:t xml:space="preserve"> [Michael (Author) and Michael (Reviewer); October; Michael Edward O'Hanlon is an American policy analyst currently serving as director of research and senior fellow of the foreign policy program at the Brookings Institution, Michael Klare is currently the secretary for the Arms Control Association board of directors and a senior visiting fellow working on emerging technologies; Arms Control Association, “The Senkaku Paradox: Risking Great Power War Over Small Stakes,” https://www.armscontrol.org/act/2019-10/features/global-flashpoints-and-risks-escalation; accessed: 7.6.25]</w:t>
      </w:r>
    </w:p>
    <w:p w14:paraId="51113B28" w14:textId="77777777" w:rsidR="00085970" w:rsidRPr="00310673" w:rsidRDefault="00085970" w:rsidP="00085970">
      <w:pPr>
        <w:rPr>
          <w:rStyle w:val="StyleUnderline"/>
          <w:highlight w:val="cyan"/>
        </w:rPr>
      </w:pPr>
      <w:r w:rsidRPr="00D3551C">
        <w:rPr>
          <w:sz w:val="16"/>
        </w:rPr>
        <w:t xml:space="preserve">How will a </w:t>
      </w:r>
      <w:r w:rsidRPr="001866AD">
        <w:rPr>
          <w:rStyle w:val="Emphasis"/>
          <w:highlight w:val="cyan"/>
        </w:rPr>
        <w:t>great-power nuclear</w:t>
      </w:r>
      <w:r w:rsidRPr="00D3551C">
        <w:rPr>
          <w:rStyle w:val="Emphasis"/>
        </w:rPr>
        <w:t xml:space="preserve"> </w:t>
      </w:r>
      <w:r w:rsidRPr="001866AD">
        <w:rPr>
          <w:rStyle w:val="Emphasis"/>
          <w:highlight w:val="cyan"/>
        </w:rPr>
        <w:t>war</w:t>
      </w:r>
      <w:r w:rsidRPr="00CB725D">
        <w:rPr>
          <w:rStyle w:val="StyleUnderline"/>
        </w:rPr>
        <w:t xml:space="preserve"> erupt</w:t>
      </w:r>
      <w:r w:rsidRPr="00D3551C">
        <w:rPr>
          <w:sz w:val="16"/>
        </w:rPr>
        <w:t xml:space="preserve">? How can its outbreak be prevented? These questions have bedeviled nuclear strategists and peace advocates since the dawn of the Atomic Age and are </w:t>
      </w:r>
      <w:r w:rsidRPr="001866AD">
        <w:rPr>
          <w:rStyle w:val="StyleUnderline"/>
          <w:highlight w:val="cyan"/>
        </w:rPr>
        <w:t>gaining</w:t>
      </w:r>
      <w:r w:rsidRPr="00CB725D">
        <w:rPr>
          <w:rStyle w:val="StyleUnderline"/>
        </w:rPr>
        <w:t xml:space="preserve"> fresh </w:t>
      </w:r>
      <w:r w:rsidRPr="001866AD">
        <w:rPr>
          <w:rStyle w:val="Emphasis"/>
          <w:highlight w:val="cyan"/>
        </w:rPr>
        <w:t>urgency</w:t>
      </w:r>
      <w:r w:rsidRPr="00CB725D">
        <w:rPr>
          <w:rStyle w:val="StyleUnderline"/>
        </w:rPr>
        <w:t xml:space="preserve"> as </w:t>
      </w:r>
      <w:r w:rsidRPr="001866AD">
        <w:rPr>
          <w:rStyle w:val="StyleUnderline"/>
          <w:highlight w:val="cyan"/>
        </w:rPr>
        <w:t xml:space="preserve">tensions among </w:t>
      </w:r>
      <w:r w:rsidRPr="001866AD">
        <w:rPr>
          <w:rStyle w:val="Emphasis"/>
          <w:highlight w:val="cyan"/>
        </w:rPr>
        <w:t>China</w:t>
      </w:r>
      <w:r w:rsidRPr="00CB725D">
        <w:rPr>
          <w:rStyle w:val="StyleUnderline"/>
        </w:rPr>
        <w:t xml:space="preserve">, Russia, and the </w:t>
      </w:r>
      <w:r w:rsidRPr="001866AD">
        <w:rPr>
          <w:rStyle w:val="Emphasis"/>
          <w:highlight w:val="cyan"/>
        </w:rPr>
        <w:t>U</w:t>
      </w:r>
      <w:r w:rsidRPr="00CB725D">
        <w:rPr>
          <w:rStyle w:val="StyleUnderline"/>
        </w:rPr>
        <w:t xml:space="preserve">nited </w:t>
      </w:r>
      <w:r w:rsidRPr="001866AD">
        <w:rPr>
          <w:rStyle w:val="Emphasis"/>
          <w:highlight w:val="cyan"/>
        </w:rPr>
        <w:t>S</w:t>
      </w:r>
      <w:r w:rsidRPr="00CB725D">
        <w:rPr>
          <w:rStyle w:val="StyleUnderline"/>
        </w:rPr>
        <w:t xml:space="preserve">tates </w:t>
      </w:r>
      <w:r w:rsidRPr="001866AD">
        <w:rPr>
          <w:rStyle w:val="Emphasis"/>
          <w:highlight w:val="cyan"/>
        </w:rPr>
        <w:t>intensify</w:t>
      </w:r>
      <w:r w:rsidRPr="00D3551C">
        <w:rPr>
          <w:sz w:val="16"/>
        </w:rPr>
        <w:t>.</w:t>
      </w:r>
    </w:p>
    <w:p w14:paraId="1D174054" w14:textId="77777777" w:rsidR="00085970" w:rsidRPr="00310673" w:rsidRDefault="00085970" w:rsidP="00085970">
      <w:pPr>
        <w:rPr>
          <w:rStyle w:val="StyleUnderline"/>
          <w:highlight w:val="cyan"/>
        </w:rPr>
      </w:pPr>
      <w:r w:rsidRPr="00D3551C">
        <w:rPr>
          <w:sz w:val="16"/>
        </w:rPr>
        <w:t xml:space="preserve">Theorists generally assume that such a horrific cataclysm would occur when the major powers have amassed large nuclear arsenals, have primed these weapons for early use, and have reached a fever pitch of hostility. Under these conditions, it is </w:t>
      </w:r>
      <w:r w:rsidRPr="001866AD">
        <w:rPr>
          <w:sz w:val="16"/>
        </w:rPr>
        <w:t xml:space="preserve">feared, any </w:t>
      </w:r>
      <w:r w:rsidRPr="001866AD">
        <w:rPr>
          <w:rStyle w:val="StyleUnderline"/>
        </w:rPr>
        <w:t xml:space="preserve">outbreak of </w:t>
      </w:r>
      <w:r w:rsidRPr="001866AD">
        <w:rPr>
          <w:rStyle w:val="Emphasis"/>
        </w:rPr>
        <w:t>armed</w:t>
      </w:r>
      <w:r w:rsidRPr="00D3551C">
        <w:rPr>
          <w:rStyle w:val="Emphasis"/>
        </w:rPr>
        <w:t xml:space="preserve"> </w:t>
      </w:r>
      <w:r w:rsidRPr="001866AD">
        <w:rPr>
          <w:rStyle w:val="Emphasis"/>
          <w:highlight w:val="cyan"/>
        </w:rPr>
        <w:t>hostilities</w:t>
      </w:r>
      <w:r w:rsidRPr="00CB725D">
        <w:rPr>
          <w:rStyle w:val="StyleUnderline"/>
        </w:rPr>
        <w:t xml:space="preserve"> could </w:t>
      </w:r>
      <w:r w:rsidRPr="001866AD">
        <w:rPr>
          <w:rStyle w:val="StyleUnderline"/>
          <w:highlight w:val="cyan"/>
        </w:rPr>
        <w:t>lead</w:t>
      </w:r>
      <w:r w:rsidRPr="00CB725D">
        <w:rPr>
          <w:rStyle w:val="StyleUnderline"/>
        </w:rPr>
        <w:t xml:space="preserve"> swiftly </w:t>
      </w:r>
      <w:r w:rsidRPr="001866AD">
        <w:rPr>
          <w:rStyle w:val="StyleUnderline"/>
          <w:highlight w:val="cyan"/>
        </w:rPr>
        <w:t>to</w:t>
      </w:r>
      <w:r w:rsidRPr="00CB725D">
        <w:rPr>
          <w:rStyle w:val="StyleUnderline"/>
        </w:rPr>
        <w:t xml:space="preserve"> a </w:t>
      </w:r>
      <w:r w:rsidRPr="001866AD">
        <w:rPr>
          <w:rStyle w:val="Emphasis"/>
          <w:highlight w:val="cyan"/>
        </w:rPr>
        <w:t>clash</w:t>
      </w:r>
      <w:r w:rsidRPr="001866AD">
        <w:rPr>
          <w:rStyle w:val="StyleUnderline"/>
          <w:highlight w:val="cyan"/>
        </w:rPr>
        <w:t xml:space="preserve"> of</w:t>
      </w:r>
      <w:r w:rsidRPr="00CB725D">
        <w:rPr>
          <w:rStyle w:val="StyleUnderline"/>
        </w:rPr>
        <w:t xml:space="preserve"> </w:t>
      </w:r>
      <w:r w:rsidRPr="00D3551C">
        <w:rPr>
          <w:rStyle w:val="Emphasis"/>
        </w:rPr>
        <w:t xml:space="preserve">major </w:t>
      </w:r>
      <w:r w:rsidRPr="001866AD">
        <w:rPr>
          <w:rStyle w:val="Emphasis"/>
          <w:highlight w:val="cyan"/>
        </w:rPr>
        <w:t>conventional forces</w:t>
      </w:r>
      <w:r w:rsidRPr="00CB725D">
        <w:rPr>
          <w:rStyle w:val="StyleUnderline"/>
        </w:rPr>
        <w:t xml:space="preserve"> </w:t>
      </w:r>
      <w:r w:rsidRPr="001866AD">
        <w:rPr>
          <w:rStyle w:val="StyleUnderline"/>
          <w:highlight w:val="cyan"/>
        </w:rPr>
        <w:t>and</w:t>
      </w:r>
      <w:r w:rsidRPr="00CB725D">
        <w:rPr>
          <w:rStyle w:val="StyleUnderline"/>
        </w:rPr>
        <w:t xml:space="preserve">, were one side or another to face overwhelming defeat, the </w:t>
      </w:r>
      <w:r w:rsidRPr="001866AD">
        <w:rPr>
          <w:rStyle w:val="Emphasis"/>
          <w:highlight w:val="cyan"/>
        </w:rPr>
        <w:t>early use</w:t>
      </w:r>
      <w:r w:rsidRPr="001866AD">
        <w:rPr>
          <w:rStyle w:val="StyleUnderline"/>
          <w:highlight w:val="cyan"/>
        </w:rPr>
        <w:t xml:space="preserve"> of</w:t>
      </w:r>
      <w:r w:rsidRPr="00CB725D">
        <w:rPr>
          <w:rStyle w:val="StyleUnderline"/>
        </w:rPr>
        <w:t xml:space="preserve"> </w:t>
      </w:r>
      <w:r w:rsidRPr="001866AD">
        <w:rPr>
          <w:rStyle w:val="Emphasis"/>
          <w:highlight w:val="cyan"/>
        </w:rPr>
        <w:t>nuc</w:t>
      </w:r>
      <w:r w:rsidRPr="001866AD">
        <w:rPr>
          <w:rStyle w:val="StyleUnderline"/>
        </w:rPr>
        <w:t>l</w:t>
      </w:r>
      <w:r w:rsidRPr="00CB725D">
        <w:rPr>
          <w:rStyle w:val="StyleUnderline"/>
        </w:rPr>
        <w:t>ear weapon</w:t>
      </w:r>
      <w:r w:rsidRPr="001866AD">
        <w:rPr>
          <w:rStyle w:val="Emphasis"/>
          <w:highlight w:val="cyan"/>
        </w:rPr>
        <w:t>s</w:t>
      </w:r>
      <w:r w:rsidRPr="00D3551C">
        <w:rPr>
          <w:sz w:val="16"/>
        </w:rPr>
        <w:t>.</w:t>
      </w:r>
    </w:p>
    <w:p w14:paraId="200BA558" w14:textId="77777777" w:rsidR="00085970" w:rsidRPr="00310673" w:rsidRDefault="00085970" w:rsidP="00085970">
      <w:pPr>
        <w:rPr>
          <w:rStyle w:val="StyleUnderline"/>
          <w:highlight w:val="cyan"/>
        </w:rPr>
      </w:pPr>
      <w:r w:rsidRPr="00D3551C">
        <w:rPr>
          <w:sz w:val="16"/>
        </w:rPr>
        <w:t>Historically, it was believed that such incidents would arise along NATO-Soviet borders or in the North Atlantic, where the warships of the major powers often crossed paths. To avert a nuclear catastrophe, global leaders labored over the years to reduce tensions among the major powers through U.S.-Soviet summits, UN sessions, intense diplomacy, and so forth and to reduce the size and alert status of their nuclear arsenals. Unfortunately, less effort has been directed at identifying potential flashpoints and reducing the risk of uncontrolled escalatory spirals.</w:t>
      </w:r>
    </w:p>
    <w:p w14:paraId="79D2D7BD" w14:textId="77777777" w:rsidR="00085970" w:rsidRPr="00310673" w:rsidRDefault="00085970" w:rsidP="00085970">
      <w:pPr>
        <w:rPr>
          <w:rStyle w:val="StyleUnderline"/>
          <w:highlight w:val="cyan"/>
        </w:rPr>
      </w:pPr>
      <w:r w:rsidRPr="00D3551C">
        <w:rPr>
          <w:sz w:val="16"/>
        </w:rPr>
        <w:t xml:space="preserve">This lack of attention is especially critical in the current era of great power competition, says Michael O’Hanlon of the Brookings Institution in his new book The Senkaku Paradox: Risking Great Power War Over Small Stakes. He claims that although the probability of a deliberate, full-scale military assault by one of the major powers against another is extremely low, </w:t>
      </w:r>
      <w:r w:rsidRPr="00CB725D">
        <w:rPr>
          <w:rStyle w:val="StyleUnderline"/>
        </w:rPr>
        <w:t xml:space="preserve">significant risks remain for </w:t>
      </w:r>
      <w:r w:rsidRPr="00D3551C">
        <w:rPr>
          <w:rStyle w:val="Emphasis"/>
        </w:rPr>
        <w:t>minor aggressions</w:t>
      </w:r>
      <w:r w:rsidRPr="00CB725D">
        <w:rPr>
          <w:rStyle w:val="StyleUnderline"/>
        </w:rPr>
        <w:t xml:space="preserve"> to </w:t>
      </w:r>
      <w:r w:rsidRPr="00D3551C">
        <w:rPr>
          <w:rStyle w:val="Emphasis"/>
        </w:rPr>
        <w:t>escalate quickly</w:t>
      </w:r>
      <w:r w:rsidRPr="00D3551C">
        <w:rPr>
          <w:sz w:val="16"/>
        </w:rPr>
        <w:t>. There is considerable potential for a limited Russian intrusion into one of the Baltic republics or a Chinese seizure of a Japanese-claimed island in the East China Sea to spin out of control, possibly triggering the use of nuclear weapons.</w:t>
      </w:r>
    </w:p>
    <w:p w14:paraId="28AB6566" w14:textId="77777777" w:rsidR="00085970" w:rsidRPr="00310673" w:rsidRDefault="00085970" w:rsidP="00085970">
      <w:pPr>
        <w:rPr>
          <w:rStyle w:val="StyleUnderline"/>
          <w:highlight w:val="cyan"/>
        </w:rPr>
      </w:pPr>
      <w:r w:rsidRPr="00D3551C">
        <w:rPr>
          <w:sz w:val="16"/>
        </w:rPr>
        <w:t>Under existing U.S. military doctrine, he explains, any assault on a NATO country or a U.S. treaty ally, however trivial, should automatically prompt a full-scale military drive to reverse the intrusion and punish the aggressor. Such an endeavor would require a full-scale mobilization of U.S. and allied forces and still might not succeed, or if it did, it might so alarm enemy officials that they might resort to launching nuclear weapons. Fearing such an outcome, U.S. leaders might allow the original intrusion to stand, thereby jeopardizing U.S. alliances and inviting further aggression, with every likelihood that all-out war would eventually follow.</w:t>
      </w:r>
    </w:p>
    <w:p w14:paraId="525DB7B8" w14:textId="77777777" w:rsidR="00085970" w:rsidRPr="00310673" w:rsidRDefault="00085970" w:rsidP="00085970">
      <w:pPr>
        <w:rPr>
          <w:rStyle w:val="StyleUnderline"/>
          <w:highlight w:val="cyan"/>
        </w:rPr>
      </w:pPr>
      <w:r w:rsidRPr="00D3551C">
        <w:rPr>
          <w:sz w:val="16"/>
        </w:rPr>
        <w:t>This, he explains, is what constitutes the “</w:t>
      </w:r>
      <w:r w:rsidRPr="00D3551C">
        <w:rPr>
          <w:rStyle w:val="Emphasis"/>
        </w:rPr>
        <w:t>Senkaku paradox</w:t>
      </w:r>
      <w:r w:rsidRPr="00D3551C">
        <w:rPr>
          <w:sz w:val="16"/>
        </w:rPr>
        <w:t xml:space="preserve">”: </w:t>
      </w:r>
      <w:r w:rsidRPr="00CB725D">
        <w:rPr>
          <w:rStyle w:val="StyleUnderline"/>
        </w:rPr>
        <w:t xml:space="preserve">In the event of a </w:t>
      </w:r>
      <w:r w:rsidRPr="00D3551C">
        <w:rPr>
          <w:rStyle w:val="Emphasis"/>
        </w:rPr>
        <w:t>limited enemy aggression</w:t>
      </w:r>
      <w:r w:rsidRPr="00D3551C">
        <w:rPr>
          <w:sz w:val="16"/>
        </w:rPr>
        <w:t xml:space="preserve">, say </w:t>
      </w:r>
      <w:r w:rsidRPr="00D3551C">
        <w:rPr>
          <w:rStyle w:val="StyleUnderline"/>
        </w:rPr>
        <w:t xml:space="preserve">in the uninhabited </w:t>
      </w:r>
      <w:r w:rsidRPr="00A23D24">
        <w:rPr>
          <w:rStyle w:val="Emphasis"/>
          <w:highlight w:val="cyan"/>
        </w:rPr>
        <w:t>Senkaku</w:t>
      </w:r>
      <w:r w:rsidRPr="00D3551C">
        <w:rPr>
          <w:rStyle w:val="Emphasis"/>
        </w:rPr>
        <w:t xml:space="preserve"> Island</w:t>
      </w:r>
      <w:r w:rsidRPr="00A23D24">
        <w:rPr>
          <w:rStyle w:val="Emphasis"/>
          <w:highlight w:val="cyan"/>
        </w:rPr>
        <w:t>s</w:t>
      </w:r>
      <w:r w:rsidRPr="00D3551C">
        <w:rPr>
          <w:rStyle w:val="StyleUnderline"/>
        </w:rPr>
        <w:t xml:space="preserve"> of the </w:t>
      </w:r>
      <w:r w:rsidRPr="00D3551C">
        <w:rPr>
          <w:rStyle w:val="Emphasis"/>
        </w:rPr>
        <w:t>E</w:t>
      </w:r>
      <w:r w:rsidRPr="00D3551C">
        <w:rPr>
          <w:rStyle w:val="StyleUnderline"/>
        </w:rPr>
        <w:t xml:space="preserve">ast </w:t>
      </w:r>
      <w:r w:rsidRPr="00D3551C">
        <w:rPr>
          <w:rStyle w:val="Emphasis"/>
        </w:rPr>
        <w:t>C</w:t>
      </w:r>
      <w:r w:rsidRPr="00D3551C">
        <w:rPr>
          <w:rStyle w:val="StyleUnderline"/>
        </w:rPr>
        <w:t xml:space="preserve">hina </w:t>
      </w:r>
      <w:r w:rsidRPr="00D3551C">
        <w:rPr>
          <w:rStyle w:val="Emphasis"/>
        </w:rPr>
        <w:t>S</w:t>
      </w:r>
      <w:r w:rsidRPr="00D3551C">
        <w:rPr>
          <w:rStyle w:val="StyleUnderline"/>
        </w:rPr>
        <w:t>ea</w:t>
      </w:r>
      <w:r w:rsidRPr="00D3551C">
        <w:rPr>
          <w:sz w:val="16"/>
        </w:rPr>
        <w:t>, “</w:t>
      </w:r>
      <w:r w:rsidRPr="00CB725D">
        <w:rPr>
          <w:rStyle w:val="StyleUnderline"/>
        </w:rPr>
        <w:t xml:space="preserve">a </w:t>
      </w:r>
      <w:r w:rsidRPr="00A23D24">
        <w:rPr>
          <w:rStyle w:val="StyleUnderline"/>
          <w:highlight w:val="cyan"/>
        </w:rPr>
        <w:t>large-scale U.S.</w:t>
      </w:r>
      <w:r w:rsidRPr="00CB725D">
        <w:rPr>
          <w:rStyle w:val="StyleUnderline"/>
        </w:rPr>
        <w:t xml:space="preserve"> and </w:t>
      </w:r>
      <w:r w:rsidRPr="00D3551C">
        <w:rPr>
          <w:rStyle w:val="Emphasis"/>
        </w:rPr>
        <w:t xml:space="preserve">allied </w:t>
      </w:r>
      <w:r w:rsidRPr="00A23D24">
        <w:rPr>
          <w:rStyle w:val="Emphasis"/>
          <w:highlight w:val="cyan"/>
        </w:rPr>
        <w:t>response</w:t>
      </w:r>
      <w:r w:rsidRPr="00CB725D">
        <w:rPr>
          <w:rStyle w:val="StyleUnderline"/>
        </w:rPr>
        <w:t xml:space="preserve"> could </w:t>
      </w:r>
      <w:r w:rsidRPr="00A23D24">
        <w:rPr>
          <w:rStyle w:val="StyleUnderline"/>
          <w:highlight w:val="cyan"/>
        </w:rPr>
        <w:t>seem</w:t>
      </w:r>
      <w:r w:rsidRPr="00CB725D">
        <w:rPr>
          <w:rStyle w:val="StyleUnderline"/>
        </w:rPr>
        <w:t xml:space="preserve"> massively </w:t>
      </w:r>
      <w:r w:rsidRPr="00A23D24">
        <w:rPr>
          <w:rStyle w:val="Emphasis"/>
          <w:highlight w:val="cyan"/>
        </w:rPr>
        <w:t>disproportionate</w:t>
      </w:r>
      <w:r w:rsidRPr="00D3551C">
        <w:rPr>
          <w:sz w:val="16"/>
        </w:rPr>
        <w:t xml:space="preserve">.” </w:t>
      </w:r>
      <w:r w:rsidRPr="00CB725D">
        <w:rPr>
          <w:rStyle w:val="StyleUnderline"/>
        </w:rPr>
        <w:t xml:space="preserve">On the other hand, “a </w:t>
      </w:r>
      <w:r w:rsidRPr="00A23D24">
        <w:rPr>
          <w:rStyle w:val="StyleUnderline"/>
          <w:highlight w:val="cyan"/>
        </w:rPr>
        <w:t>nonresponse</w:t>
      </w:r>
      <w:r w:rsidRPr="00CB725D">
        <w:rPr>
          <w:rStyle w:val="StyleUnderline"/>
        </w:rPr>
        <w:t xml:space="preserve"> would </w:t>
      </w:r>
      <w:r w:rsidRPr="00A23D24">
        <w:rPr>
          <w:rStyle w:val="StyleUnderline"/>
          <w:highlight w:val="cyan"/>
        </w:rPr>
        <w:t xml:space="preserve">be </w:t>
      </w:r>
      <w:r w:rsidRPr="00A23D24">
        <w:rPr>
          <w:rStyle w:val="Emphasis"/>
          <w:highlight w:val="cyan"/>
        </w:rPr>
        <w:t>unacceptable</w:t>
      </w:r>
      <w:r w:rsidRPr="00CB725D">
        <w:rPr>
          <w:rStyle w:val="StyleUnderline"/>
        </w:rPr>
        <w:t xml:space="preserve">, and </w:t>
      </w:r>
      <w:r w:rsidRPr="00D3551C">
        <w:rPr>
          <w:rStyle w:val="Emphasis"/>
        </w:rPr>
        <w:t>inconsistent</w:t>
      </w:r>
      <w:r w:rsidRPr="00CB725D">
        <w:rPr>
          <w:rStyle w:val="StyleUnderline"/>
        </w:rPr>
        <w:t xml:space="preserve"> with American treaty obligations</w:t>
      </w:r>
      <w:r w:rsidRPr="00D3551C">
        <w:rPr>
          <w:sz w:val="16"/>
        </w:rPr>
        <w:t>.” What is needed are credible responses that fall between the extremes of acquiescence to aggression and military escalation.</w:t>
      </w:r>
    </w:p>
    <w:p w14:paraId="705DFA7D" w14:textId="77777777" w:rsidR="00085970" w:rsidRPr="00310673" w:rsidRDefault="00085970" w:rsidP="00085970">
      <w:pPr>
        <w:rPr>
          <w:rStyle w:val="StyleUnderline"/>
          <w:highlight w:val="cyan"/>
        </w:rPr>
      </w:pPr>
      <w:r w:rsidRPr="00D3551C">
        <w:rPr>
          <w:sz w:val="16"/>
        </w:rPr>
        <w:t>O’Hanlon proposes an “asymmetric defense” consisting of economic penalties and limited military actions. These could include sanctions aimed at critical nodes of the aggressor’s economy, such as energy, banking, and transport, along with air and missile strikes against key logistical targets, such as pipelines, port facilities, and oil tankers. At the same time, the United States and its allies would reinforce defense positions near the initial conflict. The aim of all this would not be to reverse the original intrusion but rather to demonstrate that any further aggression would be met with intensified economic hardship and a brutal confrontation with U.S. and allied armies.</w:t>
      </w:r>
    </w:p>
    <w:p w14:paraId="605F75C9" w14:textId="77777777" w:rsidR="00085970" w:rsidRPr="00310673" w:rsidRDefault="00085970" w:rsidP="00085970">
      <w:pPr>
        <w:rPr>
          <w:rStyle w:val="StyleUnderline"/>
          <w:highlight w:val="cyan"/>
        </w:rPr>
      </w:pPr>
      <w:r w:rsidRPr="00D3551C">
        <w:rPr>
          <w:sz w:val="16"/>
        </w:rPr>
        <w:t>In assessing U.S. strategic options, O’Hanlon focuses on three potential flashpoints: the Baltic region, the East China Sea, and Taiwan. Of all conceivable war-igniting scenarios involving the great powers, he suggests, the most likely are a Russian attempt to seize a sliver of eastern Estonia or Latvia, where Russian speakers are in the majority; a Chinese occupation of one of the Senkaku Islands, claimed both by China, which calls them the Diaoyu’s, and Japan; and a Chinese naval blockade of Taiwan to thwart any Taiwanese move toward independence.</w:t>
      </w:r>
    </w:p>
    <w:p w14:paraId="49367AE8" w14:textId="77777777" w:rsidR="00085970" w:rsidRPr="00310673" w:rsidRDefault="00085970" w:rsidP="00085970">
      <w:pPr>
        <w:rPr>
          <w:rStyle w:val="StyleUnderline"/>
          <w:highlight w:val="cyan"/>
        </w:rPr>
      </w:pPr>
      <w:r w:rsidRPr="00D3551C">
        <w:rPr>
          <w:sz w:val="16"/>
        </w:rPr>
        <w:t>In any of these scenarios, O’Hanlon claims, U.S. military policy would presuppose a rapid and harsh response. Yet, any U.S. drive to dislodge Russian or Chinese forces from those locations would require a major commitment of force and, given recent improvements in those countries’ combat capabilities (especially through the acquisition of high-tech weaponry), might not prove easy to accomplish. A U.S. victory would be the most likely outcome, but could prompt Russia or China to employ nuclear weapons. Far better, he argues, to counter such assaults with asymmetric moves, such as attacks on vital energy infrastructure located outside the Russian or Chinese heartland, along with the reinforcement of positions in areas near the original intrusion.</w:t>
      </w:r>
    </w:p>
    <w:p w14:paraId="4A15FCC8" w14:textId="77777777" w:rsidR="00085970" w:rsidRPr="00310673" w:rsidRDefault="00085970" w:rsidP="00085970">
      <w:pPr>
        <w:rPr>
          <w:rStyle w:val="StyleUnderline"/>
          <w:highlight w:val="cyan"/>
        </w:rPr>
      </w:pPr>
      <w:r w:rsidRPr="00D3551C">
        <w:rPr>
          <w:sz w:val="16"/>
        </w:rPr>
        <w:t xml:space="preserve">O’Hanlon deserves credit for seeking credible alternatives to all-out war as a response to low-stakes challenges of these sorts. His emphasis on economic tools of coercion, as opposed to full-scale military mobilization, merits close attention by U.S. strategists. He also performs an important service by shining a spotlight on those potential flashpoints. Clearly, unless </w:t>
      </w:r>
      <w:r w:rsidRPr="00D3551C">
        <w:rPr>
          <w:rStyle w:val="StyleUnderline"/>
        </w:rPr>
        <w:t>greater effort is made to understand and defuse the sources of friction in all three, other efforts to avert catastrophe could come to naught</w:t>
      </w:r>
      <w:r w:rsidRPr="00D3551C">
        <w:rPr>
          <w:sz w:val="16"/>
        </w:rPr>
        <w:t>.</w:t>
      </w:r>
    </w:p>
    <w:p w14:paraId="488F7114" w14:textId="77777777" w:rsidR="00085970" w:rsidRPr="00310673" w:rsidRDefault="00085970" w:rsidP="00085970">
      <w:pPr>
        <w:rPr>
          <w:rStyle w:val="StyleUnderline"/>
          <w:highlight w:val="cyan"/>
        </w:rPr>
      </w:pPr>
      <w:r w:rsidRPr="00D3551C">
        <w:rPr>
          <w:sz w:val="16"/>
        </w:rPr>
        <w:t>That said, many of his recommendations deserve careful scrutiny. Would Russian or Chinese leaders consider attacks on their energy facilities and logistical chokepoints as acceptable retribution? Perhaps such moves would incite them to undertake even harsher countermeasures of their own. To punish China for any future misbehavior in the East China Sea or in waters off Taiwan, for example, he proposes blocking Chinese oil imports from the Persian Gulf, a venture that he estimates will require four to six U.S. aircraft carriers and supporting vessels and would likely initiate a major naval conflict in the Indo-Pacific region. Although certainly superior to the immediate onset of full-scale war, asymmetrical moves of this sort do not necessarily promise a pacific outcome. Surely, O’Hanlon could have devoted more attention to preventative and diplomatic endeavors, such as confidence-building measures and power-sharing arrangements, such as for the Senkaku/Diaoyu Islands.</w:t>
      </w:r>
    </w:p>
    <w:p w14:paraId="41F1DFBC" w14:textId="77777777" w:rsidR="00085970" w:rsidRPr="00310673" w:rsidRDefault="00085970" w:rsidP="00085970">
      <w:pPr>
        <w:rPr>
          <w:rStyle w:val="StyleUnderline"/>
          <w:highlight w:val="cyan"/>
        </w:rPr>
      </w:pPr>
      <w:r w:rsidRPr="00D3551C">
        <w:rPr>
          <w:sz w:val="16"/>
        </w:rPr>
        <w:t xml:space="preserve">Indeed, the deeper lesson to be drawn from The </w:t>
      </w:r>
      <w:r w:rsidRPr="00D3551C">
        <w:rPr>
          <w:rStyle w:val="StyleUnderline"/>
        </w:rPr>
        <w:t xml:space="preserve">Senkaku Paradox is the </w:t>
      </w:r>
      <w:r w:rsidRPr="00A23D24">
        <w:rPr>
          <w:rStyle w:val="StyleUnderline"/>
          <w:highlight w:val="cyan"/>
        </w:rPr>
        <w:t>difficulty in envisioning</w:t>
      </w:r>
      <w:r w:rsidRPr="00D3551C">
        <w:rPr>
          <w:rStyle w:val="StyleUnderline"/>
        </w:rPr>
        <w:t xml:space="preserve"> any </w:t>
      </w:r>
      <w:r w:rsidRPr="00A23D24">
        <w:rPr>
          <w:rStyle w:val="StyleUnderline"/>
          <w:highlight w:val="cyan"/>
        </w:rPr>
        <w:t>outcomes</w:t>
      </w:r>
      <w:r w:rsidRPr="00D3551C">
        <w:rPr>
          <w:rStyle w:val="StyleUnderline"/>
        </w:rPr>
        <w:t xml:space="preserve"> from future U.S.-Russian or </w:t>
      </w:r>
      <w:r w:rsidRPr="00D3551C">
        <w:rPr>
          <w:rStyle w:val="Emphasis"/>
        </w:rPr>
        <w:t>U.S.-Chinese military encounters</w:t>
      </w:r>
      <w:r w:rsidRPr="00D3551C">
        <w:rPr>
          <w:rStyle w:val="StyleUnderline"/>
        </w:rPr>
        <w:t xml:space="preserve"> </w:t>
      </w:r>
      <w:r w:rsidRPr="00A23D24">
        <w:rPr>
          <w:rStyle w:val="StyleUnderline"/>
          <w:highlight w:val="cyan"/>
        </w:rPr>
        <w:t>that do not risk</w:t>
      </w:r>
      <w:r w:rsidRPr="00D3551C">
        <w:rPr>
          <w:rStyle w:val="StyleUnderline"/>
        </w:rPr>
        <w:t xml:space="preserve"> a </w:t>
      </w:r>
      <w:r w:rsidRPr="00A23D24">
        <w:rPr>
          <w:rStyle w:val="Emphasis"/>
          <w:highlight w:val="cyan"/>
        </w:rPr>
        <w:t>nuclear escalation</w:t>
      </w:r>
      <w:r w:rsidRPr="00D3551C">
        <w:rPr>
          <w:sz w:val="16"/>
        </w:rPr>
        <w:t>. Modern conventional weapons are capable of inflicting immense damage on vital military infrastructure, including, conceivably, nuclear command-and-control facilities, so it is easy to envision Russia or China responding with battlefield nuclear weapons.</w:t>
      </w:r>
    </w:p>
    <w:p w14:paraId="77211678" w14:textId="77777777" w:rsidR="00085970" w:rsidRDefault="00085970" w:rsidP="00085970">
      <w:pPr>
        <w:rPr>
          <w:sz w:val="16"/>
        </w:rPr>
      </w:pPr>
      <w:r w:rsidRPr="00D3551C">
        <w:rPr>
          <w:rStyle w:val="Emphasis"/>
        </w:rPr>
        <w:t>Asymmetric responses</w:t>
      </w:r>
      <w:r w:rsidRPr="00D3551C">
        <w:rPr>
          <w:rStyle w:val="StyleUnderline"/>
        </w:rPr>
        <w:t xml:space="preserve"> are a welcome contribution to the discussion of </w:t>
      </w:r>
      <w:r w:rsidRPr="00D3551C">
        <w:rPr>
          <w:rStyle w:val="Emphasis"/>
        </w:rPr>
        <w:t>alternative options</w:t>
      </w:r>
      <w:r w:rsidRPr="00D3551C">
        <w:rPr>
          <w:sz w:val="16"/>
        </w:rPr>
        <w:t xml:space="preserve">, but a </w:t>
      </w:r>
      <w:r w:rsidRPr="00D3551C">
        <w:rPr>
          <w:rStyle w:val="StyleUnderline"/>
        </w:rPr>
        <w:t xml:space="preserve">far more thorough reassessment of U.S. strategy is </w:t>
      </w:r>
      <w:r w:rsidRPr="009A70B5">
        <w:rPr>
          <w:rStyle w:val="StyleUnderline"/>
          <w:highlight w:val="cyan"/>
        </w:rPr>
        <w:t>required</w:t>
      </w:r>
      <w:r w:rsidRPr="00D3551C">
        <w:rPr>
          <w:sz w:val="16"/>
        </w:rPr>
        <w:t xml:space="preserve">, </w:t>
      </w:r>
      <w:r w:rsidRPr="00D3551C">
        <w:rPr>
          <w:rStyle w:val="StyleUnderline"/>
        </w:rPr>
        <w:t xml:space="preserve">aimed at </w:t>
      </w:r>
      <w:r w:rsidRPr="009A70B5">
        <w:rPr>
          <w:rStyle w:val="StyleUnderline"/>
          <w:highlight w:val="cyan"/>
        </w:rPr>
        <w:t>reducing</w:t>
      </w:r>
      <w:r w:rsidRPr="00D3551C">
        <w:rPr>
          <w:rStyle w:val="StyleUnderline"/>
        </w:rPr>
        <w:t xml:space="preserve"> U.S. </w:t>
      </w:r>
      <w:r w:rsidRPr="009A70B5">
        <w:rPr>
          <w:rStyle w:val="StyleUnderline"/>
          <w:highlight w:val="cyan"/>
        </w:rPr>
        <w:t>risk of</w:t>
      </w:r>
      <w:r w:rsidRPr="00D3551C">
        <w:rPr>
          <w:rStyle w:val="StyleUnderline"/>
        </w:rPr>
        <w:t xml:space="preserve"> </w:t>
      </w:r>
      <w:r w:rsidRPr="00D3551C">
        <w:rPr>
          <w:rStyle w:val="Emphasis"/>
        </w:rPr>
        <w:t xml:space="preserve">military </w:t>
      </w:r>
      <w:r w:rsidRPr="009A70B5">
        <w:rPr>
          <w:rStyle w:val="Emphasis"/>
          <w:highlight w:val="cyan"/>
        </w:rPr>
        <w:t>entanglement</w:t>
      </w:r>
      <w:r w:rsidRPr="009A70B5">
        <w:rPr>
          <w:rStyle w:val="StyleUnderline"/>
          <w:highlight w:val="cyan"/>
        </w:rPr>
        <w:t xml:space="preserve"> in </w:t>
      </w:r>
      <w:r w:rsidRPr="009A70B5">
        <w:rPr>
          <w:rStyle w:val="Emphasis"/>
          <w:highlight w:val="cyan"/>
        </w:rPr>
        <w:t>far-off hotspots</w:t>
      </w:r>
      <w:r w:rsidRPr="00D3551C">
        <w:rPr>
          <w:sz w:val="16"/>
        </w:rPr>
        <w:t xml:space="preserve"> and putting more space between conventional combat and the onset of nuclear war.</w:t>
      </w:r>
    </w:p>
    <w:p w14:paraId="0B464BAE" w14:textId="152D86D5" w:rsidR="00085970" w:rsidRDefault="00085970" w:rsidP="00085970">
      <w:pPr>
        <w:pStyle w:val="Heading3"/>
      </w:pPr>
      <w:r>
        <w:t xml:space="preserve">    Exts. Prolif Good—Senkaku </w:t>
      </w:r>
    </w:p>
    <w:p w14:paraId="523A9D18" w14:textId="1D3EBF86" w:rsidR="00085970" w:rsidRPr="00310673" w:rsidRDefault="00085970" w:rsidP="00085970">
      <w:pPr>
        <w:pStyle w:val="Heading4"/>
        <w:rPr>
          <w:rStyle w:val="StyleUnderline"/>
          <w:highlight w:val="cyan"/>
        </w:rPr>
      </w:pPr>
      <w:r>
        <w:t>Solves Senkakus.</w:t>
      </w:r>
    </w:p>
    <w:p w14:paraId="2DA978A3" w14:textId="77777777" w:rsidR="00085970" w:rsidRPr="00310673" w:rsidRDefault="00085970" w:rsidP="00085970">
      <w:pPr>
        <w:rPr>
          <w:rStyle w:val="StyleUnderline"/>
          <w:highlight w:val="cyan"/>
        </w:rPr>
      </w:pPr>
      <w:r w:rsidRPr="006C6556">
        <w:rPr>
          <w:rStyle w:val="Cite"/>
        </w:rPr>
        <w:t>Pickar ’16</w:t>
      </w:r>
      <w:r>
        <w:t xml:space="preserve"> [Joshua; 2016; Final year at the University of Chicago Law School. He graduated in just two years from the George Washington University, summa cum laude; University of Chicago Law school, “Japan's Defensive Constitution : Nuclear Weapons as a Better Alternative Than Expanding Collective Self-Defense,” https://chicagounbound.uchicago.edu/cgi/viewcontent.cgi?article=1025&amp;context=international_immersion_program_papers; accessed: 7.6.25]</w:t>
      </w:r>
    </w:p>
    <w:p w14:paraId="5985D3AA" w14:textId="77777777" w:rsidR="00085970" w:rsidRPr="00310673" w:rsidRDefault="00085970" w:rsidP="00085970">
      <w:pPr>
        <w:rPr>
          <w:rStyle w:val="StyleUnderline"/>
          <w:highlight w:val="cyan"/>
        </w:rPr>
      </w:pPr>
      <w:r w:rsidRPr="00D12E28">
        <w:rPr>
          <w:sz w:val="16"/>
        </w:rPr>
        <w:t xml:space="preserve">Presumptively, both Japan and China consider these land masses to be islands, otherwise they would not be in such a heated battle, each assuming that it will be able to extend its EEZ if it gains control. But </w:t>
      </w:r>
      <w:r w:rsidRPr="009A70B5">
        <w:rPr>
          <w:rStyle w:val="StyleUnderline"/>
          <w:highlight w:val="cyan"/>
        </w:rPr>
        <w:t>China</w:t>
      </w:r>
      <w:r w:rsidRPr="006C6556">
        <w:rPr>
          <w:rStyle w:val="StyleUnderline"/>
        </w:rPr>
        <w:t xml:space="preserve"> refuses to </w:t>
      </w:r>
      <w:r w:rsidRPr="006C6556">
        <w:rPr>
          <w:rStyle w:val="Emphasis"/>
        </w:rPr>
        <w:t>negotiate</w:t>
      </w:r>
      <w:r w:rsidRPr="00D12E28">
        <w:rPr>
          <w:sz w:val="16"/>
        </w:rPr>
        <w:t xml:space="preserve">.149 China asserts similar claims over island chains in the South China Sea without negotiating. 150 China </w:t>
      </w:r>
      <w:r w:rsidRPr="009A70B5">
        <w:rPr>
          <w:rStyle w:val="StyleUnderline"/>
          <w:highlight w:val="cyan"/>
        </w:rPr>
        <w:t xml:space="preserve">feels no </w:t>
      </w:r>
      <w:r w:rsidRPr="009A70B5">
        <w:rPr>
          <w:rStyle w:val="Emphasis"/>
          <w:highlight w:val="cyan"/>
        </w:rPr>
        <w:t>incentive</w:t>
      </w:r>
      <w:r w:rsidRPr="009A70B5">
        <w:rPr>
          <w:rStyle w:val="StyleUnderline"/>
          <w:highlight w:val="cyan"/>
        </w:rPr>
        <w:t xml:space="preserve"> to negotiate</w:t>
      </w:r>
      <w:r w:rsidRPr="006C6556">
        <w:rPr>
          <w:rStyle w:val="StyleUnderline"/>
        </w:rPr>
        <w:t xml:space="preserve">, </w:t>
      </w:r>
      <w:r w:rsidRPr="009A70B5">
        <w:rPr>
          <w:rStyle w:val="StyleUnderline"/>
          <w:highlight w:val="cyan"/>
        </w:rPr>
        <w:t>as</w:t>
      </w:r>
      <w:r w:rsidRPr="006C6556">
        <w:rPr>
          <w:rStyle w:val="StyleUnderline"/>
        </w:rPr>
        <w:t xml:space="preserve"> its </w:t>
      </w:r>
      <w:r w:rsidRPr="009A70B5">
        <w:rPr>
          <w:rStyle w:val="StyleUnderline"/>
          <w:highlight w:val="cyan"/>
        </w:rPr>
        <w:t>power relative to</w:t>
      </w:r>
      <w:r w:rsidRPr="006C6556">
        <w:rPr>
          <w:rStyle w:val="StyleUnderline"/>
        </w:rPr>
        <w:t xml:space="preserve"> the </w:t>
      </w:r>
      <w:r w:rsidRPr="009A70B5">
        <w:rPr>
          <w:rStyle w:val="StyleUnderline"/>
          <w:highlight w:val="cyan"/>
        </w:rPr>
        <w:t xml:space="preserve">countries who also </w:t>
      </w:r>
      <w:r w:rsidRPr="009A70B5">
        <w:rPr>
          <w:rStyle w:val="Emphasis"/>
          <w:highlight w:val="cyan"/>
        </w:rPr>
        <w:t>assert claims</w:t>
      </w:r>
      <w:r w:rsidRPr="006C6556">
        <w:rPr>
          <w:rStyle w:val="StyleUnderline"/>
        </w:rPr>
        <w:t xml:space="preserve"> to these island chains (</w:t>
      </w:r>
      <w:r w:rsidRPr="006C6556">
        <w:rPr>
          <w:rStyle w:val="Emphasis"/>
        </w:rPr>
        <w:t>Japan</w:t>
      </w:r>
      <w:r w:rsidRPr="00D12E28">
        <w:rPr>
          <w:sz w:val="16"/>
        </w:rPr>
        <w:t xml:space="preserve">, the Philippines, Vietnam, Indonesia, etc.) </w:t>
      </w:r>
      <w:r w:rsidRPr="009A70B5">
        <w:rPr>
          <w:rStyle w:val="StyleUnderline"/>
          <w:highlight w:val="cyan"/>
        </w:rPr>
        <w:t xml:space="preserve">is </w:t>
      </w:r>
      <w:r w:rsidRPr="009A70B5">
        <w:rPr>
          <w:rStyle w:val="Emphasis"/>
          <w:highlight w:val="cyan"/>
        </w:rPr>
        <w:t>very strong</w:t>
      </w:r>
      <w:r w:rsidRPr="00D12E28">
        <w:rPr>
          <w:sz w:val="16"/>
        </w:rPr>
        <w:t>. In fact, China’s</w:t>
      </w:r>
      <w:r w:rsidRPr="00D12E28">
        <w:rPr>
          <w:rStyle w:val="StyleUnderline"/>
        </w:rPr>
        <w:t xml:space="preserve"> </w:t>
      </w:r>
      <w:r w:rsidRPr="009A70B5">
        <w:rPr>
          <w:rStyle w:val="StyleUnderline"/>
          <w:highlight w:val="cyan"/>
        </w:rPr>
        <w:t xml:space="preserve">refusal to </w:t>
      </w:r>
      <w:r w:rsidRPr="009A70B5">
        <w:rPr>
          <w:rStyle w:val="Emphasis"/>
          <w:highlight w:val="cyan"/>
        </w:rPr>
        <w:t>arbitrate ownership</w:t>
      </w:r>
      <w:r w:rsidRPr="00D12E28">
        <w:rPr>
          <w:rStyle w:val="StyleUnderline"/>
        </w:rPr>
        <w:t xml:space="preserve"> of the islands</w:t>
      </w:r>
      <w:r w:rsidRPr="00D12E28">
        <w:rPr>
          <w:sz w:val="16"/>
        </w:rPr>
        <w:t xml:space="preserve"> is in direct breach of UNCLOS. 151 Given China’s lack of willingness to comply with international obligations and China’s manifestation of power as a means of settling international disputes, </w:t>
      </w:r>
      <w:r w:rsidRPr="006C6556">
        <w:rPr>
          <w:rStyle w:val="StyleUnderline"/>
        </w:rPr>
        <w:t xml:space="preserve">Japan’s </w:t>
      </w:r>
      <w:r w:rsidRPr="009A70B5">
        <w:rPr>
          <w:rStyle w:val="Emphasis"/>
          <w:highlight w:val="cyan"/>
        </w:rPr>
        <w:t>acquisition</w:t>
      </w:r>
      <w:r w:rsidRPr="009A70B5">
        <w:rPr>
          <w:rStyle w:val="StyleUnderline"/>
          <w:highlight w:val="cyan"/>
        </w:rPr>
        <w:t xml:space="preserve"> of</w:t>
      </w:r>
      <w:r w:rsidRPr="006C6556">
        <w:rPr>
          <w:rStyle w:val="StyleUnderline"/>
        </w:rPr>
        <w:t xml:space="preserve"> </w:t>
      </w:r>
      <w:r w:rsidRPr="009A70B5">
        <w:rPr>
          <w:rStyle w:val="Emphasis"/>
          <w:highlight w:val="cyan"/>
        </w:rPr>
        <w:t>nuc</w:t>
      </w:r>
      <w:r w:rsidRPr="006C6556">
        <w:rPr>
          <w:rStyle w:val="StyleUnderline"/>
        </w:rPr>
        <w:t>lear weapon</w:t>
      </w:r>
      <w:r w:rsidRPr="009A70B5">
        <w:rPr>
          <w:rStyle w:val="Emphasis"/>
          <w:highlight w:val="cyan"/>
        </w:rPr>
        <w:t>s</w:t>
      </w:r>
      <w:r w:rsidRPr="006C6556">
        <w:rPr>
          <w:rStyle w:val="StyleUnderline"/>
        </w:rPr>
        <w:t xml:space="preserve"> would </w:t>
      </w:r>
      <w:r w:rsidRPr="009A70B5">
        <w:rPr>
          <w:rStyle w:val="StyleUnderline"/>
          <w:highlight w:val="cyan"/>
        </w:rPr>
        <w:t>balance China’s</w:t>
      </w:r>
      <w:r w:rsidRPr="006C6556">
        <w:rPr>
          <w:rStyle w:val="StyleUnderline"/>
        </w:rPr>
        <w:t xml:space="preserve"> power and </w:t>
      </w:r>
      <w:r w:rsidRPr="009A70B5">
        <w:rPr>
          <w:rStyle w:val="StyleUnderline"/>
          <w:highlight w:val="cyan"/>
        </w:rPr>
        <w:t>ensure</w:t>
      </w:r>
      <w:r w:rsidRPr="006C6556">
        <w:rPr>
          <w:rStyle w:val="StyleUnderline"/>
        </w:rPr>
        <w:t xml:space="preserve"> the </w:t>
      </w:r>
      <w:r w:rsidRPr="00D12E28">
        <w:rPr>
          <w:rStyle w:val="Emphasis"/>
        </w:rPr>
        <w:t xml:space="preserve">continued </w:t>
      </w:r>
      <w:r w:rsidRPr="009A70B5">
        <w:rPr>
          <w:rStyle w:val="Emphasis"/>
          <w:highlight w:val="cyan"/>
        </w:rPr>
        <w:t>relevance</w:t>
      </w:r>
      <w:r w:rsidRPr="006C6556">
        <w:rPr>
          <w:rStyle w:val="StyleUnderline"/>
        </w:rPr>
        <w:t xml:space="preserve"> and </w:t>
      </w:r>
      <w:r w:rsidRPr="00D12E28">
        <w:rPr>
          <w:rStyle w:val="Emphasis"/>
        </w:rPr>
        <w:t>implementation</w:t>
      </w:r>
      <w:r w:rsidRPr="006C6556">
        <w:rPr>
          <w:rStyle w:val="StyleUnderline"/>
        </w:rPr>
        <w:t xml:space="preserve"> </w:t>
      </w:r>
      <w:r w:rsidRPr="009A70B5">
        <w:rPr>
          <w:rStyle w:val="StyleUnderline"/>
          <w:highlight w:val="cyan"/>
        </w:rPr>
        <w:t>of</w:t>
      </w:r>
      <w:r w:rsidRPr="006C6556">
        <w:rPr>
          <w:rStyle w:val="StyleUnderline"/>
        </w:rPr>
        <w:t xml:space="preserve"> international </w:t>
      </w:r>
      <w:r w:rsidRPr="009A70B5">
        <w:rPr>
          <w:rStyle w:val="StyleUnderline"/>
          <w:highlight w:val="cyan"/>
        </w:rPr>
        <w:t>agreements</w:t>
      </w:r>
      <w:r w:rsidRPr="006C6556">
        <w:rPr>
          <w:rStyle w:val="StyleUnderline"/>
        </w:rPr>
        <w:t xml:space="preserve"> </w:t>
      </w:r>
      <w:r w:rsidRPr="00D12E28">
        <w:rPr>
          <w:rStyle w:val="Emphasis"/>
        </w:rPr>
        <w:t>governing</w:t>
      </w:r>
      <w:r w:rsidRPr="006C6556">
        <w:rPr>
          <w:rStyle w:val="StyleUnderline"/>
        </w:rPr>
        <w:t xml:space="preserve"> disputes </w:t>
      </w:r>
      <w:r w:rsidRPr="009A70B5">
        <w:rPr>
          <w:rStyle w:val="StyleUnderline"/>
          <w:highlight w:val="cyan"/>
        </w:rPr>
        <w:t>in Asia</w:t>
      </w:r>
      <w:r w:rsidRPr="00D12E28">
        <w:rPr>
          <w:sz w:val="16"/>
        </w:rPr>
        <w:t>.</w:t>
      </w:r>
    </w:p>
    <w:p w14:paraId="7E160169" w14:textId="77777777" w:rsidR="00085970" w:rsidRPr="00310673" w:rsidRDefault="00085970" w:rsidP="00085970">
      <w:pPr>
        <w:rPr>
          <w:rStyle w:val="StyleUnderline"/>
          <w:highlight w:val="cyan"/>
        </w:rPr>
      </w:pPr>
      <w:r w:rsidRPr="00D12E28">
        <w:rPr>
          <w:sz w:val="16"/>
        </w:rPr>
        <w:t xml:space="preserve">Some may argue that acquisition of defensive nuclear weapons may not actually help Japan feel more secure in its strategic position—defensive nuclear weapons would not allow Japan to exert affirmative force on other countries to act—they would only allow responsive measures should Japan be threatened. However, this argument misses a key element of the solution: </w:t>
      </w:r>
      <w:r w:rsidRPr="006C6556">
        <w:rPr>
          <w:rStyle w:val="StyleUnderline"/>
        </w:rPr>
        <w:t xml:space="preserve">acquisition of defensive nuclear weapons could help </w:t>
      </w:r>
      <w:r w:rsidRPr="009A70B5">
        <w:rPr>
          <w:rStyle w:val="StyleUnderline"/>
          <w:highlight w:val="cyan"/>
        </w:rPr>
        <w:t>bring Japan into</w:t>
      </w:r>
      <w:r w:rsidRPr="006C6556">
        <w:rPr>
          <w:rStyle w:val="StyleUnderline"/>
        </w:rPr>
        <w:t xml:space="preserve"> the fold of </w:t>
      </w:r>
      <w:r w:rsidRPr="009A70B5">
        <w:rPr>
          <w:rStyle w:val="Emphasis"/>
          <w:highlight w:val="cyan"/>
        </w:rPr>
        <w:t>NATO</w:t>
      </w:r>
      <w:r w:rsidRPr="009A70B5">
        <w:rPr>
          <w:rStyle w:val="StyleUnderline"/>
          <w:highlight w:val="cyan"/>
        </w:rPr>
        <w:t xml:space="preserve"> to become</w:t>
      </w:r>
      <w:r w:rsidRPr="006C6556">
        <w:rPr>
          <w:rStyle w:val="StyleUnderline"/>
        </w:rPr>
        <w:t xml:space="preserve"> the </w:t>
      </w:r>
      <w:r w:rsidRPr="009A70B5">
        <w:rPr>
          <w:rStyle w:val="StyleUnderline"/>
          <w:highlight w:val="cyan"/>
        </w:rPr>
        <w:t xml:space="preserve">first </w:t>
      </w:r>
      <w:r w:rsidRPr="009A70B5">
        <w:rPr>
          <w:rStyle w:val="Emphasis"/>
          <w:highlight w:val="cyan"/>
        </w:rPr>
        <w:t>Asian member-state</w:t>
      </w:r>
      <w:r w:rsidRPr="00D12E28">
        <w:rPr>
          <w:sz w:val="16"/>
        </w:rPr>
        <w:t xml:space="preserve">.152 The </w:t>
      </w:r>
      <w:r w:rsidRPr="00D12E28">
        <w:rPr>
          <w:rStyle w:val="Emphasis"/>
        </w:rPr>
        <w:t>acquisition</w:t>
      </w:r>
      <w:r w:rsidRPr="006C6556">
        <w:rPr>
          <w:rStyle w:val="StyleUnderline"/>
        </w:rPr>
        <w:t xml:space="preserve"> of nuclear weapons, </w:t>
      </w:r>
      <w:r w:rsidRPr="009A70B5">
        <w:rPr>
          <w:rStyle w:val="StyleUnderline"/>
          <w:highlight w:val="cyan"/>
        </w:rPr>
        <w:t>plus</w:t>
      </w:r>
      <w:r w:rsidRPr="006C6556">
        <w:rPr>
          <w:rStyle w:val="StyleUnderline"/>
        </w:rPr>
        <w:t xml:space="preserve"> the </w:t>
      </w:r>
      <w:r w:rsidRPr="009A70B5">
        <w:rPr>
          <w:rStyle w:val="Emphasis"/>
          <w:highlight w:val="cyan"/>
        </w:rPr>
        <w:t>eventual accession</w:t>
      </w:r>
      <w:r w:rsidRPr="006C6556">
        <w:rPr>
          <w:rStyle w:val="StyleUnderline"/>
        </w:rPr>
        <w:t xml:space="preserve"> into NATO will </w:t>
      </w:r>
      <w:r w:rsidRPr="009A70B5">
        <w:rPr>
          <w:rStyle w:val="StyleUnderline"/>
          <w:highlight w:val="cyan"/>
        </w:rPr>
        <w:t xml:space="preserve">help Japan become a </w:t>
      </w:r>
      <w:r w:rsidRPr="009A70B5">
        <w:rPr>
          <w:rStyle w:val="Emphasis"/>
          <w:highlight w:val="cyan"/>
        </w:rPr>
        <w:t>stabilizing force</w:t>
      </w:r>
      <w:r w:rsidRPr="006C6556">
        <w:rPr>
          <w:rStyle w:val="StyleUnderline"/>
        </w:rPr>
        <w:t xml:space="preserve"> in the region, during a time when </w:t>
      </w:r>
      <w:r w:rsidRPr="00D12E28">
        <w:rPr>
          <w:rStyle w:val="Emphasis"/>
        </w:rPr>
        <w:t>tensions</w:t>
      </w:r>
      <w:r w:rsidRPr="006C6556">
        <w:rPr>
          <w:rStyle w:val="StyleUnderline"/>
        </w:rPr>
        <w:t xml:space="preserve"> run high as China continues to rise</w:t>
      </w:r>
      <w:r w:rsidRPr="00D12E28">
        <w:rPr>
          <w:sz w:val="16"/>
        </w:rPr>
        <w:t>.</w:t>
      </w:r>
    </w:p>
    <w:p w14:paraId="2D41257D" w14:textId="72DD1740" w:rsidR="00085970" w:rsidRPr="00310673" w:rsidRDefault="00085970" w:rsidP="00085970">
      <w:pPr>
        <w:pStyle w:val="Heading3"/>
        <w:rPr>
          <w:rStyle w:val="StyleUnderline"/>
          <w:highlight w:val="cyan"/>
        </w:rPr>
      </w:pPr>
      <w:r>
        <w:t xml:space="preserve">    Exts. Senkaku Aggression High </w:t>
      </w:r>
    </w:p>
    <w:p w14:paraId="3747E821" w14:textId="77777777" w:rsidR="00085970" w:rsidRPr="00310673" w:rsidRDefault="00085970" w:rsidP="00085970">
      <w:pPr>
        <w:pStyle w:val="Heading4"/>
        <w:rPr>
          <w:rStyle w:val="StyleUnderline"/>
          <w:highlight w:val="cyan"/>
        </w:rPr>
      </w:pPr>
      <w:r>
        <w:t xml:space="preserve">Aggression is </w:t>
      </w:r>
      <w:r w:rsidRPr="00143F06">
        <w:rPr>
          <w:u w:val="single"/>
        </w:rPr>
        <w:t>high</w:t>
      </w:r>
      <w:r>
        <w:t xml:space="preserve"> and </w:t>
      </w:r>
      <w:r w:rsidRPr="00143F06">
        <w:rPr>
          <w:u w:val="single"/>
        </w:rPr>
        <w:t>risks escalation</w:t>
      </w:r>
      <w:r>
        <w:t>.</w:t>
      </w:r>
    </w:p>
    <w:p w14:paraId="5CA10AE9" w14:textId="77777777" w:rsidR="00085970" w:rsidRPr="00310673" w:rsidRDefault="00085970" w:rsidP="00085970">
      <w:pPr>
        <w:rPr>
          <w:rStyle w:val="StyleUnderline"/>
          <w:highlight w:val="cyan"/>
        </w:rPr>
      </w:pPr>
      <w:r w:rsidRPr="00D3551C">
        <w:rPr>
          <w:rStyle w:val="Cite"/>
        </w:rPr>
        <w:t>Bowling ’24</w:t>
      </w:r>
      <w:r>
        <w:t xml:space="preserve"> [Ray; March 17; Master of Arts in Global Risk candidate at JHU-SAIS. His main areas of interest are power dynamics, grand strategy, and alliances in the Indo-Pacific. Ray earned his BA in International Politics from Pennsylvania State University; Johns Hopkins School of Advanced International Studies, “Sino-Japanese Tensions Will Escalate in the East China Sea,” https://bipr.jhu.edu/BlogArticles/32-Sino-Japanese-Tensions-Will-Escalate-in-the-East-China-Sea.cfm; accessed: 7.6.25]</w:t>
      </w:r>
    </w:p>
    <w:p w14:paraId="292C6D14" w14:textId="77777777" w:rsidR="00085970" w:rsidRPr="00310673" w:rsidRDefault="00085970" w:rsidP="00085970">
      <w:pPr>
        <w:rPr>
          <w:rStyle w:val="StyleUnderline"/>
          <w:highlight w:val="cyan"/>
        </w:rPr>
      </w:pPr>
      <w:r w:rsidRPr="00143F06">
        <w:rPr>
          <w:rStyle w:val="Emphasis"/>
        </w:rPr>
        <w:t>Sino-Japanese Tensions</w:t>
      </w:r>
      <w:r w:rsidRPr="00143F06">
        <w:rPr>
          <w:rStyle w:val="StyleUnderline"/>
        </w:rPr>
        <w:t xml:space="preserve"> Will Escalate in the </w:t>
      </w:r>
      <w:r w:rsidRPr="00143F06">
        <w:rPr>
          <w:rStyle w:val="Emphasis"/>
        </w:rPr>
        <w:t>E</w:t>
      </w:r>
      <w:r w:rsidRPr="00143F06">
        <w:rPr>
          <w:rStyle w:val="StyleUnderline"/>
        </w:rPr>
        <w:t xml:space="preserve">ast </w:t>
      </w:r>
      <w:r w:rsidRPr="00143F06">
        <w:rPr>
          <w:rStyle w:val="Emphasis"/>
        </w:rPr>
        <w:t>C</w:t>
      </w:r>
      <w:r w:rsidRPr="00143F06">
        <w:rPr>
          <w:rStyle w:val="StyleUnderline"/>
        </w:rPr>
        <w:t xml:space="preserve">hina </w:t>
      </w:r>
      <w:r w:rsidRPr="00143F06">
        <w:rPr>
          <w:rStyle w:val="Emphasis"/>
        </w:rPr>
        <w:t>S</w:t>
      </w:r>
      <w:r w:rsidRPr="00143F06">
        <w:rPr>
          <w:rStyle w:val="StyleUnderline"/>
        </w:rPr>
        <w:t>ea</w:t>
      </w:r>
    </w:p>
    <w:p w14:paraId="28616957" w14:textId="77777777" w:rsidR="00085970" w:rsidRPr="00310673" w:rsidRDefault="00085970" w:rsidP="00085970">
      <w:pPr>
        <w:rPr>
          <w:rStyle w:val="StyleUnderline"/>
          <w:highlight w:val="cyan"/>
        </w:rPr>
      </w:pPr>
      <w:r w:rsidRPr="00143F06">
        <w:rPr>
          <w:sz w:val="16"/>
        </w:rPr>
        <w:t xml:space="preserve">In early March 2024, </w:t>
      </w:r>
      <w:r w:rsidRPr="00143F06">
        <w:rPr>
          <w:rStyle w:val="StyleUnderline"/>
        </w:rPr>
        <w:t xml:space="preserve">the Japanese Air Self-Defense Force </w:t>
      </w:r>
      <w:r w:rsidRPr="00143F06">
        <w:rPr>
          <w:rStyle w:val="Emphasis"/>
        </w:rPr>
        <w:t>scrambled fighter jets</w:t>
      </w:r>
      <w:r w:rsidRPr="00143F06">
        <w:rPr>
          <w:rStyle w:val="StyleUnderline"/>
        </w:rPr>
        <w:t xml:space="preserve"> in response to </w:t>
      </w:r>
      <w:r w:rsidRPr="00143F06">
        <w:rPr>
          <w:rStyle w:val="Emphasis"/>
        </w:rPr>
        <w:t>suspected airspace intrusions</w:t>
      </w:r>
      <w:r w:rsidRPr="00143F06">
        <w:rPr>
          <w:rStyle w:val="StyleUnderline"/>
        </w:rPr>
        <w:t xml:space="preserve"> in the East China Sea</w:t>
      </w:r>
      <w:r w:rsidRPr="00143F06">
        <w:rPr>
          <w:sz w:val="16"/>
        </w:rPr>
        <w:t xml:space="preserve">. This is </w:t>
      </w:r>
      <w:r w:rsidRPr="00143F06">
        <w:rPr>
          <w:rStyle w:val="StyleUnderline"/>
        </w:rPr>
        <w:t xml:space="preserve">part of a decades-long dispute between China and Japan regarding competing claims over the </w:t>
      </w:r>
      <w:r w:rsidRPr="00143F06">
        <w:rPr>
          <w:rStyle w:val="Emphasis"/>
        </w:rPr>
        <w:t>Senkaku</w:t>
      </w:r>
      <w:r w:rsidRPr="00143F06">
        <w:rPr>
          <w:rStyle w:val="StyleUnderline"/>
        </w:rPr>
        <w:t xml:space="preserve">/Diaoyu </w:t>
      </w:r>
      <w:r w:rsidRPr="00143F06">
        <w:rPr>
          <w:rStyle w:val="Emphasis"/>
        </w:rPr>
        <w:t>Islands</w:t>
      </w:r>
      <w:r w:rsidRPr="00143F06">
        <w:rPr>
          <w:sz w:val="16"/>
        </w:rPr>
        <w:t xml:space="preserve">. While, at present, neither side seeks an extreme escalation of tensions, </w:t>
      </w:r>
      <w:r w:rsidRPr="00143F06">
        <w:rPr>
          <w:rStyle w:val="Emphasis"/>
        </w:rPr>
        <w:t>conflict</w:t>
      </w:r>
      <w:r w:rsidRPr="00143F06">
        <w:rPr>
          <w:rStyle w:val="StyleUnderline"/>
        </w:rPr>
        <w:t xml:space="preserve"> is </w:t>
      </w:r>
      <w:r w:rsidRPr="00143F06">
        <w:rPr>
          <w:rStyle w:val="Emphasis"/>
        </w:rPr>
        <w:t>increasingly likely</w:t>
      </w:r>
      <w:r w:rsidRPr="00143F06">
        <w:rPr>
          <w:rStyle w:val="StyleUnderline"/>
        </w:rPr>
        <w:t xml:space="preserve"> within the next decade</w:t>
      </w:r>
      <w:r w:rsidRPr="00143F06">
        <w:rPr>
          <w:sz w:val="16"/>
        </w:rPr>
        <w:t>.</w:t>
      </w:r>
    </w:p>
    <w:p w14:paraId="3C12F69D" w14:textId="77777777" w:rsidR="00085970" w:rsidRPr="00310673" w:rsidRDefault="00085970" w:rsidP="00085970">
      <w:pPr>
        <w:rPr>
          <w:rStyle w:val="StyleUnderline"/>
          <w:highlight w:val="cyan"/>
        </w:rPr>
      </w:pPr>
      <w:r w:rsidRPr="00143F06">
        <w:rPr>
          <w:sz w:val="16"/>
        </w:rPr>
        <w:t>Analysis</w:t>
      </w:r>
    </w:p>
    <w:p w14:paraId="3E8BADDE" w14:textId="77777777" w:rsidR="00085970" w:rsidRPr="00310673" w:rsidRDefault="00085970" w:rsidP="00085970">
      <w:pPr>
        <w:rPr>
          <w:rStyle w:val="StyleUnderline"/>
          <w:highlight w:val="cyan"/>
        </w:rPr>
      </w:pPr>
      <w:r w:rsidRPr="00143F06">
        <w:rPr>
          <w:sz w:val="16"/>
        </w:rPr>
        <w:t xml:space="preserve">The Senkaku Islands (referred to as Diaoyu Islands in China) are a potential flashpoint for conflict in the next decade. Currently, Japan administers the islands, while China claims sovereignty over them. </w:t>
      </w:r>
      <w:r w:rsidRPr="00143F06">
        <w:rPr>
          <w:rStyle w:val="StyleUnderline"/>
        </w:rPr>
        <w:t xml:space="preserve">Both sides endow the islands with </w:t>
      </w:r>
      <w:r w:rsidRPr="00143F06">
        <w:rPr>
          <w:rStyle w:val="Emphasis"/>
        </w:rPr>
        <w:t>national significance</w:t>
      </w:r>
      <w:r w:rsidRPr="00143F06">
        <w:rPr>
          <w:rStyle w:val="StyleUnderline"/>
        </w:rPr>
        <w:t xml:space="preserve">, have increased their </w:t>
      </w:r>
      <w:r w:rsidRPr="00143F06">
        <w:rPr>
          <w:rStyle w:val="Emphasis"/>
        </w:rPr>
        <w:t>military presence</w:t>
      </w:r>
      <w:r w:rsidRPr="00143F06">
        <w:rPr>
          <w:rStyle w:val="StyleUnderline"/>
        </w:rPr>
        <w:t xml:space="preserve"> in the region, and rely on </w:t>
      </w:r>
      <w:r w:rsidRPr="00143F06">
        <w:rPr>
          <w:rStyle w:val="Emphasis"/>
        </w:rPr>
        <w:t>inadequate mechanisms</w:t>
      </w:r>
      <w:r w:rsidRPr="00143F06">
        <w:rPr>
          <w:rStyle w:val="StyleUnderline"/>
        </w:rPr>
        <w:t xml:space="preserve"> to avoid </w:t>
      </w:r>
      <w:r w:rsidRPr="00143F06">
        <w:rPr>
          <w:rStyle w:val="Emphasis"/>
        </w:rPr>
        <w:t>costly escalation</w:t>
      </w:r>
      <w:r w:rsidRPr="00143F06">
        <w:rPr>
          <w:sz w:val="16"/>
        </w:rPr>
        <w:t xml:space="preserve">. When conflict erupts, it </w:t>
      </w:r>
      <w:r w:rsidRPr="00143F06">
        <w:rPr>
          <w:rStyle w:val="StyleUnderline"/>
        </w:rPr>
        <w:t xml:space="preserve">will have far-reaching </w:t>
      </w:r>
      <w:r w:rsidRPr="00143F06">
        <w:rPr>
          <w:rStyle w:val="Emphasis"/>
        </w:rPr>
        <w:t>implications</w:t>
      </w:r>
      <w:r w:rsidRPr="00143F06">
        <w:rPr>
          <w:rStyle w:val="StyleUnderline"/>
        </w:rPr>
        <w:t xml:space="preserve"> for the geopolitical landscape of </w:t>
      </w:r>
      <w:r w:rsidRPr="00143F06">
        <w:rPr>
          <w:rStyle w:val="Emphasis"/>
        </w:rPr>
        <w:t>East Asia</w:t>
      </w:r>
      <w:r w:rsidRPr="00143F06">
        <w:rPr>
          <w:rStyle w:val="StyleUnderline"/>
        </w:rPr>
        <w:t xml:space="preserve"> and beyond</w:t>
      </w:r>
      <w:r w:rsidRPr="00143F06">
        <w:rPr>
          <w:sz w:val="16"/>
        </w:rPr>
        <w:t>.</w:t>
      </w:r>
    </w:p>
    <w:p w14:paraId="0F99E668" w14:textId="77777777" w:rsidR="00085970" w:rsidRPr="00310673" w:rsidRDefault="00085970" w:rsidP="00085970">
      <w:pPr>
        <w:rPr>
          <w:rStyle w:val="StyleUnderline"/>
          <w:highlight w:val="cyan"/>
        </w:rPr>
      </w:pPr>
      <w:r w:rsidRPr="00143F06">
        <w:rPr>
          <w:sz w:val="16"/>
        </w:rPr>
        <w:t>Nationalism and National Pride</w:t>
      </w:r>
    </w:p>
    <w:p w14:paraId="1E28E592" w14:textId="77777777" w:rsidR="00085970" w:rsidRPr="00310673" w:rsidRDefault="00085970" w:rsidP="00085970">
      <w:pPr>
        <w:rPr>
          <w:rStyle w:val="StyleUnderline"/>
          <w:highlight w:val="cyan"/>
        </w:rPr>
      </w:pPr>
      <w:r w:rsidRPr="00143F06">
        <w:rPr>
          <w:sz w:val="16"/>
        </w:rPr>
        <w:t>The Senkaku/Diaoyu Islands are a symbol of deeply rooted national pride for both Tokyo and Beijing. In 2012, the Consul Generals of Japan and China in Sydney engaged in a diplomatic argument through official communications detailing their respective governments' positions regarding the dispute. Tokyo asserts that the Senkaku Islands were terra nullius and peacefully annexed in 1879, while Beijing argues that Japan seized the Diaoyus through military aggression during the first Sino-Japanese War. Further complicating matters, both Consul Generals outlined differing understandings of a series of international agreements signed after World War II. According to Beijing, the islands are a part of the rogue Taiwan province and were returned to China as part of the Cairo Declaration and Potsdam Proclamation; neither explicitly mentions the islands. According to Tokyo, the islands are independent of Taiwan and were put under Japanese administrative control following a series of international agreements between Japan and the US; China was not a party to these agreements. These contrasting narratives set the stage for the disputed future of the islands.</w:t>
      </w:r>
    </w:p>
    <w:p w14:paraId="21FBD7F3" w14:textId="77777777" w:rsidR="00085970" w:rsidRPr="00310673" w:rsidRDefault="00085970" w:rsidP="00085970">
      <w:pPr>
        <w:rPr>
          <w:rStyle w:val="StyleUnderline"/>
          <w:highlight w:val="cyan"/>
        </w:rPr>
      </w:pPr>
      <w:r w:rsidRPr="00143F06">
        <w:rPr>
          <w:sz w:val="16"/>
        </w:rPr>
        <w:t>Recent public opinion polling emphasizes the dispute's influence on forming nationalist attitudes and worsening tensions between the two nations. A 2023 Genron NPO survey revealed a deepening of nationalist sentiment in Japan and China regarding the dispute. It revealed that 92.2% of Japanese participants (up from 87.3%) and 62.9% of Chinese participants (up from 62.6%) have unfavorable opinions of the other country. A similar poll in 2021 indicated that 56.7% and 62.4% say their negative views are due to the ongoing territorial dispute.</w:t>
      </w:r>
    </w:p>
    <w:p w14:paraId="55984ACF" w14:textId="77777777" w:rsidR="00085970" w:rsidRPr="00310673" w:rsidRDefault="00085970" w:rsidP="00085970">
      <w:pPr>
        <w:rPr>
          <w:rStyle w:val="StyleUnderline"/>
          <w:highlight w:val="cyan"/>
        </w:rPr>
      </w:pPr>
      <w:r w:rsidRPr="00143F06">
        <w:rPr>
          <w:sz w:val="16"/>
        </w:rPr>
        <w:t>Escalating Tensions and Military Presence</w:t>
      </w:r>
    </w:p>
    <w:p w14:paraId="4E7AD69E" w14:textId="77777777" w:rsidR="00085970" w:rsidRPr="00310673" w:rsidRDefault="00085970" w:rsidP="00085970">
      <w:pPr>
        <w:rPr>
          <w:rStyle w:val="StyleUnderline"/>
          <w:highlight w:val="cyan"/>
        </w:rPr>
      </w:pPr>
      <w:r w:rsidRPr="00143F06">
        <w:rPr>
          <w:rStyle w:val="StyleUnderline"/>
        </w:rPr>
        <w:t xml:space="preserve">Both countries' </w:t>
      </w:r>
      <w:r w:rsidRPr="00143F06">
        <w:rPr>
          <w:rStyle w:val="Emphasis"/>
        </w:rPr>
        <w:t>ongoing military build-up</w:t>
      </w:r>
      <w:r w:rsidRPr="00143F06">
        <w:rPr>
          <w:rStyle w:val="StyleUnderline"/>
        </w:rPr>
        <w:t xml:space="preserve"> and assertive posturing indicate that tensions in the East China Sea will likely persist</w:t>
      </w:r>
      <w:r w:rsidRPr="00143F06">
        <w:rPr>
          <w:sz w:val="16"/>
        </w:rPr>
        <w:t xml:space="preserve">. </w:t>
      </w:r>
      <w:r w:rsidRPr="00143F06">
        <w:rPr>
          <w:rStyle w:val="StyleUnderline"/>
        </w:rPr>
        <w:t xml:space="preserve">Japanese control of the territory remained largely </w:t>
      </w:r>
      <w:r w:rsidRPr="00143F06">
        <w:rPr>
          <w:rStyle w:val="Emphasis"/>
        </w:rPr>
        <w:t>undisputed</w:t>
      </w:r>
      <w:r w:rsidRPr="00143F06">
        <w:rPr>
          <w:rStyle w:val="StyleUnderline"/>
        </w:rPr>
        <w:t xml:space="preserve"> until 2010</w:t>
      </w:r>
      <w:r w:rsidRPr="00143F06">
        <w:rPr>
          <w:sz w:val="16"/>
        </w:rPr>
        <w:t xml:space="preserve">, when, in September of that year, a Chinese fishing vessel and a Japanese Coast Guard ship were involved in a collision near the islands. Since then, both nations have steadily increased their military presence in the area. Instances of Chinese Coast Guard (CCG) patrols in the contiguous waters around the islands reached an all-time high in 2023 with 1,287 incursions, including a 134-day uninterrupted presence. </w:t>
      </w:r>
      <w:r w:rsidRPr="00143F06">
        <w:rPr>
          <w:rStyle w:val="StyleUnderline"/>
        </w:rPr>
        <w:t xml:space="preserve">Meanwhile, the Japanese expanded their </w:t>
      </w:r>
      <w:r w:rsidRPr="00143F06">
        <w:rPr>
          <w:rStyle w:val="Emphasis"/>
        </w:rPr>
        <w:t>military presence</w:t>
      </w:r>
      <w:r w:rsidRPr="00143F06">
        <w:rPr>
          <w:rStyle w:val="StyleUnderline"/>
        </w:rPr>
        <w:t xml:space="preserve"> in the Ryukyu archipelago to deter Chinese actions in the ECS</w:t>
      </w:r>
      <w:r w:rsidRPr="00143F06">
        <w:rPr>
          <w:sz w:val="16"/>
        </w:rPr>
        <w:t>.</w:t>
      </w:r>
    </w:p>
    <w:p w14:paraId="5988490F" w14:textId="77777777" w:rsidR="00085970" w:rsidRPr="00310673" w:rsidRDefault="00085970" w:rsidP="00085970">
      <w:pPr>
        <w:rPr>
          <w:rStyle w:val="StyleUnderline"/>
          <w:highlight w:val="cyan"/>
        </w:rPr>
      </w:pPr>
      <w:r w:rsidRPr="00143F06">
        <w:rPr>
          <w:sz w:val="16"/>
        </w:rPr>
        <w:t xml:space="preserve">This escalation was further intensified in November 2023 when President </w:t>
      </w:r>
      <w:r w:rsidRPr="00143F06">
        <w:rPr>
          <w:rStyle w:val="Emphasis"/>
        </w:rPr>
        <w:t>Xi Jinping</w:t>
      </w:r>
      <w:r w:rsidRPr="00143F06">
        <w:rPr>
          <w:rStyle w:val="StyleUnderline"/>
        </w:rPr>
        <w:t xml:space="preserve"> instructed the CCG to "</w:t>
      </w:r>
      <w:r w:rsidRPr="00143F06">
        <w:rPr>
          <w:rStyle w:val="Emphasis"/>
        </w:rPr>
        <w:t>constantly strengthen</w:t>
      </w:r>
      <w:r w:rsidRPr="00143F06">
        <w:rPr>
          <w:rStyle w:val="StyleUnderline"/>
        </w:rPr>
        <w:t>" Beijing's regional claims</w:t>
      </w:r>
      <w:r w:rsidRPr="00143F06">
        <w:rPr>
          <w:sz w:val="16"/>
        </w:rPr>
        <w:t>. Consequently, the CCG's East China Sea Command formulated plans to maintain a daily presence in the contested waters throughout 2024 and began warning the Japanese Self-Defense Forces to vacate the waters and airspace around the islands. Tokyo immediately responded to this development through diplomatic channels in an apparent attempt to avoid further deterioration of the already tenuous bilateral relationship.</w:t>
      </w:r>
    </w:p>
    <w:p w14:paraId="5C67A03C" w14:textId="77777777" w:rsidR="00085970" w:rsidRPr="00310673" w:rsidRDefault="00085970" w:rsidP="00085970">
      <w:pPr>
        <w:rPr>
          <w:rStyle w:val="StyleUnderline"/>
          <w:highlight w:val="cyan"/>
        </w:rPr>
      </w:pPr>
      <w:r w:rsidRPr="00143F06">
        <w:rPr>
          <w:sz w:val="16"/>
        </w:rPr>
        <w:t>Conflict De-escalation Mechanisms</w:t>
      </w:r>
    </w:p>
    <w:p w14:paraId="0E7B0B32" w14:textId="77777777" w:rsidR="00085970" w:rsidRPr="00310673" w:rsidRDefault="00085970" w:rsidP="00085970">
      <w:pPr>
        <w:rPr>
          <w:rStyle w:val="StyleUnderline"/>
          <w:highlight w:val="cyan"/>
        </w:rPr>
      </w:pPr>
      <w:r w:rsidRPr="00143F06">
        <w:rPr>
          <w:sz w:val="16"/>
        </w:rPr>
        <w:t xml:space="preserve">Due to practical and design limitations, the </w:t>
      </w:r>
      <w:r w:rsidRPr="00143F06">
        <w:rPr>
          <w:rStyle w:val="StyleUnderline"/>
        </w:rPr>
        <w:t xml:space="preserve">effectiveness of existing de-escalation mechanisms remains </w:t>
      </w:r>
      <w:r w:rsidRPr="00143F06">
        <w:rPr>
          <w:rStyle w:val="Emphasis"/>
        </w:rPr>
        <w:t>uncertain</w:t>
      </w:r>
      <w:r w:rsidRPr="00143F06">
        <w:rPr>
          <w:sz w:val="16"/>
        </w:rPr>
        <w:t>. In April 2014, naval forces across the Pacific, including China and Japan, endorsed the Code for Unplanned Encounters at Sea (CUES). This code prescribes conduct protocols and communication strategies to maintain safety during unforeseen interactions. However, no bilateral drills have occurred to ensure the respective militaries understand its application. Without the necessary exercises, militaries are left to apply the method during real-time disputes, often under heightened tensions.</w:t>
      </w:r>
    </w:p>
    <w:p w14:paraId="21693823" w14:textId="77777777" w:rsidR="00085970" w:rsidRPr="00310673" w:rsidRDefault="00085970" w:rsidP="00085970">
      <w:pPr>
        <w:rPr>
          <w:rStyle w:val="StyleUnderline"/>
          <w:highlight w:val="cyan"/>
        </w:rPr>
      </w:pPr>
      <w:r w:rsidRPr="00143F06">
        <w:rPr>
          <w:sz w:val="16"/>
        </w:rPr>
        <w:t>In May 2018, the two nations agreed to implement the Maritime and Aerial Communication Mechanism (MACM), which became active in March 2023. They designed the MACM to avoid unintended and potentially escalatory encounters between their military forces. However, the MACM only established communication between the defense authorities, not military members. These limitations leave the possibility of conflict at the tactical level, suggesting that more comprehensive measures may be needed for effective conflict prevention.</w:t>
      </w:r>
    </w:p>
    <w:p w14:paraId="5C9B4851" w14:textId="77777777" w:rsidR="00085970" w:rsidRPr="00310673" w:rsidRDefault="00085970" w:rsidP="00085970">
      <w:pPr>
        <w:rPr>
          <w:rStyle w:val="StyleUnderline"/>
          <w:highlight w:val="cyan"/>
        </w:rPr>
      </w:pPr>
      <w:r w:rsidRPr="00143F06">
        <w:rPr>
          <w:sz w:val="16"/>
        </w:rPr>
        <w:t>Shifting Regional Power Dynamics</w:t>
      </w:r>
    </w:p>
    <w:p w14:paraId="4C322EB5" w14:textId="77777777" w:rsidR="00085970" w:rsidRPr="00310673" w:rsidRDefault="00085970" w:rsidP="00085970">
      <w:pPr>
        <w:rPr>
          <w:rStyle w:val="StyleUnderline"/>
          <w:highlight w:val="cyan"/>
        </w:rPr>
      </w:pPr>
      <w:r w:rsidRPr="00143F06">
        <w:rPr>
          <w:sz w:val="16"/>
        </w:rPr>
        <w:t xml:space="preserve">The </w:t>
      </w:r>
      <w:r w:rsidRPr="00143F06">
        <w:rPr>
          <w:rStyle w:val="Emphasis"/>
        </w:rPr>
        <w:t>C</w:t>
      </w:r>
      <w:r w:rsidRPr="00143F06">
        <w:rPr>
          <w:rStyle w:val="StyleUnderline"/>
        </w:rPr>
        <w:t xml:space="preserve">hinese </w:t>
      </w:r>
      <w:r w:rsidRPr="00143F06">
        <w:rPr>
          <w:rStyle w:val="Emphasis"/>
        </w:rPr>
        <w:t>C</w:t>
      </w:r>
      <w:r w:rsidRPr="00143F06">
        <w:rPr>
          <w:rStyle w:val="StyleUnderline"/>
        </w:rPr>
        <w:t xml:space="preserve">ommunist </w:t>
      </w:r>
      <w:r w:rsidRPr="00143F06">
        <w:rPr>
          <w:rStyle w:val="Emphasis"/>
        </w:rPr>
        <w:t>P</w:t>
      </w:r>
      <w:r w:rsidRPr="00143F06">
        <w:rPr>
          <w:rStyle w:val="StyleUnderline"/>
        </w:rPr>
        <w:t xml:space="preserve">arty aims to achieve military modernization to counter </w:t>
      </w:r>
      <w:r w:rsidRPr="00143F06">
        <w:rPr>
          <w:rStyle w:val="Emphasis"/>
        </w:rPr>
        <w:t>US military primacy</w:t>
      </w:r>
      <w:r w:rsidRPr="00143F06">
        <w:rPr>
          <w:rStyle w:val="StyleUnderline"/>
        </w:rPr>
        <w:t xml:space="preserve"> and shift the regional balance of power in its favor</w:t>
      </w:r>
      <w:r w:rsidRPr="00143F06">
        <w:rPr>
          <w:sz w:val="16"/>
        </w:rPr>
        <w:t xml:space="preserve">. The US-Japan Security Treaty, US military bases in Japan, and successive </w:t>
      </w:r>
      <w:r w:rsidRPr="00143F06">
        <w:rPr>
          <w:rStyle w:val="StyleUnderline"/>
        </w:rPr>
        <w:t xml:space="preserve">US presidents recognizing Japan's administrative control over the Senkaku Islands have </w:t>
      </w:r>
      <w:r w:rsidRPr="00143F06">
        <w:rPr>
          <w:rStyle w:val="Emphasis"/>
        </w:rPr>
        <w:t>deterred</w:t>
      </w:r>
      <w:r w:rsidRPr="00143F06">
        <w:rPr>
          <w:rStyle w:val="StyleUnderline"/>
        </w:rPr>
        <w:t xml:space="preserve"> Chinese aggression </w:t>
      </w:r>
      <w:r w:rsidRPr="00143F06">
        <w:rPr>
          <w:rStyle w:val="Emphasis"/>
        </w:rPr>
        <w:t>thus far</w:t>
      </w:r>
      <w:r w:rsidRPr="00143F06">
        <w:rPr>
          <w:sz w:val="16"/>
        </w:rPr>
        <w:t xml:space="preserve">. Moreover, China's strategic focus on Taiwan requires the bulk of its resources, mitigating the current threat of a protracted conflict with Japan. However, </w:t>
      </w:r>
      <w:r w:rsidRPr="00143F06">
        <w:rPr>
          <w:rStyle w:val="StyleUnderline"/>
        </w:rPr>
        <w:t xml:space="preserve">by 2035, the geopolitical landscape of </w:t>
      </w:r>
      <w:r w:rsidRPr="00143F06">
        <w:rPr>
          <w:rStyle w:val="Emphasis"/>
        </w:rPr>
        <w:t>East Asia</w:t>
      </w:r>
      <w:r w:rsidRPr="00143F06">
        <w:rPr>
          <w:rStyle w:val="StyleUnderline"/>
        </w:rPr>
        <w:t xml:space="preserve"> will shift as the People's Liberation Army achieves its </w:t>
      </w:r>
      <w:r w:rsidRPr="00143F06">
        <w:rPr>
          <w:rStyle w:val="Emphasis"/>
        </w:rPr>
        <w:t>modernization efforts</w:t>
      </w:r>
      <w:r w:rsidRPr="00143F06">
        <w:rPr>
          <w:rStyle w:val="StyleUnderline"/>
        </w:rPr>
        <w:t xml:space="preserve"> and could move to gain control over </w:t>
      </w:r>
      <w:r w:rsidRPr="00143F06">
        <w:rPr>
          <w:rStyle w:val="Emphasis"/>
        </w:rPr>
        <w:t>Taiwan</w:t>
      </w:r>
      <w:r w:rsidRPr="00143F06">
        <w:rPr>
          <w:rStyle w:val="StyleUnderline"/>
        </w:rPr>
        <w:t xml:space="preserve"> by force, should </w:t>
      </w:r>
      <w:r w:rsidRPr="00143F06">
        <w:rPr>
          <w:rStyle w:val="Emphasis"/>
        </w:rPr>
        <w:t>diplomacy fail</w:t>
      </w:r>
      <w:r w:rsidRPr="00143F06">
        <w:rPr>
          <w:sz w:val="16"/>
        </w:rPr>
        <w:t xml:space="preserve">. </w:t>
      </w:r>
      <w:r w:rsidRPr="00143F06">
        <w:rPr>
          <w:rStyle w:val="StyleUnderline"/>
        </w:rPr>
        <w:t xml:space="preserve">As a result, Japan's claim to the islands will be </w:t>
      </w:r>
      <w:r w:rsidRPr="00143F06">
        <w:rPr>
          <w:rStyle w:val="Emphasis"/>
        </w:rPr>
        <w:t>increasingly challenged</w:t>
      </w:r>
      <w:r w:rsidRPr="00143F06">
        <w:rPr>
          <w:rStyle w:val="StyleUnderline"/>
        </w:rPr>
        <w:t xml:space="preserve"> by a more </w:t>
      </w:r>
      <w:r w:rsidRPr="00143F06">
        <w:rPr>
          <w:rStyle w:val="Emphasis"/>
        </w:rPr>
        <w:t>confident</w:t>
      </w:r>
      <w:r w:rsidRPr="00143F06">
        <w:rPr>
          <w:rStyle w:val="StyleUnderline"/>
        </w:rPr>
        <w:t xml:space="preserve"> and </w:t>
      </w:r>
      <w:r w:rsidRPr="00143F06">
        <w:rPr>
          <w:rStyle w:val="Emphasis"/>
        </w:rPr>
        <w:t>assertive</w:t>
      </w:r>
      <w:r w:rsidRPr="00143F06">
        <w:rPr>
          <w:rStyle w:val="StyleUnderline"/>
        </w:rPr>
        <w:t xml:space="preserve"> China</w:t>
      </w:r>
      <w:r w:rsidRPr="00143F06">
        <w:rPr>
          <w:sz w:val="16"/>
        </w:rPr>
        <w:t>.</w:t>
      </w:r>
    </w:p>
    <w:p w14:paraId="3C36A315" w14:textId="77777777" w:rsidR="00085970" w:rsidRPr="00310673" w:rsidRDefault="00085970" w:rsidP="00085970">
      <w:pPr>
        <w:rPr>
          <w:rStyle w:val="StyleUnderline"/>
          <w:highlight w:val="cyan"/>
        </w:rPr>
      </w:pPr>
      <w:r w:rsidRPr="00143F06">
        <w:rPr>
          <w:sz w:val="16"/>
        </w:rPr>
        <w:t>Conclusion</w:t>
      </w:r>
    </w:p>
    <w:p w14:paraId="171B217E" w14:textId="77777777" w:rsidR="00085970" w:rsidRPr="00310673" w:rsidRDefault="00085970" w:rsidP="00085970">
      <w:pPr>
        <w:rPr>
          <w:rStyle w:val="StyleUnderline"/>
          <w:highlight w:val="cyan"/>
        </w:rPr>
      </w:pPr>
      <w:r w:rsidRPr="00143F06">
        <w:rPr>
          <w:sz w:val="16"/>
        </w:rPr>
        <w:t xml:space="preserve">National pride rooted in 150 years of history, 15 years of escalating tensions, the </w:t>
      </w:r>
      <w:r w:rsidRPr="00143F06">
        <w:rPr>
          <w:rStyle w:val="StyleUnderline"/>
        </w:rPr>
        <w:t xml:space="preserve">inevitable shift in </w:t>
      </w:r>
      <w:r w:rsidRPr="00143F06">
        <w:rPr>
          <w:rStyle w:val="Emphasis"/>
        </w:rPr>
        <w:t>regional power dynamics</w:t>
      </w:r>
      <w:r w:rsidRPr="00143F06">
        <w:rPr>
          <w:rStyle w:val="StyleUnderline"/>
        </w:rPr>
        <w:t xml:space="preserve">, and the inherent limitations in </w:t>
      </w:r>
      <w:r w:rsidRPr="00143F06">
        <w:rPr>
          <w:rStyle w:val="Emphasis"/>
        </w:rPr>
        <w:t>real-time crisis management mechanisms</w:t>
      </w:r>
      <w:r w:rsidRPr="00143F06">
        <w:rPr>
          <w:rStyle w:val="StyleUnderline"/>
        </w:rPr>
        <w:t xml:space="preserve"> make conflict between Japan and China over the </w:t>
      </w:r>
      <w:r w:rsidRPr="00143F06">
        <w:rPr>
          <w:rStyle w:val="Emphasis"/>
        </w:rPr>
        <w:t>Senkaku</w:t>
      </w:r>
      <w:r w:rsidRPr="00143F06">
        <w:rPr>
          <w:rStyle w:val="StyleUnderline"/>
        </w:rPr>
        <w:t>/Diaoyu Islands increasingly likely</w:t>
      </w:r>
      <w:r w:rsidRPr="00143F06">
        <w:rPr>
          <w:sz w:val="16"/>
        </w:rPr>
        <w:t xml:space="preserve">. The </w:t>
      </w:r>
      <w:r w:rsidRPr="00143F06">
        <w:rPr>
          <w:rStyle w:val="StyleUnderline"/>
        </w:rPr>
        <w:t xml:space="preserve">escalation of the </w:t>
      </w:r>
      <w:r w:rsidRPr="00143F06">
        <w:rPr>
          <w:rStyle w:val="Emphasis"/>
        </w:rPr>
        <w:t>ongoing standoff</w:t>
      </w:r>
      <w:r w:rsidRPr="00143F06">
        <w:rPr>
          <w:rStyle w:val="StyleUnderline"/>
        </w:rPr>
        <w:t xml:space="preserve"> will reshape international affairs</w:t>
      </w:r>
      <w:r w:rsidRPr="00143F06">
        <w:rPr>
          <w:sz w:val="16"/>
        </w:rPr>
        <w:t>.</w:t>
      </w:r>
    </w:p>
    <w:p w14:paraId="5B45514B" w14:textId="77777777" w:rsidR="00085970" w:rsidRPr="00D33B0A" w:rsidRDefault="00085970" w:rsidP="00EA6464"/>
    <w:p w14:paraId="0027FED5" w14:textId="77777777" w:rsidR="000C415F" w:rsidRDefault="000C415F" w:rsidP="000C415F">
      <w:pPr>
        <w:pStyle w:val="Heading1"/>
      </w:pPr>
    </w:p>
    <w:p w14:paraId="721F3FB9" w14:textId="737F9299" w:rsidR="000C415F" w:rsidRDefault="000C415F" w:rsidP="000C415F">
      <w:pPr>
        <w:pStyle w:val="Heading1"/>
      </w:pPr>
      <w:r>
        <w:t xml:space="preserve">Assurances—Generic </w:t>
      </w:r>
    </w:p>
    <w:p w14:paraId="33DCA1E1" w14:textId="77777777" w:rsidR="000C415F" w:rsidRDefault="000C415F" w:rsidP="000C415F">
      <w:pPr>
        <w:pStyle w:val="Heading2"/>
      </w:pPr>
      <w:r>
        <w:t xml:space="preserve">Top Level </w:t>
      </w:r>
    </w:p>
    <w:p w14:paraId="323B1060" w14:textId="77777777" w:rsidR="000C415F" w:rsidRDefault="000C415F" w:rsidP="000C415F">
      <w:pPr>
        <w:pStyle w:val="Heading3"/>
      </w:pPr>
      <w:r>
        <w:t xml:space="preserve">1NC—Assurances Disadvantage </w:t>
      </w:r>
    </w:p>
    <w:p w14:paraId="1EF01256" w14:textId="77777777" w:rsidR="000C415F" w:rsidRPr="00750509" w:rsidRDefault="000C415F" w:rsidP="000C415F">
      <w:pPr>
        <w:pStyle w:val="Heading4"/>
      </w:pPr>
      <w:r>
        <w:t xml:space="preserve">US Alliance credibility is high and strong now, but the plan would uniquely unravel that everywhere. </w:t>
      </w:r>
    </w:p>
    <w:p w14:paraId="7AFC3073" w14:textId="77777777" w:rsidR="000C415F" w:rsidRDefault="000C415F" w:rsidP="000C415F">
      <w:r w:rsidRPr="00D03565">
        <w:rPr>
          <w:rStyle w:val="Cite"/>
        </w:rPr>
        <w:t xml:space="preserve">Grossman </w:t>
      </w:r>
      <w:r>
        <w:rPr>
          <w:rStyle w:val="Cite"/>
        </w:rPr>
        <w:t>3/9</w:t>
      </w:r>
      <w:r>
        <w:t xml:space="preserve"> [Derek Grossman, Professor of the Practice of Political Science and International Relations at the University of Southern California. At USC, he teaches courses on Indo-Pacific security and political affairs, US foreign policy, and US national security, former Senior Defense Analyst at RAND and Professor of Policy Analysis at the RAND School of Public Policy. Before RAND, he served over a decade in the U.S. Intelligence Community (IC), where he served as the daily intelligence briefer to the director of the Defense Intelligence Agency (DIA), and to the assistant secretary of defense for Asian &amp; Pacific Security Affairs. "How U.S.-Russia-China Ties Would Impact the Indo-Pacific", 3-9-2025, Rand, https://www.rand.org/pubs/commentary/2025/03/how-us-russia-china-ties-would-impact-the-indo-pacific.html, accessed 7-14-2025] /vzhu</w:t>
      </w:r>
    </w:p>
    <w:p w14:paraId="37DBA95C" w14:textId="77777777" w:rsidR="000C415F" w:rsidRPr="00750509" w:rsidRDefault="000C415F" w:rsidP="000C415F">
      <w:pPr>
        <w:rPr>
          <w:sz w:val="16"/>
        </w:rPr>
      </w:pPr>
      <w:r w:rsidRPr="00750509">
        <w:rPr>
          <w:sz w:val="16"/>
        </w:rPr>
        <w:t xml:space="preserve">The world is still grappling with and adjusting to this </w:t>
      </w:r>
      <w:r w:rsidRPr="00D03565">
        <w:rPr>
          <w:rStyle w:val="StyleUnderline"/>
        </w:rPr>
        <w:t xml:space="preserve">potential </w:t>
      </w:r>
      <w:r w:rsidRPr="002F2096">
        <w:rPr>
          <w:rStyle w:val="Emphasis"/>
        </w:rPr>
        <w:t>geopolitical shift</w:t>
      </w:r>
      <w:r w:rsidRPr="00D03565">
        <w:rPr>
          <w:rStyle w:val="StyleUnderline"/>
        </w:rPr>
        <w:t xml:space="preserve">. In the Indo-Pacific, responses are likely to be mixed. U.S. </w:t>
      </w:r>
      <w:r w:rsidRPr="002F2096">
        <w:rPr>
          <w:rStyle w:val="Emphasis"/>
        </w:rPr>
        <w:t>allies and close partners</w:t>
      </w:r>
      <w:r w:rsidRPr="00D03565">
        <w:rPr>
          <w:rStyle w:val="StyleUnderline"/>
        </w:rPr>
        <w:t xml:space="preserve"> may voice </w:t>
      </w:r>
      <w:r w:rsidRPr="002F2096">
        <w:rPr>
          <w:rStyle w:val="Emphasis"/>
        </w:rPr>
        <w:t>deep concerns,</w:t>
      </w:r>
      <w:r w:rsidRPr="00D03565">
        <w:rPr>
          <w:rStyle w:val="StyleUnderline"/>
        </w:rPr>
        <w:t xml:space="preserve"> </w:t>
      </w:r>
      <w:r w:rsidRPr="00750509">
        <w:rPr>
          <w:sz w:val="16"/>
        </w:rPr>
        <w:t>but the vast majority of countries will probably convey cautious optimism that nuclear-armed rivals are on speaking terms and trying to peacefully work out their differences. This is particularly true for those Indo-Pacific nations perpetually worried about being stuck in the middle.</w:t>
      </w:r>
    </w:p>
    <w:p w14:paraId="00FCF263" w14:textId="77777777" w:rsidR="000C415F" w:rsidRDefault="000C415F" w:rsidP="000C415F">
      <w:pPr>
        <w:rPr>
          <w:rStyle w:val="Emphasis"/>
        </w:rPr>
      </w:pPr>
      <w:r w:rsidRPr="00750509">
        <w:rPr>
          <w:sz w:val="16"/>
        </w:rPr>
        <w:t xml:space="preserve">At the same time, however, these </w:t>
      </w:r>
      <w:r w:rsidRPr="002F2096">
        <w:rPr>
          <w:rStyle w:val="Emphasis"/>
        </w:rPr>
        <w:t>nonaligned countries</w:t>
      </w:r>
      <w:r w:rsidRPr="00D03565">
        <w:rPr>
          <w:rStyle w:val="StyleUnderline"/>
        </w:rPr>
        <w:t xml:space="preserve"> of the Global South may worry that the prospects for their </w:t>
      </w:r>
      <w:r w:rsidRPr="002F2096">
        <w:rPr>
          <w:rStyle w:val="Emphasis"/>
        </w:rPr>
        <w:t>hedging strategies</w:t>
      </w:r>
      <w:r w:rsidRPr="00D03565">
        <w:rPr>
          <w:rStyle w:val="StyleUnderline"/>
        </w:rPr>
        <w:t xml:space="preserve">—whereby they reap benefits from playing the great powers off each other—could </w:t>
      </w:r>
      <w:r w:rsidRPr="002F2096">
        <w:rPr>
          <w:rStyle w:val="Emphasis"/>
        </w:rPr>
        <w:t>significantly diminish.</w:t>
      </w:r>
    </w:p>
    <w:p w14:paraId="02EB69C7" w14:textId="77777777" w:rsidR="000C415F" w:rsidRDefault="000C415F" w:rsidP="000C415F">
      <w:pPr>
        <w:rPr>
          <w:rStyle w:val="StyleUnderline"/>
        </w:rPr>
      </w:pPr>
      <w:r w:rsidRPr="00D03565">
        <w:rPr>
          <w:rStyle w:val="StyleUnderline"/>
        </w:rPr>
        <w:t>The United States' allies in northeast Asia—</w:t>
      </w:r>
      <w:r w:rsidRPr="002F2096">
        <w:rPr>
          <w:rStyle w:val="Emphasis"/>
        </w:rPr>
        <w:t>Japan and South Korea</w:t>
      </w:r>
      <w:r w:rsidRPr="00D03565">
        <w:rPr>
          <w:rStyle w:val="StyleUnderline"/>
        </w:rPr>
        <w:t xml:space="preserve">—will likely express </w:t>
      </w:r>
      <w:r w:rsidRPr="002F2096">
        <w:rPr>
          <w:rStyle w:val="Emphasis"/>
        </w:rPr>
        <w:t>deep reservations</w:t>
      </w:r>
      <w:r w:rsidRPr="00D03565">
        <w:rPr>
          <w:rStyle w:val="StyleUnderline"/>
        </w:rPr>
        <w:t xml:space="preserve"> about what appears to be the new U.S. strategy</w:t>
      </w:r>
      <w:r w:rsidRPr="00750509">
        <w:rPr>
          <w:sz w:val="16"/>
        </w:rPr>
        <w:t xml:space="preserve">. Since the outset of the Russia-Ukraine war, </w:t>
      </w:r>
      <w:r w:rsidRPr="00D03565">
        <w:rPr>
          <w:rStyle w:val="StyleUnderline"/>
        </w:rPr>
        <w:t>Tokyo has strongly supported the Biden administration's position by signing onto and enforcing U.S.-led sanctions against Moscow.</w:t>
      </w:r>
    </w:p>
    <w:p w14:paraId="1C45B869" w14:textId="77777777" w:rsidR="000C415F" w:rsidRPr="00750509" w:rsidRDefault="000C415F" w:rsidP="000C415F">
      <w:pPr>
        <w:rPr>
          <w:sz w:val="16"/>
        </w:rPr>
      </w:pPr>
      <w:r w:rsidRPr="00750509">
        <w:rPr>
          <w:sz w:val="16"/>
        </w:rPr>
        <w:t>J</w:t>
      </w:r>
      <w:r w:rsidRPr="00D03565">
        <w:rPr>
          <w:rStyle w:val="StyleUnderline"/>
        </w:rPr>
        <w:t xml:space="preserve">apan has also been worried about the “no limits” strategic partnership between Russia and China, which could become a </w:t>
      </w:r>
      <w:r w:rsidRPr="002F2096">
        <w:rPr>
          <w:rStyle w:val="Emphasis"/>
        </w:rPr>
        <w:t>force multiplier</w:t>
      </w:r>
      <w:r w:rsidRPr="00D03565">
        <w:rPr>
          <w:rStyle w:val="StyleUnderline"/>
        </w:rPr>
        <w:t xml:space="preserve"> in future Indo-Pacific conflicts, whether over the Kuril Islands, the Senkaku Islands</w:t>
      </w:r>
      <w:r w:rsidRPr="00750509">
        <w:rPr>
          <w:sz w:val="16"/>
        </w:rPr>
        <w:t xml:space="preserve"> (known as the Diaoyu Islands in China), </w:t>
      </w:r>
      <w:r w:rsidRPr="00D03565">
        <w:rPr>
          <w:rStyle w:val="StyleUnderline"/>
        </w:rPr>
        <w:t>Taiwan, South Korea, or the South China Sea</w:t>
      </w:r>
      <w:r w:rsidRPr="00750509">
        <w:rPr>
          <w:sz w:val="16"/>
        </w:rPr>
        <w:t>. Tokyo was unnerved in November, for example, when China and Russia deployed strategic bombers in a joint air patrol over the Sea of Japan.</w:t>
      </w:r>
    </w:p>
    <w:p w14:paraId="39C04D33" w14:textId="77777777" w:rsidR="000C415F" w:rsidRPr="00750509" w:rsidRDefault="000C415F" w:rsidP="000C415F">
      <w:pPr>
        <w:rPr>
          <w:sz w:val="16"/>
        </w:rPr>
      </w:pPr>
      <w:r w:rsidRPr="00750509">
        <w:rPr>
          <w:sz w:val="16"/>
        </w:rPr>
        <w:t xml:space="preserve">But </w:t>
      </w:r>
      <w:r w:rsidRPr="00D03565">
        <w:rPr>
          <w:rStyle w:val="StyleUnderline"/>
        </w:rPr>
        <w:t xml:space="preserve">Japan is primarily concerned that a refreshed U.S.-China relationship will </w:t>
      </w:r>
      <w:r w:rsidRPr="002F2096">
        <w:rPr>
          <w:rStyle w:val="Emphasis"/>
        </w:rPr>
        <w:t>embolden Beijing to seize disputed islands</w:t>
      </w:r>
      <w:r w:rsidRPr="00D03565">
        <w:rPr>
          <w:rStyle w:val="StyleUnderline"/>
        </w:rPr>
        <w:t xml:space="preserve">, such as the Senkakus, or attack Taiwan, which might </w:t>
      </w:r>
      <w:r w:rsidRPr="002F2096">
        <w:rPr>
          <w:rStyle w:val="Emphasis"/>
        </w:rPr>
        <w:t>require</w:t>
      </w:r>
      <w:r w:rsidRPr="00D03565">
        <w:rPr>
          <w:rStyle w:val="StyleUnderline"/>
        </w:rPr>
        <w:t xml:space="preserve"> </w:t>
      </w:r>
      <w:r w:rsidRPr="002F2096">
        <w:rPr>
          <w:rStyle w:val="Emphasis"/>
        </w:rPr>
        <w:t>Japanese intervention</w:t>
      </w:r>
      <w:r w:rsidRPr="00D03565">
        <w:rPr>
          <w:rStyle w:val="StyleUnderline"/>
        </w:rPr>
        <w:t xml:space="preserve"> to ensure the security of the Ryukyu Islands—Japanese territory</w:t>
      </w:r>
      <w:r w:rsidRPr="00750509">
        <w:rPr>
          <w:sz w:val="16"/>
        </w:rPr>
        <w:t xml:space="preserve"> with a westernmost island located </w:t>
      </w:r>
      <w:r w:rsidRPr="00D03565">
        <w:rPr>
          <w:rStyle w:val="StyleUnderline"/>
        </w:rPr>
        <w:t>just 68 miles from the coast of Taiwan.</w:t>
      </w:r>
    </w:p>
    <w:p w14:paraId="215E7FCC" w14:textId="77777777" w:rsidR="000C415F" w:rsidRPr="00750509" w:rsidRDefault="000C415F" w:rsidP="000C415F">
      <w:pPr>
        <w:rPr>
          <w:sz w:val="16"/>
        </w:rPr>
      </w:pPr>
      <w:r w:rsidRPr="00D03565">
        <w:rPr>
          <w:rStyle w:val="StyleUnderline"/>
        </w:rPr>
        <w:t xml:space="preserve">South Korea is almost exclusively focused on the </w:t>
      </w:r>
      <w:r w:rsidRPr="002F2096">
        <w:rPr>
          <w:rStyle w:val="Emphasis"/>
        </w:rPr>
        <w:t>threat from North Korea</w:t>
      </w:r>
      <w:r w:rsidRPr="00D03565">
        <w:rPr>
          <w:rStyle w:val="StyleUnderline"/>
        </w:rPr>
        <w:t xml:space="preserve"> and could face enormous strategic consequences if Washington improved ties with Beijing, Moscow, or both.</w:t>
      </w:r>
      <w:r w:rsidRPr="00750509">
        <w:rPr>
          <w:sz w:val="16"/>
        </w:rPr>
        <w:t xml:space="preserve"> Were Washington to prioritize coordination with these two rather than</w:t>
      </w:r>
      <w:r w:rsidRPr="00D03565">
        <w:rPr>
          <w:rStyle w:val="StyleUnderline"/>
        </w:rPr>
        <w:t xml:space="preserve"> Seoul, </w:t>
      </w:r>
      <w:r w:rsidRPr="00750509">
        <w:rPr>
          <w:sz w:val="16"/>
        </w:rPr>
        <w:t xml:space="preserve">the latter </w:t>
      </w:r>
      <w:r w:rsidRPr="00D03565">
        <w:rPr>
          <w:rStyle w:val="StyleUnderline"/>
        </w:rPr>
        <w:t xml:space="preserve">might </w:t>
      </w:r>
      <w:r w:rsidRPr="002F2096">
        <w:rPr>
          <w:rStyle w:val="Emphasis"/>
        </w:rPr>
        <w:t>lose significant leverage</w:t>
      </w:r>
      <w:r w:rsidRPr="00D03565">
        <w:rPr>
          <w:rStyle w:val="StyleUnderline"/>
        </w:rPr>
        <w:t xml:space="preserve"> when dealing with the North Korean regime</w:t>
      </w:r>
      <w:r w:rsidRPr="00750509">
        <w:rPr>
          <w:sz w:val="16"/>
        </w:rPr>
        <w:t>.</w:t>
      </w:r>
    </w:p>
    <w:p w14:paraId="4159843C" w14:textId="77777777" w:rsidR="000C415F" w:rsidRDefault="000C415F" w:rsidP="000C415F">
      <w:pPr>
        <w:rPr>
          <w:rStyle w:val="StyleUnderline"/>
        </w:rPr>
      </w:pPr>
      <w:r w:rsidRPr="00D03565">
        <w:rPr>
          <w:rStyle w:val="StyleUnderline"/>
        </w:rPr>
        <w:t xml:space="preserve">The United States could also look the other way on North Korean </w:t>
      </w:r>
      <w:r w:rsidRPr="002F2096">
        <w:rPr>
          <w:rStyle w:val="Emphasis"/>
        </w:rPr>
        <w:t>military assistance to Russia</w:t>
      </w:r>
      <w:r w:rsidRPr="00D03565">
        <w:rPr>
          <w:rStyle w:val="StyleUnderline"/>
        </w:rPr>
        <w:t xml:space="preserve"> in Ukraine, enabling Pyongyang to further battle-harden its troops for a potential war on the Korean Peninsula.</w:t>
      </w:r>
      <w:r w:rsidRPr="00750509">
        <w:rPr>
          <w:sz w:val="16"/>
        </w:rPr>
        <w:t xml:space="preserve"> Additionally, </w:t>
      </w:r>
      <w:r w:rsidRPr="00D03565">
        <w:rPr>
          <w:rStyle w:val="StyleUnderline"/>
        </w:rPr>
        <w:t xml:space="preserve">neither Beijing nor Moscow would feel as much pressure to pursue the </w:t>
      </w:r>
      <w:r w:rsidRPr="002F2096">
        <w:rPr>
          <w:rStyle w:val="Emphasis"/>
        </w:rPr>
        <w:t>denuclearization</w:t>
      </w:r>
      <w:r w:rsidRPr="00D03565">
        <w:rPr>
          <w:rStyle w:val="StyleUnderline"/>
        </w:rPr>
        <w:t xml:space="preserve"> of North Korea, which might even get </w:t>
      </w:r>
      <w:r w:rsidRPr="002F2096">
        <w:rPr>
          <w:rStyle w:val="Emphasis"/>
          <w:bCs/>
        </w:rPr>
        <w:t>United Nations</w:t>
      </w:r>
      <w:r w:rsidRPr="002F2096">
        <w:rPr>
          <w:rStyle w:val="Emphasis"/>
        </w:rPr>
        <w:t xml:space="preserve"> sanctions relief </w:t>
      </w:r>
      <w:r w:rsidRPr="00D03565">
        <w:rPr>
          <w:rStyle w:val="StyleUnderline"/>
        </w:rPr>
        <w:t>with U.S. consent.</w:t>
      </w:r>
    </w:p>
    <w:p w14:paraId="2232C472" w14:textId="77777777" w:rsidR="000C415F" w:rsidRDefault="000C415F" w:rsidP="000C415F">
      <w:pPr>
        <w:rPr>
          <w:rStyle w:val="StyleUnderline"/>
        </w:rPr>
      </w:pPr>
      <w:r w:rsidRPr="00D03565">
        <w:rPr>
          <w:rStyle w:val="StyleUnderline"/>
        </w:rPr>
        <w:t xml:space="preserve">The Asian country that </w:t>
      </w:r>
      <w:r w:rsidRPr="00750509">
        <w:rPr>
          <w:sz w:val="16"/>
        </w:rPr>
        <w:t xml:space="preserve">perhaps </w:t>
      </w:r>
      <w:r w:rsidRPr="00D03565">
        <w:rPr>
          <w:rStyle w:val="StyleUnderline"/>
        </w:rPr>
        <w:t xml:space="preserve">has the most to lose would be </w:t>
      </w:r>
      <w:r w:rsidRPr="002F2096">
        <w:rPr>
          <w:rStyle w:val="Emphasis"/>
        </w:rPr>
        <w:t>Taiwan</w:t>
      </w:r>
      <w:r w:rsidRPr="00D03565">
        <w:rPr>
          <w:rStyle w:val="StyleUnderline"/>
        </w:rPr>
        <w:t>. As a long-standing strategic partner, Taipei has always</w:t>
      </w:r>
      <w:r w:rsidRPr="00750509">
        <w:rPr>
          <w:sz w:val="16"/>
        </w:rPr>
        <w:t xml:space="preserve"> hoped—and possibly</w:t>
      </w:r>
      <w:r w:rsidRPr="00D03565">
        <w:rPr>
          <w:rStyle w:val="StyleUnderline"/>
        </w:rPr>
        <w:t xml:space="preserve"> </w:t>
      </w:r>
      <w:r w:rsidRPr="002F2096">
        <w:rPr>
          <w:rStyle w:val="Emphasis"/>
        </w:rPr>
        <w:t>expected</w:t>
      </w:r>
      <w:r w:rsidRPr="00D03565">
        <w:rPr>
          <w:rStyle w:val="StyleUnderline"/>
        </w:rPr>
        <w:t xml:space="preserve">—that Washington would </w:t>
      </w:r>
      <w:r w:rsidRPr="002F2096">
        <w:rPr>
          <w:rStyle w:val="Emphasis"/>
        </w:rPr>
        <w:t xml:space="preserve">intervene militarily </w:t>
      </w:r>
      <w:r w:rsidRPr="00D03565">
        <w:rPr>
          <w:rStyle w:val="StyleUnderline"/>
        </w:rPr>
        <w:t>if Beijing ever attacked the island.</w:t>
      </w:r>
    </w:p>
    <w:p w14:paraId="10A70A4E" w14:textId="77777777" w:rsidR="000C415F" w:rsidRDefault="000C415F" w:rsidP="000C415F">
      <w:pPr>
        <w:rPr>
          <w:rStyle w:val="StyleUnderline"/>
        </w:rPr>
      </w:pPr>
      <w:r w:rsidRPr="00750509">
        <w:rPr>
          <w:sz w:val="16"/>
        </w:rPr>
        <w:t xml:space="preserve">Indeed, </w:t>
      </w:r>
      <w:r w:rsidRPr="00D03565">
        <w:rPr>
          <w:rStyle w:val="StyleUnderline"/>
        </w:rPr>
        <w:t xml:space="preserve">U.S. President Joe Biden </w:t>
      </w:r>
      <w:r w:rsidRPr="002F2096">
        <w:rPr>
          <w:rStyle w:val="Emphasis"/>
        </w:rPr>
        <w:t xml:space="preserve">publicly </w:t>
      </w:r>
      <w:r w:rsidRPr="002F2096">
        <w:rPr>
          <w:rStyle w:val="Emphasis"/>
          <w:bCs/>
        </w:rPr>
        <w:t>noted</w:t>
      </w:r>
      <w:r w:rsidRPr="00D03565">
        <w:rPr>
          <w:rStyle w:val="StyleUnderline"/>
        </w:rPr>
        <w:t xml:space="preserve"> on four separate occasions that the U.S. military would assist Taipei</w:t>
      </w:r>
      <w:r w:rsidRPr="00750509">
        <w:rPr>
          <w:sz w:val="16"/>
        </w:rPr>
        <w:t xml:space="preserve"> in such a scenario, effectively </w:t>
      </w:r>
      <w:r w:rsidRPr="00D03565">
        <w:rPr>
          <w:rStyle w:val="StyleUnderline"/>
        </w:rPr>
        <w:t>moving Washington away from</w:t>
      </w:r>
      <w:r w:rsidRPr="00750509">
        <w:rPr>
          <w:sz w:val="16"/>
        </w:rPr>
        <w:t xml:space="preserve"> its position of “</w:t>
      </w:r>
      <w:r w:rsidRPr="00D03565">
        <w:rPr>
          <w:rStyle w:val="StyleUnderline"/>
        </w:rPr>
        <w:t xml:space="preserve">strategic </w:t>
      </w:r>
      <w:r w:rsidRPr="002F2096">
        <w:rPr>
          <w:rStyle w:val="StyleUnderline"/>
        </w:rPr>
        <w:t xml:space="preserve">ambiguity” to one of </w:t>
      </w:r>
      <w:r w:rsidRPr="002F2096">
        <w:rPr>
          <w:rStyle w:val="Emphasis"/>
        </w:rPr>
        <w:t>strategic clarity</w:t>
      </w:r>
      <w:r w:rsidRPr="002F2096">
        <w:rPr>
          <w:rStyle w:val="StyleUnderline"/>
        </w:rPr>
        <w:t>.</w:t>
      </w:r>
    </w:p>
    <w:p w14:paraId="73431159" w14:textId="77777777" w:rsidR="000C415F" w:rsidRPr="00750509" w:rsidRDefault="000C415F" w:rsidP="000C415F">
      <w:pPr>
        <w:rPr>
          <w:sz w:val="16"/>
        </w:rPr>
      </w:pPr>
      <w:r w:rsidRPr="00750509">
        <w:rPr>
          <w:sz w:val="16"/>
        </w:rPr>
        <w:t xml:space="preserve">But </w:t>
      </w:r>
      <w:r w:rsidRPr="00D03565">
        <w:rPr>
          <w:rStyle w:val="StyleUnderline"/>
        </w:rPr>
        <w:t>if U.S.-China ties were to improve</w:t>
      </w:r>
      <w:r w:rsidRPr="00750509">
        <w:rPr>
          <w:sz w:val="16"/>
        </w:rPr>
        <w:t xml:space="preserve">, then </w:t>
      </w:r>
      <w:r w:rsidRPr="00D03565">
        <w:rPr>
          <w:rStyle w:val="StyleUnderline"/>
        </w:rPr>
        <w:t>Taiwan would wonder whether</w:t>
      </w:r>
      <w:r w:rsidRPr="00750509">
        <w:rPr>
          <w:sz w:val="16"/>
        </w:rPr>
        <w:t xml:space="preserve"> Biden's </w:t>
      </w:r>
      <w:r w:rsidRPr="00D03565">
        <w:rPr>
          <w:rStyle w:val="StyleUnderline"/>
        </w:rPr>
        <w:t>commitments still hold</w:t>
      </w:r>
      <w:r w:rsidRPr="00750509">
        <w:rPr>
          <w:sz w:val="16"/>
        </w:rPr>
        <w:t xml:space="preserve">. And of course, </w:t>
      </w:r>
      <w:r w:rsidRPr="00D03565">
        <w:rPr>
          <w:rStyle w:val="StyleUnderline"/>
        </w:rPr>
        <w:t>any U.S. accommodation with the Kremlin</w:t>
      </w:r>
      <w:r w:rsidRPr="00750509">
        <w:rPr>
          <w:sz w:val="16"/>
        </w:rPr>
        <w:t xml:space="preserve"> on Ukraine that sees Russia retaining conquered territory </w:t>
      </w:r>
      <w:r w:rsidRPr="00D03565">
        <w:rPr>
          <w:rStyle w:val="StyleUnderline"/>
        </w:rPr>
        <w:t xml:space="preserve">will surely </w:t>
      </w:r>
      <w:r w:rsidRPr="002F2096">
        <w:rPr>
          <w:rStyle w:val="Emphasis"/>
        </w:rPr>
        <w:t>create panic</w:t>
      </w:r>
      <w:r w:rsidRPr="00D03565">
        <w:rPr>
          <w:rStyle w:val="StyleUnderline"/>
        </w:rPr>
        <w:t xml:space="preserve"> in Taiwan over Washington's interest in its </w:t>
      </w:r>
      <w:r w:rsidRPr="002F2096">
        <w:rPr>
          <w:rStyle w:val="Emphasis"/>
        </w:rPr>
        <w:t>security</w:t>
      </w:r>
      <w:r w:rsidRPr="00D03565">
        <w:rPr>
          <w:rStyle w:val="StyleUnderline"/>
        </w:rPr>
        <w:t xml:space="preserve"> and continued sovereignty.</w:t>
      </w:r>
    </w:p>
    <w:p w14:paraId="6EFD7A51" w14:textId="77777777" w:rsidR="000C415F" w:rsidRPr="00750509" w:rsidRDefault="000C415F" w:rsidP="000C415F">
      <w:pPr>
        <w:rPr>
          <w:sz w:val="16"/>
        </w:rPr>
      </w:pPr>
      <w:r w:rsidRPr="00750509">
        <w:rPr>
          <w:sz w:val="16"/>
        </w:rPr>
        <w:t>In Southeast Asia, the reaction to any U.S. detente with China and Russia would probably be overwhelmingly positive, as nearly all of these states seek to avoid becoming ensnared in great-power competition and possibly war in their region. The United States' key strategic partners—Indonesia, Singapore, and Vietnam—already maintain strictly nonaligned foreign policies that eschew choosing one great power over another. To the contrary, their strategy has been one of hedging with the great powers to protect themselves.</w:t>
      </w:r>
    </w:p>
    <w:p w14:paraId="0D4A605A" w14:textId="77777777" w:rsidR="000C415F" w:rsidRPr="00750509" w:rsidRDefault="000C415F" w:rsidP="000C415F">
      <w:pPr>
        <w:rPr>
          <w:sz w:val="16"/>
        </w:rPr>
      </w:pPr>
      <w:r w:rsidRPr="00750509">
        <w:rPr>
          <w:sz w:val="16"/>
        </w:rPr>
        <w:t>Vietnam, for example, is the only country in the world since Russia invaded Ukraine to have welcomed Biden, Xi, and Putin for summits. Other countries in the region, such as Brunei and Malaysia, would similarly welcome a shift. Cambodia and Laos are already entrenched in China's strategic orbit and may expect even greater benefits if Washington and Beijing get along. The junta in Myanmar, which is fighting an ongoing civil war, maintains close security ties to both China and Russia, so a U.S. strategy shift would likely be embraced there as well. Even Thailand, a U.S. treaty ally, would likely endorse better U.S.-China ties, because Bangkok does not share Washington's urgency to address the China threat.</w:t>
      </w:r>
    </w:p>
    <w:p w14:paraId="795F17F6" w14:textId="77777777" w:rsidR="000C415F" w:rsidRPr="00750509" w:rsidRDefault="000C415F" w:rsidP="000C415F">
      <w:pPr>
        <w:rPr>
          <w:sz w:val="16"/>
        </w:rPr>
      </w:pPr>
      <w:r w:rsidRPr="00750509">
        <w:rPr>
          <w:sz w:val="16"/>
        </w:rPr>
        <w:t xml:space="preserve">Of all Southeast Asian countries, only </w:t>
      </w:r>
      <w:r w:rsidRPr="002F2096">
        <w:rPr>
          <w:rStyle w:val="StyleUnderline"/>
        </w:rPr>
        <w:t xml:space="preserve">the </w:t>
      </w:r>
      <w:r w:rsidRPr="002F2096">
        <w:rPr>
          <w:rStyle w:val="Emphasis"/>
        </w:rPr>
        <w:t>Philippines</w:t>
      </w:r>
      <w:r w:rsidRPr="002F2096">
        <w:rPr>
          <w:rStyle w:val="StyleUnderline"/>
        </w:rPr>
        <w:t xml:space="preserve">—another U.S. security ally—would surely lose from a major shift in U.S. strategy toward China and Russia. For decades, Manila has been </w:t>
      </w:r>
      <w:r w:rsidRPr="00750509">
        <w:rPr>
          <w:rStyle w:val="Emphasis"/>
          <w:bCs/>
        </w:rPr>
        <w:t xml:space="preserve">forced to </w:t>
      </w:r>
      <w:r w:rsidRPr="00750509">
        <w:rPr>
          <w:rStyle w:val="Emphasis"/>
        </w:rPr>
        <w:t>confront Beijing's encroachments</w:t>
      </w:r>
      <w:r w:rsidRPr="002F2096">
        <w:rPr>
          <w:rStyle w:val="StyleUnderline"/>
        </w:rPr>
        <w:t xml:space="preserve"> into its exclusive economic zone in the South China Sea,</w:t>
      </w:r>
      <w:r w:rsidRPr="00750509">
        <w:rPr>
          <w:sz w:val="16"/>
        </w:rPr>
        <w:t xml:space="preserve"> most notably in the Spratly Islands and at Scarborough Shoal.</w:t>
      </w:r>
    </w:p>
    <w:p w14:paraId="50272C35" w14:textId="77777777" w:rsidR="000C415F" w:rsidRDefault="000C415F" w:rsidP="000C415F">
      <w:pPr>
        <w:rPr>
          <w:rStyle w:val="StyleUnderline"/>
        </w:rPr>
      </w:pPr>
      <w:r w:rsidRPr="002F2096">
        <w:rPr>
          <w:rStyle w:val="StyleUnderline"/>
        </w:rPr>
        <w:t xml:space="preserve">Beijing's blatant disregard for international law and norms has resulted in many </w:t>
      </w:r>
      <w:r w:rsidRPr="002F2096">
        <w:rPr>
          <w:rStyle w:val="Emphasis"/>
        </w:rPr>
        <w:t>dangerous incidents</w:t>
      </w:r>
      <w:r w:rsidRPr="002F2096">
        <w:rPr>
          <w:rStyle w:val="StyleUnderline"/>
        </w:rPr>
        <w:t xml:space="preserve"> at sea involving </w:t>
      </w:r>
      <w:r w:rsidRPr="002F2096">
        <w:rPr>
          <w:rStyle w:val="Emphasis"/>
        </w:rPr>
        <w:t>gray-zone</w:t>
      </w:r>
      <w:r w:rsidRPr="002F2096">
        <w:rPr>
          <w:rStyle w:val="StyleUnderline"/>
        </w:rPr>
        <w:t xml:space="preserve"> tactics by Chinese coast guard vessels and a militarized fishing fleet.</w:t>
      </w:r>
      <w:r w:rsidRPr="00750509">
        <w:rPr>
          <w:sz w:val="16"/>
        </w:rPr>
        <w:t xml:space="preserve"> This has </w:t>
      </w:r>
      <w:r w:rsidRPr="002F2096">
        <w:rPr>
          <w:rStyle w:val="StyleUnderline"/>
        </w:rPr>
        <w:t>especially</w:t>
      </w:r>
      <w:r w:rsidRPr="00750509">
        <w:rPr>
          <w:sz w:val="16"/>
        </w:rPr>
        <w:t xml:space="preserve"> been the case </w:t>
      </w:r>
      <w:r w:rsidRPr="002F2096">
        <w:rPr>
          <w:rStyle w:val="StyleUnderline"/>
        </w:rPr>
        <w:t>when Manila periodically attempts to resupply its troops</w:t>
      </w:r>
      <w:r w:rsidRPr="00750509">
        <w:rPr>
          <w:sz w:val="16"/>
        </w:rPr>
        <w:t xml:space="preserve"> on the World War II-era Sierra Madre tank landing ship at Second Thomas Shoal. </w:t>
      </w:r>
      <w:r w:rsidRPr="002F2096">
        <w:rPr>
          <w:rStyle w:val="StyleUnderline"/>
        </w:rPr>
        <w:t>In response, the United States and Philippines have taken many steps to strengthen their alliance to enhance deterrence</w:t>
      </w:r>
      <w:r w:rsidRPr="00750509">
        <w:rPr>
          <w:sz w:val="16"/>
        </w:rPr>
        <w:t xml:space="preserve">—for example, </w:t>
      </w:r>
      <w:r w:rsidRPr="002F2096">
        <w:rPr>
          <w:rStyle w:val="StyleUnderline"/>
        </w:rPr>
        <w:t xml:space="preserve">by </w:t>
      </w:r>
      <w:r w:rsidRPr="002F2096">
        <w:rPr>
          <w:rStyle w:val="Emphasis"/>
        </w:rPr>
        <w:t>expanding</w:t>
      </w:r>
      <w:r w:rsidRPr="002F2096">
        <w:rPr>
          <w:rStyle w:val="StyleUnderline"/>
        </w:rPr>
        <w:t xml:space="preserve"> the number of </w:t>
      </w:r>
      <w:r w:rsidRPr="002F2096">
        <w:rPr>
          <w:rStyle w:val="Emphasis"/>
        </w:rPr>
        <w:t>Philippine bases</w:t>
      </w:r>
      <w:r w:rsidRPr="00750509">
        <w:rPr>
          <w:sz w:val="16"/>
        </w:rPr>
        <w:t xml:space="preserve"> that </w:t>
      </w:r>
      <w:r w:rsidRPr="002F2096">
        <w:rPr>
          <w:rStyle w:val="StyleUnderline"/>
        </w:rPr>
        <w:t>the U.S. military can deploy to</w:t>
      </w:r>
      <w:r w:rsidRPr="00750509">
        <w:rPr>
          <w:sz w:val="16"/>
        </w:rPr>
        <w:t xml:space="preserve"> from five to </w:t>
      </w:r>
      <w:r w:rsidRPr="002F2096">
        <w:rPr>
          <w:rStyle w:val="StyleUnderline"/>
        </w:rPr>
        <w:t>nine. If Washington and Beijing were to have a closer relationship,</w:t>
      </w:r>
      <w:r w:rsidRPr="00750509">
        <w:rPr>
          <w:sz w:val="16"/>
        </w:rPr>
        <w:t xml:space="preserve"> then Manila </w:t>
      </w:r>
      <w:r w:rsidRPr="002F2096">
        <w:rPr>
          <w:rStyle w:val="StyleUnderline"/>
        </w:rPr>
        <w:t xml:space="preserve">would naturally </w:t>
      </w:r>
      <w:r w:rsidRPr="00750509">
        <w:rPr>
          <w:rStyle w:val="Emphasis"/>
        </w:rPr>
        <w:t>worry</w:t>
      </w:r>
      <w:r w:rsidRPr="002F2096">
        <w:rPr>
          <w:rStyle w:val="StyleUnderline"/>
        </w:rPr>
        <w:t xml:space="preserve"> about the ramifications for the alliance.</w:t>
      </w:r>
    </w:p>
    <w:p w14:paraId="09D7C034" w14:textId="77777777" w:rsidR="000C415F" w:rsidRPr="00750509" w:rsidRDefault="000C415F" w:rsidP="000C415F">
      <w:pPr>
        <w:rPr>
          <w:sz w:val="16"/>
        </w:rPr>
      </w:pPr>
      <w:r w:rsidRPr="00750509">
        <w:rPr>
          <w:sz w:val="16"/>
        </w:rPr>
        <w:t>Meanwhile, in South Asia, another key U.S. strategic partner—India—would surely embrace better U.S.-Russia ties, although it might fret over closer U.S.-China relations. One of the few constant frictions in U.S.-India ties, particularly since the Kremlin's invasion of Ukraine, has been the doggedness of the India-Russia strategic partnership, including new security arrangements signed by Indian Prime Minister Narendra Modi and Putin in Moscow last year. A better U.S.-Russia relationship would make that source of friction go away.</w:t>
      </w:r>
    </w:p>
    <w:p w14:paraId="34F5414A" w14:textId="77777777" w:rsidR="000C415F" w:rsidRDefault="000C415F" w:rsidP="000C415F">
      <w:pPr>
        <w:rPr>
          <w:rStyle w:val="StyleUnderline"/>
        </w:rPr>
      </w:pPr>
      <w:r w:rsidRPr="002F2096">
        <w:rPr>
          <w:rStyle w:val="StyleUnderline"/>
        </w:rPr>
        <w:t xml:space="preserve">On China, </w:t>
      </w:r>
      <w:r w:rsidRPr="00750509">
        <w:rPr>
          <w:rStyle w:val="Emphasis"/>
        </w:rPr>
        <w:t>India</w:t>
      </w:r>
      <w:r w:rsidRPr="002F2096">
        <w:rPr>
          <w:rStyle w:val="StyleUnderline"/>
        </w:rPr>
        <w:t xml:space="preserve"> is much more wary</w:t>
      </w:r>
      <w:r w:rsidRPr="00750509">
        <w:rPr>
          <w:sz w:val="16"/>
        </w:rPr>
        <w:t xml:space="preserve">. In October, New Delhi and Beijing peacefully resolved their land border standoff and began the process of de-escalating ties. But </w:t>
      </w:r>
      <w:r w:rsidRPr="002F2096">
        <w:rPr>
          <w:rStyle w:val="StyleUnderline"/>
        </w:rPr>
        <w:t xml:space="preserve">the heavy emphasis on </w:t>
      </w:r>
      <w:r w:rsidRPr="00750509">
        <w:rPr>
          <w:rStyle w:val="Emphasis"/>
        </w:rPr>
        <w:t>defense cooperation</w:t>
      </w:r>
      <w:r w:rsidRPr="002F2096">
        <w:rPr>
          <w:rStyle w:val="StyleUnderline"/>
        </w:rPr>
        <w:t xml:space="preserve"> during Modi's visit to the White House in mid-February strongly suggests that India sees the United States as the primary power to help it </w:t>
      </w:r>
      <w:r w:rsidRPr="00750509">
        <w:rPr>
          <w:rStyle w:val="Emphasis"/>
        </w:rPr>
        <w:t>balance against China.</w:t>
      </w:r>
      <w:r w:rsidRPr="00750509">
        <w:rPr>
          <w:sz w:val="16"/>
        </w:rPr>
        <w:t xml:space="preserve"> Hence, </w:t>
      </w:r>
      <w:r w:rsidRPr="002F2096">
        <w:rPr>
          <w:rStyle w:val="StyleUnderline"/>
        </w:rPr>
        <w:t xml:space="preserve">closer U.S. ties to China will be viewed with </w:t>
      </w:r>
      <w:r w:rsidRPr="00750509">
        <w:rPr>
          <w:rStyle w:val="Emphasis"/>
        </w:rPr>
        <w:t>suspicion</w:t>
      </w:r>
      <w:r w:rsidRPr="002F2096">
        <w:rPr>
          <w:rStyle w:val="StyleUnderline"/>
        </w:rPr>
        <w:t xml:space="preserve"> in New Delhi.</w:t>
      </w:r>
    </w:p>
    <w:p w14:paraId="3FD688C7" w14:textId="77777777" w:rsidR="000C415F" w:rsidRPr="00750509" w:rsidRDefault="000C415F" w:rsidP="000C415F">
      <w:pPr>
        <w:rPr>
          <w:sz w:val="16"/>
        </w:rPr>
      </w:pPr>
      <w:r w:rsidRPr="00750509">
        <w:rPr>
          <w:sz w:val="16"/>
        </w:rPr>
        <w:t>All other South Asian countries—Afghanistan, Bangladesh, Bhutan, the Maldives, Nepal, Pakistan, and Sri Lanka—are very likely to enthusiastically applaud improved great-power relations. As in Southeast Asia, they are simply looking for a more peaceful and stable environment for socioeconomic development.</w:t>
      </w:r>
    </w:p>
    <w:p w14:paraId="244A0C6B" w14:textId="77777777" w:rsidR="000C415F" w:rsidRPr="00750509" w:rsidRDefault="000C415F" w:rsidP="000C415F">
      <w:pPr>
        <w:rPr>
          <w:sz w:val="16"/>
        </w:rPr>
      </w:pPr>
      <w:r w:rsidRPr="00750509">
        <w:rPr>
          <w:sz w:val="16"/>
        </w:rPr>
        <w:t>Of those countries, however, Bangladesh and Pakistan might be happier than the rest. Bangladesh, whose ties with India are under strain since a political transition in Dhaka last August, has in recent months increasingly turned to China for support—and less so, Russia. For decades, Pakistan has maintained an “iron brotherhood” with China, and in recent years it has sought to leverage Russian assistance as well, particularly to build a gas pipeline from Karachi to Lahore as well as to engage in joint military exercises and counterterrorism cooperation.</w:t>
      </w:r>
    </w:p>
    <w:p w14:paraId="47CB1B58" w14:textId="77777777" w:rsidR="000C415F" w:rsidRPr="00750509" w:rsidRDefault="000C415F" w:rsidP="000C415F">
      <w:pPr>
        <w:rPr>
          <w:sz w:val="16"/>
        </w:rPr>
      </w:pPr>
      <w:r w:rsidRPr="00750509">
        <w:rPr>
          <w:sz w:val="16"/>
        </w:rPr>
        <w:t xml:space="preserve">In Oceania, </w:t>
      </w:r>
      <w:r w:rsidRPr="002F2096">
        <w:rPr>
          <w:rStyle w:val="StyleUnderline"/>
        </w:rPr>
        <w:t xml:space="preserve">the </w:t>
      </w:r>
      <w:r w:rsidRPr="00750509">
        <w:rPr>
          <w:rStyle w:val="Emphasis"/>
        </w:rPr>
        <w:t>Solomon Islands</w:t>
      </w:r>
      <w:r w:rsidRPr="002F2096">
        <w:rPr>
          <w:rStyle w:val="StyleUnderline"/>
        </w:rPr>
        <w:t xml:space="preserve"> demonstrates the possible </w:t>
      </w:r>
      <w:r w:rsidRPr="00750509">
        <w:rPr>
          <w:rStyle w:val="Emphasis"/>
        </w:rPr>
        <w:t>loss of bargaining leverage</w:t>
      </w:r>
      <w:r w:rsidRPr="002F2096">
        <w:rPr>
          <w:rStyle w:val="StyleUnderline"/>
        </w:rPr>
        <w:t xml:space="preserve"> if the great powers suddenly get along better. </w:t>
      </w:r>
      <w:r w:rsidRPr="00750509">
        <w:rPr>
          <w:sz w:val="16"/>
        </w:rPr>
        <w:t>Before signing</w:t>
      </w:r>
      <w:r w:rsidRPr="002F2096">
        <w:rPr>
          <w:rStyle w:val="StyleUnderline"/>
        </w:rPr>
        <w:t xml:space="preserve"> a security agreement with China</w:t>
      </w:r>
      <w:r w:rsidRPr="00750509">
        <w:rPr>
          <w:sz w:val="16"/>
        </w:rPr>
        <w:t xml:space="preserve"> in 2022, the Solomon Islands enjoyed being</w:t>
      </w:r>
      <w:r w:rsidRPr="002F2096">
        <w:rPr>
          <w:rStyle w:val="StyleUnderline"/>
        </w:rPr>
        <w:t xml:space="preserve"> the </w:t>
      </w:r>
      <w:r w:rsidRPr="00750509">
        <w:rPr>
          <w:rStyle w:val="Emphasis"/>
        </w:rPr>
        <w:t>center of attention</w:t>
      </w:r>
      <w:r w:rsidRPr="002F2096">
        <w:rPr>
          <w:rStyle w:val="StyleUnderline"/>
        </w:rPr>
        <w:t xml:space="preserve"> as the United States</w:t>
      </w:r>
      <w:r w:rsidRPr="00750509">
        <w:rPr>
          <w:sz w:val="16"/>
        </w:rPr>
        <w:t xml:space="preserve"> and its friends </w:t>
      </w:r>
      <w:r w:rsidRPr="002F2096">
        <w:rPr>
          <w:rStyle w:val="StyleUnderline"/>
        </w:rPr>
        <w:t>rushed to dissuade it from proceeding with the deal</w:t>
      </w:r>
      <w:r w:rsidRPr="00750509">
        <w:rPr>
          <w:sz w:val="16"/>
        </w:rPr>
        <w:t>. In the end, Washington would not or could not offer anything better than Beijing, so the Solomon Islands went forward with the deal.</w:t>
      </w:r>
    </w:p>
    <w:p w14:paraId="55E4DAD4" w14:textId="77777777" w:rsidR="000C415F" w:rsidRPr="00750509" w:rsidRDefault="000C415F" w:rsidP="000C415F">
      <w:pPr>
        <w:rPr>
          <w:sz w:val="16"/>
        </w:rPr>
      </w:pPr>
      <w:r w:rsidRPr="002F2096">
        <w:rPr>
          <w:rStyle w:val="StyleUnderline"/>
        </w:rPr>
        <w:t xml:space="preserve">It is precisely these types of opportunities that </w:t>
      </w:r>
      <w:r w:rsidRPr="00750509">
        <w:rPr>
          <w:rStyle w:val="Emphasis"/>
        </w:rPr>
        <w:t>smaller and middle-sized countries</w:t>
      </w:r>
      <w:r w:rsidRPr="002F2096">
        <w:rPr>
          <w:rStyle w:val="StyleUnderline"/>
        </w:rPr>
        <w:t xml:space="preserve"> all across the Indo-Pacific will </w:t>
      </w:r>
      <w:r w:rsidRPr="00750509">
        <w:rPr>
          <w:rStyle w:val="Emphasis"/>
        </w:rPr>
        <w:t>miss out</w:t>
      </w:r>
      <w:r w:rsidRPr="002F2096">
        <w:rPr>
          <w:rStyle w:val="StyleUnderline"/>
        </w:rPr>
        <w:t xml:space="preserve"> on if there is a U.S. shift in the future. </w:t>
      </w:r>
      <w:r w:rsidRPr="00750509">
        <w:rPr>
          <w:sz w:val="16"/>
        </w:rPr>
        <w:t>Overall in Oceania, however, improved U.S. ties to China and Russia would generally be welcomed, as small Pacific island countries have become increasingly wary of intensifying great-power competition.</w:t>
      </w:r>
    </w:p>
    <w:p w14:paraId="47ABEB61" w14:textId="77777777" w:rsidR="000C415F" w:rsidRPr="00750509" w:rsidRDefault="000C415F" w:rsidP="000C415F">
      <w:pPr>
        <w:rPr>
          <w:sz w:val="16"/>
        </w:rPr>
      </w:pPr>
      <w:r w:rsidRPr="00750509">
        <w:rPr>
          <w:sz w:val="16"/>
        </w:rPr>
        <w:t xml:space="preserve">The </w:t>
      </w:r>
      <w:r w:rsidRPr="00750509">
        <w:rPr>
          <w:rStyle w:val="StyleUnderline"/>
        </w:rPr>
        <w:t>exceptions are</w:t>
      </w:r>
      <w:r w:rsidRPr="00750509">
        <w:rPr>
          <w:sz w:val="16"/>
        </w:rPr>
        <w:t xml:space="preserve">, of course, </w:t>
      </w:r>
      <w:r w:rsidRPr="00750509">
        <w:rPr>
          <w:rStyle w:val="Emphasis"/>
        </w:rPr>
        <w:t>Australia</w:t>
      </w:r>
      <w:r w:rsidRPr="00750509">
        <w:rPr>
          <w:rStyle w:val="StyleUnderline"/>
        </w:rPr>
        <w:t xml:space="preserve"> and New Zealand</w:t>
      </w:r>
      <w:r w:rsidRPr="00750509">
        <w:rPr>
          <w:sz w:val="16"/>
        </w:rPr>
        <w:t xml:space="preserve">—a U.S. security ally and close partner, respectively. In recent years, </w:t>
      </w:r>
      <w:r w:rsidRPr="00750509">
        <w:rPr>
          <w:rStyle w:val="Emphasis"/>
          <w:bCs/>
        </w:rPr>
        <w:t>Canberra</w:t>
      </w:r>
      <w:r w:rsidRPr="00750509">
        <w:rPr>
          <w:sz w:val="16"/>
        </w:rPr>
        <w:t xml:space="preserve"> has </w:t>
      </w:r>
      <w:r w:rsidRPr="002F2096">
        <w:rPr>
          <w:rStyle w:val="StyleUnderline"/>
        </w:rPr>
        <w:t xml:space="preserve">identified Beijing as its </w:t>
      </w:r>
      <w:r w:rsidRPr="00750509">
        <w:rPr>
          <w:rStyle w:val="Emphasis"/>
        </w:rPr>
        <w:t>top geostrategic threat</w:t>
      </w:r>
      <w:r w:rsidRPr="002F2096">
        <w:rPr>
          <w:rStyle w:val="StyleUnderline"/>
        </w:rPr>
        <w:t xml:space="preserve"> and bolstered its alliance with Washington,</w:t>
      </w:r>
      <w:r w:rsidRPr="00750509">
        <w:rPr>
          <w:sz w:val="16"/>
        </w:rPr>
        <w:t xml:space="preserve"> not least by </w:t>
      </w:r>
      <w:r w:rsidRPr="002F2096">
        <w:rPr>
          <w:rStyle w:val="StyleUnderline"/>
        </w:rPr>
        <w:t xml:space="preserve">deepening its engagement through the </w:t>
      </w:r>
      <w:r w:rsidRPr="00750509">
        <w:rPr>
          <w:rStyle w:val="Emphasis"/>
        </w:rPr>
        <w:t>Quadrilateral Security Dialogue</w:t>
      </w:r>
      <w:r w:rsidRPr="002F2096">
        <w:rPr>
          <w:rStyle w:val="StyleUnderline"/>
        </w:rPr>
        <w:t xml:space="preserve"> and by signing the Australia-U.K.-U.S. security pact.</w:t>
      </w:r>
    </w:p>
    <w:p w14:paraId="2971C573" w14:textId="77777777" w:rsidR="000C415F" w:rsidRPr="00750509" w:rsidRDefault="000C415F" w:rsidP="000C415F">
      <w:pPr>
        <w:rPr>
          <w:sz w:val="16"/>
        </w:rPr>
      </w:pPr>
      <w:r w:rsidRPr="00750509">
        <w:rPr>
          <w:rStyle w:val="Emphasis"/>
        </w:rPr>
        <w:t>New Zealand</w:t>
      </w:r>
      <w:r w:rsidRPr="00750509">
        <w:rPr>
          <w:rStyle w:val="Emphasis"/>
          <w:bCs/>
        </w:rPr>
        <w:t>'s</w:t>
      </w:r>
      <w:r w:rsidRPr="002F2096">
        <w:rPr>
          <w:rStyle w:val="StyleUnderline"/>
        </w:rPr>
        <w:t xml:space="preserve"> worries</w:t>
      </w:r>
      <w:r w:rsidRPr="00750509">
        <w:rPr>
          <w:sz w:val="16"/>
        </w:rPr>
        <w:t xml:space="preserve">, too, </w:t>
      </w:r>
      <w:r w:rsidRPr="002F2096">
        <w:rPr>
          <w:rStyle w:val="StyleUnderline"/>
        </w:rPr>
        <w:t>are growing</w:t>
      </w:r>
      <w:r w:rsidRPr="00750509">
        <w:rPr>
          <w:sz w:val="16"/>
        </w:rPr>
        <w:t xml:space="preserve">. Last month, for instance, </w:t>
      </w:r>
      <w:r w:rsidRPr="002F2096">
        <w:rPr>
          <w:rStyle w:val="StyleUnderline"/>
        </w:rPr>
        <w:t xml:space="preserve">the </w:t>
      </w:r>
      <w:r w:rsidRPr="00750509">
        <w:rPr>
          <w:rStyle w:val="Emphasis"/>
        </w:rPr>
        <w:t>Cook Islands</w:t>
      </w:r>
      <w:r w:rsidRPr="00750509">
        <w:rPr>
          <w:sz w:val="16"/>
        </w:rPr>
        <w:t xml:space="preserve">—a sovereign nation that is </w:t>
      </w:r>
      <w:r w:rsidRPr="002F2096">
        <w:rPr>
          <w:rStyle w:val="StyleUnderline"/>
        </w:rPr>
        <w:t>supposed to consult with Wellington</w:t>
      </w:r>
      <w:r w:rsidRPr="00750509">
        <w:rPr>
          <w:sz w:val="16"/>
        </w:rPr>
        <w:t xml:space="preserve"> on security matters, according to a long-standing free association agreement—</w:t>
      </w:r>
      <w:r w:rsidRPr="002F2096">
        <w:rPr>
          <w:rStyle w:val="StyleUnderline"/>
        </w:rPr>
        <w:t>decided</w:t>
      </w:r>
      <w:r w:rsidRPr="00750509">
        <w:rPr>
          <w:sz w:val="16"/>
        </w:rPr>
        <w:t xml:space="preserve"> without consultation </w:t>
      </w:r>
      <w:r w:rsidRPr="002F2096">
        <w:rPr>
          <w:rStyle w:val="StyleUnderline"/>
        </w:rPr>
        <w:t xml:space="preserve">to ink a </w:t>
      </w:r>
      <w:r w:rsidRPr="00750509">
        <w:rPr>
          <w:rStyle w:val="Emphasis"/>
        </w:rPr>
        <w:t>new deal with China</w:t>
      </w:r>
      <w:r w:rsidRPr="002F2096">
        <w:rPr>
          <w:rStyle w:val="StyleUnderline"/>
        </w:rPr>
        <w:t xml:space="preserve"> to enhance</w:t>
      </w:r>
      <w:r w:rsidRPr="00750509">
        <w:rPr>
          <w:sz w:val="16"/>
        </w:rPr>
        <w:t xml:space="preserve"> the latter's </w:t>
      </w:r>
      <w:r w:rsidRPr="002F2096">
        <w:rPr>
          <w:rStyle w:val="StyleUnderline"/>
        </w:rPr>
        <w:t>maritime presence</w:t>
      </w:r>
      <w:r w:rsidRPr="00750509">
        <w:rPr>
          <w:sz w:val="16"/>
        </w:rPr>
        <w:t xml:space="preserve"> on the islands. Chinese warships also recently conducted a live-fire exercise in the Tasman Sea between Australia and New Zealand, </w:t>
      </w:r>
      <w:r w:rsidRPr="002F2096">
        <w:rPr>
          <w:rStyle w:val="StyleUnderline"/>
        </w:rPr>
        <w:t>heightening fears that Beijing sees</w:t>
      </w:r>
      <w:r w:rsidRPr="00750509">
        <w:rPr>
          <w:sz w:val="16"/>
        </w:rPr>
        <w:t xml:space="preserve"> a </w:t>
      </w:r>
      <w:r w:rsidRPr="002F2096">
        <w:rPr>
          <w:rStyle w:val="StyleUnderline"/>
        </w:rPr>
        <w:t>forward presence in Oceania</w:t>
      </w:r>
      <w:r w:rsidRPr="00750509">
        <w:rPr>
          <w:sz w:val="16"/>
        </w:rPr>
        <w:t xml:space="preserve"> as a strategic necessity.</w:t>
      </w:r>
    </w:p>
    <w:p w14:paraId="0CB0A51F" w14:textId="77777777" w:rsidR="000C415F" w:rsidRPr="00750509" w:rsidRDefault="000C415F" w:rsidP="000C415F">
      <w:pPr>
        <w:rPr>
          <w:sz w:val="16"/>
        </w:rPr>
      </w:pPr>
      <w:r w:rsidRPr="002F2096">
        <w:rPr>
          <w:rStyle w:val="StyleUnderline"/>
        </w:rPr>
        <w:t>Mongolia and North Korea are likely to both oppose and undermine U.S.-Russia or U.S.-China detente</w:t>
      </w:r>
      <w:r w:rsidRPr="00750509">
        <w:rPr>
          <w:sz w:val="16"/>
        </w:rPr>
        <w:t xml:space="preserve">, but for opposite reasons. </w:t>
      </w:r>
      <w:r w:rsidRPr="002F2096">
        <w:rPr>
          <w:rStyle w:val="StyleUnderline"/>
        </w:rPr>
        <w:t xml:space="preserve">For </w:t>
      </w:r>
      <w:r w:rsidRPr="00750509">
        <w:rPr>
          <w:rStyle w:val="Emphasis"/>
        </w:rPr>
        <w:t>Mongolia</w:t>
      </w:r>
      <w:r w:rsidRPr="002F2096">
        <w:rPr>
          <w:rStyle w:val="StyleUnderline"/>
        </w:rPr>
        <w:t xml:space="preserve">, which is </w:t>
      </w:r>
      <w:r w:rsidRPr="00750509">
        <w:rPr>
          <w:rStyle w:val="Emphasis"/>
        </w:rPr>
        <w:t>geographically squeezed</w:t>
      </w:r>
      <w:r w:rsidRPr="00750509">
        <w:rPr>
          <w:sz w:val="16"/>
        </w:rPr>
        <w:t xml:space="preserve"> between Russia and China and constantly hedging with both to ensure its survival, </w:t>
      </w:r>
      <w:r w:rsidRPr="002F2096">
        <w:rPr>
          <w:rStyle w:val="StyleUnderline"/>
        </w:rPr>
        <w:t xml:space="preserve">the United States has always been a very </w:t>
      </w:r>
      <w:r w:rsidRPr="00750509">
        <w:rPr>
          <w:rStyle w:val="Emphasis"/>
        </w:rPr>
        <w:t>useful “third neighbor</w:t>
      </w:r>
      <w:r w:rsidRPr="002F2096">
        <w:rPr>
          <w:rStyle w:val="StyleUnderline"/>
        </w:rPr>
        <w:t>” to balance the two</w:t>
      </w:r>
      <w:r w:rsidRPr="00750509">
        <w:rPr>
          <w:sz w:val="16"/>
        </w:rPr>
        <w:t xml:space="preserve">. Without Washington, </w:t>
      </w:r>
      <w:r w:rsidRPr="002F2096">
        <w:rPr>
          <w:rStyle w:val="StyleUnderline"/>
        </w:rPr>
        <w:t xml:space="preserve">Ulaanbaatar would lose critical leverage. </w:t>
      </w:r>
      <w:r w:rsidRPr="00750509">
        <w:rPr>
          <w:rStyle w:val="Emphasis"/>
        </w:rPr>
        <w:t>North Korea</w:t>
      </w:r>
      <w:r w:rsidRPr="00750509">
        <w:rPr>
          <w:sz w:val="16"/>
        </w:rPr>
        <w:t xml:space="preserve"> has the same problem but in reverse: It </w:t>
      </w:r>
      <w:r w:rsidRPr="002F2096">
        <w:rPr>
          <w:rStyle w:val="StyleUnderline"/>
        </w:rPr>
        <w:t xml:space="preserve">needs China and Russia to </w:t>
      </w:r>
      <w:r w:rsidRPr="00750509">
        <w:rPr>
          <w:rStyle w:val="Emphasis"/>
        </w:rPr>
        <w:t>resist</w:t>
      </w:r>
      <w:r w:rsidRPr="002F2096">
        <w:rPr>
          <w:rStyle w:val="StyleUnderline"/>
        </w:rPr>
        <w:t xml:space="preserve"> the United States</w:t>
      </w:r>
      <w:r w:rsidRPr="00750509">
        <w:rPr>
          <w:sz w:val="16"/>
        </w:rPr>
        <w:t xml:space="preserve">, but </w:t>
      </w:r>
      <w:r w:rsidRPr="002F2096">
        <w:rPr>
          <w:rStyle w:val="StyleUnderline"/>
        </w:rPr>
        <w:t xml:space="preserve">a </w:t>
      </w:r>
      <w:r w:rsidRPr="00750509">
        <w:rPr>
          <w:rStyle w:val="Emphasis"/>
        </w:rPr>
        <w:t>friendlier</w:t>
      </w:r>
      <w:r w:rsidRPr="002F2096">
        <w:rPr>
          <w:rStyle w:val="StyleUnderline"/>
        </w:rPr>
        <w:t xml:space="preserve"> great-power dynamic</w:t>
      </w:r>
      <w:r w:rsidRPr="00750509">
        <w:rPr>
          <w:sz w:val="16"/>
        </w:rPr>
        <w:t xml:space="preserve"> </w:t>
      </w:r>
      <w:r w:rsidRPr="002F2096">
        <w:rPr>
          <w:rStyle w:val="StyleUnderline"/>
        </w:rPr>
        <w:t xml:space="preserve">could seriously </w:t>
      </w:r>
      <w:r w:rsidRPr="00750509">
        <w:rPr>
          <w:rStyle w:val="Emphasis"/>
        </w:rPr>
        <w:t>jeopardize</w:t>
      </w:r>
      <w:r w:rsidRPr="00750509">
        <w:rPr>
          <w:sz w:val="16"/>
        </w:rPr>
        <w:t xml:space="preserve"> this strategy.</w:t>
      </w:r>
    </w:p>
    <w:p w14:paraId="6FBB4FA7" w14:textId="77777777" w:rsidR="000C415F" w:rsidRDefault="000C415F" w:rsidP="000C415F"/>
    <w:p w14:paraId="7FEBBF1D" w14:textId="77777777" w:rsidR="000C415F" w:rsidRPr="000D6A40" w:rsidRDefault="000C415F" w:rsidP="000C415F">
      <w:pPr>
        <w:pStyle w:val="Heading4"/>
      </w:pPr>
      <w:r w:rsidRPr="00FE1C47">
        <w:t xml:space="preserve">That </w:t>
      </w:r>
      <w:r>
        <w:rPr>
          <w:u w:val="single"/>
        </w:rPr>
        <w:t>t</w:t>
      </w:r>
      <w:r w:rsidRPr="000D6A40">
        <w:rPr>
          <w:u w:val="single"/>
        </w:rPr>
        <w:t>urns</w:t>
      </w:r>
      <w:r>
        <w:t xml:space="preserve"> and </w:t>
      </w:r>
      <w:r w:rsidRPr="000D6A40">
        <w:t xml:space="preserve">massively </w:t>
      </w:r>
      <w:r w:rsidRPr="000D6A40">
        <w:rPr>
          <w:u w:val="single"/>
        </w:rPr>
        <w:t>outweighs</w:t>
      </w:r>
      <w:r>
        <w:t xml:space="preserve"> the AFF—It’s an </w:t>
      </w:r>
      <w:r w:rsidRPr="000D6A40">
        <w:rPr>
          <w:u w:val="single"/>
        </w:rPr>
        <w:t>unprecedented</w:t>
      </w:r>
      <w:r>
        <w:t xml:space="preserve"> and </w:t>
      </w:r>
      <w:r w:rsidRPr="000D6A40">
        <w:rPr>
          <w:u w:val="single"/>
        </w:rPr>
        <w:t>seismic shift</w:t>
      </w:r>
      <w:r>
        <w:t xml:space="preserve">. Sparks regional balancing, proliferation by allies in Europe, Asia, and the Middle East which goes nuclear, empowers right-wing nationalists, and causes wars that ultimately </w:t>
      </w:r>
      <w:r>
        <w:rPr>
          <w:u w:val="single"/>
        </w:rPr>
        <w:t>draw the US back in</w:t>
      </w:r>
      <w:r>
        <w:t>.</w:t>
      </w:r>
    </w:p>
    <w:p w14:paraId="120FA8B5" w14:textId="77777777" w:rsidR="000C415F" w:rsidRPr="00031C0E" w:rsidRDefault="000C415F" w:rsidP="000C415F">
      <w:pPr>
        <w:rPr>
          <w:rStyle w:val="Cite"/>
        </w:rPr>
      </w:pPr>
      <w:bookmarkStart w:id="1" w:name="_Hlk50338265"/>
      <w:r>
        <w:rPr>
          <w:rStyle w:val="Cite"/>
        </w:rPr>
        <w:t>Wright 20</w:t>
      </w:r>
      <w:r w:rsidRPr="00031C0E">
        <w:t xml:space="preserve"> – </w:t>
      </w:r>
      <w:r>
        <w:t>Director, Center on the US &amp; Europe and Sr. Fellow, Project on Internat’l Order &amp; Strategy at Brookings</w:t>
      </w:r>
    </w:p>
    <w:p w14:paraId="7DC7F441" w14:textId="77777777" w:rsidR="000C415F" w:rsidRDefault="000C415F" w:rsidP="000C415F">
      <w:r>
        <w:t>Thomas Wright, director of the Center on the United States and Europe, senior fellow in the Project on International Order and Strategy at the Brookings Institution, contributing writer for The Atlantic, and nonresident fellow at the Lowy Institute for International Policy, The Folly of Retrenchment: Why America Can’t Withdraw From the World, March/April 2020, https://www.foreignaffairs.com/articles/2020-02-10/folly-retrenchment</w:t>
      </w:r>
    </w:p>
    <w:p w14:paraId="7AF24CE8" w14:textId="77777777" w:rsidR="000C415F" w:rsidRDefault="000C415F" w:rsidP="000C415F"/>
    <w:p w14:paraId="3C7D64AE" w14:textId="77777777" w:rsidR="000C415F" w:rsidRDefault="000C415F" w:rsidP="000C415F">
      <w:r w:rsidRPr="008F71F4">
        <w:rPr>
          <w:rStyle w:val="StyleUnderline"/>
        </w:rPr>
        <w:t>For seven decades, U.S. grand strategy was characterized by a bipartisan consensus on</w:t>
      </w:r>
      <w:r>
        <w:t xml:space="preserve"> </w:t>
      </w:r>
      <w:r w:rsidRPr="007B3472">
        <w:rPr>
          <w:rStyle w:val="StyleUnderline"/>
        </w:rPr>
        <w:t>the United States’ global role</w:t>
      </w:r>
      <w:r>
        <w:t xml:space="preserve">. Although successive administrations had major disagreements over the details, </w:t>
      </w:r>
      <w:r w:rsidRPr="007B3472">
        <w:rPr>
          <w:rStyle w:val="StyleUnderline"/>
        </w:rPr>
        <w:t>Democrats and Republicans alike backed a system of alliances</w:t>
      </w:r>
      <w:r w:rsidRPr="007B3472">
        <w:t>, the forward positioning of forces, a relatively open international economy, and, albeit imperfectly, the principles of freedom, human rights, and democracy. Today, that consensus has broken down.</w:t>
      </w:r>
    </w:p>
    <w:p w14:paraId="318C3F8D" w14:textId="77777777" w:rsidR="000C415F" w:rsidRDefault="000C415F" w:rsidP="000C415F">
      <w:r>
        <w:t xml:space="preserve">President Donald Trump has questioned the utility of the United States’ alliances and its forward military presence in Europe, Asia, and the Middle East. He has displayed little regard for a shared community of free societies and is drawn to authoritarian leaders. </w:t>
      </w:r>
      <w:r w:rsidRPr="00301C74">
        <w:rPr>
          <w:rStyle w:val="Emphasis"/>
        </w:rPr>
        <w:t xml:space="preserve">So far, </w:t>
      </w:r>
      <w:r w:rsidRPr="006339BC">
        <w:rPr>
          <w:rStyle w:val="Emphasis"/>
          <w:highlight w:val="green"/>
        </w:rPr>
        <w:t>Trump</w:t>
      </w:r>
      <w:r w:rsidRPr="00D037A0">
        <w:rPr>
          <w:rStyle w:val="Emphasis"/>
        </w:rPr>
        <w:t>’s views are not shared</w:t>
      </w:r>
      <w:r w:rsidRPr="00D037A0">
        <w:rPr>
          <w:rStyle w:val="StyleUnderline"/>
        </w:rPr>
        <w:t xml:space="preserve"> by the </w:t>
      </w:r>
      <w:r w:rsidRPr="00D037A0">
        <w:rPr>
          <w:rStyle w:val="Emphasis"/>
        </w:rPr>
        <w:t>vast majority of leading Republicans</w:t>
      </w:r>
      <w:r w:rsidRPr="00D037A0">
        <w:rPr>
          <w:rStyle w:val="StyleUnderline"/>
        </w:rPr>
        <w:t xml:space="preserve">. Almost </w:t>
      </w:r>
      <w:r w:rsidRPr="00D037A0">
        <w:rPr>
          <w:rStyle w:val="Emphasis"/>
        </w:rPr>
        <w:t>all leading Democrats</w:t>
      </w:r>
      <w:r w:rsidRPr="00D037A0">
        <w:t>,</w:t>
      </w:r>
      <w:r>
        <w:t xml:space="preserve"> for their part, </w:t>
      </w:r>
      <w:r w:rsidRPr="008F71F4">
        <w:rPr>
          <w:rStyle w:val="StyleUnderline"/>
        </w:rPr>
        <w:t xml:space="preserve">are </w:t>
      </w:r>
      <w:r w:rsidRPr="007B3472">
        <w:rPr>
          <w:rStyle w:val="Emphasis"/>
        </w:rPr>
        <w:t>committed</w:t>
      </w:r>
      <w:r w:rsidRPr="008F71F4">
        <w:rPr>
          <w:rStyle w:val="StyleUnderline"/>
        </w:rPr>
        <w:t xml:space="preserve"> to the</w:t>
      </w:r>
      <w:r>
        <w:t xml:space="preserve"> </w:t>
      </w:r>
      <w:r w:rsidRPr="008F71F4">
        <w:rPr>
          <w:rStyle w:val="Emphasis"/>
        </w:rPr>
        <w:t>U</w:t>
      </w:r>
      <w:r>
        <w:t xml:space="preserve">nited </w:t>
      </w:r>
      <w:r w:rsidRPr="008F71F4">
        <w:rPr>
          <w:rStyle w:val="Emphasis"/>
        </w:rPr>
        <w:t>S</w:t>
      </w:r>
      <w:r>
        <w:t xml:space="preserve">tates’ </w:t>
      </w:r>
      <w:r w:rsidRPr="008F71F4">
        <w:rPr>
          <w:rStyle w:val="StyleUnderline"/>
        </w:rPr>
        <w:t>traditional role in Europe and Asia</w:t>
      </w:r>
      <w:r>
        <w:t xml:space="preserve">, if not in the Middle East. Trump has struggled to convert his worldview into policy, and in many respects, </w:t>
      </w:r>
      <w:r w:rsidRPr="00D037A0">
        <w:rPr>
          <w:rStyle w:val="StyleUnderline"/>
        </w:rPr>
        <w:t>his admin</w:t>
      </w:r>
      <w:r w:rsidRPr="008F71F4">
        <w:rPr>
          <w:rStyle w:val="StyleUnderline"/>
        </w:rPr>
        <w:t xml:space="preserve">istration has </w:t>
      </w:r>
      <w:r w:rsidRPr="006339BC">
        <w:rPr>
          <w:rStyle w:val="Emphasis"/>
          <w:highlight w:val="green"/>
        </w:rPr>
        <w:t>increased U.S.</w:t>
      </w:r>
      <w:r w:rsidRPr="00301C74">
        <w:rPr>
          <w:rStyle w:val="Emphasis"/>
        </w:rPr>
        <w:t xml:space="preserve"> military </w:t>
      </w:r>
      <w:r w:rsidRPr="006339BC">
        <w:rPr>
          <w:rStyle w:val="Emphasis"/>
          <w:highlight w:val="green"/>
        </w:rPr>
        <w:t>commitments</w:t>
      </w:r>
      <w:r w:rsidRPr="008F71F4">
        <w:rPr>
          <w:rStyle w:val="StyleUnderline"/>
        </w:rPr>
        <w:t xml:space="preserve">. </w:t>
      </w:r>
      <w:r w:rsidRPr="006339BC">
        <w:rPr>
          <w:rStyle w:val="StyleUnderline"/>
          <w:highlight w:val="green"/>
        </w:rPr>
        <w:t>But</w:t>
      </w:r>
      <w:r>
        <w:t xml:space="preserve"> if Trump wins reelection, </w:t>
      </w:r>
      <w:r w:rsidRPr="008F71F4">
        <w:rPr>
          <w:rStyle w:val="StyleUnderline"/>
        </w:rPr>
        <w:t xml:space="preserve">that </w:t>
      </w:r>
      <w:r w:rsidRPr="006339BC">
        <w:rPr>
          <w:rStyle w:val="Emphasis"/>
          <w:highlight w:val="green"/>
        </w:rPr>
        <w:t>could change quick</w:t>
      </w:r>
      <w:r w:rsidRPr="00301C74">
        <w:rPr>
          <w:rStyle w:val="Emphasis"/>
        </w:rPr>
        <w:t>ly</w:t>
      </w:r>
      <w:r>
        <w:t>, as he would feel more empowered and Washington would need to adjust to the reality that Americans had reconfirmed their support for a more inward-looking approach to world affairs. At a private speech in November, according to press reports, John Bolton, Trump’s former national security adviser, even predicted that Trump could pull out of NATO in a second term. The receptiveness of the American people to Trump’s “America first” rhetoric has revealed that there is a market for a foreign policy in which the United States plays a smaller role in the world.</w:t>
      </w:r>
    </w:p>
    <w:p w14:paraId="6C6EE3FB" w14:textId="77777777" w:rsidR="000C415F" w:rsidRDefault="000C415F" w:rsidP="000C415F">
      <w:r>
        <w:t>Amid the shifting political winds, a growing chorus of voices in the policy community, from the left and the right, is calling for a strategy of global retrenchment, whereby the United States would withdraw its forces from around the world and reduce its security commitments. Leading scholars and policy experts, such as Barry Posen and Ian Bremmer, have called on the United States to significantly reduce its role in Europe and Asia, including withdrawing from NATO. In 2019, a new think tank, the Quincy Institute for Responsible Statecraft, set up shop, with funding from the conservative Charles Koch Foundation and the liberal philanthropist George Soros. Its mission, in its own words, is to advocate “a new foreign policy centered on diplomatic engagement and military restraint.”</w:t>
      </w:r>
    </w:p>
    <w:p w14:paraId="752CF344" w14:textId="77777777" w:rsidR="000C415F" w:rsidRDefault="000C415F" w:rsidP="000C415F">
      <w:pPr>
        <w:rPr>
          <w:rStyle w:val="StyleUnderline"/>
        </w:rPr>
      </w:pPr>
      <w:r w:rsidRPr="008F71F4">
        <w:rPr>
          <w:rStyle w:val="StyleUnderline"/>
        </w:rPr>
        <w:t xml:space="preserve">Global </w:t>
      </w:r>
      <w:r w:rsidRPr="006339BC">
        <w:rPr>
          <w:rStyle w:val="Emphasis"/>
          <w:highlight w:val="green"/>
        </w:rPr>
        <w:t>retrenchment</w:t>
      </w:r>
      <w:r w:rsidRPr="006339BC">
        <w:rPr>
          <w:rStyle w:val="StyleUnderline"/>
          <w:highlight w:val="green"/>
        </w:rPr>
        <w:t xml:space="preserve"> is</w:t>
      </w:r>
      <w:r>
        <w:t xml:space="preserve"> fast emerging as </w:t>
      </w:r>
      <w:r w:rsidRPr="006339BC">
        <w:rPr>
          <w:rStyle w:val="StyleUnderline"/>
          <w:highlight w:val="green"/>
        </w:rPr>
        <w:t>the</w:t>
      </w:r>
      <w:r>
        <w:t xml:space="preserve"> most coherent and ready-made </w:t>
      </w:r>
      <w:r w:rsidRPr="006339BC">
        <w:rPr>
          <w:rStyle w:val="StyleUnderline"/>
          <w:highlight w:val="green"/>
        </w:rPr>
        <w:t>alternative</w:t>
      </w:r>
      <w:r w:rsidRPr="00301C74">
        <w:rPr>
          <w:rStyle w:val="StyleUnderline"/>
        </w:rPr>
        <w:t xml:space="preserve"> to the</w:t>
      </w:r>
      <w:r>
        <w:t xml:space="preserve"> </w:t>
      </w:r>
      <w:r w:rsidRPr="00301C74">
        <w:rPr>
          <w:rStyle w:val="StyleUnderline"/>
        </w:rPr>
        <w:t>U</w:t>
      </w:r>
      <w:r>
        <w:t xml:space="preserve">nited </w:t>
      </w:r>
      <w:r w:rsidRPr="00301C74">
        <w:rPr>
          <w:rStyle w:val="StyleUnderline"/>
        </w:rPr>
        <w:t>S</w:t>
      </w:r>
      <w:r>
        <w:t xml:space="preserve">tates’ </w:t>
      </w:r>
      <w:r w:rsidRPr="00301C74">
        <w:rPr>
          <w:rStyle w:val="StyleUnderline"/>
        </w:rPr>
        <w:t>postwar strategy</w:t>
      </w:r>
      <w:r>
        <w:t xml:space="preserve">. </w:t>
      </w:r>
      <w:r w:rsidRPr="007B3472">
        <w:rPr>
          <w:rStyle w:val="StyleUnderline"/>
        </w:rPr>
        <w:t xml:space="preserve">Yet </w:t>
      </w:r>
      <w:r w:rsidRPr="007B3472">
        <w:rPr>
          <w:rStyle w:val="Emphasis"/>
        </w:rPr>
        <w:t xml:space="preserve">pursuing </w:t>
      </w:r>
      <w:r w:rsidRPr="00FA1A15">
        <w:rPr>
          <w:rStyle w:val="Emphasis"/>
        </w:rPr>
        <w:t xml:space="preserve">it would be </w:t>
      </w:r>
      <w:r w:rsidRPr="006339BC">
        <w:rPr>
          <w:rStyle w:val="Emphasis"/>
          <w:highlight w:val="green"/>
        </w:rPr>
        <w:t>a grave mistake</w:t>
      </w:r>
      <w:r w:rsidRPr="00301C74">
        <w:t xml:space="preserve">. By </w:t>
      </w:r>
      <w:r w:rsidRPr="00301C74">
        <w:rPr>
          <w:rStyle w:val="StyleUnderline"/>
        </w:rPr>
        <w:t>dissolving U.S. alliances</w:t>
      </w:r>
      <w:r w:rsidRPr="00301C74">
        <w:t xml:space="preserve"> and ending the forward presence of U.S. forces, this strategy </w:t>
      </w:r>
      <w:r w:rsidRPr="00301C74">
        <w:rPr>
          <w:rStyle w:val="StyleUnderline"/>
        </w:rPr>
        <w:t xml:space="preserve">would </w:t>
      </w:r>
      <w:r w:rsidRPr="006339BC">
        <w:rPr>
          <w:rStyle w:val="Emphasis"/>
          <w:highlight w:val="green"/>
        </w:rPr>
        <w:t>destabilize</w:t>
      </w:r>
      <w:r w:rsidRPr="00301C74">
        <w:rPr>
          <w:rStyle w:val="Emphasis"/>
        </w:rPr>
        <w:t xml:space="preserve"> the </w:t>
      </w:r>
      <w:r w:rsidRPr="006339BC">
        <w:rPr>
          <w:rStyle w:val="Emphasis"/>
          <w:highlight w:val="green"/>
        </w:rPr>
        <w:t>regional security</w:t>
      </w:r>
      <w:r w:rsidRPr="00301C74">
        <w:rPr>
          <w:rStyle w:val="Emphasis"/>
        </w:rPr>
        <w:t xml:space="preserve"> </w:t>
      </w:r>
      <w:r w:rsidRPr="00B73C0F">
        <w:rPr>
          <w:rStyle w:val="Emphasis"/>
        </w:rPr>
        <w:t>orders</w:t>
      </w:r>
      <w:r w:rsidRPr="00B73C0F">
        <w:rPr>
          <w:rStyle w:val="StyleUnderline"/>
        </w:rPr>
        <w:t xml:space="preserve"> </w:t>
      </w:r>
      <w:r w:rsidRPr="0058182A">
        <w:rPr>
          <w:rStyle w:val="StyleUnderline"/>
        </w:rPr>
        <w:t xml:space="preserve">in </w:t>
      </w:r>
      <w:r w:rsidRPr="0058182A">
        <w:rPr>
          <w:rStyle w:val="Emphasis"/>
        </w:rPr>
        <w:t>Europe</w:t>
      </w:r>
      <w:r w:rsidRPr="0058182A">
        <w:rPr>
          <w:rStyle w:val="StyleUnderline"/>
        </w:rPr>
        <w:t xml:space="preserve"> and </w:t>
      </w:r>
      <w:r w:rsidRPr="0058182A">
        <w:rPr>
          <w:rStyle w:val="Emphasis"/>
        </w:rPr>
        <w:t>Asia</w:t>
      </w:r>
      <w:r w:rsidRPr="00301C74">
        <w:t xml:space="preserve">. It would also </w:t>
      </w:r>
      <w:r w:rsidRPr="006339BC">
        <w:rPr>
          <w:rStyle w:val="StyleUnderline"/>
          <w:highlight w:val="green"/>
        </w:rPr>
        <w:t>increase</w:t>
      </w:r>
      <w:r w:rsidRPr="00301C74">
        <w:rPr>
          <w:rStyle w:val="StyleUnderline"/>
        </w:rPr>
        <w:t xml:space="preserve"> the risk of </w:t>
      </w:r>
      <w:r w:rsidRPr="006339BC">
        <w:rPr>
          <w:rStyle w:val="Emphasis"/>
          <w:highlight w:val="green"/>
        </w:rPr>
        <w:t>nuclear prolif</w:t>
      </w:r>
      <w:r w:rsidRPr="00301C74">
        <w:rPr>
          <w:rStyle w:val="Emphasis"/>
        </w:rPr>
        <w:t>eration</w:t>
      </w:r>
      <w:r w:rsidRPr="00301C74">
        <w:t xml:space="preserve">, </w:t>
      </w:r>
      <w:r w:rsidRPr="006339BC">
        <w:rPr>
          <w:rStyle w:val="StyleUnderline"/>
          <w:highlight w:val="green"/>
        </w:rPr>
        <w:t xml:space="preserve">empower </w:t>
      </w:r>
      <w:r w:rsidRPr="006339BC">
        <w:rPr>
          <w:rStyle w:val="Emphasis"/>
          <w:highlight w:val="green"/>
        </w:rPr>
        <w:t>right-wing nationalists</w:t>
      </w:r>
      <w:r>
        <w:t xml:space="preserve"> in Europe, </w:t>
      </w:r>
      <w:r w:rsidRPr="006339BC">
        <w:rPr>
          <w:rStyle w:val="StyleUnderline"/>
          <w:highlight w:val="green"/>
        </w:rPr>
        <w:t>and aggravate</w:t>
      </w:r>
      <w:r w:rsidRPr="00301C74">
        <w:rPr>
          <w:rStyle w:val="StyleUnderline"/>
        </w:rPr>
        <w:t xml:space="preserve"> the threat of </w:t>
      </w:r>
      <w:r w:rsidRPr="006339BC">
        <w:rPr>
          <w:rStyle w:val="Emphasis"/>
          <w:highlight w:val="green"/>
        </w:rPr>
        <w:t>major-power conflict</w:t>
      </w:r>
      <w:r w:rsidRPr="00301C74">
        <w:rPr>
          <w:rStyle w:val="Emphasis"/>
        </w:rPr>
        <w:t>.</w:t>
      </w:r>
    </w:p>
    <w:bookmarkEnd w:id="1"/>
    <w:p w14:paraId="587D64DF" w14:textId="77777777" w:rsidR="000C415F" w:rsidRDefault="000C415F" w:rsidP="000C415F">
      <w:r>
        <w:t xml:space="preserve">This is not to say that U.S. strategy should never change. </w:t>
      </w:r>
      <w:r w:rsidRPr="00301C74">
        <w:rPr>
          <w:rStyle w:val="StyleUnderline"/>
        </w:rPr>
        <w:t>The</w:t>
      </w:r>
      <w:r>
        <w:t xml:space="preserve"> </w:t>
      </w:r>
      <w:r w:rsidRPr="00301C74">
        <w:rPr>
          <w:rStyle w:val="StyleUnderline"/>
        </w:rPr>
        <w:t>U</w:t>
      </w:r>
      <w:r>
        <w:t xml:space="preserve">nited </w:t>
      </w:r>
      <w:r w:rsidRPr="00301C74">
        <w:rPr>
          <w:rStyle w:val="StyleUnderline"/>
        </w:rPr>
        <w:t>S</w:t>
      </w:r>
      <w:r>
        <w:t xml:space="preserve">tates </w:t>
      </w:r>
      <w:r w:rsidRPr="00301C74">
        <w:rPr>
          <w:rStyle w:val="StyleUnderline"/>
        </w:rPr>
        <w:t>has regularly increased and decreased its presence around the world as threats have risen and ebbed</w:t>
      </w:r>
      <w:r>
        <w:t>. Even though Washington followed a strategy of containment throughout the Cold War, that took various forms, which meant the difference between war and peace in Vietnam, between an arms race and arms control, and between détente and an all-out attempt to defeat the Soviets. After the fall of the Soviet Union, the United States changed course again, expanding its alliances to include many countries that had previously been part of the Warsaw Pact.</w:t>
      </w:r>
    </w:p>
    <w:p w14:paraId="5D93B1E0" w14:textId="77777777" w:rsidR="000C415F" w:rsidRDefault="000C415F" w:rsidP="000C415F">
      <w:r>
        <w:t xml:space="preserve">Likewise, </w:t>
      </w:r>
      <w:r w:rsidRPr="00301C74">
        <w:rPr>
          <w:rStyle w:val="StyleUnderline"/>
        </w:rPr>
        <w:t>the</w:t>
      </w:r>
      <w:r>
        <w:t xml:space="preserve"> </w:t>
      </w:r>
      <w:r w:rsidRPr="00301C74">
        <w:rPr>
          <w:rStyle w:val="StyleUnderline"/>
        </w:rPr>
        <w:t>U</w:t>
      </w:r>
      <w:r>
        <w:t xml:space="preserve">nited </w:t>
      </w:r>
      <w:r w:rsidRPr="00301C74">
        <w:rPr>
          <w:rStyle w:val="StyleUnderline"/>
        </w:rPr>
        <w:t>S</w:t>
      </w:r>
      <w:r>
        <w:t xml:space="preserve">tates </w:t>
      </w:r>
      <w:r w:rsidRPr="00301C74">
        <w:rPr>
          <w:rStyle w:val="StyleUnderline"/>
        </w:rPr>
        <w:t>will now</w:t>
      </w:r>
      <w:r>
        <w:t xml:space="preserve"> have to </w:t>
      </w:r>
      <w:r w:rsidRPr="00301C74">
        <w:rPr>
          <w:rStyle w:val="StyleUnderline"/>
        </w:rPr>
        <w:t>do less in some areas and more in others as it shifts</w:t>
      </w:r>
      <w:r>
        <w:t xml:space="preserve"> its focus </w:t>
      </w:r>
      <w:r w:rsidRPr="00301C74">
        <w:rPr>
          <w:rStyle w:val="StyleUnderline"/>
        </w:rPr>
        <w:t>from</w:t>
      </w:r>
      <w:r>
        <w:t xml:space="preserve"> counterterrorism and reform in </w:t>
      </w:r>
      <w:r w:rsidRPr="00301C74">
        <w:rPr>
          <w:rStyle w:val="StyleUnderline"/>
        </w:rPr>
        <w:t>the Middle East to</w:t>
      </w:r>
      <w:r>
        <w:t xml:space="preserve">ward great-power </w:t>
      </w:r>
      <w:r w:rsidRPr="00301C74">
        <w:rPr>
          <w:rStyle w:val="StyleUnderline"/>
        </w:rPr>
        <w:t>competition with China and Russia. But</w:t>
      </w:r>
      <w:r>
        <w:t xml:space="preserve"> </w:t>
      </w:r>
      <w:r w:rsidRPr="006339BC">
        <w:rPr>
          <w:rStyle w:val="Emphasis"/>
          <w:highlight w:val="green"/>
        </w:rPr>
        <w:t>advocates of</w:t>
      </w:r>
      <w:r w:rsidRPr="0058182A">
        <w:t xml:space="preserve"> global </w:t>
      </w:r>
      <w:r w:rsidRPr="006339BC">
        <w:rPr>
          <w:rStyle w:val="Emphasis"/>
          <w:highlight w:val="green"/>
        </w:rPr>
        <w:t>retrenchment</w:t>
      </w:r>
      <w:r w:rsidRPr="00301C74">
        <w:rPr>
          <w:rStyle w:val="StyleUnderline"/>
        </w:rPr>
        <w:t xml:space="preserve"> are</w:t>
      </w:r>
      <w:r>
        <w:t xml:space="preserve"> </w:t>
      </w:r>
      <w:r w:rsidRPr="007B3472">
        <w:rPr>
          <w:rStyle w:val="Emphasis"/>
        </w:rPr>
        <w:t>not</w:t>
      </w:r>
      <w:r>
        <w:t xml:space="preserve"> </w:t>
      </w:r>
      <w:r w:rsidRPr="00BD5C31">
        <w:rPr>
          <w:rStyle w:val="StyleUnderline"/>
        </w:rPr>
        <w:t>so much proposing</w:t>
      </w:r>
      <w:r w:rsidRPr="007B3472">
        <w:rPr>
          <w:rStyle w:val="StyleUnderline"/>
        </w:rPr>
        <w:t xml:space="preserve"> </w:t>
      </w:r>
      <w:r w:rsidRPr="007B3472">
        <w:rPr>
          <w:rStyle w:val="Emphasis"/>
        </w:rPr>
        <w:t>changes within a strategy</w:t>
      </w:r>
      <w:r w:rsidRPr="00301C74">
        <w:t xml:space="preserve"> </w:t>
      </w:r>
      <w:r w:rsidRPr="00BD5C31">
        <w:rPr>
          <w:rStyle w:val="StyleUnderline"/>
        </w:rPr>
        <w:t xml:space="preserve">as they are </w:t>
      </w:r>
      <w:r w:rsidRPr="006339BC">
        <w:rPr>
          <w:rStyle w:val="StyleUnderline"/>
          <w:highlight w:val="green"/>
        </w:rPr>
        <w:t>call</w:t>
      </w:r>
      <w:r w:rsidRPr="00FA1A15">
        <w:rPr>
          <w:rStyle w:val="StyleUnderline"/>
        </w:rPr>
        <w:t>i</w:t>
      </w:r>
      <w:r w:rsidRPr="00BD5C31">
        <w:rPr>
          <w:rStyle w:val="StyleUnderline"/>
        </w:rPr>
        <w:t xml:space="preserve">ng </w:t>
      </w:r>
      <w:r w:rsidRPr="006339BC">
        <w:rPr>
          <w:rStyle w:val="StyleUnderline"/>
          <w:highlight w:val="green"/>
        </w:rPr>
        <w:t>for</w:t>
      </w:r>
      <w:r w:rsidRPr="00BD5C31">
        <w:rPr>
          <w:rStyle w:val="StyleUnderline"/>
        </w:rPr>
        <w:t xml:space="preserve"> the </w:t>
      </w:r>
      <w:r w:rsidRPr="006339BC">
        <w:rPr>
          <w:rStyle w:val="Emphasis"/>
          <w:highlight w:val="green"/>
        </w:rPr>
        <w:t>wholesale replacement</w:t>
      </w:r>
      <w:r w:rsidRPr="00301C74">
        <w:t xml:space="preserve"> </w:t>
      </w:r>
      <w:r w:rsidRPr="007B3472">
        <w:rPr>
          <w:rStyle w:val="StyleUnderline"/>
        </w:rPr>
        <w:t xml:space="preserve">of one that has </w:t>
      </w:r>
      <w:r w:rsidRPr="007B3472">
        <w:rPr>
          <w:rStyle w:val="Emphasis"/>
        </w:rPr>
        <w:t xml:space="preserve">been in place </w:t>
      </w:r>
      <w:r w:rsidRPr="006339BC">
        <w:rPr>
          <w:rStyle w:val="Emphasis"/>
          <w:highlight w:val="green"/>
        </w:rPr>
        <w:t>since W</w:t>
      </w:r>
      <w:r w:rsidRPr="007B3472">
        <w:rPr>
          <w:rStyle w:val="Emphasis"/>
        </w:rPr>
        <w:t xml:space="preserve">orld War </w:t>
      </w:r>
      <w:r w:rsidRPr="006339BC">
        <w:rPr>
          <w:rStyle w:val="Emphasis"/>
          <w:highlight w:val="green"/>
        </w:rPr>
        <w:t>II</w:t>
      </w:r>
      <w:r w:rsidRPr="00301C74">
        <w:t xml:space="preserve">. What the United States needs now is a careful pruning of its overseas commitments—not </w:t>
      </w:r>
      <w:r w:rsidRPr="007B3472">
        <w:rPr>
          <w:rStyle w:val="StyleUnderline"/>
        </w:rPr>
        <w:t>the</w:t>
      </w:r>
      <w:r w:rsidRPr="007B3472">
        <w:t xml:space="preserve"> indiscriminate </w:t>
      </w:r>
      <w:r w:rsidRPr="006339BC">
        <w:rPr>
          <w:rStyle w:val="Emphasis"/>
          <w:highlight w:val="green"/>
        </w:rPr>
        <w:t>abandonment</w:t>
      </w:r>
      <w:r w:rsidRPr="006339BC">
        <w:rPr>
          <w:highlight w:val="green"/>
        </w:rPr>
        <w:t xml:space="preserve"> </w:t>
      </w:r>
      <w:r w:rsidRPr="006339BC">
        <w:rPr>
          <w:rStyle w:val="StyleUnderline"/>
          <w:highlight w:val="green"/>
        </w:rPr>
        <w:t>of a strategy that</w:t>
      </w:r>
      <w:r w:rsidRPr="007B3472">
        <w:rPr>
          <w:rStyle w:val="StyleUnderline"/>
        </w:rPr>
        <w:t xml:space="preserve"> has </w:t>
      </w:r>
      <w:r w:rsidRPr="006339BC">
        <w:rPr>
          <w:rStyle w:val="Emphasis"/>
          <w:highlight w:val="green"/>
        </w:rPr>
        <w:t>served it well for decades</w:t>
      </w:r>
      <w:r w:rsidRPr="007B3472">
        <w:rPr>
          <w:rStyle w:val="Emphasis"/>
        </w:rPr>
        <w:t>.</w:t>
      </w:r>
      <w:r w:rsidRPr="00301C74">
        <w:t xml:space="preserve"> </w:t>
      </w:r>
    </w:p>
    <w:p w14:paraId="061BC9AD" w14:textId="77777777" w:rsidR="000C415F" w:rsidRDefault="000C415F" w:rsidP="000C415F">
      <w:r>
        <w:t>RETRENCHMENT REDUX</w:t>
      </w:r>
    </w:p>
    <w:p w14:paraId="7314A984" w14:textId="77777777" w:rsidR="000C415F" w:rsidRPr="007B3472" w:rsidRDefault="000C415F" w:rsidP="000C415F">
      <w:r w:rsidRPr="007B3472">
        <w:t xml:space="preserve">Support for retrenchment stems from the view that the United States has overextended itself in countries that have little bearing on its national interest. According to this perspective, which is closely associated with the realist school of international relations, the United States is fundamentally secure thanks to its geography, nuclear arsenal, and military advantage. Yet the country has nonetheless chosen to pursue a strategy of “liberal hegemony,” using force in an unwise attempt to perpetuate a liberal international order (one that, as evidenced by U.S. support for authoritarian regimes, is not so liberal, after all). Washington, the argument goes, has distracted itself with costly overseas commitments and interventions that breed resentment and encourage free-riding abroad. </w:t>
      </w:r>
    </w:p>
    <w:p w14:paraId="7AB82B94" w14:textId="77777777" w:rsidR="000C415F" w:rsidRDefault="000C415F" w:rsidP="000C415F">
      <w:r w:rsidRPr="007B3472">
        <w:rPr>
          <w:rStyle w:val="Emphasis"/>
        </w:rPr>
        <w:t>Critics</w:t>
      </w:r>
      <w:r>
        <w:t xml:space="preserve"> of the status quo </w:t>
      </w:r>
      <w:r w:rsidRPr="007B3472">
        <w:rPr>
          <w:rStyle w:val="Emphasis"/>
        </w:rPr>
        <w:t>argue</w:t>
      </w:r>
      <w:r>
        <w:t xml:space="preserve"> that </w:t>
      </w:r>
      <w:r w:rsidRPr="00301C74">
        <w:rPr>
          <w:rStyle w:val="StyleUnderline"/>
        </w:rPr>
        <w:t>the</w:t>
      </w:r>
      <w:r w:rsidRPr="00301C74">
        <w:t xml:space="preserve"> </w:t>
      </w:r>
      <w:r w:rsidRPr="007B3472">
        <w:rPr>
          <w:rStyle w:val="Emphasis"/>
        </w:rPr>
        <w:t>U</w:t>
      </w:r>
      <w:r w:rsidRPr="00301C74">
        <w:t>nited</w:t>
      </w:r>
      <w:r>
        <w:t xml:space="preserve"> </w:t>
      </w:r>
      <w:r w:rsidRPr="007B3472">
        <w:rPr>
          <w:rStyle w:val="Emphasis"/>
        </w:rPr>
        <w:t>S</w:t>
      </w:r>
      <w:r>
        <w:t xml:space="preserve">tates </w:t>
      </w:r>
      <w:r w:rsidRPr="007B3472">
        <w:rPr>
          <w:rStyle w:val="StyleUnderline"/>
        </w:rPr>
        <w:t>must take two steps</w:t>
      </w:r>
      <w:r w:rsidRPr="00301C74">
        <w:t xml:space="preserve"> to</w:t>
      </w:r>
      <w:r>
        <w:t xml:space="preserve"> change its ways</w:t>
      </w:r>
      <w:r w:rsidRPr="007B3472">
        <w:rPr>
          <w:rStyle w:val="StyleUnderline"/>
        </w:rPr>
        <w:t>. The first is</w:t>
      </w:r>
      <w:r>
        <w:t xml:space="preserve"> retrenchment itself: the action of </w:t>
      </w:r>
      <w:r w:rsidRPr="007B3472">
        <w:rPr>
          <w:rStyle w:val="Emphasis"/>
        </w:rPr>
        <w:t>withdraw</w:t>
      </w:r>
      <w:r>
        <w:t xml:space="preserve">ing </w:t>
      </w:r>
      <w:r w:rsidRPr="00BD5C31">
        <w:rPr>
          <w:rStyle w:val="Emphasis"/>
        </w:rPr>
        <w:t>from</w:t>
      </w:r>
      <w:r>
        <w:t xml:space="preserve"> many of </w:t>
      </w:r>
      <w:r w:rsidRPr="00BD5C31">
        <w:rPr>
          <w:rStyle w:val="Emphasis"/>
        </w:rPr>
        <w:t>the</w:t>
      </w:r>
      <w:r>
        <w:t xml:space="preserve"> </w:t>
      </w:r>
      <w:r w:rsidRPr="00BD5C31">
        <w:rPr>
          <w:rStyle w:val="Emphasis"/>
        </w:rPr>
        <w:t>U</w:t>
      </w:r>
      <w:r>
        <w:t xml:space="preserve">nited </w:t>
      </w:r>
      <w:r w:rsidRPr="00BD5C31">
        <w:rPr>
          <w:rStyle w:val="Emphasis"/>
        </w:rPr>
        <w:t>S</w:t>
      </w:r>
      <w:r>
        <w:t xml:space="preserve">tates’ </w:t>
      </w:r>
      <w:r w:rsidRPr="00BD5C31">
        <w:rPr>
          <w:rStyle w:val="Emphasis"/>
        </w:rPr>
        <w:t>existing commitments</w:t>
      </w:r>
      <w:r w:rsidRPr="00301C74">
        <w:rPr>
          <w:rStyle w:val="StyleUnderline"/>
        </w:rPr>
        <w:t>, such as</w:t>
      </w:r>
      <w:r>
        <w:t xml:space="preserve"> the ongoing military interventions in the Middle East and </w:t>
      </w:r>
      <w:r w:rsidRPr="00301C74">
        <w:rPr>
          <w:rStyle w:val="StyleUnderline"/>
        </w:rPr>
        <w:t>one-sided alliances in Europe and Asia</w:t>
      </w:r>
      <w:r>
        <w:t xml:space="preserve">. </w:t>
      </w:r>
      <w:r w:rsidRPr="007B3472">
        <w:rPr>
          <w:rStyle w:val="StyleUnderline"/>
        </w:rPr>
        <w:t>The second is restraint</w:t>
      </w:r>
      <w:r>
        <w:t xml:space="preserve">: </w:t>
      </w:r>
      <w:r w:rsidRPr="007B3472">
        <w:rPr>
          <w:rStyle w:val="StyleUnderline"/>
        </w:rPr>
        <w:t>the strategy of</w:t>
      </w:r>
      <w:r>
        <w:t xml:space="preserve"> </w:t>
      </w:r>
      <w:r w:rsidRPr="007B3472">
        <w:rPr>
          <w:rStyle w:val="Emphasis"/>
        </w:rPr>
        <w:t>defining U.S. interests narrowly</w:t>
      </w:r>
      <w:r w:rsidRPr="00301C74">
        <w:rPr>
          <w:rStyle w:val="StyleUnderline"/>
        </w:rPr>
        <w:t>, refusing to launch wars unless vital interests are directly threatened</w:t>
      </w:r>
      <w:r>
        <w:t xml:space="preserve"> </w:t>
      </w:r>
      <w:r w:rsidRPr="00301C74">
        <w:rPr>
          <w:rStyle w:val="StyleUnderline"/>
        </w:rPr>
        <w:t>and Congress authorizes such action, compelling other nations to take care of their own security, and relying more on diplomatic, economic, and political tools</w:t>
      </w:r>
      <w:r>
        <w:t xml:space="preserve">. </w:t>
      </w:r>
    </w:p>
    <w:p w14:paraId="066CCC13" w14:textId="77777777" w:rsidR="000C415F" w:rsidRDefault="000C415F" w:rsidP="000C415F">
      <w:r w:rsidRPr="00301C74">
        <w:rPr>
          <w:rStyle w:val="StyleUnderline"/>
        </w:rPr>
        <w:t>In practice, this</w:t>
      </w:r>
      <w:r>
        <w:t xml:space="preserve"> approach </w:t>
      </w:r>
      <w:r w:rsidRPr="00301C74">
        <w:rPr>
          <w:rStyle w:val="StyleUnderline"/>
        </w:rPr>
        <w:t>means</w:t>
      </w:r>
      <w:r>
        <w:t xml:space="preserve"> </w:t>
      </w:r>
      <w:r w:rsidRPr="007B3472">
        <w:rPr>
          <w:rStyle w:val="StyleUnderline"/>
        </w:rPr>
        <w:t>ending U.S. military operations</w:t>
      </w:r>
      <w:r>
        <w:t xml:space="preserve"> in Afghanistan, withdrawing U.S. forces from the Middle East, relying on an over-the-horizon force that can uphold U.S. national interests, </w:t>
      </w:r>
      <w:r w:rsidRPr="007B3472">
        <w:rPr>
          <w:rStyle w:val="StyleUnderline"/>
        </w:rPr>
        <w:t xml:space="preserve">and no longer </w:t>
      </w:r>
      <w:r w:rsidRPr="007B3472">
        <w:rPr>
          <w:rStyle w:val="Emphasis"/>
        </w:rPr>
        <w:t>taking on responsibility</w:t>
      </w:r>
      <w:r w:rsidRPr="00301C74">
        <w:rPr>
          <w:rStyle w:val="StyleUnderline"/>
        </w:rPr>
        <w:t xml:space="preserve"> for the </w:t>
      </w:r>
      <w:r w:rsidRPr="007B3472">
        <w:rPr>
          <w:rStyle w:val="Emphasis"/>
        </w:rPr>
        <w:t>security of other states</w:t>
      </w:r>
      <w:r>
        <w:t xml:space="preserve">. As for alliances, </w:t>
      </w:r>
      <w:r w:rsidRPr="006339BC">
        <w:rPr>
          <w:rStyle w:val="StyleUnderline"/>
          <w:highlight w:val="green"/>
        </w:rPr>
        <w:t>Posen</w:t>
      </w:r>
      <w:r w:rsidRPr="00301C74">
        <w:rPr>
          <w:rStyle w:val="StyleUnderline"/>
        </w:rPr>
        <w:t xml:space="preserve"> has </w:t>
      </w:r>
      <w:r w:rsidRPr="006339BC">
        <w:rPr>
          <w:rStyle w:val="StyleUnderline"/>
          <w:highlight w:val="green"/>
        </w:rPr>
        <w:t>argued</w:t>
      </w:r>
      <w:r w:rsidRPr="00301C74">
        <w:rPr>
          <w:rStyle w:val="StyleUnderline"/>
        </w:rPr>
        <w:t xml:space="preserve"> that </w:t>
      </w:r>
      <w:r w:rsidRPr="006339BC">
        <w:rPr>
          <w:rStyle w:val="StyleUnderline"/>
          <w:highlight w:val="green"/>
        </w:rPr>
        <w:t>the U</w:t>
      </w:r>
      <w:r w:rsidRPr="00301C74">
        <w:t xml:space="preserve">nited </w:t>
      </w:r>
      <w:r w:rsidRPr="006339BC">
        <w:rPr>
          <w:rStyle w:val="StyleUnderline"/>
          <w:highlight w:val="green"/>
        </w:rPr>
        <w:t>S</w:t>
      </w:r>
      <w:r>
        <w:t xml:space="preserve">tates </w:t>
      </w:r>
      <w:r w:rsidRPr="006339BC">
        <w:rPr>
          <w:rStyle w:val="StyleUnderline"/>
          <w:highlight w:val="green"/>
        </w:rPr>
        <w:t xml:space="preserve">should </w:t>
      </w:r>
      <w:r w:rsidRPr="006339BC">
        <w:rPr>
          <w:rStyle w:val="Emphasis"/>
          <w:highlight w:val="green"/>
        </w:rPr>
        <w:t>abandon</w:t>
      </w:r>
      <w:r>
        <w:t xml:space="preserve"> the </w:t>
      </w:r>
      <w:r w:rsidRPr="006339BC">
        <w:rPr>
          <w:rStyle w:val="Emphasis"/>
          <w:highlight w:val="green"/>
        </w:rPr>
        <w:t>mutual-defense</w:t>
      </w:r>
      <w:r>
        <w:t xml:space="preserve"> provision </w:t>
      </w:r>
      <w:r w:rsidRPr="007B3472">
        <w:rPr>
          <w:rStyle w:val="Emphasis"/>
        </w:rPr>
        <w:t>of NATO</w:t>
      </w:r>
      <w:r w:rsidRPr="00301C74">
        <w:rPr>
          <w:rStyle w:val="StyleUnderline"/>
        </w:rPr>
        <w:t xml:space="preserve">, </w:t>
      </w:r>
      <w:r w:rsidRPr="007B3472">
        <w:rPr>
          <w:rStyle w:val="Emphasis"/>
        </w:rPr>
        <w:t>replace</w:t>
      </w:r>
      <w:r>
        <w:t xml:space="preserve"> </w:t>
      </w:r>
      <w:r w:rsidRPr="007B3472">
        <w:rPr>
          <w:rStyle w:val="StyleUnderline"/>
        </w:rPr>
        <w:t>the organization “with</w:t>
      </w:r>
      <w:r w:rsidRPr="00301C74">
        <w:rPr>
          <w:rStyle w:val="StyleUnderline"/>
        </w:rPr>
        <w:t xml:space="preserve"> a </w:t>
      </w:r>
      <w:r w:rsidRPr="007B3472">
        <w:rPr>
          <w:rStyle w:val="Emphasis"/>
        </w:rPr>
        <w:t>new, more limited</w:t>
      </w:r>
      <w:r w:rsidRPr="00301C74">
        <w:rPr>
          <w:rStyle w:val="StyleUnderline"/>
        </w:rPr>
        <w:t xml:space="preserve"> security</w:t>
      </w:r>
      <w:r>
        <w:t xml:space="preserve"> cooperation </w:t>
      </w:r>
      <w:r w:rsidRPr="00301C74">
        <w:rPr>
          <w:rStyle w:val="StyleUnderline"/>
        </w:rPr>
        <w:t xml:space="preserve">agreement,” and </w:t>
      </w:r>
      <w:r w:rsidRPr="00BD5C31">
        <w:rPr>
          <w:rStyle w:val="Emphasis"/>
        </w:rPr>
        <w:t>reduce U.S. commitments to Japan, South Korea, and Taiwan</w:t>
      </w:r>
      <w:r>
        <w:t>. On the question of China, realists have split in recent years. Some, such as the scholar John Mearsheimer, contend that even as the United States retrenches elsewhere, in Asia, it must contain the threat of China, whereas others, such as Posen, argue that nations in the region are perfectly capable of doing the job themselves.</w:t>
      </w:r>
    </w:p>
    <w:p w14:paraId="16DD9965" w14:textId="77777777" w:rsidR="000C415F" w:rsidRDefault="000C415F" w:rsidP="000C415F">
      <w:r>
        <w:t>Since Trump’s election, some progressive foreign policy thinkers have joined the retrenchment camp. They diverge from other progressives, who advocate maintaining the United States’ current role. Like the realists, progressive retrenchers hold the view that the United States is safe because of its geography and the size of its military. Where these progressives break from the realists, however, is on the question of what will happen if the United States pulls back. While the realists favoring retrenchment have few illusions about the sort of regional competition that will break out in the absence of U.S. dominance, the progressives expect that the world will become more peaceful and cooperative, because Washington can still manage tensions through diplomatic, economic, and political tools. The immediate focus of the progressives is the so-called forever wars—U.S. military involvement in Afghanistan, Iraq, Syria, and the broader war on terrorism—as well as the defense budget and overseas bases.</w:t>
      </w:r>
    </w:p>
    <w:p w14:paraId="4E527CC6" w14:textId="77777777" w:rsidR="000C415F" w:rsidRDefault="000C415F" w:rsidP="000C415F">
      <w:r>
        <w:t>Although the progressives have a less developed vision of how to implement retrenchment than the realists, they do provide some guideposts. Stephen Wertheim, a co-founder of the Quincy Institute, has called for bringing home many of the U.S. soldiers serving abroad, “leaving small forces to protect commercial sea lanes,” as part of an effort to “deprive presidents of the temptation to answer every problem with a violent solution.” He argues that U.S. allies may believe that the United States has been inflating regional threats and thus conclude that they do not need to increase their conventional or nuclear forces. Another progressive thinker, Peter Beinart, has argued that the United States should accept Chinese and Russian spheres of influence, a strategy that would include abandoning Taiwan.</w:t>
      </w:r>
    </w:p>
    <w:p w14:paraId="4D89A3E7" w14:textId="77777777" w:rsidR="000C415F" w:rsidRDefault="000C415F" w:rsidP="000C415F">
      <w:r>
        <w:t>IS LESS REALLY MORE?</w:t>
      </w:r>
    </w:p>
    <w:p w14:paraId="3461A4F1" w14:textId="77777777" w:rsidR="000C415F" w:rsidRPr="007B3472" w:rsidRDefault="000C415F" w:rsidP="000C415F">
      <w:pPr>
        <w:rPr>
          <w:rStyle w:val="StyleUnderline"/>
        </w:rPr>
      </w:pPr>
      <w:r>
        <w:t xml:space="preserve">The realists and the progressives arguing for retrenchment differ in their assumptions, logic, and intentions. The realists tend to be more pessimistic about the prospects for peace and frame their arguments in hardheaded terms, whereas the progressives downplay the consequences of American withdrawal and make a moral case against the current grand strategy. But </w:t>
      </w:r>
      <w:r w:rsidRPr="007B3472">
        <w:rPr>
          <w:rStyle w:val="StyleUnderline"/>
        </w:rPr>
        <w:t>they</w:t>
      </w:r>
      <w:r>
        <w:t xml:space="preserve"> share a common </w:t>
      </w:r>
      <w:r w:rsidRPr="007B3472">
        <w:rPr>
          <w:rStyle w:val="StyleUnderline"/>
        </w:rPr>
        <w:t>claim: that the United States would be better off if it</w:t>
      </w:r>
      <w:r>
        <w:t xml:space="preserve"> dramatically </w:t>
      </w:r>
      <w:r w:rsidRPr="007B3472">
        <w:rPr>
          <w:rStyle w:val="StyleUnderline"/>
        </w:rPr>
        <w:t>reduced its</w:t>
      </w:r>
      <w:r>
        <w:t xml:space="preserve"> global military footprint and </w:t>
      </w:r>
      <w:r w:rsidRPr="007B3472">
        <w:rPr>
          <w:rStyle w:val="StyleUnderline"/>
        </w:rPr>
        <w:t xml:space="preserve">security commitments. </w:t>
      </w:r>
    </w:p>
    <w:p w14:paraId="21018B18" w14:textId="77777777" w:rsidR="000C415F" w:rsidRDefault="000C415F" w:rsidP="000C415F">
      <w:r w:rsidRPr="007B3472">
        <w:rPr>
          <w:rStyle w:val="Emphasis"/>
        </w:rPr>
        <w:t>This is a false promise</w:t>
      </w:r>
      <w:r>
        <w:t xml:space="preserve">, for a number of reasons. First, </w:t>
      </w:r>
      <w:r w:rsidRPr="007B3472">
        <w:t>retrenchment would worsen regional security competition in Europe and Asia. The realists</w:t>
      </w:r>
      <w:r>
        <w:t xml:space="preserve"> recognize that </w:t>
      </w:r>
      <w:r w:rsidRPr="00301C74">
        <w:rPr>
          <w:rStyle w:val="StyleUnderline"/>
        </w:rPr>
        <w:t xml:space="preserve">the U.S. military presence in Europe and Asia does </w:t>
      </w:r>
      <w:r w:rsidRPr="00301C74">
        <w:rPr>
          <w:rStyle w:val="Emphasis"/>
        </w:rPr>
        <w:t>dampen security competition</w:t>
      </w:r>
      <w:r>
        <w:t xml:space="preserve">, but </w:t>
      </w:r>
      <w:r w:rsidRPr="007B3472">
        <w:rPr>
          <w:rStyle w:val="StyleUnderline"/>
        </w:rPr>
        <w:t>they claim that</w:t>
      </w:r>
      <w:r>
        <w:t xml:space="preserve"> it does so at too high a price—and one that, at any rate, should be paid by U.S. allies in the regions themselves. </w:t>
      </w:r>
      <w:r w:rsidRPr="007B3472">
        <w:rPr>
          <w:rStyle w:val="StyleUnderline"/>
        </w:rPr>
        <w:t>Although</w:t>
      </w:r>
      <w:r>
        <w:t xml:space="preserve"> </w:t>
      </w:r>
      <w:r w:rsidRPr="006339BC">
        <w:rPr>
          <w:rStyle w:val="StyleUnderline"/>
          <w:highlight w:val="green"/>
        </w:rPr>
        <w:t>pulling back</w:t>
      </w:r>
      <w:r w:rsidRPr="00301C74">
        <w:rPr>
          <w:rStyle w:val="StyleUnderline"/>
        </w:rPr>
        <w:t xml:space="preserve"> would </w:t>
      </w:r>
      <w:r w:rsidRPr="006339BC">
        <w:rPr>
          <w:rStyle w:val="Emphasis"/>
          <w:highlight w:val="green"/>
        </w:rPr>
        <w:t>invite regional security competition</w:t>
      </w:r>
      <w:r>
        <w:t xml:space="preserve">, </w:t>
      </w:r>
      <w:r w:rsidRPr="007B3472">
        <w:rPr>
          <w:rStyle w:val="StyleUnderline"/>
        </w:rPr>
        <w:t xml:space="preserve">realist retrenchers </w:t>
      </w:r>
      <w:r w:rsidRPr="007B3472">
        <w:rPr>
          <w:rStyle w:val="Emphasis"/>
        </w:rPr>
        <w:t>admit</w:t>
      </w:r>
      <w:r>
        <w:t xml:space="preserve">, </w:t>
      </w:r>
      <w:r w:rsidRPr="007B3472">
        <w:t>the United States could be safer in a more dangerous world</w:t>
      </w:r>
      <w:r>
        <w:t xml:space="preserve"> because </w:t>
      </w:r>
      <w:r w:rsidRPr="007B3472">
        <w:rPr>
          <w:rStyle w:val="StyleUnderline"/>
        </w:rPr>
        <w:t xml:space="preserve">regional rivals would </w:t>
      </w:r>
      <w:r w:rsidRPr="007B3472">
        <w:rPr>
          <w:rStyle w:val="Emphasis"/>
        </w:rPr>
        <w:t>check</w:t>
      </w:r>
      <w:r w:rsidRPr="007B3472">
        <w:rPr>
          <w:rStyle w:val="StyleUnderline"/>
        </w:rPr>
        <w:t xml:space="preserve"> one another</w:t>
      </w:r>
      <w:r>
        <w:t xml:space="preserve">. </w:t>
      </w:r>
      <w:r w:rsidRPr="00301C74">
        <w:rPr>
          <w:rStyle w:val="StyleUnderline"/>
        </w:rPr>
        <w:t xml:space="preserve">This </w:t>
      </w:r>
      <w:r w:rsidRPr="007B3472">
        <w:rPr>
          <w:rStyle w:val="StyleUnderline"/>
        </w:rPr>
        <w:t xml:space="preserve">is </w:t>
      </w:r>
      <w:r w:rsidRPr="006339BC">
        <w:rPr>
          <w:rStyle w:val="StyleUnderline"/>
          <w:highlight w:val="green"/>
        </w:rPr>
        <w:t>a</w:t>
      </w:r>
      <w:r w:rsidRPr="006339BC">
        <w:rPr>
          <w:highlight w:val="green"/>
        </w:rPr>
        <w:t xml:space="preserve"> </w:t>
      </w:r>
      <w:r w:rsidRPr="006339BC">
        <w:rPr>
          <w:rStyle w:val="Emphasis"/>
          <w:highlight w:val="green"/>
        </w:rPr>
        <w:t>perilous gambit</w:t>
      </w:r>
      <w:r>
        <w:t xml:space="preserve">, </w:t>
      </w:r>
      <w:r w:rsidRPr="007B3472">
        <w:rPr>
          <w:rStyle w:val="StyleUnderline"/>
        </w:rPr>
        <w:t>however, because</w:t>
      </w:r>
      <w:r w:rsidRPr="00301C74">
        <w:rPr>
          <w:rStyle w:val="StyleUnderline"/>
        </w:rPr>
        <w:t xml:space="preserve"> </w:t>
      </w:r>
      <w:r w:rsidRPr="006339BC">
        <w:rPr>
          <w:rStyle w:val="StyleUnderline"/>
          <w:highlight w:val="green"/>
        </w:rPr>
        <w:t>regional conflicts</w:t>
      </w:r>
      <w:r w:rsidRPr="00301C74">
        <w:rPr>
          <w:rStyle w:val="StyleUnderline"/>
        </w:rPr>
        <w:t xml:space="preserve"> </w:t>
      </w:r>
      <w:r w:rsidRPr="00301C74">
        <w:rPr>
          <w:rStyle w:val="Emphasis"/>
        </w:rPr>
        <w:t xml:space="preserve">often end up </w:t>
      </w:r>
      <w:r w:rsidRPr="006339BC">
        <w:rPr>
          <w:rStyle w:val="Emphasis"/>
          <w:highlight w:val="green"/>
        </w:rPr>
        <w:t>implicat</w:t>
      </w:r>
      <w:r w:rsidRPr="00301C74">
        <w:rPr>
          <w:rStyle w:val="Emphasis"/>
        </w:rPr>
        <w:t xml:space="preserve">ing </w:t>
      </w:r>
      <w:r w:rsidRPr="006339BC">
        <w:rPr>
          <w:rStyle w:val="Emphasis"/>
          <w:highlight w:val="green"/>
        </w:rPr>
        <w:t>U.S. interests</w:t>
      </w:r>
      <w:r>
        <w:t xml:space="preserve">. </w:t>
      </w:r>
      <w:r w:rsidRPr="00301C74">
        <w:rPr>
          <w:rStyle w:val="StyleUnderline"/>
        </w:rPr>
        <w:t xml:space="preserve">They might thus </w:t>
      </w:r>
      <w:r w:rsidRPr="00301C74">
        <w:rPr>
          <w:rStyle w:val="Emphasis"/>
        </w:rPr>
        <w:t xml:space="preserve">end up </w:t>
      </w:r>
      <w:r w:rsidRPr="006339BC">
        <w:rPr>
          <w:rStyle w:val="Emphasis"/>
          <w:highlight w:val="green"/>
        </w:rPr>
        <w:t>drawing the U</w:t>
      </w:r>
      <w:r w:rsidRPr="00301C74">
        <w:rPr>
          <w:rStyle w:val="Emphasis"/>
        </w:rPr>
        <w:t xml:space="preserve">nited </w:t>
      </w:r>
      <w:r w:rsidRPr="006339BC">
        <w:rPr>
          <w:rStyle w:val="Emphasis"/>
          <w:highlight w:val="green"/>
        </w:rPr>
        <w:t>S</w:t>
      </w:r>
      <w:r w:rsidRPr="00301C74">
        <w:rPr>
          <w:rStyle w:val="Emphasis"/>
        </w:rPr>
        <w:t xml:space="preserve">tates </w:t>
      </w:r>
      <w:r w:rsidRPr="006339BC">
        <w:rPr>
          <w:rStyle w:val="Emphasis"/>
          <w:highlight w:val="green"/>
        </w:rPr>
        <w:t xml:space="preserve">back in </w:t>
      </w:r>
      <w:r w:rsidRPr="000E72C0">
        <w:rPr>
          <w:rStyle w:val="Emphasis"/>
        </w:rPr>
        <w:t>after it</w:t>
      </w:r>
      <w:r w:rsidRPr="00301C74">
        <w:rPr>
          <w:rStyle w:val="Emphasis"/>
        </w:rPr>
        <w:t xml:space="preserve"> has </w:t>
      </w:r>
      <w:r w:rsidRPr="000E72C0">
        <w:rPr>
          <w:rStyle w:val="Emphasis"/>
        </w:rPr>
        <w:t>left</w:t>
      </w:r>
      <w:r w:rsidRPr="00301C74">
        <w:rPr>
          <w:rStyle w:val="StyleUnderline"/>
        </w:rPr>
        <w:t>—</w:t>
      </w:r>
      <w:r w:rsidRPr="00FA1A15">
        <w:rPr>
          <w:rStyle w:val="StyleUnderline"/>
        </w:rPr>
        <w:t>resulting in</w:t>
      </w:r>
      <w:r w:rsidRPr="00301C74">
        <w:rPr>
          <w:rStyle w:val="StyleUnderline"/>
        </w:rPr>
        <w:t xml:space="preserve"> a </w:t>
      </w:r>
      <w:r w:rsidRPr="00301C74">
        <w:rPr>
          <w:rStyle w:val="Emphasis"/>
        </w:rPr>
        <w:t xml:space="preserve">much </w:t>
      </w:r>
      <w:r w:rsidRPr="006339BC">
        <w:rPr>
          <w:rStyle w:val="Emphasis"/>
          <w:highlight w:val="green"/>
        </w:rPr>
        <w:t>more dangerous</w:t>
      </w:r>
      <w:r w:rsidRPr="00301C74">
        <w:rPr>
          <w:rStyle w:val="Emphasis"/>
        </w:rPr>
        <w:t xml:space="preserve"> venture</w:t>
      </w:r>
      <w:r w:rsidRPr="00301C74">
        <w:rPr>
          <w:rStyle w:val="StyleUnderline"/>
        </w:rPr>
        <w:t xml:space="preserve"> </w:t>
      </w:r>
      <w:r w:rsidRPr="006339BC">
        <w:rPr>
          <w:rStyle w:val="StyleUnderline"/>
          <w:highlight w:val="green"/>
        </w:rPr>
        <w:t xml:space="preserve">than </w:t>
      </w:r>
      <w:r w:rsidRPr="006339BC">
        <w:rPr>
          <w:rStyle w:val="Emphasis"/>
          <w:highlight w:val="green"/>
        </w:rPr>
        <w:t>heading off</w:t>
      </w:r>
      <w:r w:rsidRPr="00301C74">
        <w:rPr>
          <w:rStyle w:val="Emphasis"/>
        </w:rPr>
        <w:t xml:space="preserve"> the </w:t>
      </w:r>
      <w:r w:rsidRPr="006339BC">
        <w:rPr>
          <w:rStyle w:val="Emphasis"/>
          <w:highlight w:val="green"/>
        </w:rPr>
        <w:t>conflict in the first place</w:t>
      </w:r>
      <w:r w:rsidRPr="00301C74">
        <w:rPr>
          <w:rStyle w:val="Emphasis"/>
        </w:rPr>
        <w:t xml:space="preserve"> by staying</w:t>
      </w:r>
      <w:r>
        <w:t xml:space="preserve">. </w:t>
      </w:r>
      <w:r w:rsidRPr="00301C74">
        <w:rPr>
          <w:rStyle w:val="StyleUnderline"/>
        </w:rPr>
        <w:t xml:space="preserve">Realist retrenchment reveals a </w:t>
      </w:r>
      <w:r w:rsidRPr="00301C74">
        <w:rPr>
          <w:rStyle w:val="Emphasis"/>
        </w:rPr>
        <w:t>hubris</w:t>
      </w:r>
      <w:r w:rsidRPr="00301C74">
        <w:rPr>
          <w:rStyle w:val="StyleUnderline"/>
        </w:rPr>
        <w:t xml:space="preserve"> that the</w:t>
      </w:r>
      <w:r>
        <w:t xml:space="preserve"> </w:t>
      </w:r>
      <w:r w:rsidRPr="00301C74">
        <w:rPr>
          <w:rStyle w:val="Emphasis"/>
        </w:rPr>
        <w:t>U</w:t>
      </w:r>
      <w:r>
        <w:t xml:space="preserve">nited </w:t>
      </w:r>
      <w:r w:rsidRPr="00301C74">
        <w:rPr>
          <w:rStyle w:val="Emphasis"/>
        </w:rPr>
        <w:t>S</w:t>
      </w:r>
      <w:r>
        <w:t xml:space="preserve">tates </w:t>
      </w:r>
      <w:r w:rsidRPr="00301C74">
        <w:rPr>
          <w:rStyle w:val="StyleUnderline"/>
        </w:rPr>
        <w:t xml:space="preserve">can control consequences and </w:t>
      </w:r>
      <w:r w:rsidRPr="00301C74">
        <w:rPr>
          <w:rStyle w:val="Emphasis"/>
        </w:rPr>
        <w:t>prevent crises from erupting into war.</w:t>
      </w:r>
      <w:r>
        <w:t xml:space="preserve"> </w:t>
      </w:r>
    </w:p>
    <w:p w14:paraId="5341CD84" w14:textId="77777777" w:rsidR="000C415F" w:rsidRDefault="000C415F" w:rsidP="000C415F">
      <w:r>
        <w:t>A U.S. pullback from Europe or Asia is more likely to embolden regional powers.</w:t>
      </w:r>
    </w:p>
    <w:p w14:paraId="1E762AD4" w14:textId="77777777" w:rsidR="000C415F" w:rsidRDefault="000C415F" w:rsidP="000C415F">
      <w:r>
        <w:t xml:space="preserve">The progressives’ view of regional security is similarly flawed. These retrenchers reject the idea that regional security competition will intensify if the United States leaves. In fact, they argue, U.S. </w:t>
      </w:r>
      <w:r w:rsidRPr="00301C74">
        <w:t>alliances often promote competition</w:t>
      </w:r>
      <w:r>
        <w:t xml:space="preserve">, as </w:t>
      </w:r>
      <w:r w:rsidRPr="00301C74">
        <w:rPr>
          <w:rStyle w:val="StyleUnderline"/>
        </w:rPr>
        <w:t>in the Middle East</w:t>
      </w:r>
      <w:r>
        <w:t xml:space="preserve">, where </w:t>
      </w:r>
      <w:r w:rsidRPr="00301C74">
        <w:rPr>
          <w:rStyle w:val="StyleUnderline"/>
        </w:rPr>
        <w:t>U.S. support</w:t>
      </w:r>
      <w:r>
        <w:t xml:space="preserve"> for Saudi Arabia and the United Arab Emirates </w:t>
      </w:r>
      <w:r w:rsidRPr="00301C74">
        <w:rPr>
          <w:rStyle w:val="StyleUnderline"/>
        </w:rPr>
        <w:t xml:space="preserve">has </w:t>
      </w:r>
      <w:r w:rsidRPr="007B3472">
        <w:rPr>
          <w:rStyle w:val="Emphasis"/>
        </w:rPr>
        <w:t>emboldened</w:t>
      </w:r>
      <w:r>
        <w:t xml:space="preserve"> those </w:t>
      </w:r>
      <w:r w:rsidRPr="007B3472">
        <w:rPr>
          <w:rStyle w:val="StyleUnderline"/>
        </w:rPr>
        <w:t>countries in their cold war with Iran.</w:t>
      </w:r>
      <w:r>
        <w:t xml:space="preserve"> </w:t>
      </w:r>
      <w:r w:rsidRPr="00301C74">
        <w:rPr>
          <w:rStyle w:val="StyleUnderline"/>
        </w:rPr>
        <w:t xml:space="preserve">But </w:t>
      </w:r>
      <w:r w:rsidRPr="007B3472">
        <w:rPr>
          <w:rStyle w:val="Emphasis"/>
        </w:rPr>
        <w:t>this logic does not apply</w:t>
      </w:r>
      <w:r w:rsidRPr="00301C74">
        <w:rPr>
          <w:rStyle w:val="Emphasis"/>
        </w:rPr>
        <w:t xml:space="preserve"> to Europe or Asia</w:t>
      </w:r>
      <w:r>
        <w:t xml:space="preserve">, </w:t>
      </w:r>
      <w:r w:rsidRPr="00301C74">
        <w:rPr>
          <w:rStyle w:val="StyleUnderline"/>
        </w:rPr>
        <w:t xml:space="preserve">where </w:t>
      </w:r>
      <w:r w:rsidRPr="00301C74">
        <w:rPr>
          <w:rStyle w:val="Emphasis"/>
        </w:rPr>
        <w:t xml:space="preserve">U.S. </w:t>
      </w:r>
      <w:r w:rsidRPr="006339BC">
        <w:rPr>
          <w:rStyle w:val="Emphasis"/>
          <w:highlight w:val="green"/>
        </w:rPr>
        <w:t>allies have behaved responsibly</w:t>
      </w:r>
      <w:r>
        <w:t xml:space="preserve">. </w:t>
      </w:r>
      <w:r w:rsidRPr="00301C74">
        <w:rPr>
          <w:rStyle w:val="StyleUnderline"/>
        </w:rPr>
        <w:t xml:space="preserve">A </w:t>
      </w:r>
      <w:r w:rsidRPr="00301C74">
        <w:rPr>
          <w:rStyle w:val="Emphasis"/>
        </w:rPr>
        <w:t xml:space="preserve">U.S. </w:t>
      </w:r>
      <w:r w:rsidRPr="006339BC">
        <w:rPr>
          <w:rStyle w:val="Emphasis"/>
          <w:highlight w:val="green"/>
        </w:rPr>
        <w:t>pullback</w:t>
      </w:r>
      <w:r w:rsidRPr="00301C74">
        <w:rPr>
          <w:rStyle w:val="StyleUnderline"/>
        </w:rPr>
        <w:t xml:space="preserve"> from those places </w:t>
      </w:r>
      <w:r w:rsidRPr="006339BC">
        <w:rPr>
          <w:rStyle w:val="StyleUnderline"/>
          <w:highlight w:val="green"/>
        </w:rPr>
        <w:t xml:space="preserve">is </w:t>
      </w:r>
      <w:r w:rsidRPr="006339BC">
        <w:rPr>
          <w:rStyle w:val="Emphasis"/>
          <w:highlight w:val="green"/>
        </w:rPr>
        <w:t>more likely to embolden</w:t>
      </w:r>
      <w:r w:rsidRPr="00301C74">
        <w:rPr>
          <w:rStyle w:val="StyleUnderline"/>
        </w:rPr>
        <w:t xml:space="preserve"> the regional powers. Since 2008, Russia has invaded two</w:t>
      </w:r>
      <w:r>
        <w:t xml:space="preserve"> of its </w:t>
      </w:r>
      <w:r w:rsidRPr="00301C74">
        <w:rPr>
          <w:rStyle w:val="StyleUnderline"/>
        </w:rPr>
        <w:t>neighbors</w:t>
      </w:r>
      <w:r>
        <w:t xml:space="preserve"> that are </w:t>
      </w:r>
      <w:r w:rsidRPr="00301C74">
        <w:rPr>
          <w:rStyle w:val="StyleUnderline"/>
        </w:rPr>
        <w:t>not members of NATO</w:t>
      </w:r>
      <w:r>
        <w:t xml:space="preserve">, </w:t>
      </w:r>
      <w:r w:rsidRPr="00301C74">
        <w:rPr>
          <w:rStyle w:val="StyleUnderline"/>
        </w:rPr>
        <w:t xml:space="preserve">and </w:t>
      </w:r>
      <w:r w:rsidRPr="006339BC">
        <w:rPr>
          <w:rStyle w:val="StyleUnderline"/>
          <w:highlight w:val="green"/>
        </w:rPr>
        <w:t>if the Baltic</w:t>
      </w:r>
      <w:r w:rsidRPr="00301C74">
        <w:rPr>
          <w:rStyle w:val="StyleUnderline"/>
        </w:rPr>
        <w:t xml:space="preserve"> states </w:t>
      </w:r>
      <w:r w:rsidRPr="006339BC">
        <w:rPr>
          <w:rStyle w:val="StyleUnderline"/>
          <w:highlight w:val="green"/>
        </w:rPr>
        <w:t xml:space="preserve">were </w:t>
      </w:r>
      <w:r w:rsidRPr="006339BC">
        <w:rPr>
          <w:rStyle w:val="Emphasis"/>
          <w:highlight w:val="green"/>
        </w:rPr>
        <w:t>no longer protected by</w:t>
      </w:r>
      <w:r w:rsidRPr="00301C74">
        <w:rPr>
          <w:rStyle w:val="Emphasis"/>
        </w:rPr>
        <w:t xml:space="preserve"> a </w:t>
      </w:r>
      <w:r w:rsidRPr="006339BC">
        <w:rPr>
          <w:rStyle w:val="Emphasis"/>
          <w:highlight w:val="green"/>
        </w:rPr>
        <w:t>U.S</w:t>
      </w:r>
      <w:r w:rsidRPr="00301C74">
        <w:rPr>
          <w:rStyle w:val="Emphasis"/>
        </w:rPr>
        <w:t xml:space="preserve">. security </w:t>
      </w:r>
      <w:r w:rsidRPr="006339BC">
        <w:rPr>
          <w:rStyle w:val="Emphasis"/>
          <w:highlight w:val="green"/>
        </w:rPr>
        <w:t>guarantee</w:t>
      </w:r>
      <w:r>
        <w:t xml:space="preserve">, it is conceivable that </w:t>
      </w:r>
      <w:r w:rsidRPr="006339BC">
        <w:rPr>
          <w:rStyle w:val="Emphasis"/>
          <w:highlight w:val="green"/>
        </w:rPr>
        <w:t>Russia would test the boundaries</w:t>
      </w:r>
      <w:r w:rsidRPr="00AD7D52">
        <w:rPr>
          <w:rStyle w:val="StyleUnderline"/>
        </w:rPr>
        <w:t xml:space="preserve"> with gray-zone warfare</w:t>
      </w:r>
      <w:r w:rsidRPr="00301C74">
        <w:rPr>
          <w:rStyle w:val="StyleUnderline"/>
        </w:rPr>
        <w:t xml:space="preserve">. In East Asia, a U.S. withdrawal would force </w:t>
      </w:r>
      <w:r w:rsidRPr="006339BC">
        <w:rPr>
          <w:rStyle w:val="StyleUnderline"/>
          <w:highlight w:val="green"/>
        </w:rPr>
        <w:t>Japan</w:t>
      </w:r>
      <w:r w:rsidRPr="00301C74">
        <w:rPr>
          <w:rStyle w:val="StyleUnderline"/>
        </w:rPr>
        <w:t xml:space="preserve"> to </w:t>
      </w:r>
      <w:r w:rsidRPr="006339BC">
        <w:rPr>
          <w:rStyle w:val="Emphasis"/>
          <w:highlight w:val="green"/>
        </w:rPr>
        <w:t>increase its defense</w:t>
      </w:r>
      <w:r w:rsidRPr="00301C74">
        <w:rPr>
          <w:rStyle w:val="Emphasis"/>
        </w:rPr>
        <w:t xml:space="preserve"> capabilities</w:t>
      </w:r>
      <w:r>
        <w:t xml:space="preserve"> </w:t>
      </w:r>
      <w:r w:rsidRPr="00301C74">
        <w:rPr>
          <w:rStyle w:val="StyleUnderline"/>
        </w:rPr>
        <w:t xml:space="preserve">and </w:t>
      </w:r>
      <w:r w:rsidRPr="007B3472">
        <w:rPr>
          <w:rStyle w:val="Emphasis"/>
        </w:rPr>
        <w:t>change its constitution</w:t>
      </w:r>
      <w:r w:rsidRPr="00301C74">
        <w:rPr>
          <w:rStyle w:val="StyleUnderline"/>
        </w:rPr>
        <w:t xml:space="preserve"> to enable it to </w:t>
      </w:r>
      <w:r w:rsidRPr="007B3472">
        <w:rPr>
          <w:rStyle w:val="Emphasis"/>
        </w:rPr>
        <w:t>compete with China on its own</w:t>
      </w:r>
      <w:r w:rsidRPr="007B3472">
        <w:rPr>
          <w:rStyle w:val="StyleUnderline"/>
        </w:rPr>
        <w:t xml:space="preserve">, </w:t>
      </w:r>
      <w:r w:rsidRPr="007B3472">
        <w:rPr>
          <w:rStyle w:val="Emphasis"/>
        </w:rPr>
        <w:t>straining relations with South Korea</w:t>
      </w:r>
      <w:r>
        <w:t>.</w:t>
      </w:r>
    </w:p>
    <w:p w14:paraId="3655D3BE" w14:textId="77777777" w:rsidR="000C415F" w:rsidRDefault="000C415F" w:rsidP="000C415F">
      <w:r>
        <w:t xml:space="preserve">The </w:t>
      </w:r>
      <w:r w:rsidRPr="00301C74">
        <w:rPr>
          <w:rStyle w:val="StyleUnderline"/>
        </w:rPr>
        <w:t>second</w:t>
      </w:r>
      <w:r>
        <w:t xml:space="preserve"> problem with retrenchment involves </w:t>
      </w:r>
      <w:r w:rsidRPr="006339BC">
        <w:rPr>
          <w:rStyle w:val="Emphasis"/>
          <w:highlight w:val="green"/>
        </w:rPr>
        <w:t>nuclear prolif</w:t>
      </w:r>
      <w:r w:rsidRPr="00301C74">
        <w:rPr>
          <w:rStyle w:val="Emphasis"/>
        </w:rPr>
        <w:t>eration</w:t>
      </w:r>
      <w:r>
        <w:t xml:space="preserve">. </w:t>
      </w:r>
      <w:r w:rsidRPr="00301C74">
        <w:rPr>
          <w:rStyle w:val="StyleUnderline"/>
        </w:rPr>
        <w:t>If the United States pulled out of NATO or ended its alliance with Japan</w:t>
      </w:r>
      <w:r>
        <w:t xml:space="preserve">, as many realist advocates of retrenchment recommend, some of </w:t>
      </w:r>
      <w:r w:rsidRPr="000D6A40">
        <w:rPr>
          <w:rStyle w:val="Emphasis"/>
        </w:rPr>
        <w:t xml:space="preserve">its </w:t>
      </w:r>
      <w:r w:rsidRPr="006339BC">
        <w:rPr>
          <w:rStyle w:val="Emphasis"/>
          <w:highlight w:val="green"/>
        </w:rPr>
        <w:t>allies</w:t>
      </w:r>
      <w:r w:rsidRPr="006339BC">
        <w:rPr>
          <w:rStyle w:val="StyleUnderline"/>
          <w:highlight w:val="green"/>
        </w:rPr>
        <w:t xml:space="preserve">, no longer </w:t>
      </w:r>
      <w:r w:rsidRPr="006339BC">
        <w:rPr>
          <w:rStyle w:val="Emphasis"/>
          <w:highlight w:val="green"/>
        </w:rPr>
        <w:t>protected</w:t>
      </w:r>
      <w:r w:rsidRPr="00301C74">
        <w:rPr>
          <w:rStyle w:val="StyleUnderline"/>
        </w:rPr>
        <w:t xml:space="preserve"> by the U.S. nuclear umbrella, would</w:t>
      </w:r>
      <w:r>
        <w:t xml:space="preserve"> be tempted to </w:t>
      </w:r>
      <w:r w:rsidRPr="006339BC">
        <w:rPr>
          <w:rStyle w:val="Emphasis"/>
          <w:highlight w:val="green"/>
        </w:rPr>
        <w:t>acquire nuc</w:t>
      </w:r>
      <w:r w:rsidRPr="00301C74">
        <w:rPr>
          <w:rStyle w:val="Emphasis"/>
        </w:rPr>
        <w:t>lear weapon</w:t>
      </w:r>
      <w:r w:rsidRPr="006339BC">
        <w:rPr>
          <w:rStyle w:val="Emphasis"/>
          <w:highlight w:val="green"/>
        </w:rPr>
        <w:t>s</w:t>
      </w:r>
      <w:r w:rsidRPr="00301C74">
        <w:rPr>
          <w:rStyle w:val="Emphasis"/>
        </w:rPr>
        <w:t xml:space="preserve"> of their own</w:t>
      </w:r>
      <w:r>
        <w:t xml:space="preserve">. Unlike the progressives for retrenchment, </w:t>
      </w:r>
      <w:r w:rsidRPr="001F79E8">
        <w:rPr>
          <w:rStyle w:val="StyleUnderline"/>
        </w:rPr>
        <w:t xml:space="preserve">the realists are </w:t>
      </w:r>
      <w:r w:rsidRPr="001F79E8">
        <w:rPr>
          <w:rStyle w:val="Emphasis"/>
        </w:rPr>
        <w:t>comfortable</w:t>
      </w:r>
      <w:r w:rsidRPr="001F79E8">
        <w:rPr>
          <w:rStyle w:val="StyleUnderline"/>
        </w:rPr>
        <w:t xml:space="preserve"> with that</w:t>
      </w:r>
      <w:r>
        <w:t xml:space="preserve"> result, since they see deterrence as a stabilizing force. </w:t>
      </w:r>
      <w:r w:rsidRPr="001F79E8">
        <w:rPr>
          <w:rStyle w:val="Emphasis"/>
        </w:rPr>
        <w:t>Most Americans are not</w:t>
      </w:r>
      <w:r w:rsidRPr="000D6A40">
        <w:t xml:space="preserve"> so</w:t>
      </w:r>
      <w:r>
        <w:t xml:space="preserve"> sanguine, </w:t>
      </w:r>
      <w:r w:rsidRPr="000D6A40">
        <w:rPr>
          <w:rStyle w:val="StyleUnderline"/>
        </w:rPr>
        <w:t xml:space="preserve">and </w:t>
      </w:r>
      <w:r w:rsidRPr="000D6A40">
        <w:rPr>
          <w:rStyle w:val="Emphasis"/>
        </w:rPr>
        <w:t>rightly so</w:t>
      </w:r>
      <w:r w:rsidRPr="000D6A40">
        <w:rPr>
          <w:rStyle w:val="StyleUnderline"/>
        </w:rPr>
        <w:t>. There</w:t>
      </w:r>
      <w:r w:rsidRPr="001F79E8">
        <w:rPr>
          <w:rStyle w:val="StyleUnderline"/>
        </w:rPr>
        <w:t xml:space="preserve"> are </w:t>
      </w:r>
      <w:r w:rsidRPr="008B440B">
        <w:rPr>
          <w:rStyle w:val="Emphasis"/>
        </w:rPr>
        <w:t>good reasons to worry</w:t>
      </w:r>
      <w:r w:rsidRPr="008B440B">
        <w:rPr>
          <w:rStyle w:val="StyleUnderline"/>
        </w:rPr>
        <w:t xml:space="preserve"> about</w:t>
      </w:r>
      <w:r w:rsidRPr="001F79E8">
        <w:rPr>
          <w:rStyle w:val="StyleUnderline"/>
        </w:rPr>
        <w:t xml:space="preserve"> nuclear </w:t>
      </w:r>
      <w:r w:rsidRPr="008B440B">
        <w:rPr>
          <w:rStyle w:val="StyleUnderline"/>
        </w:rPr>
        <w:t>prolif</w:t>
      </w:r>
      <w:r w:rsidRPr="001F79E8">
        <w:rPr>
          <w:rStyle w:val="StyleUnderline"/>
        </w:rPr>
        <w:t xml:space="preserve">eration: </w:t>
      </w:r>
      <w:r w:rsidRPr="001F79E8">
        <w:rPr>
          <w:rStyle w:val="Emphasis"/>
        </w:rPr>
        <w:t xml:space="preserve">nuclear </w:t>
      </w:r>
      <w:r w:rsidRPr="006339BC">
        <w:rPr>
          <w:rStyle w:val="Emphasis"/>
          <w:highlight w:val="green"/>
        </w:rPr>
        <w:t>materials</w:t>
      </w:r>
      <w:r w:rsidRPr="001F79E8">
        <w:rPr>
          <w:rStyle w:val="Emphasis"/>
        </w:rPr>
        <w:t xml:space="preserve"> could </w:t>
      </w:r>
      <w:r w:rsidRPr="006339BC">
        <w:rPr>
          <w:rStyle w:val="Emphasis"/>
          <w:highlight w:val="green"/>
        </w:rPr>
        <w:t xml:space="preserve">end up in </w:t>
      </w:r>
      <w:r w:rsidRPr="000E72C0">
        <w:rPr>
          <w:rStyle w:val="Emphasis"/>
        </w:rPr>
        <w:t xml:space="preserve">the hands of </w:t>
      </w:r>
      <w:r w:rsidRPr="006339BC">
        <w:rPr>
          <w:rStyle w:val="Emphasis"/>
          <w:highlight w:val="green"/>
        </w:rPr>
        <w:t>terrorists</w:t>
      </w:r>
      <w:r w:rsidRPr="001F79E8">
        <w:rPr>
          <w:rStyle w:val="StyleUnderline"/>
        </w:rPr>
        <w:t xml:space="preserve">, </w:t>
      </w:r>
      <w:r w:rsidRPr="006339BC">
        <w:rPr>
          <w:rStyle w:val="Emphasis"/>
          <w:highlight w:val="green"/>
        </w:rPr>
        <w:t>states with less experience</w:t>
      </w:r>
      <w:r w:rsidRPr="000D6A40">
        <w:t xml:space="preserve"> </w:t>
      </w:r>
      <w:r w:rsidRPr="000D6A40">
        <w:rPr>
          <w:rStyle w:val="StyleUnderline"/>
        </w:rPr>
        <w:t xml:space="preserve">might be more </w:t>
      </w:r>
      <w:r w:rsidRPr="006339BC">
        <w:rPr>
          <w:rStyle w:val="Emphasis"/>
          <w:highlight w:val="green"/>
        </w:rPr>
        <w:t>prone to</w:t>
      </w:r>
      <w:r w:rsidRPr="000D6A40">
        <w:rPr>
          <w:rStyle w:val="Emphasis"/>
        </w:rPr>
        <w:t xml:space="preserve"> nuclear </w:t>
      </w:r>
      <w:r w:rsidRPr="006339BC">
        <w:rPr>
          <w:rStyle w:val="Emphasis"/>
          <w:highlight w:val="green"/>
        </w:rPr>
        <w:t>accidents</w:t>
      </w:r>
      <w:r w:rsidRPr="000D6A40">
        <w:rPr>
          <w:rStyle w:val="StyleUnderline"/>
        </w:rPr>
        <w:t>, and</w:t>
      </w:r>
      <w:r w:rsidRPr="001F79E8">
        <w:rPr>
          <w:rStyle w:val="StyleUnderline"/>
        </w:rPr>
        <w:t xml:space="preserve"> </w:t>
      </w:r>
      <w:r w:rsidRPr="001F79E8">
        <w:rPr>
          <w:rStyle w:val="Emphasis"/>
        </w:rPr>
        <w:t xml:space="preserve">nuclear </w:t>
      </w:r>
      <w:r w:rsidRPr="008B440B">
        <w:rPr>
          <w:rStyle w:val="Emphasis"/>
        </w:rPr>
        <w:t xml:space="preserve">powers in </w:t>
      </w:r>
      <w:r w:rsidRPr="006339BC">
        <w:rPr>
          <w:rStyle w:val="Emphasis"/>
          <w:highlight w:val="green"/>
        </w:rPr>
        <w:t>close proximity have shorter response times</w:t>
      </w:r>
      <w:r>
        <w:t xml:space="preserve"> </w:t>
      </w:r>
      <w:r w:rsidRPr="001F79E8">
        <w:rPr>
          <w:rStyle w:val="StyleUnderline"/>
        </w:rPr>
        <w:t xml:space="preserve">and thus </w:t>
      </w:r>
      <w:r w:rsidRPr="006339BC">
        <w:rPr>
          <w:rStyle w:val="Emphasis"/>
          <w:highlight w:val="green"/>
        </w:rPr>
        <w:t>conflicts</w:t>
      </w:r>
      <w:r w:rsidRPr="001F79E8">
        <w:rPr>
          <w:rStyle w:val="Emphasis"/>
        </w:rPr>
        <w:t xml:space="preserve"> among them </w:t>
      </w:r>
      <w:r w:rsidRPr="006339BC">
        <w:rPr>
          <w:rStyle w:val="Emphasis"/>
          <w:highlight w:val="green"/>
        </w:rPr>
        <w:t xml:space="preserve">have a </w:t>
      </w:r>
      <w:r w:rsidRPr="000E72C0">
        <w:rPr>
          <w:rStyle w:val="Emphasis"/>
        </w:rPr>
        <w:t xml:space="preserve">greater </w:t>
      </w:r>
      <w:r w:rsidRPr="006339BC">
        <w:rPr>
          <w:rStyle w:val="Emphasis"/>
          <w:highlight w:val="green"/>
        </w:rPr>
        <w:t>chance of</w:t>
      </w:r>
      <w:r w:rsidRPr="001F79E8">
        <w:rPr>
          <w:rStyle w:val="Emphasis"/>
        </w:rPr>
        <w:t xml:space="preserve"> spiraling into </w:t>
      </w:r>
      <w:r w:rsidRPr="006339BC">
        <w:rPr>
          <w:rStyle w:val="Emphasis"/>
          <w:highlight w:val="green"/>
        </w:rPr>
        <w:t>escalation</w:t>
      </w:r>
      <w:r w:rsidRPr="001F79E8">
        <w:rPr>
          <w:rStyle w:val="Emphasis"/>
        </w:rPr>
        <w:t>.</w:t>
      </w:r>
    </w:p>
    <w:p w14:paraId="15A8F9DE" w14:textId="77777777" w:rsidR="000C415F" w:rsidRDefault="000C415F" w:rsidP="000C415F">
      <w:pPr>
        <w:rPr>
          <w:rStyle w:val="StyleUnderline"/>
        </w:rPr>
      </w:pPr>
      <w:r>
        <w:t xml:space="preserve">Third, </w:t>
      </w:r>
      <w:r w:rsidRPr="000E72C0">
        <w:rPr>
          <w:rStyle w:val="Emphasis"/>
        </w:rPr>
        <w:t>retrenchment</w:t>
      </w:r>
      <w:r w:rsidRPr="000E72C0">
        <w:rPr>
          <w:rStyle w:val="StyleUnderline"/>
        </w:rPr>
        <w:t xml:space="preserve"> would </w:t>
      </w:r>
      <w:r w:rsidRPr="006339BC">
        <w:rPr>
          <w:rStyle w:val="Emphasis"/>
          <w:highlight w:val="green"/>
        </w:rPr>
        <w:t>heighten nationalism</w:t>
      </w:r>
      <w:r w:rsidRPr="001F79E8">
        <w:rPr>
          <w:rStyle w:val="Emphasis"/>
        </w:rPr>
        <w:t xml:space="preserve"> and xenophobia</w:t>
      </w:r>
      <w:r w:rsidRPr="001F79E8">
        <w:rPr>
          <w:rStyle w:val="StyleUnderline"/>
        </w:rPr>
        <w:t xml:space="preserve">. </w:t>
      </w:r>
      <w:r w:rsidRPr="006339BC">
        <w:rPr>
          <w:rStyle w:val="Emphasis"/>
          <w:highlight w:val="green"/>
        </w:rPr>
        <w:t>In Europe</w:t>
      </w:r>
      <w:r w:rsidRPr="000D6A40">
        <w:rPr>
          <w:rStyle w:val="Emphasis"/>
        </w:rPr>
        <w:t xml:space="preserve">, a U.S. </w:t>
      </w:r>
      <w:r w:rsidRPr="006339BC">
        <w:rPr>
          <w:rStyle w:val="Emphasis"/>
          <w:highlight w:val="green"/>
        </w:rPr>
        <w:t>withdrawal</w:t>
      </w:r>
      <w:r w:rsidRPr="001F79E8">
        <w:rPr>
          <w:rStyle w:val="StyleUnderline"/>
        </w:rPr>
        <w:t xml:space="preserve"> </w:t>
      </w:r>
      <w:r w:rsidRPr="006339BC">
        <w:rPr>
          <w:rStyle w:val="StyleUnderline"/>
          <w:highlight w:val="green"/>
        </w:rPr>
        <w:t xml:space="preserve">would </w:t>
      </w:r>
      <w:r w:rsidRPr="006339BC">
        <w:rPr>
          <w:rStyle w:val="Emphasis"/>
          <w:highlight w:val="green"/>
        </w:rPr>
        <w:t xml:space="preserve">send the message </w:t>
      </w:r>
      <w:r w:rsidRPr="000E72C0">
        <w:rPr>
          <w:rStyle w:val="Emphasis"/>
        </w:rPr>
        <w:t>that</w:t>
      </w:r>
      <w:r w:rsidRPr="000D6A40">
        <w:rPr>
          <w:rStyle w:val="Emphasis"/>
        </w:rPr>
        <w:t xml:space="preserve"> </w:t>
      </w:r>
      <w:r w:rsidRPr="006339BC">
        <w:rPr>
          <w:rStyle w:val="Emphasis"/>
          <w:highlight w:val="green"/>
        </w:rPr>
        <w:t>every country must fend for itself</w:t>
      </w:r>
      <w:r w:rsidRPr="001F79E8">
        <w:rPr>
          <w:rStyle w:val="StyleUnderline"/>
        </w:rPr>
        <w:t>. It would</w:t>
      </w:r>
      <w:r>
        <w:t xml:space="preserve"> </w:t>
      </w:r>
      <w:r w:rsidRPr="001F79E8">
        <w:rPr>
          <w:rStyle w:val="StyleUnderline"/>
        </w:rPr>
        <w:t>therefore</w:t>
      </w:r>
      <w:r>
        <w:t xml:space="preserve"> </w:t>
      </w:r>
      <w:r w:rsidRPr="001F79E8">
        <w:rPr>
          <w:rStyle w:val="Emphasis"/>
        </w:rPr>
        <w:t>empower the</w:t>
      </w:r>
      <w:r w:rsidRPr="000D6A40">
        <w:rPr>
          <w:rStyle w:val="Emphasis"/>
        </w:rPr>
        <w:t xml:space="preserve"> far-right groups already making</w:t>
      </w:r>
      <w:r w:rsidRPr="001F79E8">
        <w:rPr>
          <w:rStyle w:val="Emphasis"/>
        </w:rPr>
        <w:t xml:space="preserve"> this claim</w:t>
      </w:r>
      <w:r w:rsidRPr="001F79E8">
        <w:rPr>
          <w:rStyle w:val="StyleUnderline"/>
        </w:rPr>
        <w:t>—such as the Alternative for Germany</w:t>
      </w:r>
      <w:r>
        <w:t xml:space="preserve">, the League in Italy, </w:t>
      </w:r>
      <w:r w:rsidRPr="001F79E8">
        <w:rPr>
          <w:rStyle w:val="StyleUnderline"/>
        </w:rPr>
        <w:t xml:space="preserve">and the National Front in France—while </w:t>
      </w:r>
      <w:r w:rsidRPr="006339BC">
        <w:rPr>
          <w:rStyle w:val="Emphasis"/>
          <w:highlight w:val="green"/>
        </w:rPr>
        <w:t>undermining</w:t>
      </w:r>
      <w:r w:rsidRPr="001F79E8">
        <w:rPr>
          <w:rStyle w:val="Emphasis"/>
        </w:rPr>
        <w:t xml:space="preserve"> the centrist </w:t>
      </w:r>
      <w:r w:rsidRPr="006339BC">
        <w:rPr>
          <w:rStyle w:val="Emphasis"/>
          <w:highlight w:val="green"/>
        </w:rPr>
        <w:t>democratic leaders</w:t>
      </w:r>
      <w:r>
        <w:t xml:space="preserve"> </w:t>
      </w:r>
      <w:r w:rsidRPr="001F79E8">
        <w:rPr>
          <w:rStyle w:val="StyleUnderline"/>
        </w:rPr>
        <w:t xml:space="preserve">there </w:t>
      </w:r>
      <w:r w:rsidRPr="001F79E8">
        <w:rPr>
          <w:rStyle w:val="Emphasis"/>
        </w:rPr>
        <w:t>who told their populations that they could rely on the United States and NATO</w:t>
      </w:r>
      <w:r>
        <w:t xml:space="preserve">. </w:t>
      </w:r>
      <w:r w:rsidRPr="001F79E8">
        <w:rPr>
          <w:rStyle w:val="StyleUnderline"/>
        </w:rPr>
        <w:t xml:space="preserve">As a result, </w:t>
      </w:r>
      <w:r w:rsidRPr="001F79E8">
        <w:rPr>
          <w:rStyle w:val="Emphasis"/>
        </w:rPr>
        <w:t>Washington would lose leverage over the domestic politics of individual allies</w:t>
      </w:r>
      <w:r w:rsidRPr="001F79E8">
        <w:rPr>
          <w:rStyle w:val="StyleUnderline"/>
        </w:rPr>
        <w:t>, particularly younger and more fragile democracies such as Poland</w:t>
      </w:r>
      <w:r>
        <w:t xml:space="preserve">. </w:t>
      </w:r>
      <w:r w:rsidRPr="001F79E8">
        <w:rPr>
          <w:rStyle w:val="StyleUnderline"/>
        </w:rPr>
        <w:t xml:space="preserve">And since these nationalist </w:t>
      </w:r>
      <w:r w:rsidRPr="006339BC">
        <w:rPr>
          <w:rStyle w:val="StyleUnderline"/>
          <w:highlight w:val="green"/>
        </w:rPr>
        <w:t>populist groups are</w:t>
      </w:r>
      <w:r w:rsidRPr="001F79E8">
        <w:rPr>
          <w:rStyle w:val="StyleUnderline"/>
        </w:rPr>
        <w:t xml:space="preserve"> almost always </w:t>
      </w:r>
      <w:r w:rsidRPr="006339BC">
        <w:rPr>
          <w:rStyle w:val="Emphasis"/>
          <w:highlight w:val="green"/>
        </w:rPr>
        <w:t>protectionist</w:t>
      </w:r>
      <w:r>
        <w:t xml:space="preserve">, </w:t>
      </w:r>
      <w:r w:rsidRPr="001F79E8">
        <w:rPr>
          <w:rStyle w:val="StyleUnderline"/>
        </w:rPr>
        <w:t xml:space="preserve">retrenchment would </w:t>
      </w:r>
      <w:r w:rsidRPr="001F79E8">
        <w:rPr>
          <w:rStyle w:val="Emphasis"/>
        </w:rPr>
        <w:t>damage U.S. economic interests</w:t>
      </w:r>
      <w:r w:rsidRPr="001F79E8">
        <w:rPr>
          <w:rStyle w:val="StyleUnderline"/>
        </w:rPr>
        <w:t xml:space="preserve">, as well. </w:t>
      </w:r>
      <w:r w:rsidRPr="000D6A40">
        <w:rPr>
          <w:rStyle w:val="Emphasis"/>
        </w:rPr>
        <w:t>Even more</w:t>
      </w:r>
      <w:r w:rsidRPr="001F79E8">
        <w:rPr>
          <w:rStyle w:val="Emphasis"/>
        </w:rPr>
        <w:t xml:space="preserve"> alarming</w:t>
      </w:r>
      <w:r w:rsidRPr="001F79E8">
        <w:rPr>
          <w:rStyle w:val="StyleUnderline"/>
        </w:rPr>
        <w:t xml:space="preserve">, many of the </w:t>
      </w:r>
      <w:r w:rsidRPr="001F79E8">
        <w:rPr>
          <w:rStyle w:val="Emphasis"/>
        </w:rPr>
        <w:t>right-wing nationalists that retrenchment would empower</w:t>
      </w:r>
      <w:r w:rsidRPr="001F79E8">
        <w:rPr>
          <w:rStyle w:val="StyleUnderline"/>
        </w:rPr>
        <w:t xml:space="preserve"> have </w:t>
      </w:r>
      <w:r w:rsidRPr="001F79E8">
        <w:rPr>
          <w:rStyle w:val="Emphasis"/>
        </w:rPr>
        <w:t>called for greater accommodation of China and Russia</w:t>
      </w:r>
      <w:r w:rsidRPr="001F79E8">
        <w:rPr>
          <w:rStyle w:val="StyleUnderline"/>
        </w:rPr>
        <w:t>.</w:t>
      </w:r>
    </w:p>
    <w:p w14:paraId="0E8664F6" w14:textId="77777777" w:rsidR="000C415F" w:rsidRDefault="000C415F" w:rsidP="000C415F">
      <w:r w:rsidRPr="005A3373">
        <w:rPr>
          <w:rStyle w:val="StyleUnderline"/>
        </w:rPr>
        <w:t xml:space="preserve">A fourth problem concerns </w:t>
      </w:r>
      <w:r w:rsidRPr="0058182A">
        <w:rPr>
          <w:rStyle w:val="Emphasis"/>
        </w:rPr>
        <w:t>regional stability</w:t>
      </w:r>
      <w:r w:rsidRPr="005A3373">
        <w:t xml:space="preserve"> after global retrenchment</w:t>
      </w:r>
      <w:r>
        <w:t xml:space="preserve">. </w:t>
      </w:r>
      <w:r w:rsidRPr="005A3373">
        <w:rPr>
          <w:rStyle w:val="StyleUnderline"/>
        </w:rPr>
        <w:t xml:space="preserve">The </w:t>
      </w:r>
      <w:r w:rsidRPr="006339BC">
        <w:rPr>
          <w:rStyle w:val="Emphasis"/>
          <w:highlight w:val="green"/>
        </w:rPr>
        <w:t>most likely end state</w:t>
      </w:r>
      <w:r w:rsidRPr="006339BC">
        <w:rPr>
          <w:rStyle w:val="StyleUnderline"/>
          <w:highlight w:val="green"/>
        </w:rPr>
        <w:t xml:space="preserve"> </w:t>
      </w:r>
      <w:r w:rsidRPr="0058182A">
        <w:rPr>
          <w:rStyle w:val="StyleUnderline"/>
        </w:rPr>
        <w:t xml:space="preserve">is a </w:t>
      </w:r>
      <w:r w:rsidRPr="006339BC">
        <w:rPr>
          <w:rStyle w:val="Emphasis"/>
          <w:highlight w:val="green"/>
        </w:rPr>
        <w:t>spheres-of-influence</w:t>
      </w:r>
      <w:r w:rsidRPr="005A3373">
        <w:rPr>
          <w:rStyle w:val="Emphasis"/>
        </w:rPr>
        <w:t xml:space="preserve"> system</w:t>
      </w:r>
      <w:r>
        <w:t xml:space="preserve">, </w:t>
      </w:r>
      <w:r w:rsidRPr="005A3373">
        <w:rPr>
          <w:rStyle w:val="StyleUnderline"/>
        </w:rPr>
        <w:t xml:space="preserve">whereby </w:t>
      </w:r>
      <w:r w:rsidRPr="0058182A">
        <w:rPr>
          <w:rStyle w:val="StyleUnderline"/>
        </w:rPr>
        <w:t>China and Russia dominate</w:t>
      </w:r>
      <w:r w:rsidRPr="005A3373">
        <w:rPr>
          <w:rStyle w:val="StyleUnderline"/>
        </w:rPr>
        <w:t xml:space="preserve"> their </w:t>
      </w:r>
      <w:r w:rsidRPr="0058182A">
        <w:rPr>
          <w:rStyle w:val="StyleUnderline"/>
        </w:rPr>
        <w:t>neighbors</w:t>
      </w:r>
      <w:r>
        <w:t xml:space="preserve">, </w:t>
      </w:r>
      <w:r w:rsidRPr="005A3373">
        <w:rPr>
          <w:rStyle w:val="StyleUnderline"/>
        </w:rPr>
        <w:t xml:space="preserve">but such an order is </w:t>
      </w:r>
      <w:r w:rsidRPr="006339BC">
        <w:rPr>
          <w:rStyle w:val="Emphasis"/>
          <w:highlight w:val="green"/>
        </w:rPr>
        <w:t>inherently unstable</w:t>
      </w:r>
      <w:r>
        <w:t xml:space="preserve">. </w:t>
      </w:r>
      <w:r w:rsidRPr="005A3373">
        <w:rPr>
          <w:rStyle w:val="StyleUnderline"/>
        </w:rPr>
        <w:t xml:space="preserve">The </w:t>
      </w:r>
      <w:r w:rsidRPr="006339BC">
        <w:rPr>
          <w:rStyle w:val="Emphasis"/>
          <w:highlight w:val="green"/>
        </w:rPr>
        <w:t>lines of demarcation</w:t>
      </w:r>
      <w:r>
        <w:t xml:space="preserve"> </w:t>
      </w:r>
      <w:r w:rsidRPr="000D6A40">
        <w:rPr>
          <w:rStyle w:val="StyleUnderline"/>
        </w:rPr>
        <w:t xml:space="preserve">for such spheres </w:t>
      </w:r>
      <w:r w:rsidRPr="006339BC">
        <w:rPr>
          <w:rStyle w:val="StyleUnderline"/>
          <w:highlight w:val="green"/>
        </w:rPr>
        <w:t xml:space="preserve">tend to be </w:t>
      </w:r>
      <w:r w:rsidRPr="006339BC">
        <w:rPr>
          <w:rStyle w:val="Emphasis"/>
          <w:highlight w:val="green"/>
        </w:rPr>
        <w:t>unclear</w:t>
      </w:r>
      <w:r w:rsidRPr="005A3373">
        <w:rPr>
          <w:rStyle w:val="StyleUnderline"/>
        </w:rPr>
        <w:t>, and there is no guarantee that</w:t>
      </w:r>
      <w:r>
        <w:t xml:space="preserve"> </w:t>
      </w:r>
      <w:r w:rsidRPr="006339BC">
        <w:rPr>
          <w:rStyle w:val="Emphasis"/>
          <w:highlight w:val="green"/>
        </w:rPr>
        <w:t>China and Russia</w:t>
      </w:r>
      <w:r w:rsidRPr="005A3373">
        <w:rPr>
          <w:rStyle w:val="StyleUnderline"/>
        </w:rPr>
        <w:t xml:space="preserve"> will not seek to </w:t>
      </w:r>
      <w:r w:rsidRPr="006339BC">
        <w:rPr>
          <w:rStyle w:val="Emphasis"/>
          <w:highlight w:val="green"/>
        </w:rPr>
        <w:t>move them outward</w:t>
      </w:r>
      <w:r w:rsidRPr="005A3373">
        <w:rPr>
          <w:rStyle w:val="Emphasis"/>
        </w:rPr>
        <w:t xml:space="preserve"> over time</w:t>
      </w:r>
      <w:r>
        <w:t xml:space="preserve">. </w:t>
      </w:r>
      <w:r w:rsidRPr="005A3373">
        <w:rPr>
          <w:rStyle w:val="StyleUnderline"/>
        </w:rPr>
        <w:t>Moreover</w:t>
      </w:r>
      <w:r>
        <w:t xml:space="preserve">, </w:t>
      </w:r>
      <w:r w:rsidRPr="005A3373">
        <w:rPr>
          <w:rStyle w:val="StyleUnderline"/>
        </w:rPr>
        <w:t>the</w:t>
      </w:r>
      <w:r>
        <w:t xml:space="preserve"> </w:t>
      </w:r>
      <w:r w:rsidRPr="005A3373">
        <w:rPr>
          <w:rStyle w:val="Emphasis"/>
        </w:rPr>
        <w:t>U</w:t>
      </w:r>
      <w:r>
        <w:t xml:space="preserve">nited </w:t>
      </w:r>
      <w:r w:rsidRPr="005A3373">
        <w:rPr>
          <w:rStyle w:val="Emphasis"/>
        </w:rPr>
        <w:t>S</w:t>
      </w:r>
      <w:r>
        <w:t xml:space="preserve">tates </w:t>
      </w:r>
      <w:r w:rsidRPr="005A3373">
        <w:rPr>
          <w:rStyle w:val="StyleUnderline"/>
        </w:rPr>
        <w:t>cannot simply grant</w:t>
      </w:r>
      <w:r>
        <w:t xml:space="preserve"> other major powers </w:t>
      </w:r>
      <w:r w:rsidRPr="005A3373">
        <w:rPr>
          <w:rStyle w:val="StyleUnderline"/>
        </w:rPr>
        <w:t xml:space="preserve">a sphere of influence—the countries that would fall into those realms </w:t>
      </w:r>
      <w:r w:rsidRPr="005A3373">
        <w:rPr>
          <w:rStyle w:val="Emphasis"/>
        </w:rPr>
        <w:t>have agency</w:t>
      </w:r>
      <w:r>
        <w:t xml:space="preserve">, too. </w:t>
      </w:r>
      <w:r w:rsidRPr="005A3373">
        <w:t>If the United States ceded Taiwan to</w:t>
      </w:r>
      <w:r>
        <w:t xml:space="preserve"> China, </w:t>
      </w:r>
      <w:r w:rsidRPr="005A3373">
        <w:rPr>
          <w:rStyle w:val="StyleUnderline"/>
        </w:rPr>
        <w:t xml:space="preserve">for example, the Taiwanese people could </w:t>
      </w:r>
      <w:r w:rsidRPr="005A3373">
        <w:rPr>
          <w:rStyle w:val="Emphasis"/>
        </w:rPr>
        <w:t>say no</w:t>
      </w:r>
      <w:r w:rsidRPr="005A3373">
        <w:rPr>
          <w:rStyle w:val="StyleUnderline"/>
        </w:rPr>
        <w:t>.</w:t>
      </w:r>
      <w:r>
        <w:t xml:space="preserve"> </w:t>
      </w:r>
      <w:r w:rsidRPr="005A3373">
        <w:rPr>
          <w:rStyle w:val="StyleUnderline"/>
        </w:rPr>
        <w:t xml:space="preserve">The </w:t>
      </w:r>
      <w:r w:rsidRPr="006339BC">
        <w:rPr>
          <w:rStyle w:val="Emphasis"/>
          <w:highlight w:val="green"/>
        </w:rPr>
        <w:t>current U.S. policy</w:t>
      </w:r>
      <w:r>
        <w:t xml:space="preserve"> toward the country </w:t>
      </w:r>
      <w:r w:rsidRPr="006339BC">
        <w:rPr>
          <w:rStyle w:val="Emphasis"/>
          <w:highlight w:val="green"/>
        </w:rPr>
        <w:t>is working</w:t>
      </w:r>
      <w:r w:rsidRPr="006339BC">
        <w:rPr>
          <w:highlight w:val="green"/>
        </w:rPr>
        <w:t xml:space="preserve"> </w:t>
      </w:r>
      <w:r w:rsidRPr="006339BC">
        <w:rPr>
          <w:rStyle w:val="StyleUnderline"/>
          <w:highlight w:val="green"/>
        </w:rPr>
        <w:t>and</w:t>
      </w:r>
      <w:r w:rsidRPr="005A3373">
        <w:rPr>
          <w:rStyle w:val="StyleUnderline"/>
        </w:rPr>
        <w:t xml:space="preserve"> may be </w:t>
      </w:r>
      <w:r w:rsidRPr="006339BC">
        <w:rPr>
          <w:rStyle w:val="Emphasis"/>
          <w:highlight w:val="green"/>
        </w:rPr>
        <w:t>sustainable</w:t>
      </w:r>
      <w:r>
        <w:t xml:space="preserve">. </w:t>
      </w:r>
      <w:r w:rsidRPr="005A3373">
        <w:t>Withdrawing support from Taiwan against its will would plunge cross-strait relations into chaos. The entire idea of letting regional powers have their own spheres of influence has an imperial air that is at odds with modern principles of</w:t>
      </w:r>
      <w:r>
        <w:t xml:space="preserve"> sovereignty and international law.</w:t>
      </w:r>
    </w:p>
    <w:p w14:paraId="54DBE464" w14:textId="77777777" w:rsidR="000C415F" w:rsidRDefault="000C415F" w:rsidP="000C415F">
      <w:r>
        <w:t>A fifth problem with retrenchment is that it lacks domestic support. The American people may favor greater burden sharing, but there is no evidence that they are onboard with a withdrawal from Europe and Asia. As a survey conducted in 2019 by the Chicago Council on Global Affairs found, seven out of ten Americans believe that maintaining military superiority makes the United States safer, and almost three-quarters think that alliances contribute to U.S. security. A 2019 Eurasia Group Foundation poll found that over 60 percent of Americans want to maintain or increase defense spending. As it became apparent that China and Russia would benefit from this shift toward retrenchment, and as the United States’ democratic allies objected to its withdrawal, the domestic political backlash would grow. One result could be a prolonged foreign policy debate that would cause the United States to oscillate between retrenchment and reengagement, creating uncertainty about its commitments and thus raising the risk of miscalculation by Washington, its allies, or its rivals.</w:t>
      </w:r>
    </w:p>
    <w:p w14:paraId="12D5C4EB" w14:textId="77777777" w:rsidR="000C415F" w:rsidRDefault="000C415F" w:rsidP="000C415F">
      <w:r>
        <w:t xml:space="preserve">Realist and progressive retrenchers like to argue that the architects of the United States’ postwar foreign policy naively sought to remake the world in its image. But </w:t>
      </w:r>
      <w:r w:rsidRPr="005A3373">
        <w:rPr>
          <w:rStyle w:val="StyleUnderline"/>
        </w:rPr>
        <w:t>the real revisionists are those who argue for retrenchment</w:t>
      </w:r>
      <w:r w:rsidRPr="006339BC">
        <w:rPr>
          <w:highlight w:val="green"/>
        </w:rPr>
        <w:t xml:space="preserve">, </w:t>
      </w:r>
      <w:r w:rsidRPr="006339BC">
        <w:rPr>
          <w:rStyle w:val="StyleUnderline"/>
          <w:highlight w:val="green"/>
        </w:rPr>
        <w:t xml:space="preserve">a </w:t>
      </w:r>
      <w:r w:rsidRPr="006339BC">
        <w:rPr>
          <w:rStyle w:val="Emphasis"/>
          <w:highlight w:val="green"/>
        </w:rPr>
        <w:t>geopolitical experiment</w:t>
      </w:r>
      <w:r w:rsidRPr="006339BC">
        <w:rPr>
          <w:rStyle w:val="StyleUnderline"/>
          <w:highlight w:val="green"/>
        </w:rPr>
        <w:t xml:space="preserve"> of </w:t>
      </w:r>
      <w:r w:rsidRPr="006339BC">
        <w:rPr>
          <w:rStyle w:val="Emphasis"/>
          <w:highlight w:val="green"/>
        </w:rPr>
        <w:t>unprecedented scale</w:t>
      </w:r>
      <w:r w:rsidRPr="005A3373">
        <w:rPr>
          <w:rStyle w:val="Emphasis"/>
        </w:rPr>
        <w:t xml:space="preserve"> in modern history</w:t>
      </w:r>
      <w:r>
        <w:t xml:space="preserve">. </w:t>
      </w:r>
      <w:r w:rsidRPr="005A3373">
        <w:rPr>
          <w:rStyle w:val="StyleUnderline"/>
        </w:rPr>
        <w:t>If this camp were to have its way, Europe and Asia—</w:t>
      </w:r>
      <w:r w:rsidRPr="006339BC">
        <w:rPr>
          <w:rStyle w:val="Emphasis"/>
          <w:highlight w:val="green"/>
        </w:rPr>
        <w:t>two stable</w:t>
      </w:r>
      <w:r w:rsidRPr="005A3373">
        <w:rPr>
          <w:rStyle w:val="Emphasis"/>
        </w:rPr>
        <w:t xml:space="preserve">, peaceful, and prosperous </w:t>
      </w:r>
      <w:r w:rsidRPr="006339BC">
        <w:rPr>
          <w:rStyle w:val="Emphasis"/>
          <w:highlight w:val="green"/>
        </w:rPr>
        <w:t>regions</w:t>
      </w:r>
      <w:r>
        <w:t xml:space="preserve"> </w:t>
      </w:r>
      <w:r w:rsidRPr="005A3373">
        <w:rPr>
          <w:rStyle w:val="StyleUnderline"/>
        </w:rPr>
        <w:t>that form the</w:t>
      </w:r>
      <w:r>
        <w:t xml:space="preserve"> </w:t>
      </w:r>
      <w:r w:rsidRPr="005A3373">
        <w:rPr>
          <w:rStyle w:val="Emphasis"/>
        </w:rPr>
        <w:t>two main pillars of the U.S.-led order</w:t>
      </w:r>
      <w:r w:rsidRPr="005A3373">
        <w:rPr>
          <w:rStyle w:val="StyleUnderline"/>
        </w:rPr>
        <w:t xml:space="preserve">—would be </w:t>
      </w:r>
      <w:r w:rsidRPr="006339BC">
        <w:rPr>
          <w:rStyle w:val="Emphasis"/>
          <w:highlight w:val="green"/>
        </w:rPr>
        <w:t>plunge</w:t>
      </w:r>
      <w:r w:rsidRPr="005A3373">
        <w:rPr>
          <w:rStyle w:val="Emphasis"/>
        </w:rPr>
        <w:t xml:space="preserve">d </w:t>
      </w:r>
      <w:r w:rsidRPr="006339BC">
        <w:rPr>
          <w:rStyle w:val="Emphasis"/>
          <w:highlight w:val="green"/>
        </w:rPr>
        <w:t>into an era of uncertainty</w:t>
      </w:r>
      <w:r>
        <w:t xml:space="preserve">. </w:t>
      </w:r>
    </w:p>
    <w:p w14:paraId="2DF03720" w14:textId="77777777" w:rsidR="000C415F" w:rsidRPr="004C36F8" w:rsidRDefault="000C415F" w:rsidP="000C415F"/>
    <w:sectPr w:rsidR="000C415F" w:rsidRPr="004C36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TiemposText">
    <w:altName w:val="Cambria"/>
    <w:panose1 w:val="00000000000000000000"/>
    <w:charset w:val="00"/>
    <w:family w:val="roman"/>
    <w:notTrueType/>
    <w:pitch w:val="default"/>
  </w:font>
  <w:font w:name="Lato">
    <w:charset w:val="00"/>
    <w:family w:val="swiss"/>
    <w:pitch w:val="variable"/>
    <w:sig w:usb0="E10002FF" w:usb1="5000ECFF" w:usb2="00000021" w:usb3="00000000" w:csb0="0000019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0D1F7E"/>
    <w:multiLevelType w:val="hybridMultilevel"/>
    <w:tmpl w:val="9D6823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290478131">
    <w:abstractNumId w:val="9"/>
  </w:num>
  <w:num w:numId="2" w16cid:durableId="620383564">
    <w:abstractNumId w:val="7"/>
  </w:num>
  <w:num w:numId="3" w16cid:durableId="2117482519">
    <w:abstractNumId w:val="6"/>
  </w:num>
  <w:num w:numId="4" w16cid:durableId="1997957725">
    <w:abstractNumId w:val="5"/>
  </w:num>
  <w:num w:numId="5" w16cid:durableId="200636389">
    <w:abstractNumId w:val="4"/>
  </w:num>
  <w:num w:numId="6" w16cid:durableId="760642412">
    <w:abstractNumId w:val="8"/>
  </w:num>
  <w:num w:numId="7" w16cid:durableId="1633753978">
    <w:abstractNumId w:val="3"/>
  </w:num>
  <w:num w:numId="8" w16cid:durableId="1091967193">
    <w:abstractNumId w:val="2"/>
  </w:num>
  <w:num w:numId="9" w16cid:durableId="816335676">
    <w:abstractNumId w:val="1"/>
  </w:num>
  <w:num w:numId="10" w16cid:durableId="1327051793">
    <w:abstractNumId w:val="0"/>
  </w:num>
  <w:num w:numId="11" w16cid:durableId="909073978">
    <w:abstractNumId w:val="14"/>
  </w:num>
  <w:num w:numId="12" w16cid:durableId="1205605210">
    <w:abstractNumId w:val="12"/>
  </w:num>
  <w:num w:numId="13" w16cid:durableId="1695883432">
    <w:abstractNumId w:val="11"/>
  </w:num>
  <w:num w:numId="14" w16cid:durableId="720713117">
    <w:abstractNumId w:val="10"/>
  </w:num>
  <w:num w:numId="15" w16cid:durableId="72845879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255478444096"/>
    <w:docVar w:name="VerbatimVersion" w:val="5.1"/>
  </w:docVars>
  <w:rsids>
    <w:rsidRoot w:val="007F67AD"/>
    <w:rsid w:val="000139A3"/>
    <w:rsid w:val="00027BC9"/>
    <w:rsid w:val="00084310"/>
    <w:rsid w:val="00084B68"/>
    <w:rsid w:val="00085970"/>
    <w:rsid w:val="00091F32"/>
    <w:rsid w:val="000B56CA"/>
    <w:rsid w:val="000C2F67"/>
    <w:rsid w:val="000C415F"/>
    <w:rsid w:val="000E73AB"/>
    <w:rsid w:val="00100833"/>
    <w:rsid w:val="00104529"/>
    <w:rsid w:val="00105942"/>
    <w:rsid w:val="001300CE"/>
    <w:rsid w:val="00144A4C"/>
    <w:rsid w:val="00164013"/>
    <w:rsid w:val="001645B5"/>
    <w:rsid w:val="00165139"/>
    <w:rsid w:val="00176AB0"/>
    <w:rsid w:val="00177B7D"/>
    <w:rsid w:val="00182328"/>
    <w:rsid w:val="0018322D"/>
    <w:rsid w:val="001A65DE"/>
    <w:rsid w:val="001A725D"/>
    <w:rsid w:val="001B5776"/>
    <w:rsid w:val="001C61F4"/>
    <w:rsid w:val="001D6584"/>
    <w:rsid w:val="001E4382"/>
    <w:rsid w:val="001E527A"/>
    <w:rsid w:val="001F54CC"/>
    <w:rsid w:val="001F78CE"/>
    <w:rsid w:val="00210484"/>
    <w:rsid w:val="00216196"/>
    <w:rsid w:val="00251FC7"/>
    <w:rsid w:val="002855A7"/>
    <w:rsid w:val="002A579E"/>
    <w:rsid w:val="002B146A"/>
    <w:rsid w:val="002B5A32"/>
    <w:rsid w:val="002B5E17"/>
    <w:rsid w:val="002D47FC"/>
    <w:rsid w:val="0030217D"/>
    <w:rsid w:val="0030498E"/>
    <w:rsid w:val="00315690"/>
    <w:rsid w:val="00316B75"/>
    <w:rsid w:val="00325646"/>
    <w:rsid w:val="003402AA"/>
    <w:rsid w:val="003460F2"/>
    <w:rsid w:val="0038158C"/>
    <w:rsid w:val="0038775E"/>
    <w:rsid w:val="003902BA"/>
    <w:rsid w:val="003A09E2"/>
    <w:rsid w:val="003A113D"/>
    <w:rsid w:val="003C4AA3"/>
    <w:rsid w:val="003D448D"/>
    <w:rsid w:val="003D4556"/>
    <w:rsid w:val="00407037"/>
    <w:rsid w:val="00411E68"/>
    <w:rsid w:val="00453BDD"/>
    <w:rsid w:val="004605D6"/>
    <w:rsid w:val="004B3F45"/>
    <w:rsid w:val="004C27E7"/>
    <w:rsid w:val="004C36F8"/>
    <w:rsid w:val="004C60E8"/>
    <w:rsid w:val="004D427D"/>
    <w:rsid w:val="004E2A2B"/>
    <w:rsid w:val="004E3579"/>
    <w:rsid w:val="004E728B"/>
    <w:rsid w:val="004F39E0"/>
    <w:rsid w:val="005206CE"/>
    <w:rsid w:val="00537BD5"/>
    <w:rsid w:val="00537CD7"/>
    <w:rsid w:val="005A4008"/>
    <w:rsid w:val="005B22FA"/>
    <w:rsid w:val="005D2912"/>
    <w:rsid w:val="005E2682"/>
    <w:rsid w:val="006065BD"/>
    <w:rsid w:val="0062030C"/>
    <w:rsid w:val="006222F2"/>
    <w:rsid w:val="0064571A"/>
    <w:rsid w:val="00645FA9"/>
    <w:rsid w:val="00647866"/>
    <w:rsid w:val="00665003"/>
    <w:rsid w:val="006A2AD0"/>
    <w:rsid w:val="006C17F0"/>
    <w:rsid w:val="006C2375"/>
    <w:rsid w:val="006C4D5A"/>
    <w:rsid w:val="006D4ECC"/>
    <w:rsid w:val="006F3083"/>
    <w:rsid w:val="00722258"/>
    <w:rsid w:val="007243E5"/>
    <w:rsid w:val="00730011"/>
    <w:rsid w:val="00733EEA"/>
    <w:rsid w:val="007367A4"/>
    <w:rsid w:val="0074303E"/>
    <w:rsid w:val="00766EA0"/>
    <w:rsid w:val="00791746"/>
    <w:rsid w:val="007A2226"/>
    <w:rsid w:val="007B5C3E"/>
    <w:rsid w:val="007B6DAB"/>
    <w:rsid w:val="007B76B4"/>
    <w:rsid w:val="007B7A85"/>
    <w:rsid w:val="007F5B66"/>
    <w:rsid w:val="007F67AD"/>
    <w:rsid w:val="00823A1C"/>
    <w:rsid w:val="00845B9D"/>
    <w:rsid w:val="00860984"/>
    <w:rsid w:val="008820C8"/>
    <w:rsid w:val="008A4C54"/>
    <w:rsid w:val="008B259F"/>
    <w:rsid w:val="008B3ECB"/>
    <w:rsid w:val="008B4E85"/>
    <w:rsid w:val="008C1B2E"/>
    <w:rsid w:val="0091627E"/>
    <w:rsid w:val="0096038C"/>
    <w:rsid w:val="0097032B"/>
    <w:rsid w:val="009C2BFD"/>
    <w:rsid w:val="009D2EAD"/>
    <w:rsid w:val="009D54B2"/>
    <w:rsid w:val="009E1922"/>
    <w:rsid w:val="009F7ED2"/>
    <w:rsid w:val="00A32208"/>
    <w:rsid w:val="00A70E4C"/>
    <w:rsid w:val="00A74E86"/>
    <w:rsid w:val="00A93661"/>
    <w:rsid w:val="00A95652"/>
    <w:rsid w:val="00AC0AB8"/>
    <w:rsid w:val="00AC2E45"/>
    <w:rsid w:val="00AD59EF"/>
    <w:rsid w:val="00AF7782"/>
    <w:rsid w:val="00B045C6"/>
    <w:rsid w:val="00B13C1D"/>
    <w:rsid w:val="00B33C6D"/>
    <w:rsid w:val="00B4508F"/>
    <w:rsid w:val="00B52FCA"/>
    <w:rsid w:val="00B55AD5"/>
    <w:rsid w:val="00B60B58"/>
    <w:rsid w:val="00B71A71"/>
    <w:rsid w:val="00B8057C"/>
    <w:rsid w:val="00BA3E89"/>
    <w:rsid w:val="00BB78F5"/>
    <w:rsid w:val="00BD6238"/>
    <w:rsid w:val="00BF593B"/>
    <w:rsid w:val="00BF773A"/>
    <w:rsid w:val="00BF7E81"/>
    <w:rsid w:val="00C13773"/>
    <w:rsid w:val="00C17CC8"/>
    <w:rsid w:val="00C7174A"/>
    <w:rsid w:val="00C83417"/>
    <w:rsid w:val="00C86FA4"/>
    <w:rsid w:val="00C9212D"/>
    <w:rsid w:val="00C9604F"/>
    <w:rsid w:val="00CA19AA"/>
    <w:rsid w:val="00CC5298"/>
    <w:rsid w:val="00CD357D"/>
    <w:rsid w:val="00CD736E"/>
    <w:rsid w:val="00CD798D"/>
    <w:rsid w:val="00CE161E"/>
    <w:rsid w:val="00CF59A8"/>
    <w:rsid w:val="00D325A9"/>
    <w:rsid w:val="00D33B0A"/>
    <w:rsid w:val="00D36A8A"/>
    <w:rsid w:val="00D528D6"/>
    <w:rsid w:val="00D535E1"/>
    <w:rsid w:val="00D577A4"/>
    <w:rsid w:val="00D61409"/>
    <w:rsid w:val="00D6477F"/>
    <w:rsid w:val="00D6691E"/>
    <w:rsid w:val="00D71170"/>
    <w:rsid w:val="00D7598A"/>
    <w:rsid w:val="00D83AD8"/>
    <w:rsid w:val="00D9702F"/>
    <w:rsid w:val="00DA25D4"/>
    <w:rsid w:val="00DA6538"/>
    <w:rsid w:val="00DE0F9F"/>
    <w:rsid w:val="00DE2C5A"/>
    <w:rsid w:val="00E115E0"/>
    <w:rsid w:val="00E15E75"/>
    <w:rsid w:val="00E20423"/>
    <w:rsid w:val="00E21239"/>
    <w:rsid w:val="00E3654F"/>
    <w:rsid w:val="00E5262C"/>
    <w:rsid w:val="00E62AA8"/>
    <w:rsid w:val="00EA6464"/>
    <w:rsid w:val="00EB1AB8"/>
    <w:rsid w:val="00EC7DC4"/>
    <w:rsid w:val="00ED30CF"/>
    <w:rsid w:val="00F176EF"/>
    <w:rsid w:val="00F24640"/>
    <w:rsid w:val="00F334A2"/>
    <w:rsid w:val="00F45E10"/>
    <w:rsid w:val="00F5277B"/>
    <w:rsid w:val="00F6364A"/>
    <w:rsid w:val="00F9113A"/>
    <w:rsid w:val="00F93455"/>
    <w:rsid w:val="00FA5C6B"/>
    <w:rsid w:val="00FE2546"/>
    <w:rsid w:val="00FE255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CEA53"/>
  <w15:chartTrackingRefBased/>
  <w15:docId w15:val="{6735FD4E-03DC-4F37-B340-953502B53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62AA8"/>
    <w:pPr>
      <w:spacing w:after="0" w:line="240" w:lineRule="auto"/>
    </w:pPr>
    <w:rPr>
      <w:rFonts w:ascii="Georgia" w:hAnsi="Georgia"/>
    </w:rPr>
  </w:style>
  <w:style w:type="paragraph" w:styleId="Heading1">
    <w:name w:val="heading 1"/>
    <w:aliases w:val="Pocket"/>
    <w:basedOn w:val="Normal"/>
    <w:next w:val="Normal"/>
    <w:link w:val="Heading1Char"/>
    <w:qFormat/>
    <w:rsid w:val="00E62AA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62AA8"/>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unhideWhenUsed/>
    <w:qFormat/>
    <w:rsid w:val="00E62AA8"/>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
    <w:basedOn w:val="Normal"/>
    <w:next w:val="Normal"/>
    <w:link w:val="Heading4Char"/>
    <w:uiPriority w:val="3"/>
    <w:unhideWhenUsed/>
    <w:qFormat/>
    <w:rsid w:val="00E62AA8"/>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702F"/>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E62AA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2AA8"/>
  </w:style>
  <w:style w:type="character" w:customStyle="1" w:styleId="Heading1Char">
    <w:name w:val="Heading 1 Char"/>
    <w:aliases w:val="Pocket Char"/>
    <w:basedOn w:val="DefaultParagraphFont"/>
    <w:link w:val="Heading1"/>
    <w:rsid w:val="00E62AA8"/>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E62AA8"/>
    <w:rPr>
      <w:rFonts w:ascii="Georgia" w:eastAsiaTheme="majorEastAsia" w:hAnsi="Georgia"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E62AA8"/>
    <w:rPr>
      <w:rFonts w:ascii="Georgia" w:eastAsiaTheme="majorEastAsia" w:hAnsi="Georgia"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E62AA8"/>
    <w:rPr>
      <w:rFonts w:ascii="Georgia" w:eastAsiaTheme="majorEastAsia" w:hAnsi="Georgia" w:cstheme="majorBidi"/>
      <w:b/>
      <w:iCs/>
      <w:sz w:val="26"/>
    </w:rPr>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s"/>
    <w:basedOn w:val="DefaultParagraphFont"/>
    <w:link w:val="textbold"/>
    <w:uiPriority w:val="7"/>
    <w:qFormat/>
    <w:rsid w:val="00E62AA8"/>
    <w:rPr>
      <w:rFonts w:ascii="Georgia" w:hAnsi="Georgia"/>
      <w:b/>
      <w:i w:val="0"/>
      <w:iCs/>
      <w:sz w:val="22"/>
      <w:u w:val="single"/>
      <w:bdr w:val="none" w:sz="0" w:space="0" w:color="auto"/>
    </w:rPr>
  </w:style>
  <w:style w:type="character" w:customStyle="1" w:styleId="Cite">
    <w:name w:val="Cite"/>
    <w:aliases w:val="Style 13 pt Bold,Style Style Bold + 12 pt,Style Style Bold,Style Style Bold + 12pt,Style Style + 12 pt,Style Style Bo... +,Old Cite,Style Style Bold + 10 pt,Style Style Bold + 13 pt,tagld + 12 pt,Style Style Bold + 11 pt,tag + 12 pt,Not...,Not.,Not"/>
    <w:basedOn w:val="DefaultParagraphFont"/>
    <w:uiPriority w:val="5"/>
    <w:qFormat/>
    <w:rsid w:val="00E62AA8"/>
    <w:rPr>
      <w:b/>
      <w:bCs/>
      <w:sz w:val="26"/>
      <w:u w:val="none"/>
    </w:rPr>
  </w:style>
  <w:style w:type="character" w:customStyle="1" w:styleId="StyleUnderline">
    <w:name w:val="Style Underline"/>
    <w:aliases w:val="Underline,Style Bold Underline,Intense Emphasis111,Intense Emphasis11,Intense Emphasis1111,Intense Emphasis3,Intense Emphasis31,Intense Emphasis311,Minimized Char,Heading 3 Char Char Char Char Char,Bo,B,cite,Heading 3 Char1,Citation Char"/>
    <w:basedOn w:val="DefaultParagraphFont"/>
    <w:uiPriority w:val="6"/>
    <w:qFormat/>
    <w:rsid w:val="00E62AA8"/>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E62AA8"/>
    <w:rPr>
      <w:color w:val="auto"/>
      <w:u w:val="none"/>
    </w:rPr>
  </w:style>
  <w:style w:type="character" w:styleId="FollowedHyperlink">
    <w:name w:val="FollowedHyperlink"/>
    <w:basedOn w:val="DefaultParagraphFont"/>
    <w:uiPriority w:val="99"/>
    <w:semiHidden/>
    <w:unhideWhenUsed/>
    <w:rsid w:val="00E62AA8"/>
    <w:rPr>
      <w:color w:val="auto"/>
      <w:u w:val="none"/>
    </w:rPr>
  </w:style>
  <w:style w:type="character" w:styleId="UnresolvedMention">
    <w:name w:val="Unresolved Mention"/>
    <w:basedOn w:val="DefaultParagraphFont"/>
    <w:uiPriority w:val="99"/>
    <w:semiHidden/>
    <w:unhideWhenUsed/>
    <w:rsid w:val="00D9702F"/>
    <w:rPr>
      <w:color w:val="605E5C"/>
      <w:shd w:val="clear" w:color="auto" w:fill="E1DFDD"/>
    </w:rPr>
  </w:style>
  <w:style w:type="paragraph" w:customStyle="1" w:styleId="textbold">
    <w:name w:val="text bold"/>
    <w:basedOn w:val="Normal"/>
    <w:link w:val="Emphasis"/>
    <w:uiPriority w:val="7"/>
    <w:qFormat/>
    <w:rsid w:val="004C27E7"/>
    <w:pPr>
      <w:ind w:left="720"/>
      <w:jc w:val="both"/>
    </w:pPr>
    <w:rPr>
      <w:b/>
      <w:iCs/>
      <w:u w:val="single"/>
    </w:rPr>
  </w:style>
  <w:style w:type="character" w:customStyle="1" w:styleId="TitleChar">
    <w:name w:val="Title Char"/>
    <w:aliases w:val="title Char,UNDERLINE Char,Cites and Cards Char,Bold Underlined Char,Block Heading Char,Read This Char"/>
    <w:basedOn w:val="DefaultParagraphFont"/>
    <w:link w:val="Title"/>
    <w:uiPriority w:val="7"/>
    <w:qFormat/>
    <w:rsid w:val="00453BDD"/>
    <w:rPr>
      <w:u w:val="single"/>
    </w:rPr>
  </w:style>
  <w:style w:type="paragraph" w:styleId="Title">
    <w:name w:val="Title"/>
    <w:aliases w:val="title,UNDERLINE,Cites and Cards,Bold Underlined,Block Heading,Read This"/>
    <w:basedOn w:val="Normal"/>
    <w:next w:val="Normal"/>
    <w:link w:val="TitleChar"/>
    <w:uiPriority w:val="7"/>
    <w:qFormat/>
    <w:rsid w:val="00453BDD"/>
    <w:pPr>
      <w:ind w:left="720"/>
      <w:outlineLvl w:val="0"/>
    </w:pPr>
    <w:rPr>
      <w:rFonts w:asciiTheme="minorHAnsi" w:hAnsiTheme="minorHAnsi"/>
      <w:u w:val="single"/>
    </w:rPr>
  </w:style>
  <w:style w:type="character" w:customStyle="1" w:styleId="TitleChar1">
    <w:name w:val="Title Char1"/>
    <w:basedOn w:val="DefaultParagraphFont"/>
    <w:uiPriority w:val="99"/>
    <w:semiHidden/>
    <w:rsid w:val="00453BDD"/>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6"/>
    <w:qFormat/>
    <w:rsid w:val="007B76B4"/>
    <w:pPr>
      <w:widowControl w:val="0"/>
      <w:suppressAutoHyphens/>
      <w:spacing w:after="200"/>
      <w:contextualSpacing/>
    </w:pPr>
    <w:rPr>
      <w:rFonts w:asciiTheme="minorHAnsi" w:hAnsiTheme="minorHAnsi"/>
      <w:u w:val="single"/>
    </w:rPr>
  </w:style>
  <w:style w:type="paragraph" w:customStyle="1" w:styleId="Emphasis1">
    <w:name w:val="Emphasis1"/>
    <w:basedOn w:val="Normal"/>
    <w:autoRedefine/>
    <w:uiPriority w:val="8"/>
    <w:qFormat/>
    <w:rsid w:val="001A725D"/>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eading5Char">
    <w:name w:val="Heading 5 Char"/>
    <w:basedOn w:val="DefaultParagraphFont"/>
    <w:link w:val="Heading5"/>
    <w:uiPriority w:val="9"/>
    <w:semiHidden/>
    <w:rsid w:val="00D9702F"/>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D9702F"/>
    <w:rPr>
      <w:b/>
      <w:bCs/>
    </w:rPr>
  </w:style>
  <w:style w:type="character" w:styleId="BookTitle">
    <w:name w:val="Book Title"/>
    <w:basedOn w:val="DefaultParagraphFont"/>
    <w:uiPriority w:val="33"/>
    <w:semiHidden/>
    <w:qFormat/>
    <w:rsid w:val="00D9702F"/>
    <w:rPr>
      <w:b/>
      <w:bCs/>
      <w:i/>
      <w:iCs/>
      <w:spacing w:val="5"/>
    </w:rPr>
  </w:style>
  <w:style w:type="numbering" w:styleId="111111">
    <w:name w:val="Outline List 2"/>
    <w:basedOn w:val="NoList"/>
    <w:uiPriority w:val="99"/>
    <w:semiHidden/>
    <w:unhideWhenUsed/>
    <w:rsid w:val="00D9702F"/>
  </w:style>
  <w:style w:type="paragraph" w:styleId="Header">
    <w:name w:val="header"/>
    <w:basedOn w:val="Normal"/>
    <w:link w:val="HeaderChar"/>
    <w:uiPriority w:val="99"/>
    <w:semiHidden/>
    <w:rsid w:val="00D9702F"/>
    <w:pPr>
      <w:tabs>
        <w:tab w:val="center" w:pos="4680"/>
        <w:tab w:val="right" w:pos="9360"/>
      </w:tabs>
    </w:pPr>
  </w:style>
  <w:style w:type="character" w:customStyle="1" w:styleId="HeaderChar">
    <w:name w:val="Header Char"/>
    <w:basedOn w:val="DefaultParagraphFont"/>
    <w:link w:val="Header"/>
    <w:uiPriority w:val="99"/>
    <w:semiHidden/>
    <w:rsid w:val="00D9702F"/>
    <w:rPr>
      <w:rFonts w:ascii="Georgia" w:hAnsi="Georgia" w:cs="Calibri"/>
    </w:rPr>
  </w:style>
  <w:style w:type="paragraph" w:styleId="Footer">
    <w:name w:val="footer"/>
    <w:basedOn w:val="Normal"/>
    <w:link w:val="FooterChar"/>
    <w:uiPriority w:val="99"/>
    <w:semiHidden/>
    <w:rsid w:val="00D9702F"/>
    <w:pPr>
      <w:tabs>
        <w:tab w:val="center" w:pos="4680"/>
        <w:tab w:val="right" w:pos="9360"/>
      </w:tabs>
    </w:pPr>
  </w:style>
  <w:style w:type="character" w:customStyle="1" w:styleId="FooterChar">
    <w:name w:val="Footer Char"/>
    <w:basedOn w:val="DefaultParagraphFont"/>
    <w:link w:val="Footer"/>
    <w:uiPriority w:val="99"/>
    <w:semiHidden/>
    <w:rsid w:val="00D9702F"/>
    <w:rPr>
      <w:rFonts w:ascii="Georgia" w:hAnsi="Georgia" w:cs="Calibri"/>
    </w:rPr>
  </w:style>
  <w:style w:type="paragraph" w:styleId="BodyText">
    <w:name w:val="Body Text"/>
    <w:basedOn w:val="Normal"/>
    <w:link w:val="BodyTextChar"/>
    <w:uiPriority w:val="99"/>
    <w:semiHidden/>
    <w:unhideWhenUsed/>
    <w:rsid w:val="00D9702F"/>
    <w:pPr>
      <w:spacing w:after="120"/>
    </w:pPr>
  </w:style>
  <w:style w:type="character" w:customStyle="1" w:styleId="BodyTextChar">
    <w:name w:val="Body Text Char"/>
    <w:basedOn w:val="DefaultParagraphFont"/>
    <w:link w:val="BodyText"/>
    <w:uiPriority w:val="99"/>
    <w:semiHidden/>
    <w:rsid w:val="00D9702F"/>
    <w:rPr>
      <w:rFonts w:ascii="Georgia" w:hAnsi="Georgia" w:cs="Calibri"/>
    </w:rPr>
  </w:style>
  <w:style w:type="paragraph" w:styleId="NoSpacing">
    <w:name w:val="No Spacing"/>
    <w:link w:val="NoSpacingChar"/>
    <w:uiPriority w:val="99"/>
    <w:semiHidden/>
    <w:unhideWhenUsed/>
    <w:qFormat/>
    <w:rsid w:val="00D9702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9702F"/>
    <w:rPr>
      <w:rFonts w:ascii="Calibri" w:hAnsi="Calibri" w:cs="Calibri"/>
    </w:rPr>
  </w:style>
  <w:style w:type="paragraph" w:customStyle="1" w:styleId="Analytic">
    <w:name w:val="Analytic"/>
    <w:link w:val="AnalyticChar"/>
    <w:autoRedefine/>
    <w:uiPriority w:val="4"/>
    <w:qFormat/>
    <w:rsid w:val="00D9702F"/>
    <w:pPr>
      <w:spacing w:before="200" w:after="0" w:line="240" w:lineRule="auto"/>
      <w:outlineLvl w:val="3"/>
    </w:pPr>
    <w:rPr>
      <w:rFonts w:ascii="Georgia" w:hAnsi="Georgia" w:cs="Times New Roman"/>
      <w:b/>
      <w:color w:val="44546A" w:themeColor="text2"/>
      <w:sz w:val="26"/>
    </w:rPr>
  </w:style>
  <w:style w:type="character" w:customStyle="1" w:styleId="AnalyticChar">
    <w:name w:val="Analytic Char"/>
    <w:basedOn w:val="DefaultParagraphFont"/>
    <w:link w:val="Analytic"/>
    <w:uiPriority w:val="4"/>
    <w:rsid w:val="00D9702F"/>
    <w:rPr>
      <w:rFonts w:ascii="Georgia" w:hAnsi="Georgia" w:cs="Times New Roman"/>
      <w:b/>
      <w:color w:val="44546A" w:themeColor="text2"/>
      <w:sz w:val="26"/>
    </w:rPr>
  </w:style>
  <w:style w:type="paragraph" w:styleId="ListParagraph">
    <w:name w:val="List Paragraph"/>
    <w:aliases w:val="6 font,List Paragraph1,List Paragraph2"/>
    <w:basedOn w:val="Normal"/>
    <w:uiPriority w:val="34"/>
    <w:unhideWhenUsed/>
    <w:qFormat/>
    <w:rsid w:val="002B5A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50907">
      <w:bodyDiv w:val="1"/>
      <w:marLeft w:val="0"/>
      <w:marRight w:val="0"/>
      <w:marTop w:val="0"/>
      <w:marBottom w:val="0"/>
      <w:divBdr>
        <w:top w:val="none" w:sz="0" w:space="0" w:color="auto"/>
        <w:left w:val="none" w:sz="0" w:space="0" w:color="auto"/>
        <w:bottom w:val="none" w:sz="0" w:space="0" w:color="auto"/>
        <w:right w:val="none" w:sz="0" w:space="0" w:color="auto"/>
      </w:divBdr>
    </w:div>
    <w:div w:id="15482969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1080/00963402.2020.1728966" TargetMode="External"/><Relationship Id="rId18" Type="http://schemas.openxmlformats.org/officeDocument/2006/relationships/hyperlink" Target="https://media.defense.gov/2020/Nov/23/2002540359/-1/-1/1/DO_RIM.PDF" TargetMode="External"/><Relationship Id="rId26" Type="http://schemas.openxmlformats.org/officeDocument/2006/relationships/hyperlink" Target="https://www.aei.org/op-eds/japans-biggest-fear-isnt-china-or-north-korea-its-the-us/" TargetMode="External"/><Relationship Id="rId39" Type="http://schemas.openxmlformats.org/officeDocument/2006/relationships/theme" Target="theme/theme1.xml"/><Relationship Id="rId21" Type="http://schemas.openxmlformats.org/officeDocument/2006/relationships/hyperlink" Target="https://www.tandfonline.com/doi/full/10.1080/00963402.2020.1728966" TargetMode="External"/><Relationship Id="rId34" Type="http://schemas.openxmlformats.org/officeDocument/2006/relationships/hyperlink" Target="http://www.kobe-u.ac.jp/en/index.html" TargetMode="External"/><Relationship Id="rId7" Type="http://schemas.openxmlformats.org/officeDocument/2006/relationships/hyperlink" Target="https://www.csis.org/analysis/quiet-crisis-us-korea-alliance" TargetMode="External"/><Relationship Id="rId12" Type="http://schemas.openxmlformats.org/officeDocument/2006/relationships/hyperlink" Target="https://www.nbr.org/publication/challenges-to-the-stability-of-the-u-s-rok-alliance-in-uncertain-times/" TargetMode="External"/><Relationship Id="rId17" Type="http://schemas.openxmlformats.org/officeDocument/2006/relationships/hyperlink" Target="https://media.defense.gov/2020/Nov/23/2002540359/-1/-1/1/DO_RIM.PDF" TargetMode="External"/><Relationship Id="rId25" Type="http://schemas.openxmlformats.org/officeDocument/2006/relationships/hyperlink" Target="https://www.usip.org/publications/2025/02/risks-south-koreas-nuclear-armament-under-troubled-democracy" TargetMode="External"/><Relationship Id="rId33" Type="http://schemas.openxmlformats.org/officeDocument/2006/relationships/hyperlink" Target="http://www.kobe-u.ac.jp/en/faculties_graduate_schools/grad/law.html"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thebulletin.org/2019/10/dont-be-surprised-when-south-korea-wants-nuclear-weapons/" TargetMode="External"/><Relationship Id="rId20" Type="http://schemas.openxmlformats.org/officeDocument/2006/relationships/hyperlink" Target="https://media.defense.gov/2020/Nov/23/2002540359/-1/-1/1/DO_RIM.PDF" TargetMode="External"/><Relationship Id="rId29" Type="http://schemas.openxmlformats.org/officeDocument/2006/relationships/hyperlink" Target="https://www.sp" TargetMode="External"/><Relationship Id="rId1" Type="http://schemas.openxmlformats.org/officeDocument/2006/relationships/customXml" Target="../customXml/item1.xml"/><Relationship Id="rId6" Type="http://schemas.openxmlformats.org/officeDocument/2006/relationships/hyperlink" Target="https://www.nbr.org/publication/challenges-to-the-stability-of-the-u-s-rok-alliance-in-uncertain-times/" TargetMode="External"/><Relationship Id="rId11" Type="http://schemas.openxmlformats.org/officeDocument/2006/relationships/hyperlink" Target="https://www.eastwestcenter.org/publications/indo-pacific-lens-arctic-how-us-partners-asia-view-arctic-security-and-governance" TargetMode="External"/><Relationship Id="rId24" Type="http://schemas.openxmlformats.org/officeDocument/2006/relationships/hyperlink" Target="https://www.tandfonline.com/doi/full/10.1080/00963402.2020.1728966" TargetMode="External"/><Relationship Id="rId32" Type="http://schemas.openxmlformats.org/officeDocument/2006/relationships/hyperlink" Target="https://www.foreignaffairs.com/articles/asia/2019-10-03/how-japan-could-go-nuclear?check_logged_in=1" TargetMode="External"/><Relationship Id="rId37" Type="http://schemas.openxmlformats.org/officeDocument/2006/relationships/hyperlink" Target="https://foreignpolicy.com/2025/07/17/japan-us-trump-ishiba-election-tariffs-china-alliance-military-defense/?tpcc=recirc_latest062921" TargetMode="External"/><Relationship Id="rId5" Type="http://schemas.openxmlformats.org/officeDocument/2006/relationships/webSettings" Target="webSettings.xml"/><Relationship Id="rId15" Type="http://schemas.openxmlformats.org/officeDocument/2006/relationships/hyperlink" Target="https://www.tandfonline.com/doi/full/10.1080/00963402.2020.1728966" TargetMode="External"/><Relationship Id="rId23" Type="http://schemas.openxmlformats.org/officeDocument/2006/relationships/hyperlink" Target="https://eurasiantimes.com/fearing-china-n-korea-south-korea-plans-253b-military-upgrade-including-f-35-jets-nuclear-submarines/" TargetMode="External"/><Relationship Id="rId28" Type="http://schemas.openxmlformats.org/officeDocument/2006/relationships/hyperlink" Target="https://www.eastwestcenter.org/publications/indo-pacific-lens-arctic-how-us-partners-asia-view-arctic-security-and-governance" TargetMode="External"/><Relationship Id="rId36" Type="http://schemas.openxmlformats.org/officeDocument/2006/relationships/hyperlink" Target="https://foreignpolicy.com/2025/07/17/japan-us-trump-ishiba-election-tariffs-china-alliance-military-defense/?tpcc=recirc_latest062921" TargetMode="External"/><Relationship Id="rId10" Type="http://schemas.openxmlformats.org/officeDocument/2006/relationships/hyperlink" Target="https://thebulletin.org/2019/10/dont-be-surprised-when-south-korea-wants-nuclear-weapons/" TargetMode="External"/><Relationship Id="rId19" Type="http://schemas.openxmlformats.org/officeDocument/2006/relationships/hyperlink" Target="https://www.nytimes.com/2024/08/17/world/asia/south-korea-nuclear-arsenal.html" TargetMode="External"/><Relationship Id="rId31" Type="http://schemas.openxmlformats.org/officeDocument/2006/relationships/hyperlink" Target="https://www.foreignaffairs.com/articles/asia/2019-10-03/how-japan-could-go-nuclear?check_logged_in=1" TargetMode="External"/><Relationship Id="rId4" Type="http://schemas.openxmlformats.org/officeDocument/2006/relationships/settings" Target="settings.xml"/><Relationship Id="rId9" Type="http://schemas.openxmlformats.org/officeDocument/2006/relationships/hyperlink" Target="https://www.tandfonline.com/doi/full/10.1080/00963402.2020.1728966" TargetMode="External"/><Relationship Id="rId14" Type="http://schemas.openxmlformats.org/officeDocument/2006/relationships/hyperlink" Target="https://www.tandfonline.com/doi/full/10.1080/00963402.2020.1728966" TargetMode="External"/><Relationship Id="rId22" Type="http://schemas.openxmlformats.org/officeDocument/2006/relationships/hyperlink" Target="https://onlinelibrary.wiley.com/doi/pdf/10.1111/aspp.12514?casa_token=6o-0BqHlKCUAAAAA:xResSq5o0NbYeZP53UK1bYDt8fGUAiJ_ytGQjV1T1_fhyqsy_3-L3nxJQ5WkNVSQpAOHKDh_71BBpqU" TargetMode="External"/><Relationship Id="rId27" Type="http://schemas.openxmlformats.org/officeDocument/2006/relationships/hyperlink" Target="https://www.stimson.org/2025/implications-strategic-competition-arctic-us-japan-alliance/" TargetMode="External"/><Relationship Id="rId30" Type="http://schemas.openxmlformats.org/officeDocument/2006/relationships/hyperlink" Target="https://www.foreignaffairs.com/articles/asia/2019-10-03/how-japan-could-go-nuclear?check_logged_in=1" TargetMode="External"/><Relationship Id="rId35" Type="http://schemas.openxmlformats.org/officeDocument/2006/relationships/hyperlink" Target="https://www.newsweek.com/japans-new-leader-wants-nuclear-weapons-opinion-1968235" TargetMode="External"/><Relationship Id="rId8" Type="http://schemas.openxmlformats.org/officeDocument/2006/relationships/hyperlink" Target="https://www.brookings.edu/articles/strong-ties-high-anxiety-the-us-korean-alliance-ahead-of-the-2024-election/"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k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3400AA-295B-4A8B-8E44-64BCC1FFF9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357</TotalTime>
  <Pages>2</Pages>
  <Words>98154</Words>
  <Characters>559480</Characters>
  <Application>Microsoft Office Word</Application>
  <DocSecurity>0</DocSecurity>
  <Lines>4662</Lines>
  <Paragraphs>1312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Lee</dc:creator>
  <cp:keywords>5.1.1</cp:keywords>
  <dc:description/>
  <cp:lastModifiedBy>Jacob Lee</cp:lastModifiedBy>
  <cp:revision>72</cp:revision>
  <dcterms:created xsi:type="dcterms:W3CDTF">2025-07-12T00:41:00Z</dcterms:created>
  <dcterms:modified xsi:type="dcterms:W3CDTF">2025-07-20T20:24:00Z</dcterms:modified>
</cp:coreProperties>
</file>