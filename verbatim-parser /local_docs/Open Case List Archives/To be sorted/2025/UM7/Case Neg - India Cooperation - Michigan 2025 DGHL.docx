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C5669" w14:textId="7243C96F" w:rsidR="00A34384" w:rsidRDefault="00A34384" w:rsidP="00A34384">
      <w:pPr>
        <w:pStyle w:val="Heading1"/>
      </w:pPr>
      <w:r>
        <w:t xml:space="preserve">India Cooperation NEG – DGHL </w:t>
      </w:r>
    </w:p>
    <w:p w14:paraId="095BB052" w14:textId="77777777" w:rsidR="00A34384" w:rsidRDefault="00A34384" w:rsidP="00A34384">
      <w:pPr>
        <w:pStyle w:val="Heading1"/>
      </w:pPr>
    </w:p>
    <w:p w14:paraId="4AD896D2" w14:textId="77777777" w:rsidR="00E7516B" w:rsidRDefault="00E7516B" w:rsidP="00E7516B">
      <w:pPr>
        <w:pStyle w:val="Heading1"/>
      </w:pPr>
      <w:r>
        <w:t>--Case Answers--</w:t>
      </w:r>
    </w:p>
    <w:p w14:paraId="721EC2A3" w14:textId="77777777" w:rsidR="00E7516B" w:rsidRDefault="00E7516B" w:rsidP="00E7516B"/>
    <w:p w14:paraId="211DEAF1" w14:textId="77777777" w:rsidR="00E7516B" w:rsidRDefault="00E7516B" w:rsidP="00E7516B">
      <w:pPr>
        <w:pStyle w:val="Heading2"/>
      </w:pPr>
      <w:r>
        <w:t xml:space="preserve">Relations Advantage </w:t>
      </w:r>
    </w:p>
    <w:p w14:paraId="13CADF9E" w14:textId="77777777" w:rsidR="00E7516B" w:rsidRDefault="00E7516B" w:rsidP="00E7516B"/>
    <w:p w14:paraId="68F16F7C" w14:textId="77777777" w:rsidR="00E7516B" w:rsidRDefault="00E7516B" w:rsidP="00E7516B">
      <w:pPr>
        <w:pStyle w:val="Heading3"/>
      </w:pPr>
      <w:r>
        <w:t xml:space="preserve">1NC—India Says No </w:t>
      </w:r>
    </w:p>
    <w:p w14:paraId="114EE601" w14:textId="77777777" w:rsidR="00E7516B" w:rsidRDefault="00E7516B" w:rsidP="00E7516B">
      <w:pPr>
        <w:pStyle w:val="Heading4"/>
      </w:pPr>
      <w:r>
        <w:t xml:space="preserve">India says no—want to work with Russia </w:t>
      </w:r>
    </w:p>
    <w:p w14:paraId="1ADA74CE" w14:textId="77777777" w:rsidR="00E7516B" w:rsidRDefault="00E7516B" w:rsidP="00E7516B">
      <w:r>
        <w:rPr>
          <w:rStyle w:val="Style13ptBold"/>
        </w:rPr>
        <w:t>Khorrami &amp; Raspotnik</w:t>
      </w:r>
      <w:r w:rsidRPr="00780284">
        <w:rPr>
          <w:rStyle w:val="Style13ptBold"/>
        </w:rPr>
        <w:t xml:space="preserve"> 22</w:t>
      </w:r>
      <w:r w:rsidRPr="002356F4">
        <w:t xml:space="preserve"> [</w:t>
      </w:r>
      <w:r w:rsidRPr="00DB718B">
        <w:t>Nima Khorrami is a Research Associate at The Arctic Institute</w:t>
      </w:r>
      <w:r>
        <w:t>. A</w:t>
      </w:r>
      <w:r w:rsidRPr="00DB718B">
        <w:t>ndreas Raspotnik is a Senior Fellow and Leadership Group member at The Arctic Institute with a focus on the EU's Arctic policies.</w:t>
      </w:r>
      <w:r>
        <w:t xml:space="preserve"> </w:t>
      </w:r>
      <w:r w:rsidRPr="002356F4">
        <w:t>"Forced to Look East? Russia, China, India, and the Future of Arctic Governance" Georgetown Journal of International Affairs, 9-16-2022</w:t>
      </w:r>
      <w:r>
        <w:t>;</w:t>
      </w:r>
      <w:r w:rsidRPr="002356F4">
        <w:t xml:space="preserve"> </w:t>
      </w:r>
      <w:r>
        <w:t xml:space="preserve">Accessed 6-30-2025 </w:t>
      </w:r>
      <w:r w:rsidRPr="002356F4">
        <w:t>https://gjia.georgetown.edu/2022/09/16/forced-to-look-east-russia-china-india-and-the-future-of-arctic-governance%EF%BF%BC/]</w:t>
      </w:r>
    </w:p>
    <w:p w14:paraId="49BFBE67" w14:textId="77777777" w:rsidR="00E7516B" w:rsidRPr="00BA3E46" w:rsidRDefault="00E7516B" w:rsidP="00E7516B">
      <w:pPr>
        <w:rPr>
          <w:sz w:val="16"/>
        </w:rPr>
      </w:pPr>
      <w:r w:rsidRPr="00BA3E46">
        <w:rPr>
          <w:sz w:val="16"/>
        </w:rPr>
        <w:t xml:space="preserve">Meanwhile the role of Asian states in Arctic governance has been a pressing issue as China, India, Japan, Singapore, and South Korea have all been vying for greater influence over Arctic regional affairs since their acceptance to the Arctic Council as observer states in 2013. To this end, they have all increased their commercial presence in the Arctic over the past decade by investing in various endeavors ranging from (maritime) capacity building initiatives to extractive projects. While Arctic states have been receptive to the inflow of capital, they have proven less enthusiastic about the participation of these Asian states in agenda-setting practices and in the formation of rules of conduct in the region. Instead, they </w:t>
      </w:r>
      <w:proofErr w:type="gramStart"/>
      <w:r w:rsidRPr="00BA3E46">
        <w:rPr>
          <w:sz w:val="16"/>
        </w:rPr>
        <w:t>have preferred</w:t>
      </w:r>
      <w:proofErr w:type="gramEnd"/>
      <w:r w:rsidRPr="00BA3E46">
        <w:rPr>
          <w:sz w:val="16"/>
        </w:rPr>
        <w:t xml:space="preserve"> to retain a high degree of exclusivity in policymaking rights and privileges and limited the role of non-Arctic nations in the Council’s processes.</w:t>
      </w:r>
    </w:p>
    <w:p w14:paraId="5BF85EC4" w14:textId="77777777" w:rsidR="00E7516B" w:rsidRPr="00BA3E46" w:rsidRDefault="00E7516B" w:rsidP="00E7516B">
      <w:pPr>
        <w:rPr>
          <w:u w:val="single"/>
        </w:rPr>
      </w:pPr>
      <w:r w:rsidRPr="00BA3E46">
        <w:rPr>
          <w:sz w:val="16"/>
        </w:rPr>
        <w:t xml:space="preserve">In the wake of the Russian invasion of Ukraine, this </w:t>
      </w:r>
      <w:proofErr w:type="gramStart"/>
      <w:r w:rsidRPr="00BA3E46">
        <w:rPr>
          <w:sz w:val="16"/>
        </w:rPr>
        <w:t>state of affairs</w:t>
      </w:r>
      <w:proofErr w:type="gramEnd"/>
      <w:r w:rsidRPr="00BA3E46">
        <w:rPr>
          <w:sz w:val="16"/>
        </w:rPr>
        <w:t xml:space="preserve"> could undergo a drastic change. After an initial pause, the Arctic Council has now resumed its activities without Moscow. </w:t>
      </w:r>
      <w:r w:rsidRPr="00DB718B">
        <w:rPr>
          <w:u w:val="single"/>
        </w:rPr>
        <w:t xml:space="preserve">As Western sanctions cut Moscow off from the global market, Russia will </w:t>
      </w:r>
      <w:r w:rsidRPr="00BA3E46">
        <w:rPr>
          <w:sz w:val="16"/>
        </w:rPr>
        <w:t>likely</w:t>
      </w:r>
      <w:r w:rsidRPr="00DB718B">
        <w:rPr>
          <w:u w:val="single"/>
        </w:rPr>
        <w:t xml:space="preserve"> be inclined to work more </w:t>
      </w:r>
      <w:r w:rsidRPr="00BA3E46">
        <w:rPr>
          <w:sz w:val="16"/>
        </w:rPr>
        <w:t>with non-Arctic states, especially</w:t>
      </w:r>
      <w:r w:rsidRPr="00DB718B">
        <w:rPr>
          <w:u w:val="single"/>
        </w:rPr>
        <w:t xml:space="preserve"> China and India, in pursuit of its regional developmental goals</w:t>
      </w:r>
      <w:r w:rsidRPr="00BA3E46">
        <w:rPr>
          <w:sz w:val="16"/>
        </w:rPr>
        <w:t xml:space="preserve">. A joint initiative in the Arctic from these three states is even </w:t>
      </w:r>
      <w:r w:rsidRPr="00DB718B">
        <w:rPr>
          <w:rStyle w:val="StyleUnderline"/>
        </w:rPr>
        <w:t>more probable due to their shared strategic interests in the region’s vast resources</w:t>
      </w:r>
      <w:r w:rsidRPr="00BA3E46">
        <w:rPr>
          <w:sz w:val="16"/>
        </w:rPr>
        <w:t xml:space="preserve">. More importantly, the three states represent what some label as grieved civilizational powers. As such, </w:t>
      </w:r>
      <w:r w:rsidRPr="00BA3E46">
        <w:rPr>
          <w:u w:val="single"/>
        </w:rPr>
        <w:t xml:space="preserve">their cooperation could be facilitated by their shared frustration with </w:t>
      </w:r>
      <w:r w:rsidRPr="00BA3E46">
        <w:rPr>
          <w:sz w:val="16"/>
        </w:rPr>
        <w:t>what they consider</w:t>
      </w:r>
      <w:r w:rsidRPr="00BA3E46">
        <w:rPr>
          <w:u w:val="single"/>
        </w:rPr>
        <w:t xml:space="preserve"> a Western double standard in imposing sanctions and </w:t>
      </w:r>
      <w:r w:rsidRPr="00BA3E46">
        <w:rPr>
          <w:sz w:val="16"/>
        </w:rPr>
        <w:t>the West’s</w:t>
      </w:r>
      <w:r w:rsidRPr="00BA3E46">
        <w:rPr>
          <w:u w:val="single"/>
        </w:rPr>
        <w:t xml:space="preserve"> selective adherence to international law; </w:t>
      </w:r>
      <w:r w:rsidRPr="00BA3E46">
        <w:rPr>
          <w:sz w:val="16"/>
        </w:rPr>
        <w:t>a grievance that</w:t>
      </w:r>
      <w:r w:rsidRPr="00BA3E46">
        <w:rPr>
          <w:u w:val="single"/>
        </w:rPr>
        <w:t xml:space="preserve"> explains why both China and India have </w:t>
      </w:r>
      <w:r w:rsidRPr="00BA3E46">
        <w:rPr>
          <w:sz w:val="16"/>
        </w:rPr>
        <w:t>so far</w:t>
      </w:r>
      <w:r w:rsidRPr="00BA3E46">
        <w:rPr>
          <w:u w:val="single"/>
        </w:rPr>
        <w:t xml:space="preserve"> refused to </w:t>
      </w:r>
      <w:r w:rsidRPr="00BA3E46">
        <w:rPr>
          <w:sz w:val="16"/>
        </w:rPr>
        <w:t>outright</w:t>
      </w:r>
      <w:r w:rsidRPr="00BA3E46">
        <w:rPr>
          <w:u w:val="single"/>
        </w:rPr>
        <w:t xml:space="preserve"> condemn the invasion of Ukraine.</w:t>
      </w:r>
    </w:p>
    <w:p w14:paraId="62586DE0" w14:textId="77777777" w:rsidR="00E7516B" w:rsidRPr="00BA3E46" w:rsidRDefault="00E7516B" w:rsidP="00E7516B">
      <w:pPr>
        <w:rPr>
          <w:sz w:val="16"/>
        </w:rPr>
      </w:pPr>
      <w:r w:rsidRPr="00BA3E46">
        <w:rPr>
          <w:sz w:val="16"/>
        </w:rPr>
        <w:t xml:space="preserve">Russia began the securitization of its Arctic economy in 2014 when Western powers imposed heavy sanctions on the country for its illegal annexation of Crimea. By prioritizing self-reliance and partnership with Asian countries over the West, Moscow sought to insulate the development of its Arctic regions and resources from Western sanctions—an initiative that seems to have had mixed results. On the one hand, </w:t>
      </w:r>
      <w:r w:rsidRPr="00BA3E46">
        <w:rPr>
          <w:u w:val="single"/>
        </w:rPr>
        <w:t xml:space="preserve">China and India </w:t>
      </w:r>
      <w:r w:rsidRPr="00BA3E46">
        <w:rPr>
          <w:sz w:val="16"/>
        </w:rPr>
        <w:t>have</w:t>
      </w:r>
      <w:r w:rsidRPr="00BA3E46">
        <w:rPr>
          <w:u w:val="single"/>
        </w:rPr>
        <w:t xml:space="preserve"> continued to purchase Russian oil and seem adamant to work with </w:t>
      </w:r>
      <w:r w:rsidRPr="00BA3E46">
        <w:rPr>
          <w:sz w:val="16"/>
        </w:rPr>
        <w:t>the</w:t>
      </w:r>
      <w:r w:rsidRPr="00BA3E46">
        <w:rPr>
          <w:u w:val="single"/>
        </w:rPr>
        <w:t xml:space="preserve"> Russia</w:t>
      </w:r>
      <w:r w:rsidRPr="00BA3E46">
        <w:rPr>
          <w:sz w:val="16"/>
        </w:rPr>
        <w:t>n Federation</w:t>
      </w:r>
      <w:r w:rsidRPr="00BA3E46">
        <w:rPr>
          <w:u w:val="single"/>
        </w:rPr>
        <w:t xml:space="preserve"> in executing </w:t>
      </w:r>
      <w:r w:rsidRPr="00BA3E46">
        <w:rPr>
          <w:sz w:val="16"/>
        </w:rPr>
        <w:t>its</w:t>
      </w:r>
      <w:r w:rsidRPr="00BA3E46">
        <w:rPr>
          <w:u w:val="single"/>
        </w:rPr>
        <w:t xml:space="preserve"> Arctic hydrocarbon </w:t>
      </w:r>
      <w:r w:rsidRPr="00BA3E46">
        <w:rPr>
          <w:sz w:val="16"/>
        </w:rPr>
        <w:t>developmental</w:t>
      </w:r>
      <w:r w:rsidRPr="00BA3E46">
        <w:rPr>
          <w:u w:val="single"/>
        </w:rPr>
        <w:t xml:space="preserve"> plans</w:t>
      </w:r>
      <w:r w:rsidRPr="00BA3E46">
        <w:rPr>
          <w:sz w:val="16"/>
        </w:rPr>
        <w:t xml:space="preserve">. On the other hand, Japan and South Korea have decided to join forces with the West in enforcing sanctions against Russia. Moreover, and in what could be a major blow to Moscow’s Arctic LNG 2 project, South Korean shipbuilder, </w:t>
      </w:r>
      <w:proofErr w:type="spellStart"/>
      <w:r w:rsidRPr="00BA3E46">
        <w:rPr>
          <w:sz w:val="16"/>
        </w:rPr>
        <w:t>Deawoo</w:t>
      </w:r>
      <w:proofErr w:type="spellEnd"/>
      <w:r w:rsidRPr="00BA3E46">
        <w:rPr>
          <w:sz w:val="16"/>
        </w:rPr>
        <w:t>, has cancelled the construction of an already ordered Liquefied Natural Gas (LNG) carrier.</w:t>
      </w:r>
    </w:p>
    <w:p w14:paraId="757C210F" w14:textId="77777777" w:rsidR="00E7516B" w:rsidRPr="00763764" w:rsidRDefault="00E7516B" w:rsidP="00E7516B"/>
    <w:p w14:paraId="360D31DD" w14:textId="77777777" w:rsidR="00E7516B" w:rsidRDefault="00E7516B" w:rsidP="00E7516B">
      <w:pPr>
        <w:pStyle w:val="Heading3"/>
      </w:pPr>
      <w:r>
        <w:t xml:space="preserve">1NC—No Decoupling India-Russia </w:t>
      </w:r>
    </w:p>
    <w:p w14:paraId="333EB70A" w14:textId="77777777" w:rsidR="00E7516B" w:rsidRPr="00A35018" w:rsidRDefault="00E7516B" w:rsidP="00E7516B">
      <w:pPr>
        <w:pStyle w:val="Heading4"/>
      </w:pPr>
      <w:r w:rsidRPr="00A35018">
        <w:t>Decoupling from Russia is impossible---elites, military, and global policy means India can’t sever</w:t>
      </w:r>
    </w:p>
    <w:p w14:paraId="0800C69D" w14:textId="77777777" w:rsidR="00E7516B" w:rsidRDefault="00E7516B" w:rsidP="00E7516B">
      <w:r w:rsidRPr="000A44D5">
        <w:rPr>
          <w:rStyle w:val="Style13ptBold"/>
        </w:rPr>
        <w:t>Lalwani 23</w:t>
      </w:r>
      <w:r>
        <w:t xml:space="preserve"> [Sameer Lalwani, PhD in Political Science from MiT, Adjunct Professor @ George Washington University, Postdoctoral fellow @ RAND Foreign </w:t>
      </w:r>
      <w:proofErr w:type="gramStart"/>
      <w:r>
        <w:t>Affairs,  "</w:t>
      </w:r>
      <w:proofErr w:type="gramEnd"/>
      <w:r>
        <w:t>Will India Ditch Russia?", 1-24-2023, https://www.foreignaffairs.com/india/will-india-ditch-russia, accessed 7-1-2025] /</w:t>
      </w:r>
      <w:proofErr w:type="spellStart"/>
      <w:r>
        <w:t>ety</w:t>
      </w:r>
      <w:proofErr w:type="spellEnd"/>
    </w:p>
    <w:p w14:paraId="20D02F8E" w14:textId="77777777" w:rsidR="00E7516B" w:rsidRDefault="00E7516B" w:rsidP="00E7516B">
      <w:r>
        <w:t>FALSE DAWN</w:t>
      </w:r>
    </w:p>
    <w:p w14:paraId="6DBD2F1A" w14:textId="77777777" w:rsidR="00E7516B" w:rsidRPr="000A44D5" w:rsidRDefault="00E7516B" w:rsidP="00E7516B">
      <w:pPr>
        <w:rPr>
          <w:rStyle w:val="StyleUnderline"/>
        </w:rPr>
      </w:pPr>
      <w:r w:rsidRPr="000A44D5">
        <w:rPr>
          <w:rStyle w:val="StyleUnderline"/>
        </w:rPr>
        <w:t xml:space="preserve">Analysts have divined evidence of India’s attempt to </w:t>
      </w:r>
      <w:r w:rsidRPr="000A44D5">
        <w:rPr>
          <w:rStyle w:val="Emphasis"/>
        </w:rPr>
        <w:t>distance itself from Russia</w:t>
      </w:r>
      <w:r w:rsidRPr="000A44D5">
        <w:rPr>
          <w:rStyle w:val="StyleUnderline"/>
        </w:rPr>
        <w:t xml:space="preserve"> in the words and deeds of its officials</w:t>
      </w:r>
      <w:r>
        <w:t xml:space="preserve">. They point to Modi’s verbal confrontation with Putin in September, some votes opposing Russia at the United Nations, and the </w:t>
      </w:r>
      <w:r w:rsidRPr="000A44D5">
        <w:rPr>
          <w:rStyle w:val="Emphasis"/>
        </w:rPr>
        <w:t>cancellation of billions</w:t>
      </w:r>
      <w:r w:rsidRPr="000A44D5">
        <w:rPr>
          <w:rStyle w:val="StyleUnderline"/>
        </w:rPr>
        <w:t xml:space="preserve"> of dollars in Russian weapons purchases, including fighter aircraft and helicopters. However intriguing, these developments </w:t>
      </w:r>
      <w:r w:rsidRPr="000A44D5">
        <w:rPr>
          <w:rStyle w:val="Emphasis"/>
        </w:rPr>
        <w:t>do not</w:t>
      </w:r>
      <w:r w:rsidRPr="000A44D5">
        <w:rPr>
          <w:rStyle w:val="StyleUnderline"/>
        </w:rPr>
        <w:t xml:space="preserve">, in truth, </w:t>
      </w:r>
      <w:r w:rsidRPr="000A44D5">
        <w:rPr>
          <w:rStyle w:val="Emphasis"/>
        </w:rPr>
        <w:t>indicate that</w:t>
      </w:r>
      <w:r w:rsidRPr="000A44D5">
        <w:rPr>
          <w:rStyle w:val="StyleUnderline"/>
        </w:rPr>
        <w:t xml:space="preserve"> New Delhi has taken a definitive turn away from Moscow.</w:t>
      </w:r>
    </w:p>
    <w:p w14:paraId="0DC4F474" w14:textId="77777777" w:rsidR="00E7516B" w:rsidRDefault="00E7516B" w:rsidP="00E7516B">
      <w:r>
        <w:t>The Washington Post cast Modi’s comments to Putin in September as a “rebuke.” Yet Modi’s statement was less an admonishment of Russian policy and more an expression of concern about rising food and energy prices. Several Indian assessments have cautioned against overinterpreting Modi’s comments, pointing out their consistency with past Indian positions criticizing the war’s costly impacts on the global South. India did side with the West on some procedural votes at the UN, such as the one in September to allow Ukrainian President Volodymyr Zelensky to address the UN General Assembly. But India reverted to abstention in a more substantive October vote on Russia’s illegal annexation of four Ukrainian provinces.</w:t>
      </w:r>
    </w:p>
    <w:p w14:paraId="57E2D14B" w14:textId="77777777" w:rsidR="00E7516B" w:rsidRDefault="00E7516B" w:rsidP="00E7516B">
      <w:r w:rsidRPr="000A44D5">
        <w:rPr>
          <w:rStyle w:val="StyleUnderline"/>
        </w:rPr>
        <w:t>It is also true that</w:t>
      </w:r>
      <w:r>
        <w:t xml:space="preserve">, earlier this year, </w:t>
      </w:r>
      <w:r w:rsidRPr="000A44D5">
        <w:rPr>
          <w:rStyle w:val="StyleUnderline"/>
        </w:rPr>
        <w:t xml:space="preserve">India </w:t>
      </w:r>
      <w:r w:rsidRPr="000A44D5">
        <w:rPr>
          <w:rStyle w:val="Emphasis"/>
        </w:rPr>
        <w:t>canceled</w:t>
      </w:r>
      <w:r w:rsidRPr="000A44D5">
        <w:rPr>
          <w:rStyle w:val="StyleUnderline"/>
        </w:rPr>
        <w:t xml:space="preserve"> several agreed purchases of Russian weapons</w:t>
      </w:r>
      <w:r>
        <w:t xml:space="preserve">, such as the MiG-29 fighter plane. But that decision had less to do with Russia than with trying to boost domestic arms production. The Indian government had already planned to scrap those deals (along with the purchase of Boeing P-8I aircraft from the United States) months before Russia’s </w:t>
      </w:r>
      <w:r w:rsidRPr="000A44D5">
        <w:rPr>
          <w:rStyle w:val="StyleUnderline"/>
        </w:rPr>
        <w:t xml:space="preserve">invasion to instead </w:t>
      </w:r>
      <w:r w:rsidRPr="000A44D5">
        <w:rPr>
          <w:rStyle w:val="Emphasis"/>
        </w:rPr>
        <w:t>transition to using indigenous equipment</w:t>
      </w:r>
      <w:r w:rsidRPr="000A44D5">
        <w:rPr>
          <w:rStyle w:val="StyleUnderline"/>
        </w:rPr>
        <w:t xml:space="preserve"> as part of its “Self-Reliant India” initiative. India </w:t>
      </w:r>
      <w:r w:rsidRPr="000A44D5">
        <w:rPr>
          <w:rStyle w:val="Emphasis"/>
        </w:rPr>
        <w:t xml:space="preserve">has not canceled </w:t>
      </w:r>
      <w:r w:rsidRPr="000A44D5">
        <w:rPr>
          <w:rStyle w:val="StyleUnderline"/>
        </w:rPr>
        <w:t xml:space="preserve">other major procurements of Russian arms, such as S-400 air defenses, stealth frigates, and nuclear submarines, which will keep New Delhi tethered to Moscow for decades. In truth, India </w:t>
      </w:r>
      <w:r w:rsidRPr="000A44D5">
        <w:rPr>
          <w:rStyle w:val="Emphasis"/>
        </w:rPr>
        <w:t>cannot break with Russia;</w:t>
      </w:r>
      <w:r w:rsidRPr="000A44D5">
        <w:rPr>
          <w:rStyle w:val="StyleUnderline"/>
        </w:rPr>
        <w:t xml:space="preserve"> the latter serves </w:t>
      </w:r>
      <w:r w:rsidRPr="000A44D5">
        <w:rPr>
          <w:rStyle w:val="Emphasis"/>
        </w:rPr>
        <w:t>too important a role</w:t>
      </w:r>
      <w:r w:rsidRPr="000A44D5">
        <w:rPr>
          <w:rStyle w:val="StyleUnderline"/>
        </w:rPr>
        <w:t xml:space="preserve"> in Indian geopolitical calculations, supports much of India’s military arsenal, and </w:t>
      </w:r>
      <w:r w:rsidRPr="000A44D5">
        <w:rPr>
          <w:rStyle w:val="Emphasis"/>
        </w:rPr>
        <w:t xml:space="preserve">remains popular </w:t>
      </w:r>
      <w:r w:rsidRPr="000A44D5">
        <w:rPr>
          <w:rStyle w:val="StyleUnderline"/>
        </w:rPr>
        <w:t>among Indian political elites</w:t>
      </w:r>
      <w:r>
        <w:t>.</w:t>
      </w:r>
    </w:p>
    <w:p w14:paraId="33840B34" w14:textId="77777777" w:rsidR="00E7516B" w:rsidRDefault="00E7516B" w:rsidP="00E7516B"/>
    <w:p w14:paraId="6BAEA560" w14:textId="77777777" w:rsidR="00E7516B" w:rsidRDefault="00E7516B" w:rsidP="00E7516B">
      <w:pPr>
        <w:pStyle w:val="Heading3"/>
      </w:pPr>
      <w:r>
        <w:t xml:space="preserve">    </w:t>
      </w:r>
      <w:proofErr w:type="spellStart"/>
      <w:r>
        <w:t>Exts</w:t>
      </w:r>
      <w:proofErr w:type="spellEnd"/>
      <w:r>
        <w:t xml:space="preserve">. No Decoupling  </w:t>
      </w:r>
    </w:p>
    <w:p w14:paraId="260B4BC3" w14:textId="77777777" w:rsidR="00E7516B" w:rsidRPr="00D42BD3" w:rsidRDefault="00E7516B" w:rsidP="00E7516B">
      <w:pPr>
        <w:pStyle w:val="Heading4"/>
      </w:pPr>
      <w:r>
        <w:t>India stays with Russia—</w:t>
      </w:r>
    </w:p>
    <w:p w14:paraId="1A66434C" w14:textId="77777777" w:rsidR="00E7516B" w:rsidRDefault="00E7516B" w:rsidP="00E7516B">
      <w:pPr>
        <w:pStyle w:val="Heading4"/>
      </w:pPr>
      <w:r>
        <w:t xml:space="preserve">a) Joint Shipbuilding Projects </w:t>
      </w:r>
    </w:p>
    <w:p w14:paraId="60306AB6" w14:textId="77777777" w:rsidR="00E7516B" w:rsidRPr="00A976F3" w:rsidRDefault="00E7516B" w:rsidP="00E7516B">
      <w:r w:rsidRPr="00A976F3">
        <w:t xml:space="preserve">Vusala </w:t>
      </w:r>
      <w:r w:rsidRPr="00A976F3">
        <w:rPr>
          <w:rStyle w:val="Style13ptBold"/>
        </w:rPr>
        <w:t>Abbasova 24</w:t>
      </w:r>
      <w:r w:rsidRPr="00A976F3">
        <w:t>, staff writer for Caspian</w:t>
      </w:r>
      <w:r>
        <w:t xml:space="preserve"> News, “Russia, India Boost Arctic Cooperation with Joint Shipbuilding Projects”, </w:t>
      </w:r>
      <w:r>
        <w:rPr>
          <w:i/>
          <w:iCs/>
        </w:rPr>
        <w:t>Caspian News</w:t>
      </w:r>
      <w:r>
        <w:t xml:space="preserve">, </w:t>
      </w:r>
      <w:hyperlink r:id="rId6" w:history="1">
        <w:r w:rsidRPr="00A116E4">
          <w:rPr>
            <w:rStyle w:val="Hyperlink"/>
          </w:rPr>
          <w:t>https://caspiannews.com/news-detail/russia-india-boost-arctic-cooperation-with-joint-shipbuilding-projects-2024-10-15-0/</w:t>
        </w:r>
      </w:hyperlink>
      <w:r>
        <w:t xml:space="preserve">, October 15, 2024 </w:t>
      </w:r>
    </w:p>
    <w:p w14:paraId="3C7AB97C" w14:textId="77777777" w:rsidR="00E7516B" w:rsidRPr="005A667B" w:rsidRDefault="00E7516B" w:rsidP="00E7516B">
      <w:pPr>
        <w:rPr>
          <w:sz w:val="16"/>
        </w:rPr>
      </w:pPr>
      <w:r w:rsidRPr="005A667B">
        <w:rPr>
          <w:sz w:val="16"/>
        </w:rPr>
        <w:t>Last week,</w:t>
      </w:r>
      <w:r w:rsidRPr="005A667B">
        <w:rPr>
          <w:rStyle w:val="StyleUnderline"/>
        </w:rPr>
        <w:t xml:space="preserve"> Russia and India held</w:t>
      </w:r>
      <w:r w:rsidRPr="005A667B">
        <w:rPr>
          <w:sz w:val="16"/>
        </w:rPr>
        <w:t xml:space="preserve"> important </w:t>
      </w:r>
      <w:r w:rsidRPr="005A667B">
        <w:rPr>
          <w:rStyle w:val="StyleUnderline"/>
        </w:rPr>
        <w:t>talks to explore new areas of cooperation</w:t>
      </w:r>
      <w:r w:rsidRPr="005A667B">
        <w:rPr>
          <w:sz w:val="16"/>
        </w:rPr>
        <w:t xml:space="preserve">, with a particular </w:t>
      </w:r>
      <w:r w:rsidRPr="005A667B">
        <w:rPr>
          <w:rStyle w:val="StyleUnderline"/>
        </w:rPr>
        <w:t xml:space="preserve">focus on joint Arctic </w:t>
      </w:r>
      <w:r w:rsidRPr="005A667B">
        <w:rPr>
          <w:sz w:val="16"/>
        </w:rPr>
        <w:t xml:space="preserve">shipbuilding </w:t>
      </w:r>
      <w:r w:rsidRPr="005A667B">
        <w:rPr>
          <w:rStyle w:val="StyleUnderline"/>
        </w:rPr>
        <w:t>projects</w:t>
      </w:r>
      <w:r w:rsidRPr="005A667B">
        <w:rPr>
          <w:sz w:val="16"/>
        </w:rPr>
        <w:t xml:space="preserve">. </w:t>
      </w:r>
    </w:p>
    <w:p w14:paraId="4B2A9D11" w14:textId="77777777" w:rsidR="00E7516B" w:rsidRPr="00492D81" w:rsidRDefault="00E7516B" w:rsidP="00E7516B">
      <w:pPr>
        <w:rPr>
          <w:u w:val="single"/>
        </w:rPr>
      </w:pPr>
      <w:r w:rsidRPr="005A667B">
        <w:rPr>
          <w:rStyle w:val="StyleUnderline"/>
        </w:rPr>
        <w:t xml:space="preserve">Russia’s state nuclear agency, </w:t>
      </w:r>
      <w:r w:rsidRPr="005A667B">
        <w:rPr>
          <w:sz w:val="16"/>
        </w:rPr>
        <w:t xml:space="preserve">Rosatom, </w:t>
      </w:r>
      <w:r w:rsidRPr="005A667B">
        <w:rPr>
          <w:rStyle w:val="StyleUnderline"/>
        </w:rPr>
        <w:t>announced</w:t>
      </w:r>
      <w:r w:rsidRPr="005A667B">
        <w:rPr>
          <w:sz w:val="16"/>
        </w:rPr>
        <w:t xml:space="preserve"> key developments after the first meeting of a working group focused on </w:t>
      </w:r>
      <w:r w:rsidRPr="005A667B">
        <w:rPr>
          <w:rStyle w:val="StyleUnderline"/>
        </w:rPr>
        <w:t xml:space="preserve">collaboration on the Arctic’s Northern Sea Route (NSR). </w:t>
      </w:r>
    </w:p>
    <w:p w14:paraId="3CD878E8" w14:textId="77777777" w:rsidR="00E7516B" w:rsidRPr="00492D81" w:rsidRDefault="00E7516B" w:rsidP="00E7516B">
      <w:pPr>
        <w:rPr>
          <w:sz w:val="16"/>
          <w:szCs w:val="16"/>
        </w:rPr>
      </w:pPr>
      <w:r w:rsidRPr="00492D81">
        <w:rPr>
          <w:sz w:val="16"/>
          <w:szCs w:val="16"/>
        </w:rPr>
        <w:t xml:space="preserve">The meeting took place in New Delhi and brought together senior officials from both countries, including Vladimir Panov, Rosatom’s special representative for Arctic development, and Rajesh Kumar Sinha, India’s Deputy Minister of Ports, Shipping and Waterways. </w:t>
      </w:r>
    </w:p>
    <w:p w14:paraId="57A32D0E" w14:textId="77777777" w:rsidR="00E7516B" w:rsidRPr="00492D81" w:rsidRDefault="00E7516B" w:rsidP="00E7516B">
      <w:pPr>
        <w:rPr>
          <w:sz w:val="16"/>
        </w:rPr>
      </w:pPr>
      <w:r w:rsidRPr="00492D81">
        <w:rPr>
          <w:sz w:val="16"/>
        </w:rPr>
        <w:t xml:space="preserve">The </w:t>
      </w:r>
      <w:r w:rsidRPr="00492D81">
        <w:rPr>
          <w:rStyle w:val="StyleUnderline"/>
        </w:rPr>
        <w:t>discussions highlighted</w:t>
      </w:r>
      <w:r w:rsidRPr="00492D81">
        <w:rPr>
          <w:sz w:val="16"/>
        </w:rPr>
        <w:t xml:space="preserve"> several potential areas of </w:t>
      </w:r>
      <w:r w:rsidRPr="00492D81">
        <w:rPr>
          <w:rStyle w:val="StyleUnderline"/>
        </w:rPr>
        <w:t xml:space="preserve">cooperation, such as boosting </w:t>
      </w:r>
      <w:proofErr w:type="gramStart"/>
      <w:r w:rsidRPr="00492D81">
        <w:rPr>
          <w:rStyle w:val="StyleUnderline"/>
        </w:rPr>
        <w:t>Russian-Indian</w:t>
      </w:r>
      <w:proofErr w:type="gramEnd"/>
      <w:r w:rsidRPr="00492D81">
        <w:rPr>
          <w:rStyle w:val="StyleUnderline"/>
        </w:rPr>
        <w:t xml:space="preserve"> cargo transit through the NSR and creating </w:t>
      </w:r>
      <w:r w:rsidRPr="00492D81">
        <w:rPr>
          <w:sz w:val="16"/>
        </w:rPr>
        <w:t xml:space="preserve">training </w:t>
      </w:r>
      <w:r w:rsidRPr="00492D81">
        <w:rPr>
          <w:rStyle w:val="StyleUnderline"/>
        </w:rPr>
        <w:t>programs</w:t>
      </w:r>
      <w:r w:rsidRPr="00492D81">
        <w:rPr>
          <w:sz w:val="16"/>
        </w:rPr>
        <w:t xml:space="preserve"> for Indian sailors to navigate the icy Arctic waters. </w:t>
      </w:r>
    </w:p>
    <w:p w14:paraId="2A044495" w14:textId="77777777" w:rsidR="00E7516B" w:rsidRPr="00492D81" w:rsidRDefault="00E7516B" w:rsidP="00E7516B">
      <w:pPr>
        <w:rPr>
          <w:sz w:val="16"/>
        </w:rPr>
      </w:pPr>
      <w:r w:rsidRPr="00492D81">
        <w:rPr>
          <w:sz w:val="16"/>
        </w:rPr>
        <w:t xml:space="preserve">One of </w:t>
      </w:r>
      <w:r w:rsidRPr="00492D81">
        <w:rPr>
          <w:rStyle w:val="StyleUnderline"/>
        </w:rPr>
        <w:t>the most promising outcomes</w:t>
      </w:r>
      <w:r w:rsidRPr="00492D81">
        <w:rPr>
          <w:sz w:val="16"/>
        </w:rPr>
        <w:t xml:space="preserve"> was the discussion</w:t>
      </w:r>
      <w:r w:rsidRPr="00492D81">
        <w:rPr>
          <w:rStyle w:val="StyleUnderline"/>
        </w:rPr>
        <w:t xml:space="preserve"> of a draft intergovernmental memorandum of understanding. This</w:t>
      </w:r>
      <w:r w:rsidRPr="00492D81">
        <w:rPr>
          <w:sz w:val="16"/>
        </w:rPr>
        <w:t xml:space="preserve"> document </w:t>
      </w:r>
      <w:r w:rsidRPr="00492D81">
        <w:rPr>
          <w:rStyle w:val="StyleUnderline"/>
        </w:rPr>
        <w:t>could set the stage for more formalized cooperation</w:t>
      </w:r>
      <w:r w:rsidRPr="00492D81">
        <w:rPr>
          <w:sz w:val="16"/>
        </w:rPr>
        <w:t xml:space="preserve"> between the two nations in the shipping sector, potentially paving the way for more joint initiatives in the future. </w:t>
      </w:r>
    </w:p>
    <w:p w14:paraId="00C7E173" w14:textId="77777777" w:rsidR="00E7516B" w:rsidRPr="00492D81" w:rsidRDefault="00E7516B" w:rsidP="00E7516B">
      <w:pPr>
        <w:rPr>
          <w:sz w:val="16"/>
          <w:szCs w:val="16"/>
        </w:rPr>
      </w:pPr>
      <w:r w:rsidRPr="00492D81">
        <w:rPr>
          <w:sz w:val="16"/>
          <w:szCs w:val="16"/>
        </w:rPr>
        <w:t xml:space="preserve">Rosatom has played a crucial role in the development of the Northern Sea Route since being appointed its infrastructure operator by the Russian government in 2018. The company oversees a federal project aimed at turning the NSR into a year-round transportation corridor that connects Europe, Russia, and the Asia-Pacific region. This route is becoming increasingly strategic, as it offers a much shorter maritime link between Eurasia’s western regions and the Asia-Pacific, significantly reducing shipping times. </w:t>
      </w:r>
    </w:p>
    <w:p w14:paraId="0F2099AD" w14:textId="77777777" w:rsidR="00E7516B" w:rsidRPr="00CF59A3" w:rsidRDefault="00E7516B" w:rsidP="00E7516B">
      <w:pPr>
        <w:rPr>
          <w:sz w:val="16"/>
        </w:rPr>
      </w:pPr>
      <w:r w:rsidRPr="00492D81">
        <w:rPr>
          <w:rStyle w:val="StyleUnderline"/>
        </w:rPr>
        <w:t>The</w:t>
      </w:r>
      <w:r w:rsidRPr="00492D81">
        <w:rPr>
          <w:sz w:val="16"/>
        </w:rPr>
        <w:t xml:space="preserve"> growing </w:t>
      </w:r>
      <w:r w:rsidRPr="00492D81">
        <w:rPr>
          <w:rStyle w:val="StyleUnderline"/>
        </w:rPr>
        <w:t>importance of the NSR is closely tied to Russia’s broader strategy to find alternative</w:t>
      </w:r>
      <w:r w:rsidRPr="00492D81">
        <w:rPr>
          <w:sz w:val="16"/>
        </w:rPr>
        <w:t xml:space="preserve"> trade </w:t>
      </w:r>
      <w:r w:rsidRPr="00492D81">
        <w:rPr>
          <w:rStyle w:val="StyleUnderline"/>
        </w:rPr>
        <w:t>routes in response to Western sanctions imposed due to the ongoing Ukraine conflict. With climate change making the Arctic waters</w:t>
      </w:r>
      <w:r w:rsidRPr="00492D81">
        <w:rPr>
          <w:sz w:val="16"/>
        </w:rPr>
        <w:t xml:space="preserve"> more navigable </w:t>
      </w:r>
      <w:r w:rsidRPr="00492D81">
        <w:rPr>
          <w:rStyle w:val="StyleUnderline"/>
        </w:rPr>
        <w:t>during certain months,</w:t>
      </w:r>
      <w:r w:rsidRPr="00492D81">
        <w:rPr>
          <w:sz w:val="16"/>
        </w:rPr>
        <w:t xml:space="preserve"> the </w:t>
      </w:r>
      <w:r w:rsidRPr="00492D81">
        <w:rPr>
          <w:rStyle w:val="StyleUnderline"/>
        </w:rPr>
        <w:t>NSR is emerging as a more viable option</w:t>
      </w:r>
      <w:r w:rsidRPr="00492D81">
        <w:rPr>
          <w:sz w:val="16"/>
        </w:rPr>
        <w:t xml:space="preserve"> for freight transport, particularly for routes between Northern Europe and Asia. </w:t>
      </w:r>
    </w:p>
    <w:p w14:paraId="70B42B5B" w14:textId="77777777" w:rsidR="00E7516B" w:rsidRDefault="00E7516B" w:rsidP="00E7516B"/>
    <w:p w14:paraId="4AF03F87" w14:textId="77777777" w:rsidR="00E7516B" w:rsidRPr="00E94A14" w:rsidRDefault="00E7516B" w:rsidP="00E7516B">
      <w:pPr>
        <w:pStyle w:val="Heading4"/>
      </w:pPr>
      <w:r>
        <w:t xml:space="preserve">b) India is Russia’s </w:t>
      </w:r>
      <w:r>
        <w:rPr>
          <w:u w:val="single"/>
        </w:rPr>
        <w:t>biggest</w:t>
      </w:r>
      <w:r>
        <w:t xml:space="preserve"> energy partner. </w:t>
      </w:r>
    </w:p>
    <w:p w14:paraId="7DC1EAD7" w14:textId="77777777" w:rsidR="00E7516B" w:rsidRDefault="00E7516B" w:rsidP="00E7516B">
      <w:r w:rsidRPr="00E94A14">
        <w:rPr>
          <w:rStyle w:val="Style13ptBold"/>
        </w:rPr>
        <w:t>Vaid</w:t>
      </w:r>
      <w:r>
        <w:t xml:space="preserve"> </w:t>
      </w:r>
      <w:r w:rsidRPr="00E94A14">
        <w:rPr>
          <w:rStyle w:val="Style13ptBold"/>
        </w:rPr>
        <w:t>5/30</w:t>
      </w:r>
      <w:r>
        <w:t xml:space="preserve"> </w:t>
      </w:r>
      <w:r w:rsidRPr="00E94A14">
        <w:t>[</w:t>
      </w:r>
      <w:r>
        <w:t>Manish Vaid</w:t>
      </w:r>
      <w:r w:rsidRPr="00E94A14">
        <w:t xml:space="preserve">; </w:t>
      </w:r>
      <w:r>
        <w:t xml:space="preserve">Junior Fellow at the Observer Research Foundation, focusing on energy issues, geopolitics, </w:t>
      </w:r>
      <w:proofErr w:type="spellStart"/>
      <w:r>
        <w:t>crossborder</w:t>
      </w:r>
      <w:proofErr w:type="spellEnd"/>
      <w:r>
        <w:t xml:space="preserve"> energy, and trade</w:t>
      </w:r>
      <w:r w:rsidRPr="00E94A14">
        <w:t xml:space="preserve">; 5-30-2025; Russia’s Energy Pivot: India Replaces China as Key Energy Ally; </w:t>
      </w:r>
      <w:r>
        <w:t>ORF;</w:t>
      </w:r>
      <w:r w:rsidRPr="00E94A14">
        <w:t xml:space="preserve"> https://www.orfonline.org/expert-speak/russia-s-energy-pivot-india-replaces-china-as-key-energy-ally; Accessed 7-2-2025; RS]</w:t>
      </w:r>
    </w:p>
    <w:p w14:paraId="135B4147" w14:textId="77777777" w:rsidR="00E7516B" w:rsidRPr="00E94A14" w:rsidRDefault="00E7516B" w:rsidP="00E7516B">
      <w:pPr>
        <w:rPr>
          <w:rStyle w:val="StyleUnderline"/>
        </w:rPr>
      </w:pPr>
      <w:r w:rsidRPr="00E94A14">
        <w:rPr>
          <w:rStyle w:val="StyleUnderline"/>
        </w:rPr>
        <w:t xml:space="preserve">Russia’s Energy Pivot: </w:t>
      </w:r>
      <w:r w:rsidRPr="00E94A14">
        <w:rPr>
          <w:rStyle w:val="Emphasis"/>
        </w:rPr>
        <w:t>India Replaces China as Key Energy Ally</w:t>
      </w:r>
    </w:p>
    <w:p w14:paraId="2EE40E58" w14:textId="77777777" w:rsidR="00E7516B" w:rsidRPr="00E94A14" w:rsidRDefault="00E7516B" w:rsidP="00E7516B">
      <w:pPr>
        <w:rPr>
          <w:sz w:val="16"/>
        </w:rPr>
      </w:pPr>
      <w:r w:rsidRPr="00E94A14">
        <w:rPr>
          <w:rStyle w:val="StyleUnderline"/>
        </w:rPr>
        <w:t xml:space="preserve">Russia’s post-oil survival strategy is </w:t>
      </w:r>
      <w:r w:rsidRPr="00E94A14">
        <w:rPr>
          <w:rStyle w:val="Emphasis"/>
        </w:rPr>
        <w:t xml:space="preserve">undergoing a decisive shift. </w:t>
      </w:r>
      <w:r w:rsidRPr="00E94A14">
        <w:rPr>
          <w:sz w:val="16"/>
        </w:rPr>
        <w:t>As Urals crude hovers around US$53 per barrel, well below the fiscal breakeven of US$69.70, Moscow is under immense pressure. While China played a key role in absorbing Russian crude oil in the early years of sanctions, the limitations of that partnership are becoming evident.  However, Moscow’s twin-track energy strategy is now encountering friction, especially as China diversifies its energy sources and toughens its bargaining stance on LNG. In this context, New Delhi is emerging both as a major buyer and Russia’s most strategic energy partner.</w:t>
      </w:r>
    </w:p>
    <w:p w14:paraId="7E071FBB" w14:textId="77777777" w:rsidR="00E7516B" w:rsidRPr="00E94A14" w:rsidRDefault="00E7516B" w:rsidP="00E7516B">
      <w:pPr>
        <w:rPr>
          <w:sz w:val="16"/>
        </w:rPr>
      </w:pPr>
      <w:r w:rsidRPr="00E94A14">
        <w:rPr>
          <w:sz w:val="16"/>
        </w:rPr>
        <w:t>China’s Waning Leverage vs India’s Rising Importance</w:t>
      </w:r>
    </w:p>
    <w:p w14:paraId="725939FF" w14:textId="77777777" w:rsidR="00E7516B" w:rsidRPr="00E94A14" w:rsidRDefault="00E7516B" w:rsidP="00E7516B">
      <w:pPr>
        <w:rPr>
          <w:sz w:val="16"/>
        </w:rPr>
      </w:pPr>
      <w:r w:rsidRPr="00E94A14">
        <w:rPr>
          <w:rStyle w:val="StyleUnderline"/>
        </w:rPr>
        <w:t>Since 2020, China has been Russia’s most important energy customer.</w:t>
      </w:r>
      <w:r w:rsidRPr="00E94A14">
        <w:rPr>
          <w:sz w:val="16"/>
        </w:rPr>
        <w:t xml:space="preserve"> In 2024, Russia became China’s largest crude supplier, with volumes reaching over 108 million metric tons (MMT), 20–22 percent of China’s total oil imports. Yet this relationship is tilted heavily in Beijing’s </w:t>
      </w:r>
      <w:proofErr w:type="spellStart"/>
      <w:r w:rsidRPr="00E94A14">
        <w:rPr>
          <w:sz w:val="16"/>
        </w:rPr>
        <w:t>favour</w:t>
      </w:r>
      <w:proofErr w:type="spellEnd"/>
      <w:r w:rsidRPr="00E94A14">
        <w:rPr>
          <w:sz w:val="16"/>
        </w:rPr>
        <w:t>.</w:t>
      </w:r>
    </w:p>
    <w:p w14:paraId="6412EF95" w14:textId="77777777" w:rsidR="00E7516B" w:rsidRPr="00E94A14" w:rsidRDefault="00E7516B" w:rsidP="00E7516B">
      <w:pPr>
        <w:rPr>
          <w:sz w:val="16"/>
        </w:rPr>
      </w:pPr>
      <w:r w:rsidRPr="00E94A14">
        <w:rPr>
          <w:rStyle w:val="Emphasis"/>
        </w:rPr>
        <w:t>India’s crude imports</w:t>
      </w:r>
      <w:r w:rsidRPr="00E94A14">
        <w:rPr>
          <w:rStyle w:val="StyleUnderline"/>
        </w:rPr>
        <w:t xml:space="preserve"> from Russia </w:t>
      </w:r>
      <w:r w:rsidRPr="00E94A14">
        <w:rPr>
          <w:rStyle w:val="Emphasis"/>
        </w:rPr>
        <w:t>reached near 2 million barrels per day</w:t>
      </w:r>
      <w:r w:rsidRPr="00E94A14">
        <w:rPr>
          <w:rStyle w:val="StyleUnderline"/>
        </w:rPr>
        <w:t xml:space="preserve"> in April 2025, marking a two-year high and solidifying India as Russia’s largest oil buyer</w:t>
      </w:r>
      <w:r w:rsidRPr="00E94A14">
        <w:rPr>
          <w:sz w:val="16"/>
        </w:rPr>
        <w:t>.</w:t>
      </w:r>
    </w:p>
    <w:p w14:paraId="457E2263" w14:textId="77777777" w:rsidR="00E7516B" w:rsidRPr="00E94A14" w:rsidRDefault="00E7516B" w:rsidP="00E7516B">
      <w:pPr>
        <w:rPr>
          <w:sz w:val="16"/>
        </w:rPr>
      </w:pPr>
      <w:r w:rsidRPr="00E94A14">
        <w:rPr>
          <w:rStyle w:val="StyleUnderline"/>
        </w:rPr>
        <w:t xml:space="preserve">Projects such </w:t>
      </w:r>
      <w:proofErr w:type="gramStart"/>
      <w:r w:rsidRPr="00E94A14">
        <w:rPr>
          <w:rStyle w:val="StyleUnderline"/>
        </w:rPr>
        <w:t>as  the</w:t>
      </w:r>
      <w:proofErr w:type="gramEnd"/>
      <w:r w:rsidRPr="00E94A14">
        <w:rPr>
          <w:rStyle w:val="StyleUnderline"/>
        </w:rPr>
        <w:t xml:space="preserve"> Power of Siberia 2 pipeline, which </w:t>
      </w:r>
      <w:r w:rsidRPr="00753E3F">
        <w:rPr>
          <w:rStyle w:val="Emphasis"/>
        </w:rPr>
        <w:t>could send 50 billion cubic meters of gas to China annually, are stalled</w:t>
      </w:r>
      <w:r w:rsidRPr="00E94A14">
        <w:rPr>
          <w:rStyle w:val="StyleUnderline"/>
        </w:rPr>
        <w:t xml:space="preserve">. This </w:t>
      </w:r>
      <w:proofErr w:type="gramStart"/>
      <w:r w:rsidRPr="00E94A14">
        <w:rPr>
          <w:rStyle w:val="StyleUnderline"/>
        </w:rPr>
        <w:t>is in contrast to</w:t>
      </w:r>
      <w:proofErr w:type="gramEnd"/>
      <w:r w:rsidRPr="00E94A14">
        <w:rPr>
          <w:rStyle w:val="StyleUnderline"/>
        </w:rPr>
        <w:t xml:space="preserve"> the relative success of Russia's crude oil exports, which continue to find stable markets in </w:t>
      </w:r>
      <w:proofErr w:type="spellStart"/>
      <w:r w:rsidRPr="00E94A14">
        <w:rPr>
          <w:rStyle w:val="StyleUnderline"/>
        </w:rPr>
        <w:t>China─albeit</w:t>
      </w:r>
      <w:proofErr w:type="spellEnd"/>
      <w:r w:rsidRPr="00E94A14">
        <w:rPr>
          <w:rStyle w:val="StyleUnderline"/>
        </w:rPr>
        <w:t xml:space="preserve"> at steep </w:t>
      </w:r>
      <w:proofErr w:type="spellStart"/>
      <w:r w:rsidRPr="00E94A14">
        <w:rPr>
          <w:rStyle w:val="StyleUnderline"/>
        </w:rPr>
        <w:t>discounts─and</w:t>
      </w:r>
      <w:proofErr w:type="spellEnd"/>
      <w:r w:rsidRPr="00E94A14">
        <w:rPr>
          <w:rStyle w:val="StyleUnderline"/>
        </w:rPr>
        <w:t xml:space="preserve"> increasingly, in India.</w:t>
      </w:r>
    </w:p>
    <w:p w14:paraId="12FA0217" w14:textId="77777777" w:rsidR="00E7516B" w:rsidRPr="00E94A14" w:rsidRDefault="00E7516B" w:rsidP="00E7516B">
      <w:pPr>
        <w:rPr>
          <w:sz w:val="16"/>
        </w:rPr>
      </w:pPr>
      <w:r w:rsidRPr="00E94A14">
        <w:rPr>
          <w:sz w:val="16"/>
        </w:rPr>
        <w:t>China is demanding gas prices to match Russia’s domestic levels, far below the rates Moscow once charged European buyers. While Russian LNG exports to China rose 3.3 percent in 2024 to 8.3 MMT, Russia still trails Australia and Qatar in Beijing’s LNG hierarchy.</w:t>
      </w:r>
    </w:p>
    <w:p w14:paraId="1C2EE2D5" w14:textId="77777777" w:rsidR="00E7516B" w:rsidRPr="00E94A14" w:rsidRDefault="00E7516B" w:rsidP="00E7516B">
      <w:pPr>
        <w:rPr>
          <w:sz w:val="16"/>
        </w:rPr>
      </w:pPr>
      <w:r w:rsidRPr="00E94A14">
        <w:rPr>
          <w:sz w:val="16"/>
        </w:rPr>
        <w:t xml:space="preserve">Chinese firms such </w:t>
      </w:r>
      <w:proofErr w:type="gramStart"/>
      <w:r w:rsidRPr="00E94A14">
        <w:rPr>
          <w:sz w:val="16"/>
        </w:rPr>
        <w:t>as  CNPC</w:t>
      </w:r>
      <w:proofErr w:type="gramEnd"/>
      <w:r w:rsidRPr="00E94A14">
        <w:rPr>
          <w:sz w:val="16"/>
        </w:rPr>
        <w:t xml:space="preserve"> hold major stakes in Russian energy ventures, including 20 percent in Yamal LNG and 10 percent in Arctic LNG 2. This financial leverage enables China to negotiate steep discounts. With Urals crude being sold to China at US$53–61 per barrel, Beijing’s dominant position erodes Moscow’s strategic autonomy.</w:t>
      </w:r>
    </w:p>
    <w:p w14:paraId="4DC0BAE1" w14:textId="77777777" w:rsidR="00E7516B" w:rsidRPr="00E94A14" w:rsidRDefault="00E7516B" w:rsidP="00E7516B">
      <w:pPr>
        <w:rPr>
          <w:sz w:val="16"/>
        </w:rPr>
      </w:pPr>
      <w:r w:rsidRPr="00E94A14">
        <w:rPr>
          <w:sz w:val="16"/>
        </w:rPr>
        <w:t xml:space="preserve">As China increasingly leverages its dominant position in this scenario, </w:t>
      </w:r>
      <w:r w:rsidRPr="00E94A14">
        <w:rPr>
          <w:rStyle w:val="StyleUnderline"/>
        </w:rPr>
        <w:t xml:space="preserve">India </w:t>
      </w:r>
      <w:r w:rsidRPr="00753E3F">
        <w:rPr>
          <w:rStyle w:val="Emphasis"/>
        </w:rPr>
        <w:t>has quietly expanded its role</w:t>
      </w:r>
      <w:r w:rsidRPr="00E94A14">
        <w:rPr>
          <w:rStyle w:val="StyleUnderline"/>
        </w:rPr>
        <w:t xml:space="preserve"> through a commercially pragmatic and mutually beneficial approach. As of early May 2025, India’s crude imports from Russia reached nearly 2 million barrels per day (mb/d) in April, marking a two-year high and solidifying India as Russia’s largest oil buyer.</w:t>
      </w:r>
    </w:p>
    <w:p w14:paraId="75CE17BC" w14:textId="77777777" w:rsidR="00E7516B" w:rsidRPr="00E94A14" w:rsidRDefault="00E7516B" w:rsidP="00E7516B">
      <w:pPr>
        <w:rPr>
          <w:sz w:val="16"/>
        </w:rPr>
      </w:pPr>
      <w:r w:rsidRPr="00E94A14">
        <w:rPr>
          <w:rStyle w:val="StyleUnderline"/>
        </w:rPr>
        <w:t xml:space="preserve">India’s refining sector has turned </w:t>
      </w:r>
      <w:r w:rsidRPr="00753E3F">
        <w:rPr>
          <w:rStyle w:val="Emphasis"/>
        </w:rPr>
        <w:t>this partnership into a strategic advantage</w:t>
      </w:r>
      <w:r w:rsidRPr="00E94A14">
        <w:rPr>
          <w:rStyle w:val="StyleUnderline"/>
        </w:rPr>
        <w:t>.</w:t>
      </w:r>
      <w:r w:rsidRPr="00E94A14">
        <w:rPr>
          <w:sz w:val="16"/>
        </w:rPr>
        <w:t xml:space="preserve"> With robust diesel and jet fuel margins, Indian refiners not only import Russian crude but also re-export refined products to Europe, effectively cushioning the blow of Western sanctions on Moscow. This re-routing ensures a flow of foreign currency to Russia without the baggage of political concessions.</w:t>
      </w:r>
    </w:p>
    <w:p w14:paraId="7E718ADE" w14:textId="77777777" w:rsidR="00E7516B" w:rsidRPr="00E94A14" w:rsidRDefault="00E7516B" w:rsidP="00E7516B">
      <w:pPr>
        <w:rPr>
          <w:rStyle w:val="StyleUnderline"/>
        </w:rPr>
      </w:pPr>
      <w:r w:rsidRPr="00E94A14">
        <w:rPr>
          <w:sz w:val="16"/>
        </w:rPr>
        <w:t xml:space="preserve">Unlike China, </w:t>
      </w:r>
      <w:r w:rsidRPr="00E94A14">
        <w:rPr>
          <w:rStyle w:val="StyleUnderline"/>
        </w:rPr>
        <w:t xml:space="preserve">India does not seek equity stakes or dictate pricing. Its </w:t>
      </w:r>
      <w:r w:rsidRPr="00753E3F">
        <w:rPr>
          <w:rStyle w:val="Emphasis"/>
        </w:rPr>
        <w:t>energy deals are commercial, transparent</w:t>
      </w:r>
      <w:r w:rsidRPr="00E94A14">
        <w:rPr>
          <w:rStyle w:val="StyleUnderline"/>
        </w:rPr>
        <w:t>, and anchored in mutual benefit.</w:t>
      </w:r>
    </w:p>
    <w:p w14:paraId="64E9655A" w14:textId="77777777" w:rsidR="00E7516B" w:rsidRPr="00E94A14" w:rsidRDefault="00E7516B" w:rsidP="00E7516B">
      <w:pPr>
        <w:rPr>
          <w:sz w:val="16"/>
        </w:rPr>
      </w:pPr>
      <w:r w:rsidRPr="00E94A14">
        <w:rPr>
          <w:sz w:val="16"/>
        </w:rPr>
        <w:t xml:space="preserve">Unlike China, </w:t>
      </w:r>
      <w:proofErr w:type="gramStart"/>
      <w:r w:rsidRPr="00E94A14">
        <w:rPr>
          <w:sz w:val="16"/>
        </w:rPr>
        <w:t>India’s  energy</w:t>
      </w:r>
      <w:proofErr w:type="gramEnd"/>
      <w:r w:rsidRPr="00E94A14">
        <w:rPr>
          <w:sz w:val="16"/>
        </w:rPr>
        <w:t xml:space="preserve"> deals are commercial, transparent, and anchored in mutual benefit. Even amid global scrutiny, Indian refiners and Russian insurers are coordinating marine insurance coverage to keep oil flowing, demonstrating the adaptability between the two eastern powers, Russia and India, bypassing the traditional Western-dominated systems.</w:t>
      </w:r>
    </w:p>
    <w:p w14:paraId="68E20D87" w14:textId="77777777" w:rsidR="00E7516B" w:rsidRPr="00E94A14" w:rsidRDefault="00E7516B" w:rsidP="00E7516B">
      <w:pPr>
        <w:rPr>
          <w:sz w:val="16"/>
        </w:rPr>
      </w:pPr>
      <w:r w:rsidRPr="00E94A14">
        <w:rPr>
          <w:sz w:val="16"/>
        </w:rPr>
        <w:t>From Oil to Strategic Ventures</w:t>
      </w:r>
    </w:p>
    <w:p w14:paraId="432DDA18" w14:textId="77777777" w:rsidR="00E7516B" w:rsidRPr="00E94A14" w:rsidRDefault="00E7516B" w:rsidP="00E7516B">
      <w:pPr>
        <w:rPr>
          <w:sz w:val="16"/>
        </w:rPr>
      </w:pPr>
      <w:r w:rsidRPr="00E94A14">
        <w:rPr>
          <w:sz w:val="16"/>
        </w:rPr>
        <w:t xml:space="preserve">Since the onset of Western sanctions in 2022, </w:t>
      </w:r>
      <w:r w:rsidRPr="00E94A14">
        <w:rPr>
          <w:rStyle w:val="StyleUnderline"/>
        </w:rPr>
        <w:t>India’s imports of Russian crude have surged over tenfold</w:t>
      </w:r>
      <w:r w:rsidRPr="00E94A14">
        <w:rPr>
          <w:sz w:val="16"/>
        </w:rPr>
        <w:t xml:space="preserve">, with Russian oil now accounting for more than 30 percent of India’s crude basket, compared to near-zero before the Ukraine war. But the partnership is no longer limited to oil barrels. </w:t>
      </w:r>
      <w:r w:rsidRPr="00E94A14">
        <w:rPr>
          <w:rStyle w:val="StyleUnderline"/>
        </w:rPr>
        <w:t xml:space="preserve">At the recent India-Russia Business Dialogue, six joint ventures were announced, spanning shipbuilding, pharmaceuticals, and critical minerals. One standout development is the collaboration </w:t>
      </w:r>
      <w:proofErr w:type="gramStart"/>
      <w:r w:rsidRPr="00E94A14">
        <w:rPr>
          <w:rStyle w:val="StyleUnderline"/>
        </w:rPr>
        <w:t>on</w:t>
      </w:r>
      <w:proofErr w:type="gramEnd"/>
      <w:r w:rsidRPr="00E94A14">
        <w:rPr>
          <w:rStyle w:val="StyleUnderline"/>
        </w:rPr>
        <w:t xml:space="preserve"> small modular reactors (SMRs).</w:t>
      </w:r>
    </w:p>
    <w:p w14:paraId="5114B3B1" w14:textId="77777777" w:rsidR="00E7516B" w:rsidRPr="00E94A14" w:rsidRDefault="00E7516B" w:rsidP="00E7516B">
      <w:pPr>
        <w:rPr>
          <w:rStyle w:val="StyleUnderline"/>
        </w:rPr>
      </w:pPr>
      <w:r w:rsidRPr="00E94A14">
        <w:rPr>
          <w:rStyle w:val="StyleUnderline"/>
        </w:rPr>
        <w:t xml:space="preserve">As part of these SMR </w:t>
      </w:r>
      <w:proofErr w:type="gramStart"/>
      <w:r w:rsidRPr="00E94A14">
        <w:rPr>
          <w:rStyle w:val="StyleUnderline"/>
        </w:rPr>
        <w:t>ventures,  Maharashtra</w:t>
      </w:r>
      <w:proofErr w:type="gramEnd"/>
      <w:r w:rsidRPr="00E94A14">
        <w:rPr>
          <w:rStyle w:val="StyleUnderline"/>
        </w:rPr>
        <w:t xml:space="preserve"> signed an MoU with ROSATOM to develop India’s first thorium-based SMR. This clean, flexible nuclear technology could diversify both countries’ energy portfolios, offering a hedge against the declining role of hydrocarbons.</w:t>
      </w:r>
    </w:p>
    <w:p w14:paraId="223E7980" w14:textId="77777777" w:rsidR="00E7516B" w:rsidRPr="00D42BD3" w:rsidRDefault="00E7516B" w:rsidP="00E7516B"/>
    <w:p w14:paraId="51C7E210" w14:textId="77777777" w:rsidR="00E7516B" w:rsidRDefault="00E7516B" w:rsidP="00E7516B">
      <w:pPr>
        <w:pStyle w:val="Heading3"/>
      </w:pPr>
      <w:r w:rsidRPr="008B433E">
        <w:t>1NC—Alt Causes</w:t>
      </w:r>
      <w:r>
        <w:t xml:space="preserve"> </w:t>
      </w:r>
    </w:p>
    <w:p w14:paraId="7C387359" w14:textId="77777777" w:rsidR="00E7516B" w:rsidRPr="008B433E" w:rsidRDefault="00E7516B" w:rsidP="00E7516B">
      <w:pPr>
        <w:pStyle w:val="Heading4"/>
      </w:pPr>
      <w:r w:rsidRPr="008B433E">
        <w:t xml:space="preserve">Alt </w:t>
      </w:r>
      <w:proofErr w:type="gramStart"/>
      <w:r w:rsidRPr="008B433E">
        <w:t>causes to</w:t>
      </w:r>
      <w:proofErr w:type="gramEnd"/>
      <w:r w:rsidRPr="008B433E">
        <w:t xml:space="preserve"> diversification</w:t>
      </w:r>
    </w:p>
    <w:p w14:paraId="1CAE20FC" w14:textId="77777777" w:rsidR="00E7516B" w:rsidRDefault="00E7516B" w:rsidP="00E7516B">
      <w:r w:rsidRPr="000A44D5">
        <w:rPr>
          <w:rStyle w:val="Style13ptBold"/>
        </w:rPr>
        <w:t>Lalwani 23</w:t>
      </w:r>
      <w:r>
        <w:t xml:space="preserve"> [Sameer Lalwani, PhD in Political Science from MiT, Adjunct Professor @ George Washington University, Postdoctoral fellow @ RAND, Foreign </w:t>
      </w:r>
      <w:proofErr w:type="gramStart"/>
      <w:r>
        <w:t>Affairs,  "</w:t>
      </w:r>
      <w:proofErr w:type="gramEnd"/>
      <w:r>
        <w:t>Will India Ditch Russia?", 1-24-2023, https://www.foreignaffairs.com/india/will-india-ditch-russia, accessed 7-1-2025] /</w:t>
      </w:r>
      <w:proofErr w:type="spellStart"/>
      <w:r>
        <w:t>ety</w:t>
      </w:r>
      <w:proofErr w:type="spellEnd"/>
    </w:p>
    <w:p w14:paraId="5F341C91" w14:textId="77777777" w:rsidR="00E7516B" w:rsidRDefault="00E7516B" w:rsidP="00E7516B">
      <w:r>
        <w:t>MUDDLING THROUGH</w:t>
      </w:r>
    </w:p>
    <w:p w14:paraId="6D38C947" w14:textId="77777777" w:rsidR="00E7516B" w:rsidRDefault="00E7516B" w:rsidP="00E7516B">
      <w:r>
        <w:t>India’s military depends on Russia for most of its combat and strike capabilities</w:t>
      </w:r>
      <w:r w:rsidRPr="00F03F50">
        <w:rPr>
          <w:rStyle w:val="StyleUnderline"/>
        </w:rPr>
        <w:t xml:space="preserve">. The invasion of Ukraine created a </w:t>
      </w:r>
      <w:r w:rsidRPr="00F03F50">
        <w:rPr>
          <w:rStyle w:val="Emphasis"/>
        </w:rPr>
        <w:t>supply shock</w:t>
      </w:r>
      <w:r w:rsidRPr="00F03F50">
        <w:rPr>
          <w:rStyle w:val="StyleUnderline"/>
        </w:rPr>
        <w:t xml:space="preserve"> to the servicing of India’s largely Russian arsenal</w:t>
      </w:r>
      <w:r>
        <w:t xml:space="preserve"> by limiting or delaying access to spare parts and upgrades. </w:t>
      </w:r>
      <w:r w:rsidRPr="00F03F50">
        <w:rPr>
          <w:rStyle w:val="StyleUnderline"/>
        </w:rPr>
        <w:t xml:space="preserve">India </w:t>
      </w:r>
      <w:r w:rsidRPr="00F03F50">
        <w:rPr>
          <w:rStyle w:val="Emphasis"/>
        </w:rPr>
        <w:t>did not</w:t>
      </w:r>
      <w:r>
        <w:t>, however</w:t>
      </w:r>
      <w:r w:rsidRPr="00F03F50">
        <w:rPr>
          <w:rStyle w:val="StyleUnderline"/>
        </w:rPr>
        <w:t xml:space="preserve">, </w:t>
      </w:r>
      <w:r w:rsidRPr="00F03F50">
        <w:rPr>
          <w:rStyle w:val="Emphasis"/>
        </w:rPr>
        <w:t>take any drastic measures</w:t>
      </w:r>
      <w:r w:rsidRPr="00F03F50">
        <w:rPr>
          <w:rStyle w:val="StyleUnderline"/>
        </w:rPr>
        <w:t xml:space="preserve"> to accelerate the gradual diversification of its military equipment</w:t>
      </w:r>
      <w:r>
        <w:t xml:space="preserve"> by cutting its use of Russian materiel and purchasing replacements. Although India remains concerned about the poor performance of some Russian weapons platforms, </w:t>
      </w:r>
      <w:r w:rsidRPr="00F03F50">
        <w:rPr>
          <w:rStyle w:val="StyleUnderline"/>
        </w:rPr>
        <w:t xml:space="preserve">as well as its ability to </w:t>
      </w:r>
      <w:r w:rsidRPr="00F03F50">
        <w:rPr>
          <w:rStyle w:val="Emphasis"/>
        </w:rPr>
        <w:t>access spare parts</w:t>
      </w:r>
      <w:r w:rsidRPr="00F03F50">
        <w:rPr>
          <w:rStyle w:val="StyleUnderline"/>
        </w:rPr>
        <w:t xml:space="preserve">, it has </w:t>
      </w:r>
      <w:r w:rsidRPr="00F03F50">
        <w:rPr>
          <w:rStyle w:val="Emphasis"/>
        </w:rPr>
        <w:t>no plans to rapidly overhaul</w:t>
      </w:r>
      <w:r w:rsidRPr="00F03F50">
        <w:rPr>
          <w:rStyle w:val="StyleUnderline"/>
        </w:rPr>
        <w:t xml:space="preserve"> its Russian weapons systems by turning to </w:t>
      </w:r>
      <w:r w:rsidRPr="00F03F50">
        <w:rPr>
          <w:rStyle w:val="Emphasis"/>
        </w:rPr>
        <w:t>alternative foreign suppliers</w:t>
      </w:r>
      <w:r>
        <w:t>. With India’s borders enjoying a modicum of stability after border crises in 2019 and 2020, Indian strategists can countenance lower operational readiness over the next few years, even if that means living with some vulnerability.</w:t>
      </w:r>
    </w:p>
    <w:p w14:paraId="368EAA7F" w14:textId="77777777" w:rsidR="00E7516B" w:rsidRPr="00F03F50" w:rsidRDefault="00E7516B" w:rsidP="00E7516B">
      <w:pPr>
        <w:rPr>
          <w:rStyle w:val="StyleUnderline"/>
        </w:rPr>
      </w:pPr>
      <w:r>
        <w:t xml:space="preserve">In the near to medium term, </w:t>
      </w:r>
      <w:r w:rsidRPr="00F03F50">
        <w:rPr>
          <w:rStyle w:val="StyleUnderline"/>
        </w:rPr>
        <w:t xml:space="preserve">India plans to </w:t>
      </w:r>
      <w:r w:rsidRPr="00F03F50">
        <w:rPr>
          <w:rStyle w:val="Emphasis"/>
        </w:rPr>
        <w:t>muddle through</w:t>
      </w:r>
      <w:r w:rsidRPr="00F03F50">
        <w:rPr>
          <w:rStyle w:val="StyleUnderline"/>
        </w:rPr>
        <w:t xml:space="preserve"> with existing stocks, drawing from the secondary market of Russian parts</w:t>
      </w:r>
      <w:r>
        <w:t xml:space="preserve"> and leaning on its own domestic production of military equipment</w:t>
      </w:r>
      <w:r w:rsidRPr="00F03F50">
        <w:rPr>
          <w:rStyle w:val="StyleUnderline"/>
        </w:rPr>
        <w:t xml:space="preserve">. It will </w:t>
      </w:r>
      <w:r>
        <w:t>work with Russia to fulfill outstanding delivery commitments and</w:t>
      </w:r>
      <w:r w:rsidRPr="00F03F50">
        <w:rPr>
          <w:rStyle w:val="StyleUnderline"/>
        </w:rPr>
        <w:t xml:space="preserve"> </w:t>
      </w:r>
      <w:r w:rsidRPr="00F03F50">
        <w:rPr>
          <w:rStyle w:val="Emphasis"/>
        </w:rPr>
        <w:t>selectively</w:t>
      </w:r>
      <w:r w:rsidRPr="00F03F50">
        <w:rPr>
          <w:rStyle w:val="StyleUnderline"/>
        </w:rPr>
        <w:t xml:space="preserve"> pursue contracts with Western defense companies that </w:t>
      </w:r>
      <w:r w:rsidRPr="00F03F50">
        <w:rPr>
          <w:rStyle w:val="Emphasis"/>
        </w:rPr>
        <w:t>bolster</w:t>
      </w:r>
      <w:r w:rsidRPr="00F03F50">
        <w:rPr>
          <w:rStyle w:val="StyleUnderline"/>
        </w:rPr>
        <w:t xml:space="preserve"> the </w:t>
      </w:r>
      <w:r w:rsidRPr="00F03F50">
        <w:rPr>
          <w:rStyle w:val="Emphasis"/>
        </w:rPr>
        <w:t>indigenous</w:t>
      </w:r>
      <w:r w:rsidRPr="00F03F50">
        <w:rPr>
          <w:rStyle w:val="StyleUnderline"/>
        </w:rPr>
        <w:t xml:space="preserve"> Indian defense industry.</w:t>
      </w:r>
      <w:r>
        <w:t xml:space="preserve"> </w:t>
      </w:r>
      <w:r w:rsidRPr="00F03F50">
        <w:rPr>
          <w:rStyle w:val="StyleUnderline"/>
        </w:rPr>
        <w:t xml:space="preserve">In the long term, India wants to become largely </w:t>
      </w:r>
      <w:r w:rsidRPr="00F03F50">
        <w:rPr>
          <w:rStyle w:val="Emphasis"/>
        </w:rPr>
        <w:t>self</w:t>
      </w:r>
      <w:r w:rsidRPr="00F03F50">
        <w:rPr>
          <w:rStyle w:val="StyleUnderline"/>
        </w:rPr>
        <w:t>-</w:t>
      </w:r>
      <w:r w:rsidRPr="00F03F50">
        <w:rPr>
          <w:rStyle w:val="Emphasis"/>
        </w:rPr>
        <w:t>sufficient</w:t>
      </w:r>
      <w:r w:rsidRPr="00F03F50">
        <w:rPr>
          <w:rStyle w:val="StyleUnderline"/>
        </w:rPr>
        <w:t xml:space="preserve"> in its defense needs and </w:t>
      </w:r>
      <w:r w:rsidRPr="00F03F50">
        <w:rPr>
          <w:rStyle w:val="Emphasis"/>
        </w:rPr>
        <w:t>no longer be dependent on external</w:t>
      </w:r>
      <w:r w:rsidRPr="00F03F50">
        <w:rPr>
          <w:rStyle w:val="StyleUnderline"/>
        </w:rPr>
        <w:t xml:space="preserve"> suppliers.</w:t>
      </w:r>
    </w:p>
    <w:p w14:paraId="1A2F8DCD" w14:textId="77777777" w:rsidR="00E7516B" w:rsidRDefault="00E7516B" w:rsidP="00E7516B">
      <w:r w:rsidRPr="00F03F50">
        <w:rPr>
          <w:rStyle w:val="StyleUnderline"/>
        </w:rPr>
        <w:t xml:space="preserve">Even as India aims to diversify its arsenal and achieve self-sufficiency over the </w:t>
      </w:r>
      <w:r w:rsidRPr="00F03F50">
        <w:rPr>
          <w:rStyle w:val="Emphasis"/>
        </w:rPr>
        <w:t>next 20 years</w:t>
      </w:r>
      <w:r w:rsidRPr="00F03F50">
        <w:rPr>
          <w:rStyle w:val="StyleUnderline"/>
        </w:rPr>
        <w:t xml:space="preserve">, it will </w:t>
      </w:r>
      <w:r w:rsidRPr="00F03F50">
        <w:rPr>
          <w:rStyle w:val="Emphasis"/>
        </w:rPr>
        <w:t>need Russia</w:t>
      </w:r>
      <w:r w:rsidRPr="00F03F50">
        <w:rPr>
          <w:rStyle w:val="StyleUnderline"/>
        </w:rPr>
        <w:t xml:space="preserve"> for several critical technologies</w:t>
      </w:r>
      <w:r>
        <w:t xml:space="preserve">. India’s </w:t>
      </w:r>
      <w:r w:rsidRPr="00F03F50">
        <w:rPr>
          <w:rStyle w:val="StyleUnderline"/>
        </w:rPr>
        <w:t xml:space="preserve">Sukhoi-30 fighter aircraft will remain the </w:t>
      </w:r>
      <w:r w:rsidRPr="00F03F50">
        <w:rPr>
          <w:rStyle w:val="Emphasis"/>
        </w:rPr>
        <w:t>backbone</w:t>
      </w:r>
      <w:r w:rsidRPr="00F03F50">
        <w:rPr>
          <w:rStyle w:val="StyleUnderline"/>
        </w:rPr>
        <w:t xml:space="preserve"> of its air force for several decades</w:t>
      </w:r>
      <w:r>
        <w:t xml:space="preserve"> but </w:t>
      </w:r>
      <w:r w:rsidRPr="00F03F50">
        <w:rPr>
          <w:rStyle w:val="Emphasis"/>
        </w:rPr>
        <w:t>cannot be maintained or upgraded</w:t>
      </w:r>
      <w:r w:rsidRPr="00F03F50">
        <w:rPr>
          <w:rStyle w:val="StyleUnderline"/>
        </w:rPr>
        <w:t xml:space="preserve"> without crucial Russian contributions</w:t>
      </w:r>
      <w:r>
        <w:t xml:space="preserve">. India’s most significant defense export—the </w:t>
      </w:r>
      <w:r w:rsidRPr="00F03F50">
        <w:rPr>
          <w:rStyle w:val="StyleUnderline"/>
        </w:rPr>
        <w:t>BrahMos antiship cruise missile</w:t>
      </w:r>
      <w:r>
        <w:t xml:space="preserve"> currently marketed to Southeast Asian countries to deter China—</w:t>
      </w:r>
      <w:r w:rsidRPr="00F03F50">
        <w:rPr>
          <w:rStyle w:val="StyleUnderline"/>
        </w:rPr>
        <w:t xml:space="preserve">uses </w:t>
      </w:r>
      <w:r w:rsidRPr="00F03F50">
        <w:rPr>
          <w:rStyle w:val="Emphasis"/>
        </w:rPr>
        <w:t>Russian</w:t>
      </w:r>
      <w:r w:rsidRPr="00F03F50">
        <w:rPr>
          <w:rStyle w:val="StyleUnderline"/>
        </w:rPr>
        <w:t xml:space="preserve"> propulsion technology</w:t>
      </w:r>
      <w:r>
        <w:t>. As long as the Kremlin controls critical elements of India’s advanced weapons systems—most notably India’s fighter aircraft, cruise missiles, and submarines—it wields considerable leverage over New Delhi.</w:t>
      </w:r>
    </w:p>
    <w:p w14:paraId="2D5FA5C6" w14:textId="77777777" w:rsidR="00E7516B" w:rsidRPr="008B433E" w:rsidRDefault="00E7516B" w:rsidP="00E7516B"/>
    <w:p w14:paraId="49676E87" w14:textId="77777777" w:rsidR="00E7516B" w:rsidRDefault="00E7516B" w:rsidP="00E7516B">
      <w:pPr>
        <w:pStyle w:val="Heading3"/>
      </w:pPr>
      <w:r>
        <w:t xml:space="preserve">1NC—US-India Defense Coop Now </w:t>
      </w:r>
    </w:p>
    <w:p w14:paraId="20080377" w14:textId="77777777" w:rsidR="00E7516B" w:rsidRPr="001E120E" w:rsidRDefault="00E7516B" w:rsidP="00E7516B">
      <w:pPr>
        <w:pStyle w:val="Heading4"/>
      </w:pPr>
      <w:r w:rsidRPr="001E120E">
        <w:t>US-India defense coop is at the highest possible level because of differences in defense ideology</w:t>
      </w:r>
    </w:p>
    <w:p w14:paraId="6E79BE93" w14:textId="77777777" w:rsidR="00E7516B" w:rsidRDefault="00E7516B" w:rsidP="00E7516B">
      <w:r w:rsidRPr="00820363">
        <w:rPr>
          <w:rStyle w:val="Style13ptBold"/>
        </w:rPr>
        <w:t>Miller 25</w:t>
      </w:r>
      <w:r>
        <w:t xml:space="preserve"> [Manjari Chatterjee Miller, Senior fellow for India, Pakistan and South Asia at the Council on Foreign Relations (CFR) and professor of international relations at the Munk School of Global Affairs and Public Policy at the University of Toronto  "Divergence Despite Convergence: The United States-India Strategic Partnership and Defense Norms", 6-5-2025, https://www.cfr.org/article/divergence-despite-convergence-united-states-india-strategic-partnership-and-defense-norms, accessed 7-5-2025] /</w:t>
      </w:r>
      <w:proofErr w:type="spellStart"/>
      <w:r>
        <w:t>ety</w:t>
      </w:r>
      <w:proofErr w:type="spellEnd"/>
    </w:p>
    <w:p w14:paraId="4F90FF25" w14:textId="77777777" w:rsidR="00E7516B" w:rsidRDefault="00E7516B" w:rsidP="00E7516B">
      <w:r>
        <w:t>At the Shangri-La dialogue in Singapore last week, U</w:t>
      </w:r>
      <w:r w:rsidRPr="00820363">
        <w:rPr>
          <w:rStyle w:val="StyleUnderline"/>
        </w:rPr>
        <w:t xml:space="preserve">.S. Secretary of Defense Pete Hegseth said that the United States would be </w:t>
      </w:r>
      <w:r w:rsidRPr="00385233">
        <w:rPr>
          <w:rStyle w:val="Emphasis"/>
        </w:rPr>
        <w:t>expanding its defense partnership</w:t>
      </w:r>
      <w:r w:rsidRPr="00820363">
        <w:rPr>
          <w:rStyle w:val="StyleUnderline"/>
        </w:rPr>
        <w:t xml:space="preserve"> with India</w:t>
      </w:r>
      <w:r>
        <w:t xml:space="preserve">. His statement was </w:t>
      </w:r>
      <w:r w:rsidRPr="00820363">
        <w:rPr>
          <w:rStyle w:val="StyleUnderline"/>
        </w:rPr>
        <w:t>in line with U.S. policy over the last two decades</w:t>
      </w:r>
      <w:r>
        <w:t xml:space="preserve">, which, irrespective of the party in power, </w:t>
      </w:r>
      <w:r w:rsidRPr="00820363">
        <w:rPr>
          <w:rStyle w:val="StyleUnderline"/>
        </w:rPr>
        <w:t>has sought to cultivate India as a serious defense partner</w:t>
      </w:r>
      <w:r>
        <w:t>.</w:t>
      </w:r>
    </w:p>
    <w:p w14:paraId="0898FE18" w14:textId="77777777" w:rsidR="00E7516B" w:rsidRDefault="00E7516B" w:rsidP="00E7516B">
      <w:r>
        <w:t xml:space="preserve">The </w:t>
      </w:r>
      <w:r w:rsidRPr="00820363">
        <w:rPr>
          <w:rStyle w:val="StyleUnderline"/>
        </w:rPr>
        <w:t>U.S.-India defense partnership has come a long way</w:t>
      </w:r>
      <w:r>
        <w:t xml:space="preserve">. Beginning in 2001, the </w:t>
      </w:r>
      <w:r w:rsidRPr="00820363">
        <w:rPr>
          <w:rStyle w:val="StyleUnderline"/>
        </w:rPr>
        <w:t xml:space="preserve">United States and India moved from little defense cooperation or coordination to significant gestures that would </w:t>
      </w:r>
      <w:r w:rsidRPr="00385233">
        <w:rPr>
          <w:rStyle w:val="Emphasis"/>
        </w:rPr>
        <w:t xml:space="preserve">lay the foundation </w:t>
      </w:r>
      <w:r w:rsidRPr="00820363">
        <w:rPr>
          <w:rStyle w:val="StyleUnderline"/>
        </w:rPr>
        <w:t>of the robust defense partnership that exists today</w:t>
      </w:r>
      <w:r>
        <w:t xml:space="preserve">—such as India offering access to its facilities after 9/11 to help the United States launch operations in Afghanistan or the 123 Agreement in 2005 that paved the way for civil nuclear cooperation between the two countries. In the United States, </w:t>
      </w:r>
      <w:r w:rsidRPr="00820363">
        <w:rPr>
          <w:rStyle w:val="StyleUnderline"/>
        </w:rPr>
        <w:t xml:space="preserve">there is </w:t>
      </w:r>
      <w:r w:rsidRPr="00385233">
        <w:rPr>
          <w:rStyle w:val="Emphasis"/>
        </w:rPr>
        <w:t>bipartisan agreement</w:t>
      </w:r>
      <w:r w:rsidRPr="00820363">
        <w:rPr>
          <w:rStyle w:val="StyleUnderline"/>
        </w:rPr>
        <w:t xml:space="preserve"> that a strong defense partnership with India is vital for its Indo-Pacific strategy and containing China</w:t>
      </w:r>
      <w:r>
        <w:t xml:space="preserve">. </w:t>
      </w:r>
      <w:r w:rsidRPr="00820363">
        <w:rPr>
          <w:rStyle w:val="StyleUnderline"/>
        </w:rPr>
        <w:t xml:space="preserve">In India, too, there is </w:t>
      </w:r>
      <w:r w:rsidRPr="00385233">
        <w:rPr>
          <w:rStyle w:val="Emphasis"/>
        </w:rPr>
        <w:t>broad political support</w:t>
      </w:r>
      <w:r w:rsidRPr="00820363">
        <w:rPr>
          <w:rStyle w:val="StyleUnderline"/>
        </w:rPr>
        <w:t xml:space="preserve"> for its strategic partnership with the United States given its immense wariness about its fractious border relationship with China.</w:t>
      </w:r>
      <w:r>
        <w:t xml:space="preserve"> Consequently, the </w:t>
      </w:r>
      <w:r w:rsidRPr="00820363">
        <w:rPr>
          <w:rStyle w:val="StyleUnderline"/>
        </w:rPr>
        <w:t>U.S.-India bilateral relationship has heavily emphasized security, with even trade tilting toward defense goods</w:t>
      </w:r>
      <w:r>
        <w:t>.</w:t>
      </w:r>
    </w:p>
    <w:p w14:paraId="7058956A" w14:textId="77777777" w:rsidR="00E7516B" w:rsidRPr="00820363" w:rsidRDefault="00E7516B" w:rsidP="00E7516B">
      <w:pPr>
        <w:rPr>
          <w:rStyle w:val="StyleUnderline"/>
        </w:rPr>
      </w:pPr>
      <w:r>
        <w:t xml:space="preserve">Despite the massive changes to the relationship in the last few years, and both countries’ desire to develop ever-closer defense ties, </w:t>
      </w:r>
      <w:r w:rsidRPr="00820363">
        <w:rPr>
          <w:rStyle w:val="StyleUnderline"/>
        </w:rPr>
        <w:t xml:space="preserve">differences between the </w:t>
      </w:r>
      <w:r w:rsidRPr="00385233">
        <w:rPr>
          <w:rStyle w:val="Emphasis"/>
        </w:rPr>
        <w:t>United States and India remain</w:t>
      </w:r>
      <w:r>
        <w:t xml:space="preserve">. A </w:t>
      </w:r>
      <w:r w:rsidRPr="00820363">
        <w:rPr>
          <w:rStyle w:val="StyleUnderline"/>
        </w:rPr>
        <w:t>significant part of this has to do with the differing norms that underpin the defense interests of each country.</w:t>
      </w:r>
    </w:p>
    <w:p w14:paraId="1168F447" w14:textId="77777777" w:rsidR="00E7516B" w:rsidRDefault="00E7516B" w:rsidP="00E7516B">
      <w:r>
        <w:t xml:space="preserve">Sameer Lalwani (Washington, DC) argues that the two countries differ in their thinking about deterrence, and that this is evident in </w:t>
      </w:r>
      <w:r w:rsidRPr="00820363">
        <w:rPr>
          <w:rStyle w:val="StyleUnderline"/>
        </w:rPr>
        <w:t>three categories crucial to defense: capability, geography, and interoperabilit</w:t>
      </w:r>
      <w:r>
        <w:t>y. When it comes to increasing material capabilities, for example, India prioritizes domestic economic development, including developing indigenous capabilities (i.e., its domestic defense-industrial sector). With regard to geography, for example</w:t>
      </w:r>
      <w:r w:rsidRPr="00820363">
        <w:rPr>
          <w:rStyle w:val="StyleUnderline"/>
        </w:rPr>
        <w:t xml:space="preserve">, the United States and its Western allies think of crises, such as Ukraine, in terms of </w:t>
      </w:r>
      <w:r w:rsidRPr="00385233">
        <w:rPr>
          <w:rStyle w:val="Emphasis"/>
        </w:rPr>
        <w:t>global domino effects</w:t>
      </w:r>
      <w:r w:rsidRPr="00820363">
        <w:rPr>
          <w:rStyle w:val="StyleUnderline"/>
        </w:rPr>
        <w:t xml:space="preserve">; India, in contrast, </w:t>
      </w:r>
      <w:r w:rsidRPr="00385233">
        <w:rPr>
          <w:rStyle w:val="Emphasis"/>
        </w:rPr>
        <w:t>thinks regionally</w:t>
      </w:r>
      <w:r w:rsidRPr="00820363">
        <w:rPr>
          <w:rStyle w:val="StyleUnderline"/>
        </w:rPr>
        <w:t>, and confines itself to the effects on its neighborhood and borders</w:t>
      </w:r>
      <w:r>
        <w:t xml:space="preserve"> (and, as the recent crisis with Pakistan shows, India continues to face threats on its border, widening the geographic divergence with the United States). And India’s commitment to strategic autonomy means the two countries remain far apart on the kind of interoperability required by modern military operations. Yet there is also reason for optimism about the relationship as those differences are largely surmountable.</w:t>
      </w:r>
    </w:p>
    <w:p w14:paraId="02700982" w14:textId="77777777" w:rsidR="00E7516B" w:rsidRPr="001E120E" w:rsidRDefault="00E7516B" w:rsidP="00E7516B"/>
    <w:p w14:paraId="1F297F2B" w14:textId="77777777" w:rsidR="00E7516B" w:rsidRPr="008B433E" w:rsidRDefault="00E7516B" w:rsidP="00E7516B">
      <w:pPr>
        <w:pStyle w:val="Heading3"/>
      </w:pPr>
      <w:r w:rsidRPr="008B433E">
        <w:t xml:space="preserve">1NC—No India-Russia Relations </w:t>
      </w:r>
    </w:p>
    <w:p w14:paraId="16005E48" w14:textId="77777777" w:rsidR="00E7516B" w:rsidRDefault="00E7516B" w:rsidP="00E7516B">
      <w:pPr>
        <w:pStyle w:val="Heading4"/>
      </w:pPr>
      <w:r>
        <w:t xml:space="preserve">Structural factors make </w:t>
      </w:r>
      <w:proofErr w:type="gramStart"/>
      <w:r>
        <w:t>the partnership</w:t>
      </w:r>
      <w:proofErr w:type="gramEnd"/>
      <w:r>
        <w:t xml:space="preserve"> unsustainable.</w:t>
      </w:r>
    </w:p>
    <w:p w14:paraId="272DA97A" w14:textId="77777777" w:rsidR="00E7516B" w:rsidRDefault="00E7516B" w:rsidP="00E7516B">
      <w:proofErr w:type="spellStart"/>
      <w:r w:rsidRPr="00FC2568">
        <w:rPr>
          <w:rStyle w:val="Style13ptBold"/>
        </w:rPr>
        <w:t>Happymon</w:t>
      </w:r>
      <w:proofErr w:type="spellEnd"/>
      <w:r w:rsidRPr="00FC2568">
        <w:rPr>
          <w:rStyle w:val="Style13ptBold"/>
        </w:rPr>
        <w:t xml:space="preserve"> ’22</w:t>
      </w:r>
      <w:r>
        <w:t xml:space="preserve"> [Jacob; September 22; An Associate Professor of Diplomacy and Disarmament at Jawaharlal Nehru University and the founder of the Council for Strategic and Defense Research, a New Delhi-based think tank, “Russia Is Losing India,” https://www.foreignaffairs.com/india/russia-losing-india]</w:t>
      </w:r>
    </w:p>
    <w:p w14:paraId="1DCB8570" w14:textId="77777777" w:rsidR="00E7516B" w:rsidRPr="00F409A7" w:rsidRDefault="00E7516B" w:rsidP="00E7516B">
      <w:pPr>
        <w:rPr>
          <w:sz w:val="16"/>
        </w:rPr>
      </w:pPr>
      <w:r w:rsidRPr="00F409A7">
        <w:rPr>
          <w:sz w:val="16"/>
        </w:rPr>
        <w:t>DRIFTING APART</w:t>
      </w:r>
    </w:p>
    <w:p w14:paraId="23CAE48B" w14:textId="77777777" w:rsidR="00E7516B" w:rsidRPr="00F409A7" w:rsidRDefault="00E7516B" w:rsidP="00E7516B">
      <w:pPr>
        <w:rPr>
          <w:sz w:val="16"/>
        </w:rPr>
      </w:pPr>
      <w:r w:rsidRPr="00F409A7">
        <w:rPr>
          <w:sz w:val="16"/>
        </w:rPr>
        <w:t xml:space="preserve">India’s slow but steady decoupling from Russia does not come as a surprise to close observers of the relationship. Despite a long history of friendship and a great deal of cooperation dating back to the Cold War era, the two are no longer natural partners. </w:t>
      </w:r>
      <w:r w:rsidRPr="00F409A7">
        <w:rPr>
          <w:rStyle w:val="Emphasis"/>
        </w:rPr>
        <w:t>India</w:t>
      </w:r>
      <w:r w:rsidRPr="00F409A7">
        <w:rPr>
          <w:rStyle w:val="StyleUnderline"/>
        </w:rPr>
        <w:t xml:space="preserve"> and </w:t>
      </w:r>
      <w:r w:rsidRPr="00F409A7">
        <w:rPr>
          <w:rStyle w:val="Emphasis"/>
        </w:rPr>
        <w:t>Russia</w:t>
      </w:r>
      <w:r w:rsidRPr="00F409A7">
        <w:rPr>
          <w:rStyle w:val="StyleUnderline"/>
        </w:rPr>
        <w:t xml:space="preserve"> are </w:t>
      </w:r>
      <w:r w:rsidRPr="00F409A7">
        <w:rPr>
          <w:rStyle w:val="Emphasis"/>
        </w:rPr>
        <w:t>moving away</w:t>
      </w:r>
      <w:r w:rsidRPr="00F409A7">
        <w:rPr>
          <w:rStyle w:val="StyleUnderline"/>
        </w:rPr>
        <w:t xml:space="preserve"> from each other not because they want to but because they </w:t>
      </w:r>
      <w:r w:rsidRPr="00F409A7">
        <w:rPr>
          <w:rStyle w:val="Emphasis"/>
        </w:rPr>
        <w:t>cannot help</w:t>
      </w:r>
      <w:r w:rsidRPr="00F409A7">
        <w:rPr>
          <w:rStyle w:val="StyleUnderline"/>
        </w:rPr>
        <w:t xml:space="preserve"> but do so</w:t>
      </w:r>
      <w:r w:rsidRPr="00F409A7">
        <w:rPr>
          <w:sz w:val="16"/>
        </w:rPr>
        <w:t>.</w:t>
      </w:r>
    </w:p>
    <w:p w14:paraId="39AE6D95" w14:textId="77777777" w:rsidR="00E7516B" w:rsidRPr="00F409A7" w:rsidRDefault="00E7516B" w:rsidP="00E7516B">
      <w:pPr>
        <w:rPr>
          <w:sz w:val="16"/>
        </w:rPr>
      </w:pPr>
      <w:r w:rsidRPr="00F409A7">
        <w:rPr>
          <w:sz w:val="16"/>
        </w:rPr>
        <w:t xml:space="preserve">Today, there is </w:t>
      </w:r>
      <w:r w:rsidRPr="00F409A7">
        <w:rPr>
          <w:rStyle w:val="Emphasis"/>
        </w:rPr>
        <w:t>little</w:t>
      </w:r>
      <w:r w:rsidRPr="00F409A7">
        <w:rPr>
          <w:rStyle w:val="StyleUnderline"/>
        </w:rPr>
        <w:t xml:space="preserve"> that </w:t>
      </w:r>
      <w:r w:rsidRPr="00F409A7">
        <w:rPr>
          <w:rStyle w:val="Emphasis"/>
        </w:rPr>
        <w:t>connects</w:t>
      </w:r>
      <w:r w:rsidRPr="00F409A7">
        <w:rPr>
          <w:rStyle w:val="StyleUnderline"/>
        </w:rPr>
        <w:t xml:space="preserve"> the two countries</w:t>
      </w:r>
      <w:r w:rsidRPr="00F409A7">
        <w:rPr>
          <w:sz w:val="16"/>
        </w:rPr>
        <w:t xml:space="preserve">. </w:t>
      </w:r>
      <w:r w:rsidRPr="00F409A7">
        <w:rPr>
          <w:rStyle w:val="StyleUnderline"/>
        </w:rPr>
        <w:t xml:space="preserve">India has </w:t>
      </w:r>
      <w:r w:rsidRPr="00F409A7">
        <w:rPr>
          <w:rStyle w:val="Emphasis"/>
        </w:rPr>
        <w:t>limited incentive</w:t>
      </w:r>
      <w:r w:rsidRPr="00F409A7">
        <w:rPr>
          <w:rStyle w:val="StyleUnderline"/>
        </w:rPr>
        <w:t xml:space="preserve"> to remain closely tethered to Russia</w:t>
      </w:r>
      <w:r w:rsidRPr="00F409A7">
        <w:rPr>
          <w:sz w:val="16"/>
        </w:rPr>
        <w:t xml:space="preserve">, outside of the legacy relationship based on their </w:t>
      </w:r>
      <w:r w:rsidRPr="00F409A7">
        <w:rPr>
          <w:rStyle w:val="StyleUnderline"/>
        </w:rPr>
        <w:t xml:space="preserve">now-shrinking </w:t>
      </w:r>
      <w:r w:rsidRPr="00F409A7">
        <w:rPr>
          <w:rStyle w:val="Emphasis"/>
        </w:rPr>
        <w:t>defense trade</w:t>
      </w:r>
      <w:r w:rsidRPr="00F409A7">
        <w:rPr>
          <w:sz w:val="16"/>
        </w:rPr>
        <w:t>. In 2021, trade between India and Russia was worth around $13 billion. Fewer than 30,000 Indians live in Russia, and fewer Indians speak Russian than did during the peak of Soviet-India friendship during the Cold War. By comparison, India-U.S. trade totaled $157 billion in 2021, and 4.2 million people of Indian origin reside in the United States.</w:t>
      </w:r>
    </w:p>
    <w:p w14:paraId="73AEB2BC" w14:textId="77777777" w:rsidR="00E7516B" w:rsidRPr="00F409A7" w:rsidRDefault="00E7516B" w:rsidP="00E7516B">
      <w:pPr>
        <w:rPr>
          <w:sz w:val="16"/>
        </w:rPr>
      </w:pPr>
      <w:r w:rsidRPr="00F409A7">
        <w:rPr>
          <w:sz w:val="16"/>
        </w:rPr>
        <w:t xml:space="preserve">Not only is there </w:t>
      </w:r>
      <w:r w:rsidRPr="00F409A7">
        <w:rPr>
          <w:rStyle w:val="StyleUnderline"/>
        </w:rPr>
        <w:t xml:space="preserve">little people-to-people contact between India and Russia and </w:t>
      </w:r>
      <w:r w:rsidRPr="00F409A7">
        <w:rPr>
          <w:rStyle w:val="Emphasis"/>
        </w:rPr>
        <w:t>minimal trade</w:t>
      </w:r>
      <w:r w:rsidRPr="00F409A7">
        <w:rPr>
          <w:sz w:val="16"/>
        </w:rPr>
        <w:t xml:space="preserve">, but the </w:t>
      </w:r>
      <w:r w:rsidRPr="00F409A7">
        <w:rPr>
          <w:rStyle w:val="StyleUnderline"/>
        </w:rPr>
        <w:t xml:space="preserve">new generation of India’s </w:t>
      </w:r>
      <w:r w:rsidRPr="00F409A7">
        <w:rPr>
          <w:rStyle w:val="Emphasis"/>
        </w:rPr>
        <w:t>strategic community</w:t>
      </w:r>
      <w:r w:rsidRPr="00F409A7">
        <w:rPr>
          <w:rStyle w:val="StyleUnderline"/>
        </w:rPr>
        <w:t xml:space="preserve"> has </w:t>
      </w:r>
      <w:r w:rsidRPr="00F409A7">
        <w:rPr>
          <w:rStyle w:val="Emphasis"/>
        </w:rPr>
        <w:t>little interest</w:t>
      </w:r>
      <w:r w:rsidRPr="00F409A7">
        <w:rPr>
          <w:rStyle w:val="StyleUnderline"/>
        </w:rPr>
        <w:t xml:space="preserve"> in </w:t>
      </w:r>
      <w:r w:rsidRPr="00F409A7">
        <w:rPr>
          <w:rStyle w:val="Emphasis"/>
        </w:rPr>
        <w:t>Russia</w:t>
      </w:r>
      <w:r w:rsidRPr="00F409A7">
        <w:rPr>
          <w:sz w:val="16"/>
        </w:rPr>
        <w:t xml:space="preserve">. The pool of Russia specialists in India is shrinking. </w:t>
      </w:r>
      <w:r w:rsidRPr="00F409A7">
        <w:rPr>
          <w:rStyle w:val="StyleUnderline"/>
        </w:rPr>
        <w:t xml:space="preserve">India’s </w:t>
      </w:r>
      <w:r w:rsidRPr="00F409A7">
        <w:rPr>
          <w:rStyle w:val="Emphasis"/>
        </w:rPr>
        <w:t>old elite</w:t>
      </w:r>
      <w:r w:rsidRPr="00F409A7">
        <w:rPr>
          <w:rStyle w:val="StyleUnderline"/>
        </w:rPr>
        <w:t xml:space="preserve"> was </w:t>
      </w:r>
      <w:r w:rsidRPr="00F409A7">
        <w:rPr>
          <w:rStyle w:val="Emphasis"/>
        </w:rPr>
        <w:t>more supportive</w:t>
      </w:r>
      <w:r w:rsidRPr="00F409A7">
        <w:rPr>
          <w:rStyle w:val="StyleUnderline"/>
        </w:rPr>
        <w:t xml:space="preserve"> of Russia</w:t>
      </w:r>
      <w:r w:rsidRPr="00F409A7">
        <w:rPr>
          <w:sz w:val="16"/>
        </w:rPr>
        <w:t xml:space="preserve">, but </w:t>
      </w:r>
      <w:r w:rsidRPr="00F409A7">
        <w:rPr>
          <w:rStyle w:val="Emphasis"/>
        </w:rPr>
        <w:t>younger Indian leaders</w:t>
      </w:r>
      <w:r w:rsidRPr="00F409A7">
        <w:rPr>
          <w:rStyle w:val="StyleUnderline"/>
        </w:rPr>
        <w:t xml:space="preserve"> and thinkers have less reason to be inclined toward </w:t>
      </w:r>
      <w:r w:rsidRPr="00F409A7">
        <w:rPr>
          <w:rStyle w:val="Emphasis"/>
        </w:rPr>
        <w:t>Moscow</w:t>
      </w:r>
      <w:r w:rsidRPr="00F409A7">
        <w:rPr>
          <w:sz w:val="16"/>
        </w:rPr>
        <w:t xml:space="preserve">—a process that began at the end of the Cold War and is even more pronounced today. Russia, for </w:t>
      </w:r>
      <w:proofErr w:type="gramStart"/>
      <w:r w:rsidRPr="00F409A7">
        <w:rPr>
          <w:sz w:val="16"/>
        </w:rPr>
        <w:t>more and more</w:t>
      </w:r>
      <w:proofErr w:type="gramEnd"/>
      <w:r w:rsidRPr="00F409A7">
        <w:rPr>
          <w:sz w:val="16"/>
        </w:rPr>
        <w:t xml:space="preserve"> Indians, is a friend whose utility is in terminal decline. When Indians think of their strategic partnerships, Russia is referred to in the past tense, and the United States in the future.</w:t>
      </w:r>
    </w:p>
    <w:p w14:paraId="100BCCB0" w14:textId="77777777" w:rsidR="00E7516B" w:rsidRPr="00F409A7" w:rsidRDefault="00E7516B" w:rsidP="00E7516B">
      <w:pPr>
        <w:rPr>
          <w:sz w:val="16"/>
        </w:rPr>
      </w:pPr>
      <w:r w:rsidRPr="00F409A7">
        <w:rPr>
          <w:sz w:val="16"/>
        </w:rPr>
        <w:t>India and Russia are no longer natural partners.</w:t>
      </w:r>
    </w:p>
    <w:p w14:paraId="2FB82F1D" w14:textId="77777777" w:rsidR="00E7516B" w:rsidRPr="00F409A7" w:rsidRDefault="00E7516B" w:rsidP="00E7516B">
      <w:pPr>
        <w:rPr>
          <w:sz w:val="16"/>
        </w:rPr>
      </w:pPr>
      <w:r w:rsidRPr="00F409A7">
        <w:rPr>
          <w:rStyle w:val="StyleUnderline"/>
        </w:rPr>
        <w:t xml:space="preserve">India’s dependence on Russia will continue to </w:t>
      </w:r>
      <w:r w:rsidRPr="00F409A7">
        <w:rPr>
          <w:rStyle w:val="Emphasis"/>
        </w:rPr>
        <w:t>wane over time</w:t>
      </w:r>
      <w:r w:rsidRPr="00F409A7">
        <w:rPr>
          <w:rStyle w:val="StyleUnderline"/>
        </w:rPr>
        <w:t xml:space="preserve"> as it leans on </w:t>
      </w:r>
      <w:r w:rsidRPr="00F409A7">
        <w:rPr>
          <w:rStyle w:val="Emphasis"/>
        </w:rPr>
        <w:t>alternate military suppliers</w:t>
      </w:r>
      <w:r w:rsidRPr="00F409A7">
        <w:rPr>
          <w:rStyle w:val="StyleUnderline"/>
        </w:rPr>
        <w:t xml:space="preserve"> such as </w:t>
      </w:r>
      <w:r w:rsidRPr="00F409A7">
        <w:rPr>
          <w:rStyle w:val="Emphasis"/>
        </w:rPr>
        <w:t>France</w:t>
      </w:r>
      <w:r w:rsidRPr="00F409A7">
        <w:rPr>
          <w:rStyle w:val="StyleUnderline"/>
        </w:rPr>
        <w:t xml:space="preserve">, </w:t>
      </w:r>
      <w:r w:rsidRPr="00F409A7">
        <w:rPr>
          <w:rStyle w:val="Emphasis"/>
        </w:rPr>
        <w:t>Israel</w:t>
      </w:r>
      <w:r w:rsidRPr="00F409A7">
        <w:rPr>
          <w:rStyle w:val="StyleUnderline"/>
        </w:rPr>
        <w:t xml:space="preserve">, and the </w:t>
      </w:r>
      <w:r w:rsidRPr="00F409A7">
        <w:rPr>
          <w:rStyle w:val="Emphasis"/>
        </w:rPr>
        <w:t>U</w:t>
      </w:r>
      <w:r w:rsidRPr="00F409A7">
        <w:rPr>
          <w:rStyle w:val="StyleUnderline"/>
        </w:rPr>
        <w:t xml:space="preserve">nited </w:t>
      </w:r>
      <w:r w:rsidRPr="00F409A7">
        <w:rPr>
          <w:rStyle w:val="Emphasis"/>
        </w:rPr>
        <w:t>S</w:t>
      </w:r>
      <w:r w:rsidRPr="00F409A7">
        <w:rPr>
          <w:rStyle w:val="StyleUnderline"/>
        </w:rPr>
        <w:t>tates</w:t>
      </w:r>
      <w:r w:rsidRPr="00F409A7">
        <w:rPr>
          <w:sz w:val="16"/>
        </w:rPr>
        <w:t>. Even though U.S. weapons often come with conditions (unlike Russian or even French weapons sales), growing diplomatic trust between India and the United States is likely to lead to ever closer defense ties and burgeoning purchase agreements.</w:t>
      </w:r>
    </w:p>
    <w:p w14:paraId="47F447B2" w14:textId="77777777" w:rsidR="00E7516B" w:rsidRPr="00F409A7" w:rsidRDefault="00E7516B" w:rsidP="00E7516B">
      <w:pPr>
        <w:rPr>
          <w:sz w:val="16"/>
        </w:rPr>
      </w:pPr>
      <w:r w:rsidRPr="00F409A7">
        <w:rPr>
          <w:sz w:val="16"/>
        </w:rPr>
        <w:t xml:space="preserve">One crucial area where Russia was useful to India was at the UN Security Council, where it often assisted India in opposing the adoption of sanctions or other resolutions. But many analysts and former policymakers in New Delhi today think that France or even the United States could help India pursue its interests at the Security Council. Furthermore, India could grow concerned that China may influence a weakened Russia’s votes on the Security Council. China and Russia are closer than ever, and it is </w:t>
      </w:r>
      <w:r w:rsidRPr="008268B5">
        <w:rPr>
          <w:rStyle w:val="Emphasis"/>
        </w:rPr>
        <w:t>only a matter of time</w:t>
      </w:r>
      <w:r w:rsidRPr="00F409A7">
        <w:rPr>
          <w:rStyle w:val="StyleUnderline"/>
        </w:rPr>
        <w:t xml:space="preserve"> before China begins </w:t>
      </w:r>
      <w:r w:rsidRPr="008268B5">
        <w:rPr>
          <w:rStyle w:val="Emphasis"/>
        </w:rPr>
        <w:t>exerting some influence</w:t>
      </w:r>
      <w:r w:rsidRPr="00F409A7">
        <w:rPr>
          <w:rStyle w:val="StyleUnderline"/>
        </w:rPr>
        <w:t xml:space="preserve"> on the </w:t>
      </w:r>
      <w:r w:rsidRPr="008268B5">
        <w:rPr>
          <w:rStyle w:val="Emphasis"/>
        </w:rPr>
        <w:t>independence</w:t>
      </w:r>
      <w:r w:rsidRPr="00F409A7">
        <w:rPr>
          <w:rStyle w:val="StyleUnderline"/>
        </w:rPr>
        <w:t xml:space="preserve"> of a war-fatigued </w:t>
      </w:r>
      <w:r w:rsidRPr="008268B5">
        <w:rPr>
          <w:rStyle w:val="Emphasis"/>
        </w:rPr>
        <w:t>Russia’s foreign policy</w:t>
      </w:r>
      <w:r w:rsidRPr="00F409A7">
        <w:rPr>
          <w:sz w:val="16"/>
        </w:rPr>
        <w:t>. If skirmishes between Indian and Chinese forces recur in the Himalayan borderlands, for instance, China could put pressure on Russia to stop providing diplomatic backing or arms and ammunition to India.</w:t>
      </w:r>
    </w:p>
    <w:p w14:paraId="016F618B" w14:textId="77777777" w:rsidR="00E7516B" w:rsidRDefault="00E7516B" w:rsidP="00E7516B">
      <w:pPr>
        <w:rPr>
          <w:sz w:val="16"/>
        </w:rPr>
      </w:pPr>
      <w:r w:rsidRPr="00F409A7">
        <w:rPr>
          <w:rStyle w:val="StyleUnderline"/>
        </w:rPr>
        <w:t xml:space="preserve">Russia’s </w:t>
      </w:r>
      <w:r w:rsidRPr="008268B5">
        <w:rPr>
          <w:rStyle w:val="Emphasis"/>
        </w:rPr>
        <w:t>invasion of Ukraine</w:t>
      </w:r>
      <w:r w:rsidRPr="00F409A7">
        <w:rPr>
          <w:rStyle w:val="StyleUnderline"/>
        </w:rPr>
        <w:t xml:space="preserve"> has quickened the evolution of a more </w:t>
      </w:r>
      <w:r w:rsidRPr="008268B5">
        <w:rPr>
          <w:rStyle w:val="Emphasis"/>
        </w:rPr>
        <w:t>definitive realignment</w:t>
      </w:r>
      <w:r w:rsidRPr="00F409A7">
        <w:rPr>
          <w:sz w:val="16"/>
        </w:rPr>
        <w:t xml:space="preserve">, with </w:t>
      </w:r>
      <w:r w:rsidRPr="00F409A7">
        <w:rPr>
          <w:rStyle w:val="StyleUnderline"/>
        </w:rPr>
        <w:t xml:space="preserve">Russia and China drawing closer and India drifting to the </w:t>
      </w:r>
      <w:r w:rsidRPr="008268B5">
        <w:rPr>
          <w:rStyle w:val="Emphasis"/>
        </w:rPr>
        <w:t>West</w:t>
      </w:r>
      <w:r w:rsidRPr="00F409A7">
        <w:rPr>
          <w:rStyle w:val="StyleUnderline"/>
        </w:rPr>
        <w:t xml:space="preserve">. </w:t>
      </w:r>
      <w:r w:rsidRPr="008268B5">
        <w:rPr>
          <w:rStyle w:val="Emphasis"/>
        </w:rPr>
        <w:t>Even if</w:t>
      </w:r>
      <w:r w:rsidRPr="00F409A7">
        <w:rPr>
          <w:rStyle w:val="StyleUnderline"/>
        </w:rPr>
        <w:t xml:space="preserve"> Moscow and New Delhi make a </w:t>
      </w:r>
      <w:r w:rsidRPr="008268B5">
        <w:rPr>
          <w:rStyle w:val="Emphasis"/>
        </w:rPr>
        <w:t>serious effort</w:t>
      </w:r>
      <w:r w:rsidRPr="00F409A7">
        <w:rPr>
          <w:rStyle w:val="StyleUnderline"/>
        </w:rPr>
        <w:t xml:space="preserve"> to </w:t>
      </w:r>
      <w:r w:rsidRPr="008268B5">
        <w:rPr>
          <w:rStyle w:val="Emphasis"/>
        </w:rPr>
        <w:t>sustain</w:t>
      </w:r>
      <w:r w:rsidRPr="00F409A7">
        <w:rPr>
          <w:rStyle w:val="StyleUnderline"/>
        </w:rPr>
        <w:t xml:space="preserve"> their relationship, </w:t>
      </w:r>
      <w:r w:rsidRPr="008268B5">
        <w:rPr>
          <w:rStyle w:val="Emphasis"/>
        </w:rPr>
        <w:t>structural constraints</w:t>
      </w:r>
      <w:r w:rsidRPr="00F409A7">
        <w:rPr>
          <w:rStyle w:val="StyleUnderline"/>
        </w:rPr>
        <w:t xml:space="preserve"> such as growing Sino-Russian ties, closer India-US relations, and the </w:t>
      </w:r>
      <w:r w:rsidRPr="008268B5">
        <w:rPr>
          <w:rStyle w:val="Emphasis"/>
        </w:rPr>
        <w:t>increasing geopolitical incompatibility</w:t>
      </w:r>
      <w:r w:rsidRPr="00F409A7">
        <w:rPr>
          <w:rStyle w:val="StyleUnderline"/>
        </w:rPr>
        <w:t xml:space="preserve"> between the two sides are </w:t>
      </w:r>
      <w:r w:rsidRPr="008268B5">
        <w:rPr>
          <w:rStyle w:val="Emphasis"/>
        </w:rPr>
        <w:t>bound to drive a wedge</w:t>
      </w:r>
      <w:r w:rsidRPr="00F409A7">
        <w:rPr>
          <w:rStyle w:val="StyleUnderline"/>
        </w:rPr>
        <w:t xml:space="preserve"> between them</w:t>
      </w:r>
      <w:r w:rsidRPr="00F409A7">
        <w:rPr>
          <w:sz w:val="16"/>
        </w:rPr>
        <w:t>.</w:t>
      </w:r>
    </w:p>
    <w:p w14:paraId="28FDB7DC" w14:textId="77777777" w:rsidR="00E7516B" w:rsidRDefault="00E7516B" w:rsidP="00E7516B">
      <w:pPr>
        <w:pStyle w:val="Heading3"/>
      </w:pPr>
      <w:r>
        <w:t xml:space="preserve">    </w:t>
      </w:r>
      <w:proofErr w:type="spellStart"/>
      <w:r>
        <w:t>Exts</w:t>
      </w:r>
      <w:proofErr w:type="spellEnd"/>
      <w:r>
        <w:t xml:space="preserve">. No India-Russia Relations </w:t>
      </w:r>
    </w:p>
    <w:p w14:paraId="28834CC4" w14:textId="77777777" w:rsidR="00E7516B" w:rsidRDefault="00E7516B" w:rsidP="00E7516B">
      <w:pPr>
        <w:pStyle w:val="Heading4"/>
      </w:pPr>
      <w:r>
        <w:t>Military ties are fraying.</w:t>
      </w:r>
    </w:p>
    <w:p w14:paraId="5024B203" w14:textId="77777777" w:rsidR="00E7516B" w:rsidRPr="009A3E5E" w:rsidRDefault="00E7516B" w:rsidP="00E7516B">
      <w:r w:rsidRPr="009A3E5E">
        <w:rPr>
          <w:rStyle w:val="Style13ptBold"/>
        </w:rPr>
        <w:t>Markey &amp; Brostoff ’25</w:t>
      </w:r>
      <w:r>
        <w:t xml:space="preserve"> [Daniel and David; April 25; Daniel S. Markey is a senior fellow at the Foreign Policy Institute, Johns Hopkins School of Advanced International Studies, David Brostoff was a South Asia research analyst at the U.S. Institute of Peace; War on the Rocks, “Friends with Limits: The Future of Russo-Indian Defense Ties,” https://warontherocks.com/2025/04/friends-with-limits-the-future-of-russo-indian-defense-ties/; accessed: 6.30.2025]</w:t>
      </w:r>
    </w:p>
    <w:p w14:paraId="2ACE0521" w14:textId="77777777" w:rsidR="00E7516B" w:rsidRPr="003B78AC" w:rsidRDefault="00E7516B" w:rsidP="00E7516B">
      <w:pPr>
        <w:rPr>
          <w:sz w:val="16"/>
        </w:rPr>
      </w:pPr>
      <w:r w:rsidRPr="003B78AC">
        <w:rPr>
          <w:sz w:val="16"/>
        </w:rPr>
        <w:t>Friends with Limits</w:t>
      </w:r>
    </w:p>
    <w:p w14:paraId="3CA791AA" w14:textId="77777777" w:rsidR="00E7516B" w:rsidRPr="003B78AC" w:rsidRDefault="00E7516B" w:rsidP="00E7516B">
      <w:pPr>
        <w:rPr>
          <w:sz w:val="16"/>
        </w:rPr>
      </w:pPr>
      <w:r w:rsidRPr="009A3E5E">
        <w:rPr>
          <w:rStyle w:val="StyleUnderline"/>
        </w:rPr>
        <w:t>Despite</w:t>
      </w:r>
      <w:r w:rsidRPr="003B78AC">
        <w:rPr>
          <w:sz w:val="16"/>
        </w:rPr>
        <w:t xml:space="preserve"> the robust </w:t>
      </w:r>
      <w:r w:rsidRPr="009A3E5E">
        <w:rPr>
          <w:rStyle w:val="StyleUnderline"/>
        </w:rPr>
        <w:t xml:space="preserve">military ties between </w:t>
      </w:r>
      <w:r w:rsidRPr="001F2997">
        <w:rPr>
          <w:rStyle w:val="Emphasis"/>
        </w:rPr>
        <w:t>Russia</w:t>
      </w:r>
      <w:r w:rsidRPr="009A3E5E">
        <w:rPr>
          <w:rStyle w:val="StyleUnderline"/>
        </w:rPr>
        <w:t xml:space="preserve"> and </w:t>
      </w:r>
      <w:r w:rsidRPr="001F2997">
        <w:rPr>
          <w:rStyle w:val="Emphasis"/>
        </w:rPr>
        <w:t>India</w:t>
      </w:r>
      <w:r w:rsidRPr="003B78AC">
        <w:rPr>
          <w:sz w:val="16"/>
        </w:rPr>
        <w:t xml:space="preserve">, </w:t>
      </w:r>
      <w:r w:rsidRPr="001F2997">
        <w:rPr>
          <w:rStyle w:val="StyleUnderline"/>
        </w:rPr>
        <w:t>there are</w:t>
      </w:r>
      <w:r w:rsidRPr="003B78AC">
        <w:rPr>
          <w:sz w:val="16"/>
        </w:rPr>
        <w:t xml:space="preserve"> </w:t>
      </w:r>
      <w:r w:rsidRPr="001F2997">
        <w:rPr>
          <w:rStyle w:val="Emphasis"/>
        </w:rPr>
        <w:t>clear limitations</w:t>
      </w:r>
      <w:r w:rsidRPr="009A3E5E">
        <w:rPr>
          <w:rStyle w:val="StyleUnderline"/>
        </w:rPr>
        <w:t xml:space="preserve"> to their relationship</w:t>
      </w:r>
      <w:r w:rsidRPr="003B78AC">
        <w:rPr>
          <w:sz w:val="16"/>
        </w:rPr>
        <w:t xml:space="preserve">, both from New Delhi’s side and Moscow’s. </w:t>
      </w:r>
      <w:r w:rsidRPr="001F2997">
        <w:rPr>
          <w:rStyle w:val="Emphasis"/>
        </w:rPr>
        <w:t>India’s</w:t>
      </w:r>
      <w:r w:rsidRPr="009A3E5E">
        <w:rPr>
          <w:rStyle w:val="StyleUnderline"/>
        </w:rPr>
        <w:t xml:space="preserve"> ceiling is largely driven by its desire to </w:t>
      </w:r>
      <w:r w:rsidRPr="001F2997">
        <w:rPr>
          <w:rStyle w:val="Emphasis"/>
        </w:rPr>
        <w:t>diversify</w:t>
      </w:r>
      <w:r w:rsidRPr="009A3E5E">
        <w:rPr>
          <w:rStyle w:val="StyleUnderline"/>
        </w:rPr>
        <w:t xml:space="preserve"> its </w:t>
      </w:r>
      <w:r w:rsidRPr="001F2997">
        <w:rPr>
          <w:rStyle w:val="Emphasis"/>
        </w:rPr>
        <w:t>weapons sources</w:t>
      </w:r>
      <w:r w:rsidRPr="003B78AC">
        <w:rPr>
          <w:sz w:val="16"/>
        </w:rPr>
        <w:t xml:space="preserve">. India’s </w:t>
      </w:r>
      <w:r w:rsidRPr="001F2997">
        <w:rPr>
          <w:rStyle w:val="StyleUnderline"/>
        </w:rPr>
        <w:t xml:space="preserve">goal of </w:t>
      </w:r>
      <w:r w:rsidRPr="001F2997">
        <w:rPr>
          <w:rStyle w:val="Emphasis"/>
        </w:rPr>
        <w:t>strategic autonomy</w:t>
      </w:r>
      <w:r w:rsidRPr="001F2997">
        <w:rPr>
          <w:rStyle w:val="StyleUnderline"/>
        </w:rPr>
        <w:t xml:space="preserve"> requires access to a </w:t>
      </w:r>
      <w:r w:rsidRPr="001F2997">
        <w:rPr>
          <w:rStyle w:val="Emphasis"/>
        </w:rPr>
        <w:t>broad range</w:t>
      </w:r>
      <w:r w:rsidRPr="001F2997">
        <w:rPr>
          <w:rStyle w:val="StyleUnderline"/>
        </w:rPr>
        <w:t xml:space="preserve"> of military partners</w:t>
      </w:r>
      <w:r w:rsidRPr="003B78AC">
        <w:rPr>
          <w:sz w:val="16"/>
        </w:rPr>
        <w:t xml:space="preserve"> as well as a more capable indigenous defense industry. India, therefore, is </w:t>
      </w:r>
      <w:r w:rsidRPr="001F2997">
        <w:rPr>
          <w:rStyle w:val="Emphasis"/>
        </w:rPr>
        <w:t>hesitant</w:t>
      </w:r>
      <w:r w:rsidRPr="003B78AC">
        <w:rPr>
          <w:rStyle w:val="StyleUnderline"/>
        </w:rPr>
        <w:t xml:space="preserve"> to tie itself too closely to any </w:t>
      </w:r>
      <w:r w:rsidRPr="001F2997">
        <w:rPr>
          <w:rStyle w:val="Emphasis"/>
        </w:rPr>
        <w:t>single source</w:t>
      </w:r>
      <w:r w:rsidRPr="003B78AC">
        <w:rPr>
          <w:sz w:val="16"/>
        </w:rPr>
        <w:t xml:space="preserve">, </w:t>
      </w:r>
      <w:r w:rsidRPr="003B78AC">
        <w:rPr>
          <w:rStyle w:val="StyleUnderline"/>
        </w:rPr>
        <w:t xml:space="preserve">especially one as troubled as </w:t>
      </w:r>
      <w:r w:rsidRPr="001F2997">
        <w:rPr>
          <w:rStyle w:val="Emphasis"/>
        </w:rPr>
        <w:t>Russia</w:t>
      </w:r>
      <w:r w:rsidRPr="003B78AC">
        <w:rPr>
          <w:sz w:val="16"/>
        </w:rPr>
        <w:t>.</w:t>
      </w:r>
    </w:p>
    <w:p w14:paraId="038BF5F6" w14:textId="77777777" w:rsidR="00E7516B" w:rsidRPr="003B78AC" w:rsidRDefault="00E7516B" w:rsidP="00E7516B">
      <w:pPr>
        <w:rPr>
          <w:sz w:val="16"/>
        </w:rPr>
      </w:pPr>
      <w:r w:rsidRPr="003B78AC">
        <w:rPr>
          <w:sz w:val="16"/>
        </w:rPr>
        <w:t xml:space="preserve">The </w:t>
      </w:r>
      <w:r w:rsidRPr="003B78AC">
        <w:rPr>
          <w:rStyle w:val="StyleUnderline"/>
        </w:rPr>
        <w:t xml:space="preserve">war in </w:t>
      </w:r>
      <w:r w:rsidRPr="001F2997">
        <w:rPr>
          <w:rStyle w:val="Emphasis"/>
        </w:rPr>
        <w:t>Ukraine</w:t>
      </w:r>
      <w:r w:rsidRPr="003B78AC">
        <w:rPr>
          <w:rStyle w:val="StyleUnderline"/>
        </w:rPr>
        <w:t xml:space="preserve"> has highlighted other risks of </w:t>
      </w:r>
      <w:r w:rsidRPr="001F2997">
        <w:rPr>
          <w:rStyle w:val="Emphasis"/>
        </w:rPr>
        <w:t>over-reliance</w:t>
      </w:r>
      <w:r w:rsidRPr="003B78AC">
        <w:rPr>
          <w:rStyle w:val="StyleUnderline"/>
        </w:rPr>
        <w:t xml:space="preserve"> on </w:t>
      </w:r>
      <w:r w:rsidRPr="001F2997">
        <w:rPr>
          <w:rStyle w:val="Emphasis"/>
        </w:rPr>
        <w:t>Russian</w:t>
      </w:r>
      <w:r w:rsidRPr="003B78AC">
        <w:rPr>
          <w:rStyle w:val="StyleUnderline"/>
        </w:rPr>
        <w:t xml:space="preserve"> arms as well</w:t>
      </w:r>
      <w:r w:rsidRPr="003B78AC">
        <w:rPr>
          <w:sz w:val="16"/>
        </w:rPr>
        <w:t xml:space="preserve">. Some prominent Indian analysts voiced concerns about the performance of Russian weaponry in the conflict. “How come the Patriots took down the Kinzhal missiles that were touted as invincible? How come Russian ships are becoming such easy targets from a country that does not have a navy? Its spy planes such as A-50s, and fighter jets such as </w:t>
      </w:r>
      <w:proofErr w:type="spellStart"/>
      <w:r w:rsidRPr="003B78AC">
        <w:rPr>
          <w:sz w:val="16"/>
        </w:rPr>
        <w:t>Sukhois</w:t>
      </w:r>
      <w:proofErr w:type="spellEnd"/>
      <w:r w:rsidRPr="003B78AC">
        <w:rPr>
          <w:sz w:val="16"/>
        </w:rPr>
        <w:t xml:space="preserve"> have been downed so effectively,” one Indian defense analyst noted. Moreover, deliveries to India appear to have been delayed due to COVID-19 supply chain disruptions and the war in Ukraine. Russia delayed production and delivery of its stealth frigates, nuclear-power attack submarine, S-400 regiments, and AK-203 assault rifles to India. In the immediate aftermath of the Russian invasion, fearing plodding production, India also backed out of deals to purchase Mi-17 V5 helicopters and </w:t>
      </w:r>
      <w:proofErr w:type="spellStart"/>
      <w:r w:rsidRPr="003B78AC">
        <w:rPr>
          <w:sz w:val="16"/>
        </w:rPr>
        <w:t>Kamov</w:t>
      </w:r>
      <w:proofErr w:type="spellEnd"/>
      <w:r w:rsidRPr="003B78AC">
        <w:rPr>
          <w:sz w:val="16"/>
        </w:rPr>
        <w:t xml:space="preserve"> Ka-31 airborne early warning helicopters.</w:t>
      </w:r>
    </w:p>
    <w:p w14:paraId="2B67919F" w14:textId="77777777" w:rsidR="00E7516B" w:rsidRPr="003B78AC" w:rsidRDefault="00E7516B" w:rsidP="00E7516B">
      <w:pPr>
        <w:rPr>
          <w:sz w:val="14"/>
        </w:rPr>
      </w:pPr>
      <w:r w:rsidRPr="003B78AC">
        <w:rPr>
          <w:sz w:val="14"/>
        </w:rPr>
        <w:t xml:space="preserve">Additionally, assuming India </w:t>
      </w:r>
      <w:r w:rsidRPr="003B78AC">
        <w:rPr>
          <w:rStyle w:val="StyleUnderline"/>
        </w:rPr>
        <w:t xml:space="preserve">continues to seek a stronger </w:t>
      </w:r>
      <w:r w:rsidRPr="001F2997">
        <w:rPr>
          <w:rStyle w:val="Emphasis"/>
        </w:rPr>
        <w:t>strategic partnership</w:t>
      </w:r>
      <w:r w:rsidRPr="003B78AC">
        <w:rPr>
          <w:rStyle w:val="StyleUnderline"/>
        </w:rPr>
        <w:t xml:space="preserve"> with the </w:t>
      </w:r>
      <w:r w:rsidRPr="001F2997">
        <w:rPr>
          <w:rStyle w:val="Emphasis"/>
        </w:rPr>
        <w:t>U</w:t>
      </w:r>
      <w:r w:rsidRPr="003B78AC">
        <w:rPr>
          <w:rStyle w:val="StyleUnderline"/>
        </w:rPr>
        <w:t xml:space="preserve">nited </w:t>
      </w:r>
      <w:r w:rsidRPr="001F2997">
        <w:rPr>
          <w:rStyle w:val="Emphasis"/>
        </w:rPr>
        <w:t>S</w:t>
      </w:r>
      <w:r w:rsidRPr="003B78AC">
        <w:rPr>
          <w:rStyle w:val="StyleUnderline"/>
        </w:rPr>
        <w:t>tates</w:t>
      </w:r>
      <w:r w:rsidRPr="003B78AC">
        <w:rPr>
          <w:sz w:val="14"/>
        </w:rPr>
        <w:t xml:space="preserve">, it will need to weigh any new ties to Moscow against Washington’s likely response. Under the Biden administration, India ran the risk of antagonizing a White House eager to put the screws to Russia and to defend Ukraine. </w:t>
      </w:r>
      <w:r w:rsidRPr="003B78AC">
        <w:rPr>
          <w:rStyle w:val="StyleUnderline"/>
        </w:rPr>
        <w:t xml:space="preserve">Under the Trump administration, </w:t>
      </w:r>
      <w:r w:rsidRPr="001F2997">
        <w:rPr>
          <w:rStyle w:val="Emphasis"/>
        </w:rPr>
        <w:t>India</w:t>
      </w:r>
      <w:r w:rsidRPr="003B78AC">
        <w:rPr>
          <w:rStyle w:val="StyleUnderline"/>
        </w:rPr>
        <w:t xml:space="preserve"> runs a greater risk of </w:t>
      </w:r>
      <w:r w:rsidRPr="001F2997">
        <w:rPr>
          <w:rStyle w:val="Emphasis"/>
        </w:rPr>
        <w:t>disappointing</w:t>
      </w:r>
      <w:r w:rsidRPr="003B78AC">
        <w:rPr>
          <w:rStyle w:val="StyleUnderline"/>
        </w:rPr>
        <w:t xml:space="preserve"> a president who prioritizes trade balances and is keen on selling more </w:t>
      </w:r>
      <w:r w:rsidRPr="001F2997">
        <w:rPr>
          <w:rStyle w:val="Emphasis"/>
        </w:rPr>
        <w:t>U.S.-made arms</w:t>
      </w:r>
      <w:r w:rsidRPr="003B78AC">
        <w:rPr>
          <w:rStyle w:val="StyleUnderline"/>
        </w:rPr>
        <w:t xml:space="preserve"> to the world</w:t>
      </w:r>
      <w:r w:rsidRPr="003B78AC">
        <w:rPr>
          <w:sz w:val="14"/>
        </w:rPr>
        <w:t>. Either way, India faces a tough balancing act.</w:t>
      </w:r>
    </w:p>
    <w:p w14:paraId="3F4A3D87" w14:textId="77777777" w:rsidR="00E7516B" w:rsidRPr="003B78AC" w:rsidRDefault="00E7516B" w:rsidP="00E7516B">
      <w:pPr>
        <w:rPr>
          <w:sz w:val="16"/>
        </w:rPr>
      </w:pPr>
      <w:r w:rsidRPr="003B78AC">
        <w:rPr>
          <w:sz w:val="16"/>
        </w:rPr>
        <w:t>Finally, purchasing new Russian systems could exacerbate problems of interoperability across the Indian armed forces where U.S. and European systems are also used, given their incompatible communications and software protocols. Similarly, Washington — already somewhat wary about sharing certain types of technology and intelligence with New Delhi because of its close ties with Moscow — will likely continue to restrict cooperation, especially if India doubles down on buying new Russian arms.</w:t>
      </w:r>
    </w:p>
    <w:p w14:paraId="1E2749CC" w14:textId="77777777" w:rsidR="00E7516B" w:rsidRPr="003B78AC" w:rsidRDefault="00E7516B" w:rsidP="00E7516B">
      <w:pPr>
        <w:rPr>
          <w:sz w:val="16"/>
        </w:rPr>
      </w:pPr>
      <w:r w:rsidRPr="003B78AC">
        <w:rPr>
          <w:sz w:val="16"/>
        </w:rPr>
        <w:t xml:space="preserve">For Russia, the ceiling of its sales to India is set by the Kremlin’s relationship with China. Today, Beijing is Moscow’s most important strategic partner and the second-largest purchaser of Russian arms, including advanced capabilities such as the Sukhoi Su-35 combat aircraft and S-400 air defense systems. Over the past 20 years, 30 percent of all Russian arms exports went to India, while 20 percent went to China. The story has remained </w:t>
      </w:r>
      <w:proofErr w:type="gramStart"/>
      <w:r w:rsidRPr="003B78AC">
        <w:rPr>
          <w:sz w:val="16"/>
        </w:rPr>
        <w:t>fairly constant</w:t>
      </w:r>
      <w:proofErr w:type="gramEnd"/>
      <w:r w:rsidRPr="003B78AC">
        <w:rPr>
          <w:sz w:val="16"/>
        </w:rPr>
        <w:t>, even as China’s total arms imports have declined while its domestic arms industry has grown. Over the past five years, India’s share of total Russian arms exports rose to 34 percent, but China’s still amounted to 18 percent. Although Russia’s arms industry is most reliant on Indian purchases, it is also dependent on Chinese purchases. India is a significant buyer, but its resources are limited and cannot singlehandedly support Russia’s entire defense industry. This leaves Moscow vulnerable to Beijing’s pressure.</w:t>
      </w:r>
    </w:p>
    <w:p w14:paraId="6446E435" w14:textId="77777777" w:rsidR="00E7516B" w:rsidRPr="003B78AC" w:rsidRDefault="00E7516B" w:rsidP="00E7516B">
      <w:pPr>
        <w:rPr>
          <w:sz w:val="16"/>
        </w:rPr>
      </w:pPr>
      <w:r w:rsidRPr="003B78AC">
        <w:rPr>
          <w:rStyle w:val="StyleUnderline"/>
        </w:rPr>
        <w:t xml:space="preserve">Russia will therefore likely </w:t>
      </w:r>
      <w:r w:rsidRPr="001F2997">
        <w:rPr>
          <w:rStyle w:val="Emphasis"/>
        </w:rPr>
        <w:t>remain cautious</w:t>
      </w:r>
      <w:r w:rsidRPr="003B78AC">
        <w:rPr>
          <w:rStyle w:val="StyleUnderline"/>
        </w:rPr>
        <w:t xml:space="preserve"> about </w:t>
      </w:r>
      <w:proofErr w:type="gramStart"/>
      <w:r w:rsidRPr="003B78AC">
        <w:rPr>
          <w:rStyle w:val="StyleUnderline"/>
        </w:rPr>
        <w:t>entering into</w:t>
      </w:r>
      <w:proofErr w:type="gramEnd"/>
      <w:r w:rsidRPr="003B78AC">
        <w:rPr>
          <w:rStyle w:val="StyleUnderline"/>
        </w:rPr>
        <w:t xml:space="preserve"> </w:t>
      </w:r>
      <w:r w:rsidRPr="001F2997">
        <w:rPr>
          <w:rStyle w:val="Emphasis"/>
        </w:rPr>
        <w:t>new defense deals</w:t>
      </w:r>
      <w:r w:rsidRPr="003B78AC">
        <w:rPr>
          <w:rStyle w:val="StyleUnderline"/>
        </w:rPr>
        <w:t xml:space="preserve"> with </w:t>
      </w:r>
      <w:r w:rsidRPr="001F2997">
        <w:rPr>
          <w:rStyle w:val="Emphasis"/>
        </w:rPr>
        <w:t>India</w:t>
      </w:r>
      <w:r w:rsidRPr="003B78AC">
        <w:rPr>
          <w:rStyle w:val="StyleUnderline"/>
        </w:rPr>
        <w:t xml:space="preserve"> that might antagonize China</w:t>
      </w:r>
      <w:r w:rsidRPr="003B78AC">
        <w:rPr>
          <w:sz w:val="16"/>
        </w:rPr>
        <w:t>. So far, Beijing does not appear to have used its considerable leverage against Moscow to halt arms transfers to New Delhi. But Russia and India’s agreements for advanced capabilities all pre-date Beijing and Moscow’s “no limits” friendship (the frigate deal was inked in 2016, the S-400s in 2018).</w:t>
      </w:r>
    </w:p>
    <w:p w14:paraId="0EADC1F0" w14:textId="77777777" w:rsidR="00E7516B" w:rsidRDefault="00E7516B" w:rsidP="00E7516B">
      <w:pPr>
        <w:pStyle w:val="Heading4"/>
      </w:pPr>
      <w:r>
        <w:t>Public statements confirm the rift.</w:t>
      </w:r>
    </w:p>
    <w:p w14:paraId="3AF5D141" w14:textId="77777777" w:rsidR="00E7516B" w:rsidRDefault="00E7516B" w:rsidP="00E7516B">
      <w:r w:rsidRPr="001F2997">
        <w:rPr>
          <w:rStyle w:val="Style13ptBold"/>
        </w:rPr>
        <w:t>Lalwani &amp; Jacob ’23</w:t>
      </w:r>
      <w:r>
        <w:t xml:space="preserve"> [Sameer and </w:t>
      </w:r>
      <w:proofErr w:type="spellStart"/>
      <w:r>
        <w:t>Happymon</w:t>
      </w:r>
      <w:proofErr w:type="spellEnd"/>
      <w:r>
        <w:t xml:space="preserve">; January 23; </w:t>
      </w:r>
      <w:proofErr w:type="spellStart"/>
      <w:r>
        <w:t>Happyman</w:t>
      </w:r>
      <w:proofErr w:type="spellEnd"/>
      <w:r>
        <w:t xml:space="preserve"> Jacob is an Associate Professor of Diplomacy and Disarmament at Jawaharlal Nehru University and the founder of the Council for Strategic and Defense Research, Sameer Lalwani is a Senior Fellow in Asia Strategy at the Stimson Center where he researches nuclear deterrence, interstate rivalry, national security decision making, crisis behavior, and counter/insurgency; Foreign Affairs, “Will India Ditch Russia?”, https://www.foreignaffairs.com/india/will-india-ditch-russia; accessed: 7.3.2025]</w:t>
      </w:r>
    </w:p>
    <w:p w14:paraId="036985E1" w14:textId="77777777" w:rsidR="00E7516B" w:rsidRPr="009941A2" w:rsidRDefault="00E7516B" w:rsidP="00E7516B">
      <w:pPr>
        <w:rPr>
          <w:sz w:val="16"/>
        </w:rPr>
      </w:pPr>
      <w:r w:rsidRPr="009941A2">
        <w:rPr>
          <w:sz w:val="16"/>
        </w:rPr>
        <w:t>FALSE DAWN</w:t>
      </w:r>
    </w:p>
    <w:p w14:paraId="0241C55C" w14:textId="77777777" w:rsidR="00E7516B" w:rsidRPr="009941A2" w:rsidRDefault="00E7516B" w:rsidP="00E7516B">
      <w:pPr>
        <w:rPr>
          <w:sz w:val="16"/>
        </w:rPr>
      </w:pPr>
      <w:r w:rsidRPr="009941A2">
        <w:rPr>
          <w:sz w:val="16"/>
        </w:rPr>
        <w:t xml:space="preserve">Analysts have divined evidence of </w:t>
      </w:r>
      <w:r w:rsidRPr="009941A2">
        <w:rPr>
          <w:rStyle w:val="StyleUnderline"/>
        </w:rPr>
        <w:t xml:space="preserve">India’s attempt to </w:t>
      </w:r>
      <w:r w:rsidRPr="001F2997">
        <w:rPr>
          <w:rStyle w:val="Emphasis"/>
        </w:rPr>
        <w:t>distance</w:t>
      </w:r>
      <w:r w:rsidRPr="009941A2">
        <w:rPr>
          <w:rStyle w:val="StyleUnderline"/>
        </w:rPr>
        <w:t xml:space="preserve"> itself from </w:t>
      </w:r>
      <w:r w:rsidRPr="001F2997">
        <w:rPr>
          <w:rStyle w:val="Emphasis"/>
        </w:rPr>
        <w:t>Russia</w:t>
      </w:r>
      <w:r w:rsidRPr="009941A2">
        <w:rPr>
          <w:rStyle w:val="StyleUnderline"/>
        </w:rPr>
        <w:t xml:space="preserve"> in the words and deeds of its officials. They point to Modi’s </w:t>
      </w:r>
      <w:r w:rsidRPr="001F2997">
        <w:rPr>
          <w:rStyle w:val="Emphasis"/>
        </w:rPr>
        <w:t>verbal confrontation</w:t>
      </w:r>
      <w:r w:rsidRPr="009941A2">
        <w:rPr>
          <w:rStyle w:val="StyleUnderline"/>
        </w:rPr>
        <w:t xml:space="preserve"> with Putin in September</w:t>
      </w:r>
      <w:r w:rsidRPr="009941A2">
        <w:rPr>
          <w:sz w:val="16"/>
        </w:rPr>
        <w:t xml:space="preserve">, some votes opposing Russia at the United Nations, and the </w:t>
      </w:r>
      <w:r w:rsidRPr="009941A2">
        <w:rPr>
          <w:rStyle w:val="StyleUnderline"/>
        </w:rPr>
        <w:t xml:space="preserve">cancellation of </w:t>
      </w:r>
      <w:r w:rsidRPr="001F2997">
        <w:rPr>
          <w:rStyle w:val="Emphasis"/>
        </w:rPr>
        <w:t>billions of dollars</w:t>
      </w:r>
      <w:r w:rsidRPr="009941A2">
        <w:rPr>
          <w:rStyle w:val="StyleUnderline"/>
        </w:rPr>
        <w:t xml:space="preserve"> in Russian weapons purchases</w:t>
      </w:r>
      <w:r w:rsidRPr="009941A2">
        <w:rPr>
          <w:sz w:val="16"/>
        </w:rPr>
        <w:t>, including fighter aircraft and helicopters. However intriguing, these developments do not, in truth, indicate that New Delhi has taken a definitive turn away from Moscow.</w:t>
      </w:r>
    </w:p>
    <w:p w14:paraId="303D0BE0" w14:textId="77777777" w:rsidR="00E7516B" w:rsidRPr="009941A2" w:rsidRDefault="00E7516B" w:rsidP="00E7516B">
      <w:pPr>
        <w:rPr>
          <w:sz w:val="16"/>
        </w:rPr>
      </w:pPr>
      <w:r w:rsidRPr="009941A2">
        <w:rPr>
          <w:sz w:val="16"/>
        </w:rPr>
        <w:t xml:space="preserve">The Washington Post cast </w:t>
      </w:r>
      <w:r w:rsidRPr="009941A2">
        <w:rPr>
          <w:rStyle w:val="StyleUnderline"/>
        </w:rPr>
        <w:t>Modi’s comments to Putin in September as a “rebuke</w:t>
      </w:r>
      <w:r w:rsidRPr="009941A2">
        <w:rPr>
          <w:sz w:val="16"/>
        </w:rPr>
        <w:t xml:space="preserve">.” Yet Modi’s statement was less an admonishment of Russian policy and more an expression of concern about rising food and energy prices. Several Indian assessments have cautioned against overinterpreting Modi’s comments, pointing out their consistency with past Indian positions criticizing the war’s costly impacts on the global South. </w:t>
      </w:r>
      <w:r w:rsidRPr="001F2997">
        <w:rPr>
          <w:rStyle w:val="Emphasis"/>
        </w:rPr>
        <w:t>India</w:t>
      </w:r>
      <w:r w:rsidRPr="009941A2">
        <w:rPr>
          <w:rStyle w:val="StyleUnderline"/>
        </w:rPr>
        <w:t xml:space="preserve"> did side with the </w:t>
      </w:r>
      <w:r w:rsidRPr="001F2997">
        <w:rPr>
          <w:rStyle w:val="Emphasis"/>
        </w:rPr>
        <w:t>West</w:t>
      </w:r>
      <w:r w:rsidRPr="009941A2">
        <w:rPr>
          <w:rStyle w:val="StyleUnderline"/>
        </w:rPr>
        <w:t xml:space="preserve"> on some </w:t>
      </w:r>
      <w:r w:rsidRPr="001F2997">
        <w:rPr>
          <w:rStyle w:val="Emphasis"/>
        </w:rPr>
        <w:t>procedural votes</w:t>
      </w:r>
      <w:r w:rsidRPr="009941A2">
        <w:rPr>
          <w:rStyle w:val="StyleUnderline"/>
        </w:rPr>
        <w:t xml:space="preserve"> at the UN, such as the one in September to allow </w:t>
      </w:r>
      <w:r w:rsidRPr="001F2997">
        <w:rPr>
          <w:rStyle w:val="Emphasis"/>
        </w:rPr>
        <w:t>Ukrainian President</w:t>
      </w:r>
      <w:r w:rsidRPr="009941A2">
        <w:rPr>
          <w:rStyle w:val="StyleUnderline"/>
        </w:rPr>
        <w:t xml:space="preserve"> Volodymyr Zelensky to address the UN General Assembly</w:t>
      </w:r>
      <w:r w:rsidRPr="009941A2">
        <w:rPr>
          <w:sz w:val="16"/>
        </w:rPr>
        <w:t>. But India reverted to abstention in a more substantive October vote on Russia’s illegal annexation of four Ukrainian provinces.</w:t>
      </w:r>
    </w:p>
    <w:p w14:paraId="30FD65B9" w14:textId="77777777" w:rsidR="00E7516B" w:rsidRDefault="00E7516B" w:rsidP="00E7516B">
      <w:pPr>
        <w:rPr>
          <w:sz w:val="16"/>
        </w:rPr>
      </w:pPr>
      <w:r w:rsidRPr="009941A2">
        <w:rPr>
          <w:sz w:val="16"/>
        </w:rPr>
        <w:t xml:space="preserve">It is also true that, earlier this year, </w:t>
      </w:r>
      <w:r w:rsidRPr="001F2997">
        <w:rPr>
          <w:rStyle w:val="Emphasis"/>
        </w:rPr>
        <w:t>India</w:t>
      </w:r>
      <w:r w:rsidRPr="001F2997">
        <w:rPr>
          <w:rStyle w:val="StyleUnderline"/>
        </w:rPr>
        <w:t xml:space="preserve"> canceled</w:t>
      </w:r>
      <w:r w:rsidRPr="009941A2">
        <w:rPr>
          <w:rStyle w:val="StyleUnderline"/>
        </w:rPr>
        <w:t xml:space="preserve"> several agreed purchases of </w:t>
      </w:r>
      <w:r w:rsidRPr="001F2997">
        <w:rPr>
          <w:rStyle w:val="Emphasis"/>
        </w:rPr>
        <w:t>Russian weapons</w:t>
      </w:r>
      <w:r w:rsidRPr="009941A2">
        <w:rPr>
          <w:rStyle w:val="StyleUnderline"/>
        </w:rPr>
        <w:t>, such as the MiG-29 fighter plane</w:t>
      </w:r>
      <w:r w:rsidRPr="009941A2">
        <w:rPr>
          <w:sz w:val="16"/>
        </w:rPr>
        <w:t>. But that decision had less to do with Russia than with trying to boost domestic arms production. The Indian government had already planned to scrap those deals (along with the purchase of Boeing P-8I aircraft from the United States) months before Russia’s invasion to instead transition to using indigenous equipment as part of its “Self-Reliant India” initiative. India has not canceled other major procurements of Russian arms, such as S-400 air defenses, stealth frigates, and nuclear submarines, which will keep New Delhi tethered to Moscow for decades. In truth, India cannot break with Russia; the latter serves too important a role in Indian geopolitical calculations, supports much of India’s military arsenal, and remains popular among Indian political elites.</w:t>
      </w:r>
    </w:p>
    <w:p w14:paraId="0434306B" w14:textId="77777777" w:rsidR="00E7516B" w:rsidRDefault="00E7516B" w:rsidP="00E7516B">
      <w:pPr>
        <w:pStyle w:val="Heading3"/>
      </w:pPr>
      <w:r>
        <w:t xml:space="preserve">1NC—US-India Relations Inevitable </w:t>
      </w:r>
    </w:p>
    <w:p w14:paraId="613233EA" w14:textId="77777777" w:rsidR="00E7516B" w:rsidRPr="0091179F" w:rsidRDefault="00E7516B" w:rsidP="00E7516B">
      <w:pPr>
        <w:pStyle w:val="Heading4"/>
        <w:rPr>
          <w:rFonts w:eastAsia="DengXian Light" w:cs="Times New Roman"/>
        </w:rPr>
      </w:pPr>
      <w:r w:rsidRPr="0091179F">
        <w:rPr>
          <w:rFonts w:eastAsia="DengXian Light" w:cs="Times New Roman"/>
        </w:rPr>
        <w:t xml:space="preserve">India will </w:t>
      </w:r>
      <w:r w:rsidRPr="0091179F">
        <w:rPr>
          <w:rFonts w:eastAsia="DengXian Light" w:cs="Times New Roman"/>
          <w:u w:val="single"/>
        </w:rPr>
        <w:t xml:space="preserve">eventually </w:t>
      </w:r>
      <w:r w:rsidRPr="0091179F">
        <w:rPr>
          <w:rFonts w:eastAsia="DengXian Light" w:cs="Times New Roman"/>
        </w:rPr>
        <w:t>have to become closer with the US</w:t>
      </w:r>
    </w:p>
    <w:p w14:paraId="5DFE76F1" w14:textId="77777777" w:rsidR="00E7516B" w:rsidRPr="0091179F" w:rsidRDefault="00E7516B" w:rsidP="00E7516B">
      <w:pPr>
        <w:rPr>
          <w:rFonts w:eastAsia="Aptos"/>
        </w:rPr>
      </w:pPr>
      <w:proofErr w:type="spellStart"/>
      <w:r w:rsidRPr="0091179F">
        <w:rPr>
          <w:rFonts w:eastAsia="Aptos"/>
          <w:b/>
          <w:bCs/>
          <w:sz w:val="26"/>
        </w:rPr>
        <w:t>Dhume</w:t>
      </w:r>
      <w:proofErr w:type="spellEnd"/>
      <w:r w:rsidRPr="0091179F">
        <w:rPr>
          <w:rFonts w:eastAsia="Aptos"/>
          <w:b/>
          <w:bCs/>
          <w:sz w:val="26"/>
        </w:rPr>
        <w:t xml:space="preserve"> 24</w:t>
      </w:r>
      <w:r w:rsidRPr="0091179F">
        <w:rPr>
          <w:rFonts w:eastAsia="Aptos"/>
        </w:rPr>
        <w:t xml:space="preserve"> [Sadanand </w:t>
      </w:r>
      <w:proofErr w:type="spellStart"/>
      <w:proofErr w:type="gramStart"/>
      <w:r w:rsidRPr="0091179F">
        <w:rPr>
          <w:rFonts w:eastAsia="Aptos"/>
        </w:rPr>
        <w:t>Dhume</w:t>
      </w:r>
      <w:proofErr w:type="spellEnd"/>
      <w:r w:rsidRPr="0091179F">
        <w:rPr>
          <w:rFonts w:eastAsia="Aptos"/>
        </w:rPr>
        <w:t>,  Fellow</w:t>
      </w:r>
      <w:proofErr w:type="gramEnd"/>
      <w:r w:rsidRPr="0091179F">
        <w:rPr>
          <w:rFonts w:eastAsia="Aptos"/>
        </w:rPr>
        <w:t xml:space="preserve"> @ AEI, Masters in IR from Princeton, </w:t>
      </w:r>
      <w:proofErr w:type="gramStart"/>
      <w:r w:rsidRPr="0091179F">
        <w:rPr>
          <w:rFonts w:eastAsia="Aptos"/>
        </w:rPr>
        <w:t>Masters in journalism</w:t>
      </w:r>
      <w:proofErr w:type="gramEnd"/>
      <w:r w:rsidRPr="0091179F">
        <w:rPr>
          <w:rFonts w:eastAsia="Aptos"/>
        </w:rPr>
        <w:t xml:space="preserve"> from Columbia, Wall Street Journal, "The India-Russia Relationship Is Less Than Meets the Eye", 7-17-2024, https://www.wsj.com/opinion/the-india-russia-relationship-is-less-than-meets-the-eye-modi-visit-putin-a9929af5, accessed 7-1-2025] /</w:t>
      </w:r>
      <w:proofErr w:type="spellStart"/>
      <w:r w:rsidRPr="0091179F">
        <w:rPr>
          <w:rFonts w:eastAsia="Aptos"/>
        </w:rPr>
        <w:t>ety</w:t>
      </w:r>
      <w:proofErr w:type="spellEnd"/>
    </w:p>
    <w:p w14:paraId="0625DAB7" w14:textId="77777777" w:rsidR="00E7516B" w:rsidRPr="0091179F" w:rsidRDefault="00E7516B" w:rsidP="00E7516B">
      <w:pPr>
        <w:rPr>
          <w:rFonts w:eastAsia="Aptos"/>
          <w:u w:val="single"/>
        </w:rPr>
      </w:pPr>
      <w:r w:rsidRPr="0091179F">
        <w:rPr>
          <w:rFonts w:eastAsia="Aptos"/>
          <w:u w:val="single"/>
        </w:rPr>
        <w:t>Indian Prime Minister</w:t>
      </w:r>
      <w:r w:rsidRPr="0091179F">
        <w:rPr>
          <w:rFonts w:eastAsia="Aptos"/>
        </w:rPr>
        <w:t xml:space="preserve"> Narendra Modi’s high-profile </w:t>
      </w:r>
      <w:r w:rsidRPr="0091179F">
        <w:rPr>
          <w:rFonts w:eastAsia="Aptos"/>
          <w:u w:val="single"/>
        </w:rPr>
        <w:t xml:space="preserve">visit to Moscow last week </w:t>
      </w:r>
      <w:r w:rsidRPr="0091179F">
        <w:rPr>
          <w:rFonts w:eastAsia="Aptos"/>
          <w:b/>
          <w:iCs/>
          <w:u w:val="single"/>
          <w:bdr w:val="single" w:sz="8" w:space="0" w:color="auto"/>
        </w:rPr>
        <w:t>set off a firestorm of criticism</w:t>
      </w:r>
      <w:r w:rsidRPr="0091179F">
        <w:rPr>
          <w:rFonts w:eastAsia="Aptos"/>
          <w:u w:val="single"/>
        </w:rPr>
        <w:t xml:space="preserve"> in the West</w:t>
      </w:r>
      <w:r w:rsidRPr="0091179F">
        <w:rPr>
          <w:rFonts w:eastAsia="Aptos"/>
        </w:rPr>
        <w:t xml:space="preserve">. But </w:t>
      </w:r>
      <w:r w:rsidRPr="0091179F">
        <w:rPr>
          <w:rFonts w:eastAsia="Aptos"/>
          <w:u w:val="single"/>
        </w:rPr>
        <w:t xml:space="preserve">if you look beyond the </w:t>
      </w:r>
      <w:r w:rsidRPr="0091179F">
        <w:rPr>
          <w:rFonts w:eastAsia="Aptos"/>
          <w:b/>
          <w:iCs/>
          <w:u w:val="single"/>
          <w:bdr w:val="single" w:sz="8" w:space="0" w:color="auto"/>
        </w:rPr>
        <w:t>hyperbole</w:t>
      </w:r>
      <w:r w:rsidRPr="0091179F">
        <w:rPr>
          <w:rFonts w:eastAsia="Aptos"/>
          <w:u w:val="single"/>
        </w:rPr>
        <w:t xml:space="preserve"> used to describe India-Russia relations, it becomes obvious that there’s less to the connection </w:t>
      </w:r>
      <w:r w:rsidRPr="0091179F">
        <w:rPr>
          <w:rFonts w:eastAsia="Aptos"/>
          <w:b/>
          <w:iCs/>
          <w:u w:val="single"/>
          <w:bdr w:val="single" w:sz="8" w:space="0" w:color="auto"/>
        </w:rPr>
        <w:t>than meets the eye</w:t>
      </w:r>
      <w:r w:rsidRPr="0091179F">
        <w:rPr>
          <w:rFonts w:eastAsia="Aptos"/>
        </w:rPr>
        <w:t xml:space="preserve">. </w:t>
      </w:r>
      <w:r w:rsidRPr="0091179F">
        <w:rPr>
          <w:rFonts w:eastAsia="Aptos"/>
          <w:u w:val="single"/>
        </w:rPr>
        <w:t xml:space="preserve">As a weakened Russia grows more dependent on China, India has </w:t>
      </w:r>
      <w:r w:rsidRPr="0091179F">
        <w:rPr>
          <w:rFonts w:eastAsia="Aptos"/>
          <w:b/>
          <w:iCs/>
          <w:u w:val="single"/>
          <w:bdr w:val="single" w:sz="8" w:space="0" w:color="auto"/>
        </w:rPr>
        <w:t>no choice but to draw closer to the U.S.</w:t>
      </w:r>
    </w:p>
    <w:p w14:paraId="754445D1" w14:textId="77777777" w:rsidR="00E7516B" w:rsidRPr="0091179F" w:rsidRDefault="00E7516B" w:rsidP="00E7516B">
      <w:pPr>
        <w:rPr>
          <w:rFonts w:eastAsia="Aptos"/>
        </w:rPr>
      </w:pPr>
      <w:r w:rsidRPr="0091179F">
        <w:rPr>
          <w:rFonts w:eastAsia="Aptos"/>
        </w:rPr>
        <w:t xml:space="preserve">That Mr. Modi’s first visit to Russia since 2019 drew rebukes should surprise no one. </w:t>
      </w:r>
      <w:r w:rsidRPr="0091179F">
        <w:rPr>
          <w:rFonts w:eastAsia="Aptos"/>
          <w:u w:val="single"/>
        </w:rPr>
        <w:t>By choosing Russia rather than a neighboring country for his first bilateral official visit</w:t>
      </w:r>
      <w:r w:rsidRPr="0091179F">
        <w:rPr>
          <w:rFonts w:eastAsia="Aptos"/>
        </w:rPr>
        <w:t xml:space="preserve"> in his third term as prime minister, Mr. Modi </w:t>
      </w:r>
      <w:r w:rsidRPr="0091179F">
        <w:rPr>
          <w:rFonts w:eastAsia="Aptos"/>
          <w:b/>
          <w:iCs/>
          <w:u w:val="single"/>
          <w:bdr w:val="single" w:sz="8" w:space="0" w:color="auto"/>
        </w:rPr>
        <w:t>elevated</w:t>
      </w:r>
      <w:r w:rsidRPr="0091179F">
        <w:rPr>
          <w:rFonts w:eastAsia="Aptos"/>
          <w:u w:val="single"/>
        </w:rPr>
        <w:t xml:space="preserve"> the trip’s significance</w:t>
      </w:r>
      <w:r w:rsidRPr="0091179F">
        <w:rPr>
          <w:rFonts w:eastAsia="Aptos"/>
        </w:rPr>
        <w:t xml:space="preserve">. Thanks to partially overlapping dates with the North Atlantic Treaty Organization’s summit in Washington, </w:t>
      </w:r>
      <w:r w:rsidRPr="0091179F">
        <w:rPr>
          <w:rFonts w:eastAsia="Aptos"/>
          <w:u w:val="single"/>
        </w:rPr>
        <w:t xml:space="preserve">Mr. Modi’s Moscow sojourn appeared designed to </w:t>
      </w:r>
      <w:r w:rsidRPr="0091179F">
        <w:rPr>
          <w:rFonts w:eastAsia="Aptos"/>
          <w:b/>
          <w:iCs/>
          <w:u w:val="single"/>
          <w:bdr w:val="single" w:sz="8" w:space="0" w:color="auto"/>
        </w:rPr>
        <w:t>undermine</w:t>
      </w:r>
      <w:r w:rsidRPr="0091179F">
        <w:rPr>
          <w:rFonts w:eastAsia="Aptos"/>
          <w:u w:val="single"/>
        </w:rPr>
        <w:t xml:space="preserve"> the Biden administration’s efforts to </w:t>
      </w:r>
      <w:r w:rsidRPr="0091179F">
        <w:rPr>
          <w:rFonts w:eastAsia="Aptos"/>
          <w:b/>
          <w:iCs/>
          <w:u w:val="single"/>
          <w:bdr w:val="single" w:sz="8" w:space="0" w:color="auto"/>
        </w:rPr>
        <w:t>isolate</w:t>
      </w:r>
      <w:r w:rsidRPr="0091179F">
        <w:rPr>
          <w:rFonts w:eastAsia="Aptos"/>
          <w:u w:val="single"/>
        </w:rPr>
        <w:t xml:space="preserve"> Russia after its invasion of Ukraine</w:t>
      </w:r>
      <w:r w:rsidRPr="0091179F">
        <w:rPr>
          <w:rFonts w:eastAsia="Aptos"/>
        </w:rPr>
        <w:t>.</w:t>
      </w:r>
    </w:p>
    <w:p w14:paraId="57374AA0" w14:textId="77777777" w:rsidR="00E7516B" w:rsidRPr="0091179F" w:rsidRDefault="00E7516B" w:rsidP="00E7516B">
      <w:pPr>
        <w:rPr>
          <w:rFonts w:eastAsia="Aptos"/>
          <w:u w:val="single"/>
        </w:rPr>
      </w:pPr>
      <w:r w:rsidRPr="0091179F">
        <w:rPr>
          <w:rFonts w:eastAsia="Aptos"/>
        </w:rPr>
        <w:t xml:space="preserve">To make matters worse, images of Mr. Modi hugging Vladimir Putin, riding in a golf cart around the Russian strongman’s private </w:t>
      </w:r>
      <w:proofErr w:type="gramStart"/>
      <w:r w:rsidRPr="0091179F">
        <w:rPr>
          <w:rFonts w:eastAsia="Aptos"/>
        </w:rPr>
        <w:t>residence, and</w:t>
      </w:r>
      <w:proofErr w:type="gramEnd"/>
      <w:r w:rsidRPr="0091179F">
        <w:rPr>
          <w:rFonts w:eastAsia="Aptos"/>
        </w:rPr>
        <w:t xml:space="preserve"> accepting Russia’s highest civilian award—the Order of St. Andrew the Apostle—coincided with horrific pictures of a Russian strike on a children’s hospital in Kyiv. In a meeting with Mr. Putin, </w:t>
      </w:r>
      <w:r w:rsidRPr="0091179F">
        <w:rPr>
          <w:rFonts w:eastAsia="Aptos"/>
          <w:u w:val="single"/>
        </w:rPr>
        <w:t xml:space="preserve">Mr. Modi said that “when innocent children are killed, the heart bleeds and that pain is very terrifying.” But this oblique criticism, which didn’t </w:t>
      </w:r>
      <w:r w:rsidRPr="0091179F">
        <w:rPr>
          <w:rFonts w:eastAsia="Aptos"/>
          <w:b/>
          <w:iCs/>
          <w:u w:val="single"/>
          <w:bdr w:val="single" w:sz="8" w:space="0" w:color="auto"/>
        </w:rPr>
        <w:t>directly blame</w:t>
      </w:r>
      <w:r w:rsidRPr="0091179F">
        <w:rPr>
          <w:rFonts w:eastAsia="Aptos"/>
          <w:u w:val="single"/>
        </w:rPr>
        <w:t xml:space="preserve"> Russia for the attack, did nothing to calm critics.</w:t>
      </w:r>
    </w:p>
    <w:p w14:paraId="7F36C4F2" w14:textId="77777777" w:rsidR="00E7516B" w:rsidRPr="0091179F" w:rsidRDefault="00E7516B" w:rsidP="00E7516B">
      <w:pPr>
        <w:rPr>
          <w:rFonts w:eastAsia="Aptos"/>
        </w:rPr>
      </w:pPr>
      <w:r w:rsidRPr="0091179F">
        <w:rPr>
          <w:rFonts w:eastAsia="Aptos"/>
        </w:rPr>
        <w:t>Ukrainian President Volodymyr Zelensky tweeted after the hospital strike that the Modi-Putin hug was “a huge disappointment and a devastating blow to peace efforts.” Former Trump national security adviser H.R. McMaster tweeted that it’s “time to reassess the relationship with India based on much lower expectations.”</w:t>
      </w:r>
    </w:p>
    <w:p w14:paraId="732E7C89" w14:textId="77777777" w:rsidR="00E7516B" w:rsidRPr="0091179F" w:rsidRDefault="00E7516B" w:rsidP="00E7516B">
      <w:pPr>
        <w:rPr>
          <w:rFonts w:eastAsia="Aptos"/>
        </w:rPr>
      </w:pPr>
      <w:r w:rsidRPr="0091179F">
        <w:rPr>
          <w:rFonts w:eastAsia="Aptos"/>
          <w:u w:val="single"/>
        </w:rPr>
        <w:t>In a rare note of public caution, U.S.</w:t>
      </w:r>
      <w:r w:rsidRPr="0091179F">
        <w:rPr>
          <w:rFonts w:eastAsia="Aptos"/>
        </w:rPr>
        <w:t xml:space="preserve"> Ambassador to India Eric Garcetti said that the </w:t>
      </w:r>
      <w:r w:rsidRPr="0091179F">
        <w:rPr>
          <w:rFonts w:eastAsia="Aptos"/>
          <w:u w:val="single"/>
        </w:rPr>
        <w:t xml:space="preserve">U.S.-India </w:t>
      </w:r>
      <w:r w:rsidRPr="0091179F">
        <w:rPr>
          <w:rFonts w:eastAsia="Aptos"/>
          <w:b/>
          <w:iCs/>
          <w:u w:val="single"/>
          <w:bdr w:val="single" w:sz="8" w:space="0" w:color="auto"/>
        </w:rPr>
        <w:t>relationship was “not yet deep enough</w:t>
      </w:r>
      <w:r w:rsidRPr="0091179F">
        <w:rPr>
          <w:rFonts w:eastAsia="Aptos"/>
          <w:u w:val="single"/>
        </w:rPr>
        <w:t>” to be taken for granted</w:t>
      </w:r>
      <w:r w:rsidRPr="0091179F">
        <w:rPr>
          <w:rFonts w:eastAsia="Aptos"/>
        </w:rPr>
        <w:t>. The British TV personality Piers Morgan was blunter. “Shame on you,” he tweeted, while sharing a video of Mr. Modi accepting the award from Mr. Putin.</w:t>
      </w:r>
    </w:p>
    <w:p w14:paraId="596C8117" w14:textId="77777777" w:rsidR="00E7516B" w:rsidRPr="0091179F" w:rsidRDefault="00E7516B" w:rsidP="00E7516B">
      <w:pPr>
        <w:rPr>
          <w:rFonts w:eastAsia="Aptos"/>
          <w:u w:val="single"/>
        </w:rPr>
      </w:pPr>
      <w:r w:rsidRPr="0091179F">
        <w:rPr>
          <w:rFonts w:eastAsia="Aptos"/>
        </w:rPr>
        <w:t xml:space="preserve">Why would India risk upsetting its Western partners to please Moscow? The reasons are complex. As Indian foreign minister Subrahmanyam Jaishankar has pointed out, </w:t>
      </w:r>
      <w:r w:rsidRPr="0091179F">
        <w:rPr>
          <w:rFonts w:eastAsia="Aptos"/>
          <w:u w:val="single"/>
        </w:rPr>
        <w:t>India views the Eurasian landmass as dominated by three major powers: China, India and Russia. India’s longstanding rivalry with China</w:t>
      </w:r>
      <w:r w:rsidRPr="0091179F">
        <w:rPr>
          <w:rFonts w:eastAsia="Aptos"/>
        </w:rPr>
        <w:t>—including border tensions that have lasted more than four years—</w:t>
      </w:r>
      <w:r w:rsidRPr="0091179F">
        <w:rPr>
          <w:rFonts w:eastAsia="Aptos"/>
          <w:b/>
          <w:iCs/>
          <w:u w:val="single"/>
          <w:bdr w:val="single" w:sz="8" w:space="0" w:color="auto"/>
        </w:rPr>
        <w:t>drives its efforts to prevent Moscow from drawing closer to Beijing</w:t>
      </w:r>
      <w:r w:rsidRPr="0091179F">
        <w:rPr>
          <w:rFonts w:eastAsia="Aptos"/>
          <w:u w:val="single"/>
        </w:rPr>
        <w:t>.</w:t>
      </w:r>
    </w:p>
    <w:p w14:paraId="32A129CC" w14:textId="77777777" w:rsidR="00E7516B" w:rsidRPr="0091179F" w:rsidRDefault="00E7516B" w:rsidP="00E7516B">
      <w:pPr>
        <w:rPr>
          <w:rFonts w:eastAsia="Aptos"/>
        </w:rPr>
      </w:pPr>
      <w:r w:rsidRPr="0091179F">
        <w:rPr>
          <w:rFonts w:eastAsia="Aptos"/>
        </w:rPr>
        <w:t>India’s dependence on Russian arms looms large in the relationship. The Stockholm International Peace Research Institute estimates that only 36% of Indian arms imports between 2019 and 2023 were from Russia, down from 76% between 2009 and 2013. But India’s large inventory of Soviet and Russian weapons means it’s still dependent on Moscow for spare parts and ammunition. India has saved about $13 billion by buying steeply discounted Russian oil since 2022, according to ICRA, a rating agency. India also sourced about a quarter of its imported fertilizer from Russia last year.</w:t>
      </w:r>
    </w:p>
    <w:p w14:paraId="6BCD33CD" w14:textId="77777777" w:rsidR="00E7516B" w:rsidRPr="0091179F" w:rsidRDefault="00E7516B" w:rsidP="00E7516B">
      <w:pPr>
        <w:rPr>
          <w:rFonts w:eastAsia="Aptos"/>
        </w:rPr>
      </w:pPr>
      <w:r w:rsidRPr="0091179F">
        <w:rPr>
          <w:rFonts w:eastAsia="Aptos"/>
          <w:u w:val="single"/>
        </w:rPr>
        <w:t xml:space="preserve">Domestically, India hasn’t </w:t>
      </w:r>
      <w:r w:rsidRPr="0091179F">
        <w:rPr>
          <w:rFonts w:eastAsia="Aptos"/>
          <w:b/>
          <w:iCs/>
          <w:u w:val="single"/>
          <w:bdr w:val="single" w:sz="8" w:space="0" w:color="auto"/>
        </w:rPr>
        <w:t>fully shed</w:t>
      </w:r>
      <w:r w:rsidRPr="0091179F">
        <w:rPr>
          <w:rFonts w:eastAsia="Aptos"/>
          <w:u w:val="single"/>
        </w:rPr>
        <w:t xml:space="preserve"> its old Cold War habit of measuring its independence by its ability to thumb its nose at America.</w:t>
      </w:r>
      <w:r w:rsidRPr="0091179F">
        <w:rPr>
          <w:rFonts w:eastAsia="Aptos"/>
        </w:rPr>
        <w:t xml:space="preserve"> Even today, some of India’s foreign-policy commentators view Russia in a sentimental light, as the friend that helped India stare down an unfriendly U.S. in the 1971 India-Pakistan war, the conflict that led to the birth of Bangladesh.</w:t>
      </w:r>
      <w:r w:rsidRPr="0091179F">
        <w:rPr>
          <w:rFonts w:eastAsia="Aptos"/>
          <w:u w:val="single"/>
        </w:rPr>
        <w:t xml:space="preserve"> Dealing with Russia can also </w:t>
      </w:r>
      <w:r w:rsidRPr="0091179F">
        <w:rPr>
          <w:rFonts w:eastAsia="Aptos"/>
          <w:b/>
          <w:iCs/>
          <w:u w:val="single"/>
          <w:bdr w:val="single" w:sz="8" w:space="0" w:color="auto"/>
        </w:rPr>
        <w:t>seem simpler</w:t>
      </w:r>
      <w:r w:rsidRPr="0091179F">
        <w:rPr>
          <w:rFonts w:eastAsia="Aptos"/>
          <w:u w:val="single"/>
        </w:rPr>
        <w:t xml:space="preserve"> than dealing with the U.S. Mr. Putin raises no </w:t>
      </w:r>
      <w:r w:rsidRPr="0091179F">
        <w:rPr>
          <w:rFonts w:eastAsia="Aptos"/>
          <w:b/>
          <w:iCs/>
          <w:u w:val="single"/>
          <w:bdr w:val="single" w:sz="8" w:space="0" w:color="auto"/>
        </w:rPr>
        <w:t>pesky questions</w:t>
      </w:r>
      <w:r w:rsidRPr="0091179F">
        <w:rPr>
          <w:rFonts w:eastAsia="Aptos"/>
          <w:u w:val="single"/>
        </w:rPr>
        <w:t xml:space="preserve"> about democratic backsliding or human rights, and the Russian media tamely takes its cues from the Kremlin</w:t>
      </w:r>
      <w:r w:rsidRPr="0091179F">
        <w:rPr>
          <w:rFonts w:eastAsia="Aptos"/>
        </w:rPr>
        <w:t>.</w:t>
      </w:r>
    </w:p>
    <w:p w14:paraId="3A491E42" w14:textId="77777777" w:rsidR="00E7516B" w:rsidRPr="0091179F" w:rsidRDefault="00E7516B" w:rsidP="00E7516B">
      <w:pPr>
        <w:rPr>
          <w:rFonts w:eastAsia="Aptos"/>
        </w:rPr>
      </w:pPr>
      <w:r w:rsidRPr="0091179F">
        <w:rPr>
          <w:rFonts w:eastAsia="Aptos"/>
        </w:rPr>
        <w:t>Russophile Indian pundits hold an almost mystical view of Russia as an eternal great power. Indian foreign-policy scholar Zorawar Daulet Singh says Russia is “too proud, too independent and too militarily powerful to ever submit to China.” Mr. Jaishankar, the foreign minister, calls India’s “special and privileged strategic partnership” with Russia the “one constant in world politics.”</w:t>
      </w:r>
    </w:p>
    <w:p w14:paraId="221A9B47" w14:textId="77777777" w:rsidR="00E7516B" w:rsidRDefault="00E7516B" w:rsidP="00E7516B">
      <w:pPr>
        <w:rPr>
          <w:rFonts w:eastAsia="Aptos"/>
          <w:u w:val="single"/>
        </w:rPr>
      </w:pPr>
      <w:r w:rsidRPr="0091179F">
        <w:rPr>
          <w:rFonts w:eastAsia="Aptos"/>
          <w:u w:val="single"/>
        </w:rPr>
        <w:t xml:space="preserve">The trouble with these formulations is simple: They’re untrue. India </w:t>
      </w:r>
      <w:r w:rsidRPr="0091179F">
        <w:rPr>
          <w:rFonts w:eastAsia="Aptos"/>
          <w:b/>
          <w:iCs/>
          <w:u w:val="single"/>
          <w:bdr w:val="single" w:sz="8" w:space="0" w:color="auto"/>
        </w:rPr>
        <w:t>may wish to prevent</w:t>
      </w:r>
      <w:r w:rsidRPr="0091179F">
        <w:rPr>
          <w:rFonts w:eastAsia="Aptos"/>
          <w:u w:val="single"/>
        </w:rPr>
        <w:t xml:space="preserve"> Russia from becoming a Chinese satellite, but New Delhi </w:t>
      </w:r>
      <w:r w:rsidRPr="0091179F">
        <w:rPr>
          <w:rFonts w:eastAsia="Aptos"/>
          <w:b/>
          <w:iCs/>
          <w:u w:val="single"/>
          <w:bdr w:val="single" w:sz="8" w:space="0" w:color="auto"/>
        </w:rPr>
        <w:t>lacks the economic and technological heft</w:t>
      </w:r>
      <w:r w:rsidRPr="0091179F">
        <w:rPr>
          <w:rFonts w:eastAsia="Aptos"/>
          <w:u w:val="single"/>
        </w:rPr>
        <w:t xml:space="preserve"> to stop it. The Russian invasion of Ukraine </w:t>
      </w:r>
      <w:r w:rsidRPr="0091179F">
        <w:rPr>
          <w:rFonts w:eastAsia="Aptos"/>
          <w:b/>
          <w:iCs/>
          <w:u w:val="single"/>
          <w:bdr w:val="single" w:sz="8" w:space="0" w:color="auto"/>
        </w:rPr>
        <w:t>has already made Russia too dependent</w:t>
      </w:r>
      <w:r w:rsidRPr="0091179F">
        <w:rPr>
          <w:rFonts w:eastAsia="Aptos"/>
          <w:u w:val="single"/>
        </w:rPr>
        <w:t xml:space="preserve"> on China to be a reliable long-term partner for India.</w:t>
      </w:r>
    </w:p>
    <w:p w14:paraId="71C3A957" w14:textId="77777777" w:rsidR="00E7516B" w:rsidRDefault="00E7516B" w:rsidP="00E7516B">
      <w:pPr>
        <w:pStyle w:val="Heading3"/>
      </w:pPr>
      <w:r>
        <w:t xml:space="preserve">1NC—No Impact—Arctic War </w:t>
      </w:r>
    </w:p>
    <w:p w14:paraId="7A44516F" w14:textId="77777777" w:rsidR="00E7516B" w:rsidRPr="004053BE" w:rsidRDefault="00E7516B" w:rsidP="00E7516B">
      <w:pPr>
        <w:pStyle w:val="Heading4"/>
        <w:rPr>
          <w:rFonts w:eastAsia="Times New Roman" w:cs="Arial"/>
        </w:rPr>
      </w:pPr>
      <w:r w:rsidRPr="004053BE">
        <w:rPr>
          <w:rFonts w:eastAsia="Times New Roman" w:cs="Arial"/>
        </w:rPr>
        <w:t>Zero chance of conflict</w:t>
      </w:r>
    </w:p>
    <w:p w14:paraId="29F4FFA5" w14:textId="77777777" w:rsidR="00E7516B" w:rsidRPr="004053BE" w:rsidRDefault="00E7516B" w:rsidP="00E7516B">
      <w:pPr>
        <w:rPr>
          <w:rFonts w:eastAsia="Calibri"/>
        </w:rPr>
      </w:pPr>
      <w:r w:rsidRPr="004053BE">
        <w:rPr>
          <w:rFonts w:eastAsia="Calibri"/>
        </w:rPr>
        <w:t xml:space="preserve">James </w:t>
      </w:r>
      <w:r w:rsidRPr="004053BE">
        <w:rPr>
          <w:rStyle w:val="Style13ptBold"/>
        </w:rPr>
        <w:t>Kraska 14</w:t>
      </w:r>
      <w:r w:rsidRPr="004053BE">
        <w:rPr>
          <w:rFonts w:eastAsia="Calibri"/>
        </w:rPr>
        <w:t xml:space="preserve"> is Mary Derrickson McCurdy visit- </w:t>
      </w:r>
      <w:proofErr w:type="spellStart"/>
      <w:r w:rsidRPr="004053BE">
        <w:rPr>
          <w:rFonts w:eastAsia="Calibri"/>
        </w:rPr>
        <w:t>ing</w:t>
      </w:r>
      <w:proofErr w:type="spellEnd"/>
      <w:r w:rsidRPr="004053BE">
        <w:rPr>
          <w:rFonts w:eastAsia="Calibri"/>
        </w:rPr>
        <w:t xml:space="preserve"> scholar at Duke University Marine Laboratory and senior fellow at the Center for Oceans Law and Policy, University of Virginia School of Law. Betsy Baker is </w:t>
      </w:r>
      <w:proofErr w:type="gramStart"/>
      <w:r w:rsidRPr="004053BE">
        <w:rPr>
          <w:rFonts w:eastAsia="Calibri"/>
        </w:rPr>
        <w:t>associate</w:t>
      </w:r>
      <w:proofErr w:type="gramEnd"/>
      <w:r w:rsidRPr="004053BE">
        <w:rPr>
          <w:rFonts w:eastAsia="Calibri"/>
        </w:rPr>
        <w:t xml:space="preserve"> professor of law and senior fellow for Oceans and Energy at the Institute for Energy and the Environment at Vermont Law School. "Emerging Arctic Security Challenges" Policy Brief for the Center for a New American Study in March 2014 from </w:t>
      </w:r>
      <w:hyperlink r:id="rId7" w:history="1">
        <w:r w:rsidRPr="004053BE">
          <w:rPr>
            <w:rStyle w:val="Hyperlink"/>
            <w:rFonts w:eastAsia="Calibri"/>
          </w:rPr>
          <w:t>www.cnas.org/sites/default/files/publications-pdf/EmergingArcticSecurityChallenges_policybrief.pdf</w:t>
        </w:r>
      </w:hyperlink>
      <w:r w:rsidRPr="004053BE">
        <w:rPr>
          <w:rFonts w:eastAsia="Calibri"/>
        </w:rPr>
        <w:t xml:space="preserve">) </w:t>
      </w:r>
    </w:p>
    <w:p w14:paraId="37001B35" w14:textId="77777777" w:rsidR="00E7516B" w:rsidRPr="00AE4951" w:rsidRDefault="00E7516B" w:rsidP="00E7516B">
      <w:pPr>
        <w:rPr>
          <w:rFonts w:eastAsia="Calibri"/>
          <w:sz w:val="16"/>
        </w:rPr>
      </w:pPr>
      <w:r w:rsidRPr="004053BE">
        <w:rPr>
          <w:rFonts w:eastAsia="Calibri"/>
          <w:b/>
          <w:sz w:val="20"/>
          <w:szCs w:val="20"/>
          <w:u w:val="single"/>
        </w:rPr>
        <w:t>It would be easy to become pessimistic about Arctic military stability; we are not</w:t>
      </w:r>
      <w:r w:rsidRPr="007D4D06">
        <w:rPr>
          <w:rFonts w:eastAsia="Calibri"/>
          <w:sz w:val="16"/>
        </w:rPr>
        <w:t xml:space="preserve">. </w:t>
      </w:r>
      <w:r w:rsidRPr="00350DF5">
        <w:rPr>
          <w:rFonts w:eastAsia="Calibri"/>
          <w:b/>
          <w:sz w:val="20"/>
          <w:szCs w:val="20"/>
          <w:highlight w:val="yellow"/>
          <w:u w:val="single"/>
        </w:rPr>
        <w:t xml:space="preserve">International conflict </w:t>
      </w:r>
      <w:r w:rsidRPr="004053BE">
        <w:rPr>
          <w:rFonts w:eastAsia="Calibri"/>
          <w:b/>
          <w:sz w:val="20"/>
          <w:szCs w:val="20"/>
          <w:u w:val="single"/>
        </w:rPr>
        <w:t xml:space="preserve">in the region </w:t>
      </w:r>
      <w:r w:rsidRPr="00350DF5">
        <w:rPr>
          <w:rFonts w:eastAsia="Calibri"/>
          <w:b/>
          <w:sz w:val="20"/>
          <w:szCs w:val="20"/>
          <w:highlight w:val="yellow"/>
          <w:u w:val="single"/>
        </w:rPr>
        <w:t xml:space="preserve">is unlikely because </w:t>
      </w:r>
      <w:r w:rsidRPr="004053BE">
        <w:rPr>
          <w:rStyle w:val="Emphasis"/>
        </w:rPr>
        <w:t xml:space="preserve">the </w:t>
      </w:r>
      <w:r w:rsidRPr="00350DF5">
        <w:rPr>
          <w:rStyle w:val="Emphasis"/>
          <w:highlight w:val="yellow"/>
        </w:rPr>
        <w:t>Arctic nations are committed to a rules-based approach</w:t>
      </w:r>
      <w:r w:rsidRPr="004053BE">
        <w:rPr>
          <w:rStyle w:val="Emphasis"/>
        </w:rPr>
        <w:t xml:space="preserve"> to security</w:t>
      </w:r>
      <w:r w:rsidRPr="004053BE">
        <w:rPr>
          <w:rFonts w:eastAsia="Calibri"/>
          <w:b/>
          <w:sz w:val="20"/>
          <w:szCs w:val="20"/>
          <w:u w:val="single"/>
        </w:rPr>
        <w:t>.</w:t>
      </w:r>
      <w:r w:rsidRPr="007D4D06">
        <w:rPr>
          <w:rFonts w:eastAsia="Calibri"/>
          <w:sz w:val="16"/>
        </w:rPr>
        <w:t xml:space="preserve"> </w:t>
      </w:r>
      <w:r w:rsidRPr="004053BE">
        <w:rPr>
          <w:rFonts w:eastAsia="Calibri"/>
          <w:b/>
          <w:sz w:val="20"/>
          <w:szCs w:val="20"/>
          <w:u w:val="single"/>
        </w:rPr>
        <w:t>Worries</w:t>
      </w:r>
      <w:r w:rsidRPr="007D4D06">
        <w:rPr>
          <w:rFonts w:eastAsia="Calibri"/>
          <w:sz w:val="16"/>
        </w:rPr>
        <w:t xml:space="preserve"> </w:t>
      </w:r>
      <w:r w:rsidRPr="004053BE">
        <w:rPr>
          <w:rFonts w:eastAsia="Calibri"/>
          <w:b/>
          <w:sz w:val="20"/>
          <w:szCs w:val="20"/>
          <w:u w:val="single"/>
        </w:rPr>
        <w:t>about the potential for conflict</w:t>
      </w:r>
      <w:r w:rsidRPr="007D4D06">
        <w:rPr>
          <w:rFonts w:eastAsia="Calibri"/>
          <w:sz w:val="16"/>
        </w:rPr>
        <w:t xml:space="preserve"> over seabed rights in the Arctic </w:t>
      </w:r>
      <w:r w:rsidRPr="004053BE">
        <w:rPr>
          <w:rFonts w:eastAsia="Calibri"/>
          <w:b/>
          <w:sz w:val="20"/>
          <w:szCs w:val="20"/>
          <w:u w:val="single"/>
        </w:rPr>
        <w:t>are misplaced.</w:t>
      </w:r>
      <w:r w:rsidRPr="007D4D06">
        <w:rPr>
          <w:rFonts w:eastAsia="Calibri"/>
          <w:sz w:val="16"/>
        </w:rPr>
        <w:t xml:space="preserve">6 </w:t>
      </w:r>
      <w:r w:rsidRPr="00350DF5">
        <w:rPr>
          <w:rStyle w:val="Emphasis"/>
          <w:highlight w:val="yellow"/>
        </w:rPr>
        <w:t xml:space="preserve">War is far less likely </w:t>
      </w:r>
      <w:r w:rsidRPr="004053BE">
        <w:rPr>
          <w:rStyle w:val="Emphasis"/>
        </w:rPr>
        <w:t xml:space="preserve">above the Arctic Circle </w:t>
      </w:r>
      <w:r w:rsidRPr="00350DF5">
        <w:rPr>
          <w:rStyle w:val="Emphasis"/>
          <w:highlight w:val="yellow"/>
        </w:rPr>
        <w:t xml:space="preserve">than in </w:t>
      </w:r>
      <w:r w:rsidRPr="004053BE">
        <w:rPr>
          <w:rStyle w:val="Emphasis"/>
        </w:rPr>
        <w:t xml:space="preserve">nearly </w:t>
      </w:r>
      <w:r w:rsidRPr="00350DF5">
        <w:rPr>
          <w:rStyle w:val="Emphasis"/>
          <w:highlight w:val="yellow"/>
        </w:rPr>
        <w:t>any other part of the world</w:t>
      </w:r>
      <w:r w:rsidRPr="004053BE">
        <w:rPr>
          <w:rStyle w:val="Emphasis"/>
        </w:rPr>
        <w:t>.</w:t>
      </w:r>
      <w:r w:rsidRPr="007D4D06">
        <w:rPr>
          <w:rFonts w:eastAsia="Calibri"/>
          <w:sz w:val="16"/>
        </w:rPr>
        <w:t xml:space="preserve">7 </w:t>
      </w:r>
      <w:r w:rsidRPr="00350DF5">
        <w:rPr>
          <w:rFonts w:eastAsia="Calibri"/>
          <w:b/>
          <w:sz w:val="20"/>
          <w:szCs w:val="20"/>
          <w:highlight w:val="yellow"/>
          <w:u w:val="single"/>
        </w:rPr>
        <w:t>Cooperation is breaking out everywhere</w:t>
      </w:r>
      <w:r w:rsidRPr="004053BE">
        <w:rPr>
          <w:rFonts w:eastAsia="Calibri"/>
          <w:b/>
          <w:sz w:val="20"/>
          <w:szCs w:val="20"/>
          <w:u w:val="single"/>
        </w:rPr>
        <w:t xml:space="preserve"> in the region</w:t>
      </w:r>
      <w:r w:rsidRPr="007D4D06">
        <w:rPr>
          <w:rFonts w:eastAsia="Calibri"/>
          <w:sz w:val="16"/>
        </w:rPr>
        <w:t xml:space="preserve">; international law is followed; there is no political vacuum.8 </w:t>
      </w:r>
      <w:r w:rsidRPr="004053BE">
        <w:rPr>
          <w:rFonts w:eastAsia="Calibri"/>
          <w:b/>
          <w:sz w:val="20"/>
          <w:szCs w:val="20"/>
          <w:u w:val="single"/>
        </w:rPr>
        <w:t>While elsewhere Russia is exhibiting its propensity toward military displays, in the Arctic, Russia is playing a constructive role in maintaining regional stability</w:t>
      </w:r>
      <w:r w:rsidRPr="007D4D06">
        <w:rPr>
          <w:rFonts w:eastAsia="Calibri"/>
          <w:sz w:val="16"/>
        </w:rPr>
        <w:t xml:space="preserve">. </w:t>
      </w:r>
      <w:r w:rsidRPr="00350DF5">
        <w:rPr>
          <w:rFonts w:eastAsia="Calibri"/>
          <w:b/>
          <w:sz w:val="20"/>
          <w:szCs w:val="20"/>
          <w:highlight w:val="yellow"/>
          <w:u w:val="single"/>
        </w:rPr>
        <w:t xml:space="preserve">Russia </w:t>
      </w:r>
      <w:r w:rsidRPr="004053BE">
        <w:rPr>
          <w:rFonts w:eastAsia="Calibri"/>
          <w:b/>
          <w:sz w:val="20"/>
          <w:szCs w:val="20"/>
          <w:u w:val="single"/>
        </w:rPr>
        <w:t xml:space="preserve">is intently </w:t>
      </w:r>
      <w:r w:rsidRPr="00350DF5">
        <w:rPr>
          <w:rFonts w:eastAsia="Calibri"/>
          <w:b/>
          <w:sz w:val="20"/>
          <w:szCs w:val="20"/>
          <w:highlight w:val="yellow"/>
          <w:u w:val="single"/>
        </w:rPr>
        <w:t>focused on regional security</w:t>
      </w:r>
      <w:r w:rsidRPr="004053BE">
        <w:rPr>
          <w:rFonts w:eastAsia="Calibri"/>
          <w:b/>
          <w:sz w:val="20"/>
          <w:szCs w:val="20"/>
          <w:u w:val="single"/>
        </w:rPr>
        <w:t xml:space="preserve"> in part because it sees in the Arctic an opportunity </w:t>
      </w:r>
      <w:r w:rsidRPr="00350DF5">
        <w:rPr>
          <w:rFonts w:eastAsia="Calibri"/>
          <w:b/>
          <w:sz w:val="20"/>
          <w:szCs w:val="20"/>
          <w:highlight w:val="yellow"/>
          <w:u w:val="single"/>
        </w:rPr>
        <w:t>to</w:t>
      </w:r>
      <w:r w:rsidRPr="004053BE">
        <w:rPr>
          <w:rFonts w:eastAsia="Calibri"/>
          <w:b/>
          <w:sz w:val="20"/>
          <w:szCs w:val="20"/>
          <w:u w:val="single"/>
        </w:rPr>
        <w:t xml:space="preserve"> </w:t>
      </w:r>
      <w:r w:rsidRPr="00350DF5">
        <w:rPr>
          <w:rFonts w:eastAsia="Calibri"/>
          <w:b/>
          <w:sz w:val="20"/>
          <w:szCs w:val="20"/>
          <w:highlight w:val="yellow"/>
          <w:u w:val="single"/>
        </w:rPr>
        <w:t>recapture</w:t>
      </w:r>
      <w:r w:rsidRPr="004053BE">
        <w:rPr>
          <w:rFonts w:eastAsia="Calibri"/>
          <w:b/>
          <w:sz w:val="20"/>
          <w:szCs w:val="20"/>
          <w:u w:val="single"/>
        </w:rPr>
        <w:t xml:space="preserve"> the former </w:t>
      </w:r>
      <w:r w:rsidRPr="00350DF5">
        <w:rPr>
          <w:rFonts w:eastAsia="Calibri"/>
          <w:b/>
          <w:sz w:val="20"/>
          <w:szCs w:val="20"/>
          <w:highlight w:val="yellow"/>
          <w:u w:val="single"/>
        </w:rPr>
        <w:t>influence</w:t>
      </w:r>
      <w:r w:rsidRPr="004053BE">
        <w:rPr>
          <w:rFonts w:eastAsia="Calibri"/>
          <w:b/>
          <w:sz w:val="20"/>
          <w:szCs w:val="20"/>
          <w:u w:val="single"/>
        </w:rPr>
        <w:t xml:space="preserve"> and superpower standing that it enjoyed during the Cold War</w:t>
      </w:r>
      <w:r w:rsidRPr="007D4D06">
        <w:rPr>
          <w:rFonts w:eastAsia="Calibri"/>
          <w:sz w:val="16"/>
        </w:rPr>
        <w:t xml:space="preserve">. Russia strategically and successfully takes advantage of its dominant geographic </w:t>
      </w:r>
      <w:proofErr w:type="spellStart"/>
      <w:r w:rsidRPr="007D4D06">
        <w:rPr>
          <w:rFonts w:eastAsia="Calibri"/>
          <w:sz w:val="16"/>
        </w:rPr>
        <w:t>posi</w:t>
      </w:r>
      <w:proofErr w:type="spellEnd"/>
      <w:r w:rsidRPr="007D4D06">
        <w:rPr>
          <w:rFonts w:eastAsia="Calibri"/>
          <w:sz w:val="16"/>
        </w:rPr>
        <w:t xml:space="preserve">- </w:t>
      </w:r>
      <w:proofErr w:type="spellStart"/>
      <w:r w:rsidRPr="007D4D06">
        <w:rPr>
          <w:rFonts w:eastAsia="Calibri"/>
          <w:sz w:val="16"/>
        </w:rPr>
        <w:t>tion</w:t>
      </w:r>
      <w:proofErr w:type="spellEnd"/>
      <w:r w:rsidRPr="007D4D06">
        <w:rPr>
          <w:rFonts w:eastAsia="Calibri"/>
          <w:sz w:val="16"/>
        </w:rPr>
        <w:t xml:space="preserve"> surrounding 170 degrees of the Arctic Circle, and its energy and economic presence in the region dwarfs that of all other Arctic states combined. </w:t>
      </w:r>
      <w:r w:rsidRPr="00350DF5">
        <w:rPr>
          <w:rFonts w:eastAsia="Calibri"/>
          <w:b/>
          <w:sz w:val="20"/>
          <w:szCs w:val="20"/>
          <w:highlight w:val="yellow"/>
          <w:u w:val="single"/>
        </w:rPr>
        <w:t>The U</w:t>
      </w:r>
      <w:r w:rsidRPr="004053BE">
        <w:rPr>
          <w:rFonts w:eastAsia="Calibri"/>
          <w:b/>
          <w:sz w:val="20"/>
          <w:szCs w:val="20"/>
          <w:u w:val="single"/>
        </w:rPr>
        <w:t xml:space="preserve">nited </w:t>
      </w:r>
      <w:r w:rsidRPr="00350DF5">
        <w:rPr>
          <w:rFonts w:eastAsia="Calibri"/>
          <w:b/>
          <w:sz w:val="20"/>
          <w:szCs w:val="20"/>
          <w:highlight w:val="yellow"/>
          <w:u w:val="single"/>
        </w:rPr>
        <w:t>S</w:t>
      </w:r>
      <w:r w:rsidRPr="004053BE">
        <w:rPr>
          <w:rFonts w:eastAsia="Calibri"/>
          <w:b/>
          <w:sz w:val="20"/>
          <w:szCs w:val="20"/>
          <w:u w:val="single"/>
        </w:rPr>
        <w:t xml:space="preserve">tates </w:t>
      </w:r>
      <w:r w:rsidRPr="00350DF5">
        <w:rPr>
          <w:rFonts w:eastAsia="Calibri"/>
          <w:b/>
          <w:sz w:val="20"/>
          <w:szCs w:val="20"/>
          <w:highlight w:val="yellow"/>
          <w:u w:val="single"/>
        </w:rPr>
        <w:t xml:space="preserve">and Russia enjoy a </w:t>
      </w:r>
      <w:r w:rsidRPr="00350DF5">
        <w:rPr>
          <w:rStyle w:val="Emphasis"/>
          <w:highlight w:val="yellow"/>
        </w:rPr>
        <w:t>pragmatic working relationship</w:t>
      </w:r>
      <w:r w:rsidRPr="004053BE">
        <w:rPr>
          <w:rFonts w:eastAsia="Calibri"/>
          <w:b/>
          <w:sz w:val="20"/>
          <w:szCs w:val="20"/>
          <w:u w:val="single"/>
        </w:rPr>
        <w:t xml:space="preserve"> in managing the security of the Bering Strait</w:t>
      </w:r>
      <w:r w:rsidRPr="007D4D06">
        <w:rPr>
          <w:rFonts w:eastAsia="Calibri"/>
          <w:sz w:val="16"/>
        </w:rPr>
        <w:t xml:space="preserve">.9 </w:t>
      </w:r>
      <w:r w:rsidRPr="004053BE">
        <w:rPr>
          <w:rFonts w:eastAsia="Calibri"/>
          <w:b/>
          <w:sz w:val="20"/>
          <w:szCs w:val="20"/>
          <w:u w:val="single"/>
        </w:rPr>
        <w:t>The U.S. Coast Guard and Russian Border Patrol have cooperated for nearly two decades under a bilateral treaty to manage safety and security in the 53-mile-wide strait</w:t>
      </w:r>
      <w:r w:rsidRPr="007D4D06">
        <w:rPr>
          <w:rFonts w:eastAsia="Calibri"/>
          <w:sz w:val="16"/>
        </w:rPr>
        <w:t xml:space="preserve">.10 </w:t>
      </w:r>
      <w:r w:rsidRPr="004053BE">
        <w:rPr>
          <w:rFonts w:eastAsia="Calibri"/>
          <w:b/>
          <w:sz w:val="20"/>
          <w:szCs w:val="20"/>
          <w:u w:val="single"/>
        </w:rPr>
        <w:t>The neighbors also jointly led negotiations among all eight Arctic states to adopt binding agreements on search and rescue and oil spill preparedness and response</w:t>
      </w:r>
      <w:r w:rsidRPr="007D4D06">
        <w:rPr>
          <w:rFonts w:eastAsia="Calibri"/>
          <w:sz w:val="16"/>
        </w:rPr>
        <w:t xml:space="preserve">. Now the United States and Russia are leading efforts to adopt agreements on marine pol- </w:t>
      </w:r>
      <w:proofErr w:type="spellStart"/>
      <w:r w:rsidRPr="007D4D06">
        <w:rPr>
          <w:rFonts w:eastAsia="Calibri"/>
          <w:sz w:val="16"/>
        </w:rPr>
        <w:t>lution</w:t>
      </w:r>
      <w:proofErr w:type="spellEnd"/>
      <w:r w:rsidRPr="007D4D06">
        <w:rPr>
          <w:rFonts w:eastAsia="Calibri"/>
          <w:sz w:val="16"/>
        </w:rPr>
        <w:t xml:space="preserve"> prevention and marine scientific research in the region. </w:t>
      </w:r>
      <w:r w:rsidRPr="004053BE">
        <w:rPr>
          <w:rFonts w:eastAsia="Calibri"/>
          <w:b/>
          <w:sz w:val="20"/>
          <w:szCs w:val="20"/>
          <w:u w:val="single"/>
        </w:rPr>
        <w:t xml:space="preserve">The </w:t>
      </w:r>
      <w:r w:rsidRPr="00350DF5">
        <w:rPr>
          <w:rStyle w:val="Emphasis"/>
          <w:highlight w:val="yellow"/>
        </w:rPr>
        <w:t>remoteness</w:t>
      </w:r>
      <w:r w:rsidRPr="00350DF5">
        <w:rPr>
          <w:rFonts w:eastAsia="Calibri"/>
          <w:b/>
          <w:sz w:val="20"/>
          <w:szCs w:val="20"/>
          <w:highlight w:val="yellow"/>
          <w:u w:val="single"/>
        </w:rPr>
        <w:t xml:space="preserve"> and </w:t>
      </w:r>
      <w:r w:rsidRPr="00350DF5">
        <w:rPr>
          <w:rStyle w:val="Emphasis"/>
          <w:highlight w:val="yellow"/>
        </w:rPr>
        <w:t>physical isolation</w:t>
      </w:r>
      <w:r w:rsidRPr="00350DF5">
        <w:rPr>
          <w:rFonts w:eastAsia="Calibri"/>
          <w:b/>
          <w:sz w:val="20"/>
          <w:szCs w:val="20"/>
          <w:highlight w:val="yellow"/>
          <w:u w:val="single"/>
        </w:rPr>
        <w:t xml:space="preserve"> </w:t>
      </w:r>
      <w:r w:rsidRPr="004053BE">
        <w:rPr>
          <w:rFonts w:eastAsia="Calibri"/>
          <w:b/>
          <w:sz w:val="20"/>
          <w:szCs w:val="20"/>
          <w:u w:val="single"/>
        </w:rPr>
        <w:t xml:space="preserve">of the Arctic region also </w:t>
      </w:r>
      <w:r w:rsidRPr="00350DF5">
        <w:rPr>
          <w:rFonts w:eastAsia="Calibri"/>
          <w:b/>
          <w:sz w:val="20"/>
          <w:szCs w:val="20"/>
          <w:highlight w:val="yellow"/>
          <w:u w:val="single"/>
        </w:rPr>
        <w:t>reduces military risk</w:t>
      </w:r>
      <w:r w:rsidRPr="007D4D06">
        <w:rPr>
          <w:rFonts w:eastAsia="Calibri"/>
          <w:sz w:val="16"/>
        </w:rPr>
        <w:t xml:space="preserve">. </w:t>
      </w:r>
      <w:r w:rsidRPr="004053BE">
        <w:rPr>
          <w:rFonts w:eastAsia="Calibri"/>
          <w:b/>
          <w:sz w:val="20"/>
          <w:szCs w:val="20"/>
          <w:u w:val="single"/>
        </w:rPr>
        <w:t xml:space="preserve">Arctic states find comfort in their exclusive and shared </w:t>
      </w:r>
      <w:proofErr w:type="spellStart"/>
      <w:proofErr w:type="gramStart"/>
      <w:r w:rsidRPr="004053BE">
        <w:rPr>
          <w:rFonts w:eastAsia="Calibri"/>
          <w:b/>
          <w:sz w:val="20"/>
          <w:szCs w:val="20"/>
          <w:u w:val="single"/>
        </w:rPr>
        <w:t>geogra</w:t>
      </w:r>
      <w:proofErr w:type="spellEnd"/>
      <w:r w:rsidRPr="004053BE">
        <w:rPr>
          <w:rFonts w:eastAsia="Calibri"/>
          <w:b/>
          <w:sz w:val="20"/>
          <w:szCs w:val="20"/>
          <w:u w:val="single"/>
        </w:rPr>
        <w:t xml:space="preserve">- </w:t>
      </w:r>
      <w:proofErr w:type="spellStart"/>
      <w:r w:rsidRPr="004053BE">
        <w:rPr>
          <w:rFonts w:eastAsia="Calibri"/>
          <w:b/>
          <w:sz w:val="20"/>
          <w:szCs w:val="20"/>
          <w:u w:val="single"/>
        </w:rPr>
        <w:t>phy</w:t>
      </w:r>
      <w:proofErr w:type="spellEnd"/>
      <w:proofErr w:type="gramEnd"/>
      <w:r w:rsidRPr="007D4D06">
        <w:rPr>
          <w:rFonts w:eastAsia="Calibri"/>
          <w:sz w:val="16"/>
        </w:rPr>
        <w:t xml:space="preserve">. </w:t>
      </w:r>
      <w:r w:rsidRPr="004053BE">
        <w:rPr>
          <w:rFonts w:eastAsia="Calibri"/>
          <w:b/>
          <w:sz w:val="20"/>
          <w:szCs w:val="20"/>
          <w:u w:val="single"/>
        </w:rPr>
        <w:t>They are united to resist efforts from outside the region that might erode,</w:t>
      </w:r>
      <w:r w:rsidRPr="007D4D06">
        <w:rPr>
          <w:rFonts w:eastAsia="Calibri"/>
          <w:sz w:val="16"/>
        </w:rPr>
        <w:t xml:space="preserve"> let alone upend, </w:t>
      </w:r>
      <w:proofErr w:type="gramStart"/>
      <w:r w:rsidRPr="004053BE">
        <w:rPr>
          <w:rFonts w:eastAsia="Calibri"/>
          <w:b/>
          <w:sz w:val="20"/>
          <w:szCs w:val="20"/>
          <w:u w:val="single"/>
        </w:rPr>
        <w:t>the contemporary</w:t>
      </w:r>
      <w:proofErr w:type="gramEnd"/>
      <w:r w:rsidRPr="004053BE">
        <w:rPr>
          <w:rFonts w:eastAsia="Calibri"/>
          <w:b/>
          <w:sz w:val="20"/>
          <w:szCs w:val="20"/>
          <w:u w:val="single"/>
        </w:rPr>
        <w:t xml:space="preserve"> order</w:t>
      </w:r>
      <w:r w:rsidRPr="007D4D06">
        <w:rPr>
          <w:rFonts w:eastAsia="Calibri"/>
          <w:sz w:val="16"/>
        </w:rPr>
        <w:t>. The one thing all Arctic states have in common is a rather circumspect view of states from outside the region that seek to play a greater role in the Arctic. Furthermore</w:t>
      </w:r>
      <w:r w:rsidRPr="004053BE">
        <w:rPr>
          <w:rFonts w:eastAsia="Calibri"/>
          <w:b/>
          <w:sz w:val="20"/>
          <w:szCs w:val="20"/>
          <w:u w:val="single"/>
        </w:rPr>
        <w:t xml:space="preserve">, all Arctic </w:t>
      </w:r>
      <w:r w:rsidRPr="00350DF5">
        <w:rPr>
          <w:rFonts w:eastAsia="Calibri"/>
          <w:b/>
          <w:sz w:val="20"/>
          <w:szCs w:val="20"/>
          <w:highlight w:val="yellow"/>
          <w:u w:val="single"/>
        </w:rPr>
        <w:t xml:space="preserve">states are invested in a rules-based approach </w:t>
      </w:r>
      <w:r w:rsidRPr="004053BE">
        <w:rPr>
          <w:rFonts w:eastAsia="Calibri"/>
          <w:b/>
          <w:sz w:val="20"/>
          <w:szCs w:val="20"/>
          <w:u w:val="single"/>
        </w:rPr>
        <w:t xml:space="preserve">to stability and security, </w:t>
      </w:r>
      <w:r w:rsidRPr="007D4D06">
        <w:rPr>
          <w:rFonts w:eastAsia="Calibri"/>
          <w:sz w:val="16"/>
        </w:rPr>
        <w:t>based principally on the United Nations Convention on the Law of the Sea (UNCLOS).</w:t>
      </w:r>
      <w:r w:rsidRPr="004053BE">
        <w:rPr>
          <w:rFonts w:eastAsia="Calibri"/>
          <w:b/>
          <w:sz w:val="20"/>
          <w:szCs w:val="20"/>
          <w:u w:val="single"/>
        </w:rPr>
        <w:t>11 The consensus</w:t>
      </w:r>
      <w:r w:rsidRPr="007D4D06">
        <w:rPr>
          <w:rFonts w:eastAsia="Calibri"/>
          <w:sz w:val="16"/>
        </w:rPr>
        <w:t xml:space="preserve"> among Arctic states that UNCLOS </w:t>
      </w:r>
      <w:r w:rsidRPr="004053BE">
        <w:rPr>
          <w:rFonts w:eastAsia="Calibri"/>
          <w:b/>
          <w:sz w:val="20"/>
          <w:szCs w:val="20"/>
          <w:u w:val="single"/>
        </w:rPr>
        <w:t xml:space="preserve">is </w:t>
      </w:r>
      <w:r w:rsidRPr="00350DF5">
        <w:rPr>
          <w:rFonts w:eastAsia="Calibri"/>
          <w:b/>
          <w:sz w:val="20"/>
          <w:szCs w:val="20"/>
          <w:highlight w:val="yellow"/>
          <w:u w:val="single"/>
        </w:rPr>
        <w:t xml:space="preserve">the framework </w:t>
      </w:r>
      <w:r w:rsidRPr="004053BE">
        <w:rPr>
          <w:rFonts w:eastAsia="Calibri"/>
          <w:b/>
          <w:sz w:val="20"/>
          <w:szCs w:val="20"/>
          <w:u w:val="single"/>
        </w:rPr>
        <w:t xml:space="preserve">for distribution of rights and duties in the region </w:t>
      </w:r>
      <w:r w:rsidRPr="00350DF5">
        <w:rPr>
          <w:rFonts w:eastAsia="Calibri"/>
          <w:b/>
          <w:sz w:val="20"/>
          <w:szCs w:val="20"/>
          <w:highlight w:val="yellow"/>
          <w:u w:val="single"/>
        </w:rPr>
        <w:t xml:space="preserve">minimizes risk </w:t>
      </w:r>
      <w:r w:rsidRPr="004053BE">
        <w:rPr>
          <w:rFonts w:eastAsia="Calibri"/>
          <w:b/>
          <w:sz w:val="20"/>
          <w:szCs w:val="20"/>
          <w:u w:val="single"/>
        </w:rPr>
        <w:t>of conflict over maritime boundaries. Every Arctic nation is a party to the treaty except the United States, which</w:t>
      </w:r>
      <w:r w:rsidRPr="007D4D06">
        <w:rPr>
          <w:rFonts w:eastAsia="Calibri"/>
          <w:sz w:val="16"/>
        </w:rPr>
        <w:t xml:space="preserve">, since 1983, </w:t>
      </w:r>
      <w:r w:rsidRPr="004053BE">
        <w:rPr>
          <w:rFonts w:eastAsia="Calibri"/>
          <w:b/>
          <w:sz w:val="20"/>
          <w:szCs w:val="20"/>
          <w:u w:val="single"/>
        </w:rPr>
        <w:t xml:space="preserve">has made a commitment to adhere to most </w:t>
      </w:r>
      <w:proofErr w:type="spellStart"/>
      <w:r w:rsidRPr="004053BE">
        <w:rPr>
          <w:rFonts w:eastAsia="Calibri"/>
          <w:b/>
          <w:sz w:val="20"/>
          <w:szCs w:val="20"/>
          <w:u w:val="single"/>
        </w:rPr>
        <w:t>provi</w:t>
      </w:r>
      <w:proofErr w:type="spellEnd"/>
      <w:r w:rsidRPr="004053BE">
        <w:rPr>
          <w:rFonts w:eastAsia="Calibri"/>
          <w:b/>
          <w:sz w:val="20"/>
          <w:szCs w:val="20"/>
          <w:u w:val="single"/>
        </w:rPr>
        <w:t xml:space="preserve">- </w:t>
      </w:r>
      <w:proofErr w:type="spellStart"/>
      <w:r w:rsidRPr="004053BE">
        <w:rPr>
          <w:rFonts w:eastAsia="Calibri"/>
          <w:b/>
          <w:sz w:val="20"/>
          <w:szCs w:val="20"/>
          <w:u w:val="single"/>
        </w:rPr>
        <w:t>sions</w:t>
      </w:r>
      <w:proofErr w:type="spellEnd"/>
      <w:r w:rsidRPr="004053BE">
        <w:rPr>
          <w:rFonts w:eastAsia="Calibri"/>
          <w:b/>
          <w:sz w:val="20"/>
          <w:szCs w:val="20"/>
          <w:u w:val="single"/>
        </w:rPr>
        <w:t xml:space="preserve"> of the treaty</w:t>
      </w:r>
      <w:r w:rsidRPr="007D4D06">
        <w:rPr>
          <w:rFonts w:eastAsia="Calibri"/>
          <w:sz w:val="16"/>
        </w:rPr>
        <w:t>.12</w:t>
      </w:r>
      <w:r w:rsidRPr="004053BE">
        <w:rPr>
          <w:rFonts w:eastAsia="Calibri"/>
          <w:b/>
          <w:sz w:val="20"/>
          <w:szCs w:val="20"/>
          <w:u w:val="single"/>
        </w:rPr>
        <w:t xml:space="preserve"> Finally, the likelihood of </w:t>
      </w:r>
      <w:r w:rsidRPr="00350DF5">
        <w:rPr>
          <w:rFonts w:eastAsia="Calibri"/>
          <w:b/>
          <w:sz w:val="20"/>
          <w:szCs w:val="20"/>
          <w:highlight w:val="yellow"/>
          <w:u w:val="single"/>
        </w:rPr>
        <w:t xml:space="preserve">conflict </w:t>
      </w:r>
      <w:r w:rsidRPr="004053BE">
        <w:rPr>
          <w:rFonts w:eastAsia="Calibri"/>
          <w:b/>
          <w:sz w:val="20"/>
          <w:szCs w:val="20"/>
          <w:u w:val="single"/>
        </w:rPr>
        <w:t xml:space="preserve">breaking out over the region’s vast offshore resources is also </w:t>
      </w:r>
      <w:r w:rsidRPr="00350DF5">
        <w:rPr>
          <w:rFonts w:eastAsia="Calibri"/>
          <w:b/>
          <w:sz w:val="20"/>
          <w:szCs w:val="20"/>
          <w:highlight w:val="yellow"/>
          <w:u w:val="single"/>
        </w:rPr>
        <w:t xml:space="preserve">remote since Arctic states are pursuing </w:t>
      </w:r>
      <w:r w:rsidRPr="004053BE">
        <w:rPr>
          <w:rFonts w:eastAsia="Calibri"/>
          <w:b/>
          <w:sz w:val="20"/>
          <w:szCs w:val="20"/>
          <w:u w:val="single"/>
        </w:rPr>
        <w:t xml:space="preserve">their </w:t>
      </w:r>
      <w:r w:rsidRPr="00350DF5">
        <w:rPr>
          <w:rFonts w:eastAsia="Calibri"/>
          <w:b/>
          <w:sz w:val="20"/>
          <w:szCs w:val="20"/>
          <w:highlight w:val="yellow"/>
          <w:u w:val="single"/>
        </w:rPr>
        <w:t>maritime claims through the</w:t>
      </w:r>
      <w:r w:rsidRPr="007D4D06">
        <w:rPr>
          <w:rFonts w:eastAsia="Calibri"/>
          <w:sz w:val="16"/>
        </w:rPr>
        <w:t xml:space="preserve"> multilateral Commission on the Limits of the Continental Shelf (</w:t>
      </w:r>
      <w:r w:rsidRPr="00350DF5">
        <w:rPr>
          <w:rFonts w:eastAsia="Calibri"/>
          <w:b/>
          <w:sz w:val="20"/>
          <w:szCs w:val="20"/>
          <w:highlight w:val="yellow"/>
          <w:u w:val="single"/>
        </w:rPr>
        <w:t>CLCS</w:t>
      </w:r>
      <w:r w:rsidRPr="007D4D06">
        <w:rPr>
          <w:rFonts w:eastAsia="Calibri"/>
          <w:sz w:val="16"/>
        </w:rPr>
        <w:t xml:space="preserve">), an independent international technical body </w:t>
      </w:r>
      <w:proofErr w:type="spellStart"/>
      <w:r w:rsidRPr="007D4D06">
        <w:rPr>
          <w:rFonts w:eastAsia="Calibri"/>
          <w:sz w:val="16"/>
        </w:rPr>
        <w:t>estab</w:t>
      </w:r>
      <w:proofErr w:type="spellEnd"/>
      <w:r w:rsidRPr="007D4D06">
        <w:rPr>
          <w:rFonts w:eastAsia="Calibri"/>
          <w:sz w:val="16"/>
        </w:rPr>
        <w:t xml:space="preserve">- </w:t>
      </w:r>
      <w:proofErr w:type="spellStart"/>
      <w:r w:rsidRPr="007D4D06">
        <w:rPr>
          <w:rFonts w:eastAsia="Calibri"/>
          <w:sz w:val="16"/>
        </w:rPr>
        <w:t>lished</w:t>
      </w:r>
      <w:proofErr w:type="spellEnd"/>
      <w:r w:rsidRPr="007D4D06">
        <w:rPr>
          <w:rFonts w:eastAsia="Calibri"/>
          <w:sz w:val="16"/>
        </w:rPr>
        <w:t xml:space="preserve"> by UNCLOS. </w:t>
      </w:r>
      <w:r w:rsidRPr="004053BE">
        <w:rPr>
          <w:rFonts w:eastAsia="Calibri"/>
          <w:b/>
          <w:sz w:val="20"/>
          <w:szCs w:val="20"/>
          <w:u w:val="single"/>
        </w:rPr>
        <w:t>Every Arctic coastal state except the United States has submitted at least partial information for consideration of a claim to sovereign rights over seabed riches of oil, gas and minerals</w:t>
      </w:r>
      <w:r w:rsidRPr="007D4D06">
        <w:rPr>
          <w:rFonts w:eastAsia="Calibri"/>
          <w:sz w:val="16"/>
        </w:rPr>
        <w:t>. To the extent that overlapping maritime claims exist, the four other Arctic Ocean coastal states, including Russia, are proceeding with deliberate professionalism in appropriate bilateral forums and with the CLCS to resolve them.13 I</w:t>
      </w:r>
      <w:r w:rsidRPr="004053BE">
        <w:rPr>
          <w:rFonts w:eastAsia="Calibri"/>
          <w:b/>
          <w:sz w:val="20"/>
          <w:szCs w:val="20"/>
          <w:u w:val="single"/>
        </w:rPr>
        <w:t>n 2010, Russia and Norway, for example, signed a treaty to resolve their 40-year disagreement over maritime resource boundaries in the Barents Sea</w:t>
      </w:r>
      <w:r w:rsidRPr="007D4D06">
        <w:rPr>
          <w:rFonts w:eastAsia="Calibri"/>
          <w:sz w:val="16"/>
        </w:rPr>
        <w:t>. More recently, Denmark and Canada established maritime delimitation in the Lincoln Sea, north- west of Greenland. Similarly, Canada and the United States are exploring a way ahead to resolve a benign disagreement over a single boundary line in the Beaufort Sea.</w:t>
      </w:r>
    </w:p>
    <w:p w14:paraId="1A2097EC" w14:textId="77777777" w:rsidR="00E7516B" w:rsidRDefault="00E7516B" w:rsidP="00E7516B">
      <w:pPr>
        <w:pStyle w:val="Heading3"/>
      </w:pPr>
      <w:r>
        <w:t>1NC—Indian Soft Power Fails</w:t>
      </w:r>
    </w:p>
    <w:p w14:paraId="6F710023" w14:textId="77777777" w:rsidR="00E7516B" w:rsidRPr="00A361BC" w:rsidRDefault="00E7516B" w:rsidP="00E7516B">
      <w:pPr>
        <w:pStyle w:val="Heading4"/>
      </w:pPr>
      <w:r>
        <w:t>Indian leadership fails.</w:t>
      </w:r>
    </w:p>
    <w:p w14:paraId="5D1F42E3" w14:textId="77777777" w:rsidR="00E7516B" w:rsidRPr="00A361BC" w:rsidRDefault="00E7516B" w:rsidP="00E7516B">
      <w:pPr>
        <w:rPr>
          <w:rFonts w:asciiTheme="minorHAnsi" w:eastAsia="Calibri" w:hAnsiTheme="minorHAnsi" w:cstheme="minorHAnsi"/>
          <w:bCs/>
        </w:rPr>
      </w:pPr>
      <w:r w:rsidRPr="00A361BC">
        <w:rPr>
          <w:rFonts w:eastAsiaTheme="majorEastAsia" w:cstheme="majorBidi"/>
          <w:b/>
          <w:iCs/>
          <w:sz w:val="26"/>
        </w:rPr>
        <w:t>Aiyar ’18</w:t>
      </w:r>
      <w:r w:rsidRPr="00A361BC">
        <w:rPr>
          <w:rFonts w:asciiTheme="minorHAnsi" w:eastAsia="Calibri" w:hAnsiTheme="minorHAnsi" w:cstheme="minorHAnsi"/>
          <w:bCs/>
        </w:rPr>
        <w:t xml:space="preserve"> </w:t>
      </w:r>
      <w:r w:rsidRPr="009F33C8">
        <w:t>[Swaminathan; January 27; Consulting Editor of the Economic Times; TOI Opinion, “Forget Davos Rhetoric: ‘Protectionist’ India is Nowhere Near a Global Leader,” https://timesofindia.indiatimes.com/blogs/Swaminomics/forget-davos-rhetoric-protectionist-india-is-nowhere-near-a-global-leader/</w:t>
      </w:r>
      <w:r>
        <w:t>; Accessed 7.5.25</w:t>
      </w:r>
      <w:r w:rsidRPr="009F33C8">
        <w:t>]</w:t>
      </w:r>
    </w:p>
    <w:p w14:paraId="1355E831" w14:textId="77777777" w:rsidR="00E7516B" w:rsidRPr="00A46F8C" w:rsidRDefault="00E7516B" w:rsidP="00E7516B">
      <w:pPr>
        <w:rPr>
          <w:sz w:val="18"/>
          <w:szCs w:val="18"/>
        </w:rPr>
      </w:pPr>
      <w:r w:rsidRPr="009F33C8">
        <w:rPr>
          <w:sz w:val="18"/>
          <w:szCs w:val="18"/>
        </w:rPr>
        <w:t xml:space="preserve">At a time when the US, dominator of the 20th century, has switched from </w:t>
      </w:r>
      <w:proofErr w:type="spellStart"/>
      <w:r w:rsidRPr="009F33C8">
        <w:rPr>
          <w:sz w:val="18"/>
          <w:szCs w:val="18"/>
        </w:rPr>
        <w:t>globalisation</w:t>
      </w:r>
      <w:proofErr w:type="spellEnd"/>
      <w:r w:rsidRPr="009F33C8">
        <w:rPr>
          <w:sz w:val="18"/>
          <w:szCs w:val="18"/>
        </w:rPr>
        <w:t xml:space="preserve"> and free trade to ‘America First’, Narendra </w:t>
      </w:r>
      <w:r w:rsidRPr="009F33C8">
        <w:rPr>
          <w:rStyle w:val="Emphasis"/>
        </w:rPr>
        <w:t>Modi</w:t>
      </w:r>
      <w:r w:rsidRPr="009F33C8">
        <w:rPr>
          <w:sz w:val="18"/>
          <w:szCs w:val="18"/>
        </w:rPr>
        <w:t xml:space="preserve"> </w:t>
      </w:r>
      <w:proofErr w:type="spellStart"/>
      <w:r w:rsidRPr="009F33C8">
        <w:rPr>
          <w:sz w:val="18"/>
          <w:szCs w:val="18"/>
        </w:rPr>
        <w:t>emphasised</w:t>
      </w:r>
      <w:proofErr w:type="spellEnd"/>
      <w:r w:rsidRPr="009F33C8">
        <w:rPr>
          <w:sz w:val="18"/>
          <w:szCs w:val="18"/>
        </w:rPr>
        <w:t xml:space="preserve"> the very opposite at the Davos meeting of the World Economic Forum. “Many </w:t>
      </w:r>
      <w:r w:rsidRPr="00A46F8C">
        <w:rPr>
          <w:sz w:val="18"/>
          <w:szCs w:val="18"/>
        </w:rPr>
        <w:t xml:space="preserve">countries are becoming inward </w:t>
      </w:r>
      <w:proofErr w:type="gramStart"/>
      <w:r w:rsidRPr="00A46F8C">
        <w:rPr>
          <w:sz w:val="18"/>
          <w:szCs w:val="18"/>
        </w:rPr>
        <w:t>focused</w:t>
      </w:r>
      <w:proofErr w:type="gramEnd"/>
      <w:r w:rsidRPr="00A46F8C">
        <w:rPr>
          <w:sz w:val="18"/>
          <w:szCs w:val="18"/>
        </w:rPr>
        <w:t xml:space="preserve"> and </w:t>
      </w:r>
      <w:proofErr w:type="spellStart"/>
      <w:r w:rsidRPr="00A46F8C">
        <w:rPr>
          <w:sz w:val="18"/>
          <w:szCs w:val="18"/>
        </w:rPr>
        <w:t>globalisation</w:t>
      </w:r>
      <w:proofErr w:type="spellEnd"/>
      <w:r w:rsidRPr="00A46F8C">
        <w:rPr>
          <w:sz w:val="18"/>
          <w:szCs w:val="18"/>
        </w:rPr>
        <w:t xml:space="preserve"> is shrinking, and such tendencies can’t be considered a lesser risk than terrorism or climate change.” He </w:t>
      </w:r>
      <w:r w:rsidRPr="00A46F8C">
        <w:rPr>
          <w:rStyle w:val="StyleUnderline"/>
        </w:rPr>
        <w:t xml:space="preserve">was echoing the sentiments of </w:t>
      </w:r>
      <w:r w:rsidRPr="00A46F8C">
        <w:rPr>
          <w:rStyle w:val="Emphasis"/>
        </w:rPr>
        <w:t>Xi</w:t>
      </w:r>
      <w:r w:rsidRPr="00A46F8C">
        <w:rPr>
          <w:sz w:val="18"/>
          <w:szCs w:val="18"/>
        </w:rPr>
        <w:t xml:space="preserve"> Jinping of China.</w:t>
      </w:r>
    </w:p>
    <w:p w14:paraId="61B95E97" w14:textId="77777777" w:rsidR="00E7516B" w:rsidRPr="00A46F8C" w:rsidRDefault="00E7516B" w:rsidP="00E7516B">
      <w:pPr>
        <w:rPr>
          <w:sz w:val="18"/>
          <w:szCs w:val="18"/>
        </w:rPr>
      </w:pPr>
      <w:r w:rsidRPr="00A46F8C">
        <w:rPr>
          <w:sz w:val="18"/>
          <w:szCs w:val="18"/>
        </w:rPr>
        <w:t>Modi’s categorical assertion is welcome. Some theorists are already speculating that China and India will fill the vacuum created by Trump’s retreat. I was asked on TV whether India was emerging as a global leader with a global vision for the 21st century.</w:t>
      </w:r>
    </w:p>
    <w:p w14:paraId="1F6EA8F0" w14:textId="77777777" w:rsidR="00E7516B" w:rsidRPr="00A46F8C" w:rsidRDefault="00E7516B" w:rsidP="00E7516B">
      <w:pPr>
        <w:rPr>
          <w:sz w:val="18"/>
          <w:szCs w:val="18"/>
        </w:rPr>
      </w:pPr>
      <w:r w:rsidRPr="00A46F8C">
        <w:rPr>
          <w:sz w:val="18"/>
          <w:szCs w:val="18"/>
        </w:rPr>
        <w:t xml:space="preserve">Absolutely no, I replied. </w:t>
      </w:r>
      <w:r w:rsidRPr="00A46F8C">
        <w:rPr>
          <w:u w:val="single"/>
        </w:rPr>
        <w:t xml:space="preserve">India is still a </w:t>
      </w:r>
      <w:r w:rsidRPr="00A46F8C">
        <w:rPr>
          <w:iCs/>
          <w:u w:val="single"/>
        </w:rPr>
        <w:t>poor</w:t>
      </w:r>
      <w:r w:rsidRPr="00A46F8C">
        <w:rPr>
          <w:u w:val="single"/>
        </w:rPr>
        <w:t xml:space="preserve">, </w:t>
      </w:r>
      <w:r w:rsidRPr="00A46F8C">
        <w:rPr>
          <w:rStyle w:val="Emphasis"/>
        </w:rPr>
        <w:t>under-developed</w:t>
      </w:r>
      <w:r w:rsidRPr="00A46F8C">
        <w:rPr>
          <w:u w:val="single"/>
        </w:rPr>
        <w:t xml:space="preserve"> country, </w:t>
      </w:r>
      <w:r w:rsidRPr="00A46F8C">
        <w:rPr>
          <w:rStyle w:val="Emphasis"/>
        </w:rPr>
        <w:t>internally riven</w:t>
      </w:r>
      <w:r w:rsidRPr="00A46F8C">
        <w:rPr>
          <w:sz w:val="18"/>
          <w:szCs w:val="18"/>
        </w:rPr>
        <w:t xml:space="preserve"> over what social and economic vision it should have for itself, </w:t>
      </w:r>
      <w:r w:rsidRPr="00A46F8C">
        <w:rPr>
          <w:u w:val="single"/>
        </w:rPr>
        <w:t xml:space="preserve">with barely a </w:t>
      </w:r>
      <w:r w:rsidRPr="00A46F8C">
        <w:rPr>
          <w:rStyle w:val="Emphasis"/>
        </w:rPr>
        <w:t>thought</w:t>
      </w:r>
      <w:r w:rsidRPr="00A46F8C">
        <w:rPr>
          <w:u w:val="single"/>
        </w:rPr>
        <w:t xml:space="preserve"> about</w:t>
      </w:r>
      <w:r w:rsidRPr="00A46F8C">
        <w:rPr>
          <w:sz w:val="18"/>
          <w:szCs w:val="18"/>
        </w:rPr>
        <w:t xml:space="preserve"> developing a new vision for </w:t>
      </w:r>
      <w:r w:rsidRPr="00A46F8C">
        <w:rPr>
          <w:u w:val="single"/>
        </w:rPr>
        <w:t xml:space="preserve">the </w:t>
      </w:r>
      <w:r w:rsidRPr="00A46F8C">
        <w:rPr>
          <w:rStyle w:val="Emphasis"/>
        </w:rPr>
        <w:t>world</w:t>
      </w:r>
      <w:r w:rsidRPr="00A46F8C">
        <w:rPr>
          <w:sz w:val="18"/>
          <w:szCs w:val="18"/>
        </w:rPr>
        <w:t xml:space="preserve">. Regardless of Modi’s defense of globalization at Davos, </w:t>
      </w:r>
      <w:r w:rsidRPr="00A46F8C">
        <w:rPr>
          <w:u w:val="single"/>
        </w:rPr>
        <w:t xml:space="preserve">India is </w:t>
      </w:r>
      <w:r w:rsidRPr="00A46F8C">
        <w:rPr>
          <w:sz w:val="18"/>
          <w:szCs w:val="18"/>
        </w:rPr>
        <w:t xml:space="preserve">instinctively </w:t>
      </w:r>
      <w:r w:rsidRPr="00A46F8C">
        <w:rPr>
          <w:rStyle w:val="Emphasis"/>
        </w:rPr>
        <w:t>protectionist</w:t>
      </w:r>
      <w:r w:rsidRPr="00A46F8C">
        <w:rPr>
          <w:sz w:val="18"/>
          <w:szCs w:val="18"/>
        </w:rPr>
        <w:t xml:space="preserve">. Unlike a true globalizer, it does not see imports as a welcome way to get cheap goods from the rest of the world: it sees them as a threat to Indian employment, production and prosperity. </w:t>
      </w:r>
      <w:r w:rsidRPr="00A46F8C">
        <w:rPr>
          <w:u w:val="single"/>
        </w:rPr>
        <w:t>It has long been</w:t>
      </w:r>
      <w:r w:rsidRPr="00A46F8C">
        <w:rPr>
          <w:sz w:val="18"/>
          <w:szCs w:val="18"/>
        </w:rPr>
        <w:t xml:space="preserve"> world number one in anti-dumping duties, </w:t>
      </w:r>
      <w:r w:rsidRPr="00A46F8C">
        <w:rPr>
          <w:iCs/>
          <w:u w:val="single"/>
        </w:rPr>
        <w:t xml:space="preserve">keeping </w:t>
      </w:r>
      <w:r w:rsidRPr="00A46F8C">
        <w:rPr>
          <w:rStyle w:val="Emphasis"/>
        </w:rPr>
        <w:t>company</w:t>
      </w:r>
      <w:r w:rsidRPr="00A46F8C">
        <w:rPr>
          <w:u w:val="single"/>
        </w:rPr>
        <w:t xml:space="preserve"> with</w:t>
      </w:r>
      <w:r w:rsidRPr="00A46F8C">
        <w:rPr>
          <w:sz w:val="18"/>
          <w:szCs w:val="18"/>
        </w:rPr>
        <w:t xml:space="preserve"> Donald </w:t>
      </w:r>
      <w:r w:rsidRPr="00A46F8C">
        <w:rPr>
          <w:rStyle w:val="Emphasis"/>
        </w:rPr>
        <w:t>Trump</w:t>
      </w:r>
      <w:r w:rsidRPr="00A46F8C">
        <w:rPr>
          <w:u w:val="single"/>
        </w:rPr>
        <w:t>.</w:t>
      </w:r>
    </w:p>
    <w:p w14:paraId="7353D01B" w14:textId="77777777" w:rsidR="00E7516B" w:rsidRPr="00A46F8C" w:rsidRDefault="00E7516B" w:rsidP="00E7516B">
      <w:pPr>
        <w:rPr>
          <w:sz w:val="18"/>
          <w:szCs w:val="18"/>
        </w:rPr>
      </w:pPr>
      <w:r w:rsidRPr="00A46F8C">
        <w:rPr>
          <w:sz w:val="18"/>
          <w:szCs w:val="18"/>
        </w:rPr>
        <w:t xml:space="preserve">Even as Modi extols the virtues of open economies at Davos, he has imposed a series of import duties on electronic goods to protect and build the domestic industry. This, in economic jargon, is called “industrial policy” or “infant industry protection”. Much lobbying is in progress to extend such protection to solar energy equipment, which, like electronics, is an area where </w:t>
      </w:r>
      <w:r w:rsidRPr="00A46F8C">
        <w:rPr>
          <w:u w:val="single"/>
        </w:rPr>
        <w:t>India</w:t>
      </w:r>
      <w:r w:rsidRPr="00A46F8C">
        <w:rPr>
          <w:sz w:val="18"/>
          <w:szCs w:val="18"/>
        </w:rPr>
        <w:t xml:space="preserve"> simply </w:t>
      </w:r>
      <w:r w:rsidRPr="00A46F8C">
        <w:rPr>
          <w:iCs/>
          <w:u w:val="single"/>
        </w:rPr>
        <w:t>cannot compete with China</w:t>
      </w:r>
      <w:r w:rsidRPr="00A46F8C">
        <w:rPr>
          <w:sz w:val="18"/>
          <w:szCs w:val="18"/>
        </w:rPr>
        <w:t>. Such a measure will echo Trump’s recent imposition of a 30% tariff on Chinese solar panels.</w:t>
      </w:r>
    </w:p>
    <w:p w14:paraId="7163A29A" w14:textId="77777777" w:rsidR="00E7516B" w:rsidRPr="00A46F8C" w:rsidRDefault="00E7516B" w:rsidP="00E7516B">
      <w:pPr>
        <w:rPr>
          <w:sz w:val="18"/>
          <w:szCs w:val="18"/>
        </w:rPr>
      </w:pPr>
      <w:r w:rsidRPr="00A46F8C">
        <w:rPr>
          <w:sz w:val="18"/>
          <w:szCs w:val="18"/>
        </w:rPr>
        <w:t xml:space="preserve">The underlying logic is that China first used protection and subsidies to create enormous factories, reaping scale economies that soon made it a very low-cost global hub of production. India’s electronics and solar industries say they want to follow a similar </w:t>
      </w:r>
      <w:proofErr w:type="gramStart"/>
      <w:r w:rsidRPr="00A46F8C">
        <w:rPr>
          <w:sz w:val="18"/>
          <w:szCs w:val="18"/>
        </w:rPr>
        <w:t>path, and</w:t>
      </w:r>
      <w:proofErr w:type="gramEnd"/>
      <w:r w:rsidRPr="00A46F8C">
        <w:rPr>
          <w:sz w:val="18"/>
          <w:szCs w:val="18"/>
        </w:rPr>
        <w:t xml:space="preserve"> will give up protectionist duties once they become competitive. But there is no guarantee of such a happy outcome, given </w:t>
      </w:r>
      <w:r w:rsidRPr="00A46F8C">
        <w:rPr>
          <w:u w:val="single"/>
        </w:rPr>
        <w:t xml:space="preserve">Indian </w:t>
      </w:r>
      <w:r w:rsidRPr="00A46F8C">
        <w:rPr>
          <w:rStyle w:val="Emphasis"/>
        </w:rPr>
        <w:t>policy interventions</w:t>
      </w:r>
      <w:r w:rsidRPr="00A46F8C">
        <w:rPr>
          <w:sz w:val="18"/>
          <w:szCs w:val="18"/>
        </w:rPr>
        <w:t xml:space="preserve"> that </w:t>
      </w:r>
      <w:r w:rsidRPr="00A46F8C">
        <w:rPr>
          <w:u w:val="single"/>
        </w:rPr>
        <w:t xml:space="preserve">make its </w:t>
      </w:r>
      <w:r w:rsidRPr="00A46F8C">
        <w:rPr>
          <w:rStyle w:val="Emphasis"/>
        </w:rPr>
        <w:t>land, labor and capital</w:t>
      </w:r>
      <w:r w:rsidRPr="00A46F8C">
        <w:rPr>
          <w:u w:val="single"/>
        </w:rPr>
        <w:t xml:space="preserve"> </w:t>
      </w:r>
      <w:r w:rsidRPr="00A46F8C">
        <w:rPr>
          <w:iCs/>
          <w:u w:val="single"/>
        </w:rPr>
        <w:t xml:space="preserve">more </w:t>
      </w:r>
      <w:r w:rsidRPr="00A46F8C">
        <w:rPr>
          <w:rStyle w:val="Emphasis"/>
        </w:rPr>
        <w:t>costly</w:t>
      </w:r>
      <w:r w:rsidRPr="00A46F8C">
        <w:rPr>
          <w:u w:val="single"/>
        </w:rPr>
        <w:t xml:space="preserve"> than</w:t>
      </w:r>
      <w:r w:rsidRPr="00A46F8C">
        <w:rPr>
          <w:sz w:val="18"/>
          <w:szCs w:val="18"/>
        </w:rPr>
        <w:t xml:space="preserve"> in </w:t>
      </w:r>
      <w:r w:rsidRPr="00A46F8C">
        <w:rPr>
          <w:rStyle w:val="Emphasis"/>
        </w:rPr>
        <w:t>Asian competitors</w:t>
      </w:r>
      <w:r w:rsidRPr="00A46F8C">
        <w:rPr>
          <w:sz w:val="18"/>
          <w:szCs w:val="18"/>
        </w:rPr>
        <w:t xml:space="preserve">. The infant industry argument was used to justify high duties in the era of import substitution. Far from creating low-cost, competitive industries, </w:t>
      </w:r>
      <w:r w:rsidRPr="00A46F8C">
        <w:rPr>
          <w:u w:val="single"/>
        </w:rPr>
        <w:t xml:space="preserve">it </w:t>
      </w:r>
      <w:r w:rsidRPr="00A46F8C">
        <w:rPr>
          <w:iCs/>
          <w:u w:val="single"/>
        </w:rPr>
        <w:t>created</w:t>
      </w:r>
      <w:r w:rsidRPr="00A46F8C">
        <w:rPr>
          <w:u w:val="single"/>
        </w:rPr>
        <w:t xml:space="preserve"> high-cost, </w:t>
      </w:r>
      <w:r w:rsidRPr="00A46F8C">
        <w:rPr>
          <w:rStyle w:val="Emphasis"/>
        </w:rPr>
        <w:t>uncompetitive</w:t>
      </w:r>
      <w:r w:rsidRPr="00A46F8C">
        <w:rPr>
          <w:sz w:val="18"/>
          <w:szCs w:val="18"/>
        </w:rPr>
        <w:t xml:space="preserve"> ones. India needs to end </w:t>
      </w:r>
      <w:r w:rsidRPr="00A46F8C">
        <w:rPr>
          <w:iCs/>
          <w:u w:val="single"/>
        </w:rPr>
        <w:t>distortions</w:t>
      </w:r>
      <w:r w:rsidRPr="00A46F8C">
        <w:rPr>
          <w:u w:val="single"/>
        </w:rPr>
        <w:t xml:space="preserve"> in </w:t>
      </w:r>
      <w:r w:rsidRPr="00A46F8C">
        <w:rPr>
          <w:rStyle w:val="Emphasis"/>
        </w:rPr>
        <w:t>land</w:t>
      </w:r>
      <w:r w:rsidRPr="00A46F8C">
        <w:rPr>
          <w:u w:val="single"/>
        </w:rPr>
        <w:t xml:space="preserve">, </w:t>
      </w:r>
      <w:r w:rsidRPr="00A46F8C">
        <w:rPr>
          <w:rStyle w:val="Emphasis"/>
        </w:rPr>
        <w:t>labor</w:t>
      </w:r>
      <w:r w:rsidRPr="00A46F8C">
        <w:rPr>
          <w:u w:val="single"/>
        </w:rPr>
        <w:t xml:space="preserve"> and </w:t>
      </w:r>
      <w:r w:rsidRPr="00A46F8C">
        <w:rPr>
          <w:rStyle w:val="Emphasis"/>
        </w:rPr>
        <w:t>capital</w:t>
      </w:r>
      <w:r w:rsidRPr="00A46F8C">
        <w:rPr>
          <w:sz w:val="18"/>
          <w:szCs w:val="18"/>
        </w:rPr>
        <w:t>, rather than go the protectionist route.</w:t>
      </w:r>
    </w:p>
    <w:p w14:paraId="1661E575" w14:textId="77777777" w:rsidR="00E7516B" w:rsidRPr="00A46F8C" w:rsidRDefault="00E7516B" w:rsidP="00E7516B">
      <w:pPr>
        <w:rPr>
          <w:sz w:val="18"/>
          <w:szCs w:val="18"/>
        </w:rPr>
      </w:pPr>
      <w:r w:rsidRPr="00A46F8C">
        <w:rPr>
          <w:sz w:val="18"/>
          <w:szCs w:val="18"/>
        </w:rPr>
        <w:t xml:space="preserve">It raised import duties on several agricultural items (including wheat, sugar, dal and edible oil) last </w:t>
      </w:r>
      <w:proofErr w:type="gramStart"/>
      <w:r w:rsidRPr="00A46F8C">
        <w:rPr>
          <w:sz w:val="18"/>
          <w:szCs w:val="18"/>
        </w:rPr>
        <w:t>year, and</w:t>
      </w:r>
      <w:proofErr w:type="gramEnd"/>
      <w:r w:rsidRPr="00A46F8C">
        <w:rPr>
          <w:sz w:val="18"/>
          <w:szCs w:val="18"/>
        </w:rPr>
        <w:t xml:space="preserve"> banned or restricted the export of other farm goods to raise domestic prices for the benefit of farmers. </w:t>
      </w:r>
      <w:r w:rsidRPr="00A46F8C">
        <w:rPr>
          <w:iCs/>
          <w:u w:val="single"/>
        </w:rPr>
        <w:t>In forums</w:t>
      </w:r>
      <w:r w:rsidRPr="00A46F8C">
        <w:rPr>
          <w:sz w:val="18"/>
          <w:szCs w:val="18"/>
        </w:rPr>
        <w:t xml:space="preserve"> like </w:t>
      </w:r>
      <w:r w:rsidRPr="00A46F8C">
        <w:rPr>
          <w:u w:val="single"/>
        </w:rPr>
        <w:t xml:space="preserve">the </w:t>
      </w:r>
      <w:r w:rsidRPr="00A46F8C">
        <w:rPr>
          <w:rStyle w:val="Emphasis"/>
        </w:rPr>
        <w:t>WTO</w:t>
      </w:r>
      <w:r w:rsidRPr="00A46F8C">
        <w:rPr>
          <w:u w:val="single"/>
        </w:rPr>
        <w:t xml:space="preserve">, </w:t>
      </w:r>
      <w:r w:rsidRPr="00A46F8C">
        <w:rPr>
          <w:iCs/>
          <w:u w:val="single"/>
        </w:rPr>
        <w:t>India</w:t>
      </w:r>
      <w:r w:rsidRPr="00A46F8C">
        <w:rPr>
          <w:u w:val="single"/>
        </w:rPr>
        <w:t xml:space="preserve"> has </w:t>
      </w:r>
      <w:r w:rsidRPr="00A46F8C">
        <w:rPr>
          <w:rStyle w:val="Emphasis"/>
        </w:rPr>
        <w:t>long resisted</w:t>
      </w:r>
      <w:r w:rsidRPr="00A46F8C">
        <w:rPr>
          <w:u w:val="single"/>
        </w:rPr>
        <w:t xml:space="preserve"> </w:t>
      </w:r>
      <w:r w:rsidRPr="00A46F8C">
        <w:rPr>
          <w:sz w:val="18"/>
          <w:szCs w:val="18"/>
        </w:rPr>
        <w:t xml:space="preserve">agricultural </w:t>
      </w:r>
      <w:r w:rsidRPr="00A46F8C">
        <w:rPr>
          <w:rStyle w:val="Emphasis"/>
        </w:rPr>
        <w:t>opening up,</w:t>
      </w:r>
      <w:r w:rsidRPr="00A46F8C">
        <w:rPr>
          <w:sz w:val="18"/>
          <w:szCs w:val="18"/>
        </w:rPr>
        <w:t xml:space="preserve"> arguing that </w:t>
      </w:r>
      <w:r w:rsidRPr="00A46F8C">
        <w:rPr>
          <w:rStyle w:val="Emphasis"/>
        </w:rPr>
        <w:t>India</w:t>
      </w:r>
      <w:r w:rsidRPr="00A46F8C">
        <w:rPr>
          <w:sz w:val="18"/>
          <w:szCs w:val="18"/>
        </w:rPr>
        <w:t xml:space="preserve"> is a country of poor subsistence farmers who </w:t>
      </w:r>
      <w:r w:rsidRPr="00A46F8C">
        <w:rPr>
          <w:u w:val="single"/>
        </w:rPr>
        <w:t xml:space="preserve">cannot be left to </w:t>
      </w:r>
      <w:r w:rsidRPr="00A46F8C">
        <w:rPr>
          <w:iCs/>
          <w:u w:val="single"/>
        </w:rPr>
        <w:t>the mercy</w:t>
      </w:r>
      <w:r w:rsidRPr="00A46F8C">
        <w:rPr>
          <w:u w:val="single"/>
        </w:rPr>
        <w:t xml:space="preserve"> of </w:t>
      </w:r>
      <w:r w:rsidRPr="00A46F8C">
        <w:rPr>
          <w:rStyle w:val="Emphasis"/>
        </w:rPr>
        <w:t>international markets</w:t>
      </w:r>
      <w:r w:rsidRPr="00A46F8C">
        <w:rPr>
          <w:sz w:val="18"/>
          <w:szCs w:val="18"/>
        </w:rPr>
        <w:t>, and of poor consumers who require huge, subsidized buffer stocks.</w:t>
      </w:r>
    </w:p>
    <w:p w14:paraId="44AC888E" w14:textId="77777777" w:rsidR="00E7516B" w:rsidRPr="00A46F8C" w:rsidRDefault="00E7516B" w:rsidP="00E7516B">
      <w:pPr>
        <w:rPr>
          <w:sz w:val="18"/>
          <w:szCs w:val="18"/>
        </w:rPr>
      </w:pPr>
      <w:r w:rsidRPr="00A46F8C">
        <w:rPr>
          <w:sz w:val="18"/>
          <w:szCs w:val="18"/>
        </w:rPr>
        <w:t xml:space="preserve">That is an acceptable stand for </w:t>
      </w:r>
      <w:r w:rsidRPr="00A46F8C">
        <w:rPr>
          <w:u w:val="single"/>
        </w:rPr>
        <w:t xml:space="preserve">a </w:t>
      </w:r>
      <w:r w:rsidRPr="00A46F8C">
        <w:rPr>
          <w:iCs/>
          <w:u w:val="single"/>
        </w:rPr>
        <w:t>poor country</w:t>
      </w:r>
      <w:r w:rsidRPr="00A46F8C">
        <w:rPr>
          <w:sz w:val="18"/>
          <w:szCs w:val="18"/>
        </w:rPr>
        <w:t xml:space="preserve"> dependent on foreign aid and trade concessions. But a land of poor subsistence farmers </w:t>
      </w:r>
      <w:r w:rsidRPr="00A46F8C">
        <w:rPr>
          <w:iCs/>
          <w:u w:val="single"/>
        </w:rPr>
        <w:t>cannot aim</w:t>
      </w:r>
      <w:r w:rsidRPr="00A46F8C">
        <w:rPr>
          <w:u w:val="single"/>
        </w:rPr>
        <w:t xml:space="preserve"> for </w:t>
      </w:r>
      <w:r w:rsidRPr="00A46F8C">
        <w:rPr>
          <w:rStyle w:val="Emphasis"/>
        </w:rPr>
        <w:t>global leadership or vision</w:t>
      </w:r>
      <w:r w:rsidRPr="00A46F8C">
        <w:rPr>
          <w:sz w:val="18"/>
          <w:szCs w:val="18"/>
        </w:rPr>
        <w:t xml:space="preserve">. Despite becoming a member of the G-20, </w:t>
      </w:r>
      <w:r w:rsidRPr="00A46F8C">
        <w:rPr>
          <w:u w:val="single"/>
        </w:rPr>
        <w:t>India is still</w:t>
      </w:r>
      <w:r w:rsidRPr="00A46F8C">
        <w:rPr>
          <w:sz w:val="18"/>
          <w:szCs w:val="18"/>
        </w:rPr>
        <w:t xml:space="preserve"> a poor country </w:t>
      </w:r>
      <w:r w:rsidRPr="00A46F8C">
        <w:rPr>
          <w:iCs/>
          <w:u w:val="single"/>
        </w:rPr>
        <w:t>seeking</w:t>
      </w:r>
      <w:r w:rsidRPr="00A46F8C">
        <w:rPr>
          <w:sz w:val="18"/>
          <w:szCs w:val="18"/>
        </w:rPr>
        <w:t xml:space="preserve"> special </w:t>
      </w:r>
      <w:r w:rsidRPr="00A46F8C">
        <w:rPr>
          <w:iCs/>
          <w:u w:val="single"/>
        </w:rPr>
        <w:t>treatment</w:t>
      </w:r>
      <w:r w:rsidRPr="00A46F8C">
        <w:rPr>
          <w:u w:val="single"/>
        </w:rPr>
        <w:t xml:space="preserve"> from </w:t>
      </w:r>
      <w:r w:rsidRPr="00A46F8C">
        <w:rPr>
          <w:rStyle w:val="Emphasis"/>
        </w:rPr>
        <w:t>richer countries</w:t>
      </w:r>
      <w:r w:rsidRPr="00A46F8C">
        <w:rPr>
          <w:sz w:val="18"/>
          <w:szCs w:val="18"/>
        </w:rPr>
        <w:t xml:space="preserve">. Thank heavens it is no longer the biggest beggar for foreign aid, as earlier. But </w:t>
      </w:r>
      <w:r w:rsidRPr="00A46F8C">
        <w:rPr>
          <w:u w:val="single"/>
        </w:rPr>
        <w:t xml:space="preserve">it is </w:t>
      </w:r>
      <w:r w:rsidRPr="00A46F8C">
        <w:rPr>
          <w:iCs/>
          <w:u w:val="single"/>
        </w:rPr>
        <w:t xml:space="preserve">nowhere near </w:t>
      </w:r>
      <w:r w:rsidRPr="00A46F8C">
        <w:rPr>
          <w:rStyle w:val="Emphasis"/>
        </w:rPr>
        <w:t>global leadership</w:t>
      </w:r>
      <w:r w:rsidRPr="00A46F8C">
        <w:rPr>
          <w:sz w:val="18"/>
          <w:szCs w:val="18"/>
        </w:rPr>
        <w:t xml:space="preserve"> or setting standards for the world.</w:t>
      </w:r>
    </w:p>
    <w:p w14:paraId="29FF7B44" w14:textId="77777777" w:rsidR="00E7516B" w:rsidRDefault="00E7516B" w:rsidP="00E7516B">
      <w:pPr>
        <w:rPr>
          <w:sz w:val="18"/>
          <w:szCs w:val="18"/>
        </w:rPr>
      </w:pPr>
      <w:r w:rsidRPr="00A46F8C">
        <w:rPr>
          <w:sz w:val="18"/>
          <w:szCs w:val="18"/>
        </w:rPr>
        <w:t xml:space="preserve">The problem is not just protection for electronics or solar panels, but protection for cows. </w:t>
      </w:r>
      <w:r w:rsidRPr="00A46F8C">
        <w:rPr>
          <w:rStyle w:val="StyleUnderline"/>
        </w:rPr>
        <w:t xml:space="preserve">Do </w:t>
      </w:r>
      <w:r w:rsidRPr="00A46F8C">
        <w:rPr>
          <w:rStyle w:val="Emphasis"/>
        </w:rPr>
        <w:t>Modi</w:t>
      </w:r>
      <w:r w:rsidRPr="00A46F8C">
        <w:rPr>
          <w:rStyle w:val="StyleUnderline"/>
        </w:rPr>
        <w:t xml:space="preserve"> and his colleagues have any idea what a </w:t>
      </w:r>
      <w:r w:rsidRPr="00A46F8C">
        <w:rPr>
          <w:rStyle w:val="Emphasis"/>
        </w:rPr>
        <w:t xml:space="preserve">global </w:t>
      </w:r>
      <w:proofErr w:type="gramStart"/>
      <w:r w:rsidRPr="00A46F8C">
        <w:rPr>
          <w:rStyle w:val="Emphasis"/>
        </w:rPr>
        <w:t>laughing stock</w:t>
      </w:r>
      <w:proofErr w:type="gramEnd"/>
      <w:r w:rsidRPr="00A46F8C">
        <w:rPr>
          <w:rStyle w:val="StyleUnderline"/>
        </w:rPr>
        <w:t xml:space="preserve"> India</w:t>
      </w:r>
      <w:r w:rsidRPr="00A46F8C">
        <w:rPr>
          <w:u w:val="single"/>
        </w:rPr>
        <w:t xml:space="preserve"> is</w:t>
      </w:r>
      <w:r w:rsidRPr="00A46F8C">
        <w:rPr>
          <w:sz w:val="18"/>
          <w:szCs w:val="18"/>
        </w:rPr>
        <w:t xml:space="preserve"> for wanting to ban the slaughter of even aged cattle, beating up cattle transporters, and lynching people suspected of eating beef</w:t>
      </w:r>
      <w:r w:rsidRPr="00A46F8C">
        <w:rPr>
          <w:rStyle w:val="Emphasis"/>
        </w:rPr>
        <w:t>?</w:t>
      </w:r>
      <w:r w:rsidRPr="00A46F8C">
        <w:rPr>
          <w:sz w:val="18"/>
          <w:szCs w:val="18"/>
        </w:rPr>
        <w:t xml:space="preserve"> Can India seriously sell abroad a global vision of an outright ban on cow slaughter, building endless gaushalas, and letting stray cattle roam the streets?</w:t>
      </w:r>
    </w:p>
    <w:p w14:paraId="4928A4B6" w14:textId="77777777" w:rsidR="00E7516B" w:rsidRDefault="00E7516B" w:rsidP="00E7516B">
      <w:pPr>
        <w:pStyle w:val="Heading3"/>
      </w:pPr>
      <w:r>
        <w:t xml:space="preserve">    </w:t>
      </w:r>
      <w:proofErr w:type="spellStart"/>
      <w:r>
        <w:t>Exts</w:t>
      </w:r>
      <w:proofErr w:type="spellEnd"/>
      <w:r>
        <w:t xml:space="preserve">. India Soft Power Fails </w:t>
      </w:r>
    </w:p>
    <w:p w14:paraId="3743BF1F" w14:textId="77777777" w:rsidR="00E7516B" w:rsidRDefault="00E7516B" w:rsidP="00E7516B">
      <w:pPr>
        <w:pStyle w:val="Heading4"/>
      </w:pPr>
      <w:r>
        <w:t>Indian soft power fails.</w:t>
      </w:r>
    </w:p>
    <w:p w14:paraId="3D07DC68" w14:textId="77777777" w:rsidR="00E7516B" w:rsidRPr="00637697" w:rsidRDefault="00E7516B" w:rsidP="00E7516B">
      <w:r w:rsidRPr="00637697">
        <w:rPr>
          <w:rStyle w:val="Style13ptBold"/>
        </w:rPr>
        <w:t>Mukherjee ’13</w:t>
      </w:r>
      <w:r>
        <w:t xml:space="preserve"> [Rohan; April; PhD at Princeton University, Assistant Professor at London School of Economics and Political Science; SSRN Electronic Journal, “The False Promise of India’s Soft Power,” ResearchGate, https://www.researchgate.net/publication/256057428_The_False_Promise_of_India's_Soft_Power; Accessed 7.5.25]</w:t>
      </w:r>
    </w:p>
    <w:p w14:paraId="719F5AF1" w14:textId="77777777" w:rsidR="00E7516B" w:rsidRPr="00637697" w:rsidRDefault="00E7516B" w:rsidP="00E7516B">
      <w:pPr>
        <w:rPr>
          <w:sz w:val="16"/>
        </w:rPr>
      </w:pPr>
      <w:r w:rsidRPr="00637697">
        <w:rPr>
          <w:sz w:val="16"/>
        </w:rPr>
        <w:t xml:space="preserve">The central empirical puzzle of this paper, as discussed above, is the question of why a state such as </w:t>
      </w:r>
      <w:r w:rsidRPr="00A46F8C">
        <w:rPr>
          <w:rStyle w:val="StyleUnderline"/>
        </w:rPr>
        <w:t>India</w:t>
      </w:r>
      <w:r w:rsidRPr="00637697">
        <w:rPr>
          <w:sz w:val="16"/>
        </w:rPr>
        <w:t xml:space="preserve">, </w:t>
      </w:r>
      <w:r w:rsidRPr="00A46F8C">
        <w:rPr>
          <w:rStyle w:val="StyleUnderline"/>
        </w:rPr>
        <w:t xml:space="preserve">in possession of considerable </w:t>
      </w:r>
      <w:r w:rsidRPr="00637697">
        <w:rPr>
          <w:rStyle w:val="Emphasis"/>
        </w:rPr>
        <w:t>soft power resources</w:t>
      </w:r>
      <w:r w:rsidRPr="00A46F8C">
        <w:rPr>
          <w:rStyle w:val="StyleUnderline"/>
        </w:rPr>
        <w:t xml:space="preserve">, has been unable to </w:t>
      </w:r>
      <w:r w:rsidRPr="00637697">
        <w:rPr>
          <w:rStyle w:val="Emphasis"/>
        </w:rPr>
        <w:t>wield</w:t>
      </w:r>
      <w:r w:rsidRPr="00A46F8C">
        <w:rPr>
          <w:rStyle w:val="StyleUnderline"/>
        </w:rPr>
        <w:t xml:space="preserve"> them </w:t>
      </w:r>
      <w:r w:rsidRPr="00637697">
        <w:rPr>
          <w:rStyle w:val="Emphasis"/>
        </w:rPr>
        <w:t>effectively</w:t>
      </w:r>
      <w:r w:rsidRPr="00637697">
        <w:rPr>
          <w:sz w:val="16"/>
        </w:rPr>
        <w:t xml:space="preserve">. Measuring the impact of soft power, however, is an inherently fraught enterprise. Soft power - and public diplomacy, by extension - is not aimed at specific goals, individuals, or events. </w:t>
      </w:r>
      <w:r w:rsidRPr="00A46F8C">
        <w:rPr>
          <w:rStyle w:val="StyleUnderline"/>
        </w:rPr>
        <w:t xml:space="preserve">Rather, it is aimed at creating an enabling </w:t>
      </w:r>
      <w:r w:rsidRPr="00637697">
        <w:rPr>
          <w:rStyle w:val="Emphasis"/>
        </w:rPr>
        <w:t>political environment</w:t>
      </w:r>
      <w:r w:rsidRPr="00A46F8C">
        <w:rPr>
          <w:rStyle w:val="StyleUnderline"/>
        </w:rPr>
        <w:t xml:space="preserve"> for a country’s </w:t>
      </w:r>
      <w:r w:rsidRPr="00637697">
        <w:rPr>
          <w:rStyle w:val="Emphasis"/>
        </w:rPr>
        <w:t>foreign policy</w:t>
      </w:r>
      <w:r w:rsidRPr="00637697">
        <w:rPr>
          <w:sz w:val="16"/>
        </w:rPr>
        <w:t>. In other words, it has “milieu goals” (</w:t>
      </w:r>
      <w:proofErr w:type="spellStart"/>
      <w:r w:rsidRPr="00637697">
        <w:rPr>
          <w:sz w:val="16"/>
        </w:rPr>
        <w:t>Melissen</w:t>
      </w:r>
      <w:proofErr w:type="spellEnd"/>
      <w:r w:rsidRPr="00637697">
        <w:rPr>
          <w:sz w:val="16"/>
        </w:rPr>
        <w:t xml:space="preserve"> 2005, p. 12). Although Nye (1990) refers to soft power as the “second aspect” of power - the first being hard power - it is closer to what Lukes (1974) calls the “third dimension” of power, whereby the power-holder’s aim is to influence the preference formation process of another actor in such a way as to exclude the other’s real interest from the political process altogether (as opposed to issuing a command or excluding the other’s preferences from the agenda). This characteristic of soft power makes its impacts extremely difficult to measure - not only are soft power resources intangible, </w:t>
      </w:r>
      <w:proofErr w:type="gramStart"/>
      <w:r w:rsidRPr="00637697">
        <w:rPr>
          <w:sz w:val="16"/>
        </w:rPr>
        <w:t>their impacts</w:t>
      </w:r>
      <w:proofErr w:type="gramEnd"/>
      <w:r w:rsidRPr="00637697">
        <w:rPr>
          <w:sz w:val="16"/>
        </w:rPr>
        <w:t xml:space="preserve"> are also intangible in addition to being diffuse and long-term in nature. This is why many analysts rely on public opinion surveys or indicators that suggest the workings of soft power but cannot directly observe them.</w:t>
      </w:r>
    </w:p>
    <w:p w14:paraId="0970D59A" w14:textId="77777777" w:rsidR="00E7516B" w:rsidRPr="00637697" w:rsidRDefault="00E7516B" w:rsidP="00E7516B">
      <w:pPr>
        <w:rPr>
          <w:sz w:val="16"/>
        </w:rPr>
      </w:pPr>
      <w:r w:rsidRPr="00637697">
        <w:rPr>
          <w:sz w:val="16"/>
        </w:rPr>
        <w:t xml:space="preserve">Unfortunately for India, public </w:t>
      </w:r>
      <w:r w:rsidRPr="00A46F8C">
        <w:rPr>
          <w:rStyle w:val="StyleUnderline"/>
        </w:rPr>
        <w:t xml:space="preserve">opinion in other nations has not been as kind as </w:t>
      </w:r>
      <w:r w:rsidRPr="00637697">
        <w:rPr>
          <w:rStyle w:val="Emphasis"/>
        </w:rPr>
        <w:t>Delhi</w:t>
      </w:r>
      <w:r w:rsidRPr="00A46F8C">
        <w:rPr>
          <w:rStyle w:val="StyleUnderline"/>
        </w:rPr>
        <w:t xml:space="preserve"> would have </w:t>
      </w:r>
      <w:r w:rsidRPr="00637697">
        <w:rPr>
          <w:rStyle w:val="Emphasis"/>
        </w:rPr>
        <w:t>hoped for</w:t>
      </w:r>
      <w:r w:rsidRPr="00637697">
        <w:rPr>
          <w:sz w:val="16"/>
        </w:rPr>
        <w:t xml:space="preserve">. Hymans (2009, p. 256) notes studies that show that since the late 1970s, </w:t>
      </w:r>
      <w:r w:rsidRPr="00A46F8C">
        <w:rPr>
          <w:rStyle w:val="StyleUnderline"/>
        </w:rPr>
        <w:t xml:space="preserve">Americans have evinced moderately </w:t>
      </w:r>
      <w:r w:rsidRPr="00637697">
        <w:rPr>
          <w:rStyle w:val="Emphasis"/>
        </w:rPr>
        <w:t>negative feelings</w:t>
      </w:r>
      <w:r w:rsidRPr="00A46F8C">
        <w:rPr>
          <w:rStyle w:val="StyleUnderline"/>
        </w:rPr>
        <w:t xml:space="preserve"> toward India</w:t>
      </w:r>
      <w:r w:rsidRPr="00637697">
        <w:rPr>
          <w:sz w:val="16"/>
        </w:rPr>
        <w:t xml:space="preserve">. In a 2006 survey by the Chicago Council on Global Affairs, they expressed slightly negative feelings - a score of 46 out of 100 (down from 49 in 1978), where 50 was a neutral score (ibid.). In the same survey, 42 percent of respondents said that the United Nations Security Council’s membership should not be expanded to include India (a major goal of Indian foreign policy), while only 29 percent and 32 percent opposed Japan and Germany respectively. 71 percent of respondents opposed the highly publicized agreement on civilian nuclear cooperation between India and the US; 40 percent favored the use of US troops to maintain peace between India and Pakistan (a decidedly adverse outcome for Indian foreign policy); 47 percent said India practiced unfair trade with the US; 54 percent opposed a US-India free trade agreement; 66 percent opposed the purchase of a controlling interest by Indian firms in American companies; 69 percent viewed a future militarily powerful India as a negative development; and only 49 percent trusted India to act responsibly in world affairs. Within Asia, a Pew Global Attitudes survey in 2012 found both Chinese and Pakistani perceptions of India declining between 2006 and 2012, while Japan’s perceptions improved (Fig. 1 in Appendix). In India’s immediate neighborhood, a 2012 qualitative study highlighted considerable variance: analysts from Afghanistan and Bhutan concluded that their respective nations’ perceptions of India were positive, </w:t>
      </w:r>
      <w:r w:rsidRPr="00A46F8C">
        <w:rPr>
          <w:rStyle w:val="StyleUnderline"/>
        </w:rPr>
        <w:t>while those from Bangladesh and Sri Lanka complained of a “</w:t>
      </w:r>
      <w:r w:rsidRPr="00637697">
        <w:rPr>
          <w:rStyle w:val="Emphasis"/>
        </w:rPr>
        <w:t>trust deficit</w:t>
      </w:r>
      <w:r w:rsidRPr="00A46F8C">
        <w:rPr>
          <w:rStyle w:val="StyleUnderline"/>
        </w:rPr>
        <w:t>” and those from Pakistan and Nepal criticized India’s “</w:t>
      </w:r>
      <w:r w:rsidRPr="00637697">
        <w:rPr>
          <w:rStyle w:val="Emphasis"/>
        </w:rPr>
        <w:t>big brother</w:t>
      </w:r>
      <w:r w:rsidRPr="00A46F8C">
        <w:rPr>
          <w:rStyle w:val="StyleUnderline"/>
        </w:rPr>
        <w:t xml:space="preserve">” attitude toward their </w:t>
      </w:r>
      <w:r w:rsidRPr="00637697">
        <w:rPr>
          <w:rStyle w:val="Emphasis"/>
        </w:rPr>
        <w:t>nations</w:t>
      </w:r>
      <w:r w:rsidRPr="00637697">
        <w:rPr>
          <w:sz w:val="16"/>
        </w:rPr>
        <w:t xml:space="preserve">. Nonetheless, </w:t>
      </w:r>
      <w:r w:rsidRPr="00A46F8C">
        <w:rPr>
          <w:rStyle w:val="StyleUnderline"/>
        </w:rPr>
        <w:t xml:space="preserve">a number of these observers cited </w:t>
      </w:r>
      <w:r w:rsidRPr="00637697">
        <w:rPr>
          <w:rStyle w:val="Emphasis"/>
        </w:rPr>
        <w:t>long-standing cultural relations</w:t>
      </w:r>
      <w:r w:rsidRPr="00A46F8C">
        <w:rPr>
          <w:rStyle w:val="StyleUnderline"/>
        </w:rPr>
        <w:t xml:space="preserve"> between their </w:t>
      </w:r>
      <w:r w:rsidRPr="00637697">
        <w:rPr>
          <w:rStyle w:val="Emphasis"/>
        </w:rPr>
        <w:t>nation</w:t>
      </w:r>
      <w:r w:rsidRPr="00A46F8C">
        <w:rPr>
          <w:rStyle w:val="StyleUnderline"/>
        </w:rPr>
        <w:t xml:space="preserve"> and </w:t>
      </w:r>
      <w:r w:rsidRPr="00637697">
        <w:rPr>
          <w:rStyle w:val="Emphasis"/>
        </w:rPr>
        <w:t>India</w:t>
      </w:r>
      <w:r w:rsidRPr="00637697">
        <w:rPr>
          <w:sz w:val="16"/>
        </w:rPr>
        <w:t xml:space="preserve"> (including the popularity of Bollywood films), which arguably has an ameliorative effect on otherwise problematic perceptions (Gateway House 2012).</w:t>
      </w:r>
    </w:p>
    <w:p w14:paraId="48BF26C6" w14:textId="77777777" w:rsidR="00E7516B" w:rsidRPr="00637697" w:rsidRDefault="00E7516B" w:rsidP="00E7516B">
      <w:pPr>
        <w:rPr>
          <w:sz w:val="16"/>
        </w:rPr>
      </w:pPr>
      <w:r w:rsidRPr="00637697">
        <w:rPr>
          <w:sz w:val="16"/>
        </w:rPr>
        <w:t xml:space="preserve">Aside from opinion polls, one can also look at the impact of a country’s culture and domestic institutions by measuring the numbers of individuals who want to visit the country for education, immigration and tourism. In the case of foreign students in India (Fig. 2 in Appendix) the numbers have fluctuated over time, to the extent that there were more foreign students in India in 1986 than there were at any time between 1996 and 2003. The </w:t>
      </w:r>
      <w:r w:rsidRPr="00A46F8C">
        <w:rPr>
          <w:rStyle w:val="StyleUnderline"/>
        </w:rPr>
        <w:t xml:space="preserve">composition of </w:t>
      </w:r>
      <w:r w:rsidRPr="00637697">
        <w:rPr>
          <w:rStyle w:val="Emphasis"/>
        </w:rPr>
        <w:t>foreign students</w:t>
      </w:r>
      <w:r w:rsidRPr="00A46F8C">
        <w:rPr>
          <w:rStyle w:val="StyleUnderline"/>
        </w:rPr>
        <w:t xml:space="preserve"> in India also provides an </w:t>
      </w:r>
      <w:r w:rsidRPr="00637697">
        <w:rPr>
          <w:rStyle w:val="Emphasis"/>
        </w:rPr>
        <w:t>indication</w:t>
      </w:r>
      <w:r w:rsidRPr="00A46F8C">
        <w:rPr>
          <w:rStyle w:val="StyleUnderline"/>
        </w:rPr>
        <w:t xml:space="preserve"> of where India’s soft power may be </w:t>
      </w:r>
      <w:r w:rsidRPr="00637697">
        <w:rPr>
          <w:rStyle w:val="Emphasis"/>
        </w:rPr>
        <w:t>having</w:t>
      </w:r>
      <w:r w:rsidRPr="00A46F8C">
        <w:rPr>
          <w:rStyle w:val="StyleUnderline"/>
        </w:rPr>
        <w:t xml:space="preserve"> an </w:t>
      </w:r>
      <w:r w:rsidRPr="00637697">
        <w:rPr>
          <w:rStyle w:val="Emphasis"/>
        </w:rPr>
        <w:t>impact</w:t>
      </w:r>
      <w:r w:rsidRPr="00637697">
        <w:rPr>
          <w:sz w:val="16"/>
        </w:rPr>
        <w:t xml:space="preserve">. For the period from 2005 till 2008 (for which data are available) the </w:t>
      </w:r>
      <w:r w:rsidRPr="00A46F8C">
        <w:rPr>
          <w:rStyle w:val="StyleUnderline"/>
        </w:rPr>
        <w:t xml:space="preserve">countries of origin were </w:t>
      </w:r>
      <w:r w:rsidRPr="00637697">
        <w:rPr>
          <w:rStyle w:val="Emphasis"/>
        </w:rPr>
        <w:t>overwhelmingly</w:t>
      </w:r>
      <w:r w:rsidRPr="00A46F8C">
        <w:rPr>
          <w:rStyle w:val="StyleUnderline"/>
        </w:rPr>
        <w:t xml:space="preserve"> from the Middle East and South Asia, with a smattering of </w:t>
      </w:r>
      <w:r w:rsidRPr="00637697">
        <w:rPr>
          <w:rStyle w:val="Emphasis"/>
        </w:rPr>
        <w:t>African countries</w:t>
      </w:r>
      <w:r w:rsidRPr="00637697">
        <w:rPr>
          <w:sz w:val="16"/>
        </w:rPr>
        <w:t xml:space="preserve"> (Fig. 3 in Appendix). This suggests that India’s allure does not expand much beyond Asia, a </w:t>
      </w:r>
      <w:r w:rsidRPr="00A46F8C">
        <w:rPr>
          <w:rStyle w:val="StyleUnderline"/>
        </w:rPr>
        <w:t xml:space="preserve">finding that is </w:t>
      </w:r>
      <w:r w:rsidRPr="00637697">
        <w:rPr>
          <w:rStyle w:val="Emphasis"/>
        </w:rPr>
        <w:t>especially stark</w:t>
      </w:r>
      <w:r w:rsidRPr="00A46F8C">
        <w:rPr>
          <w:rStyle w:val="StyleUnderline"/>
        </w:rPr>
        <w:t xml:space="preserve"> when one considers the </w:t>
      </w:r>
      <w:r w:rsidRPr="00637697">
        <w:rPr>
          <w:rStyle w:val="Emphasis"/>
        </w:rPr>
        <w:t>countries</w:t>
      </w:r>
      <w:r w:rsidRPr="00A46F8C">
        <w:rPr>
          <w:rStyle w:val="StyleUnderline"/>
        </w:rPr>
        <w:t xml:space="preserve"> to which Indian students most frequently go for </w:t>
      </w:r>
      <w:r w:rsidRPr="00637697">
        <w:rPr>
          <w:rStyle w:val="Emphasis"/>
        </w:rPr>
        <w:t>higher education</w:t>
      </w:r>
      <w:r w:rsidRPr="00A46F8C">
        <w:rPr>
          <w:rStyle w:val="StyleUnderline"/>
        </w:rPr>
        <w:t xml:space="preserve">: </w:t>
      </w:r>
      <w:r w:rsidRPr="00637697">
        <w:rPr>
          <w:rStyle w:val="Emphasis"/>
        </w:rPr>
        <w:t>America</w:t>
      </w:r>
      <w:r w:rsidRPr="00A46F8C">
        <w:rPr>
          <w:rStyle w:val="StyleUnderline"/>
        </w:rPr>
        <w:t xml:space="preserve">, </w:t>
      </w:r>
      <w:r w:rsidRPr="00637697">
        <w:rPr>
          <w:rStyle w:val="Emphasis"/>
        </w:rPr>
        <w:t>England</w:t>
      </w:r>
      <w:r w:rsidRPr="00A46F8C">
        <w:rPr>
          <w:rStyle w:val="StyleUnderline"/>
        </w:rPr>
        <w:t xml:space="preserve">, </w:t>
      </w:r>
      <w:r w:rsidRPr="00637697">
        <w:rPr>
          <w:rStyle w:val="Emphasis"/>
        </w:rPr>
        <w:t>Australia</w:t>
      </w:r>
      <w:r w:rsidRPr="00A46F8C">
        <w:rPr>
          <w:rStyle w:val="StyleUnderline"/>
        </w:rPr>
        <w:t xml:space="preserve">, </w:t>
      </w:r>
      <w:r w:rsidRPr="00637697">
        <w:rPr>
          <w:rStyle w:val="Emphasis"/>
        </w:rPr>
        <w:t>New Zealand</w:t>
      </w:r>
      <w:r w:rsidRPr="00A46F8C">
        <w:rPr>
          <w:rStyle w:val="StyleUnderline"/>
        </w:rPr>
        <w:t xml:space="preserve"> and </w:t>
      </w:r>
      <w:r w:rsidRPr="00637697">
        <w:rPr>
          <w:rStyle w:val="Emphasis"/>
        </w:rPr>
        <w:t>Canada</w:t>
      </w:r>
      <w:r w:rsidRPr="00637697">
        <w:rPr>
          <w:sz w:val="16"/>
        </w:rPr>
        <w:t>. The stock of international migrants in India presents a similar picture as above, with 98 percent of the 5.3 million migrants living in India in 2010 coming from neighboring countries (Fig. 4 in Appendix).</w:t>
      </w:r>
    </w:p>
    <w:p w14:paraId="683F4BC0" w14:textId="77777777" w:rsidR="00E7516B" w:rsidRPr="00637697" w:rsidRDefault="00E7516B" w:rsidP="00E7516B">
      <w:pPr>
        <w:rPr>
          <w:sz w:val="16"/>
        </w:rPr>
      </w:pPr>
      <w:r w:rsidRPr="00637697">
        <w:rPr>
          <w:sz w:val="16"/>
        </w:rPr>
        <w:t>Tourism is a potential bright spot for India - for the years that data are available, we find a sizeable increase of arrivals in India of 24% between 2007 and 2011, with the bulk of tourists arriving from Europe, the Americas and East Asia. However, even in the realm of tourism, India does not score highly relative to other countries. In a 2012 ranking of country brands in tourism, India came in 23rd, behind China, Turkey and Russia (Table 1 in Appendix). This finding points to a larger challenge for India’s soft power - although the influx of international students, migrants, and tourists has been growing over time, it is still far short of the pull that other major powers exert on these international flows. A similar picture emerges when one looks at India’s relative attractiveness as a destination for investors, a metric that speaks to the quality of India’s domestic institutions, political culture, and business climate. In a ranking of country brands in the realm of Foreign Direct Investment (FDI), India came in 15th, after China, Brazil and Turkey (Table 2 in Appendix).</w:t>
      </w:r>
    </w:p>
    <w:p w14:paraId="5F49EC13" w14:textId="77777777" w:rsidR="00E7516B" w:rsidRPr="00637697" w:rsidRDefault="00E7516B" w:rsidP="00E7516B">
      <w:pPr>
        <w:rPr>
          <w:sz w:val="16"/>
        </w:rPr>
      </w:pPr>
      <w:r w:rsidRPr="00637697">
        <w:rPr>
          <w:sz w:val="16"/>
        </w:rPr>
        <w:t xml:space="preserve">India’s overall image in the world suffers from similar problems. </w:t>
      </w:r>
      <w:r w:rsidRPr="00A46F8C">
        <w:rPr>
          <w:rStyle w:val="StyleUnderline"/>
        </w:rPr>
        <w:t xml:space="preserve">A 2012 ranking of </w:t>
      </w:r>
      <w:r w:rsidRPr="00637697">
        <w:rPr>
          <w:rStyle w:val="Emphasis"/>
        </w:rPr>
        <w:t>country brands</w:t>
      </w:r>
      <w:r w:rsidRPr="00A46F8C">
        <w:rPr>
          <w:rStyle w:val="StyleUnderline"/>
        </w:rPr>
        <w:t xml:space="preserve"> based on a composite index of a </w:t>
      </w:r>
      <w:r w:rsidRPr="00637697">
        <w:rPr>
          <w:rStyle w:val="Emphasis"/>
        </w:rPr>
        <w:t>country’s governance</w:t>
      </w:r>
      <w:r w:rsidRPr="00A46F8C">
        <w:rPr>
          <w:rStyle w:val="StyleUnderline"/>
        </w:rPr>
        <w:t xml:space="preserve">, investment climate, human capital, growth, sustainability and influence put India in </w:t>
      </w:r>
      <w:r w:rsidRPr="00637697">
        <w:rPr>
          <w:rStyle w:val="Emphasis"/>
        </w:rPr>
        <w:t>42nd place</w:t>
      </w:r>
      <w:r w:rsidRPr="00A46F8C">
        <w:rPr>
          <w:rStyle w:val="StyleUnderline"/>
        </w:rPr>
        <w:t xml:space="preserve"> out of 118 countries</w:t>
      </w:r>
      <w:r w:rsidRPr="00637697">
        <w:rPr>
          <w:sz w:val="16"/>
        </w:rPr>
        <w:t xml:space="preserve"> - </w:t>
      </w:r>
      <w:r w:rsidRPr="00A46F8C">
        <w:rPr>
          <w:rStyle w:val="StyleUnderline"/>
        </w:rPr>
        <w:t xml:space="preserve">an </w:t>
      </w:r>
      <w:r w:rsidRPr="00637697">
        <w:rPr>
          <w:rStyle w:val="Emphasis"/>
        </w:rPr>
        <w:t xml:space="preserve">uncomfortable spot </w:t>
      </w:r>
      <w:r w:rsidRPr="00637697">
        <w:rPr>
          <w:rStyle w:val="StyleUnderline"/>
        </w:rPr>
        <w:t>for</w:t>
      </w:r>
      <w:r w:rsidRPr="00A46F8C">
        <w:rPr>
          <w:rStyle w:val="StyleUnderline"/>
        </w:rPr>
        <w:t xml:space="preserve"> an aspiring great power with much vaunted soft power reserves</w:t>
      </w:r>
      <w:r w:rsidRPr="00637697">
        <w:rPr>
          <w:sz w:val="16"/>
        </w:rPr>
        <w:t xml:space="preserve">. The same report also listed a set of fifteen countries that showed future </w:t>
      </w:r>
      <w:proofErr w:type="gramStart"/>
      <w:r w:rsidRPr="00637697">
        <w:rPr>
          <w:sz w:val="16"/>
        </w:rPr>
        <w:t>promise</w:t>
      </w:r>
      <w:proofErr w:type="gramEnd"/>
      <w:r w:rsidRPr="00637697">
        <w:rPr>
          <w:sz w:val="16"/>
        </w:rPr>
        <w:t xml:space="preserve"> on the metrics listed above. India came in 13th on this list, behind countries such as Colombia, Thailand, Malaysia and Chile (Table 3 in Appendix). And finally, in a 2011 study aimed at ranking the world’s top 30 countries in terms of soft power (McClory 2011) - a composite index of the quality of government, culture, diplomacy, education, and business/innovation (based on objective measures and subjective assessments of an expert panel) - India ranked 27, slightly ahead of Russia and just behind Israel (Fig.5 in Appendix). It appears therefore that although India’s soft power has had beneficial effects in absolute terms over time - as measured by the inflow of foreign students, tourists and migrants - its relative standing among nations as well as perceptions of India among the citizens of other countries still leave much to be desired.</w:t>
      </w:r>
    </w:p>
    <w:p w14:paraId="31F28140" w14:textId="77777777" w:rsidR="00E7516B" w:rsidRPr="00637697" w:rsidRDefault="00E7516B" w:rsidP="00E7516B">
      <w:pPr>
        <w:rPr>
          <w:sz w:val="16"/>
        </w:rPr>
      </w:pPr>
      <w:r w:rsidRPr="00637697">
        <w:rPr>
          <w:sz w:val="16"/>
        </w:rPr>
        <w:t>4. Explaining India’s Under-Performance</w:t>
      </w:r>
    </w:p>
    <w:p w14:paraId="3F5540C1" w14:textId="77777777" w:rsidR="00E7516B" w:rsidRPr="00637697" w:rsidRDefault="00E7516B" w:rsidP="00E7516B">
      <w:pPr>
        <w:rPr>
          <w:sz w:val="16"/>
        </w:rPr>
      </w:pPr>
      <w:r w:rsidRPr="00637697">
        <w:rPr>
          <w:sz w:val="16"/>
        </w:rPr>
        <w:t>Historically, India was a rather adept wielder of soft power. The long struggle against British colonialism spearheaded by internationally renowned leaders such as Jawaharlal Nehru and Mahatma Gandhi had earned India much goodwill in the years following independence in 1947 (Hymans 2009). During the 1950s and 1960s, India was able to punch above its weight in international affairs - much as a state like Norway does today - by projecting itself as a champion of peaceful conflict resolution in forums such as the United Nations (Purushothaman 2010). Moreover, Nehru’s leadership of the Non-Alignment Movement (NAM), which eschewed the hard power politics of the Cold War, won India many friends and admirers in the newly decolonized nations of Africa and Asia. India in turn leveraged this recognition into a leadership role and advocated for the rights of the Third World in multilateral settings throughout the Cold War (Mistry 2004). To the extent that soft power was a “strategy” adopted by Nehru and his compatriots, it was in this period a substitute for hard power as India undertook the strenuous task of building its economic reserves and military capabilities.</w:t>
      </w:r>
    </w:p>
    <w:p w14:paraId="44A1F10C" w14:textId="77777777" w:rsidR="00E7516B" w:rsidRPr="00637697" w:rsidRDefault="00E7516B" w:rsidP="00E7516B">
      <w:pPr>
        <w:rPr>
          <w:rStyle w:val="Emphasis"/>
        </w:rPr>
      </w:pPr>
      <w:r w:rsidRPr="00637697">
        <w:rPr>
          <w:sz w:val="16"/>
        </w:rPr>
        <w:t>As the Cold War wore on, Nehru was succeeded eventually by his daughter Indira Gandhi, who continued to speak the language of non-alignment and anti-imperialism but pursued policies that were far more “realist” in substance. This had the effect of undermining some of India’s international legitimacy, especially when India concluded a defense pact with the Soviet Union in 1971. The following two decades were also marked by increasing Indian interventionism in the affairs of neighboring countries, especially Sri Lanka, Nepal, and the Maldives. The end of the Cold War, according to one scholar, marked a transition from realpolitik back to softer forms of diplomatic intercourse for India, largely due to the realization that hard power had failed to achieve beneficial objectives in the preceding two decades (Wagner 2005). While this might be true in terms of grand strategy, it was certainly not the case that any of the foreign policy gains made by India after 1990 were due to its use of soft power. Increases in investment from and trade with developed economies, rapprochement with the US in the mid-2000s, and improvements in bilateral relations with other South Asian states (including Pakistan, despite setbacks) can all be traced back to the end of the Cold War and India’s economic liberalization and rapid growth since 1991. Soft power has been a very minor aspect - if at all - of Indian foreign policy during this period.</w:t>
      </w:r>
    </w:p>
    <w:p w14:paraId="13A93766" w14:textId="77777777" w:rsidR="00E7516B" w:rsidRPr="00637697" w:rsidRDefault="00E7516B" w:rsidP="00E7516B">
      <w:pPr>
        <w:rPr>
          <w:sz w:val="16"/>
        </w:rPr>
      </w:pPr>
      <w:r w:rsidRPr="00637697">
        <w:rPr>
          <w:sz w:val="16"/>
        </w:rPr>
        <w:t xml:space="preserve">India’s shortcomings on this front are due to three factors. First, </w:t>
      </w:r>
      <w:r w:rsidRPr="00A46F8C">
        <w:rPr>
          <w:rStyle w:val="StyleUnderline"/>
        </w:rPr>
        <w:t xml:space="preserve">its soft power resources are not as </w:t>
      </w:r>
      <w:r w:rsidRPr="00637697">
        <w:rPr>
          <w:rStyle w:val="Emphasis"/>
        </w:rPr>
        <w:t>abundant</w:t>
      </w:r>
      <w:r w:rsidRPr="00A46F8C">
        <w:rPr>
          <w:rStyle w:val="StyleUnderline"/>
        </w:rPr>
        <w:t xml:space="preserve"> as </w:t>
      </w:r>
      <w:r w:rsidRPr="00637697">
        <w:rPr>
          <w:rStyle w:val="Emphasis"/>
        </w:rPr>
        <w:t>proponents</w:t>
      </w:r>
      <w:r w:rsidRPr="00A46F8C">
        <w:rPr>
          <w:rStyle w:val="StyleUnderline"/>
        </w:rPr>
        <w:t xml:space="preserve"> of the idea might </w:t>
      </w:r>
      <w:r w:rsidRPr="00637697">
        <w:rPr>
          <w:rStyle w:val="Emphasis"/>
        </w:rPr>
        <w:t>suggest</w:t>
      </w:r>
      <w:r w:rsidRPr="00637697">
        <w:rPr>
          <w:sz w:val="16"/>
        </w:rPr>
        <w:t xml:space="preserve">. </w:t>
      </w:r>
      <w:r w:rsidRPr="00A46F8C">
        <w:rPr>
          <w:rStyle w:val="StyleUnderline"/>
        </w:rPr>
        <w:t xml:space="preserve">India’s cultural influence abroad, while significant, </w:t>
      </w:r>
      <w:r w:rsidRPr="00637697">
        <w:rPr>
          <w:rStyle w:val="Emphasis"/>
        </w:rPr>
        <w:t>pales</w:t>
      </w:r>
      <w:r w:rsidRPr="00A46F8C">
        <w:rPr>
          <w:rStyle w:val="StyleUnderline"/>
        </w:rPr>
        <w:t xml:space="preserve"> in </w:t>
      </w:r>
      <w:r w:rsidRPr="00637697">
        <w:rPr>
          <w:rStyle w:val="Emphasis"/>
        </w:rPr>
        <w:t>comparison</w:t>
      </w:r>
      <w:r w:rsidRPr="00A46F8C">
        <w:rPr>
          <w:rStyle w:val="StyleUnderline"/>
        </w:rPr>
        <w:t xml:space="preserve"> to the cultures of the </w:t>
      </w:r>
      <w:r w:rsidRPr="00637697">
        <w:rPr>
          <w:rStyle w:val="Emphasis"/>
        </w:rPr>
        <w:t>West</w:t>
      </w:r>
      <w:r w:rsidRPr="00A46F8C">
        <w:rPr>
          <w:rStyle w:val="StyleUnderline"/>
        </w:rPr>
        <w:t xml:space="preserve"> already in circulation around the globe, and </w:t>
      </w:r>
      <w:r w:rsidRPr="00637697">
        <w:rPr>
          <w:rStyle w:val="Emphasis"/>
        </w:rPr>
        <w:t>increasingly</w:t>
      </w:r>
      <w:r w:rsidRPr="00A46F8C">
        <w:rPr>
          <w:rStyle w:val="StyleUnderline"/>
        </w:rPr>
        <w:t xml:space="preserve"> in comparison to </w:t>
      </w:r>
      <w:r w:rsidRPr="00637697">
        <w:rPr>
          <w:rStyle w:val="Emphasis"/>
        </w:rPr>
        <w:t>Chinese culture</w:t>
      </w:r>
      <w:r w:rsidRPr="00A46F8C">
        <w:rPr>
          <w:rStyle w:val="StyleUnderline"/>
        </w:rPr>
        <w:t xml:space="preserve"> in circulation in Asia and beyond</w:t>
      </w:r>
      <w:r w:rsidRPr="00637697">
        <w:rPr>
          <w:sz w:val="16"/>
        </w:rPr>
        <w:t xml:space="preserve">. Official and semi-official Indian modes of cultural dissemination are also relatively few. For many decades, organizations such as the Peace Corps, Alliance Francaise, the British Council, the Goethe </w:t>
      </w:r>
      <w:proofErr w:type="spellStart"/>
      <w:r w:rsidRPr="00637697">
        <w:rPr>
          <w:sz w:val="16"/>
        </w:rPr>
        <w:t>Institut</w:t>
      </w:r>
      <w:proofErr w:type="spellEnd"/>
      <w:r w:rsidRPr="00637697">
        <w:rPr>
          <w:sz w:val="16"/>
        </w:rPr>
        <w:t xml:space="preserve"> and the Japan Foundation have been promulgating the respective cultures of the great powers around the world. They have most recently been joined by China’s Confucius Institutes, which numbered 322 in 2011 (Na 2012). Although the Indian Council for Cultural Relations (ICCR) has been around since 1950 with the aim of conducting activities </w:t>
      </w:r>
      <w:proofErr w:type="gramStart"/>
      <w:r w:rsidRPr="00637697">
        <w:rPr>
          <w:sz w:val="16"/>
        </w:rPr>
        <w:t>similar to</w:t>
      </w:r>
      <w:proofErr w:type="gramEnd"/>
      <w:r w:rsidRPr="00637697">
        <w:rPr>
          <w:sz w:val="16"/>
        </w:rPr>
        <w:t xml:space="preserve"> the organizations already mentioned, as of January 2013 it did not have more than 35 centers in foreign countries (ICCR 2013). Moreover, it was only in 2004 that India established its Ministry of Overseas Indian Affairs to better leverage the presence of millions of Indians abroad, and only in 2006 that India’s Ministry of External Affairs established a division dedicated to public diplomacy (Suri 2011). In the realm of non-governmental cultural dissemination, Bollywood has been a major force and yet despite producing more films than Hollywood annually, the size of the former remains considerably smaller than that of the latter: Hollywood’s 2010 worldwide box office receipts alone were estimated at $US 31.8 billion (Verrier 2011), whereas Bollywood’s entire industry size in 2010 was estimated at $US 1.8 billion (FICCI-KPMG 2011). Moreover, Bollywood’s international diffusion is not as strong as many analysts argue in 2011, overseas theatrical sales constituted only eight percent of total industry revenue (Fig. 6 in Appendix).</w:t>
      </w:r>
    </w:p>
    <w:p w14:paraId="5DBEF5F5" w14:textId="77777777" w:rsidR="00E7516B" w:rsidRPr="00637697" w:rsidRDefault="00E7516B" w:rsidP="00E7516B">
      <w:pPr>
        <w:rPr>
          <w:sz w:val="16"/>
        </w:rPr>
      </w:pPr>
      <w:r w:rsidRPr="00637697">
        <w:rPr>
          <w:sz w:val="16"/>
        </w:rPr>
        <w:t xml:space="preserve">Although Indian culture, which is based largely on universalist and assimilationist Hindu principles, is a potent source of attraction, India’s domestic institutions and foreign policy have mitigated this effect on the perceptions of outsiders. In the domestic realm, </w:t>
      </w:r>
      <w:r w:rsidRPr="00637697">
        <w:rPr>
          <w:rStyle w:val="StyleUnderline"/>
        </w:rPr>
        <w:t xml:space="preserve">India has done a much </w:t>
      </w:r>
      <w:r w:rsidRPr="00637697">
        <w:rPr>
          <w:rStyle w:val="Emphasis"/>
        </w:rPr>
        <w:t>poorer job</w:t>
      </w:r>
      <w:r w:rsidRPr="00637697">
        <w:rPr>
          <w:rStyle w:val="StyleUnderline"/>
        </w:rPr>
        <w:t xml:space="preserve"> of </w:t>
      </w:r>
      <w:r w:rsidRPr="00637697">
        <w:rPr>
          <w:rStyle w:val="Emphasis"/>
        </w:rPr>
        <w:t>lifting</w:t>
      </w:r>
      <w:r w:rsidRPr="00637697">
        <w:rPr>
          <w:rStyle w:val="StyleUnderline"/>
        </w:rPr>
        <w:t xml:space="preserve"> its </w:t>
      </w:r>
      <w:r w:rsidRPr="00637697">
        <w:rPr>
          <w:rStyle w:val="Emphasis"/>
        </w:rPr>
        <w:t>population</w:t>
      </w:r>
      <w:r w:rsidRPr="00637697">
        <w:rPr>
          <w:rStyle w:val="StyleUnderline"/>
        </w:rPr>
        <w:t xml:space="preserve"> out of poverty when compared to</w:t>
      </w:r>
      <w:r w:rsidRPr="00637697">
        <w:rPr>
          <w:sz w:val="16"/>
        </w:rPr>
        <w:t xml:space="preserve"> China. Although growth has been impressive, </w:t>
      </w:r>
      <w:r w:rsidRPr="00637697">
        <w:rPr>
          <w:rStyle w:val="StyleUnderline"/>
        </w:rPr>
        <w:t xml:space="preserve">India’s </w:t>
      </w:r>
      <w:r w:rsidRPr="00637697">
        <w:rPr>
          <w:rStyle w:val="Emphasis"/>
        </w:rPr>
        <w:t>per capita income</w:t>
      </w:r>
      <w:r w:rsidRPr="00637697">
        <w:rPr>
          <w:rStyle w:val="StyleUnderline"/>
        </w:rPr>
        <w:t xml:space="preserve"> leaves it in the ranks of countries such as </w:t>
      </w:r>
      <w:r w:rsidRPr="00637697">
        <w:rPr>
          <w:rStyle w:val="Emphasis"/>
        </w:rPr>
        <w:t>Sudan</w:t>
      </w:r>
      <w:r w:rsidRPr="00637697">
        <w:rPr>
          <w:rStyle w:val="StyleUnderline"/>
        </w:rPr>
        <w:t xml:space="preserve">, </w:t>
      </w:r>
      <w:r w:rsidRPr="00637697">
        <w:rPr>
          <w:rStyle w:val="Emphasis"/>
        </w:rPr>
        <w:t>Ghana</w:t>
      </w:r>
      <w:r w:rsidRPr="00637697">
        <w:rPr>
          <w:rStyle w:val="StyleUnderline"/>
        </w:rPr>
        <w:t xml:space="preserve">, the </w:t>
      </w:r>
      <w:r w:rsidRPr="00637697">
        <w:rPr>
          <w:rStyle w:val="Emphasis"/>
        </w:rPr>
        <w:t>Solomon Islands</w:t>
      </w:r>
      <w:r w:rsidRPr="00637697">
        <w:rPr>
          <w:rStyle w:val="StyleUnderline"/>
        </w:rPr>
        <w:t xml:space="preserve">, and </w:t>
      </w:r>
      <w:r w:rsidRPr="00637697">
        <w:rPr>
          <w:rStyle w:val="Emphasis"/>
        </w:rPr>
        <w:t>Nigeria</w:t>
      </w:r>
      <w:r w:rsidRPr="00637697">
        <w:rPr>
          <w:sz w:val="16"/>
        </w:rPr>
        <w:t xml:space="preserve">. Although the government has made major strides in liberalizing the economy, many sectors remain highly regulated. </w:t>
      </w:r>
      <w:r w:rsidRPr="00637697">
        <w:rPr>
          <w:rStyle w:val="StyleUnderline"/>
        </w:rPr>
        <w:t xml:space="preserve">India’s public institutions are rife with </w:t>
      </w:r>
      <w:r w:rsidRPr="00637697">
        <w:rPr>
          <w:rStyle w:val="Emphasis"/>
        </w:rPr>
        <w:t>corruption</w:t>
      </w:r>
      <w:r w:rsidRPr="00637697">
        <w:rPr>
          <w:rStyle w:val="StyleUnderline"/>
        </w:rPr>
        <w:t xml:space="preserve">, </w:t>
      </w:r>
      <w:r w:rsidRPr="00637697">
        <w:rPr>
          <w:rStyle w:val="Emphasis"/>
        </w:rPr>
        <w:t>inefficiency</w:t>
      </w:r>
      <w:r w:rsidRPr="00637697">
        <w:rPr>
          <w:rStyle w:val="StyleUnderline"/>
        </w:rPr>
        <w:t xml:space="preserve">, </w:t>
      </w:r>
      <w:r w:rsidRPr="00637697">
        <w:rPr>
          <w:rStyle w:val="Emphasis"/>
        </w:rPr>
        <w:t>patronage</w:t>
      </w:r>
      <w:r w:rsidRPr="00637697">
        <w:rPr>
          <w:rStyle w:val="StyleUnderline"/>
        </w:rPr>
        <w:t xml:space="preserve"> and </w:t>
      </w:r>
      <w:r w:rsidRPr="00637697">
        <w:rPr>
          <w:rStyle w:val="Emphasis"/>
        </w:rPr>
        <w:t>nepotism</w:t>
      </w:r>
      <w:r w:rsidRPr="00637697">
        <w:rPr>
          <w:sz w:val="16"/>
        </w:rPr>
        <w:t xml:space="preserve">. In Transparency International’s 2012 Corruption Perceptions Index, India ranked 94 out of 174 countries, tied with Benin, Colombia, Greece, Moldova, Mongolia, and Senegal (China ranked 80). In the words of one analyst (Malone 2011, p. 38), “no amount of cultural promotion can undo the damage internationally caused by spectacular corruption scandals” of the sort that India has recently been witness to, and that have given rise to an anti-state social movement that made international </w:t>
      </w:r>
      <w:proofErr w:type="gramStart"/>
      <w:r w:rsidRPr="00637697">
        <w:rPr>
          <w:sz w:val="16"/>
        </w:rPr>
        <w:t>front page</w:t>
      </w:r>
      <w:proofErr w:type="gramEnd"/>
      <w:r w:rsidRPr="00637697">
        <w:rPr>
          <w:sz w:val="16"/>
        </w:rPr>
        <w:t xml:space="preserve"> news in 2011. In the international realm, India has not pursued the types of cooperative and conciliatory policies required to garner soft power resources. Particularly in the realm of global governance, </w:t>
      </w:r>
      <w:r w:rsidRPr="00637697">
        <w:rPr>
          <w:rStyle w:val="StyleUnderline"/>
        </w:rPr>
        <w:t xml:space="preserve">India has been accused of being a </w:t>
      </w:r>
      <w:r w:rsidRPr="00637697">
        <w:rPr>
          <w:rStyle w:val="Emphasis"/>
        </w:rPr>
        <w:t>spoiler</w:t>
      </w:r>
      <w:r w:rsidRPr="00637697">
        <w:rPr>
          <w:rStyle w:val="StyleUnderline"/>
        </w:rPr>
        <w:t xml:space="preserve"> on issues as diverse as </w:t>
      </w:r>
      <w:r w:rsidRPr="00637697">
        <w:rPr>
          <w:rStyle w:val="Emphasis"/>
        </w:rPr>
        <w:t>trade</w:t>
      </w:r>
      <w:r w:rsidRPr="00637697">
        <w:rPr>
          <w:rStyle w:val="StyleUnderline"/>
        </w:rPr>
        <w:t xml:space="preserve">, nuclear </w:t>
      </w:r>
      <w:r w:rsidRPr="00637697">
        <w:rPr>
          <w:rStyle w:val="Emphasis"/>
        </w:rPr>
        <w:t>nonproliferation</w:t>
      </w:r>
      <w:r w:rsidRPr="00637697">
        <w:rPr>
          <w:rStyle w:val="StyleUnderline"/>
        </w:rPr>
        <w:t xml:space="preserve">, and </w:t>
      </w:r>
      <w:r w:rsidRPr="00637697">
        <w:rPr>
          <w:rStyle w:val="Emphasis"/>
        </w:rPr>
        <w:t>humanitarian intervention</w:t>
      </w:r>
      <w:r w:rsidRPr="00637697">
        <w:rPr>
          <w:sz w:val="16"/>
        </w:rPr>
        <w:t xml:space="preserve">. On trade, India was held responsible </w:t>
      </w:r>
      <w:proofErr w:type="gramStart"/>
      <w:r w:rsidRPr="00637697">
        <w:rPr>
          <w:sz w:val="16"/>
        </w:rPr>
        <w:t>to a great extent</w:t>
      </w:r>
      <w:proofErr w:type="gramEnd"/>
      <w:r w:rsidRPr="00637697">
        <w:rPr>
          <w:sz w:val="16"/>
        </w:rPr>
        <w:t xml:space="preserve"> for blocking the efforts of the great powers to rescue the Doha Round in 2009 (Blustein 2009). On nuclear non-proliferation and testing, India continues to be a non-signatory to the Non-Proliferation Treaty (NPT) and the Comprehensive Test Ban Treaty (CTBT), despite having received official recognition as a nuclear power via the 2008 agreement with the US on civilian nuclear cooperation. On humanitarian intervention, India’s approach to crises in Libya and Syria during its recent term on the UN Security Council invited much criticism from the West (Kelemen 2011). As with China - which itself is struggling to increase its stock of soft power - Western observers are frequently heard asking if India can be a “responsible stakeholder” in the international system (</w:t>
      </w:r>
      <w:proofErr w:type="spellStart"/>
      <w:r w:rsidRPr="00637697">
        <w:rPr>
          <w:sz w:val="16"/>
        </w:rPr>
        <w:t>Dormandy</w:t>
      </w:r>
      <w:proofErr w:type="spellEnd"/>
      <w:r w:rsidRPr="00637697">
        <w:rPr>
          <w:sz w:val="16"/>
        </w:rPr>
        <w:t xml:space="preserve"> 2007). </w:t>
      </w:r>
      <w:r w:rsidRPr="00637697">
        <w:rPr>
          <w:rStyle w:val="StyleUnderline"/>
        </w:rPr>
        <w:t xml:space="preserve">All these factors point to </w:t>
      </w:r>
      <w:r w:rsidRPr="00637697">
        <w:rPr>
          <w:rStyle w:val="Emphasis"/>
        </w:rPr>
        <w:t>major obstacles</w:t>
      </w:r>
      <w:r w:rsidRPr="00637697">
        <w:rPr>
          <w:rStyle w:val="StyleUnderline"/>
        </w:rPr>
        <w:t xml:space="preserve"> in the way of India’s soft power ambitions, obstacles that might have been </w:t>
      </w:r>
      <w:r w:rsidRPr="00637697">
        <w:rPr>
          <w:rStyle w:val="Emphasis"/>
        </w:rPr>
        <w:t>irrelevant</w:t>
      </w:r>
      <w:r w:rsidRPr="00637697">
        <w:rPr>
          <w:rStyle w:val="StyleUnderline"/>
        </w:rPr>
        <w:t xml:space="preserve"> had India been </w:t>
      </w:r>
      <w:r w:rsidRPr="00637697">
        <w:rPr>
          <w:rStyle w:val="Emphasis"/>
        </w:rPr>
        <w:t>more powerful</w:t>
      </w:r>
      <w:r w:rsidRPr="00637697">
        <w:rPr>
          <w:sz w:val="16"/>
        </w:rPr>
        <w:t>.</w:t>
      </w:r>
    </w:p>
    <w:p w14:paraId="01EE90CC" w14:textId="77777777" w:rsidR="00E7516B" w:rsidRPr="00637697" w:rsidRDefault="00E7516B" w:rsidP="00E7516B">
      <w:pPr>
        <w:rPr>
          <w:sz w:val="16"/>
        </w:rPr>
      </w:pPr>
      <w:r w:rsidRPr="00637697">
        <w:rPr>
          <w:sz w:val="16"/>
        </w:rPr>
        <w:t xml:space="preserve">Which leads to the second reason: </w:t>
      </w:r>
      <w:r w:rsidRPr="00637697">
        <w:rPr>
          <w:rStyle w:val="StyleUnderline"/>
        </w:rPr>
        <w:t xml:space="preserve">India is not sufficiently far along in terms of </w:t>
      </w:r>
      <w:r w:rsidRPr="00637697">
        <w:rPr>
          <w:rStyle w:val="Emphasis"/>
        </w:rPr>
        <w:t>hard power</w:t>
      </w:r>
      <w:r w:rsidRPr="00637697">
        <w:rPr>
          <w:rStyle w:val="StyleUnderline"/>
        </w:rPr>
        <w:t xml:space="preserve"> resources for its soft power to make a difference in its foreign policy</w:t>
      </w:r>
      <w:r w:rsidRPr="00637697">
        <w:rPr>
          <w:sz w:val="16"/>
        </w:rPr>
        <w:t xml:space="preserve">. Although in earlier periods India had relied on soft power as a substitute for hard power, India’s attractiveness following the end of the Cold War grew precisely because of its hard power resources, specifically economic growth, which made India a desirable international partner. It is no coincidence that references to India’s soft power grew in frequency only after its economic gains were consolidated and the world could be optimistic about India’s fortunes. In this sense, India’s trajectory corroborates the argument of various analysts that soft power is most effective when backed by hard power (Tharoor 2008, Lee 2010, </w:t>
      </w:r>
      <w:proofErr w:type="spellStart"/>
      <w:r w:rsidRPr="00637697">
        <w:rPr>
          <w:sz w:val="16"/>
        </w:rPr>
        <w:t>Blarel</w:t>
      </w:r>
      <w:proofErr w:type="spellEnd"/>
      <w:r w:rsidRPr="00637697">
        <w:rPr>
          <w:sz w:val="16"/>
        </w:rPr>
        <w:t xml:space="preserve"> 2012). Soft power is therefore not only generated by hard power (all else being equal, other countries are drawn to success), it also facilitates the smoother exercise of hard power by influencing the preferences of those who are the targets of a state’s foreign policy. India, however, is not at the point yet where the precepts of Joseph Nye - which were meant largely for an American audience - might apply. Instead, </w:t>
      </w:r>
      <w:r w:rsidRPr="00637697">
        <w:rPr>
          <w:rStyle w:val="StyleUnderline"/>
        </w:rPr>
        <w:t xml:space="preserve">India remains in a transitory phase where its hard power is yet to become </w:t>
      </w:r>
      <w:r w:rsidRPr="00637697">
        <w:rPr>
          <w:rStyle w:val="Emphasis"/>
        </w:rPr>
        <w:t>preponderant</w:t>
      </w:r>
      <w:r w:rsidRPr="00637697">
        <w:rPr>
          <w:rStyle w:val="StyleUnderline"/>
        </w:rPr>
        <w:t xml:space="preserve"> even </w:t>
      </w:r>
      <w:r w:rsidRPr="00637697">
        <w:rPr>
          <w:rStyle w:val="Emphasis"/>
        </w:rPr>
        <w:t>regionally</w:t>
      </w:r>
      <w:r w:rsidRPr="00637697">
        <w:rPr>
          <w:rStyle w:val="StyleUnderline"/>
        </w:rPr>
        <w:t xml:space="preserve"> to the point where it can meaningfully project its </w:t>
      </w:r>
      <w:r w:rsidRPr="00637697">
        <w:rPr>
          <w:rStyle w:val="Emphasis"/>
        </w:rPr>
        <w:t>soft power</w:t>
      </w:r>
      <w:r w:rsidRPr="00637697">
        <w:rPr>
          <w:rStyle w:val="StyleUnderline"/>
        </w:rPr>
        <w:t xml:space="preserve"> </w:t>
      </w:r>
      <w:proofErr w:type="gramStart"/>
      <w:r w:rsidRPr="00637697">
        <w:rPr>
          <w:rStyle w:val="StyleUnderline"/>
        </w:rPr>
        <w:t>in order to</w:t>
      </w:r>
      <w:proofErr w:type="gramEnd"/>
      <w:r w:rsidRPr="00637697">
        <w:rPr>
          <w:rStyle w:val="StyleUnderline"/>
        </w:rPr>
        <w:t xml:space="preserve"> create a political environment conducive to its </w:t>
      </w:r>
      <w:r w:rsidRPr="00637697">
        <w:rPr>
          <w:rStyle w:val="Emphasis"/>
        </w:rPr>
        <w:t>international goals</w:t>
      </w:r>
      <w:r w:rsidRPr="00637697">
        <w:rPr>
          <w:sz w:val="16"/>
        </w:rPr>
        <w:t xml:space="preserve">. Although India is not in the position of China, which wields considerable hard power but lacks the required domestic legitimacy to successfully wield soft power, it does lack many of the ingredients that make soft power a useful tool for states such as the US and Western European countries that can rely on an astute mix of hard and soft power to effect outcomes in world politics. Indeed, as one scholar has argued (Hanson 2012, p. 13), </w:t>
      </w:r>
      <w:r w:rsidRPr="00637697">
        <w:rPr>
          <w:rStyle w:val="StyleUnderline"/>
        </w:rPr>
        <w:t>India’s primary challenge lies in</w:t>
      </w:r>
      <w:r w:rsidRPr="00637697">
        <w:rPr>
          <w:sz w:val="16"/>
        </w:rPr>
        <w:t xml:space="preserve"> “</w:t>
      </w:r>
      <w:r w:rsidRPr="00637697">
        <w:rPr>
          <w:rStyle w:val="StyleUnderline"/>
        </w:rPr>
        <w:t xml:space="preserve">gaining the </w:t>
      </w:r>
      <w:r w:rsidRPr="00637697">
        <w:rPr>
          <w:rStyle w:val="Emphasis"/>
        </w:rPr>
        <w:t>attention</w:t>
      </w:r>
      <w:r w:rsidRPr="00637697">
        <w:rPr>
          <w:rStyle w:val="StyleUnderline"/>
        </w:rPr>
        <w:t xml:space="preserve">, </w:t>
      </w:r>
      <w:r w:rsidRPr="00637697">
        <w:rPr>
          <w:rStyle w:val="Emphasis"/>
        </w:rPr>
        <w:t>status</w:t>
      </w:r>
      <w:r w:rsidRPr="00637697">
        <w:rPr>
          <w:rStyle w:val="StyleUnderline"/>
        </w:rPr>
        <w:t xml:space="preserve">, and </w:t>
      </w:r>
      <w:r w:rsidRPr="00637697">
        <w:rPr>
          <w:rStyle w:val="Emphasis"/>
        </w:rPr>
        <w:t>recognition</w:t>
      </w:r>
      <w:r w:rsidRPr="00637697">
        <w:rPr>
          <w:rStyle w:val="StyleUnderline"/>
        </w:rPr>
        <w:t xml:space="preserve"> of a global power</w:t>
      </w:r>
      <w:r w:rsidRPr="00637697">
        <w:rPr>
          <w:sz w:val="16"/>
        </w:rPr>
        <w:t xml:space="preserve">,” rather than in battling any negative perceptions that its rise may have created in other states (as is the case with China). </w:t>
      </w:r>
      <w:r w:rsidRPr="00637697">
        <w:rPr>
          <w:rStyle w:val="StyleUnderline"/>
        </w:rPr>
        <w:t xml:space="preserve">This recognition is likely to come </w:t>
      </w:r>
      <w:r w:rsidRPr="00637697">
        <w:rPr>
          <w:rStyle w:val="Emphasis"/>
        </w:rPr>
        <w:t>only</w:t>
      </w:r>
      <w:r w:rsidRPr="00637697">
        <w:rPr>
          <w:rStyle w:val="StyleUnderline"/>
        </w:rPr>
        <w:t xml:space="preserve"> when India addresses its </w:t>
      </w:r>
      <w:r w:rsidRPr="00637697">
        <w:rPr>
          <w:rStyle w:val="Emphasis"/>
        </w:rPr>
        <w:t>internal problems</w:t>
      </w:r>
      <w:r w:rsidRPr="00637697">
        <w:rPr>
          <w:rStyle w:val="StyleUnderline"/>
        </w:rPr>
        <w:t xml:space="preserve"> and devises a more </w:t>
      </w:r>
      <w:r w:rsidRPr="00637697">
        <w:rPr>
          <w:rStyle w:val="Emphasis"/>
        </w:rPr>
        <w:t>cooperative foreign</w:t>
      </w:r>
      <w:r w:rsidRPr="00637697">
        <w:rPr>
          <w:rStyle w:val="StyleUnderline"/>
        </w:rPr>
        <w:t xml:space="preserve"> </w:t>
      </w:r>
      <w:r w:rsidRPr="00637697">
        <w:rPr>
          <w:rStyle w:val="Emphasis"/>
        </w:rPr>
        <w:t>policy</w:t>
      </w:r>
      <w:r w:rsidRPr="00637697">
        <w:rPr>
          <w:rStyle w:val="StyleUnderline"/>
        </w:rPr>
        <w:t xml:space="preserve"> within the existing global order</w:t>
      </w:r>
      <w:r w:rsidRPr="00637697">
        <w:rPr>
          <w:sz w:val="16"/>
        </w:rPr>
        <w:t>.</w:t>
      </w:r>
    </w:p>
    <w:p w14:paraId="38359EF4" w14:textId="77777777" w:rsidR="00E7516B" w:rsidRPr="00637697" w:rsidRDefault="00E7516B" w:rsidP="00E7516B">
      <w:pPr>
        <w:rPr>
          <w:sz w:val="16"/>
        </w:rPr>
      </w:pPr>
      <w:r w:rsidRPr="00637697">
        <w:rPr>
          <w:sz w:val="16"/>
        </w:rPr>
        <w:t xml:space="preserve">The third and final cause of India’s underperformance </w:t>
      </w:r>
      <w:proofErr w:type="gramStart"/>
      <w:r w:rsidRPr="00637697">
        <w:rPr>
          <w:sz w:val="16"/>
        </w:rPr>
        <w:t>with regard to</w:t>
      </w:r>
      <w:proofErr w:type="gramEnd"/>
      <w:r w:rsidRPr="00637697">
        <w:rPr>
          <w:sz w:val="16"/>
        </w:rPr>
        <w:t xml:space="preserve"> soft power is the contested nature of India’s own identity. </w:t>
      </w:r>
      <w:r w:rsidRPr="00637697">
        <w:rPr>
          <w:rStyle w:val="StyleUnderline"/>
        </w:rPr>
        <w:t xml:space="preserve">India’s ruling elites have yet to determine what kind of power their nation will be as it continues to rise, and this </w:t>
      </w:r>
      <w:r w:rsidRPr="00637697">
        <w:rPr>
          <w:rStyle w:val="Emphasis"/>
        </w:rPr>
        <w:t>indecision</w:t>
      </w:r>
      <w:r w:rsidRPr="00637697">
        <w:rPr>
          <w:rStyle w:val="StyleUnderline"/>
        </w:rPr>
        <w:t xml:space="preserve"> contributes to a sense of </w:t>
      </w:r>
      <w:r w:rsidRPr="00637697">
        <w:rPr>
          <w:rStyle w:val="Emphasis"/>
        </w:rPr>
        <w:t>incoherence</w:t>
      </w:r>
      <w:r w:rsidRPr="00637697">
        <w:rPr>
          <w:rStyle w:val="StyleUnderline"/>
        </w:rPr>
        <w:t xml:space="preserve"> in the portrayal of India’s image to the world</w:t>
      </w:r>
      <w:r w:rsidRPr="00637697">
        <w:rPr>
          <w:sz w:val="16"/>
        </w:rPr>
        <w:t xml:space="preserve">. On the one hand, India is the second- largest contributor to the US-led UN Democracy Fund for the promotion of democracy around the world; on the other, it continually reiterates its unwillingness to become an exporter of democracy, i.e. to externalize its domestic political values. Consequently, states and peoples that look to India for leadership on democratization - such as Myanmar - are frequently frustrated by India’s unwillingness to commit to a coherent policy on democracy promotion. In a similar vein, </w:t>
      </w:r>
      <w:r w:rsidRPr="00637697">
        <w:rPr>
          <w:rStyle w:val="StyleUnderline"/>
        </w:rPr>
        <w:t>on the one hand</w:t>
      </w:r>
      <w:r w:rsidRPr="00637697">
        <w:rPr>
          <w:sz w:val="16"/>
        </w:rPr>
        <w:t xml:space="preserve">, </w:t>
      </w:r>
      <w:r w:rsidRPr="00637697">
        <w:rPr>
          <w:rStyle w:val="StyleUnderline"/>
        </w:rPr>
        <w:t xml:space="preserve">India is increasingly a member of small groups of </w:t>
      </w:r>
      <w:r w:rsidRPr="00637697">
        <w:rPr>
          <w:rStyle w:val="Emphasis"/>
        </w:rPr>
        <w:t>powerful states</w:t>
      </w:r>
      <w:r w:rsidRPr="00637697">
        <w:rPr>
          <w:rStyle w:val="StyleUnderline"/>
        </w:rPr>
        <w:t xml:space="preserve"> that determine the course of </w:t>
      </w:r>
      <w:r w:rsidRPr="00637697">
        <w:rPr>
          <w:rStyle w:val="Emphasis"/>
        </w:rPr>
        <w:t>international bargaining</w:t>
      </w:r>
      <w:r w:rsidRPr="00637697">
        <w:rPr>
          <w:rStyle w:val="StyleUnderline"/>
        </w:rPr>
        <w:t xml:space="preserve"> over global issues </w:t>
      </w:r>
      <w:r w:rsidRPr="00637697">
        <w:rPr>
          <w:sz w:val="16"/>
        </w:rPr>
        <w:t xml:space="preserve">such as trade, climate change, and international security; </w:t>
      </w:r>
      <w:r w:rsidRPr="00637697">
        <w:rPr>
          <w:rStyle w:val="StyleUnderline"/>
        </w:rPr>
        <w:t xml:space="preserve">on the other, it clings to its identity as a </w:t>
      </w:r>
      <w:r w:rsidRPr="00637697">
        <w:rPr>
          <w:rStyle w:val="Emphasis"/>
        </w:rPr>
        <w:t>developing</w:t>
      </w:r>
      <w:r w:rsidRPr="00637697">
        <w:rPr>
          <w:rStyle w:val="StyleUnderline"/>
        </w:rPr>
        <w:t xml:space="preserve"> and </w:t>
      </w:r>
      <w:r w:rsidRPr="00637697">
        <w:rPr>
          <w:rStyle w:val="Emphasis"/>
        </w:rPr>
        <w:t>non-aligned country</w:t>
      </w:r>
      <w:r w:rsidRPr="00637697">
        <w:rPr>
          <w:rStyle w:val="StyleUnderline"/>
        </w:rPr>
        <w:t xml:space="preserve">, remaining an active member of the Non-Aligned Movement and frequently arguing for </w:t>
      </w:r>
      <w:r w:rsidRPr="00637697">
        <w:rPr>
          <w:rStyle w:val="Emphasis"/>
        </w:rPr>
        <w:t>special privileges</w:t>
      </w:r>
      <w:r w:rsidRPr="00637697">
        <w:rPr>
          <w:rStyle w:val="StyleUnderline"/>
        </w:rPr>
        <w:t xml:space="preserve"> due to its developing-nation status</w:t>
      </w:r>
      <w:r w:rsidRPr="00637697">
        <w:rPr>
          <w:sz w:val="16"/>
        </w:rPr>
        <w:t xml:space="preserve"> (e.g. on climate change). Consequently, poorer countries in international organizations such as the African nations and small island states in the climate change negotiations - are often frustrated by what they perceive to be India’s pursuit of self-interest over the interests of developing nations, and rich countries decry India’s unwillingness to compromise on issues that might cede some ground to the developed world (e.g. in trade negotiations). At a more basic level, India’s multiple social and political identities - Hindu, Islamic, economically liberal, protectionist, conscientious objector to nuclear treaties, responsible nuclear power, staunch supporter of human rights, opponent of humanitarian intervention - continue to conflict with each other both within Indian policymaking and in the messages and images that India portrays to the world. </w:t>
      </w:r>
      <w:proofErr w:type="gramStart"/>
      <w:r w:rsidRPr="00637697">
        <w:rPr>
          <w:rStyle w:val="StyleUnderline"/>
        </w:rPr>
        <w:t>The end result</w:t>
      </w:r>
      <w:proofErr w:type="gramEnd"/>
      <w:r w:rsidRPr="00637697">
        <w:rPr>
          <w:rStyle w:val="StyleUnderline"/>
        </w:rPr>
        <w:t xml:space="preserve"> is </w:t>
      </w:r>
      <w:r w:rsidRPr="00637697">
        <w:rPr>
          <w:rStyle w:val="Emphasis"/>
        </w:rPr>
        <w:t>confusion</w:t>
      </w:r>
      <w:r w:rsidRPr="00637697">
        <w:rPr>
          <w:rStyle w:val="StyleUnderline"/>
        </w:rPr>
        <w:t xml:space="preserve"> at the receiving end, </w:t>
      </w:r>
      <w:r w:rsidRPr="00637697">
        <w:rPr>
          <w:rStyle w:val="Emphasis"/>
        </w:rPr>
        <w:t>unpredictable</w:t>
      </w:r>
      <w:r w:rsidRPr="00637697">
        <w:rPr>
          <w:rStyle w:val="StyleUnderline"/>
        </w:rPr>
        <w:t xml:space="preserve"> policy </w:t>
      </w:r>
      <w:r w:rsidRPr="00637697">
        <w:rPr>
          <w:rStyle w:val="Emphasis"/>
        </w:rPr>
        <w:t>shifts</w:t>
      </w:r>
      <w:r w:rsidRPr="00637697">
        <w:rPr>
          <w:rStyle w:val="StyleUnderline"/>
        </w:rPr>
        <w:t xml:space="preserve">, and </w:t>
      </w:r>
      <w:r w:rsidRPr="00637697">
        <w:rPr>
          <w:rStyle w:val="Emphasis"/>
        </w:rPr>
        <w:t>general distrust</w:t>
      </w:r>
      <w:r w:rsidRPr="00637697">
        <w:rPr>
          <w:rStyle w:val="StyleUnderline"/>
        </w:rPr>
        <w:t xml:space="preserve"> among India’s interlocutors, none of which is conducive to the effective exercise of soft power</w:t>
      </w:r>
      <w:r w:rsidRPr="00637697">
        <w:rPr>
          <w:sz w:val="16"/>
        </w:rPr>
        <w:t>.</w:t>
      </w:r>
    </w:p>
    <w:p w14:paraId="7C1FBCFF" w14:textId="77777777" w:rsidR="00E7516B" w:rsidRDefault="00E7516B" w:rsidP="00E7516B">
      <w:pPr>
        <w:pStyle w:val="Heading3"/>
      </w:pPr>
      <w:r>
        <w:t>1NC—India Can’t Solve Ukraine</w:t>
      </w:r>
    </w:p>
    <w:p w14:paraId="68A288FB" w14:textId="77777777" w:rsidR="00E7516B" w:rsidRDefault="00E7516B" w:rsidP="00E7516B">
      <w:pPr>
        <w:pStyle w:val="Heading4"/>
      </w:pPr>
      <w:r>
        <w:t>India can’t solve Ukraine.</w:t>
      </w:r>
    </w:p>
    <w:p w14:paraId="3E6DF93F" w14:textId="77777777" w:rsidR="00E7516B" w:rsidRPr="006B13E3" w:rsidRDefault="00E7516B" w:rsidP="00E7516B">
      <w:r w:rsidRPr="006B13E3">
        <w:rPr>
          <w:rStyle w:val="Style13ptBold"/>
        </w:rPr>
        <w:t>Singh ’24</w:t>
      </w:r>
      <w:r>
        <w:t xml:space="preserve"> [Sushant; July 9; lecturer at Yale University; Kyiv Independent, “Opinion: Why India’s Modi won’t play the peace negotiator,” </w:t>
      </w:r>
      <w:r w:rsidRPr="006B13E3">
        <w:t>https://kyivindependent.com/opinion-why-indias-modi-wont-play-the-peace-negotiator/</w:t>
      </w:r>
      <w:r>
        <w:t>; Accessed 7.5.25]</w:t>
      </w:r>
    </w:p>
    <w:p w14:paraId="1BFFCD97" w14:textId="77777777" w:rsidR="00E7516B" w:rsidRPr="006B13E3" w:rsidRDefault="00E7516B" w:rsidP="00E7516B">
      <w:pPr>
        <w:rPr>
          <w:sz w:val="16"/>
        </w:rPr>
      </w:pPr>
      <w:r w:rsidRPr="006B13E3">
        <w:rPr>
          <w:rStyle w:val="StyleUnderline"/>
        </w:rPr>
        <w:t xml:space="preserve">Brokering peace requires </w:t>
      </w:r>
      <w:r w:rsidRPr="006B13E3">
        <w:rPr>
          <w:rStyle w:val="Emphasis"/>
        </w:rPr>
        <w:t>patient negotiations</w:t>
      </w:r>
      <w:r w:rsidRPr="006B13E3">
        <w:rPr>
          <w:sz w:val="16"/>
        </w:rPr>
        <w:t xml:space="preserve">, </w:t>
      </w:r>
      <w:r w:rsidRPr="006B13E3">
        <w:rPr>
          <w:rStyle w:val="StyleUnderline"/>
        </w:rPr>
        <w:t xml:space="preserve">a quality </w:t>
      </w:r>
      <w:r w:rsidRPr="006B13E3">
        <w:rPr>
          <w:rStyle w:val="Emphasis"/>
        </w:rPr>
        <w:t>Modi</w:t>
      </w:r>
      <w:r w:rsidRPr="006B13E3">
        <w:rPr>
          <w:rStyle w:val="StyleUnderline"/>
        </w:rPr>
        <w:t xml:space="preserve"> has </w:t>
      </w:r>
      <w:r w:rsidRPr="006B13E3">
        <w:rPr>
          <w:rStyle w:val="Emphasis"/>
        </w:rPr>
        <w:t>not displayed</w:t>
      </w:r>
      <w:r w:rsidRPr="006B13E3">
        <w:rPr>
          <w:sz w:val="16"/>
        </w:rPr>
        <w:t xml:space="preserve">. </w:t>
      </w:r>
      <w:r w:rsidRPr="006B13E3">
        <w:rPr>
          <w:rStyle w:val="StyleUnderline"/>
        </w:rPr>
        <w:t xml:space="preserve">His approach of bold and </w:t>
      </w:r>
      <w:r w:rsidRPr="006B13E3">
        <w:rPr>
          <w:rStyle w:val="Emphasis"/>
        </w:rPr>
        <w:t>sudden announcements</w:t>
      </w:r>
      <w:r w:rsidRPr="006B13E3">
        <w:rPr>
          <w:rStyle w:val="StyleUnderline"/>
        </w:rPr>
        <w:t xml:space="preserve"> is unlikely to work in the </w:t>
      </w:r>
      <w:r w:rsidRPr="006B13E3">
        <w:rPr>
          <w:rStyle w:val="Emphasis"/>
        </w:rPr>
        <w:t>Ukraine</w:t>
      </w:r>
      <w:r w:rsidRPr="006B13E3">
        <w:rPr>
          <w:rStyle w:val="StyleUnderline"/>
        </w:rPr>
        <w:t xml:space="preserve"> issue</w:t>
      </w:r>
      <w:r w:rsidRPr="006B13E3">
        <w:rPr>
          <w:sz w:val="16"/>
        </w:rPr>
        <w:t xml:space="preserve">, </w:t>
      </w:r>
      <w:r w:rsidRPr="006B13E3">
        <w:rPr>
          <w:rStyle w:val="StyleUnderline"/>
        </w:rPr>
        <w:t xml:space="preserve">as New Delhi will need to build a </w:t>
      </w:r>
      <w:r w:rsidRPr="006B13E3">
        <w:rPr>
          <w:rStyle w:val="Emphasis"/>
        </w:rPr>
        <w:t>consensus</w:t>
      </w:r>
      <w:r w:rsidRPr="006B13E3">
        <w:rPr>
          <w:rStyle w:val="StyleUnderline"/>
        </w:rPr>
        <w:t xml:space="preserve"> in the so-called </w:t>
      </w:r>
      <w:r w:rsidRPr="006B13E3">
        <w:rPr>
          <w:rStyle w:val="Emphasis"/>
        </w:rPr>
        <w:t>Global South</w:t>
      </w:r>
      <w:r w:rsidRPr="006B13E3">
        <w:rPr>
          <w:sz w:val="16"/>
        </w:rPr>
        <w:t xml:space="preserve">, </w:t>
      </w:r>
      <w:r w:rsidRPr="006B13E3">
        <w:rPr>
          <w:rStyle w:val="StyleUnderline"/>
        </w:rPr>
        <w:t xml:space="preserve">with </w:t>
      </w:r>
      <w:r w:rsidRPr="006B13E3">
        <w:rPr>
          <w:rStyle w:val="Emphasis"/>
        </w:rPr>
        <w:t>China</w:t>
      </w:r>
      <w:r w:rsidRPr="006B13E3">
        <w:rPr>
          <w:rStyle w:val="StyleUnderline"/>
        </w:rPr>
        <w:t xml:space="preserve"> likely being a major </w:t>
      </w:r>
      <w:r w:rsidRPr="006B13E3">
        <w:rPr>
          <w:rStyle w:val="Emphasis"/>
        </w:rPr>
        <w:t>roadblock</w:t>
      </w:r>
      <w:r w:rsidRPr="006B13E3">
        <w:rPr>
          <w:sz w:val="16"/>
        </w:rPr>
        <w:t>.</w:t>
      </w:r>
    </w:p>
    <w:p w14:paraId="3F7EDC51" w14:textId="77777777" w:rsidR="00E7516B" w:rsidRPr="006B13E3" w:rsidRDefault="00E7516B" w:rsidP="00E7516B">
      <w:pPr>
        <w:rPr>
          <w:sz w:val="16"/>
        </w:rPr>
      </w:pPr>
      <w:r w:rsidRPr="006B13E3">
        <w:rPr>
          <w:sz w:val="16"/>
        </w:rPr>
        <w:t xml:space="preserve">While Modi may be issuing homilies to peace, </w:t>
      </w:r>
      <w:r w:rsidRPr="006B13E3">
        <w:rPr>
          <w:rStyle w:val="StyleUnderline"/>
        </w:rPr>
        <w:t xml:space="preserve">his party argues that India needs to wrest back </w:t>
      </w:r>
      <w:r w:rsidRPr="006B13E3">
        <w:rPr>
          <w:rStyle w:val="Emphasis"/>
        </w:rPr>
        <w:t>Kashmir</w:t>
      </w:r>
      <w:r w:rsidRPr="006B13E3">
        <w:rPr>
          <w:sz w:val="16"/>
        </w:rPr>
        <w:t xml:space="preserve"> – by force if necessary. Modi ordered airstrikes inside Pakistan in 2019 after a suicide bomber killed 40 Indian paramilitary troopers in Kashmir. </w:t>
      </w:r>
      <w:r w:rsidRPr="006B13E3">
        <w:rPr>
          <w:rStyle w:val="StyleUnderline"/>
        </w:rPr>
        <w:t xml:space="preserve">Strongly </w:t>
      </w:r>
      <w:r w:rsidRPr="006B13E3">
        <w:rPr>
          <w:rStyle w:val="Emphasis"/>
        </w:rPr>
        <w:t>committing</w:t>
      </w:r>
      <w:r w:rsidRPr="006B13E3">
        <w:rPr>
          <w:rStyle w:val="StyleUnderline"/>
        </w:rPr>
        <w:t xml:space="preserve"> to </w:t>
      </w:r>
      <w:r w:rsidRPr="006B13E3">
        <w:rPr>
          <w:rStyle w:val="Emphasis"/>
        </w:rPr>
        <w:t>peace</w:t>
      </w:r>
      <w:r w:rsidRPr="006B13E3">
        <w:rPr>
          <w:rStyle w:val="StyleUnderline"/>
        </w:rPr>
        <w:t xml:space="preserve"> and </w:t>
      </w:r>
      <w:r w:rsidRPr="006B13E3">
        <w:rPr>
          <w:rStyle w:val="Emphasis"/>
        </w:rPr>
        <w:t>opposing</w:t>
      </w:r>
      <w:r w:rsidRPr="006B13E3">
        <w:rPr>
          <w:rStyle w:val="StyleUnderline"/>
        </w:rPr>
        <w:t xml:space="preserve"> the use of </w:t>
      </w:r>
      <w:r w:rsidRPr="006B13E3">
        <w:rPr>
          <w:rStyle w:val="Emphasis"/>
        </w:rPr>
        <w:t>military f</w:t>
      </w:r>
      <w:r w:rsidRPr="006B13E3">
        <w:rPr>
          <w:rStyle w:val="StyleUnderline"/>
        </w:rPr>
        <w:t xml:space="preserve">orce to capture territories controlled by another country might limit his options regarding </w:t>
      </w:r>
      <w:r w:rsidRPr="006B13E3">
        <w:rPr>
          <w:rStyle w:val="Emphasis"/>
        </w:rPr>
        <w:t>Pakistani Kashmir</w:t>
      </w:r>
      <w:r w:rsidRPr="006B13E3">
        <w:rPr>
          <w:sz w:val="16"/>
        </w:rPr>
        <w:t>.</w:t>
      </w:r>
    </w:p>
    <w:p w14:paraId="00D6EDB1" w14:textId="77777777" w:rsidR="00E7516B" w:rsidRPr="006B13E3" w:rsidRDefault="00E7516B" w:rsidP="00E7516B">
      <w:pPr>
        <w:rPr>
          <w:sz w:val="16"/>
        </w:rPr>
      </w:pPr>
      <w:r w:rsidRPr="006B13E3">
        <w:rPr>
          <w:sz w:val="16"/>
        </w:rPr>
        <w:t xml:space="preserve">With neither side vanquished </w:t>
      </w:r>
      <w:proofErr w:type="gramStart"/>
      <w:r w:rsidRPr="006B13E3">
        <w:rPr>
          <w:sz w:val="16"/>
        </w:rPr>
        <w:t>or</w:t>
      </w:r>
      <w:proofErr w:type="gramEnd"/>
      <w:r w:rsidRPr="006B13E3">
        <w:rPr>
          <w:sz w:val="16"/>
        </w:rPr>
        <w:t xml:space="preserve"> exhausted, t</w:t>
      </w:r>
      <w:r w:rsidRPr="006B13E3">
        <w:rPr>
          <w:rStyle w:val="StyleUnderline"/>
        </w:rPr>
        <w:t xml:space="preserve">he </w:t>
      </w:r>
      <w:r w:rsidRPr="006B13E3">
        <w:rPr>
          <w:rStyle w:val="Emphasis"/>
        </w:rPr>
        <w:t>conditions</w:t>
      </w:r>
      <w:r w:rsidRPr="006B13E3">
        <w:rPr>
          <w:rStyle w:val="StyleUnderline"/>
        </w:rPr>
        <w:t xml:space="preserve"> for a </w:t>
      </w:r>
      <w:r w:rsidRPr="006B13E3">
        <w:rPr>
          <w:rStyle w:val="Emphasis"/>
        </w:rPr>
        <w:t>peace</w:t>
      </w:r>
      <w:r w:rsidRPr="006B13E3">
        <w:rPr>
          <w:rStyle w:val="StyleUnderline"/>
        </w:rPr>
        <w:t xml:space="preserve"> formula are not </w:t>
      </w:r>
      <w:r w:rsidRPr="006B13E3">
        <w:rPr>
          <w:rStyle w:val="Emphasis"/>
        </w:rPr>
        <w:t>ripe</w:t>
      </w:r>
      <w:r w:rsidRPr="006B13E3">
        <w:rPr>
          <w:sz w:val="16"/>
        </w:rPr>
        <w:t xml:space="preserve">. </w:t>
      </w:r>
      <w:r w:rsidRPr="006B13E3">
        <w:rPr>
          <w:rStyle w:val="StyleUnderline"/>
        </w:rPr>
        <w:t xml:space="preserve">Putin has little incentive to negotiate while he holds the </w:t>
      </w:r>
      <w:r w:rsidRPr="006B13E3">
        <w:rPr>
          <w:rStyle w:val="Emphasis"/>
        </w:rPr>
        <w:t>upper hand</w:t>
      </w:r>
      <w:r w:rsidRPr="006B13E3">
        <w:rPr>
          <w:rStyle w:val="StyleUnderline"/>
        </w:rPr>
        <w:t xml:space="preserve"> on the </w:t>
      </w:r>
      <w:r w:rsidRPr="006B13E3">
        <w:rPr>
          <w:rStyle w:val="Emphasis"/>
        </w:rPr>
        <w:t>battlefield</w:t>
      </w:r>
      <w:r w:rsidRPr="006B13E3">
        <w:rPr>
          <w:rStyle w:val="StyleUnderline"/>
        </w:rPr>
        <w:t xml:space="preserve"> and with the possibility of Donald Trump becoming U.S. </w:t>
      </w:r>
      <w:r w:rsidRPr="006B13E3">
        <w:rPr>
          <w:rStyle w:val="Emphasis"/>
        </w:rPr>
        <w:t>president</w:t>
      </w:r>
      <w:r w:rsidRPr="006B13E3">
        <w:rPr>
          <w:rStyle w:val="StyleUnderline"/>
        </w:rPr>
        <w:t xml:space="preserve">, potentially squeezing </w:t>
      </w:r>
      <w:r w:rsidRPr="006B13E3">
        <w:rPr>
          <w:rStyle w:val="Emphasis"/>
        </w:rPr>
        <w:t>Ukraine further</w:t>
      </w:r>
      <w:r w:rsidRPr="006B13E3">
        <w:rPr>
          <w:sz w:val="16"/>
        </w:rPr>
        <w:t>.</w:t>
      </w:r>
    </w:p>
    <w:p w14:paraId="50693FBE" w14:textId="77777777" w:rsidR="00E7516B" w:rsidRDefault="00E7516B" w:rsidP="00E7516B">
      <w:pPr>
        <w:rPr>
          <w:sz w:val="16"/>
        </w:rPr>
      </w:pPr>
      <w:r w:rsidRPr="006B13E3">
        <w:rPr>
          <w:sz w:val="16"/>
        </w:rPr>
        <w:t xml:space="preserve">Unless Ukraine makes substantial concessions, </w:t>
      </w:r>
      <w:r w:rsidRPr="006B13E3">
        <w:rPr>
          <w:rStyle w:val="StyleUnderline"/>
        </w:rPr>
        <w:t xml:space="preserve">Modi will find it difficult to </w:t>
      </w:r>
      <w:r w:rsidRPr="006B13E3">
        <w:rPr>
          <w:rStyle w:val="Emphasis"/>
        </w:rPr>
        <w:t>convince</w:t>
      </w:r>
      <w:r w:rsidRPr="006B13E3">
        <w:rPr>
          <w:rStyle w:val="StyleUnderline"/>
        </w:rPr>
        <w:t xml:space="preserve"> Putin to </w:t>
      </w:r>
      <w:r w:rsidRPr="006B13E3">
        <w:rPr>
          <w:rStyle w:val="Emphasis"/>
        </w:rPr>
        <w:t>negotiate</w:t>
      </w:r>
      <w:r w:rsidRPr="006B13E3">
        <w:rPr>
          <w:sz w:val="16"/>
        </w:rPr>
        <w:t xml:space="preserve">. Given </w:t>
      </w:r>
      <w:r w:rsidRPr="006B13E3">
        <w:rPr>
          <w:rStyle w:val="StyleUnderline"/>
        </w:rPr>
        <w:t xml:space="preserve">India's dependence on </w:t>
      </w:r>
      <w:r w:rsidRPr="006B13E3">
        <w:rPr>
          <w:rStyle w:val="Emphasis"/>
        </w:rPr>
        <w:t>Russia</w:t>
      </w:r>
      <w:r w:rsidRPr="006B13E3">
        <w:rPr>
          <w:rStyle w:val="StyleUnderline"/>
        </w:rPr>
        <w:t xml:space="preserve"> for </w:t>
      </w:r>
      <w:r w:rsidRPr="006B13E3">
        <w:rPr>
          <w:rStyle w:val="Emphasis"/>
        </w:rPr>
        <w:t>military supplies</w:t>
      </w:r>
      <w:r w:rsidRPr="006B13E3">
        <w:rPr>
          <w:rStyle w:val="StyleUnderline"/>
        </w:rPr>
        <w:t xml:space="preserve">, </w:t>
      </w:r>
      <w:r w:rsidRPr="006B13E3">
        <w:rPr>
          <w:rStyle w:val="Emphasis"/>
        </w:rPr>
        <w:t>crude oil</w:t>
      </w:r>
      <w:r w:rsidRPr="006B13E3">
        <w:rPr>
          <w:rStyle w:val="StyleUnderline"/>
        </w:rPr>
        <w:t xml:space="preserve">, and </w:t>
      </w:r>
      <w:r w:rsidRPr="006B13E3">
        <w:rPr>
          <w:rStyle w:val="Emphasis"/>
        </w:rPr>
        <w:t>diplomatic support</w:t>
      </w:r>
      <w:r w:rsidRPr="006B13E3">
        <w:rPr>
          <w:rStyle w:val="StyleUnderline"/>
        </w:rPr>
        <w:t xml:space="preserve">, Modi lacks </w:t>
      </w:r>
      <w:r w:rsidRPr="006B13E3">
        <w:rPr>
          <w:rStyle w:val="Emphasis"/>
        </w:rPr>
        <w:t>real leverage</w:t>
      </w:r>
      <w:r w:rsidRPr="006B13E3">
        <w:rPr>
          <w:rStyle w:val="StyleUnderline"/>
        </w:rPr>
        <w:t xml:space="preserve"> over Putin</w:t>
      </w:r>
      <w:r w:rsidRPr="006B13E3">
        <w:rPr>
          <w:sz w:val="16"/>
        </w:rPr>
        <w:t>. This makes peace brokering a risky endeavor, with little guarantee of success, leaving the front lines of Ukraine and Russia unchanged.</w:t>
      </w:r>
    </w:p>
    <w:p w14:paraId="70BF4ED0" w14:textId="77777777" w:rsidR="00E7516B" w:rsidRDefault="00E7516B" w:rsidP="00E7516B">
      <w:pPr>
        <w:rPr>
          <w:sz w:val="16"/>
        </w:rPr>
      </w:pPr>
    </w:p>
    <w:p w14:paraId="763F715A" w14:textId="77777777" w:rsidR="00E7516B" w:rsidRDefault="00E7516B" w:rsidP="00E7516B">
      <w:pPr>
        <w:pStyle w:val="Heading4"/>
      </w:pPr>
      <w:r>
        <w:t>No one agrees.</w:t>
      </w:r>
    </w:p>
    <w:p w14:paraId="7AEC8A32" w14:textId="77777777" w:rsidR="00E7516B" w:rsidRPr="00117227" w:rsidRDefault="00E7516B" w:rsidP="00E7516B">
      <w:r w:rsidRPr="00117227">
        <w:rPr>
          <w:rStyle w:val="Style13ptBold"/>
        </w:rPr>
        <w:t>Lieven ’25</w:t>
      </w:r>
      <w:r>
        <w:t xml:space="preserve"> [Anatol; June 3; visiting professor at King's College London and senior fellow at the Quincy Institute for Responsible Statecraft; Responsible Statecraft, “Fresh Ukraine, Russia demands show no interest in actual peace,” </w:t>
      </w:r>
      <w:r w:rsidRPr="00117227">
        <w:t>https://responsiblestatecraft.org/ukraine-russia-memos/</w:t>
      </w:r>
      <w:r>
        <w:t>; Accessed 7.5.25]</w:t>
      </w:r>
    </w:p>
    <w:p w14:paraId="5F7E8DC8" w14:textId="77777777" w:rsidR="00E7516B" w:rsidRPr="00117227" w:rsidRDefault="00E7516B" w:rsidP="00E7516B">
      <w:pPr>
        <w:rPr>
          <w:sz w:val="16"/>
        </w:rPr>
      </w:pPr>
      <w:r w:rsidRPr="00117227">
        <w:rPr>
          <w:sz w:val="16"/>
        </w:rPr>
        <w:t xml:space="preserve">The memos presented by Ukraine and Russia at their direct talks in Istanbul on Monday make it </w:t>
      </w:r>
      <w:proofErr w:type="gramStart"/>
      <w:r w:rsidRPr="00117227">
        <w:rPr>
          <w:sz w:val="16"/>
        </w:rPr>
        <w:t>absolutely clear</w:t>
      </w:r>
      <w:proofErr w:type="gramEnd"/>
      <w:r w:rsidRPr="00117227">
        <w:rPr>
          <w:sz w:val="16"/>
        </w:rPr>
        <w:t xml:space="preserve"> that, </w:t>
      </w:r>
      <w:r w:rsidRPr="00117227">
        <w:rPr>
          <w:rStyle w:val="StyleUnderline"/>
        </w:rPr>
        <w:t xml:space="preserve">absent a </w:t>
      </w:r>
      <w:r w:rsidRPr="00117227">
        <w:rPr>
          <w:rStyle w:val="Emphasis"/>
        </w:rPr>
        <w:t>strong U.S. intervention</w:t>
      </w:r>
      <w:r w:rsidRPr="00117227">
        <w:rPr>
          <w:rStyle w:val="StyleUnderline"/>
        </w:rPr>
        <w:t xml:space="preserve"> based on a detailed U.S. peace plan, there will be </w:t>
      </w:r>
      <w:r w:rsidRPr="00117227">
        <w:rPr>
          <w:rStyle w:val="Emphasis"/>
        </w:rPr>
        <w:t>no peace settlement</w:t>
      </w:r>
      <w:r w:rsidRPr="00117227">
        <w:rPr>
          <w:rStyle w:val="StyleUnderline"/>
        </w:rPr>
        <w:t xml:space="preserve"> in Ukraine</w:t>
      </w:r>
      <w:r w:rsidRPr="00117227">
        <w:rPr>
          <w:sz w:val="16"/>
        </w:rPr>
        <w:t>.</w:t>
      </w:r>
    </w:p>
    <w:p w14:paraId="151227F9" w14:textId="77777777" w:rsidR="00E7516B" w:rsidRPr="00117227" w:rsidRDefault="00E7516B" w:rsidP="00E7516B">
      <w:pPr>
        <w:rPr>
          <w:sz w:val="16"/>
        </w:rPr>
      </w:pPr>
      <w:r w:rsidRPr="00117227">
        <w:rPr>
          <w:sz w:val="16"/>
        </w:rPr>
        <w:t xml:space="preserve">It is not just that </w:t>
      </w:r>
      <w:r w:rsidRPr="00117227">
        <w:rPr>
          <w:rStyle w:val="StyleUnderline"/>
        </w:rPr>
        <w:t xml:space="preserve">several of the positions on both sides are completely </w:t>
      </w:r>
      <w:r w:rsidRPr="00117227">
        <w:rPr>
          <w:rStyle w:val="Emphasis"/>
        </w:rPr>
        <w:t>mutually incompatible</w:t>
      </w:r>
      <w:r w:rsidRPr="00117227">
        <w:rPr>
          <w:sz w:val="16"/>
        </w:rPr>
        <w:t xml:space="preserve">; they suggest that at </w:t>
      </w:r>
      <w:r w:rsidRPr="00117227">
        <w:rPr>
          <w:rStyle w:val="StyleUnderline"/>
        </w:rPr>
        <w:t xml:space="preserve">present </w:t>
      </w:r>
      <w:r w:rsidRPr="00117227">
        <w:rPr>
          <w:rStyle w:val="Emphasis"/>
        </w:rPr>
        <w:t>neither side</w:t>
      </w:r>
      <w:r w:rsidRPr="00117227">
        <w:rPr>
          <w:rStyle w:val="StyleUnderline"/>
        </w:rPr>
        <w:t xml:space="preserve"> is in fact interested in an </w:t>
      </w:r>
      <w:r w:rsidRPr="00117227">
        <w:rPr>
          <w:rStyle w:val="Emphasis"/>
        </w:rPr>
        <w:t>early peace</w:t>
      </w:r>
      <w:r w:rsidRPr="00117227">
        <w:rPr>
          <w:sz w:val="16"/>
        </w:rPr>
        <w:t>.</w:t>
      </w:r>
    </w:p>
    <w:p w14:paraId="749427A9" w14:textId="77777777" w:rsidR="00E7516B" w:rsidRPr="00117227" w:rsidRDefault="00E7516B" w:rsidP="00E7516B">
      <w:pPr>
        <w:rPr>
          <w:sz w:val="16"/>
        </w:rPr>
      </w:pPr>
      <w:r w:rsidRPr="00117227">
        <w:rPr>
          <w:rStyle w:val="StyleUnderline"/>
        </w:rPr>
        <w:t xml:space="preserve">The </w:t>
      </w:r>
      <w:r w:rsidRPr="00117227">
        <w:rPr>
          <w:rStyle w:val="Emphasis"/>
        </w:rPr>
        <w:t>Ukrainian</w:t>
      </w:r>
      <w:r w:rsidRPr="00117227">
        <w:rPr>
          <w:rStyle w:val="StyleUnderline"/>
        </w:rPr>
        <w:t xml:space="preserve"> memo</w:t>
      </w:r>
      <w:r w:rsidRPr="00117227">
        <w:rPr>
          <w:sz w:val="16"/>
        </w:rPr>
        <w:t>, presented before the talks,</w:t>
      </w:r>
      <w:r w:rsidRPr="00117227">
        <w:rPr>
          <w:rStyle w:val="StyleUnderline"/>
        </w:rPr>
        <w:t xml:space="preserve"> sets a</w:t>
      </w:r>
      <w:r w:rsidRPr="00117227">
        <w:rPr>
          <w:sz w:val="16"/>
        </w:rPr>
        <w:t xml:space="preserve"> “</w:t>
      </w:r>
      <w:r w:rsidRPr="00117227">
        <w:rPr>
          <w:rStyle w:val="StyleUnderline"/>
        </w:rPr>
        <w:t xml:space="preserve">full and </w:t>
      </w:r>
      <w:r w:rsidRPr="00117227">
        <w:rPr>
          <w:rStyle w:val="Emphasis"/>
        </w:rPr>
        <w:t>unconditional ceasefire</w:t>
      </w:r>
      <w:r w:rsidRPr="00117227">
        <w:rPr>
          <w:rStyle w:val="StyleUnderline"/>
        </w:rPr>
        <w:t xml:space="preserve"> in the sky, on land and at sea as a necessary background and </w:t>
      </w:r>
      <w:r w:rsidRPr="00117227">
        <w:rPr>
          <w:rStyle w:val="Emphasis"/>
        </w:rPr>
        <w:t>prerequisite</w:t>
      </w:r>
      <w:r w:rsidRPr="00117227">
        <w:rPr>
          <w:rStyle w:val="StyleUnderline"/>
        </w:rPr>
        <w:t xml:space="preserve"> for peace negotiations</w:t>
      </w:r>
      <w:r w:rsidRPr="00117227">
        <w:rPr>
          <w:sz w:val="16"/>
        </w:rPr>
        <w:t xml:space="preserve">.” </w:t>
      </w:r>
      <w:r w:rsidRPr="00117227">
        <w:rPr>
          <w:rStyle w:val="StyleUnderline"/>
        </w:rPr>
        <w:t xml:space="preserve">Russia has already </w:t>
      </w:r>
      <w:r w:rsidRPr="00117227">
        <w:rPr>
          <w:rStyle w:val="Emphasis"/>
        </w:rPr>
        <w:t>rejected this</w:t>
      </w:r>
      <w:r w:rsidRPr="00117227">
        <w:rPr>
          <w:rStyle w:val="StyleUnderline"/>
        </w:rPr>
        <w:t xml:space="preserve"> and will continue to do so — naturally, because it would mean giving up its </w:t>
      </w:r>
      <w:r w:rsidRPr="00117227">
        <w:rPr>
          <w:rStyle w:val="Emphasis"/>
        </w:rPr>
        <w:t>main point of leverage</w:t>
      </w:r>
      <w:r w:rsidRPr="00117227">
        <w:rPr>
          <w:rStyle w:val="StyleUnderline"/>
        </w:rPr>
        <w:t xml:space="preserve"> for </w:t>
      </w:r>
      <w:r w:rsidRPr="00117227">
        <w:rPr>
          <w:rStyle w:val="Emphasis"/>
        </w:rPr>
        <w:t>nothing</w:t>
      </w:r>
      <w:r w:rsidRPr="00117227">
        <w:rPr>
          <w:rStyle w:val="StyleUnderline"/>
        </w:rPr>
        <w:t xml:space="preserve"> in return</w:t>
      </w:r>
      <w:r w:rsidRPr="00117227">
        <w:rPr>
          <w:sz w:val="16"/>
        </w:rPr>
        <w:t>. Nor indeed is a fragile and unstable ceasefire in the interests of Ukraine or the West. If Ukraine is to begin the extremely challenging process of economic reconstruction and democratic reform, it needs a stable and permanent peace.</w:t>
      </w:r>
    </w:p>
    <w:p w14:paraId="72C2850A" w14:textId="77777777" w:rsidR="00E7516B" w:rsidRPr="00117227" w:rsidRDefault="00E7516B" w:rsidP="00E7516B">
      <w:pPr>
        <w:rPr>
          <w:sz w:val="16"/>
        </w:rPr>
      </w:pPr>
      <w:r w:rsidRPr="00117227">
        <w:rPr>
          <w:rStyle w:val="StyleUnderline"/>
        </w:rPr>
        <w:t xml:space="preserve">The </w:t>
      </w:r>
      <w:r w:rsidRPr="00117227">
        <w:rPr>
          <w:rStyle w:val="Emphasis"/>
        </w:rPr>
        <w:t>Ukrainian</w:t>
      </w:r>
      <w:r w:rsidRPr="00117227">
        <w:rPr>
          <w:rStyle w:val="StyleUnderline"/>
        </w:rPr>
        <w:t xml:space="preserve"> memo also states that</w:t>
      </w:r>
      <w:r w:rsidRPr="00117227">
        <w:rPr>
          <w:sz w:val="16"/>
        </w:rPr>
        <w:t xml:space="preserve"> “</w:t>
      </w:r>
      <w:r w:rsidRPr="00117227">
        <w:rPr>
          <w:rStyle w:val="StyleUnderline"/>
        </w:rPr>
        <w:t xml:space="preserve">no restrictions may be imposed on the number, </w:t>
      </w:r>
      <w:r w:rsidRPr="00117227">
        <w:rPr>
          <w:rStyle w:val="Emphasis"/>
        </w:rPr>
        <w:t>deployment</w:t>
      </w:r>
      <w:r w:rsidRPr="00117227">
        <w:rPr>
          <w:rStyle w:val="StyleUnderline"/>
        </w:rPr>
        <w:t xml:space="preserve">, or other </w:t>
      </w:r>
      <w:r w:rsidRPr="00117227">
        <w:rPr>
          <w:rStyle w:val="Emphasis"/>
        </w:rPr>
        <w:t>parameters</w:t>
      </w:r>
      <w:r w:rsidRPr="00117227">
        <w:rPr>
          <w:rStyle w:val="StyleUnderline"/>
        </w:rPr>
        <w:t xml:space="preserve"> of the Armed Forces of Ukraine, as well as on the deployment of troops of </w:t>
      </w:r>
      <w:r w:rsidRPr="00117227">
        <w:rPr>
          <w:rStyle w:val="Emphasis"/>
        </w:rPr>
        <w:t>friendly foreign states</w:t>
      </w:r>
      <w:r w:rsidRPr="00117227">
        <w:rPr>
          <w:rStyle w:val="StyleUnderline"/>
        </w:rPr>
        <w:t xml:space="preserve"> on the territory of </w:t>
      </w:r>
      <w:r w:rsidRPr="00117227">
        <w:rPr>
          <w:rStyle w:val="Emphasis"/>
        </w:rPr>
        <w:t>Ukraine</w:t>
      </w:r>
      <w:r w:rsidRPr="00117227">
        <w:rPr>
          <w:sz w:val="16"/>
        </w:rPr>
        <w:t xml:space="preserve">.” </w:t>
      </w:r>
      <w:r w:rsidRPr="00117227">
        <w:rPr>
          <w:rStyle w:val="StyleUnderline"/>
        </w:rPr>
        <w:t xml:space="preserve">Russia has </w:t>
      </w:r>
      <w:r w:rsidRPr="00117227">
        <w:rPr>
          <w:rStyle w:val="Emphasis"/>
        </w:rPr>
        <w:t>already stated</w:t>
      </w:r>
      <w:r w:rsidRPr="00117227">
        <w:rPr>
          <w:rStyle w:val="StyleUnderline"/>
        </w:rPr>
        <w:t xml:space="preserve"> that it will not under any </w:t>
      </w:r>
      <w:r w:rsidRPr="00117227">
        <w:rPr>
          <w:rStyle w:val="Emphasis"/>
        </w:rPr>
        <w:t>circumstances</w:t>
      </w:r>
      <w:r w:rsidRPr="00117227">
        <w:rPr>
          <w:rStyle w:val="StyleUnderline"/>
        </w:rPr>
        <w:t xml:space="preserve"> accept the presence of Western troops in </w:t>
      </w:r>
      <w:r w:rsidRPr="00117227">
        <w:rPr>
          <w:rStyle w:val="Emphasis"/>
        </w:rPr>
        <w:t>Ukraine</w:t>
      </w:r>
      <w:r w:rsidRPr="00117227">
        <w:rPr>
          <w:sz w:val="16"/>
        </w:rPr>
        <w:t xml:space="preserve"> since it sees this as NATO membership in all but name. European leaders have also stated that a European force could only be deployed with a U.S. guarantee of support, a condition which the Trump administration has rejected.</w:t>
      </w:r>
    </w:p>
    <w:p w14:paraId="2B76BA35" w14:textId="77777777" w:rsidR="00E7516B" w:rsidRPr="00117227" w:rsidRDefault="00E7516B" w:rsidP="00E7516B">
      <w:pPr>
        <w:rPr>
          <w:sz w:val="16"/>
        </w:rPr>
      </w:pPr>
      <w:r w:rsidRPr="00117227">
        <w:rPr>
          <w:sz w:val="16"/>
        </w:rPr>
        <w:t xml:space="preserve">The Ukrainian memo continues, “some sanctions may be lifted from Russia, but in stages and only gradually, with a mechanism for resuming sanctions if necessary (snapback). Frozen Russian sovereign assets are used for reconstruction or remain frozen until reparations are paid.” </w:t>
      </w:r>
      <w:r w:rsidRPr="00117227">
        <w:rPr>
          <w:rStyle w:val="StyleUnderline"/>
        </w:rPr>
        <w:t xml:space="preserve">Moscow will obviously not agree to a final peace without the lifting of </w:t>
      </w:r>
      <w:r w:rsidRPr="00117227">
        <w:rPr>
          <w:rStyle w:val="Emphasis"/>
        </w:rPr>
        <w:t>sanctions</w:t>
      </w:r>
      <w:r w:rsidRPr="00117227">
        <w:rPr>
          <w:rStyle w:val="StyleUnderline"/>
        </w:rPr>
        <w:t xml:space="preserve"> or </w:t>
      </w:r>
      <w:r w:rsidRPr="00117227">
        <w:rPr>
          <w:rStyle w:val="Emphasis"/>
        </w:rPr>
        <w:t>firm assurances</w:t>
      </w:r>
      <w:r w:rsidRPr="00117227">
        <w:rPr>
          <w:rStyle w:val="StyleUnderline"/>
        </w:rPr>
        <w:t xml:space="preserve"> that they will be </w:t>
      </w:r>
      <w:r w:rsidRPr="00117227">
        <w:rPr>
          <w:rStyle w:val="Emphasis"/>
        </w:rPr>
        <w:t>lifted</w:t>
      </w:r>
      <w:r w:rsidRPr="00117227">
        <w:rPr>
          <w:sz w:val="16"/>
        </w:rPr>
        <w:t>.</w:t>
      </w:r>
    </w:p>
    <w:p w14:paraId="04D25A8D" w14:textId="77777777" w:rsidR="00E7516B" w:rsidRPr="00117227" w:rsidRDefault="00E7516B" w:rsidP="00E7516B">
      <w:pPr>
        <w:rPr>
          <w:sz w:val="16"/>
        </w:rPr>
      </w:pPr>
      <w:r w:rsidRPr="00117227">
        <w:rPr>
          <w:sz w:val="16"/>
        </w:rPr>
        <w:t>On one key point, the Ukrainian memo does leave room for compromise: “Ukraine is not forced to be neutral. It can choose to be part of the Euro-Atlantic community and move towards EU membership. Ukraine’s membership in NATO depends on consensus within the Alliance.” Russia has in fact already publicly stated that Ukraine has the sovereign right to seek EU membership. And on NATO membership, the memo is correct that this does not depend on Ukraine but on unanimous agreement (not merely “consensus”) among existing members.</w:t>
      </w:r>
    </w:p>
    <w:p w14:paraId="14E877CA" w14:textId="77777777" w:rsidR="00E7516B" w:rsidRPr="00117227" w:rsidRDefault="00E7516B" w:rsidP="00E7516B">
      <w:pPr>
        <w:rPr>
          <w:sz w:val="16"/>
        </w:rPr>
      </w:pPr>
      <w:r w:rsidRPr="00117227">
        <w:rPr>
          <w:sz w:val="16"/>
        </w:rPr>
        <w:t xml:space="preserve">The Trump administration (or any European government) is therefore </w:t>
      </w:r>
      <w:proofErr w:type="gramStart"/>
      <w:r w:rsidRPr="00117227">
        <w:rPr>
          <w:sz w:val="16"/>
        </w:rPr>
        <w:t>in a position</w:t>
      </w:r>
      <w:proofErr w:type="gramEnd"/>
      <w:r w:rsidRPr="00117227">
        <w:rPr>
          <w:sz w:val="16"/>
        </w:rPr>
        <w:t xml:space="preserve"> to block Ukrainian NATO membership without reference to Kyiv. The problem for Moscow however is that Poland and other European members of NATO continue to declare their support for Ukraine’s membership; and, if the Democrats win the U.S. elections in 2028, they could overturn Trump’s veto. The Russians therefore are insisting on a Ukrainian constitutional commitment to neutrality and/or a U.S.-Russian treaty to that effect — which Kyiv is refusing.</w:t>
      </w:r>
    </w:p>
    <w:p w14:paraId="35484C70" w14:textId="77777777" w:rsidR="00E7516B" w:rsidRPr="00117227" w:rsidRDefault="00E7516B" w:rsidP="00E7516B">
      <w:pPr>
        <w:rPr>
          <w:sz w:val="16"/>
        </w:rPr>
      </w:pPr>
      <w:r w:rsidRPr="00117227">
        <w:rPr>
          <w:sz w:val="16"/>
        </w:rPr>
        <w:t>Meanwhile, accounts of the Russian memo presented in Istanbul, as reported by the Russian media, include reported conditions for a ceasefire that Moscow must know are totally unacceptable to the Ukrainians — though this does not in itself rule out the possibility of Russia being willing to compromise on some of them in a final settlement if it meets its goals in other areas — especially bilateral relations with Washington.</w:t>
      </w:r>
    </w:p>
    <w:p w14:paraId="31A9262D" w14:textId="77777777" w:rsidR="00E7516B" w:rsidRPr="00117227" w:rsidRDefault="00E7516B" w:rsidP="00E7516B">
      <w:pPr>
        <w:rPr>
          <w:sz w:val="16"/>
        </w:rPr>
      </w:pPr>
      <w:r w:rsidRPr="00117227">
        <w:rPr>
          <w:sz w:val="16"/>
        </w:rPr>
        <w:t xml:space="preserve">They include “complete withdrawal of the Ukrainian Armed Forces from Donbas, Kherson and </w:t>
      </w:r>
      <w:proofErr w:type="spellStart"/>
      <w:r w:rsidRPr="00117227">
        <w:rPr>
          <w:sz w:val="16"/>
        </w:rPr>
        <w:t>Zaporizhia</w:t>
      </w:r>
      <w:proofErr w:type="spellEnd"/>
      <w:r w:rsidRPr="00117227">
        <w:rPr>
          <w:sz w:val="16"/>
        </w:rPr>
        <w:t xml:space="preserve"> regions. The second option for the ceasefire is a ban on major redeployments of the Ukrainian Armed Forces, the abolition of mobilization and martial law, and the cessation of supplies of foreign weapons.”</w:t>
      </w:r>
    </w:p>
    <w:p w14:paraId="412A5CBF" w14:textId="77777777" w:rsidR="00E7516B" w:rsidRPr="00117227" w:rsidRDefault="00E7516B" w:rsidP="00E7516B">
      <w:pPr>
        <w:rPr>
          <w:sz w:val="16"/>
        </w:rPr>
      </w:pPr>
      <w:r w:rsidRPr="00117227">
        <w:rPr>
          <w:sz w:val="16"/>
        </w:rPr>
        <w:t>This is not going to happen, absent Russian victory on the battlefield. Ukraine will never agree to surrender territory that it still holds, nor will European countries agree to end all weapons supplies.</w:t>
      </w:r>
    </w:p>
    <w:p w14:paraId="1134E168" w14:textId="77777777" w:rsidR="00E7516B" w:rsidRPr="00117227" w:rsidRDefault="00E7516B" w:rsidP="00E7516B">
      <w:pPr>
        <w:rPr>
          <w:sz w:val="16"/>
        </w:rPr>
      </w:pPr>
      <w:r w:rsidRPr="00117227">
        <w:rPr>
          <w:sz w:val="16"/>
        </w:rPr>
        <w:t xml:space="preserve">In return for a ceasefire, </w:t>
      </w:r>
      <w:r w:rsidRPr="00117227">
        <w:rPr>
          <w:rStyle w:val="StyleUnderline"/>
        </w:rPr>
        <w:t>the Russian memo as reported calls for</w:t>
      </w:r>
      <w:r w:rsidRPr="00117227">
        <w:rPr>
          <w:sz w:val="16"/>
        </w:rPr>
        <w:t xml:space="preserve"> “</w:t>
      </w:r>
      <w:r w:rsidRPr="00117227">
        <w:rPr>
          <w:rStyle w:val="Emphasis"/>
        </w:rPr>
        <w:t>international recognition</w:t>
      </w:r>
      <w:r w:rsidRPr="00117227">
        <w:rPr>
          <w:rStyle w:val="StyleUnderline"/>
        </w:rPr>
        <w:t xml:space="preserve"> of these regions and </w:t>
      </w:r>
      <w:r w:rsidRPr="00117227">
        <w:rPr>
          <w:rStyle w:val="Emphasis"/>
        </w:rPr>
        <w:t>Crimea</w:t>
      </w:r>
      <w:r w:rsidRPr="00117227">
        <w:rPr>
          <w:rStyle w:val="StyleUnderline"/>
        </w:rPr>
        <w:t xml:space="preserve"> as part of </w:t>
      </w:r>
      <w:r w:rsidRPr="00117227">
        <w:rPr>
          <w:rStyle w:val="Emphasis"/>
        </w:rPr>
        <w:t>Russia</w:t>
      </w:r>
      <w:r w:rsidRPr="00117227">
        <w:rPr>
          <w:sz w:val="16"/>
        </w:rPr>
        <w:t xml:space="preserve">.” This is utterly pointless. </w:t>
      </w:r>
      <w:r w:rsidRPr="00117227">
        <w:rPr>
          <w:rStyle w:val="StyleUnderline"/>
        </w:rPr>
        <w:t xml:space="preserve">It is not just that neither </w:t>
      </w:r>
      <w:r w:rsidRPr="00117227">
        <w:rPr>
          <w:rStyle w:val="Emphasis"/>
        </w:rPr>
        <w:t>Ukraine</w:t>
      </w:r>
      <w:r w:rsidRPr="00117227">
        <w:rPr>
          <w:rStyle w:val="StyleUnderline"/>
        </w:rPr>
        <w:t xml:space="preserve"> nor Western countries will legally recognize the Russian annexations</w:t>
      </w:r>
      <w:r w:rsidRPr="00117227">
        <w:rPr>
          <w:sz w:val="16"/>
        </w:rPr>
        <w:t xml:space="preserve">; </w:t>
      </w:r>
      <w:r w:rsidRPr="00117227">
        <w:rPr>
          <w:rStyle w:val="Emphasis"/>
        </w:rPr>
        <w:t>China</w:t>
      </w:r>
      <w:r w:rsidRPr="00117227">
        <w:rPr>
          <w:rStyle w:val="StyleUnderline"/>
        </w:rPr>
        <w:t xml:space="preserve">, </w:t>
      </w:r>
      <w:r w:rsidRPr="00117227">
        <w:rPr>
          <w:rStyle w:val="Emphasis"/>
        </w:rPr>
        <w:t>India</w:t>
      </w:r>
      <w:r w:rsidRPr="00117227">
        <w:rPr>
          <w:rStyle w:val="StyleUnderline"/>
        </w:rPr>
        <w:t xml:space="preserve"> and </w:t>
      </w:r>
      <w:r w:rsidRPr="00117227">
        <w:rPr>
          <w:rStyle w:val="Emphasis"/>
        </w:rPr>
        <w:t>South Africa</w:t>
      </w:r>
      <w:r w:rsidRPr="00117227">
        <w:rPr>
          <w:rStyle w:val="StyleUnderline"/>
        </w:rPr>
        <w:t xml:space="preserve"> have also </w:t>
      </w:r>
      <w:r w:rsidRPr="00117227">
        <w:rPr>
          <w:rStyle w:val="Emphasis"/>
        </w:rPr>
        <w:t xml:space="preserve">refused </w:t>
      </w:r>
      <w:proofErr w:type="gramStart"/>
      <w:r w:rsidRPr="00117227">
        <w:rPr>
          <w:rStyle w:val="Emphasis"/>
        </w:rPr>
        <w:t>this</w:t>
      </w:r>
      <w:r w:rsidRPr="00117227">
        <w:rPr>
          <w:rStyle w:val="StyleUnderline"/>
        </w:rPr>
        <w:t>, and</w:t>
      </w:r>
      <w:proofErr w:type="gramEnd"/>
      <w:r w:rsidRPr="00117227">
        <w:rPr>
          <w:rStyle w:val="StyleUnderline"/>
        </w:rPr>
        <w:t xml:space="preserve"> will continue to do so</w:t>
      </w:r>
      <w:r w:rsidRPr="00117227">
        <w:rPr>
          <w:sz w:val="16"/>
        </w:rPr>
        <w:t>. The best that Russia can hope for (as was indeed provisionally agreed at the Istanbul talks in March 2022) is to defer the legal status of these territories for future negotiation.</w:t>
      </w:r>
    </w:p>
    <w:p w14:paraId="34B81A57" w14:textId="77777777" w:rsidR="00E7516B" w:rsidRPr="00117227" w:rsidRDefault="00E7516B" w:rsidP="00E7516B"/>
    <w:p w14:paraId="15D740FE" w14:textId="77777777" w:rsidR="00E7516B" w:rsidRDefault="00E7516B" w:rsidP="00E7516B">
      <w:pPr>
        <w:pStyle w:val="Heading4"/>
      </w:pPr>
      <w:r>
        <w:t>Putin says no.</w:t>
      </w:r>
    </w:p>
    <w:p w14:paraId="7DE50B63" w14:textId="77777777" w:rsidR="00E7516B" w:rsidRPr="00117227" w:rsidRDefault="00E7516B" w:rsidP="00E7516B">
      <w:r w:rsidRPr="00117227">
        <w:rPr>
          <w:rStyle w:val="Style13ptBold"/>
        </w:rPr>
        <w:t>Aljazeera ’25</w:t>
      </w:r>
      <w:r>
        <w:t xml:space="preserve"> [Aljazeera; July 3; News agency citing Kremlin aide Yuri Ushakov; </w:t>
      </w:r>
      <w:proofErr w:type="spellStart"/>
      <w:proofErr w:type="gramStart"/>
      <w:r>
        <w:t>Aljazeera,“</w:t>
      </w:r>
      <w:proofErr w:type="gramEnd"/>
      <w:r>
        <w:t>Russia</w:t>
      </w:r>
      <w:proofErr w:type="spellEnd"/>
      <w:r>
        <w:t xml:space="preserve"> ‘will not back down’ on Ukraine war goals, Putin tells Trump,</w:t>
      </w:r>
      <w:proofErr w:type="gramStart"/>
      <w:r>
        <w:t xml:space="preserve">” </w:t>
      </w:r>
      <w:r w:rsidRPr="00117227">
        <w:t>https://www.aljazeera.com/news/2025/7/3/russia-will-not-back-down-on-ukraine-war-goals-putin-tells-trump</w:t>
      </w:r>
      <w:proofErr w:type="gramEnd"/>
      <w:r>
        <w:t>; Accessed 7.5.25]</w:t>
      </w:r>
    </w:p>
    <w:p w14:paraId="56F2E13B" w14:textId="77777777" w:rsidR="00E7516B" w:rsidRPr="00117227" w:rsidRDefault="00E7516B" w:rsidP="00E7516B">
      <w:pPr>
        <w:rPr>
          <w:sz w:val="16"/>
        </w:rPr>
      </w:pPr>
      <w:r w:rsidRPr="00117227">
        <w:rPr>
          <w:sz w:val="16"/>
        </w:rPr>
        <w:t xml:space="preserve">Russian President Vladimir Putin has told his United States counterpart, Donald Trump, that </w:t>
      </w:r>
      <w:r w:rsidRPr="00117227">
        <w:rPr>
          <w:rStyle w:val="StyleUnderline"/>
        </w:rPr>
        <w:t xml:space="preserve">Moscow will not give up on its goal of </w:t>
      </w:r>
      <w:r w:rsidRPr="00117227">
        <w:rPr>
          <w:rStyle w:val="Emphasis"/>
        </w:rPr>
        <w:t>eliminating</w:t>
      </w:r>
      <w:r w:rsidRPr="00117227">
        <w:rPr>
          <w:rStyle w:val="StyleUnderline"/>
        </w:rPr>
        <w:t xml:space="preserve"> the</w:t>
      </w:r>
      <w:r w:rsidRPr="00117227">
        <w:rPr>
          <w:sz w:val="16"/>
        </w:rPr>
        <w:t xml:space="preserve"> “</w:t>
      </w:r>
      <w:r w:rsidRPr="00117227">
        <w:rPr>
          <w:rStyle w:val="Emphasis"/>
        </w:rPr>
        <w:t>root causes</w:t>
      </w:r>
      <w:r w:rsidRPr="00117227">
        <w:rPr>
          <w:sz w:val="16"/>
        </w:rPr>
        <w:t xml:space="preserve">” </w:t>
      </w:r>
      <w:r w:rsidRPr="00117227">
        <w:rPr>
          <w:rStyle w:val="StyleUnderline"/>
        </w:rPr>
        <w:t>of the war in Ukraine</w:t>
      </w:r>
      <w:r w:rsidRPr="00117227">
        <w:rPr>
          <w:sz w:val="16"/>
        </w:rPr>
        <w:t>.</w:t>
      </w:r>
    </w:p>
    <w:p w14:paraId="3EB76F79" w14:textId="77777777" w:rsidR="00E7516B" w:rsidRPr="00117227" w:rsidRDefault="00E7516B" w:rsidP="00E7516B">
      <w:pPr>
        <w:rPr>
          <w:sz w:val="16"/>
        </w:rPr>
      </w:pPr>
      <w:r w:rsidRPr="00117227">
        <w:rPr>
          <w:sz w:val="16"/>
        </w:rPr>
        <w:t>“</w:t>
      </w:r>
      <w:r w:rsidRPr="00117227">
        <w:rPr>
          <w:rStyle w:val="StyleUnderline"/>
        </w:rPr>
        <w:t xml:space="preserve">Russia will </w:t>
      </w:r>
      <w:r w:rsidRPr="00117227">
        <w:rPr>
          <w:rStyle w:val="Emphasis"/>
        </w:rPr>
        <w:t>not back down</w:t>
      </w:r>
      <w:r w:rsidRPr="00117227">
        <w:rPr>
          <w:sz w:val="16"/>
        </w:rPr>
        <w:t xml:space="preserve">,” </w:t>
      </w:r>
      <w:r w:rsidRPr="00117227">
        <w:rPr>
          <w:rStyle w:val="StyleUnderline"/>
        </w:rPr>
        <w:t>Kremlin aide Yuri Ushakov</w:t>
      </w:r>
      <w:r w:rsidRPr="00117227">
        <w:rPr>
          <w:sz w:val="16"/>
        </w:rPr>
        <w:t xml:space="preserve"> told reporters although he added that Putin had also expressed a “readiness” to “seek a political and negotiated solution to the conflict” during his one-hour phone conversation with Trump on Thursday.</w:t>
      </w:r>
    </w:p>
    <w:p w14:paraId="1E3C4309" w14:textId="77777777" w:rsidR="00E7516B" w:rsidRPr="00117227" w:rsidRDefault="00E7516B" w:rsidP="00E7516B">
      <w:pPr>
        <w:rPr>
          <w:sz w:val="16"/>
        </w:rPr>
      </w:pPr>
      <w:r w:rsidRPr="00117227">
        <w:rPr>
          <w:rStyle w:val="StyleUnderline"/>
        </w:rPr>
        <w:t>The phrase</w:t>
      </w:r>
      <w:r w:rsidRPr="00117227">
        <w:rPr>
          <w:sz w:val="16"/>
        </w:rPr>
        <w:t xml:space="preserve"> “</w:t>
      </w:r>
      <w:r w:rsidRPr="00117227">
        <w:rPr>
          <w:rStyle w:val="StyleUnderline"/>
        </w:rPr>
        <w:t>root causes</w:t>
      </w:r>
      <w:r w:rsidRPr="00117227">
        <w:rPr>
          <w:sz w:val="16"/>
        </w:rPr>
        <w:t xml:space="preserve">” </w:t>
      </w:r>
      <w:r w:rsidRPr="00117227">
        <w:rPr>
          <w:rStyle w:val="StyleUnderline"/>
        </w:rPr>
        <w:t xml:space="preserve">is shorthand for the Kremlin’s argument that it was </w:t>
      </w:r>
      <w:r w:rsidRPr="00117227">
        <w:rPr>
          <w:rStyle w:val="Emphasis"/>
        </w:rPr>
        <w:t>compelled</w:t>
      </w:r>
      <w:r w:rsidRPr="00117227">
        <w:rPr>
          <w:rStyle w:val="StyleUnderline"/>
        </w:rPr>
        <w:t xml:space="preserve"> to launch a </w:t>
      </w:r>
      <w:r w:rsidRPr="00117227">
        <w:rPr>
          <w:rStyle w:val="Emphasis"/>
        </w:rPr>
        <w:t>full-scale invasion</w:t>
      </w:r>
      <w:r w:rsidRPr="00117227">
        <w:rPr>
          <w:rStyle w:val="StyleUnderline"/>
        </w:rPr>
        <w:t xml:space="preserve"> of Ukraine in 2022 to prevent the country from joining </w:t>
      </w:r>
      <w:r w:rsidRPr="00117227">
        <w:rPr>
          <w:rStyle w:val="Emphasis"/>
        </w:rPr>
        <w:t>NATO</w:t>
      </w:r>
      <w:r w:rsidRPr="00117227">
        <w:rPr>
          <w:sz w:val="16"/>
        </w:rPr>
        <w:t xml:space="preserve"> and being used by the Western alliance as a launchpad to attack Russia – arguments rejected by Kyiv and its allies but supported in part by Trump.</w:t>
      </w:r>
    </w:p>
    <w:p w14:paraId="08E46E17" w14:textId="77777777" w:rsidR="00E7516B" w:rsidRPr="00117227" w:rsidRDefault="00E7516B" w:rsidP="00E7516B">
      <w:pPr>
        <w:rPr>
          <w:sz w:val="16"/>
        </w:rPr>
      </w:pPr>
      <w:r w:rsidRPr="00117227">
        <w:rPr>
          <w:rStyle w:val="StyleUnderline"/>
        </w:rPr>
        <w:t>Trump</w:t>
      </w:r>
      <w:r w:rsidRPr="00117227">
        <w:rPr>
          <w:sz w:val="16"/>
        </w:rPr>
        <w:t xml:space="preserve"> said after the call that he had </w:t>
      </w:r>
      <w:r w:rsidRPr="00117227">
        <w:rPr>
          <w:rStyle w:val="StyleUnderline"/>
        </w:rPr>
        <w:t>made</w:t>
      </w:r>
      <w:r w:rsidRPr="00117227">
        <w:rPr>
          <w:sz w:val="16"/>
        </w:rPr>
        <w:t xml:space="preserve"> “</w:t>
      </w:r>
      <w:r w:rsidRPr="00117227">
        <w:rPr>
          <w:rStyle w:val="Emphasis"/>
        </w:rPr>
        <w:t>no progress</w:t>
      </w:r>
      <w:r w:rsidRPr="00117227">
        <w:rPr>
          <w:sz w:val="16"/>
        </w:rPr>
        <w:t xml:space="preserve">” </w:t>
      </w:r>
      <w:r w:rsidRPr="00117227">
        <w:rPr>
          <w:rStyle w:val="StyleUnderline"/>
        </w:rPr>
        <w:t xml:space="preserve">with Putin on moving </w:t>
      </w:r>
      <w:r w:rsidRPr="00117227">
        <w:rPr>
          <w:rStyle w:val="Emphasis"/>
        </w:rPr>
        <w:t>towards</w:t>
      </w:r>
      <w:r w:rsidRPr="00117227">
        <w:rPr>
          <w:rStyle w:val="StyleUnderline"/>
        </w:rPr>
        <w:t xml:space="preserve"> a </w:t>
      </w:r>
      <w:r w:rsidRPr="00117227">
        <w:rPr>
          <w:rStyle w:val="Emphasis"/>
        </w:rPr>
        <w:t>ceasefire</w:t>
      </w:r>
      <w:r w:rsidRPr="00117227">
        <w:rPr>
          <w:sz w:val="16"/>
        </w:rPr>
        <w:t>, adding that he was “not happy” about the war in Ukraine.</w:t>
      </w:r>
    </w:p>
    <w:p w14:paraId="3E601636" w14:textId="77777777" w:rsidR="00E7516B" w:rsidRPr="00117227" w:rsidRDefault="00E7516B" w:rsidP="00E7516B">
      <w:pPr>
        <w:rPr>
          <w:sz w:val="16"/>
        </w:rPr>
      </w:pPr>
      <w:r w:rsidRPr="00117227">
        <w:rPr>
          <w:sz w:val="16"/>
        </w:rPr>
        <w:t xml:space="preserve">The phone call, their sixth since Trump started his second term in January, came the day after the Pentagon confirmed it was halting some weapons deliveries to Kyiv, including air </w:t>
      </w:r>
      <w:proofErr w:type="spellStart"/>
      <w:r w:rsidRPr="00117227">
        <w:rPr>
          <w:sz w:val="16"/>
        </w:rPr>
        <w:t>defence</w:t>
      </w:r>
      <w:proofErr w:type="spellEnd"/>
      <w:r w:rsidRPr="00117227">
        <w:rPr>
          <w:sz w:val="16"/>
        </w:rPr>
        <w:t xml:space="preserve"> missiles and precision-guided artillery. They were promised under President Joe Biden’s administration. </w:t>
      </w:r>
      <w:r w:rsidRPr="00117227">
        <w:rPr>
          <w:rStyle w:val="StyleUnderline"/>
        </w:rPr>
        <w:t xml:space="preserve">The announcement was made as Russia has </w:t>
      </w:r>
      <w:r w:rsidRPr="00117227">
        <w:rPr>
          <w:rStyle w:val="Emphasis"/>
        </w:rPr>
        <w:t>intensified</w:t>
      </w:r>
      <w:r w:rsidRPr="00117227">
        <w:rPr>
          <w:rStyle w:val="StyleUnderline"/>
        </w:rPr>
        <w:t xml:space="preserve"> its </w:t>
      </w:r>
      <w:r w:rsidRPr="00117227">
        <w:rPr>
          <w:rStyle w:val="Emphasis"/>
        </w:rPr>
        <w:t>attacks</w:t>
      </w:r>
      <w:r w:rsidRPr="00117227">
        <w:rPr>
          <w:rStyle w:val="StyleUnderline"/>
        </w:rPr>
        <w:t xml:space="preserve"> on Ukraine</w:t>
      </w:r>
    </w:p>
    <w:p w14:paraId="0740F5C1" w14:textId="77777777" w:rsidR="00E7516B" w:rsidRDefault="00E7516B" w:rsidP="00E7516B">
      <w:pPr>
        <w:pStyle w:val="Heading4"/>
      </w:pPr>
      <w:r>
        <w:t xml:space="preserve">India says no OR is </w:t>
      </w:r>
      <w:r>
        <w:rPr>
          <w:u w:val="single"/>
        </w:rPr>
        <w:t>insufficient</w:t>
      </w:r>
      <w:r>
        <w:t>.</w:t>
      </w:r>
    </w:p>
    <w:p w14:paraId="6220A250" w14:textId="77777777" w:rsidR="00E7516B" w:rsidRPr="00E53723" w:rsidRDefault="00E7516B" w:rsidP="00E7516B">
      <w:r w:rsidRPr="00E53723">
        <w:rPr>
          <w:rStyle w:val="Style13ptBold"/>
        </w:rPr>
        <w:t>Kugelman ’25</w:t>
      </w:r>
      <w:r>
        <w:t xml:space="preserve"> [Michael; American foreign policy author and expert specializing in South Asia; Economist, “Does India Have a Diplomatic Role in Ukraine?” </w:t>
      </w:r>
      <w:r w:rsidRPr="006B13E3">
        <w:t>https://foreignpolicy.com/2025/03/05/india-diplomacy-ukraine-russia-trump-zelensky-putin/</w:t>
      </w:r>
      <w:r>
        <w:t>; Accessed 7.5.25]</w:t>
      </w:r>
    </w:p>
    <w:p w14:paraId="18FFAF8E" w14:textId="77777777" w:rsidR="00E7516B" w:rsidRDefault="00E7516B" w:rsidP="00E7516B">
      <w:r>
        <w:t xml:space="preserve">Admittedly, </w:t>
      </w:r>
      <w:r w:rsidRPr="00E53723">
        <w:rPr>
          <w:rStyle w:val="StyleUnderline"/>
        </w:rPr>
        <w:t xml:space="preserve">India has </w:t>
      </w:r>
      <w:r w:rsidRPr="00E53723">
        <w:rPr>
          <w:rStyle w:val="Emphasis"/>
        </w:rPr>
        <w:t>compelling reasons</w:t>
      </w:r>
      <w:r w:rsidRPr="00E53723">
        <w:rPr>
          <w:rStyle w:val="StyleUnderline"/>
        </w:rPr>
        <w:t xml:space="preserve"> not to mediate in Ukraine. It rejects the role of </w:t>
      </w:r>
      <w:r w:rsidRPr="00E53723">
        <w:rPr>
          <w:rStyle w:val="Emphasis"/>
        </w:rPr>
        <w:t>intermediaries</w:t>
      </w:r>
      <w:r w:rsidRPr="00E53723">
        <w:rPr>
          <w:rStyle w:val="StyleUnderline"/>
        </w:rPr>
        <w:t xml:space="preserve"> in its </w:t>
      </w:r>
      <w:r w:rsidRPr="00E53723">
        <w:rPr>
          <w:rStyle w:val="Emphasis"/>
        </w:rPr>
        <w:t>own</w:t>
      </w:r>
      <w:r w:rsidRPr="00E53723">
        <w:rPr>
          <w:rStyle w:val="StyleUnderline"/>
        </w:rPr>
        <w:t xml:space="preserve"> </w:t>
      </w:r>
      <w:r w:rsidRPr="00E53723">
        <w:rPr>
          <w:rStyle w:val="Emphasis"/>
        </w:rPr>
        <w:t>conflicts</w:t>
      </w:r>
      <w:r w:rsidRPr="00E53723">
        <w:rPr>
          <w:rStyle w:val="StyleUnderline"/>
        </w:rPr>
        <w:t>, including its dispute with Pakistan over Kashmir</w:t>
      </w:r>
      <w:r>
        <w:t xml:space="preserve">. New Delhi likely </w:t>
      </w:r>
      <w:r w:rsidRPr="00E53723">
        <w:rPr>
          <w:rStyle w:val="StyleUnderline"/>
        </w:rPr>
        <w:t xml:space="preserve">wouldn’t want to take on a mediation role unless </w:t>
      </w:r>
      <w:r w:rsidRPr="00E53723">
        <w:rPr>
          <w:rStyle w:val="Emphasis"/>
        </w:rPr>
        <w:t>formally asked</w:t>
      </w:r>
      <w:r>
        <w:t xml:space="preserve">, </w:t>
      </w:r>
      <w:r w:rsidRPr="00E53723">
        <w:rPr>
          <w:rStyle w:val="StyleUnderline"/>
        </w:rPr>
        <w:t xml:space="preserve">and there may be </w:t>
      </w:r>
      <w:r w:rsidRPr="00E53723">
        <w:rPr>
          <w:rStyle w:val="Emphasis"/>
        </w:rPr>
        <w:t>limited</w:t>
      </w:r>
      <w:r w:rsidRPr="00E53723">
        <w:rPr>
          <w:rStyle w:val="StyleUnderline"/>
        </w:rPr>
        <w:t xml:space="preserve"> </w:t>
      </w:r>
      <w:r w:rsidRPr="00E53723">
        <w:rPr>
          <w:rStyle w:val="Emphasis"/>
        </w:rPr>
        <w:t>demand</w:t>
      </w:r>
      <w:r>
        <w:t xml:space="preserve">: Several </w:t>
      </w:r>
      <w:r w:rsidRPr="00E53723">
        <w:rPr>
          <w:rStyle w:val="Emphasis"/>
        </w:rPr>
        <w:t>European states</w:t>
      </w:r>
      <w:r w:rsidRPr="00E53723">
        <w:rPr>
          <w:rStyle w:val="StyleUnderline"/>
        </w:rPr>
        <w:t xml:space="preserve"> now appear to be putting together a cease-fire proposal</w:t>
      </w:r>
      <w:r>
        <w:t>.</w:t>
      </w:r>
    </w:p>
    <w:p w14:paraId="23FEA1EB" w14:textId="77777777" w:rsidR="00E7516B" w:rsidRPr="00E53723" w:rsidRDefault="00E7516B" w:rsidP="00E7516B">
      <w:r w:rsidRPr="00E53723">
        <w:rPr>
          <w:rStyle w:val="StyleUnderline"/>
        </w:rPr>
        <w:t xml:space="preserve">India may not want to inject itself into the complex </w:t>
      </w:r>
      <w:r w:rsidRPr="00E53723">
        <w:rPr>
          <w:rStyle w:val="Emphasis"/>
        </w:rPr>
        <w:t>diplomatic dynamic</w:t>
      </w:r>
      <w:r w:rsidRPr="00E53723">
        <w:rPr>
          <w:rStyle w:val="StyleUnderline"/>
        </w:rPr>
        <w:t xml:space="preserve"> among the </w:t>
      </w:r>
      <w:r w:rsidRPr="00E53723">
        <w:rPr>
          <w:rStyle w:val="Emphasis"/>
        </w:rPr>
        <w:t>U</w:t>
      </w:r>
      <w:r w:rsidRPr="00E53723">
        <w:rPr>
          <w:rStyle w:val="StyleUnderline"/>
        </w:rPr>
        <w:t xml:space="preserve">nited </w:t>
      </w:r>
      <w:r w:rsidRPr="00E53723">
        <w:rPr>
          <w:rStyle w:val="Emphasis"/>
        </w:rPr>
        <w:t>S</w:t>
      </w:r>
      <w:r w:rsidRPr="00E53723">
        <w:rPr>
          <w:rStyle w:val="StyleUnderline"/>
        </w:rPr>
        <w:t xml:space="preserve">tates, </w:t>
      </w:r>
      <w:r w:rsidRPr="00E53723">
        <w:rPr>
          <w:rStyle w:val="Emphasis"/>
        </w:rPr>
        <w:t>Europe</w:t>
      </w:r>
      <w:r w:rsidRPr="00E53723">
        <w:rPr>
          <w:rStyle w:val="StyleUnderline"/>
        </w:rPr>
        <w:t xml:space="preserve">, </w:t>
      </w:r>
      <w:r w:rsidRPr="00E53723">
        <w:rPr>
          <w:rStyle w:val="Emphasis"/>
        </w:rPr>
        <w:t>Russia</w:t>
      </w:r>
      <w:r w:rsidRPr="00E53723">
        <w:rPr>
          <w:rStyle w:val="StyleUnderline"/>
        </w:rPr>
        <w:t xml:space="preserve">, and </w:t>
      </w:r>
      <w:r w:rsidRPr="00E53723">
        <w:rPr>
          <w:rStyle w:val="Emphasis"/>
        </w:rPr>
        <w:t>Ukraine</w:t>
      </w:r>
      <w:r>
        <w:t xml:space="preserve">. Still, </w:t>
      </w:r>
      <w:r w:rsidRPr="00E53723">
        <w:rPr>
          <w:rStyle w:val="StyleUnderline"/>
        </w:rPr>
        <w:t xml:space="preserve">India could be helpful in ways that </w:t>
      </w:r>
      <w:r w:rsidRPr="00E53723">
        <w:rPr>
          <w:rStyle w:val="Emphasis"/>
        </w:rPr>
        <w:t>fall short</w:t>
      </w:r>
      <w:r w:rsidRPr="00E53723">
        <w:rPr>
          <w:rStyle w:val="StyleUnderline"/>
        </w:rPr>
        <w:t xml:space="preserve"> of </w:t>
      </w:r>
      <w:r w:rsidRPr="00E53723">
        <w:rPr>
          <w:rStyle w:val="Emphasis"/>
        </w:rPr>
        <w:t>formal mediation</w:t>
      </w:r>
      <w:r w:rsidRPr="00E53723">
        <w:rPr>
          <w:rStyle w:val="StyleUnderline"/>
        </w:rPr>
        <w:t xml:space="preserve"> but still bolster peace efforts pursued by the Europeans and others</w:t>
      </w:r>
      <w:r>
        <w:t>. This can start with Modi using his good offices at upcoming diplomatic engagements.</w:t>
      </w:r>
    </w:p>
    <w:p w14:paraId="7A968B36" w14:textId="77777777" w:rsidR="00E7516B" w:rsidRPr="007D4D06" w:rsidRDefault="00E7516B" w:rsidP="00E7516B"/>
    <w:p w14:paraId="7C678475" w14:textId="77777777" w:rsidR="00E7516B" w:rsidRDefault="00E7516B" w:rsidP="00E7516B">
      <w:pPr>
        <w:pStyle w:val="Heading3"/>
      </w:pPr>
      <w:r>
        <w:t>1NC—Russia Navy Dead</w:t>
      </w:r>
    </w:p>
    <w:p w14:paraId="2A5187CC" w14:textId="77777777" w:rsidR="00E7516B" w:rsidRDefault="00E7516B" w:rsidP="00E7516B">
      <w:pPr>
        <w:pStyle w:val="Heading4"/>
      </w:pPr>
      <w:r>
        <w:t>Russia’s navy sucks.</w:t>
      </w:r>
    </w:p>
    <w:p w14:paraId="14D36A5D" w14:textId="77777777" w:rsidR="00E7516B" w:rsidRPr="00BE6520" w:rsidRDefault="00E7516B" w:rsidP="00E7516B">
      <w:pPr>
        <w:rPr>
          <w:sz w:val="24"/>
          <w:szCs w:val="24"/>
        </w:rPr>
      </w:pPr>
      <w:r w:rsidRPr="00BE6520">
        <w:rPr>
          <w:rStyle w:val="Style13ptBold"/>
        </w:rPr>
        <w:t>Kass ’24</w:t>
      </w:r>
      <w:r>
        <w:t xml:space="preserve"> [Harrison; August 14; defense and national security writer, MA from New York University; The National Interest, “Russia’s Navy Decline Is the ‘Nightmare’ Putin Can’t Wake Up From,” </w:t>
      </w:r>
      <w:r w:rsidRPr="00BE6520">
        <w:t>https://nationalinterest.org/blog/buzz/russias-navy-decline-nightmare-putin-cant-wake-211209</w:t>
      </w:r>
      <w:r>
        <w:rPr>
          <w:sz w:val="24"/>
          <w:szCs w:val="24"/>
        </w:rPr>
        <w:t>; Accessed 7.5.25]</w:t>
      </w:r>
    </w:p>
    <w:p w14:paraId="0DA42FAE" w14:textId="77777777" w:rsidR="00E7516B" w:rsidRPr="00BE6520" w:rsidRDefault="00E7516B" w:rsidP="00E7516B">
      <w:pPr>
        <w:rPr>
          <w:sz w:val="16"/>
        </w:rPr>
      </w:pPr>
      <w:r w:rsidRPr="00BE6520">
        <w:rPr>
          <w:rStyle w:val="StyleUnderline"/>
        </w:rPr>
        <w:t xml:space="preserve">Russia’s Black Sea Fleet has suffered a </w:t>
      </w:r>
      <w:r w:rsidRPr="00BE6520">
        <w:rPr>
          <w:rStyle w:val="Emphasis"/>
        </w:rPr>
        <w:t>heavy toll</w:t>
      </w:r>
      <w:r w:rsidRPr="00BE6520">
        <w:rPr>
          <w:sz w:val="16"/>
        </w:rPr>
        <w:t>. Since February 2022, “</w:t>
      </w:r>
      <w:r w:rsidRPr="00BE6520">
        <w:rPr>
          <w:rStyle w:val="StyleUnderline"/>
        </w:rPr>
        <w:t xml:space="preserve">the Ukrainians have </w:t>
      </w:r>
      <w:r w:rsidRPr="00BE6520">
        <w:rPr>
          <w:rStyle w:val="Emphasis"/>
        </w:rPr>
        <w:t>destroyed</w:t>
      </w:r>
      <w:r w:rsidRPr="00BE6520">
        <w:rPr>
          <w:rStyle w:val="StyleUnderline"/>
        </w:rPr>
        <w:t xml:space="preserve"> or </w:t>
      </w:r>
      <w:r w:rsidRPr="00BE6520">
        <w:rPr>
          <w:rStyle w:val="Emphasis"/>
        </w:rPr>
        <w:t>damaged</w:t>
      </w:r>
      <w:r w:rsidRPr="00BE6520">
        <w:rPr>
          <w:rStyle w:val="StyleUnderline"/>
        </w:rPr>
        <w:t xml:space="preserve"> roughly half of the </w:t>
      </w:r>
      <w:r w:rsidRPr="00BE6520">
        <w:rPr>
          <w:rStyle w:val="Emphasis"/>
        </w:rPr>
        <w:t>Russian fleet’s warships</w:t>
      </w:r>
      <w:r w:rsidRPr="00BE6520">
        <w:rPr>
          <w:sz w:val="16"/>
        </w:rPr>
        <w:t xml:space="preserve">, </w:t>
      </w:r>
      <w:r w:rsidRPr="00BE6520">
        <w:rPr>
          <w:rStyle w:val="StyleUnderline"/>
        </w:rPr>
        <w:t xml:space="preserve">including </w:t>
      </w:r>
      <w:r w:rsidRPr="00BE6520">
        <w:rPr>
          <w:rStyle w:val="Emphasis"/>
        </w:rPr>
        <w:t>one submarine</w:t>
      </w:r>
      <w:r w:rsidRPr="00BE6520">
        <w:rPr>
          <w:rStyle w:val="StyleUnderline"/>
        </w:rPr>
        <w:t>, per publicly available information</w:t>
      </w:r>
      <w:r w:rsidRPr="00BE6520">
        <w:rPr>
          <w:sz w:val="16"/>
        </w:rPr>
        <w:t>,” Business Insider reported.</w:t>
      </w:r>
    </w:p>
    <w:p w14:paraId="6EC5DB08" w14:textId="77777777" w:rsidR="00E7516B" w:rsidRPr="00BE6520" w:rsidRDefault="00E7516B" w:rsidP="00E7516B">
      <w:pPr>
        <w:rPr>
          <w:sz w:val="16"/>
        </w:rPr>
      </w:pPr>
      <w:r w:rsidRPr="00BE6520">
        <w:rPr>
          <w:sz w:val="16"/>
        </w:rPr>
        <w:t xml:space="preserve">The remarkable part is that Kyiv cannot rely on its own navy. Instead, Ukraine has used unmanned maritime drones and long-range anti-ship missiles to attack Russian warships, hinting at a new era in naval warfare where the traditional warship is vulnerable to asymmetrical methods. </w:t>
      </w:r>
    </w:p>
    <w:p w14:paraId="3770C448" w14:textId="77777777" w:rsidR="00E7516B" w:rsidRPr="00BE6520" w:rsidRDefault="00E7516B" w:rsidP="00E7516B">
      <w:pPr>
        <w:rPr>
          <w:sz w:val="16"/>
        </w:rPr>
      </w:pPr>
      <w:r w:rsidRPr="00BE6520">
        <w:rPr>
          <w:sz w:val="16"/>
        </w:rPr>
        <w:t xml:space="preserve">Dmytro </w:t>
      </w:r>
      <w:proofErr w:type="spellStart"/>
      <w:r w:rsidRPr="00BE6520">
        <w:rPr>
          <w:sz w:val="16"/>
        </w:rPr>
        <w:t>Pletenchuk</w:t>
      </w:r>
      <w:proofErr w:type="spellEnd"/>
      <w:r w:rsidRPr="00BE6520">
        <w:rPr>
          <w:sz w:val="16"/>
        </w:rPr>
        <w:t>, spokesman for the Naval Forces of the Armed Forces of Ukraine, boasted that while the Russian Navy had about 80 warships when the conflict began, “the Black Sea fleet operations have been greatly complicated, if not paralyzed.”</w:t>
      </w:r>
    </w:p>
    <w:p w14:paraId="7C26DA17" w14:textId="77777777" w:rsidR="00E7516B" w:rsidRPr="00BE6520" w:rsidRDefault="00E7516B" w:rsidP="00E7516B">
      <w:pPr>
        <w:rPr>
          <w:sz w:val="16"/>
        </w:rPr>
      </w:pPr>
      <w:r w:rsidRPr="00BE6520">
        <w:rPr>
          <w:sz w:val="16"/>
        </w:rPr>
        <w:t xml:space="preserve">Ukrainian efforts against the Russian Navy have been worthwhile, allowing Ukraine to resume shipping grain through the Black Sea (which is as vital to the Ukrainian economy as it is to the international stock of grain) and forcing the Russians to </w:t>
      </w:r>
      <w:proofErr w:type="spellStart"/>
      <w:r w:rsidRPr="00BE6520">
        <w:rPr>
          <w:sz w:val="16"/>
        </w:rPr>
        <w:t>divest</w:t>
      </w:r>
      <w:proofErr w:type="spellEnd"/>
      <w:r w:rsidRPr="00BE6520">
        <w:rPr>
          <w:sz w:val="16"/>
        </w:rPr>
        <w:t xml:space="preserve"> attention from their homeport, Sevastopol.</w:t>
      </w:r>
    </w:p>
    <w:p w14:paraId="79899FAF" w14:textId="77777777" w:rsidR="00E7516B" w:rsidRPr="00BE6520" w:rsidRDefault="00E7516B" w:rsidP="00E7516B">
      <w:pPr>
        <w:rPr>
          <w:sz w:val="16"/>
        </w:rPr>
      </w:pPr>
      <w:r w:rsidRPr="00BE6520">
        <w:rPr>
          <w:sz w:val="16"/>
        </w:rPr>
        <w:t>“Several Russian ships that Ukraine claimed to have destroyed have yet to be fully identified, but reportedly among them are Raptor-class patrol boats, a BK-16 high speed assault boat, Serna-class and Akula-class landing craft, and a Stenka-class patrol vessel,” Business Insider reported.</w:t>
      </w:r>
    </w:p>
    <w:p w14:paraId="2FBFFC2E" w14:textId="77777777" w:rsidR="00E7516B" w:rsidRPr="00BE6520" w:rsidRDefault="00E7516B" w:rsidP="00E7516B">
      <w:pPr>
        <w:rPr>
          <w:sz w:val="16"/>
        </w:rPr>
      </w:pPr>
      <w:r w:rsidRPr="00BE6520">
        <w:rPr>
          <w:sz w:val="16"/>
        </w:rPr>
        <w:t xml:space="preserve">Here is a list of ships we know the Russians have lost since the war began: the Saratov amphibious landing ship; the Moskva guided missile cruiser; the Vasily Bekh rescue tugboat; the Ivan </w:t>
      </w:r>
      <w:proofErr w:type="spellStart"/>
      <w:r w:rsidRPr="00BE6520">
        <w:rPr>
          <w:sz w:val="16"/>
        </w:rPr>
        <w:t>Golubets</w:t>
      </w:r>
      <w:proofErr w:type="spellEnd"/>
      <w:r w:rsidRPr="00BE6520">
        <w:rPr>
          <w:sz w:val="16"/>
        </w:rPr>
        <w:t xml:space="preserve"> minesweeper; the </w:t>
      </w:r>
      <w:proofErr w:type="spellStart"/>
      <w:r w:rsidRPr="00BE6520">
        <w:rPr>
          <w:sz w:val="16"/>
        </w:rPr>
        <w:t>Olenegorsky</w:t>
      </w:r>
      <w:proofErr w:type="spellEnd"/>
      <w:r w:rsidRPr="00BE6520">
        <w:rPr>
          <w:sz w:val="16"/>
        </w:rPr>
        <w:t xml:space="preserve"> </w:t>
      </w:r>
      <w:proofErr w:type="spellStart"/>
      <w:r w:rsidRPr="00BE6520">
        <w:rPr>
          <w:sz w:val="16"/>
        </w:rPr>
        <w:t>Gornyak</w:t>
      </w:r>
      <w:proofErr w:type="spellEnd"/>
      <w:r w:rsidRPr="00BE6520">
        <w:rPr>
          <w:sz w:val="16"/>
        </w:rPr>
        <w:t xml:space="preserve"> tank-landing ship; the Minsk landing vessel; and the Rostov-on-Don submarine. There are more. </w:t>
      </w:r>
    </w:p>
    <w:p w14:paraId="733A3112" w14:textId="77777777" w:rsidR="00E7516B" w:rsidRPr="00BE6520" w:rsidRDefault="00E7516B" w:rsidP="00E7516B">
      <w:pPr>
        <w:rPr>
          <w:sz w:val="16"/>
        </w:rPr>
      </w:pPr>
      <w:r w:rsidRPr="00BE6520">
        <w:rPr>
          <w:rStyle w:val="StyleUnderline"/>
        </w:rPr>
        <w:t xml:space="preserve">The damage to the Russian Navy leaves Putin without the </w:t>
      </w:r>
      <w:r w:rsidRPr="00BE6520">
        <w:rPr>
          <w:rStyle w:val="Emphasis"/>
        </w:rPr>
        <w:t>naval strength</w:t>
      </w:r>
      <w:r w:rsidRPr="00BE6520">
        <w:rPr>
          <w:rStyle w:val="StyleUnderline"/>
        </w:rPr>
        <w:t xml:space="preserve"> associated with a </w:t>
      </w:r>
      <w:r w:rsidRPr="00BE6520">
        <w:rPr>
          <w:rStyle w:val="Emphasis"/>
        </w:rPr>
        <w:t>modern power</w:t>
      </w:r>
      <w:r w:rsidRPr="00BE6520">
        <w:rPr>
          <w:sz w:val="16"/>
        </w:rPr>
        <w:t xml:space="preserve">. </w:t>
      </w:r>
    </w:p>
    <w:p w14:paraId="1A7980DE" w14:textId="77777777" w:rsidR="00E7516B" w:rsidRPr="00BE6520" w:rsidRDefault="00E7516B" w:rsidP="00E7516B">
      <w:pPr>
        <w:rPr>
          <w:sz w:val="16"/>
        </w:rPr>
      </w:pPr>
      <w:r w:rsidRPr="00BE6520">
        <w:rPr>
          <w:sz w:val="16"/>
        </w:rPr>
        <w:t xml:space="preserve">Adding to the malaise, </w:t>
      </w:r>
      <w:r w:rsidRPr="00BE6520">
        <w:rPr>
          <w:rStyle w:val="StyleUnderline"/>
        </w:rPr>
        <w:t xml:space="preserve">Russia has been </w:t>
      </w:r>
      <w:r w:rsidRPr="00BE6520">
        <w:rPr>
          <w:rStyle w:val="Emphasis"/>
        </w:rPr>
        <w:t>without</w:t>
      </w:r>
      <w:r w:rsidRPr="00BE6520">
        <w:rPr>
          <w:rStyle w:val="StyleUnderline"/>
        </w:rPr>
        <w:t xml:space="preserve"> their </w:t>
      </w:r>
      <w:r w:rsidRPr="00BE6520">
        <w:rPr>
          <w:rStyle w:val="Emphasis"/>
        </w:rPr>
        <w:t>lone aircraft carrier</w:t>
      </w:r>
      <w:r w:rsidRPr="00BE6520">
        <w:rPr>
          <w:sz w:val="16"/>
        </w:rPr>
        <w:t>, the Admiral Kuznetsov, since before the war began.</w:t>
      </w:r>
    </w:p>
    <w:p w14:paraId="42518BE8" w14:textId="77777777" w:rsidR="00E7516B" w:rsidRPr="00BE6520" w:rsidRDefault="00E7516B" w:rsidP="00E7516B">
      <w:pPr>
        <w:rPr>
          <w:sz w:val="16"/>
        </w:rPr>
      </w:pPr>
      <w:r w:rsidRPr="00BE6520">
        <w:rPr>
          <w:sz w:val="16"/>
        </w:rPr>
        <w:t>Will Russia ever be able to rejuvenate its naval strength and compete as a world power?</w:t>
      </w:r>
    </w:p>
    <w:p w14:paraId="4D711328" w14:textId="77777777" w:rsidR="00E7516B" w:rsidRPr="00BE6520" w:rsidRDefault="00E7516B" w:rsidP="00E7516B">
      <w:pPr>
        <w:rPr>
          <w:sz w:val="16"/>
        </w:rPr>
      </w:pPr>
      <w:r w:rsidRPr="00BE6520">
        <w:rPr>
          <w:sz w:val="16"/>
        </w:rPr>
        <w:t>The Russian Military – A Paper Tiger</w:t>
      </w:r>
    </w:p>
    <w:p w14:paraId="05F8B123" w14:textId="77777777" w:rsidR="00E7516B" w:rsidRPr="00BE6520" w:rsidRDefault="00E7516B" w:rsidP="00E7516B">
      <w:pPr>
        <w:rPr>
          <w:sz w:val="16"/>
        </w:rPr>
      </w:pPr>
      <w:r w:rsidRPr="00BE6520">
        <w:rPr>
          <w:rStyle w:val="StyleUnderline"/>
        </w:rPr>
        <w:t xml:space="preserve">Russia’s military performance during the Russo-Ukraine War suggests that Russian </w:t>
      </w:r>
      <w:r w:rsidRPr="00BE6520">
        <w:rPr>
          <w:rStyle w:val="Emphasis"/>
        </w:rPr>
        <w:t>military</w:t>
      </w:r>
      <w:r w:rsidRPr="00BE6520">
        <w:rPr>
          <w:rStyle w:val="StyleUnderline"/>
        </w:rPr>
        <w:t xml:space="preserve"> </w:t>
      </w:r>
      <w:r w:rsidRPr="00BE6520">
        <w:rPr>
          <w:rStyle w:val="Emphasis"/>
        </w:rPr>
        <w:t>prowess</w:t>
      </w:r>
      <w:r w:rsidRPr="00BE6520">
        <w:rPr>
          <w:rStyle w:val="StyleUnderline"/>
        </w:rPr>
        <w:t xml:space="preserve"> was </w:t>
      </w:r>
      <w:r w:rsidRPr="00BE6520">
        <w:rPr>
          <w:rStyle w:val="Emphasis"/>
        </w:rPr>
        <w:t>overstated</w:t>
      </w:r>
      <w:r w:rsidRPr="00BE6520">
        <w:rPr>
          <w:rStyle w:val="StyleUnderline"/>
        </w:rPr>
        <w:t xml:space="preserve"> in the years preceding the conflict</w:t>
      </w:r>
      <w:r w:rsidRPr="00BE6520">
        <w:rPr>
          <w:sz w:val="16"/>
        </w:rPr>
        <w:t xml:space="preserve">. </w:t>
      </w:r>
      <w:r w:rsidRPr="00BE6520">
        <w:rPr>
          <w:rStyle w:val="StyleUnderline"/>
        </w:rPr>
        <w:t>Russia</w:t>
      </w:r>
      <w:r w:rsidRPr="00BE6520">
        <w:rPr>
          <w:sz w:val="16"/>
        </w:rPr>
        <w:t xml:space="preserve">, despite having the world’s third-largest military budget, and a relatively sizable military, </w:t>
      </w:r>
      <w:r w:rsidRPr="00BE6520">
        <w:rPr>
          <w:rStyle w:val="StyleUnderline"/>
        </w:rPr>
        <w:t xml:space="preserve">has failed to secure </w:t>
      </w:r>
      <w:r w:rsidRPr="00BE6520">
        <w:rPr>
          <w:rStyle w:val="Emphasis"/>
        </w:rPr>
        <w:t>meaningful territory</w:t>
      </w:r>
      <w:r w:rsidRPr="00BE6520">
        <w:rPr>
          <w:rStyle w:val="StyleUnderline"/>
        </w:rPr>
        <w:t xml:space="preserve"> while sustaining egregious losses to </w:t>
      </w:r>
      <w:r w:rsidRPr="00BE6520">
        <w:rPr>
          <w:rStyle w:val="Emphasis"/>
        </w:rPr>
        <w:t>personnel</w:t>
      </w:r>
      <w:r w:rsidRPr="00BE6520">
        <w:rPr>
          <w:rStyle w:val="StyleUnderline"/>
        </w:rPr>
        <w:t xml:space="preserve"> and </w:t>
      </w:r>
      <w:r w:rsidRPr="00BE6520">
        <w:rPr>
          <w:rStyle w:val="Emphasis"/>
        </w:rPr>
        <w:t>equipment</w:t>
      </w:r>
      <w:r w:rsidRPr="00BE6520">
        <w:rPr>
          <w:sz w:val="16"/>
        </w:rPr>
        <w:t xml:space="preserve">. </w:t>
      </w:r>
      <w:r w:rsidRPr="00BE6520">
        <w:rPr>
          <w:rStyle w:val="StyleUnderline"/>
        </w:rPr>
        <w:t>The Russian Navy</w:t>
      </w:r>
      <w:r w:rsidRPr="00BE6520">
        <w:rPr>
          <w:sz w:val="16"/>
        </w:rPr>
        <w:t xml:space="preserve">, meanwhile, </w:t>
      </w:r>
      <w:r w:rsidRPr="00BE6520">
        <w:rPr>
          <w:rStyle w:val="StyleUnderline"/>
        </w:rPr>
        <w:t xml:space="preserve">felled by </w:t>
      </w:r>
      <w:r w:rsidRPr="00BE6520">
        <w:rPr>
          <w:rStyle w:val="Emphasis"/>
        </w:rPr>
        <w:t>unmanned drones</w:t>
      </w:r>
      <w:r w:rsidRPr="00BE6520">
        <w:rPr>
          <w:rStyle w:val="StyleUnderline"/>
        </w:rPr>
        <w:t xml:space="preserve"> and long-range missiles, and failing to </w:t>
      </w:r>
      <w:r w:rsidRPr="00BE6520">
        <w:rPr>
          <w:rStyle w:val="Emphasis"/>
        </w:rPr>
        <w:t>adapt</w:t>
      </w:r>
      <w:r w:rsidRPr="00BE6520">
        <w:rPr>
          <w:rStyle w:val="StyleUnderline"/>
        </w:rPr>
        <w:t xml:space="preserve"> over the course of </w:t>
      </w:r>
      <w:r w:rsidRPr="00BE6520">
        <w:rPr>
          <w:rStyle w:val="Emphasis"/>
        </w:rPr>
        <w:t>two ye</w:t>
      </w:r>
      <w:r w:rsidRPr="00BE6520">
        <w:rPr>
          <w:rStyle w:val="StyleUnderline"/>
        </w:rPr>
        <w:t xml:space="preserve">ars, has outed itself as a </w:t>
      </w:r>
      <w:r w:rsidRPr="00BE6520">
        <w:rPr>
          <w:rStyle w:val="Emphasis"/>
        </w:rPr>
        <w:t>mediocre fighting force</w:t>
      </w:r>
      <w:r w:rsidRPr="00BE6520">
        <w:rPr>
          <w:sz w:val="16"/>
        </w:rPr>
        <w:t>.</w:t>
      </w:r>
    </w:p>
    <w:p w14:paraId="30B049C2" w14:textId="77777777" w:rsidR="00E7516B" w:rsidRPr="00BE6520" w:rsidRDefault="00E7516B" w:rsidP="00E7516B">
      <w:pPr>
        <w:rPr>
          <w:sz w:val="16"/>
        </w:rPr>
      </w:pPr>
      <w:r w:rsidRPr="00BE6520">
        <w:rPr>
          <w:sz w:val="16"/>
        </w:rPr>
        <w:t xml:space="preserve">The truth seems to be that Russia is a borderline regional power. Its invasion has failed for more than two years to secure the territory of its most immediate neighbor, which comes to the fight significantly undermanned and underequipped relative to its much larger enemy. </w:t>
      </w:r>
    </w:p>
    <w:p w14:paraId="760A5A3C" w14:textId="77777777" w:rsidR="00E7516B" w:rsidRPr="00BE6520" w:rsidRDefault="00E7516B" w:rsidP="00E7516B">
      <w:pPr>
        <w:rPr>
          <w:sz w:val="16"/>
        </w:rPr>
      </w:pPr>
      <w:r w:rsidRPr="00BE6520">
        <w:rPr>
          <w:rStyle w:val="StyleUnderline"/>
        </w:rPr>
        <w:t xml:space="preserve">The idea that Russia was a global power before the </w:t>
      </w:r>
      <w:proofErr w:type="gramStart"/>
      <w:r w:rsidRPr="00BE6520">
        <w:rPr>
          <w:rStyle w:val="StyleUnderline"/>
        </w:rPr>
        <w:t>war, or</w:t>
      </w:r>
      <w:proofErr w:type="gramEnd"/>
      <w:r w:rsidRPr="00BE6520">
        <w:rPr>
          <w:rStyle w:val="StyleUnderline"/>
        </w:rPr>
        <w:t xml:space="preserve"> could be a </w:t>
      </w:r>
      <w:r w:rsidRPr="00BE6520">
        <w:rPr>
          <w:rStyle w:val="Emphasis"/>
        </w:rPr>
        <w:t>global power</w:t>
      </w:r>
      <w:r w:rsidRPr="00BE6520">
        <w:rPr>
          <w:rStyle w:val="StyleUnderline"/>
        </w:rPr>
        <w:t xml:space="preserve"> at </w:t>
      </w:r>
      <w:r w:rsidRPr="00BE6520">
        <w:rPr>
          <w:rStyle w:val="Emphasis"/>
        </w:rPr>
        <w:t xml:space="preserve">any point </w:t>
      </w:r>
      <w:proofErr w:type="gramStart"/>
      <w:r w:rsidRPr="00BE6520">
        <w:rPr>
          <w:rStyle w:val="StyleUnderline"/>
        </w:rPr>
        <w:t>in the near future</w:t>
      </w:r>
      <w:proofErr w:type="gramEnd"/>
      <w:r w:rsidRPr="00BE6520">
        <w:rPr>
          <w:rStyle w:val="StyleUnderline"/>
        </w:rPr>
        <w:t xml:space="preserve">, seems </w:t>
      </w:r>
      <w:r w:rsidRPr="00BE6520">
        <w:rPr>
          <w:rStyle w:val="Emphasis"/>
        </w:rPr>
        <w:t>outlandish</w:t>
      </w:r>
      <w:r w:rsidRPr="00BE6520">
        <w:rPr>
          <w:sz w:val="16"/>
        </w:rPr>
        <w:t xml:space="preserve">. With respect to the Russian Navy specifically, rejuvenation will take time. Even under ideal circumstances, </w:t>
      </w:r>
      <w:r w:rsidRPr="00BE6520">
        <w:rPr>
          <w:rStyle w:val="StyleUnderline"/>
        </w:rPr>
        <w:t xml:space="preserve">rebuilding and refunding </w:t>
      </w:r>
      <w:r w:rsidRPr="00BE6520">
        <w:rPr>
          <w:rStyle w:val="Emphasis"/>
        </w:rPr>
        <w:t>half a fleet’s</w:t>
      </w:r>
      <w:r w:rsidRPr="00BE6520">
        <w:rPr>
          <w:rStyle w:val="StyleUnderline"/>
        </w:rPr>
        <w:t xml:space="preserve"> worth of </w:t>
      </w:r>
      <w:r w:rsidRPr="00BE6520">
        <w:rPr>
          <w:rStyle w:val="Emphasis"/>
        </w:rPr>
        <w:t>warships</w:t>
      </w:r>
      <w:r w:rsidRPr="00BE6520">
        <w:rPr>
          <w:rStyle w:val="StyleUnderline"/>
        </w:rPr>
        <w:t xml:space="preserve"> would be an extremely tim</w:t>
      </w:r>
      <w:r w:rsidRPr="00BE6520">
        <w:rPr>
          <w:rStyle w:val="Emphasis"/>
        </w:rPr>
        <w:t>e-intensive</w:t>
      </w:r>
      <w:r w:rsidRPr="00BE6520">
        <w:rPr>
          <w:rStyle w:val="StyleUnderline"/>
        </w:rPr>
        <w:t xml:space="preserve"> and </w:t>
      </w:r>
      <w:r w:rsidRPr="00BE6520">
        <w:rPr>
          <w:rStyle w:val="Emphasis"/>
        </w:rPr>
        <w:t>expensive process</w:t>
      </w:r>
      <w:r w:rsidRPr="00BE6520">
        <w:rPr>
          <w:sz w:val="16"/>
        </w:rPr>
        <w:t xml:space="preserve">. But two years deep into a land-based war of attrition, replenishing the navy is unlikely to be a high priority. Don’t expect the Russian Navy to be replenished adequately </w:t>
      </w:r>
      <w:proofErr w:type="gramStart"/>
      <w:r w:rsidRPr="00BE6520">
        <w:rPr>
          <w:sz w:val="16"/>
        </w:rPr>
        <w:t>in the near future</w:t>
      </w:r>
      <w:proofErr w:type="gramEnd"/>
      <w:r w:rsidRPr="00BE6520">
        <w:rPr>
          <w:sz w:val="16"/>
        </w:rPr>
        <w:t>.</w:t>
      </w:r>
    </w:p>
    <w:p w14:paraId="0634A9EF" w14:textId="77777777" w:rsidR="00E7516B" w:rsidRPr="00304086" w:rsidRDefault="00E7516B" w:rsidP="00E7516B"/>
    <w:p w14:paraId="2D67EC4C" w14:textId="77777777" w:rsidR="00E7516B" w:rsidRDefault="00E7516B" w:rsidP="00E7516B">
      <w:pPr>
        <w:pStyle w:val="Heading3"/>
      </w:pPr>
      <w:r>
        <w:t>1NC—No Impact—Russian Expansionism</w:t>
      </w:r>
    </w:p>
    <w:p w14:paraId="06E0FB7A" w14:textId="77777777" w:rsidR="00E7516B" w:rsidRDefault="00E7516B" w:rsidP="00E7516B">
      <w:pPr>
        <w:pStyle w:val="Heading4"/>
      </w:pPr>
      <w:r>
        <w:t>No Russian expansionism</w:t>
      </w:r>
    </w:p>
    <w:p w14:paraId="001C1EF6" w14:textId="77777777" w:rsidR="00E7516B" w:rsidRPr="005377F6" w:rsidRDefault="00E7516B" w:rsidP="00E7516B">
      <w:r>
        <w:t xml:space="preserve">George </w:t>
      </w:r>
      <w:r w:rsidRPr="00A148AE">
        <w:rPr>
          <w:rStyle w:val="Style13ptBold"/>
        </w:rPr>
        <w:t>Beebe 24</w:t>
      </w:r>
      <w:r>
        <w:t xml:space="preserve">. Director of grand strategy at the Quincy Institute. With Mark </w:t>
      </w:r>
      <w:proofErr w:type="spellStart"/>
      <w:r>
        <w:t>Episkopos</w:t>
      </w:r>
      <w:proofErr w:type="spellEnd"/>
      <w:r>
        <w:t xml:space="preserve"> and Anatol Lieven 7-8-2024. "</w:t>
      </w:r>
      <w:proofErr w:type="gramStart"/>
      <w:r>
        <w:t>Right-Sizing</w:t>
      </w:r>
      <w:proofErr w:type="gramEnd"/>
      <w:r>
        <w:t xml:space="preserve"> the Russian Threat to Europe." Quincy Institute for Responsible Statecraft. 7-8-2024. https://quincyinst.org/research/right-sizing-the-russian-threat-to-europe/#executive-summary</w:t>
      </w:r>
    </w:p>
    <w:p w14:paraId="51DC7A37" w14:textId="77777777" w:rsidR="00E7516B" w:rsidRPr="005377F6" w:rsidRDefault="00E7516B" w:rsidP="00E7516B">
      <w:r w:rsidRPr="00654A92">
        <w:rPr>
          <w:rStyle w:val="StyleUnderline"/>
        </w:rPr>
        <w:t xml:space="preserve">There is </w:t>
      </w:r>
      <w:r w:rsidRPr="00654A92">
        <w:rPr>
          <w:rStyle w:val="Emphasis"/>
          <w:sz w:val="28"/>
          <w:szCs w:val="28"/>
        </w:rPr>
        <w:t>no evidence</w:t>
      </w:r>
      <w:r w:rsidRPr="005377F6">
        <w:rPr>
          <w:rStyle w:val="StyleUnderline"/>
          <w:sz w:val="28"/>
          <w:szCs w:val="28"/>
        </w:rPr>
        <w:t xml:space="preserve"> </w:t>
      </w:r>
      <w:r w:rsidRPr="005377F6">
        <w:rPr>
          <w:rStyle w:val="StyleUnderline"/>
        </w:rPr>
        <w:t xml:space="preserve">that </w:t>
      </w:r>
      <w:r w:rsidRPr="00654A92">
        <w:rPr>
          <w:rStyle w:val="StyleUnderline"/>
        </w:rPr>
        <w:t>Russian leadership</w:t>
      </w:r>
      <w:r w:rsidRPr="005377F6">
        <w:rPr>
          <w:rStyle w:val="StyleUnderline"/>
        </w:rPr>
        <w:t xml:space="preserve"> </w:t>
      </w:r>
      <w:r w:rsidRPr="00654A92">
        <w:rPr>
          <w:rStyle w:val="StyleUnderline"/>
        </w:rPr>
        <w:t>seeks</w:t>
      </w:r>
      <w:r w:rsidRPr="005377F6">
        <w:rPr>
          <w:rStyle w:val="StyleUnderline"/>
        </w:rPr>
        <w:t xml:space="preserve"> </w:t>
      </w:r>
      <w:r w:rsidRPr="00654A92">
        <w:rPr>
          <w:rStyle w:val="StyleUnderline"/>
        </w:rPr>
        <w:t>to revise the</w:t>
      </w:r>
      <w:r w:rsidRPr="005377F6">
        <w:rPr>
          <w:rStyle w:val="StyleUnderline"/>
        </w:rPr>
        <w:t xml:space="preserve"> status of </w:t>
      </w:r>
      <w:r w:rsidRPr="00654A92">
        <w:rPr>
          <w:rStyle w:val="StyleUnderline"/>
        </w:rPr>
        <w:t>post-Soviet</w:t>
      </w:r>
      <w:r w:rsidRPr="005377F6">
        <w:rPr>
          <w:rStyle w:val="StyleUnderline"/>
        </w:rPr>
        <w:t xml:space="preserve"> and post-Warsaw Pact </w:t>
      </w:r>
      <w:r w:rsidRPr="00654A92">
        <w:rPr>
          <w:rStyle w:val="StyleUnderline"/>
        </w:rPr>
        <w:t>states</w:t>
      </w:r>
      <w:r w:rsidRPr="005377F6">
        <w:rPr>
          <w:rStyle w:val="StyleUnderline"/>
        </w:rPr>
        <w:t xml:space="preserve"> that are already </w:t>
      </w:r>
      <w:r w:rsidRPr="00654A92">
        <w:rPr>
          <w:rStyle w:val="StyleUnderline"/>
        </w:rPr>
        <w:t>in NATO,</w:t>
      </w:r>
      <w:r w:rsidRPr="005377F6">
        <w:rPr>
          <w:rStyle w:val="StyleUnderline"/>
        </w:rPr>
        <w:t xml:space="preserve"> particularly </w:t>
      </w:r>
      <w:r w:rsidRPr="00654A92">
        <w:rPr>
          <w:rStyle w:val="StyleUnderline"/>
        </w:rPr>
        <w:t>the Baltics</w:t>
      </w:r>
      <w:r w:rsidRPr="005377F6">
        <w:rPr>
          <w:rStyle w:val="StyleUnderline"/>
        </w:rPr>
        <w:t xml:space="preserve">, </w:t>
      </w:r>
      <w:r w:rsidRPr="00654A92">
        <w:rPr>
          <w:rStyle w:val="StyleUnderline"/>
        </w:rPr>
        <w:t>Poland</w:t>
      </w:r>
      <w:r w:rsidRPr="005377F6">
        <w:rPr>
          <w:rStyle w:val="StyleUnderline"/>
        </w:rPr>
        <w:t xml:space="preserve">, and </w:t>
      </w:r>
      <w:r w:rsidRPr="00654A92">
        <w:rPr>
          <w:rStyle w:val="StyleUnderline"/>
        </w:rPr>
        <w:t>Romania</w:t>
      </w:r>
      <w:r w:rsidRPr="005377F6">
        <w:rPr>
          <w:rStyle w:val="StyleUnderline"/>
        </w:rPr>
        <w:t>.</w:t>
      </w:r>
      <w:r w:rsidRPr="005377F6">
        <w:rPr>
          <w:sz w:val="16"/>
        </w:rPr>
        <w:t xml:space="preserve"> </w:t>
      </w:r>
      <w:r w:rsidRPr="005377F6">
        <w:rPr>
          <w:rStyle w:val="Emphasis"/>
        </w:rPr>
        <w:t>Moscow</w:t>
      </w:r>
      <w:r w:rsidRPr="005377F6">
        <w:rPr>
          <w:rStyle w:val="StyleUnderline"/>
        </w:rPr>
        <w:t xml:space="preserve"> has</w:t>
      </w:r>
      <w:r w:rsidRPr="005377F6">
        <w:rPr>
          <w:sz w:val="16"/>
        </w:rPr>
        <w:t xml:space="preserve"> </w:t>
      </w:r>
      <w:r w:rsidRPr="00654A92">
        <w:rPr>
          <w:rStyle w:val="Emphasis"/>
          <w:sz w:val="28"/>
          <w:szCs w:val="28"/>
        </w:rPr>
        <w:t>consistently denied</w:t>
      </w:r>
      <w:r w:rsidRPr="005377F6">
        <w:rPr>
          <w:sz w:val="16"/>
          <w:szCs w:val="28"/>
        </w:rPr>
        <w:t xml:space="preserve"> </w:t>
      </w:r>
      <w:r w:rsidRPr="005377F6">
        <w:rPr>
          <w:rStyle w:val="StyleUnderline"/>
        </w:rPr>
        <w:t xml:space="preserve">any </w:t>
      </w:r>
      <w:r w:rsidRPr="00654A92">
        <w:rPr>
          <w:rStyle w:val="StyleUnderline"/>
        </w:rPr>
        <w:t xml:space="preserve">plans to </w:t>
      </w:r>
      <w:r w:rsidRPr="00654A92">
        <w:rPr>
          <w:rStyle w:val="Emphasis"/>
        </w:rPr>
        <w:t>attack NATO territory</w:t>
      </w:r>
      <w:r w:rsidRPr="005377F6">
        <w:rPr>
          <w:sz w:val="16"/>
        </w:rPr>
        <w:t xml:space="preserve">, </w:t>
      </w:r>
      <w:r w:rsidRPr="00654A92">
        <w:rPr>
          <w:rStyle w:val="StyleUnderline"/>
        </w:rPr>
        <w:t>nor</w:t>
      </w:r>
      <w:r w:rsidRPr="005377F6">
        <w:rPr>
          <w:rStyle w:val="StyleUnderline"/>
        </w:rPr>
        <w:t xml:space="preserve"> does it have </w:t>
      </w:r>
      <w:r w:rsidRPr="00654A92">
        <w:rPr>
          <w:rStyle w:val="StyleUnderline"/>
        </w:rPr>
        <w:t>any</w:t>
      </w:r>
      <w:r w:rsidRPr="005377F6">
        <w:rPr>
          <w:rStyle w:val="StyleUnderline"/>
        </w:rPr>
        <w:t xml:space="preserve"> </w:t>
      </w:r>
      <w:r w:rsidRPr="005377F6">
        <w:rPr>
          <w:rStyle w:val="Emphasis"/>
        </w:rPr>
        <w:t xml:space="preserve">ostensible </w:t>
      </w:r>
      <w:r w:rsidRPr="00654A92">
        <w:rPr>
          <w:rStyle w:val="Emphasis"/>
        </w:rPr>
        <w:t>reason</w:t>
      </w:r>
      <w:r w:rsidRPr="00654A92">
        <w:rPr>
          <w:rStyle w:val="StyleUnderline"/>
        </w:rPr>
        <w:t xml:space="preserve"> to </w:t>
      </w:r>
      <w:r w:rsidRPr="00654A92">
        <w:rPr>
          <w:rStyle w:val="Emphasis"/>
        </w:rPr>
        <w:t>do so</w:t>
      </w:r>
      <w:r w:rsidRPr="005377F6">
        <w:rPr>
          <w:sz w:val="16"/>
        </w:rPr>
        <w:t>. “</w:t>
      </w:r>
      <w:r w:rsidRPr="005377F6">
        <w:rPr>
          <w:rStyle w:val="StyleUnderline"/>
        </w:rPr>
        <w:t xml:space="preserve">Russia has no </w:t>
      </w:r>
      <w:r w:rsidRPr="005377F6">
        <w:rPr>
          <w:rStyle w:val="Emphasis"/>
        </w:rPr>
        <w:t xml:space="preserve">reason, no interest </w:t>
      </w:r>
      <w:r w:rsidRPr="005377F6">
        <w:rPr>
          <w:rStyle w:val="StyleUnderline"/>
        </w:rPr>
        <w:t xml:space="preserve">— no geopolitical interest, neither </w:t>
      </w:r>
      <w:r w:rsidRPr="005377F6">
        <w:rPr>
          <w:rStyle w:val="Emphasis"/>
        </w:rPr>
        <w:t>economic</w:t>
      </w:r>
      <w:r w:rsidRPr="005377F6">
        <w:rPr>
          <w:rStyle w:val="StyleUnderline"/>
        </w:rPr>
        <w:t xml:space="preserve">, </w:t>
      </w:r>
      <w:r w:rsidRPr="005377F6">
        <w:rPr>
          <w:rStyle w:val="Emphasis"/>
        </w:rPr>
        <w:t>political</w:t>
      </w:r>
      <w:r w:rsidRPr="005377F6">
        <w:rPr>
          <w:rStyle w:val="StyleUnderline"/>
        </w:rPr>
        <w:t xml:space="preserve"> nor military</w:t>
      </w:r>
      <w:r w:rsidRPr="005377F6">
        <w:rPr>
          <w:sz w:val="16"/>
        </w:rPr>
        <w:t xml:space="preserve"> </w:t>
      </w:r>
      <w:r w:rsidRPr="005377F6">
        <w:rPr>
          <w:rStyle w:val="StyleUnderline"/>
        </w:rPr>
        <w:t>— to fight with NATO countries,” Putin said in late 2023.</w:t>
      </w:r>
      <w:r>
        <w:rPr>
          <w:rStyle w:val="StyleUnderline"/>
        </w:rPr>
        <w:t xml:space="preserve"> </w:t>
      </w:r>
      <w:r w:rsidRPr="005377F6">
        <w:rPr>
          <w:rStyle w:val="StyleUnderline"/>
        </w:rPr>
        <w:t>11</w:t>
      </w:r>
      <w:r>
        <w:rPr>
          <w:rStyle w:val="StyleUnderline"/>
        </w:rPr>
        <w:t xml:space="preserve"> </w:t>
      </w:r>
      <w:r w:rsidRPr="005377F6">
        <w:rPr>
          <w:sz w:val="16"/>
        </w:rPr>
        <w:t xml:space="preserve">“Their statements about our alleged intention to attack Europe after Ukraine is sheer nonsense,” he claimed in early 2024. 12 Though </w:t>
      </w:r>
      <w:r w:rsidRPr="005377F6">
        <w:rPr>
          <w:rStyle w:val="StyleUnderline"/>
        </w:rPr>
        <w:t xml:space="preserve">the </w:t>
      </w:r>
      <w:r w:rsidRPr="00654A92">
        <w:rPr>
          <w:rStyle w:val="StyleUnderline"/>
        </w:rPr>
        <w:t>Kremlin</w:t>
      </w:r>
      <w:r w:rsidRPr="005377F6">
        <w:rPr>
          <w:sz w:val="16"/>
        </w:rPr>
        <w:t xml:space="preserve"> espouses consistent hostility toward NATO, it appears to realize that it </w:t>
      </w:r>
      <w:r w:rsidRPr="00654A92">
        <w:rPr>
          <w:rStyle w:val="StyleUnderline"/>
        </w:rPr>
        <w:t xml:space="preserve">could not </w:t>
      </w:r>
      <w:r w:rsidRPr="005377F6">
        <w:rPr>
          <w:rStyle w:val="StyleUnderline"/>
        </w:rPr>
        <w:t xml:space="preserve">achieve its </w:t>
      </w:r>
      <w:r w:rsidRPr="00654A92">
        <w:rPr>
          <w:rStyle w:val="StyleUnderline"/>
        </w:rPr>
        <w:t>goals toward</w:t>
      </w:r>
      <w:r w:rsidRPr="005377F6">
        <w:rPr>
          <w:rStyle w:val="StyleUnderline"/>
        </w:rPr>
        <w:t xml:space="preserve"> the </w:t>
      </w:r>
      <w:r w:rsidRPr="00654A92">
        <w:rPr>
          <w:rStyle w:val="StyleUnderline"/>
        </w:rPr>
        <w:t>West</w:t>
      </w:r>
      <w:r w:rsidRPr="005377F6">
        <w:rPr>
          <w:rStyle w:val="StyleUnderline"/>
        </w:rPr>
        <w:t xml:space="preserve"> </w:t>
      </w:r>
      <w:r w:rsidRPr="00654A92">
        <w:rPr>
          <w:rStyle w:val="StyleUnderline"/>
        </w:rPr>
        <w:t xml:space="preserve">through </w:t>
      </w:r>
      <w:r w:rsidRPr="00654A92">
        <w:rPr>
          <w:rStyle w:val="Emphasis"/>
        </w:rPr>
        <w:t>direct military force</w:t>
      </w:r>
      <w:r w:rsidRPr="005377F6">
        <w:rPr>
          <w:rStyle w:val="Emphasis"/>
        </w:rPr>
        <w:t xml:space="preserve"> a</w:t>
      </w:r>
      <w:r w:rsidRPr="005377F6">
        <w:rPr>
          <w:rStyle w:val="StyleUnderline"/>
        </w:rPr>
        <w:t>gainst</w:t>
      </w:r>
      <w:r w:rsidRPr="005377F6">
        <w:rPr>
          <w:sz w:val="16"/>
        </w:rPr>
        <w:t xml:space="preserve"> </w:t>
      </w:r>
      <w:r w:rsidRPr="005377F6">
        <w:rPr>
          <w:rStyle w:val="Emphasis"/>
        </w:rPr>
        <w:t>NATO</w:t>
      </w:r>
      <w:r w:rsidRPr="005377F6">
        <w:rPr>
          <w:sz w:val="16"/>
        </w:rPr>
        <w:t xml:space="preserve"> </w:t>
      </w:r>
      <w:r w:rsidRPr="005377F6">
        <w:rPr>
          <w:rStyle w:val="Emphasis"/>
        </w:rPr>
        <w:t>states</w:t>
      </w:r>
      <w:r w:rsidRPr="005377F6">
        <w:rPr>
          <w:sz w:val="16"/>
        </w:rPr>
        <w:t xml:space="preserve"> </w:t>
      </w:r>
      <w:r w:rsidRPr="005377F6">
        <w:rPr>
          <w:rStyle w:val="StyleUnderline"/>
        </w:rPr>
        <w:t xml:space="preserve">and has </w:t>
      </w:r>
      <w:r w:rsidRPr="00654A92">
        <w:rPr>
          <w:rStyle w:val="Emphasis"/>
        </w:rPr>
        <w:t>structured</w:t>
      </w:r>
      <w:r w:rsidRPr="00654A92">
        <w:rPr>
          <w:rStyle w:val="StyleUnderline"/>
        </w:rPr>
        <w:t xml:space="preserve"> its </w:t>
      </w:r>
      <w:r w:rsidRPr="00654A92">
        <w:rPr>
          <w:rStyle w:val="Emphasis"/>
        </w:rPr>
        <w:t>policies accordingly</w:t>
      </w:r>
      <w:r w:rsidRPr="005377F6">
        <w:rPr>
          <w:sz w:val="16"/>
        </w:rPr>
        <w:t xml:space="preserve">. </w:t>
      </w:r>
      <w:r w:rsidRPr="00654A92">
        <w:rPr>
          <w:rStyle w:val="StyleUnderline"/>
        </w:rPr>
        <w:t>Trying to occupy</w:t>
      </w:r>
      <w:r w:rsidRPr="005377F6">
        <w:rPr>
          <w:rStyle w:val="StyleUnderline"/>
        </w:rPr>
        <w:t xml:space="preserve"> any state of </w:t>
      </w:r>
      <w:r w:rsidRPr="00654A92">
        <w:rPr>
          <w:rStyle w:val="StyleUnderline"/>
        </w:rPr>
        <w:t>NATO</w:t>
      </w:r>
      <w:r w:rsidRPr="005377F6">
        <w:rPr>
          <w:rStyle w:val="StyleUnderline"/>
        </w:rPr>
        <w:t xml:space="preserve">’s eastern flank is not in Russia’s interests and </w:t>
      </w:r>
      <w:r w:rsidRPr="00654A92">
        <w:rPr>
          <w:rStyle w:val="Emphasis"/>
        </w:rPr>
        <w:t>contradicts Moscow’s core</w:t>
      </w:r>
      <w:r w:rsidRPr="005377F6">
        <w:rPr>
          <w:rStyle w:val="Emphasis"/>
        </w:rPr>
        <w:t xml:space="preserve"> </w:t>
      </w:r>
      <w:r w:rsidRPr="00654A92">
        <w:rPr>
          <w:rStyle w:val="Emphasis"/>
        </w:rPr>
        <w:t>objective</w:t>
      </w:r>
      <w:r w:rsidRPr="005377F6">
        <w:rPr>
          <w:rStyle w:val="StyleUnderline"/>
        </w:rPr>
        <w:t xml:space="preserve"> of </w:t>
      </w:r>
      <w:r w:rsidRPr="005377F6">
        <w:rPr>
          <w:rStyle w:val="Emphasis"/>
        </w:rPr>
        <w:t>reducing</w:t>
      </w:r>
      <w:r w:rsidRPr="005377F6">
        <w:rPr>
          <w:rStyle w:val="StyleUnderline"/>
        </w:rPr>
        <w:t xml:space="preserve"> </w:t>
      </w:r>
      <w:r w:rsidRPr="005377F6">
        <w:rPr>
          <w:rStyle w:val="Emphasis"/>
        </w:rPr>
        <w:t>NATO’s military presence</w:t>
      </w:r>
      <w:r w:rsidRPr="005377F6">
        <w:rPr>
          <w:rStyle w:val="StyleUnderline"/>
        </w:rPr>
        <w:t xml:space="preserve"> along Russian territory</w:t>
      </w:r>
      <w:r w:rsidRPr="005377F6">
        <w:rPr>
          <w:sz w:val="16"/>
        </w:rPr>
        <w:t xml:space="preserve">. These goals were spelled out in Russia’s December 2021 security ultimatum to the West, which called for written guarantees against NATO’s further eastward enlargement and limits on deployments of troops and weapons on NATO’s eastern flank. 13 The 2021 ultimatum remains the purest articulation of Russia’s aims toward the West — not a war of conquest, but a grand bargain that establishes concrete limits to NATO’s force posture in Eastern Europe and explicitly acknowledges Russia’s right to a cultural, political, and military sphere of influence in the post-Soviet region. </w:t>
      </w:r>
      <w:r w:rsidRPr="005377F6">
        <w:rPr>
          <w:rStyle w:val="StyleUnderline"/>
        </w:rPr>
        <w:t xml:space="preserve">Though the </w:t>
      </w:r>
      <w:r w:rsidRPr="00654A92">
        <w:rPr>
          <w:rStyle w:val="StyleUnderline"/>
        </w:rPr>
        <w:t>Kremlin</w:t>
      </w:r>
      <w:r w:rsidRPr="005377F6">
        <w:rPr>
          <w:rStyle w:val="StyleUnderline"/>
        </w:rPr>
        <w:t xml:space="preserve"> espouses consistent hostility toward NATO, it appears to </w:t>
      </w:r>
      <w:r w:rsidRPr="00654A92">
        <w:rPr>
          <w:rStyle w:val="StyleUnderline"/>
        </w:rPr>
        <w:t>realize</w:t>
      </w:r>
      <w:r w:rsidRPr="005377F6">
        <w:rPr>
          <w:rStyle w:val="StyleUnderline"/>
        </w:rPr>
        <w:t xml:space="preserve"> that </w:t>
      </w:r>
      <w:r w:rsidRPr="00654A92">
        <w:rPr>
          <w:rStyle w:val="StyleUnderline"/>
        </w:rPr>
        <w:t>it could not achieve</w:t>
      </w:r>
      <w:r w:rsidRPr="005377F6">
        <w:rPr>
          <w:rStyle w:val="StyleUnderline"/>
        </w:rPr>
        <w:t xml:space="preserve"> its goals toward the West </w:t>
      </w:r>
      <w:r w:rsidRPr="00654A92">
        <w:rPr>
          <w:rStyle w:val="Emphasis"/>
        </w:rPr>
        <w:t>through direct military</w:t>
      </w:r>
      <w:r w:rsidRPr="005377F6">
        <w:rPr>
          <w:rStyle w:val="Emphasis"/>
        </w:rPr>
        <w:t xml:space="preserve"> </w:t>
      </w:r>
      <w:r w:rsidRPr="00654A92">
        <w:rPr>
          <w:rStyle w:val="Emphasis"/>
        </w:rPr>
        <w:t>force</w:t>
      </w:r>
      <w:r w:rsidRPr="005377F6">
        <w:rPr>
          <w:rStyle w:val="StyleUnderline"/>
        </w:rPr>
        <w:t xml:space="preserve"> against N</w:t>
      </w:r>
      <w:r w:rsidRPr="005377F6">
        <w:rPr>
          <w:rStyle w:val="Emphasis"/>
        </w:rPr>
        <w:t>ATO states</w:t>
      </w:r>
      <w:r w:rsidRPr="005377F6">
        <w:rPr>
          <w:rStyle w:val="StyleUnderline"/>
        </w:rPr>
        <w:t xml:space="preserve"> and has </w:t>
      </w:r>
      <w:r w:rsidRPr="005377F6">
        <w:rPr>
          <w:rStyle w:val="Emphasis"/>
        </w:rPr>
        <w:t>structured</w:t>
      </w:r>
      <w:r w:rsidRPr="005377F6">
        <w:rPr>
          <w:rStyle w:val="StyleUnderline"/>
        </w:rPr>
        <w:t xml:space="preserve"> its </w:t>
      </w:r>
      <w:r w:rsidRPr="005377F6">
        <w:rPr>
          <w:rStyle w:val="Emphasis"/>
        </w:rPr>
        <w:t>policies accordingly</w:t>
      </w:r>
      <w:r w:rsidRPr="005377F6">
        <w:rPr>
          <w:rStyle w:val="StyleUnderline"/>
        </w:rPr>
        <w:t>.</w:t>
      </w:r>
      <w:r>
        <w:rPr>
          <w:rStyle w:val="StyleUnderline"/>
        </w:rPr>
        <w:t xml:space="preserve"> </w:t>
      </w:r>
    </w:p>
    <w:p w14:paraId="12496853" w14:textId="77777777" w:rsidR="00E7516B" w:rsidRDefault="00E7516B" w:rsidP="00E7516B"/>
    <w:p w14:paraId="2533FFF0" w14:textId="77777777" w:rsidR="00E7516B" w:rsidRDefault="00E7516B" w:rsidP="00E7516B">
      <w:pPr>
        <w:pStyle w:val="Heading3"/>
      </w:pPr>
      <w:r>
        <w:t xml:space="preserve">    </w:t>
      </w:r>
      <w:proofErr w:type="spellStart"/>
      <w:r>
        <w:t>Exts</w:t>
      </w:r>
      <w:proofErr w:type="spellEnd"/>
      <w:r>
        <w:t>. No Impact—Russian Expansionism</w:t>
      </w:r>
    </w:p>
    <w:p w14:paraId="56EE4E1D" w14:textId="77777777" w:rsidR="00E7516B" w:rsidRDefault="00E7516B" w:rsidP="00E7516B">
      <w:pPr>
        <w:pStyle w:val="Heading4"/>
      </w:pPr>
      <w:r>
        <w:t xml:space="preserve">There’s </w:t>
      </w:r>
      <w:r>
        <w:rPr>
          <w:u w:val="single"/>
        </w:rPr>
        <w:t>too</w:t>
      </w:r>
      <w:r>
        <w:t xml:space="preserve"> much backlash if escalation </w:t>
      </w:r>
      <w:proofErr w:type="gramStart"/>
      <w:r>
        <w:t>happened</w:t>
      </w:r>
      <w:proofErr w:type="gramEnd"/>
      <w:r>
        <w:t xml:space="preserve">. </w:t>
      </w:r>
    </w:p>
    <w:p w14:paraId="0F3783A8" w14:textId="77777777" w:rsidR="00E7516B" w:rsidRPr="007B0AB8" w:rsidRDefault="00E7516B" w:rsidP="00E7516B">
      <w:r w:rsidRPr="007B0AB8">
        <w:rPr>
          <w:rStyle w:val="Style13ptBold"/>
        </w:rPr>
        <w:t>Leicester 22</w:t>
      </w:r>
      <w:r>
        <w:t xml:space="preserve"> </w:t>
      </w:r>
      <w:r w:rsidRPr="007B0AB8">
        <w:t xml:space="preserve">[John Leicester; </w:t>
      </w:r>
      <w:r>
        <w:t>Correspondent at The Associated press</w:t>
      </w:r>
      <w:r w:rsidRPr="007B0AB8">
        <w:t>; 9-13-2021; What's Putin thinking? Tough to know for nuclear analysts; AP News; https://apnews.com/article/russia-ukraine-putin-eb71cd93c46e99910b8be948678d4e43; Accessed 7-5-2025; RS]</w:t>
      </w:r>
    </w:p>
    <w:p w14:paraId="5FC284B1" w14:textId="77777777" w:rsidR="00E7516B" w:rsidRPr="009A785E" w:rsidRDefault="00E7516B" w:rsidP="00E7516B">
      <w:pPr>
        <w:rPr>
          <w:sz w:val="14"/>
        </w:rPr>
      </w:pPr>
      <w:r w:rsidRPr="009A785E">
        <w:rPr>
          <w:sz w:val="14"/>
        </w:rPr>
        <w:t xml:space="preserve">PARIS (AP) — </w:t>
      </w:r>
      <w:r w:rsidRPr="00D53B40">
        <w:rPr>
          <w:u w:val="single"/>
        </w:rPr>
        <w:t>Will President Vladimir Putin pull the nuclear trigger?</w:t>
      </w:r>
    </w:p>
    <w:p w14:paraId="44697123" w14:textId="77777777" w:rsidR="00E7516B" w:rsidRPr="009A785E" w:rsidRDefault="00E7516B" w:rsidP="00E7516B">
      <w:pPr>
        <w:rPr>
          <w:sz w:val="14"/>
          <w:szCs w:val="14"/>
        </w:rPr>
      </w:pPr>
      <w:r w:rsidRPr="009A785E">
        <w:rPr>
          <w:sz w:val="14"/>
          <w:szCs w:val="14"/>
        </w:rPr>
        <w:t>For Kremlin watchers trying to figure out whether the Russian leader’s nuclear threats are just bluffs, there is no more pressing -- or tough -- question.</w:t>
      </w:r>
    </w:p>
    <w:p w14:paraId="1C2628B4" w14:textId="77777777" w:rsidR="00E7516B" w:rsidRPr="00D53B40" w:rsidRDefault="00E7516B" w:rsidP="00E7516B">
      <w:pPr>
        <w:rPr>
          <w:u w:val="single"/>
        </w:rPr>
      </w:pPr>
      <w:r w:rsidRPr="009A785E">
        <w:rPr>
          <w:sz w:val="14"/>
        </w:rPr>
        <w:t xml:space="preserve">For now, </w:t>
      </w:r>
      <w:r w:rsidRPr="00654A92">
        <w:rPr>
          <w:u w:val="single"/>
        </w:rPr>
        <w:t>analysts</w:t>
      </w:r>
      <w:r w:rsidRPr="00D53B40">
        <w:rPr>
          <w:u w:val="single"/>
        </w:rPr>
        <w:t xml:space="preserve"> cautiously </w:t>
      </w:r>
      <w:r w:rsidRPr="00654A92">
        <w:rPr>
          <w:u w:val="single"/>
        </w:rPr>
        <w:t>suggest that the risk of Putin using</w:t>
      </w:r>
      <w:r w:rsidRPr="009A785E">
        <w:rPr>
          <w:sz w:val="14"/>
        </w:rPr>
        <w:t xml:space="preserve"> </w:t>
      </w:r>
      <w:r w:rsidRPr="009A785E">
        <w:rPr>
          <w:sz w:val="14"/>
          <w:szCs w:val="16"/>
        </w:rPr>
        <w:t>the world’s biggest</w:t>
      </w:r>
      <w:r w:rsidRPr="009A785E">
        <w:rPr>
          <w:sz w:val="14"/>
        </w:rPr>
        <w:t xml:space="preserve"> </w:t>
      </w:r>
      <w:r w:rsidRPr="00654A92">
        <w:rPr>
          <w:u w:val="single"/>
        </w:rPr>
        <w:t>[his] nuclear arsenal</w:t>
      </w:r>
      <w:r w:rsidRPr="00D53B40">
        <w:rPr>
          <w:u w:val="single"/>
        </w:rPr>
        <w:t xml:space="preserve"> still </w:t>
      </w:r>
      <w:r w:rsidRPr="00654A92">
        <w:rPr>
          <w:u w:val="single"/>
        </w:rPr>
        <w:t xml:space="preserve">seems </w:t>
      </w:r>
      <w:r w:rsidRPr="00654A92">
        <w:rPr>
          <w:rStyle w:val="Emphasis"/>
        </w:rPr>
        <w:t>low</w:t>
      </w:r>
      <w:r w:rsidRPr="00D53B40">
        <w:rPr>
          <w:u w:val="single"/>
        </w:rPr>
        <w:t>. The CIA says it hasn’t seen signs of an imminent Russian nuclear attack.</w:t>
      </w:r>
    </w:p>
    <w:p w14:paraId="7EF444D3" w14:textId="77777777" w:rsidR="00E7516B" w:rsidRPr="009A785E" w:rsidRDefault="00E7516B" w:rsidP="00E7516B">
      <w:pPr>
        <w:rPr>
          <w:sz w:val="14"/>
          <w:szCs w:val="14"/>
        </w:rPr>
      </w:pPr>
      <w:r w:rsidRPr="009A785E">
        <w:rPr>
          <w:sz w:val="14"/>
          <w:szCs w:val="14"/>
        </w:rPr>
        <w:t xml:space="preserve">Still, his vows to use </w:t>
      </w:r>
      <w:proofErr w:type="gramStart"/>
      <w:r w:rsidRPr="009A785E">
        <w:rPr>
          <w:sz w:val="14"/>
          <w:szCs w:val="14"/>
        </w:rPr>
        <w:t>“ all</w:t>
      </w:r>
      <w:proofErr w:type="gramEnd"/>
      <w:r w:rsidRPr="009A785E">
        <w:rPr>
          <w:sz w:val="14"/>
          <w:szCs w:val="14"/>
        </w:rPr>
        <w:t xml:space="preserve"> the means at our </w:t>
      </w:r>
      <w:proofErr w:type="gramStart"/>
      <w:r w:rsidRPr="009A785E">
        <w:rPr>
          <w:sz w:val="14"/>
          <w:szCs w:val="14"/>
        </w:rPr>
        <w:t>disposal ”</w:t>
      </w:r>
      <w:proofErr w:type="gramEnd"/>
      <w:r w:rsidRPr="009A785E">
        <w:rPr>
          <w:sz w:val="14"/>
          <w:szCs w:val="14"/>
        </w:rPr>
        <w:t xml:space="preserve"> to defend Russia as he wages war in Ukraine are being taken very seriously. And his claim Friday that the United States “created a precedent” by dropping atomic bombs in World War II further cranked up the nuclear stakes.</w:t>
      </w:r>
    </w:p>
    <w:p w14:paraId="7C013EC5" w14:textId="77777777" w:rsidR="00E7516B" w:rsidRPr="009A785E" w:rsidRDefault="00E7516B" w:rsidP="00E7516B">
      <w:pPr>
        <w:rPr>
          <w:sz w:val="14"/>
        </w:rPr>
      </w:pPr>
      <w:r w:rsidRPr="009A785E">
        <w:rPr>
          <w:sz w:val="14"/>
        </w:rPr>
        <w:t xml:space="preserve">The White House has warned of </w:t>
      </w:r>
      <w:r w:rsidRPr="00D53B40">
        <w:rPr>
          <w:u w:val="single"/>
        </w:rPr>
        <w:t>“</w:t>
      </w:r>
      <w:r w:rsidRPr="00654A92">
        <w:rPr>
          <w:rStyle w:val="Emphasis"/>
        </w:rPr>
        <w:t>catastrophic consequences</w:t>
      </w:r>
      <w:r w:rsidRPr="00654A92">
        <w:rPr>
          <w:u w:val="single"/>
        </w:rPr>
        <w:t xml:space="preserve"> for Russia” if Putin goes nuclear</w:t>
      </w:r>
      <w:r w:rsidRPr="009A785E">
        <w:rPr>
          <w:sz w:val="14"/>
        </w:rPr>
        <w:t>.</w:t>
      </w:r>
    </w:p>
    <w:p w14:paraId="56D20FF7" w14:textId="77777777" w:rsidR="00E7516B" w:rsidRPr="009A785E" w:rsidRDefault="00E7516B" w:rsidP="00E7516B">
      <w:pPr>
        <w:rPr>
          <w:sz w:val="14"/>
          <w:szCs w:val="14"/>
        </w:rPr>
      </w:pPr>
      <w:r w:rsidRPr="009A785E">
        <w:rPr>
          <w:sz w:val="14"/>
          <w:szCs w:val="14"/>
        </w:rPr>
        <w:t>But whether that will stay Putin’s hand is anyone’s guess. Nervous Kremlin watchers acknowledge they can’t be sure what he is thinking or even if he’s rational and well-informed.</w:t>
      </w:r>
    </w:p>
    <w:p w14:paraId="53BB4F12" w14:textId="77777777" w:rsidR="00E7516B" w:rsidRPr="009A785E" w:rsidRDefault="00E7516B" w:rsidP="00E7516B">
      <w:pPr>
        <w:rPr>
          <w:sz w:val="14"/>
          <w:szCs w:val="14"/>
        </w:rPr>
      </w:pPr>
      <w:r w:rsidRPr="009A785E">
        <w:rPr>
          <w:sz w:val="14"/>
          <w:szCs w:val="14"/>
        </w:rPr>
        <w:t xml:space="preserve">The former KGB agent </w:t>
      </w:r>
      <w:proofErr w:type="gramStart"/>
      <w:r w:rsidRPr="009A785E">
        <w:rPr>
          <w:sz w:val="14"/>
          <w:szCs w:val="14"/>
        </w:rPr>
        <w:t>has demonstrated</w:t>
      </w:r>
      <w:proofErr w:type="gramEnd"/>
      <w:r w:rsidRPr="009A785E">
        <w:rPr>
          <w:sz w:val="14"/>
          <w:szCs w:val="14"/>
        </w:rPr>
        <w:t xml:space="preserve"> an appetite for risk and brinkmanship. It’s hard, even for Western intelligence agencies with spy satellites, to tell if Putin is bluffing or truly intent on breaking the nuclear taboo.</w:t>
      </w:r>
    </w:p>
    <w:p w14:paraId="53D5454C" w14:textId="77777777" w:rsidR="00E7516B" w:rsidRPr="009A785E" w:rsidRDefault="00E7516B" w:rsidP="00E7516B">
      <w:pPr>
        <w:rPr>
          <w:sz w:val="14"/>
          <w:szCs w:val="14"/>
        </w:rPr>
      </w:pPr>
      <w:r w:rsidRPr="009A785E">
        <w:rPr>
          <w:sz w:val="14"/>
          <w:szCs w:val="14"/>
        </w:rPr>
        <w:t>“We don’t see any practical evidence today in the U.S. intelligence community that he’s moving closer to actual use, that there’s an imminent threat of using tactical nuclear weapons,” CIA Director William Burns told CBS News.</w:t>
      </w:r>
    </w:p>
    <w:p w14:paraId="37D053B2" w14:textId="77777777" w:rsidR="00E7516B" w:rsidRPr="009A785E" w:rsidRDefault="00E7516B" w:rsidP="00E7516B">
      <w:pPr>
        <w:rPr>
          <w:sz w:val="14"/>
          <w:szCs w:val="14"/>
        </w:rPr>
      </w:pPr>
      <w:r w:rsidRPr="009A785E">
        <w:rPr>
          <w:sz w:val="14"/>
          <w:szCs w:val="14"/>
        </w:rPr>
        <w:t>“What we have to do is take it very seriously, watch for signs of actual preparations,” Burns said.</w:t>
      </w:r>
    </w:p>
    <w:p w14:paraId="4E279A65" w14:textId="77777777" w:rsidR="00E7516B" w:rsidRPr="00D53B40" w:rsidRDefault="00E7516B" w:rsidP="00E7516B">
      <w:pPr>
        <w:rPr>
          <w:u w:val="single"/>
        </w:rPr>
      </w:pPr>
      <w:r w:rsidRPr="00654A92">
        <w:rPr>
          <w:u w:val="single"/>
        </w:rPr>
        <w:t>Kremlin watchers are scratching their heads</w:t>
      </w:r>
      <w:r w:rsidRPr="00D53B40">
        <w:rPr>
          <w:u w:val="single"/>
        </w:rPr>
        <w:t xml:space="preserve"> in part </w:t>
      </w:r>
      <w:r w:rsidRPr="00654A92">
        <w:rPr>
          <w:u w:val="single"/>
        </w:rPr>
        <w:t>because they don’t see how nuclear force could</w:t>
      </w:r>
      <w:r w:rsidRPr="008E2FE8">
        <w:rPr>
          <w:u w:val="single"/>
        </w:rPr>
        <w:t xml:space="preserve"> greatly help </w:t>
      </w:r>
      <w:r w:rsidRPr="00654A92">
        <w:rPr>
          <w:u w:val="single"/>
        </w:rPr>
        <w:t>reverse Russia’s</w:t>
      </w:r>
      <w:r w:rsidRPr="008E2FE8">
        <w:rPr>
          <w:u w:val="single"/>
        </w:rPr>
        <w:t xml:space="preserve"> military</w:t>
      </w:r>
      <w:r w:rsidRPr="00D53B40">
        <w:rPr>
          <w:u w:val="single"/>
        </w:rPr>
        <w:t xml:space="preserve"> </w:t>
      </w:r>
      <w:r w:rsidRPr="00654A92">
        <w:rPr>
          <w:u w:val="single"/>
        </w:rPr>
        <w:t>losses in Ukraine</w:t>
      </w:r>
      <w:r w:rsidRPr="00D53B40">
        <w:rPr>
          <w:u w:val="single"/>
        </w:rPr>
        <w:t>.</w:t>
      </w:r>
    </w:p>
    <w:p w14:paraId="605B0083" w14:textId="77777777" w:rsidR="00E7516B" w:rsidRPr="009A785E" w:rsidRDefault="00E7516B" w:rsidP="00E7516B">
      <w:pPr>
        <w:rPr>
          <w:sz w:val="14"/>
          <w:szCs w:val="14"/>
        </w:rPr>
      </w:pPr>
      <w:r w:rsidRPr="009A785E">
        <w:rPr>
          <w:sz w:val="14"/>
          <w:szCs w:val="14"/>
        </w:rPr>
        <w:t xml:space="preserve">Ukrainian troops aren’t using large concentrations of tanks to wrest </w:t>
      </w:r>
      <w:proofErr w:type="gramStart"/>
      <w:r w:rsidRPr="009A785E">
        <w:rPr>
          <w:sz w:val="14"/>
          <w:szCs w:val="14"/>
        </w:rPr>
        <w:t>back ground</w:t>
      </w:r>
      <w:proofErr w:type="gramEnd"/>
      <w:r w:rsidRPr="009A785E">
        <w:rPr>
          <w:sz w:val="14"/>
          <w:szCs w:val="14"/>
        </w:rPr>
        <w:t xml:space="preserve">, and combat is sometimes for places as small as villages. </w:t>
      </w:r>
      <w:proofErr w:type="gramStart"/>
      <w:r w:rsidRPr="009A785E">
        <w:rPr>
          <w:sz w:val="14"/>
          <w:szCs w:val="14"/>
        </w:rPr>
        <w:t>So</w:t>
      </w:r>
      <w:proofErr w:type="gramEnd"/>
      <w:r w:rsidRPr="009A785E">
        <w:rPr>
          <w:sz w:val="14"/>
          <w:szCs w:val="14"/>
        </w:rPr>
        <w:t xml:space="preserve"> what could Russian nuclear forces aim for with winning effect?</w:t>
      </w:r>
    </w:p>
    <w:p w14:paraId="1E2F8A0B" w14:textId="77777777" w:rsidR="00E7516B" w:rsidRPr="009A785E" w:rsidRDefault="00E7516B" w:rsidP="00E7516B">
      <w:pPr>
        <w:rPr>
          <w:sz w:val="14"/>
        </w:rPr>
      </w:pPr>
      <w:r w:rsidRPr="009A785E">
        <w:rPr>
          <w:sz w:val="14"/>
        </w:rPr>
        <w:t>“</w:t>
      </w:r>
      <w:r w:rsidRPr="00654A92">
        <w:rPr>
          <w:u w:val="single"/>
        </w:rPr>
        <w:t>Nuc</w:t>
      </w:r>
      <w:r w:rsidRPr="008E2FE8">
        <w:rPr>
          <w:u w:val="single"/>
        </w:rPr>
        <w:t>lear</w:t>
      </w:r>
      <w:r w:rsidRPr="00D53B40">
        <w:rPr>
          <w:u w:val="single"/>
        </w:rPr>
        <w:t xml:space="preserve"> weapon</w:t>
      </w:r>
      <w:r w:rsidRPr="00654A92">
        <w:rPr>
          <w:u w:val="single"/>
        </w:rPr>
        <w:t>s</w:t>
      </w:r>
      <w:r w:rsidRPr="00D53B40">
        <w:rPr>
          <w:u w:val="single"/>
        </w:rPr>
        <w:t xml:space="preserve"> </w:t>
      </w:r>
      <w:r w:rsidRPr="00654A92">
        <w:rPr>
          <w:u w:val="single"/>
        </w:rPr>
        <w:t xml:space="preserve">are </w:t>
      </w:r>
      <w:r w:rsidRPr="00654A92">
        <w:rPr>
          <w:rStyle w:val="Emphasis"/>
        </w:rPr>
        <w:t xml:space="preserve">not a </w:t>
      </w:r>
      <w:r w:rsidRPr="00654A92">
        <w:rPr>
          <w:rStyle w:val="Emphasis"/>
          <w:color w:val="FFFFFF" w:themeColor="background1"/>
        </w:rPr>
        <w:t>m</w:t>
      </w:r>
      <w:r w:rsidRPr="00654A92">
        <w:rPr>
          <w:rStyle w:val="Emphasis"/>
        </w:rPr>
        <w:t>a</w:t>
      </w:r>
      <w:r w:rsidRPr="00654A92">
        <w:rPr>
          <w:rStyle w:val="Emphasis"/>
          <w:color w:val="FFFFFF" w:themeColor="background1"/>
        </w:rPr>
        <w:t>g</w:t>
      </w:r>
      <w:r w:rsidRPr="00654A92">
        <w:rPr>
          <w:rStyle w:val="Emphasis"/>
        </w:rPr>
        <w:t>i</w:t>
      </w:r>
      <w:r w:rsidRPr="00654A92">
        <w:rPr>
          <w:rStyle w:val="Emphasis"/>
          <w:color w:val="FFFFFF" w:themeColor="background1"/>
        </w:rPr>
        <w:t>c</w:t>
      </w:r>
      <w:r w:rsidRPr="00654A92">
        <w:rPr>
          <w:rStyle w:val="Emphasis"/>
          <w:color w:val="7030A0"/>
        </w:rPr>
        <w:t xml:space="preserve"> </w:t>
      </w:r>
      <w:r w:rsidRPr="00654A92">
        <w:rPr>
          <w:rStyle w:val="Emphasis"/>
        </w:rPr>
        <w:t>w</w:t>
      </w:r>
      <w:r w:rsidRPr="00654A92">
        <w:rPr>
          <w:rStyle w:val="Emphasis"/>
          <w:color w:val="FFFFFF" w:themeColor="background1"/>
        </w:rPr>
        <w:t>a</w:t>
      </w:r>
      <w:r w:rsidRPr="00654A92">
        <w:rPr>
          <w:rStyle w:val="Emphasis"/>
        </w:rPr>
        <w:t>n</w:t>
      </w:r>
      <w:r w:rsidRPr="00654A92">
        <w:rPr>
          <w:rStyle w:val="Emphasis"/>
          <w:color w:val="FFFFFF" w:themeColor="background1"/>
        </w:rPr>
        <w:t>d</w:t>
      </w:r>
      <w:r w:rsidRPr="009A785E">
        <w:rPr>
          <w:sz w:val="14"/>
        </w:rPr>
        <w:t xml:space="preserve">,” said Andrey </w:t>
      </w:r>
      <w:proofErr w:type="spellStart"/>
      <w:r w:rsidRPr="009A785E">
        <w:rPr>
          <w:sz w:val="14"/>
        </w:rPr>
        <w:t>Baklitskiy</w:t>
      </w:r>
      <w:proofErr w:type="spellEnd"/>
      <w:r w:rsidRPr="009A785E">
        <w:rPr>
          <w:sz w:val="14"/>
        </w:rPr>
        <w:t>, a senior researcher at the U.N.’s Institute for Disarmament Research, who specializes in nuclear risk. “</w:t>
      </w:r>
      <w:r w:rsidRPr="00D53B40">
        <w:rPr>
          <w:u w:val="single"/>
        </w:rPr>
        <w:t xml:space="preserve">They are not something that you just </w:t>
      </w:r>
      <w:proofErr w:type="gramStart"/>
      <w:r w:rsidRPr="00D53B40">
        <w:rPr>
          <w:u w:val="single"/>
        </w:rPr>
        <w:t>employ</w:t>
      </w:r>
      <w:proofErr w:type="gramEnd"/>
      <w:r w:rsidRPr="00D53B40">
        <w:rPr>
          <w:u w:val="single"/>
        </w:rPr>
        <w:t xml:space="preserve"> and they solve all your problems</w:t>
      </w:r>
      <w:r w:rsidRPr="009A785E">
        <w:rPr>
          <w:sz w:val="14"/>
        </w:rPr>
        <w:t>.”</w:t>
      </w:r>
    </w:p>
    <w:p w14:paraId="20CF836B" w14:textId="77777777" w:rsidR="00E7516B" w:rsidRPr="009A785E" w:rsidRDefault="00E7516B" w:rsidP="00E7516B">
      <w:pPr>
        <w:rPr>
          <w:sz w:val="14"/>
        </w:rPr>
      </w:pPr>
      <w:r w:rsidRPr="009A785E">
        <w:rPr>
          <w:sz w:val="14"/>
        </w:rPr>
        <w:t xml:space="preserve">Analysts hope </w:t>
      </w:r>
      <w:r w:rsidRPr="00654A92">
        <w:rPr>
          <w:u w:val="single"/>
        </w:rPr>
        <w:t>the taboo that surrounds nuc</w:t>
      </w:r>
      <w:r w:rsidRPr="008E2FE8">
        <w:rPr>
          <w:u w:val="single"/>
        </w:rPr>
        <w:t>lear</w:t>
      </w:r>
      <w:r w:rsidRPr="00D53B40">
        <w:rPr>
          <w:u w:val="single"/>
        </w:rPr>
        <w:t xml:space="preserve"> </w:t>
      </w:r>
      <w:r w:rsidRPr="008E2FE8">
        <w:rPr>
          <w:u w:val="single"/>
        </w:rPr>
        <w:t>weapon</w:t>
      </w:r>
      <w:r w:rsidRPr="00654A92">
        <w:rPr>
          <w:u w:val="single"/>
        </w:rPr>
        <w:t>s</w:t>
      </w:r>
      <w:r w:rsidRPr="008E2FE8">
        <w:rPr>
          <w:u w:val="single"/>
        </w:rPr>
        <w:t xml:space="preserve"> </w:t>
      </w:r>
      <w:r w:rsidRPr="00654A92">
        <w:rPr>
          <w:u w:val="single"/>
        </w:rPr>
        <w:t xml:space="preserve">is a </w:t>
      </w:r>
      <w:r w:rsidRPr="00654A92">
        <w:rPr>
          <w:rStyle w:val="Emphasis"/>
        </w:rPr>
        <w:t>disincentive</w:t>
      </w:r>
      <w:r w:rsidRPr="008E2FE8">
        <w:rPr>
          <w:u w:val="single"/>
        </w:rPr>
        <w:t>.</w:t>
      </w:r>
      <w:r w:rsidRPr="009A785E">
        <w:rPr>
          <w:sz w:val="14"/>
        </w:rPr>
        <w:t xml:space="preserve"> The horrific scale of human suffering in Hiroshima and Nagasaki after the U.S. destroyed the Japanese cities with atomic bombs on Aug. 6 and Aug. 9, 1945, was a powerful argument against a repeat use of such weapons. The attacks killed 210,000 people.</w:t>
      </w:r>
    </w:p>
    <w:p w14:paraId="53F154EB" w14:textId="77777777" w:rsidR="00E7516B" w:rsidRPr="009A785E" w:rsidRDefault="00E7516B" w:rsidP="00E7516B">
      <w:pPr>
        <w:rPr>
          <w:sz w:val="14"/>
          <w:szCs w:val="14"/>
        </w:rPr>
      </w:pPr>
      <w:r w:rsidRPr="009A785E">
        <w:rPr>
          <w:sz w:val="14"/>
          <w:szCs w:val="14"/>
        </w:rPr>
        <w:t xml:space="preserve">No country has since used </w:t>
      </w:r>
      <w:proofErr w:type="gramStart"/>
      <w:r w:rsidRPr="009A785E">
        <w:rPr>
          <w:sz w:val="14"/>
          <w:szCs w:val="14"/>
        </w:rPr>
        <w:t>a nuclear weapon</w:t>
      </w:r>
      <w:proofErr w:type="gramEnd"/>
      <w:r w:rsidRPr="009A785E">
        <w:rPr>
          <w:sz w:val="14"/>
          <w:szCs w:val="14"/>
        </w:rPr>
        <w:t>. Analysts guess that even Putin may find it difficult to become the first world leader since U.S. President Harry Truman to rain down nuclear fire.</w:t>
      </w:r>
    </w:p>
    <w:p w14:paraId="6C53AC49" w14:textId="77777777" w:rsidR="00E7516B" w:rsidRPr="009A785E" w:rsidRDefault="00E7516B" w:rsidP="00E7516B">
      <w:pPr>
        <w:rPr>
          <w:sz w:val="14"/>
          <w:szCs w:val="14"/>
        </w:rPr>
      </w:pPr>
      <w:r w:rsidRPr="009A785E">
        <w:rPr>
          <w:sz w:val="14"/>
          <w:szCs w:val="14"/>
        </w:rPr>
        <w:t>“It is still a taboo in Russia to cross that threshold,” said Dara Massicot, a senior policy researcher at RAND Corp. and a former analyst of Russian military capabilities at the U.S. Defense Department.</w:t>
      </w:r>
    </w:p>
    <w:p w14:paraId="61056274" w14:textId="77777777" w:rsidR="00E7516B" w:rsidRPr="009A785E" w:rsidRDefault="00E7516B" w:rsidP="00E7516B">
      <w:pPr>
        <w:rPr>
          <w:sz w:val="14"/>
          <w:szCs w:val="14"/>
        </w:rPr>
      </w:pPr>
      <w:r w:rsidRPr="009A785E">
        <w:rPr>
          <w:sz w:val="14"/>
          <w:szCs w:val="14"/>
        </w:rPr>
        <w:t xml:space="preserve">“One of the biggest decisions in the history of Earth,” </w:t>
      </w:r>
      <w:proofErr w:type="spellStart"/>
      <w:r w:rsidRPr="009A785E">
        <w:rPr>
          <w:sz w:val="14"/>
          <w:szCs w:val="14"/>
        </w:rPr>
        <w:t>Baklitskiy</w:t>
      </w:r>
      <w:proofErr w:type="spellEnd"/>
      <w:r w:rsidRPr="009A785E">
        <w:rPr>
          <w:sz w:val="14"/>
          <w:szCs w:val="14"/>
        </w:rPr>
        <w:t xml:space="preserve"> said.</w:t>
      </w:r>
    </w:p>
    <w:p w14:paraId="269EF8C0" w14:textId="77777777" w:rsidR="00E7516B" w:rsidRPr="00D53B40" w:rsidRDefault="00E7516B" w:rsidP="00E7516B">
      <w:pPr>
        <w:rPr>
          <w:u w:val="single"/>
        </w:rPr>
      </w:pPr>
      <w:r w:rsidRPr="00654A92">
        <w:rPr>
          <w:u w:val="single"/>
        </w:rPr>
        <w:t xml:space="preserve">The backlash could turn Putin into a </w:t>
      </w:r>
      <w:r w:rsidRPr="008E2FE8">
        <w:rPr>
          <w:rStyle w:val="Emphasis"/>
        </w:rPr>
        <w:t xml:space="preserve">global </w:t>
      </w:r>
      <w:r w:rsidRPr="00654A92">
        <w:rPr>
          <w:rStyle w:val="Emphasis"/>
        </w:rPr>
        <w:t>pariah</w:t>
      </w:r>
      <w:r w:rsidRPr="00D53B40">
        <w:rPr>
          <w:u w:val="single"/>
        </w:rPr>
        <w:t>.</w:t>
      </w:r>
    </w:p>
    <w:p w14:paraId="3BB993D9" w14:textId="77777777" w:rsidR="00E7516B" w:rsidRPr="009A785E" w:rsidRDefault="00E7516B" w:rsidP="00E7516B">
      <w:pPr>
        <w:rPr>
          <w:sz w:val="14"/>
        </w:rPr>
      </w:pPr>
      <w:r w:rsidRPr="009A785E">
        <w:rPr>
          <w:sz w:val="14"/>
        </w:rPr>
        <w:t>“</w:t>
      </w:r>
      <w:r w:rsidRPr="00D53B40">
        <w:rPr>
          <w:u w:val="single"/>
        </w:rPr>
        <w:t xml:space="preserve">Breaking the nuclear taboo </w:t>
      </w:r>
      <w:r w:rsidRPr="00654A92">
        <w:rPr>
          <w:u w:val="single"/>
        </w:rPr>
        <w:t>would impose</w:t>
      </w:r>
      <w:r w:rsidRPr="009A785E">
        <w:rPr>
          <w:sz w:val="14"/>
        </w:rPr>
        <w:t xml:space="preserve">, at a minimum, </w:t>
      </w:r>
      <w:r w:rsidRPr="00654A92">
        <w:rPr>
          <w:rStyle w:val="Emphasis"/>
        </w:rPr>
        <w:t>complete diplomatic and economic isolation</w:t>
      </w:r>
      <w:r w:rsidRPr="00654A92">
        <w:rPr>
          <w:u w:val="single"/>
        </w:rPr>
        <w:t xml:space="preserve"> on Russia</w:t>
      </w:r>
      <w:r w:rsidRPr="009A785E">
        <w:rPr>
          <w:sz w:val="14"/>
        </w:rPr>
        <w:t>,” said Sidharth Kaushal, a researcher with the Royal United Services Institute in London that specializes in defense and security.</w:t>
      </w:r>
    </w:p>
    <w:p w14:paraId="5969CB37" w14:textId="77777777" w:rsidR="00E7516B" w:rsidRPr="009A785E" w:rsidRDefault="00E7516B" w:rsidP="00E7516B">
      <w:pPr>
        <w:rPr>
          <w:sz w:val="14"/>
          <w:szCs w:val="16"/>
        </w:rPr>
      </w:pPr>
      <w:r w:rsidRPr="009A785E">
        <w:rPr>
          <w:sz w:val="14"/>
          <w:szCs w:val="16"/>
        </w:rPr>
        <w:t xml:space="preserve">Long-range nuclear weapons that Russia could use in a direct conflict with the United States are battle-ready. But its stocks of warheads for shorter ranges — so-called </w:t>
      </w:r>
      <w:r w:rsidRPr="00654A92">
        <w:rPr>
          <w:u w:val="single"/>
        </w:rPr>
        <w:t>tactical weapons</w:t>
      </w:r>
      <w:r w:rsidRPr="009A785E">
        <w:rPr>
          <w:sz w:val="14"/>
          <w:szCs w:val="16"/>
        </w:rPr>
        <w:t xml:space="preserve"> that Putin might be tempted to use in Ukraine — are not, analysts say.</w:t>
      </w:r>
    </w:p>
    <w:p w14:paraId="4AA5DF96" w14:textId="77777777" w:rsidR="00E7516B" w:rsidRPr="009A785E" w:rsidRDefault="00E7516B" w:rsidP="00E7516B">
      <w:pPr>
        <w:rPr>
          <w:sz w:val="14"/>
        </w:rPr>
      </w:pPr>
      <w:r w:rsidRPr="009A785E">
        <w:rPr>
          <w:sz w:val="14"/>
        </w:rPr>
        <w:t xml:space="preserve">“All those weapons </w:t>
      </w:r>
      <w:r w:rsidRPr="00654A92">
        <w:rPr>
          <w:u w:val="single"/>
        </w:rPr>
        <w:t xml:space="preserve">are </w:t>
      </w:r>
      <w:r w:rsidRPr="00654A92">
        <w:rPr>
          <w:rStyle w:val="Emphasis"/>
        </w:rPr>
        <w:t>in storage</w:t>
      </w:r>
      <w:r w:rsidRPr="009A785E">
        <w:rPr>
          <w:sz w:val="14"/>
        </w:rPr>
        <w:t xml:space="preserve">,” said Pavel </w:t>
      </w:r>
      <w:proofErr w:type="spellStart"/>
      <w:r w:rsidRPr="009A785E">
        <w:rPr>
          <w:sz w:val="14"/>
        </w:rPr>
        <w:t>Podvig</w:t>
      </w:r>
      <w:proofErr w:type="spellEnd"/>
      <w:r w:rsidRPr="009A785E">
        <w:rPr>
          <w:sz w:val="14"/>
        </w:rPr>
        <w:t>, another senior researcher who specializes in nuclear weapons at the U.N.’s disarmament think tank in Geneva.</w:t>
      </w:r>
    </w:p>
    <w:p w14:paraId="587F58D4" w14:textId="77777777" w:rsidR="00E7516B" w:rsidRDefault="00E7516B" w:rsidP="00E7516B">
      <w:pPr>
        <w:pStyle w:val="Heading4"/>
        <w:rPr>
          <w:b w:val="0"/>
          <w:bCs/>
        </w:rPr>
      </w:pPr>
      <w:r>
        <w:t xml:space="preserve">Deterrence is </w:t>
      </w:r>
      <w:r>
        <w:rPr>
          <w:u w:val="single"/>
        </w:rPr>
        <w:t>working</w:t>
      </w:r>
      <w:r>
        <w:t xml:space="preserve">. </w:t>
      </w:r>
      <w:r>
        <w:rPr>
          <w:b w:val="0"/>
          <w:bCs/>
        </w:rPr>
        <w:t>Putin’s prone to exaggeration.</w:t>
      </w:r>
    </w:p>
    <w:p w14:paraId="287FA6F7" w14:textId="77777777" w:rsidR="00E7516B" w:rsidRPr="00B30F2B" w:rsidRDefault="00E7516B" w:rsidP="00E7516B">
      <w:r w:rsidRPr="00B30F2B">
        <w:rPr>
          <w:rStyle w:val="Style13ptBold"/>
        </w:rPr>
        <w:t>Bullock 22</w:t>
      </w:r>
      <w:r>
        <w:t xml:space="preserve"> </w:t>
      </w:r>
      <w:r w:rsidRPr="00B30F2B">
        <w:t xml:space="preserve">[J.J. Bullock; </w:t>
      </w:r>
      <w:r>
        <w:t xml:space="preserve">digital content producer for NewsNation, former government reporter at Peoria Journal Star and state capital intern for the Daily Herald. </w:t>
      </w:r>
      <w:proofErr w:type="spellStart"/>
      <w:r>
        <w:t>Grdaute</w:t>
      </w:r>
      <w:proofErr w:type="spellEnd"/>
      <w:r>
        <w:t xml:space="preserve"> of Eastern Illinois University</w:t>
      </w:r>
      <w:r w:rsidRPr="00B30F2B">
        <w:t>; 10-7-2022; Retired Lt. Gen: ‘Unlikely’ Putin uses nukes despite threat; NewsNation; https://www.newsnationnow.com/world/russia-at-war/retired-lt-gen-unlikely-putin-uses-nukes-despite-threat/; Accessed 7-5-2025; RS]</w:t>
      </w:r>
    </w:p>
    <w:p w14:paraId="4435256D" w14:textId="77777777" w:rsidR="00E7516B" w:rsidRPr="009A785E" w:rsidRDefault="00E7516B" w:rsidP="00E7516B">
      <w:pPr>
        <w:rPr>
          <w:sz w:val="14"/>
        </w:rPr>
      </w:pPr>
      <w:r w:rsidRPr="009A785E">
        <w:rPr>
          <w:sz w:val="14"/>
        </w:rPr>
        <w:t xml:space="preserve">But retired Lt. Gen. Jerry </w:t>
      </w:r>
      <w:r w:rsidRPr="00A867BE">
        <w:rPr>
          <w:u w:val="single"/>
        </w:rPr>
        <w:t>Boykin</w:t>
      </w:r>
      <w:r w:rsidRPr="009A785E">
        <w:rPr>
          <w:sz w:val="14"/>
        </w:rPr>
        <w:t xml:space="preserve"> said he </w:t>
      </w:r>
      <w:r w:rsidRPr="00A867BE">
        <w:rPr>
          <w:u w:val="single"/>
        </w:rPr>
        <w:t xml:space="preserve">is not convinced Putin is going to turn to his nuclear arsenal </w:t>
      </w:r>
      <w:r w:rsidRPr="00A867BE">
        <w:rPr>
          <w:rStyle w:val="Emphasis"/>
        </w:rPr>
        <w:t>anytime soon</w:t>
      </w:r>
      <w:r w:rsidRPr="009A785E">
        <w:rPr>
          <w:sz w:val="14"/>
        </w:rPr>
        <w:t>.</w:t>
      </w:r>
    </w:p>
    <w:p w14:paraId="45E99C51" w14:textId="77777777" w:rsidR="00E7516B" w:rsidRPr="009A785E" w:rsidRDefault="00E7516B" w:rsidP="00E7516B">
      <w:pPr>
        <w:rPr>
          <w:sz w:val="14"/>
        </w:rPr>
      </w:pPr>
      <w:r w:rsidRPr="009A785E">
        <w:rPr>
          <w:sz w:val="14"/>
        </w:rPr>
        <w:t>“</w:t>
      </w:r>
      <w:r w:rsidRPr="00654A92">
        <w:rPr>
          <w:u w:val="single"/>
        </w:rPr>
        <w:t>I don’t think it’s</w:t>
      </w:r>
      <w:r w:rsidRPr="00A867BE">
        <w:rPr>
          <w:u w:val="single"/>
        </w:rPr>
        <w:t xml:space="preserve"> very </w:t>
      </w:r>
      <w:r w:rsidRPr="00654A92">
        <w:rPr>
          <w:u w:val="single"/>
        </w:rPr>
        <w:t>likely</w:t>
      </w:r>
      <w:r w:rsidRPr="00A867BE">
        <w:rPr>
          <w:u w:val="single"/>
        </w:rPr>
        <w:t xml:space="preserve"> at this point </w:t>
      </w:r>
      <w:r w:rsidRPr="00654A92">
        <w:rPr>
          <w:u w:val="single"/>
        </w:rPr>
        <w:t>Putin will use a nuclear weapon</w:t>
      </w:r>
      <w:r w:rsidRPr="00A867BE">
        <w:rPr>
          <w:u w:val="single"/>
        </w:rPr>
        <w:t xml:space="preserve">, </w:t>
      </w:r>
      <w:r w:rsidRPr="00654A92">
        <w:rPr>
          <w:u w:val="single"/>
        </w:rPr>
        <w:t>even</w:t>
      </w:r>
      <w:r w:rsidRPr="00A867BE">
        <w:rPr>
          <w:u w:val="single"/>
        </w:rPr>
        <w:t xml:space="preserve"> a </w:t>
      </w:r>
      <w:r w:rsidRPr="00654A92">
        <w:rPr>
          <w:u w:val="single"/>
        </w:rPr>
        <w:t>tactical</w:t>
      </w:r>
      <w:r w:rsidRPr="00A867BE">
        <w:rPr>
          <w:u w:val="single"/>
        </w:rPr>
        <w:t xml:space="preserve"> nuclear weapon</w:t>
      </w:r>
      <w:r w:rsidRPr="009A785E">
        <w:rPr>
          <w:sz w:val="14"/>
        </w:rPr>
        <w:t xml:space="preserve">, and the reason is </w:t>
      </w:r>
      <w:r w:rsidRPr="00A867BE">
        <w:rPr>
          <w:u w:val="single"/>
        </w:rPr>
        <w:t xml:space="preserve">he’s gone </w:t>
      </w:r>
      <w:r w:rsidRPr="00A867BE">
        <w:rPr>
          <w:rStyle w:val="Emphasis"/>
        </w:rPr>
        <w:t>too far</w:t>
      </w:r>
      <w:r w:rsidRPr="00A867BE">
        <w:rPr>
          <w:u w:val="single"/>
        </w:rPr>
        <w:t xml:space="preserve"> into this war now and the war is over if he does that because I believe </w:t>
      </w:r>
      <w:r w:rsidRPr="00654A92">
        <w:rPr>
          <w:u w:val="single"/>
        </w:rPr>
        <w:t xml:space="preserve">the </w:t>
      </w:r>
      <w:r w:rsidRPr="00654A92">
        <w:rPr>
          <w:rStyle w:val="Emphasis"/>
        </w:rPr>
        <w:t>response from NATO will not be a nuclear response</w:t>
      </w:r>
      <w:r w:rsidRPr="009A785E">
        <w:rPr>
          <w:sz w:val="14"/>
        </w:rPr>
        <w:t>,” Boykin said. “</w:t>
      </w:r>
      <w:r w:rsidRPr="00A867BE">
        <w:rPr>
          <w:u w:val="single"/>
        </w:rPr>
        <w:t xml:space="preserve">It will be </w:t>
      </w:r>
      <w:r w:rsidRPr="00654A92">
        <w:rPr>
          <w:u w:val="single"/>
        </w:rPr>
        <w:t>an</w:t>
      </w:r>
      <w:r w:rsidRPr="00A867BE">
        <w:rPr>
          <w:u w:val="single"/>
        </w:rPr>
        <w:t xml:space="preserve"> </w:t>
      </w:r>
      <w:r w:rsidRPr="00654A92">
        <w:rPr>
          <w:u w:val="single"/>
        </w:rPr>
        <w:t>all-out conventional response</w:t>
      </w:r>
      <w:r w:rsidRPr="00A867BE">
        <w:rPr>
          <w:u w:val="single"/>
        </w:rPr>
        <w:t xml:space="preserve"> that will bomb every target in the Ukraine that has any association with his army or his military on the ground in there. </w:t>
      </w:r>
      <w:r w:rsidRPr="00A867BE">
        <w:rPr>
          <w:rStyle w:val="Emphasis"/>
        </w:rPr>
        <w:t xml:space="preserve">They </w:t>
      </w:r>
      <w:r w:rsidRPr="00654A92">
        <w:rPr>
          <w:rStyle w:val="Emphasis"/>
        </w:rPr>
        <w:t>will destroy him</w:t>
      </w:r>
      <w:r w:rsidRPr="009A785E">
        <w:rPr>
          <w:sz w:val="14"/>
        </w:rPr>
        <w:t>.”</w:t>
      </w:r>
    </w:p>
    <w:p w14:paraId="2E1EA179" w14:textId="77777777" w:rsidR="00E7516B" w:rsidRPr="009A785E" w:rsidRDefault="00E7516B" w:rsidP="00E7516B">
      <w:pPr>
        <w:rPr>
          <w:sz w:val="14"/>
          <w:szCs w:val="14"/>
        </w:rPr>
      </w:pPr>
      <w:r w:rsidRPr="009A785E">
        <w:rPr>
          <w:sz w:val="14"/>
          <w:szCs w:val="14"/>
        </w:rPr>
        <w:t>Putin’s war in Ukraine has been faltering of late, as the Ukrainian military has made gains against Russian forces in the east, north and south, in a war Russia expected would end quickly and instead has spanned months.</w:t>
      </w:r>
    </w:p>
    <w:p w14:paraId="682574D3" w14:textId="77777777" w:rsidR="00E7516B" w:rsidRPr="009A785E" w:rsidRDefault="00E7516B" w:rsidP="00E7516B">
      <w:pPr>
        <w:rPr>
          <w:sz w:val="14"/>
          <w:szCs w:val="14"/>
        </w:rPr>
      </w:pPr>
      <w:proofErr w:type="spellStart"/>
      <w:r w:rsidRPr="009A785E">
        <w:rPr>
          <w:sz w:val="14"/>
          <w:szCs w:val="14"/>
        </w:rPr>
        <w:t>Vittert</w:t>
      </w:r>
      <w:proofErr w:type="spellEnd"/>
      <w:r w:rsidRPr="009A785E">
        <w:rPr>
          <w:sz w:val="14"/>
          <w:szCs w:val="14"/>
        </w:rPr>
        <w:t xml:space="preserve">: Nuclear war is serious. Biden needs to be clear </w:t>
      </w:r>
    </w:p>
    <w:p w14:paraId="7FFFA2A2" w14:textId="77777777" w:rsidR="00E7516B" w:rsidRPr="00A867BE" w:rsidRDefault="00E7516B" w:rsidP="00E7516B">
      <w:pPr>
        <w:rPr>
          <w:u w:val="single"/>
        </w:rPr>
      </w:pPr>
      <w:r w:rsidRPr="00654A92">
        <w:rPr>
          <w:u w:val="single"/>
        </w:rPr>
        <w:t>Some fear Putin could turn desperate in a losing war effort</w:t>
      </w:r>
      <w:r w:rsidRPr="00A867BE">
        <w:rPr>
          <w:u w:val="single"/>
        </w:rPr>
        <w:t xml:space="preserve"> and resort to nuclear weapons</w:t>
      </w:r>
      <w:r w:rsidRPr="009A785E">
        <w:rPr>
          <w:sz w:val="14"/>
        </w:rPr>
        <w:t xml:space="preserve">. Former U.S. ambassador John Bolton said Putin using </w:t>
      </w:r>
      <w:r w:rsidRPr="00654A92">
        <w:rPr>
          <w:u w:val="single"/>
        </w:rPr>
        <w:t>nuclear weapons would be equivalent to</w:t>
      </w:r>
      <w:r w:rsidRPr="00A867BE">
        <w:rPr>
          <w:u w:val="single"/>
        </w:rPr>
        <w:t xml:space="preserve"> him signing </w:t>
      </w:r>
      <w:r w:rsidRPr="00654A92">
        <w:rPr>
          <w:u w:val="single"/>
        </w:rPr>
        <w:t>his</w:t>
      </w:r>
      <w:r w:rsidRPr="00A867BE">
        <w:rPr>
          <w:u w:val="single"/>
        </w:rPr>
        <w:t xml:space="preserve"> own “</w:t>
      </w:r>
      <w:r w:rsidRPr="00654A92">
        <w:rPr>
          <w:rStyle w:val="Emphasis"/>
        </w:rPr>
        <w:t>suicide note</w:t>
      </w:r>
      <w:r w:rsidRPr="00A867BE">
        <w:rPr>
          <w:u w:val="single"/>
        </w:rPr>
        <w:t>.”</w:t>
      </w:r>
    </w:p>
    <w:p w14:paraId="0D0F14D8" w14:textId="77777777" w:rsidR="00E7516B" w:rsidRPr="009A785E" w:rsidRDefault="00E7516B" w:rsidP="00E7516B">
      <w:pPr>
        <w:rPr>
          <w:sz w:val="14"/>
        </w:rPr>
      </w:pPr>
      <w:r w:rsidRPr="009A785E">
        <w:rPr>
          <w:sz w:val="14"/>
        </w:rPr>
        <w:t xml:space="preserve">Boykin, too, feels </w:t>
      </w:r>
      <w:r w:rsidRPr="00654A92">
        <w:rPr>
          <w:u w:val="single"/>
        </w:rPr>
        <w:t xml:space="preserve">Putin knows using nuclear weapons is a </w:t>
      </w:r>
      <w:r w:rsidRPr="00654A92">
        <w:rPr>
          <w:rStyle w:val="Emphasis"/>
        </w:rPr>
        <w:t>zero-sum game</w:t>
      </w:r>
      <w:r w:rsidRPr="009A785E">
        <w:rPr>
          <w:sz w:val="14"/>
        </w:rPr>
        <w:t>.</w:t>
      </w:r>
    </w:p>
    <w:p w14:paraId="169F5CD7" w14:textId="77777777" w:rsidR="00E7516B" w:rsidRPr="009A785E" w:rsidRDefault="00E7516B" w:rsidP="00E7516B">
      <w:pPr>
        <w:rPr>
          <w:sz w:val="14"/>
        </w:rPr>
      </w:pPr>
      <w:r w:rsidRPr="009A785E">
        <w:rPr>
          <w:sz w:val="14"/>
        </w:rPr>
        <w:t>“</w:t>
      </w:r>
      <w:r w:rsidRPr="00A867BE">
        <w:rPr>
          <w:u w:val="single"/>
        </w:rPr>
        <w:t xml:space="preserve">His arsenal is only as good as a threat, </w:t>
      </w:r>
      <w:r w:rsidRPr="00654A92">
        <w:rPr>
          <w:u w:val="single"/>
        </w:rPr>
        <w:t>once he fires</w:t>
      </w:r>
      <w:r w:rsidRPr="00A867BE">
        <w:rPr>
          <w:u w:val="single"/>
        </w:rPr>
        <w:t xml:space="preserve"> a nuclear weapon, </w:t>
      </w:r>
      <w:r w:rsidRPr="00654A92">
        <w:rPr>
          <w:rStyle w:val="Emphasis"/>
        </w:rPr>
        <w:t>it’s over</w:t>
      </w:r>
      <w:r w:rsidRPr="009A785E">
        <w:rPr>
          <w:sz w:val="14"/>
        </w:rPr>
        <w:t>,” Boykin said.</w:t>
      </w:r>
    </w:p>
    <w:p w14:paraId="7AB96AAF" w14:textId="77777777" w:rsidR="00E7516B" w:rsidRPr="009A785E" w:rsidRDefault="00E7516B" w:rsidP="00E7516B">
      <w:pPr>
        <w:rPr>
          <w:sz w:val="14"/>
          <w:szCs w:val="14"/>
        </w:rPr>
      </w:pPr>
      <w:r w:rsidRPr="009A785E">
        <w:rPr>
          <w:sz w:val="14"/>
          <w:szCs w:val="14"/>
        </w:rPr>
        <w:t>The Biden administration meanwhile has issued conflicting statements about how it views Putin’s nuclear threats. Biden delivered his “not joking” and “Armageddon” comments, but others in his circle issued different messaging.</w:t>
      </w:r>
    </w:p>
    <w:p w14:paraId="363EBFD3" w14:textId="77777777" w:rsidR="00E7516B" w:rsidRPr="009A785E" w:rsidRDefault="00E7516B" w:rsidP="00E7516B">
      <w:pPr>
        <w:rPr>
          <w:sz w:val="14"/>
        </w:rPr>
      </w:pPr>
      <w:r w:rsidRPr="009A785E">
        <w:rPr>
          <w:sz w:val="14"/>
        </w:rPr>
        <w:t>“</w:t>
      </w:r>
      <w:r w:rsidRPr="00A867BE">
        <w:rPr>
          <w:u w:val="single"/>
        </w:rPr>
        <w:t>I don’t see anything right now that would lead me to believe (Putin) has made such a decision (on nukes)</w:t>
      </w:r>
      <w:r w:rsidRPr="009A785E">
        <w:rPr>
          <w:sz w:val="14"/>
        </w:rPr>
        <w:t>,” Secretary of Defense Lloyd Austin said.</w:t>
      </w:r>
    </w:p>
    <w:p w14:paraId="2051CC0F" w14:textId="77777777" w:rsidR="00E7516B" w:rsidRPr="009A785E" w:rsidRDefault="00E7516B" w:rsidP="00E7516B">
      <w:pPr>
        <w:rPr>
          <w:sz w:val="14"/>
        </w:rPr>
      </w:pPr>
      <w:r w:rsidRPr="009A785E">
        <w:rPr>
          <w:sz w:val="14"/>
        </w:rPr>
        <w:t xml:space="preserve">Boykin said he is </w:t>
      </w:r>
      <w:r w:rsidRPr="00A36B8B">
        <w:rPr>
          <w:rStyle w:val="Emphasis"/>
        </w:rPr>
        <w:t>not convinced</w:t>
      </w:r>
      <w:r w:rsidRPr="00A867BE">
        <w:rPr>
          <w:u w:val="single"/>
        </w:rPr>
        <w:t xml:space="preserve"> Biden believes what he said</w:t>
      </w:r>
      <w:r w:rsidRPr="009A785E">
        <w:rPr>
          <w:sz w:val="14"/>
        </w:rPr>
        <w:t>.</w:t>
      </w:r>
    </w:p>
    <w:p w14:paraId="7D0E1D15" w14:textId="77777777" w:rsidR="00E7516B" w:rsidRPr="009A785E" w:rsidRDefault="00E7516B" w:rsidP="00E7516B">
      <w:pPr>
        <w:rPr>
          <w:sz w:val="14"/>
        </w:rPr>
      </w:pPr>
      <w:r w:rsidRPr="009A785E">
        <w:rPr>
          <w:sz w:val="14"/>
        </w:rPr>
        <w:t xml:space="preserve">“It’s hard for anybody to get inside his head and understand exactly what he is trying to say. That’s why he’s got a team there that cleans up behind him … just about every week,” Boykin said. “That said, </w:t>
      </w:r>
      <w:r w:rsidRPr="00A867BE">
        <w:rPr>
          <w:u w:val="single"/>
        </w:rPr>
        <w:t>I don’t know that he necessarily believes Putin is that near using a nuclear weapon. I don’t think that’s the case</w:t>
      </w:r>
      <w:r w:rsidRPr="009A785E">
        <w:rPr>
          <w:sz w:val="14"/>
        </w:rPr>
        <w:t>.”</w:t>
      </w:r>
    </w:p>
    <w:p w14:paraId="217EB354" w14:textId="77777777" w:rsidR="00E7516B" w:rsidRDefault="00E7516B" w:rsidP="00E7516B">
      <w:pPr>
        <w:pStyle w:val="Heading3"/>
      </w:pPr>
      <w:r>
        <w:t>1NC—No Impact—Ukraine War</w:t>
      </w:r>
    </w:p>
    <w:p w14:paraId="014CAA2A" w14:textId="77777777" w:rsidR="004C36B9" w:rsidRDefault="004C36B9" w:rsidP="004C36B9">
      <w:pPr>
        <w:pStyle w:val="Heading4"/>
      </w:pPr>
      <w:bookmarkStart w:id="0" w:name="_Hlk101784848"/>
      <w:r>
        <w:t>No nuclear use.</w:t>
      </w:r>
    </w:p>
    <w:p w14:paraId="7528C7EC" w14:textId="77777777" w:rsidR="004C36B9" w:rsidRDefault="004C36B9" w:rsidP="004C36B9">
      <w:r w:rsidRPr="00B8477C">
        <w:rPr>
          <w:rStyle w:val="Style13ptBold"/>
        </w:rPr>
        <w:t>Garrett ’25</w:t>
      </w:r>
      <w:r>
        <w:t xml:space="preserve"> [Langan; March 13; </w:t>
      </w:r>
      <w:proofErr w:type="spellStart"/>
      <w:r>
        <w:t>Middleburry</w:t>
      </w:r>
      <w:proofErr w:type="spellEnd"/>
      <w:r>
        <w:t xml:space="preserve"> College Student; The Middlebury Campus, “Why Russia has not and will not use nuclear weapons in Ukraine,” https://www.middleburycampus.com/article/2025/03/why-russia-has-not-and-will-not-use-nuclear-weapons-in-ukraine]</w:t>
      </w:r>
    </w:p>
    <w:p w14:paraId="388AB18E" w14:textId="77777777" w:rsidR="004C36B9" w:rsidRPr="00B8477C" w:rsidRDefault="004C36B9" w:rsidP="004C36B9">
      <w:pPr>
        <w:rPr>
          <w:sz w:val="16"/>
        </w:rPr>
      </w:pPr>
      <w:r w:rsidRPr="00B8477C">
        <w:rPr>
          <w:sz w:val="16"/>
        </w:rPr>
        <w:t xml:space="preserve">But </w:t>
      </w:r>
      <w:r w:rsidRPr="00F63F04">
        <w:rPr>
          <w:rStyle w:val="StyleUnderline"/>
        </w:rPr>
        <w:t xml:space="preserve">in </w:t>
      </w:r>
      <w:r w:rsidRPr="00B8477C">
        <w:rPr>
          <w:rStyle w:val="Emphasis"/>
        </w:rPr>
        <w:t>Ukraine</w:t>
      </w:r>
      <w:r w:rsidRPr="00B8477C">
        <w:rPr>
          <w:sz w:val="16"/>
        </w:rPr>
        <w:t xml:space="preserve">, </w:t>
      </w:r>
      <w:r w:rsidRPr="00F63F04">
        <w:rPr>
          <w:rStyle w:val="StyleUnderline"/>
        </w:rPr>
        <w:t xml:space="preserve">Putin </w:t>
      </w:r>
      <w:r w:rsidRPr="00B8477C">
        <w:rPr>
          <w:rStyle w:val="Emphasis"/>
        </w:rPr>
        <w:t>cannot</w:t>
      </w:r>
      <w:r w:rsidRPr="00F63F04">
        <w:rPr>
          <w:rStyle w:val="StyleUnderline"/>
        </w:rPr>
        <w:t xml:space="preserve"> and </w:t>
      </w:r>
      <w:r w:rsidRPr="00B8477C">
        <w:rPr>
          <w:rStyle w:val="Emphasis"/>
        </w:rPr>
        <w:t>will not</w:t>
      </w:r>
      <w:r w:rsidRPr="00F63F04">
        <w:rPr>
          <w:rStyle w:val="StyleUnderline"/>
        </w:rPr>
        <w:t xml:space="preserve"> use </w:t>
      </w:r>
      <w:r w:rsidRPr="00B8477C">
        <w:rPr>
          <w:rStyle w:val="Emphasis"/>
        </w:rPr>
        <w:t>nuc</w:t>
      </w:r>
      <w:r w:rsidRPr="00F63F04">
        <w:rPr>
          <w:rStyle w:val="StyleUnderline"/>
        </w:rPr>
        <w:t>lear weapon</w:t>
      </w:r>
      <w:r w:rsidRPr="00B8477C">
        <w:rPr>
          <w:rStyle w:val="Emphasis"/>
        </w:rPr>
        <w:t>s</w:t>
      </w:r>
      <w:r w:rsidRPr="00B8477C">
        <w:rPr>
          <w:sz w:val="16"/>
        </w:rPr>
        <w:t xml:space="preserve">. Doing so </w:t>
      </w:r>
      <w:r w:rsidRPr="00F63F04">
        <w:rPr>
          <w:rStyle w:val="StyleUnderline"/>
        </w:rPr>
        <w:t xml:space="preserve">might gain him </w:t>
      </w:r>
      <w:r w:rsidRPr="00E52E06">
        <w:rPr>
          <w:rStyle w:val="Emphasis"/>
        </w:rPr>
        <w:t>credibility</w:t>
      </w:r>
      <w:r w:rsidRPr="00B8477C">
        <w:rPr>
          <w:sz w:val="16"/>
        </w:rPr>
        <w:t xml:space="preserve">, </w:t>
      </w:r>
      <w:r w:rsidRPr="00F63F04">
        <w:rPr>
          <w:rStyle w:val="StyleUnderline"/>
        </w:rPr>
        <w:t xml:space="preserve">but it would also endanger the remaining delicate </w:t>
      </w:r>
      <w:r w:rsidRPr="00E52E06">
        <w:rPr>
          <w:rStyle w:val="Emphasis"/>
        </w:rPr>
        <w:t>diplomatic ties</w:t>
      </w:r>
      <w:r w:rsidRPr="00B8477C">
        <w:rPr>
          <w:sz w:val="16"/>
        </w:rPr>
        <w:t xml:space="preserve"> he still has, likely resulting in massive nuclear retaliation from the West. Putin </w:t>
      </w:r>
      <w:r w:rsidRPr="00F63F04">
        <w:rPr>
          <w:rStyle w:val="StyleUnderline"/>
        </w:rPr>
        <w:t xml:space="preserve">does not want </w:t>
      </w:r>
      <w:r w:rsidRPr="00E52E06">
        <w:rPr>
          <w:rStyle w:val="Emphasis"/>
        </w:rPr>
        <w:t>nuclear war</w:t>
      </w:r>
      <w:r w:rsidRPr="00B8477C">
        <w:rPr>
          <w:sz w:val="16"/>
        </w:rPr>
        <w:t xml:space="preserve">; he </w:t>
      </w:r>
      <w:r w:rsidRPr="00F63F04">
        <w:rPr>
          <w:rStyle w:val="StyleUnderline"/>
        </w:rPr>
        <w:t xml:space="preserve">wants this conflict to remain inside the </w:t>
      </w:r>
      <w:r w:rsidRPr="00E52E06">
        <w:rPr>
          <w:rStyle w:val="Emphasis"/>
        </w:rPr>
        <w:t>borders</w:t>
      </w:r>
      <w:r w:rsidRPr="00F63F04">
        <w:rPr>
          <w:rStyle w:val="StyleUnderline"/>
        </w:rPr>
        <w:t xml:space="preserve"> of Ukraine</w:t>
      </w:r>
      <w:r w:rsidRPr="00B8477C">
        <w:rPr>
          <w:sz w:val="16"/>
        </w:rPr>
        <w:t xml:space="preserve"> and to continue to </w:t>
      </w:r>
      <w:r w:rsidRPr="00F63F04">
        <w:rPr>
          <w:rStyle w:val="StyleUnderline"/>
        </w:rPr>
        <w:t xml:space="preserve">limit </w:t>
      </w:r>
      <w:r w:rsidRPr="00E52E06">
        <w:rPr>
          <w:rStyle w:val="Emphasis"/>
        </w:rPr>
        <w:t>NATO</w:t>
      </w:r>
      <w:r w:rsidRPr="00F63F04">
        <w:rPr>
          <w:rStyle w:val="StyleUnderline"/>
        </w:rPr>
        <w:t xml:space="preserve"> involvement</w:t>
      </w:r>
      <w:r w:rsidRPr="00B8477C">
        <w:rPr>
          <w:sz w:val="16"/>
        </w:rPr>
        <w:t xml:space="preserve"> in pursuit of some kind of limited victory, perhaps maintaining control of the Donbas region. When Putin started the war, he vastly </w:t>
      </w:r>
      <w:r w:rsidRPr="00F63F04">
        <w:rPr>
          <w:rStyle w:val="StyleUnderline"/>
        </w:rPr>
        <w:t xml:space="preserve">underestimated </w:t>
      </w:r>
      <w:r w:rsidRPr="00E52E06">
        <w:rPr>
          <w:rStyle w:val="Emphasis"/>
        </w:rPr>
        <w:t>Ukrainian resolve</w:t>
      </w:r>
      <w:r w:rsidRPr="00F63F04">
        <w:rPr>
          <w:rStyle w:val="StyleUnderline"/>
        </w:rPr>
        <w:t xml:space="preserve"> and Western economic support</w:t>
      </w:r>
      <w:r w:rsidRPr="00B8477C">
        <w:rPr>
          <w:sz w:val="16"/>
        </w:rPr>
        <w:t xml:space="preserve"> while overestimating the motivation of his own troops. His nuclear threats are simply a Band-Aid over the gaping bullet wound in his political and military campaign. What little leverage remains lies in his possession of the largest nuclear arsenal on the planet.</w:t>
      </w:r>
    </w:p>
    <w:p w14:paraId="3BCA6D87" w14:textId="77777777" w:rsidR="004C36B9" w:rsidRPr="00B8477C" w:rsidRDefault="004C36B9" w:rsidP="004C36B9">
      <w:pPr>
        <w:rPr>
          <w:sz w:val="16"/>
        </w:rPr>
      </w:pPr>
      <w:r w:rsidRPr="00B8477C">
        <w:rPr>
          <w:sz w:val="16"/>
        </w:rPr>
        <w:t xml:space="preserve">There is an argument that Putin would utilize his nuclear arsenal </w:t>
      </w:r>
      <w:proofErr w:type="gramStart"/>
      <w:r w:rsidRPr="00B8477C">
        <w:rPr>
          <w:sz w:val="16"/>
        </w:rPr>
        <w:t>in order to</w:t>
      </w:r>
      <w:proofErr w:type="gramEnd"/>
      <w:r w:rsidRPr="00B8477C">
        <w:rPr>
          <w:sz w:val="16"/>
        </w:rPr>
        <w:t xml:space="preserve"> ensure victory or to prevent an existential threat. If he wants to turn the tide and gain a decisive victory that hands him the territory he seeks, nuclear weapons may be his best option (much like how the U.S. utilized the bomb in Hiroshima and Nagasaki). </w:t>
      </w:r>
    </w:p>
    <w:p w14:paraId="5FD89ED2" w14:textId="77777777" w:rsidR="004C36B9" w:rsidRPr="00B8477C" w:rsidRDefault="004C36B9" w:rsidP="004C36B9">
      <w:pPr>
        <w:rPr>
          <w:sz w:val="16"/>
        </w:rPr>
      </w:pPr>
      <w:r w:rsidRPr="00B8477C">
        <w:rPr>
          <w:sz w:val="16"/>
        </w:rPr>
        <w:t xml:space="preserve">But this feels unlikely. The </w:t>
      </w:r>
      <w:r w:rsidRPr="00F63F04">
        <w:rPr>
          <w:rStyle w:val="StyleUnderline"/>
        </w:rPr>
        <w:t xml:space="preserve">use of tactical nuclear weapons, or on the battlefield in a </w:t>
      </w:r>
      <w:r w:rsidRPr="00E52E06">
        <w:rPr>
          <w:rStyle w:val="Emphasis"/>
        </w:rPr>
        <w:t>counterforce situation</w:t>
      </w:r>
      <w:r w:rsidRPr="00F63F04">
        <w:rPr>
          <w:rStyle w:val="StyleUnderline"/>
        </w:rPr>
        <w:t xml:space="preserve"> — used to target troops, resources or supplies — seems improbable</w:t>
      </w:r>
      <w:r w:rsidRPr="00B8477C">
        <w:rPr>
          <w:sz w:val="16"/>
        </w:rPr>
        <w:t xml:space="preserve">. </w:t>
      </w:r>
      <w:r w:rsidRPr="00F63F04">
        <w:rPr>
          <w:rStyle w:val="StyleUnderline"/>
        </w:rPr>
        <w:t xml:space="preserve">Ukrainian troops are too </w:t>
      </w:r>
      <w:r w:rsidRPr="00E52E06">
        <w:rPr>
          <w:rStyle w:val="Emphasis"/>
        </w:rPr>
        <w:t>mobile</w:t>
      </w:r>
      <w:r w:rsidRPr="00F63F04">
        <w:rPr>
          <w:rStyle w:val="StyleUnderline"/>
        </w:rPr>
        <w:t xml:space="preserve"> and agile; they do not </w:t>
      </w:r>
      <w:r w:rsidRPr="00E52E06">
        <w:rPr>
          <w:rStyle w:val="Emphasis"/>
        </w:rPr>
        <w:t>congregate</w:t>
      </w:r>
      <w:r w:rsidRPr="00B8477C">
        <w:rPr>
          <w:sz w:val="16"/>
        </w:rPr>
        <w:t xml:space="preserve">, and they have distinct environmental and landscape advantages. Russian troops are also poorly trained. </w:t>
      </w:r>
      <w:proofErr w:type="gramStart"/>
      <w:r w:rsidRPr="00B8477C">
        <w:rPr>
          <w:sz w:val="16"/>
        </w:rPr>
        <w:t>In order to</w:t>
      </w:r>
      <w:proofErr w:type="gramEnd"/>
      <w:r w:rsidRPr="00B8477C">
        <w:rPr>
          <w:sz w:val="16"/>
        </w:rPr>
        <w:t xml:space="preserve"> use a tactical nuclear weapon, the target must be secure. In addition to enough Ukrainian troops being in the same place, </w:t>
      </w:r>
      <w:r w:rsidRPr="00F63F04">
        <w:rPr>
          <w:rStyle w:val="StyleUnderline"/>
        </w:rPr>
        <w:t xml:space="preserve">Putin’s own forces would need to be out of </w:t>
      </w:r>
      <w:r w:rsidRPr="00E52E06">
        <w:rPr>
          <w:rStyle w:val="Emphasis"/>
        </w:rPr>
        <w:t>harm's way</w:t>
      </w:r>
      <w:r w:rsidRPr="00F63F04">
        <w:rPr>
          <w:rStyle w:val="StyleUnderline"/>
        </w:rPr>
        <w:t xml:space="preserve"> if he were to deploy the weapon, making its use </w:t>
      </w:r>
      <w:proofErr w:type="gramStart"/>
      <w:r w:rsidRPr="00F63F04">
        <w:rPr>
          <w:rStyle w:val="StyleUnderline"/>
        </w:rPr>
        <w:t>all the more</w:t>
      </w:r>
      <w:proofErr w:type="gramEnd"/>
      <w:r w:rsidRPr="00F63F04">
        <w:rPr>
          <w:rStyle w:val="StyleUnderline"/>
        </w:rPr>
        <w:t xml:space="preserve"> unlikely</w:t>
      </w:r>
      <w:r w:rsidRPr="00B8477C">
        <w:rPr>
          <w:sz w:val="16"/>
        </w:rPr>
        <w:t xml:space="preserve">. </w:t>
      </w:r>
    </w:p>
    <w:p w14:paraId="1451C2C5" w14:textId="77777777" w:rsidR="004C36B9" w:rsidRPr="00B8477C" w:rsidRDefault="004C36B9" w:rsidP="004C36B9">
      <w:pPr>
        <w:rPr>
          <w:sz w:val="16"/>
        </w:rPr>
      </w:pPr>
      <w:r w:rsidRPr="00B8477C">
        <w:rPr>
          <w:sz w:val="16"/>
        </w:rPr>
        <w:t xml:space="preserve">Additionally, the use of a strategy in a countervalue setting (“targeting what the enemy holds dear”) is even more improbable. There is a </w:t>
      </w:r>
      <w:r w:rsidRPr="00F63F04">
        <w:rPr>
          <w:rStyle w:val="StyleUnderline"/>
        </w:rPr>
        <w:t xml:space="preserve">lack of strong </w:t>
      </w:r>
      <w:r w:rsidRPr="00E52E06">
        <w:rPr>
          <w:rStyle w:val="Emphasis"/>
        </w:rPr>
        <w:t>countervalue targets</w:t>
      </w:r>
      <w:r w:rsidRPr="00F63F04">
        <w:rPr>
          <w:rStyle w:val="StyleUnderline"/>
        </w:rPr>
        <w:t xml:space="preserve"> in Ukraine</w:t>
      </w:r>
      <w:r w:rsidRPr="00B8477C">
        <w:rPr>
          <w:sz w:val="16"/>
        </w:rPr>
        <w:t xml:space="preserve">. The </w:t>
      </w:r>
      <w:r w:rsidRPr="00F63F04">
        <w:rPr>
          <w:rStyle w:val="StyleUnderline"/>
        </w:rPr>
        <w:t xml:space="preserve">nuclear destruction of Kyiv or other cultural sites would likely engender a </w:t>
      </w:r>
      <w:r w:rsidRPr="00E52E06">
        <w:rPr>
          <w:rStyle w:val="Emphasis"/>
        </w:rPr>
        <w:t>response</w:t>
      </w:r>
      <w:r w:rsidRPr="00F63F04">
        <w:rPr>
          <w:rStyle w:val="StyleUnderline"/>
        </w:rPr>
        <w:t xml:space="preserve"> from the U.S. and its Western allies</w:t>
      </w:r>
      <w:r w:rsidRPr="00B8477C">
        <w:rPr>
          <w:sz w:val="16"/>
        </w:rPr>
        <w:t xml:space="preserve">. In my opinion, Putin does not desire this outcome. </w:t>
      </w:r>
      <w:r w:rsidRPr="00F63F04">
        <w:rPr>
          <w:rStyle w:val="StyleUnderline"/>
        </w:rPr>
        <w:t xml:space="preserve">He wants a </w:t>
      </w:r>
      <w:r w:rsidRPr="00E52E06">
        <w:rPr>
          <w:rStyle w:val="Emphasis"/>
        </w:rPr>
        <w:t>regional conflict</w:t>
      </w:r>
      <w:r w:rsidRPr="00B8477C">
        <w:rPr>
          <w:sz w:val="16"/>
        </w:rPr>
        <w:t>: a territorial dispute to take back what he believes to be part of Russia. It would be a catastrophic miscalculation — and potentially politically suicidal — to embroil the rest of the world in a conflict that he may no longer be willing or able to succeed in.</w:t>
      </w:r>
    </w:p>
    <w:p w14:paraId="489117D9" w14:textId="4CC7A506" w:rsidR="004C36B9" w:rsidRPr="004C36B9" w:rsidRDefault="004C36B9" w:rsidP="004C36B9">
      <w:pPr>
        <w:rPr>
          <w:sz w:val="16"/>
        </w:rPr>
      </w:pPr>
      <w:r w:rsidRPr="00B8477C">
        <w:rPr>
          <w:sz w:val="16"/>
        </w:rPr>
        <w:t xml:space="preserve">Putin’s options are few because of the </w:t>
      </w:r>
      <w:r w:rsidRPr="00B8477C">
        <w:rPr>
          <w:rStyle w:val="StyleUnderline"/>
        </w:rPr>
        <w:t xml:space="preserve">diplomatic guardrails that </w:t>
      </w:r>
      <w:r w:rsidRPr="00E52E06">
        <w:rPr>
          <w:rStyle w:val="Emphasis"/>
        </w:rPr>
        <w:t>constrain</w:t>
      </w:r>
      <w:r w:rsidRPr="00B8477C">
        <w:rPr>
          <w:rStyle w:val="StyleUnderline"/>
        </w:rPr>
        <w:t xml:space="preserve"> him</w:t>
      </w:r>
      <w:r w:rsidRPr="00B8477C">
        <w:rPr>
          <w:sz w:val="16"/>
        </w:rPr>
        <w:t xml:space="preserve">, but nuclear leverage remains useful, </w:t>
      </w:r>
      <w:proofErr w:type="gramStart"/>
      <w:r w:rsidRPr="00B8477C">
        <w:rPr>
          <w:sz w:val="16"/>
        </w:rPr>
        <w:t>provided that</w:t>
      </w:r>
      <w:proofErr w:type="gramEnd"/>
      <w:r w:rsidRPr="00B8477C">
        <w:rPr>
          <w:sz w:val="16"/>
        </w:rPr>
        <w:t xml:space="preserve"> he continues to posture and not use the weapons themselves. This threat is more effective than the detonation of the weapon. Putin is a political actor — he is not a trained military officer. He is surrounded by informed officials who know the realities of the global nuclear order and realize the advantages that simple threats maintain. </w:t>
      </w:r>
      <w:proofErr w:type="gramStart"/>
      <w:r w:rsidRPr="00B8477C">
        <w:rPr>
          <w:sz w:val="16"/>
        </w:rPr>
        <w:t>So</w:t>
      </w:r>
      <w:proofErr w:type="gramEnd"/>
      <w:r w:rsidRPr="00B8477C">
        <w:rPr>
          <w:sz w:val="16"/>
        </w:rPr>
        <w:t xml:space="preserve"> sleep peacefully, knowing </w:t>
      </w:r>
      <w:r w:rsidRPr="00E52E06">
        <w:rPr>
          <w:rStyle w:val="Emphasis"/>
        </w:rPr>
        <w:t>deterrence is intact</w:t>
      </w:r>
      <w:r w:rsidRPr="00B8477C">
        <w:rPr>
          <w:rStyle w:val="StyleUnderline"/>
        </w:rPr>
        <w:t>, and that the world’s biggest nuclear bully is all fire and no fury</w:t>
      </w:r>
      <w:r w:rsidRPr="00B8477C">
        <w:rPr>
          <w:sz w:val="16"/>
        </w:rPr>
        <w:t>.</w:t>
      </w:r>
    </w:p>
    <w:p w14:paraId="14B26B5E" w14:textId="68CAD66E" w:rsidR="00E7516B" w:rsidRPr="00FB4B59" w:rsidRDefault="00E7516B" w:rsidP="00E7516B">
      <w:pPr>
        <w:pStyle w:val="Heading4"/>
      </w:pPr>
      <w:r>
        <w:t xml:space="preserve">There’s </w:t>
      </w:r>
      <w:r>
        <w:rPr>
          <w:u w:val="single"/>
        </w:rPr>
        <w:t>zero</w:t>
      </w:r>
      <w:r>
        <w:t xml:space="preserve"> incentive to escalate over Ukraine.</w:t>
      </w:r>
    </w:p>
    <w:p w14:paraId="1BCDC46D" w14:textId="77777777" w:rsidR="00E7516B" w:rsidRPr="004C36B9" w:rsidRDefault="00E7516B" w:rsidP="004C36B9">
      <w:r w:rsidRPr="004C36B9">
        <w:rPr>
          <w:rStyle w:val="Style13ptBold"/>
        </w:rPr>
        <w:t>Miller 22</w:t>
      </w:r>
      <w:r w:rsidRPr="004C36B9">
        <w:t xml:space="preserve"> [Paul D. Miller; Professor of the practice of International Affairs at Georgetown University; 3-8-2022; Ukraine Is Not World War III; Dispatch; https://thedispatch.com/article/ukraine-is-not-world-war-iii/?s=r; Accessed 7-5-2025; RS]</w:t>
      </w:r>
    </w:p>
    <w:p w14:paraId="3FF543D1" w14:textId="77777777" w:rsidR="00E7516B" w:rsidRPr="00930D5E" w:rsidRDefault="00E7516B" w:rsidP="00E7516B">
      <w:pPr>
        <w:rPr>
          <w:sz w:val="16"/>
        </w:rPr>
      </w:pPr>
      <w:r w:rsidRPr="00930D5E">
        <w:rPr>
          <w:rStyle w:val="StyleUnderline"/>
        </w:rPr>
        <w:t xml:space="preserve">War </w:t>
      </w:r>
      <w:r w:rsidRPr="00FB4B59">
        <w:rPr>
          <w:rStyle w:val="StyleUnderline"/>
        </w:rPr>
        <w:t>gets the blood up</w:t>
      </w:r>
      <w:r w:rsidRPr="00930D5E">
        <w:rPr>
          <w:sz w:val="16"/>
        </w:rPr>
        <w:t xml:space="preserve">. Gary </w:t>
      </w:r>
      <w:bookmarkEnd w:id="0"/>
      <w:r w:rsidRPr="00FB4B59">
        <w:rPr>
          <w:rStyle w:val="StyleUnderline"/>
        </w:rPr>
        <w:t>Kasparov</w:t>
      </w:r>
      <w:r w:rsidRPr="00930D5E">
        <w:rPr>
          <w:sz w:val="16"/>
        </w:rPr>
        <w:t>—former world chess champion turned dissident against Putin’s Russia—</w:t>
      </w:r>
      <w:r w:rsidRPr="00FB4B59">
        <w:rPr>
          <w:rStyle w:val="StyleUnderline"/>
        </w:rPr>
        <w:t>claimed</w:t>
      </w:r>
      <w:r w:rsidRPr="00930D5E">
        <w:rPr>
          <w:sz w:val="16"/>
        </w:rPr>
        <w:t xml:space="preserve"> on March 3 </w:t>
      </w:r>
      <w:r w:rsidRPr="00930D5E">
        <w:rPr>
          <w:rStyle w:val="StyleUnderline"/>
        </w:rPr>
        <w:t xml:space="preserve">that “this is </w:t>
      </w:r>
      <w:r w:rsidRPr="00930D5E">
        <w:rPr>
          <w:rStyle w:val="Emphasis"/>
        </w:rPr>
        <w:t>already World War III</w:t>
      </w:r>
      <w:r w:rsidRPr="00930D5E">
        <w:rPr>
          <w:sz w:val="16"/>
        </w:rPr>
        <w:t>.”</w:t>
      </w:r>
    </w:p>
    <w:p w14:paraId="3F3787EF" w14:textId="77777777" w:rsidR="00E7516B" w:rsidRPr="00930D5E" w:rsidRDefault="00E7516B" w:rsidP="00E7516B">
      <w:pPr>
        <w:rPr>
          <w:sz w:val="16"/>
        </w:rPr>
      </w:pPr>
      <w:r w:rsidRPr="00930D5E">
        <w:rPr>
          <w:sz w:val="16"/>
        </w:rPr>
        <w:t xml:space="preserve">“Putin started it long ago &amp; Ukraine is only the current front,” Kasparov </w:t>
      </w:r>
      <w:r w:rsidRPr="00930D5E">
        <w:rPr>
          <w:rStyle w:val="StyleUnderline"/>
        </w:rPr>
        <w:t>argued</w:t>
      </w:r>
      <w:r w:rsidRPr="00930D5E">
        <w:rPr>
          <w:sz w:val="16"/>
        </w:rPr>
        <w:t xml:space="preserve">. </w:t>
      </w:r>
      <w:r w:rsidRPr="00930D5E">
        <w:rPr>
          <w:rStyle w:val="StyleUnderline"/>
        </w:rPr>
        <w:t>He will</w:t>
      </w:r>
      <w:r w:rsidRPr="00930D5E">
        <w:rPr>
          <w:sz w:val="16"/>
        </w:rPr>
        <w:t xml:space="preserve"> </w:t>
      </w:r>
      <w:r w:rsidRPr="00930D5E">
        <w:rPr>
          <w:rStyle w:val="Emphasis"/>
        </w:rPr>
        <w:t>escalate anyway</w:t>
      </w:r>
      <w:r w:rsidRPr="00930D5E">
        <w:rPr>
          <w:sz w:val="16"/>
        </w:rPr>
        <w:t>, and it's even more likely if he succeeds in destroying Ukraine because you have again convinced him you won't stop him even though you could.”</w:t>
      </w:r>
    </w:p>
    <w:p w14:paraId="5066C1F3" w14:textId="77777777" w:rsidR="00E7516B" w:rsidRPr="00CF1D58" w:rsidRDefault="00E7516B" w:rsidP="00E7516B">
      <w:pPr>
        <w:rPr>
          <w:sz w:val="16"/>
        </w:rPr>
      </w:pPr>
      <w:r w:rsidRPr="00930D5E">
        <w:rPr>
          <w:sz w:val="16"/>
        </w:rPr>
        <w:t>Kasparov has warned about Putin’s</w:t>
      </w:r>
      <w:r w:rsidRPr="00CF1D58">
        <w:rPr>
          <w:sz w:val="16"/>
        </w:rPr>
        <w:t xml:space="preserve"> aggression for years, and his book Winter Is Coming largely predicted what we’re witnessing today. But </w:t>
      </w:r>
      <w:proofErr w:type="spellStart"/>
      <w:r w:rsidRPr="00CF1D58">
        <w:rPr>
          <w:sz w:val="16"/>
        </w:rPr>
        <w:t>sayijeng</w:t>
      </w:r>
      <w:proofErr w:type="spellEnd"/>
      <w:r w:rsidRPr="00CF1D58">
        <w:rPr>
          <w:sz w:val="16"/>
        </w:rPr>
        <w:t xml:space="preserve"> we are already fighting World War III is the classic never-appease-aggressors logic by which any authoritarian is likened to Hitler in 1939: if we don’t stop him now, he will only be emboldened to invade the next country, and the next, until he is knocking on our front door with an armored division or two. Better to accept reality and start World War III now than wait for Putin to initiate it and force us to fight it on his terms.</w:t>
      </w:r>
    </w:p>
    <w:p w14:paraId="112B7739" w14:textId="77777777" w:rsidR="00E7516B" w:rsidRPr="00CF1D58" w:rsidRDefault="00E7516B" w:rsidP="00E7516B">
      <w:pPr>
        <w:rPr>
          <w:sz w:val="16"/>
        </w:rPr>
      </w:pPr>
      <w:r w:rsidRPr="00FB4B59">
        <w:rPr>
          <w:rStyle w:val="StyleUnderline"/>
        </w:rPr>
        <w:t>The</w:t>
      </w:r>
      <w:r w:rsidRPr="00FB4B59">
        <w:rPr>
          <w:sz w:val="16"/>
        </w:rPr>
        <w:t xml:space="preserve"> </w:t>
      </w:r>
      <w:r w:rsidRPr="00FB4B59">
        <w:rPr>
          <w:rStyle w:val="Emphasis"/>
        </w:rPr>
        <w:t>logic</w:t>
      </w:r>
      <w:r w:rsidRPr="00CF1D58">
        <w:rPr>
          <w:rStyle w:val="Emphasis"/>
        </w:rPr>
        <w:t xml:space="preserve"> is </w:t>
      </w:r>
      <w:proofErr w:type="gramStart"/>
      <w:r w:rsidRPr="00CF1D58">
        <w:rPr>
          <w:rStyle w:val="Emphasis"/>
        </w:rPr>
        <w:t>familiar</w:t>
      </w:r>
      <w:proofErr w:type="gramEnd"/>
      <w:r w:rsidRPr="00CF1D58">
        <w:rPr>
          <w:sz w:val="16"/>
        </w:rPr>
        <w:t xml:space="preserve"> and the danger is plain, </w:t>
      </w:r>
      <w:r w:rsidRPr="00CF1D58">
        <w:rPr>
          <w:rStyle w:val="StyleUnderline"/>
        </w:rPr>
        <w:t xml:space="preserve">which </w:t>
      </w:r>
      <w:r w:rsidRPr="00FB4B59">
        <w:rPr>
          <w:rStyle w:val="StyleUnderline"/>
        </w:rPr>
        <w:t>is why</w:t>
      </w:r>
      <w:r w:rsidRPr="00FB4B59">
        <w:rPr>
          <w:sz w:val="16"/>
        </w:rPr>
        <w:t xml:space="preserve"> </w:t>
      </w:r>
      <w:r w:rsidRPr="00FB4B59">
        <w:rPr>
          <w:rStyle w:val="Emphasis"/>
        </w:rPr>
        <w:t>some</w:t>
      </w:r>
      <w:r w:rsidRPr="00CF1D58">
        <w:rPr>
          <w:sz w:val="16"/>
        </w:rPr>
        <w:t xml:space="preserve"> people </w:t>
      </w:r>
      <w:r w:rsidRPr="00FB4B59">
        <w:rPr>
          <w:rStyle w:val="StyleUnderline"/>
        </w:rPr>
        <w:t>seem</w:t>
      </w:r>
      <w:r w:rsidRPr="00CF1D58">
        <w:rPr>
          <w:sz w:val="16"/>
        </w:rPr>
        <w:t xml:space="preserve"> more </w:t>
      </w:r>
      <w:r w:rsidRPr="00FB4B59">
        <w:rPr>
          <w:rStyle w:val="Emphasis"/>
        </w:rPr>
        <w:t>willing</w:t>
      </w:r>
      <w:r w:rsidRPr="00FB4B59">
        <w:rPr>
          <w:sz w:val="16"/>
        </w:rPr>
        <w:t xml:space="preserve"> </w:t>
      </w:r>
      <w:r w:rsidRPr="00FB4B59">
        <w:rPr>
          <w:rStyle w:val="StyleUnderline"/>
        </w:rPr>
        <w:t>to risk</w:t>
      </w:r>
      <w:r w:rsidRPr="00FB4B59">
        <w:rPr>
          <w:sz w:val="16"/>
        </w:rPr>
        <w:t xml:space="preserve"> </w:t>
      </w:r>
      <w:r w:rsidRPr="00FB4B59">
        <w:rPr>
          <w:rStyle w:val="Emphasis"/>
        </w:rPr>
        <w:t>general war</w:t>
      </w:r>
      <w:r w:rsidRPr="00CF1D58">
        <w:rPr>
          <w:rStyle w:val="Emphasis"/>
        </w:rPr>
        <w:t xml:space="preserve"> against Russia</w:t>
      </w:r>
      <w:r w:rsidRPr="00CF1D58">
        <w:rPr>
          <w:sz w:val="16"/>
        </w:rPr>
        <w:t xml:space="preserve"> </w:t>
      </w:r>
      <w:r w:rsidRPr="00CF1D58">
        <w:rPr>
          <w:rStyle w:val="StyleUnderline"/>
        </w:rPr>
        <w:t>in an</w:t>
      </w:r>
      <w:r w:rsidRPr="00CF1D58">
        <w:rPr>
          <w:sz w:val="16"/>
        </w:rPr>
        <w:t xml:space="preserve"> </w:t>
      </w:r>
      <w:r w:rsidRPr="00FB4B59">
        <w:rPr>
          <w:rStyle w:val="StyleUnderline"/>
        </w:rPr>
        <w:t>all-out effort to stop Putin now, before he invades the next country</w:t>
      </w:r>
      <w:r w:rsidRPr="00CF1D58">
        <w:rPr>
          <w:rStyle w:val="StyleUnderline"/>
        </w:rPr>
        <w:t>. Kasparov’s</w:t>
      </w:r>
      <w:r w:rsidRPr="00CF1D58">
        <w:rPr>
          <w:sz w:val="16"/>
        </w:rPr>
        <w:t xml:space="preserve"> </w:t>
      </w:r>
      <w:r w:rsidRPr="00FB4B59">
        <w:rPr>
          <w:rStyle w:val="StyleUnderline"/>
        </w:rPr>
        <w:t>argument</w:t>
      </w:r>
      <w:r w:rsidRPr="00CF1D58">
        <w:rPr>
          <w:sz w:val="16"/>
        </w:rPr>
        <w:t xml:space="preserve"> has been echoed by other commentators who warn Putin will not stop at Ukraine, or who insist the U.S. and NATO must militarily intervene in the war in Ukraine. The head of the European Council on Foreign Relations openly called for regime change in Russia. Ukrainian President Volodymyr Zelensky called on NATO to impose a no-fly zone over Ukraine, an idea former National Security Adviser John Bolton partially endorsed. A no-fly zone, of course, would involve NATO aircraft shooting down Russian warplanes over Ukrainian skies. </w:t>
      </w:r>
      <w:r w:rsidRPr="00CF1D58">
        <w:rPr>
          <w:rStyle w:val="StyleUnderline"/>
        </w:rPr>
        <w:t xml:space="preserve">To </w:t>
      </w:r>
      <w:r w:rsidRPr="00FB4B59">
        <w:rPr>
          <w:rStyle w:val="StyleUnderline"/>
        </w:rPr>
        <w:t>put</w:t>
      </w:r>
      <w:r w:rsidRPr="00CF1D58">
        <w:rPr>
          <w:rStyle w:val="StyleUnderline"/>
        </w:rPr>
        <w:t xml:space="preserve"> it</w:t>
      </w:r>
      <w:r w:rsidRPr="00CF1D58">
        <w:rPr>
          <w:sz w:val="16"/>
        </w:rPr>
        <w:t xml:space="preserve"> </w:t>
      </w:r>
      <w:r w:rsidRPr="00FB4B59">
        <w:rPr>
          <w:rStyle w:val="Emphasis"/>
        </w:rPr>
        <w:t>plainly</w:t>
      </w:r>
      <w:r w:rsidRPr="00CF1D58">
        <w:rPr>
          <w:sz w:val="16"/>
        </w:rPr>
        <w:t xml:space="preserve">: A no-fly zone </w:t>
      </w:r>
      <w:r w:rsidRPr="00CF1D58">
        <w:rPr>
          <w:rStyle w:val="StyleUnderline"/>
        </w:rPr>
        <w:t xml:space="preserve">is </w:t>
      </w:r>
      <w:r w:rsidRPr="00FB4B59">
        <w:rPr>
          <w:rStyle w:val="StyleUnderline"/>
        </w:rPr>
        <w:t>a</w:t>
      </w:r>
      <w:r w:rsidRPr="00FB4B59">
        <w:rPr>
          <w:sz w:val="16"/>
        </w:rPr>
        <w:t xml:space="preserve"> </w:t>
      </w:r>
      <w:r w:rsidRPr="00FB4B59">
        <w:rPr>
          <w:rStyle w:val="Emphasis"/>
        </w:rPr>
        <w:t>declaration of war</w:t>
      </w:r>
      <w:r w:rsidRPr="00CF1D58">
        <w:rPr>
          <w:rStyle w:val="Emphasis"/>
        </w:rPr>
        <w:t xml:space="preserve"> against Russia</w:t>
      </w:r>
      <w:r w:rsidRPr="00CF1D58">
        <w:rPr>
          <w:sz w:val="16"/>
        </w:rPr>
        <w:t xml:space="preserve"> </w:t>
      </w:r>
      <w:r w:rsidRPr="00FB4B59">
        <w:rPr>
          <w:rStyle w:val="StyleUnderline"/>
        </w:rPr>
        <w:t>and</w:t>
      </w:r>
      <w:r w:rsidRPr="00CF1D58">
        <w:rPr>
          <w:rStyle w:val="StyleUnderline"/>
        </w:rPr>
        <w:t xml:space="preserve"> the</w:t>
      </w:r>
      <w:r w:rsidRPr="00CF1D58">
        <w:rPr>
          <w:sz w:val="16"/>
        </w:rPr>
        <w:t xml:space="preserve"> </w:t>
      </w:r>
      <w:r w:rsidRPr="00FB4B59">
        <w:rPr>
          <w:rStyle w:val="StyleUnderline"/>
        </w:rPr>
        <w:t>first step on a path</w:t>
      </w:r>
      <w:r w:rsidRPr="00CF1D58">
        <w:rPr>
          <w:sz w:val="16"/>
        </w:rPr>
        <w:t xml:space="preserve"> </w:t>
      </w:r>
      <w:r w:rsidRPr="00CF1D58">
        <w:rPr>
          <w:rStyle w:val="StyleUnderline"/>
        </w:rPr>
        <w:t>that</w:t>
      </w:r>
      <w:r w:rsidRPr="00CF1D58">
        <w:rPr>
          <w:sz w:val="16"/>
        </w:rPr>
        <w:t xml:space="preserve"> would </w:t>
      </w:r>
      <w:r w:rsidRPr="00CF1D58">
        <w:rPr>
          <w:rStyle w:val="StyleUnderline"/>
        </w:rPr>
        <w:t>lead to</w:t>
      </w:r>
      <w:r w:rsidRPr="00CF1D58">
        <w:rPr>
          <w:sz w:val="16"/>
        </w:rPr>
        <w:t xml:space="preserve"> </w:t>
      </w:r>
      <w:r w:rsidRPr="00CF1D58">
        <w:rPr>
          <w:rStyle w:val="Emphasis"/>
        </w:rPr>
        <w:t>general war</w:t>
      </w:r>
      <w:r w:rsidRPr="00CF1D58">
        <w:rPr>
          <w:sz w:val="16"/>
        </w:rPr>
        <w:t>.</w:t>
      </w:r>
    </w:p>
    <w:p w14:paraId="4B89876B" w14:textId="77777777" w:rsidR="00E7516B" w:rsidRPr="00CF1D58" w:rsidRDefault="00E7516B" w:rsidP="00E7516B">
      <w:pPr>
        <w:rPr>
          <w:sz w:val="16"/>
        </w:rPr>
      </w:pPr>
      <w:r w:rsidRPr="00CF1D58">
        <w:rPr>
          <w:sz w:val="16"/>
        </w:rPr>
        <w:t xml:space="preserve">The war in </w:t>
      </w:r>
      <w:r w:rsidRPr="00CF1D58">
        <w:rPr>
          <w:rStyle w:val="StyleUnderline"/>
        </w:rPr>
        <w:t>Ukraine is</w:t>
      </w:r>
      <w:r w:rsidRPr="00CF1D58">
        <w:rPr>
          <w:sz w:val="16"/>
        </w:rPr>
        <w:t xml:space="preserve"> </w:t>
      </w:r>
      <w:r w:rsidRPr="00CF1D58">
        <w:rPr>
          <w:rStyle w:val="StyleUnderline"/>
        </w:rPr>
        <w:t>not</w:t>
      </w:r>
      <w:r w:rsidRPr="00CF1D58">
        <w:rPr>
          <w:sz w:val="16"/>
        </w:rPr>
        <w:t xml:space="preserve"> </w:t>
      </w:r>
      <w:r w:rsidRPr="00CF1D58">
        <w:rPr>
          <w:rStyle w:val="Emphasis"/>
        </w:rPr>
        <w:t>yet</w:t>
      </w:r>
      <w:r w:rsidRPr="00CF1D58">
        <w:rPr>
          <w:sz w:val="16"/>
        </w:rPr>
        <w:t xml:space="preserve"> </w:t>
      </w:r>
      <w:r w:rsidRPr="00CF1D58">
        <w:rPr>
          <w:rStyle w:val="StyleUnderline"/>
        </w:rPr>
        <w:t>World War III. To act as if it</w:t>
      </w:r>
      <w:r w:rsidRPr="00CF1D58">
        <w:rPr>
          <w:sz w:val="16"/>
        </w:rPr>
        <w:t xml:space="preserve"> </w:t>
      </w:r>
      <w:r w:rsidRPr="00FB4B59">
        <w:rPr>
          <w:rStyle w:val="StyleUnderline"/>
        </w:rPr>
        <w:t>were by proactively escalating</w:t>
      </w:r>
      <w:r w:rsidRPr="00CF1D58">
        <w:rPr>
          <w:sz w:val="16"/>
        </w:rPr>
        <w:t xml:space="preserve"> </w:t>
      </w:r>
      <w:r w:rsidRPr="00CF1D58">
        <w:rPr>
          <w:rStyle w:val="StyleUnderline"/>
        </w:rPr>
        <w:t>or</w:t>
      </w:r>
      <w:r w:rsidRPr="00CF1D58">
        <w:rPr>
          <w:sz w:val="16"/>
        </w:rPr>
        <w:t xml:space="preserve"> </w:t>
      </w:r>
      <w:r w:rsidRPr="00CF1D58">
        <w:rPr>
          <w:rStyle w:val="Emphasis"/>
        </w:rPr>
        <w:t>expanding the war</w:t>
      </w:r>
      <w:r w:rsidRPr="00CF1D58">
        <w:rPr>
          <w:sz w:val="16"/>
        </w:rPr>
        <w:t xml:space="preserve"> </w:t>
      </w:r>
      <w:r w:rsidRPr="00CF1D58">
        <w:rPr>
          <w:rStyle w:val="StyleUnderline"/>
        </w:rPr>
        <w:t>is both</w:t>
      </w:r>
      <w:r w:rsidRPr="00CF1D58">
        <w:rPr>
          <w:sz w:val="16"/>
        </w:rPr>
        <w:t xml:space="preserve"> </w:t>
      </w:r>
      <w:r w:rsidRPr="00CF1D58">
        <w:rPr>
          <w:rStyle w:val="Emphasis"/>
        </w:rPr>
        <w:t>strategically unnecessary</w:t>
      </w:r>
      <w:r w:rsidRPr="00CF1D58">
        <w:rPr>
          <w:sz w:val="16"/>
        </w:rPr>
        <w:t xml:space="preserve"> </w:t>
      </w:r>
      <w:r w:rsidRPr="00CF1D58">
        <w:rPr>
          <w:rStyle w:val="StyleUnderline"/>
        </w:rPr>
        <w:t>and</w:t>
      </w:r>
      <w:r w:rsidRPr="00CF1D58">
        <w:rPr>
          <w:sz w:val="16"/>
        </w:rPr>
        <w:t xml:space="preserve"> </w:t>
      </w:r>
      <w:r w:rsidRPr="00CF1D58">
        <w:rPr>
          <w:rStyle w:val="Emphasis"/>
        </w:rPr>
        <w:t>immoral</w:t>
      </w:r>
      <w:r w:rsidRPr="00CF1D58">
        <w:rPr>
          <w:rStyle w:val="StyleUnderline"/>
        </w:rPr>
        <w:t xml:space="preserve">. It </w:t>
      </w:r>
      <w:proofErr w:type="gramStart"/>
      <w:r w:rsidRPr="00FB4B59">
        <w:rPr>
          <w:rStyle w:val="StyleUnderline"/>
        </w:rPr>
        <w:t>would</w:t>
      </w:r>
      <w:r w:rsidRPr="00CF1D58">
        <w:rPr>
          <w:rStyle w:val="StyleUnderline"/>
        </w:rPr>
        <w:t xml:space="preserve"> be to</w:t>
      </w:r>
      <w:proofErr w:type="gramEnd"/>
      <w:r w:rsidRPr="00CF1D58">
        <w:rPr>
          <w:sz w:val="16"/>
        </w:rPr>
        <w:t xml:space="preserve"> </w:t>
      </w:r>
      <w:r w:rsidRPr="00FB4B59">
        <w:rPr>
          <w:rStyle w:val="Emphasis"/>
        </w:rPr>
        <w:t>trigger the very war we</w:t>
      </w:r>
      <w:r w:rsidRPr="00CF1D58">
        <w:rPr>
          <w:sz w:val="16"/>
        </w:rPr>
        <w:t xml:space="preserve"> should </w:t>
      </w:r>
      <w:r w:rsidRPr="00FB4B59">
        <w:rPr>
          <w:rStyle w:val="Emphasis"/>
        </w:rPr>
        <w:t>most want to avoid</w:t>
      </w:r>
      <w:r w:rsidRPr="00CF1D58">
        <w:rPr>
          <w:rStyle w:val="StyleUnderline"/>
        </w:rPr>
        <w:t>. The war in Ukraine is</w:t>
      </w:r>
      <w:r w:rsidRPr="00CF1D58">
        <w:rPr>
          <w:sz w:val="16"/>
        </w:rPr>
        <w:t xml:space="preserve"> an </w:t>
      </w:r>
      <w:r w:rsidRPr="00CF1D58">
        <w:rPr>
          <w:rStyle w:val="Emphasis"/>
        </w:rPr>
        <w:t>extremely dangerous</w:t>
      </w:r>
      <w:r w:rsidRPr="00CF1D58">
        <w:rPr>
          <w:sz w:val="16"/>
        </w:rPr>
        <w:t xml:space="preserve"> development for world order, </w:t>
      </w:r>
      <w:r w:rsidRPr="00CF1D58">
        <w:rPr>
          <w:rStyle w:val="StyleUnderline"/>
        </w:rPr>
        <w:t>the only thing</w:t>
      </w:r>
      <w:r w:rsidRPr="00CF1D58">
        <w:rPr>
          <w:sz w:val="16"/>
        </w:rPr>
        <w:t xml:space="preserve"> </w:t>
      </w:r>
      <w:r w:rsidRPr="00CF1D58">
        <w:rPr>
          <w:rStyle w:val="Emphasis"/>
        </w:rPr>
        <w:t>more</w:t>
      </w:r>
      <w:r w:rsidRPr="00CF1D58">
        <w:rPr>
          <w:sz w:val="16"/>
        </w:rPr>
        <w:t xml:space="preserve"> </w:t>
      </w:r>
      <w:r w:rsidRPr="00CF1D58">
        <w:rPr>
          <w:rStyle w:val="StyleUnderline"/>
        </w:rPr>
        <w:t>dangerous than which would be to</w:t>
      </w:r>
      <w:r w:rsidRPr="00CF1D58">
        <w:rPr>
          <w:sz w:val="16"/>
        </w:rPr>
        <w:t xml:space="preserve"> </w:t>
      </w:r>
      <w:r w:rsidRPr="00CF1D58">
        <w:rPr>
          <w:rStyle w:val="Emphasis"/>
        </w:rPr>
        <w:t>overreact</w:t>
      </w:r>
      <w:r w:rsidRPr="00CF1D58">
        <w:rPr>
          <w:sz w:val="16"/>
        </w:rPr>
        <w:t xml:space="preserve"> and recklessly expand the war.</w:t>
      </w:r>
    </w:p>
    <w:p w14:paraId="761CF92C" w14:textId="77777777" w:rsidR="00E7516B" w:rsidRPr="00CF1D58" w:rsidRDefault="00E7516B" w:rsidP="00E7516B">
      <w:pPr>
        <w:rPr>
          <w:sz w:val="16"/>
        </w:rPr>
      </w:pPr>
      <w:r w:rsidRPr="00CF1D58">
        <w:rPr>
          <w:sz w:val="16"/>
        </w:rPr>
        <w:t>Prelude to a conflict.</w:t>
      </w:r>
    </w:p>
    <w:p w14:paraId="508FFD00" w14:textId="77777777" w:rsidR="00E7516B" w:rsidRPr="00CF1D58" w:rsidRDefault="00E7516B" w:rsidP="00E7516B">
      <w:pPr>
        <w:rPr>
          <w:sz w:val="16"/>
        </w:rPr>
      </w:pPr>
      <w:r w:rsidRPr="00CF1D58">
        <w:rPr>
          <w:rStyle w:val="StyleUnderline"/>
        </w:rPr>
        <w:t>Treating the war as if it were</w:t>
      </w:r>
      <w:r w:rsidRPr="00CF1D58">
        <w:rPr>
          <w:sz w:val="16"/>
        </w:rPr>
        <w:t xml:space="preserve"> </w:t>
      </w:r>
      <w:r w:rsidRPr="00FB4B59">
        <w:rPr>
          <w:rStyle w:val="StyleUnderline"/>
        </w:rPr>
        <w:t>already</w:t>
      </w:r>
      <w:r w:rsidRPr="00CF1D58">
        <w:rPr>
          <w:sz w:val="16"/>
        </w:rPr>
        <w:t xml:space="preserve"> </w:t>
      </w:r>
      <w:r w:rsidRPr="00CF1D58">
        <w:rPr>
          <w:rStyle w:val="StyleUnderline"/>
        </w:rPr>
        <w:t>World War III</w:t>
      </w:r>
      <w:r w:rsidRPr="00CF1D58">
        <w:rPr>
          <w:sz w:val="16"/>
        </w:rPr>
        <w:t xml:space="preserve">, and Russia’s invasion of Ukraine a prelude to general European conflict, </w:t>
      </w:r>
      <w:r w:rsidRPr="00CF1D58">
        <w:rPr>
          <w:rStyle w:val="StyleUnderline"/>
        </w:rPr>
        <w:t>is</w:t>
      </w:r>
      <w:r w:rsidRPr="00CF1D58">
        <w:rPr>
          <w:sz w:val="16"/>
        </w:rPr>
        <w:t xml:space="preserve"> </w:t>
      </w:r>
      <w:r w:rsidRPr="00CF1D58">
        <w:rPr>
          <w:rStyle w:val="Emphasis"/>
        </w:rPr>
        <w:t>unnecessary</w:t>
      </w:r>
      <w:r w:rsidRPr="00CF1D58">
        <w:rPr>
          <w:sz w:val="16"/>
        </w:rPr>
        <w:t xml:space="preserve"> </w:t>
      </w:r>
      <w:r w:rsidRPr="00CF1D58">
        <w:rPr>
          <w:rStyle w:val="StyleUnderline"/>
        </w:rPr>
        <w:t xml:space="preserve">because </w:t>
      </w:r>
      <w:r w:rsidRPr="00FB4B59">
        <w:rPr>
          <w:rStyle w:val="StyleUnderline"/>
        </w:rPr>
        <w:t>Russia</w:t>
      </w:r>
      <w:r w:rsidRPr="00FB4B59">
        <w:rPr>
          <w:sz w:val="16"/>
        </w:rPr>
        <w:t xml:space="preserve"> </w:t>
      </w:r>
      <w:r w:rsidRPr="00FB4B59">
        <w:rPr>
          <w:rStyle w:val="Emphasis"/>
        </w:rPr>
        <w:t>cannot</w:t>
      </w:r>
      <w:r w:rsidRPr="00FB4B59">
        <w:rPr>
          <w:sz w:val="16"/>
        </w:rPr>
        <w:t xml:space="preserve"> </w:t>
      </w:r>
      <w:r w:rsidRPr="00FB4B59">
        <w:rPr>
          <w:rStyle w:val="StyleUnderline"/>
        </w:rPr>
        <w:t>and</w:t>
      </w:r>
      <w:r w:rsidRPr="00FB4B59">
        <w:rPr>
          <w:sz w:val="16"/>
        </w:rPr>
        <w:t xml:space="preserve"> </w:t>
      </w:r>
      <w:r w:rsidRPr="00FB4B59">
        <w:rPr>
          <w:rStyle w:val="StyleUnderline"/>
        </w:rPr>
        <w:t>will not expand the war beyond Ukraine</w:t>
      </w:r>
      <w:r w:rsidRPr="00CF1D58">
        <w:rPr>
          <w:rStyle w:val="StyleUnderline"/>
        </w:rPr>
        <w:t>. The</w:t>
      </w:r>
      <w:r w:rsidRPr="00CF1D58">
        <w:rPr>
          <w:sz w:val="16"/>
        </w:rPr>
        <w:t xml:space="preserve"> </w:t>
      </w:r>
      <w:r w:rsidRPr="00CF1D58">
        <w:rPr>
          <w:rStyle w:val="Emphasis"/>
        </w:rPr>
        <w:t>historical</w:t>
      </w:r>
      <w:r w:rsidRPr="00CF1D58">
        <w:rPr>
          <w:sz w:val="16"/>
        </w:rPr>
        <w:t xml:space="preserve"> </w:t>
      </w:r>
      <w:r w:rsidRPr="00CF1D58">
        <w:rPr>
          <w:rStyle w:val="StyleUnderline"/>
        </w:rPr>
        <w:t>analogy—</w:t>
      </w:r>
      <w:r w:rsidRPr="00FB4B59">
        <w:rPr>
          <w:rStyle w:val="StyleUnderline"/>
        </w:rPr>
        <w:t>Putin as</w:t>
      </w:r>
      <w:r w:rsidRPr="00FB4B59">
        <w:rPr>
          <w:sz w:val="16"/>
        </w:rPr>
        <w:t xml:space="preserve"> </w:t>
      </w:r>
      <w:r w:rsidRPr="00FB4B59">
        <w:rPr>
          <w:rStyle w:val="Emphasis"/>
        </w:rPr>
        <w:t>Hitler</w:t>
      </w:r>
      <w:r w:rsidRPr="00CF1D58">
        <w:rPr>
          <w:sz w:val="16"/>
        </w:rPr>
        <w:t xml:space="preserve"> </w:t>
      </w:r>
      <w:r w:rsidRPr="00CF1D58">
        <w:rPr>
          <w:rStyle w:val="StyleUnderline"/>
        </w:rPr>
        <w:t xml:space="preserve">hellbent on </w:t>
      </w:r>
      <w:r w:rsidRPr="00CF1D58">
        <w:rPr>
          <w:rStyle w:val="Emphasis"/>
        </w:rPr>
        <w:t>continental conquest</w:t>
      </w:r>
      <w:r w:rsidRPr="00CF1D58">
        <w:rPr>
          <w:rStyle w:val="StyleUnderline"/>
        </w:rPr>
        <w:t>—</w:t>
      </w:r>
      <w:r w:rsidRPr="00FB4B59">
        <w:rPr>
          <w:rStyle w:val="StyleUnderline"/>
        </w:rPr>
        <w:t>is</w:t>
      </w:r>
      <w:r w:rsidRPr="00FB4B59">
        <w:rPr>
          <w:sz w:val="16"/>
        </w:rPr>
        <w:t xml:space="preserve"> </w:t>
      </w:r>
      <w:r w:rsidRPr="00FB4B59">
        <w:rPr>
          <w:rStyle w:val="StyleUnderline"/>
        </w:rPr>
        <w:t>flawed</w:t>
      </w:r>
      <w:r w:rsidRPr="00CF1D58">
        <w:rPr>
          <w:rStyle w:val="StyleUnderline"/>
        </w:rPr>
        <w:t>. While Putin may have</w:t>
      </w:r>
      <w:r w:rsidRPr="00CF1D58">
        <w:rPr>
          <w:sz w:val="16"/>
        </w:rPr>
        <w:t xml:space="preserve"> </w:t>
      </w:r>
      <w:r w:rsidRPr="00CF1D58">
        <w:rPr>
          <w:rStyle w:val="Emphasis"/>
        </w:rPr>
        <w:t>boundless ambition</w:t>
      </w:r>
      <w:r w:rsidRPr="00CF1D58">
        <w:rPr>
          <w:rStyle w:val="StyleUnderline"/>
        </w:rPr>
        <w:t xml:space="preserve">, </w:t>
      </w:r>
      <w:r w:rsidRPr="00FB4B59">
        <w:rPr>
          <w:rStyle w:val="StyleUnderline"/>
        </w:rPr>
        <w:t>his</w:t>
      </w:r>
      <w:r w:rsidRPr="00CF1D58">
        <w:rPr>
          <w:sz w:val="16"/>
        </w:rPr>
        <w:t xml:space="preserve"> actual </w:t>
      </w:r>
      <w:r w:rsidRPr="00FB4B59">
        <w:rPr>
          <w:rStyle w:val="Emphasis"/>
        </w:rPr>
        <w:t>capabilities</w:t>
      </w:r>
      <w:r w:rsidRPr="00FB4B59">
        <w:rPr>
          <w:sz w:val="16"/>
        </w:rPr>
        <w:t xml:space="preserve"> </w:t>
      </w:r>
      <w:r w:rsidRPr="00FB4B59">
        <w:rPr>
          <w:rStyle w:val="StyleUnderline"/>
        </w:rPr>
        <w:t>are</w:t>
      </w:r>
      <w:r w:rsidRPr="00CF1D58">
        <w:rPr>
          <w:sz w:val="16"/>
        </w:rPr>
        <w:t xml:space="preserve"> </w:t>
      </w:r>
      <w:r w:rsidRPr="00CF1D58">
        <w:rPr>
          <w:rStyle w:val="Emphasis"/>
        </w:rPr>
        <w:t xml:space="preserve">severely </w:t>
      </w:r>
      <w:proofErr w:type="gramStart"/>
      <w:r w:rsidRPr="00FB4B59">
        <w:rPr>
          <w:rStyle w:val="Emphasis"/>
        </w:rPr>
        <w:t>bounded</w:t>
      </w:r>
      <w:proofErr w:type="gramEnd"/>
      <w:r w:rsidRPr="00CF1D58">
        <w:rPr>
          <w:sz w:val="16"/>
        </w:rPr>
        <w:t xml:space="preserve"> by reality. </w:t>
      </w:r>
    </w:p>
    <w:p w14:paraId="3EE9D81E" w14:textId="77777777" w:rsidR="00E7516B" w:rsidRPr="00CF1D58" w:rsidRDefault="00E7516B" w:rsidP="00E7516B">
      <w:pPr>
        <w:rPr>
          <w:sz w:val="16"/>
        </w:rPr>
      </w:pPr>
      <w:r w:rsidRPr="00FB4B59">
        <w:rPr>
          <w:rStyle w:val="StyleUnderline"/>
        </w:rPr>
        <w:t xml:space="preserve">The </w:t>
      </w:r>
      <w:r w:rsidRPr="00FB4B59">
        <w:rPr>
          <w:rStyle w:val="Emphasis"/>
        </w:rPr>
        <w:t>German</w:t>
      </w:r>
      <w:r w:rsidRPr="00FB4B59">
        <w:rPr>
          <w:sz w:val="16"/>
        </w:rPr>
        <w:t xml:space="preserve"> </w:t>
      </w:r>
      <w:r w:rsidRPr="00FB4B59">
        <w:rPr>
          <w:rStyle w:val="StyleUnderline"/>
        </w:rPr>
        <w:t>military</w:t>
      </w:r>
      <w:r w:rsidRPr="00CF1D58">
        <w:rPr>
          <w:rStyle w:val="StyleUnderline"/>
        </w:rPr>
        <w:t xml:space="preserve"> in</w:t>
      </w:r>
      <w:r w:rsidRPr="00CF1D58">
        <w:rPr>
          <w:sz w:val="16"/>
        </w:rPr>
        <w:t xml:space="preserve"> </w:t>
      </w:r>
      <w:r w:rsidRPr="00CF1D58">
        <w:rPr>
          <w:rStyle w:val="Emphasis"/>
        </w:rPr>
        <w:t>1940</w:t>
      </w:r>
      <w:r w:rsidRPr="00CF1D58">
        <w:rPr>
          <w:sz w:val="16"/>
        </w:rPr>
        <w:t xml:space="preserve">, as its blitzkrieg swept across Europe, </w:t>
      </w:r>
      <w:r w:rsidRPr="00FB4B59">
        <w:rPr>
          <w:rStyle w:val="StyleUnderline"/>
        </w:rPr>
        <w:t>numbered</w:t>
      </w:r>
      <w:r w:rsidRPr="00CF1D58">
        <w:rPr>
          <w:sz w:val="16"/>
        </w:rPr>
        <w:t xml:space="preserve"> some </w:t>
      </w:r>
      <w:r w:rsidRPr="00CF1D58">
        <w:rPr>
          <w:rStyle w:val="Emphasis"/>
        </w:rPr>
        <w:t>6 million</w:t>
      </w:r>
      <w:r w:rsidRPr="00CF1D58">
        <w:rPr>
          <w:sz w:val="16"/>
        </w:rPr>
        <w:t xml:space="preserve"> soldiers in all branches. </w:t>
      </w:r>
      <w:r w:rsidRPr="00CF1D58">
        <w:rPr>
          <w:rStyle w:val="StyleUnderline"/>
        </w:rPr>
        <w:t>Over the course of the war, some</w:t>
      </w:r>
      <w:r w:rsidRPr="00CF1D58">
        <w:rPr>
          <w:sz w:val="16"/>
        </w:rPr>
        <w:t xml:space="preserve"> </w:t>
      </w:r>
      <w:r w:rsidRPr="00FB4B59">
        <w:rPr>
          <w:rStyle w:val="Emphasis"/>
        </w:rPr>
        <w:t>18 million</w:t>
      </w:r>
      <w:r w:rsidRPr="00CF1D58">
        <w:rPr>
          <w:rStyle w:val="Emphasis"/>
        </w:rPr>
        <w:t xml:space="preserve"> Germans served</w:t>
      </w:r>
      <w:r w:rsidRPr="00CF1D58">
        <w:rPr>
          <w:sz w:val="16"/>
        </w:rPr>
        <w:t xml:space="preserve"> in uniform, </w:t>
      </w:r>
      <w:r w:rsidRPr="00CF1D58">
        <w:rPr>
          <w:rStyle w:val="StyleUnderline"/>
        </w:rPr>
        <w:t>approaching</w:t>
      </w:r>
      <w:r w:rsidRPr="00CF1D58">
        <w:rPr>
          <w:sz w:val="16"/>
        </w:rPr>
        <w:t xml:space="preserve"> </w:t>
      </w:r>
      <w:r w:rsidRPr="00CF1D58">
        <w:rPr>
          <w:rStyle w:val="Emphasis"/>
        </w:rPr>
        <w:t>one-third of its total population</w:t>
      </w:r>
      <w:r w:rsidRPr="00CF1D58">
        <w:rPr>
          <w:rStyle w:val="StyleUnderline"/>
        </w:rPr>
        <w:t>. Germany was the</w:t>
      </w:r>
      <w:r w:rsidRPr="00CF1D58">
        <w:rPr>
          <w:sz w:val="16"/>
        </w:rPr>
        <w:t xml:space="preserve"> economic </w:t>
      </w:r>
      <w:r w:rsidRPr="00CF1D58">
        <w:rPr>
          <w:rStyle w:val="Emphasis"/>
        </w:rPr>
        <w:t>powerhouse of Europe</w:t>
      </w:r>
      <w:r w:rsidRPr="00CF1D58">
        <w:rPr>
          <w:sz w:val="16"/>
        </w:rPr>
        <w:t xml:space="preserve"> in 1940 and could outproduce any European competitor in military equipment and supplies. </w:t>
      </w:r>
    </w:p>
    <w:p w14:paraId="2C14DF0D" w14:textId="77777777" w:rsidR="00E7516B" w:rsidRPr="00CF1D58" w:rsidRDefault="00E7516B" w:rsidP="00E7516B">
      <w:pPr>
        <w:rPr>
          <w:rStyle w:val="StyleUnderline"/>
        </w:rPr>
      </w:pPr>
      <w:r w:rsidRPr="00CF1D58">
        <w:rPr>
          <w:rStyle w:val="StyleUnderline"/>
        </w:rPr>
        <w:t>At the start of the war, the Germans</w:t>
      </w:r>
      <w:r w:rsidRPr="00CF1D58">
        <w:rPr>
          <w:sz w:val="16"/>
        </w:rPr>
        <w:t xml:space="preserve"> arguably </w:t>
      </w:r>
      <w:r w:rsidRPr="00FB4B59">
        <w:rPr>
          <w:rStyle w:val="StyleUnderline"/>
        </w:rPr>
        <w:t>had the</w:t>
      </w:r>
      <w:r w:rsidRPr="00FB4B59">
        <w:rPr>
          <w:sz w:val="16"/>
        </w:rPr>
        <w:t xml:space="preserve"> </w:t>
      </w:r>
      <w:r w:rsidRPr="00FB4B59">
        <w:rPr>
          <w:rStyle w:val="Emphasis"/>
        </w:rPr>
        <w:t>best tank</w:t>
      </w:r>
      <w:r w:rsidRPr="00CF1D58">
        <w:rPr>
          <w:sz w:val="16"/>
        </w:rPr>
        <w:t xml:space="preserve"> (the Panzer) </w:t>
      </w:r>
      <w:r w:rsidRPr="00FB4B59">
        <w:rPr>
          <w:rStyle w:val="StyleUnderline"/>
        </w:rPr>
        <w:t>and</w:t>
      </w:r>
      <w:r w:rsidRPr="00CF1D58">
        <w:rPr>
          <w:rStyle w:val="StyleUnderline"/>
        </w:rPr>
        <w:t xml:space="preserve"> the</w:t>
      </w:r>
      <w:r w:rsidRPr="00CF1D58">
        <w:rPr>
          <w:sz w:val="16"/>
        </w:rPr>
        <w:t xml:space="preserve"> </w:t>
      </w:r>
      <w:r w:rsidRPr="00CF1D58">
        <w:rPr>
          <w:rStyle w:val="Emphasis"/>
        </w:rPr>
        <w:t xml:space="preserve">best </w:t>
      </w:r>
      <w:r w:rsidRPr="00FB4B59">
        <w:rPr>
          <w:rStyle w:val="Emphasis"/>
        </w:rPr>
        <w:t>fighter</w:t>
      </w:r>
      <w:r w:rsidRPr="00CF1D58">
        <w:rPr>
          <w:sz w:val="16"/>
        </w:rPr>
        <w:t xml:space="preserve"> plane (the Messerschmitt). </w:t>
      </w:r>
      <w:r w:rsidRPr="00CF1D58">
        <w:rPr>
          <w:rStyle w:val="StyleUnderline"/>
        </w:rPr>
        <w:t>The German scientific and industrial base was among the best in Europe and had a head start in its focus on military technology. German military scientists invented the jet, rocket, cruise missile, and helicopter before any of the Allies. And the German military was infamous—again, at the beginning of the war—for its extraordinary training, discipline, and cohesion.</w:t>
      </w:r>
    </w:p>
    <w:p w14:paraId="37BDBBA2" w14:textId="77777777" w:rsidR="00E7516B" w:rsidRPr="00CF1D58" w:rsidRDefault="00E7516B" w:rsidP="00E7516B">
      <w:pPr>
        <w:rPr>
          <w:sz w:val="16"/>
        </w:rPr>
      </w:pPr>
      <w:r w:rsidRPr="00FB4B59">
        <w:rPr>
          <w:rStyle w:val="StyleUnderline"/>
        </w:rPr>
        <w:t>None of that is true of Russia or the Russian military</w:t>
      </w:r>
      <w:r w:rsidRPr="00CF1D58">
        <w:rPr>
          <w:sz w:val="16"/>
        </w:rPr>
        <w:t xml:space="preserve"> today. </w:t>
      </w:r>
      <w:r w:rsidRPr="00CF1D58">
        <w:rPr>
          <w:rStyle w:val="StyleUnderline"/>
        </w:rPr>
        <w:t xml:space="preserve">The Russian military </w:t>
      </w:r>
      <w:r w:rsidRPr="00FB4B59">
        <w:rPr>
          <w:rStyle w:val="StyleUnderline"/>
        </w:rPr>
        <w:t>has</w:t>
      </w:r>
      <w:r w:rsidRPr="00CF1D58">
        <w:rPr>
          <w:rStyle w:val="StyleUnderline"/>
        </w:rPr>
        <w:t xml:space="preserve"> about</w:t>
      </w:r>
      <w:r w:rsidRPr="00CF1D58">
        <w:rPr>
          <w:sz w:val="16"/>
        </w:rPr>
        <w:t xml:space="preserve"> </w:t>
      </w:r>
      <w:r w:rsidRPr="00FB4B59">
        <w:rPr>
          <w:rStyle w:val="Emphasis"/>
        </w:rPr>
        <w:t>1 million</w:t>
      </w:r>
      <w:r w:rsidRPr="00CF1D58">
        <w:rPr>
          <w:sz w:val="16"/>
        </w:rPr>
        <w:t xml:space="preserve"> active-duty </w:t>
      </w:r>
      <w:r w:rsidRPr="00CF1D58">
        <w:rPr>
          <w:rStyle w:val="StyleUnderline"/>
        </w:rPr>
        <w:t>soldiers</w:t>
      </w:r>
      <w:r w:rsidRPr="00CF1D58">
        <w:rPr>
          <w:sz w:val="16"/>
        </w:rPr>
        <w:t xml:space="preserve">, a fraction of what Germany had at the beginning of its conquests. Russia </w:t>
      </w:r>
      <w:r w:rsidRPr="00CF1D58">
        <w:rPr>
          <w:rStyle w:val="Emphasis"/>
        </w:rPr>
        <w:t>could</w:t>
      </w:r>
      <w:r w:rsidRPr="00CF1D58">
        <w:rPr>
          <w:sz w:val="16"/>
        </w:rPr>
        <w:t xml:space="preserve"> </w:t>
      </w:r>
      <w:r w:rsidRPr="00CF1D58">
        <w:rPr>
          <w:rStyle w:val="StyleUnderline"/>
        </w:rPr>
        <w:t>call up</w:t>
      </w:r>
      <w:r w:rsidRPr="00CF1D58">
        <w:rPr>
          <w:sz w:val="16"/>
        </w:rPr>
        <w:t xml:space="preserve"> vast </w:t>
      </w:r>
      <w:r w:rsidRPr="00CF1D58">
        <w:rPr>
          <w:rStyle w:val="Emphasis"/>
        </w:rPr>
        <w:t>reserves</w:t>
      </w:r>
      <w:r w:rsidRPr="00CF1D58">
        <w:rPr>
          <w:rStyle w:val="StyleUnderline"/>
        </w:rPr>
        <w:t>, but it would take</w:t>
      </w:r>
      <w:r w:rsidRPr="00CF1D58">
        <w:rPr>
          <w:sz w:val="16"/>
        </w:rPr>
        <w:t xml:space="preserve"> </w:t>
      </w:r>
      <w:r w:rsidRPr="00CF1D58">
        <w:rPr>
          <w:rStyle w:val="Emphasis"/>
        </w:rPr>
        <w:t>years</w:t>
      </w:r>
      <w:r w:rsidRPr="00CF1D58">
        <w:rPr>
          <w:sz w:val="16"/>
        </w:rPr>
        <w:t xml:space="preserve"> </w:t>
      </w:r>
      <w:r w:rsidRPr="00CF1D58">
        <w:rPr>
          <w:rStyle w:val="StyleUnderline"/>
        </w:rPr>
        <w:t>to turn them into a</w:t>
      </w:r>
      <w:r w:rsidRPr="00CF1D58">
        <w:rPr>
          <w:sz w:val="16"/>
        </w:rPr>
        <w:t xml:space="preserve"> </w:t>
      </w:r>
      <w:r w:rsidRPr="00CF1D58">
        <w:rPr>
          <w:rStyle w:val="Emphasis"/>
        </w:rPr>
        <w:t>trained</w:t>
      </w:r>
      <w:r w:rsidRPr="00CF1D58">
        <w:rPr>
          <w:sz w:val="16"/>
        </w:rPr>
        <w:t xml:space="preserve"> </w:t>
      </w:r>
      <w:r w:rsidRPr="00CF1D58">
        <w:rPr>
          <w:rStyle w:val="StyleUnderline"/>
        </w:rPr>
        <w:t>and</w:t>
      </w:r>
      <w:r w:rsidRPr="00CF1D58">
        <w:rPr>
          <w:sz w:val="16"/>
        </w:rPr>
        <w:t xml:space="preserve"> </w:t>
      </w:r>
      <w:r w:rsidRPr="00CF1D58">
        <w:rPr>
          <w:rStyle w:val="Emphasis"/>
        </w:rPr>
        <w:t>capable fighting force</w:t>
      </w:r>
      <w:r w:rsidRPr="00CF1D58">
        <w:rPr>
          <w:rStyle w:val="StyleUnderline"/>
        </w:rPr>
        <w:t>. Russian</w:t>
      </w:r>
      <w:r w:rsidRPr="00CF1D58">
        <w:rPr>
          <w:sz w:val="16"/>
        </w:rPr>
        <w:t xml:space="preserve"> </w:t>
      </w:r>
      <w:r w:rsidRPr="00FB4B59">
        <w:rPr>
          <w:rStyle w:val="Emphasis"/>
        </w:rPr>
        <w:t>tanks</w:t>
      </w:r>
      <w:r w:rsidRPr="00CF1D58">
        <w:rPr>
          <w:sz w:val="16"/>
        </w:rPr>
        <w:t xml:space="preserve"> </w:t>
      </w:r>
      <w:r w:rsidRPr="00FB4B59">
        <w:rPr>
          <w:rStyle w:val="StyleUnderline"/>
        </w:rPr>
        <w:t>and</w:t>
      </w:r>
      <w:r w:rsidRPr="00FB4B59">
        <w:rPr>
          <w:sz w:val="16"/>
        </w:rPr>
        <w:t xml:space="preserve"> </w:t>
      </w:r>
      <w:r w:rsidRPr="00FB4B59">
        <w:rPr>
          <w:rStyle w:val="Emphasis"/>
        </w:rPr>
        <w:t>jets</w:t>
      </w:r>
      <w:r w:rsidRPr="00FB4B59">
        <w:rPr>
          <w:sz w:val="16"/>
        </w:rPr>
        <w:t xml:space="preserve"> </w:t>
      </w:r>
      <w:r w:rsidRPr="00FB4B59">
        <w:rPr>
          <w:rStyle w:val="StyleUnderline"/>
        </w:rPr>
        <w:t>are</w:t>
      </w:r>
      <w:r w:rsidRPr="00CF1D58">
        <w:rPr>
          <w:sz w:val="16"/>
        </w:rPr>
        <w:t xml:space="preserve"> better than Germany’s of 1940—but </w:t>
      </w:r>
      <w:r w:rsidRPr="00FB4B59">
        <w:rPr>
          <w:rStyle w:val="Emphasis"/>
        </w:rPr>
        <w:t>not better</w:t>
      </w:r>
      <w:r w:rsidRPr="00CF1D58">
        <w:rPr>
          <w:rStyle w:val="Emphasis"/>
        </w:rPr>
        <w:t xml:space="preserve"> than </w:t>
      </w:r>
      <w:proofErr w:type="gramStart"/>
      <w:r w:rsidRPr="00CF1D58">
        <w:rPr>
          <w:rStyle w:val="Emphasis"/>
        </w:rPr>
        <w:t>NATO’s</w:t>
      </w:r>
      <w:proofErr w:type="gramEnd"/>
      <w:r w:rsidRPr="00CF1D58">
        <w:rPr>
          <w:sz w:val="16"/>
        </w:rPr>
        <w:t xml:space="preserve"> in 2022. </w:t>
      </w:r>
      <w:r w:rsidRPr="00CF1D58">
        <w:rPr>
          <w:rStyle w:val="StyleUnderline"/>
        </w:rPr>
        <w:t xml:space="preserve">Over the past week, the Russian military </w:t>
      </w:r>
      <w:r w:rsidRPr="00FB4B59">
        <w:rPr>
          <w:rStyle w:val="StyleUnderline"/>
        </w:rPr>
        <w:t>has proven</w:t>
      </w:r>
      <w:r w:rsidRPr="00FB4B59">
        <w:rPr>
          <w:sz w:val="16"/>
        </w:rPr>
        <w:t xml:space="preserve"> </w:t>
      </w:r>
      <w:r w:rsidRPr="00FB4B59">
        <w:rPr>
          <w:rStyle w:val="Emphasis"/>
        </w:rPr>
        <w:t>inadequate in basic tasks</w:t>
      </w:r>
      <w:r w:rsidRPr="00CF1D58">
        <w:rPr>
          <w:sz w:val="16"/>
        </w:rPr>
        <w:t xml:space="preserve"> like vehicle maintenance, let alone operational planning, combined arms operations, air assault, and air defense. </w:t>
      </w:r>
    </w:p>
    <w:p w14:paraId="04D3FB64" w14:textId="77777777" w:rsidR="00E7516B" w:rsidRPr="00FB4B59" w:rsidRDefault="00E7516B" w:rsidP="00E7516B">
      <w:pPr>
        <w:rPr>
          <w:rStyle w:val="StyleUnderline"/>
        </w:rPr>
      </w:pPr>
      <w:r w:rsidRPr="00CF1D58">
        <w:rPr>
          <w:rStyle w:val="StyleUnderline"/>
        </w:rPr>
        <w:t xml:space="preserve">The 21s century </w:t>
      </w:r>
      <w:r w:rsidRPr="00CF1D58">
        <w:rPr>
          <w:rStyle w:val="Emphasis"/>
        </w:rPr>
        <w:t>Russia</w:t>
      </w:r>
      <w:r w:rsidRPr="00CF1D58">
        <w:rPr>
          <w:rStyle w:val="StyleUnderline"/>
        </w:rPr>
        <w:t xml:space="preserve">n military overwhelmed </w:t>
      </w:r>
      <w:r w:rsidRPr="00CF1D58">
        <w:rPr>
          <w:rStyle w:val="Emphasis"/>
        </w:rPr>
        <w:t>smaller</w:t>
      </w:r>
      <w:r w:rsidRPr="00CF1D58">
        <w:rPr>
          <w:rStyle w:val="StyleUnderline"/>
        </w:rPr>
        <w:t xml:space="preserve"> opponents in </w:t>
      </w:r>
      <w:r w:rsidRPr="00FB4B59">
        <w:rPr>
          <w:rStyle w:val="StyleUnderline"/>
        </w:rPr>
        <w:t>Chechnya</w:t>
      </w:r>
      <w:r w:rsidRPr="00CF1D58">
        <w:rPr>
          <w:sz w:val="16"/>
        </w:rPr>
        <w:t xml:space="preserve"> </w:t>
      </w:r>
      <w:r w:rsidRPr="00CF1D58">
        <w:rPr>
          <w:rStyle w:val="StyleUnderline"/>
        </w:rPr>
        <w:t>and</w:t>
      </w:r>
      <w:r w:rsidRPr="00CF1D58">
        <w:rPr>
          <w:sz w:val="16"/>
        </w:rPr>
        <w:t xml:space="preserve"> </w:t>
      </w:r>
      <w:r w:rsidRPr="00FB4B59">
        <w:rPr>
          <w:rStyle w:val="StyleUnderline"/>
        </w:rPr>
        <w:t>Syria</w:t>
      </w:r>
      <w:r w:rsidRPr="00CF1D58">
        <w:rPr>
          <w:sz w:val="16"/>
        </w:rPr>
        <w:t xml:space="preserve"> </w:t>
      </w:r>
      <w:r w:rsidRPr="00CF1D58">
        <w:rPr>
          <w:rStyle w:val="StyleUnderline"/>
        </w:rPr>
        <w:t>through</w:t>
      </w:r>
      <w:r w:rsidRPr="00CF1D58">
        <w:rPr>
          <w:sz w:val="16"/>
        </w:rPr>
        <w:t xml:space="preserve"> </w:t>
      </w:r>
      <w:r w:rsidRPr="00FB4B59">
        <w:rPr>
          <w:rStyle w:val="StyleUnderline"/>
        </w:rPr>
        <w:t>sheer</w:t>
      </w:r>
      <w:r w:rsidRPr="00CF1D58">
        <w:rPr>
          <w:sz w:val="16"/>
        </w:rPr>
        <w:t xml:space="preserve"> force of </w:t>
      </w:r>
      <w:r w:rsidRPr="00FB4B59">
        <w:rPr>
          <w:rStyle w:val="StyleUnderline"/>
        </w:rPr>
        <w:t>numbers</w:t>
      </w:r>
      <w:r w:rsidRPr="00CF1D58">
        <w:rPr>
          <w:sz w:val="16"/>
        </w:rPr>
        <w:t xml:space="preserve"> </w:t>
      </w:r>
      <w:r w:rsidRPr="00CF1D58">
        <w:rPr>
          <w:rStyle w:val="StyleUnderline"/>
        </w:rPr>
        <w:t>and</w:t>
      </w:r>
      <w:r w:rsidRPr="00CF1D58">
        <w:rPr>
          <w:sz w:val="16"/>
        </w:rPr>
        <w:t xml:space="preserve"> </w:t>
      </w:r>
      <w:r w:rsidRPr="00CF1D58">
        <w:rPr>
          <w:rStyle w:val="Emphasis"/>
        </w:rPr>
        <w:t>utter disregard for the laws</w:t>
      </w:r>
      <w:r w:rsidRPr="00CF1D58">
        <w:rPr>
          <w:sz w:val="16"/>
        </w:rPr>
        <w:t xml:space="preserve"> of armed conflict. </w:t>
      </w:r>
      <w:r w:rsidRPr="00CF1D58">
        <w:rPr>
          <w:rStyle w:val="StyleUnderline"/>
        </w:rPr>
        <w:t>But</w:t>
      </w:r>
      <w:r w:rsidRPr="00CF1D58">
        <w:rPr>
          <w:sz w:val="16"/>
        </w:rPr>
        <w:t xml:space="preserve"> it has </w:t>
      </w:r>
      <w:r w:rsidRPr="00CF1D58">
        <w:rPr>
          <w:rStyle w:val="Emphasis"/>
        </w:rPr>
        <w:t>clearly struggled</w:t>
      </w:r>
      <w:r w:rsidRPr="00CF1D58">
        <w:rPr>
          <w:sz w:val="16"/>
        </w:rPr>
        <w:t xml:space="preserve"> </w:t>
      </w:r>
      <w:r w:rsidRPr="00CF1D58">
        <w:rPr>
          <w:rStyle w:val="StyleUnderline"/>
        </w:rPr>
        <w:t>when faced with a</w:t>
      </w:r>
      <w:r w:rsidRPr="00CF1D58">
        <w:rPr>
          <w:sz w:val="16"/>
        </w:rPr>
        <w:t xml:space="preserve"> moderately </w:t>
      </w:r>
      <w:r w:rsidRPr="00CF1D58">
        <w:rPr>
          <w:rStyle w:val="Emphasis"/>
        </w:rPr>
        <w:t>larger</w:t>
      </w:r>
      <w:r w:rsidRPr="00CF1D58">
        <w:rPr>
          <w:sz w:val="16"/>
        </w:rPr>
        <w:t xml:space="preserve"> </w:t>
      </w:r>
      <w:r w:rsidRPr="00CF1D58">
        <w:rPr>
          <w:rStyle w:val="StyleUnderline"/>
        </w:rPr>
        <w:t>and</w:t>
      </w:r>
      <w:r w:rsidRPr="00CF1D58">
        <w:rPr>
          <w:sz w:val="16"/>
        </w:rPr>
        <w:t xml:space="preserve"> </w:t>
      </w:r>
      <w:r w:rsidRPr="00CF1D58">
        <w:rPr>
          <w:rStyle w:val="Emphasis"/>
        </w:rPr>
        <w:t>more challenging opponent</w:t>
      </w:r>
      <w:r w:rsidRPr="00CF1D58">
        <w:rPr>
          <w:sz w:val="16"/>
        </w:rPr>
        <w:t xml:space="preserve"> in Ukraine. </w:t>
      </w:r>
      <w:r w:rsidRPr="00CF1D58">
        <w:rPr>
          <w:rStyle w:val="StyleUnderline"/>
        </w:rPr>
        <w:t>The Russian army is</w:t>
      </w:r>
      <w:r w:rsidRPr="00CF1D58">
        <w:rPr>
          <w:sz w:val="16"/>
        </w:rPr>
        <w:t xml:space="preserve"> </w:t>
      </w:r>
      <w:r w:rsidRPr="00FB4B59">
        <w:rPr>
          <w:rStyle w:val="StyleUnderline"/>
        </w:rPr>
        <w:t>hardly ready to invade the next country</w:t>
      </w:r>
      <w:r w:rsidRPr="00CF1D58">
        <w:rPr>
          <w:sz w:val="16"/>
        </w:rPr>
        <w:t xml:space="preserve"> over, or the one after that. </w:t>
      </w:r>
      <w:r w:rsidRPr="00FB4B59">
        <w:rPr>
          <w:rStyle w:val="StyleUnderline"/>
        </w:rPr>
        <w:t>No</w:t>
      </w:r>
      <w:r w:rsidRPr="00CF1D58">
        <w:rPr>
          <w:sz w:val="16"/>
        </w:rPr>
        <w:t xml:space="preserve"> Russian </w:t>
      </w:r>
      <w:r w:rsidRPr="00FB4B59">
        <w:rPr>
          <w:rStyle w:val="StyleUnderline"/>
        </w:rPr>
        <w:t xml:space="preserve">blitzkrieg is in the offing. It is materially incapable of doing so. Hitler spent the better part of a decade rearming and preparing for his war (and still lost). </w:t>
      </w:r>
    </w:p>
    <w:p w14:paraId="535FCE05" w14:textId="77777777" w:rsidR="00E7516B" w:rsidRPr="00CF1D58" w:rsidRDefault="00E7516B" w:rsidP="00E7516B">
      <w:pPr>
        <w:rPr>
          <w:sz w:val="16"/>
        </w:rPr>
      </w:pPr>
      <w:r w:rsidRPr="00CF1D58">
        <w:rPr>
          <w:sz w:val="16"/>
        </w:rPr>
        <w:t xml:space="preserve">And </w:t>
      </w:r>
      <w:r w:rsidRPr="00FB4B59">
        <w:rPr>
          <w:rStyle w:val="StyleUnderline"/>
        </w:rPr>
        <w:t>Russia is</w:t>
      </w:r>
      <w:r w:rsidRPr="00FB4B59">
        <w:rPr>
          <w:sz w:val="16"/>
        </w:rPr>
        <w:t xml:space="preserve"> </w:t>
      </w:r>
      <w:r w:rsidRPr="00FB4B59">
        <w:rPr>
          <w:rStyle w:val="Emphasis"/>
        </w:rPr>
        <w:t>utterly incapable of</w:t>
      </w:r>
      <w:r w:rsidRPr="00CF1D58">
        <w:rPr>
          <w:sz w:val="16"/>
        </w:rPr>
        <w:t xml:space="preserve"> waging a </w:t>
      </w:r>
      <w:r w:rsidRPr="00CF1D58">
        <w:rPr>
          <w:rStyle w:val="StyleUnderline"/>
        </w:rPr>
        <w:t>pro</w:t>
      </w:r>
      <w:r w:rsidRPr="00FB4B59">
        <w:rPr>
          <w:rStyle w:val="Emphasis"/>
        </w:rPr>
        <w:t>long</w:t>
      </w:r>
      <w:r w:rsidRPr="00CF1D58">
        <w:rPr>
          <w:rStyle w:val="StyleUnderline"/>
        </w:rPr>
        <w:t xml:space="preserve">ed </w:t>
      </w:r>
      <w:r w:rsidRPr="00FB4B59">
        <w:rPr>
          <w:rStyle w:val="Emphasis"/>
        </w:rPr>
        <w:t>war</w:t>
      </w:r>
      <w:r w:rsidRPr="00CF1D58">
        <w:rPr>
          <w:rStyle w:val="StyleUnderline"/>
        </w:rPr>
        <w:t>. Even</w:t>
      </w:r>
      <w:r w:rsidRPr="00CF1D58">
        <w:rPr>
          <w:sz w:val="16"/>
        </w:rPr>
        <w:t xml:space="preserve"> </w:t>
      </w:r>
      <w:r w:rsidRPr="00CF1D58">
        <w:rPr>
          <w:rStyle w:val="Emphasis"/>
        </w:rPr>
        <w:t>before</w:t>
      </w:r>
      <w:r w:rsidRPr="00CF1D58">
        <w:rPr>
          <w:sz w:val="16"/>
        </w:rPr>
        <w:t xml:space="preserve"> global economic </w:t>
      </w:r>
      <w:r w:rsidRPr="00CF1D58">
        <w:rPr>
          <w:rStyle w:val="Emphasis"/>
        </w:rPr>
        <w:t>sanctions</w:t>
      </w:r>
      <w:r w:rsidRPr="00CF1D58">
        <w:rPr>
          <w:sz w:val="16"/>
        </w:rPr>
        <w:t xml:space="preserve"> </w:t>
      </w:r>
      <w:r w:rsidRPr="00CF1D58">
        <w:rPr>
          <w:rStyle w:val="StyleUnderline"/>
        </w:rPr>
        <w:t xml:space="preserve">cratered the Russian economy last week, it was </w:t>
      </w:r>
      <w:r w:rsidRPr="00CF1D58">
        <w:rPr>
          <w:rStyle w:val="Emphasis"/>
        </w:rPr>
        <w:t>smaller than Italy’s</w:t>
      </w:r>
      <w:r w:rsidRPr="00CF1D58">
        <w:rPr>
          <w:rStyle w:val="StyleUnderline"/>
        </w:rPr>
        <w:t>. The GDP of the</w:t>
      </w:r>
      <w:r w:rsidRPr="00CF1D58">
        <w:rPr>
          <w:sz w:val="16"/>
        </w:rPr>
        <w:t xml:space="preserve"> </w:t>
      </w:r>
      <w:r w:rsidRPr="00CF1D58">
        <w:rPr>
          <w:rStyle w:val="Emphasis"/>
        </w:rPr>
        <w:t>U</w:t>
      </w:r>
      <w:r w:rsidRPr="00CF1D58">
        <w:rPr>
          <w:sz w:val="16"/>
        </w:rPr>
        <w:t xml:space="preserve">nited </w:t>
      </w:r>
      <w:r w:rsidRPr="00CF1D58">
        <w:rPr>
          <w:rStyle w:val="Emphasis"/>
        </w:rPr>
        <w:t>S</w:t>
      </w:r>
      <w:r w:rsidRPr="00CF1D58">
        <w:rPr>
          <w:sz w:val="16"/>
        </w:rPr>
        <w:t xml:space="preserve">tates </w:t>
      </w:r>
      <w:r w:rsidRPr="00CF1D58">
        <w:rPr>
          <w:rStyle w:val="StyleUnderline"/>
        </w:rPr>
        <w:t>and</w:t>
      </w:r>
      <w:r w:rsidRPr="00CF1D58">
        <w:rPr>
          <w:sz w:val="16"/>
        </w:rPr>
        <w:t xml:space="preserve"> </w:t>
      </w:r>
      <w:r w:rsidRPr="00CF1D58">
        <w:rPr>
          <w:rStyle w:val="Emphasis"/>
        </w:rPr>
        <w:t>E</w:t>
      </w:r>
      <w:r w:rsidRPr="00CF1D58">
        <w:rPr>
          <w:sz w:val="16"/>
        </w:rPr>
        <w:t xml:space="preserve">uropean </w:t>
      </w:r>
      <w:r w:rsidRPr="00CF1D58">
        <w:rPr>
          <w:rStyle w:val="Emphasis"/>
        </w:rPr>
        <w:t>U</w:t>
      </w:r>
      <w:r w:rsidRPr="00CF1D58">
        <w:rPr>
          <w:sz w:val="16"/>
        </w:rPr>
        <w:t xml:space="preserve">nion </w:t>
      </w:r>
      <w:r w:rsidRPr="00CF1D58">
        <w:rPr>
          <w:rStyle w:val="StyleUnderline"/>
        </w:rPr>
        <w:t>combined account for about</w:t>
      </w:r>
      <w:r w:rsidRPr="00CF1D58">
        <w:rPr>
          <w:sz w:val="16"/>
        </w:rPr>
        <w:t xml:space="preserve"> </w:t>
      </w:r>
      <w:r w:rsidRPr="00CF1D58">
        <w:rPr>
          <w:rStyle w:val="Emphasis"/>
        </w:rPr>
        <w:t>42 percent</w:t>
      </w:r>
      <w:r w:rsidRPr="00CF1D58">
        <w:rPr>
          <w:sz w:val="16"/>
        </w:rPr>
        <w:t xml:space="preserve"> </w:t>
      </w:r>
      <w:r w:rsidRPr="00CF1D58">
        <w:rPr>
          <w:rStyle w:val="StyleUnderline"/>
        </w:rPr>
        <w:t>of the world’s wealth;</w:t>
      </w:r>
      <w:r w:rsidRPr="00CF1D58">
        <w:rPr>
          <w:sz w:val="16"/>
        </w:rPr>
        <w:t xml:space="preserve"> </w:t>
      </w:r>
      <w:r w:rsidRPr="00CF1D58">
        <w:rPr>
          <w:rStyle w:val="Emphasis"/>
        </w:rPr>
        <w:t>Russia</w:t>
      </w:r>
      <w:r w:rsidRPr="00CF1D58">
        <w:rPr>
          <w:sz w:val="16"/>
        </w:rPr>
        <w:t xml:space="preserve"> </w:t>
      </w:r>
      <w:r w:rsidRPr="00CF1D58">
        <w:rPr>
          <w:rStyle w:val="StyleUnderline"/>
        </w:rPr>
        <w:t>about</w:t>
      </w:r>
      <w:r w:rsidRPr="00CF1D58">
        <w:rPr>
          <w:sz w:val="16"/>
        </w:rPr>
        <w:t xml:space="preserve"> </w:t>
      </w:r>
      <w:r w:rsidRPr="00CF1D58">
        <w:rPr>
          <w:rStyle w:val="Emphasis"/>
        </w:rPr>
        <w:t>3 percent</w:t>
      </w:r>
      <w:r w:rsidRPr="00CF1D58">
        <w:rPr>
          <w:sz w:val="16"/>
        </w:rPr>
        <w:t xml:space="preserve"> (</w:t>
      </w:r>
      <w:r w:rsidRPr="00CF1D58">
        <w:rPr>
          <w:rStyle w:val="StyleUnderline"/>
        </w:rPr>
        <w:t>and</w:t>
      </w:r>
      <w:r w:rsidRPr="00CF1D58">
        <w:rPr>
          <w:sz w:val="16"/>
        </w:rPr>
        <w:t xml:space="preserve"> </w:t>
      </w:r>
      <w:r w:rsidRPr="00CF1D58">
        <w:rPr>
          <w:rStyle w:val="Emphasis"/>
        </w:rPr>
        <w:t>shrinking</w:t>
      </w:r>
      <w:r w:rsidRPr="00CF1D58">
        <w:rPr>
          <w:sz w:val="16"/>
        </w:rPr>
        <w:t xml:space="preserve">). </w:t>
      </w:r>
      <w:r w:rsidRPr="00CF1D58">
        <w:rPr>
          <w:rStyle w:val="StyleUnderline"/>
        </w:rPr>
        <w:t>Russia does have an advanced scientific and knowledge base, but because of its economic woes struggles to translate its knowledge into superior</w:t>
      </w:r>
      <w:r w:rsidRPr="00CF1D58">
        <w:rPr>
          <w:sz w:val="16"/>
        </w:rPr>
        <w:t xml:space="preserve"> </w:t>
      </w:r>
      <w:r w:rsidRPr="00CF1D58">
        <w:rPr>
          <w:rStyle w:val="Emphasis"/>
        </w:rPr>
        <w:t>weaponry</w:t>
      </w:r>
      <w:r w:rsidRPr="00CF1D58">
        <w:rPr>
          <w:sz w:val="16"/>
        </w:rPr>
        <w:t xml:space="preserve"> that it can produce at scale. If the Russians tried today, </w:t>
      </w:r>
      <w:r w:rsidRPr="00FB4B59">
        <w:rPr>
          <w:rStyle w:val="StyleUnderline"/>
        </w:rPr>
        <w:t>the</w:t>
      </w:r>
      <w:r w:rsidRPr="00FB4B59">
        <w:rPr>
          <w:sz w:val="16"/>
        </w:rPr>
        <w:t xml:space="preserve"> </w:t>
      </w:r>
      <w:r w:rsidRPr="00FB4B59">
        <w:rPr>
          <w:rStyle w:val="StyleUnderline"/>
        </w:rPr>
        <w:t>Polish army backed by the American Air Force would win a decisive and rapid victory</w:t>
      </w:r>
      <w:r w:rsidRPr="00CF1D58">
        <w:rPr>
          <w:sz w:val="16"/>
        </w:rPr>
        <w:t>.</w:t>
      </w:r>
    </w:p>
    <w:p w14:paraId="1D6F737B" w14:textId="77777777" w:rsidR="00E7516B" w:rsidRDefault="00E7516B" w:rsidP="00E7516B">
      <w:pPr>
        <w:pStyle w:val="Heading3"/>
      </w:pPr>
      <w:r>
        <w:t xml:space="preserve">    </w:t>
      </w:r>
      <w:proofErr w:type="spellStart"/>
      <w:r>
        <w:t>Exts</w:t>
      </w:r>
      <w:proofErr w:type="spellEnd"/>
      <w:r>
        <w:t>. No Impact—Ukraine War</w:t>
      </w:r>
    </w:p>
    <w:p w14:paraId="57ADEB1B" w14:textId="77777777" w:rsidR="00E7516B" w:rsidRDefault="00E7516B" w:rsidP="00E7516B">
      <w:pPr>
        <w:pStyle w:val="Heading4"/>
      </w:pPr>
      <w:r>
        <w:t>Litany of checks to prevent escalation.</w:t>
      </w:r>
    </w:p>
    <w:p w14:paraId="46215834" w14:textId="77777777" w:rsidR="00E7516B" w:rsidRPr="00FB4B59" w:rsidRDefault="00E7516B" w:rsidP="00E7516B">
      <w:r w:rsidRPr="00FB4B59">
        <w:rPr>
          <w:rStyle w:val="Style13ptBold"/>
        </w:rPr>
        <w:t>Carson 23</w:t>
      </w:r>
      <w:r>
        <w:t xml:space="preserve"> </w:t>
      </w:r>
      <w:r w:rsidRPr="00FB4B59">
        <w:t>[Austin Carson</w:t>
      </w:r>
      <w:r>
        <w:t>; Associate Professor of Political Science at the University of Chicago, and author of numerous books.</w:t>
      </w:r>
      <w:r w:rsidRPr="00FB4B59">
        <w:t>; 9-14-2023; The Missing Escalation in Ukraine; Foreign Affairs; https://www.foreignaffairs.com/eastern-europe-caucasus/missing-escalation-ukraine; Accessed 7-5-2025; RS]</w:t>
      </w:r>
    </w:p>
    <w:p w14:paraId="0841A43A" w14:textId="77777777" w:rsidR="00E7516B" w:rsidRDefault="00E7516B" w:rsidP="00E7516B">
      <w:r>
        <w:t xml:space="preserve">(Austin, Associate Professor of Political Science at the University of Chicago, “The Missing Escalation in Ukraine”9-14-23, </w:t>
      </w:r>
      <w:hyperlink r:id="rId8" w:history="1">
        <w:r w:rsidRPr="00816F99">
          <w:rPr>
            <w:rStyle w:val="Hyperlink"/>
          </w:rPr>
          <w:t>https://www.foreignaffairs.com/eastern-europe-caucasus/missing-escalation-ukraine</w:t>
        </w:r>
      </w:hyperlink>
      <w:r>
        <w:t>) AJW</w:t>
      </w:r>
    </w:p>
    <w:p w14:paraId="5945F6AC" w14:textId="77777777" w:rsidR="00E7516B" w:rsidRPr="006C2FE9" w:rsidRDefault="00E7516B" w:rsidP="00E7516B">
      <w:pPr>
        <w:rPr>
          <w:sz w:val="16"/>
        </w:rPr>
      </w:pPr>
      <w:r w:rsidRPr="00FB4B59">
        <w:rPr>
          <w:rStyle w:val="StyleUnderline"/>
        </w:rPr>
        <w:t>Since the moment Russia invaded Ukraine</w:t>
      </w:r>
      <w:r w:rsidRPr="006C2FE9">
        <w:rPr>
          <w:rStyle w:val="StyleUnderline"/>
        </w:rPr>
        <w:t xml:space="preserve"> in February 2022, the </w:t>
      </w:r>
      <w:r w:rsidRPr="00FB4B59">
        <w:rPr>
          <w:rStyle w:val="StyleUnderline"/>
        </w:rPr>
        <w:t>specter of escalation has loomed</w:t>
      </w:r>
      <w:r w:rsidRPr="006C2FE9">
        <w:rPr>
          <w:rStyle w:val="StyleUnderline"/>
        </w:rPr>
        <w:t xml:space="preserve"> over the war.</w:t>
      </w:r>
      <w:r w:rsidRPr="006C2FE9">
        <w:rPr>
          <w:sz w:val="16"/>
        </w:rPr>
        <w:t xml:space="preserve"> For Ukrainian citizens and soldiers, the war is a grueling, horrific, daily reality that has already escalated in notable ways; in August, Kyiv ramped up strikes in Russia, and Moscow has resumed its campaign against Ukrainian grain exports through the Black Sea. Seen another way, however, many of the most feared escalation scenarios have not occurred, most notably a large-scale conventional war between NATO and Russia and the use of nuclear weapons. </w:t>
      </w:r>
      <w:r w:rsidRPr="00FB4B59">
        <w:rPr>
          <w:rStyle w:val="StyleUnderline"/>
        </w:rPr>
        <w:t>Eighteen months after</w:t>
      </w:r>
      <w:r w:rsidRPr="006C2FE9">
        <w:rPr>
          <w:rStyle w:val="StyleUnderline"/>
        </w:rPr>
        <w:t xml:space="preserve"> the war began, it is </w:t>
      </w:r>
      <w:r w:rsidRPr="00FB4B59">
        <w:rPr>
          <w:rStyle w:val="StyleUnderline"/>
        </w:rPr>
        <w:t>time to take stock of its unusual escalation dynamics</w:t>
      </w:r>
      <w:r w:rsidRPr="006C2FE9">
        <w:rPr>
          <w:rStyle w:val="StyleUnderline"/>
        </w:rPr>
        <w:t xml:space="preserve">. Russian President Vladimir </w:t>
      </w:r>
      <w:r w:rsidRPr="00FB4B59">
        <w:rPr>
          <w:rStyle w:val="StyleUnderline"/>
        </w:rPr>
        <w:t>Putin</w:t>
      </w:r>
      <w:r w:rsidRPr="006C2FE9">
        <w:rPr>
          <w:rStyle w:val="StyleUnderline"/>
        </w:rPr>
        <w:t xml:space="preserve"> has repeatedly </w:t>
      </w:r>
      <w:r w:rsidRPr="00FB4B59">
        <w:rPr>
          <w:rStyle w:val="StyleUnderline"/>
        </w:rPr>
        <w:t>hinted</w:t>
      </w:r>
      <w:r w:rsidRPr="006C2FE9">
        <w:rPr>
          <w:rStyle w:val="StyleUnderline"/>
        </w:rPr>
        <w:t xml:space="preserve"> that </w:t>
      </w:r>
      <w:r w:rsidRPr="00FB4B59">
        <w:rPr>
          <w:rStyle w:val="StyleUnderline"/>
        </w:rPr>
        <w:t>he might go nuclear</w:t>
      </w:r>
      <w:r w:rsidRPr="006C2FE9">
        <w:rPr>
          <w:rStyle w:val="StyleUnderline"/>
        </w:rPr>
        <w:t xml:space="preserve">, raising the prospect that tactical nuclear weapons could be used </w:t>
      </w:r>
      <w:r w:rsidRPr="006C2FE9">
        <w:rPr>
          <w:sz w:val="16"/>
        </w:rPr>
        <w:t xml:space="preserve">to destroy military targets, kill Ukrainian civilians, or make a show of force in an uninhabited area. Yet he has not done so. Beyond this most conspicuous missing form of escalation, there are other realms in which various parties have shown restraint—for instance, in the scope of NATO’s surveillance flights or in the details of Russian operations in the Black Sea. </w:t>
      </w:r>
      <w:r w:rsidRPr="00FB4B59">
        <w:rPr>
          <w:rStyle w:val="StyleUnderline"/>
        </w:rPr>
        <w:t>Despite ample opportunity to intensify hostilities</w:t>
      </w:r>
      <w:r w:rsidRPr="006C2FE9">
        <w:rPr>
          <w:rStyle w:val="StyleUnderline"/>
        </w:rPr>
        <w:t xml:space="preserve"> or to expand the geographic scope of the war, </w:t>
      </w:r>
      <w:r w:rsidRPr="00FB4B59">
        <w:rPr>
          <w:rStyle w:val="StyleUnderline"/>
        </w:rPr>
        <w:t xml:space="preserve">Russia, Ukraine, and Ukraine’s allies </w:t>
      </w:r>
      <w:r w:rsidRPr="00FB4B59">
        <w:rPr>
          <w:rStyle w:val="Emphasis"/>
        </w:rPr>
        <w:t>have</w:t>
      </w:r>
      <w:r w:rsidRPr="006C2FE9">
        <w:rPr>
          <w:rStyle w:val="Emphasis"/>
        </w:rPr>
        <w:t xml:space="preserve"> mostly </w:t>
      </w:r>
      <w:r w:rsidRPr="00FB4B59">
        <w:rPr>
          <w:rStyle w:val="Emphasis"/>
        </w:rPr>
        <w:t>chosen not to do so</w:t>
      </w:r>
      <w:r w:rsidRPr="006C2FE9">
        <w:rPr>
          <w:rStyle w:val="Emphasis"/>
        </w:rPr>
        <w:t>.</w:t>
      </w:r>
      <w:r>
        <w:rPr>
          <w:rStyle w:val="Emphasis"/>
        </w:rPr>
        <w:t xml:space="preserve"> </w:t>
      </w:r>
      <w:r w:rsidRPr="006C2FE9">
        <w:rPr>
          <w:rStyle w:val="StyleUnderline"/>
        </w:rPr>
        <w:t xml:space="preserve">This </w:t>
      </w:r>
      <w:r w:rsidRPr="00FB4B59">
        <w:rPr>
          <w:rStyle w:val="StyleUnderline"/>
        </w:rPr>
        <w:t>restraint</w:t>
      </w:r>
      <w:r w:rsidRPr="006C2FE9">
        <w:rPr>
          <w:rStyle w:val="StyleUnderline"/>
        </w:rPr>
        <w:t xml:space="preserve"> is often </w:t>
      </w:r>
      <w:r w:rsidRPr="00FB4B59">
        <w:rPr>
          <w:rStyle w:val="StyleUnderline"/>
        </w:rPr>
        <w:t>overlooked</w:t>
      </w:r>
      <w:r w:rsidRPr="006C2FE9">
        <w:rPr>
          <w:rStyle w:val="StyleUnderline"/>
        </w:rPr>
        <w:t xml:space="preserve">, and a key reason for it—a gradual approach to the war on all sides—is often </w:t>
      </w:r>
      <w:r w:rsidRPr="00FB4B59">
        <w:rPr>
          <w:rStyle w:val="StyleUnderline"/>
        </w:rPr>
        <w:t>misunderstood</w:t>
      </w:r>
      <w:r w:rsidRPr="006C2FE9">
        <w:rPr>
          <w:sz w:val="16"/>
        </w:rPr>
        <w:t xml:space="preserve">. Many supporters of Ukraine have criticized the piecemeal delivery of aid and other forms of incrementalism. Indeed, a go-slow approach to expanding military aid to Ukraine has slowed the development of some combat capabilities by Kyiv’s military forces. But the West’s gradual approach has served a vital strategic purpose. It is no accident that the war has avoided certain forms of drastic escalation. The war’s participants, including leaders in Kyiv, have often followed a logic of learning and gradualism, cautiously adopting new weapons and tactics, buying time to assess Russia’s reaction. Even Ukraine has done this in its approach to attacks within Russian territory. Western leaders and Ukraine have allowed what is still, in some important ways, a limited war to emerge organically and through trial and error. New developments, however, may threaten this dynamic. Russia’s campaign against Ukrainian grain infrastructure and surging Ukrainian attacks within Russia threaten to expand the geographical scope of conflict. The mutiny and subsequent death of Wagner mercenary chief Yevgeny Prigozhin suggest that Russia’s domestic political situation is dynamic and could shift in ways that may encourage Putin to escalate. Ukraine’s counteroffensive, meanwhile, has made some progress but no breakthroughs. Should Ukraine achieve rapid territorial gains, the risks of escalation may sharply increase. To keep escalation in check as the war continues to evolve, Western officials and Ukrainian leaders must resist calls to abandon their gradualist approach. Failure to do so could cause the hard-earned control over escalation to slip away. </w:t>
      </w:r>
      <w:r w:rsidRPr="006C2FE9">
        <w:rPr>
          <w:rStyle w:val="StyleUnderline"/>
        </w:rPr>
        <w:t>THE ROADS NOT TAKEN</w:t>
      </w:r>
      <w:r>
        <w:rPr>
          <w:rStyle w:val="StyleUnderline"/>
        </w:rPr>
        <w:t xml:space="preserve"> </w:t>
      </w:r>
      <w:r w:rsidRPr="006C2FE9">
        <w:rPr>
          <w:rStyle w:val="StyleUnderline"/>
        </w:rPr>
        <w:t xml:space="preserve">Historical </w:t>
      </w:r>
      <w:r w:rsidRPr="00FB4B59">
        <w:rPr>
          <w:rStyle w:val="StyleUnderline"/>
        </w:rPr>
        <w:t>comparisons from the past century</w:t>
      </w:r>
      <w:r w:rsidRPr="006C2FE9">
        <w:rPr>
          <w:rStyle w:val="StyleUnderline"/>
        </w:rPr>
        <w:t xml:space="preserve"> often </w:t>
      </w:r>
      <w:r w:rsidRPr="00FB4B59">
        <w:rPr>
          <w:rStyle w:val="StyleUnderline"/>
        </w:rPr>
        <w:t>inform debates about</w:t>
      </w:r>
      <w:r w:rsidRPr="006C2FE9">
        <w:rPr>
          <w:rStyle w:val="StyleUnderline"/>
        </w:rPr>
        <w:t xml:space="preserve"> the </w:t>
      </w:r>
      <w:r w:rsidRPr="00FB4B59">
        <w:rPr>
          <w:rStyle w:val="StyleUnderline"/>
        </w:rPr>
        <w:t>risk of escalation. World War I,</w:t>
      </w:r>
      <w:r w:rsidRPr="006C2FE9">
        <w:rPr>
          <w:rStyle w:val="StyleUnderline"/>
        </w:rPr>
        <w:t xml:space="preserve"> for instance, </w:t>
      </w:r>
      <w:r w:rsidRPr="00FB4B59">
        <w:rPr>
          <w:rStyle w:val="StyleUnderline"/>
        </w:rPr>
        <w:t>started as a local dispute</w:t>
      </w:r>
      <w:r w:rsidRPr="006C2FE9">
        <w:rPr>
          <w:rStyle w:val="StyleUnderline"/>
        </w:rPr>
        <w:t xml:space="preserve"> over an assassination, but it </w:t>
      </w:r>
      <w:r w:rsidRPr="00FB4B59">
        <w:rPr>
          <w:rStyle w:val="StyleUnderline"/>
        </w:rPr>
        <w:t>quickly ballooned</w:t>
      </w:r>
      <w:r w:rsidRPr="006C2FE9">
        <w:rPr>
          <w:rStyle w:val="StyleUnderline"/>
        </w:rPr>
        <w:t xml:space="preserve"> into a pan-European clash that killed 20 million people.</w:t>
      </w:r>
      <w:r w:rsidRPr="006C2FE9">
        <w:rPr>
          <w:sz w:val="16"/>
        </w:rPr>
        <w:t xml:space="preserve"> The Korean War was initially limited to combat between Pyongyang, Seoul, and Seoul’s foreign partners, but within five months, hundreds of thousands of U.S. and Chinese troops were in direct combat. The United States intended to assist South Vietnam only with military aid and advice, but its involvement evolved into a costly, violent military intervention that lasted a decade. </w:t>
      </w:r>
      <w:r w:rsidRPr="00FB4B59">
        <w:rPr>
          <w:rStyle w:val="Emphasis"/>
        </w:rPr>
        <w:t>Conflicts after</w:t>
      </w:r>
      <w:r w:rsidRPr="006C2FE9">
        <w:rPr>
          <w:rStyle w:val="Emphasis"/>
        </w:rPr>
        <w:t xml:space="preserve"> the end of the </w:t>
      </w:r>
      <w:r w:rsidRPr="00FB4B59">
        <w:rPr>
          <w:rStyle w:val="Emphasis"/>
        </w:rPr>
        <w:t>Cold War did not feature the same escalation</w:t>
      </w:r>
      <w:r w:rsidRPr="006C2FE9">
        <w:rPr>
          <w:rStyle w:val="Emphasis"/>
        </w:rPr>
        <w:t xml:space="preserve"> problems</w:t>
      </w:r>
      <w:r w:rsidRPr="006C2FE9">
        <w:rPr>
          <w:sz w:val="16"/>
        </w:rPr>
        <w:t xml:space="preserve">. With the end of bipolarity, the West’s adversaries in peripheral countries such as Iraq and Libya did not have great-power backers. These were one-sided affairs. Russia’s invasion of Ukraine therefore harks back to an earlier period when escalation and restraint were potent issues during war. </w:t>
      </w:r>
      <w:r w:rsidRPr="006C2FE9">
        <w:rPr>
          <w:rStyle w:val="StyleUnderline"/>
        </w:rPr>
        <w:t xml:space="preserve">The </w:t>
      </w:r>
      <w:r w:rsidRPr="00FB4B59">
        <w:rPr>
          <w:rStyle w:val="StyleUnderline"/>
        </w:rPr>
        <w:t>gravest form of escalation</w:t>
      </w:r>
      <w:r w:rsidRPr="006C2FE9">
        <w:rPr>
          <w:rStyle w:val="StyleUnderline"/>
        </w:rPr>
        <w:t xml:space="preserve"> in Ukraine </w:t>
      </w:r>
      <w:r w:rsidRPr="00FB4B59">
        <w:rPr>
          <w:rStyle w:val="StyleUnderline"/>
        </w:rPr>
        <w:t>would involve nuc</w:t>
      </w:r>
      <w:r w:rsidRPr="006C2FE9">
        <w:rPr>
          <w:rStyle w:val="StyleUnderline"/>
        </w:rPr>
        <w:t>lear weapon</w:t>
      </w:r>
      <w:r w:rsidRPr="00FB4B59">
        <w:rPr>
          <w:rStyle w:val="StyleUnderline"/>
        </w:rPr>
        <w:t>s</w:t>
      </w:r>
      <w:r w:rsidRPr="006C2FE9">
        <w:rPr>
          <w:rStyle w:val="StyleUnderline"/>
        </w:rPr>
        <w:t xml:space="preserve">. This </w:t>
      </w:r>
      <w:r w:rsidRPr="00FB4B59">
        <w:rPr>
          <w:rStyle w:val="StyleUnderline"/>
        </w:rPr>
        <w:t>scenario</w:t>
      </w:r>
      <w:r w:rsidRPr="006C2FE9">
        <w:rPr>
          <w:rStyle w:val="StyleUnderline"/>
        </w:rPr>
        <w:t xml:space="preserve"> has been </w:t>
      </w:r>
      <w:r w:rsidRPr="00FB4B59">
        <w:rPr>
          <w:rStyle w:val="StyleUnderline"/>
        </w:rPr>
        <w:t>depicted as plausible</w:t>
      </w:r>
      <w:r w:rsidRPr="006C2FE9">
        <w:rPr>
          <w:rStyle w:val="StyleUnderline"/>
        </w:rPr>
        <w:t xml:space="preserve"> because employing nuclear weapons could give Putin a decisive edge under certain battlefield conditions or serve as a stark warning to the West. It could even prompt retaliation by NATO</w:t>
      </w:r>
      <w:r w:rsidRPr="006C2FE9">
        <w:rPr>
          <w:sz w:val="16"/>
        </w:rPr>
        <w:t xml:space="preserve">, increasing the possibility of a large-scale exchange of nuclear weapons beyond Ukraine’s borders. Every time an ally has provided Kyiv with new surface-to-surface missile systems, air defense systems, armored and tracked vehicles, or fighter jets, cautious voices in the West have warned that these acts risk prompting escalation—including Russian retaliatory strikes outside Ukraine. </w:t>
      </w:r>
      <w:r w:rsidRPr="006C2FE9">
        <w:rPr>
          <w:rStyle w:val="StyleUnderline"/>
        </w:rPr>
        <w:t xml:space="preserve">To date, </w:t>
      </w:r>
      <w:r w:rsidRPr="00FB4B59">
        <w:rPr>
          <w:rStyle w:val="StyleUnderline"/>
        </w:rPr>
        <w:t>this has not happened</w:t>
      </w:r>
      <w:r w:rsidRPr="006C2FE9">
        <w:rPr>
          <w:rStyle w:val="StyleUnderline"/>
        </w:rPr>
        <w:t xml:space="preserve">. The </w:t>
      </w:r>
      <w:r w:rsidRPr="00FB4B59">
        <w:rPr>
          <w:rStyle w:val="StyleUnderline"/>
        </w:rPr>
        <w:t>absence of</w:t>
      </w:r>
      <w:r w:rsidRPr="006C2FE9">
        <w:rPr>
          <w:rStyle w:val="StyleUnderline"/>
        </w:rPr>
        <w:t xml:space="preserve"> this form of </w:t>
      </w:r>
      <w:r w:rsidRPr="00FB4B59">
        <w:rPr>
          <w:rStyle w:val="StyleUnderline"/>
        </w:rPr>
        <w:t>escalation does not mean</w:t>
      </w:r>
      <w:r w:rsidRPr="006C2FE9">
        <w:rPr>
          <w:rStyle w:val="StyleUnderline"/>
        </w:rPr>
        <w:t xml:space="preserve"> that </w:t>
      </w:r>
      <w:r w:rsidRPr="00FB4B59">
        <w:rPr>
          <w:rStyle w:val="StyleUnderline"/>
        </w:rPr>
        <w:t>analysts have been wrong to fear it</w:t>
      </w:r>
      <w:r w:rsidRPr="00FB4B59">
        <w:rPr>
          <w:rStyle w:val="Emphasis"/>
        </w:rPr>
        <w:t>. Quite the contrary</w:t>
      </w:r>
      <w:r w:rsidRPr="006C2FE9">
        <w:rPr>
          <w:rStyle w:val="Emphasis"/>
        </w:rPr>
        <w:t xml:space="preserve">: a </w:t>
      </w:r>
      <w:r w:rsidRPr="00FB4B59">
        <w:rPr>
          <w:rStyle w:val="Emphasis"/>
        </w:rPr>
        <w:t>fear of escalation</w:t>
      </w:r>
      <w:r w:rsidRPr="006C2FE9">
        <w:rPr>
          <w:rStyle w:val="Emphasis"/>
        </w:rPr>
        <w:t xml:space="preserve"> can </w:t>
      </w:r>
      <w:r w:rsidRPr="00FB4B59">
        <w:rPr>
          <w:rStyle w:val="Emphasis"/>
        </w:rPr>
        <w:t>motivate military commanders</w:t>
      </w:r>
      <w:r w:rsidRPr="006C2FE9">
        <w:rPr>
          <w:rStyle w:val="Emphasis"/>
        </w:rPr>
        <w:t xml:space="preserve"> and </w:t>
      </w:r>
      <w:r w:rsidRPr="00FB4B59">
        <w:rPr>
          <w:rStyle w:val="Emphasis"/>
        </w:rPr>
        <w:t>policymakers to make cautious decisions</w:t>
      </w:r>
      <w:r w:rsidRPr="006C2FE9">
        <w:rPr>
          <w:rStyle w:val="Emphasis"/>
        </w:rPr>
        <w:t xml:space="preserve"> that </w:t>
      </w:r>
      <w:r w:rsidRPr="00FB4B59">
        <w:rPr>
          <w:rStyle w:val="Emphasis"/>
        </w:rPr>
        <w:t>help prevent it</w:t>
      </w:r>
      <w:r w:rsidRPr="00FB4B59">
        <w:rPr>
          <w:sz w:val="16"/>
        </w:rPr>
        <w:t>.</w:t>
      </w:r>
      <w:r w:rsidRPr="006C2FE9">
        <w:rPr>
          <w:sz w:val="16"/>
        </w:rPr>
        <w:t xml:space="preserve"> Early in the war, </w:t>
      </w:r>
      <w:r w:rsidRPr="00FB4B59">
        <w:rPr>
          <w:rStyle w:val="StyleUnderline"/>
        </w:rPr>
        <w:t>Kyiv</w:t>
      </w:r>
      <w:r w:rsidRPr="006C2FE9">
        <w:rPr>
          <w:rStyle w:val="StyleUnderline"/>
        </w:rPr>
        <w:t xml:space="preserve"> and many of its supporters </w:t>
      </w:r>
      <w:r w:rsidRPr="00FB4B59">
        <w:rPr>
          <w:rStyle w:val="StyleUnderline"/>
        </w:rPr>
        <w:t>called for a no-fly zone</w:t>
      </w:r>
      <w:r w:rsidRPr="006C2FE9">
        <w:rPr>
          <w:rStyle w:val="StyleUnderline"/>
        </w:rPr>
        <w:t xml:space="preserve">, but </w:t>
      </w:r>
      <w:r w:rsidRPr="00FB4B59">
        <w:rPr>
          <w:rStyle w:val="StyleUnderline"/>
        </w:rPr>
        <w:t>Western leaders refused</w:t>
      </w:r>
      <w:r w:rsidRPr="006C2FE9">
        <w:rPr>
          <w:rStyle w:val="StyleUnderline"/>
        </w:rPr>
        <w:t xml:space="preserve"> to impose one, </w:t>
      </w:r>
      <w:r w:rsidRPr="00FB4B59">
        <w:rPr>
          <w:rStyle w:val="StyleUnderline"/>
        </w:rPr>
        <w:t>fearing</w:t>
      </w:r>
      <w:r w:rsidRPr="006C2FE9">
        <w:rPr>
          <w:rStyle w:val="StyleUnderline"/>
        </w:rPr>
        <w:t xml:space="preserve"> an </w:t>
      </w:r>
      <w:r w:rsidRPr="00FB4B59">
        <w:rPr>
          <w:rStyle w:val="StyleUnderline"/>
        </w:rPr>
        <w:t>air-to-air clash</w:t>
      </w:r>
      <w:r w:rsidRPr="006C2FE9">
        <w:rPr>
          <w:rStyle w:val="StyleUnderline"/>
        </w:rPr>
        <w:t xml:space="preserve"> between NATO and Russian aircraft</w:t>
      </w:r>
      <w:r w:rsidRPr="006C2FE9">
        <w:rPr>
          <w:sz w:val="16"/>
        </w:rPr>
        <w:t xml:space="preserve">. The no-fly zone proposal has faded from public commentary, making the escalation avoided by rejecting it easy to overlook. But </w:t>
      </w:r>
      <w:r w:rsidRPr="006C2FE9">
        <w:rPr>
          <w:rStyle w:val="StyleUnderline"/>
        </w:rPr>
        <w:t>this was an important road not taken.</w:t>
      </w:r>
      <w:r>
        <w:rPr>
          <w:rStyle w:val="StyleUnderline"/>
        </w:rPr>
        <w:t xml:space="preserve"> </w:t>
      </w:r>
      <w:r w:rsidRPr="006C2FE9">
        <w:rPr>
          <w:rStyle w:val="StyleUnderline"/>
        </w:rPr>
        <w:t xml:space="preserve">The </w:t>
      </w:r>
      <w:r w:rsidRPr="00FB4B59">
        <w:rPr>
          <w:rStyle w:val="StyleUnderline"/>
        </w:rPr>
        <w:t>lesson</w:t>
      </w:r>
      <w:r w:rsidRPr="006C2FE9">
        <w:rPr>
          <w:rStyle w:val="StyleUnderline"/>
        </w:rPr>
        <w:t xml:space="preserve"> is </w:t>
      </w:r>
      <w:r w:rsidRPr="00FB4B59">
        <w:rPr>
          <w:rStyle w:val="StyleUnderline"/>
        </w:rPr>
        <w:t>clear: anticipating escalation scenarios</w:t>
      </w:r>
      <w:r w:rsidRPr="006C2FE9">
        <w:rPr>
          <w:rStyle w:val="StyleUnderline"/>
        </w:rPr>
        <w:t xml:space="preserve"> helps </w:t>
      </w:r>
      <w:r w:rsidRPr="00FB4B59">
        <w:rPr>
          <w:rStyle w:val="StyleUnderline"/>
        </w:rPr>
        <w:t>make</w:t>
      </w:r>
      <w:r w:rsidRPr="006C2FE9">
        <w:rPr>
          <w:rStyle w:val="StyleUnderline"/>
        </w:rPr>
        <w:t xml:space="preserve"> them </w:t>
      </w:r>
      <w:r w:rsidRPr="00FB4B59">
        <w:rPr>
          <w:rStyle w:val="StyleUnderline"/>
        </w:rPr>
        <w:t>less likely to happen</w:t>
      </w:r>
      <w:r w:rsidRPr="006C2FE9">
        <w:rPr>
          <w:sz w:val="16"/>
        </w:rPr>
        <w:t xml:space="preserve">. Yet the fear of escalation is not the only factor that has prevented it in Ukraine. Understanding the other reasons why Russia’s invasion has not drastically escalated is essential to avoid escalation, both in this conflict and in others to come. </w:t>
      </w:r>
      <w:r w:rsidRPr="006C2FE9">
        <w:rPr>
          <w:rStyle w:val="StyleUnderline"/>
        </w:rPr>
        <w:t xml:space="preserve">Public </w:t>
      </w:r>
      <w:r w:rsidRPr="00FB4B59">
        <w:rPr>
          <w:rStyle w:val="StyleUnderline"/>
        </w:rPr>
        <w:t>discussions</w:t>
      </w:r>
      <w:r w:rsidRPr="006C2FE9">
        <w:rPr>
          <w:rStyle w:val="StyleUnderline"/>
        </w:rPr>
        <w:t xml:space="preserve"> often </w:t>
      </w:r>
      <w:r w:rsidRPr="00FB4B59">
        <w:rPr>
          <w:rStyle w:val="StyleUnderline"/>
        </w:rPr>
        <w:t>underrepresent</w:t>
      </w:r>
      <w:r w:rsidRPr="006C2FE9">
        <w:rPr>
          <w:rStyle w:val="StyleUnderline"/>
        </w:rPr>
        <w:t xml:space="preserve"> many of the </w:t>
      </w:r>
      <w:r w:rsidRPr="00FB4B59">
        <w:rPr>
          <w:rStyle w:val="StyleUnderline"/>
        </w:rPr>
        <w:t>escalation scenarios</w:t>
      </w:r>
      <w:r w:rsidRPr="006C2FE9">
        <w:rPr>
          <w:rStyle w:val="StyleUnderline"/>
        </w:rPr>
        <w:t xml:space="preserve"> that have </w:t>
      </w:r>
      <w:r w:rsidRPr="00FB4B59">
        <w:rPr>
          <w:rStyle w:val="StyleUnderline"/>
        </w:rPr>
        <w:t>not come to pass</w:t>
      </w:r>
      <w:r w:rsidRPr="006C2FE9">
        <w:rPr>
          <w:rStyle w:val="StyleUnderline"/>
        </w:rPr>
        <w:t xml:space="preserve">. Conspicuously, </w:t>
      </w:r>
      <w:r w:rsidRPr="00FB4B59">
        <w:rPr>
          <w:rStyle w:val="StyleUnderline"/>
        </w:rPr>
        <w:t>Russia has not engaged in</w:t>
      </w:r>
      <w:r w:rsidRPr="006C2FE9">
        <w:rPr>
          <w:rStyle w:val="StyleUnderline"/>
        </w:rPr>
        <w:t xml:space="preserve"> observable </w:t>
      </w:r>
      <w:r w:rsidRPr="00FB4B59">
        <w:rPr>
          <w:rStyle w:val="StyleUnderline"/>
        </w:rPr>
        <w:t>large-scale cyberattacks</w:t>
      </w:r>
      <w:r w:rsidRPr="006C2FE9">
        <w:rPr>
          <w:rStyle w:val="StyleUnderline"/>
        </w:rPr>
        <w:t xml:space="preserve"> on targets beyond Ukraine.</w:t>
      </w:r>
      <w:r w:rsidRPr="006C2FE9">
        <w:rPr>
          <w:sz w:val="16"/>
        </w:rPr>
        <w:t xml:space="preserve"> Moscow has developed a sophisticated cyber-capability and used it to meddle in the 2016 U.S. presidential election. </w:t>
      </w:r>
      <w:r w:rsidRPr="006C2FE9">
        <w:rPr>
          <w:rStyle w:val="StyleUnderline"/>
        </w:rPr>
        <w:t xml:space="preserve">Yet </w:t>
      </w:r>
      <w:r w:rsidRPr="00FB4B59">
        <w:rPr>
          <w:rStyle w:val="StyleUnderline"/>
        </w:rPr>
        <w:t>civilian</w:t>
      </w:r>
      <w:r w:rsidRPr="006C2FE9">
        <w:rPr>
          <w:rStyle w:val="StyleUnderline"/>
        </w:rPr>
        <w:t xml:space="preserve"> infrastructure or </w:t>
      </w:r>
      <w:r w:rsidRPr="00FB4B59">
        <w:rPr>
          <w:rStyle w:val="StyleUnderline"/>
        </w:rPr>
        <w:t>government targets</w:t>
      </w:r>
      <w:r w:rsidRPr="006C2FE9">
        <w:rPr>
          <w:rStyle w:val="StyleUnderline"/>
        </w:rPr>
        <w:t xml:space="preserve"> in Western Europe and the United States appear to have </w:t>
      </w:r>
      <w:r w:rsidRPr="00FB4B59">
        <w:rPr>
          <w:rStyle w:val="StyleUnderline"/>
        </w:rPr>
        <w:t>been</w:t>
      </w:r>
      <w:r w:rsidRPr="006C2FE9">
        <w:rPr>
          <w:rStyle w:val="StyleUnderline"/>
        </w:rPr>
        <w:t xml:space="preserve"> largely </w:t>
      </w:r>
      <w:r w:rsidRPr="00FB4B59">
        <w:rPr>
          <w:rStyle w:val="StyleUnderline"/>
        </w:rPr>
        <w:t>spared. Putin</w:t>
      </w:r>
      <w:r w:rsidRPr="006C2FE9">
        <w:rPr>
          <w:rStyle w:val="StyleUnderline"/>
        </w:rPr>
        <w:t xml:space="preserve"> has also </w:t>
      </w:r>
      <w:r w:rsidRPr="00FB4B59">
        <w:rPr>
          <w:rStyle w:val="StyleUnderline"/>
        </w:rPr>
        <w:t>abstained from</w:t>
      </w:r>
      <w:r w:rsidRPr="006C2FE9">
        <w:rPr>
          <w:rStyle w:val="StyleUnderline"/>
        </w:rPr>
        <w:t xml:space="preserve"> using </w:t>
      </w:r>
      <w:r w:rsidRPr="00FB4B59">
        <w:rPr>
          <w:rStyle w:val="StyleUnderline"/>
        </w:rPr>
        <w:t>chemical weapons</w:t>
      </w:r>
      <w:r w:rsidRPr="006C2FE9">
        <w:rPr>
          <w:sz w:val="16"/>
        </w:rPr>
        <w:t xml:space="preserve">. The Russian military has a considerable stock of chemical munitions, and chemical attacks by President Bashar al-Assad in Syria have set a dangerous precedent. But Putin has not yet used them in Ukraine. Some forms of restraint demonstrated by the United States and NATO have received minimal fanfare. The United States has limited visits by senior U.S. military officials to Ukraine to “avoid increasing tensions with Moscow,” as an August assessment of the counteroffensive in The New York Times noted. Few outside Washington notice such moderation. Other forms of restraint related to espionage and covert action are hard to observe. </w:t>
      </w:r>
      <w:r w:rsidRPr="00FB4B59">
        <w:rPr>
          <w:rStyle w:val="StyleUnderline"/>
        </w:rPr>
        <w:t>NATO</w:t>
      </w:r>
      <w:r w:rsidRPr="006C2FE9">
        <w:rPr>
          <w:rStyle w:val="StyleUnderline"/>
        </w:rPr>
        <w:t xml:space="preserve"> countries </w:t>
      </w:r>
      <w:r w:rsidRPr="00FB4B59">
        <w:rPr>
          <w:rStyle w:val="StyleUnderline"/>
        </w:rPr>
        <w:t>routinely conduct surveillance</w:t>
      </w:r>
      <w:r w:rsidRPr="006C2FE9">
        <w:rPr>
          <w:rStyle w:val="StyleUnderline"/>
        </w:rPr>
        <w:t xml:space="preserve"> over international waters and their own territories, </w:t>
      </w:r>
      <w:r w:rsidRPr="00FB4B59">
        <w:rPr>
          <w:rStyle w:val="StyleUnderline"/>
        </w:rPr>
        <w:t>but</w:t>
      </w:r>
      <w:r w:rsidRPr="006C2FE9">
        <w:rPr>
          <w:rStyle w:val="StyleUnderline"/>
        </w:rPr>
        <w:t xml:space="preserve"> according to The New York Times, they “</w:t>
      </w:r>
      <w:r w:rsidRPr="00FB4B59">
        <w:rPr>
          <w:rStyle w:val="StyleUnderline"/>
        </w:rPr>
        <w:t>are careful not to stray into the war zone</w:t>
      </w:r>
      <w:r w:rsidRPr="006C2FE9">
        <w:rPr>
          <w:rStyle w:val="StyleUnderline"/>
        </w:rPr>
        <w:t>.”</w:t>
      </w:r>
      <w:r w:rsidRPr="006C2FE9">
        <w:rPr>
          <w:sz w:val="16"/>
        </w:rPr>
        <w:t xml:space="preserve"> A Washington Post report this August on Russian sabotage operations within Poland contained an overlooked revelation: </w:t>
      </w:r>
      <w:r w:rsidRPr="00FB4B59">
        <w:rPr>
          <w:rStyle w:val="StyleUnderline"/>
        </w:rPr>
        <w:t>Russia</w:t>
      </w:r>
      <w:r w:rsidRPr="006C2FE9">
        <w:rPr>
          <w:rStyle w:val="StyleUnderline"/>
        </w:rPr>
        <w:t xml:space="preserve"> had </w:t>
      </w:r>
      <w:r w:rsidRPr="00FB4B59">
        <w:rPr>
          <w:rStyle w:val="StyleUnderline"/>
        </w:rPr>
        <w:t>not even attempted to sabotage</w:t>
      </w:r>
      <w:r w:rsidRPr="006C2FE9">
        <w:rPr>
          <w:rStyle w:val="StyleUnderline"/>
        </w:rPr>
        <w:t xml:space="preserve"> the flow of </w:t>
      </w:r>
      <w:r w:rsidRPr="00FB4B59">
        <w:rPr>
          <w:rStyle w:val="StyleUnderline"/>
        </w:rPr>
        <w:t>military supplies</w:t>
      </w:r>
      <w:r w:rsidRPr="006C2FE9">
        <w:rPr>
          <w:rStyle w:val="StyleUnderline"/>
        </w:rPr>
        <w:t xml:space="preserve"> into Ukraine until a year into the war.</w:t>
      </w:r>
      <w:r>
        <w:rPr>
          <w:rStyle w:val="StyleUnderline"/>
        </w:rPr>
        <w:t xml:space="preserve"> </w:t>
      </w:r>
      <w:r w:rsidRPr="006C2FE9">
        <w:rPr>
          <w:sz w:val="16"/>
        </w:rPr>
        <w:t xml:space="preserve">Even Russia’s resumption of its blockade on Ukrainian grain exports in July—a form of escalation in its own way—features elements of restraint. Although its military strikes have targeted grain-related installations, so far Moscow has not overtly attacked civilian grain shipments. NATO countries’ responses to the blockade have also been measured; for now, they have refrained from providing the armed escorts for grain shipments that Ukraine has requested. As the Kremlin expands the scope of its hostilities, it has shown a tendency to also reject more reckless forms of escalation. The missing escalations in Ukraine are analogous to dogs that do not bark: their silence makes them easy to miss. REASON FOR RESTRAINT </w:t>
      </w:r>
      <w:r w:rsidRPr="006C2FE9">
        <w:rPr>
          <w:rStyle w:val="StyleUnderline"/>
        </w:rPr>
        <w:t xml:space="preserve">The </w:t>
      </w:r>
      <w:r w:rsidRPr="00FB4B59">
        <w:rPr>
          <w:rStyle w:val="StyleUnderline"/>
        </w:rPr>
        <w:t>puzzle of</w:t>
      </w:r>
      <w:r w:rsidRPr="006C2FE9">
        <w:rPr>
          <w:rStyle w:val="StyleUnderline"/>
        </w:rPr>
        <w:t xml:space="preserve"> the </w:t>
      </w:r>
      <w:r w:rsidRPr="00FB4B59">
        <w:rPr>
          <w:rStyle w:val="StyleUnderline"/>
        </w:rPr>
        <w:t>missing escalations</w:t>
      </w:r>
      <w:r w:rsidRPr="006C2FE9">
        <w:rPr>
          <w:rStyle w:val="StyleUnderline"/>
        </w:rPr>
        <w:t xml:space="preserve"> in Ukraine is, in part, </w:t>
      </w:r>
      <w:r w:rsidRPr="00FB4B59">
        <w:rPr>
          <w:rStyle w:val="StyleUnderline"/>
        </w:rPr>
        <w:t>explained by</w:t>
      </w:r>
      <w:r w:rsidRPr="006C2FE9">
        <w:rPr>
          <w:rStyle w:val="StyleUnderline"/>
        </w:rPr>
        <w:t xml:space="preserve"> the broader context of this </w:t>
      </w:r>
      <w:proofErr w:type="gramStart"/>
      <w:r w:rsidRPr="006C2FE9">
        <w:rPr>
          <w:rStyle w:val="StyleUnderline"/>
        </w:rPr>
        <w:t>particular war</w:t>
      </w:r>
      <w:proofErr w:type="gramEnd"/>
      <w:r w:rsidRPr="006C2FE9">
        <w:rPr>
          <w:rStyle w:val="StyleUnderline"/>
        </w:rPr>
        <w:t xml:space="preserve">. </w:t>
      </w:r>
      <w:r w:rsidRPr="006C2FE9">
        <w:rPr>
          <w:rStyle w:val="Emphasis"/>
        </w:rPr>
        <w:t xml:space="preserve">There are </w:t>
      </w:r>
      <w:r w:rsidRPr="00FB4B59">
        <w:rPr>
          <w:rStyle w:val="Emphasis"/>
        </w:rPr>
        <w:t>significant incentives for leaders to try to contain</w:t>
      </w:r>
      <w:r w:rsidRPr="006C2FE9">
        <w:rPr>
          <w:rStyle w:val="Emphasis"/>
        </w:rPr>
        <w:t xml:space="preserve"> the </w:t>
      </w:r>
      <w:r w:rsidRPr="00FB4B59">
        <w:rPr>
          <w:rStyle w:val="Emphasis"/>
        </w:rPr>
        <w:t>fighting</w:t>
      </w:r>
      <w:r w:rsidRPr="006C2FE9">
        <w:rPr>
          <w:rStyle w:val="Emphasis"/>
        </w:rPr>
        <w:t>.</w:t>
      </w:r>
      <w:r w:rsidRPr="006C2FE9">
        <w:rPr>
          <w:rStyle w:val="StyleUnderline"/>
        </w:rPr>
        <w:t xml:space="preserve"> A </w:t>
      </w:r>
      <w:r w:rsidRPr="00FB4B59">
        <w:rPr>
          <w:rStyle w:val="StyleUnderline"/>
        </w:rPr>
        <w:t>direct</w:t>
      </w:r>
      <w:r w:rsidRPr="006C2FE9">
        <w:rPr>
          <w:rStyle w:val="StyleUnderline"/>
        </w:rPr>
        <w:t xml:space="preserve"> conventional or nuclear </w:t>
      </w:r>
      <w:r w:rsidRPr="00FB4B59">
        <w:rPr>
          <w:rStyle w:val="StyleUnderline"/>
        </w:rPr>
        <w:t xml:space="preserve">clash between Russia and NATO </w:t>
      </w:r>
      <w:r w:rsidRPr="00FB4B59">
        <w:rPr>
          <w:rStyle w:val="Emphasis"/>
        </w:rPr>
        <w:t>would</w:t>
      </w:r>
      <w:r w:rsidRPr="006C2FE9">
        <w:rPr>
          <w:rStyle w:val="Emphasis"/>
        </w:rPr>
        <w:t xml:space="preserve"> clearly </w:t>
      </w:r>
      <w:r w:rsidRPr="00FB4B59">
        <w:rPr>
          <w:rStyle w:val="Emphasis"/>
        </w:rPr>
        <w:t>be ruinous for both sides</w:t>
      </w:r>
      <w:r w:rsidRPr="006C2FE9">
        <w:rPr>
          <w:rStyle w:val="StyleUnderline"/>
        </w:rPr>
        <w:t>,</w:t>
      </w:r>
      <w:r w:rsidRPr="006C2FE9">
        <w:rPr>
          <w:sz w:val="16"/>
        </w:rPr>
        <w:t xml:space="preserve"> </w:t>
      </w:r>
      <w:r w:rsidRPr="006C2FE9">
        <w:rPr>
          <w:rStyle w:val="StyleUnderline"/>
        </w:rPr>
        <w:t>inflicting tremendous economic, political, and military damage.</w:t>
      </w:r>
      <w:r w:rsidRPr="006C2FE9">
        <w:rPr>
          <w:sz w:val="16"/>
        </w:rPr>
        <w:t xml:space="preserve"> War between major powers in the modern era is incredibly costly. </w:t>
      </w:r>
      <w:r w:rsidRPr="00FB4B59">
        <w:rPr>
          <w:rStyle w:val="Emphasis"/>
        </w:rPr>
        <w:t>Today’s war</w:t>
      </w:r>
      <w:r w:rsidRPr="006C2FE9">
        <w:rPr>
          <w:rStyle w:val="Emphasis"/>
        </w:rPr>
        <w:t xml:space="preserve"> in Ukraine </w:t>
      </w:r>
      <w:r w:rsidRPr="00FB4B59">
        <w:rPr>
          <w:rStyle w:val="Emphasis"/>
        </w:rPr>
        <w:t>and past conflicts</w:t>
      </w:r>
      <w:r w:rsidRPr="006C2FE9">
        <w:rPr>
          <w:rStyle w:val="Emphasis"/>
        </w:rPr>
        <w:t xml:space="preserve"> during the Cold War </w:t>
      </w:r>
      <w:r w:rsidRPr="00FB4B59">
        <w:rPr>
          <w:rStyle w:val="Emphasis"/>
        </w:rPr>
        <w:t>share this structural constraint</w:t>
      </w:r>
      <w:r w:rsidRPr="006C2FE9">
        <w:rPr>
          <w:rStyle w:val="Emphasis"/>
        </w:rPr>
        <w:t>.</w:t>
      </w:r>
      <w:r>
        <w:rPr>
          <w:rStyle w:val="Emphasis"/>
        </w:rPr>
        <w:t xml:space="preserve"> </w:t>
      </w:r>
      <w:r w:rsidRPr="006C2FE9">
        <w:rPr>
          <w:rStyle w:val="StyleUnderline"/>
        </w:rPr>
        <w:t xml:space="preserve">The </w:t>
      </w:r>
      <w:r w:rsidRPr="00FB4B59">
        <w:rPr>
          <w:rStyle w:val="StyleUnderline"/>
        </w:rPr>
        <w:t>strain on Russia’s military resources</w:t>
      </w:r>
      <w:r w:rsidRPr="006C2FE9">
        <w:rPr>
          <w:rStyle w:val="StyleUnderline"/>
        </w:rPr>
        <w:t xml:space="preserve"> almost certainly </w:t>
      </w:r>
      <w:r w:rsidRPr="00FB4B59">
        <w:rPr>
          <w:rStyle w:val="StyleUnderline"/>
        </w:rPr>
        <w:t>amplifies</w:t>
      </w:r>
      <w:r w:rsidRPr="006C2FE9">
        <w:rPr>
          <w:rStyle w:val="StyleUnderline"/>
        </w:rPr>
        <w:t xml:space="preserve"> the </w:t>
      </w:r>
      <w:r w:rsidRPr="00FB4B59">
        <w:rPr>
          <w:rStyle w:val="StyleUnderline"/>
        </w:rPr>
        <w:t>downsides of escalation</w:t>
      </w:r>
      <w:r w:rsidRPr="006C2FE9">
        <w:rPr>
          <w:rStyle w:val="StyleUnderline"/>
        </w:rPr>
        <w:t xml:space="preserve"> for Moscow</w:t>
      </w:r>
      <w:r w:rsidRPr="006C2FE9">
        <w:rPr>
          <w:sz w:val="16"/>
        </w:rPr>
        <w:t xml:space="preserve">. After its failed bid to swiftly seize Kyiv at the beginning of the war and high rates of equipment loss and casualties, Moscow cannot open new war fronts and achieve anything close to its military objectives in Ukraine. Putin’s decisions over the course of the conflict </w:t>
      </w:r>
      <w:proofErr w:type="gramStart"/>
      <w:r w:rsidRPr="006C2FE9">
        <w:rPr>
          <w:sz w:val="16"/>
        </w:rPr>
        <w:t>will</w:t>
      </w:r>
      <w:proofErr w:type="gramEnd"/>
      <w:r w:rsidRPr="006C2FE9">
        <w:rPr>
          <w:sz w:val="16"/>
        </w:rPr>
        <w:t xml:space="preserve"> need to reflect this reality: if the conflict dramatically widened, he would be playing with a losing hand. Domestic politics also </w:t>
      </w:r>
      <w:proofErr w:type="gramStart"/>
      <w:r w:rsidRPr="006C2FE9">
        <w:rPr>
          <w:sz w:val="16"/>
        </w:rPr>
        <w:t>matter</w:t>
      </w:r>
      <w:proofErr w:type="gramEnd"/>
      <w:r w:rsidRPr="006C2FE9">
        <w:rPr>
          <w:sz w:val="16"/>
        </w:rPr>
        <w:t>. During the Cold War, restraint toward Communist aggression could be politically fatal. Today’s political environment has changed. Leaders in the democratic West that recklessly invite escalation are probably more likely to lose the next election. It is less clear whether Russia’s domestic political dynamics have blunted or encouraged escalation. Putin must avoid alienating the Russian elites that support him and mobilizing mass dissent. Yet some domestic pressures on Putin incentivize belligerence, namely the war hawks outside government who continually demand more expansive military mobilization or even the use of nuclear weapons.</w:t>
      </w:r>
    </w:p>
    <w:p w14:paraId="6C1507C3" w14:textId="77777777" w:rsidR="00E7516B" w:rsidRPr="00FB4B59" w:rsidRDefault="00E7516B" w:rsidP="00E7516B">
      <w:pPr>
        <w:pStyle w:val="Heading4"/>
        <w:rPr>
          <w:rFonts w:cs="Arial"/>
        </w:rPr>
      </w:pPr>
      <w:r>
        <w:rPr>
          <w:rFonts w:cs="Arial"/>
        </w:rPr>
        <w:t xml:space="preserve">Western forces are </w:t>
      </w:r>
      <w:r>
        <w:rPr>
          <w:rFonts w:cs="Arial"/>
          <w:u w:val="single"/>
        </w:rPr>
        <w:t>avoiding</w:t>
      </w:r>
      <w:r>
        <w:rPr>
          <w:rFonts w:cs="Arial"/>
        </w:rPr>
        <w:t xml:space="preserve"> </w:t>
      </w:r>
      <w:proofErr w:type="gramStart"/>
      <w:r>
        <w:rPr>
          <w:rFonts w:cs="Arial"/>
        </w:rPr>
        <w:t>draw</w:t>
      </w:r>
      <w:proofErr w:type="gramEnd"/>
      <w:r>
        <w:rPr>
          <w:rFonts w:cs="Arial"/>
        </w:rPr>
        <w:t xml:space="preserve"> in.</w:t>
      </w:r>
    </w:p>
    <w:p w14:paraId="7DD7B787" w14:textId="77777777" w:rsidR="00E7516B" w:rsidRDefault="00E7516B" w:rsidP="00E7516B">
      <w:r w:rsidRPr="00FB4B59">
        <w:rPr>
          <w:rStyle w:val="Style13ptBold"/>
        </w:rPr>
        <w:t>Rose</w:t>
      </w:r>
      <w:r>
        <w:t xml:space="preserve"> </w:t>
      </w:r>
      <w:r w:rsidRPr="00FB4B59">
        <w:t xml:space="preserve">[Gideon Rose; </w:t>
      </w:r>
      <w:r w:rsidRPr="00725643">
        <w:t>Mary and David Boies Distinguished Fellow in U.S. Foreign Policy at the Council on Foreign Relations and the author of How Wars End, editor of foreign affairs from 2010-2021</w:t>
      </w:r>
      <w:r w:rsidRPr="00FB4B59">
        <w:t>; 4-25-2022; Why the War in Ukraine Won’t Go Nuclear; Foreign Affairs; https://www.foreignaffairs.com/articles/russia-fsu/2022-04-25/why-war-ukraine-wont-go-nuclear; Accessed 7-5-2025; RS]</w:t>
      </w:r>
    </w:p>
    <w:p w14:paraId="57A8A144" w14:textId="77777777" w:rsidR="00E7516B" w:rsidRPr="00725643" w:rsidRDefault="00E7516B" w:rsidP="00E7516B">
      <w:pPr>
        <w:rPr>
          <w:sz w:val="16"/>
        </w:rPr>
      </w:pPr>
      <w:r w:rsidRPr="00654A92">
        <w:rPr>
          <w:rStyle w:val="TitleChar"/>
        </w:rPr>
        <w:t>The struggle will</w:t>
      </w:r>
      <w:r w:rsidRPr="00725643">
        <w:rPr>
          <w:rStyle w:val="TitleChar"/>
        </w:rPr>
        <w:t xml:space="preserve"> either</w:t>
      </w:r>
      <w:r w:rsidRPr="00725643">
        <w:rPr>
          <w:sz w:val="16"/>
        </w:rPr>
        <w:t xml:space="preserve"> </w:t>
      </w:r>
      <w:r w:rsidRPr="00654A92">
        <w:rPr>
          <w:rStyle w:val="Emphasis"/>
        </w:rPr>
        <w:t>conclude</w:t>
      </w:r>
      <w:r w:rsidRPr="00654A92">
        <w:rPr>
          <w:sz w:val="16"/>
        </w:rPr>
        <w:t xml:space="preserve"> </w:t>
      </w:r>
      <w:r w:rsidRPr="00654A92">
        <w:rPr>
          <w:rStyle w:val="TitleChar"/>
        </w:rPr>
        <w:t>with</w:t>
      </w:r>
      <w:r w:rsidRPr="00725643">
        <w:rPr>
          <w:rStyle w:val="TitleChar"/>
        </w:rPr>
        <w:t xml:space="preserve"> a </w:t>
      </w:r>
      <w:r w:rsidRPr="00725643">
        <w:rPr>
          <w:rStyle w:val="Emphasis"/>
        </w:rPr>
        <w:t xml:space="preserve">negotiated </w:t>
      </w:r>
      <w:r w:rsidRPr="00654A92">
        <w:rPr>
          <w:rStyle w:val="Emphasis"/>
        </w:rPr>
        <w:t>settlement</w:t>
      </w:r>
      <w:r w:rsidRPr="00725643">
        <w:rPr>
          <w:sz w:val="16"/>
        </w:rPr>
        <w:t xml:space="preserve"> </w:t>
      </w:r>
      <w:r w:rsidRPr="00725643">
        <w:rPr>
          <w:rStyle w:val="TitleChar"/>
        </w:rPr>
        <w:t xml:space="preserve">involving a territorial status quo ante, </w:t>
      </w:r>
      <w:r w:rsidRPr="00654A92">
        <w:rPr>
          <w:rStyle w:val="TitleChar"/>
        </w:rPr>
        <w:t>or</w:t>
      </w:r>
      <w:r w:rsidRPr="00725643">
        <w:rPr>
          <w:sz w:val="16"/>
        </w:rPr>
        <w:t xml:space="preserve"> </w:t>
      </w:r>
      <w:r w:rsidRPr="00725643">
        <w:rPr>
          <w:rStyle w:val="TitleChar"/>
        </w:rPr>
        <w:t xml:space="preserve">it will subside into a </w:t>
      </w:r>
      <w:r w:rsidRPr="00654A92">
        <w:rPr>
          <w:rStyle w:val="Emphasis"/>
        </w:rPr>
        <w:t>frozen conflict</w:t>
      </w:r>
      <w:r w:rsidRPr="00725643">
        <w:rPr>
          <w:rStyle w:val="Emphasis"/>
        </w:rPr>
        <w:t xml:space="preserve"> </w:t>
      </w:r>
      <w:r w:rsidRPr="00725643">
        <w:rPr>
          <w:rStyle w:val="TitleChar"/>
        </w:rPr>
        <w:t xml:space="preserve">along the armies’ </w:t>
      </w:r>
      <w:proofErr w:type="gramStart"/>
      <w:r w:rsidRPr="00725643">
        <w:rPr>
          <w:rStyle w:val="TitleChar"/>
        </w:rPr>
        <w:t>stalemated</w:t>
      </w:r>
      <w:proofErr w:type="gramEnd"/>
      <w:r w:rsidRPr="00725643">
        <w:rPr>
          <w:rStyle w:val="TitleChar"/>
        </w:rPr>
        <w:t xml:space="preserve"> line of contact in the east</w:t>
      </w:r>
      <w:r w:rsidRPr="00725643">
        <w:rPr>
          <w:sz w:val="16"/>
        </w:rPr>
        <w:t xml:space="preserve">. That is, </w:t>
      </w:r>
      <w:r w:rsidRPr="00725643">
        <w:rPr>
          <w:rStyle w:val="TitleChar"/>
        </w:rPr>
        <w:t xml:space="preserve">the </w:t>
      </w:r>
      <w:proofErr w:type="gramStart"/>
      <w:r w:rsidRPr="00725643">
        <w:rPr>
          <w:rStyle w:val="TitleChar"/>
        </w:rPr>
        <w:t>war’s end</w:t>
      </w:r>
      <w:proofErr w:type="gramEnd"/>
      <w:r w:rsidRPr="00725643">
        <w:rPr>
          <w:rStyle w:val="TitleChar"/>
        </w:rPr>
        <w:t xml:space="preserve"> will </w:t>
      </w:r>
      <w:r w:rsidRPr="00725643">
        <w:rPr>
          <w:rStyle w:val="Emphasis"/>
        </w:rPr>
        <w:t>resemble</w:t>
      </w:r>
      <w:r w:rsidRPr="00725643">
        <w:rPr>
          <w:sz w:val="16"/>
        </w:rPr>
        <w:t xml:space="preserve"> </w:t>
      </w:r>
      <w:r w:rsidRPr="00725643">
        <w:rPr>
          <w:rStyle w:val="TitleChar"/>
        </w:rPr>
        <w:t>those in the Korean and Gulf Wars or</w:t>
      </w:r>
      <w:r w:rsidRPr="00725643">
        <w:rPr>
          <w:sz w:val="16"/>
        </w:rPr>
        <w:t xml:space="preserve"> the situation in Abkhazia, South Ossetia, and Transnistria. Either way, as in Korea, </w:t>
      </w:r>
      <w:r w:rsidRPr="00725643">
        <w:rPr>
          <w:rStyle w:val="TitleChar"/>
        </w:rPr>
        <w:t xml:space="preserve">the shock of the initial aggression has </w:t>
      </w:r>
      <w:r w:rsidRPr="00725643">
        <w:rPr>
          <w:rStyle w:val="Emphasis"/>
        </w:rPr>
        <w:t>galvanized a broader</w:t>
      </w:r>
      <w:r w:rsidRPr="00725643">
        <w:rPr>
          <w:sz w:val="16"/>
        </w:rPr>
        <w:t xml:space="preserve"> </w:t>
      </w:r>
      <w:r w:rsidRPr="00725643">
        <w:rPr>
          <w:rStyle w:val="TitleChar"/>
        </w:rPr>
        <w:t xml:space="preserve">balancing coalition that will </w:t>
      </w:r>
      <w:r w:rsidRPr="00725643">
        <w:rPr>
          <w:rStyle w:val="Emphasis"/>
        </w:rPr>
        <w:t>remain</w:t>
      </w:r>
      <w:r w:rsidRPr="00725643">
        <w:rPr>
          <w:rStyle w:val="TitleChar"/>
        </w:rPr>
        <w:t xml:space="preserve"> even</w:t>
      </w:r>
      <w:r w:rsidRPr="00725643">
        <w:rPr>
          <w:sz w:val="16"/>
        </w:rPr>
        <w:t xml:space="preserve"> </w:t>
      </w:r>
      <w:r w:rsidRPr="00725643">
        <w:rPr>
          <w:rStyle w:val="TitleChar"/>
        </w:rPr>
        <w:t>when the fighting stops</w:t>
      </w:r>
      <w:r w:rsidRPr="00725643">
        <w:rPr>
          <w:sz w:val="16"/>
        </w:rPr>
        <w:t xml:space="preserve">. Russia chose a hot war and will get a cold one in the bargain. Ukraine follows the pattern of limited war in the nuclear age. </w:t>
      </w:r>
      <w:r w:rsidRPr="00725643">
        <w:rPr>
          <w:rStyle w:val="TitleChar"/>
        </w:rPr>
        <w:t>Whatever some interpretations of Russian military doctrine might suggest,</w:t>
      </w:r>
      <w:r w:rsidRPr="00725643">
        <w:rPr>
          <w:sz w:val="16"/>
        </w:rPr>
        <w:t xml:space="preserve"> </w:t>
      </w:r>
      <w:r w:rsidRPr="00654A92">
        <w:rPr>
          <w:rStyle w:val="TitleChar"/>
        </w:rPr>
        <w:t>Moscow</w:t>
      </w:r>
      <w:r w:rsidRPr="00725643">
        <w:rPr>
          <w:rStyle w:val="TitleChar"/>
        </w:rPr>
        <w:t xml:space="preserve"> </w:t>
      </w:r>
      <w:r w:rsidRPr="00654A92">
        <w:rPr>
          <w:rStyle w:val="TitleChar"/>
        </w:rPr>
        <w:t xml:space="preserve">will </w:t>
      </w:r>
      <w:r w:rsidRPr="00654A92">
        <w:rPr>
          <w:rStyle w:val="Emphasis"/>
        </w:rPr>
        <w:t>not use nuclear weapons</w:t>
      </w:r>
      <w:r w:rsidRPr="00725643">
        <w:rPr>
          <w:rStyle w:val="Emphasis"/>
        </w:rPr>
        <w:t xml:space="preserve"> </w:t>
      </w:r>
      <w:r w:rsidRPr="00725643">
        <w:rPr>
          <w:rStyle w:val="TitleChar"/>
        </w:rPr>
        <w:t>during the conflict</w:t>
      </w:r>
      <w:r w:rsidRPr="00725643">
        <w:rPr>
          <w:sz w:val="16"/>
        </w:rPr>
        <w:t xml:space="preserve">. </w:t>
      </w:r>
      <w:r w:rsidRPr="00725643">
        <w:rPr>
          <w:rStyle w:val="TitleChar"/>
        </w:rPr>
        <w:t>Since 1945,</w:t>
      </w:r>
      <w:r w:rsidRPr="00725643">
        <w:rPr>
          <w:sz w:val="16"/>
        </w:rPr>
        <w:t xml:space="preserve"> </w:t>
      </w:r>
      <w:r w:rsidRPr="00725643">
        <w:rPr>
          <w:rStyle w:val="Emphasis"/>
        </w:rPr>
        <w:t>every leader</w:t>
      </w:r>
      <w:r w:rsidRPr="00725643">
        <w:rPr>
          <w:sz w:val="16"/>
        </w:rPr>
        <w:t xml:space="preserve"> </w:t>
      </w:r>
      <w:r w:rsidRPr="00725643">
        <w:rPr>
          <w:rStyle w:val="TitleChar"/>
        </w:rPr>
        <w:t>of a nuclear power,</w:t>
      </w:r>
      <w:r w:rsidRPr="00725643">
        <w:rPr>
          <w:sz w:val="16"/>
        </w:rPr>
        <w:t xml:space="preserve"> from homespun politicians such as U.S. Presidents Harry Truman and Lyndon Johnson to mass-murdering sociopaths such as Joseph Stalin and Mao Zedong, </w:t>
      </w:r>
      <w:r w:rsidRPr="00725643">
        <w:rPr>
          <w:rStyle w:val="TitleChar"/>
        </w:rPr>
        <w:t>has rejected the use of nuclear weapons</w:t>
      </w:r>
      <w:r w:rsidRPr="00725643">
        <w:rPr>
          <w:sz w:val="16"/>
        </w:rPr>
        <w:t xml:space="preserve"> in battle for excellent reasons. </w:t>
      </w:r>
      <w:r w:rsidRPr="00654A92">
        <w:rPr>
          <w:rStyle w:val="Emphasis"/>
        </w:rPr>
        <w:t>Putin</w:t>
      </w:r>
      <w:r w:rsidRPr="00725643">
        <w:rPr>
          <w:rStyle w:val="Emphasis"/>
        </w:rPr>
        <w:t xml:space="preserve"> will be no exception,</w:t>
      </w:r>
      <w:r w:rsidRPr="00725643">
        <w:rPr>
          <w:sz w:val="16"/>
        </w:rPr>
        <w:t xml:space="preserve"> acting not from a soft heart but a hard head. </w:t>
      </w:r>
      <w:r w:rsidRPr="00725643">
        <w:rPr>
          <w:rStyle w:val="TitleChar"/>
        </w:rPr>
        <w:t xml:space="preserve">He </w:t>
      </w:r>
      <w:r w:rsidRPr="00654A92">
        <w:rPr>
          <w:rStyle w:val="TitleChar"/>
        </w:rPr>
        <w:t>knows</w:t>
      </w:r>
      <w:r w:rsidRPr="00725643">
        <w:rPr>
          <w:rStyle w:val="TitleChar"/>
        </w:rPr>
        <w:t xml:space="preserve"> that</w:t>
      </w:r>
      <w:r w:rsidRPr="00725643">
        <w:rPr>
          <w:sz w:val="16"/>
        </w:rPr>
        <w:t xml:space="preserve"> </w:t>
      </w:r>
      <w:r w:rsidRPr="00725643">
        <w:rPr>
          <w:rStyle w:val="Emphasis"/>
        </w:rPr>
        <w:t xml:space="preserve">extraordinary </w:t>
      </w:r>
      <w:r w:rsidRPr="00654A92">
        <w:rPr>
          <w:rStyle w:val="Emphasis"/>
        </w:rPr>
        <w:t>retaliation</w:t>
      </w:r>
      <w:r w:rsidRPr="00654A92">
        <w:rPr>
          <w:sz w:val="16"/>
        </w:rPr>
        <w:t xml:space="preserve"> </w:t>
      </w:r>
      <w:r w:rsidRPr="00654A92">
        <w:rPr>
          <w:rStyle w:val="TitleChar"/>
        </w:rPr>
        <w:t>and</w:t>
      </w:r>
      <w:r w:rsidRPr="00725643">
        <w:rPr>
          <w:sz w:val="16"/>
        </w:rPr>
        <w:t xml:space="preserve"> </w:t>
      </w:r>
      <w:r w:rsidRPr="00725643">
        <w:rPr>
          <w:rStyle w:val="Emphasis"/>
        </w:rPr>
        <w:t xml:space="preserve">universal </w:t>
      </w:r>
      <w:r w:rsidRPr="00654A92">
        <w:rPr>
          <w:rStyle w:val="Emphasis"/>
        </w:rPr>
        <w:t>opprobrium</w:t>
      </w:r>
      <w:r w:rsidRPr="00654A92">
        <w:rPr>
          <w:sz w:val="16"/>
        </w:rPr>
        <w:t xml:space="preserve"> </w:t>
      </w:r>
      <w:r w:rsidRPr="00654A92">
        <w:rPr>
          <w:rStyle w:val="TitleChar"/>
        </w:rPr>
        <w:t>would</w:t>
      </w:r>
      <w:r w:rsidRPr="00725643">
        <w:rPr>
          <w:rStyle w:val="TitleChar"/>
        </w:rPr>
        <w:t xml:space="preserve"> </w:t>
      </w:r>
      <w:r w:rsidRPr="00654A92">
        <w:rPr>
          <w:rStyle w:val="TitleChar"/>
        </w:rPr>
        <w:t>follow,</w:t>
      </w:r>
      <w:r w:rsidRPr="00654A92">
        <w:rPr>
          <w:sz w:val="16"/>
        </w:rPr>
        <w:t xml:space="preserve"> </w:t>
      </w:r>
      <w:r w:rsidRPr="00654A92">
        <w:rPr>
          <w:rStyle w:val="TitleChar"/>
        </w:rPr>
        <w:t xml:space="preserve">with </w:t>
      </w:r>
      <w:r w:rsidRPr="00654A92">
        <w:rPr>
          <w:rStyle w:val="Emphasis"/>
        </w:rPr>
        <w:t>no</w:t>
      </w:r>
      <w:r w:rsidRPr="00725643">
        <w:rPr>
          <w:rStyle w:val="Emphasis"/>
        </w:rPr>
        <w:t xml:space="preserve"> remotely comparable </w:t>
      </w:r>
      <w:r w:rsidRPr="00654A92">
        <w:rPr>
          <w:rStyle w:val="Emphasis"/>
        </w:rPr>
        <w:t>strategic upsides</w:t>
      </w:r>
      <w:r w:rsidRPr="00725643">
        <w:rPr>
          <w:sz w:val="16"/>
        </w:rPr>
        <w:t xml:space="preserve"> </w:t>
      </w:r>
      <w:r w:rsidRPr="00725643">
        <w:rPr>
          <w:rStyle w:val="TitleChar"/>
        </w:rPr>
        <w:t>to justify them</w:t>
      </w:r>
      <w:r w:rsidRPr="00725643">
        <w:rPr>
          <w:sz w:val="16"/>
        </w:rPr>
        <w:t>—</w:t>
      </w:r>
      <w:r w:rsidRPr="00725643">
        <w:rPr>
          <w:rStyle w:val="TitleChar"/>
        </w:rPr>
        <w:t>not to mention the fact that the</w:t>
      </w:r>
      <w:r w:rsidRPr="00725643">
        <w:rPr>
          <w:sz w:val="16"/>
        </w:rPr>
        <w:t xml:space="preserve"> </w:t>
      </w:r>
      <w:r w:rsidRPr="00725643">
        <w:rPr>
          <w:rStyle w:val="Emphasis"/>
        </w:rPr>
        <w:t xml:space="preserve">radioactive </w:t>
      </w:r>
      <w:r w:rsidRPr="00654A92">
        <w:rPr>
          <w:rStyle w:val="Emphasis"/>
        </w:rPr>
        <w:t>fallout</w:t>
      </w:r>
      <w:r w:rsidRPr="00725643">
        <w:rPr>
          <w:sz w:val="16"/>
        </w:rPr>
        <w:t xml:space="preserve"> </w:t>
      </w:r>
      <w:r w:rsidRPr="00725643">
        <w:rPr>
          <w:rStyle w:val="TitleChar"/>
        </w:rPr>
        <w:t xml:space="preserve">from such use </w:t>
      </w:r>
      <w:r w:rsidRPr="00654A92">
        <w:rPr>
          <w:rStyle w:val="TitleChar"/>
        </w:rPr>
        <w:t>might</w:t>
      </w:r>
      <w:r w:rsidRPr="00725643">
        <w:rPr>
          <w:rStyle w:val="TitleChar"/>
        </w:rPr>
        <w:t xml:space="preserve"> </w:t>
      </w:r>
      <w:r w:rsidRPr="00725643">
        <w:rPr>
          <w:rStyle w:val="Emphasis"/>
        </w:rPr>
        <w:t xml:space="preserve">easily </w:t>
      </w:r>
      <w:r w:rsidRPr="00654A92">
        <w:rPr>
          <w:rStyle w:val="Emphasis"/>
        </w:rPr>
        <w:t>blow back</w:t>
      </w:r>
      <w:r w:rsidRPr="00654A92">
        <w:rPr>
          <w:rStyle w:val="TitleChar"/>
        </w:rPr>
        <w:t xml:space="preserve"> onto Russia</w:t>
      </w:r>
      <w:r w:rsidRPr="00725643">
        <w:rPr>
          <w:rStyle w:val="TitleChar"/>
        </w:rPr>
        <w:t xml:space="preserve"> itself. </w:t>
      </w:r>
      <w:r w:rsidRPr="00725643">
        <w:rPr>
          <w:sz w:val="16"/>
        </w:rPr>
        <w:t xml:space="preserve">For related reasons, </w:t>
      </w:r>
      <w:r w:rsidRPr="00725643">
        <w:rPr>
          <w:rStyle w:val="TitleChar"/>
        </w:rPr>
        <w:t xml:space="preserve">NATO will </w:t>
      </w:r>
      <w:r w:rsidRPr="00725643">
        <w:rPr>
          <w:rStyle w:val="Emphasis"/>
        </w:rPr>
        <w:t>not attack</w:t>
      </w:r>
      <w:r w:rsidRPr="00725643">
        <w:rPr>
          <w:sz w:val="16"/>
        </w:rPr>
        <w:t xml:space="preserve"> </w:t>
      </w:r>
      <w:r w:rsidRPr="00725643">
        <w:rPr>
          <w:rStyle w:val="TitleChar"/>
        </w:rPr>
        <w:t>Russia or try to decapitate</w:t>
      </w:r>
      <w:r w:rsidRPr="00725643">
        <w:rPr>
          <w:sz w:val="16"/>
        </w:rPr>
        <w:t xml:space="preserve"> </w:t>
      </w:r>
      <w:r w:rsidRPr="00725643">
        <w:rPr>
          <w:rStyle w:val="TitleChar"/>
        </w:rPr>
        <w:t>the Russian regime</w:t>
      </w:r>
      <w:r w:rsidRPr="00725643">
        <w:rPr>
          <w:sz w:val="16"/>
        </w:rPr>
        <w:t xml:space="preserve"> </w:t>
      </w:r>
      <w:proofErr w:type="gramStart"/>
      <w:r w:rsidRPr="00725643">
        <w:rPr>
          <w:sz w:val="16"/>
        </w:rPr>
        <w:t>so as to</w:t>
      </w:r>
      <w:proofErr w:type="gramEnd"/>
      <w:r w:rsidRPr="00725643">
        <w:rPr>
          <w:sz w:val="16"/>
        </w:rPr>
        <w:t xml:space="preserve"> avoid making Putin desperate. </w:t>
      </w:r>
      <w:r w:rsidRPr="00654A92">
        <w:rPr>
          <w:rStyle w:val="TitleChar"/>
        </w:rPr>
        <w:t xml:space="preserve">There will be </w:t>
      </w:r>
      <w:r w:rsidRPr="00654A92">
        <w:rPr>
          <w:rStyle w:val="Emphasis"/>
        </w:rPr>
        <w:t>no</w:t>
      </w:r>
      <w:r w:rsidRPr="00725643">
        <w:rPr>
          <w:rStyle w:val="Emphasis"/>
        </w:rPr>
        <w:t xml:space="preserve"> introduction of </w:t>
      </w:r>
      <w:r w:rsidRPr="00654A92">
        <w:rPr>
          <w:rStyle w:val="Emphasis"/>
        </w:rPr>
        <w:t>NATO troops</w:t>
      </w:r>
      <w:r w:rsidRPr="00725643">
        <w:rPr>
          <w:sz w:val="16"/>
        </w:rPr>
        <w:t xml:space="preserve">, </w:t>
      </w:r>
      <w:r w:rsidRPr="00725643">
        <w:rPr>
          <w:rStyle w:val="TitleChar"/>
        </w:rPr>
        <w:t xml:space="preserve">no </w:t>
      </w:r>
      <w:r w:rsidRPr="00654A92">
        <w:rPr>
          <w:rStyle w:val="TitleChar"/>
        </w:rPr>
        <w:t>no-fly zone</w:t>
      </w:r>
      <w:r w:rsidRPr="00725643">
        <w:rPr>
          <w:rStyle w:val="TitleChar"/>
        </w:rPr>
        <w:t xml:space="preserve">, </w:t>
      </w:r>
      <w:r w:rsidRPr="00654A92">
        <w:rPr>
          <w:rStyle w:val="TitleChar"/>
        </w:rPr>
        <w:t>and</w:t>
      </w:r>
      <w:r w:rsidRPr="00725643">
        <w:rPr>
          <w:rStyle w:val="TitleChar"/>
        </w:rPr>
        <w:t xml:space="preserve"> no </w:t>
      </w:r>
      <w:r w:rsidRPr="00654A92">
        <w:rPr>
          <w:rStyle w:val="TitleChar"/>
        </w:rPr>
        <w:t>hot pursuit</w:t>
      </w:r>
      <w:r w:rsidRPr="00725643">
        <w:rPr>
          <w:rStyle w:val="TitleChar"/>
        </w:rPr>
        <w:t xml:space="preserve"> of Russian forces should</w:t>
      </w:r>
      <w:r w:rsidRPr="00725643">
        <w:rPr>
          <w:sz w:val="16"/>
        </w:rPr>
        <w:t xml:space="preserve"> </w:t>
      </w:r>
      <w:r w:rsidRPr="00725643">
        <w:rPr>
          <w:rStyle w:val="TitleChar"/>
        </w:rPr>
        <w:t>they withdraw</w:t>
      </w:r>
      <w:r w:rsidRPr="00725643">
        <w:rPr>
          <w:sz w:val="16"/>
        </w:rPr>
        <w:t xml:space="preserve"> back into home territory. </w:t>
      </w:r>
      <w:r w:rsidRPr="00725643">
        <w:rPr>
          <w:rStyle w:val="TitleChar"/>
        </w:rPr>
        <w:t xml:space="preserve">All </w:t>
      </w:r>
      <w:r w:rsidRPr="00654A92">
        <w:rPr>
          <w:rStyle w:val="TitleChar"/>
        </w:rPr>
        <w:t>these actions</w:t>
      </w:r>
      <w:r w:rsidRPr="00725643">
        <w:rPr>
          <w:rStyle w:val="TitleChar"/>
        </w:rPr>
        <w:t xml:space="preserve"> would </w:t>
      </w:r>
      <w:r w:rsidRPr="00654A92">
        <w:rPr>
          <w:rStyle w:val="TitleChar"/>
        </w:rPr>
        <w:t xml:space="preserve">carry </w:t>
      </w:r>
      <w:r w:rsidRPr="00654A92">
        <w:rPr>
          <w:rStyle w:val="Emphasis"/>
        </w:rPr>
        <w:t>major risks of escalation</w:t>
      </w:r>
      <w:r w:rsidRPr="00725643">
        <w:rPr>
          <w:rStyle w:val="TitleChar"/>
        </w:rPr>
        <w:t xml:space="preserve">, which NATO </w:t>
      </w:r>
      <w:r w:rsidRPr="00725643">
        <w:rPr>
          <w:rStyle w:val="Emphasis"/>
        </w:rPr>
        <w:t>wants to avoid</w:t>
      </w:r>
      <w:r w:rsidRPr="00725643">
        <w:rPr>
          <w:rStyle w:val="TitleChar"/>
        </w:rPr>
        <w:t xml:space="preserve"> as much as Moscow</w:t>
      </w:r>
      <w:r w:rsidRPr="00725643">
        <w:rPr>
          <w:sz w:val="16"/>
        </w:rPr>
        <w:t xml:space="preserve">. Conversely, NATO will feel compelled to deny Moscow a significant victory, not just for Ukraine’s sake but to avoid setting the dangerous precedent that nuclear weapons are useful for protecting the ill-gotten gains of conventional aggression. Within these limits, however, </w:t>
      </w:r>
      <w:r w:rsidRPr="00654A92">
        <w:rPr>
          <w:rStyle w:val="TitleChar"/>
        </w:rPr>
        <w:t>the war will be fought</w:t>
      </w:r>
      <w:r w:rsidRPr="00725643">
        <w:rPr>
          <w:rStyle w:val="TitleChar"/>
        </w:rPr>
        <w:t xml:space="preserve"> to the </w:t>
      </w:r>
      <w:r w:rsidRPr="00725643">
        <w:rPr>
          <w:rStyle w:val="Emphasis"/>
        </w:rPr>
        <w:t>utmost</w:t>
      </w:r>
      <w:r w:rsidRPr="00725643">
        <w:rPr>
          <w:sz w:val="16"/>
        </w:rPr>
        <w:t xml:space="preserve"> </w:t>
      </w:r>
      <w:r w:rsidRPr="00654A92">
        <w:rPr>
          <w:rStyle w:val="TitleChar"/>
        </w:rPr>
        <w:t>until</w:t>
      </w:r>
      <w:r w:rsidRPr="00725643">
        <w:rPr>
          <w:rStyle w:val="TitleChar"/>
        </w:rPr>
        <w:t xml:space="preserve"> </w:t>
      </w:r>
      <w:r w:rsidRPr="00654A92">
        <w:rPr>
          <w:rStyle w:val="TitleChar"/>
        </w:rPr>
        <w:t>the tide</w:t>
      </w:r>
      <w:r w:rsidRPr="00725643">
        <w:rPr>
          <w:rStyle w:val="TitleChar"/>
        </w:rPr>
        <w:t xml:space="preserve"> turns </w:t>
      </w:r>
      <w:r w:rsidRPr="00725643">
        <w:rPr>
          <w:rStyle w:val="Emphasis"/>
        </w:rPr>
        <w:t>decisively</w:t>
      </w:r>
      <w:r w:rsidRPr="00725643">
        <w:rPr>
          <w:sz w:val="16"/>
        </w:rPr>
        <w:t xml:space="preserve"> </w:t>
      </w:r>
      <w:r w:rsidRPr="00725643">
        <w:rPr>
          <w:rStyle w:val="TitleChar"/>
        </w:rPr>
        <w:t xml:space="preserve">in one direction or </w:t>
      </w:r>
      <w:r w:rsidRPr="00654A92">
        <w:rPr>
          <w:rStyle w:val="Emphasis"/>
        </w:rPr>
        <w:t>curdles</w:t>
      </w:r>
      <w:r w:rsidRPr="00725643">
        <w:rPr>
          <w:rStyle w:val="Emphasis"/>
        </w:rPr>
        <w:t xml:space="preserve"> </w:t>
      </w:r>
      <w:r w:rsidRPr="00654A92">
        <w:rPr>
          <w:rStyle w:val="Emphasis"/>
        </w:rPr>
        <w:t>into</w:t>
      </w:r>
      <w:r w:rsidRPr="00725643">
        <w:rPr>
          <w:rStyle w:val="Emphasis"/>
        </w:rPr>
        <w:t xml:space="preserve"> a </w:t>
      </w:r>
      <w:r w:rsidRPr="00654A92">
        <w:rPr>
          <w:rStyle w:val="Emphasis"/>
        </w:rPr>
        <w:t>stalemate</w:t>
      </w:r>
      <w:r w:rsidRPr="00725643">
        <w:rPr>
          <w:rStyle w:val="TitleChar"/>
        </w:rPr>
        <w:t>.</w:t>
      </w:r>
      <w:r w:rsidRPr="00725643">
        <w:rPr>
          <w:sz w:val="16"/>
        </w:rPr>
        <w:t xml:space="preserve"> The belligerents will struggle until they are </w:t>
      </w:r>
      <w:proofErr w:type="gramStart"/>
      <w:r w:rsidRPr="00725643">
        <w:rPr>
          <w:sz w:val="16"/>
        </w:rPr>
        <w:t>exhausted</w:t>
      </w:r>
      <w:proofErr w:type="gramEnd"/>
      <w:r w:rsidRPr="00725643">
        <w:rPr>
          <w:sz w:val="16"/>
        </w:rPr>
        <w:t xml:space="preserve"> or the battle lines return to something near the starting point. The Biden administration’s goal should be to hasten all this—by continuing to supply Ukraine with whatever conventional military aid it can short of the nuclear firebreaks, avoiding trash talk about Russian leadership, and being ready to negotiate seriously when conditions are ripe.</w:t>
      </w:r>
    </w:p>
    <w:p w14:paraId="7B3F84D7" w14:textId="77777777" w:rsidR="00E7516B" w:rsidRDefault="00E7516B" w:rsidP="00E7516B">
      <w:pPr>
        <w:pStyle w:val="Heading2"/>
      </w:pPr>
    </w:p>
    <w:p w14:paraId="4ED835D3" w14:textId="77777777" w:rsidR="00E7516B" w:rsidRDefault="00E7516B" w:rsidP="00E7516B">
      <w:pPr>
        <w:pStyle w:val="Heading2"/>
      </w:pPr>
      <w:r>
        <w:t xml:space="preserve">Research Advantage </w:t>
      </w:r>
    </w:p>
    <w:p w14:paraId="5795B418" w14:textId="77777777" w:rsidR="00E7516B" w:rsidRDefault="00E7516B" w:rsidP="00E7516B">
      <w:pPr>
        <w:pStyle w:val="Heading3"/>
      </w:pPr>
      <w:r>
        <w:t>1NC—India Says No</w:t>
      </w:r>
    </w:p>
    <w:p w14:paraId="252AF1C2" w14:textId="77777777" w:rsidR="00E7516B" w:rsidRDefault="00E7516B" w:rsidP="00E7516B">
      <w:pPr>
        <w:pStyle w:val="Heading4"/>
      </w:pPr>
      <w:r>
        <w:t>India won’t follow-on to climate research.</w:t>
      </w:r>
    </w:p>
    <w:p w14:paraId="7B896EAC" w14:textId="77777777" w:rsidR="00E7516B" w:rsidRDefault="00E7516B" w:rsidP="00E7516B">
      <w:r w:rsidRPr="00CD4204">
        <w:rPr>
          <w:rStyle w:val="Style13ptBold"/>
        </w:rPr>
        <w:t>Dasgupta ’24</w:t>
      </w:r>
      <w:r>
        <w:t xml:space="preserve"> [</w:t>
      </w:r>
      <w:proofErr w:type="spellStart"/>
      <w:r>
        <w:t>Oishik</w:t>
      </w:r>
      <w:proofErr w:type="spellEnd"/>
      <w:r>
        <w:t xml:space="preserve">; May 22; Graduate Research Assistant at the Research Institute for Sustainability, Potsdam; The Hindu, “Climate change, a passing cloud in Indian politics Premium,” </w:t>
      </w:r>
      <w:r w:rsidRPr="00CD4204">
        <w:t>https://www.thehindu.com/opinion/lead/climate-change-a-passing-cloud-in-indian-politics/article68201128.ece</w:t>
      </w:r>
      <w:r>
        <w:t xml:space="preserve">] </w:t>
      </w:r>
    </w:p>
    <w:p w14:paraId="6267BC76" w14:textId="77777777" w:rsidR="00E7516B" w:rsidRPr="00CD4204" w:rsidRDefault="00E7516B" w:rsidP="00E7516B">
      <w:pPr>
        <w:rPr>
          <w:sz w:val="16"/>
        </w:rPr>
      </w:pPr>
      <w:r w:rsidRPr="00CD4204">
        <w:rPr>
          <w:sz w:val="16"/>
        </w:rPr>
        <w:t>A calculated omission</w:t>
      </w:r>
    </w:p>
    <w:p w14:paraId="40B5DDFF" w14:textId="77777777" w:rsidR="00E7516B" w:rsidRPr="00CD4204" w:rsidRDefault="00E7516B" w:rsidP="00E7516B">
      <w:pPr>
        <w:rPr>
          <w:sz w:val="16"/>
        </w:rPr>
      </w:pPr>
      <w:r w:rsidRPr="00CD4204">
        <w:rPr>
          <w:sz w:val="16"/>
        </w:rPr>
        <w:t xml:space="preserve">The reluctance of both the BJP and Congress to foreground climate change in their electoral platforms is not just a matter of oversight but a calculated omission. </w:t>
      </w:r>
      <w:r w:rsidRPr="00CD4204">
        <w:rPr>
          <w:rStyle w:val="StyleUnderline"/>
        </w:rPr>
        <w:t xml:space="preserve">Integrating serious climate action into their political agendas would entail acknowledging and addressing the trade-offs between rapid </w:t>
      </w:r>
      <w:r w:rsidRPr="00CD4204">
        <w:rPr>
          <w:rStyle w:val="Emphasis"/>
        </w:rPr>
        <w:t>industrial growth</w:t>
      </w:r>
      <w:r w:rsidRPr="00CD4204">
        <w:rPr>
          <w:rStyle w:val="StyleUnderline"/>
        </w:rPr>
        <w:t xml:space="preserve"> and </w:t>
      </w:r>
      <w:r w:rsidRPr="00CD4204">
        <w:rPr>
          <w:rStyle w:val="Emphasis"/>
        </w:rPr>
        <w:t>environmental sustainability</w:t>
      </w:r>
      <w:r w:rsidRPr="00CD4204">
        <w:rPr>
          <w:sz w:val="16"/>
        </w:rPr>
        <w:t xml:space="preserve">. Such acknowledgment could </w:t>
      </w:r>
      <w:r w:rsidRPr="00CD4204">
        <w:rPr>
          <w:rStyle w:val="StyleUnderline"/>
        </w:rPr>
        <w:t xml:space="preserve">alienate powerful </w:t>
      </w:r>
      <w:r w:rsidRPr="00CD4204">
        <w:rPr>
          <w:rStyle w:val="Emphasis"/>
        </w:rPr>
        <w:t>industrial constituencies</w:t>
      </w:r>
      <w:r w:rsidRPr="00CD4204">
        <w:rPr>
          <w:rStyle w:val="StyleUnderline"/>
        </w:rPr>
        <w:t xml:space="preserve"> and disrupt the </w:t>
      </w:r>
      <w:r w:rsidRPr="00CD4204">
        <w:rPr>
          <w:rStyle w:val="Emphasis"/>
        </w:rPr>
        <w:t>economic status quo</w:t>
      </w:r>
      <w:r w:rsidRPr="00CD4204">
        <w:rPr>
          <w:sz w:val="16"/>
        </w:rPr>
        <w:t xml:space="preserve">, </w:t>
      </w:r>
      <w:r w:rsidRPr="00CD4204">
        <w:rPr>
          <w:rStyle w:val="StyleUnderline"/>
        </w:rPr>
        <w:t xml:space="preserve">which heavily relies on </w:t>
      </w:r>
      <w:r w:rsidRPr="00CD4204">
        <w:rPr>
          <w:rStyle w:val="Emphasis"/>
        </w:rPr>
        <w:t>fossil fuels</w:t>
      </w:r>
      <w:r w:rsidRPr="00CD4204">
        <w:rPr>
          <w:rStyle w:val="StyleUnderline"/>
        </w:rPr>
        <w:t xml:space="preserve"> and high-emission industries</w:t>
      </w:r>
      <w:r w:rsidRPr="00CD4204">
        <w:rPr>
          <w:sz w:val="16"/>
        </w:rPr>
        <w:t>.</w:t>
      </w:r>
    </w:p>
    <w:p w14:paraId="1C126564" w14:textId="77777777" w:rsidR="00E7516B" w:rsidRPr="00CD4204" w:rsidRDefault="00E7516B" w:rsidP="00E7516B">
      <w:pPr>
        <w:rPr>
          <w:sz w:val="16"/>
        </w:rPr>
      </w:pPr>
      <w:r w:rsidRPr="00CD4204">
        <w:rPr>
          <w:rStyle w:val="StyleUnderline"/>
        </w:rPr>
        <w:t xml:space="preserve">This </w:t>
      </w:r>
      <w:r w:rsidRPr="00CD4204">
        <w:rPr>
          <w:rStyle w:val="Emphasis"/>
        </w:rPr>
        <w:t>strategic avoidance</w:t>
      </w:r>
      <w:r w:rsidRPr="00CD4204">
        <w:rPr>
          <w:rStyle w:val="StyleUnderline"/>
        </w:rPr>
        <w:t xml:space="preserve"> plays out in the </w:t>
      </w:r>
      <w:r w:rsidRPr="00CD4204">
        <w:rPr>
          <w:rStyle w:val="Emphasis"/>
        </w:rPr>
        <w:t>manifestos</w:t>
      </w:r>
      <w:r w:rsidRPr="00CD4204">
        <w:rPr>
          <w:sz w:val="16"/>
        </w:rPr>
        <w:t xml:space="preserve">, where </w:t>
      </w:r>
      <w:r w:rsidRPr="00CD4204">
        <w:rPr>
          <w:rStyle w:val="Emphasis"/>
        </w:rPr>
        <w:t>climate policies</w:t>
      </w:r>
      <w:r w:rsidRPr="00CD4204">
        <w:rPr>
          <w:rStyle w:val="StyleUnderline"/>
        </w:rPr>
        <w:t xml:space="preserve">, if mentioned, are </w:t>
      </w:r>
      <w:r w:rsidRPr="00CD4204">
        <w:rPr>
          <w:rStyle w:val="Emphasis"/>
        </w:rPr>
        <w:t>vague</w:t>
      </w:r>
      <w:r w:rsidRPr="00CD4204">
        <w:rPr>
          <w:rStyle w:val="StyleUnderline"/>
        </w:rPr>
        <w:t xml:space="preserve"> and lack commitment to </w:t>
      </w:r>
      <w:r w:rsidRPr="00CD4204">
        <w:rPr>
          <w:rStyle w:val="Emphasis"/>
        </w:rPr>
        <w:t>specific</w:t>
      </w:r>
      <w:r w:rsidRPr="00CD4204">
        <w:rPr>
          <w:rStyle w:val="StyleUnderline"/>
        </w:rPr>
        <w:t xml:space="preserve">, </w:t>
      </w:r>
      <w:r w:rsidRPr="00CD4204">
        <w:rPr>
          <w:rStyle w:val="Emphasis"/>
        </w:rPr>
        <w:t>measurable actions. For</w:t>
      </w:r>
      <w:r w:rsidRPr="00CD4204">
        <w:rPr>
          <w:sz w:val="16"/>
        </w:rPr>
        <w:t xml:space="preserve"> instance, the Congress party’s manifesto has a chapter, ‘Environment Protection and Climate Change Authority’ and proposes a ‘Green New Deal Investment </w:t>
      </w:r>
      <w:proofErr w:type="spellStart"/>
      <w:r w:rsidRPr="00CD4204">
        <w:rPr>
          <w:sz w:val="16"/>
        </w:rPr>
        <w:t>Programme</w:t>
      </w:r>
      <w:proofErr w:type="spellEnd"/>
      <w:r w:rsidRPr="00CD4204">
        <w:rPr>
          <w:sz w:val="16"/>
        </w:rPr>
        <w:t>’ without clear directives or commitments to specific reductions in carbon emissions. Similarly, the BJP’s manifesto praises past initiatives but fails to propose forward-looking strategies that align with the global scientific consensus, which calls for immediate and drastic action to mitigate climate change impacts.</w:t>
      </w:r>
    </w:p>
    <w:p w14:paraId="08C87A6F" w14:textId="77777777" w:rsidR="00E7516B" w:rsidRDefault="00E7516B" w:rsidP="00E7516B">
      <w:pPr>
        <w:rPr>
          <w:sz w:val="16"/>
        </w:rPr>
      </w:pPr>
      <w:r w:rsidRPr="00CD4204">
        <w:rPr>
          <w:sz w:val="16"/>
        </w:rPr>
        <w:t xml:space="preserve">The absence of detailed climate action plans in these manifestos </w:t>
      </w:r>
      <w:r w:rsidRPr="00CD4204">
        <w:rPr>
          <w:rStyle w:val="StyleUnderline"/>
        </w:rPr>
        <w:t xml:space="preserve">reflects a broader trend in Indian politics where short-term </w:t>
      </w:r>
      <w:r w:rsidRPr="00CD4204">
        <w:rPr>
          <w:rStyle w:val="Emphasis"/>
        </w:rPr>
        <w:t>economic gains</w:t>
      </w:r>
      <w:r w:rsidRPr="00CD4204">
        <w:rPr>
          <w:rStyle w:val="StyleUnderline"/>
        </w:rPr>
        <w:t xml:space="preserve"> are often </w:t>
      </w:r>
      <w:proofErr w:type="spellStart"/>
      <w:r w:rsidRPr="00CD4204">
        <w:rPr>
          <w:rStyle w:val="Emphasis"/>
        </w:rPr>
        <w:t>prioritised</w:t>
      </w:r>
      <w:proofErr w:type="spellEnd"/>
      <w:r w:rsidRPr="00CD4204">
        <w:rPr>
          <w:rStyle w:val="StyleUnderline"/>
        </w:rPr>
        <w:t xml:space="preserve"> over long-term </w:t>
      </w:r>
      <w:r w:rsidRPr="00CD4204">
        <w:rPr>
          <w:rStyle w:val="Emphasis"/>
        </w:rPr>
        <w:t>environmental sustainability</w:t>
      </w:r>
      <w:r w:rsidRPr="00CD4204">
        <w:rPr>
          <w:sz w:val="16"/>
        </w:rPr>
        <w:t xml:space="preserve">. That said, we must remember India’s vulnerability to climate impacts, including rising sea levels, extreme weather events, and severe air pollution, which pose significant threats to its population and economy. Moreover, the silence on climate change in electoral discussions sends a disheartening message to </w:t>
      </w:r>
      <w:proofErr w:type="gramStart"/>
      <w:r w:rsidRPr="00CD4204">
        <w:rPr>
          <w:sz w:val="16"/>
        </w:rPr>
        <w:t>educated</w:t>
      </w:r>
      <w:proofErr w:type="gramEnd"/>
      <w:r w:rsidRPr="00CD4204">
        <w:rPr>
          <w:sz w:val="16"/>
        </w:rPr>
        <w:t>, middle-class voters, who are increasingly aware of and concerned about global environmental issues. This demographic, capable of influencing policy through public opinion and voting power, I believe, seeks more than just token mentions of sustainability. They demand actionable plans that ensure that India not only meets its international commitments under agreements such as the Paris Agreement but also adopts a leadership role in global climate advocacy.</w:t>
      </w:r>
    </w:p>
    <w:p w14:paraId="0E0DA448" w14:textId="77777777" w:rsidR="00E7516B" w:rsidRDefault="00E7516B" w:rsidP="00E7516B">
      <w:pPr>
        <w:rPr>
          <w:sz w:val="16"/>
        </w:rPr>
      </w:pPr>
    </w:p>
    <w:p w14:paraId="3C641B39" w14:textId="77777777" w:rsidR="00E7516B" w:rsidRDefault="00E7516B" w:rsidP="00E7516B">
      <w:pPr>
        <w:pStyle w:val="Heading4"/>
      </w:pPr>
      <w:r>
        <w:t xml:space="preserve">They’ll </w:t>
      </w:r>
      <w:r>
        <w:rPr>
          <w:u w:val="single"/>
        </w:rPr>
        <w:t>prioritize</w:t>
      </w:r>
      <w:r>
        <w:t xml:space="preserve"> development.</w:t>
      </w:r>
    </w:p>
    <w:p w14:paraId="677534F8" w14:textId="77777777" w:rsidR="00E7516B" w:rsidRPr="004A2C14" w:rsidRDefault="00E7516B" w:rsidP="00E7516B">
      <w:r w:rsidRPr="004A2C14">
        <w:rPr>
          <w:rStyle w:val="Style13ptBold"/>
        </w:rPr>
        <w:t>PTI ’24</w:t>
      </w:r>
      <w:r>
        <w:t xml:space="preserve"> [PTI; 2024; Press Trust of </w:t>
      </w:r>
      <w:proofErr w:type="spellStart"/>
      <w:proofErr w:type="gramStart"/>
      <w:r>
        <w:t>India;Times</w:t>
      </w:r>
      <w:proofErr w:type="spellEnd"/>
      <w:proofErr w:type="gramEnd"/>
      <w:r>
        <w:t xml:space="preserve"> of India, “Political disconnect: Why environmental issues are not winning votes in India,” </w:t>
      </w:r>
      <w:r w:rsidRPr="004A2C14">
        <w:t>https://timesofindia.indiatimes.com/india/political-disconnect-why-environmental-issues-not-winning-votes-in-india/articleshow/108563256.cms</w:t>
      </w:r>
      <w:r>
        <w:t>; Accessed 7.5.25]</w:t>
      </w:r>
    </w:p>
    <w:p w14:paraId="167DF114" w14:textId="77777777" w:rsidR="00E7516B" w:rsidRPr="004A2C14" w:rsidRDefault="00E7516B" w:rsidP="00E7516B">
      <w:pPr>
        <w:rPr>
          <w:sz w:val="16"/>
        </w:rPr>
      </w:pPr>
      <w:r w:rsidRPr="004A2C14">
        <w:rPr>
          <w:sz w:val="16"/>
        </w:rPr>
        <w:t xml:space="preserve">One reason for this, they say, </w:t>
      </w:r>
      <w:r w:rsidRPr="004A2C14">
        <w:rPr>
          <w:rStyle w:val="StyleUnderline"/>
        </w:rPr>
        <w:t xml:space="preserve">is that political and social movements in India predominantly focus on </w:t>
      </w:r>
      <w:r w:rsidRPr="004A2C14">
        <w:rPr>
          <w:rStyle w:val="Emphasis"/>
        </w:rPr>
        <w:t>livelihood issues</w:t>
      </w:r>
      <w:r w:rsidRPr="004A2C14">
        <w:rPr>
          <w:sz w:val="16"/>
        </w:rPr>
        <w:t>.</w:t>
      </w:r>
    </w:p>
    <w:p w14:paraId="78963DB7" w14:textId="77777777" w:rsidR="00E7516B" w:rsidRPr="004A2C14" w:rsidRDefault="00E7516B" w:rsidP="00E7516B">
      <w:pPr>
        <w:rPr>
          <w:sz w:val="16"/>
        </w:rPr>
      </w:pPr>
      <w:proofErr w:type="spellStart"/>
      <w:r w:rsidRPr="004A2C14">
        <w:rPr>
          <w:sz w:val="16"/>
        </w:rPr>
        <w:t>Tikender</w:t>
      </w:r>
      <w:proofErr w:type="spellEnd"/>
      <w:r w:rsidRPr="004A2C14">
        <w:rPr>
          <w:sz w:val="16"/>
        </w:rPr>
        <w:t xml:space="preserve"> Singh Panwar, former deputy mayor of Shimla, told PTI that </w:t>
      </w:r>
      <w:r w:rsidRPr="004A2C14">
        <w:rPr>
          <w:rStyle w:val="StyleUnderline"/>
        </w:rPr>
        <w:t xml:space="preserve">the lack of social </w:t>
      </w:r>
      <w:proofErr w:type="spellStart"/>
      <w:r w:rsidRPr="004A2C14">
        <w:rPr>
          <w:rStyle w:val="StyleUnderline"/>
        </w:rPr>
        <w:t>mobilisation</w:t>
      </w:r>
      <w:proofErr w:type="spellEnd"/>
      <w:r w:rsidRPr="004A2C14">
        <w:rPr>
          <w:rStyle w:val="StyleUnderline"/>
        </w:rPr>
        <w:t xml:space="preserve"> linking the </w:t>
      </w:r>
      <w:r w:rsidRPr="004A2C14">
        <w:rPr>
          <w:rStyle w:val="Emphasis"/>
        </w:rPr>
        <w:t>environment</w:t>
      </w:r>
      <w:r w:rsidRPr="004A2C14">
        <w:rPr>
          <w:rStyle w:val="StyleUnderline"/>
        </w:rPr>
        <w:t xml:space="preserve"> with </w:t>
      </w:r>
      <w:r w:rsidRPr="004A2C14">
        <w:rPr>
          <w:rStyle w:val="Emphasis"/>
        </w:rPr>
        <w:t>livelihoods</w:t>
      </w:r>
      <w:r w:rsidRPr="004A2C14">
        <w:rPr>
          <w:rStyle w:val="StyleUnderline"/>
        </w:rPr>
        <w:t xml:space="preserve"> is a </w:t>
      </w:r>
      <w:r w:rsidRPr="004A2C14">
        <w:rPr>
          <w:rStyle w:val="Emphasis"/>
        </w:rPr>
        <w:t>major obstacle</w:t>
      </w:r>
      <w:r w:rsidRPr="004A2C14">
        <w:rPr>
          <w:sz w:val="16"/>
        </w:rPr>
        <w:t>.</w:t>
      </w:r>
    </w:p>
    <w:p w14:paraId="36CA9130" w14:textId="77777777" w:rsidR="00E7516B" w:rsidRPr="004A2C14" w:rsidRDefault="00E7516B" w:rsidP="00E7516B">
      <w:pPr>
        <w:rPr>
          <w:sz w:val="16"/>
        </w:rPr>
      </w:pPr>
      <w:r w:rsidRPr="004A2C14">
        <w:rPr>
          <w:sz w:val="16"/>
        </w:rPr>
        <w:t xml:space="preserve">He praised Kerala's approach to risk-informed climate development but noted the challenges in states like Himachal Pradesh and Uttarakhand due to the absence of such movements connecting disasters with livelihood and governance issues. </w:t>
      </w:r>
    </w:p>
    <w:p w14:paraId="1430B415" w14:textId="77777777" w:rsidR="00E7516B" w:rsidRPr="004A2C14" w:rsidRDefault="00E7516B" w:rsidP="00E7516B">
      <w:pPr>
        <w:rPr>
          <w:sz w:val="16"/>
        </w:rPr>
      </w:pPr>
      <w:r w:rsidRPr="004A2C14">
        <w:rPr>
          <w:sz w:val="16"/>
        </w:rPr>
        <w:t>The Communist Party of India (Marxist) member said it would take another five to 10 years for environmental issues to become mainstream in the country.</w:t>
      </w:r>
    </w:p>
    <w:p w14:paraId="2B7954B5" w14:textId="77777777" w:rsidR="00E7516B" w:rsidRPr="004A2C14" w:rsidRDefault="00E7516B" w:rsidP="00E7516B">
      <w:pPr>
        <w:rPr>
          <w:sz w:val="16"/>
        </w:rPr>
      </w:pPr>
      <w:r w:rsidRPr="004A2C14">
        <w:rPr>
          <w:sz w:val="16"/>
        </w:rPr>
        <w:t>"You can see what Sonam (Wangchuk) is doing in Ladakh. Even in Delhi, when it is air pollution, you find some noises being made. But these are just on the periphery," Panwar said.</w:t>
      </w:r>
    </w:p>
    <w:p w14:paraId="68B37DBE" w14:textId="77777777" w:rsidR="00E7516B" w:rsidRPr="004A2C14" w:rsidRDefault="00E7516B" w:rsidP="00E7516B">
      <w:pPr>
        <w:rPr>
          <w:sz w:val="16"/>
        </w:rPr>
      </w:pPr>
      <w:r w:rsidRPr="004A2C14">
        <w:rPr>
          <w:sz w:val="16"/>
        </w:rPr>
        <w:t>Wangchuk is leading a "climate fast" to demand tribal area status for Ladakh, which he says will help protect the fragile ecology and tribal identity of the region.</w:t>
      </w:r>
    </w:p>
    <w:p w14:paraId="48EBC1A2" w14:textId="77777777" w:rsidR="00E7516B" w:rsidRPr="004A2C14" w:rsidRDefault="00E7516B" w:rsidP="00E7516B">
      <w:pPr>
        <w:rPr>
          <w:sz w:val="16"/>
        </w:rPr>
      </w:pPr>
      <w:r w:rsidRPr="004A2C14">
        <w:rPr>
          <w:sz w:val="16"/>
        </w:rPr>
        <w:t>The World Economic Forum (WEF) Global Risks Report 2024 counts extreme weather events and critical change to earth systems as the greatest concerns facing the world over the next decade.</w:t>
      </w:r>
    </w:p>
    <w:p w14:paraId="17703500" w14:textId="77777777" w:rsidR="00E7516B" w:rsidRPr="004A2C14" w:rsidRDefault="00E7516B" w:rsidP="00E7516B">
      <w:pPr>
        <w:rPr>
          <w:sz w:val="16"/>
        </w:rPr>
      </w:pPr>
      <w:r w:rsidRPr="004A2C14">
        <w:rPr>
          <w:sz w:val="16"/>
        </w:rPr>
        <w:t>A survey conducted by the Yale Program on Climate Change Communication (YPCCC) and Centre for Voting Opinion and Trends in Election Research (</w:t>
      </w:r>
      <w:proofErr w:type="spellStart"/>
      <w:r w:rsidRPr="004A2C14">
        <w:rPr>
          <w:sz w:val="16"/>
        </w:rPr>
        <w:t>CVoter</w:t>
      </w:r>
      <w:proofErr w:type="spellEnd"/>
      <w:r w:rsidRPr="004A2C14">
        <w:rPr>
          <w:sz w:val="16"/>
        </w:rPr>
        <w:t>) in 2021-2022 showed that 84 per cent Indians believe that climate change is real and most of them acknowledge that it stems from anthropogenic activities.</w:t>
      </w:r>
    </w:p>
    <w:p w14:paraId="46AE0FF9" w14:textId="77777777" w:rsidR="00E7516B" w:rsidRPr="004A2C14" w:rsidRDefault="00E7516B" w:rsidP="00E7516B">
      <w:pPr>
        <w:rPr>
          <w:sz w:val="16"/>
        </w:rPr>
      </w:pPr>
      <w:r w:rsidRPr="004A2C14">
        <w:rPr>
          <w:sz w:val="16"/>
        </w:rPr>
        <w:t xml:space="preserve">Several smaller political parties have also </w:t>
      </w:r>
      <w:proofErr w:type="spellStart"/>
      <w:r w:rsidRPr="004A2C14">
        <w:rPr>
          <w:sz w:val="16"/>
        </w:rPr>
        <w:t>prioritised</w:t>
      </w:r>
      <w:proofErr w:type="spellEnd"/>
      <w:r w:rsidRPr="004A2C14">
        <w:rPr>
          <w:sz w:val="16"/>
        </w:rPr>
        <w:t xml:space="preserve"> climate change in their manifestos for previous elections, focusing on issues such as sustainable agriculture, eco-tourism, and promoting renewable energy.</w:t>
      </w:r>
    </w:p>
    <w:p w14:paraId="1EA7AE88" w14:textId="77777777" w:rsidR="00E7516B" w:rsidRPr="004A2C14" w:rsidRDefault="00E7516B" w:rsidP="00E7516B">
      <w:pPr>
        <w:rPr>
          <w:sz w:val="16"/>
        </w:rPr>
      </w:pPr>
      <w:r w:rsidRPr="004A2C14">
        <w:rPr>
          <w:sz w:val="16"/>
        </w:rPr>
        <w:t>"</w:t>
      </w:r>
      <w:r w:rsidRPr="004A2C14">
        <w:rPr>
          <w:rStyle w:val="StyleUnderline"/>
        </w:rPr>
        <w:t xml:space="preserve">Still, not many would </w:t>
      </w:r>
      <w:r w:rsidRPr="004A2C14">
        <w:rPr>
          <w:rStyle w:val="Emphasis"/>
        </w:rPr>
        <w:t>vote</w:t>
      </w:r>
      <w:r w:rsidRPr="004A2C14">
        <w:rPr>
          <w:rStyle w:val="StyleUnderline"/>
        </w:rPr>
        <w:t xml:space="preserve"> on these </w:t>
      </w:r>
      <w:r w:rsidRPr="004A2C14">
        <w:rPr>
          <w:rStyle w:val="Emphasis"/>
        </w:rPr>
        <w:t>issues</w:t>
      </w:r>
      <w:r w:rsidRPr="004A2C14">
        <w:rPr>
          <w:rStyle w:val="StyleUnderline"/>
        </w:rPr>
        <w:t xml:space="preserve"> in </w:t>
      </w:r>
      <w:r w:rsidRPr="004A2C14">
        <w:rPr>
          <w:rStyle w:val="Emphasis"/>
        </w:rPr>
        <w:t>elections</w:t>
      </w:r>
      <w:r w:rsidRPr="004A2C14">
        <w:rPr>
          <w:sz w:val="16"/>
        </w:rPr>
        <w:t xml:space="preserve">," says </w:t>
      </w:r>
      <w:proofErr w:type="spellStart"/>
      <w:r w:rsidRPr="004A2C14">
        <w:rPr>
          <w:sz w:val="16"/>
        </w:rPr>
        <w:t>Debadityo</w:t>
      </w:r>
      <w:proofErr w:type="spellEnd"/>
      <w:r w:rsidRPr="004A2C14">
        <w:rPr>
          <w:sz w:val="16"/>
        </w:rPr>
        <w:t xml:space="preserve"> Sinha, a senior resident fellow at the Vidhi Centre for Legal Policy in Delhi.</w:t>
      </w:r>
    </w:p>
    <w:p w14:paraId="21DF608A" w14:textId="77777777" w:rsidR="00E7516B" w:rsidRPr="004A2C14" w:rsidRDefault="00E7516B" w:rsidP="00E7516B">
      <w:pPr>
        <w:rPr>
          <w:sz w:val="16"/>
        </w:rPr>
      </w:pPr>
      <w:r w:rsidRPr="004A2C14">
        <w:rPr>
          <w:sz w:val="16"/>
        </w:rPr>
        <w:t>"</w:t>
      </w:r>
      <w:r w:rsidRPr="004A2C14">
        <w:rPr>
          <w:rStyle w:val="StyleUnderline"/>
        </w:rPr>
        <w:t xml:space="preserve">Environmental concerns will gain prominence in elections only after we address </w:t>
      </w:r>
      <w:r w:rsidRPr="004A2C14">
        <w:rPr>
          <w:rStyle w:val="Emphasis"/>
        </w:rPr>
        <w:t>fundamental human needs</w:t>
      </w:r>
      <w:r w:rsidRPr="004A2C14">
        <w:rPr>
          <w:sz w:val="16"/>
        </w:rPr>
        <w:t xml:space="preserve">. </w:t>
      </w:r>
      <w:r w:rsidRPr="004A2C14">
        <w:rPr>
          <w:rStyle w:val="Emphasis"/>
        </w:rPr>
        <w:t>Food</w:t>
      </w:r>
      <w:r w:rsidRPr="004A2C14">
        <w:rPr>
          <w:rStyle w:val="StyleUnderline"/>
        </w:rPr>
        <w:t xml:space="preserve">, </w:t>
      </w:r>
      <w:r w:rsidRPr="004A2C14">
        <w:rPr>
          <w:rStyle w:val="Emphasis"/>
        </w:rPr>
        <w:t>water</w:t>
      </w:r>
      <w:r w:rsidRPr="004A2C14">
        <w:rPr>
          <w:rStyle w:val="StyleUnderline"/>
        </w:rPr>
        <w:t xml:space="preserve"> and </w:t>
      </w:r>
      <w:r w:rsidRPr="004A2C14">
        <w:rPr>
          <w:rStyle w:val="Emphasis"/>
        </w:rPr>
        <w:t>health</w:t>
      </w:r>
      <w:r w:rsidRPr="004A2C14">
        <w:rPr>
          <w:rStyle w:val="StyleUnderline"/>
        </w:rPr>
        <w:t xml:space="preserve"> take </w:t>
      </w:r>
      <w:r w:rsidRPr="004A2C14">
        <w:rPr>
          <w:rStyle w:val="Emphasis"/>
        </w:rPr>
        <w:t>precedence</w:t>
      </w:r>
      <w:r w:rsidRPr="004A2C14">
        <w:rPr>
          <w:sz w:val="16"/>
        </w:rPr>
        <w:t xml:space="preserve">. </w:t>
      </w:r>
      <w:proofErr w:type="gramStart"/>
      <w:r w:rsidRPr="004A2C14">
        <w:rPr>
          <w:rStyle w:val="StyleUnderline"/>
        </w:rPr>
        <w:t xml:space="preserve">The </w:t>
      </w:r>
      <w:r w:rsidRPr="004A2C14">
        <w:rPr>
          <w:rStyle w:val="Emphasis"/>
        </w:rPr>
        <w:t>majority</w:t>
      </w:r>
      <w:r w:rsidRPr="004A2C14">
        <w:rPr>
          <w:rStyle w:val="StyleUnderline"/>
        </w:rPr>
        <w:t xml:space="preserve"> of</w:t>
      </w:r>
      <w:proofErr w:type="gramEnd"/>
      <w:r w:rsidRPr="004A2C14">
        <w:rPr>
          <w:rStyle w:val="StyleUnderline"/>
        </w:rPr>
        <w:t xml:space="preserve"> the population, busy earning a livelihood, tends to </w:t>
      </w:r>
      <w:r w:rsidRPr="004A2C14">
        <w:rPr>
          <w:rStyle w:val="Emphasis"/>
        </w:rPr>
        <w:t>overlook environmental issues</w:t>
      </w:r>
      <w:r w:rsidRPr="004A2C14">
        <w:rPr>
          <w:rStyle w:val="StyleUnderline"/>
        </w:rPr>
        <w:t xml:space="preserve"> until these directly impact their daily lives</w:t>
      </w:r>
      <w:r w:rsidRPr="004A2C14">
        <w:rPr>
          <w:sz w:val="16"/>
        </w:rPr>
        <w:t>," he said.</w:t>
      </w:r>
    </w:p>
    <w:p w14:paraId="11874C67" w14:textId="77777777" w:rsidR="00E7516B" w:rsidRDefault="00E7516B" w:rsidP="00E7516B"/>
    <w:p w14:paraId="0E8ABCB9" w14:textId="77777777" w:rsidR="00E7516B" w:rsidRDefault="00E7516B" w:rsidP="00E7516B">
      <w:pPr>
        <w:pStyle w:val="Heading3"/>
      </w:pPr>
      <w:r>
        <w:t xml:space="preserve">    </w:t>
      </w:r>
      <w:proofErr w:type="spellStart"/>
      <w:r>
        <w:t>Exts</w:t>
      </w:r>
      <w:proofErr w:type="spellEnd"/>
      <w:r>
        <w:t>. India Says No</w:t>
      </w:r>
    </w:p>
    <w:p w14:paraId="7B76CC9C" w14:textId="77777777" w:rsidR="00E7516B" w:rsidRPr="00097F7F" w:rsidRDefault="00E7516B" w:rsidP="00E7516B">
      <w:pPr>
        <w:pStyle w:val="Heading4"/>
      </w:pPr>
      <w:r w:rsidRPr="00097F7F">
        <w:t>India says no—reliant on Russian oil</w:t>
      </w:r>
      <w:r>
        <w:t>, defense ties,</w:t>
      </w:r>
      <w:r w:rsidRPr="00097F7F">
        <w:t xml:space="preserve"> and have concerns Russia-China-Pakistan axis in a future war</w:t>
      </w:r>
    </w:p>
    <w:p w14:paraId="179480D9" w14:textId="77777777" w:rsidR="00E7516B" w:rsidRDefault="00E7516B" w:rsidP="00E7516B">
      <w:r w:rsidRPr="00EB430D">
        <w:rPr>
          <w:rStyle w:val="Style13ptBold"/>
        </w:rPr>
        <w:t>Khorrami &amp; Østhagen, 25</w:t>
      </w:r>
      <w:r w:rsidRPr="002F4BDA">
        <w:t xml:space="preserve"> </w:t>
      </w:r>
      <w:r>
        <w:t>[</w:t>
      </w:r>
      <w:r w:rsidRPr="00CF2CDC">
        <w:t xml:space="preserve">Nima Khorrami is Research Associate, Arctic Institute, Centre for Circumpolar Security Studies. </w:t>
      </w:r>
      <w:r w:rsidRPr="001317B7">
        <w:t xml:space="preserve">Andreas Østhagen is a Senior Researcher at the Fridtjof Nansen Institute and an Associate Professor at High North Center at Nord University Business School. </w:t>
      </w:r>
      <w:r w:rsidRPr="002F4BDA">
        <w:t xml:space="preserve">Observer Research Foundation "India in the Arctic: A Potential Pathway to Strategic Autonomy Beyond Russia" </w:t>
      </w:r>
      <w:r>
        <w:t xml:space="preserve">Chatham House </w:t>
      </w:r>
      <w:r w:rsidRPr="002F4BDA">
        <w:t xml:space="preserve">4-23-2025 </w:t>
      </w:r>
      <w:r>
        <w:t xml:space="preserve">Accessed 7-5-2025 </w:t>
      </w:r>
      <w:r w:rsidRPr="002F4BDA">
        <w:t>https://www.orfonline.org/research/india-in-the-arctic-a-potential-pathway-to-strategic-autonomy-beyond-russia]</w:t>
      </w:r>
    </w:p>
    <w:p w14:paraId="371FC832" w14:textId="77777777" w:rsidR="00E7516B" w:rsidRPr="0028255D" w:rsidRDefault="00E7516B" w:rsidP="00E7516B">
      <w:pPr>
        <w:rPr>
          <w:sz w:val="16"/>
        </w:rPr>
      </w:pPr>
      <w:r w:rsidRPr="0028255D">
        <w:rPr>
          <w:sz w:val="16"/>
        </w:rPr>
        <w:t xml:space="preserve">This raises the question of why </w:t>
      </w:r>
      <w:r w:rsidRPr="0028255D">
        <w:rPr>
          <w:u w:val="single"/>
        </w:rPr>
        <w:t>India has not sought to work with like-minded democracies in the Arctic</w:t>
      </w:r>
      <w:r w:rsidRPr="0028255D">
        <w:rPr>
          <w:sz w:val="16"/>
        </w:rPr>
        <w:t>, instead opting for closer cooperation with a regime with which the other seven Arctic states have largely severed ties.</w:t>
      </w:r>
      <w:bookmarkStart w:id="1" w:name="_ftnref2"/>
      <w:r w:rsidRPr="0028255D">
        <w:fldChar w:fldCharType="begin"/>
      </w:r>
      <w:r w:rsidRPr="0028255D">
        <w:instrText>HYPERLINK "https://www.orfonline.org/research/india-in-the-arctic-a-potential-pathway-to-strategic-autonomy-beyond-russia" \l "_ftn2"</w:instrText>
      </w:r>
      <w:r w:rsidRPr="0028255D">
        <w:fldChar w:fldCharType="separate"/>
      </w:r>
      <w:r w:rsidRPr="0028255D">
        <w:rPr>
          <w:rStyle w:val="Hyperlink"/>
          <w:vertAlign w:val="superscript"/>
        </w:rPr>
        <w:t>[b]</w:t>
      </w:r>
      <w:r w:rsidRPr="0028255D">
        <w:fldChar w:fldCharType="end"/>
      </w:r>
      <w:bookmarkEnd w:id="1"/>
      <w:r w:rsidRPr="0028255D">
        <w:rPr>
          <w:sz w:val="16"/>
        </w:rPr>
        <w:t xml:space="preserve"> There are multiple factors at play, but part of the answer is economic—i.e., </w:t>
      </w:r>
      <w:r w:rsidRPr="0028255D">
        <w:rPr>
          <w:u w:val="single"/>
        </w:rPr>
        <w:t>the opportunity to purchase Russian oil at a discounted rate</w:t>
      </w:r>
      <w:r w:rsidRPr="0028255D">
        <w:rPr>
          <w:sz w:val="16"/>
        </w:rPr>
        <w:t>.</w:t>
      </w:r>
      <w:bookmarkStart w:id="2" w:name="_ednref13"/>
      <w:r w:rsidRPr="0028255D">
        <w:fldChar w:fldCharType="begin"/>
      </w:r>
      <w:r w:rsidRPr="0028255D">
        <w:instrText>HYPERLINK "https://www.orfonline.org/research/india-in-the-arctic-a-potential-pathway-to-strategic-autonomy-beyond-russia" \l "_edn13"</w:instrText>
      </w:r>
      <w:r w:rsidRPr="0028255D">
        <w:fldChar w:fldCharType="separate"/>
      </w:r>
      <w:r w:rsidRPr="0028255D">
        <w:rPr>
          <w:rStyle w:val="Hyperlink"/>
          <w:vertAlign w:val="superscript"/>
        </w:rPr>
        <w:t>[13]</w:t>
      </w:r>
      <w:r w:rsidRPr="0028255D">
        <w:fldChar w:fldCharType="end"/>
      </w:r>
      <w:bookmarkEnd w:id="2"/>
      <w:r w:rsidRPr="0028255D">
        <w:rPr>
          <w:sz w:val="16"/>
        </w:rPr>
        <w:t xml:space="preserve"> The </w:t>
      </w:r>
      <w:r w:rsidRPr="0028255D">
        <w:rPr>
          <w:u w:val="single"/>
        </w:rPr>
        <w:t xml:space="preserve">long-lasting </w:t>
      </w:r>
      <w:proofErr w:type="spellStart"/>
      <w:r w:rsidRPr="0028255D">
        <w:rPr>
          <w:u w:val="single"/>
        </w:rPr>
        <w:t>defence</w:t>
      </w:r>
      <w:proofErr w:type="spellEnd"/>
      <w:r w:rsidRPr="0028255D">
        <w:rPr>
          <w:u w:val="single"/>
        </w:rPr>
        <w:t xml:space="preserve"> ties between Russia and India</w:t>
      </w:r>
      <w:r w:rsidRPr="0028255D">
        <w:rPr>
          <w:sz w:val="16"/>
        </w:rPr>
        <w:t xml:space="preserve"> will also continue to play a critical role in shaping India’s Russia strategy even if the Indian government downgrades its relations with the Putin regime.</w:t>
      </w:r>
      <w:bookmarkStart w:id="3" w:name="_ednref14"/>
      <w:r w:rsidRPr="0028255D">
        <w:fldChar w:fldCharType="begin"/>
      </w:r>
      <w:r w:rsidRPr="0028255D">
        <w:instrText>HYPERLINK "https://www.orfonline.org/research/india-in-the-arctic-a-potential-pathway-to-strategic-autonomy-beyond-russia" \l "_edn14"</w:instrText>
      </w:r>
      <w:r w:rsidRPr="0028255D">
        <w:fldChar w:fldCharType="separate"/>
      </w:r>
      <w:r w:rsidRPr="0028255D">
        <w:rPr>
          <w:rStyle w:val="Hyperlink"/>
          <w:vertAlign w:val="superscript"/>
        </w:rPr>
        <w:t>[14]</w:t>
      </w:r>
      <w:r w:rsidRPr="0028255D">
        <w:fldChar w:fldCharType="end"/>
      </w:r>
      <w:bookmarkEnd w:id="3"/>
      <w:r w:rsidRPr="0028255D">
        <w:rPr>
          <w:sz w:val="16"/>
        </w:rPr>
        <w:t xml:space="preserve"> India’s Arctic collaboration with Russia is also closely tied to the two countries’ ongoing </w:t>
      </w:r>
      <w:r w:rsidRPr="0028255D">
        <w:rPr>
          <w:u w:val="single"/>
        </w:rPr>
        <w:t>space cooperation</w:t>
      </w:r>
      <w:r w:rsidRPr="0028255D">
        <w:rPr>
          <w:sz w:val="16"/>
        </w:rPr>
        <w:t>, which has a long history dating to 1962, when the Soviet Union (USSR) and India signed their first space cooperation agreement.</w:t>
      </w:r>
      <w:bookmarkStart w:id="4" w:name="_ednref15"/>
      <w:r w:rsidRPr="0028255D">
        <w:fldChar w:fldCharType="begin"/>
      </w:r>
      <w:r w:rsidRPr="0028255D">
        <w:instrText>HYPERLINK "https://www.orfonline.org/research/india-in-the-arctic-a-potential-pathway-to-strategic-autonomy-beyond-russia" \l "_edn15"</w:instrText>
      </w:r>
      <w:r w:rsidRPr="0028255D">
        <w:fldChar w:fldCharType="separate"/>
      </w:r>
      <w:r w:rsidRPr="0028255D">
        <w:rPr>
          <w:rStyle w:val="Hyperlink"/>
          <w:vertAlign w:val="superscript"/>
        </w:rPr>
        <w:t>[15]</w:t>
      </w:r>
      <w:r w:rsidRPr="0028255D">
        <w:fldChar w:fldCharType="end"/>
      </w:r>
      <w:bookmarkEnd w:id="4"/>
      <w:r w:rsidRPr="0028255D">
        <w:rPr>
          <w:sz w:val="16"/>
          <w:vertAlign w:val="superscript"/>
        </w:rPr>
        <w:t>,</w:t>
      </w:r>
      <w:bookmarkStart w:id="5" w:name="_ednref16"/>
      <w:r w:rsidRPr="0028255D">
        <w:rPr>
          <w:u w:val="single"/>
          <w:vertAlign w:val="superscript"/>
        </w:rPr>
        <w:fldChar w:fldCharType="begin"/>
      </w:r>
      <w:r w:rsidRPr="0028255D">
        <w:rPr>
          <w:u w:val="single"/>
          <w:vertAlign w:val="superscript"/>
        </w:rPr>
        <w:instrText>HYPERLINK "https://www.orfonline.org/research/india-in-the-arctic-a-potential-pathway-to-strategic-autonomy-beyond-russia" \l "_edn16"</w:instrText>
      </w:r>
      <w:r w:rsidRPr="0028255D">
        <w:rPr>
          <w:u w:val="single"/>
          <w:vertAlign w:val="superscript"/>
        </w:rPr>
      </w:r>
      <w:r w:rsidRPr="0028255D">
        <w:rPr>
          <w:u w:val="single"/>
          <w:vertAlign w:val="superscript"/>
        </w:rPr>
        <w:fldChar w:fldCharType="separate"/>
      </w:r>
      <w:r w:rsidRPr="0028255D">
        <w:rPr>
          <w:rStyle w:val="Hyperlink"/>
          <w:vertAlign w:val="superscript"/>
        </w:rPr>
        <w:t>[16]</w:t>
      </w:r>
      <w:r w:rsidRPr="0028255D">
        <w:rPr>
          <w:u w:val="single"/>
        </w:rPr>
        <w:fldChar w:fldCharType="end"/>
      </w:r>
      <w:bookmarkEnd w:id="5"/>
      <w:r w:rsidRPr="0028255D">
        <w:rPr>
          <w:u w:val="single"/>
        </w:rPr>
        <w:t>,</w:t>
      </w:r>
      <w:bookmarkStart w:id="6" w:name="_ednref17"/>
      <w:r w:rsidRPr="0028255D">
        <w:rPr>
          <w:u w:val="single"/>
        </w:rPr>
        <w:fldChar w:fldCharType="begin"/>
      </w:r>
      <w:r w:rsidRPr="0028255D">
        <w:rPr>
          <w:u w:val="single"/>
        </w:rPr>
        <w:instrText>HYPERLINK "https://www.orfonline.org/research/india-in-the-arctic-a-potential-pathway-to-strategic-autonomy-beyond-russia" \l "_edn17"</w:instrText>
      </w:r>
      <w:r w:rsidRPr="0028255D">
        <w:rPr>
          <w:u w:val="single"/>
        </w:rPr>
      </w:r>
      <w:r w:rsidRPr="0028255D">
        <w:rPr>
          <w:u w:val="single"/>
        </w:rPr>
        <w:fldChar w:fldCharType="separate"/>
      </w:r>
      <w:r w:rsidRPr="0028255D">
        <w:rPr>
          <w:rStyle w:val="Hyperlink"/>
          <w:vertAlign w:val="superscript"/>
        </w:rPr>
        <w:t>[17]</w:t>
      </w:r>
      <w:r w:rsidRPr="0028255D">
        <w:rPr>
          <w:u w:val="single"/>
        </w:rPr>
        <w:fldChar w:fldCharType="end"/>
      </w:r>
      <w:bookmarkEnd w:id="6"/>
      <w:r w:rsidRPr="0028255D">
        <w:rPr>
          <w:u w:val="single"/>
        </w:rPr>
        <w:t> Space capabilities could unlock the Arctic’s potential as a global hub for energy, resources, and shipping and provide critical tools to secure and manage commercial, civil, and military operations</w:t>
      </w:r>
      <w:r w:rsidRPr="0028255D">
        <w:rPr>
          <w:sz w:val="16"/>
        </w:rPr>
        <w:t>.</w:t>
      </w:r>
      <w:bookmarkStart w:id="7" w:name="_ednref18"/>
      <w:r w:rsidRPr="0028255D">
        <w:fldChar w:fldCharType="begin"/>
      </w:r>
      <w:r w:rsidRPr="0028255D">
        <w:instrText>HYPERLINK "https://www.orfonline.org/research/india-in-the-arctic-a-potential-pathway-to-strategic-autonomy-beyond-russia" \l "_edn18"</w:instrText>
      </w:r>
      <w:r w:rsidRPr="0028255D">
        <w:fldChar w:fldCharType="separate"/>
      </w:r>
      <w:r w:rsidRPr="0028255D">
        <w:rPr>
          <w:rStyle w:val="Hyperlink"/>
          <w:vertAlign w:val="superscript"/>
        </w:rPr>
        <w:t>[18]</w:t>
      </w:r>
      <w:r w:rsidRPr="0028255D">
        <w:fldChar w:fldCharType="end"/>
      </w:r>
      <w:bookmarkEnd w:id="7"/>
      <w:r w:rsidRPr="0028255D">
        <w:rPr>
          <w:sz w:val="16"/>
        </w:rPr>
        <w:t> Although there are no ongoing collaborations between the two countries in the Arctic, with joint work appearing to have slowed since Russia’s invasion of Ukraine,</w:t>
      </w:r>
      <w:bookmarkStart w:id="8" w:name="_ednref19"/>
      <w:r w:rsidRPr="0028255D">
        <w:fldChar w:fldCharType="begin"/>
      </w:r>
      <w:r w:rsidRPr="0028255D">
        <w:instrText>HYPERLINK "https://www.orfonline.org/research/india-in-the-arctic-a-potential-pathway-to-strategic-autonomy-beyond-russia" \l "_edn19"</w:instrText>
      </w:r>
      <w:r w:rsidRPr="0028255D">
        <w:fldChar w:fldCharType="separate"/>
      </w:r>
      <w:r w:rsidRPr="0028255D">
        <w:rPr>
          <w:rStyle w:val="Hyperlink"/>
          <w:vertAlign w:val="superscript"/>
        </w:rPr>
        <w:t>[19]</w:t>
      </w:r>
      <w:r w:rsidRPr="0028255D">
        <w:fldChar w:fldCharType="end"/>
      </w:r>
      <w:bookmarkEnd w:id="8"/>
      <w:r w:rsidRPr="0028255D">
        <w:rPr>
          <w:sz w:val="16"/>
        </w:rPr>
        <w:t> the two countries could deepen their space partnership in the future and apply their joint capabilities to the Arctic maritime and energy domains.</w:t>
      </w:r>
    </w:p>
    <w:p w14:paraId="594FE4F4" w14:textId="77777777" w:rsidR="00E7516B" w:rsidRPr="00166F39" w:rsidRDefault="00E7516B" w:rsidP="00E7516B">
      <w:pPr>
        <w:rPr>
          <w:sz w:val="16"/>
        </w:rPr>
      </w:pPr>
      <w:r w:rsidRPr="0028255D">
        <w:rPr>
          <w:sz w:val="16"/>
        </w:rPr>
        <w:t xml:space="preserve">Last, but not least, New Delhi’s approach towards Russia in the Arctic, and beyond, appears to be at least partly </w:t>
      </w:r>
      <w:r w:rsidRPr="0028255D">
        <w:rPr>
          <w:u w:val="single"/>
        </w:rPr>
        <w:t>influenced by concerns over China’s growing influence in general and over Russia in particular as the latter becomes more isolated</w:t>
      </w:r>
      <w:r w:rsidRPr="0028255D">
        <w:rPr>
          <w:sz w:val="16"/>
        </w:rPr>
        <w:t>.</w:t>
      </w:r>
      <w:bookmarkStart w:id="9" w:name="_ednref20"/>
      <w:r w:rsidRPr="0028255D">
        <w:fldChar w:fldCharType="begin"/>
      </w:r>
      <w:r w:rsidRPr="0028255D">
        <w:instrText>HYPERLINK "https://www.orfonline.org/research/india-in-the-arctic-a-potential-pathway-to-strategic-autonomy-beyond-russia" \l "_edn20"</w:instrText>
      </w:r>
      <w:r w:rsidRPr="0028255D">
        <w:fldChar w:fldCharType="separate"/>
      </w:r>
      <w:r w:rsidRPr="0028255D">
        <w:rPr>
          <w:rStyle w:val="Hyperlink"/>
          <w:vertAlign w:val="superscript"/>
        </w:rPr>
        <w:t>[20]</w:t>
      </w:r>
      <w:r w:rsidRPr="0028255D">
        <w:fldChar w:fldCharType="end"/>
      </w:r>
      <w:bookmarkEnd w:id="9"/>
      <w:r w:rsidRPr="0028255D">
        <w:rPr>
          <w:sz w:val="16"/>
        </w:rPr>
        <w:t xml:space="preserve"> India is still wary that </w:t>
      </w:r>
      <w:r w:rsidRPr="0028255D">
        <w:rPr>
          <w:u w:val="single"/>
        </w:rPr>
        <w:t>an increasingly China-aligned Russia could abandon its historically neutral stance in any future China-India conflict and is concerned about a potential Russia-China-Pakistan alignment</w:t>
      </w:r>
      <w:r w:rsidRPr="0028255D">
        <w:rPr>
          <w:sz w:val="16"/>
        </w:rPr>
        <w:t>.</w:t>
      </w:r>
      <w:bookmarkStart w:id="10" w:name="_ednref21"/>
      <w:r w:rsidRPr="0028255D">
        <w:fldChar w:fldCharType="begin"/>
      </w:r>
      <w:r w:rsidRPr="0028255D">
        <w:instrText>HYPERLINK "https://www.orfonline.org/research/india-in-the-arctic-a-potential-pathway-to-strategic-autonomy-beyond-russia" \l "_edn21"</w:instrText>
      </w:r>
      <w:r w:rsidRPr="0028255D">
        <w:fldChar w:fldCharType="separate"/>
      </w:r>
      <w:r w:rsidRPr="0028255D">
        <w:rPr>
          <w:rStyle w:val="Hyperlink"/>
          <w:vertAlign w:val="superscript"/>
        </w:rPr>
        <w:t>[21]</w:t>
      </w:r>
      <w:r w:rsidRPr="0028255D">
        <w:fldChar w:fldCharType="end"/>
      </w:r>
      <w:bookmarkEnd w:id="10"/>
      <w:r w:rsidRPr="0028255D">
        <w:rPr>
          <w:sz w:val="16"/>
        </w:rPr>
        <w:t> Above all, however, this paper argues, this divergence in India’s approach in the Arctic is due to its geographical proximity to China in the Indo-Pacific theatre,</w:t>
      </w:r>
      <w:bookmarkStart w:id="11" w:name="_ednref22"/>
      <w:r w:rsidRPr="0028255D">
        <w:fldChar w:fldCharType="begin"/>
      </w:r>
      <w:r w:rsidRPr="0028255D">
        <w:instrText>HYPERLINK "https://www.orfonline.org/research/india-in-the-arctic-a-potential-pathway-to-strategic-autonomy-beyond-russia" \l "_edn22"</w:instrText>
      </w:r>
      <w:r w:rsidRPr="0028255D">
        <w:fldChar w:fldCharType="separate"/>
      </w:r>
      <w:r w:rsidRPr="0028255D">
        <w:rPr>
          <w:rStyle w:val="Hyperlink"/>
          <w:vertAlign w:val="superscript"/>
        </w:rPr>
        <w:t>[22]</w:t>
      </w:r>
      <w:r w:rsidRPr="0028255D">
        <w:fldChar w:fldCharType="end"/>
      </w:r>
      <w:bookmarkEnd w:id="11"/>
      <w:r w:rsidRPr="0028255D">
        <w:rPr>
          <w:sz w:val="16"/>
        </w:rPr>
        <w:t> and structural differences between the Indo-Pacific and the Arctic.</w:t>
      </w:r>
    </w:p>
    <w:p w14:paraId="690F46B8" w14:textId="77777777" w:rsidR="00E7516B" w:rsidRPr="001E120E" w:rsidRDefault="00E7516B" w:rsidP="00E7516B">
      <w:pPr>
        <w:pStyle w:val="Heading4"/>
      </w:pPr>
      <w:r w:rsidRPr="001E120E">
        <w:t xml:space="preserve">India wants </w:t>
      </w:r>
      <w:r>
        <w:t xml:space="preserve">to work with Russia </w:t>
      </w:r>
    </w:p>
    <w:p w14:paraId="0A18F822" w14:textId="77777777" w:rsidR="00E7516B" w:rsidRDefault="00E7516B" w:rsidP="00E7516B">
      <w:pPr>
        <w:rPr>
          <w:rStyle w:val="StyleUnderline"/>
        </w:rPr>
      </w:pPr>
      <w:r w:rsidRPr="00FC01D7">
        <w:rPr>
          <w:rStyle w:val="Style13ptBold"/>
        </w:rPr>
        <w:t>Ganapathy 25</w:t>
      </w:r>
      <w:r>
        <w:t xml:space="preserve"> [Nirmala Ganapathy, The Straits Times’ India Bureau Chief, written for The Asian Age, The Indian Express and The Economic Times, "India ramps up scientific engagement in the Arctic as global players jockey for influence", 2-18-2025, https://www.straitstimes.com/asia/south-asia/india-ramps-up-scientific-engagement-in-the-arctic-as-global-players-jockey-for-influence, accessed 7-5-2025] /</w:t>
      </w:r>
      <w:proofErr w:type="spellStart"/>
      <w:r>
        <w:t>ety</w:t>
      </w:r>
      <w:proofErr w:type="spellEnd"/>
    </w:p>
    <w:p w14:paraId="7AF3EA6B" w14:textId="77777777" w:rsidR="00E7516B" w:rsidRDefault="00E7516B" w:rsidP="00E7516B">
      <w:pPr>
        <w:rPr>
          <w:rStyle w:val="StyleUnderline"/>
        </w:rPr>
      </w:pPr>
      <w:r>
        <w:rPr>
          <w:rStyle w:val="StyleUnderline"/>
        </w:rPr>
        <w:t xml:space="preserve">By </w:t>
      </w:r>
      <w:r w:rsidRPr="00FC01D7">
        <w:rPr>
          <w:rStyle w:val="StyleUnderline"/>
        </w:rPr>
        <w:t xml:space="preserve">ramping up its stake in the Arctic through more scientific expeditions, India </w:t>
      </w:r>
      <w:r w:rsidRPr="00385233">
        <w:rPr>
          <w:rStyle w:val="Emphasis"/>
        </w:rPr>
        <w:t>hopes to elevate</w:t>
      </w:r>
      <w:r w:rsidRPr="00FC01D7">
        <w:rPr>
          <w:rStyle w:val="StyleUnderline"/>
        </w:rPr>
        <w:t xml:space="preserve"> its standing as a responsible global power</w:t>
      </w:r>
      <w:r>
        <w:rPr>
          <w:rStyle w:val="StyleUnderline"/>
        </w:rPr>
        <w:t>.</w:t>
      </w:r>
    </w:p>
    <w:p w14:paraId="7A75024E" w14:textId="77777777" w:rsidR="00E7516B" w:rsidRPr="00385233" w:rsidRDefault="00E7516B" w:rsidP="00E7516B">
      <w:pPr>
        <w:rPr>
          <w:rStyle w:val="Emphasis"/>
        </w:rPr>
      </w:pPr>
      <w:r>
        <w:rPr>
          <w:rStyle w:val="StyleUnderline"/>
        </w:rPr>
        <w:t xml:space="preserve">Scientific research aimed at contributing to global efforts in </w:t>
      </w:r>
      <w:r w:rsidRPr="00FC01D7">
        <w:rPr>
          <w:rStyle w:val="StyleUnderline"/>
        </w:rPr>
        <w:t xml:space="preserve">addressing climate change is one pillar of India’s Arctic policy, </w:t>
      </w:r>
      <w:r w:rsidRPr="00385233">
        <w:rPr>
          <w:rStyle w:val="Emphasis"/>
        </w:rPr>
        <w:t>complementing its strategic and commercial interests.</w:t>
      </w:r>
    </w:p>
    <w:p w14:paraId="75E658DA" w14:textId="77777777" w:rsidR="00E7516B" w:rsidRDefault="00E7516B" w:rsidP="00E7516B">
      <w:pPr>
        <w:rPr>
          <w:rStyle w:val="StyleUnderline"/>
        </w:rPr>
      </w:pPr>
      <w:r>
        <w:rPr>
          <w:rStyle w:val="StyleUnderline"/>
        </w:rPr>
        <w:t xml:space="preserve">At the same time, melting </w:t>
      </w:r>
      <w:proofErr w:type="gramStart"/>
      <w:r>
        <w:rPr>
          <w:rStyle w:val="StyleUnderline"/>
        </w:rPr>
        <w:t>Arctic sea</w:t>
      </w:r>
      <w:proofErr w:type="gramEnd"/>
      <w:r>
        <w:rPr>
          <w:rStyle w:val="StyleUnderline"/>
        </w:rPr>
        <w:t xml:space="preserve"> ice is opening trade routes and creating possibilities for resource exploration, prompting countries such as Russia, Canada and Denmark to expand claims for rights over the seabed, which is believed to contain oil, natural gas and critical minerals.</w:t>
      </w:r>
    </w:p>
    <w:p w14:paraId="20EBA067" w14:textId="77777777" w:rsidR="00E7516B" w:rsidRDefault="00E7516B" w:rsidP="00E7516B">
      <w:pPr>
        <w:rPr>
          <w:rStyle w:val="StyleUnderline"/>
        </w:rPr>
      </w:pPr>
      <w:r>
        <w:rPr>
          <w:rStyle w:val="StyleUnderline"/>
        </w:rPr>
        <w:t xml:space="preserve">With US President Donald Trump asserting claims over the strategically important and resource-rich Greenland – an autonomous territory of Denmark and near the Northern Sea Route – </w:t>
      </w:r>
      <w:r w:rsidRPr="00FC01D7">
        <w:rPr>
          <w:rStyle w:val="StyleUnderline"/>
        </w:rPr>
        <w:t xml:space="preserve">the power play is </w:t>
      </w:r>
      <w:r w:rsidRPr="00385233">
        <w:rPr>
          <w:rStyle w:val="Emphasis"/>
        </w:rPr>
        <w:t>expected to intensify</w:t>
      </w:r>
      <w:r>
        <w:rPr>
          <w:rStyle w:val="StyleUnderline"/>
        </w:rPr>
        <w:t>.</w:t>
      </w:r>
    </w:p>
    <w:p w14:paraId="0A7556FA" w14:textId="77777777" w:rsidR="00E7516B" w:rsidRDefault="00E7516B" w:rsidP="00E7516B">
      <w:pPr>
        <w:rPr>
          <w:rStyle w:val="StyleUnderline"/>
        </w:rPr>
      </w:pPr>
      <w:r>
        <w:rPr>
          <w:rStyle w:val="StyleUnderline"/>
        </w:rPr>
        <w:t>Seeking a strategic stake</w:t>
      </w:r>
    </w:p>
    <w:p w14:paraId="52967A34" w14:textId="77777777" w:rsidR="00E7516B" w:rsidRDefault="00E7516B" w:rsidP="00E7516B">
      <w:pPr>
        <w:rPr>
          <w:rStyle w:val="StyleUnderline"/>
        </w:rPr>
      </w:pPr>
      <w:r>
        <w:rPr>
          <w:rStyle w:val="StyleUnderline"/>
        </w:rPr>
        <w:t>The Northern Sea Route, which runs along the northern coast of Russia through the Arctic Ocean, is the shortest sea route linking Europe to Asia. But thick sea ice made it inaccessible for much of the year – though that is now changing due to global warming.</w:t>
      </w:r>
    </w:p>
    <w:p w14:paraId="71DAFE5F" w14:textId="77777777" w:rsidR="00E7516B" w:rsidRDefault="00E7516B" w:rsidP="00E7516B">
      <w:pPr>
        <w:rPr>
          <w:rStyle w:val="StyleUnderline"/>
        </w:rPr>
      </w:pPr>
      <w:r>
        <w:rPr>
          <w:rStyle w:val="StyleUnderline"/>
        </w:rPr>
        <w:t>China, which calls itself a “near Arctic” state, plans to develop its Polar Silk Road to establish new sea shipping routes through the Arctic Ocean while also securing access to natural resources.</w:t>
      </w:r>
    </w:p>
    <w:p w14:paraId="795D6869" w14:textId="77777777" w:rsidR="00E7516B" w:rsidRDefault="00E7516B" w:rsidP="00E7516B">
      <w:pPr>
        <w:rPr>
          <w:rStyle w:val="StyleUnderline"/>
        </w:rPr>
      </w:pPr>
      <w:r>
        <w:rPr>
          <w:rStyle w:val="StyleUnderline"/>
        </w:rPr>
        <w:t>Professor D. Suba Chandran, dean of the School of Conflict and Security Studies at the National Institute of Advanced Studies in Bengaluru, said: “</w:t>
      </w:r>
      <w:r w:rsidRPr="00FC01D7">
        <w:rPr>
          <w:rStyle w:val="StyleUnderline"/>
        </w:rPr>
        <w:t xml:space="preserve">India, as a growing power, </w:t>
      </w:r>
      <w:proofErr w:type="gramStart"/>
      <w:r w:rsidRPr="00FC01D7">
        <w:rPr>
          <w:rStyle w:val="StyleUnderline"/>
        </w:rPr>
        <w:t>has to</w:t>
      </w:r>
      <w:proofErr w:type="gramEnd"/>
      <w:r w:rsidRPr="00FC01D7">
        <w:rPr>
          <w:rStyle w:val="StyleUnderline"/>
        </w:rPr>
        <w:t xml:space="preserve"> have a global stake... If you want to be in the polar region as an Arctic power, </w:t>
      </w:r>
      <w:r w:rsidRPr="00385233">
        <w:rPr>
          <w:rStyle w:val="Emphasis"/>
        </w:rPr>
        <w:t xml:space="preserve">you </w:t>
      </w:r>
      <w:proofErr w:type="gramStart"/>
      <w:r w:rsidRPr="00385233">
        <w:rPr>
          <w:rStyle w:val="Emphasis"/>
        </w:rPr>
        <w:t>have to</w:t>
      </w:r>
      <w:proofErr w:type="gramEnd"/>
      <w:r w:rsidRPr="00385233">
        <w:rPr>
          <w:rStyle w:val="Emphasis"/>
        </w:rPr>
        <w:t xml:space="preserve"> be in the Arctic.</w:t>
      </w:r>
      <w:r>
        <w:rPr>
          <w:rStyle w:val="StyleUnderline"/>
        </w:rPr>
        <w:t>”</w:t>
      </w:r>
    </w:p>
    <w:p w14:paraId="0F7B858D" w14:textId="77777777" w:rsidR="00E7516B" w:rsidRDefault="00E7516B" w:rsidP="00E7516B">
      <w:pPr>
        <w:rPr>
          <w:rStyle w:val="StyleUnderline"/>
        </w:rPr>
      </w:pPr>
      <w:r>
        <w:rPr>
          <w:rStyle w:val="StyleUnderline"/>
        </w:rPr>
        <w:t>The US Geological Survey has assessed that the Arctic contains 13 per cent of the world’s undiscovered oil and 30 per cent of undiscovered natural gas. These resources will become more accessible as the ice melts.</w:t>
      </w:r>
    </w:p>
    <w:p w14:paraId="10BF1A03" w14:textId="77777777" w:rsidR="00E7516B" w:rsidRPr="00FC01D7" w:rsidRDefault="00E7516B" w:rsidP="00E7516B">
      <w:pPr>
        <w:rPr>
          <w:rStyle w:val="StyleUnderline"/>
        </w:rPr>
      </w:pPr>
      <w:r>
        <w:rPr>
          <w:rStyle w:val="StyleUnderline"/>
        </w:rPr>
        <w:t xml:space="preserve">For </w:t>
      </w:r>
      <w:r w:rsidRPr="00FC01D7">
        <w:rPr>
          <w:rStyle w:val="StyleUnderline"/>
        </w:rPr>
        <w:t xml:space="preserve">energy-deficient India, the region holds the </w:t>
      </w:r>
      <w:r w:rsidRPr="00385233">
        <w:rPr>
          <w:rStyle w:val="Emphasis"/>
        </w:rPr>
        <w:t>promise of energy supplies</w:t>
      </w:r>
      <w:r w:rsidRPr="00FC01D7">
        <w:rPr>
          <w:rStyle w:val="StyleUnderline"/>
        </w:rPr>
        <w:t xml:space="preserve">. </w:t>
      </w:r>
    </w:p>
    <w:p w14:paraId="0E55A9E1" w14:textId="77777777" w:rsidR="00E7516B" w:rsidRDefault="00E7516B" w:rsidP="00E7516B">
      <w:pPr>
        <w:rPr>
          <w:rStyle w:val="StyleUnderline"/>
        </w:rPr>
      </w:pPr>
      <w:r>
        <w:rPr>
          <w:rStyle w:val="StyleUnderline"/>
        </w:rPr>
        <w:t xml:space="preserve">“For this, </w:t>
      </w:r>
      <w:r w:rsidRPr="00FC01D7">
        <w:rPr>
          <w:rStyle w:val="StyleUnderline"/>
        </w:rPr>
        <w:t>we need to step up engagement with Russia and invest in gas and oil enterprises</w:t>
      </w:r>
      <w:r>
        <w:rPr>
          <w:rStyle w:val="StyleUnderline"/>
        </w:rPr>
        <w:t xml:space="preserve">,” said </w:t>
      </w:r>
      <w:proofErr w:type="spellStart"/>
      <w:r>
        <w:rPr>
          <w:rStyle w:val="StyleUnderline"/>
        </w:rPr>
        <w:t>Mr</w:t>
      </w:r>
      <w:proofErr w:type="spellEnd"/>
      <w:r>
        <w:rPr>
          <w:rStyle w:val="StyleUnderline"/>
        </w:rPr>
        <w:t xml:space="preserve"> Anurag Bisen, a veteran Indian Navy submariner and senior fellow at Vivekananda International Foundation – a New Delhi-based think-tank.</w:t>
      </w:r>
    </w:p>
    <w:p w14:paraId="0762C67A" w14:textId="77777777" w:rsidR="00E7516B" w:rsidRPr="00FC01D7" w:rsidRDefault="00E7516B" w:rsidP="00E7516B">
      <w:pPr>
        <w:rPr>
          <w:rStyle w:val="StyleUnderline"/>
        </w:rPr>
      </w:pPr>
      <w:r w:rsidRPr="00385233">
        <w:rPr>
          <w:rStyle w:val="Emphasis"/>
        </w:rPr>
        <w:t>India has been in talks with Russia</w:t>
      </w:r>
      <w:r w:rsidRPr="00FC01D7">
        <w:rPr>
          <w:rStyle w:val="StyleUnderline"/>
        </w:rPr>
        <w:t>, with which it has longstanding ties, to train Indian sailors for polar navigation and to develop joint projects in Arctic shipbuilding</w:t>
      </w:r>
      <w:r>
        <w:rPr>
          <w:rStyle w:val="StyleUnderline"/>
        </w:rPr>
        <w:t>.</w:t>
      </w:r>
    </w:p>
    <w:p w14:paraId="7364F076" w14:textId="77777777" w:rsidR="00E7516B" w:rsidRPr="001E120E" w:rsidRDefault="00E7516B" w:rsidP="00E7516B"/>
    <w:p w14:paraId="0269DD46" w14:textId="77777777" w:rsidR="00E7516B" w:rsidRDefault="00E7516B" w:rsidP="00E7516B">
      <w:pPr>
        <w:pStyle w:val="Heading3"/>
      </w:pPr>
      <w:r>
        <w:t>1NC—</w:t>
      </w:r>
      <w:proofErr w:type="spellStart"/>
      <w:r>
        <w:t>Squo</w:t>
      </w:r>
      <w:proofErr w:type="spellEnd"/>
      <w:r>
        <w:t xml:space="preserve"> Solves—Science High </w:t>
      </w:r>
    </w:p>
    <w:p w14:paraId="325A8A64" w14:textId="77777777" w:rsidR="00E7516B" w:rsidRPr="001E120E" w:rsidRDefault="00E7516B" w:rsidP="00E7516B">
      <w:pPr>
        <w:pStyle w:val="Heading4"/>
      </w:pPr>
      <w:r w:rsidRPr="001E120E">
        <w:t>Indian Arctic Science is high now---and is unwilling to engage with Russia, US, and China</w:t>
      </w:r>
    </w:p>
    <w:p w14:paraId="567BEE81" w14:textId="77777777" w:rsidR="00E7516B" w:rsidRDefault="00E7516B" w:rsidP="00E7516B">
      <w:r w:rsidRPr="00FC01D7">
        <w:rPr>
          <w:rStyle w:val="Style13ptBold"/>
        </w:rPr>
        <w:t>Ganapathy 25</w:t>
      </w:r>
      <w:r>
        <w:t xml:space="preserve"> [Nirmala Ganapathy, The Straits Times’ India Bureau Chief, written for The Asian Age, The Indian Express and The Economic Times, "India ramps up scientific engagement in the Arctic as global players jockey for influence", 2-18-2025, https://www.straitstimes.com/asia/south-asia/india-ramps-up-scientific-engagement-in-the-arctic-as-global-players-jockey-for-influence, accessed 7-5-2025] /</w:t>
      </w:r>
      <w:proofErr w:type="spellStart"/>
      <w:r>
        <w:t>ety</w:t>
      </w:r>
      <w:proofErr w:type="spellEnd"/>
    </w:p>
    <w:p w14:paraId="6B79A2FA" w14:textId="77777777" w:rsidR="00E7516B" w:rsidRDefault="00E7516B" w:rsidP="00E7516B">
      <w:pPr>
        <w:rPr>
          <w:rStyle w:val="StyleUnderline"/>
        </w:rPr>
      </w:pPr>
      <w:r>
        <w:rPr>
          <w:rStyle w:val="StyleUnderline"/>
        </w:rPr>
        <w:t xml:space="preserve">Come August, </w:t>
      </w:r>
      <w:r w:rsidRPr="00FC01D7">
        <w:rPr>
          <w:rStyle w:val="StyleUnderline"/>
        </w:rPr>
        <w:t xml:space="preserve">10 scientists will set sail on India’s first oceanographic expedition to the eastern part of the chilly Greenland Sea as the South Asian country </w:t>
      </w:r>
      <w:r w:rsidRPr="00385233">
        <w:rPr>
          <w:rStyle w:val="Emphasis"/>
        </w:rPr>
        <w:t>intensifies</w:t>
      </w:r>
      <w:r w:rsidRPr="00FC01D7">
        <w:rPr>
          <w:rStyle w:val="StyleUnderline"/>
        </w:rPr>
        <w:t xml:space="preserve"> its focus on the Arctic region</w:t>
      </w:r>
      <w:r>
        <w:rPr>
          <w:rStyle w:val="StyleUnderline"/>
        </w:rPr>
        <w:t>.</w:t>
      </w:r>
    </w:p>
    <w:p w14:paraId="346E420A" w14:textId="77777777" w:rsidR="00E7516B" w:rsidRDefault="00E7516B" w:rsidP="00E7516B">
      <w:pPr>
        <w:rPr>
          <w:rStyle w:val="StyleUnderline"/>
        </w:rPr>
      </w:pPr>
      <w:r>
        <w:rPr>
          <w:rStyle w:val="StyleUnderline"/>
        </w:rPr>
        <w:t xml:space="preserve">The </w:t>
      </w:r>
      <w:r w:rsidRPr="00FC01D7">
        <w:rPr>
          <w:rStyle w:val="StyleUnderline"/>
        </w:rPr>
        <w:t>researchers will gather information and conduct tests</w:t>
      </w:r>
      <w:r>
        <w:rPr>
          <w:rStyle w:val="StyleUnderline"/>
        </w:rPr>
        <w:t xml:space="preserve"> during the 15-day study </w:t>
      </w:r>
      <w:r w:rsidRPr="00FC01D7">
        <w:rPr>
          <w:rStyle w:val="StyleUnderline"/>
        </w:rPr>
        <w:t xml:space="preserve">aboard a vessel rented from Sweden to gauge how the warming of the Arctic affects </w:t>
      </w:r>
      <w:r w:rsidRPr="00385233">
        <w:rPr>
          <w:rStyle w:val="Emphasis"/>
        </w:rPr>
        <w:t>monsoon rainfall</w:t>
      </w:r>
      <w:r w:rsidRPr="00FC01D7">
        <w:rPr>
          <w:rStyle w:val="StyleUnderline"/>
        </w:rPr>
        <w:t xml:space="preserve"> in India</w:t>
      </w:r>
      <w:r>
        <w:rPr>
          <w:rStyle w:val="StyleUnderline"/>
        </w:rPr>
        <w:t>, halfway around the world, as suggested by an increasing body of research.</w:t>
      </w:r>
    </w:p>
    <w:p w14:paraId="04E83ECC" w14:textId="77777777" w:rsidR="00E7516B" w:rsidRPr="00FC01D7" w:rsidRDefault="00E7516B" w:rsidP="00E7516B">
      <w:pPr>
        <w:rPr>
          <w:rStyle w:val="StyleUnderline"/>
        </w:rPr>
      </w:pPr>
      <w:r>
        <w:rPr>
          <w:rStyle w:val="StyleUnderline"/>
        </w:rPr>
        <w:t xml:space="preserve">The </w:t>
      </w:r>
      <w:r w:rsidRPr="00FC01D7">
        <w:rPr>
          <w:rStyle w:val="StyleUnderline"/>
        </w:rPr>
        <w:t xml:space="preserve">mission takes place more than a year after India’s first winter scientific expedition to the region. Separately, since 2023, scientists have conducted </w:t>
      </w:r>
      <w:r w:rsidRPr="00385233">
        <w:rPr>
          <w:rStyle w:val="Emphasis"/>
        </w:rPr>
        <w:t>two study trips</w:t>
      </w:r>
      <w:r w:rsidRPr="00FC01D7">
        <w:rPr>
          <w:rStyle w:val="StyleUnderline"/>
        </w:rPr>
        <w:t xml:space="preserve"> in the Canadian High Arctic region to learn about microorganisms and viruses in the permafrost that could pose a health risk to humans.</w:t>
      </w:r>
    </w:p>
    <w:p w14:paraId="5CBDBE52" w14:textId="77777777" w:rsidR="00E7516B" w:rsidRDefault="00E7516B" w:rsidP="00E7516B">
      <w:pPr>
        <w:rPr>
          <w:rStyle w:val="StyleUnderline"/>
        </w:rPr>
      </w:pPr>
      <w:r w:rsidRPr="00FC01D7">
        <w:rPr>
          <w:rStyle w:val="StyleUnderline"/>
        </w:rPr>
        <w:t xml:space="preserve">India has a </w:t>
      </w:r>
      <w:r w:rsidRPr="00385233">
        <w:rPr>
          <w:rStyle w:val="Emphasis"/>
        </w:rPr>
        <w:t>growing confluence of scientific</w:t>
      </w:r>
      <w:r w:rsidRPr="00FC01D7">
        <w:rPr>
          <w:rStyle w:val="StyleUnderline"/>
        </w:rPr>
        <w:t xml:space="preserve">, commercial and strategic plans to boost its presence in the Arctic and ensure that it </w:t>
      </w:r>
      <w:r w:rsidRPr="00385233">
        <w:rPr>
          <w:rStyle w:val="Emphasis"/>
        </w:rPr>
        <w:t>does not get sidelined amid the jostle for influence among Russia, the US and China</w:t>
      </w:r>
      <w:r>
        <w:rPr>
          <w:rStyle w:val="StyleUnderline"/>
        </w:rPr>
        <w:t>.</w:t>
      </w:r>
    </w:p>
    <w:p w14:paraId="763B420D" w14:textId="77777777" w:rsidR="00E7516B" w:rsidRDefault="00E7516B" w:rsidP="00E7516B">
      <w:pPr>
        <w:pStyle w:val="Heading3"/>
      </w:pPr>
      <w:r>
        <w:t>1NC—</w:t>
      </w:r>
      <w:proofErr w:type="spellStart"/>
      <w:r>
        <w:t>Squo</w:t>
      </w:r>
      <w:proofErr w:type="spellEnd"/>
      <w:r>
        <w:t xml:space="preserve"> Solves—US-India Co-op</w:t>
      </w:r>
    </w:p>
    <w:p w14:paraId="5A61ED00" w14:textId="77777777" w:rsidR="00E7516B" w:rsidRPr="00415499" w:rsidRDefault="00E7516B" w:rsidP="00E7516B">
      <w:pPr>
        <w:pStyle w:val="Heading4"/>
      </w:pPr>
      <w:proofErr w:type="gramStart"/>
      <w:r w:rsidRPr="00415499">
        <w:t>Coop</w:t>
      </w:r>
      <w:proofErr w:type="gramEnd"/>
      <w:r w:rsidRPr="00415499">
        <w:t xml:space="preserve"> is high</w:t>
      </w:r>
      <w:r>
        <w:t xml:space="preserve"> now. </w:t>
      </w:r>
    </w:p>
    <w:p w14:paraId="79CDF1A3" w14:textId="77777777" w:rsidR="00E7516B" w:rsidRDefault="00E7516B" w:rsidP="00E7516B">
      <w:r>
        <w:rPr>
          <w:rStyle w:val="Style13ptBold"/>
        </w:rPr>
        <w:t xml:space="preserve">Bhagwat &amp; Bisen 24 </w:t>
      </w:r>
      <w:r>
        <w:t xml:space="preserve">[Jawahar Bhagwat, PhD, Associate Professor @ Northern (Arctic) Federal University, Anurag Bisen, Senior Research Fellow @ </w:t>
      </w:r>
      <w:proofErr w:type="spellStart"/>
      <w:r>
        <w:t>Vivekanada</w:t>
      </w:r>
      <w:proofErr w:type="spellEnd"/>
      <w:r>
        <w:t xml:space="preserve"> International Foundation, Masters in Defense </w:t>
      </w:r>
      <w:proofErr w:type="gramStart"/>
      <w:r>
        <w:t>Studies,  &amp;</w:t>
      </w:r>
      <w:proofErr w:type="gramEnd"/>
      <w:r>
        <w:t xml:space="preserve"> Telecommunications Engineering, PhD National Security Studies, Springer Nature, Palgrave Studies in Maritime Politics and Security, 2024, “Evolution of India’s Polar Policies” Chapter 4 p. 139-141, https://doi.org/10.1007/978-3-031-76124-9_4, accessed 6-27-2025] /</w:t>
      </w:r>
      <w:proofErr w:type="spellStart"/>
      <w:r>
        <w:t>ety</w:t>
      </w:r>
      <w:proofErr w:type="spellEnd"/>
    </w:p>
    <w:p w14:paraId="6CBBF5D8" w14:textId="77777777" w:rsidR="00E7516B" w:rsidRDefault="00E7516B" w:rsidP="00E7516B">
      <w:r>
        <w:t>Prime Minister Jawaharlal Nehru’s first interaction with US President Harry S. Truman was his multi-week tour of the United States, beginning October 13, 1949 (CFR, 2024). The trip preceded India’s formal declaration of neutrality in the developing Cold War, during which India took a leadership role within the Non-Aligned movement (MEA, 2023c). This set the tone for U.S.-Indian relations throughout the Cold War, creating constraints within the relationship, as well as opportunity for closer amity between New Delhi and Moscow (Sen, 2011).</w:t>
      </w:r>
    </w:p>
    <w:p w14:paraId="01D35496" w14:textId="77777777" w:rsidR="00E7516B" w:rsidRDefault="00E7516B" w:rsidP="00E7516B">
      <w:r>
        <w:t>Eliminating the early hesitations of the period of the Cold War</w:t>
      </w:r>
      <w:r w:rsidRPr="00D046A8">
        <w:rPr>
          <w:rStyle w:val="StyleUnderline"/>
        </w:rPr>
        <w:t>, India and the United States have built a strong and strategic</w:t>
      </w:r>
      <w:r w:rsidRPr="00310431">
        <w:rPr>
          <w:rStyle w:val="Emphasis"/>
        </w:rPr>
        <w:t xml:space="preserve"> bilateral </w:t>
      </w:r>
      <w:proofErr w:type="gramStart"/>
      <w:r w:rsidRPr="00D046A8">
        <w:rPr>
          <w:rStyle w:val="StyleUnderline"/>
        </w:rPr>
        <w:t>relationship</w:t>
      </w:r>
      <w:r>
        <w:t>, and</w:t>
      </w:r>
      <w:proofErr w:type="gramEnd"/>
      <w:r>
        <w:t xml:space="preserve"> declared their intent to contribute the stability and prosperity of the world. The first Prime Minister of India Jawaharlal Nehru compared American Imperialism to the British Empire. He propounded and propagated the Non-Alignment Principle in furtherance of which India refused to join either the capitalistic United States or the communist Soviet Union. India’s socialistic economic principles and deep </w:t>
      </w:r>
      <w:proofErr w:type="spellStart"/>
      <w:r>
        <w:t>scepticism</w:t>
      </w:r>
      <w:proofErr w:type="spellEnd"/>
      <w:r>
        <w:t xml:space="preserve"> of US hegemony in the world resulted in its predilections towards USSR to the ire of the Western alliance system of NATO powers.</w:t>
      </w:r>
    </w:p>
    <w:p w14:paraId="2360AE60" w14:textId="77777777" w:rsidR="00E7516B" w:rsidRDefault="00E7516B" w:rsidP="00E7516B">
      <w:r>
        <w:t xml:space="preserve">The ideological Cold War ended after a myriad of international convergences and divergences. India was compelled to look West given the paradigm shift in the geopolitics of the world in 1991, and in Francis Fukuyama’s words the so-called “End of History”. </w:t>
      </w:r>
      <w:r w:rsidRPr="00310431">
        <w:rPr>
          <w:rStyle w:val="StyleUnderline"/>
        </w:rPr>
        <w:t xml:space="preserve">Today both India and US are among the most vibrant </w:t>
      </w:r>
      <w:r w:rsidRPr="00310431">
        <w:rPr>
          <w:rStyle w:val="Emphasis"/>
        </w:rPr>
        <w:t>strategic</w:t>
      </w:r>
      <w:r w:rsidRPr="00310431">
        <w:rPr>
          <w:rStyle w:val="StyleUnderline"/>
        </w:rPr>
        <w:t xml:space="preserve"> partners</w:t>
      </w:r>
      <w:r>
        <w:t xml:space="preserve"> (MEA, 2023c) though India is also a member of the Shanghai Cooperation </w:t>
      </w:r>
      <w:proofErr w:type="spellStart"/>
      <w:r>
        <w:t>Organisation</w:t>
      </w:r>
      <w:proofErr w:type="spellEnd"/>
      <w:r>
        <w:t xml:space="preserve"> (SCO</w:t>
      </w:r>
      <w:proofErr w:type="gramStart"/>
      <w:r>
        <w:t>), and</w:t>
      </w:r>
      <w:proofErr w:type="gramEnd"/>
      <w:r>
        <w:t xml:space="preserve"> has </w:t>
      </w:r>
      <w:proofErr w:type="spellStart"/>
      <w:r>
        <w:t>endeavoured</w:t>
      </w:r>
      <w:proofErr w:type="spellEnd"/>
      <w:r>
        <w:t xml:space="preserve"> to maintain a balancing act.</w:t>
      </w:r>
    </w:p>
    <w:p w14:paraId="4F0E4EFA" w14:textId="77777777" w:rsidR="00E7516B" w:rsidRDefault="00E7516B" w:rsidP="00E7516B">
      <w:r w:rsidRPr="00D046A8">
        <w:rPr>
          <w:rStyle w:val="StyleUnderline"/>
        </w:rPr>
        <w:t xml:space="preserve">India-U.S. bilateral relations have developed into a “global strategic partnership”, based on increasing </w:t>
      </w:r>
      <w:r w:rsidRPr="00310431">
        <w:rPr>
          <w:rStyle w:val="Emphasis"/>
        </w:rPr>
        <w:t>convergence of interests</w:t>
      </w:r>
      <w:r w:rsidRPr="00D046A8">
        <w:rPr>
          <w:rStyle w:val="StyleUnderline"/>
        </w:rPr>
        <w:t>, on bilateral, regional and global issues</w:t>
      </w:r>
      <w:r>
        <w:t xml:space="preserve">. </w:t>
      </w:r>
      <w:r w:rsidRPr="00310431">
        <w:rPr>
          <w:rStyle w:val="StyleUnderline"/>
        </w:rPr>
        <w:t>The emphasis placed by the Government in India</w:t>
      </w:r>
      <w:r>
        <w:t xml:space="preserve"> on development, </w:t>
      </w:r>
      <w:r w:rsidRPr="00310431">
        <w:rPr>
          <w:rStyle w:val="StyleUnderline"/>
        </w:rPr>
        <w:t xml:space="preserve">has created </w:t>
      </w:r>
      <w:r w:rsidRPr="00310431">
        <w:rPr>
          <w:rStyle w:val="Emphasis"/>
        </w:rPr>
        <w:t>opportunities to reinvigorate</w:t>
      </w:r>
      <w:r w:rsidRPr="00D046A8">
        <w:rPr>
          <w:rStyle w:val="StyleUnderline"/>
        </w:rPr>
        <w:t xml:space="preserve"> bilateral ties and enhance cooperation</w:t>
      </w:r>
      <w:r>
        <w:t>, under the motto: “</w:t>
      </w:r>
      <w:proofErr w:type="spellStart"/>
      <w:r>
        <w:t>Chalein</w:t>
      </w:r>
      <w:proofErr w:type="spellEnd"/>
      <w:r>
        <w:t xml:space="preserve"> Saath </w:t>
      </w:r>
      <w:proofErr w:type="spellStart"/>
      <w:r>
        <w:t>Saath</w:t>
      </w:r>
      <w:proofErr w:type="spellEnd"/>
      <w:r>
        <w:t>: Forward Together We Go”, and “</w:t>
      </w:r>
      <w:proofErr w:type="spellStart"/>
      <w:r>
        <w:t>Sanjha</w:t>
      </w:r>
      <w:proofErr w:type="spellEnd"/>
      <w:r>
        <w:t xml:space="preserve"> Prayas, Sab ka Vikas” (Shared Effort, Progress for All) adopted during the first two summits of Prime Minister Modi and President Obama in September 2014, and January 2015, respectively (MEA, 2023c). The summit level joint statement issued in June 2016 referred to India and the U.S. as, “Enduring Global Partners in the 21st Century” (MEA, 2023c). </w:t>
      </w:r>
      <w:r w:rsidRPr="00310431">
        <w:rPr>
          <w:rStyle w:val="StyleUnderline"/>
        </w:rPr>
        <w:t xml:space="preserve">Regular exchange of </w:t>
      </w:r>
      <w:r w:rsidRPr="00310431">
        <w:rPr>
          <w:rStyle w:val="Emphasis"/>
        </w:rPr>
        <w:t>high-level political visits</w:t>
      </w:r>
      <w:r w:rsidRPr="00310431">
        <w:rPr>
          <w:rStyle w:val="StyleUnderline"/>
        </w:rPr>
        <w:t xml:space="preserve"> </w:t>
      </w:r>
      <w:proofErr w:type="gramStart"/>
      <w:r w:rsidRPr="00310431">
        <w:rPr>
          <w:rStyle w:val="StyleUnderline"/>
        </w:rPr>
        <w:t>have</w:t>
      </w:r>
      <w:proofErr w:type="gramEnd"/>
      <w:r w:rsidRPr="00310431">
        <w:rPr>
          <w:rStyle w:val="StyleUnderline"/>
        </w:rPr>
        <w:t xml:space="preserve"> provided sustained momentum for bilateral cooperation, while the wide-ranging and ever-expanding dialogue architecture has established a long-term framework for India-U.S. engagement </w:t>
      </w:r>
      <w:r>
        <w:t xml:space="preserve">(MEA, 2023c). </w:t>
      </w:r>
      <w:r w:rsidRPr="00310431">
        <w:rPr>
          <w:rStyle w:val="StyleUnderline"/>
        </w:rPr>
        <w:t xml:space="preserve">Presently, the India-U.S. bilateral cooperation is </w:t>
      </w:r>
      <w:r w:rsidRPr="00310431">
        <w:rPr>
          <w:rStyle w:val="Emphasis"/>
        </w:rPr>
        <w:t>broad-based and multi-sectoral</w:t>
      </w:r>
      <w:r w:rsidRPr="00310431">
        <w:rPr>
          <w:rStyle w:val="StyleUnderline"/>
        </w:rPr>
        <w:t xml:space="preserve">, covering trade and investment, </w:t>
      </w:r>
      <w:proofErr w:type="spellStart"/>
      <w:r w:rsidRPr="00310431">
        <w:rPr>
          <w:rStyle w:val="StyleUnderline"/>
        </w:rPr>
        <w:t>defence</w:t>
      </w:r>
      <w:proofErr w:type="spellEnd"/>
      <w:r w:rsidRPr="00310431">
        <w:rPr>
          <w:rStyle w:val="StyleUnderline"/>
        </w:rPr>
        <w:t xml:space="preserve"> and security, education, science and technology, cyber security, </w:t>
      </w:r>
      <w:proofErr w:type="spellStart"/>
      <w:r w:rsidRPr="00310431">
        <w:rPr>
          <w:rStyle w:val="StyleUnderline"/>
        </w:rPr>
        <w:t>hightechnology</w:t>
      </w:r>
      <w:proofErr w:type="spellEnd"/>
      <w:r w:rsidRPr="00310431">
        <w:rPr>
          <w:rStyle w:val="StyleUnderline"/>
        </w:rPr>
        <w:t>, civil nuclear energy, space technology and applications, clean energy, environment, agriculture and health</w:t>
      </w:r>
      <w:r>
        <w:t xml:space="preserve">. The visit of Prime Minister Modi to USA in 2023 bolstered by people-to-people interaction based on a network of Indian Americans, including representatives in the U.S. Congress and Indians residing and working in the US; </w:t>
      </w:r>
      <w:proofErr w:type="gramStart"/>
      <w:r>
        <w:t>and also</w:t>
      </w:r>
      <w:proofErr w:type="gramEnd"/>
      <w:r>
        <w:t xml:space="preserve"> support across the political spectrum in both countries which have nurtured this bilateral relationship.</w:t>
      </w:r>
    </w:p>
    <w:p w14:paraId="72F89CD7" w14:textId="77777777" w:rsidR="00E7516B" w:rsidRDefault="00E7516B" w:rsidP="00E7516B">
      <w:pPr>
        <w:rPr>
          <w:rStyle w:val="StyleUnderline"/>
        </w:rPr>
      </w:pPr>
      <w:r>
        <w:t xml:space="preserve">India and USA’s recent ties have been affected by the Gurmeet Singh Nijjar and </w:t>
      </w:r>
      <w:proofErr w:type="spellStart"/>
      <w:r>
        <w:t>Gurpatwant</w:t>
      </w:r>
      <w:proofErr w:type="spellEnd"/>
      <w:r>
        <w:t xml:space="preserve"> Singh </w:t>
      </w:r>
      <w:proofErr w:type="spellStart"/>
      <w:r>
        <w:t>Pannun</w:t>
      </w:r>
      <w:proofErr w:type="spellEnd"/>
      <w:r>
        <w:t xml:space="preserve"> episodes as discussed earlier in relations with Canada (</w:t>
      </w:r>
      <w:proofErr w:type="spellStart"/>
      <w:r>
        <w:t>Mayengbam</w:t>
      </w:r>
      <w:proofErr w:type="spellEnd"/>
      <w:r>
        <w:t xml:space="preserve">, 2023). The US National Security Council spokeswoman Adrienne Watson was quoted in a Washington Post article dated November 2023 as declaring that President Biden had expressed his concern to PM Modi about the episode during his state visit to the USA in June 2023. She stated, “We are treating this issue with utmost seriousness, and it has been raised by the U.S. government with New Delhi. Indian counterparts expressed surprise and </w:t>
      </w:r>
      <w:proofErr w:type="gramStart"/>
      <w:r>
        <w:t>concern, and</w:t>
      </w:r>
      <w:proofErr w:type="gramEnd"/>
      <w:r>
        <w:t xml:space="preserve"> stated that activity of this nature was not their policy.” MEA spokesman Arindam Bagchi in reply stated, “the USA shared some inputs” regarding the “nexus between organized criminals, gun runners, terrorists and others. India takes such inputs seriously</w:t>
      </w:r>
      <w:proofErr w:type="gramStart"/>
      <w:r>
        <w:t>….necessary</w:t>
      </w:r>
      <w:proofErr w:type="gramEnd"/>
      <w:r>
        <w:t xml:space="preserve"> follow-up action would be taken”. Canada have alleged that India is conducting illegal </w:t>
      </w:r>
      <w:proofErr w:type="spellStart"/>
      <w:r>
        <w:t>activitites</w:t>
      </w:r>
      <w:proofErr w:type="spellEnd"/>
      <w:r>
        <w:t xml:space="preserve"> on Canadian soil (Karnad, 2023a). According to security expert Bharat Karnad India has adopted a defensive posture in connection with these accusations, which is not in sync with geopolitical realities </w:t>
      </w:r>
      <w:r w:rsidRPr="00D046A8">
        <w:rPr>
          <w:rStyle w:val="StyleUnderline"/>
        </w:rPr>
        <w:t xml:space="preserve">where the USA requires India more as a </w:t>
      </w:r>
      <w:r w:rsidRPr="00310431">
        <w:rPr>
          <w:rStyle w:val="Emphasis"/>
        </w:rPr>
        <w:t>counterweight</w:t>
      </w:r>
      <w:r w:rsidRPr="00D046A8">
        <w:rPr>
          <w:rStyle w:val="StyleUnderline"/>
        </w:rPr>
        <w:t xml:space="preserve"> to China</w:t>
      </w:r>
      <w:r>
        <w:t xml:space="preserve"> rather than the other way around (Karnad, 2023b). Subsequently, the MEA stated that the Nijjar and </w:t>
      </w:r>
      <w:proofErr w:type="spellStart"/>
      <w:r>
        <w:t>Pannun</w:t>
      </w:r>
      <w:proofErr w:type="spellEnd"/>
      <w:r>
        <w:t xml:space="preserve"> episodes were due to the actions of a rogue official. The U.S. President Joseph Biden’s decision not to accept Mr. Modi’s invitation for the Republic Day in 2024 indicates that </w:t>
      </w:r>
      <w:r w:rsidRPr="00310431">
        <w:rPr>
          <w:rStyle w:val="StyleUnderline"/>
        </w:rPr>
        <w:t xml:space="preserve">the USA </w:t>
      </w:r>
      <w:r w:rsidRPr="00310431">
        <w:rPr>
          <w:rStyle w:val="Emphasis"/>
        </w:rPr>
        <w:t>is not pleased</w:t>
      </w:r>
      <w:r w:rsidRPr="00310431">
        <w:rPr>
          <w:rStyle w:val="StyleUnderline"/>
        </w:rPr>
        <w:t xml:space="preserve"> with India’s</w:t>
      </w:r>
      <w:r>
        <w:t xml:space="preserve"> </w:t>
      </w:r>
      <w:r w:rsidRPr="00310431">
        <w:rPr>
          <w:rStyle w:val="StyleUnderline"/>
        </w:rPr>
        <w:t>balancing posture, and especially its viewpoint on Ukraine</w:t>
      </w:r>
      <w:r>
        <w:t xml:space="preserve">. Notwithstanding the official MEA response indicates that this is going to be just another blip in the otherwise robust trade relations between the two countries. </w:t>
      </w:r>
      <w:r w:rsidRPr="00D046A8">
        <w:rPr>
          <w:rStyle w:val="StyleUnderline"/>
        </w:rPr>
        <w:t>India</w:t>
      </w:r>
      <w:r>
        <w:t xml:space="preserve"> </w:t>
      </w:r>
      <w:r w:rsidRPr="00D046A8">
        <w:rPr>
          <w:rStyle w:val="StyleUnderline"/>
        </w:rPr>
        <w:t xml:space="preserve">has commenced a bilateral dialogue with the USA for </w:t>
      </w:r>
      <w:r w:rsidRPr="00310431">
        <w:rPr>
          <w:rStyle w:val="Emphasis"/>
        </w:rPr>
        <w:t>Arctic research</w:t>
      </w:r>
      <w:r w:rsidRPr="00D046A8">
        <w:rPr>
          <w:rStyle w:val="StyleUnderline"/>
        </w:rPr>
        <w:t xml:space="preserve">. The overall trajectory of bilateral relations indicates that this </w:t>
      </w:r>
      <w:r w:rsidRPr="00310431">
        <w:rPr>
          <w:rStyle w:val="Emphasis"/>
        </w:rPr>
        <w:t>engagement could expand</w:t>
      </w:r>
      <w:r w:rsidRPr="00D046A8">
        <w:rPr>
          <w:rStyle w:val="StyleUnderline"/>
        </w:rPr>
        <w:t>.</w:t>
      </w:r>
    </w:p>
    <w:p w14:paraId="46A5E402" w14:textId="77777777" w:rsidR="00E7516B" w:rsidRPr="00304086" w:rsidRDefault="00E7516B" w:rsidP="00E7516B">
      <w:pPr>
        <w:pStyle w:val="Heading3"/>
      </w:pPr>
      <w:r w:rsidRPr="00304086">
        <w:t>1NC—No I</w:t>
      </w:r>
      <w:r>
        <w:t>mpact—In</w:t>
      </w:r>
      <w:r w:rsidRPr="00304086">
        <w:t>do-Pak Water W</w:t>
      </w:r>
      <w:r>
        <w:t xml:space="preserve">ar </w:t>
      </w:r>
    </w:p>
    <w:p w14:paraId="6528FCF6" w14:textId="77777777" w:rsidR="00E7516B" w:rsidRDefault="00E7516B" w:rsidP="00E7516B">
      <w:pPr>
        <w:pStyle w:val="Heading4"/>
      </w:pPr>
      <w:r>
        <w:t>No Indo-Pak water wars.</w:t>
      </w:r>
    </w:p>
    <w:p w14:paraId="707D5A35" w14:textId="77777777" w:rsidR="00E7516B" w:rsidRPr="00F51213" w:rsidRDefault="00E7516B" w:rsidP="00E7516B">
      <w:r w:rsidRPr="00F51213">
        <w:rPr>
          <w:rStyle w:val="Style13ptBold"/>
        </w:rPr>
        <w:t>Fickling ’25</w:t>
      </w:r>
      <w:r>
        <w:t xml:space="preserve"> [David; May 8; columnist covering climate change and energy citing Aaron Wolf, a professor specializing in water and conflict; Bloomberg, “Why India and Pakistan Won’t Go to War Over Water,” </w:t>
      </w:r>
      <w:r w:rsidRPr="00F51213">
        <w:t>https://www.bloomberg.com/opinion/articles/2025-05-08/india-and-pakistan-won-t-go-to-war-over-water</w:t>
      </w:r>
      <w:r>
        <w:t>; Accessed 7.5.25]</w:t>
      </w:r>
    </w:p>
    <w:p w14:paraId="13FA923A" w14:textId="77777777" w:rsidR="00E7516B" w:rsidRPr="00F51213" w:rsidRDefault="00E7516B" w:rsidP="00E7516B">
      <w:pPr>
        <w:rPr>
          <w:sz w:val="16"/>
        </w:rPr>
      </w:pPr>
      <w:r w:rsidRPr="00F51213">
        <w:rPr>
          <w:sz w:val="16"/>
        </w:rPr>
        <w:t xml:space="preserve">That’s the theory, at least. </w:t>
      </w:r>
      <w:proofErr w:type="gramStart"/>
      <w:r w:rsidRPr="00F51213">
        <w:rPr>
          <w:sz w:val="16"/>
        </w:rPr>
        <w:t>In reality, the</w:t>
      </w:r>
      <w:proofErr w:type="gramEnd"/>
      <w:r w:rsidRPr="00F51213">
        <w:rPr>
          <w:sz w:val="16"/>
        </w:rPr>
        <w:t xml:space="preserve"> “</w:t>
      </w:r>
      <w:r w:rsidRPr="00085E4E">
        <w:rPr>
          <w:rStyle w:val="StyleUnderline"/>
        </w:rPr>
        <w:t>water wars</w:t>
      </w:r>
      <w:r w:rsidRPr="00F51213">
        <w:rPr>
          <w:sz w:val="16"/>
        </w:rPr>
        <w:t xml:space="preserve">” thesis — the idea that, on a warming planet racked by ever-more-variable river flows, nation-states will inevitably clash as they fight over a dwindling supply of fresh water — </w:t>
      </w:r>
      <w:r w:rsidRPr="00085E4E">
        <w:rPr>
          <w:rStyle w:val="StyleUnderline"/>
        </w:rPr>
        <w:t xml:space="preserve">has </w:t>
      </w:r>
      <w:r w:rsidRPr="00085E4E">
        <w:rPr>
          <w:rStyle w:val="Emphasis"/>
        </w:rPr>
        <w:t>hardly ever</w:t>
      </w:r>
      <w:r w:rsidRPr="00085E4E">
        <w:rPr>
          <w:rStyle w:val="StyleUnderline"/>
        </w:rPr>
        <w:t xml:space="preserve"> played out</w:t>
      </w:r>
      <w:r w:rsidRPr="00F51213">
        <w:rPr>
          <w:sz w:val="16"/>
        </w:rPr>
        <w:t>.</w:t>
      </w:r>
    </w:p>
    <w:p w14:paraId="0EC86F00" w14:textId="77777777" w:rsidR="00E7516B" w:rsidRPr="00F51213" w:rsidRDefault="00E7516B" w:rsidP="00E7516B">
      <w:pPr>
        <w:rPr>
          <w:sz w:val="16"/>
        </w:rPr>
      </w:pPr>
      <w:r w:rsidRPr="00F51213">
        <w:rPr>
          <w:sz w:val="16"/>
        </w:rPr>
        <w:t xml:space="preserve">The first recorded battle may have been a water war. Around 2,500 BC, the Sumerian city-states of Lagash and Umma came to </w:t>
      </w:r>
      <w:proofErr w:type="gramStart"/>
      <w:r w:rsidRPr="00F51213">
        <w:rPr>
          <w:sz w:val="16"/>
        </w:rPr>
        <w:t>blows</w:t>
      </w:r>
      <w:proofErr w:type="gramEnd"/>
      <w:r w:rsidRPr="00F51213">
        <w:rPr>
          <w:sz w:val="16"/>
        </w:rPr>
        <w:t xml:space="preserve"> over a tract of irrigated farmland, commemorated in a broken bas-relief in the Louvre. According to </w:t>
      </w:r>
      <w:r w:rsidRPr="00F51213">
        <w:rPr>
          <w:rStyle w:val="Emphasis"/>
        </w:rPr>
        <w:t>Aaron Wolf</w:t>
      </w:r>
      <w:r w:rsidRPr="00F51213">
        <w:rPr>
          <w:rStyle w:val="StyleUnderline"/>
        </w:rPr>
        <w:t xml:space="preserve">, a </w:t>
      </w:r>
      <w:r w:rsidRPr="00F51213">
        <w:rPr>
          <w:rStyle w:val="Emphasis"/>
        </w:rPr>
        <w:t>professor</w:t>
      </w:r>
      <w:r w:rsidRPr="00F51213">
        <w:rPr>
          <w:rStyle w:val="StyleUnderline"/>
        </w:rPr>
        <w:t xml:space="preserve"> specializing in </w:t>
      </w:r>
      <w:r w:rsidRPr="00F51213">
        <w:rPr>
          <w:rStyle w:val="Emphasis"/>
        </w:rPr>
        <w:t>water</w:t>
      </w:r>
      <w:r w:rsidRPr="00F51213">
        <w:rPr>
          <w:rStyle w:val="StyleUnderline"/>
        </w:rPr>
        <w:t xml:space="preserve"> and </w:t>
      </w:r>
      <w:r w:rsidRPr="00F51213">
        <w:rPr>
          <w:rStyle w:val="Emphasis"/>
        </w:rPr>
        <w:t>conflict</w:t>
      </w:r>
      <w:r w:rsidRPr="00F51213">
        <w:rPr>
          <w:rStyle w:val="StyleUnderline"/>
        </w:rPr>
        <w:t xml:space="preserve"> at </w:t>
      </w:r>
      <w:r w:rsidRPr="00F51213">
        <w:rPr>
          <w:rStyle w:val="Emphasis"/>
        </w:rPr>
        <w:t>O</w:t>
      </w:r>
      <w:r w:rsidRPr="00F51213">
        <w:rPr>
          <w:rStyle w:val="StyleUnderline"/>
        </w:rPr>
        <w:t xml:space="preserve">regon </w:t>
      </w:r>
      <w:r w:rsidRPr="00F51213">
        <w:rPr>
          <w:rStyle w:val="Emphasis"/>
        </w:rPr>
        <w:t>S</w:t>
      </w:r>
      <w:r w:rsidRPr="00F51213">
        <w:rPr>
          <w:rStyle w:val="StyleUnderline"/>
        </w:rPr>
        <w:t xml:space="preserve">tate </w:t>
      </w:r>
      <w:r w:rsidRPr="00F51213">
        <w:rPr>
          <w:rStyle w:val="Emphasis"/>
        </w:rPr>
        <w:t>U</w:t>
      </w:r>
      <w:r w:rsidRPr="00F51213">
        <w:rPr>
          <w:rStyle w:val="StyleUnderline"/>
        </w:rPr>
        <w:t>niversity</w:t>
      </w:r>
      <w:r w:rsidRPr="00F51213">
        <w:rPr>
          <w:sz w:val="16"/>
        </w:rPr>
        <w:t xml:space="preserve">, it’s also the last time in human history that states turned their perpetual threats of water wars into </w:t>
      </w:r>
      <w:proofErr w:type="gramStart"/>
      <w:r w:rsidRPr="00F51213">
        <w:rPr>
          <w:sz w:val="16"/>
        </w:rPr>
        <w:t>an actual</w:t>
      </w:r>
      <w:proofErr w:type="gramEnd"/>
      <w:r w:rsidRPr="00F51213">
        <w:rPr>
          <w:sz w:val="16"/>
        </w:rPr>
        <w:t xml:space="preserve"> conflict.</w:t>
      </w:r>
    </w:p>
    <w:p w14:paraId="3A5701C2" w14:textId="77777777" w:rsidR="00E7516B" w:rsidRPr="00F51213" w:rsidRDefault="00E7516B" w:rsidP="00E7516B">
      <w:pPr>
        <w:rPr>
          <w:sz w:val="16"/>
        </w:rPr>
      </w:pPr>
      <w:r w:rsidRPr="00F51213">
        <w:rPr>
          <w:sz w:val="16"/>
        </w:rPr>
        <w:t>“</w:t>
      </w:r>
      <w:r w:rsidRPr="00085E4E">
        <w:rPr>
          <w:rStyle w:val="StyleUnderline"/>
        </w:rPr>
        <w:t xml:space="preserve">On the international scene, there is </w:t>
      </w:r>
      <w:r w:rsidRPr="00085E4E">
        <w:rPr>
          <w:rStyle w:val="Emphasis"/>
        </w:rPr>
        <w:t>very little violence</w:t>
      </w:r>
      <w:r w:rsidRPr="00085E4E">
        <w:rPr>
          <w:rStyle w:val="StyleUnderline"/>
        </w:rPr>
        <w:t xml:space="preserve"> around </w:t>
      </w:r>
      <w:r w:rsidRPr="00085E4E">
        <w:rPr>
          <w:rStyle w:val="Emphasis"/>
        </w:rPr>
        <w:t>water</w:t>
      </w:r>
      <w:r w:rsidRPr="00F51213">
        <w:rPr>
          <w:sz w:val="16"/>
        </w:rPr>
        <w:t>,” he said. “What happens is that there is an awful lot of rancor and speculation, and then all that attention helps turn the ship to where you have the conditions for dialogue, and negotiation, and a treaty that lasts in perpetuity.”</w:t>
      </w:r>
    </w:p>
    <w:p w14:paraId="36EB3024" w14:textId="77777777" w:rsidR="00E7516B" w:rsidRPr="00F51213" w:rsidRDefault="00E7516B" w:rsidP="00E7516B">
      <w:pPr>
        <w:rPr>
          <w:sz w:val="16"/>
        </w:rPr>
      </w:pPr>
      <w:r w:rsidRPr="00F51213">
        <w:rPr>
          <w:sz w:val="16"/>
        </w:rPr>
        <w:t xml:space="preserve">In </w:t>
      </w:r>
      <w:r w:rsidRPr="00085E4E">
        <w:rPr>
          <w:rStyle w:val="StyleUnderline"/>
        </w:rPr>
        <w:t>a database hosted at Oregon State compiling more than</w:t>
      </w:r>
      <w:r w:rsidRPr="00085E4E">
        <w:rPr>
          <w:rStyle w:val="Emphasis"/>
        </w:rPr>
        <w:t xml:space="preserve"> 7,000 water-related</w:t>
      </w:r>
      <w:r w:rsidRPr="00085E4E">
        <w:rPr>
          <w:rStyle w:val="StyleUnderline"/>
        </w:rPr>
        <w:t xml:space="preserve"> international </w:t>
      </w:r>
      <w:r w:rsidRPr="00085E4E">
        <w:rPr>
          <w:rStyle w:val="Emphasis"/>
        </w:rPr>
        <w:t>incidents</w:t>
      </w:r>
      <w:r w:rsidRPr="00085E4E">
        <w:rPr>
          <w:rStyle w:val="StyleUnderline"/>
        </w:rPr>
        <w:t xml:space="preserve"> between 1948 and 2008,</w:t>
      </w:r>
      <w:r w:rsidRPr="00F51213">
        <w:rPr>
          <w:sz w:val="16"/>
        </w:rPr>
        <w:t xml:space="preserve"> </w:t>
      </w:r>
      <w:r w:rsidRPr="00085E4E">
        <w:rPr>
          <w:rStyle w:val="StyleUnderline"/>
        </w:rPr>
        <w:t xml:space="preserve">actual violence broke out only </w:t>
      </w:r>
      <w:r w:rsidRPr="00085E4E">
        <w:rPr>
          <w:rStyle w:val="Emphasis"/>
        </w:rPr>
        <w:t>38 times</w:t>
      </w:r>
      <w:r w:rsidRPr="00F51213">
        <w:rPr>
          <w:sz w:val="16"/>
        </w:rPr>
        <w:t xml:space="preserve">. All but 10 involved Israel, mostly during the 1950s and ’60s. </w:t>
      </w:r>
      <w:r w:rsidRPr="00085E4E">
        <w:rPr>
          <w:rStyle w:val="Emphasis"/>
        </w:rPr>
        <w:t>Two-thirds</w:t>
      </w:r>
      <w:r w:rsidRPr="00085E4E">
        <w:rPr>
          <w:rStyle w:val="StyleUnderline"/>
        </w:rPr>
        <w:t xml:space="preserve"> of international interactions over water were </w:t>
      </w:r>
      <w:proofErr w:type="gramStart"/>
      <w:r w:rsidRPr="00085E4E">
        <w:rPr>
          <w:rStyle w:val="Emphasis"/>
        </w:rPr>
        <w:t>cooperative</w:t>
      </w:r>
      <w:r w:rsidRPr="00F51213">
        <w:rPr>
          <w:sz w:val="16"/>
        </w:rPr>
        <w:t xml:space="preserve">, </w:t>
      </w:r>
      <w:r w:rsidRPr="00085E4E">
        <w:rPr>
          <w:rStyle w:val="StyleUnderline"/>
        </w:rPr>
        <w:t>and</w:t>
      </w:r>
      <w:proofErr w:type="gramEnd"/>
      <w:r w:rsidRPr="00085E4E">
        <w:rPr>
          <w:rStyle w:val="StyleUnderline"/>
        </w:rPr>
        <w:t xml:space="preserve"> </w:t>
      </w:r>
      <w:r w:rsidRPr="00085E4E">
        <w:rPr>
          <w:rStyle w:val="Emphasis"/>
        </w:rPr>
        <w:t>didn’t</w:t>
      </w:r>
      <w:r w:rsidRPr="00085E4E">
        <w:rPr>
          <w:rStyle w:val="StyleUnderline"/>
        </w:rPr>
        <w:t xml:space="preserve"> reach the level of </w:t>
      </w:r>
      <w:r w:rsidRPr="00085E4E">
        <w:rPr>
          <w:rStyle w:val="Emphasis"/>
        </w:rPr>
        <w:t>mild</w:t>
      </w:r>
      <w:r w:rsidRPr="00085E4E">
        <w:rPr>
          <w:rStyle w:val="StyleUnderline"/>
        </w:rPr>
        <w:t xml:space="preserve"> </w:t>
      </w:r>
      <w:r w:rsidRPr="00085E4E">
        <w:rPr>
          <w:rStyle w:val="Emphasis"/>
        </w:rPr>
        <w:t>verbal criticism</w:t>
      </w:r>
      <w:r w:rsidRPr="00F51213">
        <w:rPr>
          <w:sz w:val="16"/>
        </w:rPr>
        <w:t xml:space="preserve">. </w:t>
      </w:r>
      <w:r w:rsidRPr="00085E4E">
        <w:rPr>
          <w:rStyle w:val="StyleUnderline"/>
        </w:rPr>
        <w:t xml:space="preserve">That’s even the case between </w:t>
      </w:r>
      <w:r w:rsidRPr="00F51213">
        <w:rPr>
          <w:rStyle w:val="Emphasis"/>
        </w:rPr>
        <w:t>nations</w:t>
      </w:r>
      <w:r w:rsidRPr="00085E4E">
        <w:rPr>
          <w:rStyle w:val="StyleUnderline"/>
        </w:rPr>
        <w:t xml:space="preserve"> that are </w:t>
      </w:r>
      <w:r w:rsidRPr="00F51213">
        <w:rPr>
          <w:rStyle w:val="Emphasis"/>
        </w:rPr>
        <w:t>usually hostile</w:t>
      </w:r>
      <w:r w:rsidRPr="00085E4E">
        <w:rPr>
          <w:rStyle w:val="StyleUnderline"/>
        </w:rPr>
        <w:t xml:space="preserve">, such as </w:t>
      </w:r>
      <w:r w:rsidRPr="00085E4E">
        <w:rPr>
          <w:rStyle w:val="Emphasis"/>
        </w:rPr>
        <w:t>India-Pakistan</w:t>
      </w:r>
      <w:r w:rsidRPr="00F51213">
        <w:rPr>
          <w:sz w:val="16"/>
        </w:rPr>
        <w:t>, Turkey-Armenia, and Israel and its Arab neighbors.</w:t>
      </w:r>
    </w:p>
    <w:p w14:paraId="77A2A58C" w14:textId="77777777" w:rsidR="00E7516B" w:rsidRPr="00F51213" w:rsidRDefault="00E7516B" w:rsidP="00E7516B">
      <w:pPr>
        <w:rPr>
          <w:sz w:val="16"/>
        </w:rPr>
      </w:pPr>
      <w:r w:rsidRPr="00F51213">
        <w:rPr>
          <w:sz w:val="16"/>
        </w:rPr>
        <w:t xml:space="preserve">This shouldn’t really surprise us. Tensions over river flows are alarming precisely because water is potentially a weapon of mass destruction. Famine has killed many orders of magnitude more people during wars than swords and bullets. </w:t>
      </w:r>
      <w:r w:rsidRPr="00F51213">
        <w:rPr>
          <w:rStyle w:val="StyleUnderline"/>
        </w:rPr>
        <w:t xml:space="preserve">In common with </w:t>
      </w:r>
      <w:r w:rsidRPr="00F51213">
        <w:rPr>
          <w:rStyle w:val="Emphasis"/>
        </w:rPr>
        <w:t>chemical</w:t>
      </w:r>
      <w:r w:rsidRPr="00F51213">
        <w:rPr>
          <w:rStyle w:val="StyleUnderline"/>
        </w:rPr>
        <w:t xml:space="preserve">, </w:t>
      </w:r>
      <w:r w:rsidRPr="00F51213">
        <w:rPr>
          <w:rStyle w:val="Emphasis"/>
        </w:rPr>
        <w:t>biological</w:t>
      </w:r>
      <w:r w:rsidRPr="00F51213">
        <w:rPr>
          <w:rStyle w:val="StyleUnderline"/>
        </w:rPr>
        <w:t xml:space="preserve"> and </w:t>
      </w:r>
      <w:r w:rsidRPr="00F51213">
        <w:rPr>
          <w:rStyle w:val="Emphasis"/>
        </w:rPr>
        <w:t>nuclear weapo</w:t>
      </w:r>
      <w:r w:rsidRPr="00F51213">
        <w:rPr>
          <w:rStyle w:val="StyleUnderline"/>
        </w:rPr>
        <w:t xml:space="preserve">ns, however, we have done </w:t>
      </w:r>
      <w:r w:rsidRPr="00F51213">
        <w:rPr>
          <w:rStyle w:val="Emphasis"/>
        </w:rPr>
        <w:t>remarkably</w:t>
      </w:r>
      <w:r w:rsidRPr="00F51213">
        <w:rPr>
          <w:rStyle w:val="StyleUnderline"/>
        </w:rPr>
        <w:t xml:space="preserve"> </w:t>
      </w:r>
      <w:r w:rsidRPr="00F51213">
        <w:rPr>
          <w:rStyle w:val="Emphasis"/>
        </w:rPr>
        <w:t>well</w:t>
      </w:r>
      <w:r w:rsidRPr="00F51213">
        <w:rPr>
          <w:rStyle w:val="StyleUnderline"/>
        </w:rPr>
        <w:t xml:space="preserve"> at defusing the threat of water conflict through humdrum protocols and </w:t>
      </w:r>
      <w:r w:rsidRPr="00F51213">
        <w:rPr>
          <w:rStyle w:val="Emphasis"/>
        </w:rPr>
        <w:t>treaties</w:t>
      </w:r>
      <w:r w:rsidRPr="00F51213">
        <w:rPr>
          <w:sz w:val="16"/>
        </w:rPr>
        <w:t>.</w:t>
      </w:r>
    </w:p>
    <w:p w14:paraId="35B5EF36" w14:textId="77777777" w:rsidR="00E7516B" w:rsidRPr="00F51213" w:rsidRDefault="00E7516B" w:rsidP="00E7516B">
      <w:pPr>
        <w:rPr>
          <w:sz w:val="16"/>
        </w:rPr>
      </w:pPr>
      <w:r w:rsidRPr="00F51213">
        <w:rPr>
          <w:sz w:val="16"/>
        </w:rPr>
        <w:t xml:space="preserve">As with those other WMDs, the water weapon is also a lot easier to speculate about than to </w:t>
      </w:r>
      <w:proofErr w:type="gramStart"/>
      <w:r w:rsidRPr="00F51213">
        <w:rPr>
          <w:sz w:val="16"/>
        </w:rPr>
        <w:t>actually deploy</w:t>
      </w:r>
      <w:proofErr w:type="gramEnd"/>
      <w:r w:rsidRPr="00F51213">
        <w:rPr>
          <w:sz w:val="16"/>
        </w:rPr>
        <w:t>. Despite the provocative threats of India’s water minister that “not one drop” of the Indus will make it across the border into Pakistan, humanity’s ability to permanently hold back the hundreds of cubic kilometers of H2O that flow down major river systems every year is distinctly limited.</w:t>
      </w:r>
    </w:p>
    <w:p w14:paraId="1FA6AE21" w14:textId="77777777" w:rsidR="00E7516B" w:rsidRPr="00F51213" w:rsidRDefault="00E7516B" w:rsidP="00E7516B">
      <w:pPr>
        <w:rPr>
          <w:sz w:val="16"/>
        </w:rPr>
      </w:pPr>
      <w:r w:rsidRPr="00F51213">
        <w:rPr>
          <w:sz w:val="16"/>
        </w:rPr>
        <w:t xml:space="preserve">Hydroelectric dams, for instance, can’t impound water for very long without threatening their own structural integrity. To follow through on the “not one drop” threat, India would have to either divert the rivers into channels that don’t </w:t>
      </w:r>
      <w:proofErr w:type="gramStart"/>
      <w:r w:rsidRPr="00F51213">
        <w:rPr>
          <w:sz w:val="16"/>
        </w:rPr>
        <w:t>exist, or</w:t>
      </w:r>
      <w:proofErr w:type="gramEnd"/>
      <w:r w:rsidRPr="00F51213">
        <w:rPr>
          <w:sz w:val="16"/>
        </w:rPr>
        <w:t xml:space="preserve"> irrigate vast tracts of land. Either option would take many years, and billions of dollars.</w:t>
      </w:r>
    </w:p>
    <w:p w14:paraId="5872F4B7" w14:textId="77777777" w:rsidR="00E7516B" w:rsidRPr="00F51213" w:rsidRDefault="00E7516B" w:rsidP="00E7516B">
      <w:pPr>
        <w:rPr>
          <w:sz w:val="16"/>
        </w:rPr>
      </w:pPr>
      <w:r w:rsidRPr="00F51213">
        <w:rPr>
          <w:sz w:val="16"/>
        </w:rPr>
        <w:t>Using crops to suck it up is pretty much the only large-scale way we can prevent upstream flows from ultimately finding their way to the sea. That’s one reason that irrigation in India is so tightly regulated by the Indus Waters Treaty, a fact that in turn has long fueled persistent local pressure for New Delhi to withdraw from the agreement.</w:t>
      </w:r>
    </w:p>
    <w:p w14:paraId="4D22EA52" w14:textId="77777777" w:rsidR="00E7516B" w:rsidRPr="00F51213" w:rsidRDefault="00E7516B" w:rsidP="00E7516B">
      <w:pPr>
        <w:rPr>
          <w:sz w:val="16"/>
        </w:rPr>
      </w:pPr>
      <w:r w:rsidRPr="00F51213">
        <w:rPr>
          <w:sz w:val="16"/>
        </w:rPr>
        <w:t xml:space="preserve">That may be the best context in which to understand the latest conflict. </w:t>
      </w:r>
      <w:r w:rsidRPr="00F51213">
        <w:rPr>
          <w:rStyle w:val="StyleUnderline"/>
        </w:rPr>
        <w:t xml:space="preserve">Climate change provides a fresh challenge to the </w:t>
      </w:r>
      <w:r w:rsidRPr="00F51213">
        <w:rPr>
          <w:rStyle w:val="Emphasis"/>
        </w:rPr>
        <w:t>hundreds</w:t>
      </w:r>
      <w:r w:rsidRPr="00F51213">
        <w:rPr>
          <w:rStyle w:val="StyleUnderline"/>
        </w:rPr>
        <w:t xml:space="preserve"> of </w:t>
      </w:r>
      <w:r w:rsidRPr="00F51213">
        <w:rPr>
          <w:rStyle w:val="Emphasis"/>
        </w:rPr>
        <w:t>treaties</w:t>
      </w:r>
      <w:r w:rsidRPr="00F51213">
        <w:rPr>
          <w:rStyle w:val="StyleUnderline"/>
        </w:rPr>
        <w:t xml:space="preserve"> and </w:t>
      </w:r>
      <w:r w:rsidRPr="00F51213">
        <w:rPr>
          <w:rStyle w:val="Emphasis"/>
        </w:rPr>
        <w:t>agreements</w:t>
      </w:r>
      <w:r w:rsidRPr="00F51213">
        <w:rPr>
          <w:rStyle w:val="StyleUnderline"/>
        </w:rPr>
        <w:t xml:space="preserve"> that govern our use of water, but </w:t>
      </w:r>
      <w:r w:rsidRPr="00F51213">
        <w:rPr>
          <w:rStyle w:val="Emphasis"/>
        </w:rPr>
        <w:t>not on</w:t>
      </w:r>
      <w:r w:rsidRPr="00F51213">
        <w:rPr>
          <w:rStyle w:val="StyleUnderline"/>
        </w:rPr>
        <w:t xml:space="preserve">e that will </w:t>
      </w:r>
      <w:r w:rsidRPr="00F51213">
        <w:rPr>
          <w:rStyle w:val="Emphasis"/>
        </w:rPr>
        <w:t>break them</w:t>
      </w:r>
      <w:r w:rsidRPr="00F51213">
        <w:rPr>
          <w:sz w:val="16"/>
        </w:rPr>
        <w:t xml:space="preserve">. </w:t>
      </w:r>
      <w:r w:rsidRPr="00F51213">
        <w:rPr>
          <w:rStyle w:val="StyleUnderline"/>
        </w:rPr>
        <w:t xml:space="preserve">The </w:t>
      </w:r>
      <w:r w:rsidRPr="00F51213">
        <w:rPr>
          <w:rStyle w:val="Emphasis"/>
        </w:rPr>
        <w:t>m</w:t>
      </w:r>
      <w:r w:rsidRPr="00F51213">
        <w:rPr>
          <w:rStyle w:val="StyleUnderline"/>
        </w:rPr>
        <w:t xml:space="preserve">utually </w:t>
      </w:r>
      <w:r w:rsidRPr="00F51213">
        <w:rPr>
          <w:rStyle w:val="Emphasis"/>
        </w:rPr>
        <w:t>a</w:t>
      </w:r>
      <w:r w:rsidRPr="00F51213">
        <w:rPr>
          <w:rStyle w:val="StyleUnderline"/>
        </w:rPr>
        <w:t xml:space="preserve">ssured </w:t>
      </w:r>
      <w:r w:rsidRPr="00F51213">
        <w:rPr>
          <w:rStyle w:val="Emphasis"/>
        </w:rPr>
        <w:t>d</w:t>
      </w:r>
      <w:r w:rsidRPr="00F51213">
        <w:rPr>
          <w:rStyle w:val="StyleUnderline"/>
        </w:rPr>
        <w:t xml:space="preserve">estruction that would result from water wars has </w:t>
      </w:r>
      <w:r w:rsidRPr="00F51213">
        <w:rPr>
          <w:rStyle w:val="Emphasis"/>
        </w:rPr>
        <w:t>prevented them</w:t>
      </w:r>
      <w:r w:rsidRPr="00F51213">
        <w:rPr>
          <w:rStyle w:val="StyleUnderline"/>
        </w:rPr>
        <w:t xml:space="preserve"> breaking out for </w:t>
      </w:r>
      <w:r w:rsidRPr="00F51213">
        <w:rPr>
          <w:rStyle w:val="Emphasis"/>
        </w:rPr>
        <w:t>4,500 years</w:t>
      </w:r>
      <w:r w:rsidRPr="00F51213">
        <w:rPr>
          <w:sz w:val="16"/>
        </w:rPr>
        <w:t xml:space="preserve">. </w:t>
      </w:r>
      <w:r w:rsidRPr="00F51213">
        <w:rPr>
          <w:rStyle w:val="StyleUnderline"/>
        </w:rPr>
        <w:t xml:space="preserve">The current round of brinkmanship is likely to follow the same path </w:t>
      </w:r>
      <w:r w:rsidRPr="00F51213">
        <w:rPr>
          <w:sz w:val="16"/>
        </w:rPr>
        <w:t xml:space="preserve">— heated words that end </w:t>
      </w:r>
      <w:r w:rsidRPr="00F51213">
        <w:rPr>
          <w:rStyle w:val="Emphasis"/>
        </w:rPr>
        <w:t>not</w:t>
      </w:r>
      <w:r w:rsidRPr="00F51213">
        <w:rPr>
          <w:rStyle w:val="StyleUnderline"/>
        </w:rPr>
        <w:t xml:space="preserve"> with bombs and </w:t>
      </w:r>
      <w:r w:rsidRPr="00F51213">
        <w:rPr>
          <w:rStyle w:val="Emphasis"/>
        </w:rPr>
        <w:t>bloodshed</w:t>
      </w:r>
      <w:r w:rsidRPr="00F51213">
        <w:rPr>
          <w:rStyle w:val="StyleUnderline"/>
        </w:rPr>
        <w:t xml:space="preserve">, but with </w:t>
      </w:r>
      <w:r w:rsidRPr="00F51213">
        <w:rPr>
          <w:rStyle w:val="Emphasis"/>
        </w:rPr>
        <w:t>lawyers</w:t>
      </w:r>
      <w:r w:rsidRPr="00F51213">
        <w:rPr>
          <w:rStyle w:val="StyleUnderline"/>
        </w:rPr>
        <w:t xml:space="preserve"> hashing out </w:t>
      </w:r>
      <w:r w:rsidRPr="00F51213">
        <w:rPr>
          <w:rStyle w:val="Emphasis"/>
        </w:rPr>
        <w:t>revisions</w:t>
      </w:r>
      <w:r w:rsidRPr="00F51213">
        <w:rPr>
          <w:rStyle w:val="StyleUnderline"/>
        </w:rPr>
        <w:t xml:space="preserve"> to a </w:t>
      </w:r>
      <w:r w:rsidRPr="00F51213">
        <w:rPr>
          <w:rStyle w:val="Emphasis"/>
        </w:rPr>
        <w:t>65-year-old treaty</w:t>
      </w:r>
      <w:r w:rsidRPr="00F51213">
        <w:rPr>
          <w:rStyle w:val="StyleUnderline"/>
        </w:rPr>
        <w:t xml:space="preserve"> in a sleepy courtroom in </w:t>
      </w:r>
      <w:r w:rsidRPr="00F51213">
        <w:rPr>
          <w:rStyle w:val="Emphasis"/>
        </w:rPr>
        <w:t>The Hague</w:t>
      </w:r>
      <w:r w:rsidRPr="00F51213">
        <w:rPr>
          <w:sz w:val="16"/>
        </w:rPr>
        <w:t>.</w:t>
      </w:r>
    </w:p>
    <w:p w14:paraId="4F841D76" w14:textId="77777777" w:rsidR="00E7516B" w:rsidRDefault="00E7516B" w:rsidP="00E7516B"/>
    <w:p w14:paraId="1A6B1142" w14:textId="77777777" w:rsidR="00E7516B" w:rsidRDefault="00E7516B" w:rsidP="00E7516B">
      <w:pPr>
        <w:pStyle w:val="Heading3"/>
      </w:pPr>
      <w:r>
        <w:t xml:space="preserve">1NC—No Himalaya Scenario </w:t>
      </w:r>
    </w:p>
    <w:p w14:paraId="1881DF34" w14:textId="77777777" w:rsidR="00E7516B" w:rsidRDefault="00E7516B" w:rsidP="00E7516B">
      <w:pPr>
        <w:pStyle w:val="Heading4"/>
      </w:pPr>
      <w:r>
        <w:t xml:space="preserve">Exaggerations about Himalayan glaciers </w:t>
      </w:r>
      <w:proofErr w:type="gramStart"/>
      <w:r>
        <w:t>turns case—</w:t>
      </w:r>
      <w:proofErr w:type="gramEnd"/>
      <w:r>
        <w:t>they distort research and make future planning impossible</w:t>
      </w:r>
    </w:p>
    <w:p w14:paraId="495C99A5" w14:textId="77777777" w:rsidR="00E7516B" w:rsidRDefault="00E7516B" w:rsidP="00E7516B">
      <w:r w:rsidRPr="005D7C94">
        <w:rPr>
          <w:rStyle w:val="Style13ptBold"/>
        </w:rPr>
        <w:t>Aiyar &amp; Raina ‘22</w:t>
      </w:r>
      <w:r w:rsidRPr="005D7C94">
        <w:t xml:space="preserve"> [Aiyar </w:t>
      </w:r>
      <w:r w:rsidRPr="008C0ADF">
        <w:t>Swaminathan S. Anklesaria Aiyar is a research fellow at the Cato Institute with a special focus on India and Asia. His research interests include economic change in developing countries, human rights and civil strife, political economy, energy, trade, and industry.</w:t>
      </w:r>
      <w:r>
        <w:t xml:space="preserve"> </w:t>
      </w:r>
      <w:r w:rsidRPr="00CE39BF">
        <w:t>Vijay Kumar Raina is an Indian geologist and glaciologist, and author of a controversial discussion paper from India's Ministry of Environment and Forests regarding Himalayan glaciers.</w:t>
      </w:r>
      <w:r w:rsidRPr="005D7C94">
        <w:t xml:space="preserve"> "False Alarm over the Retreat of the Himalayan Glaciers" Cato Institute, 5-3-2022</w:t>
      </w:r>
      <w:r>
        <w:t>,</w:t>
      </w:r>
      <w:r w:rsidRPr="005D7C94">
        <w:t xml:space="preserve"> </w:t>
      </w:r>
      <w:r>
        <w:t xml:space="preserve">Accessed 6-30-2025 </w:t>
      </w:r>
      <w:r w:rsidRPr="005D7C94">
        <w:t>https://www.cato.org/policy-analysis/false-alarm-over-retreat-himalayan-glaciers]</w:t>
      </w:r>
    </w:p>
    <w:p w14:paraId="007F1AEC" w14:textId="77777777" w:rsidR="00E7516B" w:rsidRPr="00F00E66" w:rsidRDefault="00E7516B" w:rsidP="00E7516B">
      <w:pPr>
        <w:rPr>
          <w:u w:val="single"/>
        </w:rPr>
      </w:pPr>
      <w:r w:rsidRPr="007F2F96">
        <w:rPr>
          <w:sz w:val="16"/>
        </w:rPr>
        <w:t>M</w:t>
      </w:r>
      <w:r w:rsidRPr="00F00E66">
        <w:rPr>
          <w:sz w:val="16"/>
        </w:rPr>
        <w:t xml:space="preserve">any activists and journalists warn that rapidly melting Himalayan glaciers due to global warming will have catastrophic consequences. The </w:t>
      </w:r>
      <w:r w:rsidRPr="00F00E66">
        <w:rPr>
          <w:u w:val="single"/>
        </w:rPr>
        <w:t>glaciers have been melting since</w:t>
      </w:r>
      <w:r w:rsidRPr="00F00E66">
        <w:rPr>
          <w:sz w:val="16"/>
        </w:rPr>
        <w:t xml:space="preserve"> the end of the last ice age </w:t>
      </w:r>
      <w:r w:rsidRPr="00F00E66">
        <w:rPr>
          <w:u w:val="single"/>
        </w:rPr>
        <w:t>11,700</w:t>
      </w:r>
      <w:r>
        <w:rPr>
          <w:u w:val="single"/>
        </w:rPr>
        <w:t xml:space="preserve"> </w:t>
      </w:r>
      <w:r w:rsidRPr="00F00E66">
        <w:rPr>
          <w:u w:val="single"/>
        </w:rPr>
        <w:t>years ago</w:t>
      </w:r>
      <w:r w:rsidRPr="00F00E66">
        <w:rPr>
          <w:sz w:val="16"/>
        </w:rPr>
        <w:t xml:space="preserve">, but the </w:t>
      </w:r>
      <w:r w:rsidRPr="00F00E66">
        <w:rPr>
          <w:u w:val="single"/>
        </w:rPr>
        <w:t>melting has not worsened recently</w:t>
      </w:r>
      <w:r w:rsidRPr="00F00E66">
        <w:rPr>
          <w:sz w:val="16"/>
        </w:rPr>
        <w:t xml:space="preserve">. Satellite studies suggest that </w:t>
      </w:r>
      <w:proofErr w:type="gramStart"/>
      <w:r w:rsidRPr="00F00E66">
        <w:rPr>
          <w:u w:val="single"/>
        </w:rPr>
        <w:t>the vast majority of</w:t>
      </w:r>
      <w:proofErr w:type="gramEnd"/>
      <w:r w:rsidRPr="00F00E66">
        <w:rPr>
          <w:u w:val="single"/>
        </w:rPr>
        <w:t xml:space="preserve"> glaciers in the Himalayas are stable</w:t>
      </w:r>
      <w:r w:rsidRPr="00F00E66">
        <w:rPr>
          <w:sz w:val="16"/>
        </w:rPr>
        <w:t xml:space="preserve">, a minority are shrinking, and </w:t>
      </w:r>
      <w:r w:rsidRPr="00F00E66">
        <w:rPr>
          <w:u w:val="single"/>
        </w:rPr>
        <w:t>a few are advancing</w:t>
      </w:r>
      <w:r w:rsidRPr="00F00E66">
        <w:rPr>
          <w:sz w:val="16"/>
        </w:rPr>
        <w:t xml:space="preserve">. The retreat of </w:t>
      </w:r>
      <w:r w:rsidRPr="00F00E66">
        <w:rPr>
          <w:u w:val="single"/>
        </w:rPr>
        <w:t>the Gangotri Glacier</w:t>
      </w:r>
      <w:r w:rsidRPr="00F00E66">
        <w:rPr>
          <w:sz w:val="16"/>
        </w:rPr>
        <w:t>, the source of the Ganges River, has decelerated in recent decades to 10</w:t>
      </w:r>
      <w:r w:rsidRPr="007F2F96">
        <w:rPr>
          <w:sz w:val="16"/>
        </w:rPr>
        <w:t xml:space="preserve"> </w:t>
      </w:r>
      <w:r w:rsidRPr="00F00E66">
        <w:rPr>
          <w:sz w:val="16"/>
        </w:rPr>
        <w:t>meters (33</w:t>
      </w:r>
      <w:r w:rsidRPr="007F2F96">
        <w:rPr>
          <w:sz w:val="16"/>
        </w:rPr>
        <w:t xml:space="preserve"> </w:t>
      </w:r>
      <w:r w:rsidRPr="00F00E66">
        <w:rPr>
          <w:sz w:val="16"/>
        </w:rPr>
        <w:t xml:space="preserve">feet) per year, at which rate it </w:t>
      </w:r>
      <w:r w:rsidRPr="00F00E66">
        <w:rPr>
          <w:u w:val="single"/>
        </w:rPr>
        <w:t>will last 3,000</w:t>
      </w:r>
      <w:r>
        <w:rPr>
          <w:u w:val="single"/>
        </w:rPr>
        <w:t xml:space="preserve"> </w:t>
      </w:r>
      <w:r w:rsidRPr="00F00E66">
        <w:rPr>
          <w:u w:val="single"/>
        </w:rPr>
        <w:t>years.</w:t>
      </w:r>
    </w:p>
    <w:p w14:paraId="27388A41" w14:textId="77777777" w:rsidR="00E7516B" w:rsidRPr="00F00E66" w:rsidRDefault="00E7516B" w:rsidP="00E7516B">
      <w:pPr>
        <w:rPr>
          <w:sz w:val="16"/>
        </w:rPr>
      </w:pPr>
      <w:r w:rsidRPr="00F00E66">
        <w:rPr>
          <w:sz w:val="16"/>
        </w:rPr>
        <w:t xml:space="preserve">Until recently, studies could not distinguish between the contribution of snowmelt and glacial melt to river flows. The one </w:t>
      </w:r>
      <w:proofErr w:type="gramStart"/>
      <w:r w:rsidRPr="00F00E66">
        <w:rPr>
          <w:sz w:val="16"/>
        </w:rPr>
        <w:t>study that does</w:t>
      </w:r>
      <w:proofErr w:type="gramEnd"/>
      <w:r w:rsidRPr="00F00E66">
        <w:rPr>
          <w:sz w:val="16"/>
        </w:rPr>
        <w:t xml:space="preserve"> shows that </w:t>
      </w:r>
      <w:r w:rsidRPr="00F00E66">
        <w:rPr>
          <w:u w:val="single"/>
        </w:rPr>
        <w:t>the contribution of glacial melt is less than 1 percent of the river flow in the Ganges Basin and less than 2 percent in the Indus Basin</w:t>
      </w:r>
      <w:r w:rsidRPr="00F00E66">
        <w:rPr>
          <w:sz w:val="16"/>
        </w:rPr>
        <w:t xml:space="preserve"> even at high altitudes, and much less downstream. Almost </w:t>
      </w:r>
      <w:r w:rsidRPr="00F00E66">
        <w:rPr>
          <w:u w:val="single"/>
        </w:rPr>
        <w:t>all the river flow is due to rain and snowmelt, both of which will continue even after the glaciers</w:t>
      </w:r>
      <w:r w:rsidRPr="00F00E66">
        <w:rPr>
          <w:sz w:val="16"/>
        </w:rPr>
        <w:t xml:space="preserve"> ultimately </w:t>
      </w:r>
      <w:r w:rsidRPr="00F00E66">
        <w:rPr>
          <w:u w:val="single"/>
        </w:rPr>
        <w:t>disappear</w:t>
      </w:r>
      <w:r w:rsidRPr="00F00E66">
        <w:rPr>
          <w:sz w:val="16"/>
        </w:rPr>
        <w:t xml:space="preserve"> centuries hence.</w:t>
      </w:r>
    </w:p>
    <w:p w14:paraId="3F1CB422" w14:textId="77777777" w:rsidR="00E7516B" w:rsidRPr="007F2F96" w:rsidRDefault="00E7516B" w:rsidP="00E7516B">
      <w:pPr>
        <w:rPr>
          <w:sz w:val="16"/>
        </w:rPr>
      </w:pPr>
      <w:r w:rsidRPr="00F00E66">
        <w:rPr>
          <w:sz w:val="16"/>
        </w:rPr>
        <w:t xml:space="preserve">Most of India’s rain falls during the monsoon season (June to September). Some academics incorrectly claim that in the dry season (February to May) the main Ganges </w:t>
      </w:r>
      <w:proofErr w:type="gramStart"/>
      <w:r w:rsidRPr="00F00E66">
        <w:rPr>
          <w:sz w:val="16"/>
        </w:rPr>
        <w:t>flow comes</w:t>
      </w:r>
      <w:proofErr w:type="gramEnd"/>
      <w:r w:rsidRPr="00F00E66">
        <w:rPr>
          <w:sz w:val="16"/>
        </w:rPr>
        <w:t xml:space="preserve"> from glacial melt, so glaciers are critical in this season. In fact, dry </w:t>
      </w:r>
      <w:proofErr w:type="gramStart"/>
      <w:r w:rsidRPr="00F00E66">
        <w:rPr>
          <w:sz w:val="16"/>
        </w:rPr>
        <w:t>season flows</w:t>
      </w:r>
      <w:proofErr w:type="gramEnd"/>
      <w:r w:rsidRPr="00F00E66">
        <w:rPr>
          <w:sz w:val="16"/>
        </w:rPr>
        <w:t xml:space="preserve"> come overwhelmingly from snowmelt. Glacial melt occurs mainly when temperatures rise in June to September, coinciding with torrential monsoon rain.</w:t>
      </w:r>
    </w:p>
    <w:p w14:paraId="4B375D7F" w14:textId="77777777" w:rsidR="00E7516B" w:rsidRPr="00842C29" w:rsidRDefault="00E7516B" w:rsidP="00E7516B">
      <w:pPr>
        <w:rPr>
          <w:u w:val="single"/>
        </w:rPr>
      </w:pPr>
      <w:r w:rsidRPr="002A6629">
        <w:rPr>
          <w:u w:val="single"/>
        </w:rPr>
        <w:t>Exaggerations and false alarms about shrinking Himalayan glaciers</w:t>
      </w:r>
      <w:r w:rsidRPr="007F2F96">
        <w:rPr>
          <w:sz w:val="16"/>
        </w:rPr>
        <w:t xml:space="preserve"> carry three major risks. First, they subordinate environmental truth to populist fears, misleading public opinion. Second, they </w:t>
      </w:r>
      <w:r w:rsidRPr="002A6629">
        <w:rPr>
          <w:u w:val="single"/>
        </w:rPr>
        <w:t>increase military tensions between</w:t>
      </w:r>
      <w:r w:rsidRPr="007F2F96">
        <w:rPr>
          <w:sz w:val="16"/>
        </w:rPr>
        <w:t xml:space="preserve"> countries sharing Himalayan rivers—</w:t>
      </w:r>
      <w:r w:rsidRPr="002A6629">
        <w:rPr>
          <w:u w:val="single"/>
        </w:rPr>
        <w:t>China, India, and Pakistan</w:t>
      </w:r>
      <w:r w:rsidRPr="007F2F96">
        <w:rPr>
          <w:sz w:val="16"/>
        </w:rPr>
        <w:t>—that already have a history of military conflict. Third, glacier alarmism—some studies claim the Ganges flow will shrink 70 percent as glaciers disappear—</w:t>
      </w:r>
      <w:r w:rsidRPr="004F36F4">
        <w:rPr>
          <w:u w:val="single"/>
        </w:rPr>
        <w:t>can distort agricultural research and planning priorities.</w:t>
      </w:r>
    </w:p>
    <w:p w14:paraId="260AAAE7" w14:textId="77777777" w:rsidR="00E7516B" w:rsidRPr="00763764" w:rsidRDefault="00E7516B" w:rsidP="00E7516B"/>
    <w:p w14:paraId="024B2AA0" w14:textId="77777777" w:rsidR="00E7516B" w:rsidRPr="00085E4E" w:rsidRDefault="00E7516B" w:rsidP="00E7516B">
      <w:pPr>
        <w:pStyle w:val="Heading3"/>
      </w:pPr>
      <w:r>
        <w:t xml:space="preserve">1NC—No Impact—Himalaya Water War </w:t>
      </w:r>
    </w:p>
    <w:p w14:paraId="18AEF346" w14:textId="77777777" w:rsidR="00E7516B" w:rsidRDefault="00E7516B" w:rsidP="00E7516B">
      <w:pPr>
        <w:pStyle w:val="Heading4"/>
      </w:pPr>
      <w:r>
        <w:t>No Himalayan water wars.</w:t>
      </w:r>
    </w:p>
    <w:p w14:paraId="0AB79249" w14:textId="77777777" w:rsidR="00E7516B" w:rsidRPr="004660B7" w:rsidRDefault="00E7516B" w:rsidP="00E7516B">
      <w:r w:rsidRPr="006A7FEF">
        <w:rPr>
          <w:rStyle w:val="Style13ptBold"/>
        </w:rPr>
        <w:t>Moudgil ’15</w:t>
      </w:r>
      <w:r>
        <w:t xml:space="preserve"> [Manu; September 6; Journalist with a PG diploma in Environmental Law, IGNOU-WWF </w:t>
      </w:r>
      <w:proofErr w:type="spellStart"/>
      <w:proofErr w:type="gramStart"/>
      <w:r>
        <w:t>India;Fair</w:t>
      </w:r>
      <w:proofErr w:type="spellEnd"/>
      <w:proofErr w:type="gramEnd"/>
      <w:r>
        <w:t xml:space="preserve"> Observer, “The Improbability of a Water War in South Asia,” </w:t>
      </w:r>
      <w:r w:rsidRPr="004660B7">
        <w:t>https://www.fairobserver.com/region/central_south_asia/the-improbability-of-a-water-war-in-south-asia-93201/</w:t>
      </w:r>
      <w:r>
        <w:t>; Accessed 7.5.25]</w:t>
      </w:r>
    </w:p>
    <w:p w14:paraId="3F73BA6F" w14:textId="77777777" w:rsidR="00E7516B" w:rsidRPr="004660B7" w:rsidRDefault="00E7516B" w:rsidP="00E7516B">
      <w:pPr>
        <w:rPr>
          <w:sz w:val="16"/>
        </w:rPr>
      </w:pPr>
      <w:r w:rsidRPr="004660B7">
        <w:rPr>
          <w:sz w:val="16"/>
        </w:rPr>
        <w:t>As perilous as the situation may seem, the idea of a “</w:t>
      </w:r>
      <w:r w:rsidRPr="009C7720">
        <w:rPr>
          <w:rStyle w:val="StyleUnderline"/>
        </w:rPr>
        <w:t xml:space="preserve">water </w:t>
      </w:r>
      <w:r w:rsidRPr="004660B7">
        <w:rPr>
          <w:sz w:val="16"/>
        </w:rPr>
        <w:t xml:space="preserve">war” </w:t>
      </w:r>
      <w:r w:rsidRPr="009C7720">
        <w:rPr>
          <w:rStyle w:val="StyleUnderline"/>
        </w:rPr>
        <w:t xml:space="preserve">seems </w:t>
      </w:r>
      <w:r w:rsidRPr="009C7720">
        <w:rPr>
          <w:rStyle w:val="Emphasis"/>
        </w:rPr>
        <w:t>far-fetched</w:t>
      </w:r>
      <w:r w:rsidRPr="009C7720">
        <w:rPr>
          <w:rStyle w:val="StyleUnderline"/>
        </w:rPr>
        <w:t xml:space="preserve"> for several reasons</w:t>
      </w:r>
      <w:r w:rsidRPr="004660B7">
        <w:rPr>
          <w:sz w:val="16"/>
        </w:rPr>
        <w:t xml:space="preserve">. The </w:t>
      </w:r>
      <w:r w:rsidRPr="004660B7">
        <w:rPr>
          <w:rStyle w:val="StyleUnderline"/>
        </w:rPr>
        <w:t xml:space="preserve">modern era has seen a </w:t>
      </w:r>
      <w:r w:rsidRPr="004660B7">
        <w:rPr>
          <w:rStyle w:val="Emphasis"/>
        </w:rPr>
        <w:t>drop</w:t>
      </w:r>
      <w:r w:rsidRPr="004660B7">
        <w:rPr>
          <w:rStyle w:val="StyleUnderline"/>
        </w:rPr>
        <w:t xml:space="preserve"> in the frequency of major wars between nations due to </w:t>
      </w:r>
      <w:r w:rsidRPr="004660B7">
        <w:rPr>
          <w:rStyle w:val="Emphasis"/>
        </w:rPr>
        <w:t>nuclear weapons</w:t>
      </w:r>
      <w:r w:rsidRPr="004660B7">
        <w:rPr>
          <w:sz w:val="16"/>
        </w:rPr>
        <w:t xml:space="preserve">, </w:t>
      </w:r>
      <w:r w:rsidRPr="004660B7">
        <w:rPr>
          <w:rStyle w:val="StyleUnderline"/>
        </w:rPr>
        <w:t xml:space="preserve">but also thanks to the realization that </w:t>
      </w:r>
      <w:r w:rsidRPr="004660B7">
        <w:rPr>
          <w:rStyle w:val="Emphasis"/>
        </w:rPr>
        <w:t>war</w:t>
      </w:r>
      <w:r w:rsidRPr="004660B7">
        <w:rPr>
          <w:rStyle w:val="StyleUnderline"/>
        </w:rPr>
        <w:t xml:space="preserve"> impedes </w:t>
      </w:r>
      <w:r w:rsidRPr="004660B7">
        <w:rPr>
          <w:rStyle w:val="Emphasis"/>
        </w:rPr>
        <w:t>progress</w:t>
      </w:r>
      <w:r w:rsidRPr="004660B7">
        <w:rPr>
          <w:sz w:val="16"/>
        </w:rPr>
        <w:t xml:space="preserve">. </w:t>
      </w:r>
      <w:r w:rsidRPr="004660B7">
        <w:rPr>
          <w:rStyle w:val="Emphasis"/>
        </w:rPr>
        <w:t>South</w:t>
      </w:r>
      <w:r w:rsidRPr="004660B7">
        <w:rPr>
          <w:rStyle w:val="StyleUnderline"/>
        </w:rPr>
        <w:t xml:space="preserve"> </w:t>
      </w:r>
      <w:r w:rsidRPr="004660B7">
        <w:rPr>
          <w:rStyle w:val="Emphasis"/>
        </w:rPr>
        <w:t>Asia</w:t>
      </w:r>
      <w:r w:rsidRPr="004660B7">
        <w:rPr>
          <w:rStyle w:val="StyleUnderline"/>
        </w:rPr>
        <w:t xml:space="preserve"> has not seen a full-blown war since </w:t>
      </w:r>
      <w:r w:rsidRPr="004660B7">
        <w:rPr>
          <w:rStyle w:val="Emphasis"/>
        </w:rPr>
        <w:t>1971</w:t>
      </w:r>
      <w:r w:rsidRPr="004660B7">
        <w:rPr>
          <w:sz w:val="16"/>
        </w:rPr>
        <w:t>, even though there have been provocative border disputes between India, Pakistan and China. The Kargil conflict of 1999 did not escalate into a war due to international pressure and nuclear weapons acting as deterrents. Other reasons directly related to water conflict include policies, treaties and agreements.</w:t>
      </w:r>
    </w:p>
    <w:p w14:paraId="55C40BD7" w14:textId="77777777" w:rsidR="00E7516B" w:rsidRPr="004660B7" w:rsidRDefault="00E7516B" w:rsidP="00E7516B">
      <w:pPr>
        <w:rPr>
          <w:sz w:val="16"/>
        </w:rPr>
      </w:pPr>
      <w:r w:rsidRPr="004660B7">
        <w:rPr>
          <w:sz w:val="16"/>
        </w:rPr>
        <w:t>India in the Middle</w:t>
      </w:r>
    </w:p>
    <w:p w14:paraId="5D0716F0" w14:textId="77777777" w:rsidR="00E7516B" w:rsidRPr="004660B7" w:rsidRDefault="00E7516B" w:rsidP="00E7516B">
      <w:pPr>
        <w:rPr>
          <w:sz w:val="16"/>
        </w:rPr>
      </w:pPr>
      <w:r w:rsidRPr="004660B7">
        <w:rPr>
          <w:sz w:val="16"/>
        </w:rPr>
        <w:t xml:space="preserve">The westward flowing Indus and </w:t>
      </w:r>
      <w:proofErr w:type="spellStart"/>
      <w:r w:rsidRPr="004660B7">
        <w:rPr>
          <w:sz w:val="16"/>
        </w:rPr>
        <w:t>Satluj</w:t>
      </w:r>
      <w:proofErr w:type="spellEnd"/>
      <w:r w:rsidRPr="004660B7">
        <w:rPr>
          <w:sz w:val="16"/>
        </w:rPr>
        <w:t xml:space="preserve"> rivers start in Tibet and pass through India and Pakistan, while the Brahmaputra traverses through China, India and Bangladesh, aided by a couple of tributaries from Bhutan as well. India also shares several smaller rivers with Nepal and four other rivers with Pakistan.</w:t>
      </w:r>
    </w:p>
    <w:p w14:paraId="7407DB3D" w14:textId="77777777" w:rsidR="00E7516B" w:rsidRPr="004660B7" w:rsidRDefault="00E7516B" w:rsidP="00E7516B">
      <w:pPr>
        <w:rPr>
          <w:sz w:val="16"/>
        </w:rPr>
      </w:pPr>
      <w:proofErr w:type="gramStart"/>
      <w:r w:rsidRPr="004660B7">
        <w:rPr>
          <w:sz w:val="16"/>
        </w:rPr>
        <w:t>All of</w:t>
      </w:r>
      <w:proofErr w:type="gramEnd"/>
      <w:r w:rsidRPr="004660B7">
        <w:rPr>
          <w:sz w:val="16"/>
        </w:rPr>
        <w:t xml:space="preserve"> South Asia’s trans-boundary rivers nourish India’s lands on their forward journey to other countries, thus making it a significant player in all possible disputes. India is home to about 17% of the world’s population, but the country has less than 4% of its water resources. About one-third of its surface water is dependent on foreign-originating rivers.</w:t>
      </w:r>
    </w:p>
    <w:p w14:paraId="6C729C22" w14:textId="77777777" w:rsidR="00E7516B" w:rsidRPr="004660B7" w:rsidRDefault="00E7516B" w:rsidP="00E7516B">
      <w:pPr>
        <w:rPr>
          <w:sz w:val="16"/>
        </w:rPr>
      </w:pPr>
      <w:r w:rsidRPr="004660B7">
        <w:rPr>
          <w:rStyle w:val="StyleUnderline"/>
        </w:rPr>
        <w:t xml:space="preserve">India has been a </w:t>
      </w:r>
      <w:r w:rsidRPr="004660B7">
        <w:rPr>
          <w:rStyle w:val="Emphasis"/>
        </w:rPr>
        <w:t>firm believer</w:t>
      </w:r>
      <w:r w:rsidRPr="004660B7">
        <w:rPr>
          <w:rStyle w:val="StyleUnderline"/>
        </w:rPr>
        <w:t xml:space="preserve"> in </w:t>
      </w:r>
      <w:r w:rsidRPr="004660B7">
        <w:rPr>
          <w:rStyle w:val="Emphasis"/>
        </w:rPr>
        <w:t>negotiations</w:t>
      </w:r>
      <w:r w:rsidRPr="004660B7">
        <w:rPr>
          <w:rStyle w:val="StyleUnderline"/>
        </w:rPr>
        <w:t xml:space="preserve"> both inside and outside the country</w:t>
      </w:r>
      <w:r w:rsidRPr="004660B7">
        <w:rPr>
          <w:sz w:val="16"/>
        </w:rPr>
        <w:t xml:space="preserve">. Given the level of diversity and regional interests it </w:t>
      </w:r>
      <w:proofErr w:type="gramStart"/>
      <w:r w:rsidRPr="004660B7">
        <w:rPr>
          <w:sz w:val="16"/>
        </w:rPr>
        <w:t>has to</w:t>
      </w:r>
      <w:proofErr w:type="gramEnd"/>
      <w:r w:rsidRPr="004660B7">
        <w:rPr>
          <w:sz w:val="16"/>
        </w:rPr>
        <w:t xml:space="preserve"> pacify within its borders, the fact it has been able to avoid an overt civil war is because of its tendency to engage opponents for long periods of time. Even outside its borders, relations with Pakistan have gone through tough phases, including full-blown wars, but negotiations have always been given paramount importance.</w:t>
      </w:r>
    </w:p>
    <w:p w14:paraId="03DCB0A0" w14:textId="77777777" w:rsidR="00E7516B" w:rsidRPr="004660B7" w:rsidRDefault="00E7516B" w:rsidP="00E7516B">
      <w:pPr>
        <w:rPr>
          <w:sz w:val="16"/>
        </w:rPr>
      </w:pPr>
      <w:r w:rsidRPr="004660B7">
        <w:rPr>
          <w:sz w:val="16"/>
        </w:rPr>
        <w:t xml:space="preserve">In fact, through the wars they </w:t>
      </w:r>
      <w:proofErr w:type="gramStart"/>
      <w:r w:rsidRPr="004660B7">
        <w:rPr>
          <w:sz w:val="16"/>
        </w:rPr>
        <w:t>have fought</w:t>
      </w:r>
      <w:proofErr w:type="gramEnd"/>
      <w:r w:rsidRPr="004660B7">
        <w:rPr>
          <w:sz w:val="16"/>
        </w:rPr>
        <w:t xml:space="preserve">, </w:t>
      </w:r>
      <w:r w:rsidRPr="004660B7">
        <w:rPr>
          <w:rStyle w:val="StyleUnderline"/>
        </w:rPr>
        <w:t xml:space="preserve">the archrivals have successfully honored the </w:t>
      </w:r>
      <w:r w:rsidRPr="004660B7">
        <w:rPr>
          <w:rStyle w:val="Emphasis"/>
        </w:rPr>
        <w:t>Indus Water Treaty</w:t>
      </w:r>
      <w:r w:rsidRPr="004660B7">
        <w:rPr>
          <w:rStyle w:val="StyleUnderline"/>
        </w:rPr>
        <w:t xml:space="preserve"> governing rights over </w:t>
      </w:r>
      <w:proofErr w:type="gramStart"/>
      <w:r w:rsidRPr="004660B7">
        <w:rPr>
          <w:rStyle w:val="StyleUnderline"/>
        </w:rPr>
        <w:t>the shared</w:t>
      </w:r>
      <w:proofErr w:type="gramEnd"/>
      <w:r w:rsidRPr="004660B7">
        <w:rPr>
          <w:rStyle w:val="StyleUnderline"/>
        </w:rPr>
        <w:t xml:space="preserve"> rivers</w:t>
      </w:r>
      <w:r w:rsidRPr="004660B7">
        <w:rPr>
          <w:sz w:val="16"/>
        </w:rPr>
        <w:t xml:space="preserve">. </w:t>
      </w:r>
      <w:r w:rsidRPr="004660B7">
        <w:rPr>
          <w:rStyle w:val="StyleUnderline"/>
        </w:rPr>
        <w:t xml:space="preserve">India has also actively engaged </w:t>
      </w:r>
      <w:r w:rsidRPr="004660B7">
        <w:rPr>
          <w:rStyle w:val="Emphasis"/>
        </w:rPr>
        <w:t>Bangladesh</w:t>
      </w:r>
      <w:r w:rsidRPr="004660B7">
        <w:rPr>
          <w:rStyle w:val="StyleUnderline"/>
        </w:rPr>
        <w:t xml:space="preserve">, </w:t>
      </w:r>
      <w:r w:rsidRPr="004660B7">
        <w:rPr>
          <w:rStyle w:val="Emphasis"/>
        </w:rPr>
        <w:t>Bhutan</w:t>
      </w:r>
      <w:r w:rsidRPr="004660B7">
        <w:rPr>
          <w:rStyle w:val="StyleUnderline"/>
        </w:rPr>
        <w:t xml:space="preserve"> and </w:t>
      </w:r>
      <w:r w:rsidRPr="004660B7">
        <w:rPr>
          <w:rStyle w:val="Emphasis"/>
        </w:rPr>
        <w:t>Nepal</w:t>
      </w:r>
      <w:r w:rsidRPr="004660B7">
        <w:rPr>
          <w:rStyle w:val="StyleUnderline"/>
        </w:rPr>
        <w:t xml:space="preserve"> to </w:t>
      </w:r>
      <w:r w:rsidRPr="004660B7">
        <w:rPr>
          <w:rStyle w:val="Emphasis"/>
        </w:rPr>
        <w:t>settle disputes</w:t>
      </w:r>
      <w:r w:rsidRPr="004660B7">
        <w:rPr>
          <w:rStyle w:val="StyleUnderline"/>
        </w:rPr>
        <w:t xml:space="preserve"> around rivers from time to time</w:t>
      </w:r>
      <w:r w:rsidRPr="004660B7">
        <w:rPr>
          <w:sz w:val="16"/>
        </w:rPr>
        <w:t>. China is the only country with which India has no agreement, except the one that improved sharing of data regarding river flow level during flood season.</w:t>
      </w:r>
    </w:p>
    <w:p w14:paraId="4470AFBC" w14:textId="77777777" w:rsidR="00E7516B" w:rsidRPr="004660B7" w:rsidRDefault="00E7516B" w:rsidP="00E7516B">
      <w:pPr>
        <w:rPr>
          <w:sz w:val="16"/>
        </w:rPr>
      </w:pPr>
      <w:r w:rsidRPr="004660B7">
        <w:rPr>
          <w:sz w:val="16"/>
        </w:rPr>
        <w:t>The Brahmaputra Tangle</w:t>
      </w:r>
    </w:p>
    <w:p w14:paraId="32128F52" w14:textId="77777777" w:rsidR="00E7516B" w:rsidRPr="004660B7" w:rsidRDefault="00E7516B" w:rsidP="00E7516B">
      <w:pPr>
        <w:rPr>
          <w:sz w:val="16"/>
        </w:rPr>
      </w:pPr>
      <w:r w:rsidRPr="004660B7">
        <w:rPr>
          <w:sz w:val="16"/>
        </w:rPr>
        <w:t xml:space="preserve">China is considered the 13th most “water-poor” country in the world, with 80% of its cities severely water stressed. Its parched northern region possesses only 14.5% of the entire country’s water resources, which is why it is planning to divert water from Brahmaputra (known as </w:t>
      </w:r>
      <w:proofErr w:type="spellStart"/>
      <w:r w:rsidRPr="004660B7">
        <w:rPr>
          <w:sz w:val="16"/>
        </w:rPr>
        <w:t>Yarlung</w:t>
      </w:r>
      <w:proofErr w:type="spellEnd"/>
      <w:r w:rsidRPr="004660B7">
        <w:rPr>
          <w:sz w:val="16"/>
        </w:rPr>
        <w:t xml:space="preserve"> </w:t>
      </w:r>
      <w:proofErr w:type="spellStart"/>
      <w:r w:rsidRPr="004660B7">
        <w:rPr>
          <w:sz w:val="16"/>
        </w:rPr>
        <w:t>Tsangpo</w:t>
      </w:r>
      <w:proofErr w:type="spellEnd"/>
      <w:r w:rsidRPr="004660B7">
        <w:rPr>
          <w:sz w:val="16"/>
        </w:rPr>
        <w:t xml:space="preserve"> in Tibet) to its northern areas. China is also developing five hydropower projects on the river, the first of which was completed in 2014. The lack of knowledge-sharing on these projects by the Chinese has caused anxiety among downstream countries.</w:t>
      </w:r>
    </w:p>
    <w:p w14:paraId="0D111655" w14:textId="77777777" w:rsidR="00E7516B" w:rsidRPr="004660B7" w:rsidRDefault="00E7516B" w:rsidP="00E7516B">
      <w:pPr>
        <w:rPr>
          <w:sz w:val="16"/>
        </w:rPr>
      </w:pPr>
      <w:r w:rsidRPr="004660B7">
        <w:rPr>
          <w:sz w:val="16"/>
        </w:rPr>
        <w:t>Of the three countries dependent on the Brahmaputra, Bangladesh is the most vulnerable, having the lowest water resources and maximum external dependency.</w:t>
      </w:r>
    </w:p>
    <w:p w14:paraId="639270AD" w14:textId="77777777" w:rsidR="00E7516B" w:rsidRPr="004660B7" w:rsidRDefault="00E7516B" w:rsidP="00E7516B">
      <w:pPr>
        <w:rPr>
          <w:sz w:val="16"/>
        </w:rPr>
      </w:pPr>
      <w:r w:rsidRPr="004660B7">
        <w:rPr>
          <w:sz w:val="16"/>
        </w:rPr>
        <w:t>China refuses to enter formal water-sharing agreements, which is the only way out of the “water mess.” The only agreements India has been able to get China into have been on sharing water-related data during the floods, the most recent of which was signed in 2013 during then-Indian Prime Minister Manmohan Singh’s visit to China.</w:t>
      </w:r>
    </w:p>
    <w:p w14:paraId="03F986BA" w14:textId="77777777" w:rsidR="00E7516B" w:rsidRPr="004660B7" w:rsidRDefault="00E7516B" w:rsidP="00E7516B">
      <w:pPr>
        <w:rPr>
          <w:sz w:val="16"/>
        </w:rPr>
      </w:pPr>
      <w:r w:rsidRPr="004660B7">
        <w:rPr>
          <w:sz w:val="16"/>
        </w:rPr>
        <w:t>The most relevant international law on trans-boundary water-sharing is the United Nations Convention on the Law of Non-Navigational Uses of International Watercourses, which was signed in 1997. While China voted against it, India abstained, pushing them out of the purview of the convention. The situation will get trickier as time passes, since water demands will rise and more dams will be constructed. This is why it is geopolitically imperative for India and Bangladesh to bring China to the negotiation table as soon as possible.</w:t>
      </w:r>
    </w:p>
    <w:p w14:paraId="16B233F0" w14:textId="77777777" w:rsidR="00E7516B" w:rsidRPr="004660B7" w:rsidRDefault="00E7516B" w:rsidP="00E7516B">
      <w:pPr>
        <w:rPr>
          <w:sz w:val="16"/>
        </w:rPr>
      </w:pPr>
      <w:r w:rsidRPr="004660B7">
        <w:rPr>
          <w:sz w:val="16"/>
        </w:rPr>
        <w:t>In fact, Bangladesh has been successful in engaging India, its upstream neighbor, despite being a comparatively smaller and militarily weaker nation with little bargaining power. Proximity between the two countries geographically, as well as historically, influenced these decisions. India’s need to maintain a strong alliance with Bangladesh, particularly at the regional level, also affects these negotiations. In contrast, Sino-Indian relations are not all that cordial, thanks to long-running border disputes and regional groupings.</w:t>
      </w:r>
    </w:p>
    <w:p w14:paraId="4D7F31AA" w14:textId="77777777" w:rsidR="00E7516B" w:rsidRPr="004660B7" w:rsidRDefault="00E7516B" w:rsidP="00E7516B">
      <w:pPr>
        <w:rPr>
          <w:sz w:val="16"/>
        </w:rPr>
      </w:pPr>
      <w:r w:rsidRPr="004660B7">
        <w:rPr>
          <w:sz w:val="16"/>
        </w:rPr>
        <w:t>Water Wars Between India and China?</w:t>
      </w:r>
    </w:p>
    <w:p w14:paraId="23A1186F" w14:textId="77777777" w:rsidR="00E7516B" w:rsidRPr="004660B7" w:rsidRDefault="00E7516B" w:rsidP="00E7516B">
      <w:pPr>
        <w:rPr>
          <w:sz w:val="16"/>
        </w:rPr>
      </w:pPr>
      <w:r w:rsidRPr="004660B7">
        <w:rPr>
          <w:rStyle w:val="StyleUnderline"/>
        </w:rPr>
        <w:t xml:space="preserve">India and China are much </w:t>
      </w:r>
      <w:r w:rsidRPr="004660B7">
        <w:rPr>
          <w:rStyle w:val="Emphasis"/>
        </w:rPr>
        <w:t>too dependent</w:t>
      </w:r>
      <w:r w:rsidRPr="004660B7">
        <w:rPr>
          <w:rStyle w:val="StyleUnderline"/>
        </w:rPr>
        <w:t xml:space="preserve"> on each other today, both economically and in the context of global politic</w:t>
      </w:r>
      <w:r w:rsidRPr="004660B7">
        <w:rPr>
          <w:sz w:val="16"/>
        </w:rPr>
        <w:t>s—</w:t>
      </w:r>
      <w:r w:rsidRPr="004660B7">
        <w:rPr>
          <w:rStyle w:val="StyleUnderline"/>
        </w:rPr>
        <w:t xml:space="preserve">preventing such a </w:t>
      </w:r>
      <w:r w:rsidRPr="004660B7">
        <w:rPr>
          <w:rStyle w:val="Emphasis"/>
        </w:rPr>
        <w:t>conflict</w:t>
      </w:r>
      <w:r w:rsidRPr="004660B7">
        <w:rPr>
          <w:rStyle w:val="StyleUnderline"/>
        </w:rPr>
        <w:t xml:space="preserve"> over </w:t>
      </w:r>
      <w:r w:rsidRPr="004660B7">
        <w:rPr>
          <w:rStyle w:val="Emphasis"/>
        </w:rPr>
        <w:t>water</w:t>
      </w:r>
      <w:r w:rsidRPr="004660B7">
        <w:rPr>
          <w:sz w:val="16"/>
        </w:rPr>
        <w:t>. China has become India’s largest trading partner, with bilateral trade having a potential of over $100 billion in 2015.</w:t>
      </w:r>
    </w:p>
    <w:p w14:paraId="76330D59" w14:textId="77777777" w:rsidR="00E7516B" w:rsidRPr="004660B7" w:rsidRDefault="00E7516B" w:rsidP="00E7516B">
      <w:pPr>
        <w:rPr>
          <w:sz w:val="16"/>
        </w:rPr>
      </w:pPr>
      <w:r w:rsidRPr="004660B7">
        <w:rPr>
          <w:sz w:val="16"/>
        </w:rPr>
        <w:t xml:space="preserve">The impact of damming too may not be as disastrous as is currently being predicted. Most of the dams planned by China are run-of-the-river, requiring smaller water storage to produce electricity. There will </w:t>
      </w:r>
      <w:proofErr w:type="gramStart"/>
      <w:r w:rsidRPr="004660B7">
        <w:rPr>
          <w:sz w:val="16"/>
        </w:rPr>
        <w:t>definitely be</w:t>
      </w:r>
      <w:proofErr w:type="gramEnd"/>
      <w:r w:rsidRPr="004660B7">
        <w:rPr>
          <w:sz w:val="16"/>
        </w:rPr>
        <w:t xml:space="preserve"> a fluctuation in water flows downstream, impacting the aquatic life more than the people. Thus far, nations have not gone to war </w:t>
      </w:r>
      <w:proofErr w:type="gramStart"/>
      <w:r w:rsidRPr="004660B7">
        <w:rPr>
          <w:sz w:val="16"/>
        </w:rPr>
        <w:t>for</w:t>
      </w:r>
      <w:proofErr w:type="gramEnd"/>
      <w:r w:rsidRPr="004660B7">
        <w:rPr>
          <w:sz w:val="16"/>
        </w:rPr>
        <w:t xml:space="preserve"> any living beings other than humans.</w:t>
      </w:r>
    </w:p>
    <w:p w14:paraId="1F9403EC" w14:textId="77777777" w:rsidR="00E7516B" w:rsidRPr="004660B7" w:rsidRDefault="00E7516B" w:rsidP="00E7516B">
      <w:pPr>
        <w:rPr>
          <w:sz w:val="16"/>
        </w:rPr>
      </w:pPr>
      <w:r w:rsidRPr="004660B7">
        <w:rPr>
          <w:sz w:val="16"/>
        </w:rPr>
        <w:t xml:space="preserve">Moreover, the Brahmaputra gets most of its water from various tributaries after entering India, thanks to heavy rainfall in the northeastern region. In an interview, Jabin T. Jacob, assistant director and fellow at the Institute of Chinese Studies, said about 70% of the water volume of the Brahmaputra is generated on the Indian side of the McMahon Line through various tributaries and rainfall. The 30% natural flow from Tibet is </w:t>
      </w:r>
      <w:proofErr w:type="gramStart"/>
      <w:r w:rsidRPr="004660B7">
        <w:rPr>
          <w:sz w:val="16"/>
        </w:rPr>
        <w:t>still</w:t>
      </w:r>
      <w:proofErr w:type="gramEnd"/>
      <w:r w:rsidRPr="004660B7">
        <w:rPr>
          <w:sz w:val="16"/>
        </w:rPr>
        <w:t xml:space="preserve"> a high volume that is expected to first increase and then decline in the long-term due to the melting of the Jima </w:t>
      </w:r>
      <w:proofErr w:type="spellStart"/>
      <w:r w:rsidRPr="004660B7">
        <w:rPr>
          <w:sz w:val="16"/>
        </w:rPr>
        <w:t>Yangzong</w:t>
      </w:r>
      <w:proofErr w:type="spellEnd"/>
      <w:r w:rsidRPr="004660B7">
        <w:rPr>
          <w:sz w:val="16"/>
        </w:rPr>
        <w:t xml:space="preserve"> glacier, </w:t>
      </w:r>
      <w:proofErr w:type="gramStart"/>
      <w:r w:rsidRPr="004660B7">
        <w:rPr>
          <w:sz w:val="16"/>
        </w:rPr>
        <w:t>the Brahmaputra’s</w:t>
      </w:r>
      <w:proofErr w:type="gramEnd"/>
      <w:r w:rsidRPr="004660B7">
        <w:rPr>
          <w:sz w:val="16"/>
        </w:rPr>
        <w:t xml:space="preserve"> main source.</w:t>
      </w:r>
    </w:p>
    <w:p w14:paraId="0C67407E" w14:textId="77777777" w:rsidR="00E7516B" w:rsidRPr="004660B7" w:rsidRDefault="00E7516B" w:rsidP="00E7516B">
      <w:pPr>
        <w:rPr>
          <w:sz w:val="16"/>
        </w:rPr>
      </w:pPr>
      <w:r w:rsidRPr="004660B7">
        <w:rPr>
          <w:sz w:val="16"/>
        </w:rPr>
        <w:t xml:space="preserve">On the other hand, the plan to divert water from the Tibetan plateau toward North China faces technical challenges as it </w:t>
      </w:r>
      <w:proofErr w:type="gramStart"/>
      <w:r w:rsidRPr="004660B7">
        <w:rPr>
          <w:sz w:val="16"/>
        </w:rPr>
        <w:t>has to</w:t>
      </w:r>
      <w:proofErr w:type="gramEnd"/>
      <w:r w:rsidRPr="004660B7">
        <w:rPr>
          <w:sz w:val="16"/>
        </w:rPr>
        <w:t xml:space="preserve"> be hauled up several thousand meters, which does not seem feasible as of now. Thus, the river flow is not expected to change as drastically as predicted.</w:t>
      </w:r>
    </w:p>
    <w:p w14:paraId="7021C763" w14:textId="77777777" w:rsidR="00E7516B" w:rsidRPr="004660B7" w:rsidRDefault="00E7516B" w:rsidP="00E7516B">
      <w:pPr>
        <w:rPr>
          <w:sz w:val="16"/>
        </w:rPr>
      </w:pPr>
      <w:r w:rsidRPr="004660B7">
        <w:rPr>
          <w:sz w:val="16"/>
        </w:rPr>
        <w:t>In case of scarcity, India is more likely to strengthen its domestic rainwater recharge capacities than sabotage dams operating across its borders, potentially provoking China into war. India gets 4,000 billion m3 of sweet water through annual precipitation—of which only 18% is used effectively. Thankfully, the country has realized the need to conserve water, which is why there is a renewed focus on surface water storage and catchment treatment, particularly through large initiatives, including a rural job guarantee scheme and the Integrated Watershed Management Program. This does not mean water conflicts will not happen. While a water war may not occur, water can be used as an effective weapon by upstream countries, especially in the absence of an agreement, should war break out.</w:t>
      </w:r>
    </w:p>
    <w:p w14:paraId="5AEB01D9" w14:textId="77777777" w:rsidR="00E7516B" w:rsidRPr="004660B7" w:rsidRDefault="00E7516B" w:rsidP="00E7516B">
      <w:pPr>
        <w:rPr>
          <w:sz w:val="16"/>
        </w:rPr>
      </w:pPr>
      <w:r w:rsidRPr="004660B7">
        <w:rPr>
          <w:sz w:val="16"/>
        </w:rPr>
        <w:t>The Indus success</w:t>
      </w:r>
    </w:p>
    <w:p w14:paraId="04B2B66E" w14:textId="77777777" w:rsidR="00E7516B" w:rsidRPr="004660B7" w:rsidRDefault="00E7516B" w:rsidP="00E7516B">
      <w:pPr>
        <w:rPr>
          <w:sz w:val="16"/>
        </w:rPr>
      </w:pPr>
      <w:r w:rsidRPr="004660B7">
        <w:rPr>
          <w:rStyle w:val="StyleUnderline"/>
        </w:rPr>
        <w:t xml:space="preserve">The Indus Water Treaty between India and Pakistan is one of the most successful </w:t>
      </w:r>
      <w:r w:rsidRPr="004660B7">
        <w:rPr>
          <w:rStyle w:val="Emphasis"/>
        </w:rPr>
        <w:t>water sharing</w:t>
      </w:r>
      <w:r w:rsidRPr="004660B7">
        <w:rPr>
          <w:rStyle w:val="StyleUnderline"/>
        </w:rPr>
        <w:t xml:space="preserve"> agreements in the </w:t>
      </w:r>
      <w:r w:rsidRPr="004660B7">
        <w:rPr>
          <w:rStyle w:val="Emphasis"/>
        </w:rPr>
        <w:t>world</w:t>
      </w:r>
      <w:r w:rsidRPr="004660B7">
        <w:rPr>
          <w:sz w:val="16"/>
        </w:rPr>
        <w:t xml:space="preserve">, </w:t>
      </w:r>
      <w:r w:rsidRPr="004660B7">
        <w:rPr>
          <w:rStyle w:val="StyleUnderline"/>
        </w:rPr>
        <w:t xml:space="preserve">even surviving </w:t>
      </w:r>
      <w:r w:rsidRPr="004660B7">
        <w:rPr>
          <w:rStyle w:val="Emphasis"/>
        </w:rPr>
        <w:t>multiple wars</w:t>
      </w:r>
      <w:r w:rsidRPr="004660B7">
        <w:rPr>
          <w:rStyle w:val="StyleUnderline"/>
        </w:rPr>
        <w:t xml:space="preserve"> between the </w:t>
      </w:r>
      <w:r w:rsidRPr="004660B7">
        <w:rPr>
          <w:rStyle w:val="Emphasis"/>
        </w:rPr>
        <w:t>two countries</w:t>
      </w:r>
      <w:r w:rsidRPr="004660B7">
        <w:rPr>
          <w:sz w:val="16"/>
        </w:rPr>
        <w:t>. All rivers flowing into Pakistan go through India. When Pakistan was created in 1947, it was decided that India would release sufficient water and get paid by Islamabad accordingly. The newly created country feared that India could reduce river flows, resulting in droughts downstream. With the intervention of the World Bank, the neighbors eventually sealed the treaty that gave exclusive rights to the Ravi, Beas and Sutlej to India before they entered Pakistan. In return, Pakistan received exclusive usage rights to the western rivers Jhelum, Chenab and Indus, but with some stipulations for development of projects on these rivers in India.</w:t>
      </w:r>
    </w:p>
    <w:p w14:paraId="570D5035" w14:textId="77777777" w:rsidR="00E7516B" w:rsidRPr="004660B7" w:rsidRDefault="00E7516B" w:rsidP="00E7516B">
      <w:pPr>
        <w:rPr>
          <w:sz w:val="16"/>
        </w:rPr>
      </w:pPr>
      <w:r w:rsidRPr="004660B7">
        <w:rPr>
          <w:rStyle w:val="StyleUnderline"/>
        </w:rPr>
        <w:t xml:space="preserve">The treaty also envisaged a </w:t>
      </w:r>
      <w:r w:rsidRPr="004660B7">
        <w:rPr>
          <w:rStyle w:val="Emphasis"/>
        </w:rPr>
        <w:t>commission</w:t>
      </w:r>
      <w:r w:rsidRPr="004660B7">
        <w:rPr>
          <w:rStyle w:val="StyleUnderline"/>
        </w:rPr>
        <w:t xml:space="preserve"> to decide future disputes and resolve conflicts through </w:t>
      </w:r>
      <w:r w:rsidRPr="004660B7">
        <w:rPr>
          <w:rStyle w:val="Emphasis"/>
        </w:rPr>
        <w:t>inspections</w:t>
      </w:r>
      <w:r w:rsidRPr="004660B7">
        <w:rPr>
          <w:rStyle w:val="StyleUnderline"/>
        </w:rPr>
        <w:t xml:space="preserve"> and </w:t>
      </w:r>
      <w:r w:rsidRPr="004660B7">
        <w:rPr>
          <w:rStyle w:val="Emphasis"/>
        </w:rPr>
        <w:t>data sharing</w:t>
      </w:r>
      <w:r w:rsidRPr="004660B7">
        <w:rPr>
          <w:sz w:val="16"/>
        </w:rPr>
        <w:t>. The treaty was put to the test to resolve the Baglihar and Kishanganga hydropower projects on the Indian side. Pakistan objected, claiming that India violated the treaty; however, arbitrators allowed the projects with some modifications.</w:t>
      </w:r>
    </w:p>
    <w:p w14:paraId="34CAEE93" w14:textId="77777777" w:rsidR="00E7516B" w:rsidRPr="004660B7" w:rsidRDefault="00E7516B" w:rsidP="00E7516B">
      <w:pPr>
        <w:rPr>
          <w:sz w:val="16"/>
        </w:rPr>
      </w:pPr>
      <w:r w:rsidRPr="004660B7">
        <w:rPr>
          <w:sz w:val="16"/>
        </w:rPr>
        <w:t>The media and opposition parties in Pakistan continue to blame India for disrupting river flows, causing floods as well water shortages in the country. Fortunately, state authorities have been mature enough to avoid such blame games, as was evident in recent incidents when Pakistani media blamed India for water shortage in the country.</w:t>
      </w:r>
    </w:p>
    <w:p w14:paraId="682F57C4" w14:textId="77777777" w:rsidR="00E7516B" w:rsidRPr="00304086" w:rsidRDefault="00E7516B" w:rsidP="00E7516B"/>
    <w:p w14:paraId="7B46D649" w14:textId="77777777" w:rsidR="00E7516B" w:rsidRDefault="00E7516B" w:rsidP="00E7516B">
      <w:pPr>
        <w:pStyle w:val="Heading3"/>
      </w:pPr>
      <w:r>
        <w:t xml:space="preserve">1NC—Alt Causes—Arctic </w:t>
      </w:r>
      <w:proofErr w:type="spellStart"/>
      <w:r>
        <w:t>Biod</w:t>
      </w:r>
      <w:proofErr w:type="spellEnd"/>
    </w:p>
    <w:p w14:paraId="6797B7C9" w14:textId="77777777" w:rsidR="00E7516B" w:rsidRDefault="00E7516B" w:rsidP="00E7516B">
      <w:pPr>
        <w:pStyle w:val="Heading4"/>
      </w:pPr>
      <w:r>
        <w:t xml:space="preserve">Too </w:t>
      </w:r>
      <w:proofErr w:type="gramStart"/>
      <w:r>
        <w:t>many alt</w:t>
      </w:r>
      <w:proofErr w:type="gramEnd"/>
      <w:r>
        <w:t xml:space="preserve"> causes.</w:t>
      </w:r>
    </w:p>
    <w:p w14:paraId="4272913B" w14:textId="77777777" w:rsidR="00E7516B" w:rsidRPr="00B46E7C" w:rsidRDefault="00E7516B" w:rsidP="00E7516B">
      <w:r w:rsidRPr="00B46E7C">
        <w:rPr>
          <w:rStyle w:val="Style13ptBold"/>
        </w:rPr>
        <w:t>Arctic Council ’21</w:t>
      </w:r>
      <w:r>
        <w:t xml:space="preserve"> [Arctic Council; Carbon Dated to 2021 via Wayback Machine; high-level intergovernmental forum that addresses issues faced by the Arctic governments; Arctic Council, “Addressing Arctic pollution,” </w:t>
      </w:r>
      <w:r w:rsidRPr="00B46E7C">
        <w:t>https://arctic-council.org/explore/topics/pollutants/</w:t>
      </w:r>
      <w:r>
        <w:t>]</w:t>
      </w:r>
    </w:p>
    <w:p w14:paraId="403A5DE6" w14:textId="77777777" w:rsidR="00E7516B" w:rsidRPr="00B46E7C" w:rsidRDefault="00E7516B" w:rsidP="00E7516B">
      <w:pPr>
        <w:rPr>
          <w:sz w:val="16"/>
        </w:rPr>
      </w:pPr>
      <w:r w:rsidRPr="00B46E7C">
        <w:rPr>
          <w:sz w:val="16"/>
        </w:rPr>
        <w:t xml:space="preserve">While most regions of the Arctic are far removed from </w:t>
      </w:r>
      <w:proofErr w:type="gramStart"/>
      <w:r w:rsidRPr="00B46E7C">
        <w:rPr>
          <w:sz w:val="16"/>
        </w:rPr>
        <w:t>large industrialized</w:t>
      </w:r>
      <w:proofErr w:type="gramEnd"/>
      <w:r w:rsidRPr="00B46E7C">
        <w:rPr>
          <w:sz w:val="16"/>
        </w:rPr>
        <w:t xml:space="preserve"> areas, </w:t>
      </w:r>
      <w:r w:rsidRPr="00B46E7C">
        <w:rPr>
          <w:rStyle w:val="StyleUnderline"/>
        </w:rPr>
        <w:t xml:space="preserve">the environment in the high North carries the traces of </w:t>
      </w:r>
      <w:r w:rsidRPr="00B46E7C">
        <w:rPr>
          <w:rStyle w:val="Emphasis"/>
        </w:rPr>
        <w:t>human-induced pollution</w:t>
      </w:r>
      <w:r w:rsidRPr="00B46E7C">
        <w:rPr>
          <w:rStyle w:val="StyleUnderline"/>
        </w:rPr>
        <w:t xml:space="preserve"> </w:t>
      </w:r>
      <w:r w:rsidRPr="00B46E7C">
        <w:rPr>
          <w:sz w:val="16"/>
        </w:rPr>
        <w:t xml:space="preserve">– from soot to plastics, from methane to pesticides. To an extent, pollutants originate in the </w:t>
      </w:r>
      <w:proofErr w:type="gramStart"/>
      <w:r w:rsidRPr="00B46E7C">
        <w:rPr>
          <w:sz w:val="16"/>
        </w:rPr>
        <w:t>Arctic</w:t>
      </w:r>
      <w:proofErr w:type="gramEnd"/>
      <w:r w:rsidRPr="00B46E7C">
        <w:rPr>
          <w:sz w:val="16"/>
        </w:rPr>
        <w:t xml:space="preserve"> for </w:t>
      </w:r>
      <w:proofErr w:type="gramStart"/>
      <w:r w:rsidRPr="00B46E7C">
        <w:rPr>
          <w:sz w:val="16"/>
        </w:rPr>
        <w:t>example</w:t>
      </w:r>
      <w:proofErr w:type="gramEnd"/>
      <w:r w:rsidRPr="00B46E7C">
        <w:rPr>
          <w:sz w:val="16"/>
        </w:rPr>
        <w:t xml:space="preserve"> through wood combustion or oil and gas flaring. Yet, </w:t>
      </w:r>
      <w:r w:rsidRPr="00B46E7C">
        <w:rPr>
          <w:rStyle w:val="StyleUnderline"/>
        </w:rPr>
        <w:t xml:space="preserve">many contaminants are transported over </w:t>
      </w:r>
      <w:r w:rsidRPr="00B46E7C">
        <w:rPr>
          <w:rStyle w:val="Emphasis"/>
        </w:rPr>
        <w:t>long distances</w:t>
      </w:r>
      <w:r w:rsidRPr="00B46E7C">
        <w:rPr>
          <w:rStyle w:val="StyleUnderline"/>
        </w:rPr>
        <w:t xml:space="preserve">, traveling to the </w:t>
      </w:r>
      <w:r w:rsidRPr="00B46E7C">
        <w:rPr>
          <w:rStyle w:val="Emphasis"/>
        </w:rPr>
        <w:t>high latitudes</w:t>
      </w:r>
      <w:r w:rsidRPr="00B46E7C">
        <w:rPr>
          <w:rStyle w:val="StyleUnderline"/>
        </w:rPr>
        <w:t xml:space="preserve"> via rivers, oceans, and the air</w:t>
      </w:r>
      <w:r w:rsidRPr="00B46E7C">
        <w:rPr>
          <w:sz w:val="16"/>
        </w:rPr>
        <w:t xml:space="preserve"> – where they can have far reaching negative impacts on the environment and human health.</w:t>
      </w:r>
    </w:p>
    <w:p w14:paraId="1A3115C0" w14:textId="77777777" w:rsidR="00E7516B" w:rsidRPr="00B46E7C" w:rsidRDefault="00E7516B" w:rsidP="00E7516B">
      <w:pPr>
        <w:rPr>
          <w:sz w:val="16"/>
        </w:rPr>
      </w:pPr>
      <w:r w:rsidRPr="00B46E7C">
        <w:rPr>
          <w:sz w:val="16"/>
        </w:rPr>
        <w:t xml:space="preserve">Several of the Arctic Council’s Working Groups are closely monitoring and addressing the impacts of pollutants and contaminants on the Arctic ecosystems. Their findings have raised awareness </w:t>
      </w:r>
      <w:proofErr w:type="gramStart"/>
      <w:r w:rsidRPr="00B46E7C">
        <w:rPr>
          <w:sz w:val="16"/>
        </w:rPr>
        <w:t>on</w:t>
      </w:r>
      <w:proofErr w:type="gramEnd"/>
      <w:r w:rsidRPr="00B46E7C">
        <w:rPr>
          <w:sz w:val="16"/>
        </w:rPr>
        <w:t xml:space="preserve"> the serious implications of pollution in the Arctic and contributed to both national actions and international conventions.</w:t>
      </w:r>
    </w:p>
    <w:p w14:paraId="681C2E61" w14:textId="77777777" w:rsidR="00E7516B" w:rsidRPr="00B46E7C" w:rsidRDefault="00E7516B" w:rsidP="00E7516B">
      <w:pPr>
        <w:rPr>
          <w:sz w:val="16"/>
        </w:rPr>
      </w:pPr>
      <w:r w:rsidRPr="00B46E7C">
        <w:rPr>
          <w:sz w:val="16"/>
        </w:rPr>
        <w:t>Persistent organic pollutants (POPS) and mercury</w:t>
      </w:r>
    </w:p>
    <w:p w14:paraId="1C2C31F5" w14:textId="77777777" w:rsidR="00E7516B" w:rsidRPr="00B46E7C" w:rsidRDefault="00E7516B" w:rsidP="00E7516B">
      <w:pPr>
        <w:rPr>
          <w:sz w:val="16"/>
        </w:rPr>
      </w:pPr>
      <w:r w:rsidRPr="00B46E7C">
        <w:rPr>
          <w:rStyle w:val="StyleUnderline"/>
        </w:rPr>
        <w:t xml:space="preserve">Persistent organic pollutants (POPs) are chemicals of </w:t>
      </w:r>
      <w:r w:rsidRPr="00B46E7C">
        <w:rPr>
          <w:rStyle w:val="Emphasis"/>
        </w:rPr>
        <w:t>global concern</w:t>
      </w:r>
      <w:r w:rsidRPr="00B46E7C">
        <w:rPr>
          <w:rStyle w:val="StyleUnderline"/>
        </w:rPr>
        <w:t xml:space="preserve"> because they can potentially be transported over </w:t>
      </w:r>
      <w:r w:rsidRPr="00B46E7C">
        <w:rPr>
          <w:rStyle w:val="Emphasis"/>
        </w:rPr>
        <w:t>long distances</w:t>
      </w:r>
      <w:r w:rsidRPr="00B46E7C">
        <w:rPr>
          <w:sz w:val="16"/>
        </w:rPr>
        <w:t xml:space="preserve">, remain in the environment, accumulate in ecosystems, and have significant negative effects on human health and the environment. Humans are exposed to these chemicals in a variety of ways, mainly through contaminated food and polluted air. Many everyday products can contain POPs, such as flame retardants or detergents. As a result, </w:t>
      </w:r>
      <w:r w:rsidRPr="00B46E7C">
        <w:rPr>
          <w:rStyle w:val="StyleUnderline"/>
        </w:rPr>
        <w:t xml:space="preserve">POPs can be found virtually everywhere on the planet in </w:t>
      </w:r>
      <w:r w:rsidRPr="00B46E7C">
        <w:rPr>
          <w:rStyle w:val="Emphasis"/>
        </w:rPr>
        <w:t>measurable concentrations</w:t>
      </w:r>
      <w:r w:rsidRPr="00B46E7C">
        <w:rPr>
          <w:sz w:val="16"/>
        </w:rPr>
        <w:t>.</w:t>
      </w:r>
    </w:p>
    <w:p w14:paraId="66853B00" w14:textId="77777777" w:rsidR="00E7516B" w:rsidRPr="00B46E7C" w:rsidRDefault="00E7516B" w:rsidP="00E7516B">
      <w:pPr>
        <w:rPr>
          <w:sz w:val="16"/>
        </w:rPr>
      </w:pPr>
      <w:r w:rsidRPr="00B46E7C">
        <w:rPr>
          <w:sz w:val="16"/>
        </w:rPr>
        <w:t xml:space="preserve">Since its establishment in 1991, the Arctic Monitoring and Assessment </w:t>
      </w:r>
      <w:proofErr w:type="spellStart"/>
      <w:r w:rsidRPr="00B46E7C">
        <w:rPr>
          <w:sz w:val="16"/>
        </w:rPr>
        <w:t>Programme</w:t>
      </w:r>
      <w:proofErr w:type="spellEnd"/>
      <w:r w:rsidRPr="00B46E7C">
        <w:rPr>
          <w:sz w:val="16"/>
        </w:rPr>
        <w:t xml:space="preserve"> (AMAP) has documented the extent and effects of pollution in the Arctic and tracked new developments </w:t>
      </w:r>
      <w:proofErr w:type="gramStart"/>
      <w:r w:rsidRPr="00B46E7C">
        <w:rPr>
          <w:sz w:val="16"/>
        </w:rPr>
        <w:t>in order to</w:t>
      </w:r>
      <w:proofErr w:type="gramEnd"/>
      <w:r w:rsidRPr="00B46E7C">
        <w:rPr>
          <w:sz w:val="16"/>
        </w:rPr>
        <w:t xml:space="preserve"> inform policy decisions. Its assessments have contributed significantly to the negotiation of international agreements, such as the ‘UN ECE’s Convention on Long-range Transboundary Air Pollution (LRTAP) Protocol on Persistent Organic Pollutants’ and the ‘Stockholm Convention on Persistent Organic Pollutants’.</w:t>
      </w:r>
    </w:p>
    <w:p w14:paraId="20355548" w14:textId="77777777" w:rsidR="00E7516B" w:rsidRPr="00B46E7C" w:rsidRDefault="00E7516B" w:rsidP="00E7516B">
      <w:pPr>
        <w:rPr>
          <w:sz w:val="16"/>
        </w:rPr>
      </w:pPr>
      <w:r w:rsidRPr="00B46E7C">
        <w:rPr>
          <w:sz w:val="16"/>
        </w:rPr>
        <w:t>The Arctic Contaminants Action Program (ACAP) assesses the emissions of POPs in local factories, develops inventories of emission sources, and promotes the decrease of pollution with local authorities, businesses, trade organizations and environmental stakeholders.</w:t>
      </w:r>
    </w:p>
    <w:p w14:paraId="39155C4F" w14:textId="77777777" w:rsidR="00E7516B" w:rsidRPr="00B46E7C" w:rsidRDefault="00E7516B" w:rsidP="00E7516B">
      <w:pPr>
        <w:rPr>
          <w:sz w:val="16"/>
        </w:rPr>
      </w:pPr>
      <w:r w:rsidRPr="00B46E7C">
        <w:rPr>
          <w:sz w:val="16"/>
        </w:rPr>
        <w:t>Black carbon and methane</w:t>
      </w:r>
    </w:p>
    <w:p w14:paraId="03832289" w14:textId="77777777" w:rsidR="00E7516B" w:rsidRPr="00B46E7C" w:rsidRDefault="00E7516B" w:rsidP="00E7516B">
      <w:pPr>
        <w:rPr>
          <w:sz w:val="16"/>
        </w:rPr>
      </w:pPr>
      <w:r w:rsidRPr="00B46E7C">
        <w:rPr>
          <w:rStyle w:val="StyleUnderline"/>
        </w:rPr>
        <w:t xml:space="preserve">The short-lived climate pollutants </w:t>
      </w:r>
      <w:r w:rsidRPr="00B46E7C">
        <w:rPr>
          <w:rStyle w:val="Emphasis"/>
        </w:rPr>
        <w:t>black carbon</w:t>
      </w:r>
      <w:r w:rsidRPr="00B46E7C">
        <w:rPr>
          <w:rStyle w:val="StyleUnderline"/>
        </w:rPr>
        <w:t xml:space="preserve"> and methane are contributing to </w:t>
      </w:r>
      <w:r w:rsidRPr="00B46E7C">
        <w:rPr>
          <w:rStyle w:val="Emphasis"/>
        </w:rPr>
        <w:t>atmospheric warming</w:t>
      </w:r>
      <w:r w:rsidRPr="00B46E7C">
        <w:rPr>
          <w:sz w:val="16"/>
        </w:rPr>
        <w:t xml:space="preserve">. In addition, black carbon that falls on snow and ice </w:t>
      </w:r>
      <w:proofErr w:type="gramStart"/>
      <w:r w:rsidRPr="00B46E7C">
        <w:rPr>
          <w:sz w:val="16"/>
        </w:rPr>
        <w:t>accelerates</w:t>
      </w:r>
      <w:proofErr w:type="gramEnd"/>
      <w:r w:rsidRPr="00B46E7C">
        <w:rPr>
          <w:sz w:val="16"/>
        </w:rPr>
        <w:t xml:space="preserve"> the melting of these reflective surfaces and consequently global warming. </w:t>
      </w:r>
      <w:r w:rsidRPr="00B46E7C">
        <w:rPr>
          <w:rStyle w:val="StyleUnderline"/>
        </w:rPr>
        <w:t xml:space="preserve">Black carbon and methane emissions also contribute directly to </w:t>
      </w:r>
      <w:r w:rsidRPr="00B46E7C">
        <w:rPr>
          <w:rStyle w:val="Emphasis"/>
        </w:rPr>
        <w:t>air pollution</w:t>
      </w:r>
      <w:r w:rsidRPr="00B46E7C">
        <w:rPr>
          <w:rStyle w:val="StyleUnderline"/>
        </w:rPr>
        <w:t xml:space="preserve"> that harms </w:t>
      </w:r>
      <w:r w:rsidRPr="00B46E7C">
        <w:rPr>
          <w:rStyle w:val="Emphasis"/>
        </w:rPr>
        <w:t>human health</w:t>
      </w:r>
      <w:r w:rsidRPr="00B46E7C">
        <w:rPr>
          <w:sz w:val="16"/>
        </w:rPr>
        <w:t>.</w:t>
      </w:r>
    </w:p>
    <w:p w14:paraId="58D0A175" w14:textId="77777777" w:rsidR="00E7516B" w:rsidRPr="00B46E7C" w:rsidRDefault="00E7516B" w:rsidP="00E7516B">
      <w:pPr>
        <w:rPr>
          <w:sz w:val="16"/>
        </w:rPr>
      </w:pPr>
      <w:r w:rsidRPr="00B46E7C">
        <w:rPr>
          <w:sz w:val="16"/>
        </w:rPr>
        <w:t>Due to their proximity to the Arctic, Arctic States are uniquely positioned to slow Arctic warming caused by emissions of black carbon: despite generating just ten percent of global black carbon emissions, Arctic States are responsible for 30 percent of black carbon’s warming effects in the Arctic.</w:t>
      </w:r>
    </w:p>
    <w:p w14:paraId="56CEEE7A" w14:textId="77777777" w:rsidR="00E7516B" w:rsidRPr="00B46E7C" w:rsidRDefault="00E7516B" w:rsidP="00E7516B">
      <w:pPr>
        <w:rPr>
          <w:sz w:val="16"/>
        </w:rPr>
      </w:pPr>
      <w:r w:rsidRPr="00B46E7C">
        <w:rPr>
          <w:rStyle w:val="StyleUnderline"/>
        </w:rPr>
        <w:t xml:space="preserve">AMAP has monitored black carbon and </w:t>
      </w:r>
      <w:r w:rsidRPr="00B46E7C">
        <w:rPr>
          <w:rStyle w:val="Emphasis"/>
        </w:rPr>
        <w:t>methane emissions</w:t>
      </w:r>
      <w:r w:rsidRPr="00B46E7C">
        <w:rPr>
          <w:rStyle w:val="StyleUnderline"/>
        </w:rPr>
        <w:t xml:space="preserve"> and reported on their effects as Arctic </w:t>
      </w:r>
      <w:r w:rsidRPr="00B46E7C">
        <w:rPr>
          <w:rStyle w:val="Emphasis"/>
        </w:rPr>
        <w:t xml:space="preserve">climate </w:t>
      </w:r>
      <w:proofErr w:type="gramStart"/>
      <w:r w:rsidRPr="00B46E7C">
        <w:rPr>
          <w:rStyle w:val="Emphasis"/>
        </w:rPr>
        <w:t>forcers</w:t>
      </w:r>
      <w:proofErr w:type="gramEnd"/>
      <w:r w:rsidRPr="00B46E7C">
        <w:rPr>
          <w:sz w:val="16"/>
        </w:rPr>
        <w:t xml:space="preserve">. Based on AMAP’s findings, ACAP has developed pilot projects that build capacity and demonstrate emission reduction activities. </w:t>
      </w:r>
      <w:r w:rsidRPr="00B46E7C">
        <w:rPr>
          <w:rStyle w:val="StyleUnderline"/>
        </w:rPr>
        <w:t xml:space="preserve">These projects are aimed at encouraging </w:t>
      </w:r>
      <w:r w:rsidRPr="00B46E7C">
        <w:rPr>
          <w:rStyle w:val="Emphasis"/>
        </w:rPr>
        <w:t>national actions</w:t>
      </w:r>
      <w:r w:rsidRPr="00B46E7C">
        <w:rPr>
          <w:rStyle w:val="StyleUnderline"/>
        </w:rPr>
        <w:t xml:space="preserve"> to reduce emissions and releases of these </w:t>
      </w:r>
      <w:r w:rsidRPr="00B46E7C">
        <w:rPr>
          <w:rStyle w:val="Emphasis"/>
        </w:rPr>
        <w:t>pollutants</w:t>
      </w:r>
      <w:r w:rsidRPr="00B46E7C">
        <w:rPr>
          <w:sz w:val="16"/>
        </w:rPr>
        <w:t>.</w:t>
      </w:r>
    </w:p>
    <w:p w14:paraId="5B9FAA84" w14:textId="77777777" w:rsidR="00E7516B" w:rsidRPr="00B46E7C" w:rsidRDefault="00E7516B" w:rsidP="00E7516B">
      <w:pPr>
        <w:rPr>
          <w:sz w:val="16"/>
        </w:rPr>
      </w:pPr>
      <w:r w:rsidRPr="00B46E7C">
        <w:rPr>
          <w:sz w:val="16"/>
        </w:rPr>
        <w:t>The Council’s Expert Group on Black Carbon and Methane in turn has been tasked by the Arctic States to develop a biennial “Summary of Progress and Recommendations” based on the national reports and other relevant information. These reports contain recommendations for an aspirational collective goal on black carbon.</w:t>
      </w:r>
    </w:p>
    <w:p w14:paraId="175D6EE2" w14:textId="77777777" w:rsidR="00E7516B" w:rsidRPr="00B46E7C" w:rsidRDefault="00E7516B" w:rsidP="00E7516B">
      <w:pPr>
        <w:rPr>
          <w:rStyle w:val="StyleUnderline"/>
        </w:rPr>
      </w:pPr>
      <w:r w:rsidRPr="00B46E7C">
        <w:rPr>
          <w:rStyle w:val="StyleUnderline"/>
        </w:rPr>
        <w:t xml:space="preserve">Marine Litter and waste </w:t>
      </w:r>
      <w:r w:rsidRPr="00B46E7C">
        <w:rPr>
          <w:rStyle w:val="Emphasis"/>
        </w:rPr>
        <w:t>management</w:t>
      </w:r>
    </w:p>
    <w:p w14:paraId="7673A146" w14:textId="77777777" w:rsidR="00E7516B" w:rsidRDefault="00E7516B" w:rsidP="00E7516B">
      <w:pPr>
        <w:rPr>
          <w:sz w:val="16"/>
        </w:rPr>
      </w:pPr>
      <w:r w:rsidRPr="00B46E7C">
        <w:rPr>
          <w:sz w:val="16"/>
        </w:rPr>
        <w:t>Over the past years</w:t>
      </w:r>
      <w:r w:rsidRPr="00B46E7C">
        <w:t xml:space="preserve">, </w:t>
      </w:r>
      <w:r w:rsidRPr="00B46E7C">
        <w:rPr>
          <w:rStyle w:val="StyleUnderline"/>
        </w:rPr>
        <w:t xml:space="preserve">marine litter has emerged as one of the most pervasive problems affecting the marine environment </w:t>
      </w:r>
      <w:r w:rsidRPr="00B46E7C">
        <w:rPr>
          <w:rStyle w:val="Emphasis"/>
        </w:rPr>
        <w:t>globally</w:t>
      </w:r>
      <w:r w:rsidRPr="00B46E7C">
        <w:rPr>
          <w:sz w:val="16"/>
        </w:rPr>
        <w:t xml:space="preserve">. </w:t>
      </w:r>
      <w:r w:rsidRPr="00B46E7C">
        <w:rPr>
          <w:rStyle w:val="StyleUnderline"/>
        </w:rPr>
        <w:t>The Arctic is</w:t>
      </w:r>
      <w:r w:rsidRPr="00B46E7C">
        <w:rPr>
          <w:rStyle w:val="Emphasis"/>
        </w:rPr>
        <w:t xml:space="preserve"> no exception</w:t>
      </w:r>
      <w:r w:rsidRPr="00B46E7C">
        <w:rPr>
          <w:sz w:val="16"/>
        </w:rPr>
        <w:t>.</w:t>
      </w:r>
    </w:p>
    <w:p w14:paraId="4CFEFE14" w14:textId="77777777" w:rsidR="00E7516B" w:rsidRDefault="00E7516B" w:rsidP="00E7516B">
      <w:pPr>
        <w:pStyle w:val="Heading3"/>
      </w:pPr>
      <w:r>
        <w:t xml:space="preserve">1NC—No Impact—Arctic </w:t>
      </w:r>
      <w:proofErr w:type="spellStart"/>
      <w:r>
        <w:t>BioD</w:t>
      </w:r>
      <w:proofErr w:type="spellEnd"/>
    </w:p>
    <w:p w14:paraId="6D6624A6" w14:textId="77777777" w:rsidR="00E7516B" w:rsidRDefault="00E7516B" w:rsidP="00E7516B"/>
    <w:p w14:paraId="0298D6EA" w14:textId="77777777" w:rsidR="00E7516B" w:rsidRPr="004053BE" w:rsidRDefault="00E7516B" w:rsidP="00E7516B">
      <w:pPr>
        <w:pStyle w:val="Heading4"/>
        <w:rPr>
          <w:rFonts w:cs="Arial"/>
        </w:rPr>
      </w:pPr>
      <w:r w:rsidRPr="004053BE">
        <w:rPr>
          <w:rFonts w:cs="Arial"/>
        </w:rPr>
        <w:t xml:space="preserve">Best studies indicate arctic </w:t>
      </w:r>
      <w:proofErr w:type="spellStart"/>
      <w:r w:rsidRPr="004053BE">
        <w:rPr>
          <w:rFonts w:cs="Arial"/>
        </w:rPr>
        <w:t>BioD</w:t>
      </w:r>
      <w:proofErr w:type="spellEnd"/>
      <w:r w:rsidRPr="004053BE">
        <w:rPr>
          <w:rFonts w:cs="Arial"/>
        </w:rPr>
        <w:t xml:space="preserve"> resilience</w:t>
      </w:r>
    </w:p>
    <w:p w14:paraId="3C7983FC" w14:textId="77777777" w:rsidR="00E7516B" w:rsidRPr="004053BE" w:rsidRDefault="00E7516B" w:rsidP="00E7516B">
      <w:r w:rsidRPr="004053BE">
        <w:rPr>
          <w:rStyle w:val="Style13ptBold"/>
        </w:rPr>
        <w:t>Hope 15</w:t>
      </w:r>
      <w:r w:rsidRPr="004053BE">
        <w:t>-- A.G. Hope et al., U.S. Geological Survey, Alaska Science Center, Arctic Biodiversity: Increasing Richness Accompanies Shrinking Refugia for a Cold-Associated Tundra Fauna, 6 Ecosphere art159 (Wiley-Blackwell 2015).</w:t>
      </w:r>
    </w:p>
    <w:p w14:paraId="1CC91E23" w14:textId="77777777" w:rsidR="00E7516B" w:rsidRPr="004053BE" w:rsidRDefault="00E7516B" w:rsidP="00E7516B"/>
    <w:p w14:paraId="6A95E90C" w14:textId="77777777" w:rsidR="00E7516B" w:rsidRPr="004053BE" w:rsidRDefault="00E7516B" w:rsidP="00E7516B">
      <w:pPr>
        <w:rPr>
          <w:sz w:val="10"/>
        </w:rPr>
      </w:pPr>
      <w:r w:rsidRPr="004053BE">
        <w:rPr>
          <w:sz w:val="10"/>
        </w:rPr>
        <w:t xml:space="preserve">Understanding </w:t>
      </w:r>
      <w:r w:rsidRPr="00350DF5">
        <w:rPr>
          <w:rStyle w:val="StyleUnderline"/>
          <w:highlight w:val="yellow"/>
        </w:rPr>
        <w:t>how biodiversity</w:t>
      </w:r>
      <w:r w:rsidRPr="004053BE">
        <w:rPr>
          <w:sz w:val="10"/>
        </w:rPr>
        <w:t xml:space="preserve"> at high latitudes, including species richness and associated genetic diversity, </w:t>
      </w:r>
      <w:r w:rsidRPr="00350DF5">
        <w:rPr>
          <w:rStyle w:val="StyleUnderline"/>
          <w:highlight w:val="yellow"/>
        </w:rPr>
        <w:t>will respond to rapidly changing environments</w:t>
      </w:r>
      <w:r w:rsidRPr="004053BE">
        <w:rPr>
          <w:sz w:val="10"/>
        </w:rPr>
        <w:t xml:space="preserve"> is critical considering that Arctic climate predictions suggest continued warming into the next century (Diffenbaugh and Giorgi 2012, Overland et al. 2013). Warmer and wetter conditions are shifting organismal distributions and changing demography (Prowse et al. 2009, </w:t>
      </w:r>
      <w:proofErr w:type="spellStart"/>
      <w:r w:rsidRPr="004053BE">
        <w:rPr>
          <w:sz w:val="10"/>
        </w:rPr>
        <w:t>Pauls</w:t>
      </w:r>
      <w:proofErr w:type="spellEnd"/>
      <w:r w:rsidRPr="004053BE">
        <w:rPr>
          <w:sz w:val="10"/>
        </w:rPr>
        <w:t xml:space="preserve"> et al. 2013). For instance, poleward latitudinal climate shifts will decrease the extent of the tundra biome as the Arctic Ocean delimits a northern barrier (Hof et al. 2012). Known as the Arctic squeeze (Meltofte 2013), decreasing area may translate to fewer individuals, decreasing β diversity, loss of genetic variants, and potentially decreased adaptive potential for tundra specialists (</w:t>
      </w:r>
      <w:proofErr w:type="spellStart"/>
      <w:r w:rsidRPr="004053BE">
        <w:rPr>
          <w:sz w:val="10"/>
        </w:rPr>
        <w:t>Hofreiter</w:t>
      </w:r>
      <w:proofErr w:type="spellEnd"/>
      <w:r w:rsidRPr="004053BE">
        <w:rPr>
          <w:sz w:val="10"/>
        </w:rPr>
        <w:t xml:space="preserve"> and Barnes 2010, </w:t>
      </w:r>
      <w:proofErr w:type="spellStart"/>
      <w:r w:rsidRPr="004053BE">
        <w:rPr>
          <w:sz w:val="10"/>
        </w:rPr>
        <w:t>Pauls</w:t>
      </w:r>
      <w:proofErr w:type="spellEnd"/>
      <w:r w:rsidRPr="004053BE">
        <w:rPr>
          <w:sz w:val="10"/>
        </w:rPr>
        <w:t xml:space="preserve"> et al. 2013, Yannic et al. 2014). </w:t>
      </w:r>
      <w:proofErr w:type="gramStart"/>
      <w:r w:rsidRPr="004053BE">
        <w:rPr>
          <w:sz w:val="10"/>
        </w:rPr>
        <w:t>As a consequence</w:t>
      </w:r>
      <w:proofErr w:type="gramEnd"/>
      <w:r w:rsidRPr="004053BE">
        <w:rPr>
          <w:sz w:val="10"/>
        </w:rPr>
        <w:t xml:space="preserve">, the Arctic tundra biome is of conservation concern because non-migratory species associated with this relatively young and depauperate biome are adapted to cold environments that have prevailed at high latitudes through much of the Quaternary (2.6 Myr; Abbott and Brochmann 2003, Callaghan et al. 2004). </w:t>
      </w:r>
      <w:r w:rsidRPr="00350DF5">
        <w:rPr>
          <w:rStyle w:val="StyleUnderline"/>
          <w:highlight w:val="yellow"/>
        </w:rPr>
        <w:t>Historical biogeographic</w:t>
      </w:r>
      <w:r w:rsidRPr="004053BE">
        <w:rPr>
          <w:rStyle w:val="StyleUnderline"/>
        </w:rPr>
        <w:t xml:space="preserve"> </w:t>
      </w:r>
      <w:r w:rsidRPr="00350DF5">
        <w:rPr>
          <w:rStyle w:val="StyleUnderline"/>
          <w:highlight w:val="yellow"/>
        </w:rPr>
        <w:t>studies revealed that Arctic species persisted</w:t>
      </w:r>
      <w:r w:rsidRPr="004053BE">
        <w:rPr>
          <w:sz w:val="10"/>
        </w:rPr>
        <w:t xml:space="preserve"> in refugial areas through previous climatic warm phases (e.g., Fedorov and Stenseth 2002, Abbott and Brochmann 2003, Brunhoff et al. 2003, Hewitt 2004, Hope et al. 2013a), but continued persistence under current climate trends may depend on our ability to locate and accommodate refugial regions for Arctic biodiversity in an increasingly anthropic landscape (Chapin et al. 2006, Kuemmerle et al. 2014, Raynolds et al. 2014). In the northern refugium known as Beringia, large areas spanning northeastern Asia and northwestern North America remained ice-free throughout the Quaternary (Hultén 1937). During glacial climate phases, the Beringian refugium represented both a center of endemic genetic diversity and a corridor for movement between the northern continents (Cook et al. 2005, </w:t>
      </w:r>
      <w:proofErr w:type="spellStart"/>
      <w:r w:rsidRPr="004053BE">
        <w:rPr>
          <w:sz w:val="10"/>
        </w:rPr>
        <w:t>Waltari</w:t>
      </w:r>
      <w:proofErr w:type="spellEnd"/>
      <w:r w:rsidRPr="004053BE">
        <w:rPr>
          <w:sz w:val="10"/>
        </w:rPr>
        <w:t xml:space="preserve"> et al. 2007, </w:t>
      </w:r>
      <w:proofErr w:type="spellStart"/>
      <w:r w:rsidRPr="004053BE">
        <w:rPr>
          <w:sz w:val="10"/>
        </w:rPr>
        <w:t>Eidesen</w:t>
      </w:r>
      <w:proofErr w:type="spellEnd"/>
      <w:r w:rsidRPr="004053BE">
        <w:rPr>
          <w:sz w:val="10"/>
        </w:rPr>
        <w:t xml:space="preserve"> et al. 2013). Communities now occurring within Beringia reflect constituent species, or distinct lineages within species, that have evolutionary origins elsewhere in either Eurasia or North America, as well as taxa that diverged and adapted in situ. Community turnover in Beringia through time has thus been pervasive (Post et al. 2009, </w:t>
      </w:r>
      <w:proofErr w:type="spellStart"/>
      <w:r w:rsidRPr="004053BE">
        <w:rPr>
          <w:sz w:val="10"/>
        </w:rPr>
        <w:t>Eidesen</w:t>
      </w:r>
      <w:proofErr w:type="spellEnd"/>
      <w:r w:rsidRPr="004053BE">
        <w:rPr>
          <w:sz w:val="10"/>
        </w:rPr>
        <w:t xml:space="preserve"> et al. 2013) and this dynamic region connecting processes throughout the Holarctic represents a valuable arena for investigating how species with diverse ecological requirements and evolutionary histories respond to dramatic climate fluctuations (Callaghan et al. 2004). Here we test hypotheses related to regional changes in biodiversity, a critical step for understanding both global atmospheric influences and impacts across distinct biomes that result in novel communities (Barnosky et al. 2012). </w:t>
      </w:r>
      <w:r w:rsidRPr="00350DF5">
        <w:rPr>
          <w:rStyle w:val="StyleUnderline"/>
          <w:highlight w:val="yellow"/>
        </w:rPr>
        <w:t>We apply genetic and niche-based approaches</w:t>
      </w:r>
      <w:r w:rsidRPr="004053BE">
        <w:rPr>
          <w:rStyle w:val="StyleUnderline"/>
        </w:rPr>
        <w:t xml:space="preserve"> in a comparative context, </w:t>
      </w:r>
      <w:r w:rsidRPr="00350DF5">
        <w:rPr>
          <w:rStyle w:val="StyleUnderline"/>
          <w:highlight w:val="yellow"/>
        </w:rPr>
        <w:t>reflecting 15 years of phylogeographic studies</w:t>
      </w:r>
      <w:r w:rsidRPr="004053BE">
        <w:rPr>
          <w:rStyle w:val="StyleUnderline"/>
        </w:rPr>
        <w:t xml:space="preserve"> across 28 species</w:t>
      </w:r>
      <w:r w:rsidRPr="004053BE">
        <w:rPr>
          <w:sz w:val="10"/>
        </w:rPr>
        <w:t xml:space="preserve"> of high-latitude mammals to statistically address hypotheses concerning (1) consistency of inferences across both ecological and evolutionary analyses; (2) differences in total diversity versus diversity within distinct biomes; and (3) different management implications reflecting heterogeneity in landscape characteristics and land uses. The questions that frame these hypotheses, as outlined below, are associated with assessing demographic change of multiple species (Hope et al. 2013b, Wood et al. 2013) in response to late-Quaternary climate trends as a means of building confidence in forecasts of contemporary trends. Biogeographic responses to climate change may be estimated by implementing climate-based distribution models (Bellard et al. 2012, Hof et al. 2012) or through interpretations based on evolutionary signatures (Avise 2000, Hewitt 2004). Increasingly, coupling species distribution models (SDMs) with testing alternative phylogeographic scenarios allows for a more rigorous exploration and synthesis of both ecological and evolutionary approaches (Carnaval et al. 2009, Knowles and Alvarado-Serrano 2010, Chan et al. 2011, Lorenzen et al. 2011, Prost et al. 2013). Development of comparative phylogeographic methods that incorporate coalescent theory also facilitates increased analytical power through simultaneous analyses of multiple co-distributed taxa (Hickerson et al. 2010, Palsbøll et al. 2013). Our first question therefore assesses the effectiveness of integrating multiple disciplines for comparative community analyses. Specifically, is there consistency among predicted changes in biodiversity using alternate statistical perspectives from ecological and evolutionary data analyses? Making fundamental links between ecological responses of species and evolutionary processes associated with environmental change should provide a powerful approach for investigating changes in biodiversity. We incorporate data from both SDMs and genetic demographic analyses across multiple communities to reciprocally verify and refine inferences of distributional and demographic changes in biodiversity. We show that integrating methods can significantly increase confidence in forecasting biodiversity responses to climate, producing robust distributional hypotheses (predictions) that may be empirically tested and refined into the next century—a valuable management need. Since onset of the current interglacial phase (~11 ka), tundra has receded and the temperate-adapted boreal biome has shifted northward (Lessa et al. 2003, Hewitt 2004). Secondary contact between boreal and tundra biomes in Beringia during Quaternary interglacial phases resulted in novel species interactions across ecotonal areas (Stewart and Lister 2001, Hof et al. 2012). External climate forcing is moving the current boreal-tundra ecotone northward (Frost and Epstein 2014) and creating challenges for conservationists and land managers who seek to maintain ecological function and promote overall biodiversity while protecting endemic tundra components (Usher et al. 2005). Therefore, our second question is what can we expect in the </w:t>
      </w:r>
      <w:proofErr w:type="gramStart"/>
      <w:r w:rsidRPr="004053BE">
        <w:rPr>
          <w:sz w:val="10"/>
        </w:rPr>
        <w:t>near-future</w:t>
      </w:r>
      <w:proofErr w:type="gramEnd"/>
      <w:r w:rsidRPr="004053BE">
        <w:rPr>
          <w:sz w:val="10"/>
        </w:rPr>
        <w:t xml:space="preserve"> concerning changes in total biodiversity at high latitudes as related to differential changes among distinct tundra (Arctic) and boreal (sub-Arctic) communities? This question reflects the possibility of fundamental differences in responses among communities with different ecological affinities, particularly with respect to their relative velocities of change (Schloss et al. 2012). We therefore test whether boreal and tundra mammals are responding to contemporary climate with H0: the same, or H1: different velocities of change. Marked differences between boreal and tundra mammalian responses emphasize different life histories among communities that are experiencing increasing overlap through time, with potentially severe implications for future resilience of tundra species as communities reform. </w:t>
      </w:r>
      <w:r w:rsidRPr="00350DF5">
        <w:rPr>
          <w:rStyle w:val="StyleUnderline"/>
          <w:highlight w:val="yellow"/>
        </w:rPr>
        <w:t>Extended persistence of tundra species</w:t>
      </w:r>
      <w:r w:rsidRPr="004053BE">
        <w:rPr>
          <w:sz w:val="10"/>
        </w:rPr>
        <w:t xml:space="preserve"> through multiple glacial phases </w:t>
      </w:r>
      <w:r w:rsidRPr="00350DF5">
        <w:rPr>
          <w:rStyle w:val="StyleUnderline"/>
          <w:highlight w:val="yellow"/>
        </w:rPr>
        <w:t xml:space="preserve">indicates </w:t>
      </w:r>
      <w:r w:rsidRPr="00350DF5">
        <w:rPr>
          <w:rStyle w:val="Emphasis"/>
          <w:highlight w:val="yellow"/>
        </w:rPr>
        <w:t>resiliency</w:t>
      </w:r>
      <w:r w:rsidRPr="004053BE">
        <w:rPr>
          <w:rStyle w:val="StyleUnderline"/>
        </w:rPr>
        <w:t xml:space="preserve"> </w:t>
      </w:r>
      <w:r w:rsidRPr="004053BE">
        <w:rPr>
          <w:sz w:val="10"/>
        </w:rPr>
        <w:t xml:space="preserve">within this biome to climate cycling through the Quaternary and suggests that </w:t>
      </w:r>
      <w:r w:rsidRPr="004053BE">
        <w:rPr>
          <w:rStyle w:val="StyleUnderline"/>
        </w:rPr>
        <w:t xml:space="preserve">at least some elements of </w:t>
      </w:r>
      <w:r w:rsidRPr="00350DF5">
        <w:rPr>
          <w:rStyle w:val="StyleUnderline"/>
          <w:highlight w:val="yellow"/>
        </w:rPr>
        <w:t>tundra communities will continue to persist in the face of modern changes</w:t>
      </w:r>
      <w:r w:rsidRPr="004053BE">
        <w:rPr>
          <w:rStyle w:val="StyleUnderline"/>
        </w:rPr>
        <w:t>.</w:t>
      </w:r>
      <w:r w:rsidRPr="004053BE">
        <w:rPr>
          <w:sz w:val="10"/>
        </w:rPr>
        <w:t xml:space="preserve"> However, the most recent </w:t>
      </w:r>
      <w:proofErr w:type="spellStart"/>
      <w:r w:rsidRPr="004053BE">
        <w:rPr>
          <w:sz w:val="10"/>
        </w:rPr>
        <w:t>Wisconsinan</w:t>
      </w:r>
      <w:proofErr w:type="spellEnd"/>
      <w:r w:rsidRPr="004053BE">
        <w:rPr>
          <w:sz w:val="10"/>
        </w:rPr>
        <w:t xml:space="preserve"> glacial cycle (~110–11 ka) was distinctive because humans became an integral part of the biosphere, significantly influencing wildlife abundance and distribution through hunting and land-use changes (Duerden 2004, Cook et al. 2006, Bellard et al. 2012). Atmospheric changes and associated climate warming of the Anthropocene have surpassed levels of previous Quaternary interglacial maxima, and in the </w:t>
      </w:r>
      <w:proofErr w:type="gramStart"/>
      <w:r w:rsidRPr="004053BE">
        <w:rPr>
          <w:sz w:val="10"/>
        </w:rPr>
        <w:t>future</w:t>
      </w:r>
      <w:proofErr w:type="gramEnd"/>
      <w:r w:rsidRPr="004053BE">
        <w:rPr>
          <w:sz w:val="10"/>
        </w:rPr>
        <w:t xml:space="preserve"> the northern high latitudes will be characterized by novel environments (Overland et al. 2013, Reu et al. 2014). In addition to global-scale climate changes, Arctic amplification is prevalent at northern high-latitudes and is also </w:t>
      </w:r>
      <w:r w:rsidRPr="004053BE">
        <w:rPr>
          <w:rStyle w:val="StyleUnderline"/>
        </w:rPr>
        <w:t>accompanied by increased localized activities related to industrial development,</w:t>
      </w:r>
      <w:r w:rsidRPr="004053BE">
        <w:rPr>
          <w:sz w:val="10"/>
        </w:rPr>
        <w:t xml:space="preserve"> harvest of biological resources, science, and tourism (Duerden 2004, Hinzman et al. 2005, Raynolds et al. 2014). The footprint of these activities includes areas recognized as </w:t>
      </w:r>
      <w:proofErr w:type="gramStart"/>
      <w:r w:rsidRPr="004053BE">
        <w:rPr>
          <w:sz w:val="10"/>
        </w:rPr>
        <w:t>warm-phase</w:t>
      </w:r>
      <w:proofErr w:type="gramEnd"/>
      <w:r w:rsidRPr="004053BE">
        <w:rPr>
          <w:sz w:val="10"/>
        </w:rPr>
        <w:t xml:space="preserve"> refugia for tundra species and essential for persistence through their evolutionary history (Hope et al. 2013b). Within Alaska (constituting a large portion of eastern Beringia), 89% of the land area (~134M ha) is administered by multiple state or federal agencies with significant differences in mission reflected by differing management regimes (http://www.alaskacenters.gov/partners.cfm). Understanding the ecological and spatiotemporal evolutionary responses of species to past and contemporary climate changes will help inform future planning. Balancing potentially competing objectives, for instance of wildlife conservation and resource extraction (Ford and Smit 2004, Kuemmerle et al. 2014), will be complicated by significant uncertainty concerning the long-term stability of ecosystems (Hinzman et al. 2005, Barnosky et al. 2012). Our final question assesses how knowledge of shifting communities may influence land-use decisions across a landscape characterized by multiple units with differing objectives. Specifically, what are the differences in major regional management implications considering a broad-scale community approach? We tested whether distributional changes among major regional land-use areas across the Alaskan landscape are expected to be H0: homogeneous, reflecting a broad cross-site trend in biodiversity change that can be extrapolated through the Holarctic, or H1: heterogeneous, indicating a need for careful consideration of regional processes, and </w:t>
      </w:r>
      <w:proofErr w:type="gramStart"/>
      <w:r w:rsidRPr="004053BE">
        <w:rPr>
          <w:sz w:val="10"/>
        </w:rPr>
        <w:t>to assess</w:t>
      </w:r>
      <w:proofErr w:type="gramEnd"/>
      <w:r w:rsidRPr="004053BE">
        <w:rPr>
          <w:sz w:val="10"/>
        </w:rPr>
        <w:t xml:space="preserve"> related communities distributed across the Holarctic independently.</w:t>
      </w:r>
    </w:p>
    <w:p w14:paraId="141A6461" w14:textId="77777777" w:rsidR="00E7516B" w:rsidRPr="00276F75" w:rsidRDefault="00E7516B" w:rsidP="00E7516B">
      <w:pPr>
        <w:pStyle w:val="Heading3"/>
      </w:pPr>
      <w:r>
        <w:t xml:space="preserve">    </w:t>
      </w:r>
      <w:proofErr w:type="spellStart"/>
      <w:r>
        <w:t>Exts</w:t>
      </w:r>
      <w:proofErr w:type="spellEnd"/>
      <w:r>
        <w:t xml:space="preserve">. No Impact—Arctic </w:t>
      </w:r>
      <w:proofErr w:type="spellStart"/>
      <w:r>
        <w:t>BioD</w:t>
      </w:r>
      <w:proofErr w:type="spellEnd"/>
      <w:r>
        <w:t xml:space="preserve"> </w:t>
      </w:r>
    </w:p>
    <w:p w14:paraId="538989BF" w14:textId="77777777" w:rsidR="00E7516B" w:rsidRPr="00276F75" w:rsidRDefault="00E7516B" w:rsidP="00E7516B">
      <w:pPr>
        <w:pStyle w:val="Heading4"/>
      </w:pPr>
      <w:r w:rsidRPr="00070C38">
        <w:t xml:space="preserve">Arctic </w:t>
      </w:r>
      <w:proofErr w:type="spellStart"/>
      <w:r w:rsidRPr="00070C38">
        <w:t>biod</w:t>
      </w:r>
      <w:proofErr w:type="spellEnd"/>
      <w:r w:rsidRPr="00070C38">
        <w:t xml:space="preserve"> is resilient---their studies are flawed</w:t>
      </w:r>
    </w:p>
    <w:p w14:paraId="5E763A2E" w14:textId="77777777" w:rsidR="00E7516B" w:rsidRDefault="00E7516B" w:rsidP="00E7516B">
      <w:r>
        <w:t xml:space="preserve">Bodil A. </w:t>
      </w:r>
      <w:r w:rsidRPr="00302469">
        <w:rPr>
          <w:rStyle w:val="Style13ptBold"/>
        </w:rPr>
        <w:t>Bluhm et al. 11</w:t>
      </w:r>
      <w:r>
        <w:t xml:space="preserve">, Research Associate Professor, School of Fisheries and Ocean Sciences, Institute of Marine Science, University of Alaska Fairbanks; Andrey V. </w:t>
      </w:r>
      <w:proofErr w:type="spellStart"/>
      <w:r>
        <w:t>Gebruk</w:t>
      </w:r>
      <w:proofErr w:type="spellEnd"/>
      <w:r>
        <w:t xml:space="preserve"> is Head of Laboratory, P.P. </w:t>
      </w:r>
      <w:proofErr w:type="spellStart"/>
      <w:r>
        <w:t>Shirshov</w:t>
      </w:r>
      <w:proofErr w:type="spellEnd"/>
      <w:r>
        <w:t xml:space="preserve"> Institute of Oceanology, Russian Academy of Sciences; Rolf </w:t>
      </w:r>
      <w:proofErr w:type="spellStart"/>
      <w:r>
        <w:t>Gradinger</w:t>
      </w:r>
      <w:proofErr w:type="spellEnd"/>
      <w:r>
        <w:t xml:space="preserve"> is Professor, School of Fisheries and Ocean Sciences, Institute of Marine Science, University of Alaska Fairbanks, "Arctic marine biodiversity: An update of species richness and examples of biodiversity change", Oceanography, vol. 24, no. 3, 09/01/2011, tos.org/oceanography/assets/docs/24-3_bluhm.pdf</w:t>
      </w:r>
    </w:p>
    <w:p w14:paraId="78A2CFB9" w14:textId="77777777" w:rsidR="00E7516B" w:rsidRDefault="00E7516B" w:rsidP="00E7516B">
      <w:pPr>
        <w:rPr>
          <w:sz w:val="16"/>
        </w:rPr>
      </w:pPr>
      <w:r w:rsidRPr="00070C38">
        <w:rPr>
          <w:sz w:val="16"/>
        </w:rPr>
        <w:t xml:space="preserve">Knowledge Gaps </w:t>
      </w:r>
      <w:r w:rsidRPr="00E07576">
        <w:rPr>
          <w:rStyle w:val="StyleUnderline"/>
          <w:highlight w:val="cyan"/>
        </w:rPr>
        <w:t xml:space="preserve">Arctic regions </w:t>
      </w:r>
      <w:r w:rsidRPr="00070C38">
        <w:rPr>
          <w:rStyle w:val="StyleUnderline"/>
        </w:rPr>
        <w:t xml:space="preserve">contain a complex variety of habitats, most of which </w:t>
      </w:r>
      <w:r w:rsidRPr="00E07576">
        <w:rPr>
          <w:rStyle w:val="StyleUnderline"/>
          <w:highlight w:val="cyan"/>
        </w:rPr>
        <w:t>are difficult to access</w:t>
      </w:r>
      <w:r w:rsidRPr="00070C38">
        <w:rPr>
          <w:rStyle w:val="StyleUnderline"/>
        </w:rPr>
        <w:t xml:space="preserve">. Despite a recent increase in overall interest and research effort, </w:t>
      </w:r>
      <w:r w:rsidRPr="00E07576">
        <w:rPr>
          <w:rStyle w:val="StyleUnderline"/>
          <w:highlight w:val="cyan"/>
        </w:rPr>
        <w:t xml:space="preserve">observational gaps </w:t>
      </w:r>
      <w:proofErr w:type="gramStart"/>
      <w:r w:rsidRPr="00070C38">
        <w:rPr>
          <w:rStyle w:val="StyleUnderline"/>
        </w:rPr>
        <w:t>still remain</w:t>
      </w:r>
      <w:proofErr w:type="gramEnd"/>
      <w:r w:rsidRPr="00070C38">
        <w:rPr>
          <w:rStyle w:val="StyleUnderline"/>
        </w:rPr>
        <w:t xml:space="preserve"> </w:t>
      </w:r>
      <w:r w:rsidRPr="00070C38">
        <w:rPr>
          <w:sz w:val="16"/>
        </w:rPr>
        <w:t xml:space="preserve">for some geographic areas (Figure 1a), taxa, and habitats. </w:t>
      </w:r>
      <w:r w:rsidRPr="00070C38">
        <w:rPr>
          <w:rStyle w:val="StyleUnderline"/>
        </w:rPr>
        <w:t xml:space="preserve">The decades-long lack of interest and the logistical challenges posed by filling these gaps are now </w:t>
      </w:r>
      <w:r w:rsidRPr="00E07576">
        <w:rPr>
          <w:rStyle w:val="StyleUnderline"/>
          <w:highlight w:val="cyan"/>
        </w:rPr>
        <w:t>lead</w:t>
      </w:r>
      <w:r w:rsidRPr="00070C38">
        <w:rPr>
          <w:rStyle w:val="StyleUnderline"/>
        </w:rPr>
        <w:t xml:space="preserve">ing </w:t>
      </w:r>
      <w:r w:rsidRPr="00E07576">
        <w:rPr>
          <w:rStyle w:val="StyleUnderline"/>
          <w:highlight w:val="cyan"/>
        </w:rPr>
        <w:t xml:space="preserve">to </w:t>
      </w:r>
      <w:r w:rsidRPr="00E07576">
        <w:rPr>
          <w:rStyle w:val="Emphasis"/>
          <w:highlight w:val="cyan"/>
        </w:rPr>
        <w:t>uncertainties</w:t>
      </w:r>
      <w:r w:rsidRPr="00E07576">
        <w:rPr>
          <w:rStyle w:val="StyleUnderline"/>
          <w:highlight w:val="cyan"/>
        </w:rPr>
        <w:t xml:space="preserve"> about</w:t>
      </w:r>
      <w:r w:rsidRPr="00070C38">
        <w:rPr>
          <w:rStyle w:val="StyleUnderline"/>
        </w:rPr>
        <w:t xml:space="preserve"> the </w:t>
      </w:r>
      <w:r w:rsidRPr="00E07576">
        <w:rPr>
          <w:rStyle w:val="StyleUnderline"/>
          <w:highlight w:val="cyan"/>
        </w:rPr>
        <w:t>biodiversity patterns</w:t>
      </w:r>
      <w:r w:rsidRPr="00070C38">
        <w:rPr>
          <w:sz w:val="16"/>
        </w:rPr>
        <w:t xml:space="preserve"> (Figure 1b) </w:t>
      </w:r>
      <w:r w:rsidRPr="00070C38">
        <w:rPr>
          <w:rStyle w:val="StyleUnderline"/>
        </w:rPr>
        <w:t xml:space="preserve">and the extent of ongoing changes. </w:t>
      </w:r>
      <w:r w:rsidRPr="00070C38">
        <w:rPr>
          <w:sz w:val="16"/>
        </w:rPr>
        <w:t xml:space="preserve">Compiling information on the status quo and making informed predictions into the future require open data sharing in online data systems, as, for example, outlined in the data policy of the International Polar Year 2007–2009 and followed by some of its projects (e.g., Bluhm et al., 2010b), with regrettably overall weak compliance to date (Carlson, 2011). Incomplete species/OTU lists are clearly largest in the microbial realm, including fungi. For the bacteria and archaea, diversity estimates are largely based on the scaling of a limited number of observations (Lovejoy et al., 2011). The recent inventory of marine pelagic and sea ice unicellular eukaryotes (Poulin et al., 2011) demonstrated the largest gap in knowledge to be in the diversity of small cells (&lt; 20 </w:t>
      </w:r>
      <w:proofErr w:type="spellStart"/>
      <w:r w:rsidRPr="00070C38">
        <w:rPr>
          <w:sz w:val="16"/>
        </w:rPr>
        <w:t>μm</w:t>
      </w:r>
      <w:proofErr w:type="spellEnd"/>
      <w:r w:rsidRPr="00070C38">
        <w:rPr>
          <w:sz w:val="16"/>
        </w:rPr>
        <w:t>), which represented less than 20% of their assessment; however, their effort did not include lesser-known groups such as pelagic ciliates or benthic microalgae. On higher trophic levels, including seabirds and marine mammals, gaps still exist in the knowledge of species distributions and population numbers, as well as their temporal trends, sensitivities, and reasons for change (other than a human role per se) (</w:t>
      </w:r>
      <w:proofErr w:type="spellStart"/>
      <w:r w:rsidRPr="00070C38">
        <w:rPr>
          <w:sz w:val="16"/>
        </w:rPr>
        <w:t>Huettmann</w:t>
      </w:r>
      <w:proofErr w:type="spellEnd"/>
      <w:r w:rsidRPr="00070C38">
        <w:rPr>
          <w:sz w:val="16"/>
        </w:rPr>
        <w:t xml:space="preserve"> et al. 2011; Kovacs et al., 2011). Regional gaps still exist in the deep sea, </w:t>
      </w:r>
      <w:proofErr w:type="gramStart"/>
      <w:r w:rsidRPr="00070C38">
        <w:rPr>
          <w:sz w:val="16"/>
        </w:rPr>
        <w:t>in particular at</w:t>
      </w:r>
      <w:proofErr w:type="gramEnd"/>
      <w:r w:rsidRPr="00070C38">
        <w:rPr>
          <w:sz w:val="16"/>
        </w:rPr>
        <w:t xml:space="preserve"> depths over 1,000 m, despite considerable sampling effort in the past decade (e.g., Soltwedel et al., 2005; Bluhm et al., 2011). Of the shelf seas, the East Siberian Sea is probably the most understudied in terms of biodiversity, although an intense study by the Zoological Institute in St. Petersburg is ongoing. Large gaps also exist in the vast area of the Canadian Arctic Archipelago (Carr, 2011) and northern Greenland, both of which </w:t>
      </w:r>
      <w:proofErr w:type="gramStart"/>
      <w:r w:rsidRPr="00070C38">
        <w:rPr>
          <w:sz w:val="16"/>
        </w:rPr>
        <w:t>still remain</w:t>
      </w:r>
      <w:proofErr w:type="gramEnd"/>
      <w:r w:rsidRPr="00070C38">
        <w:rPr>
          <w:sz w:val="16"/>
        </w:rPr>
        <w:t xml:space="preserve"> heavily ice-covered. </w:t>
      </w:r>
      <w:r w:rsidRPr="00070C38">
        <w:rPr>
          <w:rStyle w:val="StyleUnderline"/>
        </w:rPr>
        <w:t xml:space="preserve">Examples of underexplored habitats include the deep-sea ridge systems spanning thousands of kilometers across the Arctic as well as special features such as pockmarks and seamounts. In the sea ice realm, pressure ridge biodiversity studies are only now starting to emerge </w:t>
      </w:r>
      <w:r w:rsidRPr="00070C38">
        <w:rPr>
          <w:sz w:val="16"/>
        </w:rPr>
        <w:t xml:space="preserve">(Hop and Pavlova, 2008; </w:t>
      </w:r>
      <w:proofErr w:type="spellStart"/>
      <w:r w:rsidRPr="00070C38">
        <w:rPr>
          <w:sz w:val="16"/>
        </w:rPr>
        <w:t>Gradinger</w:t>
      </w:r>
      <w:proofErr w:type="spellEnd"/>
      <w:r w:rsidRPr="00070C38">
        <w:rPr>
          <w:sz w:val="16"/>
        </w:rPr>
        <w:t xml:space="preserve"> et al., 2010b), </w:t>
      </w:r>
      <w:r w:rsidRPr="00070C38">
        <w:rPr>
          <w:rStyle w:val="StyleUnderline"/>
        </w:rPr>
        <w:t xml:space="preserve">although this habitat may play an increasingly important role </w:t>
      </w:r>
      <w:proofErr w:type="gramStart"/>
      <w:r w:rsidRPr="00070C38">
        <w:rPr>
          <w:rStyle w:val="StyleUnderline"/>
        </w:rPr>
        <w:t>in light of</w:t>
      </w:r>
      <w:proofErr w:type="gramEnd"/>
      <w:r w:rsidRPr="00070C38">
        <w:rPr>
          <w:rStyle w:val="StyleUnderline"/>
        </w:rPr>
        <w:t xml:space="preserve"> the diminishing ice cover. Ironically, while </w:t>
      </w:r>
      <w:proofErr w:type="gramStart"/>
      <w:r w:rsidRPr="00070C38">
        <w:rPr>
          <w:rStyle w:val="StyleUnderline"/>
        </w:rPr>
        <w:t>nearshore</w:t>
      </w:r>
      <w:proofErr w:type="gramEnd"/>
      <w:r w:rsidRPr="00070C38">
        <w:rPr>
          <w:rStyle w:val="StyleUnderline"/>
        </w:rPr>
        <w:t xml:space="preserve"> </w:t>
      </w:r>
      <w:r w:rsidRPr="00E07576">
        <w:rPr>
          <w:rStyle w:val="StyleUnderline"/>
          <w:highlight w:val="cyan"/>
        </w:rPr>
        <w:t>habitats</w:t>
      </w:r>
      <w:r w:rsidRPr="00070C38">
        <w:rPr>
          <w:rStyle w:val="StyleUnderline"/>
        </w:rPr>
        <w:t xml:space="preserve"> have been extensively studied, they </w:t>
      </w:r>
      <w:r w:rsidRPr="00E07576">
        <w:rPr>
          <w:rStyle w:val="StyleUnderline"/>
          <w:highlight w:val="cyan"/>
        </w:rPr>
        <w:t>are</w:t>
      </w:r>
      <w:r w:rsidRPr="00070C38">
        <w:rPr>
          <w:rStyle w:val="StyleUnderline"/>
        </w:rPr>
        <w:t xml:space="preserve"> typically </w:t>
      </w:r>
      <w:r w:rsidRPr="00E07576">
        <w:rPr>
          <w:rStyle w:val="StyleUnderline"/>
          <w:highlight w:val="cyan"/>
        </w:rPr>
        <w:t>only</w:t>
      </w:r>
      <w:r w:rsidRPr="00070C38">
        <w:rPr>
          <w:rStyle w:val="StyleUnderline"/>
        </w:rPr>
        <w:t xml:space="preserve"> well </w:t>
      </w:r>
      <w:r w:rsidRPr="00E07576">
        <w:rPr>
          <w:rStyle w:val="StyleUnderline"/>
          <w:highlight w:val="cyan"/>
        </w:rPr>
        <w:t xml:space="preserve">investigated in </w:t>
      </w:r>
      <w:r w:rsidRPr="00070C38">
        <w:rPr>
          <w:rStyle w:val="StyleUnderline"/>
        </w:rPr>
        <w:t xml:space="preserve">the vicinity of </w:t>
      </w:r>
      <w:r w:rsidRPr="00E07576">
        <w:rPr>
          <w:rStyle w:val="StyleUnderline"/>
          <w:highlight w:val="cyan"/>
        </w:rPr>
        <w:t xml:space="preserve">field stations </w:t>
      </w:r>
      <w:r w:rsidRPr="00070C38">
        <w:rPr>
          <w:rStyle w:val="StyleUnderline"/>
        </w:rPr>
        <w:t xml:space="preserve">and </w:t>
      </w:r>
      <w:r w:rsidRPr="00E07576">
        <w:rPr>
          <w:rStyle w:val="StyleUnderline"/>
          <w:highlight w:val="cyan"/>
        </w:rPr>
        <w:t xml:space="preserve">not at </w:t>
      </w:r>
      <w:r w:rsidRPr="00E07576">
        <w:rPr>
          <w:rStyle w:val="Emphasis"/>
          <w:highlight w:val="cyan"/>
        </w:rPr>
        <w:t>broader scales</w:t>
      </w:r>
      <w:r w:rsidRPr="00E07576">
        <w:rPr>
          <w:rStyle w:val="StyleUnderline"/>
          <w:highlight w:val="cyan"/>
        </w:rPr>
        <w:t xml:space="preserve"> that capture the </w:t>
      </w:r>
      <w:r w:rsidRPr="00E07576">
        <w:rPr>
          <w:rStyle w:val="Emphasis"/>
          <w:highlight w:val="cyan"/>
        </w:rPr>
        <w:t>full range</w:t>
      </w:r>
      <w:r w:rsidRPr="00E07576">
        <w:rPr>
          <w:rStyle w:val="StyleUnderline"/>
          <w:highlight w:val="cyan"/>
        </w:rPr>
        <w:t xml:space="preserve"> of</w:t>
      </w:r>
      <w:r w:rsidRPr="00070C38">
        <w:rPr>
          <w:rStyle w:val="StyleUnderline"/>
        </w:rPr>
        <w:t xml:space="preserve"> habitat types and </w:t>
      </w:r>
      <w:r w:rsidRPr="00E07576">
        <w:rPr>
          <w:rStyle w:val="StyleUnderline"/>
          <w:highlight w:val="cyan"/>
        </w:rPr>
        <w:t>heterogeneities</w:t>
      </w:r>
      <w:r w:rsidRPr="00070C38">
        <w:rPr>
          <w:rStyle w:val="StyleUnderline"/>
        </w:rPr>
        <w:t xml:space="preserve">. </w:t>
      </w:r>
      <w:r w:rsidRPr="00070C38">
        <w:rPr>
          <w:sz w:val="16"/>
        </w:rPr>
        <w:t xml:space="preserve">Outlook </w:t>
      </w:r>
      <w:r w:rsidRPr="00070C38">
        <w:rPr>
          <w:rStyle w:val="StyleUnderline"/>
        </w:rPr>
        <w:t xml:space="preserve">Recent updates of Arctic species inventories across all taxonomic levels demonstrate the presence of close to 8,000 eukaryotic species </w:t>
      </w:r>
      <w:r w:rsidRPr="00070C38">
        <w:rPr>
          <w:sz w:val="16"/>
        </w:rPr>
        <w:t xml:space="preserve">(i.e., excluding Eubacteria and Archaea). Cautious estimates predict that </w:t>
      </w:r>
      <w:r w:rsidRPr="00070C38">
        <w:rPr>
          <w:rStyle w:val="StyleUnderline"/>
        </w:rPr>
        <w:t xml:space="preserve">several thousand benthic invertebrate species </w:t>
      </w:r>
      <w:proofErr w:type="gramStart"/>
      <w:r w:rsidRPr="00070C38">
        <w:rPr>
          <w:rStyle w:val="StyleUnderline"/>
        </w:rPr>
        <w:t>still remain</w:t>
      </w:r>
      <w:proofErr w:type="gramEnd"/>
      <w:r w:rsidRPr="00070C38">
        <w:rPr>
          <w:rStyle w:val="StyleUnderline"/>
        </w:rPr>
        <w:t xml:space="preserve"> to be recorded</w:t>
      </w:r>
      <w:r w:rsidRPr="00070C38">
        <w:rPr>
          <w:sz w:val="16"/>
        </w:rPr>
        <w:t xml:space="preserve"> (Bluhm et al., 2011; Carr, 2011; Piepenburg et al., 2011). It is clear that </w:t>
      </w:r>
      <w:r w:rsidRPr="00070C38">
        <w:rPr>
          <w:rStyle w:val="StyleUnderline"/>
        </w:rPr>
        <w:t xml:space="preserve">Arctic ecosystems will be subjected to a variety of pressures in the future </w:t>
      </w:r>
      <w:r w:rsidRPr="00070C38">
        <w:rPr>
          <w:sz w:val="16"/>
        </w:rPr>
        <w:t xml:space="preserve">(e.g., ACIA, 2005; Johnsen et al., 2010), </w:t>
      </w:r>
      <w:r w:rsidRPr="00070C38">
        <w:rPr>
          <w:rStyle w:val="StyleUnderline"/>
        </w:rPr>
        <w:t xml:space="preserve">and </w:t>
      </w:r>
      <w:r w:rsidRPr="00E07576">
        <w:rPr>
          <w:rStyle w:val="StyleUnderline"/>
          <w:highlight w:val="cyan"/>
        </w:rPr>
        <w:t xml:space="preserve">prediction of </w:t>
      </w:r>
      <w:r w:rsidRPr="00070C38">
        <w:rPr>
          <w:rStyle w:val="StyleUnderline"/>
        </w:rPr>
        <w:t xml:space="preserve">future </w:t>
      </w:r>
      <w:r w:rsidRPr="00E07576">
        <w:rPr>
          <w:rStyle w:val="StyleUnderline"/>
          <w:highlight w:val="cyan"/>
        </w:rPr>
        <w:t>Arctic “species richness”</w:t>
      </w:r>
      <w:r w:rsidRPr="00070C38">
        <w:rPr>
          <w:rStyle w:val="StyleUnderline"/>
        </w:rPr>
        <w:t xml:space="preserve"> in time and space </w:t>
      </w:r>
      <w:r w:rsidRPr="00E07576">
        <w:rPr>
          <w:rStyle w:val="StyleUnderline"/>
          <w:highlight w:val="cyan"/>
        </w:rPr>
        <w:t xml:space="preserve">is </w:t>
      </w:r>
      <w:r w:rsidRPr="00E07576">
        <w:rPr>
          <w:rStyle w:val="Emphasis"/>
          <w:highlight w:val="cyan"/>
        </w:rPr>
        <w:t>complicated</w:t>
      </w:r>
      <w:r w:rsidRPr="00070C38">
        <w:rPr>
          <w:rStyle w:val="StyleUnderline"/>
        </w:rPr>
        <w:t xml:space="preserve"> by an interplay of factors capable of either increasing or decreasing the overall species richness in the coming decades</w:t>
      </w:r>
      <w:r w:rsidRPr="00070C38">
        <w:rPr>
          <w:sz w:val="16"/>
        </w:rPr>
        <w:t xml:space="preserve"> (</w:t>
      </w:r>
      <w:proofErr w:type="spellStart"/>
      <w:r w:rsidRPr="00070C38">
        <w:rPr>
          <w:sz w:val="16"/>
        </w:rPr>
        <w:t>Weslawski</w:t>
      </w:r>
      <w:proofErr w:type="spellEnd"/>
      <w:r w:rsidRPr="00070C38">
        <w:rPr>
          <w:sz w:val="16"/>
        </w:rPr>
        <w:t xml:space="preserve"> et al., 2011). </w:t>
      </w:r>
      <w:r w:rsidRPr="00070C38">
        <w:rPr>
          <w:rStyle w:val="StyleUnderline"/>
        </w:rPr>
        <w:t>Species richness can increase</w:t>
      </w:r>
      <w:r w:rsidRPr="00070C38">
        <w:rPr>
          <w:sz w:val="16"/>
        </w:rPr>
        <w:t xml:space="preserve">, for example, </w:t>
      </w:r>
      <w:r w:rsidRPr="00070C38">
        <w:rPr>
          <w:rStyle w:val="StyleUnderline"/>
        </w:rPr>
        <w:t xml:space="preserve">when northward-advected boreal species mix with Arctic residents, and when perennial algae and associated fauna replace seasonal communities in previously </w:t>
      </w:r>
      <w:proofErr w:type="spellStart"/>
      <w:r w:rsidRPr="00070C38">
        <w:rPr>
          <w:rStyle w:val="StyleUnderline"/>
        </w:rPr>
        <w:t>icescoured</w:t>
      </w:r>
      <w:proofErr w:type="spellEnd"/>
      <w:r w:rsidRPr="00070C38">
        <w:rPr>
          <w:rStyle w:val="StyleUnderline"/>
        </w:rPr>
        <w:t xml:space="preserve"> nearshore areas</w:t>
      </w:r>
      <w:r w:rsidRPr="00070C38">
        <w:rPr>
          <w:sz w:val="16"/>
        </w:rPr>
        <w:t xml:space="preserve"> (</w:t>
      </w:r>
      <w:proofErr w:type="spellStart"/>
      <w:r w:rsidRPr="00070C38">
        <w:rPr>
          <w:sz w:val="16"/>
        </w:rPr>
        <w:t>Vermeij</w:t>
      </w:r>
      <w:proofErr w:type="spellEnd"/>
      <w:r w:rsidRPr="00070C38">
        <w:rPr>
          <w:sz w:val="16"/>
        </w:rPr>
        <w:t xml:space="preserve"> and Roopnarine, 2008; </w:t>
      </w:r>
      <w:proofErr w:type="spellStart"/>
      <w:r w:rsidRPr="00070C38">
        <w:rPr>
          <w:sz w:val="16"/>
        </w:rPr>
        <w:t>Weslawski</w:t>
      </w:r>
      <w:proofErr w:type="spellEnd"/>
      <w:r w:rsidRPr="00070C38">
        <w:rPr>
          <w:sz w:val="16"/>
        </w:rPr>
        <w:t xml:space="preserve"> et al., 2008, 2011). Species richness can decrease through habitat homogenization and increasing sedimentation associated with glacial melt and increased river runoff, and when biota associated with multiyear ice loses its habitat (e.g., </w:t>
      </w:r>
      <w:proofErr w:type="spellStart"/>
      <w:r w:rsidRPr="00070C38">
        <w:rPr>
          <w:sz w:val="16"/>
        </w:rPr>
        <w:t>Kędra</w:t>
      </w:r>
      <w:proofErr w:type="spellEnd"/>
      <w:r w:rsidRPr="00070C38">
        <w:rPr>
          <w:sz w:val="16"/>
        </w:rPr>
        <w:t xml:space="preserve"> et al., 2010; </w:t>
      </w:r>
      <w:proofErr w:type="spellStart"/>
      <w:r w:rsidRPr="00070C38">
        <w:rPr>
          <w:sz w:val="16"/>
        </w:rPr>
        <w:t>Weslawski</w:t>
      </w:r>
      <w:proofErr w:type="spellEnd"/>
      <w:r w:rsidRPr="00070C38">
        <w:rPr>
          <w:sz w:val="16"/>
        </w:rPr>
        <w:t xml:space="preserve"> et al., 2011). </w:t>
      </w:r>
      <w:r w:rsidRPr="00E07576">
        <w:rPr>
          <w:rStyle w:val="StyleUnderline"/>
          <w:highlight w:val="cyan"/>
        </w:rPr>
        <w:t xml:space="preserve">Species richness might </w:t>
      </w:r>
      <w:r w:rsidRPr="00070C38">
        <w:rPr>
          <w:rStyle w:val="StyleUnderline"/>
        </w:rPr>
        <w:t xml:space="preserve">even </w:t>
      </w:r>
      <w:r w:rsidRPr="00E07576">
        <w:rPr>
          <w:rStyle w:val="StyleUnderline"/>
          <w:highlight w:val="cyan"/>
        </w:rPr>
        <w:t xml:space="preserve">stay </w:t>
      </w:r>
      <w:r w:rsidRPr="00E07576">
        <w:rPr>
          <w:rStyle w:val="Emphasis"/>
          <w:highlight w:val="cyan"/>
        </w:rPr>
        <w:t>stable</w:t>
      </w:r>
      <w:r w:rsidRPr="00E07576">
        <w:rPr>
          <w:rStyle w:val="StyleUnderline"/>
          <w:highlight w:val="cyan"/>
        </w:rPr>
        <w:t xml:space="preserve"> if</w:t>
      </w:r>
      <w:r w:rsidRPr="00070C38">
        <w:rPr>
          <w:sz w:val="16"/>
        </w:rPr>
        <w:t xml:space="preserve">, for example, </w:t>
      </w:r>
      <w:r w:rsidRPr="00E07576">
        <w:rPr>
          <w:rStyle w:val="StyleUnderline"/>
          <w:highlight w:val="cyan"/>
        </w:rPr>
        <w:t xml:space="preserve">southern species </w:t>
      </w:r>
      <w:r w:rsidRPr="00E07576">
        <w:rPr>
          <w:rStyle w:val="Emphasis"/>
          <w:highlight w:val="cyan"/>
        </w:rPr>
        <w:t>replace</w:t>
      </w:r>
      <w:r w:rsidRPr="00E07576">
        <w:rPr>
          <w:rStyle w:val="StyleUnderline"/>
          <w:highlight w:val="cyan"/>
        </w:rPr>
        <w:t xml:space="preserve"> functionally similar Arctic species, or </w:t>
      </w:r>
      <w:r w:rsidRPr="00070C38">
        <w:rPr>
          <w:rStyle w:val="StyleUnderline"/>
        </w:rPr>
        <w:t xml:space="preserve">because existing </w:t>
      </w:r>
      <w:r w:rsidRPr="00E07576">
        <w:rPr>
          <w:rStyle w:val="Emphasis"/>
          <w:highlight w:val="cyan"/>
        </w:rPr>
        <w:t>adaptations</w:t>
      </w:r>
      <w:r w:rsidRPr="00E07576">
        <w:rPr>
          <w:rStyle w:val="StyleUnderline"/>
          <w:highlight w:val="cyan"/>
        </w:rPr>
        <w:t xml:space="preserve"> to seasonally low food availability, variable temperatures, and other factors might </w:t>
      </w:r>
      <w:r w:rsidRPr="00E07576">
        <w:rPr>
          <w:rStyle w:val="Emphasis"/>
          <w:highlight w:val="cyan"/>
        </w:rPr>
        <w:t>buffer Arctic biota against some degree of change</w:t>
      </w:r>
      <w:r w:rsidRPr="00070C38">
        <w:rPr>
          <w:rStyle w:val="StyleUnderline"/>
        </w:rPr>
        <w:t xml:space="preserve"> </w:t>
      </w:r>
      <w:r w:rsidRPr="00070C38">
        <w:rPr>
          <w:sz w:val="16"/>
        </w:rPr>
        <w:t>(</w:t>
      </w:r>
      <w:proofErr w:type="spellStart"/>
      <w:r w:rsidRPr="00070C38">
        <w:rPr>
          <w:sz w:val="16"/>
        </w:rPr>
        <w:t>Pertsova</w:t>
      </w:r>
      <w:proofErr w:type="spellEnd"/>
      <w:r w:rsidRPr="00070C38">
        <w:rPr>
          <w:sz w:val="16"/>
        </w:rPr>
        <w:t xml:space="preserve"> and </w:t>
      </w:r>
      <w:proofErr w:type="spellStart"/>
      <w:r w:rsidRPr="00070C38">
        <w:rPr>
          <w:sz w:val="16"/>
        </w:rPr>
        <w:t>Kosobokova</w:t>
      </w:r>
      <w:proofErr w:type="spellEnd"/>
      <w:r w:rsidRPr="00070C38">
        <w:rPr>
          <w:sz w:val="16"/>
        </w:rPr>
        <w:t xml:space="preserve">, 2010; </w:t>
      </w:r>
      <w:proofErr w:type="spellStart"/>
      <w:r w:rsidRPr="00070C38">
        <w:rPr>
          <w:sz w:val="16"/>
        </w:rPr>
        <w:t>Weslawski</w:t>
      </w:r>
      <w:proofErr w:type="spellEnd"/>
      <w:r w:rsidRPr="00070C38">
        <w:rPr>
          <w:sz w:val="16"/>
        </w:rPr>
        <w:t xml:space="preserve"> et al., 2011). </w:t>
      </w:r>
      <w:r w:rsidRPr="00070C38">
        <w:rPr>
          <w:rStyle w:val="StyleUnderline"/>
        </w:rPr>
        <w:t xml:space="preserve">Species richness, therefore, may not be the most desirable single metric with which to evaluate biodiversity changes, and should be considered along with </w:t>
      </w:r>
      <w:r w:rsidRPr="00070C38">
        <w:rPr>
          <w:rStyle w:val="Emphasis"/>
        </w:rPr>
        <w:t>many other metrics</w:t>
      </w:r>
      <w:r w:rsidRPr="00070C38">
        <w:rPr>
          <w:rStyle w:val="StyleUnderline"/>
        </w:rPr>
        <w:t xml:space="preserve">. The competition of Arctic endemics and primarily Arctic-distributed biota with temperate taxa is </w:t>
      </w:r>
      <w:proofErr w:type="gramStart"/>
      <w:r w:rsidRPr="00070C38">
        <w:rPr>
          <w:rStyle w:val="StyleUnderline"/>
        </w:rPr>
        <w:t>inevitable, and</w:t>
      </w:r>
      <w:proofErr w:type="gramEnd"/>
      <w:r w:rsidRPr="00070C38">
        <w:rPr>
          <w:rStyle w:val="StyleUnderline"/>
        </w:rPr>
        <w:t xml:space="preserve"> is expected</w:t>
      </w:r>
      <w:r w:rsidRPr="00070C38">
        <w:rPr>
          <w:sz w:val="16"/>
        </w:rPr>
        <w:t xml:space="preserve"> (if not already observed; see above) </w:t>
      </w:r>
      <w:r w:rsidRPr="00070C38">
        <w:rPr>
          <w:rStyle w:val="StyleUnderline"/>
        </w:rPr>
        <w:t>to lead to the reduction of “typical” Arctic populations, species, communities, and/ or habitat</w:t>
      </w:r>
      <w:r w:rsidRPr="00070C38">
        <w:rPr>
          <w:sz w:val="16"/>
        </w:rPr>
        <w:t xml:space="preserve"> (e.g., </w:t>
      </w:r>
      <w:proofErr w:type="spellStart"/>
      <w:r w:rsidRPr="00070C38">
        <w:rPr>
          <w:sz w:val="16"/>
        </w:rPr>
        <w:t>Weslawski</w:t>
      </w:r>
      <w:proofErr w:type="spellEnd"/>
      <w:r w:rsidRPr="00070C38">
        <w:rPr>
          <w:sz w:val="16"/>
        </w:rPr>
        <w:t xml:space="preserve"> et al., 2008; CAFF, 2010). The examples of ongoing changes on species and </w:t>
      </w:r>
      <w:proofErr w:type="gramStart"/>
      <w:r w:rsidRPr="00070C38">
        <w:rPr>
          <w:sz w:val="16"/>
        </w:rPr>
        <w:t>communities</w:t>
      </w:r>
      <w:proofErr w:type="gramEnd"/>
      <w:r w:rsidRPr="00070C38">
        <w:rPr>
          <w:sz w:val="16"/>
        </w:rPr>
        <w:t xml:space="preserve"> levels demonstrate the value and necessity of related surveys that are systematic and methodologically comparable in nature. Such surveys are required on both regional and pan-Arctic scales to detect change and inform both </w:t>
      </w:r>
      <w:proofErr w:type="spellStart"/>
      <w:proofErr w:type="gramStart"/>
      <w:r w:rsidRPr="00070C38">
        <w:rPr>
          <w:sz w:val="16"/>
        </w:rPr>
        <w:t>shortterm</w:t>
      </w:r>
      <w:proofErr w:type="spellEnd"/>
      <w:proofErr w:type="gramEnd"/>
      <w:r w:rsidRPr="00070C38">
        <w:rPr>
          <w:sz w:val="16"/>
        </w:rPr>
        <w:t xml:space="preserve"> and long-term conservation and management plans. As stressed also by CAFF (2010) and UNEP, these plans should include identifying and protecting biologically important marine areas (Johnsen et al., 2010; </w:t>
      </w:r>
      <w:proofErr w:type="spellStart"/>
      <w:r w:rsidRPr="00070C38">
        <w:rPr>
          <w:sz w:val="16"/>
        </w:rPr>
        <w:t>Huettmann</w:t>
      </w:r>
      <w:proofErr w:type="spellEnd"/>
      <w:r w:rsidRPr="00070C38">
        <w:rPr>
          <w:sz w:val="16"/>
        </w:rPr>
        <w:t xml:space="preserve"> and Hazlett, 2010).</w:t>
      </w:r>
    </w:p>
    <w:p w14:paraId="1907E452" w14:textId="77777777" w:rsidR="00E7516B" w:rsidRDefault="00E7516B" w:rsidP="00E7516B">
      <w:pPr>
        <w:rPr>
          <w:sz w:val="16"/>
        </w:rPr>
      </w:pPr>
    </w:p>
    <w:p w14:paraId="5ECED7DB" w14:textId="77777777" w:rsidR="00E7516B" w:rsidRDefault="00E7516B" w:rsidP="00E7516B">
      <w:pPr>
        <w:pStyle w:val="Heading3"/>
        <w:rPr>
          <w:rFonts w:eastAsia="Aptos"/>
        </w:rPr>
      </w:pPr>
      <w:r>
        <w:rPr>
          <w:rFonts w:eastAsia="Aptos"/>
        </w:rPr>
        <w:t xml:space="preserve">1NC—Warming Turn </w:t>
      </w:r>
    </w:p>
    <w:p w14:paraId="403BE3FF" w14:textId="77777777" w:rsidR="00E7516B" w:rsidRDefault="00E7516B" w:rsidP="00E7516B">
      <w:pPr>
        <w:pStyle w:val="Heading4"/>
      </w:pPr>
      <w:r>
        <w:t xml:space="preserve">India-Russia relations solve climate change </w:t>
      </w:r>
    </w:p>
    <w:p w14:paraId="54A675A4" w14:textId="77777777" w:rsidR="00E7516B" w:rsidRDefault="00E7516B" w:rsidP="00E7516B">
      <w:r w:rsidRPr="006C2445">
        <w:rPr>
          <w:rStyle w:val="Style13ptBold"/>
        </w:rPr>
        <w:t>Philip &amp; Purushothaman 2</w:t>
      </w:r>
      <w:r>
        <w:rPr>
          <w:rStyle w:val="Style13ptBold"/>
        </w:rPr>
        <w:t>3</w:t>
      </w:r>
      <w:r>
        <w:t xml:space="preserve"> [Uma Purushothaman, PhD, Assistant Professor Department of International Relations and Politics @ Central University of Kerala, Reinhart Philip, Assistant Professor Department of International Relations and Politics @ Central University of Kerala, Research Gate, "The Impact of Climate Change on India-Russia Relations", p. 191-195, 4-17-23, DOI:10.24833/2071-8160-2023-2-89-176-197, accessed 7-3-2025] /</w:t>
      </w:r>
      <w:proofErr w:type="spellStart"/>
      <w:r>
        <w:t>ety</w:t>
      </w:r>
      <w:proofErr w:type="spellEnd"/>
    </w:p>
    <w:p w14:paraId="10FC03C6" w14:textId="77777777" w:rsidR="00E7516B" w:rsidRDefault="00E7516B" w:rsidP="00E7516B">
      <w:r w:rsidRPr="006C2445">
        <w:rPr>
          <w:rStyle w:val="StyleUnderline"/>
        </w:rPr>
        <w:t xml:space="preserve">India and Russia play significant roles in climate change negotiations and efforts to combat climate change, despite their respective challenges and emissions profiles. </w:t>
      </w:r>
      <w:r>
        <w:t>India, being the third-largest consumer of oil, faces the task of balancing its fossil fuel consumption, which is seen as crucial for economic development, with its commitment to being a responsible global stakeholder in climate change issues. On the other hand, Russia, as a major exporter of fossil fuels and with a carbon-intensive economy, aims to maintain its status as an energy superpower while ensuring social and economic stability and working towards achieving carbon neutrality.</w:t>
      </w:r>
    </w:p>
    <w:p w14:paraId="2F298BB0" w14:textId="77777777" w:rsidR="00E7516B" w:rsidRDefault="00E7516B" w:rsidP="00E7516B">
      <w:r>
        <w:t>In terms of emissions, India is the third-largest emitter of carbon dioxide, while Russia ranks fourth. However, India's per capita carbon dioxide emissions are lower than those of many developed countries, including Russia. Despite this, both countries' climate policies have been assessed by the Climate Action Tracker as falling short of the required standards set by the Paris Agreement. India's climate policies are considered "highly insufficient," while Russia's are rated as "critically insufficient," indicating that their efforts are not in line with the Paris Agreement's objective of limiting global warming to 1.5°C.</w:t>
      </w:r>
    </w:p>
    <w:p w14:paraId="67E0A0B9" w14:textId="77777777" w:rsidR="00E7516B" w:rsidRDefault="00E7516B" w:rsidP="00E7516B">
      <w:r w:rsidRPr="006C2445">
        <w:rPr>
          <w:rStyle w:val="StyleUnderline"/>
        </w:rPr>
        <w:t>India and Russia have a history of bilateral collaboration, particularly in the field of nuclear energy, which can contribute to India's transition towards cleaner energy sources</w:t>
      </w:r>
      <w:r>
        <w:t xml:space="preserve">. The </w:t>
      </w:r>
      <w:proofErr w:type="spellStart"/>
      <w:r>
        <w:t>Kudankulam</w:t>
      </w:r>
      <w:proofErr w:type="spellEnd"/>
      <w:r>
        <w:t xml:space="preserve"> nuclear power project in Tamil Nadu, for instance, involves the construction of six nuclear reactors by Russian enterprises. The first two units are already operating at full capacity, and work is underway on the third unit. </w:t>
      </w:r>
      <w:r w:rsidRPr="006C2445">
        <w:rPr>
          <w:rStyle w:val="StyleUnderline"/>
        </w:rPr>
        <w:t>President Putin has expressed Russia's readiness to build an additional 12 reactors in India over the next two decades, further strengthening their cooperation in the nuclear energy sector</w:t>
      </w:r>
      <w:r>
        <w:t>.46</w:t>
      </w:r>
    </w:p>
    <w:p w14:paraId="2F82C57B" w14:textId="77777777" w:rsidR="00E7516B" w:rsidRDefault="00E7516B" w:rsidP="00E7516B">
      <w:r w:rsidRPr="006C2445">
        <w:rPr>
          <w:rStyle w:val="StyleUnderline"/>
        </w:rPr>
        <w:t xml:space="preserve">India and Russia hold differing views on climate change compared to </w:t>
      </w:r>
      <w:r w:rsidRPr="004B1BEB">
        <w:rPr>
          <w:rStyle w:val="StyleUnderline"/>
        </w:rPr>
        <w:t>the West, primarily due to their unique circumstances and considerations. In the case of Russia, its heavy reliance on fossil fuel exports as a crucial revenue source, coupled with its limited economic diversification, hampers its ability to minimize fossil fuel usage</w:t>
      </w:r>
      <w:r>
        <w:t>. This economic dependence makes it challenging for Russia to prioritize reducing fossil fuel consumption, despite recognizing the importance of addressing climate change concerns. The country's carbon-intensive economy further complicates efforts towards transitioning to cleaner energy sources. Tynkkynen and Tynkkynen (2018) argue that the Russian climate change discourse emphasizes the country's Great Power status, highlighting its sovereignty and fossil energy resources as fundamental components of this status.</w:t>
      </w:r>
    </w:p>
    <w:p w14:paraId="46DEC538" w14:textId="77777777" w:rsidR="00E7516B" w:rsidRDefault="00E7516B" w:rsidP="00E7516B">
      <w:r w:rsidRPr="004B1BEB">
        <w:rPr>
          <w:rStyle w:val="StyleUnderline"/>
        </w:rPr>
        <w:t>Similarly, India faces the predicament of being one of the largest consumers and importers of fossil fuels</w:t>
      </w:r>
      <w:r>
        <w:t xml:space="preserve">. As mentioned earlier, </w:t>
      </w:r>
      <w:r w:rsidRPr="004B1BEB">
        <w:rPr>
          <w:rStyle w:val="StyleUnderline"/>
        </w:rPr>
        <w:t>India's stance on climate change underscores the perceived hypocrisy of the West,</w:t>
      </w:r>
      <w:r>
        <w:t xml:space="preserve"> which industrialized using fossil fuels and contributed significantly to greenhouse gas (GHG) emissions</w:t>
      </w:r>
      <w:r w:rsidRPr="004B1BEB">
        <w:rPr>
          <w:rStyle w:val="StyleUnderline"/>
        </w:rPr>
        <w:t>. India questions the Western insistence on developing countries managing their development without relying on fossil fuels.</w:t>
      </w:r>
      <w:r>
        <w:t xml:space="preserve"> </w:t>
      </w:r>
      <w:r w:rsidRPr="004B1BEB">
        <w:rPr>
          <w:rStyle w:val="StyleUnderline"/>
        </w:rPr>
        <w:t>This shared viewpoint between Russia and India reflects a critical perspective on the distribution of responsibilities for climate change mitigation. Both countries,</w:t>
      </w:r>
      <w:r>
        <w:t xml:space="preserve"> as members of BRICS, </w:t>
      </w:r>
      <w:r w:rsidRPr="004B1BEB">
        <w:rPr>
          <w:rStyle w:val="StyleUnderline"/>
        </w:rPr>
        <w:t>argue</w:t>
      </w:r>
      <w:r>
        <w:t xml:space="preserve"> that the </w:t>
      </w:r>
      <w:r w:rsidRPr="004B1BEB">
        <w:rPr>
          <w:rStyle w:val="StyleUnderline"/>
        </w:rPr>
        <w:t>burden of addressing climate change should primarily lie with wealthy industrial nations</w:t>
      </w:r>
      <w:r>
        <w:t>, given their historical contributions as the primary producers of GHG emissions (Mizo 2016).</w:t>
      </w:r>
    </w:p>
    <w:p w14:paraId="6B40BE66" w14:textId="77777777" w:rsidR="00E7516B" w:rsidRDefault="00E7516B" w:rsidP="00E7516B">
      <w:r>
        <w:t xml:space="preserve">Furthermore, both Russia and India exhibit limited media debate and relatively lower public interest in climate change compared to the West. Studies by Keller et al. (2019) on India and </w:t>
      </w:r>
      <w:proofErr w:type="spellStart"/>
      <w:r>
        <w:t>Yagodin</w:t>
      </w:r>
      <w:proofErr w:type="spellEnd"/>
      <w:r>
        <w:t xml:space="preserve"> (2021) on Russia reveal a lack of extensive public discourse or limited public engagement with climate change issues in these countries. This factor contributes to the complexity of climate change negotiations and policymaking, as it suggests that public pressure for more ambitious climate action may be relatively lower in comparison.</w:t>
      </w:r>
    </w:p>
    <w:p w14:paraId="2DD52CB7" w14:textId="77777777" w:rsidR="00E7516B" w:rsidRDefault="00E7516B" w:rsidP="00E7516B">
      <w:r>
        <w:t xml:space="preserve">India and Russia share a similar perspective on the securitization of climate change negotiations and the involvement of the United Nations Security Council (UNSC). While the West, including the </w:t>
      </w:r>
      <w:r w:rsidRPr="004B1BEB">
        <w:rPr>
          <w:rStyle w:val="StyleUnderline"/>
        </w:rPr>
        <w:t>United States and European Union, aim to bring climate change into the agenda of the UNSC, India and Russia advocate for climate change discussions to remain within the United Nations General Assembly (UNGA</w:t>
      </w:r>
      <w:r>
        <w:t>), rather than being addressed by a specialized organ of the UN</w:t>
      </w:r>
      <w:r w:rsidRPr="004B1BEB">
        <w:rPr>
          <w:rStyle w:val="StyleUnderline"/>
        </w:rPr>
        <w:t>. India has consistently rejected alarmist notions regarding climate security, viewing such discourse as a Western strategy to impose its climate change agenda on India</w:t>
      </w:r>
      <w:r>
        <w:t xml:space="preserve"> (Boas 2014).</w:t>
      </w:r>
    </w:p>
    <w:p w14:paraId="6621446A" w14:textId="77777777" w:rsidR="00E7516B" w:rsidRDefault="00E7516B" w:rsidP="00E7516B">
      <w:r>
        <w:t>As early as 2007, India, along with China, opposed discussing climate change at the Security Council, arguing that the Council lacked the mandate to address climate change and contending that climate change would not have significant security implications (Rajamani 2009). In 2021, both India and Russia voted against a draft resolution at the Security Council, which aimed to securitize climate change and was supported by a majority of members. Their opposition stemmed from the belief that framing climate change as a threat to global security would divert attention from the actual causes of conflict in different countries and potentially be exploited by developed nations to deny assistance to developing countries. They do not perceive a direct link between global security and climate change, and there are concerns that coercive actions may be taken under the pretext of addressing climate change.</w:t>
      </w:r>
    </w:p>
    <w:p w14:paraId="254A91D7" w14:textId="77777777" w:rsidR="00E7516B" w:rsidRDefault="00E7516B" w:rsidP="00E7516B">
      <w:r>
        <w:t xml:space="preserve">Additionally, </w:t>
      </w:r>
      <w:r w:rsidRPr="004B1BEB">
        <w:rPr>
          <w:rStyle w:val="StyleUnderline"/>
        </w:rPr>
        <w:t>the West has sought to incorporate issues such as inequality and indigenous rights into the climate change agenda. Moscow objects to these attempts to link climate change with gender, indigenous rights, and other related issues. India may also resist such efforts, despite recognizing that climate change can have differential impacts on various population segments</w:t>
      </w:r>
      <w:r>
        <w:t>. This could explain India's decision not to sign the Glasgow Women's Leadership statement, which calls for the promotion of women and girls' role in addressing climate change. Given India's strong emphasis on sovereignty, it is likely to resist any perceived interference by the West in its domestic affairs.</w:t>
      </w:r>
    </w:p>
    <w:p w14:paraId="38C9BE32" w14:textId="77777777" w:rsidR="00E7516B" w:rsidRDefault="00E7516B" w:rsidP="00E7516B">
      <w:r>
        <w:t xml:space="preserve">In summary, </w:t>
      </w:r>
      <w:r w:rsidRPr="004B1BEB">
        <w:rPr>
          <w:rStyle w:val="StyleUnderline"/>
        </w:rPr>
        <w:t>there is a convergence of views between India and Russia regarding the securitization of climate change negotiations. Both countries advocate for climate change discussions to remain under the purview of the UNGA rather than the UNSC. They perceive attempts to securitize climate change as potential distractions from addressing the root causes of conflicts and potential tools for developed countries to withhold assistance from developing nations</w:t>
      </w:r>
      <w:r>
        <w:t>. Furthermore, both countries resist efforts to expand the climate change agenda to include issues like inequality and indigenous rights, viewing them as potential Western interventions in their domestic affairs.</w:t>
      </w:r>
    </w:p>
    <w:p w14:paraId="2E925CE1" w14:textId="77777777" w:rsidR="00E7516B" w:rsidRDefault="00E7516B" w:rsidP="00E7516B">
      <w:r>
        <w:t>Conclusion</w:t>
      </w:r>
    </w:p>
    <w:p w14:paraId="4001FFFA" w14:textId="77777777" w:rsidR="00E7516B" w:rsidRPr="004B1BEB" w:rsidRDefault="00E7516B" w:rsidP="00E7516B">
      <w:pPr>
        <w:rPr>
          <w:rStyle w:val="StyleUnderline"/>
        </w:rPr>
      </w:pPr>
      <w:r>
        <w:t xml:space="preserve">Both India and Russia will undoubtedly experience the consequences of climate change, including sea-level rise, coastal inundation, and severe natural disasters. </w:t>
      </w:r>
      <w:r w:rsidRPr="004B1BEB">
        <w:rPr>
          <w:rStyle w:val="StyleUnderline"/>
        </w:rPr>
        <w:t>Recognizing the need to address these challenges, both countries require technology transfer to effectively respond to the effects of climate change, often relying on the West for technological support. However, there exists an opportunity for India and Russia to collaborate and develop new technologies, rather than solely depending on the West, leveraging their robust history of scientific collaboration.</w:t>
      </w:r>
    </w:p>
    <w:p w14:paraId="27C5E44D" w14:textId="77777777" w:rsidR="00E7516B" w:rsidRDefault="00E7516B" w:rsidP="00E7516B">
      <w:r>
        <w:t xml:space="preserve">Although India and Russia possess immense potential for wind and solar energy, they currently lack expertise in green technology and rely on the West for technological advancements in this area. </w:t>
      </w:r>
      <w:r w:rsidRPr="004B1BEB">
        <w:rPr>
          <w:rStyle w:val="StyleUnderline"/>
        </w:rPr>
        <w:t>By joining forces, the two countries can collaborate on the invention of innovative technologies to harness renewable energy sources and enhance the efficiency of existing technologies</w:t>
      </w:r>
      <w:r>
        <w:t>. Notably, Russia's technological capabilities in producing green hydrogen align with the growing demand for this clean energy source. Establishing pipelines to transport green hydrogen from Russia to India, possibly through China, would not only benefit India but also facilitate collaboration between the two nations47.</w:t>
      </w:r>
    </w:p>
    <w:p w14:paraId="6DD42693" w14:textId="77777777" w:rsidR="00E7516B" w:rsidRDefault="00E7516B" w:rsidP="00E7516B">
      <w:r>
        <w:t xml:space="preserve">In the energy sector, it is worth mentioning that India has been purchasing liquefied natural gas (LNG) from Russia through a long-term agreement with GAIL, its main gas company. However, sanctions resulting from the Ukraine invasion have affected these supplies, despite GAIL receiving 2 million </w:t>
      </w:r>
      <w:proofErr w:type="spellStart"/>
      <w:r>
        <w:t>tonnes</w:t>
      </w:r>
      <w:proofErr w:type="spellEnd"/>
      <w:r>
        <w:t xml:space="preserve"> of LNG in 202148. If the sanctions were lifted, the agreement could be revived and expanded, strengthening energy cooperation between India and Russia.</w:t>
      </w:r>
    </w:p>
    <w:p w14:paraId="7ED8D5FA" w14:textId="77777777" w:rsidR="00E7516B" w:rsidRDefault="00E7516B" w:rsidP="00E7516B">
      <w:r>
        <w:t>Russia's substantial biomass resources, such as wood waste, low-grade wood, and agricultural residues, present another potential area of collaboration between New Delhi and Moscow. These biomass resources can be utilized to produce biofuels, offering an alternative and sustainable energy source. Collaborating on biofuel production and sharing expertise in this field could benefit both countries and contribute to their efforts in combating climate change.</w:t>
      </w:r>
    </w:p>
    <w:p w14:paraId="5F95CC55" w14:textId="77777777" w:rsidR="00E7516B" w:rsidRPr="004B1BEB" w:rsidRDefault="00E7516B" w:rsidP="00E7516B">
      <w:pPr>
        <w:rPr>
          <w:rStyle w:val="StyleUnderline"/>
        </w:rPr>
      </w:pPr>
      <w:r w:rsidRPr="004B1BEB">
        <w:rPr>
          <w:rStyle w:val="StyleUnderline"/>
        </w:rPr>
        <w:t>Disaster risk management and information sharing provide another avenue for collaboration between India and Russia. Given the shared challenges of climate change impacts, cooperating in disaster risk management strategies, exchanging knowledge, and sharing best practices can enhance their preparedness and response mechanisms, ultimately mitigating the negative consequences of natural disasters.</w:t>
      </w:r>
    </w:p>
    <w:p w14:paraId="10CCC41B" w14:textId="77777777" w:rsidR="00E7516B" w:rsidRPr="00402B9D" w:rsidRDefault="00E7516B" w:rsidP="00E7516B">
      <w:r>
        <w:t>Furthermore, the Northern Sea Route (NSR) presents a significant opportunity for collaboration between the two nations. With the Arctic ice melting, the NSR is becoming increasingly viable and economically attractive as the shortest sea route between Russia's European part and the Far East. Recognizing the potential of the NSR, India, as a member of the Arctic Circle, has expressed interest in contributing to its development as an international trade artery. By promoting the NSR as an alternative marine transport route to the existing land corridor between Russia and India, the loss of shipping liquefied natural gas (LNG) from Russia to India can be reduced. This, in turn, would contribute to lowering Indian emissions both in the use of LNG and its transportation.</w:t>
      </w:r>
    </w:p>
    <w:p w14:paraId="1A8BF084" w14:textId="77777777" w:rsidR="00E7516B" w:rsidRDefault="00E7516B" w:rsidP="00E7516B"/>
    <w:p w14:paraId="0596ADFB" w14:textId="77777777" w:rsidR="00E7516B" w:rsidRDefault="00E7516B" w:rsidP="00E7516B">
      <w:pPr>
        <w:pStyle w:val="Heading3"/>
      </w:pPr>
      <w:r>
        <w:t>1NC—No Impact—Warming</w:t>
      </w:r>
    </w:p>
    <w:p w14:paraId="009D283D" w14:textId="77777777" w:rsidR="00E7516B" w:rsidRPr="00AE4951" w:rsidRDefault="00E7516B" w:rsidP="00E7516B">
      <w:pPr>
        <w:pStyle w:val="Heading4"/>
        <w:rPr>
          <w:rFonts w:cstheme="minorHAnsi"/>
        </w:rPr>
      </w:pPr>
      <w:r w:rsidRPr="00AE4951">
        <w:rPr>
          <w:rFonts w:cstheme="minorHAnsi"/>
        </w:rPr>
        <w:t xml:space="preserve">Warming </w:t>
      </w:r>
      <w:r w:rsidRPr="00AE4951">
        <w:rPr>
          <w:rFonts w:cstheme="minorHAnsi"/>
          <w:u w:val="single"/>
        </w:rPr>
        <w:t>isn’t existential</w:t>
      </w:r>
      <w:r w:rsidRPr="00AE4951">
        <w:rPr>
          <w:rFonts w:cstheme="minorHAnsi"/>
        </w:rPr>
        <w:t xml:space="preserve">. Any pathway to extinction is </w:t>
      </w:r>
      <w:r w:rsidRPr="00AE4951">
        <w:rPr>
          <w:rFonts w:cstheme="minorHAnsi"/>
          <w:u w:val="single"/>
        </w:rPr>
        <w:t>unlikely</w:t>
      </w:r>
      <w:r w:rsidRPr="00AE4951">
        <w:rPr>
          <w:rFonts w:cstheme="minorHAnsi"/>
        </w:rPr>
        <w:t xml:space="preserve">. </w:t>
      </w:r>
    </w:p>
    <w:p w14:paraId="281D6C86" w14:textId="77777777" w:rsidR="00E7516B" w:rsidRPr="00AE4951" w:rsidRDefault="00E7516B" w:rsidP="00E7516B">
      <w:pPr>
        <w:rPr>
          <w:rFonts w:cstheme="minorHAnsi"/>
        </w:rPr>
      </w:pPr>
      <w:r w:rsidRPr="00AE4951">
        <w:rPr>
          <w:rFonts w:cstheme="minorHAnsi"/>
        </w:rPr>
        <w:t xml:space="preserve">James </w:t>
      </w:r>
      <w:proofErr w:type="spellStart"/>
      <w:r w:rsidRPr="00AE4951">
        <w:rPr>
          <w:rStyle w:val="Style13ptBold"/>
          <w:rFonts w:cstheme="minorHAnsi"/>
        </w:rPr>
        <w:t>Pethokoukis</w:t>
      </w:r>
      <w:proofErr w:type="spellEnd"/>
      <w:r w:rsidRPr="00AE4951">
        <w:rPr>
          <w:rStyle w:val="Style13ptBold"/>
          <w:rFonts w:cstheme="minorHAnsi"/>
        </w:rPr>
        <w:t xml:space="preserve"> 25</w:t>
      </w:r>
      <w:r w:rsidRPr="00AE4951">
        <w:rPr>
          <w:rFonts w:cstheme="minorHAnsi"/>
        </w:rPr>
        <w:t>. Senior fellow and the DeWitt Wallace Chair at the American Enterprise Institute. Citing Toby Ord, PhD and Senior Researcher at Oxford University. “My chat (+transcript) with researcher Toby Ord on existential risk.” January 31, 2025. https://fasterplease.substack.com/p/my-chat-transcript-with-researcher</w:t>
      </w:r>
    </w:p>
    <w:p w14:paraId="0BD92BA6" w14:textId="77777777" w:rsidR="00E7516B" w:rsidRPr="00AE4951" w:rsidRDefault="00E7516B" w:rsidP="00E7516B">
      <w:pPr>
        <w:rPr>
          <w:rFonts w:cstheme="minorHAnsi"/>
          <w:sz w:val="16"/>
        </w:rPr>
      </w:pPr>
      <w:proofErr w:type="spellStart"/>
      <w:r w:rsidRPr="00AE4951">
        <w:rPr>
          <w:rFonts w:cstheme="minorHAnsi"/>
          <w:sz w:val="16"/>
        </w:rPr>
        <w:t>Pethokoukis</w:t>
      </w:r>
      <w:proofErr w:type="spellEnd"/>
      <w:r w:rsidRPr="00AE4951">
        <w:rPr>
          <w:rFonts w:cstheme="minorHAnsi"/>
          <w:sz w:val="16"/>
        </w:rPr>
        <w:t xml:space="preserve">: Let's just start out by taking a brief tour through the existential landscape and how you see it now versus when you first wrote the book The Precipice, which I've mentioned frequently in my writings. I love that book, love to see a sequel at some point, maybe one's in the works . . . but let's start with the existential risk, which has dominated many people's thinking for the past quarter-century, which is </w:t>
      </w:r>
      <w:r w:rsidRPr="00AE4951">
        <w:rPr>
          <w:rStyle w:val="StyleUnderline"/>
          <w:rFonts w:cstheme="minorHAnsi"/>
        </w:rPr>
        <w:t>climate change</w:t>
      </w:r>
      <w:r w:rsidRPr="00AE4951">
        <w:rPr>
          <w:rFonts w:cstheme="minorHAnsi"/>
          <w:sz w:val="16"/>
        </w:rPr>
        <w:t>.</w:t>
      </w:r>
    </w:p>
    <w:p w14:paraId="256C2B8D" w14:textId="77777777" w:rsidR="00E7516B" w:rsidRPr="00AE4951" w:rsidRDefault="00E7516B" w:rsidP="00E7516B">
      <w:pPr>
        <w:rPr>
          <w:rFonts w:cstheme="minorHAnsi"/>
          <w:sz w:val="16"/>
        </w:rPr>
      </w:pPr>
      <w:r w:rsidRPr="00AE4951">
        <w:rPr>
          <w:rFonts w:cstheme="minorHAnsi"/>
          <w:sz w:val="16"/>
        </w:rPr>
        <w:t xml:space="preserve">My sense is, not just you, but many </w:t>
      </w:r>
      <w:r w:rsidRPr="00AE4951">
        <w:rPr>
          <w:rStyle w:val="StyleUnderline"/>
          <w:rFonts w:cstheme="minorHAnsi"/>
        </w:rPr>
        <w:t>people are somewhat less worried than they were five years ago</w:t>
      </w:r>
      <w:r w:rsidRPr="00AE4951">
        <w:rPr>
          <w:rFonts w:cstheme="minorHAnsi"/>
          <w:sz w:val="16"/>
        </w:rPr>
        <w:t xml:space="preserve">, 10 years ago. Perhaps they see at least the </w:t>
      </w:r>
      <w:r w:rsidRPr="00AE4951">
        <w:rPr>
          <w:rStyle w:val="Emphasis"/>
          <w:rFonts w:cstheme="minorHAnsi"/>
        </w:rPr>
        <w:t>most</w:t>
      </w:r>
      <w:r w:rsidRPr="00AE4951">
        <w:rPr>
          <w:rStyle w:val="StyleUnderline"/>
          <w:rFonts w:cstheme="minorHAnsi"/>
        </w:rPr>
        <w:t xml:space="preserve"> extreme outcomes </w:t>
      </w:r>
      <w:r w:rsidRPr="00AE4951">
        <w:rPr>
          <w:rStyle w:val="Emphasis"/>
          <w:rFonts w:cstheme="minorHAnsi"/>
        </w:rPr>
        <w:t>less likely</w:t>
      </w:r>
      <w:r w:rsidRPr="00AE4951">
        <w:rPr>
          <w:rFonts w:cstheme="minorHAnsi"/>
          <w:sz w:val="16"/>
        </w:rPr>
        <w:t>. How do you see it?</w:t>
      </w:r>
    </w:p>
    <w:p w14:paraId="41CF90CF" w14:textId="77777777" w:rsidR="00E7516B" w:rsidRPr="00AE4951" w:rsidRDefault="00E7516B" w:rsidP="00E7516B">
      <w:pPr>
        <w:rPr>
          <w:rFonts w:cstheme="minorHAnsi"/>
          <w:sz w:val="16"/>
        </w:rPr>
      </w:pPr>
      <w:r w:rsidRPr="00AE4951">
        <w:rPr>
          <w:rFonts w:cstheme="minorHAnsi"/>
          <w:sz w:val="16"/>
        </w:rPr>
        <w:t xml:space="preserve">Ord: I would agree with that. I'm not sure that everyone sees it that way, but there were </w:t>
      </w:r>
      <w:r w:rsidRPr="00AE4951">
        <w:rPr>
          <w:rStyle w:val="StyleUnderline"/>
          <w:rFonts w:cstheme="minorHAnsi"/>
        </w:rPr>
        <w:t xml:space="preserve">two </w:t>
      </w:r>
      <w:proofErr w:type="gramStart"/>
      <w:r w:rsidRPr="00AE4951">
        <w:rPr>
          <w:rStyle w:val="StyleUnderline"/>
          <w:rFonts w:cstheme="minorHAnsi"/>
        </w:rPr>
        <w:t>really big</w:t>
      </w:r>
      <w:proofErr w:type="gramEnd"/>
      <w:r w:rsidRPr="00AE4951">
        <w:rPr>
          <w:rStyle w:val="StyleUnderline"/>
          <w:rFonts w:cstheme="minorHAnsi"/>
        </w:rPr>
        <w:t xml:space="preserve"> and good pieces of news on climate that were rarely reported in the media</w:t>
      </w:r>
      <w:r w:rsidRPr="00AE4951">
        <w:rPr>
          <w:rFonts w:cstheme="minorHAnsi"/>
          <w:sz w:val="16"/>
        </w:rPr>
        <w:t xml:space="preserve">. One of them is that there's the </w:t>
      </w:r>
      <w:r w:rsidRPr="00AE4951">
        <w:rPr>
          <w:rStyle w:val="StyleUnderline"/>
          <w:rFonts w:cstheme="minorHAnsi"/>
        </w:rPr>
        <w:t>question about how many emissions there'll be</w:t>
      </w:r>
      <w:r w:rsidRPr="00AE4951">
        <w:rPr>
          <w:rFonts w:cstheme="minorHAnsi"/>
          <w:sz w:val="16"/>
        </w:rPr>
        <w:t>. We don't know how much carbon humanity will emit into the atmosphere before we get it under control, and there are these different emissions pathways, these RCP 4.5 and things like this you'll have heard of. And often, whe</w:t>
      </w:r>
      <w:r w:rsidRPr="00AE4951">
        <w:rPr>
          <w:rStyle w:val="StyleUnderline"/>
          <w:rFonts w:cstheme="minorHAnsi"/>
        </w:rPr>
        <w:t xml:space="preserve">n </w:t>
      </w:r>
      <w:proofErr w:type="gramStart"/>
      <w:r w:rsidRPr="00AE4951">
        <w:rPr>
          <w:rStyle w:val="StyleUnderline"/>
          <w:rFonts w:cstheme="minorHAnsi"/>
        </w:rPr>
        <w:t>people would</w:t>
      </w:r>
      <w:proofErr w:type="gramEnd"/>
      <w:r w:rsidRPr="00AE4951">
        <w:rPr>
          <w:rStyle w:val="StyleUnderline"/>
          <w:rFonts w:cstheme="minorHAnsi"/>
        </w:rPr>
        <w:t xml:space="preserve"> give a sketch of how bad things could be, they </w:t>
      </w:r>
      <w:proofErr w:type="gramStart"/>
      <w:r w:rsidRPr="00AE4951">
        <w:rPr>
          <w:rStyle w:val="StyleUnderline"/>
          <w:rFonts w:cstheme="minorHAnsi"/>
        </w:rPr>
        <w:t>would talk</w:t>
      </w:r>
      <w:proofErr w:type="gramEnd"/>
      <w:r w:rsidRPr="00AE4951">
        <w:rPr>
          <w:rStyle w:val="StyleUnderline"/>
          <w:rFonts w:cstheme="minorHAnsi"/>
        </w:rPr>
        <w:t xml:space="preserve"> about RCP 8.5,</w:t>
      </w:r>
      <w:r w:rsidRPr="00AE4951">
        <w:rPr>
          <w:rFonts w:cstheme="minorHAnsi"/>
          <w:sz w:val="16"/>
        </w:rPr>
        <w:t xml:space="preserve"> which is the </w:t>
      </w:r>
      <w:r w:rsidRPr="00AE4951">
        <w:rPr>
          <w:rStyle w:val="StyleUnderline"/>
          <w:rFonts w:cstheme="minorHAnsi"/>
        </w:rPr>
        <w:t xml:space="preserve">worst of these pathways, and we're very </w:t>
      </w:r>
      <w:r w:rsidRPr="00AE4951">
        <w:rPr>
          <w:rStyle w:val="Emphasis"/>
          <w:rFonts w:cstheme="minorHAnsi"/>
        </w:rPr>
        <w:t>clearly</w:t>
      </w:r>
      <w:r w:rsidRPr="00AE4951">
        <w:rPr>
          <w:rStyle w:val="StyleUnderline"/>
          <w:rFonts w:cstheme="minorHAnsi"/>
        </w:rPr>
        <w:t xml:space="preserve"> not on that, and we're also</w:t>
      </w:r>
      <w:r w:rsidRPr="00AE4951">
        <w:rPr>
          <w:rFonts w:cstheme="minorHAnsi"/>
          <w:sz w:val="16"/>
        </w:rPr>
        <w:t xml:space="preserve">, I think </w:t>
      </w:r>
      <w:proofErr w:type="gramStart"/>
      <w:r w:rsidRPr="00AE4951">
        <w:rPr>
          <w:rFonts w:cstheme="minorHAnsi"/>
          <w:sz w:val="16"/>
        </w:rPr>
        <w:t>pretty clearly</w:t>
      </w:r>
      <w:proofErr w:type="gramEnd"/>
      <w:r w:rsidRPr="00AE4951">
        <w:rPr>
          <w:rFonts w:cstheme="minorHAnsi"/>
          <w:sz w:val="16"/>
        </w:rPr>
        <w:t xml:space="preserve"> now, not on RCP 6, either. </w:t>
      </w:r>
      <w:proofErr w:type="gramStart"/>
      <w:r w:rsidRPr="00AE4951">
        <w:rPr>
          <w:rFonts w:cstheme="minorHAnsi"/>
          <w:sz w:val="16"/>
        </w:rPr>
        <w:t>So</w:t>
      </w:r>
      <w:proofErr w:type="gramEnd"/>
      <w:r w:rsidRPr="00AE4951">
        <w:rPr>
          <w:rFonts w:cstheme="minorHAnsi"/>
          <w:sz w:val="16"/>
        </w:rPr>
        <w:t xml:space="preserve"> </w:t>
      </w:r>
      <w:r w:rsidRPr="00AE4951">
        <w:rPr>
          <w:rStyle w:val="StyleUnderline"/>
          <w:rFonts w:cstheme="minorHAnsi"/>
        </w:rPr>
        <w:t xml:space="preserve">the two </w:t>
      </w:r>
      <w:r w:rsidRPr="00AE4951">
        <w:rPr>
          <w:rStyle w:val="Emphasis"/>
          <w:rFonts w:cstheme="minorHAnsi"/>
        </w:rPr>
        <w:t>worst pathways</w:t>
      </w:r>
      <w:r w:rsidRPr="00AE4951">
        <w:rPr>
          <w:rFonts w:cstheme="minorHAnsi"/>
          <w:sz w:val="16"/>
        </w:rPr>
        <w:t xml:space="preserve">, we're </w:t>
      </w:r>
      <w:proofErr w:type="gramStart"/>
      <w:r w:rsidRPr="00AE4951">
        <w:rPr>
          <w:rStyle w:val="StyleUnderline"/>
          <w:rFonts w:cstheme="minorHAnsi"/>
        </w:rPr>
        <w:t>pretty clearly</w:t>
      </w:r>
      <w:proofErr w:type="gramEnd"/>
      <w:r w:rsidRPr="00AE4951">
        <w:rPr>
          <w:rStyle w:val="StyleUnderline"/>
          <w:rFonts w:cstheme="minorHAnsi"/>
        </w:rPr>
        <w:t xml:space="preserve"> not on</w:t>
      </w:r>
      <w:r w:rsidRPr="00AE4951">
        <w:rPr>
          <w:rFonts w:cstheme="minorHAnsi"/>
          <w:sz w:val="16"/>
        </w:rPr>
        <w:t xml:space="preserve">, and so that's pretty good news that we're kind of </w:t>
      </w:r>
      <w:proofErr w:type="gramStart"/>
      <w:r w:rsidRPr="00AE4951">
        <w:rPr>
          <w:rStyle w:val="StyleUnderline"/>
          <w:rFonts w:cstheme="minorHAnsi"/>
        </w:rPr>
        <w:t>headed more</w:t>
      </w:r>
      <w:proofErr w:type="gramEnd"/>
      <w:r w:rsidRPr="00AE4951">
        <w:rPr>
          <w:rStyle w:val="StyleUnderline"/>
          <w:rFonts w:cstheme="minorHAnsi"/>
        </w:rPr>
        <w:t xml:space="preserve"> towards one of the </w:t>
      </w:r>
      <w:r w:rsidRPr="00AE4951">
        <w:rPr>
          <w:rStyle w:val="Emphasis"/>
          <w:rFonts w:cstheme="minorHAnsi"/>
        </w:rPr>
        <w:t>better</w:t>
      </w:r>
      <w:r w:rsidRPr="00AE4951">
        <w:rPr>
          <w:rStyle w:val="StyleUnderline"/>
          <w:rFonts w:cstheme="minorHAnsi"/>
        </w:rPr>
        <w:t xml:space="preserve"> pathways in terms of the emissions</w:t>
      </w:r>
      <w:r w:rsidRPr="00AE4951">
        <w:rPr>
          <w:rFonts w:cstheme="minorHAnsi"/>
          <w:sz w:val="16"/>
        </w:rPr>
        <w:t xml:space="preserve"> that we'll put out there.</w:t>
      </w:r>
    </w:p>
    <w:p w14:paraId="52F32975" w14:textId="77777777" w:rsidR="00E7516B" w:rsidRPr="00AE4951" w:rsidRDefault="00E7516B" w:rsidP="00E7516B">
      <w:pPr>
        <w:rPr>
          <w:rFonts w:cstheme="minorHAnsi"/>
          <w:sz w:val="16"/>
        </w:rPr>
      </w:pPr>
      <w:r w:rsidRPr="00AE4951">
        <w:rPr>
          <w:rFonts w:cstheme="minorHAnsi"/>
          <w:sz w:val="16"/>
        </w:rPr>
        <w:t xml:space="preserve">What are we </w:t>
      </w:r>
      <w:proofErr w:type="gramStart"/>
      <w:r w:rsidRPr="00AE4951">
        <w:rPr>
          <w:rFonts w:cstheme="minorHAnsi"/>
          <w:sz w:val="16"/>
        </w:rPr>
        <w:t>doing</w:t>
      </w:r>
      <w:proofErr w:type="gramEnd"/>
      <w:r w:rsidRPr="00AE4951">
        <w:rPr>
          <w:rFonts w:cstheme="minorHAnsi"/>
          <w:sz w:val="16"/>
        </w:rPr>
        <w:t xml:space="preserve"> right?</w:t>
      </w:r>
    </w:p>
    <w:p w14:paraId="558A3DFA" w14:textId="77777777" w:rsidR="00E7516B" w:rsidRPr="00AE4951" w:rsidRDefault="00E7516B" w:rsidP="00E7516B">
      <w:pPr>
        <w:rPr>
          <w:rFonts w:cstheme="minorHAnsi"/>
          <w:sz w:val="16"/>
        </w:rPr>
      </w:pPr>
      <w:r w:rsidRPr="00AE4951">
        <w:rPr>
          <w:rFonts w:cstheme="minorHAnsi"/>
          <w:sz w:val="16"/>
        </w:rPr>
        <w:t xml:space="preserve">Ultimately, some of those pathways were based on business-as-usual ideas that there wouldn't be climate change as one of the biggest issues in the international political sphere over decades. So ultimately, </w:t>
      </w:r>
      <w:r w:rsidRPr="00AE4951">
        <w:rPr>
          <w:rStyle w:val="StyleUnderline"/>
          <w:rFonts w:cstheme="minorHAnsi"/>
        </w:rPr>
        <w:t xml:space="preserve">nations have been </w:t>
      </w:r>
      <w:r w:rsidRPr="00AE4951">
        <w:rPr>
          <w:rStyle w:val="Emphasis"/>
          <w:rFonts w:cstheme="minorHAnsi"/>
        </w:rPr>
        <w:t>switching</w:t>
      </w:r>
      <w:r w:rsidRPr="00AE4951">
        <w:rPr>
          <w:rStyle w:val="StyleUnderline"/>
          <w:rFonts w:cstheme="minorHAnsi"/>
        </w:rPr>
        <w:t xml:space="preserve"> over to renewables and </w:t>
      </w:r>
      <w:r w:rsidRPr="00AE4951">
        <w:rPr>
          <w:rStyle w:val="Emphasis"/>
          <w:rFonts w:cstheme="minorHAnsi"/>
        </w:rPr>
        <w:t>low-carbon</w:t>
      </w:r>
      <w:r w:rsidRPr="00AE4951">
        <w:rPr>
          <w:rStyle w:val="StyleUnderline"/>
          <w:rFonts w:cstheme="minorHAnsi"/>
        </w:rPr>
        <w:t xml:space="preserve"> forms of power</w:t>
      </w:r>
      <w:r w:rsidRPr="00AE4951">
        <w:rPr>
          <w:rFonts w:cstheme="minorHAnsi"/>
          <w:sz w:val="16"/>
        </w:rPr>
        <w:t xml:space="preserve">, which is good news. They could be </w:t>
      </w:r>
      <w:proofErr w:type="gramStart"/>
      <w:r w:rsidRPr="00AE4951">
        <w:rPr>
          <w:rFonts w:cstheme="minorHAnsi"/>
          <w:sz w:val="16"/>
        </w:rPr>
        <w:t>doing it</w:t>
      </w:r>
      <w:proofErr w:type="gramEnd"/>
      <w:r w:rsidRPr="00AE4951">
        <w:rPr>
          <w:rFonts w:cstheme="minorHAnsi"/>
          <w:sz w:val="16"/>
        </w:rPr>
        <w:t xml:space="preserve"> much more of it, but it's still good news. Back when we initially created these things, I think we would've been surprised and happy to find out that we were going to end up among the better two pathways instead of the worst ones.</w:t>
      </w:r>
    </w:p>
    <w:p w14:paraId="33787CCF" w14:textId="77777777" w:rsidR="00E7516B" w:rsidRPr="00AE4951" w:rsidRDefault="00E7516B" w:rsidP="00E7516B">
      <w:pPr>
        <w:rPr>
          <w:rFonts w:cstheme="minorHAnsi"/>
          <w:sz w:val="16"/>
        </w:rPr>
      </w:pPr>
      <w:r w:rsidRPr="00AE4951">
        <w:rPr>
          <w:rFonts w:cstheme="minorHAnsi"/>
          <w:sz w:val="16"/>
        </w:rPr>
        <w:t xml:space="preserve">The other big one is that, as well as how much we'll admit, </w:t>
      </w:r>
      <w:r w:rsidRPr="00AE4951">
        <w:rPr>
          <w:rStyle w:val="StyleUnderline"/>
          <w:rFonts w:cstheme="minorHAnsi"/>
        </w:rPr>
        <w:t xml:space="preserve">there's the question of </w:t>
      </w:r>
      <w:r w:rsidRPr="00AE4951">
        <w:rPr>
          <w:rStyle w:val="Emphasis"/>
          <w:rFonts w:cstheme="minorHAnsi"/>
        </w:rPr>
        <w:t>how bad</w:t>
      </w:r>
      <w:r w:rsidRPr="00AE4951">
        <w:rPr>
          <w:rStyle w:val="StyleUnderline"/>
          <w:rFonts w:cstheme="minorHAnsi"/>
        </w:rPr>
        <w:t xml:space="preserve"> is it to have a certain amount of </w:t>
      </w:r>
      <w:r w:rsidRPr="00AE4951">
        <w:rPr>
          <w:rStyle w:val="Emphasis"/>
          <w:rFonts w:cstheme="minorHAnsi"/>
        </w:rPr>
        <w:t>carbon</w:t>
      </w:r>
      <w:r w:rsidRPr="00AE4951">
        <w:rPr>
          <w:rStyle w:val="StyleUnderline"/>
          <w:rFonts w:cstheme="minorHAnsi"/>
        </w:rPr>
        <w:t xml:space="preserve"> in the atmosphere</w:t>
      </w:r>
      <w:r w:rsidRPr="00AE4951">
        <w:rPr>
          <w:rFonts w:cstheme="minorHAnsi"/>
          <w:sz w:val="16"/>
        </w:rPr>
        <w:t xml:space="preserve">? </w:t>
      </w:r>
      <w:proofErr w:type="gramStart"/>
      <w:r w:rsidRPr="00AE4951">
        <w:rPr>
          <w:rFonts w:cstheme="minorHAnsi"/>
          <w:sz w:val="16"/>
        </w:rPr>
        <w:t>In particular, how</w:t>
      </w:r>
      <w:proofErr w:type="gramEnd"/>
      <w:r w:rsidRPr="00AE4951">
        <w:rPr>
          <w:rFonts w:cstheme="minorHAnsi"/>
          <w:sz w:val="16"/>
        </w:rPr>
        <w:t xml:space="preserve"> much warming does it produce? And this is something of which there's been </w:t>
      </w:r>
      <w:r w:rsidRPr="00AE4951">
        <w:rPr>
          <w:rStyle w:val="StyleUnderline"/>
          <w:rFonts w:cstheme="minorHAnsi"/>
        </w:rPr>
        <w:t>massive uncertainty</w:t>
      </w:r>
      <w:r w:rsidRPr="00AE4951">
        <w:rPr>
          <w:rFonts w:cstheme="minorHAnsi"/>
          <w:sz w:val="16"/>
        </w:rPr>
        <w:t xml:space="preserve">. The general idea is that we're trying to predict, if we were to </w:t>
      </w:r>
      <w:r w:rsidRPr="00AE4951">
        <w:rPr>
          <w:rStyle w:val="StyleUnderline"/>
          <w:rFonts w:cstheme="minorHAnsi"/>
        </w:rPr>
        <w:t>double the amount of carbon in the atmosphere compared to pre-industrial times</w:t>
      </w:r>
      <w:r w:rsidRPr="00AE4951">
        <w:rPr>
          <w:rFonts w:cstheme="minorHAnsi"/>
          <w:sz w:val="16"/>
        </w:rPr>
        <w:t xml:space="preserve">, how many degrees of warming would there be? The best guess since the year I was born, 1979, has been three degrees of warming, but the </w:t>
      </w:r>
      <w:r w:rsidRPr="00AE4951">
        <w:rPr>
          <w:rStyle w:val="StyleUnderline"/>
          <w:rFonts w:cstheme="minorHAnsi"/>
        </w:rPr>
        <w:t>uncertainty has been somewhere between one and a half degrees and four and a hal</w:t>
      </w:r>
      <w:r w:rsidRPr="00AE4951">
        <w:rPr>
          <w:rFonts w:cstheme="minorHAnsi"/>
          <w:sz w:val="16"/>
        </w:rPr>
        <w:t>f.</w:t>
      </w:r>
    </w:p>
    <w:p w14:paraId="3058D4A3" w14:textId="77777777" w:rsidR="00E7516B" w:rsidRPr="00AE4951" w:rsidRDefault="00E7516B" w:rsidP="00E7516B">
      <w:pPr>
        <w:rPr>
          <w:rFonts w:cstheme="minorHAnsi"/>
          <w:sz w:val="16"/>
        </w:rPr>
      </w:pPr>
      <w:r w:rsidRPr="00AE4951">
        <w:rPr>
          <w:rFonts w:cstheme="minorHAnsi"/>
          <w:sz w:val="16"/>
        </w:rPr>
        <w:t>Is that Celsius or Fahrenheit, by the way?</w:t>
      </w:r>
    </w:p>
    <w:p w14:paraId="5AE236F9" w14:textId="77777777" w:rsidR="00E7516B" w:rsidRPr="00AE4951" w:rsidRDefault="00E7516B" w:rsidP="00E7516B">
      <w:pPr>
        <w:rPr>
          <w:rFonts w:cstheme="minorHAnsi"/>
          <w:sz w:val="16"/>
        </w:rPr>
      </w:pPr>
      <w:r w:rsidRPr="00AE4951">
        <w:rPr>
          <w:rFonts w:cstheme="minorHAnsi"/>
          <w:sz w:val="16"/>
        </w:rPr>
        <w:t xml:space="preserve">This is all Celsius. The </w:t>
      </w:r>
      <w:r w:rsidRPr="00AE4951">
        <w:rPr>
          <w:rStyle w:val="StyleUnderline"/>
          <w:rFonts w:cstheme="minorHAnsi"/>
        </w:rPr>
        <w:t>climate community has kept the same uncertainty</w:t>
      </w:r>
      <w:r w:rsidRPr="00AE4951">
        <w:rPr>
          <w:rFonts w:cstheme="minorHAnsi"/>
          <w:sz w:val="16"/>
        </w:rPr>
        <w:t xml:space="preserve"> from 1979 all the way up to 2020, and it’s a wild level of uncertainty: Four and a half degrees of warming is three times one and a half degrees of warming, so the range is up to triple these levels of degrees of warming based on this amount of carbon. So </w:t>
      </w:r>
      <w:r w:rsidRPr="00AE4951">
        <w:rPr>
          <w:rStyle w:val="Emphasis"/>
          <w:rFonts w:cstheme="minorHAnsi"/>
        </w:rPr>
        <w:t xml:space="preserve">massive </w:t>
      </w:r>
      <w:proofErr w:type="gramStart"/>
      <w:r w:rsidRPr="00AE4951">
        <w:rPr>
          <w:rStyle w:val="Emphasis"/>
          <w:rFonts w:cstheme="minorHAnsi"/>
        </w:rPr>
        <w:t>uncertainty</w:t>
      </w:r>
      <w:r w:rsidRPr="00AE4951">
        <w:rPr>
          <w:rStyle w:val="StyleUnderline"/>
          <w:rFonts w:cstheme="minorHAnsi"/>
        </w:rPr>
        <w:t xml:space="preserve"> that hadn't</w:t>
      </w:r>
      <w:proofErr w:type="gramEnd"/>
      <w:r w:rsidRPr="00AE4951">
        <w:rPr>
          <w:rStyle w:val="StyleUnderline"/>
          <w:rFonts w:cstheme="minorHAnsi"/>
        </w:rPr>
        <w:t xml:space="preserve"> changed over many decades</w:t>
      </w:r>
      <w:r w:rsidRPr="00AE4951">
        <w:rPr>
          <w:rFonts w:cstheme="minorHAnsi"/>
          <w:sz w:val="16"/>
        </w:rPr>
        <w:t>.</w:t>
      </w:r>
    </w:p>
    <w:p w14:paraId="3363CC6B" w14:textId="77777777" w:rsidR="00E7516B" w:rsidRPr="00AE4951" w:rsidRDefault="00E7516B" w:rsidP="00E7516B">
      <w:pPr>
        <w:rPr>
          <w:rFonts w:cstheme="minorHAnsi"/>
          <w:sz w:val="16"/>
        </w:rPr>
      </w:pPr>
      <w:r w:rsidRPr="00AE4951">
        <w:rPr>
          <w:rFonts w:cstheme="minorHAnsi"/>
          <w:sz w:val="16"/>
        </w:rPr>
        <w:t xml:space="preserve">Now they've </w:t>
      </w:r>
      <w:proofErr w:type="gramStart"/>
      <w:r w:rsidRPr="00AE4951">
        <w:rPr>
          <w:rFonts w:cstheme="minorHAnsi"/>
          <w:sz w:val="16"/>
        </w:rPr>
        <w:t>actually revised</w:t>
      </w:r>
      <w:proofErr w:type="gramEnd"/>
      <w:r w:rsidRPr="00AE4951">
        <w:rPr>
          <w:rFonts w:cstheme="minorHAnsi"/>
          <w:sz w:val="16"/>
        </w:rPr>
        <w:t xml:space="preserve"> that and have </w:t>
      </w:r>
      <w:proofErr w:type="gramStart"/>
      <w:r w:rsidRPr="00AE4951">
        <w:rPr>
          <w:rFonts w:cstheme="minorHAnsi"/>
          <w:sz w:val="16"/>
        </w:rPr>
        <w:t>actually brought</w:t>
      </w:r>
      <w:proofErr w:type="gramEnd"/>
      <w:r w:rsidRPr="00AE4951">
        <w:rPr>
          <w:rFonts w:cstheme="minorHAnsi"/>
          <w:sz w:val="16"/>
        </w:rPr>
        <w:t xml:space="preserve"> in the </w:t>
      </w:r>
      <w:r w:rsidRPr="00AE4951">
        <w:rPr>
          <w:rStyle w:val="StyleUnderline"/>
          <w:rFonts w:cstheme="minorHAnsi"/>
        </w:rPr>
        <w:t>range of uncertainty</w:t>
      </w:r>
      <w:r w:rsidRPr="00AE4951">
        <w:rPr>
          <w:rFonts w:cstheme="minorHAnsi"/>
          <w:sz w:val="16"/>
        </w:rPr>
        <w:t xml:space="preserve">. Now they're pretty sure that it's somewhere </w:t>
      </w:r>
      <w:r w:rsidRPr="00AE4951">
        <w:rPr>
          <w:rStyle w:val="StyleUnderline"/>
          <w:rFonts w:cstheme="minorHAnsi"/>
        </w:rPr>
        <w:t>between two and a half and four degrees</w:t>
      </w:r>
      <w:r w:rsidRPr="00AE4951">
        <w:rPr>
          <w:rFonts w:cstheme="minorHAnsi"/>
          <w:sz w:val="16"/>
        </w:rPr>
        <w:t xml:space="preserve">, and this is based on better understanding of climate </w:t>
      </w:r>
      <w:proofErr w:type="gramStart"/>
      <w:r w:rsidRPr="00AE4951">
        <w:rPr>
          <w:rFonts w:cstheme="minorHAnsi"/>
          <w:sz w:val="16"/>
        </w:rPr>
        <w:t>feedbacks</w:t>
      </w:r>
      <w:proofErr w:type="gramEnd"/>
      <w:r w:rsidRPr="00AE4951">
        <w:rPr>
          <w:rFonts w:cstheme="minorHAnsi"/>
          <w:sz w:val="16"/>
        </w:rPr>
        <w:t xml:space="preserve">. </w:t>
      </w:r>
      <w:r w:rsidRPr="00AE4951">
        <w:rPr>
          <w:rStyle w:val="StyleUnderline"/>
          <w:rFonts w:cstheme="minorHAnsi"/>
        </w:rPr>
        <w:t>This is good news if you're concerned about worst-case climate change</w:t>
      </w:r>
      <w:r w:rsidRPr="00AE4951">
        <w:rPr>
          <w:rFonts w:cstheme="minorHAnsi"/>
          <w:sz w:val="16"/>
        </w:rPr>
        <w:t xml:space="preserve">. It's saying it's closer to the central estimate than we'd previously thought, whereas previously we thought that there was a </w:t>
      </w:r>
      <w:proofErr w:type="gramStart"/>
      <w:r w:rsidRPr="00AE4951">
        <w:rPr>
          <w:rFonts w:cstheme="minorHAnsi"/>
          <w:sz w:val="16"/>
        </w:rPr>
        <w:t>pretty high</w:t>
      </w:r>
      <w:proofErr w:type="gramEnd"/>
      <w:r w:rsidRPr="00AE4951">
        <w:rPr>
          <w:rFonts w:cstheme="minorHAnsi"/>
          <w:sz w:val="16"/>
        </w:rPr>
        <w:t xml:space="preserve"> chance that it could even be higher than four and a half degrees of warming.</w:t>
      </w:r>
    </w:p>
    <w:p w14:paraId="16A5F62C" w14:textId="77777777" w:rsidR="00E7516B" w:rsidRPr="00AE4951" w:rsidRDefault="00E7516B" w:rsidP="00E7516B">
      <w:pPr>
        <w:rPr>
          <w:rFonts w:cstheme="minorHAnsi"/>
          <w:sz w:val="16"/>
        </w:rPr>
      </w:pPr>
      <w:r w:rsidRPr="00AE4951">
        <w:rPr>
          <w:rFonts w:cstheme="minorHAnsi"/>
          <w:sz w:val="16"/>
        </w:rPr>
        <w:t xml:space="preserve">When </w:t>
      </w:r>
      <w:r w:rsidRPr="00AE4951">
        <w:rPr>
          <w:rStyle w:val="StyleUnderline"/>
          <w:rFonts w:cstheme="minorHAnsi"/>
        </w:rPr>
        <w:t>you hear these targets of one and a half degrees</w:t>
      </w:r>
      <w:r w:rsidRPr="00AE4951">
        <w:rPr>
          <w:rFonts w:cstheme="minorHAnsi"/>
          <w:sz w:val="16"/>
        </w:rPr>
        <w:t xml:space="preserve"> of warming or two degrees of warming, </w:t>
      </w:r>
      <w:r w:rsidRPr="00AE4951">
        <w:rPr>
          <w:rStyle w:val="StyleUnderline"/>
          <w:rFonts w:cstheme="minorHAnsi"/>
        </w:rPr>
        <w:t xml:space="preserve">they sound </w:t>
      </w:r>
      <w:r w:rsidRPr="00AE4951">
        <w:rPr>
          <w:rStyle w:val="Emphasis"/>
          <w:rFonts w:cstheme="minorHAnsi"/>
        </w:rPr>
        <w:t>quite precise</w:t>
      </w:r>
      <w:r w:rsidRPr="00AE4951">
        <w:rPr>
          <w:rFonts w:cstheme="minorHAnsi"/>
          <w:sz w:val="16"/>
        </w:rPr>
        <w:t xml:space="preserve">, </w:t>
      </w:r>
      <w:proofErr w:type="gramStart"/>
      <w:r w:rsidRPr="00AE4951">
        <w:rPr>
          <w:rFonts w:cstheme="minorHAnsi"/>
          <w:sz w:val="16"/>
        </w:rPr>
        <w:t>but in reality, we</w:t>
      </w:r>
      <w:proofErr w:type="gramEnd"/>
      <w:r w:rsidRPr="00AE4951">
        <w:rPr>
          <w:rFonts w:cstheme="minorHAnsi"/>
          <w:sz w:val="16"/>
        </w:rPr>
        <w:t xml:space="preserve"> were just so uncertain of how much warming would follow from any particular </w:t>
      </w:r>
      <w:proofErr w:type="gramStart"/>
      <w:r w:rsidRPr="00AE4951">
        <w:rPr>
          <w:rFonts w:cstheme="minorHAnsi"/>
          <w:sz w:val="16"/>
        </w:rPr>
        <w:t>amount</w:t>
      </w:r>
      <w:proofErr w:type="gramEnd"/>
      <w:r w:rsidRPr="00AE4951">
        <w:rPr>
          <w:rFonts w:cstheme="minorHAnsi"/>
          <w:sz w:val="16"/>
        </w:rPr>
        <w:t xml:space="preserve"> of emissions that it was very hard to know. And that could mean that things are better than we'd thought, but it could also mean things could be much worse. And if you are concerned about existential risks from climate change, </w:t>
      </w:r>
      <w:r w:rsidRPr="00AE4951">
        <w:rPr>
          <w:rStyle w:val="StyleUnderline"/>
          <w:rFonts w:cstheme="minorHAnsi"/>
        </w:rPr>
        <w:t xml:space="preserve">then those kind of </w:t>
      </w:r>
      <w:r w:rsidRPr="00AE4951">
        <w:rPr>
          <w:rStyle w:val="Emphasis"/>
          <w:rFonts w:cstheme="minorHAnsi"/>
        </w:rPr>
        <w:t>tail events</w:t>
      </w:r>
      <w:r w:rsidRPr="00AE4951">
        <w:rPr>
          <w:rStyle w:val="StyleUnderline"/>
          <w:rFonts w:cstheme="minorHAnsi"/>
        </w:rPr>
        <w:t xml:space="preserve"> where it's much worse than we would've thought the things would really get</w:t>
      </w:r>
      <w:r w:rsidRPr="00AE4951">
        <w:rPr>
          <w:rFonts w:cstheme="minorHAnsi"/>
          <w:sz w:val="16"/>
        </w:rPr>
        <w:t xml:space="preserve">, and we're now pretty </w:t>
      </w:r>
      <w:r w:rsidRPr="00AE4951">
        <w:rPr>
          <w:rStyle w:val="StyleUnderline"/>
          <w:rFonts w:cstheme="minorHAnsi"/>
        </w:rPr>
        <w:t xml:space="preserve">sure that we're not on one of those extreme emissions pathways and also that we're not in a world where the temperature is </w:t>
      </w:r>
      <w:r w:rsidRPr="00AE4951">
        <w:rPr>
          <w:rStyle w:val="Emphasis"/>
          <w:rFonts w:cstheme="minorHAnsi"/>
        </w:rPr>
        <w:t>extremely sensitive</w:t>
      </w:r>
      <w:r w:rsidRPr="00AE4951">
        <w:rPr>
          <w:rStyle w:val="StyleUnderline"/>
          <w:rFonts w:cstheme="minorHAnsi"/>
        </w:rPr>
        <w:t xml:space="preserve"> to those emissions</w:t>
      </w:r>
      <w:r w:rsidRPr="00AE4951">
        <w:rPr>
          <w:rFonts w:cstheme="minorHAnsi"/>
          <w:sz w:val="16"/>
        </w:rPr>
        <w:t>.</w:t>
      </w:r>
    </w:p>
    <w:p w14:paraId="77E1AC87" w14:textId="77777777" w:rsidR="00E7516B" w:rsidRPr="00C13052" w:rsidRDefault="00E7516B" w:rsidP="00E7516B">
      <w:pPr>
        <w:pStyle w:val="Heading3"/>
      </w:pPr>
      <w:r>
        <w:t xml:space="preserve">    </w:t>
      </w:r>
      <w:proofErr w:type="spellStart"/>
      <w:r>
        <w:t>Exts</w:t>
      </w:r>
      <w:proofErr w:type="spellEnd"/>
      <w:r>
        <w:t>. No Impact—Warming</w:t>
      </w:r>
    </w:p>
    <w:p w14:paraId="27A4C03D" w14:textId="77777777" w:rsidR="00E7516B" w:rsidRDefault="00E7516B" w:rsidP="00E7516B">
      <w:pPr>
        <w:pStyle w:val="Heading4"/>
      </w:pPr>
      <w:r w:rsidRPr="00B60ACF">
        <w:rPr>
          <w:u w:val="single"/>
        </w:rPr>
        <w:t>Super-adaptation</w:t>
      </w:r>
      <w:r>
        <w:t xml:space="preserve"> solve.</w:t>
      </w:r>
    </w:p>
    <w:p w14:paraId="766FAE1D" w14:textId="77777777" w:rsidR="00E7516B" w:rsidRPr="009D1497" w:rsidRDefault="00E7516B" w:rsidP="00E7516B">
      <w:r w:rsidRPr="009D1497">
        <w:rPr>
          <w:rStyle w:val="Style13ptBold"/>
        </w:rPr>
        <w:t>Brown 24</w:t>
      </w:r>
      <w:r>
        <w:t>, PhD Earth and Climate Sciences, Master’s Meteorology &amp; Climate Science, has conducted research at the Carnegie Institution at Stanford University, NASA JPL at Caltech, NASA Langley in Virginia, NASA Goddard in Washington DC, and NOAA’s GFDL at Princeton; Co-Director of the Climate and Energy Team at the Breakthrough Institute; adjunct lecturer in the Energy Policy and Climate Program at Johns Hopkins University (Patrick, 10-9-2024, "No, Our Adaptation to Global Warming Is Not Largely Fictional," Breakthrough Institute, https://thebreakthrough.org/journal/no-20-spring-2024/no-our-adaptation-to-global-warming-is-not-largely-fictional)</w:t>
      </w:r>
    </w:p>
    <w:p w14:paraId="35777317" w14:textId="77777777" w:rsidR="00E7516B" w:rsidRPr="00C760E0" w:rsidRDefault="00E7516B" w:rsidP="00E7516B">
      <w:pPr>
        <w:rPr>
          <w:sz w:val="16"/>
        </w:rPr>
      </w:pPr>
      <w:r w:rsidRPr="00C760E0">
        <w:rPr>
          <w:sz w:val="16"/>
        </w:rPr>
        <w:t>On September 23rd, the New York Times ran a David Wallace-Wells column called “Our Adaptation to Global Warming Is Largely Fictional” featuring “a new, eye-opening paper,” entitled “Are We Adapting to Climate Change?” The paper purports to show that there is limited evidence of human adaptation to climate change across a wide range of sectors, including human deaths, agricultural productivity, crime, conflict, economic output, and damages from flooding and tropical cyclones.</w:t>
      </w:r>
    </w:p>
    <w:p w14:paraId="42870A34" w14:textId="77777777" w:rsidR="00E7516B" w:rsidRPr="00C760E0" w:rsidRDefault="00E7516B" w:rsidP="00E7516B">
      <w:pPr>
        <w:rPr>
          <w:sz w:val="16"/>
        </w:rPr>
      </w:pPr>
      <w:r w:rsidRPr="00C760E0">
        <w:rPr>
          <w:sz w:val="16"/>
        </w:rPr>
        <w:t>The paper supposedly counters the Pollyannaish view that “adaptation has been a hugely underappreciated success story.”</w:t>
      </w:r>
    </w:p>
    <w:p w14:paraId="519F465B" w14:textId="77777777" w:rsidR="00E7516B" w:rsidRPr="002778BE" w:rsidRDefault="00E7516B" w:rsidP="00E7516B">
      <w:pPr>
        <w:rPr>
          <w:rStyle w:val="StyleUnderline"/>
        </w:rPr>
      </w:pPr>
      <w:r w:rsidRPr="00C760E0">
        <w:rPr>
          <w:sz w:val="16"/>
        </w:rPr>
        <w:t>Count me as someone who thinks that “</w:t>
      </w:r>
      <w:r w:rsidRPr="00FB4B59">
        <w:rPr>
          <w:rStyle w:val="StyleUnderline"/>
        </w:rPr>
        <w:t xml:space="preserve">adaptation has been a </w:t>
      </w:r>
      <w:r w:rsidRPr="00FB4B59">
        <w:rPr>
          <w:rStyle w:val="Emphasis"/>
        </w:rPr>
        <w:t>huge</w:t>
      </w:r>
      <w:r w:rsidRPr="002778BE">
        <w:rPr>
          <w:rStyle w:val="Emphasis"/>
        </w:rPr>
        <w:t xml:space="preserve">ly underappreciated </w:t>
      </w:r>
      <w:r w:rsidRPr="00FB4B59">
        <w:rPr>
          <w:rStyle w:val="Emphasis"/>
        </w:rPr>
        <w:t>success story</w:t>
      </w:r>
      <w:r w:rsidRPr="00C760E0">
        <w:rPr>
          <w:sz w:val="16"/>
        </w:rPr>
        <w:t xml:space="preserve">.” However, this is not just some assumption that is “taken for granted” but is instead based on examining large-scale empirical trends in climate-sensitive outcomes. For </w:t>
      </w:r>
      <w:r w:rsidRPr="00B60ACF">
        <w:rPr>
          <w:sz w:val="16"/>
        </w:rPr>
        <w:t xml:space="preserve">example, </w:t>
      </w:r>
      <w:r w:rsidRPr="00B60ACF">
        <w:rPr>
          <w:rStyle w:val="StyleUnderline"/>
        </w:rPr>
        <w:t xml:space="preserve">as it has </w:t>
      </w:r>
      <w:r w:rsidRPr="00B60ACF">
        <w:rPr>
          <w:rStyle w:val="Emphasis"/>
        </w:rPr>
        <w:t>warmed</w:t>
      </w:r>
      <w:r w:rsidRPr="00B60ACF">
        <w:rPr>
          <w:sz w:val="16"/>
        </w:rPr>
        <w:t xml:space="preserve"> over the past</w:t>
      </w:r>
      <w:r w:rsidRPr="00C760E0">
        <w:rPr>
          <w:sz w:val="16"/>
        </w:rPr>
        <w:t xml:space="preserve"> several decades, </w:t>
      </w:r>
      <w:r w:rsidRPr="00FB4B59">
        <w:rPr>
          <w:rStyle w:val="StyleUnderline"/>
        </w:rPr>
        <w:t>we have observed</w:t>
      </w:r>
      <w:r w:rsidRPr="00C760E0">
        <w:rPr>
          <w:sz w:val="16"/>
        </w:rPr>
        <w:t xml:space="preserve"> almost </w:t>
      </w:r>
      <w:r w:rsidRPr="00FB4B59">
        <w:rPr>
          <w:rStyle w:val="Emphasis"/>
        </w:rPr>
        <w:t>universally higher</w:t>
      </w:r>
      <w:r w:rsidRPr="00C760E0">
        <w:rPr>
          <w:sz w:val="16"/>
        </w:rPr>
        <w:t xml:space="preserve"> crop </w:t>
      </w:r>
      <w:r w:rsidRPr="00FB4B59">
        <w:rPr>
          <w:rStyle w:val="Emphasis"/>
        </w:rPr>
        <w:t>yields</w:t>
      </w:r>
      <w:r w:rsidRPr="00C760E0">
        <w:rPr>
          <w:sz w:val="16"/>
        </w:rPr>
        <w:t xml:space="preserve">, </w:t>
      </w:r>
      <w:r w:rsidRPr="002778BE">
        <w:rPr>
          <w:rStyle w:val="StyleUnderline"/>
        </w:rPr>
        <w:t xml:space="preserve">translating to more calories available per person, and a </w:t>
      </w:r>
      <w:r w:rsidRPr="00FB4B59">
        <w:rPr>
          <w:rStyle w:val="Emphasis"/>
        </w:rPr>
        <w:t>reduction in</w:t>
      </w:r>
      <w:r w:rsidRPr="002778BE">
        <w:rPr>
          <w:rStyle w:val="Emphasis"/>
        </w:rPr>
        <w:t xml:space="preserve"> death</w:t>
      </w:r>
      <w:r w:rsidRPr="00C760E0">
        <w:rPr>
          <w:sz w:val="16"/>
        </w:rPr>
        <w:t xml:space="preserve"> rate</w:t>
      </w:r>
      <w:r w:rsidRPr="002778BE">
        <w:rPr>
          <w:rStyle w:val="StyleUnderline"/>
        </w:rPr>
        <w:t xml:space="preserve">s from </w:t>
      </w:r>
      <w:r w:rsidRPr="00FB4B59">
        <w:rPr>
          <w:rStyle w:val="Emphasis"/>
        </w:rPr>
        <w:t>malnutrition</w:t>
      </w:r>
      <w:r w:rsidRPr="00FB4B59">
        <w:rPr>
          <w:rStyle w:val="StyleUnderline"/>
        </w:rPr>
        <w:t xml:space="preserve"> and </w:t>
      </w:r>
      <w:r w:rsidRPr="00FB4B59">
        <w:rPr>
          <w:rStyle w:val="Emphasis"/>
        </w:rPr>
        <w:t>famines</w:t>
      </w:r>
      <w:r w:rsidRPr="00C760E0">
        <w:rPr>
          <w:sz w:val="16"/>
        </w:rPr>
        <w:t xml:space="preserve">. </w:t>
      </w:r>
      <w:r w:rsidRPr="00FB4B59">
        <w:rPr>
          <w:rStyle w:val="StyleUnderline"/>
        </w:rPr>
        <w:t>Access to</w:t>
      </w:r>
      <w:r w:rsidRPr="002778BE">
        <w:rPr>
          <w:rStyle w:val="StyleUnderline"/>
        </w:rPr>
        <w:t xml:space="preserve"> safe drinking </w:t>
      </w:r>
      <w:r w:rsidRPr="00FB4B59">
        <w:rPr>
          <w:rStyle w:val="Emphasis"/>
        </w:rPr>
        <w:t>water</w:t>
      </w:r>
      <w:r w:rsidRPr="00FB4B59">
        <w:rPr>
          <w:rStyle w:val="StyleUnderline"/>
        </w:rPr>
        <w:t xml:space="preserve"> has </w:t>
      </w:r>
      <w:r w:rsidRPr="00FB4B59">
        <w:rPr>
          <w:rStyle w:val="Emphasis"/>
        </w:rPr>
        <w:t>increased</w:t>
      </w:r>
      <w:r w:rsidRPr="002778BE">
        <w:rPr>
          <w:rStyle w:val="StyleUnderline"/>
        </w:rPr>
        <w:t xml:space="preserve">, while the prevalence of </w:t>
      </w:r>
      <w:r w:rsidRPr="00FB4B59">
        <w:rPr>
          <w:rStyle w:val="Emphasis"/>
        </w:rPr>
        <w:t>climate</w:t>
      </w:r>
      <w:r w:rsidRPr="00B60ACF">
        <w:rPr>
          <w:rStyle w:val="Emphasis"/>
        </w:rPr>
        <w:t xml:space="preserve">-sensitive </w:t>
      </w:r>
      <w:r w:rsidRPr="00FB4B59">
        <w:rPr>
          <w:rStyle w:val="Emphasis"/>
        </w:rPr>
        <w:t>diseases</w:t>
      </w:r>
      <w:r w:rsidRPr="002778BE">
        <w:rPr>
          <w:rStyle w:val="StyleUnderline"/>
        </w:rPr>
        <w:t xml:space="preserve"> like malaria has </w:t>
      </w:r>
      <w:r w:rsidRPr="00FB4B59">
        <w:rPr>
          <w:rStyle w:val="Emphasis"/>
        </w:rPr>
        <w:t>decreased</w:t>
      </w:r>
      <w:r w:rsidRPr="00C760E0">
        <w:rPr>
          <w:sz w:val="16"/>
        </w:rPr>
        <w:t xml:space="preserve">. Furthermore, </w:t>
      </w:r>
      <w:r w:rsidRPr="00FB4B59">
        <w:rPr>
          <w:rStyle w:val="Emphasis"/>
        </w:rPr>
        <w:t>mortality</w:t>
      </w:r>
      <w:r w:rsidRPr="002778BE">
        <w:rPr>
          <w:rStyle w:val="StyleUnderline"/>
        </w:rPr>
        <w:t xml:space="preserve"> rates </w:t>
      </w:r>
      <w:r w:rsidRPr="00FB4B59">
        <w:rPr>
          <w:rStyle w:val="StyleUnderline"/>
        </w:rPr>
        <w:t xml:space="preserve">due to </w:t>
      </w:r>
      <w:r w:rsidRPr="00FB4B59">
        <w:rPr>
          <w:rStyle w:val="Emphasis"/>
        </w:rPr>
        <w:t>extreme</w:t>
      </w:r>
      <w:r w:rsidRPr="002778BE">
        <w:rPr>
          <w:rStyle w:val="Emphasis"/>
        </w:rPr>
        <w:t xml:space="preserve"> temp</w:t>
      </w:r>
      <w:r w:rsidRPr="00C760E0">
        <w:rPr>
          <w:sz w:val="16"/>
        </w:rPr>
        <w:t>erature</w:t>
      </w:r>
      <w:r w:rsidRPr="002778BE">
        <w:rPr>
          <w:rStyle w:val="Emphasis"/>
        </w:rPr>
        <w:t>s</w:t>
      </w:r>
      <w:r w:rsidRPr="00C760E0">
        <w:rPr>
          <w:sz w:val="16"/>
        </w:rPr>
        <w:t>—</w:t>
      </w:r>
      <w:r w:rsidRPr="00C760E0">
        <w:rPr>
          <w:rStyle w:val="Emphasis"/>
        </w:rPr>
        <w:t>both</w:t>
      </w:r>
      <w:r w:rsidRPr="00C760E0">
        <w:rPr>
          <w:rStyle w:val="StyleUnderline"/>
        </w:rPr>
        <w:t xml:space="preserve"> </w:t>
      </w:r>
      <w:r w:rsidRPr="00C760E0">
        <w:rPr>
          <w:rStyle w:val="Emphasis"/>
        </w:rPr>
        <w:t>cold</w:t>
      </w:r>
      <w:r w:rsidRPr="00C760E0">
        <w:rPr>
          <w:rStyle w:val="StyleUnderline"/>
        </w:rPr>
        <w:t xml:space="preserve"> and</w:t>
      </w:r>
      <w:r w:rsidRPr="00C760E0">
        <w:rPr>
          <w:sz w:val="16"/>
        </w:rPr>
        <w:t xml:space="preserve"> </w:t>
      </w:r>
      <w:r w:rsidRPr="00FB4B59">
        <w:rPr>
          <w:rStyle w:val="Emphasis"/>
        </w:rPr>
        <w:t>heat</w:t>
      </w:r>
      <w:r w:rsidRPr="00C760E0">
        <w:rPr>
          <w:sz w:val="16"/>
        </w:rPr>
        <w:t>—</w:t>
      </w:r>
      <w:r w:rsidRPr="00FB4B59">
        <w:rPr>
          <w:rStyle w:val="StyleUnderline"/>
        </w:rPr>
        <w:t xml:space="preserve">have </w:t>
      </w:r>
      <w:r w:rsidRPr="00FB4B59">
        <w:rPr>
          <w:rStyle w:val="Emphasis"/>
        </w:rPr>
        <w:t>declined</w:t>
      </w:r>
      <w:r w:rsidRPr="002778BE">
        <w:rPr>
          <w:rStyle w:val="StyleUnderline"/>
        </w:rPr>
        <w:t xml:space="preserve">, </w:t>
      </w:r>
      <w:r w:rsidRPr="00FB4B59">
        <w:rPr>
          <w:rStyle w:val="StyleUnderline"/>
        </w:rPr>
        <w:t>as have deaths from</w:t>
      </w:r>
      <w:r w:rsidRPr="00C760E0">
        <w:rPr>
          <w:sz w:val="16"/>
        </w:rPr>
        <w:t xml:space="preserve"> natural </w:t>
      </w:r>
      <w:r w:rsidRPr="00FB4B59">
        <w:rPr>
          <w:rStyle w:val="Emphasis"/>
        </w:rPr>
        <w:t>disasters</w:t>
      </w:r>
      <w:r w:rsidRPr="00C760E0">
        <w:rPr>
          <w:sz w:val="16"/>
        </w:rPr>
        <w:t xml:space="preserve">. Finally, </w:t>
      </w:r>
      <w:r w:rsidRPr="002778BE">
        <w:rPr>
          <w:rStyle w:val="StyleUnderline"/>
        </w:rPr>
        <w:t>we have seen precipitous declines in damage from natural disasters as a fraction of the value exposed.</w:t>
      </w:r>
    </w:p>
    <w:p w14:paraId="665AE640" w14:textId="77777777" w:rsidR="00E7516B" w:rsidRPr="00C760E0" w:rsidRDefault="00E7516B" w:rsidP="00E7516B">
      <w:pPr>
        <w:rPr>
          <w:sz w:val="16"/>
        </w:rPr>
      </w:pPr>
      <w:proofErr w:type="gramStart"/>
      <w:r w:rsidRPr="00C760E0">
        <w:rPr>
          <w:sz w:val="16"/>
        </w:rPr>
        <w:t>So</w:t>
      </w:r>
      <w:proofErr w:type="gramEnd"/>
      <w:r w:rsidRPr="00C760E0">
        <w:rPr>
          <w:sz w:val="16"/>
        </w:rPr>
        <w:t xml:space="preserve"> what’s going on? Are we adapting to climate change or not? The “new, eye-opening" paper argues we have not, but it does so in a misleading way.</w:t>
      </w:r>
    </w:p>
    <w:p w14:paraId="4840133F" w14:textId="77777777" w:rsidR="00E7516B" w:rsidRPr="00C760E0" w:rsidRDefault="00E7516B" w:rsidP="00E7516B">
      <w:pPr>
        <w:rPr>
          <w:sz w:val="16"/>
        </w:rPr>
      </w:pPr>
      <w:r w:rsidRPr="00C760E0">
        <w:rPr>
          <w:sz w:val="16"/>
        </w:rPr>
        <w:t xml:space="preserve">First, let me offer what I think are intuitive, common-sense definitions </w:t>
      </w:r>
      <w:proofErr w:type="gramStart"/>
      <w:r w:rsidRPr="00C760E0">
        <w:rPr>
          <w:sz w:val="16"/>
        </w:rPr>
        <w:t>of</w:t>
      </w:r>
      <w:proofErr w:type="gramEnd"/>
      <w:r w:rsidRPr="00C760E0">
        <w:rPr>
          <w:sz w:val="16"/>
        </w:rPr>
        <w:t xml:space="preserve"> adapting to climate change:</w:t>
      </w:r>
    </w:p>
    <w:p w14:paraId="5D2F243D" w14:textId="77777777" w:rsidR="00E7516B" w:rsidRPr="00C760E0" w:rsidRDefault="00E7516B" w:rsidP="00E7516B">
      <w:pPr>
        <w:rPr>
          <w:sz w:val="16"/>
        </w:rPr>
      </w:pPr>
      <w:r w:rsidRPr="00C760E0">
        <w:rPr>
          <w:sz w:val="16"/>
        </w:rPr>
        <w:t>Adaptation: Climate is changing, and we are adjusting fast enough so that outcomes stay the same over time.</w:t>
      </w:r>
    </w:p>
    <w:p w14:paraId="748E1585" w14:textId="77777777" w:rsidR="00E7516B" w:rsidRPr="00C760E0" w:rsidRDefault="00E7516B" w:rsidP="00E7516B">
      <w:pPr>
        <w:rPr>
          <w:sz w:val="16"/>
        </w:rPr>
      </w:pPr>
      <w:r w:rsidRPr="00C760E0">
        <w:rPr>
          <w:sz w:val="16"/>
        </w:rPr>
        <w:t>No adaptation: Climate is changing, and we are not adjusting; thus, outcomes are getting worse over time.</w:t>
      </w:r>
    </w:p>
    <w:p w14:paraId="09DC7599" w14:textId="77777777" w:rsidR="00E7516B" w:rsidRPr="00C760E0" w:rsidRDefault="00E7516B" w:rsidP="00E7516B">
      <w:pPr>
        <w:rPr>
          <w:sz w:val="16"/>
        </w:rPr>
      </w:pPr>
      <w:proofErr w:type="gramStart"/>
      <w:r w:rsidRPr="00C760E0">
        <w:rPr>
          <w:sz w:val="16"/>
        </w:rPr>
        <w:t>Mal-adaptation</w:t>
      </w:r>
      <w:proofErr w:type="gramEnd"/>
      <w:r w:rsidRPr="00C760E0">
        <w:rPr>
          <w:sz w:val="16"/>
        </w:rPr>
        <w:t>: Climate is changing, and we are changing in ways that exacerbate climate change problems, worsening outcomes more than they would have been from climate change alone.</w:t>
      </w:r>
    </w:p>
    <w:p w14:paraId="69981FCF" w14:textId="77777777" w:rsidR="00E7516B" w:rsidRPr="002778BE" w:rsidRDefault="00E7516B" w:rsidP="00E7516B">
      <w:pPr>
        <w:rPr>
          <w:rStyle w:val="StyleUnderline"/>
        </w:rPr>
      </w:pPr>
      <w:r w:rsidRPr="00C760E0">
        <w:rPr>
          <w:sz w:val="16"/>
        </w:rPr>
        <w:t xml:space="preserve">Super-adaptation: </w:t>
      </w:r>
      <w:r w:rsidRPr="00FB4B59">
        <w:rPr>
          <w:rStyle w:val="StyleUnderline"/>
        </w:rPr>
        <w:t>Climate is changing</w:t>
      </w:r>
      <w:r w:rsidRPr="00B60ACF">
        <w:rPr>
          <w:rStyle w:val="StyleUnderline"/>
        </w:rPr>
        <w:t xml:space="preserve">, and </w:t>
      </w:r>
      <w:r w:rsidRPr="00FB4B59">
        <w:rPr>
          <w:rStyle w:val="StyleUnderline"/>
        </w:rPr>
        <w:t xml:space="preserve">we are changing </w:t>
      </w:r>
      <w:r w:rsidRPr="00FB4B59">
        <w:rPr>
          <w:rStyle w:val="Emphasis"/>
        </w:rPr>
        <w:t>even faster</w:t>
      </w:r>
      <w:r w:rsidRPr="00C760E0">
        <w:rPr>
          <w:sz w:val="16"/>
        </w:rPr>
        <w:t xml:space="preserve"> (</w:t>
      </w:r>
      <w:r w:rsidRPr="002778BE">
        <w:rPr>
          <w:rStyle w:val="StyleUnderline"/>
        </w:rPr>
        <w:t>not necessarily because of climate change</w:t>
      </w:r>
      <w:r w:rsidRPr="00C760E0">
        <w:rPr>
          <w:sz w:val="16"/>
        </w:rPr>
        <w:t xml:space="preserve">), </w:t>
      </w:r>
      <w:r w:rsidRPr="002778BE">
        <w:rPr>
          <w:rStyle w:val="StyleUnderline"/>
        </w:rPr>
        <w:t>so outcomes are improving over time.</w:t>
      </w:r>
    </w:p>
    <w:p w14:paraId="0C092F01" w14:textId="77777777" w:rsidR="00E7516B" w:rsidRPr="00C760E0" w:rsidRDefault="00E7516B" w:rsidP="00E7516B">
      <w:pPr>
        <w:rPr>
          <w:sz w:val="16"/>
        </w:rPr>
      </w:pPr>
      <w:r w:rsidRPr="00C760E0">
        <w:rPr>
          <w:sz w:val="16"/>
        </w:rPr>
        <w:t xml:space="preserve">One important nuance is that society's exposure to various climates and extreme weather hazards is also changing over time. After all, there are three times more people on the planet than there were in 1950. So, a population increase in hot parts of the world might mean more deaths from extreme heat simply because there are more people exposed to extreme heat, and that wouldn't necessarily imply </w:t>
      </w:r>
      <w:proofErr w:type="gramStart"/>
      <w:r w:rsidRPr="00C760E0">
        <w:rPr>
          <w:sz w:val="16"/>
        </w:rPr>
        <w:t>mal-adaptation</w:t>
      </w:r>
      <w:proofErr w:type="gramEnd"/>
      <w:r w:rsidRPr="00C760E0">
        <w:rPr>
          <w:sz w:val="16"/>
        </w:rPr>
        <w:t xml:space="preserve"> to climate change. Thus, </w:t>
      </w:r>
      <w:r w:rsidRPr="002778BE">
        <w:rPr>
          <w:rStyle w:val="StyleUnderline"/>
        </w:rPr>
        <w:t xml:space="preserve">studies on changes in climate-related outcomes over time should express outcomes in rates like “deaths per number of people exposed.” When </w:t>
      </w:r>
      <w:r w:rsidRPr="00FB4B59">
        <w:rPr>
          <w:rStyle w:val="Emphasis"/>
        </w:rPr>
        <w:t>studies</w:t>
      </w:r>
      <w:r w:rsidRPr="002778BE">
        <w:rPr>
          <w:rStyle w:val="StyleUnderline"/>
        </w:rPr>
        <w:t xml:space="preserve"> define adaptation in this broad</w:t>
      </w:r>
      <w:r w:rsidRPr="00C760E0">
        <w:rPr>
          <w:sz w:val="16"/>
        </w:rPr>
        <w:t xml:space="preserve"> (I’d argue common sense) </w:t>
      </w:r>
      <w:r w:rsidRPr="002778BE">
        <w:rPr>
          <w:rStyle w:val="StyleUnderline"/>
        </w:rPr>
        <w:t xml:space="preserve">way, they </w:t>
      </w:r>
      <w:r w:rsidRPr="00FB4B59">
        <w:rPr>
          <w:rStyle w:val="Emphasis"/>
          <w:sz w:val="32"/>
        </w:rPr>
        <w:t>overwhelmingly show super-adaptation</w:t>
      </w:r>
      <w:r w:rsidRPr="00C760E0">
        <w:rPr>
          <w:sz w:val="16"/>
        </w:rPr>
        <w:t xml:space="preserve">. For example, </w:t>
      </w:r>
      <w:r w:rsidRPr="00FB4B59">
        <w:rPr>
          <w:rStyle w:val="Emphasis"/>
        </w:rPr>
        <w:t>empirical ev</w:t>
      </w:r>
      <w:r w:rsidRPr="00C760E0">
        <w:rPr>
          <w:sz w:val="16"/>
        </w:rPr>
        <w:t xml:space="preserve">idence </w:t>
      </w:r>
      <w:r w:rsidRPr="00FB4B59">
        <w:rPr>
          <w:rStyle w:val="StyleUnderline"/>
        </w:rPr>
        <w:t xml:space="preserve">of </w:t>
      </w:r>
      <w:r w:rsidRPr="00FB4B59">
        <w:rPr>
          <w:rStyle w:val="Emphasis"/>
        </w:rPr>
        <w:t>declining</w:t>
      </w:r>
      <w:r w:rsidRPr="002778BE">
        <w:rPr>
          <w:rStyle w:val="StyleUnderline"/>
        </w:rPr>
        <w:t xml:space="preserve"> global </w:t>
      </w:r>
      <w:r w:rsidRPr="00FB4B59">
        <w:rPr>
          <w:rStyle w:val="Emphasis"/>
        </w:rPr>
        <w:t>vulnerability</w:t>
      </w:r>
      <w:r w:rsidRPr="00FB4B59">
        <w:rPr>
          <w:rStyle w:val="StyleUnderline"/>
        </w:rPr>
        <w:t xml:space="preserve"> to climate</w:t>
      </w:r>
      <w:r w:rsidRPr="00C760E0">
        <w:rPr>
          <w:sz w:val="16"/>
        </w:rPr>
        <w:t xml:space="preserve">-related </w:t>
      </w:r>
      <w:r w:rsidRPr="00FB4B59">
        <w:rPr>
          <w:rStyle w:val="StyleUnderline"/>
        </w:rPr>
        <w:t>hazards showed</w:t>
      </w:r>
      <w:r w:rsidRPr="00C760E0">
        <w:rPr>
          <w:rStyle w:val="StyleUnderline"/>
        </w:rPr>
        <w:t xml:space="preserve"> clear</w:t>
      </w:r>
      <w:r w:rsidRPr="002778BE">
        <w:rPr>
          <w:rStyle w:val="StyleUnderline"/>
        </w:rPr>
        <w:t xml:space="preserve"> globally </w:t>
      </w:r>
      <w:r w:rsidRPr="00FB4B59">
        <w:rPr>
          <w:rStyle w:val="StyleUnderline"/>
        </w:rPr>
        <w:t xml:space="preserve">declining </w:t>
      </w:r>
      <w:r w:rsidRPr="00FB4B59">
        <w:rPr>
          <w:rStyle w:val="Emphasis"/>
        </w:rPr>
        <w:t>death</w:t>
      </w:r>
      <w:r w:rsidRPr="002778BE">
        <w:rPr>
          <w:rStyle w:val="StyleUnderline"/>
        </w:rPr>
        <w:t xml:space="preserve"> rate</w:t>
      </w:r>
      <w:r w:rsidRPr="00FB4B59">
        <w:rPr>
          <w:rStyle w:val="Emphasis"/>
        </w:rPr>
        <w:t>s</w:t>
      </w:r>
      <w:r w:rsidRPr="00C760E0">
        <w:rPr>
          <w:rStyle w:val="StyleUnderline"/>
        </w:rPr>
        <w:t xml:space="preserve"> </w:t>
      </w:r>
      <w:r w:rsidRPr="00FB4B59">
        <w:rPr>
          <w:rStyle w:val="StyleUnderline"/>
        </w:rPr>
        <w:t>and</w:t>
      </w:r>
      <w:r w:rsidRPr="002778BE">
        <w:rPr>
          <w:rStyle w:val="StyleUnderline"/>
        </w:rPr>
        <w:t xml:space="preserve"> economic </w:t>
      </w:r>
      <w:r w:rsidRPr="00FB4B59">
        <w:rPr>
          <w:rStyle w:val="Emphasis"/>
        </w:rPr>
        <w:t>damage</w:t>
      </w:r>
      <w:r w:rsidRPr="002778BE">
        <w:rPr>
          <w:rStyle w:val="StyleUnderline"/>
        </w:rPr>
        <w:t xml:space="preserve"> rates for floods, droughts, extreme temperatures, and extreme winds</w:t>
      </w:r>
      <w:r w:rsidRPr="00C760E0">
        <w:rPr>
          <w:sz w:val="16"/>
        </w:rPr>
        <w:t>.</w:t>
      </w:r>
    </w:p>
    <w:p w14:paraId="575CF4EE" w14:textId="77777777" w:rsidR="00E7516B" w:rsidRPr="00C760E0" w:rsidRDefault="00E7516B" w:rsidP="00E7516B">
      <w:pPr>
        <w:rPr>
          <w:sz w:val="16"/>
        </w:rPr>
      </w:pPr>
      <w:r w:rsidRPr="00C760E0">
        <w:rPr>
          <w:sz w:val="16"/>
        </w:rPr>
        <w:t xml:space="preserve">However, this broad definition of adaptation is not common in </w:t>
      </w:r>
      <w:proofErr w:type="gramStart"/>
      <w:r w:rsidRPr="00C760E0">
        <w:rPr>
          <w:sz w:val="16"/>
        </w:rPr>
        <w:t>the academic</w:t>
      </w:r>
      <w:proofErr w:type="gramEnd"/>
      <w:r w:rsidRPr="00C760E0">
        <w:rPr>
          <w:sz w:val="16"/>
        </w:rPr>
        <w:t xml:space="preserve"> literature, where </w:t>
      </w:r>
      <w:r w:rsidRPr="00C760E0">
        <w:rPr>
          <w:rStyle w:val="StyleUnderline"/>
        </w:rPr>
        <w:t xml:space="preserve">adaptation tends to be </w:t>
      </w:r>
      <w:r w:rsidRPr="00C760E0">
        <w:rPr>
          <w:rStyle w:val="Emphasis"/>
        </w:rPr>
        <w:t>narrowly</w:t>
      </w:r>
      <w:r w:rsidRPr="00C760E0">
        <w:rPr>
          <w:rStyle w:val="StyleUnderline"/>
        </w:rPr>
        <w:t xml:space="preserve"> defined as only those technologies or behaviors that are more beneficial in a changed climate than they are in an unchanged one</w:t>
      </w:r>
      <w:r w:rsidRPr="00C760E0">
        <w:rPr>
          <w:sz w:val="16"/>
        </w:rPr>
        <w:t xml:space="preserve">. For example, according to some papers, if technology increases crop yields equally in the current and future climates, it should not be considered adaptation. Definitions like this allow for striking claims like the IPCC’s that adaptation is supposedly “insufficient to offset the negative impacts of climate change” for crop yields </w:t>
      </w:r>
      <w:proofErr w:type="gramStart"/>
      <w:r w:rsidRPr="00C760E0">
        <w:rPr>
          <w:sz w:val="16"/>
        </w:rPr>
        <w:t>despite the fact that</w:t>
      </w:r>
      <w:proofErr w:type="gramEnd"/>
      <w:r w:rsidRPr="00C760E0">
        <w:rPr>
          <w:sz w:val="16"/>
        </w:rPr>
        <w:t xml:space="preserve"> crop yields have been increasing steadily as the climate has warmed.</w:t>
      </w:r>
    </w:p>
    <w:p w14:paraId="242D37D0" w14:textId="77777777" w:rsidR="00E7516B" w:rsidRPr="00C760E0" w:rsidRDefault="00E7516B" w:rsidP="00E7516B">
      <w:pPr>
        <w:rPr>
          <w:sz w:val="16"/>
        </w:rPr>
      </w:pPr>
      <w:proofErr w:type="gramStart"/>
      <w:r w:rsidRPr="00C760E0">
        <w:rPr>
          <w:sz w:val="16"/>
        </w:rPr>
        <w:t>So</w:t>
      </w:r>
      <w:proofErr w:type="gramEnd"/>
      <w:r w:rsidRPr="00C760E0">
        <w:rPr>
          <w:sz w:val="16"/>
        </w:rPr>
        <w:t xml:space="preserve"> is this narrow definition of climate adaptation the reason why the </w:t>
      </w:r>
      <w:proofErr w:type="gramStart"/>
      <w:r w:rsidRPr="00C760E0">
        <w:rPr>
          <w:sz w:val="16"/>
        </w:rPr>
        <w:t>aforementioned study</w:t>
      </w:r>
      <w:proofErr w:type="gramEnd"/>
      <w:r w:rsidRPr="00C760E0">
        <w:rPr>
          <w:sz w:val="16"/>
        </w:rPr>
        <w:t xml:space="preserve"> covered by the New York Times finds such minimal effect of adaptation?</w:t>
      </w:r>
    </w:p>
    <w:p w14:paraId="75C2E8DF" w14:textId="77777777" w:rsidR="00E7516B" w:rsidRPr="00C760E0" w:rsidRDefault="00E7516B" w:rsidP="00E7516B">
      <w:pPr>
        <w:rPr>
          <w:rStyle w:val="StyleUnderline"/>
        </w:rPr>
      </w:pPr>
      <w:r w:rsidRPr="00C760E0">
        <w:rPr>
          <w:sz w:val="16"/>
        </w:rPr>
        <w:t xml:space="preserve">Not quite. </w:t>
      </w:r>
      <w:r w:rsidRPr="00C760E0">
        <w:rPr>
          <w:rStyle w:val="StyleUnderline"/>
        </w:rPr>
        <w:t xml:space="preserve">In the paper, they say that they take a broad view of adaptation, but </w:t>
      </w:r>
      <w:proofErr w:type="gramStart"/>
      <w:r w:rsidRPr="00C760E0">
        <w:rPr>
          <w:rStyle w:val="StyleUnderline"/>
        </w:rPr>
        <w:t>are able to</w:t>
      </w:r>
      <w:proofErr w:type="gramEnd"/>
      <w:r w:rsidRPr="00C760E0">
        <w:rPr>
          <w:rStyle w:val="StyleUnderline"/>
        </w:rPr>
        <w:t xml:space="preserve"> present a negative view of our adaptive capacities by focusing on the relative changes in adaptation within each decade:</w:t>
      </w:r>
    </w:p>
    <w:p w14:paraId="516CA9B3" w14:textId="77777777" w:rsidR="00E7516B" w:rsidRPr="00C760E0" w:rsidRDefault="00E7516B" w:rsidP="00E7516B">
      <w:pPr>
        <w:rPr>
          <w:sz w:val="16"/>
        </w:rPr>
      </w:pPr>
      <w:r w:rsidRPr="00C760E0">
        <w:rPr>
          <w:sz w:val="16"/>
        </w:rPr>
        <w:t>“To quantify the net eﬀect of these and any other adaptive actions that could have taken place, we estimate whether the sensitivity of a range of societal outcomes to a fixed change in climate has changed over time.”</w:t>
      </w:r>
    </w:p>
    <w:p w14:paraId="50B70713" w14:textId="77777777" w:rsidR="00E7516B" w:rsidRPr="00C760E0" w:rsidRDefault="00E7516B" w:rsidP="00E7516B">
      <w:pPr>
        <w:rPr>
          <w:sz w:val="16"/>
        </w:rPr>
      </w:pPr>
      <w:r w:rsidRPr="00C760E0">
        <w:rPr>
          <w:sz w:val="16"/>
        </w:rPr>
        <w:t xml:space="preserve">So, in this case, it’s not an intentionally narrow definition that accounts for the small effectiveness of adaptation that they calculate. Instead, the apparent discrepancy comes down to </w:t>
      </w:r>
      <w:proofErr w:type="gramStart"/>
      <w:r w:rsidRPr="00C760E0">
        <w:rPr>
          <w:sz w:val="16"/>
        </w:rPr>
        <w:t>the word</w:t>
      </w:r>
      <w:proofErr w:type="gramEnd"/>
      <w:r w:rsidRPr="00C760E0">
        <w:rPr>
          <w:sz w:val="16"/>
        </w:rPr>
        <w:t xml:space="preserve"> sensitivity above, which is doing a tremendous amount of work. In the paper, sensitivity refers to the response of an outcome for a given climate fluctuation, but critically, it is relative to the decade average for that outcome.</w:t>
      </w:r>
    </w:p>
    <w:p w14:paraId="189755F2" w14:textId="77777777" w:rsidR="00E7516B" w:rsidRPr="00C760E0" w:rsidRDefault="00E7516B" w:rsidP="00E7516B">
      <w:pPr>
        <w:rPr>
          <w:sz w:val="16"/>
        </w:rPr>
      </w:pPr>
      <w:r w:rsidRPr="00C760E0">
        <w:rPr>
          <w:sz w:val="16"/>
        </w:rPr>
        <w:t xml:space="preserve">Let’s illustrate with an example. </w:t>
      </w:r>
      <w:r w:rsidRPr="00C760E0">
        <w:rPr>
          <w:rStyle w:val="StyleUnderline"/>
        </w:rPr>
        <w:t>The paper finds maladaptation in some outcomes, like Brazilian soybean yields</w:t>
      </w:r>
      <w:r w:rsidRPr="00C760E0">
        <w:rPr>
          <w:sz w:val="16"/>
        </w:rPr>
        <w:t>. This may sound odd to people familiar with South American agriculture because Brazilian soybean yields have tripled since the 1960s as Brazil has warmed.</w:t>
      </w:r>
    </w:p>
    <w:p w14:paraId="00C8E9ED" w14:textId="77777777" w:rsidR="00E7516B" w:rsidRPr="00C760E0" w:rsidRDefault="00E7516B" w:rsidP="00E7516B">
      <w:pPr>
        <w:rPr>
          <w:sz w:val="16"/>
        </w:rPr>
      </w:pPr>
      <w:r w:rsidRPr="00C760E0">
        <w:rPr>
          <w:sz w:val="16"/>
        </w:rPr>
        <w:t xml:space="preserve">Brazil </w:t>
      </w:r>
      <w:proofErr w:type="spellStart"/>
      <w:r w:rsidRPr="00C760E0">
        <w:rPr>
          <w:sz w:val="16"/>
        </w:rPr>
        <w:t>soyyields</w:t>
      </w:r>
      <w:proofErr w:type="spellEnd"/>
    </w:p>
    <w:p w14:paraId="36C2E7BD" w14:textId="77777777" w:rsidR="00E7516B" w:rsidRPr="00C760E0" w:rsidRDefault="00E7516B" w:rsidP="00E7516B">
      <w:pPr>
        <w:rPr>
          <w:sz w:val="16"/>
        </w:rPr>
      </w:pPr>
      <w:r w:rsidRPr="00C760E0">
        <w:rPr>
          <w:sz w:val="16"/>
        </w:rPr>
        <w:t>Source: Our World in Data</w:t>
      </w:r>
    </w:p>
    <w:p w14:paraId="6E4111CE" w14:textId="77777777" w:rsidR="00E7516B" w:rsidRPr="00C760E0" w:rsidRDefault="00E7516B" w:rsidP="00E7516B">
      <w:pPr>
        <w:rPr>
          <w:sz w:val="16"/>
        </w:rPr>
      </w:pPr>
      <w:r w:rsidRPr="00C760E0">
        <w:rPr>
          <w:sz w:val="16"/>
        </w:rPr>
        <w:t>Brazil temp</w:t>
      </w:r>
    </w:p>
    <w:p w14:paraId="5154F077" w14:textId="77777777" w:rsidR="00E7516B" w:rsidRPr="00C760E0" w:rsidRDefault="00E7516B" w:rsidP="00E7516B">
      <w:pPr>
        <w:rPr>
          <w:sz w:val="16"/>
        </w:rPr>
      </w:pPr>
      <w:r w:rsidRPr="00C760E0">
        <w:rPr>
          <w:sz w:val="16"/>
        </w:rPr>
        <w:t>Source: Berkeley Earth Surface Temperature</w:t>
      </w:r>
    </w:p>
    <w:p w14:paraId="4299DCF9" w14:textId="77777777" w:rsidR="00E7516B" w:rsidRPr="00C760E0" w:rsidRDefault="00E7516B" w:rsidP="00E7516B">
      <w:pPr>
        <w:rPr>
          <w:rStyle w:val="StyleUnderline"/>
        </w:rPr>
      </w:pPr>
      <w:r w:rsidRPr="00C760E0">
        <w:rPr>
          <w:rStyle w:val="StyleUnderline"/>
        </w:rPr>
        <w:t xml:space="preserve">This has been driven by growing global demand stimulating </w:t>
      </w:r>
      <w:r w:rsidRPr="00C760E0">
        <w:rPr>
          <w:rStyle w:val="Emphasis"/>
        </w:rPr>
        <w:t>productivity improvements</w:t>
      </w:r>
      <w:r w:rsidRPr="00C760E0">
        <w:rPr>
          <w:rStyle w:val="StyleUnderline"/>
        </w:rPr>
        <w:t xml:space="preserve"> and thus enhancing supply</w:t>
      </w:r>
      <w:r w:rsidRPr="00C760E0">
        <w:rPr>
          <w:sz w:val="16"/>
        </w:rPr>
        <w:t xml:space="preserve">. Specifically, Brazilian soybean </w:t>
      </w:r>
      <w:r w:rsidRPr="00FB4B59">
        <w:rPr>
          <w:rStyle w:val="Emphasis"/>
        </w:rPr>
        <w:t>yields</w:t>
      </w:r>
      <w:r w:rsidRPr="00C760E0">
        <w:rPr>
          <w:rStyle w:val="StyleUnderline"/>
        </w:rPr>
        <w:t xml:space="preserve"> </w:t>
      </w:r>
      <w:r w:rsidRPr="00FB4B59">
        <w:rPr>
          <w:rStyle w:val="StyleUnderline"/>
        </w:rPr>
        <w:t>have benefited from</w:t>
      </w:r>
      <w:r w:rsidRPr="00C760E0">
        <w:rPr>
          <w:rStyle w:val="StyleUnderline"/>
        </w:rPr>
        <w:t xml:space="preserve"> improved </w:t>
      </w:r>
      <w:r w:rsidRPr="00B60ACF">
        <w:rPr>
          <w:rStyle w:val="Emphasis"/>
        </w:rPr>
        <w:t>crop</w:t>
      </w:r>
      <w:r w:rsidRPr="00C760E0">
        <w:rPr>
          <w:rStyle w:val="Emphasis"/>
        </w:rPr>
        <w:t xml:space="preserve"> </w:t>
      </w:r>
      <w:r w:rsidRPr="00FB4B59">
        <w:rPr>
          <w:rStyle w:val="Emphasis"/>
        </w:rPr>
        <w:t>varieties</w:t>
      </w:r>
      <w:r w:rsidRPr="00C760E0">
        <w:rPr>
          <w:rStyle w:val="StyleUnderline"/>
        </w:rPr>
        <w:t xml:space="preserve">, </w:t>
      </w:r>
      <w:r w:rsidRPr="00FB4B59">
        <w:rPr>
          <w:rStyle w:val="StyleUnderline"/>
        </w:rPr>
        <w:t>including</w:t>
      </w:r>
      <w:r w:rsidRPr="00C760E0">
        <w:rPr>
          <w:rStyle w:val="StyleUnderline"/>
        </w:rPr>
        <w:t xml:space="preserve"> </w:t>
      </w:r>
      <w:r w:rsidRPr="00FB4B59">
        <w:rPr>
          <w:rStyle w:val="Emphasis"/>
        </w:rPr>
        <w:t>genetically modified</w:t>
      </w:r>
      <w:r w:rsidRPr="00FB4B59">
        <w:rPr>
          <w:rStyle w:val="StyleUnderline"/>
        </w:rPr>
        <w:t xml:space="preserve"> versions</w:t>
      </w:r>
      <w:r w:rsidRPr="00C760E0">
        <w:rPr>
          <w:rStyle w:val="StyleUnderline"/>
        </w:rPr>
        <w:t xml:space="preserve"> </w:t>
      </w:r>
      <w:r w:rsidRPr="00FB4B59">
        <w:rPr>
          <w:rStyle w:val="StyleUnderline"/>
        </w:rPr>
        <w:t>that are</w:t>
      </w:r>
      <w:r w:rsidRPr="00C760E0">
        <w:rPr>
          <w:sz w:val="16"/>
        </w:rPr>
        <w:t xml:space="preserve"> more </w:t>
      </w:r>
      <w:r w:rsidRPr="00FB4B59">
        <w:rPr>
          <w:rStyle w:val="Emphasis"/>
        </w:rPr>
        <w:t>resistant to pests</w:t>
      </w:r>
      <w:r w:rsidRPr="00C760E0">
        <w:rPr>
          <w:sz w:val="16"/>
        </w:rPr>
        <w:t xml:space="preserve">, </w:t>
      </w:r>
      <w:r w:rsidRPr="00FB4B59">
        <w:rPr>
          <w:rStyle w:val="Emphasis"/>
        </w:rPr>
        <w:t>diseases</w:t>
      </w:r>
      <w:r w:rsidRPr="00C760E0">
        <w:rPr>
          <w:sz w:val="16"/>
        </w:rPr>
        <w:t xml:space="preserve">, </w:t>
      </w:r>
      <w:r w:rsidRPr="00FB4B59">
        <w:rPr>
          <w:rStyle w:val="StyleUnderline"/>
        </w:rPr>
        <w:t xml:space="preserve">and </w:t>
      </w:r>
      <w:r w:rsidRPr="00FB4B59">
        <w:rPr>
          <w:rStyle w:val="Emphasis"/>
        </w:rPr>
        <w:t>adverse weather</w:t>
      </w:r>
      <w:r w:rsidRPr="00C760E0">
        <w:rPr>
          <w:sz w:val="16"/>
        </w:rPr>
        <w:t xml:space="preserve"> conditions, </w:t>
      </w:r>
      <w:r w:rsidRPr="00FB4B59">
        <w:rPr>
          <w:rStyle w:val="Emphasis"/>
        </w:rPr>
        <w:t>fertilizer</w:t>
      </w:r>
      <w:r w:rsidRPr="00C760E0">
        <w:rPr>
          <w:rStyle w:val="Emphasis"/>
        </w:rPr>
        <w:t xml:space="preserve"> use</w:t>
      </w:r>
      <w:r w:rsidRPr="00C760E0">
        <w:rPr>
          <w:sz w:val="16"/>
        </w:rPr>
        <w:t xml:space="preserve">, </w:t>
      </w:r>
      <w:r w:rsidRPr="00C760E0">
        <w:rPr>
          <w:rStyle w:val="Emphasis"/>
        </w:rPr>
        <w:t xml:space="preserve">precise </w:t>
      </w:r>
      <w:r w:rsidRPr="00FB4B59">
        <w:rPr>
          <w:rStyle w:val="Emphasis"/>
        </w:rPr>
        <w:t>irrigation</w:t>
      </w:r>
      <w:r w:rsidRPr="00C760E0">
        <w:rPr>
          <w:rStyle w:val="StyleUnderline"/>
        </w:rPr>
        <w:t xml:space="preserve"> management</w:t>
      </w:r>
      <w:r w:rsidRPr="00C760E0">
        <w:rPr>
          <w:sz w:val="16"/>
        </w:rPr>
        <w:t xml:space="preserve">, </w:t>
      </w:r>
      <w:r w:rsidRPr="00C760E0">
        <w:rPr>
          <w:rStyle w:val="StyleUnderline"/>
        </w:rPr>
        <w:t>and</w:t>
      </w:r>
      <w:r w:rsidRPr="00C760E0">
        <w:rPr>
          <w:sz w:val="16"/>
        </w:rPr>
        <w:t xml:space="preserve"> the </w:t>
      </w:r>
      <w:r w:rsidRPr="00FB4B59">
        <w:rPr>
          <w:rStyle w:val="Emphasis"/>
        </w:rPr>
        <w:t>mechanization</w:t>
      </w:r>
      <w:r w:rsidRPr="00C760E0">
        <w:rPr>
          <w:rStyle w:val="Emphasis"/>
        </w:rPr>
        <w:t xml:space="preserve"> of farming</w:t>
      </w:r>
      <w:r w:rsidRPr="00C760E0">
        <w:rPr>
          <w:sz w:val="16"/>
        </w:rPr>
        <w:t xml:space="preserve">. </w:t>
      </w:r>
      <w:r w:rsidRPr="00FB4B59">
        <w:rPr>
          <w:rStyle w:val="StyleUnderline"/>
        </w:rPr>
        <w:t>These</w:t>
      </w:r>
      <w:r w:rsidRPr="00C760E0">
        <w:rPr>
          <w:rStyle w:val="StyleUnderline"/>
        </w:rPr>
        <w:t xml:space="preserve"> tech</w:t>
      </w:r>
      <w:r w:rsidRPr="00C760E0">
        <w:rPr>
          <w:sz w:val="16"/>
        </w:rPr>
        <w:t xml:space="preserve">nological </w:t>
      </w:r>
      <w:r w:rsidRPr="00C760E0">
        <w:rPr>
          <w:rStyle w:val="StyleUnderline"/>
        </w:rPr>
        <w:t xml:space="preserve">advances </w:t>
      </w:r>
      <w:r w:rsidRPr="00F01B9C">
        <w:rPr>
          <w:rStyle w:val="StyleUnderline"/>
        </w:rPr>
        <w:t>have</w:t>
      </w:r>
      <w:r w:rsidRPr="00C760E0">
        <w:rPr>
          <w:rStyle w:val="StyleUnderline"/>
        </w:rPr>
        <w:t xml:space="preserve"> </w:t>
      </w:r>
      <w:r w:rsidRPr="00FB4B59">
        <w:rPr>
          <w:rStyle w:val="Emphasis"/>
        </w:rPr>
        <w:t>overwhelmed</w:t>
      </w:r>
      <w:r w:rsidRPr="00FB4B59">
        <w:rPr>
          <w:rStyle w:val="StyleUnderline"/>
        </w:rPr>
        <w:t xml:space="preserve"> any negative impact</w:t>
      </w:r>
      <w:r w:rsidRPr="00C760E0">
        <w:rPr>
          <w:rStyle w:val="StyleUnderline"/>
        </w:rPr>
        <w:t xml:space="preserve"> from climate change, so how does the paper find </w:t>
      </w:r>
      <w:proofErr w:type="gramStart"/>
      <w:r w:rsidRPr="00C760E0">
        <w:rPr>
          <w:rStyle w:val="StyleUnderline"/>
        </w:rPr>
        <w:t>mal-adaptation</w:t>
      </w:r>
      <w:proofErr w:type="gramEnd"/>
      <w:r w:rsidRPr="00C760E0">
        <w:rPr>
          <w:rStyle w:val="StyleUnderline"/>
        </w:rPr>
        <w:t>?</w:t>
      </w:r>
    </w:p>
    <w:p w14:paraId="23BF0AD6" w14:textId="77777777" w:rsidR="00E7516B" w:rsidRPr="00C760E0" w:rsidRDefault="00E7516B" w:rsidP="00E7516B">
      <w:pPr>
        <w:rPr>
          <w:sz w:val="16"/>
        </w:rPr>
      </w:pPr>
      <w:r w:rsidRPr="00C760E0">
        <w:rPr>
          <w:sz w:val="16"/>
        </w:rPr>
        <w:t>Adapt yields</w:t>
      </w:r>
    </w:p>
    <w:p w14:paraId="730F6711" w14:textId="77777777" w:rsidR="00E7516B" w:rsidRPr="00C760E0" w:rsidRDefault="00E7516B" w:rsidP="00E7516B">
      <w:pPr>
        <w:rPr>
          <w:sz w:val="16"/>
        </w:rPr>
      </w:pPr>
      <w:r w:rsidRPr="00C760E0">
        <w:rPr>
          <w:sz w:val="16"/>
        </w:rPr>
        <w:t xml:space="preserve">Well, in the 1970s, Brazil used to produce 1.5 </w:t>
      </w:r>
      <w:proofErr w:type="spellStart"/>
      <w:r w:rsidRPr="00C760E0">
        <w:rPr>
          <w:sz w:val="16"/>
        </w:rPr>
        <w:t>tonnes</w:t>
      </w:r>
      <w:proofErr w:type="spellEnd"/>
      <w:r w:rsidRPr="00C760E0">
        <w:rPr>
          <w:sz w:val="16"/>
        </w:rPr>
        <w:t xml:space="preserve">/hectare of soybeans for growing seasons that were normal and 1.42 </w:t>
      </w:r>
      <w:proofErr w:type="spellStart"/>
      <w:r w:rsidRPr="00C760E0">
        <w:rPr>
          <w:sz w:val="16"/>
        </w:rPr>
        <w:t>tonnes</w:t>
      </w:r>
      <w:proofErr w:type="spellEnd"/>
      <w:r w:rsidRPr="00C760E0">
        <w:rPr>
          <w:sz w:val="16"/>
        </w:rPr>
        <w:t>/hectare of soybeans for growing seasons that were 1°C hotter than normal (26°C) or a 5% decline.</w:t>
      </w:r>
    </w:p>
    <w:p w14:paraId="30F1E147" w14:textId="77777777" w:rsidR="00E7516B" w:rsidRPr="00C760E0" w:rsidRDefault="00E7516B" w:rsidP="00E7516B">
      <w:pPr>
        <w:rPr>
          <w:sz w:val="16"/>
        </w:rPr>
      </w:pPr>
      <w:r w:rsidRPr="00C760E0">
        <w:rPr>
          <w:sz w:val="16"/>
        </w:rPr>
        <w:t xml:space="preserve">By the 2010s, Brazil’s average productivity had doubled to 3.0 </w:t>
      </w:r>
      <w:proofErr w:type="spellStart"/>
      <w:r w:rsidRPr="00C760E0">
        <w:rPr>
          <w:sz w:val="16"/>
        </w:rPr>
        <w:t>tonnes</w:t>
      </w:r>
      <w:proofErr w:type="spellEnd"/>
      <w:r w:rsidRPr="00C760E0">
        <w:rPr>
          <w:sz w:val="16"/>
        </w:rPr>
        <w:t xml:space="preserve">/hectare of soybeans for normal growing seasons but was reduced to 2.67 </w:t>
      </w:r>
      <w:proofErr w:type="spellStart"/>
      <w:r w:rsidRPr="00C760E0">
        <w:rPr>
          <w:sz w:val="16"/>
        </w:rPr>
        <w:t>tonnes</w:t>
      </w:r>
      <w:proofErr w:type="spellEnd"/>
      <w:r w:rsidRPr="00C760E0">
        <w:rPr>
          <w:sz w:val="16"/>
        </w:rPr>
        <w:t>/hectare for growing seasons that were 1°C hotter year than normal (27°C).</w:t>
      </w:r>
    </w:p>
    <w:p w14:paraId="4A5C1C10" w14:textId="77777777" w:rsidR="00E7516B" w:rsidRPr="00C760E0" w:rsidRDefault="00E7516B" w:rsidP="00E7516B">
      <w:pPr>
        <w:rPr>
          <w:sz w:val="16"/>
        </w:rPr>
      </w:pPr>
      <w:r w:rsidRPr="00C760E0">
        <w:rPr>
          <w:sz w:val="16"/>
        </w:rPr>
        <w:t>So that's an 88% increase in output for a given +1°C variation! However, the paper’s methodology defines sensitivities as being relative to each decade. Since 11% is larger than 5%, it concludes that we have become less adapted to climate change over time.</w:t>
      </w:r>
    </w:p>
    <w:p w14:paraId="4AAD5F4A" w14:textId="77777777" w:rsidR="00E7516B" w:rsidRPr="00C760E0" w:rsidRDefault="00E7516B" w:rsidP="00E7516B">
      <w:pPr>
        <w:rPr>
          <w:sz w:val="16"/>
        </w:rPr>
      </w:pPr>
      <w:r w:rsidRPr="00C760E0">
        <w:rPr>
          <w:sz w:val="16"/>
        </w:rPr>
        <w:t>The New York Times article writes that,</w:t>
      </w:r>
    </w:p>
    <w:p w14:paraId="782D6CAD" w14:textId="77777777" w:rsidR="00E7516B" w:rsidRPr="00C760E0" w:rsidRDefault="00E7516B" w:rsidP="00E7516B">
      <w:pPr>
        <w:rPr>
          <w:sz w:val="16"/>
        </w:rPr>
      </w:pPr>
      <w:r w:rsidRPr="00C760E0">
        <w:rPr>
          <w:sz w:val="16"/>
        </w:rPr>
        <w:t>“On three-quarters of the impacts they studied, our vulnerability to warming hasn’t improved at all, meaning that a given climate event would be just as damaging as 50 years ago — perhaps more damaging.”</w:t>
      </w:r>
    </w:p>
    <w:p w14:paraId="01AF1E0A" w14:textId="77777777" w:rsidR="00E7516B" w:rsidRPr="00C760E0" w:rsidRDefault="00E7516B" w:rsidP="00E7516B">
      <w:pPr>
        <w:rPr>
          <w:rStyle w:val="StyleUnderline"/>
        </w:rPr>
      </w:pPr>
      <w:r w:rsidRPr="00C760E0">
        <w:rPr>
          <w:sz w:val="16"/>
        </w:rPr>
        <w:t xml:space="preserve">But this statement will mislead </w:t>
      </w:r>
      <w:proofErr w:type="gramStart"/>
      <w:r w:rsidRPr="00C760E0">
        <w:rPr>
          <w:sz w:val="16"/>
        </w:rPr>
        <w:t>the vast majority of</w:t>
      </w:r>
      <w:proofErr w:type="gramEnd"/>
      <w:r w:rsidRPr="00C760E0">
        <w:rPr>
          <w:sz w:val="16"/>
        </w:rPr>
        <w:t xml:space="preserve"> readers. The “more damaging” phrase is only true if it is interpreted as “more damaging relative to the constantly rising background level,” it’s not “more damaging” than 50 years ago in any absolute sense. The same is true for the other outcomes they study, like death rates from floods, and extreme temperatures or economic damage. </w:t>
      </w:r>
      <w:r w:rsidRPr="00C760E0">
        <w:rPr>
          <w:rStyle w:val="StyleUnderline"/>
        </w:rPr>
        <w:t>When decreases in vulnerability emerge over decades, they are not allowed to count as adaptation and thus will be neglected by this study.</w:t>
      </w:r>
    </w:p>
    <w:p w14:paraId="36201C68" w14:textId="77777777" w:rsidR="00E7516B" w:rsidRPr="00C760E0" w:rsidRDefault="00E7516B" w:rsidP="00E7516B">
      <w:pPr>
        <w:rPr>
          <w:sz w:val="16"/>
        </w:rPr>
      </w:pPr>
      <w:r w:rsidRPr="00C760E0">
        <w:rPr>
          <w:sz w:val="16"/>
        </w:rPr>
        <w:t xml:space="preserve">Investigating the question of whether relative sensitivities for adaptive capacity are changing over time is a fine exercise for an academic paper that explicitly acknowledges the long-term improvement in outcomes. But </w:t>
      </w:r>
      <w:r w:rsidRPr="00C760E0">
        <w:rPr>
          <w:rStyle w:val="StyleUnderline"/>
        </w:rPr>
        <w:t>shifting the goal posts of what adaptation means to present an overly negative portrayal is something else</w:t>
      </w:r>
      <w:r w:rsidRPr="00C760E0">
        <w:rPr>
          <w:sz w:val="16"/>
        </w:rPr>
        <w:t xml:space="preserve">. Further, the use of the word adaptation only serves to confuse because a definition of adaptation that is intuitive to most people would simply measure if we </w:t>
      </w:r>
      <w:proofErr w:type="gramStart"/>
      <w:r w:rsidRPr="00C760E0">
        <w:rPr>
          <w:sz w:val="16"/>
        </w:rPr>
        <w:t>are</w:t>
      </w:r>
      <w:proofErr w:type="gramEnd"/>
      <w:r w:rsidRPr="00C760E0">
        <w:rPr>
          <w:sz w:val="16"/>
        </w:rPr>
        <w:t xml:space="preserve"> becoming </w:t>
      </w:r>
      <w:proofErr w:type="gramStart"/>
      <w:r w:rsidRPr="00C760E0">
        <w:rPr>
          <w:sz w:val="16"/>
        </w:rPr>
        <w:t>more or less vulnerable</w:t>
      </w:r>
      <w:proofErr w:type="gramEnd"/>
      <w:r w:rsidRPr="00C760E0">
        <w:rPr>
          <w:sz w:val="16"/>
        </w:rPr>
        <w:t xml:space="preserve"> to given weather-related extremes compared to the past.</w:t>
      </w:r>
    </w:p>
    <w:p w14:paraId="08EE9329" w14:textId="77777777" w:rsidR="00E7516B" w:rsidRPr="00FC17B0" w:rsidRDefault="00E7516B" w:rsidP="00E7516B">
      <w:pPr>
        <w:rPr>
          <w:u w:val="single"/>
        </w:rPr>
      </w:pPr>
      <w:r w:rsidRPr="00FB4B59">
        <w:rPr>
          <w:rStyle w:val="StyleUnderline"/>
        </w:rPr>
        <w:t>This</w:t>
      </w:r>
      <w:r w:rsidRPr="00C760E0">
        <w:rPr>
          <w:sz w:val="16"/>
        </w:rPr>
        <w:t xml:space="preserve"> common </w:t>
      </w:r>
      <w:r w:rsidRPr="00FB4B59">
        <w:rPr>
          <w:rStyle w:val="Emphasis"/>
        </w:rPr>
        <w:t>denigration of adaptation</w:t>
      </w:r>
      <w:r w:rsidRPr="00C760E0">
        <w:rPr>
          <w:sz w:val="16"/>
        </w:rPr>
        <w:t xml:space="preserve"> does </w:t>
      </w:r>
      <w:proofErr w:type="gramStart"/>
      <w:r w:rsidRPr="00C760E0">
        <w:rPr>
          <w:sz w:val="16"/>
        </w:rPr>
        <w:t>no</w:t>
      </w:r>
      <w:proofErr w:type="gramEnd"/>
      <w:r w:rsidRPr="00C760E0">
        <w:rPr>
          <w:sz w:val="16"/>
        </w:rPr>
        <w:t xml:space="preserve"> service to us because it </w:t>
      </w:r>
      <w:r w:rsidRPr="00FB4B59">
        <w:rPr>
          <w:rStyle w:val="Emphasis"/>
        </w:rPr>
        <w:t>misinforms</w:t>
      </w:r>
      <w:r w:rsidRPr="00FB4B59">
        <w:rPr>
          <w:rStyle w:val="StyleUnderline"/>
        </w:rPr>
        <w:t xml:space="preserve"> the public</w:t>
      </w:r>
      <w:r w:rsidRPr="00C760E0">
        <w:rPr>
          <w:rStyle w:val="StyleUnderline"/>
        </w:rPr>
        <w:t xml:space="preserve"> and policymakers </w:t>
      </w:r>
      <w:r w:rsidRPr="00FB4B59">
        <w:rPr>
          <w:rStyle w:val="StyleUnderline"/>
        </w:rPr>
        <w:t xml:space="preserve">and </w:t>
      </w:r>
      <w:r w:rsidRPr="00FB4B59">
        <w:rPr>
          <w:rStyle w:val="Emphasis"/>
        </w:rPr>
        <w:t>diverts attention</w:t>
      </w:r>
      <w:r w:rsidRPr="00C760E0">
        <w:rPr>
          <w:rStyle w:val="StyleUnderline"/>
        </w:rPr>
        <w:t xml:space="preserve"> away </w:t>
      </w:r>
      <w:r w:rsidRPr="00FB4B59">
        <w:rPr>
          <w:rStyle w:val="StyleUnderline"/>
        </w:rPr>
        <w:t xml:space="preserve">from </w:t>
      </w:r>
      <w:r w:rsidRPr="00FB4B59">
        <w:rPr>
          <w:rStyle w:val="Emphasis"/>
        </w:rPr>
        <w:t>repeatable success</w:t>
      </w:r>
      <w:r w:rsidRPr="00C760E0">
        <w:rPr>
          <w:rStyle w:val="StyleUnderline"/>
        </w:rPr>
        <w:t xml:space="preserve"> stories</w:t>
      </w:r>
      <w:r w:rsidRPr="00C760E0">
        <w:rPr>
          <w:sz w:val="16"/>
        </w:rPr>
        <w:t xml:space="preserve">. Adaptation to the climate is a function of decisions we collectively make and should remain a priority for humanity. </w:t>
      </w:r>
      <w:r w:rsidRPr="00C760E0">
        <w:rPr>
          <w:rStyle w:val="StyleUnderline"/>
        </w:rPr>
        <w:t xml:space="preserve">The improvements in adaptation of the past decades are </w:t>
      </w:r>
      <w:r w:rsidRPr="00C760E0">
        <w:rPr>
          <w:rStyle w:val="Emphasis"/>
        </w:rPr>
        <w:t>repeatable</w:t>
      </w:r>
      <w:r w:rsidRPr="00C760E0">
        <w:rPr>
          <w:sz w:val="16"/>
        </w:rPr>
        <w:t xml:space="preserve">, </w:t>
      </w:r>
      <w:r w:rsidRPr="00C760E0">
        <w:rPr>
          <w:rStyle w:val="StyleUnderline"/>
        </w:rPr>
        <w:t xml:space="preserve">but only if we understand them as success stories, and they are not denigrated to </w:t>
      </w:r>
      <w:r w:rsidRPr="00C760E0">
        <w:rPr>
          <w:rStyle w:val="Emphasis"/>
        </w:rPr>
        <w:t>sell a narrative</w:t>
      </w:r>
      <w:r w:rsidRPr="00C760E0">
        <w:rPr>
          <w:rStyle w:val="StyleUnderline"/>
        </w:rPr>
        <w:t xml:space="preserve"> that our society is </w:t>
      </w:r>
      <w:r w:rsidRPr="00C760E0">
        <w:rPr>
          <w:rStyle w:val="Emphasis"/>
        </w:rPr>
        <w:t>collapsing</w:t>
      </w:r>
      <w:r w:rsidRPr="00C760E0">
        <w:rPr>
          <w:rStyle w:val="StyleUnderline"/>
        </w:rPr>
        <w:t xml:space="preserve"> under the weight of climate change.</w:t>
      </w:r>
    </w:p>
    <w:p w14:paraId="43903A0D" w14:textId="77777777" w:rsidR="00E7516B" w:rsidRPr="004E276C" w:rsidRDefault="00E7516B" w:rsidP="00E7516B">
      <w:pPr>
        <w:pStyle w:val="Heading4"/>
        <w:rPr>
          <w:rFonts w:asciiTheme="minorHAnsi" w:hAnsiTheme="minorHAnsi" w:cstheme="minorHAnsi"/>
        </w:rPr>
      </w:pPr>
      <w:r w:rsidRPr="004E276C">
        <w:rPr>
          <w:rFonts w:asciiTheme="minorHAnsi" w:hAnsiTheme="minorHAnsi" w:cstheme="minorHAnsi"/>
        </w:rPr>
        <w:t xml:space="preserve">Every </w:t>
      </w:r>
      <w:r w:rsidRPr="004E276C">
        <w:rPr>
          <w:rFonts w:asciiTheme="minorHAnsi" w:hAnsiTheme="minorHAnsi" w:cstheme="minorHAnsi"/>
          <w:u w:val="single"/>
        </w:rPr>
        <w:t>natural scenario</w:t>
      </w:r>
      <w:r w:rsidRPr="004E276C">
        <w:rPr>
          <w:rFonts w:asciiTheme="minorHAnsi" w:hAnsiTheme="minorHAnsi" w:cstheme="minorHAnsi"/>
        </w:rPr>
        <w:t xml:space="preserve"> is </w:t>
      </w:r>
      <w:r w:rsidRPr="004E276C">
        <w:rPr>
          <w:rFonts w:asciiTheme="minorHAnsi" w:hAnsiTheme="minorHAnsi" w:cstheme="minorHAnsi"/>
          <w:u w:val="single"/>
        </w:rPr>
        <w:t>thumped</w:t>
      </w:r>
      <w:r w:rsidRPr="004E276C">
        <w:rPr>
          <w:rFonts w:asciiTheme="minorHAnsi" w:hAnsiTheme="minorHAnsi" w:cstheme="minorHAnsi"/>
        </w:rPr>
        <w:t>!</w:t>
      </w:r>
    </w:p>
    <w:p w14:paraId="0F0FDA5E" w14:textId="77777777" w:rsidR="00E7516B" w:rsidRPr="004E276C" w:rsidRDefault="00E7516B" w:rsidP="00E7516B">
      <w:pPr>
        <w:rPr>
          <w:rFonts w:asciiTheme="minorHAnsi" w:hAnsiTheme="minorHAnsi" w:cstheme="minorHAnsi"/>
        </w:rPr>
      </w:pPr>
      <w:r w:rsidRPr="004E276C">
        <w:rPr>
          <w:rStyle w:val="Style13ptBold"/>
          <w:rFonts w:asciiTheme="minorHAnsi" w:hAnsiTheme="minorHAnsi" w:cstheme="minorHAnsi"/>
        </w:rPr>
        <w:t>Thorstad ’23</w:t>
      </w:r>
      <w:r w:rsidRPr="004E276C">
        <w:rPr>
          <w:rFonts w:asciiTheme="minorHAnsi" w:hAnsiTheme="minorHAnsi" w:cstheme="minorHAnsi"/>
        </w:rPr>
        <w:t xml:space="preserve"> [David Thorstad; Senior Research Affiliate at the Global Priorities Institute; 01-28-2023; Reflective altruism; Exaggerating the risks (Part 4: Halstead continued); https://ineffectivealtruismblog.com/2023/01/28/exaggerating-the-risks-part-4-halstead-continued/; DOA: 5-8-2024; </w:t>
      </w:r>
      <w:proofErr w:type="spellStart"/>
      <w:r w:rsidRPr="004E276C">
        <w:rPr>
          <w:rFonts w:asciiTheme="minorHAnsi" w:hAnsiTheme="minorHAnsi" w:cstheme="minorHAnsi"/>
        </w:rPr>
        <w:t>ArchanSen</w:t>
      </w:r>
      <w:proofErr w:type="spellEnd"/>
      <w:r w:rsidRPr="004E276C">
        <w:rPr>
          <w:rFonts w:asciiTheme="minorHAnsi" w:hAnsiTheme="minorHAnsi" w:cstheme="minorHAnsi"/>
        </w:rPr>
        <w:t>]</w:t>
      </w:r>
    </w:p>
    <w:p w14:paraId="6E391339" w14:textId="77777777" w:rsidR="00E7516B" w:rsidRPr="004E276C" w:rsidRDefault="00E7516B" w:rsidP="00E7516B">
      <w:pPr>
        <w:rPr>
          <w:rFonts w:asciiTheme="minorHAnsi" w:hAnsiTheme="minorHAnsi" w:cstheme="minorHAnsi"/>
          <w:sz w:val="16"/>
        </w:rPr>
      </w:pPr>
      <w:r w:rsidRPr="004E276C">
        <w:rPr>
          <w:rFonts w:asciiTheme="minorHAnsi" w:hAnsiTheme="minorHAnsi" w:cstheme="minorHAnsi"/>
          <w:sz w:val="16"/>
        </w:rPr>
        <w:t xml:space="preserve">The first thing to note is that </w:t>
      </w:r>
      <w:r w:rsidRPr="004E276C">
        <w:rPr>
          <w:rStyle w:val="StyleUnderline"/>
          <w:rFonts w:asciiTheme="minorHAnsi" w:hAnsiTheme="minorHAnsi" w:cstheme="minorHAnsi"/>
        </w:rPr>
        <w:t xml:space="preserve">the </w:t>
      </w:r>
      <w:r w:rsidRPr="00FB4B59">
        <w:rPr>
          <w:rStyle w:val="StyleUnderline"/>
          <w:rFonts w:asciiTheme="minorHAnsi" w:hAnsiTheme="minorHAnsi" w:cstheme="minorHAnsi"/>
        </w:rPr>
        <w:t xml:space="preserve">earth has been </w:t>
      </w:r>
      <w:r w:rsidRPr="00FB4B59">
        <w:rPr>
          <w:rStyle w:val="Emphasis"/>
          <w:rFonts w:asciiTheme="minorHAnsi" w:hAnsiTheme="minorHAnsi" w:cstheme="minorHAnsi"/>
        </w:rPr>
        <w:t>much hotter</w:t>
      </w:r>
      <w:r w:rsidRPr="004E276C">
        <w:rPr>
          <w:rStyle w:val="StyleUnderline"/>
          <w:rFonts w:asciiTheme="minorHAnsi" w:hAnsiTheme="minorHAnsi" w:cstheme="minorHAnsi"/>
        </w:rPr>
        <w:t xml:space="preserve"> in the past </w:t>
      </w:r>
      <w:r w:rsidRPr="00FB4B59">
        <w:rPr>
          <w:rStyle w:val="StyleUnderline"/>
          <w:rFonts w:asciiTheme="minorHAnsi" w:hAnsiTheme="minorHAnsi" w:cstheme="minorHAnsi"/>
        </w:rPr>
        <w:t>than</w:t>
      </w:r>
      <w:r w:rsidRPr="004E276C">
        <w:rPr>
          <w:rStyle w:val="StyleUnderline"/>
          <w:rFonts w:asciiTheme="minorHAnsi" w:hAnsiTheme="minorHAnsi" w:cstheme="minorHAnsi"/>
        </w:rPr>
        <w:t xml:space="preserve"> </w:t>
      </w:r>
      <w:r w:rsidRPr="00FB4B59">
        <w:rPr>
          <w:rStyle w:val="StyleUnderline"/>
          <w:rFonts w:asciiTheme="minorHAnsi" w:hAnsiTheme="minorHAnsi" w:cstheme="minorHAnsi"/>
        </w:rPr>
        <w:t xml:space="preserve">even the </w:t>
      </w:r>
      <w:proofErr w:type="gramStart"/>
      <w:r w:rsidRPr="00FB4B59">
        <w:rPr>
          <w:rStyle w:val="StyleUnderline"/>
          <w:rFonts w:asciiTheme="minorHAnsi" w:hAnsiTheme="minorHAnsi" w:cstheme="minorHAnsi"/>
        </w:rPr>
        <w:t>most dire</w:t>
      </w:r>
      <w:proofErr w:type="gramEnd"/>
      <w:r w:rsidRPr="00FB4B59">
        <w:rPr>
          <w:rStyle w:val="StyleUnderline"/>
          <w:rFonts w:asciiTheme="minorHAnsi" w:hAnsiTheme="minorHAnsi" w:cstheme="minorHAnsi"/>
        </w:rPr>
        <w:t xml:space="preserve"> warming projections</w:t>
      </w:r>
      <w:r w:rsidRPr="004E276C">
        <w:rPr>
          <w:rStyle w:val="StyleUnderline"/>
          <w:rFonts w:asciiTheme="minorHAnsi" w:hAnsiTheme="minorHAnsi" w:cstheme="minorHAnsi"/>
        </w:rPr>
        <w:t xml:space="preserve"> predict it will soon become. </w:t>
      </w:r>
      <w:r w:rsidRPr="00FB4B59">
        <w:rPr>
          <w:rStyle w:val="StyleUnderline"/>
          <w:rFonts w:asciiTheme="minorHAnsi" w:hAnsiTheme="minorHAnsi" w:cstheme="minorHAnsi"/>
        </w:rPr>
        <w:t>During</w:t>
      </w:r>
      <w:r w:rsidRPr="004E276C">
        <w:rPr>
          <w:rStyle w:val="StyleUnderline"/>
          <w:rFonts w:asciiTheme="minorHAnsi" w:hAnsiTheme="minorHAnsi" w:cstheme="minorHAnsi"/>
        </w:rPr>
        <w:t xml:space="preserve"> the</w:t>
      </w:r>
      <w:r w:rsidRPr="004E276C">
        <w:rPr>
          <w:rFonts w:asciiTheme="minorHAnsi" w:hAnsiTheme="minorHAnsi" w:cstheme="minorHAnsi"/>
          <w:sz w:val="16"/>
        </w:rPr>
        <w:t xml:space="preserve"> Paleocene-Eocene thermal maximum (</w:t>
      </w:r>
      <w:r w:rsidRPr="00FB4B59">
        <w:rPr>
          <w:rStyle w:val="StyleUnderline"/>
          <w:rFonts w:asciiTheme="minorHAnsi" w:hAnsiTheme="minorHAnsi" w:cstheme="minorHAnsi"/>
        </w:rPr>
        <w:t>PETM</w:t>
      </w:r>
      <w:r w:rsidRPr="004E276C">
        <w:rPr>
          <w:rFonts w:asciiTheme="minorHAnsi" w:hAnsiTheme="minorHAnsi" w:cstheme="minorHAnsi"/>
          <w:sz w:val="16"/>
        </w:rPr>
        <w:t xml:space="preserve">) 55 million years ago, </w:t>
      </w:r>
      <w:r w:rsidRPr="00FB4B59">
        <w:rPr>
          <w:rStyle w:val="StyleUnderline"/>
          <w:rFonts w:asciiTheme="minorHAnsi" w:hAnsiTheme="minorHAnsi" w:cstheme="minorHAnsi"/>
        </w:rPr>
        <w:t>the earth was</w:t>
      </w:r>
      <w:r w:rsidRPr="004E276C">
        <w:rPr>
          <w:rStyle w:val="StyleUnderline"/>
          <w:rFonts w:asciiTheme="minorHAnsi" w:hAnsiTheme="minorHAnsi" w:cstheme="minorHAnsi"/>
        </w:rPr>
        <w:t xml:space="preserve"> an astounding 14-</w:t>
      </w:r>
      <w:r w:rsidRPr="00FB4B59">
        <w:rPr>
          <w:rStyle w:val="Emphasis"/>
          <w:rFonts w:asciiTheme="minorHAnsi" w:hAnsiTheme="minorHAnsi" w:cstheme="minorHAnsi"/>
        </w:rPr>
        <w:t>17°</w:t>
      </w:r>
      <w:r w:rsidRPr="004E276C">
        <w:rPr>
          <w:rStyle w:val="Emphasis"/>
          <w:rFonts w:asciiTheme="minorHAnsi" w:hAnsiTheme="minorHAnsi" w:cstheme="minorHAnsi"/>
        </w:rPr>
        <w:t>C</w:t>
      </w:r>
      <w:r w:rsidRPr="004E276C">
        <w:rPr>
          <w:rStyle w:val="StyleUnderline"/>
          <w:rFonts w:asciiTheme="minorHAnsi" w:hAnsiTheme="minorHAnsi" w:cstheme="minorHAnsi"/>
        </w:rPr>
        <w:t xml:space="preserve"> </w:t>
      </w:r>
      <w:r w:rsidRPr="00FB4B59">
        <w:rPr>
          <w:rStyle w:val="StyleUnderline"/>
          <w:rFonts w:asciiTheme="minorHAnsi" w:hAnsiTheme="minorHAnsi" w:cstheme="minorHAnsi"/>
        </w:rPr>
        <w:t>above</w:t>
      </w:r>
      <w:r w:rsidRPr="004E276C">
        <w:rPr>
          <w:rStyle w:val="StyleUnderline"/>
          <w:rFonts w:asciiTheme="minorHAnsi" w:hAnsiTheme="minorHAnsi" w:cstheme="minorHAnsi"/>
        </w:rPr>
        <w:t xml:space="preserve"> the pre-industrial average, </w:t>
      </w:r>
      <w:r w:rsidRPr="00FB4B59">
        <w:rPr>
          <w:rStyle w:val="StyleUnderline"/>
          <w:rFonts w:asciiTheme="minorHAnsi" w:hAnsiTheme="minorHAnsi" w:cstheme="minorHAnsi"/>
        </w:rPr>
        <w:t>but</w:t>
      </w:r>
      <w:r w:rsidRPr="004E276C">
        <w:rPr>
          <w:rStyle w:val="StyleUnderline"/>
          <w:rFonts w:asciiTheme="minorHAnsi" w:hAnsiTheme="minorHAnsi" w:cstheme="minorHAnsi"/>
        </w:rPr>
        <w:t xml:space="preserve"> species </w:t>
      </w:r>
      <w:r w:rsidRPr="00FB4B59">
        <w:rPr>
          <w:rStyle w:val="StyleUnderline"/>
          <w:rFonts w:asciiTheme="minorHAnsi" w:hAnsiTheme="minorHAnsi" w:cstheme="minorHAnsi"/>
        </w:rPr>
        <w:t xml:space="preserve">extinctions were </w:t>
      </w:r>
      <w:r w:rsidRPr="00FB4B59">
        <w:rPr>
          <w:rStyle w:val="Emphasis"/>
          <w:rFonts w:asciiTheme="minorHAnsi" w:hAnsiTheme="minorHAnsi" w:cstheme="minorHAnsi"/>
        </w:rPr>
        <w:t>limited</w:t>
      </w:r>
      <w:r w:rsidRPr="004E276C">
        <w:rPr>
          <w:rFonts w:asciiTheme="minorHAnsi" w:hAnsiTheme="minorHAnsi" w:cstheme="minorHAnsi"/>
          <w:sz w:val="16"/>
        </w:rPr>
        <w:t>. Here is Halstead:</w:t>
      </w:r>
    </w:p>
    <w:p w14:paraId="1EA37210" w14:textId="77777777" w:rsidR="00E7516B" w:rsidRPr="004E276C" w:rsidRDefault="00E7516B" w:rsidP="00E7516B">
      <w:pPr>
        <w:ind w:left="720"/>
        <w:rPr>
          <w:rStyle w:val="StyleUnderline"/>
          <w:rFonts w:asciiTheme="minorHAnsi" w:hAnsiTheme="minorHAnsi" w:cstheme="minorHAnsi"/>
        </w:rPr>
      </w:pPr>
      <w:r w:rsidRPr="004E276C">
        <w:rPr>
          <w:rFonts w:asciiTheme="minorHAnsi" w:hAnsiTheme="minorHAnsi" w:cstheme="minorHAnsi"/>
          <w:sz w:val="16"/>
        </w:rPr>
        <w:t xml:space="preserve">Overall, in the PETM, </w:t>
      </w:r>
      <w:r w:rsidRPr="004E276C">
        <w:rPr>
          <w:rStyle w:val="StyleUnderline"/>
          <w:rFonts w:asciiTheme="minorHAnsi" w:hAnsiTheme="minorHAnsi" w:cstheme="minorHAnsi"/>
        </w:rPr>
        <w:t xml:space="preserve">temperatures were upwards of 17°C higher than pre-industrial levels and </w:t>
      </w:r>
      <w:r w:rsidRPr="00FB4B59">
        <w:rPr>
          <w:rStyle w:val="StyleUnderline"/>
          <w:rFonts w:asciiTheme="minorHAnsi" w:hAnsiTheme="minorHAnsi" w:cstheme="minorHAnsi"/>
        </w:rPr>
        <w:t>the only species that went extinct</w:t>
      </w:r>
      <w:r w:rsidRPr="004E276C">
        <w:rPr>
          <w:rStyle w:val="StyleUnderline"/>
          <w:rFonts w:asciiTheme="minorHAnsi" w:hAnsiTheme="minorHAnsi" w:cstheme="minorHAnsi"/>
        </w:rPr>
        <w:t xml:space="preserve"> that we know of </w:t>
      </w:r>
      <w:r w:rsidRPr="00FB4B59">
        <w:rPr>
          <w:rStyle w:val="StyleUnderline"/>
          <w:rFonts w:asciiTheme="minorHAnsi" w:hAnsiTheme="minorHAnsi" w:cstheme="minorHAnsi"/>
        </w:rPr>
        <w:t xml:space="preserve">was a </w:t>
      </w:r>
      <w:r w:rsidRPr="00FB4B59">
        <w:rPr>
          <w:rStyle w:val="Emphasis"/>
          <w:rFonts w:asciiTheme="minorHAnsi" w:hAnsiTheme="minorHAnsi" w:cstheme="minorHAnsi"/>
        </w:rPr>
        <w:t>single-celled marine organism</w:t>
      </w:r>
      <w:r w:rsidRPr="004E276C">
        <w:rPr>
          <w:rStyle w:val="StyleUnderline"/>
          <w:rFonts w:asciiTheme="minorHAnsi" w:hAnsiTheme="minorHAnsi" w:cstheme="minorHAnsi"/>
        </w:rPr>
        <w:t xml:space="preserve">, and on land </w:t>
      </w:r>
      <w:r w:rsidRPr="00FB4B59">
        <w:rPr>
          <w:rStyle w:val="StyleUnderline"/>
          <w:rFonts w:asciiTheme="minorHAnsi" w:hAnsiTheme="minorHAnsi" w:cstheme="minorHAnsi"/>
        </w:rPr>
        <w:t xml:space="preserve">it was a time of </w:t>
      </w:r>
      <w:r w:rsidRPr="00FB4B59">
        <w:rPr>
          <w:rStyle w:val="Emphasis"/>
          <w:rFonts w:asciiTheme="minorHAnsi" w:hAnsiTheme="minorHAnsi" w:cstheme="minorHAnsi"/>
        </w:rPr>
        <w:t>ecological flourishing</w:t>
      </w:r>
      <w:r w:rsidRPr="004E276C">
        <w:rPr>
          <w:rStyle w:val="StyleUnderline"/>
          <w:rFonts w:asciiTheme="minorHAnsi" w:hAnsiTheme="minorHAnsi" w:cstheme="minorHAnsi"/>
        </w:rPr>
        <w:t xml:space="preserve">, </w:t>
      </w:r>
      <w:r w:rsidRPr="004E276C">
        <w:rPr>
          <w:rStyle w:val="Emphasis"/>
          <w:rFonts w:asciiTheme="minorHAnsi" w:hAnsiTheme="minorHAnsi" w:cstheme="minorHAnsi"/>
        </w:rPr>
        <w:t>persistence</w:t>
      </w:r>
      <w:r w:rsidRPr="004E276C">
        <w:rPr>
          <w:rStyle w:val="StyleUnderline"/>
          <w:rFonts w:asciiTheme="minorHAnsi" w:hAnsiTheme="minorHAnsi" w:cstheme="minorHAnsi"/>
        </w:rPr>
        <w:t xml:space="preserve"> </w:t>
      </w:r>
      <w:r w:rsidRPr="00FB4B59">
        <w:rPr>
          <w:rStyle w:val="StyleUnderline"/>
          <w:rFonts w:asciiTheme="minorHAnsi" w:hAnsiTheme="minorHAnsi" w:cstheme="minorHAnsi"/>
        </w:rPr>
        <w:t xml:space="preserve">and </w:t>
      </w:r>
      <w:r w:rsidRPr="00FB4B59">
        <w:rPr>
          <w:rStyle w:val="Emphasis"/>
          <w:rFonts w:asciiTheme="minorHAnsi" w:hAnsiTheme="minorHAnsi" w:cstheme="minorHAnsi"/>
        </w:rPr>
        <w:t>diversity</w:t>
      </w:r>
      <w:r w:rsidRPr="004E276C">
        <w:rPr>
          <w:rStyle w:val="StyleUnderline"/>
          <w:rFonts w:asciiTheme="minorHAnsi" w:hAnsiTheme="minorHAnsi" w:cstheme="minorHAnsi"/>
        </w:rPr>
        <w:t>.</w:t>
      </w:r>
    </w:p>
    <w:p w14:paraId="7F5B8921" w14:textId="77777777" w:rsidR="00E7516B" w:rsidRPr="004E276C" w:rsidRDefault="00E7516B" w:rsidP="00E7516B">
      <w:pPr>
        <w:rPr>
          <w:rFonts w:asciiTheme="minorHAnsi" w:hAnsiTheme="minorHAnsi" w:cstheme="minorHAnsi"/>
          <w:sz w:val="16"/>
        </w:rPr>
      </w:pPr>
      <w:r w:rsidRPr="004E276C">
        <w:rPr>
          <w:rFonts w:asciiTheme="minorHAnsi" w:hAnsiTheme="minorHAnsi" w:cstheme="minorHAnsi"/>
          <w:sz w:val="16"/>
        </w:rPr>
        <w:t>But if the scorching temperatures of the PETM did not lead to existential catastrophe, why believe that lower levels of warming will now destroy humanity? We saw in Part 2 that even Ord seems concerned by this thought:</w:t>
      </w:r>
    </w:p>
    <w:p w14:paraId="75A8B577" w14:textId="77777777" w:rsidR="00E7516B" w:rsidRPr="004E276C" w:rsidRDefault="00E7516B" w:rsidP="00E7516B">
      <w:pPr>
        <w:ind w:left="720"/>
        <w:rPr>
          <w:rFonts w:asciiTheme="minorHAnsi" w:hAnsiTheme="minorHAnsi" w:cstheme="minorHAnsi"/>
          <w:sz w:val="16"/>
        </w:rPr>
      </w:pPr>
      <w:r w:rsidRPr="004E276C">
        <w:rPr>
          <w:rFonts w:asciiTheme="minorHAnsi" w:hAnsiTheme="minorHAnsi" w:cstheme="minorHAnsi"/>
          <w:sz w:val="16"/>
        </w:rPr>
        <w:t>The best argument against … unknown mechanisms [for extinction] is probably that the PETM [Paleocene–Eocene Thermal Maximum] did not lead to a mass extinction, despite temperatures rapidly rising about 5 degrees Celsius, to reach a level of 14 degrees Celsius above pre-industrial temperatures.</w:t>
      </w:r>
    </w:p>
    <w:p w14:paraId="64468772" w14:textId="77777777" w:rsidR="00E7516B" w:rsidRPr="004E276C" w:rsidRDefault="00E7516B" w:rsidP="00E7516B">
      <w:pPr>
        <w:rPr>
          <w:rFonts w:asciiTheme="minorHAnsi" w:hAnsiTheme="minorHAnsi" w:cstheme="minorHAnsi"/>
          <w:sz w:val="16"/>
        </w:rPr>
      </w:pPr>
      <w:r w:rsidRPr="004E276C">
        <w:rPr>
          <w:rFonts w:asciiTheme="minorHAnsi" w:hAnsiTheme="minorHAnsi" w:cstheme="minorHAnsi"/>
          <w:sz w:val="16"/>
        </w:rPr>
        <w:t xml:space="preserve">However, </w:t>
      </w:r>
      <w:r w:rsidRPr="004E276C">
        <w:rPr>
          <w:rStyle w:val="StyleUnderline"/>
          <w:rFonts w:asciiTheme="minorHAnsi" w:hAnsiTheme="minorHAnsi" w:cstheme="minorHAnsi"/>
        </w:rPr>
        <w:t>Ord suggests that</w:t>
      </w:r>
      <w:r w:rsidRPr="004E276C">
        <w:rPr>
          <w:rFonts w:asciiTheme="minorHAnsi" w:hAnsiTheme="minorHAnsi" w:cstheme="minorHAnsi"/>
          <w:sz w:val="16"/>
        </w:rPr>
        <w:t xml:space="preserve"> even though the PETM was hotter than the 21st century will be, </w:t>
      </w:r>
      <w:r w:rsidRPr="004E276C">
        <w:rPr>
          <w:rStyle w:val="StyleUnderline"/>
          <w:rFonts w:asciiTheme="minorHAnsi" w:hAnsiTheme="minorHAnsi" w:cstheme="minorHAnsi"/>
        </w:rPr>
        <w:t>warming during the PETM was slower than the rapid warming we are now experiencing</w:t>
      </w:r>
      <w:r w:rsidRPr="004E276C">
        <w:rPr>
          <w:rFonts w:asciiTheme="minorHAnsi" w:hAnsiTheme="minorHAnsi" w:cstheme="minorHAnsi"/>
          <w:sz w:val="16"/>
        </w:rPr>
        <w:t>:</w:t>
      </w:r>
    </w:p>
    <w:p w14:paraId="00C70BF1" w14:textId="77777777" w:rsidR="00E7516B" w:rsidRPr="004E276C" w:rsidRDefault="00E7516B" w:rsidP="00E7516B">
      <w:pPr>
        <w:ind w:left="720"/>
        <w:rPr>
          <w:rFonts w:asciiTheme="minorHAnsi" w:hAnsiTheme="minorHAnsi" w:cstheme="minorHAnsi"/>
          <w:sz w:val="16"/>
        </w:rPr>
      </w:pPr>
      <w:r w:rsidRPr="004E276C">
        <w:rPr>
          <w:rFonts w:asciiTheme="minorHAnsi" w:hAnsiTheme="minorHAnsi" w:cstheme="minorHAnsi"/>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6F21C2C3" w14:textId="77777777" w:rsidR="00E7516B" w:rsidRPr="004E276C" w:rsidRDefault="00E7516B" w:rsidP="00E7516B">
      <w:pPr>
        <w:rPr>
          <w:rFonts w:asciiTheme="minorHAnsi" w:hAnsiTheme="minorHAnsi" w:cstheme="minorHAnsi"/>
          <w:sz w:val="16"/>
        </w:rPr>
      </w:pPr>
      <w:r w:rsidRPr="004E276C">
        <w:rPr>
          <w:rFonts w:asciiTheme="minorHAnsi" w:hAnsiTheme="minorHAnsi" w:cstheme="minorHAnsi"/>
          <w:sz w:val="16"/>
        </w:rPr>
        <w:t>Fair enough. But Halstead has something to say about that too.</w:t>
      </w:r>
    </w:p>
    <w:p w14:paraId="7D39A51A" w14:textId="77777777" w:rsidR="00E7516B" w:rsidRPr="004E276C" w:rsidRDefault="00E7516B" w:rsidP="00E7516B">
      <w:pPr>
        <w:rPr>
          <w:rStyle w:val="StyleUnderline"/>
          <w:rFonts w:asciiTheme="minorHAnsi" w:hAnsiTheme="minorHAnsi" w:cstheme="minorHAnsi"/>
        </w:rPr>
      </w:pPr>
      <w:r w:rsidRPr="004E276C">
        <w:rPr>
          <w:rFonts w:asciiTheme="minorHAnsi" w:hAnsiTheme="minorHAnsi" w:cstheme="minorHAnsi"/>
          <w:sz w:val="16"/>
        </w:rPr>
        <w:t xml:space="preserve">Citing Willis and MacDonald (2011), Halstead reminds us that </w:t>
      </w:r>
      <w:r w:rsidRPr="00FB4B59">
        <w:rPr>
          <w:rStyle w:val="StyleUnderline"/>
          <w:rFonts w:asciiTheme="minorHAnsi" w:hAnsiTheme="minorHAnsi" w:cstheme="minorHAnsi"/>
        </w:rPr>
        <w:t>we have seen rapid warming before:</w:t>
      </w:r>
    </w:p>
    <w:p w14:paraId="277FE257" w14:textId="77777777" w:rsidR="00E7516B" w:rsidRPr="004E276C" w:rsidRDefault="00E7516B" w:rsidP="00E7516B">
      <w:pPr>
        <w:pStyle w:val="ListParagraph"/>
        <w:numPr>
          <w:ilvl w:val="0"/>
          <w:numId w:val="16"/>
        </w:numPr>
        <w:rPr>
          <w:rFonts w:asciiTheme="minorHAnsi" w:hAnsiTheme="minorHAnsi" w:cstheme="minorHAnsi"/>
          <w:sz w:val="16"/>
        </w:rPr>
      </w:pPr>
      <w:r w:rsidRPr="00FB4B59">
        <w:rPr>
          <w:rStyle w:val="StyleUnderline"/>
          <w:rFonts w:asciiTheme="minorHAnsi" w:hAnsiTheme="minorHAnsi" w:cstheme="minorHAnsi"/>
        </w:rPr>
        <w:t>In Greenland, temperatures</w:t>
      </w:r>
      <w:r w:rsidRPr="004E276C">
        <w:rPr>
          <w:rStyle w:val="StyleUnderline"/>
          <w:rFonts w:asciiTheme="minorHAnsi" w:hAnsiTheme="minorHAnsi" w:cstheme="minorHAnsi"/>
        </w:rPr>
        <w:t xml:space="preserve"> may have </w:t>
      </w:r>
      <w:r w:rsidRPr="00FB4B59">
        <w:rPr>
          <w:rStyle w:val="StyleUnderline"/>
          <w:rFonts w:asciiTheme="minorHAnsi" w:hAnsiTheme="minorHAnsi" w:cstheme="minorHAnsi"/>
        </w:rPr>
        <w:t xml:space="preserve">risen by </w:t>
      </w:r>
      <w:r w:rsidRPr="00FB4B59">
        <w:rPr>
          <w:rStyle w:val="Emphasis"/>
          <w:rFonts w:asciiTheme="minorHAnsi" w:hAnsiTheme="minorHAnsi" w:cstheme="minorHAnsi"/>
        </w:rPr>
        <w:t>10°</w:t>
      </w:r>
      <w:r w:rsidRPr="004E276C">
        <w:rPr>
          <w:rStyle w:val="Emphasis"/>
          <w:rFonts w:asciiTheme="minorHAnsi" w:hAnsiTheme="minorHAnsi" w:cstheme="minorHAnsi"/>
        </w:rPr>
        <w:t>C</w:t>
      </w:r>
      <w:r w:rsidRPr="004E276C">
        <w:rPr>
          <w:rFonts w:asciiTheme="minorHAnsi" w:hAnsiTheme="minorHAnsi" w:cstheme="minorHAnsi"/>
          <w:sz w:val="16"/>
        </w:rPr>
        <w:t>, though this may be an error in climate proxies.</w:t>
      </w:r>
    </w:p>
    <w:p w14:paraId="701ADBE0" w14:textId="77777777" w:rsidR="00E7516B" w:rsidRPr="004E276C" w:rsidRDefault="00E7516B" w:rsidP="00E7516B">
      <w:pPr>
        <w:pStyle w:val="ListParagraph"/>
        <w:numPr>
          <w:ilvl w:val="0"/>
          <w:numId w:val="16"/>
        </w:numPr>
        <w:rPr>
          <w:rFonts w:asciiTheme="minorHAnsi" w:hAnsiTheme="minorHAnsi" w:cstheme="minorHAnsi"/>
          <w:sz w:val="16"/>
        </w:rPr>
      </w:pPr>
      <w:r w:rsidRPr="00FB4B59">
        <w:rPr>
          <w:rStyle w:val="StyleUnderline"/>
          <w:rFonts w:asciiTheme="minorHAnsi" w:hAnsiTheme="minorHAnsi" w:cstheme="minorHAnsi"/>
        </w:rPr>
        <w:t>In the</w:t>
      </w:r>
      <w:r w:rsidRPr="004E276C">
        <w:rPr>
          <w:rStyle w:val="StyleUnderline"/>
          <w:rFonts w:asciiTheme="minorHAnsi" w:hAnsiTheme="minorHAnsi" w:cstheme="minorHAnsi"/>
        </w:rPr>
        <w:t xml:space="preserve"> Swiss </w:t>
      </w:r>
      <w:r w:rsidRPr="00FB4B59">
        <w:rPr>
          <w:rStyle w:val="StyleUnderline"/>
          <w:rFonts w:asciiTheme="minorHAnsi" w:hAnsiTheme="minorHAnsi" w:cstheme="minorHAnsi"/>
        </w:rPr>
        <w:t>Alps</w:t>
      </w:r>
      <w:r w:rsidRPr="004E276C">
        <w:rPr>
          <w:rFonts w:asciiTheme="minorHAnsi" w:hAnsiTheme="minorHAnsi" w:cstheme="minorHAnsi"/>
          <w:sz w:val="16"/>
        </w:rPr>
        <w:t xml:space="preserve"> and other parts of Europe</w:t>
      </w:r>
      <w:r w:rsidRPr="004E276C">
        <w:rPr>
          <w:rStyle w:val="StyleUnderline"/>
          <w:rFonts w:asciiTheme="minorHAnsi" w:hAnsiTheme="minorHAnsi" w:cstheme="minorHAnsi"/>
        </w:rPr>
        <w:t xml:space="preserve">, a </w:t>
      </w:r>
      <w:r w:rsidRPr="00FB4B59">
        <w:rPr>
          <w:rStyle w:val="StyleUnderline"/>
          <w:rFonts w:asciiTheme="minorHAnsi" w:hAnsiTheme="minorHAnsi" w:cstheme="minorHAnsi"/>
        </w:rPr>
        <w:t>warming of</w:t>
      </w:r>
      <w:r w:rsidRPr="004E276C">
        <w:rPr>
          <w:rStyle w:val="StyleUnderline"/>
          <w:rFonts w:asciiTheme="minorHAnsi" w:hAnsiTheme="minorHAnsi" w:cstheme="minorHAnsi"/>
        </w:rPr>
        <w:t xml:space="preserve"> 2 to </w:t>
      </w:r>
      <w:r w:rsidRPr="00FB4B59">
        <w:rPr>
          <w:rStyle w:val="Emphasis"/>
          <w:rFonts w:asciiTheme="minorHAnsi" w:hAnsiTheme="minorHAnsi" w:cstheme="minorHAnsi"/>
        </w:rPr>
        <w:t>5°</w:t>
      </w:r>
      <w:r w:rsidRPr="004E276C">
        <w:rPr>
          <w:rStyle w:val="Emphasis"/>
          <w:rFonts w:asciiTheme="minorHAnsi" w:hAnsiTheme="minorHAnsi" w:cstheme="minorHAnsi"/>
        </w:rPr>
        <w:t>C</w:t>
      </w:r>
      <w:r w:rsidRPr="004E276C">
        <w:rPr>
          <w:rStyle w:val="StyleUnderline"/>
          <w:rFonts w:asciiTheme="minorHAnsi" w:hAnsiTheme="minorHAnsi" w:cstheme="minorHAnsi"/>
        </w:rPr>
        <w:t xml:space="preserve"> appears to have </w:t>
      </w:r>
      <w:r w:rsidRPr="00FB4B59">
        <w:rPr>
          <w:rStyle w:val="StyleUnderline"/>
          <w:rFonts w:asciiTheme="minorHAnsi" w:hAnsiTheme="minorHAnsi" w:cstheme="minorHAnsi"/>
        </w:rPr>
        <w:t xml:space="preserve">occurred in </w:t>
      </w:r>
      <w:r w:rsidRPr="00FB4B59">
        <w:rPr>
          <w:rStyle w:val="Emphasis"/>
          <w:rFonts w:asciiTheme="minorHAnsi" w:hAnsiTheme="minorHAnsi" w:cstheme="minorHAnsi"/>
        </w:rPr>
        <w:t>200 years</w:t>
      </w:r>
      <w:r w:rsidRPr="004E276C">
        <w:rPr>
          <w:rFonts w:asciiTheme="minorHAnsi" w:hAnsiTheme="minorHAnsi" w:cstheme="minorHAnsi"/>
          <w:sz w:val="16"/>
        </w:rPr>
        <w:t xml:space="preserve"> or less.</w:t>
      </w:r>
    </w:p>
    <w:p w14:paraId="51720A06" w14:textId="77777777" w:rsidR="00E7516B" w:rsidRPr="004E276C" w:rsidRDefault="00E7516B" w:rsidP="00E7516B">
      <w:pPr>
        <w:pStyle w:val="ListParagraph"/>
        <w:numPr>
          <w:ilvl w:val="0"/>
          <w:numId w:val="16"/>
        </w:numPr>
        <w:rPr>
          <w:rFonts w:asciiTheme="minorHAnsi" w:hAnsiTheme="minorHAnsi" w:cstheme="minorHAnsi"/>
          <w:sz w:val="16"/>
        </w:rPr>
      </w:pPr>
      <w:r w:rsidRPr="004E276C">
        <w:rPr>
          <w:rStyle w:val="StyleUnderline"/>
          <w:rFonts w:asciiTheme="minorHAnsi" w:hAnsiTheme="minorHAnsi" w:cstheme="minorHAnsi"/>
        </w:rPr>
        <w:t>In the Sierra Nevada</w:t>
      </w:r>
      <w:r w:rsidRPr="004E276C">
        <w:rPr>
          <w:rFonts w:asciiTheme="minorHAnsi" w:hAnsiTheme="minorHAnsi" w:cstheme="minorHAnsi"/>
          <w:sz w:val="16"/>
        </w:rPr>
        <w:t xml:space="preserve"> of California, </w:t>
      </w:r>
      <w:r w:rsidRPr="004E276C">
        <w:rPr>
          <w:rStyle w:val="StyleUnderline"/>
          <w:rFonts w:asciiTheme="minorHAnsi" w:hAnsiTheme="minorHAnsi" w:cstheme="minorHAnsi"/>
        </w:rPr>
        <w:t xml:space="preserve">rates of warming in the late </w:t>
      </w:r>
      <w:proofErr w:type="gramStart"/>
      <w:r w:rsidRPr="004E276C">
        <w:rPr>
          <w:rStyle w:val="StyleUnderline"/>
          <w:rFonts w:asciiTheme="minorHAnsi" w:hAnsiTheme="minorHAnsi" w:cstheme="minorHAnsi"/>
        </w:rPr>
        <w:t>glacial</w:t>
      </w:r>
      <w:proofErr w:type="gramEnd"/>
      <w:r w:rsidRPr="004E276C">
        <w:rPr>
          <w:rStyle w:val="StyleUnderline"/>
          <w:rFonts w:asciiTheme="minorHAnsi" w:hAnsiTheme="minorHAnsi" w:cstheme="minorHAnsi"/>
        </w:rPr>
        <w:t xml:space="preserve"> may have been 4 to </w:t>
      </w:r>
      <w:r w:rsidRPr="004E276C">
        <w:rPr>
          <w:rStyle w:val="Emphasis"/>
          <w:rFonts w:asciiTheme="minorHAnsi" w:hAnsiTheme="minorHAnsi" w:cstheme="minorHAnsi"/>
        </w:rPr>
        <w:t>5°C</w:t>
      </w:r>
      <w:r w:rsidRPr="004E276C">
        <w:rPr>
          <w:rStyle w:val="StyleUnderline"/>
          <w:rFonts w:asciiTheme="minorHAnsi" w:hAnsiTheme="minorHAnsi" w:cstheme="minorHAnsi"/>
        </w:rPr>
        <w:t xml:space="preserve"> every </w:t>
      </w:r>
      <w:r w:rsidRPr="004E276C">
        <w:rPr>
          <w:rStyle w:val="Emphasis"/>
          <w:rFonts w:asciiTheme="minorHAnsi" w:hAnsiTheme="minorHAnsi" w:cstheme="minorHAnsi"/>
        </w:rPr>
        <w:t>500 years</w:t>
      </w:r>
      <w:r w:rsidRPr="004E276C">
        <w:rPr>
          <w:rFonts w:asciiTheme="minorHAnsi" w:hAnsiTheme="minorHAnsi" w:cstheme="minorHAnsi"/>
          <w:sz w:val="16"/>
        </w:rPr>
        <w:t xml:space="preserve"> around 15,000 years ago.</w:t>
      </w:r>
    </w:p>
    <w:p w14:paraId="1EF76684" w14:textId="77777777" w:rsidR="00E7516B" w:rsidRPr="004E276C" w:rsidRDefault="00E7516B" w:rsidP="00E7516B">
      <w:pPr>
        <w:pStyle w:val="ListParagraph"/>
        <w:numPr>
          <w:ilvl w:val="0"/>
          <w:numId w:val="16"/>
        </w:numPr>
        <w:rPr>
          <w:rFonts w:asciiTheme="minorHAnsi" w:hAnsiTheme="minorHAnsi" w:cstheme="minorHAnsi"/>
          <w:sz w:val="16"/>
        </w:rPr>
      </w:pPr>
      <w:r w:rsidRPr="004E276C">
        <w:rPr>
          <w:rStyle w:val="StyleUnderline"/>
          <w:rFonts w:asciiTheme="minorHAnsi" w:hAnsiTheme="minorHAnsi" w:cstheme="minorHAnsi"/>
        </w:rPr>
        <w:t>At the higher latitudes of the Northern Hemisphere, there were increases of 5°C and more over a few decades</w:t>
      </w:r>
      <w:r w:rsidRPr="004E276C">
        <w:rPr>
          <w:rFonts w:asciiTheme="minorHAnsi" w:hAnsiTheme="minorHAnsi" w:cstheme="minorHAnsi"/>
          <w:sz w:val="16"/>
        </w:rPr>
        <w:t xml:space="preserve"> (11,700 years ago).</w:t>
      </w:r>
    </w:p>
    <w:p w14:paraId="1424A3BB" w14:textId="77777777" w:rsidR="00E7516B" w:rsidRPr="004E276C" w:rsidRDefault="00E7516B" w:rsidP="00E7516B">
      <w:pPr>
        <w:pStyle w:val="ListParagraph"/>
        <w:numPr>
          <w:ilvl w:val="0"/>
          <w:numId w:val="16"/>
        </w:numPr>
        <w:rPr>
          <w:rFonts w:asciiTheme="minorHAnsi" w:hAnsiTheme="minorHAnsi" w:cstheme="minorHAnsi"/>
          <w:sz w:val="16"/>
        </w:rPr>
      </w:pPr>
      <w:r w:rsidRPr="004E276C">
        <w:rPr>
          <w:rStyle w:val="StyleUnderline"/>
          <w:rFonts w:asciiTheme="minorHAnsi" w:hAnsiTheme="minorHAnsi" w:cstheme="minorHAnsi"/>
        </w:rPr>
        <w:t xml:space="preserve">Data from </w:t>
      </w:r>
      <w:r w:rsidRPr="00FB4B59">
        <w:rPr>
          <w:rStyle w:val="StyleUnderline"/>
          <w:rFonts w:asciiTheme="minorHAnsi" w:hAnsiTheme="minorHAnsi" w:cstheme="minorHAnsi"/>
        </w:rPr>
        <w:t>Greenland</w:t>
      </w:r>
      <w:r w:rsidRPr="004E276C">
        <w:rPr>
          <w:rStyle w:val="StyleUnderline"/>
          <w:rFonts w:asciiTheme="minorHAnsi" w:hAnsiTheme="minorHAnsi" w:cstheme="minorHAnsi"/>
        </w:rPr>
        <w:t xml:space="preserve"> ice cores </w:t>
      </w:r>
      <w:r w:rsidRPr="00FB4B59">
        <w:rPr>
          <w:rStyle w:val="StyleUnderline"/>
          <w:rFonts w:asciiTheme="minorHAnsi" w:hAnsiTheme="minorHAnsi" w:cstheme="minorHAnsi"/>
        </w:rPr>
        <w:t>suggest</w:t>
      </w:r>
      <w:r w:rsidRPr="004E276C">
        <w:rPr>
          <w:rStyle w:val="StyleUnderline"/>
          <w:rFonts w:asciiTheme="minorHAnsi" w:hAnsiTheme="minorHAnsi" w:cstheme="minorHAnsi"/>
        </w:rPr>
        <w:t xml:space="preserve"> that </w:t>
      </w:r>
      <w:r w:rsidRPr="00FB4B59">
        <w:rPr>
          <w:rStyle w:val="StyleUnderline"/>
          <w:rFonts w:asciiTheme="minorHAnsi" w:hAnsiTheme="minorHAnsi" w:cstheme="minorHAnsi"/>
        </w:rPr>
        <w:t>a</w:t>
      </w:r>
      <w:r w:rsidRPr="004E276C">
        <w:rPr>
          <w:rStyle w:val="StyleUnderline"/>
          <w:rFonts w:asciiTheme="minorHAnsi" w:hAnsiTheme="minorHAnsi" w:cstheme="minorHAnsi"/>
        </w:rPr>
        <w:t xml:space="preserve"> </w:t>
      </w:r>
      <w:r w:rsidRPr="004E276C">
        <w:rPr>
          <w:rStyle w:val="Emphasis"/>
          <w:rFonts w:asciiTheme="minorHAnsi" w:hAnsiTheme="minorHAnsi" w:cstheme="minorHAnsi"/>
        </w:rPr>
        <w:t>&gt;</w:t>
      </w:r>
      <w:r w:rsidRPr="00FB4B59">
        <w:rPr>
          <w:rStyle w:val="Emphasis"/>
          <w:rFonts w:asciiTheme="minorHAnsi" w:hAnsiTheme="minorHAnsi" w:cstheme="minorHAnsi"/>
        </w:rPr>
        <w:t>10°</w:t>
      </w:r>
      <w:r w:rsidRPr="004E276C">
        <w:rPr>
          <w:rStyle w:val="Emphasis"/>
          <w:rFonts w:asciiTheme="minorHAnsi" w:hAnsiTheme="minorHAnsi" w:cstheme="minorHAnsi"/>
        </w:rPr>
        <w:t>C</w:t>
      </w:r>
      <w:r w:rsidRPr="004E276C">
        <w:rPr>
          <w:rStyle w:val="StyleUnderline"/>
          <w:rFonts w:asciiTheme="minorHAnsi" w:hAnsiTheme="minorHAnsi" w:cstheme="minorHAnsi"/>
        </w:rPr>
        <w:t xml:space="preserve"> </w:t>
      </w:r>
      <w:r w:rsidRPr="00FB4B59">
        <w:rPr>
          <w:rStyle w:val="StyleUnderline"/>
          <w:rFonts w:asciiTheme="minorHAnsi" w:hAnsiTheme="minorHAnsi" w:cstheme="minorHAnsi"/>
        </w:rPr>
        <w:t>warming</w:t>
      </w:r>
      <w:r w:rsidRPr="004E276C">
        <w:rPr>
          <w:rStyle w:val="StyleUnderline"/>
          <w:rFonts w:asciiTheme="minorHAnsi" w:hAnsiTheme="minorHAnsi" w:cstheme="minorHAnsi"/>
        </w:rPr>
        <w:t xml:space="preserve"> may have occurred </w:t>
      </w:r>
      <w:r w:rsidRPr="00FB4B59">
        <w:rPr>
          <w:rStyle w:val="StyleUnderline"/>
          <w:rFonts w:asciiTheme="minorHAnsi" w:hAnsiTheme="minorHAnsi" w:cstheme="minorHAnsi"/>
        </w:rPr>
        <w:t>over</w:t>
      </w:r>
      <w:r w:rsidRPr="004E276C">
        <w:rPr>
          <w:rStyle w:val="StyleUnderline"/>
          <w:rFonts w:asciiTheme="minorHAnsi" w:hAnsiTheme="minorHAnsi" w:cstheme="minorHAnsi"/>
        </w:rPr>
        <w:t xml:space="preserve"> 20 to </w:t>
      </w:r>
      <w:r w:rsidRPr="00FB4B59">
        <w:rPr>
          <w:rStyle w:val="Emphasis"/>
          <w:rFonts w:asciiTheme="minorHAnsi" w:hAnsiTheme="minorHAnsi" w:cstheme="minorHAnsi"/>
        </w:rPr>
        <w:t>6 years</w:t>
      </w:r>
      <w:r w:rsidRPr="004E276C">
        <w:rPr>
          <w:rFonts w:asciiTheme="minorHAnsi" w:hAnsiTheme="minorHAnsi" w:cstheme="minorHAnsi"/>
          <w:sz w:val="16"/>
        </w:rPr>
        <w:t xml:space="preserve"> (13,000 to 11,000 years ago).</w:t>
      </w:r>
    </w:p>
    <w:p w14:paraId="5CAA053D" w14:textId="77777777" w:rsidR="00E7516B" w:rsidRPr="004E276C" w:rsidRDefault="00E7516B" w:rsidP="00E7516B">
      <w:pPr>
        <w:pStyle w:val="ListParagraph"/>
        <w:numPr>
          <w:ilvl w:val="0"/>
          <w:numId w:val="16"/>
        </w:numPr>
        <w:rPr>
          <w:rFonts w:asciiTheme="minorHAnsi" w:hAnsiTheme="minorHAnsi" w:cstheme="minorHAnsi"/>
          <w:sz w:val="16"/>
        </w:rPr>
      </w:pPr>
      <w:r w:rsidRPr="004E276C">
        <w:rPr>
          <w:rStyle w:val="StyleUnderline"/>
          <w:rFonts w:asciiTheme="minorHAnsi" w:hAnsiTheme="minorHAnsi" w:cstheme="minorHAnsi"/>
        </w:rPr>
        <w:t>In California, warming at the close of the Younger Dryas</w:t>
      </w:r>
      <w:r w:rsidRPr="004E276C">
        <w:rPr>
          <w:rFonts w:asciiTheme="minorHAnsi" w:hAnsiTheme="minorHAnsi" w:cstheme="minorHAnsi"/>
          <w:sz w:val="16"/>
        </w:rPr>
        <w:t xml:space="preserve"> (13,000 years ago) </w:t>
      </w:r>
      <w:r w:rsidRPr="004E276C">
        <w:rPr>
          <w:rStyle w:val="StyleUnderline"/>
          <w:rFonts w:asciiTheme="minorHAnsi" w:hAnsiTheme="minorHAnsi" w:cstheme="minorHAnsi"/>
        </w:rPr>
        <w:t xml:space="preserve">may have been on the order of </w:t>
      </w:r>
      <w:r w:rsidRPr="004E276C">
        <w:rPr>
          <w:rStyle w:val="Emphasis"/>
          <w:rFonts w:asciiTheme="minorHAnsi" w:hAnsiTheme="minorHAnsi" w:cstheme="minorHAnsi"/>
        </w:rPr>
        <w:t>3°C</w:t>
      </w:r>
      <w:r w:rsidRPr="004E276C">
        <w:rPr>
          <w:rStyle w:val="StyleUnderline"/>
          <w:rFonts w:asciiTheme="minorHAnsi" w:hAnsiTheme="minorHAnsi" w:cstheme="minorHAnsi"/>
        </w:rPr>
        <w:t xml:space="preserve"> in less than </w:t>
      </w:r>
      <w:r w:rsidRPr="004E276C">
        <w:rPr>
          <w:rStyle w:val="Emphasis"/>
          <w:rFonts w:asciiTheme="minorHAnsi" w:hAnsiTheme="minorHAnsi" w:cstheme="minorHAnsi"/>
        </w:rPr>
        <w:t>100</w:t>
      </w:r>
      <w:r w:rsidRPr="004E276C">
        <w:rPr>
          <w:rStyle w:val="StyleUnderline"/>
          <w:rFonts w:asciiTheme="minorHAnsi" w:hAnsiTheme="minorHAnsi" w:cstheme="minorHAnsi"/>
        </w:rPr>
        <w:t xml:space="preserve"> to 200 years</w:t>
      </w:r>
      <w:r w:rsidRPr="004E276C">
        <w:rPr>
          <w:rFonts w:asciiTheme="minorHAnsi" w:hAnsiTheme="minorHAnsi" w:cstheme="minorHAnsi"/>
          <w:sz w:val="16"/>
        </w:rPr>
        <w:t>.</w:t>
      </w:r>
    </w:p>
    <w:p w14:paraId="0197D9DE" w14:textId="77777777" w:rsidR="00E7516B" w:rsidRPr="004E276C" w:rsidRDefault="00E7516B" w:rsidP="00E7516B">
      <w:pPr>
        <w:pStyle w:val="ListParagraph"/>
        <w:numPr>
          <w:ilvl w:val="0"/>
          <w:numId w:val="16"/>
        </w:numPr>
        <w:rPr>
          <w:rFonts w:asciiTheme="minorHAnsi" w:hAnsiTheme="minorHAnsi" w:cstheme="minorHAnsi"/>
          <w:sz w:val="16"/>
        </w:rPr>
      </w:pPr>
      <w:r w:rsidRPr="00FB4B59">
        <w:rPr>
          <w:rStyle w:val="StyleUnderline"/>
          <w:rFonts w:asciiTheme="minorHAnsi" w:hAnsiTheme="minorHAnsi" w:cstheme="minorHAnsi"/>
        </w:rPr>
        <w:t>For the entire Southwest US, a</w:t>
      </w:r>
      <w:r w:rsidRPr="004E276C">
        <w:rPr>
          <w:rStyle w:val="StyleUnderline"/>
          <w:rFonts w:asciiTheme="minorHAnsi" w:hAnsiTheme="minorHAnsi" w:cstheme="minorHAnsi"/>
        </w:rPr>
        <w:t xml:space="preserve"> general </w:t>
      </w:r>
      <w:r w:rsidRPr="00FB4B59">
        <w:rPr>
          <w:rStyle w:val="StyleUnderline"/>
          <w:rFonts w:asciiTheme="minorHAnsi" w:hAnsiTheme="minorHAnsi" w:cstheme="minorHAnsi"/>
        </w:rPr>
        <w:t xml:space="preserve">warming of </w:t>
      </w:r>
      <w:r w:rsidRPr="00FB4B59">
        <w:rPr>
          <w:rStyle w:val="Emphasis"/>
          <w:rFonts w:asciiTheme="minorHAnsi" w:hAnsiTheme="minorHAnsi" w:cstheme="minorHAnsi"/>
        </w:rPr>
        <w:t>4°</w:t>
      </w:r>
      <w:r w:rsidRPr="004E276C">
        <w:rPr>
          <w:rStyle w:val="Emphasis"/>
          <w:rFonts w:asciiTheme="minorHAnsi" w:hAnsiTheme="minorHAnsi" w:cstheme="minorHAnsi"/>
        </w:rPr>
        <w:t>C</w:t>
      </w:r>
      <w:r w:rsidRPr="004E276C">
        <w:rPr>
          <w:rStyle w:val="StyleUnderline"/>
          <w:rFonts w:asciiTheme="minorHAnsi" w:hAnsiTheme="minorHAnsi" w:cstheme="minorHAnsi"/>
        </w:rPr>
        <w:t xml:space="preserve"> may have </w:t>
      </w:r>
      <w:r w:rsidRPr="00FB4B59">
        <w:rPr>
          <w:rStyle w:val="StyleUnderline"/>
          <w:rFonts w:asciiTheme="minorHAnsi" w:hAnsiTheme="minorHAnsi" w:cstheme="minorHAnsi"/>
        </w:rPr>
        <w:t xml:space="preserve">occurred in </w:t>
      </w:r>
      <w:r w:rsidRPr="00FB4B59">
        <w:rPr>
          <w:rStyle w:val="Emphasis"/>
          <w:rFonts w:asciiTheme="minorHAnsi" w:hAnsiTheme="minorHAnsi" w:cstheme="minorHAnsi"/>
        </w:rPr>
        <w:t>less than a century</w:t>
      </w:r>
      <w:r w:rsidRPr="004E276C">
        <w:rPr>
          <w:rFonts w:asciiTheme="minorHAnsi" w:hAnsiTheme="minorHAnsi" w:cstheme="minorHAnsi"/>
          <w:sz w:val="16"/>
        </w:rPr>
        <w:t xml:space="preserve"> (13,000 to 11,000 years ago).</w:t>
      </w:r>
    </w:p>
    <w:p w14:paraId="398DD1EC" w14:textId="77777777" w:rsidR="00E7516B" w:rsidRPr="004E276C" w:rsidRDefault="00E7516B" w:rsidP="00E7516B">
      <w:pPr>
        <w:rPr>
          <w:rFonts w:asciiTheme="minorHAnsi" w:hAnsiTheme="minorHAnsi" w:cstheme="minorHAnsi"/>
          <w:sz w:val="16"/>
        </w:rPr>
      </w:pPr>
      <w:r w:rsidRPr="004E276C">
        <w:rPr>
          <w:rFonts w:asciiTheme="minorHAnsi" w:hAnsiTheme="minorHAnsi" w:cstheme="minorHAnsi"/>
          <w:sz w:val="16"/>
        </w:rPr>
        <w:t xml:space="preserve">Just as </w:t>
      </w:r>
      <w:r w:rsidRPr="00FB4B59">
        <w:rPr>
          <w:rStyle w:val="StyleUnderline"/>
          <w:rFonts w:asciiTheme="minorHAnsi" w:hAnsiTheme="minorHAnsi" w:cstheme="minorHAnsi"/>
        </w:rPr>
        <w:t xml:space="preserve">history gives us </w:t>
      </w:r>
      <w:r w:rsidRPr="00FB4B59">
        <w:rPr>
          <w:rStyle w:val="Emphasis"/>
          <w:rFonts w:asciiTheme="minorHAnsi" w:hAnsiTheme="minorHAnsi" w:cstheme="minorHAnsi"/>
        </w:rPr>
        <w:t>abundant evidence</w:t>
      </w:r>
      <w:r w:rsidRPr="00FB4B59">
        <w:rPr>
          <w:rStyle w:val="StyleUnderline"/>
          <w:rFonts w:asciiTheme="minorHAnsi" w:hAnsiTheme="minorHAnsi" w:cstheme="minorHAnsi"/>
        </w:rPr>
        <w:t xml:space="preserve"> of large mammals surviving temperatures </w:t>
      </w:r>
      <w:r w:rsidRPr="00FB4B59">
        <w:rPr>
          <w:rStyle w:val="Emphasis"/>
          <w:rFonts w:asciiTheme="minorHAnsi" w:hAnsiTheme="minorHAnsi" w:cstheme="minorHAnsi"/>
        </w:rPr>
        <w:t>hotter</w:t>
      </w:r>
      <w:r w:rsidRPr="00FB4B59">
        <w:rPr>
          <w:rStyle w:val="StyleUnderline"/>
          <w:rFonts w:asciiTheme="minorHAnsi" w:hAnsiTheme="minorHAnsi" w:cstheme="minorHAnsi"/>
        </w:rPr>
        <w:t xml:space="preserve"> than the earth is projected to be</w:t>
      </w:r>
      <w:r w:rsidRPr="004E276C">
        <w:rPr>
          <w:rStyle w:val="StyleUnderline"/>
          <w:rFonts w:asciiTheme="minorHAnsi" w:hAnsiTheme="minorHAnsi" w:cstheme="minorHAnsi"/>
        </w:rPr>
        <w:t xml:space="preserve"> by 2100, history also gives us evidence of survival at rates of warming </w:t>
      </w:r>
      <w:r w:rsidRPr="004E276C">
        <w:rPr>
          <w:rStyle w:val="Emphasis"/>
          <w:rFonts w:asciiTheme="minorHAnsi" w:hAnsiTheme="minorHAnsi" w:cstheme="minorHAnsi"/>
        </w:rPr>
        <w:t>comparable to the worst-case scenarios</w:t>
      </w:r>
      <w:r w:rsidRPr="004E276C">
        <w:rPr>
          <w:rStyle w:val="StyleUnderline"/>
          <w:rFonts w:asciiTheme="minorHAnsi" w:hAnsiTheme="minorHAnsi" w:cstheme="minorHAnsi"/>
        </w:rPr>
        <w:t xml:space="preserve"> in the IPCC report.</w:t>
      </w:r>
    </w:p>
    <w:p w14:paraId="10BB0E06" w14:textId="77777777" w:rsidR="00E7516B" w:rsidRPr="004E276C" w:rsidRDefault="00E7516B" w:rsidP="00E7516B">
      <w:pPr>
        <w:rPr>
          <w:rStyle w:val="StyleUnderline"/>
          <w:rFonts w:asciiTheme="minorHAnsi" w:hAnsiTheme="minorHAnsi" w:cstheme="minorHAnsi"/>
        </w:rPr>
      </w:pPr>
      <w:r w:rsidRPr="004E276C">
        <w:rPr>
          <w:rFonts w:asciiTheme="minorHAnsi" w:hAnsiTheme="minorHAnsi" w:cstheme="minorHAnsi"/>
          <w:sz w:val="16"/>
        </w:rPr>
        <w:t xml:space="preserve">Even </w:t>
      </w:r>
      <w:r w:rsidRPr="004E276C">
        <w:rPr>
          <w:rStyle w:val="StyleUnderline"/>
          <w:rFonts w:asciiTheme="minorHAnsi" w:hAnsiTheme="minorHAnsi" w:cstheme="minorHAnsi"/>
        </w:rPr>
        <w:t>the worst-looking scenarios give cause for comfort</w:t>
      </w:r>
      <w:r w:rsidRPr="004E276C">
        <w:rPr>
          <w:rFonts w:asciiTheme="minorHAnsi" w:hAnsiTheme="minorHAnsi" w:cstheme="minorHAnsi"/>
          <w:sz w:val="16"/>
        </w:rPr>
        <w:t xml:space="preserve">. For example, </w:t>
      </w:r>
      <w:r w:rsidRPr="00FB4B59">
        <w:rPr>
          <w:rStyle w:val="StyleUnderline"/>
          <w:rFonts w:asciiTheme="minorHAnsi" w:hAnsiTheme="minorHAnsi" w:cstheme="minorHAnsi"/>
        </w:rPr>
        <w:t>in the beginning of the Holocene</w:t>
      </w:r>
      <w:r w:rsidRPr="004E276C">
        <w:rPr>
          <w:rFonts w:asciiTheme="minorHAnsi" w:hAnsiTheme="minorHAnsi" w:cstheme="minorHAnsi"/>
          <w:sz w:val="16"/>
        </w:rPr>
        <w:t xml:space="preserve"> (~10,000 BCE), </w:t>
      </w:r>
      <w:r w:rsidRPr="004E276C">
        <w:rPr>
          <w:rStyle w:val="StyleUnderline"/>
          <w:rFonts w:asciiTheme="minorHAnsi" w:hAnsiTheme="minorHAnsi" w:cstheme="minorHAnsi"/>
        </w:rPr>
        <w:t>climate change did seem to play a role in the extinction of megafauna</w:t>
      </w:r>
      <w:r w:rsidRPr="004E276C">
        <w:rPr>
          <w:rFonts w:asciiTheme="minorHAnsi" w:hAnsiTheme="minorHAnsi" w:cstheme="minorHAnsi"/>
          <w:sz w:val="16"/>
        </w:rPr>
        <w:t xml:space="preserve"> (large animals). But there is little evidence of plant extinctions, and many </w:t>
      </w:r>
      <w:proofErr w:type="gramStart"/>
      <w:r w:rsidRPr="004E276C">
        <w:rPr>
          <w:rFonts w:asciiTheme="minorHAnsi" w:hAnsiTheme="minorHAnsi" w:cstheme="minorHAnsi"/>
          <w:sz w:val="16"/>
        </w:rPr>
        <w:t>megafauna</w:t>
      </w:r>
      <w:proofErr w:type="gramEnd"/>
      <w:r w:rsidRPr="004E276C">
        <w:rPr>
          <w:rFonts w:asciiTheme="minorHAnsi" w:hAnsiTheme="minorHAnsi" w:cstheme="minorHAnsi"/>
          <w:sz w:val="16"/>
        </w:rPr>
        <w:t xml:space="preserve"> survived. </w:t>
      </w:r>
      <w:proofErr w:type="gramStart"/>
      <w:r w:rsidRPr="004E276C">
        <w:rPr>
          <w:rFonts w:asciiTheme="minorHAnsi" w:hAnsiTheme="minorHAnsi" w:cstheme="minorHAnsi"/>
          <w:sz w:val="16"/>
        </w:rPr>
        <w:t>In particular, Halstead</w:t>
      </w:r>
      <w:proofErr w:type="gramEnd"/>
      <w:r w:rsidRPr="004E276C">
        <w:rPr>
          <w:rFonts w:asciiTheme="minorHAnsi" w:hAnsiTheme="minorHAnsi" w:cstheme="minorHAnsi"/>
          <w:sz w:val="16"/>
        </w:rPr>
        <w:t xml:space="preserve"> notes, </w:t>
      </w:r>
      <w:r w:rsidRPr="00FB4B59">
        <w:rPr>
          <w:rStyle w:val="StyleUnderline"/>
          <w:rFonts w:asciiTheme="minorHAnsi" w:hAnsiTheme="minorHAnsi" w:cstheme="minorHAnsi"/>
        </w:rPr>
        <w:t>humans lived</w:t>
      </w:r>
      <w:r w:rsidRPr="004E276C">
        <w:rPr>
          <w:rStyle w:val="StyleUnderline"/>
          <w:rFonts w:asciiTheme="minorHAnsi" w:hAnsiTheme="minorHAnsi" w:cstheme="minorHAnsi"/>
        </w:rPr>
        <w:t>, and by all appearances thrived during this time</w:t>
      </w:r>
      <w:r w:rsidRPr="004E276C">
        <w:rPr>
          <w:rFonts w:asciiTheme="minorHAnsi" w:hAnsiTheme="minorHAnsi" w:cstheme="minorHAnsi"/>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FB4B59">
        <w:rPr>
          <w:rStyle w:val="StyleUnderline"/>
          <w:rFonts w:asciiTheme="minorHAnsi" w:hAnsiTheme="minorHAnsi" w:cstheme="minorHAnsi"/>
        </w:rPr>
        <w:t xml:space="preserve">today’s humans, with </w:t>
      </w:r>
      <w:r w:rsidRPr="00FB4B59">
        <w:rPr>
          <w:rStyle w:val="Emphasis"/>
          <w:rFonts w:asciiTheme="minorHAnsi" w:hAnsiTheme="minorHAnsi" w:cstheme="minorHAnsi"/>
        </w:rPr>
        <w:t>greater numbers</w:t>
      </w:r>
      <w:r w:rsidRPr="00FB4B59">
        <w:rPr>
          <w:rStyle w:val="StyleUnderline"/>
          <w:rFonts w:asciiTheme="minorHAnsi" w:hAnsiTheme="minorHAnsi" w:cstheme="minorHAnsi"/>
        </w:rPr>
        <w:t xml:space="preserve">, </w:t>
      </w:r>
      <w:r w:rsidRPr="00FB4B59">
        <w:rPr>
          <w:rStyle w:val="Emphasis"/>
          <w:rFonts w:asciiTheme="minorHAnsi" w:hAnsiTheme="minorHAnsi" w:cstheme="minorHAnsi"/>
        </w:rPr>
        <w:t>technology</w:t>
      </w:r>
      <w:r w:rsidRPr="00FB4B59">
        <w:rPr>
          <w:rStyle w:val="StyleUnderline"/>
          <w:rFonts w:asciiTheme="minorHAnsi" w:hAnsiTheme="minorHAnsi" w:cstheme="minorHAnsi"/>
        </w:rPr>
        <w:t xml:space="preserve">, and </w:t>
      </w:r>
      <w:r w:rsidRPr="00FB4B59">
        <w:rPr>
          <w:rStyle w:val="Emphasis"/>
          <w:rFonts w:asciiTheme="minorHAnsi" w:hAnsiTheme="minorHAnsi" w:cstheme="minorHAnsi"/>
        </w:rPr>
        <w:t>forewarning</w:t>
      </w:r>
      <w:r w:rsidRPr="004E276C">
        <w:rPr>
          <w:rStyle w:val="StyleUnderline"/>
          <w:rFonts w:asciiTheme="minorHAnsi" w:hAnsiTheme="minorHAnsi" w:cstheme="minorHAnsi"/>
        </w:rPr>
        <w:t xml:space="preserve"> than our ancestors, </w:t>
      </w:r>
      <w:r w:rsidRPr="00FB4B59">
        <w:rPr>
          <w:rStyle w:val="StyleUnderline"/>
          <w:rFonts w:asciiTheme="minorHAnsi" w:hAnsiTheme="minorHAnsi" w:cstheme="minorHAnsi"/>
        </w:rPr>
        <w:t xml:space="preserve">can </w:t>
      </w:r>
      <w:r w:rsidRPr="00FB4B59">
        <w:rPr>
          <w:rStyle w:val="Emphasis"/>
          <w:rFonts w:asciiTheme="minorHAnsi" w:hAnsiTheme="minorHAnsi" w:cstheme="minorHAnsi"/>
        </w:rPr>
        <w:t>survive</w:t>
      </w:r>
      <w:r w:rsidRPr="004E276C">
        <w:rPr>
          <w:rStyle w:val="StyleUnderline"/>
          <w:rFonts w:asciiTheme="minorHAnsi" w:hAnsiTheme="minorHAnsi" w:cstheme="minorHAnsi"/>
        </w:rPr>
        <w:t xml:space="preserve"> ongoing climate catastrophe.</w:t>
      </w:r>
    </w:p>
    <w:p w14:paraId="7315BF76" w14:textId="77777777" w:rsidR="00E7516B" w:rsidRPr="00C13052" w:rsidRDefault="00E7516B" w:rsidP="00E7516B">
      <w:pPr>
        <w:rPr>
          <w:rFonts w:asciiTheme="minorHAnsi" w:hAnsiTheme="minorHAnsi" w:cstheme="minorHAnsi"/>
          <w:sz w:val="16"/>
        </w:rPr>
      </w:pPr>
    </w:p>
    <w:p w14:paraId="72000891" w14:textId="7EF25AF0" w:rsidR="004C36B9" w:rsidRDefault="004C36B9" w:rsidP="004C36B9">
      <w:pPr>
        <w:pStyle w:val="Heading3"/>
      </w:pPr>
      <w:r>
        <w:t>1NC—</w:t>
      </w:r>
      <w:proofErr w:type="spellStart"/>
      <w:r>
        <w:t>Squo</w:t>
      </w:r>
      <w:proofErr w:type="spellEnd"/>
      <w:r>
        <w:t xml:space="preserve"> Solves Food—Russia</w:t>
      </w:r>
    </w:p>
    <w:p w14:paraId="3297A545" w14:textId="43B72FCC" w:rsidR="004C36B9" w:rsidRDefault="004C36B9" w:rsidP="004C36B9">
      <w:pPr>
        <w:pStyle w:val="Heading4"/>
      </w:pPr>
      <w:r>
        <w:t>India-</w:t>
      </w:r>
      <w:r>
        <w:t xml:space="preserve">Russian </w:t>
      </w:r>
      <w:r>
        <w:t>relations solve food insecurity</w:t>
      </w:r>
    </w:p>
    <w:p w14:paraId="7EAC1A1C" w14:textId="77777777" w:rsidR="004C36B9" w:rsidRPr="0039071C" w:rsidRDefault="004C36B9" w:rsidP="004C36B9">
      <w:r w:rsidRPr="0039071C">
        <w:rPr>
          <w:rStyle w:val="Style13ptBold"/>
        </w:rPr>
        <w:t>Rekha ’19</w:t>
      </w:r>
      <w:r>
        <w:t xml:space="preserve"> [Chandra; June 21; Research Fellow at Indian Council of World Affairs (ICWA), New Delhi; Indian Council of World Affairs, “Russia’s Agricultural Ambitions in the Far East: How can India Engage?”, https://www.icwa.in/show_content.php?lang=1&amp;level=3&amp;ls_id=3318&amp;lid=2557; accessed: 7.5.25]</w:t>
      </w:r>
    </w:p>
    <w:p w14:paraId="2B72A068" w14:textId="77777777" w:rsidR="004C36B9" w:rsidRPr="002340AB" w:rsidRDefault="004C36B9" w:rsidP="004C36B9">
      <w:pPr>
        <w:rPr>
          <w:sz w:val="16"/>
        </w:rPr>
      </w:pPr>
      <w:r w:rsidRPr="002340AB">
        <w:rPr>
          <w:sz w:val="16"/>
        </w:rPr>
        <w:t xml:space="preserve">While the </w:t>
      </w:r>
      <w:r w:rsidRPr="002340AB">
        <w:rPr>
          <w:rStyle w:val="Emphasis"/>
        </w:rPr>
        <w:t>Far East</w:t>
      </w:r>
      <w:r w:rsidRPr="002340AB">
        <w:rPr>
          <w:rStyle w:val="StyleUnderline"/>
        </w:rPr>
        <w:t xml:space="preserve"> has emerged as a </w:t>
      </w:r>
      <w:r w:rsidRPr="009B32EF">
        <w:rPr>
          <w:rStyle w:val="Emphasis"/>
        </w:rPr>
        <w:t>crucial region</w:t>
      </w:r>
      <w:r w:rsidRPr="002340AB">
        <w:rPr>
          <w:rStyle w:val="StyleUnderline"/>
        </w:rPr>
        <w:t xml:space="preserve"> of focus for </w:t>
      </w:r>
      <w:r w:rsidRPr="009B32EF">
        <w:rPr>
          <w:rStyle w:val="Emphasis"/>
        </w:rPr>
        <w:t>Russia</w:t>
      </w:r>
      <w:r w:rsidRPr="002340AB">
        <w:rPr>
          <w:rStyle w:val="StyleUnderline"/>
        </w:rPr>
        <w:t xml:space="preserve"> in recent times, it is however yet to be </w:t>
      </w:r>
      <w:proofErr w:type="spellStart"/>
      <w:r w:rsidRPr="009B32EF">
        <w:rPr>
          <w:rStyle w:val="Emphasis"/>
        </w:rPr>
        <w:t>capitalised</w:t>
      </w:r>
      <w:proofErr w:type="spellEnd"/>
      <w:r w:rsidRPr="002340AB">
        <w:rPr>
          <w:rStyle w:val="StyleUnderline"/>
        </w:rPr>
        <w:t xml:space="preserve"> by ‘friendly’ partners such as </w:t>
      </w:r>
      <w:r w:rsidRPr="009B32EF">
        <w:rPr>
          <w:rStyle w:val="Emphasis"/>
        </w:rPr>
        <w:t>India</w:t>
      </w:r>
      <w:r w:rsidRPr="002340AB">
        <w:rPr>
          <w:sz w:val="16"/>
        </w:rPr>
        <w:t xml:space="preserve">. “Although </w:t>
      </w:r>
      <w:r w:rsidRPr="002340AB">
        <w:rPr>
          <w:rStyle w:val="StyleUnderline"/>
        </w:rPr>
        <w:t xml:space="preserve">India </w:t>
      </w:r>
      <w:r w:rsidRPr="009B32EF">
        <w:rPr>
          <w:rStyle w:val="Emphasis"/>
        </w:rPr>
        <w:t>desires</w:t>
      </w:r>
      <w:r w:rsidRPr="002340AB">
        <w:rPr>
          <w:rStyle w:val="StyleUnderline"/>
        </w:rPr>
        <w:t xml:space="preserve"> to gain from this region through active participation in </w:t>
      </w:r>
      <w:r w:rsidRPr="009B32EF">
        <w:rPr>
          <w:rStyle w:val="Emphasis"/>
        </w:rPr>
        <w:t>development projects</w:t>
      </w:r>
      <w:r w:rsidRPr="002340AB">
        <w:rPr>
          <w:rStyle w:val="StyleUnderline"/>
        </w:rPr>
        <w:t xml:space="preserve">, it is yet to bring </w:t>
      </w:r>
      <w:r w:rsidRPr="009B32EF">
        <w:rPr>
          <w:rStyle w:val="Emphasis"/>
        </w:rPr>
        <w:t>concrete outcomes</w:t>
      </w:r>
      <w:r w:rsidRPr="002340AB">
        <w:rPr>
          <w:sz w:val="16"/>
        </w:rPr>
        <w:t xml:space="preserve">. Given the growing importance that Russia attaches to the Far East, the region needs due attention by India as it acts as a conduit for connectivity and gain access to the Arctic region </w:t>
      </w:r>
      <w:proofErr w:type="gramStart"/>
      <w:r w:rsidRPr="002340AB">
        <w:rPr>
          <w:sz w:val="16"/>
        </w:rPr>
        <w:t>and also</w:t>
      </w:r>
      <w:proofErr w:type="gramEnd"/>
      <w:r w:rsidRPr="002340AB">
        <w:rPr>
          <w:sz w:val="16"/>
        </w:rPr>
        <w:t xml:space="preserve"> to expand India’s economic scope in the Indo-Pacific region. The </w:t>
      </w:r>
      <w:r w:rsidRPr="002340AB">
        <w:rPr>
          <w:rStyle w:val="StyleUnderline"/>
        </w:rPr>
        <w:t xml:space="preserve">Far East is therefore the much-needed </w:t>
      </w:r>
      <w:r w:rsidRPr="009B32EF">
        <w:rPr>
          <w:rStyle w:val="Emphasis"/>
        </w:rPr>
        <w:t>leverage</w:t>
      </w:r>
      <w:r w:rsidRPr="002340AB">
        <w:rPr>
          <w:rStyle w:val="StyleUnderline"/>
        </w:rPr>
        <w:t xml:space="preserve"> point for </w:t>
      </w:r>
      <w:r w:rsidRPr="009B32EF">
        <w:rPr>
          <w:rStyle w:val="Emphasis"/>
        </w:rPr>
        <w:t>India</w:t>
      </w:r>
      <w:r w:rsidRPr="002340AB">
        <w:rPr>
          <w:rStyle w:val="StyleUnderline"/>
        </w:rPr>
        <w:t xml:space="preserve"> to expand its </w:t>
      </w:r>
      <w:r w:rsidRPr="009B32EF">
        <w:rPr>
          <w:rStyle w:val="Emphasis"/>
        </w:rPr>
        <w:t>geo-economic</w:t>
      </w:r>
      <w:r w:rsidRPr="002340AB">
        <w:rPr>
          <w:rStyle w:val="StyleUnderline"/>
        </w:rPr>
        <w:t xml:space="preserve"> outlook both in the Arctic and in Indo-Pacific region</w:t>
      </w:r>
      <w:r w:rsidRPr="002340AB">
        <w:rPr>
          <w:sz w:val="16"/>
        </w:rPr>
        <w:t xml:space="preserve">”.4Cooperationbetween </w:t>
      </w:r>
      <w:r w:rsidRPr="002340AB">
        <w:rPr>
          <w:rStyle w:val="StyleUnderline"/>
        </w:rPr>
        <w:t xml:space="preserve">India and Russia in the Far East is nevertheless in the larger context of the </w:t>
      </w:r>
      <w:r w:rsidRPr="009B32EF">
        <w:rPr>
          <w:rStyle w:val="Emphasis"/>
        </w:rPr>
        <w:t>important developments</w:t>
      </w:r>
      <w:r w:rsidRPr="002340AB">
        <w:rPr>
          <w:rStyle w:val="StyleUnderline"/>
        </w:rPr>
        <w:t xml:space="preserve"> in the bilateral relations mainly through </w:t>
      </w:r>
      <w:r w:rsidRPr="009B32EF">
        <w:rPr>
          <w:rStyle w:val="Emphasis"/>
        </w:rPr>
        <w:t>regional connectivity</w:t>
      </w:r>
      <w:r w:rsidRPr="002340AB">
        <w:rPr>
          <w:sz w:val="16"/>
        </w:rPr>
        <w:t xml:space="preserve">, participation in economic </w:t>
      </w:r>
      <w:proofErr w:type="spellStart"/>
      <w:r w:rsidRPr="002340AB">
        <w:rPr>
          <w:sz w:val="16"/>
        </w:rPr>
        <w:t>organisations</w:t>
      </w:r>
      <w:proofErr w:type="spellEnd"/>
      <w:r w:rsidRPr="002340AB">
        <w:rPr>
          <w:sz w:val="16"/>
        </w:rPr>
        <w:t xml:space="preserve">, and merger of domestic policies. </w:t>
      </w:r>
    </w:p>
    <w:p w14:paraId="67806F8D" w14:textId="77777777" w:rsidR="004C36B9" w:rsidRPr="002340AB" w:rsidRDefault="004C36B9" w:rsidP="004C36B9">
      <w:pPr>
        <w:rPr>
          <w:sz w:val="16"/>
        </w:rPr>
      </w:pPr>
      <w:r w:rsidRPr="002340AB">
        <w:rPr>
          <w:sz w:val="16"/>
        </w:rPr>
        <w:t xml:space="preserve">While </w:t>
      </w:r>
      <w:proofErr w:type="spellStart"/>
      <w:r w:rsidRPr="002340AB">
        <w:rPr>
          <w:sz w:val="16"/>
        </w:rPr>
        <w:t>defence</w:t>
      </w:r>
      <w:proofErr w:type="spellEnd"/>
      <w:r w:rsidRPr="002340AB">
        <w:rPr>
          <w:sz w:val="16"/>
        </w:rPr>
        <w:t xml:space="preserve">, energy and nuclear cooperation contribute a major part to India-Russia economic engagement, sectors such as agriculture remain limited in scope. Therefore, the </w:t>
      </w:r>
      <w:r w:rsidRPr="002340AB">
        <w:rPr>
          <w:rStyle w:val="StyleUnderline"/>
        </w:rPr>
        <w:t xml:space="preserve">need for both India and Russia to tap the potentials of </w:t>
      </w:r>
      <w:r w:rsidRPr="009B32EF">
        <w:rPr>
          <w:rStyle w:val="Emphasis"/>
        </w:rPr>
        <w:t>agricultural sector</w:t>
      </w:r>
      <w:r w:rsidRPr="002340AB">
        <w:rPr>
          <w:rStyle w:val="StyleUnderline"/>
        </w:rPr>
        <w:t xml:space="preserve"> is the need of the hour especially in the context of the ‘Russian Homestead Act’ in 2016 and India being host to one of the largest </w:t>
      </w:r>
      <w:r w:rsidRPr="009B32EF">
        <w:rPr>
          <w:rStyle w:val="Emphasis"/>
        </w:rPr>
        <w:t xml:space="preserve">agricultural farmers’ </w:t>
      </w:r>
      <w:proofErr w:type="gramStart"/>
      <w:r w:rsidRPr="009B32EF">
        <w:rPr>
          <w:rStyle w:val="Emphasis"/>
        </w:rPr>
        <w:t>immigration</w:t>
      </w:r>
      <w:proofErr w:type="gramEnd"/>
      <w:r w:rsidRPr="002340AB">
        <w:rPr>
          <w:rStyle w:val="StyleUnderline"/>
        </w:rPr>
        <w:t xml:space="preserve"> in the world</w:t>
      </w:r>
      <w:r w:rsidRPr="002340AB">
        <w:rPr>
          <w:sz w:val="16"/>
        </w:rPr>
        <w:t xml:space="preserve">. Hence, this article evaluates the possible mechanisms through which the agricultural relations can be enhanced by both the countries alongside a proposal for a pilot project in the Far East that may be considered to assist in strengthening the economic relations between India and Russia.  </w:t>
      </w:r>
    </w:p>
    <w:p w14:paraId="45444FC9" w14:textId="77777777" w:rsidR="004C36B9" w:rsidRPr="002340AB" w:rsidRDefault="004C36B9" w:rsidP="004C36B9">
      <w:pPr>
        <w:rPr>
          <w:sz w:val="16"/>
        </w:rPr>
      </w:pPr>
      <w:r w:rsidRPr="002340AB">
        <w:rPr>
          <w:sz w:val="16"/>
        </w:rPr>
        <w:t>Russia’s Agricultural Ambitions</w:t>
      </w:r>
    </w:p>
    <w:p w14:paraId="68B5AA82" w14:textId="77777777" w:rsidR="004C36B9" w:rsidRPr="002340AB" w:rsidRDefault="004C36B9" w:rsidP="004C36B9">
      <w:pPr>
        <w:rPr>
          <w:sz w:val="16"/>
        </w:rPr>
      </w:pPr>
      <w:r w:rsidRPr="002340AB">
        <w:rPr>
          <w:sz w:val="16"/>
        </w:rPr>
        <w:t xml:space="preserve">There is a need to evaluate the relevance of the FAR and explore the possible opportunities especially in tapping the agricultural sector given Russia’s growing focus in this sector and India as one of the leading countries in agricultural production and farmers’ immigration across the world. Since the imposition of economic sanctions by the West on Russia post re-claiming of Crimea in 2014, Russia has pledged to diversify its economic revenue apart from its reliance on energy markets. Interestingly, the sanctions have come as a boon to Russia’s agricultural sector as Russia has imposed embargo on imported agricultural products from Western countries in retaliation for sanctions. This has opened a window of opportunity for local farmers as Russia is eyeing for self-sufficiency and import substitution from domestic producers. </w:t>
      </w:r>
    </w:p>
    <w:p w14:paraId="1C5B2AED" w14:textId="77777777" w:rsidR="004C36B9" w:rsidRPr="002340AB" w:rsidRDefault="004C36B9" w:rsidP="004C36B9">
      <w:pPr>
        <w:rPr>
          <w:sz w:val="16"/>
        </w:rPr>
      </w:pPr>
      <w:r w:rsidRPr="002340AB">
        <w:rPr>
          <w:sz w:val="16"/>
        </w:rPr>
        <w:t xml:space="preserve">Russia’s agricultural sector today has turned into a potential area as its agricultural exports are in par with </w:t>
      </w:r>
      <w:proofErr w:type="spellStart"/>
      <w:r w:rsidRPr="002340AB">
        <w:rPr>
          <w:sz w:val="16"/>
        </w:rPr>
        <w:t>defence</w:t>
      </w:r>
      <w:proofErr w:type="spellEnd"/>
      <w:r w:rsidRPr="002340AB">
        <w:rPr>
          <w:sz w:val="16"/>
        </w:rPr>
        <w:t xml:space="preserve"> exports. Export revenues from agriculture—which reached over $20bn in 2017.5Today, “Russia is the world’s leading exporter of wheat shipping approximately 23.5 million tons worldwide in 2016. Russia aims to increase agriculture production by 24.8% by 2020.”6 </w:t>
      </w:r>
    </w:p>
    <w:p w14:paraId="708A7693" w14:textId="77777777" w:rsidR="004C36B9" w:rsidRPr="002340AB" w:rsidRDefault="004C36B9" w:rsidP="004C36B9">
      <w:pPr>
        <w:rPr>
          <w:sz w:val="16"/>
        </w:rPr>
      </w:pPr>
      <w:r w:rsidRPr="002340AB">
        <w:rPr>
          <w:sz w:val="16"/>
        </w:rPr>
        <w:t xml:space="preserve">The agricultural sector also requires the undivided attention of both India and Russia as a key area of cooperation to strengthen the economic engagement in the FAR. </w:t>
      </w:r>
    </w:p>
    <w:p w14:paraId="0AF3D340" w14:textId="77777777" w:rsidR="004C36B9" w:rsidRPr="002340AB" w:rsidRDefault="004C36B9" w:rsidP="004C36B9">
      <w:pPr>
        <w:rPr>
          <w:sz w:val="16"/>
        </w:rPr>
      </w:pPr>
      <w:r w:rsidRPr="002340AB">
        <w:rPr>
          <w:sz w:val="16"/>
        </w:rPr>
        <w:t>Russia’s Homestead Act</w:t>
      </w:r>
    </w:p>
    <w:p w14:paraId="46FBFCD1" w14:textId="77777777" w:rsidR="004C36B9" w:rsidRPr="002340AB" w:rsidRDefault="004C36B9" w:rsidP="004C36B9">
      <w:pPr>
        <w:rPr>
          <w:sz w:val="16"/>
        </w:rPr>
      </w:pPr>
      <w:r w:rsidRPr="002340AB">
        <w:rPr>
          <w:sz w:val="16"/>
        </w:rPr>
        <w:t xml:space="preserve">As mentioned earlier, </w:t>
      </w:r>
      <w:r w:rsidRPr="002340AB">
        <w:rPr>
          <w:rStyle w:val="StyleUnderline"/>
        </w:rPr>
        <w:t>Russia on its part is making efforts to attract international players including its bilateral partners to explore the potentials that the Far East</w:t>
      </w:r>
      <w:r w:rsidRPr="002340AB">
        <w:rPr>
          <w:sz w:val="16"/>
        </w:rPr>
        <w:t xml:space="preserve"> offers. One such effort is the introduction of the ‘Russian Homestead Act’ in 2016. According to this Act, Russia offers its citizens, </w:t>
      </w:r>
      <w:proofErr w:type="gramStart"/>
      <w:r w:rsidRPr="002340AB">
        <w:rPr>
          <w:sz w:val="16"/>
        </w:rPr>
        <w:t>and also</w:t>
      </w:r>
      <w:proofErr w:type="gramEnd"/>
      <w:r w:rsidRPr="002340AB">
        <w:rPr>
          <w:sz w:val="16"/>
        </w:rPr>
        <w:t xml:space="preserve"> foreign nationals, a free hectare of land (2.5 acres) in the Far East for lawful purpose. The condition, however, is that the owner of the land cannot rent, sell, or give the land away for five years. Foreigners too can join the </w:t>
      </w:r>
      <w:proofErr w:type="gramStart"/>
      <w:r w:rsidRPr="002340AB">
        <w:rPr>
          <w:sz w:val="16"/>
        </w:rPr>
        <w:t>program, but</w:t>
      </w:r>
      <w:proofErr w:type="gramEnd"/>
      <w:r w:rsidRPr="002340AB">
        <w:rPr>
          <w:sz w:val="16"/>
        </w:rPr>
        <w:t xml:space="preserve"> cannot own the land until 5 years after they have gained </w:t>
      </w:r>
      <w:proofErr w:type="spellStart"/>
      <w:r w:rsidRPr="002340AB">
        <w:rPr>
          <w:sz w:val="16"/>
        </w:rPr>
        <w:t>naturalised</w:t>
      </w:r>
      <w:proofErr w:type="spellEnd"/>
      <w:r w:rsidRPr="002340AB">
        <w:rPr>
          <w:sz w:val="16"/>
        </w:rPr>
        <w:t xml:space="preserve"> Russian citizenship.7</w:t>
      </w:r>
    </w:p>
    <w:p w14:paraId="4C1EAB1A" w14:textId="77777777" w:rsidR="004C36B9" w:rsidRPr="002340AB" w:rsidRDefault="004C36B9" w:rsidP="004C36B9">
      <w:pPr>
        <w:rPr>
          <w:sz w:val="16"/>
        </w:rPr>
      </w:pPr>
      <w:r w:rsidRPr="002340AB">
        <w:rPr>
          <w:sz w:val="16"/>
        </w:rPr>
        <w:t>The scope and evaluation of the Act is administered by the Ministry for the Development of the Far East (MDFE) which has been renamed as Ministry for the Development of the Russian Far East and Arctic (2019) and the Far East Human Capital Development Agency. The role of the MDFE is to coordinate state policies for eco­nomic and socio-demographic development of the Far Eastern Federal District.8</w:t>
      </w:r>
    </w:p>
    <w:p w14:paraId="4F96E1BB" w14:textId="77777777" w:rsidR="004C36B9" w:rsidRPr="002340AB" w:rsidRDefault="004C36B9" w:rsidP="004C36B9">
      <w:pPr>
        <w:rPr>
          <w:sz w:val="16"/>
        </w:rPr>
      </w:pPr>
      <w:r w:rsidRPr="002340AB">
        <w:rPr>
          <w:sz w:val="16"/>
        </w:rPr>
        <w:t xml:space="preserve">The suggested key focus of the </w:t>
      </w:r>
      <w:r w:rsidRPr="009B32EF">
        <w:rPr>
          <w:rStyle w:val="Emphasis"/>
        </w:rPr>
        <w:t>India-Russia engagement</w:t>
      </w:r>
      <w:r w:rsidRPr="002340AB">
        <w:rPr>
          <w:rStyle w:val="StyleUnderline"/>
        </w:rPr>
        <w:t xml:space="preserve"> in the Far East may likely be in </w:t>
      </w:r>
      <w:r w:rsidRPr="009B32EF">
        <w:rPr>
          <w:rStyle w:val="Emphasis"/>
        </w:rPr>
        <w:t>attracting agricultural workforce</w:t>
      </w:r>
      <w:r w:rsidRPr="002340AB">
        <w:rPr>
          <w:rStyle w:val="StyleUnderline"/>
        </w:rPr>
        <w:t xml:space="preserve"> in the region given </w:t>
      </w:r>
      <w:r w:rsidRPr="009B32EF">
        <w:rPr>
          <w:rStyle w:val="Emphasis"/>
        </w:rPr>
        <w:t>India’s huge potential record</w:t>
      </w:r>
      <w:r w:rsidRPr="002340AB">
        <w:rPr>
          <w:rStyle w:val="StyleUnderline"/>
        </w:rPr>
        <w:t xml:space="preserve"> in agricultural sector and farmers’ </w:t>
      </w:r>
      <w:r w:rsidRPr="009B32EF">
        <w:rPr>
          <w:rStyle w:val="Emphasis"/>
        </w:rPr>
        <w:t>immigration</w:t>
      </w:r>
      <w:r w:rsidRPr="002340AB">
        <w:rPr>
          <w:rStyle w:val="StyleUnderline"/>
        </w:rPr>
        <w:t xml:space="preserve"> in the world</w:t>
      </w:r>
      <w:r w:rsidRPr="002340AB">
        <w:rPr>
          <w:sz w:val="16"/>
        </w:rPr>
        <w:t xml:space="preserve">. The introduction of the ‘Russian Homestead Act’ in 2016 can therefore be a major focus in </w:t>
      </w:r>
      <w:r w:rsidRPr="002340AB">
        <w:rPr>
          <w:rStyle w:val="StyleUnderline"/>
        </w:rPr>
        <w:t xml:space="preserve">widening India-Russia agricultural engagement which may likely boost </w:t>
      </w:r>
      <w:r w:rsidRPr="009B32EF">
        <w:rPr>
          <w:rStyle w:val="Emphasis"/>
        </w:rPr>
        <w:t>Indian farmers’ presence</w:t>
      </w:r>
      <w:r w:rsidRPr="002340AB">
        <w:rPr>
          <w:rStyle w:val="StyleUnderline"/>
        </w:rPr>
        <w:t xml:space="preserve"> in the </w:t>
      </w:r>
      <w:r w:rsidRPr="009B32EF">
        <w:rPr>
          <w:rStyle w:val="Emphasis"/>
        </w:rPr>
        <w:t>Far East</w:t>
      </w:r>
      <w:r w:rsidRPr="002340AB">
        <w:rPr>
          <w:sz w:val="16"/>
        </w:rPr>
        <w:t>.</w:t>
      </w:r>
    </w:p>
    <w:p w14:paraId="6A5EA23D" w14:textId="77777777" w:rsidR="004C36B9" w:rsidRPr="002340AB" w:rsidRDefault="004C36B9" w:rsidP="004C36B9">
      <w:pPr>
        <w:rPr>
          <w:sz w:val="16"/>
        </w:rPr>
      </w:pPr>
      <w:r w:rsidRPr="002340AB">
        <w:rPr>
          <w:sz w:val="16"/>
        </w:rPr>
        <w:t>How can India Engage in Russia’s Agricultural Ambitions in the Far East?</w:t>
      </w:r>
    </w:p>
    <w:p w14:paraId="4B830029" w14:textId="77777777" w:rsidR="004C36B9" w:rsidRPr="002340AB" w:rsidRDefault="004C36B9" w:rsidP="004C36B9">
      <w:pPr>
        <w:rPr>
          <w:sz w:val="16"/>
        </w:rPr>
      </w:pPr>
      <w:r w:rsidRPr="002340AB">
        <w:rPr>
          <w:rStyle w:val="StyleUnderline"/>
        </w:rPr>
        <w:t xml:space="preserve">India is committed in its focus in enhancing its </w:t>
      </w:r>
      <w:r w:rsidRPr="009B32EF">
        <w:rPr>
          <w:rStyle w:val="Emphasis"/>
        </w:rPr>
        <w:t>geo-economic interests</w:t>
      </w:r>
      <w:r w:rsidRPr="002340AB">
        <w:rPr>
          <w:rStyle w:val="StyleUnderline"/>
        </w:rPr>
        <w:t xml:space="preserve"> with Russia’s FAR</w:t>
      </w:r>
      <w:r w:rsidRPr="002340AB">
        <w:rPr>
          <w:sz w:val="16"/>
        </w:rPr>
        <w:t xml:space="preserve">. In this direction, “India has been </w:t>
      </w:r>
      <w:proofErr w:type="gramStart"/>
      <w:r w:rsidRPr="002340AB">
        <w:rPr>
          <w:rStyle w:val="StyleUnderline"/>
        </w:rPr>
        <w:t>host</w:t>
      </w:r>
      <w:proofErr w:type="gramEnd"/>
      <w:r w:rsidRPr="002340AB">
        <w:rPr>
          <w:rStyle w:val="StyleUnderline"/>
        </w:rPr>
        <w:t xml:space="preserve"> to one of the largest immigration of farmers who are largely </w:t>
      </w:r>
      <w:proofErr w:type="spellStart"/>
      <w:r w:rsidRPr="002340AB">
        <w:rPr>
          <w:rStyle w:val="StyleUnderline"/>
        </w:rPr>
        <w:t>specialised</w:t>
      </w:r>
      <w:proofErr w:type="spellEnd"/>
      <w:r w:rsidRPr="002340AB">
        <w:rPr>
          <w:rStyle w:val="StyleUnderline"/>
        </w:rPr>
        <w:t xml:space="preserve"> as </w:t>
      </w:r>
      <w:r w:rsidRPr="009B32EF">
        <w:rPr>
          <w:rStyle w:val="Emphasis"/>
        </w:rPr>
        <w:t>livestock workers</w:t>
      </w:r>
      <w:r w:rsidRPr="002340AB">
        <w:rPr>
          <w:rStyle w:val="StyleUnderline"/>
        </w:rPr>
        <w:t xml:space="preserve">, horticulturalists and </w:t>
      </w:r>
      <w:proofErr w:type="spellStart"/>
      <w:r w:rsidRPr="002340AB">
        <w:rPr>
          <w:rStyle w:val="StyleUnderline"/>
        </w:rPr>
        <w:t>agro</w:t>
      </w:r>
      <w:proofErr w:type="spellEnd"/>
      <w:r w:rsidRPr="002340AB">
        <w:rPr>
          <w:rStyle w:val="StyleUnderline"/>
        </w:rPr>
        <w:t xml:space="preserve">-based service to countries such as Canada, which too has a bleak climate such as the </w:t>
      </w:r>
      <w:r w:rsidRPr="009B32EF">
        <w:rPr>
          <w:rStyle w:val="Emphasis"/>
        </w:rPr>
        <w:t>Russian Far East</w:t>
      </w:r>
      <w:r w:rsidRPr="002340AB">
        <w:rPr>
          <w:sz w:val="16"/>
        </w:rPr>
        <w:t xml:space="preserve">. Given the fact that the Homestead Act provides similar </w:t>
      </w:r>
      <w:r w:rsidRPr="009B32EF">
        <w:rPr>
          <w:rStyle w:val="StyleUnderline"/>
        </w:rPr>
        <w:t>benefits</w:t>
      </w:r>
      <w:r w:rsidRPr="002340AB">
        <w:rPr>
          <w:rStyle w:val="StyleUnderline"/>
        </w:rPr>
        <w:t xml:space="preserve"> to foreign nationals too, India and Russia may initiate a pilot project that assists in attracting Indian </w:t>
      </w:r>
      <w:r w:rsidRPr="009B32EF">
        <w:rPr>
          <w:rStyle w:val="Emphasis"/>
        </w:rPr>
        <w:t>farmers</w:t>
      </w:r>
      <w:r w:rsidRPr="002340AB">
        <w:rPr>
          <w:rStyle w:val="StyleUnderline"/>
        </w:rPr>
        <w:t xml:space="preserve"> to explore the potentials of the </w:t>
      </w:r>
      <w:r w:rsidRPr="009B32EF">
        <w:rPr>
          <w:rStyle w:val="Emphasis"/>
        </w:rPr>
        <w:t>Far East</w:t>
      </w:r>
      <w:r w:rsidRPr="002340AB">
        <w:rPr>
          <w:sz w:val="16"/>
        </w:rPr>
        <w:t>”9 for agricultural production and related services.</w:t>
      </w:r>
    </w:p>
    <w:p w14:paraId="7BAA045A" w14:textId="77777777" w:rsidR="004C36B9" w:rsidRPr="002340AB" w:rsidRDefault="004C36B9" w:rsidP="004C36B9">
      <w:pPr>
        <w:rPr>
          <w:sz w:val="16"/>
        </w:rPr>
      </w:pPr>
      <w:r w:rsidRPr="002340AB">
        <w:rPr>
          <w:rStyle w:val="StyleUnderline"/>
        </w:rPr>
        <w:t xml:space="preserve">Indian farmers can act as a </w:t>
      </w:r>
      <w:r w:rsidRPr="009B32EF">
        <w:rPr>
          <w:rStyle w:val="Emphasis"/>
        </w:rPr>
        <w:t>substitute</w:t>
      </w:r>
      <w:r w:rsidRPr="002340AB">
        <w:rPr>
          <w:rStyle w:val="StyleUnderline"/>
        </w:rPr>
        <w:t xml:space="preserve"> in production of some of Russia’s </w:t>
      </w:r>
      <w:r w:rsidRPr="009B32EF">
        <w:rPr>
          <w:rStyle w:val="Emphasis"/>
        </w:rPr>
        <w:t>import demands</w:t>
      </w:r>
      <w:r w:rsidRPr="002340AB">
        <w:rPr>
          <w:rStyle w:val="StyleUnderline"/>
        </w:rPr>
        <w:t xml:space="preserve"> such as soybean production, fruits, vegetables and other </w:t>
      </w:r>
      <w:proofErr w:type="spellStart"/>
      <w:r w:rsidRPr="002340AB">
        <w:rPr>
          <w:rStyle w:val="StyleUnderline"/>
        </w:rPr>
        <w:t>agro</w:t>
      </w:r>
      <w:proofErr w:type="spellEnd"/>
      <w:r w:rsidRPr="002340AB">
        <w:rPr>
          <w:rStyle w:val="StyleUnderline"/>
        </w:rPr>
        <w:t>-based products in the Far East</w:t>
      </w:r>
      <w:r w:rsidRPr="002340AB">
        <w:rPr>
          <w:sz w:val="16"/>
        </w:rPr>
        <w:t>. “Soybean, for instance, contributes significantly to the Indian edible oil pool as it contributes 43% to the total oilseeds and 25% to the total oil production in the country. Currently, India ranks fourth in respect to production of soybean in the world. Maharashtra and Madhya Pradesh are the leading producers of soy, which contribute to 89% of the total soybean production in country.”10</w:t>
      </w:r>
    </w:p>
    <w:p w14:paraId="4475DA45" w14:textId="77777777" w:rsidR="004C36B9" w:rsidRPr="00804CDA" w:rsidRDefault="004C36B9" w:rsidP="004C36B9"/>
    <w:p w14:paraId="71816349" w14:textId="77777777" w:rsidR="004C36B9" w:rsidRPr="004C36B9" w:rsidRDefault="004C36B9" w:rsidP="004C36B9"/>
    <w:p w14:paraId="245F166B" w14:textId="4E38BEE4" w:rsidR="00E7516B" w:rsidRDefault="004C36B9" w:rsidP="004C36B9">
      <w:pPr>
        <w:pStyle w:val="Heading3"/>
      </w:pPr>
      <w:r>
        <w:t xml:space="preserve">1NC—No Impact—Naxalite </w:t>
      </w:r>
    </w:p>
    <w:p w14:paraId="1B694004" w14:textId="77777777" w:rsidR="004C36B9" w:rsidRDefault="004C36B9" w:rsidP="004C36B9">
      <w:pPr>
        <w:pStyle w:val="Heading4"/>
      </w:pPr>
      <w:r>
        <w:t>They’re doomed</w:t>
      </w:r>
    </w:p>
    <w:p w14:paraId="2FC9A43C" w14:textId="77777777" w:rsidR="004C36B9" w:rsidRPr="00CE10DF" w:rsidRDefault="004C36B9" w:rsidP="004C36B9">
      <w:r w:rsidRPr="00CE10DF">
        <w:rPr>
          <w:rStyle w:val="Style13ptBold"/>
        </w:rPr>
        <w:t>Shah ’18</w:t>
      </w:r>
      <w:r>
        <w:t xml:space="preserve"> [Alpa; September 6; British social anthropologist and writer </w:t>
      </w:r>
      <w:proofErr w:type="spellStart"/>
      <w:r>
        <w:t>specialising</w:t>
      </w:r>
      <w:proofErr w:type="spellEnd"/>
      <w:r>
        <w:t xml:space="preserve"> in South Asia. She is Professor of Social Anthropology; Foreign Policy, “India’s Aging Guerrillas Still Believe in the Struggle,” https://foreignpolicy.com/2018/09/06/indias-aging-guerrillas-still-believe-in-the-struggle/; accessed: 7.5.25]</w:t>
      </w:r>
    </w:p>
    <w:p w14:paraId="65AE4FE9" w14:textId="77777777" w:rsidR="004C36B9" w:rsidRPr="00CE10DF" w:rsidRDefault="004C36B9" w:rsidP="004C36B9">
      <w:pPr>
        <w:rPr>
          <w:sz w:val="16"/>
        </w:rPr>
      </w:pPr>
      <w:r w:rsidRPr="00CE10DF">
        <w:rPr>
          <w:sz w:val="16"/>
        </w:rPr>
        <w:t xml:space="preserve">The Naxalites have a remarkable skill at survival, mixing guerrilla warfare with respect for locals that </w:t>
      </w:r>
      <w:proofErr w:type="gramStart"/>
      <w:r w:rsidRPr="00CE10DF">
        <w:rPr>
          <w:sz w:val="16"/>
        </w:rPr>
        <w:t>wins</w:t>
      </w:r>
      <w:proofErr w:type="gramEnd"/>
      <w:r w:rsidRPr="00CE10DF">
        <w:rPr>
          <w:sz w:val="16"/>
        </w:rPr>
        <w:t xml:space="preserve"> hearts and homes. Nevertheless, as the </w:t>
      </w:r>
      <w:r w:rsidRPr="00CE10DF">
        <w:rPr>
          <w:rStyle w:val="Emphasis"/>
        </w:rPr>
        <w:t>military might</w:t>
      </w:r>
      <w:r w:rsidRPr="00CE10DF">
        <w:rPr>
          <w:rStyle w:val="StyleUnderline"/>
        </w:rPr>
        <w:t xml:space="preserve"> of the Indian state </w:t>
      </w:r>
      <w:r w:rsidRPr="00CE10DF">
        <w:rPr>
          <w:rStyle w:val="Emphasis"/>
        </w:rPr>
        <w:t>encircles</w:t>
      </w:r>
      <w:r w:rsidRPr="00CE10DF">
        <w:rPr>
          <w:rStyle w:val="StyleUnderline"/>
        </w:rPr>
        <w:t xml:space="preserve"> </w:t>
      </w:r>
      <w:r w:rsidRPr="00CE10DF">
        <w:rPr>
          <w:sz w:val="16"/>
        </w:rPr>
        <w:t>and tightens their noose around</w:t>
      </w:r>
      <w:r w:rsidRPr="00CE10DF">
        <w:rPr>
          <w:rStyle w:val="StyleUnderline"/>
        </w:rPr>
        <w:t xml:space="preserve"> them</w:t>
      </w:r>
      <w:r w:rsidRPr="00CE10DF">
        <w:rPr>
          <w:sz w:val="16"/>
        </w:rPr>
        <w:t xml:space="preserve">, they </w:t>
      </w:r>
      <w:r w:rsidRPr="00CE10DF">
        <w:rPr>
          <w:rStyle w:val="StyleUnderline"/>
        </w:rPr>
        <w:t xml:space="preserve">have been squeezed into ever </w:t>
      </w:r>
      <w:r w:rsidRPr="00CE10DF">
        <w:rPr>
          <w:rStyle w:val="Emphasis"/>
        </w:rPr>
        <w:t>smaller pockets</w:t>
      </w:r>
      <w:r w:rsidRPr="00CE10DF">
        <w:rPr>
          <w:rStyle w:val="StyleUnderline"/>
        </w:rPr>
        <w:t xml:space="preserve"> of </w:t>
      </w:r>
      <w:r w:rsidRPr="00CE10DF">
        <w:rPr>
          <w:rStyle w:val="Emphasis"/>
        </w:rPr>
        <w:t>hilly forests</w:t>
      </w:r>
      <w:r w:rsidRPr="00CE10DF">
        <w:rPr>
          <w:sz w:val="16"/>
        </w:rPr>
        <w:t xml:space="preserve">. </w:t>
      </w:r>
      <w:r w:rsidRPr="00CE10DF">
        <w:rPr>
          <w:rStyle w:val="StyleUnderline"/>
        </w:rPr>
        <w:t xml:space="preserve">Forced to </w:t>
      </w:r>
      <w:r w:rsidRPr="00CE10DF">
        <w:rPr>
          <w:rStyle w:val="Emphasis"/>
        </w:rPr>
        <w:t>focus</w:t>
      </w:r>
      <w:r w:rsidRPr="00CE10DF">
        <w:rPr>
          <w:rStyle w:val="StyleUnderline"/>
        </w:rPr>
        <w:t xml:space="preserve"> on their </w:t>
      </w:r>
      <w:r w:rsidRPr="00CE10DF">
        <w:rPr>
          <w:rStyle w:val="Emphasis"/>
        </w:rPr>
        <w:t>military strategy</w:t>
      </w:r>
      <w:r w:rsidRPr="00CE10DF">
        <w:rPr>
          <w:rStyle w:val="StyleUnderline"/>
        </w:rPr>
        <w:t xml:space="preserve"> at the expense of </w:t>
      </w:r>
      <w:r w:rsidRPr="00CE10DF">
        <w:rPr>
          <w:rStyle w:val="Emphasis"/>
        </w:rPr>
        <w:t>working</w:t>
      </w:r>
      <w:r w:rsidRPr="00CE10DF">
        <w:rPr>
          <w:rStyle w:val="StyleUnderline"/>
        </w:rPr>
        <w:t xml:space="preserve"> with the Adivasis</w:t>
      </w:r>
      <w:r w:rsidRPr="00CE10DF">
        <w:rPr>
          <w:sz w:val="16"/>
        </w:rPr>
        <w:t xml:space="preserve">, the </w:t>
      </w:r>
      <w:r w:rsidRPr="00CE10DF">
        <w:rPr>
          <w:rStyle w:val="StyleUnderline"/>
        </w:rPr>
        <w:t xml:space="preserve">conditions are ripe for the creation of </w:t>
      </w:r>
      <w:r w:rsidRPr="00CE10DF">
        <w:rPr>
          <w:rStyle w:val="Emphasis"/>
        </w:rPr>
        <w:t>factions</w:t>
      </w:r>
      <w:r w:rsidRPr="00CE10DF">
        <w:rPr>
          <w:rStyle w:val="StyleUnderline"/>
        </w:rPr>
        <w:t xml:space="preserve">, </w:t>
      </w:r>
      <w:r w:rsidRPr="00CE10DF">
        <w:rPr>
          <w:rStyle w:val="Emphasis"/>
        </w:rPr>
        <w:t>betrayers</w:t>
      </w:r>
      <w:r w:rsidRPr="00CE10DF">
        <w:rPr>
          <w:rStyle w:val="StyleUnderline"/>
        </w:rPr>
        <w:t xml:space="preserve">, and </w:t>
      </w:r>
      <w:r w:rsidRPr="00CE10DF">
        <w:rPr>
          <w:rStyle w:val="Emphasis"/>
        </w:rPr>
        <w:t>gangs</w:t>
      </w:r>
      <w:r w:rsidRPr="00CE10DF">
        <w:rPr>
          <w:sz w:val="16"/>
        </w:rPr>
        <w:t>.</w:t>
      </w:r>
    </w:p>
    <w:p w14:paraId="6B3C8DBC" w14:textId="77777777" w:rsidR="004C36B9" w:rsidRPr="00C118BC" w:rsidRDefault="004C36B9" w:rsidP="004C36B9">
      <w:pPr>
        <w:rPr>
          <w:sz w:val="16"/>
        </w:rPr>
      </w:pPr>
      <w:r w:rsidRPr="00CE10DF">
        <w:rPr>
          <w:sz w:val="16"/>
        </w:rPr>
        <w:t xml:space="preserve">And </w:t>
      </w:r>
      <w:r w:rsidRPr="00CE10DF">
        <w:rPr>
          <w:rStyle w:val="StyleUnderline"/>
        </w:rPr>
        <w:t>even if they aren’t crushed</w:t>
      </w:r>
      <w:r w:rsidRPr="00CE10DF">
        <w:rPr>
          <w:sz w:val="16"/>
        </w:rPr>
        <w:t xml:space="preserve">, the Naxalites </w:t>
      </w:r>
      <w:r w:rsidRPr="00CE10DF">
        <w:rPr>
          <w:rStyle w:val="StyleUnderline"/>
        </w:rPr>
        <w:t xml:space="preserve">may be </w:t>
      </w:r>
      <w:r w:rsidRPr="00CE10DF">
        <w:rPr>
          <w:rStyle w:val="Emphasis"/>
        </w:rPr>
        <w:t>ideologically doomed</w:t>
      </w:r>
      <w:r w:rsidRPr="00CE10DF">
        <w:rPr>
          <w:sz w:val="16"/>
        </w:rPr>
        <w:t xml:space="preserve">. </w:t>
      </w:r>
      <w:r w:rsidRPr="00CE10DF">
        <w:rPr>
          <w:rStyle w:val="StyleUnderline"/>
        </w:rPr>
        <w:t xml:space="preserve">Hanging on to an </w:t>
      </w:r>
      <w:r w:rsidRPr="00CE10DF">
        <w:rPr>
          <w:rStyle w:val="Emphasis"/>
        </w:rPr>
        <w:t>outdated</w:t>
      </w:r>
      <w:r w:rsidRPr="00CE10DF">
        <w:rPr>
          <w:rStyle w:val="StyleUnderline"/>
        </w:rPr>
        <w:t xml:space="preserve"> and </w:t>
      </w:r>
      <w:r w:rsidRPr="00CE10DF">
        <w:rPr>
          <w:rStyle w:val="Emphasis"/>
        </w:rPr>
        <w:t>doctrinaire</w:t>
      </w:r>
      <w:r w:rsidRPr="00CE10DF">
        <w:rPr>
          <w:rStyle w:val="StyleUnderline"/>
        </w:rPr>
        <w:t xml:space="preserve"> picture of India</w:t>
      </w:r>
      <w:r w:rsidRPr="00CE10DF">
        <w:rPr>
          <w:sz w:val="16"/>
        </w:rPr>
        <w:t xml:space="preserve">, </w:t>
      </w:r>
      <w:r w:rsidRPr="00CE10DF">
        <w:rPr>
          <w:rStyle w:val="StyleUnderline"/>
        </w:rPr>
        <w:t xml:space="preserve">they have been unable to take account of the </w:t>
      </w:r>
      <w:r w:rsidRPr="00CE10DF">
        <w:rPr>
          <w:rStyle w:val="Emphasis"/>
        </w:rPr>
        <w:t>serious changes</w:t>
      </w:r>
      <w:r w:rsidRPr="00CE10DF">
        <w:rPr>
          <w:rStyle w:val="StyleUnderline"/>
        </w:rPr>
        <w:t xml:space="preserve"> in the Indian </w:t>
      </w:r>
      <w:r w:rsidRPr="00CE10DF">
        <w:rPr>
          <w:rStyle w:val="Emphasis"/>
        </w:rPr>
        <w:t>economy</w:t>
      </w:r>
      <w:r w:rsidRPr="00CE10DF">
        <w:rPr>
          <w:rStyle w:val="StyleUnderline"/>
        </w:rPr>
        <w:t xml:space="preserve"> as it switches from an </w:t>
      </w:r>
      <w:r w:rsidRPr="00CE10DF">
        <w:rPr>
          <w:rStyle w:val="Emphasis"/>
        </w:rPr>
        <w:t>agrarian state</w:t>
      </w:r>
      <w:r w:rsidRPr="00CE10DF">
        <w:rPr>
          <w:rStyle w:val="StyleUnderline"/>
        </w:rPr>
        <w:t xml:space="preserve"> to an </w:t>
      </w:r>
      <w:r w:rsidRPr="00CE10DF">
        <w:rPr>
          <w:rStyle w:val="Emphasis"/>
        </w:rPr>
        <w:t>industrial powerhouse</w:t>
      </w:r>
      <w:r w:rsidRPr="00CE10DF">
        <w:rPr>
          <w:sz w:val="16"/>
        </w:rPr>
        <w:t>.</w:t>
      </w:r>
    </w:p>
    <w:p w14:paraId="6D478EE3" w14:textId="77777777" w:rsidR="004C36B9" w:rsidRPr="004C36B9" w:rsidRDefault="004C36B9" w:rsidP="004C36B9"/>
    <w:p w14:paraId="6EEBC6C8" w14:textId="77777777" w:rsidR="00E7516B" w:rsidRPr="00276F75" w:rsidRDefault="00E7516B" w:rsidP="00E7516B"/>
    <w:p w14:paraId="3C8D3B9A" w14:textId="77777777" w:rsidR="00E7516B" w:rsidRDefault="00E7516B" w:rsidP="00A34384">
      <w:pPr>
        <w:pStyle w:val="Heading1"/>
      </w:pPr>
    </w:p>
    <w:p w14:paraId="1D87F9C8" w14:textId="6635E489" w:rsidR="00A34384" w:rsidRDefault="00A34384" w:rsidP="00A34384">
      <w:pPr>
        <w:pStyle w:val="Heading1"/>
      </w:pPr>
      <w:r>
        <w:t>--Disadvantages--</w:t>
      </w:r>
    </w:p>
    <w:p w14:paraId="048625C8" w14:textId="77777777" w:rsidR="00A34384" w:rsidRDefault="00A34384" w:rsidP="00EF4EBE">
      <w:pPr>
        <w:pStyle w:val="Heading2"/>
      </w:pPr>
      <w:r>
        <w:t xml:space="preserve">Food Security Disadvantage </w:t>
      </w:r>
    </w:p>
    <w:p w14:paraId="01064FCB" w14:textId="77777777" w:rsidR="00A34384" w:rsidRDefault="00A34384" w:rsidP="00A34384">
      <w:pPr>
        <w:pStyle w:val="Heading3"/>
      </w:pPr>
      <w:r>
        <w:t xml:space="preserve">1NC—Food Security Disadvantage </w:t>
      </w:r>
    </w:p>
    <w:p w14:paraId="6A2FDDD5" w14:textId="77777777" w:rsidR="00A34384" w:rsidRDefault="00A34384" w:rsidP="00A34384">
      <w:pPr>
        <w:pStyle w:val="Heading4"/>
      </w:pPr>
      <w:r>
        <w:t>Indian food security is a house of cards.</w:t>
      </w:r>
    </w:p>
    <w:p w14:paraId="495E3256" w14:textId="77777777" w:rsidR="00A34384" w:rsidRDefault="00A34384" w:rsidP="00A34384">
      <w:proofErr w:type="spellStart"/>
      <w:r w:rsidRPr="00787D56">
        <w:rPr>
          <w:rStyle w:val="Style13ptBold"/>
        </w:rPr>
        <w:t>Jaffrelot</w:t>
      </w:r>
      <w:proofErr w:type="spellEnd"/>
      <w:r w:rsidRPr="00787D56">
        <w:rPr>
          <w:rStyle w:val="Style13ptBold"/>
        </w:rPr>
        <w:t xml:space="preserve"> et al</w:t>
      </w:r>
      <w:r>
        <w:rPr>
          <w:rStyle w:val="Style13ptBold"/>
        </w:rPr>
        <w:t xml:space="preserve"> </w:t>
      </w:r>
      <w:r w:rsidRPr="00787D56">
        <w:rPr>
          <w:rStyle w:val="Style13ptBold"/>
        </w:rPr>
        <w:t>’24</w:t>
      </w:r>
      <w:r>
        <w:t xml:space="preserve"> [Christophe; August 20; A French political scientist and Indologist </w:t>
      </w:r>
      <w:proofErr w:type="spellStart"/>
      <w:r>
        <w:t>specialising</w:t>
      </w:r>
      <w:proofErr w:type="spellEnd"/>
      <w:r>
        <w:t xml:space="preserve"> in South Asia, particularly India and Pakistan; The Wire, “It's Not Just Food Price, India Is Facing a Food Security Challenge,” https://thewire.in/economy/its-not-just-food-price-india-is-facing-a-food-security-challenge]</w:t>
      </w:r>
    </w:p>
    <w:p w14:paraId="3DBDD925" w14:textId="77777777" w:rsidR="00A34384" w:rsidRDefault="00A34384" w:rsidP="00A34384">
      <w:r>
        <w:t xml:space="preserve">The </w:t>
      </w:r>
      <w:r w:rsidRPr="00246402">
        <w:rPr>
          <w:rStyle w:val="StyleUnderline"/>
        </w:rPr>
        <w:t xml:space="preserve">rise of food prices in India today remains insufficiently </w:t>
      </w:r>
      <w:proofErr w:type="spellStart"/>
      <w:r w:rsidRPr="00246402">
        <w:rPr>
          <w:rStyle w:val="StyleUnderline"/>
        </w:rPr>
        <w:t>analysed</w:t>
      </w:r>
      <w:proofErr w:type="spellEnd"/>
      <w:r w:rsidRPr="00246402">
        <w:rPr>
          <w:rStyle w:val="StyleUnderline"/>
        </w:rPr>
        <w:t xml:space="preserve"> in terms of food security</w:t>
      </w:r>
      <w:r>
        <w:t xml:space="preserve">. Years </w:t>
      </w:r>
      <w:proofErr w:type="gramStart"/>
      <w:r>
        <w:t>ago</w:t>
      </w:r>
      <w:proofErr w:type="gramEnd"/>
      <w:r>
        <w:t xml:space="preserve"> Amartya Sen, in his “Capability Theory”, explained famines not only by a lack of food availability but also by social and economic factors. According to him, </w:t>
      </w:r>
      <w:r w:rsidRPr="00246402">
        <w:rPr>
          <w:rStyle w:val="StyleUnderline"/>
        </w:rPr>
        <w:t>famines occur when vulnerable populations can no longer access available food due to a lack of means</w:t>
      </w:r>
      <w:r>
        <w:t xml:space="preserve">. This theory remains valid today in India where undernutrition is primarily a function of households’ financial resources. But in the future, food security may also be challenged in quantitative terms because of climate change.   </w:t>
      </w:r>
    </w:p>
    <w:p w14:paraId="37403A5B" w14:textId="77777777" w:rsidR="00A34384" w:rsidRDefault="00A34384" w:rsidP="00A34384">
      <w:r>
        <w:t xml:space="preserve">Key factors of undernutrition </w:t>
      </w:r>
    </w:p>
    <w:p w14:paraId="360B8DB3" w14:textId="77777777" w:rsidR="00A34384" w:rsidRDefault="00A34384" w:rsidP="00A34384">
      <w:r>
        <w:t xml:space="preserve">In today’s India undernutrition is partly </w:t>
      </w:r>
      <w:r w:rsidRPr="00246402">
        <w:rPr>
          <w:rStyle w:val="StyleUnderline"/>
        </w:rPr>
        <w:t>due to one of the contradictions of the Green Revolution</w:t>
      </w:r>
      <w:r>
        <w:t>. Certainly, this “revolution” has resulted in a rapid increase of the production of foodgrains (rice, wheat, and pulses) – 2.5% per year from 1950 to 2007, while the population increased by 2.1% per year. As a result, India began to export rice and even wheat. But India continues to suffer from chronic undernutrition partly because the Public Distribution System gives cereals – the key products of the Green Revolution – to the poor and not enough pulses, fruits and vegetables. This paradox was noted as early as 2014 by Suresh Babu of the International Food Policy Research Institute, in a highly interesting interview.</w:t>
      </w:r>
    </w:p>
    <w:p w14:paraId="7447E14B" w14:textId="77777777" w:rsidR="00A34384" w:rsidRDefault="00A34384" w:rsidP="00A34384">
      <w:r>
        <w:t xml:space="preserve">In 2021, the Food and Agriculture Organization (FAO), while launching its Regional Overview of Food Security and Nutrition, pointed out that “74.1% of Indians were unable to afford a healthy diet”. The trend is </w:t>
      </w:r>
      <w:proofErr w:type="gramStart"/>
      <w:r>
        <w:t>worrying:</w:t>
      </w:r>
      <w:proofErr w:type="gramEnd"/>
      <w:r>
        <w:t xml:space="preserve"> in 2023, India ranked 111th out of the 125 countries considered by the Global Hunger Index, an index whose calculation is based on four criteria: the general undernutrition of the population, the weight of children under five, their height, and their mortality rate. India is increasingly falling in the ranking conducted every year based on this index: it was ranked 107th in 2022, 103rd in 2018, 100th in 2017, and 97th in 2016. Only Haiti and twelve countries in sub-Saharan Africa were ranked lower than India. While India had seen its index significantly improve from 35.5 to 29.2 between 2008 and 2015, it has almost stagnated since then to reach 28.7 in 2023.</w:t>
      </w:r>
    </w:p>
    <w:p w14:paraId="049AEF37" w14:textId="77777777" w:rsidR="00A34384" w:rsidRDefault="00A34384" w:rsidP="00A34384">
      <w:r>
        <w:t>The latest National Family Health Survey 2019-2021 (NFHS-5) reveals that about a third of Indian children under five years of age are underweight and show growth retardation: 36% of children under five are too short for their age, which is a sign of chronic undernutrition, 19% are too thin for their height, which is also a sign of acute undernutrition, while 32% are underweight.</w:t>
      </w:r>
    </w:p>
    <w:p w14:paraId="46D7B2EC" w14:textId="77777777" w:rsidR="00A34384" w:rsidRDefault="00A34384" w:rsidP="00A34384">
      <w:r>
        <w:t xml:space="preserve">Certainly, the prevalence of stunting and underweight has decreased since 2015-16. Stunting affected 36% of the population in 2019-21, compared to 38% in 2015-16. During the same period, the prevalence of wasting (or emaciation) went from 21% in 2015-16 to 19% in 2019-21. However, progress is very slow. The average annual rate of reduction (AARR) between 2005-06 and 2019-2021 is 2.2%. If India continues at this pace, the proportion of Indian children suffering from growth retardation due to undernutrition will not fall below 10% until 2076. </w:t>
      </w:r>
    </w:p>
    <w:p w14:paraId="5BF7EC70" w14:textId="77777777" w:rsidR="00A34384" w:rsidRDefault="00A34384" w:rsidP="00A34384">
      <w:r>
        <w:t xml:space="preserve">Furthermore, according to the National Family Health Survey of 2019-21, 67% of children (aged 6 to 59 months) suffer from anemia. These figures reflect a worsening of the situation because in 2015-16 the prevalence of </w:t>
      </w:r>
      <w:proofErr w:type="spellStart"/>
      <w:r>
        <w:t>anaemia</w:t>
      </w:r>
      <w:proofErr w:type="spellEnd"/>
      <w:r>
        <w:t xml:space="preserve"> among children in this age category was “only” 59%. Among adults, 57% of women (aged 15 to 49 years) were </w:t>
      </w:r>
      <w:proofErr w:type="spellStart"/>
      <w:r>
        <w:t>anaemic</w:t>
      </w:r>
      <w:proofErr w:type="spellEnd"/>
      <w:r>
        <w:t xml:space="preserve"> in 2019-21, as well as a quarter of men in the same age group.</w:t>
      </w:r>
    </w:p>
    <w:p w14:paraId="51366352" w14:textId="77777777" w:rsidR="00A34384" w:rsidRDefault="00A34384" w:rsidP="00A34384">
      <w:r>
        <w:t xml:space="preserve">The data presented in the latest National Family Health Survey displeased the government, which led to the suspension of the director of the International Institute for Population Sciences, the agency in charge of this report. The government decided that from now on, the NFHS surveys will no longer measure </w:t>
      </w:r>
      <w:proofErr w:type="spellStart"/>
      <w:r>
        <w:t>anaemia</w:t>
      </w:r>
      <w:proofErr w:type="spellEnd"/>
      <w:r>
        <w:t xml:space="preserve">. When the thermometer reveals a fever that those at the top do not want to admit, it is considered good practice to break it. This practice had already been observed in 2019: when figures from the National Sample Survey Office revealed that the percentage of Indians living below the poverty line had increased between 2011-12 and 2017-18, the government cancelled its publication, prompting two statisticians – thanks to whom these figures are known – to resign. </w:t>
      </w:r>
    </w:p>
    <w:p w14:paraId="2E8D2A70" w14:textId="77777777" w:rsidR="00A34384" w:rsidRDefault="00A34384" w:rsidP="00A34384">
      <w:r>
        <w:t>How much food is – and will be – available?</w:t>
      </w:r>
    </w:p>
    <w:p w14:paraId="78A1E8DF" w14:textId="77777777" w:rsidR="00A34384" w:rsidRDefault="00A34384" w:rsidP="00A34384">
      <w:r>
        <w:t>If the quality of the food the poor can get is at stake, the quantity is not guaranteed – and may not be sufficient in the future.</w:t>
      </w:r>
    </w:p>
    <w:p w14:paraId="766F9936" w14:textId="77777777" w:rsidR="00A34384" w:rsidRDefault="00A34384" w:rsidP="00A34384">
      <w:r>
        <w:t>The problem is already palpable today. Although cereal production has greatly increased, the quantity of “foodgrains” available per capita is already decreasing, going from 510.1 grams per day per person in 1991 to 507.9 grams in 2021.</w:t>
      </w:r>
    </w:p>
    <w:p w14:paraId="3255A388" w14:textId="77777777" w:rsidR="00A34384" w:rsidRDefault="00A34384" w:rsidP="00A34384">
      <w:r>
        <w:t>How is this essential variable calculated?</w:t>
      </w:r>
    </w:p>
    <w:p w14:paraId="1A6F5613" w14:textId="77777777" w:rsidR="00A34384" w:rsidRDefault="00A34384" w:rsidP="00A34384">
      <w:r>
        <w:t>By subtracting from the total production seeds, concentrates for animals, lost products, and the balance of imports/exports, and then dividing the resulting figure by the population. While seeds only marginally reduce the product, the same cannot be said for the other three variables.</w:t>
      </w:r>
    </w:p>
    <w:p w14:paraId="3C45DD30" w14:textId="77777777" w:rsidR="00A34384" w:rsidRDefault="00A34384" w:rsidP="00A34384">
      <w:r>
        <w:t xml:space="preserve">The FAO estimates that 40% of agricultural products are lost in India due to poor storage conditions, preservation, and transportation. 1.3 billion tons of perishable goods (such as fruits, milk, etc.) are lost due to the lack of an efficient cold chain. This staggering figure represents a third of the total production and amounts to between 8 and 15 billion dollars depending on market prices.     </w:t>
      </w:r>
    </w:p>
    <w:p w14:paraId="5F433C73" w14:textId="77777777" w:rsidR="00A34384" w:rsidRDefault="00A34384" w:rsidP="00A34384">
      <w:proofErr w:type="gramStart"/>
      <w:r>
        <w:t>Concentrates</w:t>
      </w:r>
      <w:proofErr w:type="gramEnd"/>
      <w:r>
        <w:t xml:space="preserve"> for animals (cereals, oilseeds) are becoming an increasingly important factor given the growth in poultry (uniquely fed with oilseeds) and livestock which has increased by almost 5% between 2012 and 2019. </w:t>
      </w:r>
    </w:p>
    <w:p w14:paraId="3172E297" w14:textId="77777777" w:rsidR="00A34384" w:rsidRDefault="00A34384" w:rsidP="00A34384">
      <w:r>
        <w:t xml:space="preserve">Finally, India has become a major exporting nation of agricultural products, with revenues from these sales jumping from 33.3 billion dollars in 2016-17 to 50.2 billion in 2021-22. Cereals – especially rice, but also recently wheat – top these exports. </w:t>
      </w:r>
    </w:p>
    <w:p w14:paraId="1F6B9A64" w14:textId="77777777" w:rsidR="00A34384" w:rsidRDefault="00A34384" w:rsidP="00A34384">
      <w:r>
        <w:t xml:space="preserve">What about </w:t>
      </w:r>
      <w:proofErr w:type="gramStart"/>
      <w:r>
        <w:t>the food</w:t>
      </w:r>
      <w:proofErr w:type="gramEnd"/>
      <w:r>
        <w:t xml:space="preserve"> availability in the future?</w:t>
      </w:r>
    </w:p>
    <w:p w14:paraId="7E0EB881" w14:textId="77777777" w:rsidR="00A34384" w:rsidRDefault="00A34384" w:rsidP="00A34384">
      <w:r>
        <w:t>The scenario we present below is based on three different sources: the Annual Report, 2022-23 of the Department of Agriculture and Farmer Welfare, the Basic Animal Husbandry Statistics of the Ministry of Fisheries, Animal Husbandry &amp; Dairying, and the Handbook on Fisheries Statistics, 2022. We have calculated the “Compounded Annual Growth Rate” of each of the productions we were interested in between 2015 and 2020 and then extended the curves to 2050 by applying this growth rate. A variant of these simulations was then added to present the situation that would prevail in each case if the annual growth rate was 5% lower.</w:t>
      </w:r>
    </w:p>
    <w:p w14:paraId="15C92653" w14:textId="77777777" w:rsidR="00A34384" w:rsidRDefault="00A34384" w:rsidP="00A34384">
      <w:r>
        <w:t>The Indian population is expected to register a 0.82% annual growth rate between 2020 and 2050 according to the forecasts of the Census of India. The report from the Census of India titled Population Projections for India and the States, 2011-2036 covers only part of the period we are interested in, so for the years 2036-2050, we have applied the same rates of deceleration in population growth as those observed for the period 2011-2050. This leads us to estimate India’s population at 1,723,380,000 people by mid-century.</w:t>
      </w:r>
    </w:p>
    <w:p w14:paraId="60D0028F" w14:textId="77777777" w:rsidR="00A34384" w:rsidRDefault="00A34384" w:rsidP="00A34384">
      <w:proofErr w:type="gramStart"/>
      <w:r>
        <w:t>On the basis of</w:t>
      </w:r>
      <w:proofErr w:type="gramEnd"/>
      <w:r>
        <w:t xml:space="preserve"> these data, per capita productions of cereals, pulses, foodgrains (a category combining cereals and pulses), vegetables, milk, meat, and eggs are likely to increase, respectively, by 2.65%, 4.9%, 2.84%, 4.65%, 4.58%, 11.57% and 5.82% as an average annually. In the scenario where the annual growth rate of these productions was 5% lower than the projections on which these figures are based, the per capita productions would increase over the period by respectively 2.52%, 4.66%, 2.69%, 4.42%, 4.36%, 10.99% and 5.53%. Apart from meat – whose dynamism reflects the phenomena noted above –, none of these food productions is therefore expected to experience growth that would significantly combat undernutrition.</w:t>
      </w:r>
    </w:p>
    <w:p w14:paraId="26FF21EF" w14:textId="77777777" w:rsidR="00A34384" w:rsidRDefault="00A34384" w:rsidP="00A34384">
      <w:r>
        <w:t xml:space="preserve">This scenario does not </w:t>
      </w:r>
      <w:proofErr w:type="gramStart"/>
      <w:r>
        <w:t>take into account</w:t>
      </w:r>
      <w:proofErr w:type="gramEnd"/>
      <w:r>
        <w:t xml:space="preserve"> the possibility of a drop in production linked to a rapid deterioration of weather conditions due to an acceleration of climate change. Yet the most recent events, from prolonged drought episodes to excessive rainfall leading to catastrophic floods, make this hypothesis credible.</w:t>
      </w:r>
    </w:p>
    <w:p w14:paraId="24C59C93" w14:textId="77777777" w:rsidR="00A34384" w:rsidRDefault="00A34384" w:rsidP="00A34384">
      <w:r>
        <w:t xml:space="preserve">Due to these extreme conditions, in 2022, wheat production fell 107 million </w:t>
      </w:r>
      <w:proofErr w:type="spellStart"/>
      <w:r>
        <w:t>tonnes</w:t>
      </w:r>
      <w:proofErr w:type="spellEnd"/>
      <w:r>
        <w:t xml:space="preserve"> against 113 million </w:t>
      </w:r>
      <w:proofErr w:type="spellStart"/>
      <w:r>
        <w:t>tonnes</w:t>
      </w:r>
      <w:proofErr w:type="spellEnd"/>
      <w:r>
        <w:t xml:space="preserve"> the previous year. It rose to 112 million </w:t>
      </w:r>
      <w:proofErr w:type="spellStart"/>
      <w:r>
        <w:t>tonnes</w:t>
      </w:r>
      <w:proofErr w:type="spellEnd"/>
      <w:r>
        <w:t xml:space="preserve"> in </w:t>
      </w:r>
      <w:proofErr w:type="gramStart"/>
      <w:r>
        <w:t>2023, but</w:t>
      </w:r>
      <w:proofErr w:type="gramEnd"/>
      <w:r>
        <w:t xml:space="preserve"> is bound to drop to 105 million </w:t>
      </w:r>
      <w:proofErr w:type="spellStart"/>
      <w:r>
        <w:t>tonnes</w:t>
      </w:r>
      <w:proofErr w:type="spellEnd"/>
      <w:r>
        <w:t xml:space="preserve"> in 2024. In 2023 and 2024, the decline in rice production has been even more significant. According to the Indian government, it should still drop by 8.8% below the level of the previous year in 2024. This is due to the drought that affected a large part of the territory (monsoon rains being very late or insufficient) and the floods that subsequently devastated the crops. Expecting a poor harvest, the Indian government suspended exports of rice other than Basmati in July 2023. India, whose rice exports account for 40% of global rice exports – a performance unmatched by any country – had exported nearly 18 million </w:t>
      </w:r>
      <w:proofErr w:type="spellStart"/>
      <w:r>
        <w:t>tonnes</w:t>
      </w:r>
      <w:proofErr w:type="spellEnd"/>
      <w:r>
        <w:t xml:space="preserve"> of non-Basmati rice in 2022, with Basmati rice accounting for only 4 million </w:t>
      </w:r>
      <w:proofErr w:type="spellStart"/>
      <w:r>
        <w:t>tonnes</w:t>
      </w:r>
      <w:proofErr w:type="spellEnd"/>
      <w:r>
        <w:t xml:space="preserve">. In 2023, the government of India, by suspending exports of </w:t>
      </w:r>
      <w:proofErr w:type="spellStart"/>
      <w:proofErr w:type="gramStart"/>
      <w:r>
        <w:t>non Basmati</w:t>
      </w:r>
      <w:proofErr w:type="spellEnd"/>
      <w:proofErr w:type="gramEnd"/>
      <w:r>
        <w:t xml:space="preserve"> rice, has been able to sale 17.5 million </w:t>
      </w:r>
      <w:proofErr w:type="spellStart"/>
      <w:r>
        <w:t>tonnes</w:t>
      </w:r>
      <w:proofErr w:type="spellEnd"/>
      <w:r>
        <w:t xml:space="preserve"> of rice on the domestic market </w:t>
      </w:r>
      <w:proofErr w:type="gramStart"/>
      <w:r>
        <w:t>in order to</w:t>
      </w:r>
      <w:proofErr w:type="gramEnd"/>
      <w:r>
        <w:t xml:space="preserve"> contain price rise. </w:t>
      </w:r>
    </w:p>
    <w:p w14:paraId="4C148992" w14:textId="77777777" w:rsidR="00A34384" w:rsidRDefault="00A34384" w:rsidP="00A34384">
      <w:r>
        <w:t xml:space="preserve">The possible grim scenario of declining rice and cereal production deserves to be taken seriously, even if it is too early to assign it a probability coefficient for several reasons, all related to environmental conditions.  </w:t>
      </w:r>
    </w:p>
    <w:p w14:paraId="4AEE7B88" w14:textId="77777777" w:rsidR="00A34384" w:rsidRDefault="00A34384" w:rsidP="00A34384">
      <w:r>
        <w:t xml:space="preserve">The Sixth Assessment Report by the Intergovernmental Panel on Climate Change predicts that not only the yields from cereal crops like rice and wheat will decline significantly because of climate change, but also that the risk of simultaneous crop failures will increase. Using some of the most reliable studies, the report said that “by 2050, the number of people at risk of hunger will increase by 20% and 11% under high- and low-emission scenarios, respectively”, Sub-Saharan Africa and South Asia “being projected to be at the greatest risk, with triple the amount of South Asia’s current food reserves needed to offset such an extreme event”.     </w:t>
      </w:r>
    </w:p>
    <w:p w14:paraId="3A05F3E9" w14:textId="77777777" w:rsidR="00A34384" w:rsidRDefault="00A34384" w:rsidP="00A34384">
      <w:r>
        <w:t xml:space="preserve">The heatwaves – which have so </w:t>
      </w:r>
      <w:proofErr w:type="spellStart"/>
      <w:r>
        <w:t>penalised</w:t>
      </w:r>
      <w:proofErr w:type="spellEnd"/>
      <w:r>
        <w:t xml:space="preserve"> Indian agriculture in 2022, 2023 and 2024 – risk becoming the norm. The incidence of heatwaves in India has increased by a quarter compared to the previous decade. Climate change has made heatwaves 30 times more likely than it would have been otherwise in India, according to World Weather Attribution. This is due both to the increase in India’s average annual temperature — by about 0.7°C between 1900 and 2018 — and to the fact that it has made heatwaves larger and more frequent.</w:t>
      </w:r>
    </w:p>
    <w:p w14:paraId="116B13E1" w14:textId="77777777" w:rsidR="00A34384" w:rsidRDefault="00A34384" w:rsidP="00A34384">
      <w:r>
        <w:t xml:space="preserve">If 147 million hectares are already suffering significant degradation due to different forms of erosion and </w:t>
      </w:r>
      <w:proofErr w:type="spellStart"/>
      <w:r>
        <w:t>salinisation</w:t>
      </w:r>
      <w:proofErr w:type="spellEnd"/>
      <w:r>
        <w:t xml:space="preserve">, climate change is expected to amplify this process, to the point that by 2050 half of the arable land should suffer from it, which will inevitably result in a decrease in productivity. Two experts in the field do not hesitate to conclude that “Growing trend in the salt-affected soils in India is becoming a threat to national food security and economic development”. In 2012-14, an estimate, now ten years old, assessed the loss of agricultural production due to </w:t>
      </w:r>
      <w:proofErr w:type="spellStart"/>
      <w:r>
        <w:t>salinisation</w:t>
      </w:r>
      <w:proofErr w:type="spellEnd"/>
      <w:r>
        <w:t xml:space="preserve"> alone at 16.84 million tons.</w:t>
      </w:r>
    </w:p>
    <w:p w14:paraId="53E6573C" w14:textId="77777777" w:rsidR="00A34384" w:rsidRDefault="00A34384" w:rsidP="00A34384">
      <w:r>
        <w:t xml:space="preserve">Water resources are being depleted. The drop in groundwater levels is mainly due to the growing consumption of an ever-increasing population and, in some areas, to the introduction of water-intensive crops such as rice, sugarcane, cotton, or maize since the Green Revolution. However, the evolution of rainfall and monsoon patterns also explains why the largest part of the water supply for agriculture and the population’s drinking water comes from groundwater. Approximately 89% of groundwater used in India is for irrigation, and it is this type of use that has led to a 61% reduction in groundwater levels in India between 2007 and 2017, according to a report by the Central Ground Water Board (CGWB), presented to the Lok Sabha in 2018. In Punjab, Gujarat, Haryana, and </w:t>
      </w:r>
      <w:proofErr w:type="gramStart"/>
      <w:r>
        <w:t>Rajasthan,  one</w:t>
      </w:r>
      <w:proofErr w:type="gramEnd"/>
      <w:r>
        <w:t xml:space="preserve"> must dig more than 40 meters on average to find water – and to irrigate fields –, something that only large operators ready to invest in tubewells can afford.</w:t>
      </w:r>
    </w:p>
    <w:p w14:paraId="46AD70FD" w14:textId="77777777" w:rsidR="00A34384" w:rsidRDefault="00A34384" w:rsidP="00A34384">
      <w:r>
        <w:t xml:space="preserve">If the stagnation, or even the decline, in the production of staple crops were to be confirmed, the implications would be considerable in terms of undernutrition, but not only. One of the major consequences of such a development would concern the rise of farmers’ </w:t>
      </w:r>
      <w:proofErr w:type="gramStart"/>
      <w:r>
        <w:t>indebtedness</w:t>
      </w:r>
      <w:proofErr w:type="gramEnd"/>
      <w:r>
        <w:t xml:space="preserve"> which has already reached a very high level.</w:t>
      </w:r>
    </w:p>
    <w:p w14:paraId="06D46BBC" w14:textId="77777777" w:rsidR="00A34384" w:rsidRDefault="00A34384" w:rsidP="00A34384">
      <w:r>
        <w:t>Another consequence would concern India’s trade balance. Today, the country earns precious foreign currency from its agricultural exports. In 2022, it sold $9.66 billion worth of rice. In the future, if production does not increase fast enough to feed the population, India will likely have to not only reduce its exports but also start importing essential commodities again, which will further impact its foreign trade. The country has already been importing large quantities of pulses and edible oil for decades.</w:t>
      </w:r>
    </w:p>
    <w:p w14:paraId="1E35CC43" w14:textId="77777777" w:rsidR="00A34384" w:rsidRDefault="00A34384" w:rsidP="00A34384">
      <w:r>
        <w:t xml:space="preserve">Furthermore, the decrease in Indian exports contributes to reducing the supply of foodstuffs on the global market and, consequently, to increasing prices, which for rice, have jumped by 15 to 25% depending on the country following the announcement of the suspension of its exports by India. African countries are the first collateral victims of this new situation, with India exporting rice to Benin, Angola, Cameroon, Guinea, Ivory Coast, and Kenya. </w:t>
      </w:r>
    </w:p>
    <w:p w14:paraId="10E9EC53" w14:textId="77777777" w:rsidR="00A34384" w:rsidRDefault="00A34384" w:rsidP="00A34384">
      <w:r>
        <w:t xml:space="preserve">The banning of rice and wheat exports has been </w:t>
      </w:r>
      <w:proofErr w:type="spellStart"/>
      <w:r>
        <w:t>criticised</w:t>
      </w:r>
      <w:proofErr w:type="spellEnd"/>
      <w:r>
        <w:t xml:space="preserve"> by observers of trade relations who accused the Modi government to </w:t>
      </w:r>
      <w:proofErr w:type="spellStart"/>
      <w:r>
        <w:t>destabilise</w:t>
      </w:r>
      <w:proofErr w:type="spellEnd"/>
      <w:r>
        <w:t xml:space="preserve"> the global trade of cereals for domestic, political reasons: “India’s export bans can also be seen as irresponsible if driven not primarily by domestic food security, but rather by political reasons. Ahead of the March [sic] 2024 elections, there is a need to appease India’s urban middle class by reducing mounting food prices”, wrote J. Ma Luis Montesclaros.</w:t>
      </w:r>
    </w:p>
    <w:p w14:paraId="791BF8A7" w14:textId="77777777" w:rsidR="00A34384" w:rsidRDefault="00A34384" w:rsidP="00A34384">
      <w:r>
        <w:t>The scenarios mentioned above all focus on the issue of food production to examine to what extent India will be able to feed its growing population. The question is not trivial. According to the most serious estimates, India will indeed need to produce 311 million tons of foodgrains by 2030 and 350 million by 2050 to meet the needs of its population. To achieve this, the country must either increase productivity or expand cultivated areas – or, better yet, do both at the same time.</w:t>
      </w:r>
    </w:p>
    <w:p w14:paraId="411F09F7" w14:textId="77777777" w:rsidR="00A34384" w:rsidRPr="00787D56" w:rsidRDefault="00A34384" w:rsidP="00A34384">
      <w:r>
        <w:t xml:space="preserve">If the pessimistic scenario of significant impacts from the El Niño cycle does not occur, and if the recent decline in production is not due to climate change, then India’s food security is expected to be stable in the medium term, based on the scenario we have </w:t>
      </w:r>
      <w:proofErr w:type="spellStart"/>
      <w:r>
        <w:t>developed.Still</w:t>
      </w:r>
      <w:proofErr w:type="spellEnd"/>
      <w:r>
        <w:t xml:space="preserve">, this scenario shows that malnutrition is expected to remain a chronic ailment in 21st-century India, simply because, as mentioned above, the country would need to multiply its annual average reduction rate (AARR) by two or three to significantly address this phenomenon, whereas today and in our scenario, it stands between 2 and 3%. </w:t>
      </w:r>
    </w:p>
    <w:p w14:paraId="5ECE26C4" w14:textId="77777777" w:rsidR="00A34384" w:rsidRPr="007035C8" w:rsidRDefault="00A34384" w:rsidP="00A34384">
      <w:pPr>
        <w:pStyle w:val="Heading4"/>
      </w:pPr>
      <w:r>
        <w:t>India-Russia arctic partnership will solve food security</w:t>
      </w:r>
    </w:p>
    <w:p w14:paraId="25B20578" w14:textId="77777777" w:rsidR="00A34384" w:rsidRPr="007035C8" w:rsidRDefault="00A34384" w:rsidP="00A34384">
      <w:proofErr w:type="spellStart"/>
      <w:r w:rsidRPr="007035C8">
        <w:rPr>
          <w:rStyle w:val="Style13ptBold"/>
        </w:rPr>
        <w:t>Wahden</w:t>
      </w:r>
      <w:proofErr w:type="spellEnd"/>
      <w:r w:rsidRPr="007035C8">
        <w:rPr>
          <w:rStyle w:val="Style13ptBold"/>
        </w:rPr>
        <w:t xml:space="preserve"> ’24</w:t>
      </w:r>
      <w:r>
        <w:t xml:space="preserve"> [Lukas; July 22; PhD Fellow at </w:t>
      </w:r>
      <w:proofErr w:type="spellStart"/>
      <w:r>
        <w:t>SciencesPo</w:t>
      </w:r>
      <w:proofErr w:type="spellEnd"/>
      <w:r>
        <w:t xml:space="preserve"> Paris (CERI). He was recently a Research Assistant with the Russia and China divisions of the Institute for Strategic Research (IRSEM) in Paris.; </w:t>
      </w:r>
      <w:proofErr w:type="spellStart"/>
      <w:r>
        <w:t>Russiapost</w:t>
      </w:r>
      <w:proofErr w:type="spellEnd"/>
      <w:r>
        <w:t>, “Reassessing Russia’s Arctic Strategy: Beyond the Partnership with China,” https://russiapost.info/politics/arctic_strategy; 7.2.2025]</w:t>
      </w:r>
    </w:p>
    <w:p w14:paraId="3988A562" w14:textId="77777777" w:rsidR="00A34384" w:rsidRPr="007035C8" w:rsidRDefault="00A34384" w:rsidP="00A34384">
      <w:pPr>
        <w:rPr>
          <w:sz w:val="16"/>
        </w:rPr>
      </w:pPr>
      <w:r w:rsidRPr="007035C8">
        <w:rPr>
          <w:rStyle w:val="Emphasis"/>
        </w:rPr>
        <w:t>India</w:t>
      </w:r>
      <w:proofErr w:type="gramStart"/>
      <w:r w:rsidRPr="00AC35A1">
        <w:rPr>
          <w:rStyle w:val="StyleUnderline"/>
        </w:rPr>
        <w:t>, in particular, has</w:t>
      </w:r>
      <w:proofErr w:type="gramEnd"/>
      <w:r w:rsidRPr="00AC35A1">
        <w:rPr>
          <w:rStyle w:val="StyleUnderline"/>
        </w:rPr>
        <w:t xml:space="preserve"> emerged as a </w:t>
      </w:r>
      <w:r w:rsidRPr="007035C8">
        <w:rPr>
          <w:rStyle w:val="Emphasis"/>
        </w:rPr>
        <w:t>key partner</w:t>
      </w:r>
      <w:r w:rsidRPr="00AC35A1">
        <w:rPr>
          <w:rStyle w:val="StyleUnderline"/>
        </w:rPr>
        <w:t xml:space="preserve"> in </w:t>
      </w:r>
      <w:r w:rsidRPr="007035C8">
        <w:rPr>
          <w:rStyle w:val="Emphasis"/>
        </w:rPr>
        <w:t>Russia's Arctic strategy</w:t>
      </w:r>
      <w:r w:rsidRPr="007035C8">
        <w:rPr>
          <w:sz w:val="16"/>
        </w:rPr>
        <w:t xml:space="preserve">. As the world's third-largest consumer of hydrocarbons, India's demand is expected to grow until 2050, making it an attractive market for Russian Arctic resources. The </w:t>
      </w:r>
      <w:r w:rsidRPr="00AC35A1">
        <w:rPr>
          <w:rStyle w:val="StyleUnderline"/>
        </w:rPr>
        <w:t xml:space="preserve">relationship between </w:t>
      </w:r>
      <w:r w:rsidRPr="007035C8">
        <w:rPr>
          <w:rStyle w:val="Emphasis"/>
        </w:rPr>
        <w:t>Russia</w:t>
      </w:r>
      <w:r w:rsidRPr="00AC35A1">
        <w:rPr>
          <w:rStyle w:val="StyleUnderline"/>
        </w:rPr>
        <w:t xml:space="preserve"> and </w:t>
      </w:r>
      <w:r w:rsidRPr="007035C8">
        <w:rPr>
          <w:rStyle w:val="Emphasis"/>
        </w:rPr>
        <w:t>India</w:t>
      </w:r>
      <w:r w:rsidRPr="00AC35A1">
        <w:rPr>
          <w:rStyle w:val="StyleUnderline"/>
        </w:rPr>
        <w:t xml:space="preserve"> in the Arctic is not limited to </w:t>
      </w:r>
      <w:r w:rsidRPr="007035C8">
        <w:rPr>
          <w:rStyle w:val="Emphasis"/>
        </w:rPr>
        <w:t>energy cooperation</w:t>
      </w:r>
      <w:r w:rsidRPr="007035C8">
        <w:rPr>
          <w:sz w:val="16"/>
        </w:rPr>
        <w:t xml:space="preserve">. India </w:t>
      </w:r>
      <w:r w:rsidRPr="00AC35A1">
        <w:rPr>
          <w:rStyle w:val="StyleUnderline"/>
        </w:rPr>
        <w:t xml:space="preserve">faces significant challenges in </w:t>
      </w:r>
      <w:r w:rsidRPr="007035C8">
        <w:rPr>
          <w:rStyle w:val="Emphasis"/>
        </w:rPr>
        <w:t>food security</w:t>
      </w:r>
      <w:r w:rsidRPr="00AC35A1">
        <w:rPr>
          <w:rStyle w:val="StyleUnderline"/>
        </w:rPr>
        <w:t xml:space="preserve"> and </w:t>
      </w:r>
      <w:r w:rsidRPr="007035C8">
        <w:rPr>
          <w:rStyle w:val="Emphasis"/>
        </w:rPr>
        <w:t>water</w:t>
      </w:r>
      <w:r w:rsidRPr="00AC35A1">
        <w:rPr>
          <w:rStyle w:val="StyleUnderline"/>
        </w:rPr>
        <w:t xml:space="preserve"> supply due to </w:t>
      </w:r>
      <w:r w:rsidRPr="007035C8">
        <w:rPr>
          <w:rStyle w:val="Emphasis"/>
        </w:rPr>
        <w:t>climate change</w:t>
      </w:r>
      <w:r w:rsidRPr="007035C8">
        <w:rPr>
          <w:sz w:val="16"/>
        </w:rPr>
        <w:t xml:space="preserve">, which has </w:t>
      </w:r>
      <w:r w:rsidRPr="00AC35A1">
        <w:rPr>
          <w:rStyle w:val="StyleUnderline"/>
        </w:rPr>
        <w:t xml:space="preserve">led to discussions about using </w:t>
      </w:r>
      <w:r w:rsidRPr="007035C8">
        <w:rPr>
          <w:rStyle w:val="Emphasis"/>
        </w:rPr>
        <w:t>Russian Arctic lands</w:t>
      </w:r>
      <w:r w:rsidRPr="00AC35A1">
        <w:rPr>
          <w:rStyle w:val="StyleUnderline"/>
        </w:rPr>
        <w:t xml:space="preserve"> for </w:t>
      </w:r>
      <w:r w:rsidRPr="007035C8">
        <w:rPr>
          <w:rStyle w:val="Emphasis"/>
        </w:rPr>
        <w:t>agriculture</w:t>
      </w:r>
      <w:r w:rsidRPr="007035C8">
        <w:rPr>
          <w:sz w:val="16"/>
        </w:rPr>
        <w:t xml:space="preserve">. Talks have been </w:t>
      </w:r>
      <w:r w:rsidRPr="00AC35A1">
        <w:rPr>
          <w:rStyle w:val="StyleUnderline"/>
        </w:rPr>
        <w:t xml:space="preserve">ongoing since 2019 about implementing special </w:t>
      </w:r>
      <w:r w:rsidRPr="007035C8">
        <w:rPr>
          <w:rStyle w:val="Emphasis"/>
        </w:rPr>
        <w:t>migration regimes</w:t>
      </w:r>
      <w:r w:rsidRPr="00AC35A1">
        <w:rPr>
          <w:rStyle w:val="StyleUnderline"/>
        </w:rPr>
        <w:t xml:space="preserve"> to send </w:t>
      </w:r>
      <w:r w:rsidRPr="007035C8">
        <w:rPr>
          <w:rStyle w:val="Emphasis"/>
        </w:rPr>
        <w:t>Indian laborers</w:t>
      </w:r>
      <w:r w:rsidRPr="00AC35A1">
        <w:rPr>
          <w:rStyle w:val="StyleUnderline"/>
        </w:rPr>
        <w:t xml:space="preserve"> to </w:t>
      </w:r>
      <w:r w:rsidRPr="007035C8">
        <w:rPr>
          <w:rStyle w:val="Emphasis"/>
        </w:rPr>
        <w:t>the Russian Far East</w:t>
      </w:r>
      <w:r w:rsidRPr="00AC35A1">
        <w:rPr>
          <w:rStyle w:val="StyleUnderline"/>
        </w:rPr>
        <w:t xml:space="preserve"> and Arctic for </w:t>
      </w:r>
      <w:r w:rsidRPr="007035C8">
        <w:rPr>
          <w:rStyle w:val="Emphasis"/>
        </w:rPr>
        <w:t>food production</w:t>
      </w:r>
      <w:r w:rsidRPr="00AC35A1">
        <w:rPr>
          <w:rStyle w:val="StyleUnderline"/>
        </w:rPr>
        <w:t xml:space="preserve">, making use of potentially </w:t>
      </w:r>
      <w:r w:rsidRPr="007035C8">
        <w:rPr>
          <w:rStyle w:val="Emphasis"/>
        </w:rPr>
        <w:t>arable Arctic lands</w:t>
      </w:r>
      <w:r w:rsidRPr="007035C8">
        <w:rPr>
          <w:sz w:val="16"/>
        </w:rPr>
        <w:t>.</w:t>
      </w:r>
    </w:p>
    <w:p w14:paraId="4A3D83CE" w14:textId="77777777" w:rsidR="00A34384" w:rsidRPr="007035C8" w:rsidRDefault="00A34384" w:rsidP="00A34384">
      <w:pPr>
        <w:rPr>
          <w:sz w:val="16"/>
        </w:rPr>
      </w:pPr>
      <w:r w:rsidRPr="007035C8">
        <w:rPr>
          <w:sz w:val="16"/>
        </w:rPr>
        <w:t xml:space="preserve">This </w:t>
      </w:r>
      <w:r w:rsidRPr="007035C8">
        <w:rPr>
          <w:rStyle w:val="StyleUnderline"/>
        </w:rPr>
        <w:t>shift has not only economic but also symbolic implications</w:t>
      </w:r>
      <w:r w:rsidRPr="007035C8">
        <w:rPr>
          <w:sz w:val="16"/>
        </w:rPr>
        <w:t>, as Russia seeks to broaden its Arctic partnerships and leverage its relationships with India and China to extract concessions from Western Arctic states. For example, Russia has been less receptive than expected to efforts by Norway, which currently holds the rotating Arctic Council presidency, to cautiously resume some cooperation among the Arctic states. In contrast, Russia has been uncharacteristically enthusiastic about the participation of non-Arctic states, especially India, in regional affairs.</w:t>
      </w:r>
    </w:p>
    <w:p w14:paraId="34F6628F" w14:textId="77777777" w:rsidR="00A34384" w:rsidRPr="007035C8" w:rsidRDefault="00A34384" w:rsidP="00A34384">
      <w:pPr>
        <w:rPr>
          <w:sz w:val="16"/>
        </w:rPr>
      </w:pPr>
      <w:r w:rsidRPr="007035C8">
        <w:rPr>
          <w:sz w:val="16"/>
        </w:rPr>
        <w:t xml:space="preserve">“Furthermore, the </w:t>
      </w:r>
      <w:r w:rsidRPr="007035C8">
        <w:rPr>
          <w:rStyle w:val="Emphasis"/>
        </w:rPr>
        <w:t>agricultural potential</w:t>
      </w:r>
      <w:r w:rsidRPr="007035C8">
        <w:rPr>
          <w:rStyle w:val="StyleUnderline"/>
        </w:rPr>
        <w:t xml:space="preserve"> of the Russian Arctic may offer a </w:t>
      </w:r>
      <w:r w:rsidRPr="007035C8">
        <w:rPr>
          <w:rStyle w:val="Emphasis"/>
        </w:rPr>
        <w:t>unique opportunity</w:t>
      </w:r>
      <w:r w:rsidRPr="007035C8">
        <w:rPr>
          <w:rStyle w:val="StyleUnderline"/>
        </w:rPr>
        <w:t xml:space="preserve"> for India</w:t>
      </w:r>
      <w:r w:rsidRPr="007035C8">
        <w:rPr>
          <w:sz w:val="16"/>
        </w:rPr>
        <w:t>.”</w:t>
      </w:r>
    </w:p>
    <w:p w14:paraId="6B2FD0ED" w14:textId="77777777" w:rsidR="00A34384" w:rsidRPr="00500DE7" w:rsidRDefault="00A34384" w:rsidP="00A34384">
      <w:pPr>
        <w:rPr>
          <w:sz w:val="16"/>
        </w:rPr>
      </w:pPr>
      <w:r w:rsidRPr="007035C8">
        <w:rPr>
          <w:sz w:val="16"/>
        </w:rPr>
        <w:t xml:space="preserve">With </w:t>
      </w:r>
      <w:r w:rsidRPr="007035C8">
        <w:rPr>
          <w:rStyle w:val="StyleUnderline"/>
        </w:rPr>
        <w:t>climate change threatening traditional agricultural areas in India</w:t>
      </w:r>
      <w:r w:rsidRPr="007035C8">
        <w:rPr>
          <w:sz w:val="16"/>
        </w:rPr>
        <w:t xml:space="preserve">, the </w:t>
      </w:r>
      <w:r w:rsidRPr="007035C8">
        <w:rPr>
          <w:rStyle w:val="StyleUnderline"/>
        </w:rPr>
        <w:t>prospect of cultivating crops in newly arable lands in the Arctic is reportedly being considered</w:t>
      </w:r>
      <w:r w:rsidRPr="007035C8">
        <w:rPr>
          <w:sz w:val="16"/>
        </w:rPr>
        <w:t xml:space="preserve">. This collaboration could </w:t>
      </w:r>
      <w:r w:rsidRPr="007035C8">
        <w:rPr>
          <w:rStyle w:val="StyleUnderline"/>
        </w:rPr>
        <w:t xml:space="preserve">help to address </w:t>
      </w:r>
      <w:r w:rsidRPr="007035C8">
        <w:rPr>
          <w:rStyle w:val="Emphasis"/>
        </w:rPr>
        <w:t>India's food security challenges</w:t>
      </w:r>
      <w:r w:rsidRPr="007035C8">
        <w:rPr>
          <w:rStyle w:val="StyleUnderline"/>
        </w:rPr>
        <w:t xml:space="preserve"> by providing an </w:t>
      </w:r>
      <w:r w:rsidRPr="007035C8">
        <w:rPr>
          <w:rStyle w:val="Emphasis"/>
        </w:rPr>
        <w:t>alternative source</w:t>
      </w:r>
      <w:r w:rsidRPr="007035C8">
        <w:rPr>
          <w:rStyle w:val="StyleUnderline"/>
        </w:rPr>
        <w:t xml:space="preserve"> of </w:t>
      </w:r>
      <w:r w:rsidRPr="007035C8">
        <w:rPr>
          <w:rStyle w:val="Emphasis"/>
        </w:rPr>
        <w:t>agricultural produce</w:t>
      </w:r>
      <w:r w:rsidRPr="007035C8">
        <w:rPr>
          <w:sz w:val="16"/>
        </w:rPr>
        <w:t>. The discussions around special migration regimes during President Modi’s 2019 visit to Vladivostok highlight the potential depth of this cooperation, envisioning a future where Indian laborers could work in the Russian Arctic to develop agricultural projects.</w:t>
      </w:r>
    </w:p>
    <w:p w14:paraId="53F1E526" w14:textId="77777777" w:rsidR="00A34384" w:rsidRDefault="00A34384" w:rsidP="00A34384">
      <w:pPr>
        <w:pStyle w:val="Heading3"/>
      </w:pPr>
      <w:r>
        <w:t xml:space="preserve">2NC—Link—NSR Key </w:t>
      </w:r>
    </w:p>
    <w:p w14:paraId="01F0D6CC" w14:textId="77777777" w:rsidR="00A34384" w:rsidRPr="00F0467D" w:rsidRDefault="00A34384" w:rsidP="00A34384">
      <w:pPr>
        <w:pStyle w:val="Heading4"/>
      </w:pPr>
      <w:r>
        <w:t xml:space="preserve">They lose </w:t>
      </w:r>
      <w:r w:rsidRPr="00627507">
        <w:rPr>
          <w:u w:val="single"/>
        </w:rPr>
        <w:t>resources</w:t>
      </w:r>
      <w:r>
        <w:t>.</w:t>
      </w:r>
    </w:p>
    <w:p w14:paraId="0F6D0A7B" w14:textId="77777777" w:rsidR="00A34384" w:rsidRPr="008C4E22" w:rsidRDefault="00A34384" w:rsidP="00A34384">
      <w:r w:rsidRPr="008C4E22">
        <w:rPr>
          <w:rStyle w:val="Style13ptBold"/>
        </w:rPr>
        <w:t>Sudhakaran &amp; Neog ’25</w:t>
      </w:r>
      <w:r>
        <w:t xml:space="preserve"> [Swati and Manash; April 23; Swati is a public policy and corporate affairs consultant, working for a global policy and communications firm in New Delhi, Manash is a seasoned expert in policy and government relations, offering clients invaluable counsel for engaging effectively with federal and state governments; The Hindu, “Exploring India’s potential in the Arctic region,” https://www.thehindu.com/opinion/op-ed/exploring-indias-potential-in-the-arctic-region/article69477957.ece; accessed: 7.2.2025]</w:t>
      </w:r>
    </w:p>
    <w:p w14:paraId="6537D744" w14:textId="77777777" w:rsidR="00A34384" w:rsidRPr="00F0467D" w:rsidRDefault="00A34384" w:rsidP="00A34384">
      <w:pPr>
        <w:rPr>
          <w:sz w:val="16"/>
        </w:rPr>
      </w:pPr>
      <w:r w:rsidRPr="00F0467D">
        <w:rPr>
          <w:sz w:val="16"/>
        </w:rPr>
        <w:t>Playing with ice and fire</w:t>
      </w:r>
    </w:p>
    <w:p w14:paraId="2A4A4098" w14:textId="77777777" w:rsidR="00A34384" w:rsidRPr="00F0467D" w:rsidRDefault="00A34384" w:rsidP="00A34384">
      <w:pPr>
        <w:rPr>
          <w:sz w:val="16"/>
        </w:rPr>
      </w:pPr>
      <w:r w:rsidRPr="00F0467D">
        <w:rPr>
          <w:rStyle w:val="StyleUnderline"/>
        </w:rPr>
        <w:t>With its vast Arctic coastline</w:t>
      </w:r>
      <w:r w:rsidRPr="00F0467D">
        <w:rPr>
          <w:sz w:val="16"/>
        </w:rPr>
        <w:t xml:space="preserve">, extensive experience in Arctic navigation, and training of personnel, </w:t>
      </w:r>
      <w:r w:rsidRPr="00F0467D">
        <w:rPr>
          <w:rStyle w:val="StyleUnderline"/>
        </w:rPr>
        <w:t xml:space="preserve">Russia is an obvious partner for </w:t>
      </w:r>
      <w:r w:rsidRPr="00F0467D">
        <w:rPr>
          <w:rStyle w:val="Emphasis"/>
        </w:rPr>
        <w:t>India</w:t>
      </w:r>
      <w:r w:rsidRPr="00F0467D">
        <w:rPr>
          <w:rStyle w:val="StyleUnderline"/>
        </w:rPr>
        <w:t xml:space="preserve"> to explore the </w:t>
      </w:r>
      <w:r w:rsidRPr="00F0467D">
        <w:rPr>
          <w:rStyle w:val="Emphasis"/>
        </w:rPr>
        <w:t>NSR</w:t>
      </w:r>
      <w:r w:rsidRPr="00F0467D">
        <w:rPr>
          <w:sz w:val="16"/>
        </w:rPr>
        <w:t xml:space="preserve">. The decision to establish a working group on the NSR under the bilateral intergovernmental commission on trade, economic, scientific, technical, and cultural cooperation was made during Prime Minister Narendra Modi’s summit meeting with Russian President Vladimir Putin in Moscow in July last year. Also, the Chennai-Vladivostok Maritime Corridor emerges as a potential bridge to the NSR ports such as </w:t>
      </w:r>
      <w:proofErr w:type="spellStart"/>
      <w:r w:rsidRPr="00F0467D">
        <w:rPr>
          <w:sz w:val="16"/>
        </w:rPr>
        <w:t>Pevek</w:t>
      </w:r>
      <w:proofErr w:type="spellEnd"/>
      <w:r w:rsidRPr="00F0467D">
        <w:rPr>
          <w:sz w:val="16"/>
        </w:rPr>
        <w:t>, Tiksi, and Sabetta.</w:t>
      </w:r>
    </w:p>
    <w:p w14:paraId="7D9CC87A" w14:textId="77777777" w:rsidR="00A34384" w:rsidRPr="00F0467D" w:rsidRDefault="00A34384" w:rsidP="00A34384">
      <w:pPr>
        <w:rPr>
          <w:sz w:val="16"/>
        </w:rPr>
      </w:pPr>
      <w:r w:rsidRPr="00F0467D">
        <w:rPr>
          <w:sz w:val="16"/>
        </w:rPr>
        <w:t>However, if India inclines towards the Russian bloc, then it would be implying support to Chinese efforts, such as the Polar Silk Road which China is building as a northern extension of its Belt and Road Initiative. Not only would the NSR help China bypass the Malacca Strait chokepoint completely, but it would also give it much more control over the Arctic route.</w:t>
      </w:r>
    </w:p>
    <w:p w14:paraId="02C3F88B" w14:textId="77777777" w:rsidR="00A34384" w:rsidRPr="00F0467D" w:rsidRDefault="00A34384" w:rsidP="00A34384">
      <w:pPr>
        <w:rPr>
          <w:sz w:val="16"/>
        </w:rPr>
      </w:pPr>
      <w:r w:rsidRPr="00F0467D">
        <w:rPr>
          <w:rStyle w:val="StyleUnderline"/>
        </w:rPr>
        <w:t xml:space="preserve">If </w:t>
      </w:r>
      <w:r w:rsidRPr="00F0467D">
        <w:rPr>
          <w:rStyle w:val="Emphasis"/>
        </w:rPr>
        <w:t>India</w:t>
      </w:r>
      <w:r w:rsidRPr="00F0467D">
        <w:rPr>
          <w:rStyle w:val="StyleUnderline"/>
        </w:rPr>
        <w:t xml:space="preserve"> supports the </w:t>
      </w:r>
      <w:r w:rsidRPr="00F0467D">
        <w:rPr>
          <w:rStyle w:val="Emphasis"/>
        </w:rPr>
        <w:t>Western bloc</w:t>
      </w:r>
      <w:r w:rsidRPr="00F0467D">
        <w:rPr>
          <w:rStyle w:val="StyleUnderline"/>
        </w:rPr>
        <w:t xml:space="preserve"> and partners with the </w:t>
      </w:r>
      <w:r w:rsidRPr="00F0467D">
        <w:rPr>
          <w:rStyle w:val="Emphasis"/>
        </w:rPr>
        <w:t>U.S</w:t>
      </w:r>
      <w:r w:rsidRPr="00F0467D">
        <w:rPr>
          <w:rStyle w:val="StyleUnderline"/>
        </w:rPr>
        <w:t xml:space="preserve">., it could lose its perceived potential </w:t>
      </w:r>
      <w:r w:rsidRPr="00F0467D">
        <w:rPr>
          <w:rStyle w:val="Emphasis"/>
        </w:rPr>
        <w:t>stake</w:t>
      </w:r>
      <w:r w:rsidRPr="00F0467D">
        <w:rPr>
          <w:rStyle w:val="StyleUnderline"/>
        </w:rPr>
        <w:t xml:space="preserve"> in the </w:t>
      </w:r>
      <w:r w:rsidRPr="00F0467D">
        <w:rPr>
          <w:rStyle w:val="Emphasis"/>
        </w:rPr>
        <w:t>massive resources</w:t>
      </w:r>
      <w:r w:rsidRPr="00F0467D">
        <w:rPr>
          <w:rStyle w:val="StyleUnderline"/>
        </w:rPr>
        <w:t xml:space="preserve"> that currently fall under </w:t>
      </w:r>
      <w:r w:rsidRPr="00F0467D">
        <w:rPr>
          <w:rStyle w:val="Emphasis"/>
        </w:rPr>
        <w:t>Russian control</w:t>
      </w:r>
      <w:r w:rsidRPr="00F0467D">
        <w:rPr>
          <w:rStyle w:val="StyleUnderline"/>
        </w:rPr>
        <w:t xml:space="preserve"> in the area</w:t>
      </w:r>
      <w:r w:rsidRPr="00F0467D">
        <w:rPr>
          <w:sz w:val="16"/>
        </w:rPr>
        <w:t xml:space="preserve">. The ideal but </w:t>
      </w:r>
      <w:r w:rsidRPr="00F0467D">
        <w:rPr>
          <w:rStyle w:val="StyleUnderline"/>
        </w:rPr>
        <w:t xml:space="preserve">obviously </w:t>
      </w:r>
      <w:r w:rsidRPr="00F0467D">
        <w:rPr>
          <w:rStyle w:val="Emphasis"/>
        </w:rPr>
        <w:t>challenging</w:t>
      </w:r>
      <w:r w:rsidRPr="00F0467D">
        <w:rPr>
          <w:sz w:val="16"/>
        </w:rPr>
        <w:t xml:space="preserve"> solution would be </w:t>
      </w:r>
      <w:r w:rsidRPr="00F0467D">
        <w:rPr>
          <w:rStyle w:val="StyleUnderline"/>
        </w:rPr>
        <w:t>to</w:t>
      </w:r>
      <w:r w:rsidRPr="00F0467D">
        <w:rPr>
          <w:sz w:val="16"/>
        </w:rPr>
        <w:t xml:space="preserve"> find a way to </w:t>
      </w:r>
      <w:r w:rsidRPr="00F0467D">
        <w:rPr>
          <w:rStyle w:val="StyleUnderline"/>
        </w:rPr>
        <w:t xml:space="preserve">work with both the </w:t>
      </w:r>
      <w:r w:rsidRPr="00F0467D">
        <w:rPr>
          <w:rStyle w:val="Emphasis"/>
        </w:rPr>
        <w:t>U.S.</w:t>
      </w:r>
      <w:r w:rsidRPr="00F0467D">
        <w:rPr>
          <w:rStyle w:val="StyleUnderline"/>
        </w:rPr>
        <w:t xml:space="preserve"> and </w:t>
      </w:r>
      <w:r w:rsidRPr="00F0467D">
        <w:rPr>
          <w:rStyle w:val="Emphasis"/>
        </w:rPr>
        <w:t>Russia</w:t>
      </w:r>
      <w:r w:rsidRPr="00F0467D">
        <w:rPr>
          <w:sz w:val="16"/>
        </w:rPr>
        <w:t>. Other partners should include Japan and South Korea. Both countries share India’s concerns about the growing cooperation between China and Russia in the Arctic and about their businesses losing out on Arctic opportunities to Chinese competitors. The trio should advocate the rectification of disparities within the Arctic Council and promote a more inclusive and equitable Council.</w:t>
      </w:r>
    </w:p>
    <w:p w14:paraId="3322A8AA" w14:textId="77777777" w:rsidR="00A34384" w:rsidRPr="00A34384" w:rsidRDefault="00A34384" w:rsidP="00A34384"/>
    <w:p w14:paraId="3BCE0EB3" w14:textId="77777777" w:rsidR="00A34384" w:rsidRPr="005D69B8" w:rsidRDefault="00A34384" w:rsidP="00EF4EBE">
      <w:pPr>
        <w:pStyle w:val="Heading2"/>
      </w:pPr>
      <w:r w:rsidRPr="005D69B8">
        <w:t xml:space="preserve">Russia-China Alliance Disadvantage </w:t>
      </w:r>
    </w:p>
    <w:p w14:paraId="60E8AB38" w14:textId="77777777" w:rsidR="00A34384" w:rsidRPr="000363B7" w:rsidRDefault="00A34384" w:rsidP="00A34384">
      <w:pPr>
        <w:pStyle w:val="Heading3"/>
        <w:rPr>
          <w:rFonts w:eastAsia="DengXian Light"/>
        </w:rPr>
      </w:pPr>
      <w:r>
        <w:rPr>
          <w:rFonts w:eastAsia="DengXian Light"/>
        </w:rPr>
        <w:t xml:space="preserve">1NC—Russia-China Alliance Disadvantage </w:t>
      </w:r>
    </w:p>
    <w:p w14:paraId="58FD6A12" w14:textId="77777777" w:rsidR="00A34384" w:rsidRPr="0091179F" w:rsidRDefault="00A34384" w:rsidP="00A34384">
      <w:pPr>
        <w:pStyle w:val="Heading4"/>
        <w:rPr>
          <w:rFonts w:eastAsia="DengXian Light"/>
        </w:rPr>
      </w:pPr>
      <w:r>
        <w:rPr>
          <w:rFonts w:eastAsia="DengXian Light"/>
        </w:rPr>
        <w:t>Russia-India cooperation is splitting</w:t>
      </w:r>
      <w:r w:rsidRPr="0091179F">
        <w:rPr>
          <w:rFonts w:eastAsia="DengXian Light"/>
        </w:rPr>
        <w:t xml:space="preserve"> the Russia-China Axis.</w:t>
      </w:r>
    </w:p>
    <w:p w14:paraId="0CDB0F81" w14:textId="77777777" w:rsidR="00A34384" w:rsidRPr="0091179F" w:rsidRDefault="00A34384" w:rsidP="00A34384">
      <w:pPr>
        <w:rPr>
          <w:rFonts w:eastAsia="Aptos"/>
        </w:rPr>
      </w:pPr>
      <w:r w:rsidRPr="0091179F">
        <w:rPr>
          <w:rFonts w:eastAsia="Aptos"/>
          <w:b/>
          <w:bCs/>
          <w:sz w:val="26"/>
        </w:rPr>
        <w:t>Bisen ’25</w:t>
      </w:r>
      <w:r w:rsidRPr="0091179F">
        <w:rPr>
          <w:rFonts w:eastAsia="Aptos"/>
        </w:rPr>
        <w:t xml:space="preserve"> [Anurag, interviewed by Lukas </w:t>
      </w:r>
      <w:proofErr w:type="spellStart"/>
      <w:r w:rsidRPr="0091179F">
        <w:rPr>
          <w:rFonts w:eastAsia="Aptos"/>
        </w:rPr>
        <w:t>Wahden</w:t>
      </w:r>
      <w:proofErr w:type="spellEnd"/>
      <w:r w:rsidRPr="0091179F">
        <w:rPr>
          <w:rFonts w:eastAsia="Aptos"/>
        </w:rPr>
        <w:t>; June 10; Senior defense fellow with 35 years of experience, International Law and Legal Studies at Maharishi Institute of Information Technology; Arctic Today, “The West should encourage India to become Russia’s Arctic alternative to China,” https://www.arctictoday.com/the-west-should-encourage-india-to-become-russias-arctic-alternative-to-china/; Accessed 6.27.25]</w:t>
      </w:r>
    </w:p>
    <w:p w14:paraId="4AEE8EF8" w14:textId="77777777" w:rsidR="00A34384" w:rsidRPr="0091179F" w:rsidRDefault="00A34384" w:rsidP="00A34384">
      <w:pPr>
        <w:rPr>
          <w:rFonts w:eastAsia="Aptos"/>
        </w:rPr>
      </w:pPr>
      <w:r w:rsidRPr="0091179F">
        <w:rPr>
          <w:rFonts w:eastAsia="Aptos"/>
        </w:rPr>
        <w:t>** Only Bisen’s quotes are included.</w:t>
      </w:r>
    </w:p>
    <w:p w14:paraId="3CEFA865" w14:textId="77777777" w:rsidR="00A34384" w:rsidRPr="0091179F" w:rsidRDefault="00A34384" w:rsidP="00A34384">
      <w:pPr>
        <w:rPr>
          <w:rFonts w:eastAsia="Aptos"/>
          <w:sz w:val="16"/>
        </w:rPr>
      </w:pPr>
      <w:r w:rsidRPr="0091179F">
        <w:rPr>
          <w:rFonts w:eastAsia="Aptos"/>
          <w:sz w:val="16"/>
        </w:rPr>
        <w:t xml:space="preserve">Anurag Bisen: The concerns go beyond the maritime domain. </w:t>
      </w:r>
      <w:r w:rsidRPr="0091179F">
        <w:rPr>
          <w:rFonts w:eastAsia="Aptos"/>
          <w:u w:val="single"/>
        </w:rPr>
        <w:t xml:space="preserve">India and Russia share a long-standing and </w:t>
      </w:r>
      <w:r w:rsidRPr="0091179F">
        <w:rPr>
          <w:rFonts w:eastAsia="Aptos"/>
          <w:b/>
          <w:iCs/>
          <w:u w:val="single"/>
          <w:bdr w:val="single" w:sz="8" w:space="0" w:color="auto"/>
        </w:rPr>
        <w:t>multifaceted relationship</w:t>
      </w:r>
      <w:r w:rsidRPr="0091179F">
        <w:rPr>
          <w:rFonts w:eastAsia="Aptos"/>
          <w:sz w:val="16"/>
        </w:rPr>
        <w:t xml:space="preserve">, but </w:t>
      </w:r>
      <w:r w:rsidRPr="0091179F">
        <w:rPr>
          <w:rFonts w:eastAsia="Aptos"/>
          <w:u w:val="single"/>
        </w:rPr>
        <w:t xml:space="preserve">since the imposition of </w:t>
      </w:r>
      <w:r w:rsidRPr="0091179F">
        <w:rPr>
          <w:rFonts w:eastAsia="Aptos"/>
          <w:b/>
          <w:iCs/>
          <w:u w:val="single"/>
          <w:bdr w:val="single" w:sz="8" w:space="0" w:color="auto"/>
        </w:rPr>
        <w:t>Western</w:t>
      </w:r>
      <w:r w:rsidRPr="0091179F">
        <w:rPr>
          <w:rFonts w:eastAsia="Aptos"/>
          <w:u w:val="single"/>
        </w:rPr>
        <w:t xml:space="preserve"> sanctions in 2014</w:t>
      </w:r>
      <w:r w:rsidRPr="0091179F">
        <w:rPr>
          <w:rFonts w:eastAsia="Aptos"/>
          <w:sz w:val="16"/>
        </w:rPr>
        <w:t xml:space="preserve">, </w:t>
      </w:r>
      <w:r w:rsidRPr="0091179F">
        <w:rPr>
          <w:rFonts w:eastAsia="Aptos"/>
          <w:u w:val="single"/>
        </w:rPr>
        <w:t xml:space="preserve">Russia has found itself </w:t>
      </w:r>
      <w:r w:rsidRPr="0091179F">
        <w:rPr>
          <w:rFonts w:eastAsia="Aptos"/>
          <w:b/>
          <w:iCs/>
          <w:u w:val="single"/>
          <w:bdr w:val="single" w:sz="8" w:space="0" w:color="auto"/>
        </w:rPr>
        <w:t>increasingly isolated</w:t>
      </w:r>
      <w:r w:rsidRPr="0091179F">
        <w:rPr>
          <w:rFonts w:eastAsia="Aptos"/>
          <w:sz w:val="16"/>
        </w:rPr>
        <w:t xml:space="preserve">. </w:t>
      </w:r>
      <w:r w:rsidRPr="0091179F">
        <w:rPr>
          <w:rFonts w:eastAsia="Aptos"/>
          <w:u w:val="single"/>
        </w:rPr>
        <w:t xml:space="preserve">This isolation has pushed </w:t>
      </w:r>
      <w:r w:rsidRPr="0091179F">
        <w:rPr>
          <w:rFonts w:eastAsia="Aptos"/>
          <w:b/>
          <w:iCs/>
          <w:u w:val="single"/>
          <w:bdr w:val="single" w:sz="8" w:space="0" w:color="auto"/>
        </w:rPr>
        <w:t>Moscow</w:t>
      </w:r>
      <w:r w:rsidRPr="0091179F">
        <w:rPr>
          <w:rFonts w:eastAsia="Aptos"/>
          <w:u w:val="single"/>
        </w:rPr>
        <w:t xml:space="preserve"> </w:t>
      </w:r>
      <w:r w:rsidRPr="0091179F">
        <w:rPr>
          <w:rFonts w:eastAsia="Aptos"/>
          <w:b/>
          <w:iCs/>
          <w:u w:val="single"/>
          <w:bdr w:val="single" w:sz="8" w:space="0" w:color="auto"/>
        </w:rPr>
        <w:t>closer</w:t>
      </w:r>
      <w:r w:rsidRPr="0091179F">
        <w:rPr>
          <w:rFonts w:eastAsia="Aptos"/>
          <w:u w:val="single"/>
        </w:rPr>
        <w:t xml:space="preserve"> to </w:t>
      </w:r>
      <w:r w:rsidRPr="0091179F">
        <w:rPr>
          <w:rFonts w:eastAsia="Aptos"/>
          <w:b/>
          <w:iCs/>
          <w:u w:val="single"/>
          <w:bdr w:val="single" w:sz="8" w:space="0" w:color="auto"/>
        </w:rPr>
        <w:t>Beijing</w:t>
      </w:r>
      <w:r w:rsidRPr="0091179F">
        <w:rPr>
          <w:rFonts w:eastAsia="Aptos"/>
          <w:sz w:val="16"/>
        </w:rPr>
        <w:t xml:space="preserve"> – something China has </w:t>
      </w:r>
      <w:proofErr w:type="spellStart"/>
      <w:r w:rsidRPr="0091179F">
        <w:rPr>
          <w:rFonts w:eastAsia="Aptos"/>
          <w:sz w:val="16"/>
        </w:rPr>
        <w:t>capitalised</w:t>
      </w:r>
      <w:proofErr w:type="spellEnd"/>
      <w:r w:rsidRPr="0091179F">
        <w:rPr>
          <w:rFonts w:eastAsia="Aptos"/>
          <w:sz w:val="16"/>
        </w:rPr>
        <w:t xml:space="preserve"> on.</w:t>
      </w:r>
    </w:p>
    <w:p w14:paraId="511BFE89" w14:textId="77777777" w:rsidR="00A34384" w:rsidRPr="0091179F" w:rsidRDefault="00A34384" w:rsidP="00A34384">
      <w:pPr>
        <w:rPr>
          <w:rFonts w:eastAsia="Aptos"/>
          <w:sz w:val="16"/>
        </w:rPr>
      </w:pPr>
      <w:r w:rsidRPr="0091179F">
        <w:rPr>
          <w:rFonts w:eastAsia="Aptos"/>
          <w:sz w:val="16"/>
        </w:rPr>
        <w:t xml:space="preserve">Take the Yamal LNG project as an example. Chinese entities such as CNPC and the Silk Road Fund hold nearly a 30% stake. Reports suggest that around 60% of the equipment used in the project is of Chinese origin, and Chinese </w:t>
      </w:r>
      <w:proofErr w:type="spellStart"/>
      <w:r w:rsidRPr="0091179F">
        <w:rPr>
          <w:rFonts w:eastAsia="Aptos"/>
          <w:sz w:val="16"/>
        </w:rPr>
        <w:t>labour</w:t>
      </w:r>
      <w:proofErr w:type="spellEnd"/>
      <w:r w:rsidRPr="0091179F">
        <w:rPr>
          <w:rFonts w:eastAsia="Aptos"/>
          <w:sz w:val="16"/>
        </w:rPr>
        <w:t xml:space="preserve"> has been heavily involved.</w:t>
      </w:r>
    </w:p>
    <w:p w14:paraId="3A00B16D" w14:textId="77777777" w:rsidR="00A34384" w:rsidRPr="0091179F" w:rsidRDefault="00A34384" w:rsidP="00A34384">
      <w:pPr>
        <w:rPr>
          <w:rFonts w:eastAsia="Aptos"/>
          <w:sz w:val="16"/>
        </w:rPr>
      </w:pPr>
      <w:r w:rsidRPr="0091179F">
        <w:rPr>
          <w:rFonts w:eastAsia="Aptos"/>
          <w:sz w:val="16"/>
        </w:rPr>
        <w:t xml:space="preserve">From the Indian perspective, </w:t>
      </w:r>
      <w:r w:rsidRPr="0091179F">
        <w:rPr>
          <w:rFonts w:eastAsia="Aptos"/>
          <w:u w:val="single"/>
        </w:rPr>
        <w:t xml:space="preserve">this Sino-Russian closeness is driven less by mutual affinity and </w:t>
      </w:r>
      <w:r w:rsidRPr="0091179F">
        <w:rPr>
          <w:rFonts w:eastAsia="Aptos"/>
          <w:b/>
          <w:iCs/>
          <w:u w:val="single"/>
          <w:bdr w:val="single" w:sz="8" w:space="0" w:color="auto"/>
        </w:rPr>
        <w:t>more</w:t>
      </w:r>
      <w:r w:rsidRPr="0091179F">
        <w:rPr>
          <w:rFonts w:eastAsia="Aptos"/>
          <w:u w:val="single"/>
        </w:rPr>
        <w:t xml:space="preserve"> by </w:t>
      </w:r>
      <w:r w:rsidRPr="0091179F">
        <w:rPr>
          <w:rFonts w:eastAsia="Aptos"/>
          <w:b/>
          <w:iCs/>
          <w:u w:val="single"/>
          <w:bdr w:val="single" w:sz="8" w:space="0" w:color="auto"/>
        </w:rPr>
        <w:t>necessity</w:t>
      </w:r>
      <w:r w:rsidRPr="0091179F">
        <w:rPr>
          <w:rFonts w:eastAsia="Aptos"/>
          <w:sz w:val="16"/>
        </w:rPr>
        <w:t xml:space="preserve">. </w:t>
      </w:r>
      <w:r w:rsidRPr="0091179F">
        <w:rPr>
          <w:rFonts w:eastAsia="Aptos"/>
          <w:u w:val="single"/>
        </w:rPr>
        <w:t xml:space="preserve">Many in Russia are </w:t>
      </w:r>
      <w:r w:rsidRPr="0091179F">
        <w:rPr>
          <w:rFonts w:eastAsia="Aptos"/>
          <w:b/>
          <w:iCs/>
          <w:u w:val="single"/>
          <w:bdr w:val="single" w:sz="8" w:space="0" w:color="auto"/>
        </w:rPr>
        <w:t>uncomfortable</w:t>
      </w:r>
      <w:r w:rsidRPr="0091179F">
        <w:rPr>
          <w:rFonts w:eastAsia="Aptos"/>
          <w:u w:val="single"/>
        </w:rPr>
        <w:t xml:space="preserve"> with their </w:t>
      </w:r>
      <w:r w:rsidRPr="0091179F">
        <w:rPr>
          <w:rFonts w:eastAsia="Aptos"/>
          <w:b/>
          <w:iCs/>
          <w:u w:val="single"/>
          <w:bdr w:val="single" w:sz="8" w:space="0" w:color="auto"/>
        </w:rPr>
        <w:t>junior position</w:t>
      </w:r>
      <w:r w:rsidRPr="0091179F">
        <w:rPr>
          <w:rFonts w:eastAsia="Aptos"/>
          <w:u w:val="single"/>
        </w:rPr>
        <w:t xml:space="preserve"> in the relationship.</w:t>
      </w:r>
      <w:r w:rsidRPr="0091179F">
        <w:rPr>
          <w:rFonts w:eastAsia="Aptos"/>
          <w:sz w:val="16"/>
        </w:rPr>
        <w:t xml:space="preserve"> There are also longstanding Russian concerns about the Far East, which remains sparsely populated and vulnerable to demographic and strategic pressures from China. Historical grievances persist in Chinese strategic thinking regarding how the borders were settled.</w:t>
      </w:r>
    </w:p>
    <w:p w14:paraId="47A36C67" w14:textId="77777777" w:rsidR="00A34384" w:rsidRPr="0091179F" w:rsidRDefault="00A34384" w:rsidP="00A34384">
      <w:pPr>
        <w:rPr>
          <w:rFonts w:eastAsia="Aptos"/>
          <w:sz w:val="16"/>
        </w:rPr>
      </w:pPr>
      <w:r w:rsidRPr="0091179F">
        <w:rPr>
          <w:rFonts w:eastAsia="Aptos"/>
          <w:sz w:val="16"/>
        </w:rPr>
        <w:t xml:space="preserve">In contrast, </w:t>
      </w:r>
      <w:r w:rsidRPr="0091179F">
        <w:rPr>
          <w:rFonts w:eastAsia="Aptos"/>
          <w:u w:val="single"/>
        </w:rPr>
        <w:t xml:space="preserve">India presents </w:t>
      </w:r>
      <w:r w:rsidRPr="0091179F">
        <w:rPr>
          <w:rFonts w:eastAsia="Aptos"/>
          <w:b/>
          <w:iCs/>
          <w:u w:val="single"/>
          <w:bdr w:val="single" w:sz="8" w:space="0" w:color="auto"/>
        </w:rPr>
        <w:t>no such challenge</w:t>
      </w:r>
      <w:r w:rsidRPr="0091179F">
        <w:rPr>
          <w:rFonts w:eastAsia="Aptos"/>
          <w:u w:val="single"/>
        </w:rPr>
        <w:t xml:space="preserve"> to Russia</w:t>
      </w:r>
      <w:r w:rsidRPr="0091179F">
        <w:rPr>
          <w:rFonts w:eastAsia="Aptos"/>
          <w:sz w:val="16"/>
        </w:rPr>
        <w:t xml:space="preserve">. In fact, </w:t>
      </w:r>
      <w:r w:rsidRPr="0091179F">
        <w:rPr>
          <w:rFonts w:eastAsia="Aptos"/>
          <w:u w:val="single"/>
        </w:rPr>
        <w:t xml:space="preserve">Russia has actively </w:t>
      </w:r>
      <w:r w:rsidRPr="0091179F">
        <w:rPr>
          <w:rFonts w:eastAsia="Aptos"/>
          <w:b/>
          <w:iCs/>
          <w:u w:val="single"/>
          <w:bdr w:val="single" w:sz="8" w:space="0" w:color="auto"/>
        </w:rPr>
        <w:t>courted</w:t>
      </w:r>
      <w:r w:rsidRPr="0091179F">
        <w:rPr>
          <w:rFonts w:eastAsia="Aptos"/>
          <w:u w:val="single"/>
        </w:rPr>
        <w:t xml:space="preserve"> Indian engagement</w:t>
      </w:r>
      <w:r w:rsidRPr="0091179F">
        <w:rPr>
          <w:rFonts w:eastAsia="Aptos"/>
          <w:sz w:val="16"/>
        </w:rPr>
        <w:t>. At the 2019 Eastern Economic Forum, India was the official partner country, and Prime Minister Modi was the chief guest. That’s when India launched its “Act Far East” policy and extended a US$1 billion line of credit to Russia.</w:t>
      </w:r>
    </w:p>
    <w:p w14:paraId="63828209" w14:textId="77777777" w:rsidR="00A34384" w:rsidRPr="0091179F" w:rsidRDefault="00A34384" w:rsidP="00A34384">
      <w:pPr>
        <w:rPr>
          <w:rFonts w:eastAsia="Aptos"/>
          <w:sz w:val="16"/>
        </w:rPr>
      </w:pPr>
      <w:r w:rsidRPr="0091179F">
        <w:rPr>
          <w:rFonts w:eastAsia="Aptos"/>
          <w:u w:val="single"/>
        </w:rPr>
        <w:t xml:space="preserve">India also enjoys strong bilateral relationships with </w:t>
      </w:r>
      <w:r w:rsidRPr="0091179F">
        <w:rPr>
          <w:rFonts w:eastAsia="Aptos"/>
          <w:b/>
          <w:iCs/>
          <w:u w:val="single"/>
          <w:bdr w:val="single" w:sz="8" w:space="0" w:color="auto"/>
        </w:rPr>
        <w:t>other</w:t>
      </w:r>
      <w:r w:rsidRPr="0091179F">
        <w:rPr>
          <w:rFonts w:eastAsia="Aptos"/>
          <w:u w:val="single"/>
        </w:rPr>
        <w:t xml:space="preserve"> </w:t>
      </w:r>
      <w:r w:rsidRPr="0091179F">
        <w:rPr>
          <w:rFonts w:eastAsia="Aptos"/>
          <w:b/>
          <w:iCs/>
          <w:u w:val="single"/>
          <w:bdr w:val="single" w:sz="8" w:space="0" w:color="auto"/>
        </w:rPr>
        <w:t>Arctic states</w:t>
      </w:r>
      <w:r w:rsidRPr="0091179F">
        <w:rPr>
          <w:rFonts w:eastAsia="Aptos"/>
          <w:sz w:val="16"/>
        </w:rPr>
        <w:t>. With Canada, for instance, people of Indian origin make up around 8% of the population. Despite a temporary diplomatic strain under Prime Minister Trudeau, the relationship remains robust. India has held two Nordic summits and planned a third with Norway, which was postponed due to a terror attack in Kashmir.</w:t>
      </w:r>
    </w:p>
    <w:p w14:paraId="20C36C36" w14:textId="77777777" w:rsidR="00A34384" w:rsidRPr="0091179F" w:rsidRDefault="00A34384" w:rsidP="00A34384">
      <w:pPr>
        <w:rPr>
          <w:rFonts w:eastAsia="Aptos"/>
          <w:sz w:val="16"/>
        </w:rPr>
      </w:pPr>
      <w:r w:rsidRPr="0091179F">
        <w:rPr>
          <w:rFonts w:eastAsia="Aptos"/>
          <w:sz w:val="16"/>
        </w:rPr>
        <w:t>“</w:t>
      </w:r>
      <w:r w:rsidRPr="0091179F">
        <w:rPr>
          <w:rFonts w:eastAsia="Aptos"/>
          <w:u w:val="single"/>
        </w:rPr>
        <w:t xml:space="preserve">Strategic competition with China is a </w:t>
      </w:r>
      <w:r w:rsidRPr="0091179F">
        <w:rPr>
          <w:rFonts w:eastAsia="Aptos"/>
          <w:b/>
          <w:iCs/>
          <w:u w:val="single"/>
          <w:bdr w:val="single" w:sz="8" w:space="0" w:color="auto"/>
        </w:rPr>
        <w:t>more important</w:t>
      </w:r>
      <w:r w:rsidRPr="0091179F">
        <w:rPr>
          <w:rFonts w:eastAsia="Aptos"/>
          <w:u w:val="single"/>
        </w:rPr>
        <w:t xml:space="preserve"> long-term challenge for the West than the conflict with </w:t>
      </w:r>
      <w:r w:rsidRPr="0091179F">
        <w:rPr>
          <w:rFonts w:eastAsia="Aptos"/>
          <w:b/>
          <w:iCs/>
          <w:u w:val="single"/>
          <w:bdr w:val="single" w:sz="8" w:space="0" w:color="auto"/>
        </w:rPr>
        <w:t>Russia</w:t>
      </w:r>
      <w:r w:rsidRPr="0091179F">
        <w:rPr>
          <w:rFonts w:eastAsia="Aptos"/>
          <w:sz w:val="16"/>
        </w:rPr>
        <w:t>. In fact, it would not be in the West’s interest to see Russia and China close ranks in an Arctic partnership.”</w:t>
      </w:r>
    </w:p>
    <w:p w14:paraId="041B1E66" w14:textId="77777777" w:rsidR="00A34384" w:rsidRPr="0091179F" w:rsidRDefault="00A34384" w:rsidP="00A34384">
      <w:pPr>
        <w:rPr>
          <w:rFonts w:eastAsia="Aptos"/>
          <w:sz w:val="16"/>
        </w:rPr>
      </w:pPr>
      <w:r w:rsidRPr="0091179F">
        <w:rPr>
          <w:rFonts w:eastAsia="Aptos"/>
          <w:sz w:val="16"/>
        </w:rPr>
        <w:t xml:space="preserve">Strategic competition with China is a more important long-term challenge for the West than the conflict with Russia. In fact, </w:t>
      </w:r>
      <w:r w:rsidRPr="0091179F">
        <w:rPr>
          <w:rFonts w:eastAsia="Aptos"/>
          <w:u w:val="single"/>
        </w:rPr>
        <w:t xml:space="preserve">it would not be in the West’s interest to see </w:t>
      </w:r>
      <w:r w:rsidRPr="0091179F">
        <w:rPr>
          <w:rFonts w:eastAsia="Aptos"/>
          <w:b/>
          <w:iCs/>
          <w:u w:val="single"/>
          <w:bdr w:val="single" w:sz="8" w:space="0" w:color="auto"/>
        </w:rPr>
        <w:t>Russia</w:t>
      </w:r>
      <w:r w:rsidRPr="0091179F">
        <w:rPr>
          <w:rFonts w:eastAsia="Aptos"/>
          <w:u w:val="single"/>
        </w:rPr>
        <w:t xml:space="preserve"> and </w:t>
      </w:r>
      <w:r w:rsidRPr="0091179F">
        <w:rPr>
          <w:rFonts w:eastAsia="Aptos"/>
          <w:b/>
          <w:iCs/>
          <w:u w:val="single"/>
          <w:bdr w:val="single" w:sz="8" w:space="0" w:color="auto"/>
        </w:rPr>
        <w:t>China</w:t>
      </w:r>
      <w:r w:rsidRPr="0091179F">
        <w:rPr>
          <w:rFonts w:eastAsia="Aptos"/>
          <w:u w:val="single"/>
        </w:rPr>
        <w:t xml:space="preserve"> close ranks in an Arctic </w:t>
      </w:r>
      <w:r w:rsidRPr="0091179F">
        <w:rPr>
          <w:rFonts w:eastAsia="Aptos"/>
          <w:b/>
          <w:iCs/>
          <w:u w:val="single"/>
          <w:bdr w:val="single" w:sz="8" w:space="0" w:color="auto"/>
        </w:rPr>
        <w:t>partnership</w:t>
      </w:r>
      <w:r w:rsidRPr="0091179F">
        <w:rPr>
          <w:rFonts w:eastAsia="Aptos"/>
          <w:sz w:val="16"/>
        </w:rPr>
        <w:t xml:space="preserve"> – </w:t>
      </w:r>
      <w:r w:rsidRPr="0091179F">
        <w:rPr>
          <w:rFonts w:eastAsia="Aptos"/>
          <w:u w:val="single"/>
        </w:rPr>
        <w:t xml:space="preserve">with their forces combined, the two countries would be </w:t>
      </w:r>
      <w:r w:rsidRPr="0091179F">
        <w:rPr>
          <w:rFonts w:eastAsia="Aptos"/>
          <w:b/>
          <w:iCs/>
          <w:u w:val="single"/>
          <w:bdr w:val="single" w:sz="8" w:space="0" w:color="auto"/>
        </w:rPr>
        <w:t>too</w:t>
      </w:r>
      <w:r w:rsidRPr="0091179F">
        <w:rPr>
          <w:rFonts w:eastAsia="Aptos"/>
          <w:u w:val="single"/>
        </w:rPr>
        <w:t xml:space="preserve"> </w:t>
      </w:r>
      <w:r w:rsidRPr="0091179F">
        <w:rPr>
          <w:rFonts w:eastAsia="Aptos"/>
          <w:b/>
          <w:iCs/>
          <w:u w:val="single"/>
          <w:bdr w:val="single" w:sz="8" w:space="0" w:color="auto"/>
        </w:rPr>
        <w:t>strong</w:t>
      </w:r>
      <w:r w:rsidRPr="0091179F">
        <w:rPr>
          <w:rFonts w:eastAsia="Aptos"/>
          <w:u w:val="single"/>
        </w:rPr>
        <w:t xml:space="preserve"> to </w:t>
      </w:r>
      <w:r w:rsidRPr="0091179F">
        <w:rPr>
          <w:rFonts w:eastAsia="Aptos"/>
          <w:b/>
          <w:iCs/>
          <w:u w:val="single"/>
          <w:bdr w:val="single" w:sz="8" w:space="0" w:color="auto"/>
        </w:rPr>
        <w:t>balance</w:t>
      </w:r>
      <w:r w:rsidRPr="0091179F">
        <w:rPr>
          <w:rFonts w:eastAsia="Aptos"/>
          <w:sz w:val="16"/>
        </w:rPr>
        <w:t xml:space="preserve">. </w:t>
      </w:r>
      <w:proofErr w:type="gramStart"/>
      <w:r w:rsidRPr="0091179F">
        <w:rPr>
          <w:rFonts w:eastAsia="Aptos"/>
          <w:sz w:val="16"/>
        </w:rPr>
        <w:t>So</w:t>
      </w:r>
      <w:proofErr w:type="gramEnd"/>
      <w:r w:rsidRPr="0091179F">
        <w:rPr>
          <w:rFonts w:eastAsia="Aptos"/>
          <w:sz w:val="16"/>
        </w:rPr>
        <w:t xml:space="preserve"> my argument is that </w:t>
      </w:r>
      <w:r w:rsidRPr="0091179F">
        <w:rPr>
          <w:rFonts w:eastAsia="Aptos"/>
          <w:u w:val="single"/>
        </w:rPr>
        <w:t xml:space="preserve">Russia is being </w:t>
      </w:r>
      <w:r w:rsidRPr="0091179F">
        <w:rPr>
          <w:rFonts w:eastAsia="Aptos"/>
          <w:b/>
          <w:iCs/>
          <w:u w:val="single"/>
          <w:bdr w:val="single" w:sz="8" w:space="0" w:color="auto"/>
        </w:rPr>
        <w:t>driven</w:t>
      </w:r>
      <w:r w:rsidRPr="0091179F">
        <w:rPr>
          <w:rFonts w:eastAsia="Aptos"/>
          <w:u w:val="single"/>
        </w:rPr>
        <w:t xml:space="preserve"> into China’s embrace, since it is </w:t>
      </w:r>
      <w:r w:rsidRPr="0091179F">
        <w:rPr>
          <w:rFonts w:eastAsia="Aptos"/>
          <w:b/>
          <w:iCs/>
          <w:u w:val="single"/>
          <w:bdr w:val="single" w:sz="8" w:space="0" w:color="auto"/>
        </w:rPr>
        <w:t>increasingly isolated</w:t>
      </w:r>
      <w:r w:rsidRPr="0091179F">
        <w:rPr>
          <w:rFonts w:eastAsia="Aptos"/>
          <w:u w:val="single"/>
        </w:rPr>
        <w:t xml:space="preserve"> and sees no alternative because of </w:t>
      </w:r>
      <w:r w:rsidRPr="0091179F">
        <w:rPr>
          <w:rFonts w:eastAsia="Aptos"/>
          <w:b/>
          <w:iCs/>
          <w:u w:val="single"/>
          <w:bdr w:val="single" w:sz="8" w:space="0" w:color="auto"/>
        </w:rPr>
        <w:t>Western sanctions</w:t>
      </w:r>
      <w:r w:rsidRPr="0091179F">
        <w:rPr>
          <w:rFonts w:eastAsia="Aptos"/>
          <w:sz w:val="16"/>
        </w:rPr>
        <w:t xml:space="preserve">. </w:t>
      </w:r>
      <w:r w:rsidRPr="0091179F">
        <w:rPr>
          <w:rFonts w:eastAsia="Aptos"/>
          <w:u w:val="single"/>
        </w:rPr>
        <w:t xml:space="preserve">The West should encourage </w:t>
      </w:r>
      <w:r w:rsidRPr="0091179F">
        <w:rPr>
          <w:rFonts w:eastAsia="Aptos"/>
          <w:b/>
          <w:iCs/>
          <w:u w:val="single"/>
          <w:bdr w:val="single" w:sz="8" w:space="0" w:color="auto"/>
        </w:rPr>
        <w:t>India</w:t>
      </w:r>
      <w:r w:rsidRPr="0091179F">
        <w:rPr>
          <w:rFonts w:eastAsia="Aptos"/>
          <w:u w:val="single"/>
        </w:rPr>
        <w:t xml:space="preserve"> to become Russia’s </w:t>
      </w:r>
      <w:r w:rsidRPr="0091179F">
        <w:rPr>
          <w:rFonts w:eastAsia="Aptos"/>
          <w:b/>
          <w:iCs/>
          <w:u w:val="single"/>
          <w:bdr w:val="single" w:sz="8" w:space="0" w:color="auto"/>
        </w:rPr>
        <w:t>Arctic alternative</w:t>
      </w:r>
      <w:r w:rsidRPr="0091179F">
        <w:rPr>
          <w:rFonts w:eastAsia="Aptos"/>
          <w:u w:val="single"/>
        </w:rPr>
        <w:t xml:space="preserve"> to China</w:t>
      </w:r>
      <w:r w:rsidRPr="0091179F">
        <w:rPr>
          <w:rFonts w:eastAsia="Aptos"/>
          <w:sz w:val="16"/>
        </w:rPr>
        <w:t>.</w:t>
      </w:r>
    </w:p>
    <w:p w14:paraId="1F69ED2C" w14:textId="77777777" w:rsidR="00A34384" w:rsidRPr="0091179F" w:rsidRDefault="00A34384" w:rsidP="00A34384">
      <w:pPr>
        <w:pStyle w:val="Heading4"/>
        <w:rPr>
          <w:rFonts w:eastAsia="DengXian Light"/>
        </w:rPr>
      </w:pPr>
      <w:r w:rsidRPr="0091179F">
        <w:rPr>
          <w:rFonts w:eastAsia="DengXian Light"/>
        </w:rPr>
        <w:t>The plan pushes India away from Russia—that isolates Russia and increases China-Russia collaboration</w:t>
      </w:r>
    </w:p>
    <w:p w14:paraId="3DBC7AB7" w14:textId="77777777" w:rsidR="00A34384" w:rsidRPr="0091179F" w:rsidRDefault="00A34384" w:rsidP="00A34384">
      <w:pPr>
        <w:rPr>
          <w:rFonts w:eastAsia="Aptos"/>
        </w:rPr>
      </w:pPr>
      <w:proofErr w:type="spellStart"/>
      <w:r w:rsidRPr="0091179F">
        <w:rPr>
          <w:rFonts w:eastAsia="Aptos"/>
          <w:b/>
          <w:bCs/>
          <w:sz w:val="26"/>
        </w:rPr>
        <w:t>Wahden</w:t>
      </w:r>
      <w:proofErr w:type="spellEnd"/>
      <w:r w:rsidRPr="0091179F">
        <w:rPr>
          <w:rFonts w:eastAsia="Aptos"/>
          <w:b/>
          <w:bCs/>
          <w:sz w:val="26"/>
        </w:rPr>
        <w:t>, 25</w:t>
      </w:r>
      <w:r w:rsidRPr="0091179F">
        <w:rPr>
          <w:rFonts w:eastAsia="Aptos"/>
        </w:rPr>
        <w:t xml:space="preserve"> [Lukas </w:t>
      </w:r>
      <w:proofErr w:type="spellStart"/>
      <w:r w:rsidRPr="0091179F">
        <w:rPr>
          <w:rFonts w:eastAsia="Aptos"/>
        </w:rPr>
        <w:t>Wahden</w:t>
      </w:r>
      <w:proofErr w:type="spellEnd"/>
      <w:r w:rsidRPr="0091179F">
        <w:rPr>
          <w:rFonts w:eastAsia="Aptos"/>
        </w:rPr>
        <w:t xml:space="preserve"> "'The West should encourage India to become Russia’s Arctic alternative to China'" </w:t>
      </w:r>
      <w:proofErr w:type="spellStart"/>
      <w:r w:rsidRPr="0091179F">
        <w:rPr>
          <w:rFonts w:eastAsia="Aptos"/>
        </w:rPr>
        <w:t>ArcticToday</w:t>
      </w:r>
      <w:proofErr w:type="spellEnd"/>
      <w:r w:rsidRPr="0091179F">
        <w:rPr>
          <w:rFonts w:eastAsia="Aptos"/>
        </w:rPr>
        <w:t>, 6-10-2025 https://www.arctictoday.com/the-west-should-encourage-india-to-become-russias-arctic-alternative-to-china/]</w:t>
      </w:r>
    </w:p>
    <w:p w14:paraId="02BC8E22" w14:textId="77777777" w:rsidR="00A34384" w:rsidRPr="0091179F" w:rsidRDefault="00A34384" w:rsidP="00A34384">
      <w:pPr>
        <w:rPr>
          <w:rFonts w:eastAsia="Aptos"/>
          <w:u w:val="single"/>
        </w:rPr>
      </w:pPr>
      <w:r w:rsidRPr="0091179F">
        <w:rPr>
          <w:rFonts w:eastAsia="Aptos"/>
          <w:sz w:val="16"/>
        </w:rPr>
        <w:t xml:space="preserve">Personally, I see the Arctic today as the site of an intensifying strategic triangle involving the United States, Russia, and China. India’s two most important strategic partners – </w:t>
      </w:r>
      <w:r w:rsidRPr="0091179F">
        <w:rPr>
          <w:rFonts w:eastAsia="Aptos"/>
          <w:u w:val="single"/>
        </w:rPr>
        <w:t>Russia and the U</w:t>
      </w:r>
      <w:r w:rsidRPr="0091179F">
        <w:rPr>
          <w:rFonts w:eastAsia="Aptos"/>
          <w:sz w:val="16"/>
        </w:rPr>
        <w:t xml:space="preserve">nited </w:t>
      </w:r>
      <w:r w:rsidRPr="0091179F">
        <w:rPr>
          <w:rFonts w:eastAsia="Aptos"/>
          <w:u w:val="single"/>
        </w:rPr>
        <w:t>S</w:t>
      </w:r>
      <w:r w:rsidRPr="0091179F">
        <w:rPr>
          <w:rFonts w:eastAsia="Aptos"/>
          <w:sz w:val="16"/>
        </w:rPr>
        <w:t xml:space="preserve">tates – </w:t>
      </w:r>
      <w:r w:rsidRPr="0091179F">
        <w:rPr>
          <w:rFonts w:eastAsia="Aptos"/>
          <w:u w:val="single"/>
        </w:rPr>
        <w:t>are</w:t>
      </w:r>
      <w:r w:rsidRPr="0091179F">
        <w:rPr>
          <w:rFonts w:eastAsia="Aptos"/>
          <w:sz w:val="16"/>
        </w:rPr>
        <w:t xml:space="preserve"> deeply </w:t>
      </w:r>
      <w:r w:rsidRPr="0091179F">
        <w:rPr>
          <w:rFonts w:eastAsia="Aptos"/>
          <w:u w:val="single"/>
        </w:rPr>
        <w:t>engaged in the Arctic</w:t>
      </w:r>
      <w:r w:rsidRPr="0091179F">
        <w:rPr>
          <w:rFonts w:eastAsia="Aptos"/>
          <w:sz w:val="16"/>
        </w:rPr>
        <w:t xml:space="preserve">. We have high-level strategic partnerships </w:t>
      </w:r>
      <w:r w:rsidRPr="0091179F">
        <w:rPr>
          <w:rFonts w:eastAsia="Aptos"/>
          <w:u w:val="single"/>
        </w:rPr>
        <w:t>and</w:t>
      </w:r>
      <w:r w:rsidRPr="0091179F">
        <w:rPr>
          <w:rFonts w:eastAsia="Aptos"/>
          <w:sz w:val="16"/>
        </w:rPr>
        <w:t xml:space="preserve"> conduct 2+2 dialogues with both. At the same time, </w:t>
      </w:r>
      <w:r w:rsidRPr="0091179F">
        <w:rPr>
          <w:rFonts w:eastAsia="Aptos"/>
          <w:u w:val="single"/>
        </w:rPr>
        <w:t>China</w:t>
      </w:r>
      <w:r w:rsidRPr="0091179F">
        <w:rPr>
          <w:rFonts w:eastAsia="Aptos"/>
          <w:sz w:val="16"/>
        </w:rPr>
        <w:t xml:space="preserve"> – our principal adversary – </w:t>
      </w:r>
      <w:r w:rsidRPr="0091179F">
        <w:rPr>
          <w:rFonts w:eastAsia="Aptos"/>
          <w:u w:val="single"/>
        </w:rPr>
        <w:t>is expanding its footprint</w:t>
      </w:r>
      <w:r w:rsidRPr="0091179F">
        <w:rPr>
          <w:rFonts w:eastAsia="Aptos"/>
          <w:sz w:val="16"/>
        </w:rPr>
        <w:t xml:space="preserve"> in the region. In my view, this </w:t>
      </w:r>
      <w:r w:rsidRPr="0091179F">
        <w:rPr>
          <w:rFonts w:eastAsia="Aptos"/>
          <w:u w:val="single"/>
        </w:rPr>
        <w:t>makes Indian engagement in the Arctic essential.</w:t>
      </w:r>
    </w:p>
    <w:p w14:paraId="16A5650D" w14:textId="77777777" w:rsidR="00A34384" w:rsidRPr="0091179F" w:rsidRDefault="00A34384" w:rsidP="00A34384">
      <w:pPr>
        <w:rPr>
          <w:rFonts w:eastAsia="Aptos"/>
          <w:u w:val="single"/>
        </w:rPr>
      </w:pPr>
      <w:r w:rsidRPr="0091179F">
        <w:rPr>
          <w:rFonts w:eastAsia="Aptos"/>
          <w:sz w:val="16"/>
        </w:rPr>
        <w:t xml:space="preserve">India should be present to understand and navigate these dynamics. It could, I believe, position itself as a bridge – between the West and Russia, or between the West and the broader “Global South.” Later in our conversation, we can discuss how this bridging role might be developed in practice. But at its core, this is how I understand the geopolitics of the Arctic: </w:t>
      </w:r>
      <w:r w:rsidRPr="0091179F">
        <w:rPr>
          <w:rFonts w:eastAsia="Aptos"/>
          <w:u w:val="single"/>
        </w:rPr>
        <w:t>India needs to be engaged</w:t>
      </w:r>
      <w:r w:rsidRPr="0091179F">
        <w:rPr>
          <w:rFonts w:eastAsia="Aptos"/>
          <w:sz w:val="16"/>
        </w:rPr>
        <w:t xml:space="preserve">, not only for environmental or economic reasons, but also </w:t>
      </w:r>
      <w:r w:rsidRPr="0091179F">
        <w:rPr>
          <w:rFonts w:eastAsia="Aptos"/>
          <w:u w:val="single"/>
        </w:rPr>
        <w:t>to</w:t>
      </w:r>
      <w:r w:rsidRPr="0091179F">
        <w:rPr>
          <w:rFonts w:eastAsia="Aptos"/>
          <w:sz w:val="16"/>
        </w:rPr>
        <w:t xml:space="preserve"> make sense of and </w:t>
      </w:r>
      <w:r w:rsidRPr="0091179F">
        <w:rPr>
          <w:rFonts w:eastAsia="Aptos"/>
          <w:u w:val="single"/>
        </w:rPr>
        <w:t xml:space="preserve">influence </w:t>
      </w:r>
      <w:r w:rsidRPr="0091179F">
        <w:rPr>
          <w:rFonts w:eastAsia="Aptos"/>
          <w:sz w:val="16"/>
        </w:rPr>
        <w:t>the emerging</w:t>
      </w:r>
      <w:r w:rsidRPr="0091179F">
        <w:rPr>
          <w:rFonts w:eastAsia="Aptos"/>
          <w:u w:val="single"/>
        </w:rPr>
        <w:t xml:space="preserve"> security architecture.</w:t>
      </w:r>
    </w:p>
    <w:p w14:paraId="62226E21" w14:textId="77777777" w:rsidR="00A34384" w:rsidRPr="0091179F" w:rsidRDefault="00A34384" w:rsidP="00A34384">
      <w:pPr>
        <w:rPr>
          <w:rFonts w:eastAsia="Aptos"/>
          <w:sz w:val="16"/>
        </w:rPr>
      </w:pPr>
      <w:r w:rsidRPr="0091179F">
        <w:rPr>
          <w:rFonts w:eastAsia="Aptos"/>
          <w:sz w:val="16"/>
        </w:rPr>
        <w:t>66° North: Since you brought up China, I’d like to follow up. How do Indian policymakers view China’s growing involvement in the Arctic – especially from a maritime standpoint? What are the main concerns?</w:t>
      </w:r>
    </w:p>
    <w:p w14:paraId="5DE7C0A0" w14:textId="77777777" w:rsidR="00A34384" w:rsidRPr="0091179F" w:rsidRDefault="00A34384" w:rsidP="00A34384">
      <w:pPr>
        <w:rPr>
          <w:rFonts w:eastAsia="Aptos"/>
          <w:sz w:val="16"/>
        </w:rPr>
      </w:pPr>
      <w:r w:rsidRPr="0091179F">
        <w:rPr>
          <w:rFonts w:eastAsia="Aptos"/>
          <w:sz w:val="16"/>
        </w:rPr>
        <w:t xml:space="preserve">Anurag Bisen: The concerns go beyond the maritime domain. India and Russia share a long-standing and multifaceted relationship, but </w:t>
      </w:r>
      <w:r w:rsidRPr="0091179F">
        <w:rPr>
          <w:rFonts w:eastAsia="Aptos"/>
          <w:u w:val="single"/>
        </w:rPr>
        <w:t>since</w:t>
      </w:r>
      <w:r w:rsidRPr="0091179F">
        <w:rPr>
          <w:rFonts w:eastAsia="Aptos"/>
          <w:sz w:val="16"/>
        </w:rPr>
        <w:t xml:space="preserve"> the imposition of </w:t>
      </w:r>
      <w:r w:rsidRPr="0091179F">
        <w:rPr>
          <w:rFonts w:eastAsia="Aptos"/>
          <w:u w:val="single"/>
        </w:rPr>
        <w:t xml:space="preserve">Western sanctions </w:t>
      </w:r>
      <w:r w:rsidRPr="0091179F">
        <w:rPr>
          <w:rFonts w:eastAsia="Aptos"/>
          <w:sz w:val="16"/>
        </w:rPr>
        <w:t>in 2014,</w:t>
      </w:r>
      <w:r w:rsidRPr="0091179F">
        <w:rPr>
          <w:rFonts w:eastAsia="Aptos"/>
          <w:u w:val="single"/>
        </w:rPr>
        <w:t xml:space="preserve"> Russia</w:t>
      </w:r>
      <w:r w:rsidRPr="0091179F">
        <w:rPr>
          <w:rFonts w:eastAsia="Aptos"/>
          <w:sz w:val="16"/>
        </w:rPr>
        <w:t xml:space="preserve"> has </w:t>
      </w:r>
      <w:r w:rsidRPr="0091179F">
        <w:rPr>
          <w:rFonts w:eastAsia="Aptos"/>
          <w:u w:val="single"/>
        </w:rPr>
        <w:t>found itself increasingly isolated</w:t>
      </w:r>
      <w:r w:rsidRPr="0091179F">
        <w:rPr>
          <w:rFonts w:eastAsia="Aptos"/>
          <w:sz w:val="16"/>
        </w:rPr>
        <w:t xml:space="preserve">. This </w:t>
      </w:r>
      <w:r w:rsidRPr="0091179F">
        <w:rPr>
          <w:rFonts w:eastAsia="Aptos"/>
          <w:u w:val="single"/>
        </w:rPr>
        <w:t>isolation has pushed Moscow closer to Beijing</w:t>
      </w:r>
      <w:r w:rsidRPr="0091179F">
        <w:rPr>
          <w:rFonts w:eastAsia="Aptos"/>
          <w:sz w:val="16"/>
        </w:rPr>
        <w:t xml:space="preserve"> – something China has </w:t>
      </w:r>
      <w:proofErr w:type="spellStart"/>
      <w:r w:rsidRPr="0091179F">
        <w:rPr>
          <w:rFonts w:eastAsia="Aptos"/>
          <w:sz w:val="16"/>
        </w:rPr>
        <w:t>capitalised</w:t>
      </w:r>
      <w:proofErr w:type="spellEnd"/>
      <w:r w:rsidRPr="0091179F">
        <w:rPr>
          <w:rFonts w:eastAsia="Aptos"/>
          <w:sz w:val="16"/>
        </w:rPr>
        <w:t xml:space="preserve"> on.</w:t>
      </w:r>
    </w:p>
    <w:p w14:paraId="1ED5B5C2" w14:textId="77777777" w:rsidR="00A34384" w:rsidRPr="0091179F" w:rsidRDefault="00A34384" w:rsidP="00A34384">
      <w:pPr>
        <w:rPr>
          <w:rFonts w:eastAsia="Aptos"/>
          <w:sz w:val="16"/>
        </w:rPr>
      </w:pPr>
      <w:r w:rsidRPr="0091179F">
        <w:rPr>
          <w:rFonts w:eastAsia="Aptos"/>
          <w:sz w:val="16"/>
        </w:rPr>
        <w:t xml:space="preserve">Take the Yamal LNG project as an example. Chinese entities such as CNPC and the Silk Road Fund hold nearly a 30% stake. Reports suggest that around 60% of the equipment used in the project is of Chinese origin, and Chinese </w:t>
      </w:r>
      <w:proofErr w:type="spellStart"/>
      <w:r w:rsidRPr="0091179F">
        <w:rPr>
          <w:rFonts w:eastAsia="Aptos"/>
          <w:sz w:val="16"/>
        </w:rPr>
        <w:t>labour</w:t>
      </w:r>
      <w:proofErr w:type="spellEnd"/>
      <w:r w:rsidRPr="0091179F">
        <w:rPr>
          <w:rFonts w:eastAsia="Aptos"/>
          <w:sz w:val="16"/>
        </w:rPr>
        <w:t xml:space="preserve"> has been heavily involved.</w:t>
      </w:r>
    </w:p>
    <w:p w14:paraId="07AAA215" w14:textId="77777777" w:rsidR="00A34384" w:rsidRPr="0091179F" w:rsidRDefault="00A34384" w:rsidP="00A34384">
      <w:pPr>
        <w:rPr>
          <w:rFonts w:eastAsia="Aptos"/>
          <w:sz w:val="16"/>
        </w:rPr>
      </w:pPr>
      <w:r w:rsidRPr="0091179F">
        <w:rPr>
          <w:rFonts w:eastAsia="Aptos"/>
          <w:sz w:val="16"/>
        </w:rPr>
        <w:t xml:space="preserve">From the Indian perspective, this </w:t>
      </w:r>
      <w:r w:rsidRPr="0091179F">
        <w:rPr>
          <w:rFonts w:eastAsia="Aptos"/>
          <w:u w:val="single"/>
        </w:rPr>
        <w:t>Sino-Russian closeness is driven</w:t>
      </w:r>
      <w:r w:rsidRPr="0091179F">
        <w:rPr>
          <w:rFonts w:eastAsia="Aptos"/>
          <w:sz w:val="16"/>
        </w:rPr>
        <w:t xml:space="preserve"> less by mutual affinity and more </w:t>
      </w:r>
      <w:r w:rsidRPr="0091179F">
        <w:rPr>
          <w:rFonts w:eastAsia="Aptos"/>
          <w:u w:val="single"/>
        </w:rPr>
        <w:t>by necessity</w:t>
      </w:r>
      <w:r w:rsidRPr="0091179F">
        <w:rPr>
          <w:rFonts w:eastAsia="Aptos"/>
          <w:sz w:val="16"/>
        </w:rPr>
        <w:t xml:space="preserve">. Many in </w:t>
      </w:r>
      <w:r w:rsidRPr="0091179F">
        <w:rPr>
          <w:rFonts w:eastAsia="Aptos"/>
          <w:u w:val="single"/>
        </w:rPr>
        <w:t>Russia are uncomfortable with</w:t>
      </w:r>
      <w:r w:rsidRPr="0091179F">
        <w:rPr>
          <w:rFonts w:eastAsia="Aptos"/>
          <w:sz w:val="16"/>
        </w:rPr>
        <w:t xml:space="preserve"> their </w:t>
      </w:r>
      <w:r w:rsidRPr="0091179F">
        <w:rPr>
          <w:rFonts w:eastAsia="Aptos"/>
          <w:u w:val="single"/>
        </w:rPr>
        <w:t>junior position in the</w:t>
      </w:r>
      <w:r w:rsidRPr="0091179F">
        <w:rPr>
          <w:rFonts w:eastAsia="Aptos"/>
          <w:sz w:val="16"/>
        </w:rPr>
        <w:t xml:space="preserve"> </w:t>
      </w:r>
      <w:r w:rsidRPr="0091179F">
        <w:rPr>
          <w:rFonts w:eastAsia="Aptos"/>
          <w:u w:val="single"/>
        </w:rPr>
        <w:t>relationship</w:t>
      </w:r>
      <w:r w:rsidRPr="0091179F">
        <w:rPr>
          <w:rFonts w:eastAsia="Aptos"/>
          <w:sz w:val="16"/>
        </w:rPr>
        <w:t>. There are also longstanding Russian concerns about the Far East, which remains sparsely populated and vulnerable to demographic and strategic pressures from China. Historical grievances persist in Chinese strategic thinking regarding how the borders were settled.</w:t>
      </w:r>
    </w:p>
    <w:p w14:paraId="3818A17F" w14:textId="77777777" w:rsidR="00A34384" w:rsidRPr="0091179F" w:rsidRDefault="00A34384" w:rsidP="00A34384">
      <w:pPr>
        <w:rPr>
          <w:rFonts w:eastAsia="Aptos"/>
          <w:sz w:val="16"/>
        </w:rPr>
      </w:pPr>
      <w:r w:rsidRPr="0091179F">
        <w:rPr>
          <w:rFonts w:eastAsia="Aptos"/>
          <w:sz w:val="16"/>
        </w:rPr>
        <w:t xml:space="preserve">In contrast, </w:t>
      </w:r>
      <w:r w:rsidRPr="0091179F">
        <w:rPr>
          <w:rFonts w:eastAsia="Aptos"/>
          <w:u w:val="single"/>
        </w:rPr>
        <w:t xml:space="preserve">India presents no </w:t>
      </w:r>
      <w:r w:rsidRPr="0091179F">
        <w:rPr>
          <w:rFonts w:eastAsia="Aptos"/>
          <w:sz w:val="16"/>
        </w:rPr>
        <w:t>such</w:t>
      </w:r>
      <w:r w:rsidRPr="0091179F">
        <w:rPr>
          <w:rFonts w:eastAsia="Aptos"/>
          <w:u w:val="single"/>
        </w:rPr>
        <w:t xml:space="preserve"> challenge to Russia</w:t>
      </w:r>
      <w:r w:rsidRPr="0091179F">
        <w:rPr>
          <w:rFonts w:eastAsia="Aptos"/>
          <w:sz w:val="16"/>
        </w:rPr>
        <w:t>. In fact, Russia has actively courted Indian engagement. At the 2019 Eastern Economic Forum, India was the official partner country, and Prime Minister Modi was the chief guest. That’s when India launched its “Act Far East” policy and extended a US$1 billion line of credit to Russia.</w:t>
      </w:r>
    </w:p>
    <w:p w14:paraId="23F862E0" w14:textId="77777777" w:rsidR="00A34384" w:rsidRPr="0091179F" w:rsidRDefault="00A34384" w:rsidP="00A34384">
      <w:pPr>
        <w:rPr>
          <w:rFonts w:eastAsia="Aptos"/>
          <w:sz w:val="16"/>
        </w:rPr>
      </w:pPr>
      <w:r w:rsidRPr="0091179F">
        <w:rPr>
          <w:rFonts w:eastAsia="Aptos"/>
          <w:sz w:val="16"/>
        </w:rPr>
        <w:t>India also enjoys strong bilateral relationships with other Arctic states. With Canada, for instance, people of Indian origin make up around 8% of the population. Despite a temporary diplomatic strain under Prime Minister Trudeau, the relationship remains robust. India has held two Nordic summits and planned a third with Norway, which was postponed due to a terror attack in Kashmir.</w:t>
      </w:r>
    </w:p>
    <w:p w14:paraId="0AF5E7C5" w14:textId="77777777" w:rsidR="00A34384" w:rsidRPr="0091179F" w:rsidRDefault="00A34384" w:rsidP="00A34384">
      <w:pPr>
        <w:rPr>
          <w:rFonts w:eastAsia="Aptos"/>
          <w:u w:val="single"/>
        </w:rPr>
      </w:pPr>
      <w:r w:rsidRPr="0091179F">
        <w:rPr>
          <w:rFonts w:eastAsia="Aptos"/>
          <w:sz w:val="16"/>
        </w:rPr>
        <w:t>S</w:t>
      </w:r>
      <w:r w:rsidRPr="0091179F">
        <w:rPr>
          <w:rFonts w:eastAsia="Aptos"/>
          <w:u w:val="single"/>
        </w:rPr>
        <w:t xml:space="preserve">trategic competition with China is a more important </w:t>
      </w:r>
      <w:r w:rsidRPr="0091179F">
        <w:rPr>
          <w:rFonts w:eastAsia="Aptos"/>
          <w:sz w:val="16"/>
        </w:rPr>
        <w:t>long-term</w:t>
      </w:r>
      <w:r w:rsidRPr="0091179F">
        <w:rPr>
          <w:rFonts w:eastAsia="Aptos"/>
          <w:u w:val="single"/>
        </w:rPr>
        <w:t xml:space="preserve"> challenge </w:t>
      </w:r>
      <w:r w:rsidRPr="0091179F">
        <w:rPr>
          <w:rFonts w:eastAsia="Aptos"/>
          <w:sz w:val="16"/>
        </w:rPr>
        <w:t>for the West</w:t>
      </w:r>
      <w:r w:rsidRPr="0091179F">
        <w:rPr>
          <w:rFonts w:eastAsia="Aptos"/>
          <w:u w:val="single"/>
        </w:rPr>
        <w:t xml:space="preserve"> than the conflict with Russia</w:t>
      </w:r>
      <w:r w:rsidRPr="0091179F">
        <w:rPr>
          <w:rFonts w:eastAsia="Aptos"/>
          <w:sz w:val="16"/>
        </w:rPr>
        <w:t xml:space="preserve">. In fact, it would not be in the West’s interest to see Russia and China close ranks in an Arctic partnership – with their forces combined, the two countries would be too strong to balance. </w:t>
      </w:r>
      <w:proofErr w:type="gramStart"/>
      <w:r w:rsidRPr="0091179F">
        <w:rPr>
          <w:rFonts w:eastAsia="Aptos"/>
          <w:sz w:val="16"/>
        </w:rPr>
        <w:t>So</w:t>
      </w:r>
      <w:proofErr w:type="gramEnd"/>
      <w:r w:rsidRPr="0091179F">
        <w:rPr>
          <w:rFonts w:eastAsia="Aptos"/>
          <w:sz w:val="16"/>
        </w:rPr>
        <w:t xml:space="preserve"> my argument is that </w:t>
      </w:r>
      <w:r w:rsidRPr="0091179F">
        <w:rPr>
          <w:rFonts w:eastAsia="Aptos"/>
          <w:u w:val="single"/>
        </w:rPr>
        <w:t>Russia is being driven into China’s embrace,</w:t>
      </w:r>
      <w:r w:rsidRPr="0091179F">
        <w:rPr>
          <w:rFonts w:eastAsia="Aptos"/>
          <w:sz w:val="16"/>
        </w:rPr>
        <w:t xml:space="preserve"> since it is increasingly isolated and sees no alternative because of Western sanctions. </w:t>
      </w:r>
      <w:r w:rsidRPr="0091179F">
        <w:rPr>
          <w:rFonts w:eastAsia="Aptos"/>
          <w:u w:val="single"/>
        </w:rPr>
        <w:t>The West should encourage India to become Russia’s Arctic alternative to China.</w:t>
      </w:r>
    </w:p>
    <w:p w14:paraId="16C9337B" w14:textId="77777777" w:rsidR="00A34384" w:rsidRPr="0091179F" w:rsidRDefault="00A34384" w:rsidP="00A34384">
      <w:pPr>
        <w:rPr>
          <w:rFonts w:eastAsia="Aptos"/>
          <w:sz w:val="16"/>
        </w:rPr>
      </w:pPr>
      <w:r w:rsidRPr="0091179F">
        <w:rPr>
          <w:rFonts w:eastAsia="Aptos"/>
          <w:sz w:val="16"/>
        </w:rPr>
        <w:t>But to be clear, India’s Arctic engagement is not driven by what China does. We do not compete with China, nor do we replicate its methods – be they economic inducements, coercion, or opaque investments. India’s engagement is transparent, based on national interest, and carried out with limited resources. China’s involvement in the Arctic is far ahead of ours, but India’s policy stands on its own merits.</w:t>
      </w:r>
    </w:p>
    <w:p w14:paraId="3FC8B107" w14:textId="77777777" w:rsidR="00A34384" w:rsidRPr="0091179F" w:rsidRDefault="00A34384" w:rsidP="00A34384">
      <w:pPr>
        <w:rPr>
          <w:rFonts w:eastAsia="Aptos"/>
          <w:sz w:val="16"/>
        </w:rPr>
      </w:pPr>
      <w:r w:rsidRPr="0091179F">
        <w:rPr>
          <w:rFonts w:eastAsia="Aptos"/>
          <w:sz w:val="16"/>
        </w:rPr>
        <w:t xml:space="preserve">66° North: It is interesting you raise the possibility of India as an Arctic “alternative” to China from a Russian point of view. I’ve also observed this argument in Russian writings. You recently took part in the International Arctic Forum in Murmansk. What’s your impression – do </w:t>
      </w:r>
      <w:r w:rsidRPr="0091179F">
        <w:rPr>
          <w:rFonts w:eastAsia="Aptos"/>
          <w:u w:val="single"/>
        </w:rPr>
        <w:t>Russian stakeholders genuinely want deeper Arctic cooperation with India</w:t>
      </w:r>
      <w:r w:rsidRPr="0091179F">
        <w:rPr>
          <w:rFonts w:eastAsia="Aptos"/>
          <w:sz w:val="16"/>
        </w:rPr>
        <w:t>, in part to reduce reliance on China?</w:t>
      </w:r>
    </w:p>
    <w:p w14:paraId="113C2DFE" w14:textId="77777777" w:rsidR="00A34384" w:rsidRDefault="00A34384" w:rsidP="00A34384">
      <w:pPr>
        <w:rPr>
          <w:rFonts w:eastAsia="Aptos"/>
          <w:sz w:val="16"/>
        </w:rPr>
      </w:pPr>
      <w:r w:rsidRPr="0091179F">
        <w:rPr>
          <w:rFonts w:eastAsia="Aptos"/>
          <w:sz w:val="16"/>
        </w:rPr>
        <w:t>Anurag Bisen: Absolutely. I can give you several examples. Over the last ten years, nearly every India–Russia summit joint statement has included a line welcoming India’s participation in the Arctic. Despite that, we’ve seen limited concrete follow-up – likely due to a lack of coordination on the Indian side.</w:t>
      </w:r>
    </w:p>
    <w:p w14:paraId="4CBD1196" w14:textId="77777777" w:rsidR="00A34384" w:rsidRDefault="00A34384" w:rsidP="00A34384">
      <w:pPr>
        <w:rPr>
          <w:rFonts w:eastAsia="Aptos"/>
          <w:sz w:val="16"/>
        </w:rPr>
      </w:pPr>
    </w:p>
    <w:p w14:paraId="0C5876B2" w14:textId="77777777" w:rsidR="00A34384" w:rsidRPr="00BD36C3" w:rsidRDefault="00A34384" w:rsidP="00A34384">
      <w:pPr>
        <w:pStyle w:val="Heading4"/>
        <w:rPr>
          <w:rFonts w:cs="Calibri"/>
        </w:rPr>
      </w:pPr>
      <w:r w:rsidRPr="00BD36C3">
        <w:rPr>
          <w:rFonts w:cs="Calibri"/>
        </w:rPr>
        <w:t xml:space="preserve">Russia-China coordination triggers </w:t>
      </w:r>
      <w:r w:rsidRPr="00BD36C3">
        <w:rPr>
          <w:rFonts w:cs="Calibri"/>
          <w:u w:val="single"/>
        </w:rPr>
        <w:t>global war</w:t>
      </w:r>
      <w:r w:rsidRPr="00BD36C3">
        <w:rPr>
          <w:rFonts w:cs="Calibri"/>
        </w:rPr>
        <w:t xml:space="preserve">. </w:t>
      </w:r>
    </w:p>
    <w:p w14:paraId="38CE3DEA" w14:textId="77777777" w:rsidR="00A34384" w:rsidRPr="00BD36C3" w:rsidRDefault="00A34384" w:rsidP="00A34384">
      <w:pPr>
        <w:rPr>
          <w:sz w:val="16"/>
        </w:rPr>
      </w:pPr>
      <w:r w:rsidRPr="00BD36C3">
        <w:rPr>
          <w:rStyle w:val="Style13ptBold"/>
        </w:rPr>
        <w:t xml:space="preserve">Kendall-Taylor </w:t>
      </w:r>
      <w:r w:rsidRPr="00BD36C3">
        <w:t xml:space="preserve">&amp; </w:t>
      </w:r>
      <w:proofErr w:type="spellStart"/>
      <w:r w:rsidRPr="00BD36C3">
        <w:t>Shullman</w:t>
      </w:r>
      <w:proofErr w:type="spellEnd"/>
      <w:r w:rsidRPr="00BD36C3">
        <w:rPr>
          <w:rStyle w:val="Style13ptBold"/>
        </w:rPr>
        <w:t xml:space="preserve"> 19</w:t>
      </w:r>
      <w:r w:rsidRPr="00BD36C3">
        <w:t>,</w:t>
      </w:r>
      <w:r w:rsidRPr="00BD36C3">
        <w:rPr>
          <w:szCs w:val="32"/>
        </w:rPr>
        <w:t xml:space="preserve"> *PhD in Political Science from Yale, Senior Fellow in and Director of the Transatlantic Security Program at the Center for a New American Security an Adjunct Professor in Georgetown University’s School of Foreign Service. **PhD, Senior Adviser at the International Republican Institute and an Adjunct Senior Fellow in the Transatlantic Security Program at the Center for a New American Security. (Andrea, David, 5/14/19, "A </w:t>
      </w:r>
      <w:proofErr w:type="gramStart"/>
      <w:r w:rsidRPr="00BD36C3">
        <w:rPr>
          <w:szCs w:val="32"/>
        </w:rPr>
        <w:t>Russian-Chinese</w:t>
      </w:r>
      <w:proofErr w:type="gramEnd"/>
      <w:r w:rsidRPr="00BD36C3">
        <w:rPr>
          <w:szCs w:val="32"/>
        </w:rPr>
        <w:t xml:space="preserve"> Partnership Is a Threat to U.S. Interests", </w:t>
      </w:r>
      <w:r w:rsidRPr="00BD36C3">
        <w:rPr>
          <w:i/>
          <w:iCs/>
          <w:szCs w:val="32"/>
        </w:rPr>
        <w:t>Foreign Affairs</w:t>
      </w:r>
      <w:r w:rsidRPr="00BD36C3">
        <w:rPr>
          <w:szCs w:val="32"/>
        </w:rPr>
        <w:t>, https://www.foreignaffairs.com/articles/china/2019-05-14/russian-chinese-partnership-threat-us-interests)</w:t>
      </w:r>
    </w:p>
    <w:p w14:paraId="5B2A1D23" w14:textId="77777777" w:rsidR="00A34384" w:rsidRPr="00BD36C3" w:rsidRDefault="00A34384" w:rsidP="00A34384">
      <w:pPr>
        <w:rPr>
          <w:u w:val="single"/>
        </w:rPr>
      </w:pPr>
      <w:r w:rsidRPr="00BD36C3">
        <w:rPr>
          <w:sz w:val="16"/>
        </w:rPr>
        <w:t xml:space="preserve">While Washington takes a wait-and-see approach, </w:t>
      </w:r>
      <w:r w:rsidRPr="00B92060">
        <w:rPr>
          <w:rStyle w:val="Emphasis"/>
          <w:highlight w:val="cyan"/>
        </w:rPr>
        <w:t>Moscow</w:t>
      </w:r>
      <w:r w:rsidRPr="00B92060">
        <w:rPr>
          <w:rStyle w:val="StyleUnderline"/>
          <w:highlight w:val="cyan"/>
        </w:rPr>
        <w:t xml:space="preserve"> and </w:t>
      </w:r>
      <w:r w:rsidRPr="00B92060">
        <w:rPr>
          <w:rStyle w:val="Emphasis"/>
          <w:highlight w:val="cyan"/>
        </w:rPr>
        <w:t>Beijing</w:t>
      </w:r>
      <w:r w:rsidRPr="00B92060">
        <w:rPr>
          <w:rStyle w:val="StyleUnderline"/>
          <w:highlight w:val="cyan"/>
        </w:rPr>
        <w:t xml:space="preserve"> could</w:t>
      </w:r>
      <w:r w:rsidRPr="00BD36C3">
        <w:rPr>
          <w:rStyle w:val="StyleUnderline"/>
        </w:rPr>
        <w:t xml:space="preserve"> be </w:t>
      </w:r>
      <w:r w:rsidRPr="00B92060">
        <w:rPr>
          <w:rStyle w:val="Emphasis"/>
          <w:highlight w:val="cyan"/>
        </w:rPr>
        <w:t>coordinati</w:t>
      </w:r>
      <w:r w:rsidRPr="00BD36C3">
        <w:rPr>
          <w:rStyle w:val="Emphasis"/>
        </w:rPr>
        <w:t>ng</w:t>
      </w:r>
      <w:r w:rsidRPr="00BD36C3">
        <w:rPr>
          <w:rStyle w:val="StyleUnderline"/>
        </w:rPr>
        <w:t xml:space="preserve"> </w:t>
      </w:r>
      <w:r w:rsidRPr="00B92060">
        <w:rPr>
          <w:rStyle w:val="StyleUnderline"/>
          <w:highlight w:val="cyan"/>
        </w:rPr>
        <w:t xml:space="preserve">to </w:t>
      </w:r>
      <w:r w:rsidRPr="00BD36C3">
        <w:rPr>
          <w:rStyle w:val="Emphasis"/>
        </w:rPr>
        <w:t xml:space="preserve">significantly </w:t>
      </w:r>
      <w:r w:rsidRPr="00B92060">
        <w:rPr>
          <w:rStyle w:val="Emphasis"/>
          <w:highlight w:val="cyan"/>
        </w:rPr>
        <w:t>thwart U.S. interests</w:t>
      </w:r>
      <w:r w:rsidRPr="00BD36C3">
        <w:rPr>
          <w:sz w:val="16"/>
        </w:rPr>
        <w:t xml:space="preserve"> over the next 15 to 25 years. The two powers may never forge a formal military alliance, but they could still work together in ways that cause major headaches for the United States. Imagine, for example, that </w:t>
      </w:r>
      <w:r w:rsidRPr="00BD36C3">
        <w:rPr>
          <w:rStyle w:val="StyleUnderline"/>
        </w:rPr>
        <w:t xml:space="preserve">Russia and China coordinate the </w:t>
      </w:r>
      <w:r w:rsidRPr="00BD36C3">
        <w:rPr>
          <w:rStyle w:val="Emphasis"/>
        </w:rPr>
        <w:t>timing</w:t>
      </w:r>
      <w:r w:rsidRPr="00BD36C3">
        <w:rPr>
          <w:rStyle w:val="StyleUnderline"/>
        </w:rPr>
        <w:t xml:space="preserve"> of </w:t>
      </w:r>
      <w:r w:rsidRPr="00BD36C3">
        <w:rPr>
          <w:rStyle w:val="Emphasis"/>
        </w:rPr>
        <w:t>hostile actions on their peripheries</w:t>
      </w:r>
      <w:r w:rsidRPr="00BD36C3">
        <w:rPr>
          <w:sz w:val="16"/>
        </w:rPr>
        <w:t xml:space="preserve">. </w:t>
      </w:r>
      <w:r w:rsidRPr="00B92060">
        <w:rPr>
          <w:rStyle w:val="StyleUnderline"/>
          <w:highlight w:val="cyan"/>
        </w:rPr>
        <w:t xml:space="preserve">If China made </w:t>
      </w:r>
      <w:r w:rsidRPr="00B92060">
        <w:rPr>
          <w:rStyle w:val="Emphasis"/>
          <w:highlight w:val="cyan"/>
        </w:rPr>
        <w:t>aggressive moves</w:t>
      </w:r>
      <w:r w:rsidRPr="00B92060">
        <w:rPr>
          <w:rStyle w:val="StyleUnderline"/>
          <w:highlight w:val="cyan"/>
        </w:rPr>
        <w:t xml:space="preserve"> in</w:t>
      </w:r>
      <w:r w:rsidRPr="00BD36C3">
        <w:rPr>
          <w:sz w:val="16"/>
        </w:rPr>
        <w:t xml:space="preserve"> support of its sovereignty claim in </w:t>
      </w:r>
      <w:r w:rsidRPr="00B92060">
        <w:rPr>
          <w:rStyle w:val="StyleUnderline"/>
          <w:highlight w:val="cyan"/>
        </w:rPr>
        <w:t xml:space="preserve">the </w:t>
      </w:r>
      <w:r w:rsidRPr="00B92060">
        <w:rPr>
          <w:rStyle w:val="Emphasis"/>
          <w:highlight w:val="cyan"/>
        </w:rPr>
        <w:t>S</w:t>
      </w:r>
      <w:r w:rsidRPr="00BD36C3">
        <w:rPr>
          <w:rStyle w:val="Emphasis"/>
        </w:rPr>
        <w:t xml:space="preserve">outh </w:t>
      </w:r>
      <w:r w:rsidRPr="00B92060">
        <w:rPr>
          <w:rStyle w:val="Emphasis"/>
          <w:highlight w:val="cyan"/>
        </w:rPr>
        <w:t>C</w:t>
      </w:r>
      <w:r w:rsidRPr="00BD36C3">
        <w:rPr>
          <w:rStyle w:val="Emphasis"/>
        </w:rPr>
        <w:t xml:space="preserve">hina </w:t>
      </w:r>
      <w:r w:rsidRPr="00B92060">
        <w:rPr>
          <w:rStyle w:val="Emphasis"/>
          <w:highlight w:val="cyan"/>
        </w:rPr>
        <w:t>S</w:t>
      </w:r>
      <w:r w:rsidRPr="00BD36C3">
        <w:rPr>
          <w:rStyle w:val="Emphasis"/>
        </w:rPr>
        <w:t>ea</w:t>
      </w:r>
      <w:r w:rsidRPr="00BD36C3">
        <w:rPr>
          <w:sz w:val="16"/>
        </w:rPr>
        <w:t xml:space="preserve"> </w:t>
      </w:r>
      <w:proofErr w:type="gramStart"/>
      <w:r w:rsidRPr="00B92060">
        <w:rPr>
          <w:rStyle w:val="StyleUnderline"/>
          <w:highlight w:val="cyan"/>
        </w:rPr>
        <w:t xml:space="preserve">at the </w:t>
      </w:r>
      <w:r w:rsidRPr="00B92060">
        <w:rPr>
          <w:rStyle w:val="Emphasis"/>
          <w:highlight w:val="cyan"/>
        </w:rPr>
        <w:t>same time</w:t>
      </w:r>
      <w:r w:rsidRPr="00BD36C3">
        <w:rPr>
          <w:rStyle w:val="StyleUnderline"/>
        </w:rPr>
        <w:t xml:space="preserve"> that</w:t>
      </w:r>
      <w:proofErr w:type="gramEnd"/>
      <w:r w:rsidRPr="00BD36C3">
        <w:rPr>
          <w:rStyle w:val="StyleUnderline"/>
        </w:rPr>
        <w:t xml:space="preserve"> </w:t>
      </w:r>
      <w:r w:rsidRPr="00B92060">
        <w:rPr>
          <w:rStyle w:val="Emphasis"/>
          <w:highlight w:val="cyan"/>
        </w:rPr>
        <w:t>Russia</w:t>
      </w:r>
      <w:r w:rsidRPr="00B92060">
        <w:rPr>
          <w:rStyle w:val="StyleUnderline"/>
          <w:highlight w:val="cyan"/>
        </w:rPr>
        <w:t xml:space="preserve"> made</w:t>
      </w:r>
      <w:r w:rsidRPr="00BD36C3">
        <w:rPr>
          <w:rStyle w:val="StyleUnderline"/>
        </w:rPr>
        <w:t xml:space="preserve"> </w:t>
      </w:r>
      <w:r w:rsidRPr="00BD36C3">
        <w:rPr>
          <w:rStyle w:val="Emphasis"/>
        </w:rPr>
        <w:t xml:space="preserve">further </w:t>
      </w:r>
      <w:r w:rsidRPr="00B92060">
        <w:rPr>
          <w:rStyle w:val="Emphasis"/>
          <w:highlight w:val="cyan"/>
        </w:rPr>
        <w:t>incursions into Ukraine</w:t>
      </w:r>
      <w:r w:rsidRPr="00B92060">
        <w:rPr>
          <w:rStyle w:val="StyleUnderline"/>
          <w:highlight w:val="cyan"/>
        </w:rPr>
        <w:t xml:space="preserve">, U.S. forces would </w:t>
      </w:r>
      <w:r w:rsidRPr="00B92060">
        <w:rPr>
          <w:rStyle w:val="Emphasis"/>
          <w:highlight w:val="cyan"/>
        </w:rPr>
        <w:t>struggle</w:t>
      </w:r>
      <w:r w:rsidRPr="00B92060">
        <w:rPr>
          <w:rStyle w:val="StyleUnderline"/>
          <w:highlight w:val="cyan"/>
        </w:rPr>
        <w:t xml:space="preserve"> to </w:t>
      </w:r>
      <w:r w:rsidRPr="00B92060">
        <w:rPr>
          <w:rStyle w:val="Emphasis"/>
          <w:highlight w:val="cyan"/>
        </w:rPr>
        <w:t>respond</w:t>
      </w:r>
      <w:r w:rsidRPr="00BD36C3">
        <w:rPr>
          <w:rStyle w:val="Emphasis"/>
        </w:rPr>
        <w:t xml:space="preserve"> effectively</w:t>
      </w:r>
      <w:r w:rsidRPr="00BD36C3">
        <w:rPr>
          <w:rStyle w:val="StyleUnderline"/>
        </w:rPr>
        <w:t xml:space="preserve"> </w:t>
      </w:r>
      <w:r w:rsidRPr="00B92060">
        <w:rPr>
          <w:rStyle w:val="StyleUnderline"/>
          <w:highlight w:val="cyan"/>
        </w:rPr>
        <w:t xml:space="preserve">to </w:t>
      </w:r>
      <w:r w:rsidRPr="00B92060">
        <w:rPr>
          <w:rStyle w:val="Emphasis"/>
          <w:highlight w:val="cyan"/>
        </w:rPr>
        <w:t>either</w:t>
      </w:r>
      <w:r w:rsidRPr="00BD36C3">
        <w:rPr>
          <w:rStyle w:val="StyleUnderline"/>
        </w:rPr>
        <w:t xml:space="preserve"> gambit.</w:t>
      </w:r>
    </w:p>
    <w:p w14:paraId="79ACAD77" w14:textId="77777777" w:rsidR="00A34384" w:rsidRPr="00BD36C3" w:rsidRDefault="00A34384" w:rsidP="00A34384">
      <w:pPr>
        <w:rPr>
          <w:rStyle w:val="StyleUnderline"/>
        </w:rPr>
      </w:pPr>
      <w:r w:rsidRPr="00BD36C3">
        <w:rPr>
          <w:rStyle w:val="Emphasis"/>
        </w:rPr>
        <w:t>Nonmilitary collaboration</w:t>
      </w:r>
      <w:r w:rsidRPr="00BD36C3">
        <w:rPr>
          <w:sz w:val="16"/>
        </w:rPr>
        <w:t xml:space="preserve"> between Russia and China </w:t>
      </w:r>
      <w:r w:rsidRPr="00BD36C3">
        <w:rPr>
          <w:rStyle w:val="StyleUnderline"/>
        </w:rPr>
        <w:t xml:space="preserve">could </w:t>
      </w:r>
      <w:r w:rsidRPr="00BD36C3">
        <w:rPr>
          <w:rStyle w:val="Emphasis"/>
        </w:rPr>
        <w:t>weaken the United States</w:t>
      </w:r>
      <w:r w:rsidRPr="00BD36C3">
        <w:rPr>
          <w:rStyle w:val="StyleUnderline"/>
        </w:rPr>
        <w:t xml:space="preserve"> and even </w:t>
      </w:r>
      <w:r w:rsidRPr="00BD36C3">
        <w:rPr>
          <w:rStyle w:val="Emphasis"/>
        </w:rPr>
        <w:t>threaten its way of life</w:t>
      </w:r>
      <w:r w:rsidRPr="00BD36C3">
        <w:rPr>
          <w:rStyle w:val="StyleUnderline"/>
        </w:rPr>
        <w:t xml:space="preserve">. </w:t>
      </w:r>
      <w:r w:rsidRPr="00B92060">
        <w:rPr>
          <w:rStyle w:val="StyleUnderline"/>
          <w:highlight w:val="cyan"/>
        </w:rPr>
        <w:t xml:space="preserve">Both countries </w:t>
      </w:r>
      <w:r w:rsidRPr="00BD36C3">
        <w:rPr>
          <w:rStyle w:val="StyleUnderline"/>
        </w:rPr>
        <w:t xml:space="preserve">are likely to </w:t>
      </w:r>
      <w:r w:rsidRPr="00B92060">
        <w:rPr>
          <w:rStyle w:val="StyleUnderline"/>
          <w:highlight w:val="cyan"/>
        </w:rPr>
        <w:t xml:space="preserve">use their </w:t>
      </w:r>
      <w:r w:rsidRPr="00B92060">
        <w:rPr>
          <w:rStyle w:val="Emphasis"/>
          <w:highlight w:val="cyan"/>
        </w:rPr>
        <w:t>cyber</w:t>
      </w:r>
      <w:r w:rsidRPr="00B92060">
        <w:rPr>
          <w:rStyle w:val="StyleUnderline"/>
          <w:highlight w:val="cyan"/>
        </w:rPr>
        <w:t xml:space="preserve"> </w:t>
      </w:r>
      <w:r w:rsidRPr="00BD36C3">
        <w:rPr>
          <w:rStyle w:val="StyleUnderline"/>
        </w:rPr>
        <w:t xml:space="preserve">and </w:t>
      </w:r>
      <w:r w:rsidRPr="00BD36C3">
        <w:rPr>
          <w:rStyle w:val="Emphasis"/>
        </w:rPr>
        <w:t xml:space="preserve">disinformation </w:t>
      </w:r>
      <w:r w:rsidRPr="00B92060">
        <w:rPr>
          <w:rStyle w:val="Emphasis"/>
          <w:highlight w:val="cyan"/>
        </w:rPr>
        <w:t>capabilities</w:t>
      </w:r>
      <w:r w:rsidRPr="00BD36C3">
        <w:rPr>
          <w:rStyle w:val="StyleUnderline"/>
        </w:rPr>
        <w:t xml:space="preserve"> to</w:t>
      </w:r>
      <w:r w:rsidRPr="00BD36C3">
        <w:rPr>
          <w:sz w:val="16"/>
        </w:rPr>
        <w:t>, as the director of national intelligence put it in January, “</w:t>
      </w:r>
      <w:r w:rsidRPr="00BD36C3">
        <w:rPr>
          <w:rStyle w:val="Emphasis"/>
        </w:rPr>
        <w:t>steal information</w:t>
      </w:r>
      <w:r w:rsidRPr="00BD36C3">
        <w:rPr>
          <w:rStyle w:val="StyleUnderline"/>
        </w:rPr>
        <w:t xml:space="preserve">, to </w:t>
      </w:r>
      <w:r w:rsidRPr="00BD36C3">
        <w:rPr>
          <w:rStyle w:val="Emphasis"/>
        </w:rPr>
        <w:t>influence our citizens</w:t>
      </w:r>
      <w:r w:rsidRPr="00BD36C3">
        <w:rPr>
          <w:rStyle w:val="StyleUnderline"/>
        </w:rPr>
        <w:t xml:space="preserve">, or </w:t>
      </w:r>
      <w:r w:rsidRPr="00B92060">
        <w:rPr>
          <w:rStyle w:val="StyleUnderline"/>
          <w:highlight w:val="cyan"/>
        </w:rPr>
        <w:t xml:space="preserve">to </w:t>
      </w:r>
      <w:r w:rsidRPr="00B92060">
        <w:rPr>
          <w:rStyle w:val="Emphasis"/>
          <w:highlight w:val="cyan"/>
        </w:rPr>
        <w:t>disrupt critical infrastructure</w:t>
      </w:r>
      <w:r w:rsidRPr="00BD36C3">
        <w:rPr>
          <w:sz w:val="16"/>
        </w:rPr>
        <w:t xml:space="preserve">.” China currently does not exhibit Russia’s zeal for using such measures, particularly against the United States; but if U.S.-Chinese relations darken, </w:t>
      </w:r>
      <w:r w:rsidRPr="00B92060">
        <w:rPr>
          <w:rStyle w:val="StyleUnderline"/>
          <w:highlight w:val="cyan"/>
        </w:rPr>
        <w:t>Beijing could</w:t>
      </w:r>
      <w:r w:rsidRPr="00BD36C3">
        <w:rPr>
          <w:sz w:val="16"/>
        </w:rPr>
        <w:t xml:space="preserve"> plausibly </w:t>
      </w:r>
      <w:r w:rsidRPr="00BD36C3">
        <w:rPr>
          <w:rStyle w:val="StyleUnderline"/>
        </w:rPr>
        <w:t xml:space="preserve">take a </w:t>
      </w:r>
      <w:r w:rsidRPr="00BD36C3">
        <w:rPr>
          <w:rStyle w:val="Emphasis"/>
        </w:rPr>
        <w:t>page</w:t>
      </w:r>
      <w:r w:rsidRPr="00BD36C3">
        <w:rPr>
          <w:rStyle w:val="StyleUnderline"/>
        </w:rPr>
        <w:t xml:space="preserve"> from </w:t>
      </w:r>
      <w:r w:rsidRPr="00BD36C3">
        <w:rPr>
          <w:rStyle w:val="Emphasis"/>
        </w:rPr>
        <w:t>Russia’s playbook</w:t>
      </w:r>
      <w:r w:rsidRPr="00BD36C3">
        <w:rPr>
          <w:rStyle w:val="StyleUnderline"/>
        </w:rPr>
        <w:t xml:space="preserve"> and </w:t>
      </w:r>
      <w:r w:rsidRPr="00B92060">
        <w:rPr>
          <w:rStyle w:val="StyleUnderline"/>
          <w:highlight w:val="cyan"/>
        </w:rPr>
        <w:t xml:space="preserve">mount </w:t>
      </w:r>
      <w:r w:rsidRPr="00B92060">
        <w:rPr>
          <w:rStyle w:val="Emphasis"/>
          <w:highlight w:val="cyan"/>
        </w:rPr>
        <w:t>coordinated</w:t>
      </w:r>
      <w:r w:rsidRPr="00BD36C3">
        <w:rPr>
          <w:rStyle w:val="Emphasis"/>
        </w:rPr>
        <w:t xml:space="preserve">, deniable </w:t>
      </w:r>
      <w:r w:rsidRPr="00B92060">
        <w:rPr>
          <w:rStyle w:val="Emphasis"/>
          <w:highlight w:val="cyan"/>
        </w:rPr>
        <w:t>cyberattacks</w:t>
      </w:r>
      <w:r w:rsidRPr="00BD36C3">
        <w:rPr>
          <w:rStyle w:val="StyleUnderline"/>
        </w:rPr>
        <w:t xml:space="preserve"> or </w:t>
      </w:r>
      <w:r w:rsidRPr="00BD36C3">
        <w:rPr>
          <w:rStyle w:val="Emphasis"/>
        </w:rPr>
        <w:t>interference campaigns</w:t>
      </w:r>
      <w:r w:rsidRPr="00BD36C3">
        <w:rPr>
          <w:rStyle w:val="StyleUnderline"/>
        </w:rPr>
        <w:t xml:space="preserve"> against the United States.  </w:t>
      </w:r>
    </w:p>
    <w:p w14:paraId="7087A1B1" w14:textId="77777777" w:rsidR="00A34384" w:rsidRPr="006C7D1F" w:rsidRDefault="00A34384" w:rsidP="00A34384">
      <w:pPr>
        <w:rPr>
          <w:b/>
          <w:iCs/>
          <w:u w:val="single"/>
        </w:rPr>
      </w:pPr>
      <w:r w:rsidRPr="00BD36C3">
        <w:rPr>
          <w:sz w:val="16"/>
        </w:rPr>
        <w:t xml:space="preserve">China and Russia behave very differently in pursuit of their foreign policy objectives, but </w:t>
      </w:r>
      <w:r w:rsidRPr="00B92060">
        <w:rPr>
          <w:rStyle w:val="StyleUnderline"/>
          <w:highlight w:val="cyan"/>
        </w:rPr>
        <w:t xml:space="preserve">the </w:t>
      </w:r>
      <w:r w:rsidRPr="00B92060">
        <w:rPr>
          <w:rStyle w:val="Emphasis"/>
          <w:highlight w:val="cyan"/>
        </w:rPr>
        <w:t>combined</w:t>
      </w:r>
      <w:r w:rsidRPr="00B92060">
        <w:rPr>
          <w:rStyle w:val="StyleUnderline"/>
          <w:highlight w:val="cyan"/>
        </w:rPr>
        <w:t xml:space="preserve"> effect</w:t>
      </w:r>
      <w:r w:rsidRPr="00BD36C3">
        <w:rPr>
          <w:rStyle w:val="StyleUnderline"/>
        </w:rPr>
        <w:t xml:space="preserve"> of their actions </w:t>
      </w:r>
      <w:r w:rsidRPr="00B92060">
        <w:rPr>
          <w:rStyle w:val="StyleUnderline"/>
          <w:highlight w:val="cyan"/>
        </w:rPr>
        <w:t>is</w:t>
      </w:r>
      <w:r w:rsidRPr="00BD36C3">
        <w:rPr>
          <w:rStyle w:val="StyleUnderline"/>
        </w:rPr>
        <w:t xml:space="preserve"> often </w:t>
      </w:r>
      <w:r w:rsidRPr="00B92060">
        <w:rPr>
          <w:rStyle w:val="Emphasis"/>
          <w:highlight w:val="cyan"/>
        </w:rPr>
        <w:t>greater</w:t>
      </w:r>
      <w:r w:rsidRPr="00B92060">
        <w:rPr>
          <w:rStyle w:val="StyleUnderline"/>
          <w:highlight w:val="cyan"/>
        </w:rPr>
        <w:t xml:space="preserve"> than the sum</w:t>
      </w:r>
      <w:r w:rsidRPr="00BD36C3">
        <w:rPr>
          <w:rStyle w:val="StyleUnderline"/>
        </w:rPr>
        <w:t xml:space="preserve"> of its parts. </w:t>
      </w:r>
      <w:r w:rsidRPr="00BD36C3">
        <w:rPr>
          <w:sz w:val="16"/>
        </w:rPr>
        <w:t xml:space="preserve">In Europe, for example, China has amassed economic influence through growing trade relationships and Belt and Road-related infrastructure investments not contingent on standards for democratic governance and human rights, particularly in eastern Europe, Greece, and Italy. </w:t>
      </w:r>
      <w:r w:rsidRPr="00BD36C3">
        <w:rPr>
          <w:rStyle w:val="StyleUnderline"/>
        </w:rPr>
        <w:t xml:space="preserve">This engagement will ultimately </w:t>
      </w:r>
      <w:r w:rsidRPr="00BD36C3">
        <w:rPr>
          <w:rStyle w:val="Emphasis"/>
        </w:rPr>
        <w:t>translate</w:t>
      </w:r>
      <w:r w:rsidRPr="00BD36C3">
        <w:rPr>
          <w:rStyle w:val="StyleUnderline"/>
        </w:rPr>
        <w:t xml:space="preserve"> into </w:t>
      </w:r>
      <w:r w:rsidRPr="00BD36C3">
        <w:rPr>
          <w:rStyle w:val="Emphasis"/>
        </w:rPr>
        <w:t>political leverage</w:t>
      </w:r>
      <w:r w:rsidRPr="00BD36C3">
        <w:rPr>
          <w:sz w:val="16"/>
        </w:rPr>
        <w:t xml:space="preserve">, as it already has in many countries in Asia. </w:t>
      </w:r>
      <w:r w:rsidRPr="00BD36C3">
        <w:rPr>
          <w:rStyle w:val="StyleUnderline"/>
        </w:rPr>
        <w:t xml:space="preserve">Russia, for its part, appears intent on pursuing hybrid tactics that </w:t>
      </w:r>
      <w:r w:rsidRPr="00BD36C3">
        <w:rPr>
          <w:rStyle w:val="Emphasis"/>
        </w:rPr>
        <w:t>disrupt democratic processes</w:t>
      </w:r>
      <w:r w:rsidRPr="00BD36C3">
        <w:rPr>
          <w:rStyle w:val="StyleUnderline"/>
        </w:rPr>
        <w:t>.</w:t>
      </w:r>
      <w:r w:rsidRPr="00BD36C3">
        <w:rPr>
          <w:sz w:val="16"/>
        </w:rPr>
        <w:t xml:space="preserve"> On their own, each of these activities is already worrisome for the United States and Europe. </w:t>
      </w:r>
      <w:r w:rsidRPr="00BD36C3">
        <w:rPr>
          <w:rStyle w:val="StyleUnderline"/>
        </w:rPr>
        <w:t xml:space="preserve">But a scenario in which </w:t>
      </w:r>
      <w:r w:rsidRPr="00B92060">
        <w:rPr>
          <w:rStyle w:val="StyleUnderline"/>
          <w:highlight w:val="cyan"/>
        </w:rPr>
        <w:t xml:space="preserve">each country’s actions </w:t>
      </w:r>
      <w:r w:rsidRPr="00B92060">
        <w:rPr>
          <w:rStyle w:val="Emphasis"/>
          <w:highlight w:val="cyan"/>
        </w:rPr>
        <w:t>amplify the other’s</w:t>
      </w:r>
      <w:r w:rsidRPr="00BD36C3">
        <w:rPr>
          <w:rStyle w:val="StyleUnderline"/>
        </w:rPr>
        <w:t xml:space="preserve"> is </w:t>
      </w:r>
      <w:r w:rsidRPr="00BD36C3">
        <w:rPr>
          <w:rStyle w:val="Emphasis"/>
        </w:rPr>
        <w:t>not hard to imagine</w:t>
      </w:r>
      <w:r w:rsidRPr="00BD36C3">
        <w:rPr>
          <w:rStyle w:val="StyleUnderline"/>
        </w:rPr>
        <w:t>.</w:t>
      </w:r>
      <w:r w:rsidRPr="00BD36C3">
        <w:rPr>
          <w:sz w:val="16"/>
        </w:rPr>
        <w:t xml:space="preserve"> </w:t>
      </w:r>
      <w:r w:rsidRPr="00B92060">
        <w:rPr>
          <w:rStyle w:val="StyleUnderline"/>
          <w:highlight w:val="cyan"/>
        </w:rPr>
        <w:t>China</w:t>
      </w:r>
      <w:r w:rsidRPr="00BD36C3">
        <w:rPr>
          <w:rStyle w:val="StyleUnderline"/>
        </w:rPr>
        <w:t xml:space="preserve">, for example, </w:t>
      </w:r>
      <w:r w:rsidRPr="00B92060">
        <w:rPr>
          <w:rStyle w:val="StyleUnderline"/>
          <w:highlight w:val="cyan"/>
        </w:rPr>
        <w:t xml:space="preserve">could </w:t>
      </w:r>
      <w:r w:rsidRPr="00BD36C3">
        <w:rPr>
          <w:rStyle w:val="StyleUnderline"/>
        </w:rPr>
        <w:t xml:space="preserve">eventually </w:t>
      </w:r>
      <w:r w:rsidRPr="00B92060">
        <w:rPr>
          <w:rStyle w:val="StyleUnderline"/>
          <w:highlight w:val="cyan"/>
        </w:rPr>
        <w:t>use its</w:t>
      </w:r>
      <w:r w:rsidRPr="00BD36C3">
        <w:rPr>
          <w:rStyle w:val="StyleUnderline"/>
        </w:rPr>
        <w:t xml:space="preserve"> </w:t>
      </w:r>
      <w:r w:rsidRPr="00BD36C3">
        <w:rPr>
          <w:rStyle w:val="Emphasis"/>
        </w:rPr>
        <w:t xml:space="preserve">growing </w:t>
      </w:r>
      <w:r w:rsidRPr="00B92060">
        <w:rPr>
          <w:rStyle w:val="Emphasis"/>
          <w:highlight w:val="cyan"/>
        </w:rPr>
        <w:t>ownership of European ports</w:t>
      </w:r>
      <w:r w:rsidRPr="00BD36C3">
        <w:rPr>
          <w:rStyle w:val="StyleUnderline"/>
        </w:rPr>
        <w:t xml:space="preserve"> and </w:t>
      </w:r>
      <w:r w:rsidRPr="00BD36C3">
        <w:rPr>
          <w:rStyle w:val="Emphasis"/>
        </w:rPr>
        <w:t>rail lines</w:t>
      </w:r>
      <w:r w:rsidRPr="00BD36C3">
        <w:rPr>
          <w:rStyle w:val="StyleUnderline"/>
        </w:rPr>
        <w:t xml:space="preserve"> </w:t>
      </w:r>
      <w:r w:rsidRPr="00B92060">
        <w:rPr>
          <w:rStyle w:val="StyleUnderline"/>
          <w:highlight w:val="cyan"/>
        </w:rPr>
        <w:t xml:space="preserve">to </w:t>
      </w:r>
      <w:r w:rsidRPr="00B92060">
        <w:rPr>
          <w:rStyle w:val="Emphasis"/>
          <w:highlight w:val="cyan"/>
        </w:rPr>
        <w:t xml:space="preserve">slow a </w:t>
      </w:r>
      <w:r w:rsidRPr="00BD36C3">
        <w:rPr>
          <w:rStyle w:val="Emphasis"/>
        </w:rPr>
        <w:t xml:space="preserve">NATO </w:t>
      </w:r>
      <w:r w:rsidRPr="00B92060">
        <w:rPr>
          <w:rStyle w:val="Emphasis"/>
          <w:highlight w:val="cyan"/>
        </w:rPr>
        <w:t>response</w:t>
      </w:r>
      <w:r w:rsidRPr="00B92060">
        <w:rPr>
          <w:rStyle w:val="StyleUnderline"/>
          <w:highlight w:val="cyan"/>
        </w:rPr>
        <w:t xml:space="preserve"> to </w:t>
      </w:r>
      <w:r w:rsidRPr="00B92060">
        <w:rPr>
          <w:rStyle w:val="Emphasis"/>
          <w:highlight w:val="cyan"/>
        </w:rPr>
        <w:t>Russian aggression</w:t>
      </w:r>
      <w:r w:rsidRPr="00BD36C3">
        <w:rPr>
          <w:sz w:val="16"/>
        </w:rPr>
        <w:t xml:space="preserve">. Likewise, Beijing could use the economic leverage it has accrued to quietly dissuade an already reluctant NATO member state such as Hungary or Turkey from responding to Russia’s hybrid tactics, </w:t>
      </w:r>
      <w:r w:rsidRPr="00B92060">
        <w:rPr>
          <w:rStyle w:val="StyleUnderline"/>
          <w:highlight w:val="cyan"/>
        </w:rPr>
        <w:t>which could</w:t>
      </w:r>
      <w:r w:rsidRPr="00BD36C3">
        <w:rPr>
          <w:rStyle w:val="StyleUnderline"/>
        </w:rPr>
        <w:t xml:space="preserve"> ultimately serve to </w:t>
      </w:r>
      <w:r w:rsidRPr="00B92060">
        <w:rPr>
          <w:rStyle w:val="Emphasis"/>
          <w:highlight w:val="cyan"/>
        </w:rPr>
        <w:t>discredit NATO</w:t>
      </w:r>
      <w:r w:rsidRPr="00BD36C3">
        <w:rPr>
          <w:rStyle w:val="Emphasis"/>
        </w:rPr>
        <w:t>’s commitment</w:t>
      </w:r>
      <w:r w:rsidRPr="00BD36C3">
        <w:rPr>
          <w:rStyle w:val="StyleUnderline"/>
        </w:rPr>
        <w:t xml:space="preserve"> to </w:t>
      </w:r>
      <w:r w:rsidRPr="00BD36C3">
        <w:rPr>
          <w:rStyle w:val="Emphasis"/>
        </w:rPr>
        <w:t>collective defense.</w:t>
      </w:r>
    </w:p>
    <w:p w14:paraId="1E53000F" w14:textId="77777777" w:rsidR="00A34384" w:rsidRDefault="00A34384" w:rsidP="00A34384">
      <w:pPr>
        <w:rPr>
          <w:rFonts w:eastAsia="Aptos"/>
          <w:sz w:val="16"/>
        </w:rPr>
      </w:pPr>
    </w:p>
    <w:p w14:paraId="7136038E" w14:textId="77777777" w:rsidR="00A34384" w:rsidRDefault="00A34384" w:rsidP="00A34384"/>
    <w:p w14:paraId="5378E62D" w14:textId="50AE8BF1" w:rsidR="006C53E7" w:rsidRDefault="006C53E7" w:rsidP="00A34384">
      <w:pPr>
        <w:pStyle w:val="Heading3"/>
      </w:pPr>
      <w:r>
        <w:t xml:space="preserve">2NC—UQ—RCA </w:t>
      </w:r>
    </w:p>
    <w:p w14:paraId="2EF40111" w14:textId="4F9737A3" w:rsidR="006C53E7" w:rsidRDefault="000C02C2" w:rsidP="006C53E7">
      <w:pPr>
        <w:pStyle w:val="Heading4"/>
      </w:pPr>
      <w:r>
        <w:t xml:space="preserve">China and Russia have fundamental disagreements over the Arctic </w:t>
      </w:r>
    </w:p>
    <w:p w14:paraId="74989641" w14:textId="61DFB546" w:rsidR="006C53E7" w:rsidRPr="006C53E7" w:rsidRDefault="006C53E7" w:rsidP="006C53E7">
      <w:r>
        <w:t>Andrei</w:t>
      </w:r>
      <w:r w:rsidRPr="006C53E7">
        <w:rPr>
          <w:rStyle w:val="Style13ptBold"/>
        </w:rPr>
        <w:t xml:space="preserve"> </w:t>
      </w:r>
      <w:proofErr w:type="spellStart"/>
      <w:r w:rsidRPr="006C53E7">
        <w:rPr>
          <w:rStyle w:val="Style13ptBold"/>
        </w:rPr>
        <w:t>Dagaev</w:t>
      </w:r>
      <w:proofErr w:type="spellEnd"/>
      <w:r w:rsidRPr="006C53E7">
        <w:rPr>
          <w:rStyle w:val="Style13ptBold"/>
        </w:rPr>
        <w:t xml:space="preserve"> 25</w:t>
      </w:r>
      <w:r>
        <w:t xml:space="preserve">, PhD student at the National Chengchi University (Taipei), “The Arctic Is Testing the Limits of the Sino-Russian Partnership”, </w:t>
      </w:r>
      <w:r>
        <w:rPr>
          <w:i/>
          <w:iCs/>
        </w:rPr>
        <w:t>Carnegie Politika</w:t>
      </w:r>
      <w:r>
        <w:t xml:space="preserve">, </w:t>
      </w:r>
      <w:hyperlink r:id="rId9" w:history="1">
        <w:r w:rsidRPr="008326B4">
          <w:rPr>
            <w:rStyle w:val="Hyperlink"/>
          </w:rPr>
          <w:t>https://carnegieendowment.org/russia-eurasia/politika/2025/02/russia-china-arctic-views?lang=en</w:t>
        </w:r>
      </w:hyperlink>
      <w:r>
        <w:t xml:space="preserve">, February 18, 2025 </w:t>
      </w:r>
    </w:p>
    <w:p w14:paraId="41255870" w14:textId="0D3DDDF1" w:rsidR="006C53E7" w:rsidRPr="00674F68" w:rsidRDefault="006C53E7" w:rsidP="006C53E7">
      <w:pPr>
        <w:rPr>
          <w:sz w:val="16"/>
        </w:rPr>
      </w:pPr>
      <w:r w:rsidRPr="00674F68">
        <w:rPr>
          <w:sz w:val="16"/>
        </w:rPr>
        <w:t xml:space="preserve">Over the past three years, </w:t>
      </w:r>
      <w:r w:rsidRPr="00674F68">
        <w:rPr>
          <w:rStyle w:val="StyleUnderline"/>
        </w:rPr>
        <w:t>Russia’s cooperation with China</w:t>
      </w:r>
      <w:r w:rsidRPr="00674F68">
        <w:rPr>
          <w:sz w:val="16"/>
        </w:rPr>
        <w:t xml:space="preserve"> has reached unprecedented levels. Still, </w:t>
      </w:r>
      <w:r w:rsidRPr="00674F68">
        <w:rPr>
          <w:rStyle w:val="StyleUnderline"/>
        </w:rPr>
        <w:t>there is one area where the two countries have been unable to find common ground</w:t>
      </w:r>
      <w:r w:rsidRPr="00674F68">
        <w:rPr>
          <w:sz w:val="16"/>
        </w:rPr>
        <w:t>:</w:t>
      </w:r>
      <w:r w:rsidRPr="00674F68">
        <w:rPr>
          <w:rStyle w:val="Emphasis"/>
        </w:rPr>
        <w:t xml:space="preserve"> the Arctic.</w:t>
      </w:r>
      <w:r w:rsidRPr="00674F68">
        <w:rPr>
          <w:sz w:val="16"/>
        </w:rPr>
        <w:t xml:space="preserve"> Even in the current geopolitical climate,</w:t>
      </w:r>
      <w:r w:rsidRPr="00674F68">
        <w:rPr>
          <w:rStyle w:val="StyleUnderline"/>
        </w:rPr>
        <w:t xml:space="preserve"> the differences between Moscow and Beijing’s approaches</w:t>
      </w:r>
      <w:r w:rsidRPr="00674F68">
        <w:rPr>
          <w:sz w:val="16"/>
        </w:rPr>
        <w:t xml:space="preserve"> to the Arctic have so far proven </w:t>
      </w:r>
      <w:r w:rsidRPr="00674F68">
        <w:rPr>
          <w:rStyle w:val="StyleUnderline"/>
        </w:rPr>
        <w:t>too great to overcome,</w:t>
      </w:r>
      <w:r w:rsidRPr="00674F68">
        <w:rPr>
          <w:sz w:val="16"/>
        </w:rPr>
        <w:t xml:space="preserve"> limiting China’s advances in the Far North.</w:t>
      </w:r>
    </w:p>
    <w:p w14:paraId="52C7BFB0" w14:textId="197830F5" w:rsidR="006C53E7" w:rsidRPr="00674F68" w:rsidRDefault="006C53E7" w:rsidP="006C53E7">
      <w:pPr>
        <w:rPr>
          <w:sz w:val="16"/>
        </w:rPr>
      </w:pPr>
      <w:r w:rsidRPr="00674F68">
        <w:rPr>
          <w:sz w:val="16"/>
        </w:rPr>
        <w:t xml:space="preserve">Publicly, Russia and China maintain they have a “comprehensive strategic partnership,” which ostensibly extends to Arctic issues. Yet </w:t>
      </w:r>
      <w:r w:rsidRPr="00674F68">
        <w:rPr>
          <w:rStyle w:val="StyleUnderline"/>
        </w:rPr>
        <w:t>their interests in the region can be quite disparate</w:t>
      </w:r>
      <w:r w:rsidRPr="00674F68">
        <w:rPr>
          <w:sz w:val="16"/>
        </w:rPr>
        <w:t>.</w:t>
      </w:r>
    </w:p>
    <w:p w14:paraId="54A3200E" w14:textId="5EBBB9E9" w:rsidR="006C53E7" w:rsidRPr="00674F68" w:rsidRDefault="006C53E7" w:rsidP="006C53E7">
      <w:pPr>
        <w:rPr>
          <w:sz w:val="16"/>
          <w:szCs w:val="16"/>
        </w:rPr>
      </w:pPr>
      <w:r w:rsidRPr="00674F68">
        <w:rPr>
          <w:sz w:val="16"/>
          <w:szCs w:val="16"/>
        </w:rPr>
        <w:t>China first took a serious interest in the Far North in the early 2010s, initially seeking a seat on the Arctic Council, the region’s most important multilateral organization. Russia did not immediately agree to admit China, setting two conditions: that China respect the sovereignty of regional powers and abide by freedom-of-navigation rules. In 2013, China was finally granted observer status, and with it, a platform to articulate its regional objectives.</w:t>
      </w:r>
    </w:p>
    <w:p w14:paraId="1BA74FAB" w14:textId="32FAE8A4" w:rsidR="006C53E7" w:rsidRPr="00674F68" w:rsidRDefault="006C53E7" w:rsidP="006C53E7">
      <w:pPr>
        <w:rPr>
          <w:sz w:val="16"/>
          <w:szCs w:val="16"/>
        </w:rPr>
      </w:pPr>
      <w:r w:rsidRPr="00674F68">
        <w:rPr>
          <w:sz w:val="16"/>
          <w:szCs w:val="16"/>
        </w:rPr>
        <w:t>In 2018, China’s State Council published the country’s first-ever white paper on Arctic policy. The document described China as a “near-Arctic state” with a vested interest in the region’s affairs. It argued that the Arctic belonged to all mankind, and so China had the right to enter its waters and airspace, just like other “constructive” parties.</w:t>
      </w:r>
    </w:p>
    <w:p w14:paraId="73754E41" w14:textId="2756715A" w:rsidR="006C53E7" w:rsidRPr="00674F68" w:rsidRDefault="006C53E7" w:rsidP="006C53E7">
      <w:pPr>
        <w:rPr>
          <w:sz w:val="16"/>
        </w:rPr>
      </w:pPr>
      <w:r w:rsidRPr="00674F68">
        <w:rPr>
          <w:rStyle w:val="StyleUnderline"/>
        </w:rPr>
        <w:t>The Arctic was easily integrated into China’s global Belt and Road Initiative</w:t>
      </w:r>
      <w:r w:rsidRPr="00674F68">
        <w:rPr>
          <w:sz w:val="16"/>
        </w:rPr>
        <w:t>—in the form of a proposed “Polar Silk Road”—and its vision of a “Community of Common Destiny.” Overall, it presented Beijing with an opportunity to burnish its image as a responsible great power.</w:t>
      </w:r>
    </w:p>
    <w:p w14:paraId="6C5B8474" w14:textId="3A47541A" w:rsidR="006C53E7" w:rsidRPr="00674F68" w:rsidRDefault="006C53E7" w:rsidP="006C53E7">
      <w:pPr>
        <w:rPr>
          <w:sz w:val="16"/>
          <w:szCs w:val="16"/>
        </w:rPr>
      </w:pPr>
      <w:r w:rsidRPr="00674F68">
        <w:rPr>
          <w:sz w:val="16"/>
          <w:szCs w:val="16"/>
        </w:rPr>
        <w:t>China’s stated objectives in the Arctic have not changed significantly since 2018. It remains committed to conducting scientific research, conserving the region, carrying out commercial activities, and assisting with the Arctic’s joint management in line with international law.</w:t>
      </w:r>
    </w:p>
    <w:p w14:paraId="0EE14AF3" w14:textId="774EDBE2" w:rsidR="006C53E7" w:rsidRPr="00674F68" w:rsidRDefault="006C53E7" w:rsidP="006C53E7">
      <w:pPr>
        <w:rPr>
          <w:sz w:val="16"/>
          <w:szCs w:val="16"/>
        </w:rPr>
      </w:pPr>
      <w:r w:rsidRPr="00674F68">
        <w:rPr>
          <w:sz w:val="16"/>
          <w:szCs w:val="16"/>
        </w:rPr>
        <w:t>Indeed, all of China’s statements and documents on the region reiterate its willingness to engage in multilateral cooperation for the benefit of the Arctic. Meanwhile, the military-political dimension always goes unmentioned, with neither the 2018 white paper nor any subsequent pronouncements hinting at the expansionist designs about which then U.S. secretary of state Mike Pompeo warned in 2019.</w:t>
      </w:r>
    </w:p>
    <w:p w14:paraId="4EF21FED" w14:textId="5B30B9A5" w:rsidR="006C53E7" w:rsidRPr="00674F68" w:rsidRDefault="006C53E7" w:rsidP="006C53E7">
      <w:pPr>
        <w:rPr>
          <w:u w:val="single"/>
        </w:rPr>
      </w:pPr>
      <w:r w:rsidRPr="00674F68">
        <w:rPr>
          <w:rStyle w:val="StyleUnderline"/>
        </w:rPr>
        <w:t>Russia’s Arctic policy is based on altogether different principles</w:t>
      </w:r>
      <w:r w:rsidRPr="00674F68">
        <w:rPr>
          <w:sz w:val="16"/>
        </w:rPr>
        <w:t xml:space="preserve">. For Moscow, </w:t>
      </w:r>
      <w:r w:rsidRPr="00674F68">
        <w:rPr>
          <w:rStyle w:val="StyleUnderline"/>
        </w:rPr>
        <w:t>it is all about unlocking the region’s economic potential and defending sovereignty</w:t>
      </w:r>
      <w:r w:rsidRPr="00674F68">
        <w:rPr>
          <w:sz w:val="16"/>
        </w:rPr>
        <w:t xml:space="preserve">. Essentially, </w:t>
      </w:r>
      <w:r w:rsidRPr="00674F68">
        <w:rPr>
          <w:rStyle w:val="StyleUnderline"/>
        </w:rPr>
        <w:t>Russia</w:t>
      </w:r>
      <w:r w:rsidRPr="00674F68">
        <w:rPr>
          <w:sz w:val="16"/>
        </w:rPr>
        <w:t xml:space="preserve"> </w:t>
      </w:r>
      <w:r w:rsidRPr="00674F68">
        <w:rPr>
          <w:rStyle w:val="StyleUnderline"/>
        </w:rPr>
        <w:t>wishes to commercialize the region</w:t>
      </w:r>
      <w:r w:rsidRPr="00674F68">
        <w:rPr>
          <w:sz w:val="16"/>
        </w:rPr>
        <w:t>—with an emphasis on oil and gas exploration and the creation of a transportation corridor—</w:t>
      </w:r>
      <w:r w:rsidRPr="00674F68">
        <w:rPr>
          <w:rStyle w:val="StyleUnderline"/>
        </w:rPr>
        <w:t>and militarize it, too.</w:t>
      </w:r>
    </w:p>
    <w:p w14:paraId="1C6AB80C" w14:textId="79F5729B" w:rsidR="006C53E7" w:rsidRPr="00674F68" w:rsidRDefault="006C53E7" w:rsidP="006C53E7">
      <w:pPr>
        <w:rPr>
          <w:sz w:val="16"/>
        </w:rPr>
      </w:pPr>
      <w:r w:rsidRPr="00674F68">
        <w:rPr>
          <w:sz w:val="16"/>
        </w:rPr>
        <w:t xml:space="preserve">Furthermore, </w:t>
      </w:r>
      <w:r w:rsidRPr="00674F68">
        <w:rPr>
          <w:rStyle w:val="StyleUnderline"/>
        </w:rPr>
        <w:t xml:space="preserve">Russia would do this unilaterally, </w:t>
      </w:r>
      <w:r w:rsidRPr="00674F68">
        <w:rPr>
          <w:sz w:val="16"/>
        </w:rPr>
        <w:t>all references to dialogue and cooperation with regional partners having been removed from the country’s main documents on the Arctic amid the breakdown in its relations with the West.</w:t>
      </w:r>
    </w:p>
    <w:p w14:paraId="4E224D4F" w14:textId="583A99F2" w:rsidR="006C53E7" w:rsidRPr="00674F68" w:rsidRDefault="006C53E7" w:rsidP="006C53E7">
      <w:pPr>
        <w:rPr>
          <w:sz w:val="16"/>
        </w:rPr>
      </w:pPr>
      <w:r w:rsidRPr="00674F68">
        <w:rPr>
          <w:rStyle w:val="StyleUnderline"/>
        </w:rPr>
        <w:t>Unlike Beijing, Moscow has put great stock in national projects with limited foreign participation</w:t>
      </w:r>
      <w:r w:rsidRPr="00674F68">
        <w:rPr>
          <w:sz w:val="16"/>
        </w:rPr>
        <w:t xml:space="preserve">. Tellingly, the Northern Sea Route is treated by the Kremlin as a domestic transport route. While </w:t>
      </w:r>
      <w:r w:rsidRPr="00674F68">
        <w:rPr>
          <w:rStyle w:val="StyleUnderline"/>
        </w:rPr>
        <w:t>China welcomes the internationalization of the Arctic’s transportation corridors, Russia has resisted this trend in favor of autarky</w:t>
      </w:r>
      <w:r w:rsidRPr="00674F68">
        <w:rPr>
          <w:sz w:val="16"/>
        </w:rPr>
        <w:t>.</w:t>
      </w:r>
    </w:p>
    <w:p w14:paraId="7638AEDE" w14:textId="3A582F1B" w:rsidR="006C53E7" w:rsidRDefault="006C53E7" w:rsidP="006C53E7">
      <w:pPr>
        <w:rPr>
          <w:sz w:val="16"/>
        </w:rPr>
      </w:pPr>
      <w:r w:rsidRPr="00674F68">
        <w:rPr>
          <w:rStyle w:val="StyleUnderline"/>
        </w:rPr>
        <w:t>This</w:t>
      </w:r>
      <w:r w:rsidRPr="00674F68">
        <w:rPr>
          <w:sz w:val="16"/>
        </w:rPr>
        <w:t xml:space="preserve"> fundamental </w:t>
      </w:r>
      <w:r w:rsidRPr="00674F68">
        <w:rPr>
          <w:rStyle w:val="StyleUnderline"/>
        </w:rPr>
        <w:t xml:space="preserve">disagreement has long hampered Russia’s cooperation with China on Arctic </w:t>
      </w:r>
      <w:r w:rsidRPr="00674F68">
        <w:rPr>
          <w:sz w:val="16"/>
        </w:rPr>
        <w:t>issues in every area except oil and gas. In the 2010s, the two countries actively collaborated on oil and gas projects in the Arctic, many of which the Chinese financed, much to Russia’s gratitude, particularly after the West imposed the first sanctions against it in 2014.</w:t>
      </w:r>
    </w:p>
    <w:p w14:paraId="75BC1F8E" w14:textId="77777777" w:rsidR="001454E4" w:rsidRDefault="001454E4" w:rsidP="001454E4"/>
    <w:p w14:paraId="693B95C0" w14:textId="204CC5AD" w:rsidR="001454E4" w:rsidRDefault="001454E4" w:rsidP="001454E4">
      <w:pPr>
        <w:pStyle w:val="Heading3"/>
      </w:pPr>
      <w:r>
        <w:t xml:space="preserve">2NC—No Thumpers </w:t>
      </w:r>
    </w:p>
    <w:p w14:paraId="0197FAF2" w14:textId="0622DA2B" w:rsidR="001454E4" w:rsidRDefault="001454E4" w:rsidP="001454E4">
      <w:pPr>
        <w:pStyle w:val="Heading4"/>
      </w:pPr>
      <w:r>
        <w:t xml:space="preserve">No Thumpers—past Arctic activities have failed to deepen relations with the two </w:t>
      </w:r>
    </w:p>
    <w:p w14:paraId="3894C899" w14:textId="6B4E7A01" w:rsidR="001454E4" w:rsidRDefault="001454E4" w:rsidP="001454E4">
      <w:r>
        <w:t>Andrei</w:t>
      </w:r>
      <w:r w:rsidRPr="006C53E7">
        <w:rPr>
          <w:rStyle w:val="Style13ptBold"/>
        </w:rPr>
        <w:t xml:space="preserve"> </w:t>
      </w:r>
      <w:proofErr w:type="spellStart"/>
      <w:r w:rsidRPr="006C53E7">
        <w:rPr>
          <w:rStyle w:val="Style13ptBold"/>
        </w:rPr>
        <w:t>Dagaev</w:t>
      </w:r>
      <w:proofErr w:type="spellEnd"/>
      <w:r w:rsidRPr="006C53E7">
        <w:rPr>
          <w:rStyle w:val="Style13ptBold"/>
        </w:rPr>
        <w:t xml:space="preserve"> 25</w:t>
      </w:r>
      <w:r>
        <w:t xml:space="preserve">, PhD student at the National Chengchi University (Taipei), “The Arctic Is Testing the Limits of the Sino-Russian Partnership”, </w:t>
      </w:r>
      <w:r>
        <w:rPr>
          <w:i/>
          <w:iCs/>
        </w:rPr>
        <w:t>Carnegie Politika</w:t>
      </w:r>
      <w:r>
        <w:t xml:space="preserve">, </w:t>
      </w:r>
      <w:hyperlink r:id="rId10" w:history="1">
        <w:r w:rsidRPr="008326B4">
          <w:rPr>
            <w:rStyle w:val="Hyperlink"/>
          </w:rPr>
          <w:t>https://carnegieendowment.org/russia-eurasia/politika/2025/02/russia-china-arctic-views?lang=en</w:t>
        </w:r>
      </w:hyperlink>
      <w:r>
        <w:t xml:space="preserve">, February 18, 2025 </w:t>
      </w:r>
    </w:p>
    <w:p w14:paraId="62C8BBB5" w14:textId="4A7D8598" w:rsidR="001454E4" w:rsidRPr="001454E4" w:rsidRDefault="001454E4" w:rsidP="001454E4">
      <w:pPr>
        <w:rPr>
          <w:sz w:val="16"/>
        </w:rPr>
      </w:pPr>
      <w:r w:rsidRPr="001454E4">
        <w:rPr>
          <w:rStyle w:val="StyleUnderline"/>
        </w:rPr>
        <w:t xml:space="preserve">Russia and China play up their scientific and cultural cooperation on Arctic issues, but their practical use </w:t>
      </w:r>
      <w:r w:rsidRPr="001454E4">
        <w:rPr>
          <w:rStyle w:val="Emphasis"/>
        </w:rPr>
        <w:t xml:space="preserve">has been doubtful. </w:t>
      </w:r>
      <w:r w:rsidRPr="001454E4">
        <w:rPr>
          <w:sz w:val="16"/>
        </w:rPr>
        <w:t xml:space="preserve">While academic contacts are often cited as a success story for Russia and China, they grew less frequent after February 2022. Chinese students still attend academic conferences in Russia, and </w:t>
      </w:r>
      <w:r w:rsidRPr="001454E4">
        <w:rPr>
          <w:rStyle w:val="StyleUnderline"/>
        </w:rPr>
        <w:t xml:space="preserve">joint expeditions to the Arctic continue, but these </w:t>
      </w:r>
      <w:r w:rsidRPr="001454E4">
        <w:rPr>
          <w:sz w:val="16"/>
        </w:rPr>
        <w:t xml:space="preserve">initiatives </w:t>
      </w:r>
      <w:r w:rsidRPr="001454E4">
        <w:rPr>
          <w:rStyle w:val="StyleUnderline"/>
        </w:rPr>
        <w:t xml:space="preserve">do </w:t>
      </w:r>
      <w:r w:rsidRPr="001454E4">
        <w:rPr>
          <w:rStyle w:val="Emphasis"/>
        </w:rPr>
        <w:t>little</w:t>
      </w:r>
      <w:r w:rsidRPr="001454E4">
        <w:rPr>
          <w:rStyle w:val="StyleUnderline"/>
        </w:rPr>
        <w:t xml:space="preserve"> to meaningfully deepen Sino-Russian cooperation</w:t>
      </w:r>
      <w:r w:rsidRPr="001454E4">
        <w:rPr>
          <w:sz w:val="16"/>
        </w:rPr>
        <w:t xml:space="preserve"> on regional issues.</w:t>
      </w:r>
    </w:p>
    <w:p w14:paraId="2524C311" w14:textId="2E4C91AE" w:rsidR="001454E4" w:rsidRPr="001454E4" w:rsidRDefault="001454E4" w:rsidP="001454E4">
      <w:pPr>
        <w:rPr>
          <w:sz w:val="16"/>
        </w:rPr>
      </w:pPr>
      <w:r w:rsidRPr="001454E4">
        <w:rPr>
          <w:sz w:val="16"/>
        </w:rPr>
        <w:t xml:space="preserve">The fact is that expectations that </w:t>
      </w:r>
      <w:r w:rsidRPr="001454E4">
        <w:rPr>
          <w:rStyle w:val="StyleUnderline"/>
        </w:rPr>
        <w:t xml:space="preserve">China might expand its presence in the Arctic through partnership with Russia have not been fulfilled. </w:t>
      </w:r>
      <w:r w:rsidRPr="001454E4">
        <w:rPr>
          <w:sz w:val="16"/>
        </w:rPr>
        <w:t>For Beijing, the priority remains having the freedom to work with all the Arctic’s interested parties. As such, while China continued to fulfill Russia’s technology orders for energy projects in the Arctic and import energy from the region, it has refrained from investing further in Russia’s Arctic initiatives out of fear of sanctions.</w:t>
      </w:r>
    </w:p>
    <w:p w14:paraId="789EA343" w14:textId="2FC832AB" w:rsidR="001454E4" w:rsidRPr="001454E4" w:rsidRDefault="001454E4" w:rsidP="001454E4">
      <w:pPr>
        <w:rPr>
          <w:sz w:val="16"/>
        </w:rPr>
      </w:pPr>
      <w:r w:rsidRPr="001454E4">
        <w:rPr>
          <w:sz w:val="16"/>
        </w:rPr>
        <w:t xml:space="preserve">China genuinely values its relationships with the Arctic’s other </w:t>
      </w:r>
      <w:proofErr w:type="gramStart"/>
      <w:r w:rsidRPr="001454E4">
        <w:rPr>
          <w:sz w:val="16"/>
        </w:rPr>
        <w:t>powers, and</w:t>
      </w:r>
      <w:proofErr w:type="gramEnd"/>
      <w:r w:rsidRPr="001454E4">
        <w:rPr>
          <w:sz w:val="16"/>
        </w:rPr>
        <w:t xml:space="preserve"> does not want to risk alienating them by getting overly close to Russia. Since becoming an Arctic Council observer, </w:t>
      </w:r>
      <w:r w:rsidRPr="001454E4">
        <w:rPr>
          <w:rStyle w:val="StyleUnderline"/>
        </w:rPr>
        <w:t>Beijing has looked for opportunities to work not only with Moscow but also with others in the region</w:t>
      </w:r>
      <w:r w:rsidRPr="001454E4">
        <w:rPr>
          <w:sz w:val="16"/>
        </w:rPr>
        <w:t xml:space="preserve">, including Iceland and Norway. Admittedly, its proposals are given </w:t>
      </w:r>
      <w:proofErr w:type="gramStart"/>
      <w:r w:rsidRPr="001454E4">
        <w:rPr>
          <w:sz w:val="16"/>
        </w:rPr>
        <w:t>less and less</w:t>
      </w:r>
      <w:proofErr w:type="gramEnd"/>
      <w:r w:rsidRPr="001454E4">
        <w:rPr>
          <w:sz w:val="16"/>
        </w:rPr>
        <w:t xml:space="preserve"> consideration nowadays, with national security concerns usually cited as the reason.</w:t>
      </w:r>
    </w:p>
    <w:p w14:paraId="418C3B34" w14:textId="5630F8DE" w:rsidR="001454E4" w:rsidRPr="001454E4" w:rsidRDefault="001454E4" w:rsidP="001454E4">
      <w:pPr>
        <w:rPr>
          <w:u w:val="single"/>
        </w:rPr>
      </w:pPr>
      <w:r w:rsidRPr="001454E4">
        <w:rPr>
          <w:sz w:val="16"/>
        </w:rPr>
        <w:t>Despite these setbacks,</w:t>
      </w:r>
      <w:r w:rsidRPr="001454E4">
        <w:rPr>
          <w:rStyle w:val="StyleUnderline"/>
        </w:rPr>
        <w:t xml:space="preserve"> China remains set on the internationalization of Arctic projects and committed to multilateralism in the region. With war raging, Russia is less likely than ever to help China in this endeavor.</w:t>
      </w:r>
    </w:p>
    <w:p w14:paraId="446CC4E8" w14:textId="03C3F477" w:rsidR="001454E4" w:rsidRPr="001454E4" w:rsidRDefault="001454E4" w:rsidP="001454E4">
      <w:pPr>
        <w:rPr>
          <w:sz w:val="16"/>
        </w:rPr>
      </w:pPr>
      <w:r w:rsidRPr="001454E4">
        <w:rPr>
          <w:sz w:val="16"/>
        </w:rPr>
        <w:t>Claiming neutrality while simultaneously developing relations with Russia</w:t>
      </w:r>
      <w:r w:rsidRPr="001454E4">
        <w:rPr>
          <w:rStyle w:val="StyleUnderline"/>
        </w:rPr>
        <w:t>, China has taken a wait-and-see position toward its strategic partner, with respect to the Arctic</w:t>
      </w:r>
      <w:r w:rsidRPr="001454E4">
        <w:rPr>
          <w:sz w:val="16"/>
        </w:rPr>
        <w:t xml:space="preserve"> as well as in general. And as </w:t>
      </w:r>
      <w:r w:rsidRPr="001454E4">
        <w:rPr>
          <w:rStyle w:val="StyleUnderline"/>
        </w:rPr>
        <w:t xml:space="preserve">Beijing waits for the resolution of Russia’s conflict with the West, it continues to take what it can from Moscow, starting with </w:t>
      </w:r>
      <w:proofErr w:type="gramStart"/>
      <w:r w:rsidRPr="001454E4">
        <w:rPr>
          <w:rStyle w:val="StyleUnderline"/>
        </w:rPr>
        <w:t>its</w:t>
      </w:r>
      <w:proofErr w:type="gramEnd"/>
      <w:r w:rsidRPr="001454E4">
        <w:rPr>
          <w:rStyle w:val="StyleUnderline"/>
        </w:rPr>
        <w:t xml:space="preserve"> know-how—by now a familiar dynamic in their relationship.</w:t>
      </w:r>
    </w:p>
    <w:p w14:paraId="0E6C15B0" w14:textId="38DB632F" w:rsidR="00A34384" w:rsidRDefault="00A34384" w:rsidP="00A34384">
      <w:pPr>
        <w:pStyle w:val="Heading3"/>
      </w:pPr>
      <w:r w:rsidRPr="00415499">
        <w:t xml:space="preserve">2NC—Link—India-Russia Alliance </w:t>
      </w:r>
      <w:r>
        <w:t xml:space="preserve">Key </w:t>
      </w:r>
    </w:p>
    <w:p w14:paraId="6388AF3E" w14:textId="77777777" w:rsidR="00A34384" w:rsidRDefault="00A34384" w:rsidP="00A34384">
      <w:pPr>
        <w:pStyle w:val="Heading4"/>
      </w:pPr>
      <w:r>
        <w:t xml:space="preserve">India-Russia in Arctic counterbalances China  </w:t>
      </w:r>
    </w:p>
    <w:p w14:paraId="0DB7C11B" w14:textId="77777777" w:rsidR="00A34384" w:rsidRPr="0099421C" w:rsidRDefault="00A34384" w:rsidP="00A34384">
      <w:r w:rsidRPr="0099421C">
        <w:rPr>
          <w:rStyle w:val="Style13ptBold"/>
        </w:rPr>
        <w:t>Manini 25</w:t>
      </w:r>
      <w:r>
        <w:t xml:space="preserve">, a Research Assistant at the Centre for Economy and Growth, ORF New Delhi, “Introducing the Arctic as a Strategic Geopolitical Pillar for India”, </w:t>
      </w:r>
      <w:r>
        <w:rPr>
          <w:i/>
          <w:iCs/>
        </w:rPr>
        <w:t>Observer Research Foundation</w:t>
      </w:r>
      <w:r>
        <w:t xml:space="preserve">, </w:t>
      </w:r>
      <w:hyperlink r:id="rId11" w:history="1">
        <w:r w:rsidRPr="00A116E4">
          <w:rPr>
            <w:rStyle w:val="Hyperlink"/>
          </w:rPr>
          <w:t>https://www.orfonline.org/research/introducing-the-arctic-as-a-strategic-geopolitical-pillar-for-india</w:t>
        </w:r>
      </w:hyperlink>
      <w:r>
        <w:t>, March 10, 2025</w:t>
      </w:r>
    </w:p>
    <w:p w14:paraId="5D77EBA5" w14:textId="77777777" w:rsidR="00A34384" w:rsidRDefault="00A34384" w:rsidP="00A34384">
      <w:pPr>
        <w:rPr>
          <w:sz w:val="16"/>
        </w:rPr>
      </w:pPr>
      <w:r w:rsidRPr="00A51D39">
        <w:rPr>
          <w:rStyle w:val="StyleUnderline"/>
        </w:rPr>
        <w:t>China’s</w:t>
      </w:r>
      <w:r w:rsidRPr="00A51D39">
        <w:rPr>
          <w:sz w:val="16"/>
        </w:rPr>
        <w:t xml:space="preserve"> growing </w:t>
      </w:r>
      <w:r w:rsidRPr="00A51D39">
        <w:rPr>
          <w:rStyle w:val="StyleUnderline"/>
        </w:rPr>
        <w:t>presence in the Arctic,</w:t>
      </w:r>
      <w:r w:rsidRPr="00A51D39">
        <w:rPr>
          <w:sz w:val="16"/>
        </w:rPr>
        <w:t xml:space="preserve"> particularly along the NSR, </w:t>
      </w:r>
      <w:r w:rsidRPr="00A51D39">
        <w:rPr>
          <w:rStyle w:val="StyleUnderline"/>
        </w:rPr>
        <w:t xml:space="preserve">poses strategic challenges to India’s economic and geopolitical interests. Engaging in the Arctic and collaborating with Russia on the NSR can </w:t>
      </w:r>
      <w:r w:rsidRPr="00A51D39">
        <w:rPr>
          <w:rStyle w:val="Emphasis"/>
        </w:rPr>
        <w:t>help</w:t>
      </w:r>
      <w:r w:rsidRPr="00A51D39">
        <w:rPr>
          <w:rStyle w:val="StyleUnderline"/>
        </w:rPr>
        <w:t xml:space="preserve"> India </w:t>
      </w:r>
      <w:r w:rsidRPr="00A51D39">
        <w:rPr>
          <w:rStyle w:val="Emphasis"/>
        </w:rPr>
        <w:t>counterbalance</w:t>
      </w:r>
      <w:r w:rsidRPr="00A51D39">
        <w:rPr>
          <w:rStyle w:val="StyleUnderline"/>
        </w:rPr>
        <w:t xml:space="preserve"> China’s growing dominance. </w:t>
      </w:r>
      <w:r w:rsidRPr="00A51D39">
        <w:rPr>
          <w:sz w:val="16"/>
        </w:rPr>
        <w:t xml:space="preserve">Such involvement not only hedges against the potential Chinese </w:t>
      </w:r>
      <w:proofErr w:type="spellStart"/>
      <w:r w:rsidRPr="00A51D39">
        <w:rPr>
          <w:sz w:val="16"/>
        </w:rPr>
        <w:t>monopolisation</w:t>
      </w:r>
      <w:proofErr w:type="spellEnd"/>
      <w:r w:rsidRPr="00A51D39">
        <w:rPr>
          <w:sz w:val="16"/>
        </w:rPr>
        <w:t xml:space="preserve"> of Arctic shipping lanes that are critical for India’s energy supply </w:t>
      </w:r>
      <w:proofErr w:type="gramStart"/>
      <w:r w:rsidRPr="00A51D39">
        <w:rPr>
          <w:sz w:val="16"/>
        </w:rPr>
        <w:t>line[</w:t>
      </w:r>
      <w:proofErr w:type="gramEnd"/>
      <w:r w:rsidRPr="00A51D39">
        <w:rPr>
          <w:sz w:val="16"/>
        </w:rPr>
        <w:t xml:space="preserve">57] but also prevents an isolated Russia from becoming overly dependent on China. </w:t>
      </w:r>
      <w:r w:rsidRPr="00A51D39">
        <w:rPr>
          <w:rStyle w:val="StyleUnderline"/>
        </w:rPr>
        <w:t>Given India’s strategic concerns about a closer China-Russia partnership, particularly in the context of a potential border conflict with China and its ties to Pakistan, it is imperative for India to strengthen its Arctic presence.</w:t>
      </w:r>
      <w:r w:rsidRPr="00A51D39">
        <w:rPr>
          <w:sz w:val="16"/>
        </w:rPr>
        <w:t>[58]</w:t>
      </w:r>
    </w:p>
    <w:p w14:paraId="5E25476F" w14:textId="77777777" w:rsidR="005D2BA7" w:rsidRDefault="005D2BA7" w:rsidP="005D2BA7"/>
    <w:p w14:paraId="41258DCE" w14:textId="6A22B8BE" w:rsidR="005D2BA7" w:rsidRDefault="005D2BA7" w:rsidP="005D2BA7">
      <w:pPr>
        <w:pStyle w:val="Heading4"/>
      </w:pPr>
      <w:r>
        <w:t xml:space="preserve">Counters China </w:t>
      </w:r>
    </w:p>
    <w:p w14:paraId="5F9BB6B9" w14:textId="0A4E625B" w:rsidR="005D2BA7" w:rsidRPr="005D2BA7" w:rsidRDefault="005D2BA7" w:rsidP="005D2BA7">
      <w:r w:rsidRPr="0099421C">
        <w:rPr>
          <w:rStyle w:val="Style13ptBold"/>
        </w:rPr>
        <w:t>Manini 25</w:t>
      </w:r>
      <w:r>
        <w:t xml:space="preserve">, a Research Assistant at the Centre for Economy and Growth, ORF New Delhi, “Introducing the Arctic as a Strategic Geopolitical Pillar for India”, </w:t>
      </w:r>
      <w:r>
        <w:rPr>
          <w:i/>
          <w:iCs/>
        </w:rPr>
        <w:t>Observer Research Foundation</w:t>
      </w:r>
      <w:r>
        <w:t xml:space="preserve">, </w:t>
      </w:r>
      <w:hyperlink r:id="rId12" w:history="1">
        <w:r w:rsidRPr="00A116E4">
          <w:rPr>
            <w:rStyle w:val="Hyperlink"/>
          </w:rPr>
          <w:t>https://www.orfonline.org/research/introducing-the-arctic-as-a-strategic-geopolitical-pillar-for-india</w:t>
        </w:r>
      </w:hyperlink>
      <w:r>
        <w:t>, March 10, 2025</w:t>
      </w:r>
    </w:p>
    <w:p w14:paraId="0E646C52" w14:textId="1256CE69" w:rsidR="005D2BA7" w:rsidRPr="006904A3" w:rsidRDefault="005D2BA7" w:rsidP="005D2BA7">
      <w:pPr>
        <w:rPr>
          <w:sz w:val="16"/>
          <w:szCs w:val="16"/>
        </w:rPr>
      </w:pPr>
      <w:r w:rsidRPr="006904A3">
        <w:rPr>
          <w:sz w:val="16"/>
          <w:szCs w:val="16"/>
        </w:rPr>
        <w:t>Navigating Geopolitical Dynamics</w:t>
      </w:r>
    </w:p>
    <w:p w14:paraId="3525CB50" w14:textId="273952E2" w:rsidR="005D2BA7" w:rsidRPr="006904A3" w:rsidRDefault="005D2BA7" w:rsidP="005D2BA7">
      <w:pPr>
        <w:rPr>
          <w:u w:val="single"/>
        </w:rPr>
      </w:pPr>
      <w:r w:rsidRPr="006904A3">
        <w:rPr>
          <w:sz w:val="16"/>
        </w:rPr>
        <w:t xml:space="preserve">The </w:t>
      </w:r>
      <w:r w:rsidRPr="006904A3">
        <w:rPr>
          <w:rStyle w:val="StyleUnderline"/>
        </w:rPr>
        <w:t xml:space="preserve">Arctic’s evolving landscape is </w:t>
      </w:r>
      <w:r w:rsidRPr="006904A3">
        <w:rPr>
          <w:sz w:val="16"/>
        </w:rPr>
        <w:t xml:space="preserve">increasingly </w:t>
      </w:r>
      <w:r w:rsidRPr="006904A3">
        <w:rPr>
          <w:rStyle w:val="StyleUnderline"/>
        </w:rPr>
        <w:t>becoming a theatre for global power play. China’s</w:t>
      </w:r>
      <w:r w:rsidRPr="006904A3">
        <w:rPr>
          <w:sz w:val="16"/>
        </w:rPr>
        <w:t xml:space="preserve"> growing </w:t>
      </w:r>
      <w:r w:rsidRPr="006904A3">
        <w:rPr>
          <w:rStyle w:val="StyleUnderline"/>
        </w:rPr>
        <w:t>influence in the Arctic</w:t>
      </w:r>
      <w:r w:rsidRPr="006904A3">
        <w:rPr>
          <w:sz w:val="16"/>
        </w:rPr>
        <w:t xml:space="preserve">, particularly through the NSR, </w:t>
      </w:r>
      <w:r w:rsidRPr="006904A3">
        <w:rPr>
          <w:rStyle w:val="StyleUnderline"/>
        </w:rPr>
        <w:t>is raising strategic concerns</w:t>
      </w:r>
      <w:r w:rsidRPr="006904A3">
        <w:rPr>
          <w:sz w:val="16"/>
        </w:rPr>
        <w:t xml:space="preserve"> among global security watchers. As </w:t>
      </w:r>
      <w:r w:rsidRPr="006904A3">
        <w:rPr>
          <w:rStyle w:val="StyleUnderline"/>
        </w:rPr>
        <w:t>China identifies itself as a “near-Arctic state”</w:t>
      </w:r>
      <w:r w:rsidRPr="006904A3">
        <w:rPr>
          <w:sz w:val="16"/>
        </w:rPr>
        <w:t xml:space="preserve"> and pushes its Polar Silk Road initiative, </w:t>
      </w:r>
      <w:r w:rsidRPr="006904A3">
        <w:rPr>
          <w:rStyle w:val="StyleUnderline"/>
        </w:rPr>
        <w:t>India must respond with strategic precision</w:t>
      </w:r>
      <w:r w:rsidRPr="006904A3">
        <w:rPr>
          <w:sz w:val="16"/>
        </w:rPr>
        <w:t xml:space="preserve">. While </w:t>
      </w:r>
      <w:r w:rsidRPr="006904A3">
        <w:rPr>
          <w:rStyle w:val="StyleUnderline"/>
        </w:rPr>
        <w:t>India’s Arctic Policy</w:t>
      </w:r>
      <w:r w:rsidRPr="006904A3">
        <w:rPr>
          <w:sz w:val="16"/>
        </w:rPr>
        <w:t xml:space="preserve"> </w:t>
      </w:r>
      <w:proofErr w:type="spellStart"/>
      <w:r w:rsidRPr="006904A3">
        <w:rPr>
          <w:sz w:val="16"/>
        </w:rPr>
        <w:t>emphasises</w:t>
      </w:r>
      <w:proofErr w:type="spellEnd"/>
      <w:r w:rsidRPr="006904A3">
        <w:rPr>
          <w:sz w:val="16"/>
        </w:rPr>
        <w:t xml:space="preserve"> sustainability, responsibility, and adherence to the United Nations Convention on the Law of the Sea, it </w:t>
      </w:r>
      <w:r w:rsidRPr="006904A3">
        <w:rPr>
          <w:rStyle w:val="StyleUnderline"/>
        </w:rPr>
        <w:t>must</w:t>
      </w:r>
      <w:r w:rsidRPr="006904A3">
        <w:rPr>
          <w:sz w:val="16"/>
        </w:rPr>
        <w:t xml:space="preserve"> also </w:t>
      </w:r>
      <w:proofErr w:type="spellStart"/>
      <w:r w:rsidRPr="006904A3">
        <w:rPr>
          <w:rStyle w:val="StyleUnderline"/>
        </w:rPr>
        <w:t>prioritise</w:t>
      </w:r>
      <w:proofErr w:type="spellEnd"/>
      <w:r w:rsidRPr="006904A3">
        <w:rPr>
          <w:rStyle w:val="StyleUnderline"/>
        </w:rPr>
        <w:t xml:space="preserve"> its own strategic interests.</w:t>
      </w:r>
    </w:p>
    <w:p w14:paraId="30915705" w14:textId="21F36C2E" w:rsidR="005D2BA7" w:rsidRPr="006904A3" w:rsidRDefault="005D2BA7" w:rsidP="005D2BA7">
      <w:pPr>
        <w:rPr>
          <w:u w:val="single"/>
        </w:rPr>
      </w:pPr>
      <w:r w:rsidRPr="006904A3">
        <w:rPr>
          <w:rStyle w:val="StyleUnderline"/>
        </w:rPr>
        <w:t>India’s</w:t>
      </w:r>
      <w:r w:rsidRPr="006904A3">
        <w:rPr>
          <w:sz w:val="16"/>
        </w:rPr>
        <w:t xml:space="preserve"> participation in the Arctic and its </w:t>
      </w:r>
      <w:r w:rsidRPr="006904A3">
        <w:rPr>
          <w:rStyle w:val="StyleUnderline"/>
        </w:rPr>
        <w:t xml:space="preserve">collaboration with Russia on the NSR </w:t>
      </w:r>
      <w:r w:rsidRPr="006904A3">
        <w:rPr>
          <w:rStyle w:val="Emphasis"/>
        </w:rPr>
        <w:t>reinforces</w:t>
      </w:r>
      <w:r w:rsidRPr="006904A3">
        <w:rPr>
          <w:rStyle w:val="StyleUnderline"/>
        </w:rPr>
        <w:t xml:space="preserve"> its </w:t>
      </w:r>
      <w:r w:rsidRPr="006904A3">
        <w:rPr>
          <w:sz w:val="16"/>
        </w:rPr>
        <w:t xml:space="preserve">principle of </w:t>
      </w:r>
      <w:r w:rsidRPr="006904A3">
        <w:rPr>
          <w:rStyle w:val="Emphasis"/>
        </w:rPr>
        <w:t>strategic autonomy</w:t>
      </w:r>
      <w:r w:rsidRPr="006904A3">
        <w:rPr>
          <w:sz w:val="16"/>
        </w:rPr>
        <w:t xml:space="preserve">. By </w:t>
      </w:r>
      <w:r w:rsidRPr="006904A3">
        <w:rPr>
          <w:rStyle w:val="StyleUnderline"/>
        </w:rPr>
        <w:t>diversifying partnerships, India can maintain its independence</w:t>
      </w:r>
      <w:r w:rsidRPr="006904A3">
        <w:rPr>
          <w:sz w:val="16"/>
        </w:rPr>
        <w:t xml:space="preserve"> while </w:t>
      </w:r>
      <w:r w:rsidRPr="006904A3">
        <w:rPr>
          <w:rStyle w:val="StyleUnderline"/>
        </w:rPr>
        <w:t>navigating</w:t>
      </w:r>
      <w:r w:rsidRPr="006904A3">
        <w:rPr>
          <w:sz w:val="16"/>
        </w:rPr>
        <w:t xml:space="preserve"> </w:t>
      </w:r>
      <w:r w:rsidRPr="006904A3">
        <w:rPr>
          <w:rStyle w:val="StyleUnderline"/>
        </w:rPr>
        <w:t>a multipolar global order.</w:t>
      </w:r>
      <w:r w:rsidRPr="006904A3">
        <w:rPr>
          <w:sz w:val="16"/>
        </w:rPr>
        <w:t xml:space="preserve"> Moreover, </w:t>
      </w:r>
      <w:r w:rsidRPr="006904A3">
        <w:rPr>
          <w:rStyle w:val="StyleUnderline"/>
        </w:rPr>
        <w:t xml:space="preserve">this engagement offers India an opportunity to </w:t>
      </w:r>
      <w:r w:rsidRPr="006904A3">
        <w:rPr>
          <w:rStyle w:val="Emphasis"/>
        </w:rPr>
        <w:t>counterbalance</w:t>
      </w:r>
      <w:r w:rsidRPr="006904A3">
        <w:rPr>
          <w:sz w:val="16"/>
        </w:rPr>
        <w:t xml:space="preserve"> </w:t>
      </w:r>
      <w:r w:rsidRPr="006904A3">
        <w:rPr>
          <w:rStyle w:val="StyleUnderline"/>
        </w:rPr>
        <w:t>China’s growing presence in the Arctic and protect its energy supply lines.</w:t>
      </w:r>
    </w:p>
    <w:p w14:paraId="0B96B862" w14:textId="1511BD22" w:rsidR="005D2BA7" w:rsidRPr="006904A3" w:rsidRDefault="005D2BA7" w:rsidP="005D2BA7">
      <w:pPr>
        <w:rPr>
          <w:sz w:val="16"/>
        </w:rPr>
      </w:pPr>
      <w:r w:rsidRPr="006904A3">
        <w:rPr>
          <w:sz w:val="16"/>
        </w:rPr>
        <w:t>India’s 2022 Arctic Policy reflects an understanding of the region’s significance, describing it as an “arena for power and competition”. Howeve</w:t>
      </w:r>
      <w:r w:rsidRPr="006904A3">
        <w:rPr>
          <w:rStyle w:val="StyleUnderline"/>
        </w:rPr>
        <w:t xml:space="preserve">r, to establish itself as a credible player </w:t>
      </w:r>
      <w:r w:rsidRPr="006904A3">
        <w:rPr>
          <w:sz w:val="16"/>
        </w:rPr>
        <w:t xml:space="preserve">in the Arctic, </w:t>
      </w:r>
      <w:r w:rsidRPr="006904A3">
        <w:rPr>
          <w:rStyle w:val="StyleUnderline"/>
        </w:rPr>
        <w:t xml:space="preserve">India must move </w:t>
      </w:r>
      <w:r w:rsidRPr="006904A3">
        <w:rPr>
          <w:rStyle w:val="Emphasis"/>
        </w:rPr>
        <w:t>beyond</w:t>
      </w:r>
      <w:r w:rsidRPr="006904A3">
        <w:rPr>
          <w:rStyle w:val="StyleUnderline"/>
        </w:rPr>
        <w:t xml:space="preserve"> policy declarations and take concrete steps to address the region’s geopolitical challenges</w:t>
      </w:r>
      <w:r w:rsidRPr="006904A3">
        <w:rPr>
          <w:sz w:val="16"/>
        </w:rPr>
        <w:t>. Its previous efforts in the Western Pacific have yielded limited results, and the Arctic offers a fresh opportunity to assert its influence. A seventh pillar focused on geopolitics and strategy is, therefore, essential to secure India’s interests in this rapidly transforming region.</w:t>
      </w:r>
    </w:p>
    <w:p w14:paraId="5C97F3AE" w14:textId="77777777" w:rsidR="00A34384" w:rsidRDefault="00A34384" w:rsidP="00A34384"/>
    <w:p w14:paraId="412A3667" w14:textId="02BFFE4B" w:rsidR="00743925" w:rsidRDefault="00743925" w:rsidP="00743925">
      <w:pPr>
        <w:pStyle w:val="Heading4"/>
      </w:pPr>
      <w:r>
        <w:t xml:space="preserve">Russia is holding off China now because of India—plan forces Russia to tag with China </w:t>
      </w:r>
    </w:p>
    <w:p w14:paraId="6BF28F88" w14:textId="2C364B7E" w:rsidR="00743925" w:rsidRPr="00743925" w:rsidRDefault="00743925" w:rsidP="00743925">
      <w:r w:rsidRPr="0099421C">
        <w:rPr>
          <w:rStyle w:val="Style13ptBold"/>
        </w:rPr>
        <w:t>Manini 25</w:t>
      </w:r>
      <w:r>
        <w:t xml:space="preserve">, a Research Assistant at the Centre for Economy and Growth, ORF New Delhi, “Introducing the Arctic as a Strategic Geopolitical Pillar for India”, </w:t>
      </w:r>
      <w:r>
        <w:rPr>
          <w:i/>
          <w:iCs/>
        </w:rPr>
        <w:t>Observer Research Foundation</w:t>
      </w:r>
      <w:r>
        <w:t xml:space="preserve">, </w:t>
      </w:r>
      <w:hyperlink r:id="rId13" w:history="1">
        <w:r w:rsidRPr="00A116E4">
          <w:rPr>
            <w:rStyle w:val="Hyperlink"/>
          </w:rPr>
          <w:t>https://www.orfonline.org/research/introducing-the-arctic-as-a-strategic-geopolitical-pillar-for-india</w:t>
        </w:r>
      </w:hyperlink>
      <w:r>
        <w:t>, March 10, 2025</w:t>
      </w:r>
    </w:p>
    <w:p w14:paraId="11000AEC" w14:textId="77777777" w:rsidR="00743925" w:rsidRPr="006904A3" w:rsidRDefault="00743925" w:rsidP="00A34384">
      <w:pPr>
        <w:rPr>
          <w:sz w:val="16"/>
        </w:rPr>
      </w:pPr>
      <w:r w:rsidRPr="006904A3">
        <w:rPr>
          <w:sz w:val="16"/>
        </w:rPr>
        <w:t xml:space="preserve">Notably, </w:t>
      </w:r>
      <w:r w:rsidRPr="006904A3">
        <w:rPr>
          <w:rStyle w:val="StyleUnderline"/>
        </w:rPr>
        <w:t xml:space="preserve">alongside India, China has shown increased interest in becoming a key partner to Russia </w:t>
      </w:r>
      <w:r w:rsidRPr="006904A3">
        <w:rPr>
          <w:sz w:val="16"/>
        </w:rPr>
        <w:t xml:space="preserve">in developing the NSR. </w:t>
      </w:r>
      <w:r w:rsidRPr="006904A3">
        <w:rPr>
          <w:rStyle w:val="StyleUnderline"/>
        </w:rPr>
        <w:t>However, China’s expansionist attitude and its enduring interest in Russia’s Far East have</w:t>
      </w:r>
      <w:r w:rsidRPr="006904A3">
        <w:rPr>
          <w:sz w:val="16"/>
        </w:rPr>
        <w:t xml:space="preserve"> consistently </w:t>
      </w:r>
      <w:r w:rsidRPr="006904A3">
        <w:rPr>
          <w:rStyle w:val="Emphasis"/>
        </w:rPr>
        <w:t>hindered</w:t>
      </w:r>
      <w:r w:rsidRPr="006904A3">
        <w:rPr>
          <w:rStyle w:val="StyleUnderline"/>
        </w:rPr>
        <w:t xml:space="preserve"> the bilateral relationship of the two countries</w:t>
      </w:r>
      <w:r w:rsidRPr="006904A3">
        <w:rPr>
          <w:sz w:val="16"/>
        </w:rPr>
        <w:t>. In this context</w:t>
      </w:r>
      <w:r w:rsidRPr="006904A3">
        <w:rPr>
          <w:rStyle w:val="StyleUnderline"/>
        </w:rPr>
        <w:t xml:space="preserve">, India appears as a </w:t>
      </w:r>
      <w:r w:rsidRPr="006904A3">
        <w:rPr>
          <w:rStyle w:val="Emphasis"/>
        </w:rPr>
        <w:t>counterbalance</w:t>
      </w:r>
      <w:r w:rsidRPr="006904A3">
        <w:rPr>
          <w:rStyle w:val="StyleUnderline"/>
        </w:rPr>
        <w:t xml:space="preserve"> to China</w:t>
      </w:r>
      <w:r w:rsidRPr="006904A3">
        <w:rPr>
          <w:sz w:val="16"/>
        </w:rPr>
        <w:t xml:space="preserve">, </w:t>
      </w:r>
      <w:r w:rsidRPr="006904A3">
        <w:rPr>
          <w:rStyle w:val="StyleUnderline"/>
        </w:rPr>
        <w:t>enhancing its strategic importance to Russia and strengthening its role in developing the NSR and Arctic diplomacy. India’s established and neutral relationship with Russia</w:t>
      </w:r>
      <w:r w:rsidRPr="006904A3">
        <w:rPr>
          <w:sz w:val="16"/>
        </w:rPr>
        <w:t xml:space="preserve"> provides a stable and reliable partnership that Russia could leverage </w:t>
      </w:r>
      <w:r w:rsidRPr="006904A3">
        <w:rPr>
          <w:rStyle w:val="StyleUnderline"/>
        </w:rPr>
        <w:t>to balance China’s expanding influence</w:t>
      </w:r>
      <w:r w:rsidRPr="006904A3">
        <w:rPr>
          <w:sz w:val="16"/>
        </w:rPr>
        <w:t>.</w:t>
      </w:r>
    </w:p>
    <w:p w14:paraId="7618DDAA" w14:textId="77777777" w:rsidR="00743925" w:rsidRDefault="00743925" w:rsidP="00A34384"/>
    <w:p w14:paraId="453B6064" w14:textId="49AFBE00" w:rsidR="00743925" w:rsidRDefault="00743925" w:rsidP="00A34384"/>
    <w:p w14:paraId="4C6C32C7" w14:textId="77777777" w:rsidR="00A34384" w:rsidRDefault="00A34384" w:rsidP="00A34384">
      <w:pPr>
        <w:pStyle w:val="Heading3"/>
      </w:pPr>
      <w:r>
        <w:t xml:space="preserve">2NC—Yes Impact—RCA </w:t>
      </w:r>
    </w:p>
    <w:p w14:paraId="6DE4CA97" w14:textId="77777777" w:rsidR="00A34384" w:rsidRPr="00BD36C3" w:rsidRDefault="00A34384" w:rsidP="00A34384">
      <w:pPr>
        <w:pStyle w:val="Heading4"/>
        <w:rPr>
          <w:rFonts w:cs="Calibri"/>
        </w:rPr>
      </w:pPr>
      <w:r w:rsidRPr="00BD36C3">
        <w:rPr>
          <w:rFonts w:cs="Calibri"/>
        </w:rPr>
        <w:t xml:space="preserve">The impact is about </w:t>
      </w:r>
      <w:r w:rsidRPr="00BD36C3">
        <w:rPr>
          <w:rFonts w:cs="Calibri"/>
          <w:u w:val="single"/>
        </w:rPr>
        <w:t>coordination</w:t>
      </w:r>
      <w:r w:rsidRPr="00BD36C3">
        <w:rPr>
          <w:rFonts w:cs="Calibri"/>
        </w:rPr>
        <w:t xml:space="preserve">, not </w:t>
      </w:r>
      <w:r w:rsidRPr="00BD36C3">
        <w:rPr>
          <w:rFonts w:cs="Calibri"/>
          <w:u w:val="single"/>
        </w:rPr>
        <w:t>an alliance</w:t>
      </w:r>
      <w:r w:rsidRPr="00BD36C3">
        <w:rPr>
          <w:rFonts w:cs="Calibri"/>
        </w:rPr>
        <w:t xml:space="preserve">---that’s possible and sparks war. </w:t>
      </w:r>
    </w:p>
    <w:p w14:paraId="7D3CFBF0" w14:textId="77777777" w:rsidR="00A34384" w:rsidRPr="00BD36C3" w:rsidRDefault="00A34384" w:rsidP="00A34384">
      <w:r w:rsidRPr="00BD36C3">
        <w:rPr>
          <w:rStyle w:val="Style13ptBold"/>
        </w:rPr>
        <w:t>Kendall-Taylor 19</w:t>
      </w:r>
      <w:r w:rsidRPr="00BD36C3">
        <w:t xml:space="preserve">, </w:t>
      </w:r>
      <w:r w:rsidRPr="00BD36C3">
        <w:rPr>
          <w:szCs w:val="32"/>
        </w:rPr>
        <w:t>PhD in Political Science from Yale, Senior Fellow in and Director of the Transatlantic Security Program at the Center for a New American Security an Adjunct Professor in Georgetown University’s School of Foreign Service</w:t>
      </w:r>
      <w:r w:rsidRPr="00BD36C3">
        <w:t xml:space="preserve">. (Andrea, 03-21-2019, "An Emerging China-Russia </w:t>
      </w:r>
      <w:proofErr w:type="gramStart"/>
      <w:r w:rsidRPr="00BD36C3">
        <w:t>Axis?:</w:t>
      </w:r>
      <w:proofErr w:type="gramEnd"/>
      <w:r w:rsidRPr="00BD36C3">
        <w:t xml:space="preserve"> Implications for the United States in an Era of Strategic Competition", </w:t>
      </w:r>
      <w:r w:rsidRPr="00BD36C3">
        <w:rPr>
          <w:i/>
          <w:iCs/>
        </w:rPr>
        <w:t>CNAS</w:t>
      </w:r>
      <w:r w:rsidRPr="00BD36C3">
        <w:t>, https://www.cnas.org/publications/congressional-testimony/an-emerging-china-russia-axis-implications-for-the-united-states-in-an-era-of-strategic-competition)</w:t>
      </w:r>
    </w:p>
    <w:p w14:paraId="279A1469" w14:textId="77777777" w:rsidR="00A34384" w:rsidRPr="00BD36C3" w:rsidRDefault="00A34384" w:rsidP="00A34384">
      <w:pPr>
        <w:rPr>
          <w:sz w:val="16"/>
        </w:rPr>
      </w:pPr>
      <w:r w:rsidRPr="00BD36C3">
        <w:rPr>
          <w:sz w:val="16"/>
        </w:rPr>
        <w:t>4. Deepening relations between Russia and China will be among the most significant U.S. foreign policy challenges in the coming decade.</w:t>
      </w:r>
    </w:p>
    <w:p w14:paraId="5D0DBB1D" w14:textId="77777777" w:rsidR="00A34384" w:rsidRPr="00BD36C3" w:rsidRDefault="00A34384" w:rsidP="00A34384">
      <w:pPr>
        <w:rPr>
          <w:sz w:val="16"/>
        </w:rPr>
      </w:pPr>
      <w:r w:rsidRPr="00BD36C3">
        <w:rPr>
          <w:rStyle w:val="StyleUnderline"/>
        </w:rPr>
        <w:t xml:space="preserve">Russia and China are </w:t>
      </w:r>
      <w:r w:rsidRPr="00BD36C3">
        <w:rPr>
          <w:rStyle w:val="Emphasis"/>
        </w:rPr>
        <w:t>unlikely</w:t>
      </w:r>
      <w:r w:rsidRPr="00BD36C3">
        <w:rPr>
          <w:rStyle w:val="StyleUnderline"/>
        </w:rPr>
        <w:t xml:space="preserve"> to forge a </w:t>
      </w:r>
      <w:r w:rsidRPr="00BD36C3">
        <w:rPr>
          <w:rStyle w:val="Emphasis"/>
        </w:rPr>
        <w:t>formal</w:t>
      </w:r>
      <w:r w:rsidRPr="00BD36C3">
        <w:rPr>
          <w:sz w:val="16"/>
        </w:rPr>
        <w:t xml:space="preserve"> military </w:t>
      </w:r>
      <w:r w:rsidRPr="00BD36C3">
        <w:rPr>
          <w:rStyle w:val="Emphasis"/>
        </w:rPr>
        <w:t>alliance</w:t>
      </w:r>
      <w:r w:rsidRPr="00BD36C3">
        <w:rPr>
          <w:sz w:val="16"/>
        </w:rPr>
        <w:t xml:space="preserve">. </w:t>
      </w:r>
      <w:r w:rsidRPr="00BD36C3">
        <w:rPr>
          <w:rStyle w:val="StyleUnderline"/>
        </w:rPr>
        <w:t>But</w:t>
      </w:r>
      <w:r w:rsidRPr="00BD36C3">
        <w:rPr>
          <w:sz w:val="16"/>
        </w:rPr>
        <w:t xml:space="preserve"> </w:t>
      </w:r>
      <w:r w:rsidRPr="00B92060">
        <w:rPr>
          <w:rStyle w:val="Emphasis"/>
          <w:highlight w:val="cyan"/>
        </w:rPr>
        <w:t>even short</w:t>
      </w:r>
      <w:r w:rsidRPr="00B92060">
        <w:rPr>
          <w:rStyle w:val="StyleUnderline"/>
          <w:highlight w:val="cyan"/>
        </w:rPr>
        <w:t xml:space="preserve"> of</w:t>
      </w:r>
      <w:r w:rsidRPr="00BD36C3">
        <w:rPr>
          <w:rStyle w:val="StyleUnderline"/>
        </w:rPr>
        <w:t xml:space="preserve"> such </w:t>
      </w:r>
      <w:r w:rsidRPr="00B92060">
        <w:rPr>
          <w:rStyle w:val="StyleUnderline"/>
          <w:highlight w:val="cyan"/>
        </w:rPr>
        <w:t>an alliance</w:t>
      </w:r>
      <w:r w:rsidRPr="00BD36C3">
        <w:rPr>
          <w:rStyle w:val="StyleUnderline"/>
        </w:rPr>
        <w:t xml:space="preserve">, their </w:t>
      </w:r>
      <w:r w:rsidRPr="00B92060">
        <w:rPr>
          <w:rStyle w:val="Emphasis"/>
          <w:highlight w:val="cyan"/>
        </w:rPr>
        <w:t>growing</w:t>
      </w:r>
      <w:r w:rsidRPr="00BD36C3">
        <w:rPr>
          <w:rStyle w:val="Emphasis"/>
        </w:rPr>
        <w:t xml:space="preserve"> alignment</w:t>
      </w:r>
      <w:r w:rsidRPr="00BD36C3">
        <w:rPr>
          <w:rStyle w:val="StyleUnderline"/>
        </w:rPr>
        <w:t xml:space="preserve"> and </w:t>
      </w:r>
      <w:r w:rsidRPr="00B92060">
        <w:rPr>
          <w:rStyle w:val="Emphasis"/>
          <w:highlight w:val="cyan"/>
        </w:rPr>
        <w:t>coordination</w:t>
      </w:r>
      <w:r w:rsidRPr="00B92060">
        <w:rPr>
          <w:rStyle w:val="StyleUnderline"/>
          <w:highlight w:val="cyan"/>
        </w:rPr>
        <w:t xml:space="preserve"> will present a </w:t>
      </w:r>
      <w:r w:rsidRPr="00B92060">
        <w:rPr>
          <w:rStyle w:val="Emphasis"/>
          <w:highlight w:val="cyan"/>
        </w:rPr>
        <w:t>significant challenge</w:t>
      </w:r>
      <w:r w:rsidRPr="00BD36C3">
        <w:rPr>
          <w:rStyle w:val="StyleUnderline"/>
        </w:rPr>
        <w:t xml:space="preserve"> for U.S. national security</w:t>
      </w:r>
      <w:r w:rsidRPr="00BD36C3">
        <w:rPr>
          <w:sz w:val="16"/>
        </w:rPr>
        <w:t xml:space="preserve"> in the coming years. The Director of National Intelligence warned in his 2019 Annual Threat Assessment that strengthening ties between China and Russia will present a “wide variety of economic, political, counterintelligence, military, and diplomatic challenges to the United States and its allies.”5 </w:t>
      </w:r>
      <w:r w:rsidRPr="00B92060">
        <w:rPr>
          <w:rStyle w:val="StyleUnderline"/>
          <w:highlight w:val="cyan"/>
        </w:rPr>
        <w:t xml:space="preserve">If Russia-China relations </w:t>
      </w:r>
      <w:r w:rsidRPr="00B92060">
        <w:rPr>
          <w:rStyle w:val="Emphasis"/>
          <w:highlight w:val="cyan"/>
        </w:rPr>
        <w:t>continue to grow</w:t>
      </w:r>
      <w:r w:rsidRPr="00B92060">
        <w:rPr>
          <w:rStyle w:val="StyleUnderline"/>
          <w:highlight w:val="cyan"/>
        </w:rPr>
        <w:t xml:space="preserve">, it would </w:t>
      </w:r>
      <w:r w:rsidRPr="00B92060">
        <w:rPr>
          <w:rStyle w:val="Emphasis"/>
          <w:highlight w:val="cyan"/>
        </w:rPr>
        <w:t>harm U.S. interests</w:t>
      </w:r>
      <w:r w:rsidRPr="00B92060">
        <w:rPr>
          <w:rStyle w:val="StyleUnderline"/>
          <w:highlight w:val="cyan"/>
        </w:rPr>
        <w:t xml:space="preserve"> by </w:t>
      </w:r>
      <w:r w:rsidRPr="00B92060">
        <w:rPr>
          <w:rStyle w:val="Emphasis"/>
          <w:highlight w:val="cyan"/>
        </w:rPr>
        <w:t>enhancing their</w:t>
      </w:r>
      <w:r w:rsidRPr="00BD36C3">
        <w:rPr>
          <w:rStyle w:val="Emphasis"/>
        </w:rPr>
        <w:t xml:space="preserve"> mutual </w:t>
      </w:r>
      <w:r w:rsidRPr="00B92060">
        <w:rPr>
          <w:rStyle w:val="Emphasis"/>
          <w:highlight w:val="cyan"/>
        </w:rPr>
        <w:t>capabilities</w:t>
      </w:r>
      <w:r w:rsidRPr="00B92060">
        <w:rPr>
          <w:rStyle w:val="StyleUnderline"/>
          <w:highlight w:val="cyan"/>
        </w:rPr>
        <w:t xml:space="preserve"> and </w:t>
      </w:r>
      <w:r w:rsidRPr="00B92060">
        <w:rPr>
          <w:rStyle w:val="Emphasis"/>
          <w:highlight w:val="cyan"/>
        </w:rPr>
        <w:t>stretching U.S. capabilities</w:t>
      </w:r>
      <w:r w:rsidRPr="00BD36C3">
        <w:rPr>
          <w:rStyle w:val="StyleUnderline"/>
        </w:rPr>
        <w:t xml:space="preserve">, </w:t>
      </w:r>
      <w:r w:rsidRPr="00BD36C3">
        <w:rPr>
          <w:rStyle w:val="Emphasis"/>
        </w:rPr>
        <w:t>complicating</w:t>
      </w:r>
      <w:r w:rsidRPr="00BD36C3">
        <w:rPr>
          <w:rStyle w:val="StyleUnderline"/>
        </w:rPr>
        <w:t xml:space="preserve"> U.S. strategic planning by</w:t>
      </w:r>
      <w:r w:rsidRPr="00BD36C3">
        <w:rPr>
          <w:sz w:val="16"/>
        </w:rPr>
        <w:t xml:space="preserve"> potentially </w:t>
      </w:r>
      <w:r w:rsidRPr="00B92060">
        <w:rPr>
          <w:rStyle w:val="Emphasis"/>
          <w:highlight w:val="cyan"/>
        </w:rPr>
        <w:t>dividing U.S. power</w:t>
      </w:r>
      <w:r w:rsidRPr="00B92060">
        <w:rPr>
          <w:rStyle w:val="StyleUnderline"/>
          <w:highlight w:val="cyan"/>
        </w:rPr>
        <w:t xml:space="preserve">, </w:t>
      </w:r>
      <w:r w:rsidRPr="00B92060">
        <w:rPr>
          <w:rStyle w:val="Emphasis"/>
          <w:highlight w:val="cyan"/>
        </w:rPr>
        <w:t>emboldening</w:t>
      </w:r>
      <w:r w:rsidRPr="00B92060">
        <w:rPr>
          <w:rStyle w:val="StyleUnderline"/>
          <w:highlight w:val="cyan"/>
        </w:rPr>
        <w:t xml:space="preserve"> them</w:t>
      </w:r>
      <w:r w:rsidRPr="00BD36C3">
        <w:rPr>
          <w:rStyle w:val="StyleUnderline"/>
        </w:rPr>
        <w:t xml:space="preserve"> to act </w:t>
      </w:r>
      <w:r w:rsidRPr="00B92060">
        <w:rPr>
          <w:rStyle w:val="StyleUnderline"/>
          <w:highlight w:val="cyan"/>
        </w:rPr>
        <w:t xml:space="preserve">knowing they will </w:t>
      </w:r>
      <w:r w:rsidRPr="00B92060">
        <w:rPr>
          <w:rStyle w:val="Emphasis"/>
          <w:highlight w:val="cyan"/>
        </w:rPr>
        <w:t>have each other’s support</w:t>
      </w:r>
      <w:r w:rsidRPr="00BD36C3">
        <w:rPr>
          <w:sz w:val="16"/>
        </w:rPr>
        <w:t xml:space="preserve">, enhancing the perceived legitimacy of the alternative they provide, </w:t>
      </w:r>
      <w:r w:rsidRPr="00B92060">
        <w:rPr>
          <w:rStyle w:val="StyleUnderline"/>
          <w:highlight w:val="cyan"/>
        </w:rPr>
        <w:t xml:space="preserve">and </w:t>
      </w:r>
      <w:r w:rsidRPr="00B92060">
        <w:rPr>
          <w:rStyle w:val="Emphasis"/>
          <w:highlight w:val="cyan"/>
        </w:rPr>
        <w:t>diluting U.S leverage</w:t>
      </w:r>
      <w:r w:rsidRPr="00BD36C3">
        <w:rPr>
          <w:rStyle w:val="StyleUnderline"/>
        </w:rPr>
        <w:t xml:space="preserve"> over countries</w:t>
      </w:r>
      <w:r w:rsidRPr="00BD36C3">
        <w:rPr>
          <w:sz w:val="16"/>
        </w:rPr>
        <w:t xml:space="preserve"> willing to play the United States off Russia and China.6 Russia and China are also poised to challenge U.S. interests through the complementarity of their actions.7 </w:t>
      </w:r>
      <w:r w:rsidRPr="00BD36C3">
        <w:rPr>
          <w:rStyle w:val="StyleUnderline"/>
        </w:rPr>
        <w:t>Russia and China take different approaches to pursuing their foreign policy objectives</w:t>
      </w:r>
      <w:r w:rsidRPr="00BD36C3">
        <w:rPr>
          <w:sz w:val="16"/>
        </w:rPr>
        <w:t xml:space="preserve">. Russian foreign policy is confrontational and brazen. So far, China has used a subtler and more risk-averse strategy, preferring stability that is conducive to building economic ties and influence. </w:t>
      </w:r>
      <w:r w:rsidRPr="00B92060">
        <w:rPr>
          <w:rStyle w:val="StyleUnderline"/>
          <w:highlight w:val="cyan"/>
        </w:rPr>
        <w:t xml:space="preserve">Although their </w:t>
      </w:r>
      <w:r w:rsidRPr="00B92060">
        <w:rPr>
          <w:rStyle w:val="Emphasis"/>
          <w:highlight w:val="cyan"/>
        </w:rPr>
        <w:t>tactics</w:t>
      </w:r>
      <w:r w:rsidRPr="00B92060">
        <w:rPr>
          <w:rStyle w:val="StyleUnderline"/>
          <w:highlight w:val="cyan"/>
        </w:rPr>
        <w:t xml:space="preserve"> are different, they have the potential to </w:t>
      </w:r>
      <w:r w:rsidRPr="00B92060">
        <w:rPr>
          <w:rStyle w:val="Emphasis"/>
          <w:highlight w:val="cyan"/>
        </w:rPr>
        <w:t>converge</w:t>
      </w:r>
      <w:r w:rsidRPr="00B92060">
        <w:rPr>
          <w:rStyle w:val="StyleUnderline"/>
          <w:highlight w:val="cyan"/>
        </w:rPr>
        <w:t xml:space="preserve"> in </w:t>
      </w:r>
      <w:r w:rsidRPr="00B92060">
        <w:rPr>
          <w:rStyle w:val="Emphasis"/>
          <w:highlight w:val="cyan"/>
        </w:rPr>
        <w:t>synergistic ways</w:t>
      </w:r>
      <w:r w:rsidRPr="00BD36C3">
        <w:rPr>
          <w:rStyle w:val="StyleUnderline"/>
        </w:rPr>
        <w:t xml:space="preserve"> such that the combined effects on U.S. interests </w:t>
      </w:r>
      <w:proofErr w:type="gramStart"/>
      <w:r w:rsidRPr="00BD36C3">
        <w:rPr>
          <w:rStyle w:val="StyleUnderline"/>
        </w:rPr>
        <w:t>is</w:t>
      </w:r>
      <w:proofErr w:type="gramEnd"/>
      <w:r w:rsidRPr="00BD36C3">
        <w:rPr>
          <w:rStyle w:val="StyleUnderline"/>
        </w:rPr>
        <w:t xml:space="preserve"> </w:t>
      </w:r>
      <w:r w:rsidRPr="00BD36C3">
        <w:rPr>
          <w:rStyle w:val="Emphasis"/>
        </w:rPr>
        <w:t>greater than the sum of their individual efforts</w:t>
      </w:r>
      <w:r w:rsidRPr="00BD36C3">
        <w:rPr>
          <w:sz w:val="16"/>
        </w:rPr>
        <w:t xml:space="preserve">. This dynamic is most evident in Europe, but </w:t>
      </w:r>
      <w:r w:rsidRPr="00BD36C3">
        <w:rPr>
          <w:rStyle w:val="StyleUnderline"/>
        </w:rPr>
        <w:t>there is potential for greater synergies between Russia and China to create new challenges for the U</w:t>
      </w:r>
      <w:r w:rsidRPr="00BD36C3">
        <w:rPr>
          <w:sz w:val="16"/>
        </w:rPr>
        <w:t xml:space="preserve">nited </w:t>
      </w:r>
      <w:r w:rsidRPr="00BD36C3">
        <w:rPr>
          <w:rStyle w:val="StyleUnderline"/>
        </w:rPr>
        <w:t>S</w:t>
      </w:r>
      <w:r w:rsidRPr="00BD36C3">
        <w:rPr>
          <w:sz w:val="16"/>
        </w:rPr>
        <w:t>tates.</w:t>
      </w:r>
    </w:p>
    <w:p w14:paraId="72D01F80" w14:textId="77777777" w:rsidR="00A34384" w:rsidRPr="00BD36C3" w:rsidRDefault="00A34384" w:rsidP="00A34384">
      <w:pPr>
        <w:pStyle w:val="Heading4"/>
        <w:rPr>
          <w:rFonts w:cs="Calibri"/>
        </w:rPr>
      </w:pPr>
      <w:r w:rsidRPr="00BD36C3">
        <w:rPr>
          <w:rFonts w:cs="Calibri"/>
        </w:rPr>
        <w:t xml:space="preserve">Coordination alone is strong </w:t>
      </w:r>
      <w:r w:rsidRPr="00BD36C3">
        <w:rPr>
          <w:rFonts w:cs="Calibri"/>
          <w:u w:val="single"/>
        </w:rPr>
        <w:t>enough</w:t>
      </w:r>
      <w:r w:rsidRPr="00BD36C3">
        <w:rPr>
          <w:rFonts w:cs="Calibri"/>
        </w:rPr>
        <w:t xml:space="preserve"> to be a “</w:t>
      </w:r>
      <w:r w:rsidRPr="00BD36C3">
        <w:rPr>
          <w:rFonts w:cs="Calibri"/>
          <w:u w:val="single"/>
        </w:rPr>
        <w:t>game changer”</w:t>
      </w:r>
      <w:r w:rsidRPr="00BD36C3">
        <w:rPr>
          <w:rFonts w:cs="Calibri"/>
        </w:rPr>
        <w:t xml:space="preserve">. </w:t>
      </w:r>
    </w:p>
    <w:p w14:paraId="355554C8" w14:textId="77777777" w:rsidR="00A34384" w:rsidRPr="00BD36C3" w:rsidRDefault="00A34384" w:rsidP="00A34384">
      <w:pPr>
        <w:rPr>
          <w:sz w:val="16"/>
          <w:szCs w:val="16"/>
        </w:rPr>
      </w:pPr>
      <w:r w:rsidRPr="00BD36C3">
        <w:rPr>
          <w:rStyle w:val="Style13ptBold"/>
        </w:rPr>
        <w:t>Sakwa, 19</w:t>
      </w:r>
      <w:r w:rsidRPr="00BD36C3">
        <w:t xml:space="preserve"> </w:t>
      </w:r>
      <w:r w:rsidRPr="00BD36C3">
        <w:rPr>
          <w:sz w:val="16"/>
          <w:szCs w:val="16"/>
        </w:rPr>
        <w:t xml:space="preserve">— Richard Sakwa a Professor of Russian and European Politics at the University of Kent, and an Associate Fellow of the Russia and Eurasia Program at Chatham House, and has written several, many books on this topic of Russia, Eurasia, and so forth. (5-8-2019; "Are the Days of U.S. Hegemony Finally Numbered?" </w:t>
      </w:r>
      <w:proofErr w:type="spellStart"/>
      <w:r w:rsidRPr="00BD36C3">
        <w:rPr>
          <w:i/>
          <w:iCs/>
          <w:sz w:val="16"/>
          <w:szCs w:val="16"/>
        </w:rPr>
        <w:t>Truthdig</w:t>
      </w:r>
      <w:proofErr w:type="spellEnd"/>
      <w:r w:rsidRPr="00BD36C3">
        <w:rPr>
          <w:sz w:val="16"/>
          <w:szCs w:val="16"/>
        </w:rPr>
        <w:t>; https://www.truthdig.com/articles/are-the-days-of-u-s-hegemony-finally-numbered/)</w:t>
      </w:r>
    </w:p>
    <w:p w14:paraId="25A24A0F" w14:textId="77777777" w:rsidR="00A34384" w:rsidRDefault="00A34384" w:rsidP="00A34384">
      <w:pPr>
        <w:rPr>
          <w:sz w:val="16"/>
        </w:rPr>
      </w:pPr>
      <w:r w:rsidRPr="00B92060">
        <w:rPr>
          <w:rStyle w:val="StyleUnderline"/>
          <w:highlight w:val="cyan"/>
        </w:rPr>
        <w:t>The</w:t>
      </w:r>
      <w:r w:rsidRPr="00BD36C3">
        <w:rPr>
          <w:rStyle w:val="StyleUnderline"/>
        </w:rPr>
        <w:t xml:space="preserve"> </w:t>
      </w:r>
      <w:proofErr w:type="gramStart"/>
      <w:r w:rsidRPr="00B92060">
        <w:rPr>
          <w:rStyle w:val="StyleUnderline"/>
          <w:highlight w:val="cyan"/>
        </w:rPr>
        <w:t>Russian-Chinese</w:t>
      </w:r>
      <w:proofErr w:type="gramEnd"/>
      <w:r w:rsidRPr="00B92060">
        <w:rPr>
          <w:rStyle w:val="StyleUnderline"/>
          <w:highlight w:val="cyan"/>
        </w:rPr>
        <w:t xml:space="preserve"> alignment is not</w:t>
      </w:r>
      <w:r w:rsidRPr="00B92060">
        <w:rPr>
          <w:sz w:val="16"/>
          <w:highlight w:val="cyan"/>
        </w:rPr>
        <w:t xml:space="preserve"> </w:t>
      </w:r>
      <w:r w:rsidRPr="00BD36C3">
        <w:rPr>
          <w:sz w:val="16"/>
        </w:rPr>
        <w:t xml:space="preserve">an alliance, and it’s not a bloc, and it’s certainly not </w:t>
      </w:r>
      <w:r w:rsidRPr="00B92060">
        <w:rPr>
          <w:rStyle w:val="StyleUnderline"/>
          <w:highlight w:val="cyan"/>
        </w:rPr>
        <w:t xml:space="preserve">a </w:t>
      </w:r>
      <w:r w:rsidRPr="00B92060">
        <w:rPr>
          <w:rStyle w:val="Emphasis"/>
          <w:highlight w:val="cyan"/>
        </w:rPr>
        <w:t>military alliance</w:t>
      </w:r>
      <w:r w:rsidRPr="00B92060">
        <w:rPr>
          <w:rStyle w:val="StyleUnderline"/>
          <w:highlight w:val="cyan"/>
        </w:rPr>
        <w:t>, but the</w:t>
      </w:r>
      <w:r w:rsidRPr="00BD36C3">
        <w:rPr>
          <w:rStyle w:val="StyleUnderline"/>
        </w:rPr>
        <w:t xml:space="preserve"> Russo-Chinese </w:t>
      </w:r>
      <w:r w:rsidRPr="00B92060">
        <w:rPr>
          <w:rStyle w:val="StyleUnderline"/>
          <w:highlight w:val="cyan"/>
        </w:rPr>
        <w:t xml:space="preserve">alignment is </w:t>
      </w:r>
      <w:r w:rsidRPr="00B92060">
        <w:rPr>
          <w:rStyle w:val="Emphasis"/>
          <w:highlight w:val="cyan"/>
        </w:rPr>
        <w:t>far deeper</w:t>
      </w:r>
      <w:r w:rsidRPr="00BD36C3">
        <w:rPr>
          <w:sz w:val="16"/>
        </w:rPr>
        <w:t xml:space="preserve">, far more extensive, </w:t>
      </w:r>
      <w:r w:rsidRPr="00B92060">
        <w:rPr>
          <w:rStyle w:val="StyleUnderline"/>
          <w:highlight w:val="cyan"/>
        </w:rPr>
        <w:t>and</w:t>
      </w:r>
      <w:r w:rsidRPr="00BD36C3">
        <w:rPr>
          <w:rStyle w:val="StyleUnderline"/>
        </w:rPr>
        <w:t xml:space="preserve"> </w:t>
      </w:r>
      <w:r w:rsidRPr="00BD36C3">
        <w:rPr>
          <w:rStyle w:val="Emphasis"/>
        </w:rPr>
        <w:t xml:space="preserve">far </w:t>
      </w:r>
      <w:r w:rsidRPr="00B92060">
        <w:rPr>
          <w:rStyle w:val="Emphasis"/>
          <w:highlight w:val="cyan"/>
        </w:rPr>
        <w:t>more extensive</w:t>
      </w:r>
      <w:r w:rsidRPr="00BD36C3">
        <w:rPr>
          <w:rStyle w:val="StyleUnderline"/>
        </w:rPr>
        <w:t xml:space="preserve"> than many Westerners have yet caught on</w:t>
      </w:r>
      <w:r w:rsidRPr="00BD36C3">
        <w:rPr>
          <w:sz w:val="16"/>
        </w:rPr>
        <w:t xml:space="preserve">. </w:t>
      </w:r>
      <w:r w:rsidRPr="00B92060">
        <w:rPr>
          <w:rStyle w:val="StyleUnderline"/>
          <w:highlight w:val="cyan"/>
        </w:rPr>
        <w:t xml:space="preserve">It’s an alignment in which Russia and China will not do each other any </w:t>
      </w:r>
      <w:r w:rsidRPr="00B92060">
        <w:rPr>
          <w:rStyle w:val="Emphasis"/>
          <w:highlight w:val="cyan"/>
        </w:rPr>
        <w:t>harm</w:t>
      </w:r>
      <w:r w:rsidRPr="00B92060">
        <w:rPr>
          <w:rStyle w:val="StyleUnderline"/>
          <w:highlight w:val="cyan"/>
        </w:rPr>
        <w:t xml:space="preserve">, they will </w:t>
      </w:r>
      <w:r w:rsidRPr="00B92060">
        <w:rPr>
          <w:rStyle w:val="Emphasis"/>
          <w:highlight w:val="cyan"/>
        </w:rPr>
        <w:t>support</w:t>
      </w:r>
      <w:r w:rsidRPr="00B92060">
        <w:rPr>
          <w:rStyle w:val="StyleUnderline"/>
          <w:highlight w:val="cyan"/>
        </w:rPr>
        <w:t xml:space="preserve"> each other</w:t>
      </w:r>
      <w:r w:rsidRPr="00BD36C3">
        <w:rPr>
          <w:rStyle w:val="StyleUnderline"/>
        </w:rPr>
        <w:t xml:space="preserve"> when it’s </w:t>
      </w:r>
      <w:r w:rsidRPr="00BD36C3">
        <w:rPr>
          <w:rStyle w:val="Emphasis"/>
        </w:rPr>
        <w:t>in their interests</w:t>
      </w:r>
      <w:r w:rsidRPr="00BD36C3">
        <w:rPr>
          <w:rStyle w:val="StyleUnderline"/>
        </w:rPr>
        <w:t xml:space="preserve">, </w:t>
      </w:r>
      <w:r w:rsidRPr="00B92060">
        <w:rPr>
          <w:rStyle w:val="StyleUnderline"/>
          <w:highlight w:val="cyan"/>
        </w:rPr>
        <w:t xml:space="preserve">and it’s a </w:t>
      </w:r>
      <w:r w:rsidRPr="00B92060">
        <w:rPr>
          <w:rStyle w:val="Emphasis"/>
          <w:highlight w:val="cyan"/>
        </w:rPr>
        <w:t>game changer</w:t>
      </w:r>
      <w:r w:rsidRPr="00BD36C3">
        <w:rPr>
          <w:sz w:val="16"/>
        </w:rPr>
        <w:t xml:space="preserve">. This is Kissinger in reverse. As you remember, in the early 1970s, Kissinger brilliantly managed to exploit the split between Moscow and Beijing to United States’ advantage. Today, the Beijing-Moscow alignment—not an axis, not an alliance—is far deeper. And when Trump came to power, he had, I think, a sensible idea, which was, I think, given to him by Kissinger to try to peel Russia away from this alignment with China, and to align Russia more closely with the United States. Of course, he was blocked in this because of </w:t>
      </w:r>
      <w:proofErr w:type="spellStart"/>
      <w:r w:rsidRPr="00BD36C3">
        <w:rPr>
          <w:sz w:val="16"/>
        </w:rPr>
        <w:t>Russiagate</w:t>
      </w:r>
      <w:proofErr w:type="spellEnd"/>
      <w:r w:rsidRPr="00BD36C3">
        <w:rPr>
          <w:sz w:val="16"/>
        </w:rPr>
        <w:t xml:space="preserve"> and various scandals, US domestic politics. And so, the exact opposite has happened, that this Belt and Road forum just recently demonstrated just how close Russia and China have become.</w:t>
      </w:r>
    </w:p>
    <w:p w14:paraId="5DFFED46" w14:textId="77777777" w:rsidR="00A34384" w:rsidRPr="005D69B8" w:rsidRDefault="00A34384" w:rsidP="00A34384"/>
    <w:p w14:paraId="3E3E8FBD" w14:textId="77777777" w:rsidR="00A34384" w:rsidRDefault="00A34384" w:rsidP="00A34384">
      <w:pPr>
        <w:pStyle w:val="Heading3"/>
      </w:pPr>
      <w:r>
        <w:t xml:space="preserve">2NC—Impact Run—RCA </w:t>
      </w:r>
    </w:p>
    <w:p w14:paraId="011D226D" w14:textId="77777777" w:rsidR="00A34384" w:rsidRPr="00BD36C3" w:rsidRDefault="00A34384" w:rsidP="00A34384">
      <w:pPr>
        <w:pStyle w:val="Heading4"/>
        <w:rPr>
          <w:rFonts w:cs="Calibri"/>
        </w:rPr>
      </w:pPr>
      <w:r w:rsidRPr="00BD36C3">
        <w:rPr>
          <w:rFonts w:cs="Calibri"/>
        </w:rPr>
        <w:t>1</w:t>
      </w:r>
      <w:r>
        <w:rPr>
          <w:rFonts w:cs="Calibri"/>
        </w:rPr>
        <w:t>---</w:t>
      </w:r>
      <w:r w:rsidRPr="00BD36C3">
        <w:rPr>
          <w:rFonts w:cs="Calibri"/>
        </w:rPr>
        <w:t xml:space="preserve">Baltic conflict---goes </w:t>
      </w:r>
      <w:r w:rsidRPr="00BD36C3">
        <w:rPr>
          <w:rFonts w:cs="Calibri"/>
          <w:u w:val="single"/>
        </w:rPr>
        <w:t>nuclear</w:t>
      </w:r>
      <w:r w:rsidRPr="00BD36C3">
        <w:rPr>
          <w:rFonts w:cs="Calibri"/>
        </w:rPr>
        <w:t xml:space="preserve">. </w:t>
      </w:r>
    </w:p>
    <w:p w14:paraId="55BE5E21" w14:textId="77777777" w:rsidR="00A34384" w:rsidRPr="00BD36C3" w:rsidRDefault="00A34384" w:rsidP="00A34384">
      <w:r w:rsidRPr="00BD36C3">
        <w:rPr>
          <w:rStyle w:val="Style13ptBold"/>
        </w:rPr>
        <w:t>Thompson 16</w:t>
      </w:r>
      <w:r w:rsidRPr="00BD36C3">
        <w:t xml:space="preserve">, Chief Operating Officer of the non-profit Lexington Institute and Chief Executive Officer of Source Associates, a for-profit consultancy. Prior to holding his present </w:t>
      </w:r>
      <w:proofErr w:type="gramStart"/>
      <w:r w:rsidRPr="00BD36C3">
        <w:t>positions</w:t>
      </w:r>
      <w:proofErr w:type="gramEnd"/>
      <w:r w:rsidRPr="00BD36C3">
        <w:t xml:space="preserve">, he was Deputy Director of the Security Studies Program at Georgetown University and taught graduate-level courses in strategy, technology and media affairs at Georgetown. He has also taught at Harvard University’s Kennedy School of Government, (Loren B., July 20th, 2016, “Why the Baltic States Are Where Nuclear War Is Most Likely </w:t>
      </w:r>
      <w:proofErr w:type="gramStart"/>
      <w:r w:rsidRPr="00BD36C3">
        <w:t>To</w:t>
      </w:r>
      <w:proofErr w:type="gramEnd"/>
      <w:r w:rsidRPr="00BD36C3">
        <w:t xml:space="preserve"> Begin”, https://nationalinterest.org/blog/the-buzz/why-the-baltic-states-are-where-nuclear-war-most-likely-17044)</w:t>
      </w:r>
    </w:p>
    <w:p w14:paraId="032DEA1D" w14:textId="77777777" w:rsidR="00A34384" w:rsidRPr="00BD36C3" w:rsidRDefault="00A34384" w:rsidP="00A34384">
      <w:pPr>
        <w:rPr>
          <w:sz w:val="16"/>
        </w:rPr>
      </w:pPr>
      <w:r w:rsidRPr="00BD36C3">
        <w:rPr>
          <w:sz w:val="16"/>
        </w:rPr>
        <w:t xml:space="preserve">While nuclear weapons could potentially be used in any number of future warfighting scenarios, </w:t>
      </w:r>
      <w:r w:rsidRPr="00BD36C3">
        <w:rPr>
          <w:rStyle w:val="StyleUnderline"/>
        </w:rPr>
        <w:t>there are</w:t>
      </w:r>
      <w:r w:rsidRPr="00BD36C3">
        <w:rPr>
          <w:sz w:val="16"/>
        </w:rPr>
        <w:t xml:space="preserve"> multiple </w:t>
      </w:r>
      <w:r w:rsidRPr="00BD36C3">
        <w:rPr>
          <w:rStyle w:val="StyleUnderline"/>
        </w:rPr>
        <w:t>reasons to suspect</w:t>
      </w:r>
      <w:r w:rsidRPr="00BD36C3">
        <w:rPr>
          <w:sz w:val="16"/>
        </w:rPr>
        <w:t xml:space="preserve"> that </w:t>
      </w:r>
      <w:r w:rsidRPr="00BD36C3">
        <w:rPr>
          <w:rStyle w:val="StyleUnderline"/>
        </w:rPr>
        <w:t>the</w:t>
      </w:r>
      <w:r w:rsidRPr="00BD36C3">
        <w:rPr>
          <w:sz w:val="16"/>
        </w:rPr>
        <w:t xml:space="preserve"> </w:t>
      </w:r>
      <w:r w:rsidRPr="00BD36C3">
        <w:rPr>
          <w:rStyle w:val="Emphasis"/>
        </w:rPr>
        <w:t xml:space="preserve">greatest </w:t>
      </w:r>
      <w:r w:rsidRPr="00B92060">
        <w:rPr>
          <w:rStyle w:val="Emphasis"/>
          <w:highlight w:val="cyan"/>
        </w:rPr>
        <w:t>danger</w:t>
      </w:r>
      <w:r w:rsidRPr="00B92060">
        <w:rPr>
          <w:rStyle w:val="StyleUnderline"/>
          <w:highlight w:val="cyan"/>
        </w:rPr>
        <w:t xml:space="preserve"> exists </w:t>
      </w:r>
      <w:proofErr w:type="gramStart"/>
      <w:r w:rsidRPr="00B92060">
        <w:rPr>
          <w:rStyle w:val="StyleUnderline"/>
          <w:highlight w:val="cyan"/>
        </w:rPr>
        <w:t>with</w:t>
      </w:r>
      <w:r w:rsidRPr="00BD36C3">
        <w:rPr>
          <w:rStyle w:val="StyleUnderline"/>
        </w:rPr>
        <w:t xml:space="preserve"> regard to</w:t>
      </w:r>
      <w:proofErr w:type="gramEnd"/>
      <w:r w:rsidRPr="00BD36C3">
        <w:rPr>
          <w:rStyle w:val="StyleUnderline"/>
        </w:rPr>
        <w:t xml:space="preserve"> the three </w:t>
      </w:r>
      <w:r w:rsidRPr="00B92060">
        <w:rPr>
          <w:rStyle w:val="StyleUnderline"/>
          <w:highlight w:val="cyan"/>
        </w:rPr>
        <w:t>Baltic</w:t>
      </w:r>
      <w:r w:rsidRPr="00BD36C3">
        <w:rPr>
          <w:rStyle w:val="StyleUnderline"/>
        </w:rPr>
        <w:t xml:space="preserve"> state</w:t>
      </w:r>
      <w:r w:rsidRPr="00B92060">
        <w:rPr>
          <w:rStyle w:val="StyleUnderline"/>
          <w:highlight w:val="cyan"/>
        </w:rPr>
        <w:t>s</w:t>
      </w:r>
      <w:r w:rsidRPr="00BD36C3">
        <w:rPr>
          <w:sz w:val="16"/>
        </w:rPr>
        <w:t>.  Here are eight of those reasons.</w:t>
      </w:r>
    </w:p>
    <w:p w14:paraId="137B1C7A" w14:textId="77777777" w:rsidR="00A34384" w:rsidRPr="00BD36C3" w:rsidRDefault="00A34384" w:rsidP="00A34384">
      <w:pPr>
        <w:rPr>
          <w:sz w:val="16"/>
        </w:rPr>
      </w:pPr>
      <w:r w:rsidRPr="00BD36C3">
        <w:rPr>
          <w:sz w:val="16"/>
        </w:rPr>
        <w:t xml:space="preserve">First, both </w:t>
      </w:r>
      <w:r w:rsidRPr="00BD36C3">
        <w:rPr>
          <w:rStyle w:val="StyleUnderline"/>
        </w:rPr>
        <w:t xml:space="preserve">Washington and </w:t>
      </w:r>
      <w:r w:rsidRPr="00B92060">
        <w:rPr>
          <w:rStyle w:val="StyleUnderline"/>
          <w:highlight w:val="cyan"/>
        </w:rPr>
        <w:t>Moscow assign high</w:t>
      </w:r>
      <w:r w:rsidRPr="00BD36C3">
        <w:rPr>
          <w:rStyle w:val="StyleUnderline"/>
        </w:rPr>
        <w:t xml:space="preserve"> </w:t>
      </w:r>
      <w:r w:rsidRPr="00BD36C3">
        <w:rPr>
          <w:rStyle w:val="Emphasis"/>
        </w:rPr>
        <w:t xml:space="preserve">strategic </w:t>
      </w:r>
      <w:r w:rsidRPr="00B92060">
        <w:rPr>
          <w:rStyle w:val="Emphasis"/>
          <w:highlight w:val="cyan"/>
        </w:rPr>
        <w:t>significance</w:t>
      </w:r>
      <w:r w:rsidRPr="00B92060">
        <w:rPr>
          <w:sz w:val="16"/>
          <w:highlight w:val="cyan"/>
        </w:rPr>
        <w:t xml:space="preserve"> </w:t>
      </w:r>
      <w:r w:rsidRPr="00B92060">
        <w:rPr>
          <w:rStyle w:val="StyleUnderline"/>
          <w:highlight w:val="cyan"/>
        </w:rPr>
        <w:t>to</w:t>
      </w:r>
      <w:r w:rsidRPr="00BD36C3">
        <w:rPr>
          <w:sz w:val="16"/>
        </w:rPr>
        <w:t xml:space="preserve"> the </w:t>
      </w:r>
      <w:r w:rsidRPr="00BD36C3">
        <w:rPr>
          <w:rStyle w:val="Emphasis"/>
        </w:rPr>
        <w:t>future disposition</w:t>
      </w:r>
      <w:r w:rsidRPr="00BD36C3">
        <w:rPr>
          <w:rStyle w:val="StyleUnderline"/>
        </w:rPr>
        <w:t xml:space="preserve"> of </w:t>
      </w:r>
      <w:r w:rsidRPr="00B92060">
        <w:rPr>
          <w:rStyle w:val="StyleUnderline"/>
          <w:highlight w:val="cyan"/>
        </w:rPr>
        <w:t>the</w:t>
      </w:r>
      <w:r w:rsidRPr="00BD36C3">
        <w:rPr>
          <w:rStyle w:val="StyleUnderline"/>
        </w:rPr>
        <w:t xml:space="preserve"> Baltic </w:t>
      </w:r>
      <w:r w:rsidRPr="00B92060">
        <w:rPr>
          <w:rStyle w:val="StyleUnderline"/>
          <w:highlight w:val="cyan"/>
        </w:rPr>
        <w:t>states</w:t>
      </w:r>
      <w:r w:rsidRPr="00BD36C3">
        <w:rPr>
          <w:sz w:val="16"/>
        </w:rPr>
        <w:t xml:space="preserve">.  </w:t>
      </w:r>
      <w:r w:rsidRPr="00BD36C3">
        <w:rPr>
          <w:rStyle w:val="StyleUnderline"/>
        </w:rPr>
        <w:t>From Moscow's perspective</w:t>
      </w:r>
      <w:r w:rsidRPr="00BD36C3">
        <w:rPr>
          <w:sz w:val="16"/>
        </w:rPr>
        <w:t xml:space="preserve">, </w:t>
      </w:r>
      <w:r w:rsidRPr="00BD36C3">
        <w:rPr>
          <w:rStyle w:val="StyleUnderline"/>
        </w:rPr>
        <w:t xml:space="preserve">the three </w:t>
      </w:r>
      <w:r w:rsidRPr="00BD36C3">
        <w:rPr>
          <w:sz w:val="16"/>
        </w:rPr>
        <w:t xml:space="preserve">states </w:t>
      </w:r>
      <w:r w:rsidRPr="00BD36C3">
        <w:rPr>
          <w:rStyle w:val="StyleUnderline"/>
        </w:rPr>
        <w:t>are</w:t>
      </w:r>
      <w:r w:rsidRPr="00BD36C3">
        <w:rPr>
          <w:sz w:val="16"/>
        </w:rPr>
        <w:t xml:space="preserve"> located </w:t>
      </w:r>
      <w:r w:rsidRPr="00BD36C3">
        <w:rPr>
          <w:rStyle w:val="StyleUnderline"/>
        </w:rPr>
        <w:t xml:space="preserve">close to the centers of Russian political and military </w:t>
      </w:r>
      <w:proofErr w:type="gramStart"/>
      <w:r w:rsidRPr="00BD36C3">
        <w:rPr>
          <w:rStyle w:val="StyleUnderline"/>
        </w:rPr>
        <w:t>power</w:t>
      </w:r>
      <w:r w:rsidRPr="00BD36C3">
        <w:rPr>
          <w:sz w:val="16"/>
        </w:rPr>
        <w:t>, and</w:t>
      </w:r>
      <w:proofErr w:type="gramEnd"/>
      <w:r w:rsidRPr="00BD36C3">
        <w:rPr>
          <w:sz w:val="16"/>
        </w:rPr>
        <w:t xml:space="preserve"> therefore </w:t>
      </w:r>
      <w:r w:rsidRPr="00BD36C3">
        <w:rPr>
          <w:rStyle w:val="StyleUnderline"/>
        </w:rPr>
        <w:t>are a</w:t>
      </w:r>
      <w:r w:rsidRPr="00BD36C3">
        <w:rPr>
          <w:sz w:val="16"/>
        </w:rPr>
        <w:t xml:space="preserve"> potential </w:t>
      </w:r>
      <w:r w:rsidRPr="00BD36C3">
        <w:rPr>
          <w:rStyle w:val="StyleUnderline"/>
        </w:rPr>
        <w:t xml:space="preserve">base for </w:t>
      </w:r>
      <w:r w:rsidRPr="00BD36C3">
        <w:rPr>
          <w:rStyle w:val="Emphasis"/>
        </w:rPr>
        <w:t>devastating</w:t>
      </w:r>
      <w:r w:rsidRPr="00BD36C3">
        <w:rPr>
          <w:rStyle w:val="StyleUnderline"/>
        </w:rPr>
        <w:t xml:space="preserve"> attacks</w:t>
      </w:r>
      <w:r w:rsidRPr="00BD36C3">
        <w:rPr>
          <w:sz w:val="16"/>
        </w:rPr>
        <w:t xml:space="preserve">.  For instance, the distance between Lithuania's capital of Vilnius and Moscow is less than 500 miles -- a short trip for a supersonic aircraft.  </w:t>
      </w:r>
      <w:r w:rsidRPr="00BD36C3">
        <w:rPr>
          <w:rStyle w:val="StyleUnderline"/>
        </w:rPr>
        <w:t>From Washington's perspective</w:t>
      </w:r>
      <w:r w:rsidRPr="00BD36C3">
        <w:rPr>
          <w:sz w:val="16"/>
        </w:rPr>
        <w:t xml:space="preserve">, </w:t>
      </w:r>
      <w:r w:rsidRPr="00BD36C3">
        <w:rPr>
          <w:rStyle w:val="StyleUnderline"/>
        </w:rPr>
        <w:t>failure to protect the Baltic states</w:t>
      </w:r>
      <w:r w:rsidRPr="00BD36C3">
        <w:rPr>
          <w:sz w:val="16"/>
        </w:rPr>
        <w:t xml:space="preserve"> from Russian aggression </w:t>
      </w:r>
      <w:r w:rsidRPr="00BD36C3">
        <w:rPr>
          <w:rStyle w:val="StyleUnderline"/>
        </w:rPr>
        <w:t>could lead to the unraveling of America's</w:t>
      </w:r>
      <w:r w:rsidRPr="00BD36C3">
        <w:rPr>
          <w:sz w:val="16"/>
        </w:rPr>
        <w:t xml:space="preserve"> most important </w:t>
      </w:r>
      <w:r w:rsidRPr="00BD36C3">
        <w:rPr>
          <w:rStyle w:val="StyleUnderline"/>
        </w:rPr>
        <w:t>alliance</w:t>
      </w:r>
      <w:r w:rsidRPr="00BD36C3">
        <w:rPr>
          <w:sz w:val="16"/>
        </w:rPr>
        <w:t>.</w:t>
      </w:r>
    </w:p>
    <w:p w14:paraId="750021CD" w14:textId="77777777" w:rsidR="00A34384" w:rsidRPr="00BD36C3" w:rsidRDefault="00A34384" w:rsidP="00A34384">
      <w:pPr>
        <w:rPr>
          <w:sz w:val="16"/>
        </w:rPr>
      </w:pPr>
      <w:r w:rsidRPr="00BD36C3">
        <w:rPr>
          <w:sz w:val="16"/>
        </w:rPr>
        <w:t xml:space="preserve">Second, </w:t>
      </w:r>
      <w:r w:rsidRPr="00BD36C3">
        <w:rPr>
          <w:rStyle w:val="StyleUnderline"/>
        </w:rPr>
        <w:t>Washington has been</w:t>
      </w:r>
      <w:r w:rsidRPr="00BD36C3">
        <w:rPr>
          <w:sz w:val="16"/>
        </w:rPr>
        <w:t xml:space="preserve"> very </w:t>
      </w:r>
      <w:r w:rsidRPr="00BD36C3">
        <w:rPr>
          <w:rStyle w:val="StyleUnderline"/>
        </w:rPr>
        <w:t xml:space="preserve">public about </w:t>
      </w:r>
      <w:proofErr w:type="gramStart"/>
      <w:r w:rsidRPr="00BD36C3">
        <w:rPr>
          <w:rStyle w:val="StyleUnderline"/>
        </w:rPr>
        <w:t>it</w:t>
      </w:r>
      <w:proofErr w:type="gramEnd"/>
      <w:r w:rsidRPr="00BD36C3">
        <w:rPr>
          <w:rStyle w:val="StyleUnderline"/>
        </w:rPr>
        <w:t xml:space="preserve"> commitment to the Baltic states</w:t>
      </w:r>
      <w:r w:rsidRPr="00BD36C3">
        <w:rPr>
          <w:sz w:val="16"/>
        </w:rPr>
        <w:t>.  For instance, in 2014 President Obama stated during a visit to Estonia that defense of the three countries' capitals was "just as important as the defense of Berlin and Paris and London."  That is an extraordinary assertion considering that the population of metropolitan London (about 8 million) is greater than that of all three Baltic states combined (about 6 million), and that the eastern coast of the Baltic Sea is so close to the Russian heartland.</w:t>
      </w:r>
    </w:p>
    <w:p w14:paraId="211DB022" w14:textId="77777777" w:rsidR="00A34384" w:rsidRPr="00BD36C3" w:rsidRDefault="00A34384" w:rsidP="00A34384">
      <w:pPr>
        <w:rPr>
          <w:sz w:val="16"/>
        </w:rPr>
      </w:pPr>
      <w:r w:rsidRPr="00BD36C3">
        <w:rPr>
          <w:sz w:val="16"/>
        </w:rPr>
        <w:t xml:space="preserve">Third, </w:t>
      </w:r>
      <w:r w:rsidRPr="00BD36C3">
        <w:rPr>
          <w:rStyle w:val="StyleUnderline"/>
        </w:rPr>
        <w:t xml:space="preserve">there is a </w:t>
      </w:r>
      <w:r w:rsidRPr="00BD36C3">
        <w:rPr>
          <w:rStyle w:val="Emphasis"/>
        </w:rPr>
        <w:t>disconnect</w:t>
      </w:r>
      <w:r w:rsidRPr="00BD36C3">
        <w:rPr>
          <w:rStyle w:val="StyleUnderline"/>
        </w:rPr>
        <w:t xml:space="preserve"> between the </w:t>
      </w:r>
      <w:r w:rsidRPr="00BD36C3">
        <w:rPr>
          <w:rStyle w:val="Emphasis"/>
        </w:rPr>
        <w:t>rhetoric</w:t>
      </w:r>
      <w:r w:rsidRPr="00BD36C3">
        <w:rPr>
          <w:sz w:val="16"/>
        </w:rPr>
        <w:t xml:space="preserve"> that Washington applies to Baltic security </w:t>
      </w:r>
      <w:r w:rsidRPr="00BD36C3">
        <w:rPr>
          <w:rStyle w:val="StyleUnderline"/>
        </w:rPr>
        <w:t xml:space="preserve">and the </w:t>
      </w:r>
      <w:r w:rsidRPr="00BD36C3">
        <w:rPr>
          <w:rStyle w:val="Emphasis"/>
        </w:rPr>
        <w:t>tactical situation</w:t>
      </w:r>
      <w:r w:rsidRPr="00BD36C3">
        <w:rPr>
          <w:sz w:val="16"/>
        </w:rPr>
        <w:t xml:space="preserve"> </w:t>
      </w:r>
      <w:r w:rsidRPr="00BD36C3">
        <w:rPr>
          <w:rStyle w:val="StyleUnderline"/>
        </w:rPr>
        <w:t>that would likely obtain in a future war</w:t>
      </w:r>
      <w:r w:rsidRPr="00BD36C3">
        <w:rPr>
          <w:sz w:val="16"/>
        </w:rPr>
        <w:t xml:space="preserve">.  </w:t>
      </w:r>
      <w:r w:rsidRPr="00B92060">
        <w:rPr>
          <w:rStyle w:val="StyleUnderline"/>
          <w:highlight w:val="cyan"/>
        </w:rPr>
        <w:t>Russia has</w:t>
      </w:r>
      <w:r w:rsidRPr="00BD36C3">
        <w:rPr>
          <w:rStyle w:val="StyleUnderline"/>
        </w:rPr>
        <w:t xml:space="preserve"> </w:t>
      </w:r>
      <w:r w:rsidRPr="00BD36C3">
        <w:rPr>
          <w:rStyle w:val="Emphasis"/>
        </w:rPr>
        <w:t>massive</w:t>
      </w:r>
      <w:r w:rsidRPr="00BD36C3">
        <w:rPr>
          <w:sz w:val="16"/>
        </w:rPr>
        <w:t xml:space="preserve"> local </w:t>
      </w:r>
      <w:r w:rsidRPr="00B92060">
        <w:rPr>
          <w:rStyle w:val="Emphasis"/>
          <w:highlight w:val="cyan"/>
        </w:rPr>
        <w:t>superiority</w:t>
      </w:r>
      <w:r w:rsidRPr="00BD36C3">
        <w:rPr>
          <w:sz w:val="16"/>
        </w:rPr>
        <w:t xml:space="preserve"> in every form of military force, and the topography of the three states presents few obstacles to being quickly overrun.  The RAND Corporation reported earlier this year that in a series of war games, Russian forces were always able to overcome indigenous defenders and reach Baltic capitals within a few days.  </w:t>
      </w:r>
      <w:r w:rsidRPr="00BD36C3">
        <w:rPr>
          <w:rStyle w:val="StyleUnderline"/>
        </w:rPr>
        <w:t xml:space="preserve">The forces of other </w:t>
      </w:r>
      <w:r w:rsidRPr="00B92060">
        <w:rPr>
          <w:rStyle w:val="StyleUnderline"/>
          <w:highlight w:val="cyan"/>
        </w:rPr>
        <w:t>NATO</w:t>
      </w:r>
      <w:r w:rsidRPr="00BD36C3">
        <w:rPr>
          <w:rStyle w:val="StyleUnderline"/>
        </w:rPr>
        <w:t xml:space="preserve"> nations </w:t>
      </w:r>
      <w:r w:rsidRPr="00B92060">
        <w:rPr>
          <w:rStyle w:val="StyleUnderline"/>
          <w:highlight w:val="cyan"/>
        </w:rPr>
        <w:t>had</w:t>
      </w:r>
      <w:r w:rsidRPr="00BD36C3">
        <w:rPr>
          <w:rStyle w:val="StyleUnderline"/>
        </w:rPr>
        <w:t xml:space="preserve"> </w:t>
      </w:r>
      <w:r w:rsidRPr="00B92060">
        <w:rPr>
          <w:rStyle w:val="Emphasis"/>
          <w:highlight w:val="cyan"/>
        </w:rPr>
        <w:t>little time</w:t>
      </w:r>
      <w:r w:rsidRPr="00BD36C3">
        <w:rPr>
          <w:rStyle w:val="StyleUnderline"/>
        </w:rPr>
        <w:t xml:space="preserve"> </w:t>
      </w:r>
      <w:r w:rsidRPr="00B92060">
        <w:rPr>
          <w:rStyle w:val="StyleUnderline"/>
          <w:highlight w:val="cyan"/>
        </w:rPr>
        <w:t>to</w:t>
      </w:r>
      <w:r w:rsidRPr="00BD36C3">
        <w:rPr>
          <w:rStyle w:val="StyleUnderline"/>
        </w:rPr>
        <w:t xml:space="preserve"> </w:t>
      </w:r>
      <w:r w:rsidRPr="00B92060">
        <w:rPr>
          <w:rStyle w:val="Emphasis"/>
          <w:highlight w:val="cyan"/>
        </w:rPr>
        <w:t>respond</w:t>
      </w:r>
      <w:r w:rsidRPr="00BD36C3">
        <w:rPr>
          <w:sz w:val="16"/>
        </w:rPr>
        <w:t>.</w:t>
      </w:r>
    </w:p>
    <w:p w14:paraId="0AFAC92B" w14:textId="77777777" w:rsidR="00A34384" w:rsidRPr="00BD36C3" w:rsidRDefault="00A34384" w:rsidP="00A34384">
      <w:pPr>
        <w:rPr>
          <w:sz w:val="16"/>
        </w:rPr>
      </w:pPr>
      <w:r w:rsidRPr="00BD36C3">
        <w:rPr>
          <w:sz w:val="16"/>
        </w:rPr>
        <w:t xml:space="preserve">Fourth, for </w:t>
      </w:r>
      <w:proofErr w:type="gramStart"/>
      <w:r w:rsidRPr="00BD36C3">
        <w:rPr>
          <w:sz w:val="16"/>
        </w:rPr>
        <w:t>all of</w:t>
      </w:r>
      <w:proofErr w:type="gramEnd"/>
      <w:r w:rsidRPr="00BD36C3">
        <w:rPr>
          <w:sz w:val="16"/>
        </w:rPr>
        <w:t xml:space="preserve"> its talk about reinforcing NATO at the recent alliance summit ("we will defend every ally" President Obama said), there is scant evidence the U.S. is willing to make the kind of commitment of conventional forces needed to blunt a Russian invasion in the Baltic region.  The proposed placement of NATO-led battalions in each state totaling about 1,000 soldiers each is widely described as a "tripwire" defense, meaning it might trigger a bigger alliance response but would not be able to prevent Moscow from reaching its military objectives quickly.</w:t>
      </w:r>
    </w:p>
    <w:p w14:paraId="52042EAB" w14:textId="77777777" w:rsidR="00A34384" w:rsidRPr="00BD36C3" w:rsidRDefault="00A34384" w:rsidP="00A34384">
      <w:pPr>
        <w:rPr>
          <w:sz w:val="16"/>
        </w:rPr>
      </w:pPr>
      <w:r w:rsidRPr="00BD36C3">
        <w:rPr>
          <w:sz w:val="16"/>
        </w:rPr>
        <w:t xml:space="preserve">Fifth, </w:t>
      </w:r>
      <w:r w:rsidRPr="00BD36C3">
        <w:rPr>
          <w:rStyle w:val="StyleUnderline"/>
        </w:rPr>
        <w:t xml:space="preserve">any </w:t>
      </w:r>
      <w:proofErr w:type="gramStart"/>
      <w:r w:rsidRPr="00B92060">
        <w:rPr>
          <w:rStyle w:val="StyleUnderline"/>
          <w:highlight w:val="cyan"/>
        </w:rPr>
        <w:t>counter-attack</w:t>
      </w:r>
      <w:proofErr w:type="gramEnd"/>
      <w:r w:rsidRPr="00BD36C3">
        <w:rPr>
          <w:sz w:val="16"/>
        </w:rPr>
        <w:t xml:space="preserve"> by NATO in the Baltics </w:t>
      </w:r>
      <w:r w:rsidRPr="00BD36C3">
        <w:rPr>
          <w:rStyle w:val="StyleUnderline"/>
        </w:rPr>
        <w:t xml:space="preserve">could easily be </w:t>
      </w:r>
      <w:r w:rsidRPr="00BD36C3">
        <w:rPr>
          <w:rStyle w:val="Emphasis"/>
        </w:rPr>
        <w:t>misc</w:t>
      </w:r>
      <w:r w:rsidRPr="00B92060">
        <w:rPr>
          <w:rStyle w:val="Emphasis"/>
          <w:highlight w:val="cyan"/>
        </w:rPr>
        <w:t>onstrued</w:t>
      </w:r>
      <w:r w:rsidRPr="00BD36C3">
        <w:rPr>
          <w:sz w:val="16"/>
        </w:rPr>
        <w:t xml:space="preserve"> by Moscow </w:t>
      </w:r>
      <w:r w:rsidRPr="00B92060">
        <w:rPr>
          <w:rStyle w:val="StyleUnderline"/>
          <w:highlight w:val="cyan"/>
        </w:rPr>
        <w:t xml:space="preserve">as a </w:t>
      </w:r>
      <w:r w:rsidRPr="00B92060">
        <w:rPr>
          <w:rStyle w:val="Emphasis"/>
          <w:highlight w:val="cyan"/>
        </w:rPr>
        <w:t>threat</w:t>
      </w:r>
      <w:r w:rsidRPr="00B92060">
        <w:rPr>
          <w:rStyle w:val="StyleUnderline"/>
          <w:highlight w:val="cyan"/>
        </w:rPr>
        <w:t xml:space="preserve"> to</w:t>
      </w:r>
      <w:r w:rsidRPr="00BD36C3">
        <w:rPr>
          <w:rStyle w:val="StyleUnderline"/>
        </w:rPr>
        <w:t xml:space="preserve"> its </w:t>
      </w:r>
      <w:r w:rsidRPr="00BD36C3">
        <w:rPr>
          <w:rStyle w:val="Emphasis"/>
        </w:rPr>
        <w:t xml:space="preserve">core </w:t>
      </w:r>
      <w:r w:rsidRPr="00B92060">
        <w:rPr>
          <w:rStyle w:val="Emphasis"/>
          <w:highlight w:val="cyan"/>
        </w:rPr>
        <w:t>interests</w:t>
      </w:r>
      <w:r w:rsidRPr="00BD36C3">
        <w:rPr>
          <w:sz w:val="16"/>
        </w:rPr>
        <w:t xml:space="preserve">, in part </w:t>
      </w:r>
      <w:r w:rsidRPr="00BD36C3">
        <w:rPr>
          <w:rStyle w:val="StyleUnderline"/>
        </w:rPr>
        <w:t>because</w:t>
      </w:r>
      <w:r w:rsidRPr="00BD36C3">
        <w:rPr>
          <w:sz w:val="16"/>
        </w:rPr>
        <w:t xml:space="preserve"> some </w:t>
      </w:r>
      <w:r w:rsidRPr="00BD36C3">
        <w:rPr>
          <w:rStyle w:val="StyleUnderline"/>
        </w:rPr>
        <w:t>strikes against attacking forces would occur on Russian territory</w:t>
      </w:r>
      <w:r w:rsidRPr="00BD36C3">
        <w:rPr>
          <w:sz w:val="16"/>
        </w:rPr>
        <w:t>, and in part because Russia's fragile reconnaissance system would quickly be overwhelmed by the fog of war.  Anthony Barrett of the RAND Corporation has recently produced a worrisome analysis detailing how an East-West conventional conflict along the Russian periphery could escalate to nuclear-weapons use through miscues or misjudgments.</w:t>
      </w:r>
    </w:p>
    <w:p w14:paraId="057F2ADE" w14:textId="77777777" w:rsidR="00A34384" w:rsidRPr="00BD36C3" w:rsidRDefault="00A34384" w:rsidP="00A34384">
      <w:pPr>
        <w:rPr>
          <w:sz w:val="16"/>
        </w:rPr>
      </w:pPr>
      <w:r w:rsidRPr="00BD36C3">
        <w:rPr>
          <w:sz w:val="16"/>
        </w:rPr>
        <w:t xml:space="preserve">Sixth, </w:t>
      </w:r>
      <w:r w:rsidRPr="00B92060">
        <w:rPr>
          <w:rStyle w:val="StyleUnderline"/>
          <w:highlight w:val="cyan"/>
        </w:rPr>
        <w:t>both sides</w:t>
      </w:r>
      <w:r w:rsidRPr="00BD36C3">
        <w:rPr>
          <w:rStyle w:val="StyleUnderline"/>
        </w:rPr>
        <w:t xml:space="preserve"> in any such conflict would </w:t>
      </w:r>
      <w:r w:rsidRPr="00B92060">
        <w:rPr>
          <w:rStyle w:val="StyleUnderline"/>
          <w:highlight w:val="cyan"/>
        </w:rPr>
        <w:t xml:space="preserve">have </w:t>
      </w:r>
      <w:r w:rsidRPr="00B92060">
        <w:rPr>
          <w:rStyle w:val="Emphasis"/>
          <w:highlight w:val="cyan"/>
        </w:rPr>
        <w:t>military doctrine</w:t>
      </w:r>
      <w:r w:rsidRPr="00BD36C3">
        <w:rPr>
          <w:sz w:val="16"/>
        </w:rPr>
        <w:t xml:space="preserve"> potentially </w:t>
      </w:r>
      <w:r w:rsidRPr="00B92060">
        <w:rPr>
          <w:rStyle w:val="StyleUnderline"/>
          <w:highlight w:val="cyan"/>
        </w:rPr>
        <w:t>justify</w:t>
      </w:r>
      <w:r w:rsidRPr="00BD36C3">
        <w:rPr>
          <w:rStyle w:val="StyleUnderline"/>
        </w:rPr>
        <w:t xml:space="preserve">ing the </w:t>
      </w:r>
      <w:r w:rsidRPr="00BD36C3">
        <w:rPr>
          <w:rStyle w:val="Emphasis"/>
        </w:rPr>
        <w:t>use</w:t>
      </w:r>
      <w:r w:rsidRPr="00BD36C3">
        <w:rPr>
          <w:rStyle w:val="StyleUnderline"/>
        </w:rPr>
        <w:t xml:space="preserve"> of </w:t>
      </w:r>
      <w:r w:rsidRPr="00B92060">
        <w:rPr>
          <w:rStyle w:val="Emphasis"/>
          <w:highlight w:val="cyan"/>
        </w:rPr>
        <w:t>nuc</w:t>
      </w:r>
      <w:r w:rsidRPr="00BD36C3">
        <w:rPr>
          <w:rStyle w:val="Emphasis"/>
        </w:rPr>
        <w:t>lear weapon</w:t>
      </w:r>
      <w:r w:rsidRPr="00B92060">
        <w:rPr>
          <w:rStyle w:val="Emphasis"/>
          <w:highlight w:val="cyan"/>
        </w:rPr>
        <w:t>s</w:t>
      </w:r>
      <w:r w:rsidRPr="00BD36C3">
        <w:rPr>
          <w:sz w:val="16"/>
        </w:rPr>
        <w:t xml:space="preserve"> </w:t>
      </w:r>
      <w:r w:rsidRPr="00BD36C3">
        <w:rPr>
          <w:rStyle w:val="StyleUnderline"/>
        </w:rPr>
        <w:t>to prevent defeat</w:t>
      </w:r>
      <w:r w:rsidRPr="00BD36C3">
        <w:rPr>
          <w:sz w:val="16"/>
        </w:rPr>
        <w:t xml:space="preserve">.  In the case of </w:t>
      </w:r>
      <w:r w:rsidRPr="00BD36C3">
        <w:rPr>
          <w:rStyle w:val="StyleUnderline"/>
        </w:rPr>
        <w:t>Russia</w:t>
      </w:r>
      <w:r w:rsidRPr="00BD36C3">
        <w:rPr>
          <w:sz w:val="16"/>
        </w:rPr>
        <w:t xml:space="preserve">, it </w:t>
      </w:r>
      <w:r w:rsidRPr="00BD36C3">
        <w:rPr>
          <w:rStyle w:val="StyleUnderline"/>
        </w:rPr>
        <w:t>has stated repeatedly that it needs non-strategic nuclear weapons to cope with</w:t>
      </w:r>
      <w:r w:rsidRPr="00BD36C3">
        <w:rPr>
          <w:sz w:val="16"/>
        </w:rPr>
        <w:t xml:space="preserve"> the </w:t>
      </w:r>
      <w:r w:rsidRPr="00BD36C3">
        <w:rPr>
          <w:rStyle w:val="StyleUnderline"/>
        </w:rPr>
        <w:t>superiority of NATO conventional forces</w:t>
      </w:r>
      <w:r w:rsidRPr="00BD36C3">
        <w:rPr>
          <w:sz w:val="16"/>
        </w:rPr>
        <w:t xml:space="preserve">, that it would use such weapons </w:t>
      </w:r>
      <w:proofErr w:type="gramStart"/>
      <w:r w:rsidRPr="00BD36C3">
        <w:rPr>
          <w:sz w:val="16"/>
        </w:rPr>
        <w:t>in order to</w:t>
      </w:r>
      <w:proofErr w:type="gramEnd"/>
      <w:r w:rsidRPr="00BD36C3">
        <w:rPr>
          <w:sz w:val="16"/>
        </w:rPr>
        <w:t xml:space="preserve"> protect its core assets and values, and even that nuclear weapons might sometimes be useful tools for de-escalating a conflict.  Successive U.S. administrations have stressed that nuclear weapons underpin alliance commitments.</w:t>
      </w:r>
    </w:p>
    <w:p w14:paraId="7A9C4AD4" w14:textId="77777777" w:rsidR="00A34384" w:rsidRPr="00BD36C3" w:rsidRDefault="00A34384" w:rsidP="00A34384">
      <w:pPr>
        <w:rPr>
          <w:sz w:val="16"/>
        </w:rPr>
      </w:pPr>
      <w:r w:rsidRPr="00BD36C3">
        <w:rPr>
          <w:sz w:val="16"/>
        </w:rPr>
        <w:t xml:space="preserve">Seventh, </w:t>
      </w:r>
      <w:r w:rsidRPr="00BD36C3">
        <w:rPr>
          <w:rStyle w:val="StyleUnderline"/>
        </w:rPr>
        <w:t xml:space="preserve">both sides have non-strategic nuclear weapons </w:t>
      </w:r>
      <w:r w:rsidRPr="00BD36C3">
        <w:rPr>
          <w:rStyle w:val="Emphasis"/>
        </w:rPr>
        <w:t>in theater</w:t>
      </w:r>
      <w:r w:rsidRPr="00BD36C3">
        <w:rPr>
          <w:rStyle w:val="StyleUnderline"/>
        </w:rPr>
        <w:t xml:space="preserve"> </w:t>
      </w:r>
      <w:r w:rsidRPr="00B92060">
        <w:rPr>
          <w:rStyle w:val="StyleUnderline"/>
          <w:highlight w:val="cyan"/>
        </w:rPr>
        <w:t xml:space="preserve">ready for </w:t>
      </w:r>
      <w:r w:rsidRPr="00B92060">
        <w:rPr>
          <w:rStyle w:val="Emphasis"/>
          <w:highlight w:val="cyan"/>
        </w:rPr>
        <w:t>quick use</w:t>
      </w:r>
      <w:r w:rsidRPr="00BD36C3">
        <w:rPr>
          <w:rStyle w:val="StyleUnderline"/>
        </w:rPr>
        <w:t xml:space="preserve"> if tactical circumstances dictate</w:t>
      </w:r>
      <w:r w:rsidRPr="00BD36C3">
        <w:rPr>
          <w:sz w:val="16"/>
        </w:rPr>
        <w:t>.  For example, Hans Kristensen noted the presence of several nuclear-capable military systems in the Russian enclave of Kaliningrad located between Lithuania and Poland.  Although the Russians have not disclosed whether nuclear warheads are also located in the district, there is little doubt that hundreds could quickly be deployed to areas around the Baltic states in an escalating conflict.  Nuclear-capable NATO jets could reach the area within hours.</w:t>
      </w:r>
    </w:p>
    <w:p w14:paraId="58EFB275" w14:textId="77777777" w:rsidR="00A34384" w:rsidRPr="00BD36C3" w:rsidRDefault="00A34384" w:rsidP="00A34384">
      <w:pPr>
        <w:rPr>
          <w:sz w:val="16"/>
        </w:rPr>
      </w:pPr>
      <w:r w:rsidRPr="00BD36C3">
        <w:rPr>
          <w:sz w:val="16"/>
        </w:rPr>
        <w:t xml:space="preserve">Eighth, </w:t>
      </w:r>
      <w:r w:rsidRPr="00BD36C3">
        <w:rPr>
          <w:rStyle w:val="Emphasis"/>
        </w:rPr>
        <w:t xml:space="preserve">new </w:t>
      </w:r>
      <w:r w:rsidRPr="00B92060">
        <w:rPr>
          <w:rStyle w:val="Emphasis"/>
          <w:highlight w:val="cyan"/>
        </w:rPr>
        <w:t>tech</w:t>
      </w:r>
      <w:r w:rsidRPr="00BD36C3">
        <w:rPr>
          <w:rStyle w:val="Emphasis"/>
        </w:rPr>
        <w:t>nologies</w:t>
      </w:r>
      <w:r w:rsidRPr="00BD36C3">
        <w:rPr>
          <w:rStyle w:val="StyleUnderline"/>
        </w:rPr>
        <w:t xml:space="preserve"> are</w:t>
      </w:r>
      <w:r w:rsidRPr="00BD36C3">
        <w:rPr>
          <w:sz w:val="16"/>
        </w:rPr>
        <w:t xml:space="preserve"> gradually </w:t>
      </w:r>
      <w:r w:rsidRPr="00BD36C3">
        <w:rPr>
          <w:rStyle w:val="StyleUnderline"/>
        </w:rPr>
        <w:t xml:space="preserve">being incorporated into forces on both sides that could </w:t>
      </w:r>
      <w:r w:rsidRPr="00B92060">
        <w:rPr>
          <w:rStyle w:val="Emphasis"/>
          <w:highlight w:val="cyan"/>
        </w:rPr>
        <w:t>accelerate</w:t>
      </w:r>
      <w:r w:rsidRPr="00BD36C3">
        <w:rPr>
          <w:rStyle w:val="StyleUnderline"/>
        </w:rPr>
        <w:t xml:space="preserve"> the </w:t>
      </w:r>
      <w:r w:rsidRPr="00B92060">
        <w:rPr>
          <w:rStyle w:val="Emphasis"/>
          <w:highlight w:val="cyan"/>
        </w:rPr>
        <w:t>pace</w:t>
      </w:r>
      <w:r w:rsidRPr="00BD36C3">
        <w:rPr>
          <w:rStyle w:val="StyleUnderline"/>
        </w:rPr>
        <w:t xml:space="preserve"> </w:t>
      </w:r>
      <w:r w:rsidRPr="00B92060">
        <w:rPr>
          <w:rStyle w:val="StyleUnderline"/>
          <w:highlight w:val="cyan"/>
        </w:rPr>
        <w:t>and</w:t>
      </w:r>
      <w:r w:rsidRPr="00BD36C3">
        <w:rPr>
          <w:rStyle w:val="StyleUnderline"/>
        </w:rPr>
        <w:t xml:space="preserve"> </w:t>
      </w:r>
      <w:r w:rsidRPr="00B92060">
        <w:rPr>
          <w:rStyle w:val="Emphasis"/>
          <w:highlight w:val="cyan"/>
        </w:rPr>
        <w:t>confusion</w:t>
      </w:r>
      <w:r w:rsidRPr="00BD36C3">
        <w:rPr>
          <w:rStyle w:val="StyleUnderline"/>
        </w:rPr>
        <w:t xml:space="preserve"> </w:t>
      </w:r>
      <w:r w:rsidRPr="00B92060">
        <w:rPr>
          <w:rStyle w:val="StyleUnderline"/>
          <w:highlight w:val="cyan"/>
        </w:rPr>
        <w:t>of a</w:t>
      </w:r>
      <w:r w:rsidRPr="00BD36C3">
        <w:rPr>
          <w:rStyle w:val="StyleUnderline"/>
        </w:rPr>
        <w:t xml:space="preserve"> </w:t>
      </w:r>
      <w:r w:rsidRPr="00B92060">
        <w:rPr>
          <w:rStyle w:val="Emphasis"/>
          <w:highlight w:val="cyan"/>
        </w:rPr>
        <w:t>local conflict</w:t>
      </w:r>
      <w:r w:rsidRPr="00BD36C3">
        <w:rPr>
          <w:sz w:val="16"/>
        </w:rPr>
        <w:t xml:space="preserve">.  For instance, the F-35 fighter that will replace F-16s in the tactical nuclear role cannot be tracked by Russian radar.  The </w:t>
      </w:r>
      <w:r w:rsidRPr="00BD36C3">
        <w:rPr>
          <w:rStyle w:val="StyleUnderline"/>
        </w:rPr>
        <w:t>integrated air defenses</w:t>
      </w:r>
      <w:r w:rsidRPr="00BD36C3">
        <w:rPr>
          <w:sz w:val="16"/>
        </w:rPr>
        <w:t xml:space="preserve"> that Russia has deployed in Kaliningrad and elsewhere on its territory </w:t>
      </w:r>
      <w:r w:rsidRPr="00BD36C3">
        <w:rPr>
          <w:rStyle w:val="StyleUnderline"/>
        </w:rPr>
        <w:t>could severely impede NATO use of local air space</w:t>
      </w:r>
      <w:r w:rsidRPr="00BD36C3">
        <w:rPr>
          <w:sz w:val="16"/>
        </w:rPr>
        <w:t xml:space="preserve"> in support of ground forces, </w:t>
      </w:r>
      <w:r w:rsidRPr="00BD36C3">
        <w:rPr>
          <w:rStyle w:val="StyleUnderline"/>
        </w:rPr>
        <w:t>and Russian electronic-warfare</w:t>
      </w:r>
      <w:r w:rsidRPr="00BD36C3">
        <w:rPr>
          <w:sz w:val="16"/>
        </w:rPr>
        <w:t xml:space="preserve"> capabilities </w:t>
      </w:r>
      <w:r w:rsidRPr="00BD36C3">
        <w:rPr>
          <w:rStyle w:val="StyleUnderline"/>
        </w:rPr>
        <w:t>could impede coordination of ground maneuvers</w:t>
      </w:r>
      <w:r w:rsidRPr="00BD36C3">
        <w:rPr>
          <w:sz w:val="16"/>
        </w:rPr>
        <w:t>.</w:t>
      </w:r>
    </w:p>
    <w:p w14:paraId="7E9E0DB0" w14:textId="77777777" w:rsidR="00A34384" w:rsidRPr="00BD36C3" w:rsidRDefault="00A34384" w:rsidP="00A34384">
      <w:pPr>
        <w:rPr>
          <w:sz w:val="16"/>
        </w:rPr>
      </w:pPr>
      <w:r w:rsidRPr="00BD36C3">
        <w:rPr>
          <w:sz w:val="16"/>
        </w:rPr>
        <w:t xml:space="preserve">The bottom line is that all the ingredients are present in the eastern Baltic area for an East-West conflict escalating to nuclear weapons use.  </w:t>
      </w:r>
      <w:r w:rsidRPr="00BD36C3">
        <w:rPr>
          <w:rStyle w:val="StyleUnderline"/>
        </w:rPr>
        <w:t>Neither side understands what actions might provoke nuclear use by the other</w:t>
      </w:r>
      <w:r w:rsidRPr="00BD36C3">
        <w:rPr>
          <w:sz w:val="16"/>
        </w:rPr>
        <w:t xml:space="preserve">, </w:t>
      </w:r>
      <w:r w:rsidRPr="00BD36C3">
        <w:rPr>
          <w:rStyle w:val="StyleUnderline"/>
        </w:rPr>
        <w:t xml:space="preserve">and once war began both sides would likely have a </w:t>
      </w:r>
      <w:r w:rsidRPr="00BD36C3">
        <w:rPr>
          <w:rStyle w:val="Emphasis"/>
        </w:rPr>
        <w:t>tenuous grasp</w:t>
      </w:r>
      <w:r w:rsidRPr="00BD36C3">
        <w:rPr>
          <w:rStyle w:val="StyleUnderline"/>
        </w:rPr>
        <w:t xml:space="preserve"> of what was happening</w:t>
      </w:r>
      <w:r w:rsidRPr="00BD36C3">
        <w:rPr>
          <w:sz w:val="16"/>
        </w:rPr>
        <w:t xml:space="preserve">.  The </w:t>
      </w:r>
      <w:r w:rsidRPr="00B92060">
        <w:rPr>
          <w:rStyle w:val="StyleUnderline"/>
          <w:highlight w:val="cyan"/>
        </w:rPr>
        <w:t xml:space="preserve">high stakes </w:t>
      </w:r>
      <w:r w:rsidRPr="00BD36C3">
        <w:rPr>
          <w:rStyle w:val="StyleUnderline"/>
        </w:rPr>
        <w:t>assigned to the outcome</w:t>
      </w:r>
      <w:r w:rsidRPr="00BD36C3">
        <w:rPr>
          <w:sz w:val="16"/>
        </w:rPr>
        <w:t xml:space="preserve"> of such a conflict and the ready availability of "non-strategic" nuclear weapons in a context where either side might view their use as strategic in consequences </w:t>
      </w:r>
      <w:r w:rsidRPr="00B92060">
        <w:rPr>
          <w:rStyle w:val="StyleUnderline"/>
          <w:highlight w:val="cyan"/>
        </w:rPr>
        <w:t>is a</w:t>
      </w:r>
      <w:r w:rsidRPr="00BD36C3">
        <w:rPr>
          <w:rStyle w:val="StyleUnderline"/>
        </w:rPr>
        <w:t xml:space="preserve"> </w:t>
      </w:r>
      <w:r w:rsidRPr="00B92060">
        <w:rPr>
          <w:rStyle w:val="Emphasis"/>
          <w:highlight w:val="cyan"/>
        </w:rPr>
        <w:t>prescription</w:t>
      </w:r>
      <w:r w:rsidRPr="00BD36C3">
        <w:rPr>
          <w:rStyle w:val="StyleUnderline"/>
        </w:rPr>
        <w:t xml:space="preserve"> </w:t>
      </w:r>
      <w:r w:rsidRPr="00B92060">
        <w:rPr>
          <w:rStyle w:val="StyleUnderline"/>
          <w:highlight w:val="cyan"/>
        </w:rPr>
        <w:t>for</w:t>
      </w:r>
      <w:r w:rsidRPr="00BD36C3">
        <w:rPr>
          <w:rStyle w:val="StyleUnderline"/>
        </w:rPr>
        <w:t xml:space="preserve"> </w:t>
      </w:r>
      <w:r w:rsidRPr="00B92060">
        <w:rPr>
          <w:rStyle w:val="Emphasis"/>
          <w:highlight w:val="cyan"/>
        </w:rPr>
        <w:t>catastrophe</w:t>
      </w:r>
      <w:r w:rsidRPr="00BD36C3">
        <w:rPr>
          <w:sz w:val="16"/>
        </w:rPr>
        <w:t>.</w:t>
      </w:r>
    </w:p>
    <w:p w14:paraId="10801B51" w14:textId="77777777" w:rsidR="00A34384" w:rsidRPr="00BD36C3" w:rsidRDefault="00A34384" w:rsidP="00A34384">
      <w:pPr>
        <w:pStyle w:val="Heading4"/>
        <w:rPr>
          <w:rFonts w:cs="Calibri"/>
        </w:rPr>
      </w:pPr>
      <w:r w:rsidRPr="00BD36C3">
        <w:rPr>
          <w:rFonts w:cs="Calibri"/>
        </w:rPr>
        <w:t>2</w:t>
      </w:r>
      <w:r>
        <w:rPr>
          <w:rFonts w:cs="Calibri"/>
        </w:rPr>
        <w:t>---</w:t>
      </w:r>
      <w:r w:rsidRPr="00BD36C3">
        <w:rPr>
          <w:rFonts w:cs="Calibri"/>
        </w:rPr>
        <w:t>SCS war---</w:t>
      </w:r>
      <w:r w:rsidRPr="00BD36C3">
        <w:rPr>
          <w:rFonts w:cs="Calibri"/>
          <w:u w:val="single"/>
        </w:rPr>
        <w:t>also</w:t>
      </w:r>
      <w:r w:rsidRPr="00BD36C3">
        <w:rPr>
          <w:rFonts w:cs="Calibri"/>
        </w:rPr>
        <w:t xml:space="preserve"> nuclear. </w:t>
      </w:r>
    </w:p>
    <w:p w14:paraId="1DA4A800" w14:textId="77777777" w:rsidR="00A34384" w:rsidRPr="00BD36C3" w:rsidRDefault="00A34384" w:rsidP="00A34384">
      <w:r w:rsidRPr="00BD36C3">
        <w:rPr>
          <w:rStyle w:val="Style13ptBold"/>
        </w:rPr>
        <w:t>Talmadge 18</w:t>
      </w:r>
      <w:r w:rsidRPr="00BD36C3">
        <w:t xml:space="preserve">, Associate Professor of Security Studies at the Edmund A. Walsh School of Foreign Service at Georgetown University. (Caitlin, 10/15/18, "Beijing’s Nuclear Option: Why a U.S.-Chinese War Could Spiral Out of Control", </w:t>
      </w:r>
      <w:r w:rsidRPr="00BD36C3">
        <w:rPr>
          <w:i/>
          <w:iCs/>
        </w:rPr>
        <w:t>Foreign Affairs</w:t>
      </w:r>
      <w:r w:rsidRPr="00BD36C3">
        <w:t>, https://www.foreignaffairs.com/articles/china/2018-10-15/beijings-nuclear-option)</w:t>
      </w:r>
    </w:p>
    <w:p w14:paraId="50CDDCF8" w14:textId="77777777" w:rsidR="00A34384" w:rsidRPr="00BD36C3" w:rsidRDefault="00A34384" w:rsidP="00A34384">
      <w:pPr>
        <w:rPr>
          <w:sz w:val="16"/>
        </w:rPr>
      </w:pPr>
      <w:r w:rsidRPr="00BD36C3">
        <w:rPr>
          <w:sz w:val="16"/>
        </w:rPr>
        <w:t xml:space="preserve">As China’s power has grown in recent years, so, too, has the risk of war with the United States. Under President Xi Jinping, </w:t>
      </w:r>
      <w:r w:rsidRPr="00B92060">
        <w:rPr>
          <w:rStyle w:val="StyleUnderline"/>
          <w:highlight w:val="cyan"/>
        </w:rPr>
        <w:t>China</w:t>
      </w:r>
      <w:r w:rsidRPr="00BD36C3">
        <w:rPr>
          <w:rStyle w:val="StyleUnderline"/>
        </w:rPr>
        <w:t xml:space="preserve"> has </w:t>
      </w:r>
      <w:r w:rsidRPr="00BD36C3">
        <w:rPr>
          <w:rStyle w:val="Emphasis"/>
        </w:rPr>
        <w:t>increased</w:t>
      </w:r>
      <w:r w:rsidRPr="00BD36C3">
        <w:rPr>
          <w:rStyle w:val="StyleUnderline"/>
        </w:rPr>
        <w:t xml:space="preserve"> its</w:t>
      </w:r>
      <w:r w:rsidRPr="00BD36C3">
        <w:rPr>
          <w:sz w:val="16"/>
        </w:rPr>
        <w:t xml:space="preserve"> political and economic </w:t>
      </w:r>
      <w:r w:rsidRPr="00BD36C3">
        <w:rPr>
          <w:rStyle w:val="StyleUnderline"/>
        </w:rPr>
        <w:t xml:space="preserve">pressure on Taiwan and </w:t>
      </w:r>
      <w:r w:rsidRPr="00B92060">
        <w:rPr>
          <w:rStyle w:val="StyleUnderline"/>
          <w:highlight w:val="cyan"/>
        </w:rPr>
        <w:t xml:space="preserve">built </w:t>
      </w:r>
      <w:r w:rsidRPr="00B92060">
        <w:rPr>
          <w:rStyle w:val="Emphasis"/>
          <w:highlight w:val="cyan"/>
        </w:rPr>
        <w:t>military installations</w:t>
      </w:r>
      <w:r w:rsidRPr="00BD36C3">
        <w:rPr>
          <w:rStyle w:val="StyleUnderline"/>
        </w:rPr>
        <w:t xml:space="preserve"> on coral reefs </w:t>
      </w:r>
      <w:r w:rsidRPr="00B92060">
        <w:rPr>
          <w:rStyle w:val="StyleUnderline"/>
          <w:highlight w:val="cyan"/>
        </w:rPr>
        <w:t xml:space="preserve">in the </w:t>
      </w:r>
      <w:r w:rsidRPr="00B92060">
        <w:rPr>
          <w:rStyle w:val="Emphasis"/>
          <w:highlight w:val="cyan"/>
        </w:rPr>
        <w:t>S</w:t>
      </w:r>
      <w:r w:rsidRPr="00BD36C3">
        <w:rPr>
          <w:sz w:val="16"/>
        </w:rPr>
        <w:t xml:space="preserve">outh </w:t>
      </w:r>
      <w:r w:rsidRPr="00B92060">
        <w:rPr>
          <w:rStyle w:val="Emphasis"/>
          <w:highlight w:val="cyan"/>
        </w:rPr>
        <w:t>C</w:t>
      </w:r>
      <w:r w:rsidRPr="00BD36C3">
        <w:rPr>
          <w:sz w:val="16"/>
        </w:rPr>
        <w:t xml:space="preserve">hina </w:t>
      </w:r>
      <w:r w:rsidRPr="00B92060">
        <w:rPr>
          <w:rStyle w:val="Emphasis"/>
          <w:highlight w:val="cyan"/>
        </w:rPr>
        <w:t>S</w:t>
      </w:r>
      <w:r w:rsidRPr="00BD36C3">
        <w:rPr>
          <w:sz w:val="16"/>
        </w:rPr>
        <w:t xml:space="preserve">ea, fueling Washington’s fears that </w:t>
      </w:r>
      <w:r w:rsidRPr="00BD36C3">
        <w:rPr>
          <w:rStyle w:val="StyleUnderline"/>
        </w:rPr>
        <w:t xml:space="preserve">Chinese expansionism will </w:t>
      </w:r>
      <w:r w:rsidRPr="00BD36C3">
        <w:rPr>
          <w:rStyle w:val="Emphasis"/>
        </w:rPr>
        <w:t>threaten U.S. allies</w:t>
      </w:r>
      <w:r w:rsidRPr="00BD36C3">
        <w:rPr>
          <w:rStyle w:val="StyleUnderline"/>
        </w:rPr>
        <w:t xml:space="preserve"> and </w:t>
      </w:r>
      <w:r w:rsidRPr="00BD36C3">
        <w:rPr>
          <w:rStyle w:val="Emphasis"/>
        </w:rPr>
        <w:t>influence</w:t>
      </w:r>
      <w:r w:rsidRPr="00BD36C3">
        <w:rPr>
          <w:rStyle w:val="StyleUnderline"/>
        </w:rPr>
        <w:t xml:space="preserve"> in the region</w:t>
      </w:r>
      <w:r w:rsidRPr="00BD36C3">
        <w:rPr>
          <w:sz w:val="16"/>
        </w:rPr>
        <w:t xml:space="preserve">. U.S. destroyers have transited the Taiwan Strait, to loud protests from Beijing. American policymakers have wondered aloud whether they should send an aircraft carrier through the strait as well. </w:t>
      </w:r>
      <w:r w:rsidRPr="00B92060">
        <w:rPr>
          <w:rStyle w:val="StyleUnderline"/>
          <w:highlight w:val="cyan"/>
        </w:rPr>
        <w:t>Chinese</w:t>
      </w:r>
      <w:r w:rsidRPr="00BD36C3">
        <w:rPr>
          <w:rStyle w:val="StyleUnderline"/>
        </w:rPr>
        <w:t xml:space="preserve"> fighter </w:t>
      </w:r>
      <w:r w:rsidRPr="00B92060">
        <w:rPr>
          <w:rStyle w:val="StyleUnderline"/>
          <w:highlight w:val="cyan"/>
        </w:rPr>
        <w:t xml:space="preserve">jets have </w:t>
      </w:r>
      <w:r w:rsidRPr="00B92060">
        <w:rPr>
          <w:rStyle w:val="Emphasis"/>
          <w:highlight w:val="cyan"/>
        </w:rPr>
        <w:t>intercepted U.S. aircraft</w:t>
      </w:r>
      <w:r w:rsidRPr="00BD36C3">
        <w:rPr>
          <w:rStyle w:val="StyleUnderline"/>
        </w:rPr>
        <w:t xml:space="preserve"> in the skies above the S</w:t>
      </w:r>
      <w:r w:rsidRPr="00BD36C3">
        <w:rPr>
          <w:sz w:val="16"/>
        </w:rPr>
        <w:t xml:space="preserve">outh </w:t>
      </w:r>
      <w:r w:rsidRPr="00BD36C3">
        <w:rPr>
          <w:rStyle w:val="StyleUnderline"/>
        </w:rPr>
        <w:t>C</w:t>
      </w:r>
      <w:r w:rsidRPr="00BD36C3">
        <w:rPr>
          <w:sz w:val="16"/>
        </w:rPr>
        <w:t xml:space="preserve">hina </w:t>
      </w:r>
      <w:r w:rsidRPr="00B92060">
        <w:rPr>
          <w:rStyle w:val="StyleUnderline"/>
          <w:highlight w:val="cyan"/>
        </w:rPr>
        <w:t>S</w:t>
      </w:r>
      <w:r w:rsidRPr="00BD36C3">
        <w:rPr>
          <w:sz w:val="16"/>
        </w:rPr>
        <w:t>ea. Meanwhile, U.S. President Donald Trump has brought long-simmering economic disputes to a rolling boil.</w:t>
      </w:r>
    </w:p>
    <w:p w14:paraId="04A2EF30" w14:textId="77777777" w:rsidR="00A34384" w:rsidRPr="00BD36C3" w:rsidRDefault="00A34384" w:rsidP="00A34384">
      <w:pPr>
        <w:rPr>
          <w:rStyle w:val="StyleUnderline"/>
        </w:rPr>
      </w:pPr>
      <w:r w:rsidRPr="00BD36C3">
        <w:rPr>
          <w:sz w:val="16"/>
        </w:rPr>
        <w:t xml:space="preserve">A war between the two countries remains unlikely, but the prospect of </w:t>
      </w:r>
      <w:r w:rsidRPr="00BD36C3">
        <w:rPr>
          <w:rStyle w:val="StyleUnderline"/>
        </w:rPr>
        <w:t xml:space="preserve">a </w:t>
      </w:r>
      <w:r w:rsidRPr="00BD36C3">
        <w:rPr>
          <w:rStyle w:val="Emphasis"/>
        </w:rPr>
        <w:t>military confrontation</w:t>
      </w:r>
      <w:r w:rsidRPr="00BD36C3">
        <w:rPr>
          <w:rStyle w:val="StyleUnderline"/>
        </w:rPr>
        <w:t>—resulting, for example, from a Chinese campaign against Taiwan—</w:t>
      </w:r>
      <w:r w:rsidRPr="00BD36C3">
        <w:rPr>
          <w:rStyle w:val="Emphasis"/>
        </w:rPr>
        <w:t>no longer seems</w:t>
      </w:r>
      <w:r w:rsidRPr="00BD36C3">
        <w:rPr>
          <w:rStyle w:val="StyleUnderline"/>
        </w:rPr>
        <w:t xml:space="preserve"> as </w:t>
      </w:r>
      <w:r w:rsidRPr="00BD36C3">
        <w:rPr>
          <w:rStyle w:val="Emphasis"/>
        </w:rPr>
        <w:t>implausible</w:t>
      </w:r>
      <w:r w:rsidRPr="00BD36C3">
        <w:rPr>
          <w:sz w:val="16"/>
        </w:rPr>
        <w:t xml:space="preserve"> as it once did. And </w:t>
      </w:r>
      <w:r w:rsidRPr="00BD36C3">
        <w:rPr>
          <w:rStyle w:val="StyleUnderline"/>
        </w:rPr>
        <w:t xml:space="preserve">the odds of such a </w:t>
      </w:r>
      <w:r w:rsidRPr="00B92060">
        <w:rPr>
          <w:rStyle w:val="StyleUnderline"/>
          <w:highlight w:val="cyan"/>
        </w:rPr>
        <w:t xml:space="preserve">confrontation </w:t>
      </w:r>
      <w:r w:rsidRPr="00B92060">
        <w:rPr>
          <w:rStyle w:val="Emphasis"/>
          <w:highlight w:val="cyan"/>
        </w:rPr>
        <w:t>go</w:t>
      </w:r>
      <w:r w:rsidRPr="00BD36C3">
        <w:rPr>
          <w:rStyle w:val="Emphasis"/>
        </w:rPr>
        <w:t xml:space="preserve">ing </w:t>
      </w:r>
      <w:r w:rsidRPr="00B92060">
        <w:rPr>
          <w:rStyle w:val="Emphasis"/>
          <w:highlight w:val="cyan"/>
        </w:rPr>
        <w:t>nuclear</w:t>
      </w:r>
      <w:r w:rsidRPr="00B92060">
        <w:rPr>
          <w:rStyle w:val="StyleUnderline"/>
          <w:highlight w:val="cyan"/>
        </w:rPr>
        <w:t xml:space="preserve"> </w:t>
      </w:r>
      <w:r w:rsidRPr="00BD36C3">
        <w:rPr>
          <w:rStyle w:val="StyleUnderline"/>
        </w:rPr>
        <w:t xml:space="preserve">are </w:t>
      </w:r>
      <w:r w:rsidRPr="00BD36C3">
        <w:rPr>
          <w:rStyle w:val="Emphasis"/>
        </w:rPr>
        <w:t>higher</w:t>
      </w:r>
      <w:r w:rsidRPr="00BD36C3">
        <w:rPr>
          <w:rStyle w:val="StyleUnderline"/>
        </w:rPr>
        <w:t xml:space="preserve"> than most policymakers and analysts </w:t>
      </w:r>
      <w:r w:rsidRPr="00BD36C3">
        <w:rPr>
          <w:rStyle w:val="Emphasis"/>
        </w:rPr>
        <w:t>think</w:t>
      </w:r>
      <w:r w:rsidRPr="00BD36C3">
        <w:rPr>
          <w:rStyle w:val="StyleUnderline"/>
        </w:rPr>
        <w:t>.</w:t>
      </w:r>
    </w:p>
    <w:p w14:paraId="79BEB6C9" w14:textId="77777777" w:rsidR="00A34384" w:rsidRPr="00BD36C3" w:rsidRDefault="00A34384" w:rsidP="00A34384">
      <w:pPr>
        <w:rPr>
          <w:sz w:val="16"/>
        </w:rPr>
      </w:pPr>
      <w:r w:rsidRPr="00BD36C3">
        <w:rPr>
          <w:sz w:val="16"/>
        </w:rPr>
        <w:t>Members of China’s strategic com­munity tend to dismiss such concerns. Likewise, U.S. studies of a potential war with China often exclude nuclear weapons from the analysis entirely, treating them as basically irrelevant to the course of a conflict. Asked about the issue in 2015, Dennis Blair, the former commander of U.S. forces in the Indo-Pacific, estimated the likelihood of a U.S.-Chinese nuclear crisis as “somewhere between nil and zero.”</w:t>
      </w:r>
    </w:p>
    <w:p w14:paraId="24773F9F" w14:textId="77777777" w:rsidR="00A34384" w:rsidRPr="00BD36C3" w:rsidRDefault="00A34384" w:rsidP="00A34384">
      <w:pPr>
        <w:rPr>
          <w:sz w:val="16"/>
        </w:rPr>
      </w:pPr>
      <w:r w:rsidRPr="00BD36C3">
        <w:rPr>
          <w:rStyle w:val="StyleUnderline"/>
        </w:rPr>
        <w:t xml:space="preserve">This assurance is </w:t>
      </w:r>
      <w:r w:rsidRPr="00BD36C3">
        <w:rPr>
          <w:rStyle w:val="Emphasis"/>
        </w:rPr>
        <w:t>misguided</w:t>
      </w:r>
      <w:r w:rsidRPr="00BD36C3">
        <w:rPr>
          <w:sz w:val="16"/>
        </w:rPr>
        <w:t xml:space="preserve">. If deployed against China, </w:t>
      </w:r>
      <w:r w:rsidRPr="00BD36C3">
        <w:rPr>
          <w:rStyle w:val="StyleUnderline"/>
        </w:rPr>
        <w:t xml:space="preserve">the Pentagon’s preferred style of </w:t>
      </w:r>
      <w:r w:rsidRPr="00BD36C3">
        <w:rPr>
          <w:sz w:val="16"/>
        </w:rPr>
        <w:t xml:space="preserve">conventional </w:t>
      </w:r>
      <w:r w:rsidRPr="00BD36C3">
        <w:rPr>
          <w:rStyle w:val="StyleUnderline"/>
        </w:rPr>
        <w:t>warfare would be a</w:t>
      </w:r>
      <w:r w:rsidRPr="00BD36C3">
        <w:rPr>
          <w:sz w:val="16"/>
        </w:rPr>
        <w:t xml:space="preserve"> potential </w:t>
      </w:r>
      <w:r w:rsidRPr="00BD36C3">
        <w:rPr>
          <w:rStyle w:val="Emphasis"/>
        </w:rPr>
        <w:t>recipe for nuclear escalation</w:t>
      </w:r>
      <w:r w:rsidRPr="00BD36C3">
        <w:rPr>
          <w:sz w:val="16"/>
        </w:rPr>
        <w:t xml:space="preserve">. Since the end of the Cold War, </w:t>
      </w:r>
      <w:r w:rsidRPr="00BD36C3">
        <w:rPr>
          <w:rStyle w:val="StyleUnderline"/>
        </w:rPr>
        <w:t>the U</w:t>
      </w:r>
      <w:r w:rsidRPr="00BD36C3">
        <w:rPr>
          <w:sz w:val="16"/>
        </w:rPr>
        <w:t xml:space="preserve">nited </w:t>
      </w:r>
      <w:r w:rsidRPr="00BD36C3">
        <w:rPr>
          <w:rStyle w:val="StyleUnderline"/>
        </w:rPr>
        <w:t>S</w:t>
      </w:r>
      <w:r w:rsidRPr="00BD36C3">
        <w:rPr>
          <w:sz w:val="16"/>
        </w:rPr>
        <w:t xml:space="preserve">tates’ </w:t>
      </w:r>
      <w:r w:rsidRPr="00BD36C3">
        <w:rPr>
          <w:rStyle w:val="StyleUnderline"/>
        </w:rPr>
        <w:t xml:space="preserve">signature approach to war has been simple: punch deep into enemy territory </w:t>
      </w:r>
      <w:proofErr w:type="gramStart"/>
      <w:r w:rsidRPr="00BD36C3">
        <w:rPr>
          <w:rStyle w:val="StyleUnderline"/>
        </w:rPr>
        <w:t>in order to</w:t>
      </w:r>
      <w:proofErr w:type="gramEnd"/>
      <w:r w:rsidRPr="00BD36C3">
        <w:rPr>
          <w:rStyle w:val="StyleUnderline"/>
        </w:rPr>
        <w:t xml:space="preserve"> rapidly knock out the opponent’s key military assets</w:t>
      </w:r>
      <w:r w:rsidRPr="00BD36C3">
        <w:rPr>
          <w:sz w:val="16"/>
        </w:rPr>
        <w:t xml:space="preserve"> at minimal cost. But the Pentagon developed this formula in wars against Afghanistan, Iraq, Libya, and Serbia, none of which was a nuclear power. </w:t>
      </w:r>
    </w:p>
    <w:p w14:paraId="0DD08152" w14:textId="77777777" w:rsidR="00A34384" w:rsidRDefault="00A34384" w:rsidP="00A34384">
      <w:pPr>
        <w:rPr>
          <w:rStyle w:val="Emphasis"/>
        </w:rPr>
      </w:pPr>
      <w:r w:rsidRPr="00B92060">
        <w:rPr>
          <w:rStyle w:val="StyleUnderline"/>
          <w:highlight w:val="cyan"/>
        </w:rPr>
        <w:t>China</w:t>
      </w:r>
      <w:r w:rsidRPr="00BD36C3">
        <w:rPr>
          <w:sz w:val="16"/>
        </w:rPr>
        <w:t xml:space="preserve">, by contrast, not only </w:t>
      </w:r>
      <w:r w:rsidRPr="00B92060">
        <w:rPr>
          <w:rStyle w:val="StyleUnderline"/>
          <w:highlight w:val="cyan"/>
        </w:rPr>
        <w:t>has nuc</w:t>
      </w:r>
      <w:r w:rsidRPr="00BD36C3">
        <w:rPr>
          <w:rStyle w:val="StyleUnderline"/>
        </w:rPr>
        <w:t>lear weapon</w:t>
      </w:r>
      <w:r w:rsidRPr="00B92060">
        <w:rPr>
          <w:rStyle w:val="StyleUnderline"/>
          <w:highlight w:val="cyan"/>
        </w:rPr>
        <w:t>s</w:t>
      </w:r>
      <w:r w:rsidRPr="00BD36C3">
        <w:rPr>
          <w:sz w:val="16"/>
        </w:rPr>
        <w:t xml:space="preserve">; it has also </w:t>
      </w:r>
      <w:r w:rsidRPr="00B92060">
        <w:rPr>
          <w:rStyle w:val="Emphasis"/>
          <w:highlight w:val="cyan"/>
        </w:rPr>
        <w:t>intermingled</w:t>
      </w:r>
      <w:r w:rsidRPr="00BD36C3">
        <w:rPr>
          <w:sz w:val="16"/>
        </w:rPr>
        <w:t xml:space="preserve"> them </w:t>
      </w:r>
      <w:r w:rsidRPr="00B92060">
        <w:rPr>
          <w:rStyle w:val="StyleUnderline"/>
          <w:highlight w:val="cyan"/>
        </w:rPr>
        <w:t>with</w:t>
      </w:r>
      <w:r w:rsidRPr="00BD36C3">
        <w:rPr>
          <w:sz w:val="16"/>
        </w:rPr>
        <w:t xml:space="preserve"> its </w:t>
      </w:r>
      <w:r w:rsidRPr="00B92060">
        <w:rPr>
          <w:rStyle w:val="Emphasis"/>
          <w:highlight w:val="cyan"/>
        </w:rPr>
        <w:t>conventional</w:t>
      </w:r>
      <w:r w:rsidRPr="00BD36C3">
        <w:rPr>
          <w:sz w:val="16"/>
        </w:rPr>
        <w:t xml:space="preserve"> military </w:t>
      </w:r>
      <w:r w:rsidRPr="00B92060">
        <w:rPr>
          <w:rStyle w:val="Emphasis"/>
          <w:highlight w:val="cyan"/>
        </w:rPr>
        <w:t>forces</w:t>
      </w:r>
      <w:r w:rsidRPr="00BD36C3">
        <w:rPr>
          <w:rStyle w:val="StyleUnderline"/>
        </w:rPr>
        <w:t xml:space="preserve">, </w:t>
      </w:r>
      <w:r w:rsidRPr="00B92060">
        <w:rPr>
          <w:rStyle w:val="StyleUnderline"/>
          <w:highlight w:val="cyan"/>
        </w:rPr>
        <w:t xml:space="preserve">making it difficult to </w:t>
      </w:r>
      <w:r w:rsidRPr="00B92060">
        <w:rPr>
          <w:rStyle w:val="Emphasis"/>
          <w:highlight w:val="cyan"/>
        </w:rPr>
        <w:t>attack one</w:t>
      </w:r>
      <w:r w:rsidRPr="00B92060">
        <w:rPr>
          <w:rStyle w:val="StyleUnderline"/>
          <w:highlight w:val="cyan"/>
        </w:rPr>
        <w:t xml:space="preserve"> without</w:t>
      </w:r>
      <w:r w:rsidRPr="00BD36C3">
        <w:rPr>
          <w:rStyle w:val="StyleUnderline"/>
        </w:rPr>
        <w:t xml:space="preserve"> </w:t>
      </w:r>
      <w:r w:rsidRPr="00BD36C3">
        <w:rPr>
          <w:rStyle w:val="Emphasis"/>
        </w:rPr>
        <w:t xml:space="preserve">attacking </w:t>
      </w:r>
      <w:r w:rsidRPr="00B92060">
        <w:rPr>
          <w:rStyle w:val="Emphasis"/>
          <w:highlight w:val="cyan"/>
        </w:rPr>
        <w:t>the other</w:t>
      </w:r>
      <w:r w:rsidRPr="00BD36C3">
        <w:rPr>
          <w:sz w:val="16"/>
        </w:rPr>
        <w:t xml:space="preserve">. This means that </w:t>
      </w:r>
      <w:r w:rsidRPr="00BD36C3">
        <w:rPr>
          <w:rStyle w:val="StyleUnderline"/>
        </w:rPr>
        <w:t xml:space="preserve">a </w:t>
      </w:r>
      <w:r w:rsidRPr="00BD36C3">
        <w:rPr>
          <w:rStyle w:val="Emphasis"/>
        </w:rPr>
        <w:t>major</w:t>
      </w:r>
      <w:r w:rsidRPr="00BD36C3">
        <w:rPr>
          <w:sz w:val="16"/>
        </w:rPr>
        <w:t xml:space="preserve"> U.S. military </w:t>
      </w:r>
      <w:r w:rsidRPr="00BD36C3">
        <w:rPr>
          <w:rStyle w:val="Emphasis"/>
        </w:rPr>
        <w:t>campaign</w:t>
      </w:r>
      <w:r w:rsidRPr="00BD36C3">
        <w:rPr>
          <w:sz w:val="16"/>
        </w:rPr>
        <w:t xml:space="preserve"> </w:t>
      </w:r>
      <w:r w:rsidRPr="00BD36C3">
        <w:rPr>
          <w:rStyle w:val="StyleUnderline"/>
        </w:rPr>
        <w:t xml:space="preserve">targeting China’s conventional forces would likely also </w:t>
      </w:r>
      <w:r w:rsidRPr="00BD36C3">
        <w:rPr>
          <w:rStyle w:val="Emphasis"/>
        </w:rPr>
        <w:t>threaten its nuclear arsenal</w:t>
      </w:r>
      <w:r w:rsidRPr="00BD36C3">
        <w:rPr>
          <w:sz w:val="16"/>
        </w:rPr>
        <w:t xml:space="preserve">. Faced with such a threat, </w:t>
      </w:r>
      <w:r w:rsidRPr="00B92060">
        <w:rPr>
          <w:rStyle w:val="StyleUnderline"/>
          <w:highlight w:val="cyan"/>
        </w:rPr>
        <w:t>Chinese leaders could</w:t>
      </w:r>
      <w:r w:rsidRPr="00BD36C3">
        <w:rPr>
          <w:rStyle w:val="StyleUnderline"/>
        </w:rPr>
        <w:t xml:space="preserve"> decide to </w:t>
      </w:r>
      <w:r w:rsidRPr="00B92060">
        <w:rPr>
          <w:rStyle w:val="Emphasis"/>
          <w:highlight w:val="cyan"/>
        </w:rPr>
        <w:t>use</w:t>
      </w:r>
      <w:r w:rsidRPr="00BD36C3">
        <w:rPr>
          <w:rStyle w:val="Emphasis"/>
        </w:rPr>
        <w:t xml:space="preserve"> their </w:t>
      </w:r>
      <w:r w:rsidRPr="00B92060">
        <w:rPr>
          <w:rStyle w:val="Emphasis"/>
          <w:highlight w:val="cyan"/>
        </w:rPr>
        <w:t>nuc</w:t>
      </w:r>
      <w:r w:rsidRPr="00BD36C3">
        <w:rPr>
          <w:rStyle w:val="StyleUnderline"/>
        </w:rPr>
        <w:t>lear weapon</w:t>
      </w:r>
      <w:r w:rsidRPr="00B92060">
        <w:rPr>
          <w:rStyle w:val="Emphasis"/>
          <w:highlight w:val="cyan"/>
        </w:rPr>
        <w:t>s</w:t>
      </w:r>
      <w:r w:rsidRPr="00BD36C3">
        <w:rPr>
          <w:rStyle w:val="StyleUnderline"/>
        </w:rPr>
        <w:t xml:space="preserve"> </w:t>
      </w:r>
      <w:r w:rsidRPr="00B92060">
        <w:rPr>
          <w:rStyle w:val="StyleUnderline"/>
          <w:highlight w:val="cyan"/>
        </w:rPr>
        <w:t>while</w:t>
      </w:r>
      <w:r w:rsidRPr="00BD36C3">
        <w:rPr>
          <w:rStyle w:val="StyleUnderline"/>
        </w:rPr>
        <w:t xml:space="preserve"> they were </w:t>
      </w:r>
      <w:r w:rsidRPr="00BD36C3">
        <w:rPr>
          <w:rStyle w:val="Emphasis"/>
        </w:rPr>
        <w:t xml:space="preserve">still </w:t>
      </w:r>
      <w:r w:rsidRPr="00B92060">
        <w:rPr>
          <w:rStyle w:val="Emphasis"/>
          <w:highlight w:val="cyan"/>
        </w:rPr>
        <w:t>able to.</w:t>
      </w:r>
    </w:p>
    <w:p w14:paraId="12FDD001" w14:textId="77777777" w:rsidR="00A34384" w:rsidRPr="00E15AEE" w:rsidRDefault="00A34384" w:rsidP="00A34384"/>
    <w:p w14:paraId="2E216618" w14:textId="77777777" w:rsidR="00A34384" w:rsidRPr="005D69B8" w:rsidRDefault="00A34384" w:rsidP="00A34384"/>
    <w:p w14:paraId="5256753E" w14:textId="77777777" w:rsidR="00A34384" w:rsidRDefault="00A34384" w:rsidP="00A34384"/>
    <w:p w14:paraId="72F57468" w14:textId="77777777" w:rsidR="002572BD" w:rsidRDefault="002572BD" w:rsidP="00EF4EBE"/>
    <w:p w14:paraId="4ED3F58E" w14:textId="563CBB97" w:rsidR="002572BD" w:rsidRDefault="002572BD" w:rsidP="00EF4EBE">
      <w:pPr>
        <w:pStyle w:val="Heading2"/>
      </w:pPr>
      <w:r>
        <w:t xml:space="preserve">India Elections Disadvantage </w:t>
      </w:r>
    </w:p>
    <w:p w14:paraId="4ECDAE2E" w14:textId="41BEF7FF" w:rsidR="002572BD" w:rsidRPr="00BA6007" w:rsidRDefault="002572BD" w:rsidP="002572BD">
      <w:pPr>
        <w:pStyle w:val="Heading3"/>
        <w:rPr>
          <w:rFonts w:cs="Calibri"/>
        </w:rPr>
      </w:pPr>
      <w:r w:rsidRPr="00BA6007">
        <w:rPr>
          <w:rFonts w:cs="Calibri"/>
        </w:rPr>
        <w:t>1NC</w:t>
      </w:r>
      <w:r>
        <w:rPr>
          <w:rFonts w:cs="Calibri"/>
        </w:rPr>
        <w:t>—India Elections Disadvantage</w:t>
      </w:r>
    </w:p>
    <w:p w14:paraId="439FE950" w14:textId="77777777" w:rsidR="002572BD" w:rsidRPr="00BA6007" w:rsidRDefault="002572BD" w:rsidP="002572BD">
      <w:pPr>
        <w:pStyle w:val="Heading4"/>
        <w:rPr>
          <w:rFonts w:cs="Calibri"/>
        </w:rPr>
      </w:pPr>
      <w:r w:rsidRPr="00BA6007">
        <w:rPr>
          <w:rFonts w:cs="Calibri"/>
        </w:rPr>
        <w:t xml:space="preserve">The Indian National Democratic Alliance is holding for now – but the coalition is fragile. </w:t>
      </w:r>
    </w:p>
    <w:p w14:paraId="68C66A4B" w14:textId="77777777" w:rsidR="002572BD" w:rsidRPr="00BA6007" w:rsidRDefault="002572BD" w:rsidP="002572BD">
      <w:pPr>
        <w:pStyle w:val="fonts"/>
        <w:spacing w:before="0" w:beforeAutospacing="0" w:after="0" w:afterAutospacing="0"/>
        <w:rPr>
          <w:rFonts w:ascii="Georgia" w:hAnsi="Georgia" w:cs="Calibri"/>
          <w:sz w:val="22"/>
          <w:szCs w:val="22"/>
        </w:rPr>
      </w:pPr>
      <w:r w:rsidRPr="00BA6007">
        <w:rPr>
          <w:rStyle w:val="Strong"/>
          <w:rFonts w:ascii="Georgia" w:eastAsiaTheme="majorEastAsia" w:hAnsi="Georgia" w:cs="Calibri"/>
          <w:iCs/>
          <w:sz w:val="26"/>
          <w:szCs w:val="22"/>
        </w:rPr>
        <w:t>Roy Barman 25</w:t>
      </w:r>
      <w:r w:rsidRPr="00BA6007">
        <w:rPr>
          <w:rStyle w:val="Strong"/>
          <w:rFonts w:ascii="Georgia" w:eastAsiaTheme="majorEastAsia" w:hAnsi="Georgia" w:cs="Calibri"/>
          <w:sz w:val="22"/>
          <w:szCs w:val="22"/>
        </w:rPr>
        <w:t xml:space="preserve"> </w:t>
      </w:r>
      <w:r w:rsidRPr="00BA6007">
        <w:rPr>
          <w:rFonts w:ascii="Georgia" w:hAnsi="Georgia" w:cs="Calibri"/>
          <w:sz w:val="22"/>
          <w:szCs w:val="22"/>
        </w:rPr>
        <w:t>[Sourav Roy Barman, "BJP 'fatally wounded', NDA govt 'very fragile’, ‘smallest disturbance' can dislodge it — Rahul Gandhi", 06/28/2025, https://www.facebook, https://theprint.in/politics/bjp-fatally-wounded-nda-govt-very-fragile-can-fall-at-smallest-disturbance-rahul-gandhi/2136223/]</w:t>
      </w:r>
    </w:p>
    <w:p w14:paraId="1EE89CFC" w14:textId="77777777" w:rsidR="002572BD" w:rsidRPr="00BA6007" w:rsidRDefault="002572BD" w:rsidP="002572BD"/>
    <w:p w14:paraId="5CDB2BF0" w14:textId="77777777" w:rsidR="002572BD" w:rsidRPr="00BA6007" w:rsidRDefault="002572BD" w:rsidP="002572BD">
      <w:pPr>
        <w:rPr>
          <w:rStyle w:val="StyleUnderline"/>
        </w:rPr>
      </w:pPr>
      <w:r w:rsidRPr="00BA6007">
        <w:rPr>
          <w:rStyle w:val="StyleUnderline"/>
        </w:rPr>
        <w:t>In an interview to Financial Times, Gandhi claimed there was “</w:t>
      </w:r>
      <w:r w:rsidRPr="00BA6007">
        <w:rPr>
          <w:rStyle w:val="StyleUnderline"/>
          <w:highlight w:val="green"/>
        </w:rPr>
        <w:t>great discontent</w:t>
      </w:r>
      <w:r w:rsidRPr="00BA6007">
        <w:rPr>
          <w:rStyle w:val="StyleUnderline"/>
        </w:rPr>
        <w:t xml:space="preserve">” </w:t>
      </w:r>
      <w:r w:rsidRPr="00BA6007">
        <w:rPr>
          <w:rStyle w:val="StyleUnderline"/>
          <w:highlight w:val="green"/>
        </w:rPr>
        <w:t xml:space="preserve">in the ruling side following </w:t>
      </w:r>
      <w:r w:rsidRPr="00BA6007">
        <w:rPr>
          <w:rStyle w:val="StyleUnderline"/>
        </w:rPr>
        <w:t xml:space="preserve">the Lok Sabha </w:t>
      </w:r>
      <w:r w:rsidRPr="00BA6007">
        <w:rPr>
          <w:rStyle w:val="StyleUnderline"/>
          <w:highlight w:val="green"/>
        </w:rPr>
        <w:t>elections</w:t>
      </w:r>
      <w:r w:rsidRPr="00BA6007">
        <w:rPr>
          <w:rStyle w:val="StyleUnderline"/>
        </w:rPr>
        <w:t xml:space="preserve">, in which the </w:t>
      </w:r>
      <w:proofErr w:type="spellStart"/>
      <w:r w:rsidRPr="00BA6007">
        <w:rPr>
          <w:rStyle w:val="StyleUnderline"/>
        </w:rPr>
        <w:t>Bharatiya</w:t>
      </w:r>
      <w:proofErr w:type="spellEnd"/>
      <w:r w:rsidRPr="00BA6007">
        <w:rPr>
          <w:rStyle w:val="StyleUnderline"/>
        </w:rPr>
        <w:t xml:space="preserve"> Janata Party </w:t>
      </w:r>
      <w:r w:rsidRPr="00BA6007">
        <w:rPr>
          <w:rStyle w:val="StyleUnderline"/>
          <w:highlight w:val="green"/>
        </w:rPr>
        <w:t>(BJP) failed to secure a majority</w:t>
      </w:r>
      <w:r w:rsidRPr="00BA6007">
        <w:rPr>
          <w:rStyle w:val="StyleUnderline"/>
        </w:rPr>
        <w:t>, as the Congress and other Opposition parties registered an upswing in numbers.</w:t>
      </w:r>
    </w:p>
    <w:p w14:paraId="5F317F76" w14:textId="77777777" w:rsidR="002572BD" w:rsidRPr="00BA6007" w:rsidRDefault="002572BD" w:rsidP="002572BD">
      <w:pPr>
        <w:rPr>
          <w:sz w:val="16"/>
        </w:rPr>
      </w:pPr>
      <w:r w:rsidRPr="00BA6007">
        <w:rPr>
          <w:sz w:val="16"/>
        </w:rPr>
        <w:t xml:space="preserve">Gandhi said that the poll </w:t>
      </w:r>
      <w:r w:rsidRPr="00BA6007">
        <w:rPr>
          <w:rStyle w:val="StyleUnderline"/>
          <w:highlight w:val="green"/>
        </w:rPr>
        <w:t xml:space="preserve">results brought about a “tectonic shift” in Indian politics, leaving </w:t>
      </w:r>
      <w:r w:rsidRPr="00BA6007">
        <w:rPr>
          <w:rStyle w:val="Emphasis"/>
          <w:highlight w:val="green"/>
        </w:rPr>
        <w:t>the BJP “fatally wounded</w:t>
      </w:r>
      <w:r w:rsidRPr="00BA6007">
        <w:rPr>
          <w:sz w:val="16"/>
        </w:rPr>
        <w:t>”. “</w:t>
      </w:r>
      <w:r w:rsidRPr="00BA6007">
        <w:rPr>
          <w:rStyle w:val="Emphasis"/>
        </w:rPr>
        <w:t>The space in the Indian political system has been blown open</w:t>
      </w:r>
      <w:r w:rsidRPr="00BA6007">
        <w:rPr>
          <w:sz w:val="16"/>
        </w:rPr>
        <w:t>,” he told the newspaper headquartered in London.</w:t>
      </w:r>
    </w:p>
    <w:p w14:paraId="08F3B394" w14:textId="77777777" w:rsidR="002572BD" w:rsidRPr="00BA6007" w:rsidRDefault="002572BD" w:rsidP="002572BD">
      <w:pPr>
        <w:rPr>
          <w:sz w:val="16"/>
        </w:rPr>
      </w:pPr>
      <w:r w:rsidRPr="00BA6007">
        <w:rPr>
          <w:sz w:val="16"/>
        </w:rPr>
        <w:t>In the elections, the BJP’s tally came down to 240 from 303 in 2019, far short of the 272 seat-mark required by a party to form a government on its own</w:t>
      </w:r>
      <w:r w:rsidRPr="00BA6007">
        <w:rPr>
          <w:rStyle w:val="StyleUnderline"/>
        </w:rPr>
        <w:t xml:space="preserve">. Consequently, </w:t>
      </w:r>
      <w:r w:rsidRPr="00BA6007">
        <w:rPr>
          <w:rStyle w:val="StyleUnderline"/>
          <w:highlight w:val="green"/>
        </w:rPr>
        <w:t>the BJP is</w:t>
      </w:r>
      <w:r w:rsidRPr="00BA6007">
        <w:rPr>
          <w:rStyle w:val="StyleUnderline"/>
        </w:rPr>
        <w:t xml:space="preserve"> now </w:t>
      </w:r>
      <w:r w:rsidRPr="00BA6007">
        <w:rPr>
          <w:rStyle w:val="StyleUnderline"/>
          <w:highlight w:val="green"/>
        </w:rPr>
        <w:t>dependent on allies,</w:t>
      </w:r>
      <w:r w:rsidRPr="00BA6007">
        <w:rPr>
          <w:rStyle w:val="StyleUnderline"/>
        </w:rPr>
        <w:t xml:space="preserve"> such as the </w:t>
      </w:r>
      <w:r w:rsidRPr="00BA6007">
        <w:rPr>
          <w:rStyle w:val="Emphasis"/>
        </w:rPr>
        <w:t>Telugu Desam Party and the Janata Dal</w:t>
      </w:r>
      <w:r w:rsidRPr="00BA6007">
        <w:rPr>
          <w:rStyle w:val="StyleUnderline"/>
        </w:rPr>
        <w:t xml:space="preserve"> (United) </w:t>
      </w:r>
      <w:r w:rsidRPr="00BA6007">
        <w:rPr>
          <w:rStyle w:val="StyleUnderline"/>
          <w:highlight w:val="green"/>
        </w:rPr>
        <w:t>to run</w:t>
      </w:r>
      <w:r w:rsidRPr="00BA6007">
        <w:rPr>
          <w:rStyle w:val="StyleUnderline"/>
        </w:rPr>
        <w:t xml:space="preserve"> the </w:t>
      </w:r>
      <w:r w:rsidRPr="00BA6007">
        <w:rPr>
          <w:rStyle w:val="StyleUnderline"/>
          <w:highlight w:val="green"/>
        </w:rPr>
        <w:t>governmen</w:t>
      </w:r>
      <w:r w:rsidRPr="00BA6007">
        <w:rPr>
          <w:rStyle w:val="StyleUnderline"/>
        </w:rPr>
        <w:t>t with 293 seats.</w:t>
      </w:r>
    </w:p>
    <w:p w14:paraId="083CE2DA" w14:textId="77777777" w:rsidR="002572BD" w:rsidRPr="00BA6007" w:rsidRDefault="002572BD" w:rsidP="002572BD">
      <w:pPr>
        <w:rPr>
          <w:sz w:val="16"/>
        </w:rPr>
      </w:pPr>
      <w:r w:rsidRPr="00BA6007">
        <w:rPr>
          <w:sz w:val="16"/>
        </w:rPr>
        <w:t>At the same time, the Congress registered a jump in its tally from 52 seats in 2019 to 99. Three MPs, who won as independent candidates, have also extended their support to the party in the past few days. In total, the Opposition’s INDIA bloc has 237 MPs on its side.</w:t>
      </w:r>
    </w:p>
    <w:p w14:paraId="22D76D82" w14:textId="77777777" w:rsidR="002572BD" w:rsidRPr="00BA6007" w:rsidRDefault="002572BD" w:rsidP="002572BD">
      <w:pPr>
        <w:rPr>
          <w:sz w:val="16"/>
        </w:rPr>
      </w:pPr>
      <w:r w:rsidRPr="00BA6007">
        <w:rPr>
          <w:sz w:val="16"/>
        </w:rPr>
        <w:t>“</w:t>
      </w:r>
      <w:r w:rsidRPr="00BA6007">
        <w:rPr>
          <w:rStyle w:val="StyleUnderline"/>
          <w:highlight w:val="green"/>
        </w:rPr>
        <w:t xml:space="preserve">The numbers are such that they are very fragile, and </w:t>
      </w:r>
      <w:r w:rsidRPr="00BA6007">
        <w:rPr>
          <w:rStyle w:val="Emphasis"/>
          <w:highlight w:val="green"/>
        </w:rPr>
        <w:t>the smallest disturbance can drop the government</w:t>
      </w:r>
      <w:r w:rsidRPr="00BA6007">
        <w:rPr>
          <w:rStyle w:val="StyleUnderline"/>
          <w:highlight w:val="green"/>
        </w:rPr>
        <w:t>,”</w:t>
      </w:r>
      <w:r w:rsidRPr="00BA6007">
        <w:rPr>
          <w:sz w:val="16"/>
        </w:rPr>
        <w:t xml:space="preserve"> Gandhi told FT. “Basically </w:t>
      </w:r>
      <w:r w:rsidRPr="00BA6007">
        <w:rPr>
          <w:rStyle w:val="StyleUnderline"/>
          <w:highlight w:val="green"/>
        </w:rPr>
        <w:t>one ally has to turn the other way</w:t>
      </w:r>
      <w:r w:rsidRPr="00BA6007">
        <w:rPr>
          <w:sz w:val="16"/>
        </w:rPr>
        <w:t>,” he added. After the results, the INDIA bloc had decided to keep a close watch on the ruling side, instead of making any immediate efforts to cobble up numbers to form a government.</w:t>
      </w:r>
    </w:p>
    <w:p w14:paraId="3D90E36D" w14:textId="77777777" w:rsidR="002572BD" w:rsidRPr="00BA6007" w:rsidRDefault="002572BD" w:rsidP="002572BD">
      <w:pPr>
        <w:rPr>
          <w:sz w:val="16"/>
        </w:rPr>
      </w:pPr>
      <w:r w:rsidRPr="00BA6007">
        <w:rPr>
          <w:sz w:val="16"/>
        </w:rPr>
        <w:t>The MP said that a lot of ideas that succeeded in the election, helping the Opposition emerge as a formidable force, came from the two Bharat Jodo Yatras that he had undertaken in 2022-23 and 2024.</w:t>
      </w:r>
    </w:p>
    <w:p w14:paraId="7A71A635" w14:textId="77777777" w:rsidR="002572BD" w:rsidRPr="00BA6007" w:rsidRDefault="002572BD" w:rsidP="002572BD">
      <w:pPr>
        <w:rPr>
          <w:sz w:val="16"/>
        </w:rPr>
      </w:pPr>
      <w:r w:rsidRPr="00BA6007">
        <w:rPr>
          <w:sz w:val="16"/>
        </w:rPr>
        <w:t>While the first one saw Gandhi marching on foot from Kanyakumari to Srinagar, covering over 4,000 km, during the second one, he travelled on a bus from Manipur to Maharashtra, traversing more than 6,000 km.</w:t>
      </w:r>
    </w:p>
    <w:p w14:paraId="750248BF" w14:textId="77777777" w:rsidR="002572BD" w:rsidRPr="00BA6007" w:rsidRDefault="002572BD" w:rsidP="002572BD">
      <w:pPr>
        <w:rPr>
          <w:sz w:val="16"/>
        </w:rPr>
      </w:pPr>
      <w:r w:rsidRPr="00BA6007">
        <w:rPr>
          <w:sz w:val="16"/>
        </w:rPr>
        <w:t xml:space="preserve">“The judicial system, the media, the institutional framework — all were shut (for the Opposition), and so we decided we </w:t>
      </w:r>
      <w:proofErr w:type="gramStart"/>
      <w:r w:rsidRPr="00BA6007">
        <w:rPr>
          <w:sz w:val="16"/>
        </w:rPr>
        <w:t>have to</w:t>
      </w:r>
      <w:proofErr w:type="gramEnd"/>
      <w:r w:rsidRPr="00BA6007">
        <w:rPr>
          <w:sz w:val="16"/>
        </w:rPr>
        <w:t xml:space="preserve"> literally, physically go do it… A lot of the ideas that succeeded in this election came from that walk, and they came not from us, but from the people of India,” he said.</w:t>
      </w:r>
    </w:p>
    <w:p w14:paraId="73ADAD36" w14:textId="77777777" w:rsidR="002572BD" w:rsidRPr="00BA6007" w:rsidRDefault="002572BD" w:rsidP="002572BD">
      <w:pPr>
        <w:rPr>
          <w:sz w:val="16"/>
        </w:rPr>
      </w:pPr>
      <w:r w:rsidRPr="00BA6007">
        <w:rPr>
          <w:sz w:val="16"/>
        </w:rPr>
        <w:t xml:space="preserve">In the interview, Gandhi, who has decided to retain the Rae Bareli Lok Sabha seat, vacating Wayanad — the other seat he won from — for his sister Priyanka Gandhi Vadra to contest from in a </w:t>
      </w:r>
      <w:proofErr w:type="spellStart"/>
      <w:r w:rsidRPr="00BA6007">
        <w:rPr>
          <w:sz w:val="16"/>
        </w:rPr>
        <w:t>bypoll</w:t>
      </w:r>
      <w:proofErr w:type="spellEnd"/>
      <w:r w:rsidRPr="00BA6007">
        <w:rPr>
          <w:sz w:val="16"/>
        </w:rPr>
        <w:t>, made it a point to refer to the BJP’s loss in Uttar Pradesh’s Faizabad, under which Ayodhya falls.</w:t>
      </w:r>
    </w:p>
    <w:p w14:paraId="68DAEB1F" w14:textId="77777777" w:rsidR="002572BD" w:rsidRPr="00BA6007" w:rsidRDefault="002572BD" w:rsidP="002572BD">
      <w:pPr>
        <w:rPr>
          <w:rStyle w:val="StyleUnderline"/>
        </w:rPr>
      </w:pPr>
      <w:r w:rsidRPr="00BA6007">
        <w:rPr>
          <w:rStyle w:val="StyleUnderline"/>
        </w:rPr>
        <w:t xml:space="preserve">“The idea of </w:t>
      </w:r>
      <w:proofErr w:type="spellStart"/>
      <w:r w:rsidRPr="00BA6007">
        <w:rPr>
          <w:rStyle w:val="StyleUnderline"/>
        </w:rPr>
        <w:t>Mr</w:t>
      </w:r>
      <w:proofErr w:type="spellEnd"/>
      <w:r w:rsidRPr="00BA6007">
        <w:rPr>
          <w:rStyle w:val="StyleUnderline"/>
        </w:rPr>
        <w:t xml:space="preserve"> Modi and the image of </w:t>
      </w:r>
      <w:proofErr w:type="spellStart"/>
      <w:r w:rsidRPr="00BA6007">
        <w:rPr>
          <w:rStyle w:val="StyleUnderline"/>
        </w:rPr>
        <w:t>Mr</w:t>
      </w:r>
      <w:proofErr w:type="spellEnd"/>
      <w:r w:rsidRPr="00BA6007">
        <w:rPr>
          <w:rStyle w:val="StyleUnderline"/>
        </w:rPr>
        <w:t xml:space="preserve"> </w:t>
      </w:r>
      <w:r w:rsidRPr="00BA6007">
        <w:rPr>
          <w:rStyle w:val="StyleUnderline"/>
          <w:highlight w:val="green"/>
        </w:rPr>
        <w:t>Modi has been destroyed</w:t>
      </w:r>
      <w:r w:rsidRPr="00BA6007">
        <w:rPr>
          <w:rStyle w:val="StyleUnderline"/>
        </w:rPr>
        <w:t xml:space="preserve">. The party that spent the last 10 years talking about Ayodhya has been wiped out in Ayodhya… Essentially what has happened is that the basic architecture of </w:t>
      </w:r>
      <w:r w:rsidRPr="00BA6007">
        <w:rPr>
          <w:rStyle w:val="StyleUnderline"/>
          <w:highlight w:val="green"/>
        </w:rPr>
        <w:t>BJP,</w:t>
      </w:r>
      <w:r w:rsidRPr="00BA6007">
        <w:rPr>
          <w:rStyle w:val="StyleUnderline"/>
        </w:rPr>
        <w:t xml:space="preserve"> the idea of creating religious hatred, </w:t>
      </w:r>
      <w:r w:rsidRPr="00BA6007">
        <w:rPr>
          <w:rStyle w:val="StyleUnderline"/>
          <w:highlight w:val="green"/>
        </w:rPr>
        <w:t>has collapsed</w:t>
      </w:r>
      <w:r w:rsidRPr="00BA6007">
        <w:rPr>
          <w:rStyle w:val="StyleUnderline"/>
        </w:rPr>
        <w:t>,” he said.</w:t>
      </w:r>
    </w:p>
    <w:p w14:paraId="317B03DE" w14:textId="77777777" w:rsidR="002572BD" w:rsidRPr="00BA6007" w:rsidRDefault="002572BD" w:rsidP="002572BD"/>
    <w:p w14:paraId="57501BF0" w14:textId="77777777" w:rsidR="002572BD" w:rsidRPr="00BA6007" w:rsidRDefault="002572BD" w:rsidP="002572BD">
      <w:pPr>
        <w:pStyle w:val="Heading4"/>
        <w:rPr>
          <w:rFonts w:cs="Calibri"/>
        </w:rPr>
      </w:pPr>
      <w:r w:rsidRPr="00BA6007">
        <w:rPr>
          <w:rFonts w:cs="Calibri"/>
        </w:rPr>
        <w:t xml:space="preserve">US-India cooperation in the Arctic is the death-knell for Indian strategic autonomy and crosses a political red-line. </w:t>
      </w:r>
    </w:p>
    <w:p w14:paraId="374C9A2F" w14:textId="77777777" w:rsidR="002572BD" w:rsidRPr="00BA6007" w:rsidRDefault="002572BD" w:rsidP="002572BD">
      <w:pPr>
        <w:pStyle w:val="fonts"/>
        <w:spacing w:before="0" w:beforeAutospacing="0" w:after="0" w:afterAutospacing="0"/>
        <w:rPr>
          <w:rFonts w:ascii="Georgia" w:hAnsi="Georgia" w:cs="Calibri"/>
          <w:sz w:val="22"/>
          <w:szCs w:val="22"/>
        </w:rPr>
      </w:pPr>
      <w:r w:rsidRPr="00BA6007">
        <w:rPr>
          <w:rStyle w:val="Strong"/>
          <w:rFonts w:ascii="Georgia" w:eastAsiaTheme="majorEastAsia" w:hAnsi="Georgia" w:cs="Calibri"/>
          <w:iCs/>
          <w:sz w:val="26"/>
          <w:szCs w:val="22"/>
        </w:rPr>
        <w:t>Ayres 23</w:t>
      </w:r>
      <w:r w:rsidRPr="00BA6007">
        <w:rPr>
          <w:rStyle w:val="Strong"/>
          <w:rFonts w:ascii="Georgia" w:eastAsiaTheme="majorEastAsia" w:hAnsi="Georgia" w:cs="Calibri"/>
          <w:sz w:val="22"/>
          <w:szCs w:val="22"/>
        </w:rPr>
        <w:t xml:space="preserve"> </w:t>
      </w:r>
      <w:r w:rsidRPr="00BA6007">
        <w:rPr>
          <w:rFonts w:ascii="Georgia" w:hAnsi="Georgia" w:cs="Calibri"/>
          <w:sz w:val="22"/>
          <w:szCs w:val="22"/>
        </w:rPr>
        <w:t>[Alyssa Ayres, "India Is Not a U.S. Ally—and Has Never Wanted to Be", 05/24/2023, TIME, https://time.com/6288459/india-ally-us-modi-biden-visit/] // Micah</w:t>
      </w:r>
    </w:p>
    <w:p w14:paraId="10C3C84E" w14:textId="77777777" w:rsidR="002572BD" w:rsidRPr="00BA6007" w:rsidRDefault="002572BD" w:rsidP="002572BD">
      <w:pPr>
        <w:rPr>
          <w:color w:val="000000" w:themeColor="text1"/>
          <w:sz w:val="16"/>
        </w:rPr>
      </w:pPr>
      <w:r w:rsidRPr="00BA6007">
        <w:rPr>
          <w:color w:val="000000" w:themeColor="text1"/>
          <w:sz w:val="16"/>
        </w:rPr>
        <w:t xml:space="preserve">With Indian Prime Minister Narendra Modi slated for a June 22 State Visit to Washington, India will, if briefly, be front-page news in the United States. Since President Clinton ended a chill in U.S.-India relations almost 25 years ago, successive American and Indian administrations across political parties have worked to strengthen ties. </w:t>
      </w:r>
      <w:proofErr w:type="gramStart"/>
      <w:r w:rsidRPr="00BA6007">
        <w:rPr>
          <w:color w:val="000000" w:themeColor="text1"/>
          <w:sz w:val="16"/>
        </w:rPr>
        <w:t>So</w:t>
      </w:r>
      <w:proofErr w:type="gramEnd"/>
      <w:r w:rsidRPr="00BA6007">
        <w:rPr>
          <w:color w:val="000000" w:themeColor="text1"/>
          <w:sz w:val="16"/>
        </w:rPr>
        <w:t xml:space="preserve"> it’s fair to ask: how robust is this relationship today? As with the blind men and the elephant, the answer varies. Is India a bad bet, or is it, as the White House senior Asia policy official said recently, “the most important bilateral relationship with the United States on the global stage”?</w:t>
      </w:r>
    </w:p>
    <w:p w14:paraId="41E819E6" w14:textId="77777777" w:rsidR="002572BD" w:rsidRPr="00BA6007" w:rsidRDefault="002572BD" w:rsidP="002572BD">
      <w:pPr>
        <w:rPr>
          <w:color w:val="000000" w:themeColor="text1"/>
          <w:sz w:val="16"/>
        </w:rPr>
      </w:pPr>
      <w:r w:rsidRPr="00BA6007">
        <w:rPr>
          <w:color w:val="000000" w:themeColor="text1"/>
          <w:sz w:val="16"/>
        </w:rPr>
        <w:t xml:space="preserve">Despite careful nurturing by Washington over the years, many aspects of U.S. ties with India remain challenging. Bilateral trade has grown tenfold since 2000, to $191 billion in 2022, and India became the ninth-largest US trading partner in 2021. But longstanding economic gripes persist, meriting 13 pages in the 2023 Foreign Trade Barriers report from the U.S. Trade Representative. Multilaterally, India’s role in the </w:t>
      </w:r>
      <w:proofErr w:type="gramStart"/>
      <w:r w:rsidRPr="00BA6007">
        <w:rPr>
          <w:color w:val="000000" w:themeColor="text1"/>
          <w:sz w:val="16"/>
        </w:rPr>
        <w:t>fast-consolidating</w:t>
      </w:r>
      <w:proofErr w:type="gramEnd"/>
      <w:r w:rsidRPr="00BA6007">
        <w:rPr>
          <w:color w:val="000000" w:themeColor="text1"/>
          <w:sz w:val="16"/>
        </w:rPr>
        <w:t xml:space="preserve"> “Quad” consultation (comprised of the United States, Australia, India, and Japan) has brought shared purpose to Washington and New Delhi, both of which harbor concerns about China. </w:t>
      </w:r>
      <w:r w:rsidRPr="00BA6007">
        <w:rPr>
          <w:rStyle w:val="StyleUnderline"/>
        </w:rPr>
        <w:t xml:space="preserve">But </w:t>
      </w:r>
      <w:r w:rsidRPr="00BA6007">
        <w:rPr>
          <w:rStyle w:val="StyleUnderline"/>
          <w:highlight w:val="green"/>
        </w:rPr>
        <w:t>New Delhi also champions alternative non-Western groupings like the BRICS, and it remains outside bodies central to U.S. diplomacy</w:t>
      </w:r>
      <w:r w:rsidRPr="00BA6007">
        <w:rPr>
          <w:rStyle w:val="StyleUnderline"/>
        </w:rPr>
        <w:t xml:space="preserve"> </w:t>
      </w:r>
      <w:r w:rsidRPr="00BA6007">
        <w:rPr>
          <w:color w:val="000000" w:themeColor="text1"/>
          <w:sz w:val="16"/>
        </w:rPr>
        <w:t>like the U.N. Security Council and the G7.</w:t>
      </w:r>
    </w:p>
    <w:p w14:paraId="003663ED" w14:textId="77777777" w:rsidR="002572BD" w:rsidRPr="00BA6007" w:rsidRDefault="002572BD" w:rsidP="002572BD">
      <w:pPr>
        <w:rPr>
          <w:sz w:val="16"/>
        </w:rPr>
      </w:pPr>
      <w:r w:rsidRPr="00BA6007">
        <w:rPr>
          <w:color w:val="000000" w:themeColor="text1"/>
          <w:sz w:val="16"/>
        </w:rPr>
        <w:t xml:space="preserve">Today, U.S.-India cooperation spans defense, global health, sustainable development, climate, and technology, among other things. But deep differences remain, including concerns in Washington about India’s democratic backsliding under Modi, and India’s failure to condemn the Russian invasion of Ukraine. In other words, the U.S.-India relationship has been transformed over the past </w:t>
      </w:r>
      <w:r w:rsidRPr="00BA6007">
        <w:rPr>
          <w:sz w:val="16"/>
        </w:rPr>
        <w:t xml:space="preserve">quarter-century, but that transformation has not delivered a partnership or alignment </w:t>
      </w:r>
      <w:proofErr w:type="gramStart"/>
      <w:r w:rsidRPr="00BA6007">
        <w:rPr>
          <w:sz w:val="16"/>
        </w:rPr>
        <w:t>similar to</w:t>
      </w:r>
      <w:proofErr w:type="gramEnd"/>
      <w:r w:rsidRPr="00BA6007">
        <w:rPr>
          <w:sz w:val="16"/>
        </w:rPr>
        <w:t xml:space="preserve"> the closest U.S. alliances.</w:t>
      </w:r>
    </w:p>
    <w:p w14:paraId="41A426A2" w14:textId="77777777" w:rsidR="002572BD" w:rsidRPr="00BA6007" w:rsidRDefault="002572BD" w:rsidP="002572BD">
      <w:pPr>
        <w:rPr>
          <w:rStyle w:val="StyleUnderline"/>
        </w:rPr>
      </w:pPr>
      <w:r w:rsidRPr="00BA6007">
        <w:rPr>
          <w:rStyle w:val="StyleUnderline"/>
        </w:rPr>
        <w:t xml:space="preserve">This shouldn’t surprise anyone. </w:t>
      </w:r>
      <w:r w:rsidRPr="00BA6007">
        <w:rPr>
          <w:rStyle w:val="StyleUnderline"/>
          <w:highlight w:val="green"/>
        </w:rPr>
        <w:t xml:space="preserve">India is not a U.S. </w:t>
      </w:r>
      <w:proofErr w:type="gramStart"/>
      <w:r w:rsidRPr="00BA6007">
        <w:rPr>
          <w:rStyle w:val="StyleUnderline"/>
          <w:highlight w:val="green"/>
        </w:rPr>
        <w:t>ally, and</w:t>
      </w:r>
      <w:proofErr w:type="gramEnd"/>
      <w:r w:rsidRPr="00BA6007">
        <w:rPr>
          <w:rStyle w:val="StyleUnderline"/>
          <w:highlight w:val="green"/>
        </w:rPr>
        <w:t xml:space="preserve"> has not wanted to become one</w:t>
      </w:r>
      <w:r w:rsidRPr="00BA6007">
        <w:rPr>
          <w:rStyle w:val="StyleUnderline"/>
        </w:rPr>
        <w:t xml:space="preserve">. To see relations with rising power India as on a pathway that culminates in a relationship like that the United States enjoys with </w:t>
      </w:r>
      <w:proofErr w:type="gramStart"/>
      <w:r w:rsidRPr="00BA6007">
        <w:rPr>
          <w:rStyle w:val="StyleUnderline"/>
        </w:rPr>
        <w:t>Japan</w:t>
      </w:r>
      <w:proofErr w:type="gramEnd"/>
      <w:r w:rsidRPr="00BA6007">
        <w:rPr>
          <w:rStyle w:val="StyleUnderline"/>
        </w:rPr>
        <w:t xml:space="preserve"> or the United Kingdom creates expectations that will not be met. </w:t>
      </w:r>
      <w:r w:rsidRPr="00BA6007">
        <w:rPr>
          <w:rStyle w:val="StyleUnderline"/>
          <w:highlight w:val="green"/>
        </w:rPr>
        <w:t>Indian leaders across parties and over decades have long prioritized foreign policy independence as a central feature of India’s approach to the world. That remains the case even with Modi’s openness to the United States.</w:t>
      </w:r>
    </w:p>
    <w:p w14:paraId="516ADCC9" w14:textId="77777777" w:rsidR="002572BD" w:rsidRPr="00BA6007" w:rsidRDefault="002572BD" w:rsidP="002572BD">
      <w:pPr>
        <w:rPr>
          <w:rStyle w:val="StyleUnderline"/>
        </w:rPr>
      </w:pPr>
      <w:r w:rsidRPr="00BA6007">
        <w:rPr>
          <w:color w:val="000000" w:themeColor="text1"/>
          <w:sz w:val="16"/>
        </w:rPr>
        <w:t xml:space="preserve">For India’s first Prime Minister, Jawaharlal Nehru, protecting his country’s hard-fought independence was a guiding principle for foreign policy. Speaking in the Indian Parliament in March 1951, Nehru noted that “By aligning ourselves with any one Power, you surrender your opinion, give up the policy you would normally pursue because somebody else wants you to pursue another policy.” Twelve years later, evaluating his country’s </w:t>
      </w:r>
      <w:r w:rsidRPr="00BA6007">
        <w:rPr>
          <w:rStyle w:val="StyleUnderline"/>
          <w:highlight w:val="green"/>
        </w:rPr>
        <w:t>nonalignment policy</w:t>
      </w:r>
      <w:r w:rsidRPr="00BA6007">
        <w:rPr>
          <w:rStyle w:val="StyleUnderline"/>
        </w:rPr>
        <w:t xml:space="preserve"> in the pages of Foreign Affairs, Nehru went on to observe that it had not “fared badly,” and that “</w:t>
      </w:r>
      <w:r w:rsidRPr="00BA6007">
        <w:rPr>
          <w:rStyle w:val="StyleUnderline"/>
          <w:highlight w:val="green"/>
        </w:rPr>
        <w:t>essentially, ‘non-alignment’ is freedom of action which is a part of independence.”</w:t>
      </w:r>
    </w:p>
    <w:p w14:paraId="0BA4DB45" w14:textId="77777777" w:rsidR="002572BD" w:rsidRPr="00BA6007" w:rsidRDefault="002572BD" w:rsidP="002572BD">
      <w:pPr>
        <w:rPr>
          <w:color w:val="000000" w:themeColor="text1"/>
          <w:sz w:val="16"/>
        </w:rPr>
      </w:pPr>
      <w:r w:rsidRPr="00BA6007">
        <w:rPr>
          <w:rStyle w:val="StyleUnderline"/>
        </w:rPr>
        <w:t xml:space="preserve">For famously allied Washington, nonalignment in the 20th century was a bridge too far; in 1956 then-Secretary of State John Foster Dulles proclaimed that neutrality was “an obsolete conception…immoral and shortsighted.” </w:t>
      </w:r>
      <w:r w:rsidRPr="00BA6007">
        <w:rPr>
          <w:rStyle w:val="StyleUnderline"/>
          <w:highlight w:val="green"/>
        </w:rPr>
        <w:t>It did not help</w:t>
      </w:r>
      <w:r w:rsidRPr="00BA6007">
        <w:rPr>
          <w:rStyle w:val="StyleUnderline"/>
        </w:rPr>
        <w:t xml:space="preserve"> matters </w:t>
      </w:r>
      <w:r w:rsidRPr="00BA6007">
        <w:rPr>
          <w:rStyle w:val="StyleUnderline"/>
          <w:highlight w:val="green"/>
        </w:rPr>
        <w:t>that the United States had entered an alliance with India’s arch-rival Pakistan</w:t>
      </w:r>
      <w:r w:rsidRPr="00BA6007">
        <w:rPr>
          <w:rStyle w:val="StyleUnderline"/>
        </w:rPr>
        <w:t xml:space="preserve"> </w:t>
      </w:r>
      <w:r w:rsidRPr="00BA6007">
        <w:rPr>
          <w:color w:val="000000" w:themeColor="text1"/>
          <w:sz w:val="16"/>
        </w:rPr>
        <w:t xml:space="preserve">in </w:t>
      </w:r>
      <w:proofErr w:type="gramStart"/>
      <w:r w:rsidRPr="00BA6007">
        <w:rPr>
          <w:color w:val="000000" w:themeColor="text1"/>
          <w:sz w:val="16"/>
        </w:rPr>
        <w:t>1954, and</w:t>
      </w:r>
      <w:proofErr w:type="gramEnd"/>
      <w:r w:rsidRPr="00BA6007">
        <w:rPr>
          <w:color w:val="000000" w:themeColor="text1"/>
          <w:sz w:val="16"/>
        </w:rPr>
        <w:t xml:space="preserve"> sided with the Pakistani military in the bloody civil war that gave birth to Bangladesh in 1971. Nor, too, when Indian Prime Minister Indira Gandhi signed a “Treaty of Peace, Friendship, and Cooperation” with the USSR in 1971, definitively tilting India toward the Soviet Union even as the United States had tilted toward Pakistan.</w:t>
      </w:r>
    </w:p>
    <w:p w14:paraId="4E7CAE26" w14:textId="77777777" w:rsidR="002572BD" w:rsidRPr="00BA6007" w:rsidRDefault="002572BD" w:rsidP="002572BD">
      <w:pPr>
        <w:rPr>
          <w:color w:val="000000" w:themeColor="text1"/>
          <w:sz w:val="16"/>
        </w:rPr>
      </w:pPr>
      <w:r w:rsidRPr="00BA6007">
        <w:rPr>
          <w:color w:val="000000" w:themeColor="text1"/>
          <w:sz w:val="16"/>
        </w:rPr>
        <w:t>Especially since the end of the Cold War, Indian leaders have sought to improve ties with Washington, but not by curtailing India’s independent approach to foreign policy. Former Prime Minister Atal Bihari Vajpayee proclaimed India and the United States “natural allies” in a landmark 1998 speech in New York. Yet this was perhaps more a term of art than a call for an alliance as it occurred against the backdrop of India’s nuclear tests, underscoring New Delhi’s willingness to upset global nuclear nonproliferation conventions, which it never joined. Indian Prime Minister Manmohan Singh, whose 10 years at the helm greatly improved Indo-U.S. relations, pursued a civil-nuclear agreement with Washington and ushered in new cooperation in high technology, defense, and clean energy. But his government too defended its principle of “</w:t>
      </w:r>
      <w:r w:rsidRPr="00BA6007">
        <w:rPr>
          <w:rStyle w:val="Emphasis"/>
          <w:highlight w:val="green"/>
        </w:rPr>
        <w:t>strategic autonomy</w:t>
      </w:r>
      <w:r w:rsidRPr="00BA6007">
        <w:rPr>
          <w:color w:val="000000" w:themeColor="text1"/>
          <w:sz w:val="16"/>
        </w:rPr>
        <w:t xml:space="preserve">” </w:t>
      </w:r>
      <w:r w:rsidRPr="00BA6007">
        <w:rPr>
          <w:rStyle w:val="Emphasis"/>
          <w:highlight w:val="green"/>
        </w:rPr>
        <w:t>as a redline for its foreign policy</w:t>
      </w:r>
      <w:r w:rsidRPr="00BA6007">
        <w:rPr>
          <w:color w:val="000000" w:themeColor="text1"/>
          <w:sz w:val="16"/>
        </w:rPr>
        <w:t xml:space="preserve"> even as it moved closer to Washington than ever in the past. Defending the civil-nuclear deal with Washington before Parliament in 2008, Singh twice asserted that “Our strategic autonomy will never be compromised.”</w:t>
      </w:r>
    </w:p>
    <w:p w14:paraId="2031B79B" w14:textId="77777777" w:rsidR="002572BD" w:rsidRPr="00BA6007" w:rsidRDefault="002572BD" w:rsidP="002572BD">
      <w:pPr>
        <w:rPr>
          <w:color w:val="000000" w:themeColor="text1"/>
          <w:sz w:val="16"/>
        </w:rPr>
      </w:pPr>
      <w:r w:rsidRPr="00BA6007">
        <w:rPr>
          <w:color w:val="000000" w:themeColor="text1"/>
          <w:sz w:val="16"/>
        </w:rPr>
        <w:t>In important ways, Prime Minister Modi represents a break with India’s past, most notably in his emphasis on India’s Hindu, rather than syncretic and secular, cultural heritage. But his approach to the United States remains consistent with the history of his country’s foreign policy independence.</w:t>
      </w:r>
    </w:p>
    <w:p w14:paraId="2E5D79F2" w14:textId="77777777" w:rsidR="002572BD" w:rsidRPr="00BA6007" w:rsidRDefault="002572BD" w:rsidP="002572BD">
      <w:pPr>
        <w:rPr>
          <w:color w:val="000000" w:themeColor="text1"/>
          <w:sz w:val="16"/>
        </w:rPr>
      </w:pPr>
      <w:r w:rsidRPr="00BA6007">
        <w:rPr>
          <w:color w:val="000000" w:themeColor="text1"/>
          <w:sz w:val="16"/>
        </w:rPr>
        <w:t>Modi has deepened ties with the United States, now across three U.S. presidents, through increased partnership in defense, in advanced technology, and in energy, just to name a few, as well as through moments of high symbolism, like his 2015 Republic Day invitation to former President Barack Obama, the first time an American president joined this day honoring India’s constitution. Even so, Modi has leaned into the United States while leaning into many other partners around the world. The Modi government invokes a Sanskrit saying, the “world is one family” (</w:t>
      </w:r>
      <w:proofErr w:type="spellStart"/>
      <w:r w:rsidRPr="00BA6007">
        <w:rPr>
          <w:color w:val="000000" w:themeColor="text1"/>
          <w:sz w:val="16"/>
        </w:rPr>
        <w:t>vasudhaiva</w:t>
      </w:r>
      <w:proofErr w:type="spellEnd"/>
      <w:r w:rsidRPr="00BA6007">
        <w:rPr>
          <w:color w:val="000000" w:themeColor="text1"/>
          <w:sz w:val="16"/>
        </w:rPr>
        <w:t xml:space="preserve"> </w:t>
      </w:r>
      <w:proofErr w:type="spellStart"/>
      <w:r w:rsidRPr="00BA6007">
        <w:rPr>
          <w:color w:val="000000" w:themeColor="text1"/>
          <w:sz w:val="16"/>
        </w:rPr>
        <w:t>kutumbakam</w:t>
      </w:r>
      <w:proofErr w:type="spellEnd"/>
      <w:r w:rsidRPr="00BA6007">
        <w:rPr>
          <w:color w:val="000000" w:themeColor="text1"/>
          <w:sz w:val="16"/>
        </w:rPr>
        <w:t>), to frame Indian diplomacy. This approach has been termed “</w:t>
      </w:r>
      <w:proofErr w:type="spellStart"/>
      <w:r w:rsidRPr="00BA6007">
        <w:rPr>
          <w:color w:val="000000" w:themeColor="text1"/>
          <w:sz w:val="16"/>
        </w:rPr>
        <w:t>multialignment</w:t>
      </w:r>
      <w:proofErr w:type="spellEnd"/>
      <w:r w:rsidRPr="00BA6007">
        <w:rPr>
          <w:color w:val="000000" w:themeColor="text1"/>
          <w:sz w:val="16"/>
        </w:rPr>
        <w:t>,” a theory of seeking positive ties as far and as widely as possible, without seeing contradictions in this approach.</w:t>
      </w:r>
    </w:p>
    <w:p w14:paraId="531BFB13" w14:textId="77777777" w:rsidR="002572BD" w:rsidRPr="00BA6007" w:rsidRDefault="002572BD" w:rsidP="002572BD">
      <w:pPr>
        <w:rPr>
          <w:rStyle w:val="StyleUnderline"/>
        </w:rPr>
      </w:pPr>
      <w:r w:rsidRPr="00BA6007">
        <w:rPr>
          <w:color w:val="000000" w:themeColor="text1"/>
          <w:sz w:val="16"/>
        </w:rPr>
        <w:t xml:space="preserve">In practice, </w:t>
      </w:r>
      <w:r w:rsidRPr="00BA6007">
        <w:rPr>
          <w:rStyle w:val="StyleUnderline"/>
          <w:highlight w:val="green"/>
        </w:rPr>
        <w:t>New Delhi has carefully managed</w:t>
      </w:r>
      <w:r w:rsidRPr="00BA6007">
        <w:rPr>
          <w:rStyle w:val="StyleUnderline"/>
        </w:rPr>
        <w:t xml:space="preserve"> its </w:t>
      </w:r>
      <w:r w:rsidRPr="00BA6007">
        <w:rPr>
          <w:rStyle w:val="StyleUnderline"/>
          <w:highlight w:val="green"/>
        </w:rPr>
        <w:t>relationships with</w:t>
      </w:r>
      <w:r w:rsidRPr="00BA6007">
        <w:rPr>
          <w:rStyle w:val="StyleUnderline"/>
        </w:rPr>
        <w:t xml:space="preserve"> Saudi Arabia as well as Iran; with Israel as well as the Palestinian Territories; with </w:t>
      </w:r>
      <w:r w:rsidRPr="00BA6007">
        <w:rPr>
          <w:rStyle w:val="StyleUnderline"/>
          <w:highlight w:val="green"/>
        </w:rPr>
        <w:t>the United States as well as Russia.</w:t>
      </w:r>
      <w:r w:rsidRPr="00BA6007">
        <w:rPr>
          <w:rStyle w:val="StyleUnderline"/>
        </w:rPr>
        <w:t xml:space="preserve"> India’s G20 presidency this year encapsulates this orientation, with its Sanskritic theme of “One Earth, One Family, One Future,” and its twin efforts to lead the forum for the world’s 20 largest economies while self-consciously presenting itself as the “Voice of the Global South.”</w:t>
      </w:r>
    </w:p>
    <w:p w14:paraId="737BF0A6" w14:textId="77777777" w:rsidR="002572BD" w:rsidRPr="00BA6007" w:rsidRDefault="002572BD" w:rsidP="002572BD">
      <w:pPr>
        <w:rPr>
          <w:color w:val="000000" w:themeColor="text1"/>
          <w:sz w:val="16"/>
        </w:rPr>
      </w:pPr>
      <w:r w:rsidRPr="00BA6007">
        <w:rPr>
          <w:rStyle w:val="StyleUnderline"/>
        </w:rPr>
        <w:t>With this history in mind, it’s easier to perceive that momentum in the U.S.-India relationship does not necessarily imply a path to a formal alliance or mutual defense treaty</w:t>
      </w:r>
      <w:r w:rsidRPr="00BA6007">
        <w:rPr>
          <w:rStyle w:val="StyleUnderline"/>
          <w:highlight w:val="green"/>
        </w:rPr>
        <w:t xml:space="preserve">. In the United States, the mental model for positive international cooperation defaults to seeing “ally” as the ultimate endpoint. </w:t>
      </w:r>
      <w:r w:rsidRPr="00BA6007">
        <w:rPr>
          <w:rStyle w:val="Emphasis"/>
          <w:highlight w:val="green"/>
        </w:rPr>
        <w:t>For India, that suggests a curtailment of independence</w:t>
      </w:r>
      <w:r w:rsidRPr="00BA6007">
        <w:rPr>
          <w:color w:val="000000" w:themeColor="text1"/>
          <w:sz w:val="16"/>
        </w:rPr>
        <w:t>. And with India, even as cooperation becomes more extensive than ever in the past, consequential differences remain.</w:t>
      </w:r>
    </w:p>
    <w:p w14:paraId="74CC0DF5" w14:textId="77777777" w:rsidR="002572BD" w:rsidRPr="00BA6007" w:rsidRDefault="002572BD" w:rsidP="002572BD">
      <w:pPr>
        <w:rPr>
          <w:color w:val="000000" w:themeColor="text1"/>
          <w:sz w:val="16"/>
        </w:rPr>
      </w:pPr>
      <w:r w:rsidRPr="00BA6007">
        <w:rPr>
          <w:color w:val="000000" w:themeColor="text1"/>
          <w:sz w:val="16"/>
        </w:rPr>
        <w:t xml:space="preserve">For many in Washington, the dramatic growth of coordination and joint activities under the Quad consultative group fills a growing need </w:t>
      </w:r>
      <w:proofErr w:type="gramStart"/>
      <w:r w:rsidRPr="00BA6007">
        <w:rPr>
          <w:color w:val="000000" w:themeColor="text1"/>
          <w:sz w:val="16"/>
        </w:rPr>
        <w:t>in light of</w:t>
      </w:r>
      <w:proofErr w:type="gramEnd"/>
      <w:r w:rsidRPr="00BA6007">
        <w:rPr>
          <w:color w:val="000000" w:themeColor="text1"/>
          <w:sz w:val="16"/>
        </w:rPr>
        <w:t xml:space="preserve"> China’s rise, encompassing subjects as far-flung as maritime security, infrastructure, climate and resilience, vaccines, technology standards, and higher education—all underlining Indian strategic convergence with the United States in the Indo-Pacific. Yet strategic convergence there does not mean everywhere: Russia’s invasion of Ukraine and its year-long war has elicited a tepid tut-tut from New Delhi, while India has escalated its purchases of cheap Russian oil at a time Washington seeks to isolate Moscow.</w:t>
      </w:r>
    </w:p>
    <w:p w14:paraId="5340615F" w14:textId="77777777" w:rsidR="002572BD" w:rsidRPr="00BA6007" w:rsidRDefault="002572BD" w:rsidP="002572BD">
      <w:pPr>
        <w:rPr>
          <w:color w:val="000000" w:themeColor="text1"/>
          <w:sz w:val="16"/>
        </w:rPr>
      </w:pPr>
      <w:r w:rsidRPr="00BA6007">
        <w:rPr>
          <w:color w:val="000000" w:themeColor="text1"/>
          <w:sz w:val="16"/>
        </w:rPr>
        <w:t>On closer examination this foreign policy independence and desire to define its own path so prized by India may offer lessons for U.S. foreign policy. The unipolar moment has passed; in its place we have more actors with their own perspectives, and a rising China with global ambitions and its own priorities increasingly shaping the priorities of others. The array of special relationships and alliances nurtured by the United States over decades are still in place, but many of these are now inflected by divergences with Washington. Take Turkey, or France, or Egypt, Pakistan, or Brazil. These U.S. allies do not always see their alliance relationship with Washington as barriers to taking decisions that contradict U.S. preferences. Indeed, President Emmanuel Macron too invokes “strategic autonomy.”</w:t>
      </w:r>
    </w:p>
    <w:p w14:paraId="67E44C9B" w14:textId="77777777" w:rsidR="002572BD" w:rsidRPr="00BA6007" w:rsidRDefault="002572BD" w:rsidP="002572BD">
      <w:pPr>
        <w:rPr>
          <w:color w:val="000000" w:themeColor="text1"/>
          <w:sz w:val="16"/>
        </w:rPr>
      </w:pPr>
      <w:r w:rsidRPr="00BA6007">
        <w:rPr>
          <w:color w:val="000000" w:themeColor="text1"/>
          <w:sz w:val="16"/>
        </w:rPr>
        <w:t>It’s here that India’s ambivalence offers a lens onto the world Washington is likely to encounter on a growing scale. In this world of more diffused power—a world with more diverse actors taking more distinctive foreign policy steps—partnerships and even alliances marked by substantial disagreements might be the new normal. In fact, managing ambivalence may be the central skill for American foreign policy in the years ahead.</w:t>
      </w:r>
    </w:p>
    <w:p w14:paraId="3C5BC102" w14:textId="77777777" w:rsidR="002572BD" w:rsidRPr="00BA6007" w:rsidRDefault="002572BD" w:rsidP="002572BD">
      <w:pPr>
        <w:pStyle w:val="Heading4"/>
        <w:rPr>
          <w:rFonts w:cs="Calibri"/>
        </w:rPr>
      </w:pPr>
      <w:r w:rsidRPr="00BA6007">
        <w:rPr>
          <w:rFonts w:cs="Calibri"/>
        </w:rPr>
        <w:t>The plan ends Indian strategic autonomy in the Arctic, threatening severe political backlash.</w:t>
      </w:r>
    </w:p>
    <w:p w14:paraId="27083661" w14:textId="77777777" w:rsidR="002572BD" w:rsidRPr="00BA6007" w:rsidRDefault="002572BD" w:rsidP="002572BD">
      <w:pPr>
        <w:pStyle w:val="fonts"/>
        <w:spacing w:before="0" w:beforeAutospacing="0" w:after="0" w:afterAutospacing="0"/>
        <w:rPr>
          <w:rFonts w:ascii="Georgia" w:hAnsi="Georgia" w:cs="Calibri"/>
          <w:sz w:val="22"/>
          <w:szCs w:val="22"/>
        </w:rPr>
      </w:pPr>
      <w:r w:rsidRPr="00BA6007">
        <w:rPr>
          <w:rStyle w:val="Strong"/>
          <w:rFonts w:ascii="Georgia" w:eastAsiaTheme="majorEastAsia" w:hAnsi="Georgia" w:cs="Calibri"/>
          <w:iCs/>
          <w:sz w:val="26"/>
          <w:szCs w:val="22"/>
        </w:rPr>
        <w:t>Pacific Times 24</w:t>
      </w:r>
      <w:r w:rsidRPr="00BA6007">
        <w:rPr>
          <w:rStyle w:val="Strong"/>
          <w:rFonts w:ascii="Georgia" w:eastAsiaTheme="majorEastAsia" w:hAnsi="Georgia" w:cs="Calibri"/>
          <w:sz w:val="22"/>
          <w:szCs w:val="22"/>
        </w:rPr>
        <w:t xml:space="preserve"> </w:t>
      </w:r>
      <w:r w:rsidRPr="00BA6007">
        <w:rPr>
          <w:rFonts w:ascii="Georgia" w:hAnsi="Georgia" w:cs="Calibri"/>
          <w:sz w:val="22"/>
          <w:szCs w:val="22"/>
        </w:rPr>
        <w:t>[Asia Pacific Times, "India in the Arctic: Advancing a Path for Strategic Autonomy Beyond Russia", 12/09/2024, No Publication, https://www.asiapacifictransportationtimes.com/article/819314121-india-in-the-arctic-advancing-a-path-for-strategic-autonomy-beyond-russia] // Micah</w:t>
      </w:r>
    </w:p>
    <w:p w14:paraId="011AFA1D" w14:textId="77777777" w:rsidR="002572BD" w:rsidRPr="00BA6007" w:rsidRDefault="002572BD" w:rsidP="002572BD">
      <w:pPr>
        <w:rPr>
          <w:u w:val="single"/>
        </w:rPr>
      </w:pPr>
      <w:r w:rsidRPr="00BA6007">
        <w:rPr>
          <w:rStyle w:val="StyleUnderline"/>
        </w:rPr>
        <w:t>Since the early 2020s</w:t>
      </w:r>
      <w:r w:rsidRPr="00BA6007">
        <w:rPr>
          <w:rStyle w:val="StyleUnderline"/>
          <w:highlight w:val="green"/>
        </w:rPr>
        <w:t>, India’s Arctic strategy</w:t>
      </w:r>
      <w:r w:rsidRPr="00BA6007">
        <w:rPr>
          <w:rStyle w:val="StyleUnderline"/>
        </w:rPr>
        <w:t xml:space="preserve"> has evolved from being primarily scientific to being </w:t>
      </w:r>
      <w:r w:rsidRPr="00BA6007">
        <w:rPr>
          <w:rStyle w:val="StyleUnderline"/>
          <w:highlight w:val="green"/>
        </w:rPr>
        <w:t>informed by broader geopolitics</w:t>
      </w:r>
      <w:r w:rsidRPr="00BA6007">
        <w:rPr>
          <w:rStyle w:val="StyleUnderline"/>
        </w:rPr>
        <w:t>. India has maintained a presence in the region since 2008, when</w:t>
      </w:r>
      <w:r w:rsidRPr="00BA6007">
        <w:rPr>
          <w:color w:val="000000" w:themeColor="text1"/>
          <w:sz w:val="16"/>
        </w:rPr>
        <w:t xml:space="preserve"> it set up the Himadri research station in Svalbard; in 2022, it </w:t>
      </w:r>
      <w:proofErr w:type="spellStart"/>
      <w:r w:rsidRPr="00BA6007">
        <w:rPr>
          <w:color w:val="000000" w:themeColor="text1"/>
          <w:sz w:val="16"/>
        </w:rPr>
        <w:t>formalised</w:t>
      </w:r>
      <w:proofErr w:type="spellEnd"/>
      <w:r w:rsidRPr="00BA6007">
        <w:rPr>
          <w:color w:val="000000" w:themeColor="text1"/>
          <w:sz w:val="16"/>
        </w:rPr>
        <w:t xml:space="preserve"> its ambitions by releasing an Arctic Policy.23) </w:t>
      </w:r>
      <w:r w:rsidRPr="00BA6007">
        <w:rPr>
          <w:rStyle w:val="StyleUnderline"/>
          <w:highlight w:val="green"/>
        </w:rPr>
        <w:t>Recent shifts in the global security landscape</w:t>
      </w:r>
      <w:r w:rsidRPr="00BA6007">
        <w:rPr>
          <w:color w:val="000000" w:themeColor="text1"/>
          <w:sz w:val="16"/>
        </w:rPr>
        <w:t xml:space="preserve">, marked by deteriorating relations between Russia and the West and China’s expanding Arctic cooperation with Russia, </w:t>
      </w:r>
      <w:r w:rsidRPr="00BA6007">
        <w:rPr>
          <w:rStyle w:val="StyleUnderline"/>
          <w:highlight w:val="green"/>
        </w:rPr>
        <w:t>have prompted India to pay closer attention to security and strategic dynamics in the region.</w:t>
      </w:r>
      <w:r w:rsidRPr="00BA6007">
        <w:rPr>
          <w:color w:val="000000" w:themeColor="text1"/>
          <w:sz w:val="16"/>
        </w:rPr>
        <w:t xml:space="preserve">24) However, as an emerging Arctic actor, </w:t>
      </w:r>
      <w:r w:rsidRPr="00BA6007">
        <w:rPr>
          <w:rStyle w:val="StyleUnderline"/>
          <w:highlight w:val="green"/>
        </w:rPr>
        <w:t>India faces multiple uncertainties in navigating the region’s complex security and geopolitical challenges, requiring policymakers in New Delhi to develop a multifaceted strategy that addresses diverse issues, political dynamics, and geographic considerations.</w:t>
      </w:r>
    </w:p>
    <w:p w14:paraId="02F9D9F8" w14:textId="77777777" w:rsidR="002572BD" w:rsidRPr="00BA6007" w:rsidRDefault="002572BD" w:rsidP="002572BD">
      <w:pPr>
        <w:rPr>
          <w:color w:val="000000" w:themeColor="text1"/>
          <w:sz w:val="16"/>
        </w:rPr>
      </w:pPr>
      <w:r w:rsidRPr="00BA6007">
        <w:rPr>
          <w:color w:val="000000" w:themeColor="text1"/>
          <w:sz w:val="16"/>
        </w:rPr>
        <w:t xml:space="preserve">Since 2021, India has been supporting infrastructural development along the NSR25) to </w:t>
      </w:r>
      <w:proofErr w:type="spellStart"/>
      <w:r w:rsidRPr="00BA6007">
        <w:rPr>
          <w:color w:val="000000" w:themeColor="text1"/>
          <w:sz w:val="16"/>
        </w:rPr>
        <w:t>capitalise</w:t>
      </w:r>
      <w:proofErr w:type="spellEnd"/>
      <w:r w:rsidRPr="00BA6007">
        <w:rPr>
          <w:color w:val="000000" w:themeColor="text1"/>
          <w:sz w:val="16"/>
        </w:rPr>
        <w:t xml:space="preserve"> on the commercial benefits of the route and diversify its supply routes with Arctic resources, including gas and critical minerals, to fuel its rapidly growing economy.26) </w:t>
      </w:r>
      <w:r w:rsidRPr="00BA6007">
        <w:rPr>
          <w:rStyle w:val="StyleUnderline"/>
        </w:rPr>
        <w:t>I</w:t>
      </w:r>
      <w:r w:rsidRPr="00BA6007">
        <w:rPr>
          <w:rStyle w:val="StyleUnderline"/>
          <w:highlight w:val="green"/>
        </w:rPr>
        <w:t>ndia’s engagement in the Arctic is also driven by its strategic goal of securing Russia’s commitment to</w:t>
      </w:r>
      <w:r w:rsidRPr="00BA6007">
        <w:rPr>
          <w:rStyle w:val="StyleUnderline"/>
        </w:rPr>
        <w:t xml:space="preserve"> an expanded International North-South Transport Corridor </w:t>
      </w:r>
      <w:r w:rsidRPr="00BA6007">
        <w:rPr>
          <w:rStyle w:val="StyleUnderline"/>
          <w:highlight w:val="green"/>
        </w:rPr>
        <w:t>(INSTC</w:t>
      </w:r>
      <w:r w:rsidRPr="00BA6007">
        <w:rPr>
          <w:color w:val="000000" w:themeColor="text1"/>
          <w:sz w:val="16"/>
          <w:highlight w:val="green"/>
        </w:rPr>
        <w:t>),</w:t>
      </w:r>
      <w:r w:rsidRPr="00BA6007">
        <w:rPr>
          <w:color w:val="000000" w:themeColor="text1"/>
          <w:sz w:val="16"/>
        </w:rPr>
        <w:t xml:space="preserve"> which could deliver Arctic resources to India once/if it is operationalised.27) By connecting India to both Russia and the Nordic-Baltic region, </w:t>
      </w:r>
      <w:r w:rsidRPr="00BA6007">
        <w:rPr>
          <w:rStyle w:val="StyleUnderline"/>
          <w:highlight w:val="green"/>
        </w:rPr>
        <w:t>INSTC could accelerate trade ties</w:t>
      </w:r>
      <w:r w:rsidRPr="00BA6007">
        <w:rPr>
          <w:rStyle w:val="StyleUnderline"/>
        </w:rPr>
        <w:t xml:space="preserve"> </w:t>
      </w:r>
      <w:r w:rsidRPr="00BA6007">
        <w:rPr>
          <w:color w:val="000000" w:themeColor="text1"/>
          <w:sz w:val="16"/>
        </w:rPr>
        <w:t xml:space="preserve">between these regions and India by. Amongst other things, connecting New Delhi with the iron ore line between </w:t>
      </w:r>
      <w:proofErr w:type="spellStart"/>
      <w:r w:rsidRPr="00BA6007">
        <w:rPr>
          <w:color w:val="000000" w:themeColor="text1"/>
          <w:sz w:val="16"/>
        </w:rPr>
        <w:t>Luleå</w:t>
      </w:r>
      <w:proofErr w:type="spellEnd"/>
      <w:r w:rsidRPr="00BA6007">
        <w:rPr>
          <w:color w:val="000000" w:themeColor="text1"/>
          <w:sz w:val="16"/>
        </w:rPr>
        <w:t xml:space="preserve">, Kiruna, and </w:t>
      </w:r>
      <w:proofErr w:type="spellStart"/>
      <w:r w:rsidRPr="00BA6007">
        <w:rPr>
          <w:color w:val="000000" w:themeColor="text1"/>
          <w:sz w:val="16"/>
        </w:rPr>
        <w:t>Narvik</w:t>
      </w:r>
      <w:proofErr w:type="spellEnd"/>
      <w:r w:rsidRPr="00BA6007">
        <w:rPr>
          <w:color w:val="000000" w:themeColor="text1"/>
          <w:sz w:val="16"/>
        </w:rPr>
        <w:t xml:space="preserve"> as well as the European Union (EU)-funded Bothnian Corridor.28) </w:t>
      </w:r>
      <w:r w:rsidRPr="00BA6007">
        <w:rPr>
          <w:rStyle w:val="StyleUnderline"/>
          <w:highlight w:val="green"/>
        </w:rPr>
        <w:t>From a strategic vantage point, more importantly, the INSTC presents an alternative to China’s Belt and Road Initiative (B</w:t>
      </w:r>
      <w:r w:rsidRPr="00BA6007">
        <w:rPr>
          <w:color w:val="000000" w:themeColor="text1"/>
          <w:sz w:val="16"/>
        </w:rPr>
        <w:t xml:space="preserve">RI), and hence its </w:t>
      </w:r>
      <w:proofErr w:type="spellStart"/>
      <w:r w:rsidRPr="00BA6007">
        <w:rPr>
          <w:color w:val="000000" w:themeColor="text1"/>
          <w:sz w:val="16"/>
        </w:rPr>
        <w:t>operationalisation</w:t>
      </w:r>
      <w:proofErr w:type="spellEnd"/>
      <w:r w:rsidRPr="00BA6007">
        <w:rPr>
          <w:color w:val="000000" w:themeColor="text1"/>
          <w:sz w:val="16"/>
        </w:rPr>
        <w:t xml:space="preserve"> could enable India to better challenge China’s growing strategic influence.29)</w:t>
      </w:r>
    </w:p>
    <w:p w14:paraId="462BB1BF" w14:textId="77777777" w:rsidR="002572BD" w:rsidRPr="00BA6007" w:rsidRDefault="002572BD" w:rsidP="002572BD">
      <w:pPr>
        <w:rPr>
          <w:color w:val="000000" w:themeColor="text1"/>
          <w:sz w:val="16"/>
        </w:rPr>
      </w:pPr>
      <w:r w:rsidRPr="00BA6007">
        <w:rPr>
          <w:color w:val="000000" w:themeColor="text1"/>
          <w:sz w:val="16"/>
        </w:rPr>
        <w:t xml:space="preserve">India’s Arctic ambitions are also influenced by concerns over China’s growing presence in the region; the government in New Delhi is apprehensive that China’s growing presence could divert the US’s focus away from the Indo-Pacific.30) New Arctic sea routes could also provide Beijing with an alternative to the Malacca Strait, easing what is commonly known as the “Malacca dilemma”.31) This could create a strategic challenge for India given that its primary strategy in a potential conflict with China hinges on disrupting Chinese shipping in the Indian Ocean, and an alternative route for China would </w:t>
      </w:r>
      <w:proofErr w:type="spellStart"/>
      <w:r w:rsidRPr="00BA6007">
        <w:rPr>
          <w:color w:val="000000" w:themeColor="text1"/>
          <w:sz w:val="16"/>
        </w:rPr>
        <w:t>paralyse</w:t>
      </w:r>
      <w:proofErr w:type="spellEnd"/>
      <w:r w:rsidRPr="00BA6007">
        <w:rPr>
          <w:color w:val="000000" w:themeColor="text1"/>
          <w:sz w:val="16"/>
        </w:rPr>
        <w:t xml:space="preserve"> this strategy.32)</w:t>
      </w:r>
    </w:p>
    <w:p w14:paraId="154EC9A3" w14:textId="77777777" w:rsidR="002572BD" w:rsidRPr="00BA6007" w:rsidRDefault="002572BD" w:rsidP="002572BD">
      <w:pPr>
        <w:pStyle w:val="Heading4"/>
        <w:rPr>
          <w:rFonts w:cs="Calibri"/>
        </w:rPr>
      </w:pPr>
      <w:r w:rsidRPr="00BA6007">
        <w:rPr>
          <w:rFonts w:cs="Calibri"/>
        </w:rPr>
        <w:t xml:space="preserve">Indian opposition parties and coalition members are already on the brink of calling for a motion of no confidence because of US-India engagement and US foreign policy decisions. </w:t>
      </w:r>
    </w:p>
    <w:p w14:paraId="0A9A23E5" w14:textId="77777777" w:rsidR="002572BD" w:rsidRPr="00BA6007" w:rsidRDefault="002572BD" w:rsidP="002572BD">
      <w:pPr>
        <w:pStyle w:val="fonts"/>
        <w:spacing w:before="0" w:beforeAutospacing="0" w:after="0" w:afterAutospacing="0"/>
        <w:rPr>
          <w:rFonts w:ascii="Georgia" w:hAnsi="Georgia" w:cs="Calibri"/>
          <w:sz w:val="22"/>
          <w:szCs w:val="22"/>
        </w:rPr>
      </w:pPr>
      <w:r w:rsidRPr="00BA6007">
        <w:rPr>
          <w:rStyle w:val="Strong"/>
          <w:rFonts w:ascii="Georgia" w:eastAsiaTheme="majorEastAsia" w:hAnsi="Georgia" w:cs="Calibri"/>
          <w:iCs/>
          <w:sz w:val="26"/>
          <w:szCs w:val="22"/>
        </w:rPr>
        <w:t>News Desk 25</w:t>
      </w:r>
      <w:r w:rsidRPr="00BA6007">
        <w:rPr>
          <w:rStyle w:val="Strong"/>
          <w:rFonts w:ascii="Georgia" w:eastAsiaTheme="majorEastAsia" w:hAnsi="Georgia" w:cs="Calibri"/>
          <w:sz w:val="22"/>
          <w:szCs w:val="22"/>
        </w:rPr>
        <w:t xml:space="preserve"> </w:t>
      </w:r>
      <w:r w:rsidRPr="00BA6007">
        <w:rPr>
          <w:rFonts w:ascii="Georgia" w:hAnsi="Georgia" w:cs="Calibri"/>
          <w:sz w:val="22"/>
          <w:szCs w:val="22"/>
        </w:rPr>
        <w:t>[Toi News Desk, "'Stop playing politics’: Jairam Ramesh flags three 'setbacks' from US; Congress demands parliament session", 06/12/2025, The Times of India, https://timesofindia.indiatimes.com/india/stop-playing-politics-jairam-ramesh-flags-three-setbacks-from-us-congress-demands-parliament-session/articleshow/121795609.cms] // Micah</w:t>
      </w:r>
    </w:p>
    <w:p w14:paraId="565FCC13" w14:textId="77777777" w:rsidR="002572BD" w:rsidRPr="00BA6007" w:rsidRDefault="002572BD" w:rsidP="002572BD">
      <w:pPr>
        <w:rPr>
          <w:sz w:val="16"/>
        </w:rPr>
      </w:pPr>
      <w:r w:rsidRPr="00BA6007">
        <w:rPr>
          <w:sz w:val="16"/>
        </w:rPr>
        <w:t>'Stop playing politics’: Jairam Ramesh flags three 'setbacks' from US; Congress demands parliament session</w:t>
      </w:r>
    </w:p>
    <w:p w14:paraId="3424E479" w14:textId="77777777" w:rsidR="002572BD" w:rsidRPr="00BA6007" w:rsidRDefault="002572BD" w:rsidP="002572BD">
      <w:pPr>
        <w:rPr>
          <w:rStyle w:val="StyleUnderline"/>
        </w:rPr>
      </w:pPr>
      <w:r w:rsidRPr="00BA6007">
        <w:rPr>
          <w:rStyle w:val="StyleUnderline"/>
        </w:rPr>
        <w:t>Jairam Ramesh says Indian diplomacy faced setbacks from the US</w:t>
      </w:r>
      <w:r w:rsidRPr="00BA6007">
        <w:rPr>
          <w:sz w:val="16"/>
        </w:rPr>
        <w:t xml:space="preserve">. He </w:t>
      </w:r>
      <w:proofErr w:type="spellStart"/>
      <w:r w:rsidRPr="00BA6007">
        <w:rPr>
          <w:sz w:val="16"/>
        </w:rPr>
        <w:t>criticises</w:t>
      </w:r>
      <w:proofErr w:type="spellEnd"/>
      <w:r w:rsidRPr="00BA6007">
        <w:rPr>
          <w:sz w:val="16"/>
        </w:rPr>
        <w:t xml:space="preserve"> a US general's praise of Pakistan as a counterterrorism partner. Ramesh also points to Pakistan army chief Asim Munir's US army day invite. He highlights the US State Department's remarks on </w:t>
      </w:r>
      <w:r w:rsidRPr="00BA6007">
        <w:rPr>
          <w:rStyle w:val="StyleUnderline"/>
        </w:rPr>
        <w:t>US's role in India-Pakistan engagement</w:t>
      </w:r>
      <w:r w:rsidRPr="00BA6007">
        <w:rPr>
          <w:sz w:val="16"/>
        </w:rPr>
        <w:t xml:space="preserve">. </w:t>
      </w:r>
      <w:r w:rsidRPr="00BA6007">
        <w:rPr>
          <w:rStyle w:val="StyleUnderline"/>
        </w:rPr>
        <w:t>Ramesh urges PM Narendra Modi to convene an all-party meeting to address these challenges.</w:t>
      </w:r>
    </w:p>
    <w:p w14:paraId="065DBB32" w14:textId="77777777" w:rsidR="002572BD" w:rsidRPr="00BA6007" w:rsidRDefault="002572BD" w:rsidP="002572BD">
      <w:pPr>
        <w:rPr>
          <w:sz w:val="16"/>
        </w:rPr>
      </w:pPr>
      <w:r w:rsidRPr="00BA6007">
        <w:rPr>
          <w:sz w:val="16"/>
        </w:rPr>
        <w:t>'Stop playing politics’: Jairam Ramesh flags three 'setbacks' from US; Congress demands parliament session</w:t>
      </w:r>
    </w:p>
    <w:p w14:paraId="54E31A58" w14:textId="77777777" w:rsidR="002572BD" w:rsidRPr="00BA6007" w:rsidRDefault="002572BD" w:rsidP="002572BD">
      <w:pPr>
        <w:rPr>
          <w:sz w:val="16"/>
        </w:rPr>
      </w:pPr>
      <w:r w:rsidRPr="00BA6007">
        <w:rPr>
          <w:sz w:val="16"/>
        </w:rPr>
        <w:t>PTI file photo</w:t>
      </w:r>
    </w:p>
    <w:p w14:paraId="2776901D" w14:textId="77777777" w:rsidR="002572BD" w:rsidRPr="00BA6007" w:rsidRDefault="002572BD" w:rsidP="002572BD">
      <w:pPr>
        <w:rPr>
          <w:rStyle w:val="StyleUnderline"/>
        </w:rPr>
      </w:pPr>
      <w:r w:rsidRPr="00BA6007">
        <w:rPr>
          <w:rStyle w:val="StyleUnderline"/>
          <w:highlight w:val="green"/>
        </w:rPr>
        <w:t xml:space="preserve">Congress </w:t>
      </w:r>
      <w:proofErr w:type="spellStart"/>
      <w:r w:rsidRPr="00BA6007">
        <w:rPr>
          <w:rStyle w:val="StyleUnderline"/>
          <w:highlight w:val="green"/>
        </w:rPr>
        <w:t>Rajyasabha</w:t>
      </w:r>
      <w:proofErr w:type="spellEnd"/>
      <w:r w:rsidRPr="00BA6007">
        <w:rPr>
          <w:rStyle w:val="StyleUnderline"/>
          <w:highlight w:val="green"/>
        </w:rPr>
        <w:t xml:space="preserve"> MP Jairam Ramesh said on Thursday that India's diplomacy received three setbacks from the United States. He urged Prime Minister Narendra Modi to call an all-party meeting to discuss the issue.</w:t>
      </w:r>
    </w:p>
    <w:p w14:paraId="0A8382D4" w14:textId="77777777" w:rsidR="002572BD" w:rsidRPr="00BA6007" w:rsidRDefault="002572BD" w:rsidP="002572BD">
      <w:pPr>
        <w:rPr>
          <w:rStyle w:val="StyleUnderline"/>
        </w:rPr>
      </w:pPr>
      <w:r w:rsidRPr="00BA6007">
        <w:rPr>
          <w:sz w:val="16"/>
        </w:rPr>
        <w:t xml:space="preserve">"Yesterday, Indian diplomacy received three huge setbacks at the hands of the United States. </w:t>
      </w:r>
      <w:r w:rsidRPr="00BA6007">
        <w:rPr>
          <w:rStyle w:val="StyleUnderline"/>
          <w:highlight w:val="green"/>
        </w:rPr>
        <w:t xml:space="preserve">It raises severe, serious questions </w:t>
      </w:r>
      <w:proofErr w:type="gramStart"/>
      <w:r w:rsidRPr="00BA6007">
        <w:rPr>
          <w:rStyle w:val="StyleUnderline"/>
          <w:highlight w:val="green"/>
        </w:rPr>
        <w:t>on</w:t>
      </w:r>
      <w:proofErr w:type="gramEnd"/>
      <w:r w:rsidRPr="00BA6007">
        <w:rPr>
          <w:rStyle w:val="StyleUnderline"/>
          <w:highlight w:val="green"/>
        </w:rPr>
        <w:t xml:space="preserve"> </w:t>
      </w:r>
      <w:proofErr w:type="gramStart"/>
      <w:r w:rsidRPr="00BA6007">
        <w:rPr>
          <w:rStyle w:val="StyleUnderline"/>
          <w:highlight w:val="green"/>
        </w:rPr>
        <w:t>the US</w:t>
      </w:r>
      <w:proofErr w:type="gramEnd"/>
      <w:r w:rsidRPr="00BA6007">
        <w:rPr>
          <w:rStyle w:val="StyleUnderline"/>
          <w:highlight w:val="green"/>
        </w:rPr>
        <w:t xml:space="preserve"> policy", Ramesh said.</w:t>
      </w:r>
    </w:p>
    <w:p w14:paraId="723EADC5" w14:textId="77777777" w:rsidR="002572BD" w:rsidRPr="00BA6007" w:rsidRDefault="002572BD" w:rsidP="002572BD">
      <w:pPr>
        <w:rPr>
          <w:sz w:val="16"/>
        </w:rPr>
      </w:pPr>
      <w:r w:rsidRPr="00BA6007">
        <w:rPr>
          <w:sz w:val="16"/>
        </w:rPr>
        <w:t xml:space="preserve">He first slammed </w:t>
      </w:r>
      <w:r w:rsidRPr="00BA6007">
        <w:rPr>
          <w:rStyle w:val="StyleUnderline"/>
          <w:highlight w:val="green"/>
        </w:rPr>
        <w:t>US central command chief</w:t>
      </w:r>
      <w:r w:rsidRPr="00BA6007">
        <w:rPr>
          <w:sz w:val="16"/>
        </w:rPr>
        <w:t xml:space="preserve"> General Michael Kurilla, </w:t>
      </w:r>
      <w:r w:rsidRPr="00BA6007">
        <w:rPr>
          <w:rStyle w:val="StyleUnderline"/>
          <w:highlight w:val="green"/>
        </w:rPr>
        <w:t xml:space="preserve">calling Pakistan a </w:t>
      </w:r>
      <w:r w:rsidRPr="00BA6007">
        <w:rPr>
          <w:rStyle w:val="Emphasis"/>
          <w:highlight w:val="green"/>
        </w:rPr>
        <w:t>"phenomenal partner</w:t>
      </w:r>
      <w:r w:rsidRPr="00BA6007">
        <w:rPr>
          <w:sz w:val="16"/>
        </w:rPr>
        <w:t xml:space="preserve">" </w:t>
      </w:r>
      <w:r w:rsidRPr="00BA6007">
        <w:rPr>
          <w:rStyle w:val="StyleUnderline"/>
        </w:rPr>
        <w:t>in the fight against terrorism</w:t>
      </w:r>
      <w:r w:rsidRPr="00BA6007">
        <w:rPr>
          <w:sz w:val="16"/>
        </w:rPr>
        <w:t>. "Pakistan is where Osama bin Laden was found hiding for 10 years. He was killed on the 2nd of May 2011 in Abbottabad. 'Pakistan is a phenomenal counterterrorism partner ' is a bizarre statement from the top American general," Ramesh told news agency ANI.</w:t>
      </w:r>
    </w:p>
    <w:p w14:paraId="699D4597" w14:textId="77777777" w:rsidR="002572BD" w:rsidRPr="00BA6007" w:rsidRDefault="002572BD" w:rsidP="002572BD">
      <w:pPr>
        <w:rPr>
          <w:sz w:val="16"/>
        </w:rPr>
      </w:pPr>
      <w:r w:rsidRPr="00BA6007">
        <w:rPr>
          <w:rStyle w:val="StyleUnderline"/>
          <w:highlight w:val="green"/>
        </w:rPr>
        <w:t>Asif Munir getting an invitation to the US army day</w:t>
      </w:r>
      <w:r w:rsidRPr="00BA6007">
        <w:rPr>
          <w:sz w:val="16"/>
        </w:rPr>
        <w:t xml:space="preserve"> on June 14th, is another setback for India, Ramesh said. "This is the same Aasim </w:t>
      </w:r>
      <w:r w:rsidRPr="00BA6007">
        <w:rPr>
          <w:rStyle w:val="StyleUnderline"/>
          <w:highlight w:val="green"/>
        </w:rPr>
        <w:t>Munir</w:t>
      </w:r>
      <w:r w:rsidRPr="00BA6007">
        <w:rPr>
          <w:sz w:val="16"/>
        </w:rPr>
        <w:t xml:space="preserve"> who, a few days before the April 22 brutal terrorist attack at Pahalgam, used the most incendiary and provocative language, going back to the 1940s, talking of the two-nation theory. I think that gave oxygen and led to the terror attacks," he said.</w:t>
      </w:r>
    </w:p>
    <w:p w14:paraId="5183A8C4" w14:textId="77777777" w:rsidR="002572BD" w:rsidRPr="00BA6007" w:rsidRDefault="002572BD" w:rsidP="002572BD">
      <w:pPr>
        <w:rPr>
          <w:sz w:val="16"/>
        </w:rPr>
      </w:pPr>
      <w:r w:rsidRPr="00BA6007">
        <w:rPr>
          <w:sz w:val="16"/>
        </w:rPr>
        <w:t xml:space="preserve">On 17 April, Munir </w:t>
      </w:r>
      <w:r w:rsidRPr="00BA6007">
        <w:rPr>
          <w:rStyle w:val="StyleUnderline"/>
          <w:highlight w:val="green"/>
        </w:rPr>
        <w:t>told</w:t>
      </w:r>
      <w:r w:rsidRPr="00BA6007">
        <w:rPr>
          <w:sz w:val="16"/>
        </w:rPr>
        <w:t xml:space="preserve"> </w:t>
      </w:r>
      <w:r w:rsidRPr="00BA6007">
        <w:rPr>
          <w:rStyle w:val="StyleUnderline"/>
          <w:highlight w:val="green"/>
        </w:rPr>
        <w:t>a gathering</w:t>
      </w:r>
      <w:r w:rsidRPr="00BA6007">
        <w:rPr>
          <w:rStyle w:val="StyleUnderline"/>
        </w:rPr>
        <w:t xml:space="preserve"> </w:t>
      </w:r>
      <w:r w:rsidRPr="00BA6007">
        <w:rPr>
          <w:sz w:val="16"/>
        </w:rPr>
        <w:t xml:space="preserve">of expatriates in Islamabad that </w:t>
      </w:r>
      <w:r w:rsidRPr="00BA6007">
        <w:rPr>
          <w:rStyle w:val="StyleUnderline"/>
          <w:highlight w:val="green"/>
        </w:rPr>
        <w:t>Pakistanis were different from Hindus</w:t>
      </w:r>
      <w:r w:rsidRPr="00BA6007">
        <w:rPr>
          <w:sz w:val="16"/>
        </w:rPr>
        <w:t>.</w:t>
      </w:r>
    </w:p>
    <w:p w14:paraId="42EE4B28" w14:textId="77777777" w:rsidR="002572BD" w:rsidRPr="00BA6007" w:rsidRDefault="002572BD" w:rsidP="002572BD">
      <w:pPr>
        <w:rPr>
          <w:rStyle w:val="StyleUnderline"/>
        </w:rPr>
      </w:pPr>
      <w:r w:rsidRPr="00BA6007">
        <w:rPr>
          <w:sz w:val="16"/>
        </w:rPr>
        <w:t xml:space="preserve">He </w:t>
      </w:r>
      <w:r w:rsidRPr="00BA6007">
        <w:rPr>
          <w:rStyle w:val="StyleUnderline"/>
          <w:highlight w:val="green"/>
        </w:rPr>
        <w:t>reaffirmed Pakistan’s stance on Kashmir, describing it as the country’s "jugular vein."</w:t>
      </w:r>
    </w:p>
    <w:p w14:paraId="4AC62335" w14:textId="77777777" w:rsidR="002572BD" w:rsidRPr="00BA6007" w:rsidRDefault="002572BD" w:rsidP="002572BD">
      <w:pPr>
        <w:rPr>
          <w:sz w:val="16"/>
        </w:rPr>
      </w:pPr>
      <w:r w:rsidRPr="00BA6007">
        <w:rPr>
          <w:sz w:val="16"/>
        </w:rPr>
        <w:t xml:space="preserve">The third setback, Ramesh said, was the US state department spokesperson reiterating that US president Trump brought about engagement between India and Pakistan. She repeated what president Trump has been </w:t>
      </w:r>
      <w:proofErr w:type="gramStart"/>
      <w:r w:rsidRPr="00BA6007">
        <w:rPr>
          <w:sz w:val="16"/>
        </w:rPr>
        <w:t>saying, and</w:t>
      </w:r>
      <w:proofErr w:type="gramEnd"/>
      <w:r w:rsidRPr="00BA6007">
        <w:rPr>
          <w:sz w:val="16"/>
        </w:rPr>
        <w:t xml:space="preserve"> talked about Marco Rubio's role, the Congress leader said.</w:t>
      </w:r>
    </w:p>
    <w:p w14:paraId="2E4194C0" w14:textId="77777777" w:rsidR="002572BD" w:rsidRPr="00BA6007" w:rsidRDefault="002572BD" w:rsidP="002572BD">
      <w:pPr>
        <w:rPr>
          <w:sz w:val="16"/>
        </w:rPr>
      </w:pPr>
      <w:r w:rsidRPr="00BA6007">
        <w:rPr>
          <w:sz w:val="16"/>
        </w:rPr>
        <w:t xml:space="preserve">This comes even as India has categorically denied US' role in the ceasefire between India and Pakistan in line with the Shimla Agreement and India's foreign policy principle, which maintains that Kashmir is a bilateral issue between India and Pakistan, where no </w:t>
      </w:r>
      <w:proofErr w:type="gramStart"/>
      <w:r w:rsidRPr="00BA6007">
        <w:rPr>
          <w:sz w:val="16"/>
        </w:rPr>
        <w:t>third party</w:t>
      </w:r>
      <w:proofErr w:type="gramEnd"/>
      <w:r w:rsidRPr="00BA6007">
        <w:rPr>
          <w:sz w:val="16"/>
        </w:rPr>
        <w:t xml:space="preserve"> involvement is allowed. India's Operation </w:t>
      </w:r>
      <w:proofErr w:type="spellStart"/>
      <w:r w:rsidRPr="00BA6007">
        <w:rPr>
          <w:sz w:val="16"/>
        </w:rPr>
        <w:t>Sindoor</w:t>
      </w:r>
      <w:proofErr w:type="spellEnd"/>
      <w:r w:rsidRPr="00BA6007">
        <w:rPr>
          <w:sz w:val="16"/>
        </w:rPr>
        <w:t xml:space="preserve"> delegation that recently concluded its visit to the United States had also communicated India's stance against terrorism emanating from Pakistan.</w:t>
      </w:r>
    </w:p>
    <w:p w14:paraId="24F46431" w14:textId="77777777" w:rsidR="002572BD" w:rsidRPr="00BA6007" w:rsidRDefault="002572BD" w:rsidP="002572BD">
      <w:pPr>
        <w:rPr>
          <w:sz w:val="16"/>
        </w:rPr>
      </w:pPr>
      <w:r w:rsidRPr="00BA6007">
        <w:rPr>
          <w:sz w:val="16"/>
        </w:rPr>
        <w:t>Underlining the significance of taking political parties into confidence, Ramesh said, "</w:t>
      </w:r>
      <w:r w:rsidRPr="00BA6007">
        <w:rPr>
          <w:rStyle w:val="StyleUnderline"/>
          <w:highlight w:val="green"/>
        </w:rPr>
        <w:t>The Prime Minister has met all the MPs who have gone on delegations. He should call the opposition parties, take them into confidence. He should have a special session of parliament.</w:t>
      </w:r>
      <w:r w:rsidRPr="00BA6007">
        <w:rPr>
          <w:sz w:val="16"/>
        </w:rPr>
        <w:t xml:space="preserve"> These are challenges. We </w:t>
      </w:r>
      <w:proofErr w:type="gramStart"/>
      <w:r w:rsidRPr="00BA6007">
        <w:rPr>
          <w:sz w:val="16"/>
        </w:rPr>
        <w:t>have to</w:t>
      </w:r>
      <w:proofErr w:type="gramEnd"/>
      <w:r w:rsidRPr="00BA6007">
        <w:rPr>
          <w:sz w:val="16"/>
        </w:rPr>
        <w:t xml:space="preserve"> sit together. We </w:t>
      </w:r>
      <w:proofErr w:type="gramStart"/>
      <w:r w:rsidRPr="00BA6007">
        <w:rPr>
          <w:sz w:val="16"/>
        </w:rPr>
        <w:t>have to</w:t>
      </w:r>
      <w:proofErr w:type="gramEnd"/>
      <w:r w:rsidRPr="00BA6007">
        <w:rPr>
          <w:sz w:val="16"/>
        </w:rPr>
        <w:t xml:space="preserve"> have a collective response, a collective will," he said.</w:t>
      </w:r>
    </w:p>
    <w:p w14:paraId="4EB4687E" w14:textId="77777777" w:rsidR="002572BD" w:rsidRPr="00BA6007" w:rsidRDefault="002572BD" w:rsidP="002572BD">
      <w:pPr>
        <w:rPr>
          <w:sz w:val="16"/>
        </w:rPr>
      </w:pPr>
      <w:r w:rsidRPr="00BA6007">
        <w:rPr>
          <w:sz w:val="16"/>
        </w:rPr>
        <w:t xml:space="preserve">The Congress has been demanding a special parliament session since the launch of Operation </w:t>
      </w:r>
      <w:proofErr w:type="spellStart"/>
      <w:r w:rsidRPr="00BA6007">
        <w:rPr>
          <w:sz w:val="16"/>
        </w:rPr>
        <w:t>Sindoor</w:t>
      </w:r>
      <w:proofErr w:type="spellEnd"/>
      <w:r w:rsidRPr="00BA6007">
        <w:rPr>
          <w:sz w:val="16"/>
        </w:rPr>
        <w:t xml:space="preserve">. The inclusion of opposition members in the Operation </w:t>
      </w:r>
      <w:proofErr w:type="spellStart"/>
      <w:r w:rsidRPr="00BA6007">
        <w:rPr>
          <w:sz w:val="16"/>
        </w:rPr>
        <w:t>Sindoor</w:t>
      </w:r>
      <w:proofErr w:type="spellEnd"/>
      <w:r w:rsidRPr="00BA6007">
        <w:rPr>
          <w:sz w:val="16"/>
        </w:rPr>
        <w:t xml:space="preserve"> delegation was not sufficient, according to Ramesh.</w:t>
      </w:r>
    </w:p>
    <w:p w14:paraId="7A19888E" w14:textId="77777777" w:rsidR="002572BD" w:rsidRPr="00BA6007" w:rsidRDefault="002572BD" w:rsidP="002572BD">
      <w:pPr>
        <w:rPr>
          <w:sz w:val="16"/>
        </w:rPr>
      </w:pPr>
      <w:r w:rsidRPr="00BA6007">
        <w:rPr>
          <w:sz w:val="16"/>
        </w:rPr>
        <w:t>"</w:t>
      </w:r>
      <w:r w:rsidRPr="00BA6007">
        <w:rPr>
          <w:rStyle w:val="StyleUnderline"/>
          <w:highlight w:val="green"/>
        </w:rPr>
        <w:t>The Prime Minister should stop playing politics, focus on governance, and involve opposition parties as institutions</w:t>
      </w:r>
      <w:r w:rsidRPr="00BA6007">
        <w:rPr>
          <w:sz w:val="16"/>
        </w:rPr>
        <w:t>, not just individuals — the anchor of our system is political parties, not individuals," Ramesh said.</w:t>
      </w:r>
    </w:p>
    <w:p w14:paraId="4098A72C" w14:textId="77777777" w:rsidR="002572BD" w:rsidRPr="00BA6007" w:rsidRDefault="002572BD" w:rsidP="002572BD">
      <w:pPr>
        <w:rPr>
          <w:sz w:val="16"/>
        </w:rPr>
      </w:pPr>
      <w:r w:rsidRPr="00BA6007">
        <w:rPr>
          <w:sz w:val="16"/>
        </w:rPr>
        <w:t>author</w:t>
      </w:r>
    </w:p>
    <w:p w14:paraId="3B5218EE" w14:textId="77777777" w:rsidR="002572BD" w:rsidRPr="00BA6007" w:rsidRDefault="002572BD" w:rsidP="002572BD">
      <w:pPr>
        <w:rPr>
          <w:sz w:val="16"/>
        </w:rPr>
      </w:pPr>
      <w:r w:rsidRPr="00BA6007">
        <w:rPr>
          <w:sz w:val="16"/>
        </w:rPr>
        <w:t>About the Author</w:t>
      </w:r>
    </w:p>
    <w:p w14:paraId="5793230C" w14:textId="77777777" w:rsidR="002572BD" w:rsidRPr="00BA6007" w:rsidRDefault="002572BD" w:rsidP="002572BD">
      <w:pPr>
        <w:rPr>
          <w:sz w:val="16"/>
        </w:rPr>
      </w:pPr>
      <w:r w:rsidRPr="00BA6007">
        <w:rPr>
          <w:sz w:val="16"/>
        </w:rPr>
        <w:t>TOI News Desk</w:t>
      </w:r>
    </w:p>
    <w:p w14:paraId="42B4733A" w14:textId="77777777" w:rsidR="002572BD" w:rsidRPr="00BA6007" w:rsidRDefault="002572BD" w:rsidP="002572BD">
      <w:pPr>
        <w:rPr>
          <w:sz w:val="16"/>
        </w:rPr>
      </w:pPr>
      <w:r w:rsidRPr="00BA6007">
        <w:rPr>
          <w:sz w:val="16"/>
        </w:rPr>
        <w:t>The TOI News Desk comprises a dedicated and tireless team of journalists who operate around the clock to deliver the most current and comprehensive news and updates to the readers of The Times of India worldwide. With an unwavering commitment to excellence in journalism, our team is at the forefront of gathering, verifying, and presenting breaking news, in-depth analysis, and insightful reports on a wide range of topics. The TOI News Desk is your trusted source for staying informed and connected to the ever-evolving global landscape, ensuring that our readers</w:t>
      </w:r>
    </w:p>
    <w:p w14:paraId="1FB5592E" w14:textId="77777777" w:rsidR="002572BD" w:rsidRPr="00BA6007" w:rsidRDefault="002572BD" w:rsidP="002572BD">
      <w:pPr>
        <w:pStyle w:val="Heading4"/>
        <w:rPr>
          <w:rFonts w:cs="Calibri"/>
        </w:rPr>
      </w:pPr>
      <w:r w:rsidRPr="00BA6007">
        <w:rPr>
          <w:rFonts w:cs="Calibri"/>
        </w:rPr>
        <w:t xml:space="preserve">Even the mere threat of coalition collapse causes Modi to launch </w:t>
      </w:r>
      <w:proofErr w:type="gramStart"/>
      <w:r w:rsidRPr="00BA6007">
        <w:rPr>
          <w:rFonts w:cs="Calibri"/>
        </w:rPr>
        <w:t>diversionary</w:t>
      </w:r>
      <w:proofErr w:type="gramEnd"/>
      <w:r w:rsidRPr="00BA6007">
        <w:rPr>
          <w:rFonts w:cs="Calibri"/>
        </w:rPr>
        <w:t xml:space="preserve"> war in Kashmir. EVERY TIME Modi’s popularity </w:t>
      </w:r>
      <w:proofErr w:type="gramStart"/>
      <w:r w:rsidRPr="00BA6007">
        <w:rPr>
          <w:rFonts w:cs="Calibri"/>
        </w:rPr>
        <w:t>declines</w:t>
      </w:r>
      <w:proofErr w:type="gramEnd"/>
      <w:r w:rsidRPr="00BA6007">
        <w:rPr>
          <w:rFonts w:cs="Calibri"/>
        </w:rPr>
        <w:t xml:space="preserve"> he attacks Pakistan. </w:t>
      </w:r>
    </w:p>
    <w:p w14:paraId="0B2AFCC6" w14:textId="77777777" w:rsidR="002572BD" w:rsidRPr="00BA6007" w:rsidRDefault="002572BD" w:rsidP="002572BD">
      <w:pPr>
        <w:rPr>
          <w:rFonts w:eastAsia="Times New Roman"/>
        </w:rPr>
      </w:pPr>
      <w:r w:rsidRPr="00BA6007">
        <w:rPr>
          <w:rFonts w:eastAsiaTheme="majorEastAsia"/>
          <w:b/>
          <w:iCs/>
          <w:sz w:val="26"/>
        </w:rPr>
        <w:t>Khan Marwat 25</w:t>
      </w:r>
      <w:r w:rsidRPr="00BA6007">
        <w:rPr>
          <w:rFonts w:eastAsia="Times New Roman"/>
          <w:b/>
          <w:bCs/>
        </w:rPr>
        <w:t xml:space="preserve"> </w:t>
      </w:r>
      <w:r w:rsidRPr="00BA6007">
        <w:rPr>
          <w:rFonts w:eastAsia="Times New Roman"/>
        </w:rPr>
        <w:t>[Owais Khan Marwat, "Modi’s Diversionary Tactics", 07/04/2025, https://web.facebook, https://thediplomaticinsight.com/modis-diversionary-tactics/] Owais Khan Marwat was a Research Professional at the Institute of Strategic Studies Islamabad (ISSI). He graduated with a BS in International Relations from the University of Peshawar. He can be reached at owaiskhanmarwat07@gmail.com</w:t>
      </w:r>
      <w:r w:rsidRPr="00BA6007">
        <w:t>] // Micah</w:t>
      </w:r>
    </w:p>
    <w:p w14:paraId="0B300137" w14:textId="77777777" w:rsidR="002572BD" w:rsidRPr="00BA6007" w:rsidRDefault="002572BD" w:rsidP="002572BD">
      <w:pPr>
        <w:rPr>
          <w:rStyle w:val="StyleUnderline"/>
        </w:rPr>
      </w:pPr>
      <w:r w:rsidRPr="00BA6007">
        <w:rPr>
          <w:rStyle w:val="StyleUnderline"/>
        </w:rPr>
        <w:t xml:space="preserve">Indian Prime Minister Narendra </w:t>
      </w:r>
      <w:r w:rsidRPr="00BA6007">
        <w:rPr>
          <w:rStyle w:val="StyleUnderline"/>
          <w:highlight w:val="green"/>
        </w:rPr>
        <w:t>Modi</w:t>
      </w:r>
      <w:r w:rsidRPr="00BA6007">
        <w:rPr>
          <w:rStyle w:val="StyleUnderline"/>
        </w:rPr>
        <w:t xml:space="preserve"> is accused of </w:t>
      </w:r>
      <w:r w:rsidRPr="00BA6007">
        <w:rPr>
          <w:rStyle w:val="StyleUnderline"/>
          <w:highlight w:val="green"/>
        </w:rPr>
        <w:t>using diversionary tactics to hold onto power and avoid</w:t>
      </w:r>
      <w:r w:rsidRPr="00BA6007">
        <w:rPr>
          <w:rStyle w:val="StyleUnderline"/>
        </w:rPr>
        <w:t xml:space="preserve"> dealing with </w:t>
      </w:r>
      <w:r w:rsidRPr="00BA6007">
        <w:rPr>
          <w:rStyle w:val="StyleUnderline"/>
          <w:highlight w:val="green"/>
        </w:rPr>
        <w:t>domestic concerns since he joined office in 2014</w:t>
      </w:r>
      <w:r w:rsidRPr="00BA6007">
        <w:rPr>
          <w:rStyle w:val="StyleUnderline"/>
        </w:rPr>
        <w:t>. India’s controlled mainstream media blames Pakistan for internal problems and portrays Pakistan as a terrorist state in front of Western powers.</w:t>
      </w:r>
    </w:p>
    <w:p w14:paraId="4BAB40D2" w14:textId="77777777" w:rsidR="002572BD" w:rsidRPr="00BA6007" w:rsidRDefault="002572BD" w:rsidP="002572BD">
      <w:pPr>
        <w:rPr>
          <w:sz w:val="16"/>
        </w:rPr>
      </w:pPr>
    </w:p>
    <w:p w14:paraId="03E287B8" w14:textId="77777777" w:rsidR="002572BD" w:rsidRPr="00BA6007" w:rsidRDefault="002572BD" w:rsidP="002572BD">
      <w:pPr>
        <w:rPr>
          <w:sz w:val="16"/>
        </w:rPr>
      </w:pPr>
      <w:r w:rsidRPr="00BA6007">
        <w:rPr>
          <w:rStyle w:val="StyleUnderline"/>
          <w:highlight w:val="green"/>
        </w:rPr>
        <w:t>It brings together Hindu nationalists, shifts attention from India’s difficulties in the economy or administration, and turns the national focus to security instead of well-being.</w:t>
      </w:r>
      <w:r w:rsidRPr="00BA6007">
        <w:rPr>
          <w:rStyle w:val="StyleUnderline"/>
        </w:rPr>
        <w:t xml:space="preserve"> </w:t>
      </w:r>
      <w:r w:rsidRPr="00BA6007">
        <w:rPr>
          <w:sz w:val="16"/>
        </w:rPr>
        <w:t xml:space="preserve">It’s important to examine some of the main incidents to understand why the </w:t>
      </w:r>
      <w:r w:rsidRPr="00BA6007">
        <w:rPr>
          <w:rStyle w:val="StyleUnderline"/>
        </w:rPr>
        <w:t>Modi government has reportedly</w:t>
      </w:r>
      <w:r w:rsidRPr="00BA6007">
        <w:rPr>
          <w:sz w:val="16"/>
        </w:rPr>
        <w:t xml:space="preserve"> </w:t>
      </w:r>
      <w:r w:rsidRPr="00BA6007">
        <w:rPr>
          <w:rStyle w:val="Emphasis"/>
          <w:highlight w:val="green"/>
        </w:rPr>
        <w:t>turned to Pakistan as a political target</w:t>
      </w:r>
      <w:r w:rsidRPr="00BA6007">
        <w:rPr>
          <w:sz w:val="16"/>
        </w:rPr>
        <w:t>.</w:t>
      </w:r>
    </w:p>
    <w:p w14:paraId="247D3FA3" w14:textId="77777777" w:rsidR="002572BD" w:rsidRPr="00BA6007" w:rsidRDefault="002572BD" w:rsidP="002572BD">
      <w:pPr>
        <w:rPr>
          <w:sz w:val="16"/>
        </w:rPr>
      </w:pPr>
    </w:p>
    <w:p w14:paraId="73FF26FB" w14:textId="77777777" w:rsidR="002572BD" w:rsidRPr="00BA6007" w:rsidRDefault="002572BD" w:rsidP="002572BD">
      <w:pPr>
        <w:rPr>
          <w:rStyle w:val="StyleUnderline"/>
        </w:rPr>
      </w:pPr>
      <w:r w:rsidRPr="00BA6007">
        <w:rPr>
          <w:rStyle w:val="StyleUnderline"/>
        </w:rPr>
        <w:t xml:space="preserve">On </w:t>
      </w:r>
      <w:r w:rsidRPr="00BA6007">
        <w:rPr>
          <w:rStyle w:val="StyleUnderline"/>
          <w:highlight w:val="green"/>
        </w:rPr>
        <w:t>April</w:t>
      </w:r>
      <w:r w:rsidRPr="00BA6007">
        <w:rPr>
          <w:rStyle w:val="StyleUnderline"/>
        </w:rPr>
        <w:t xml:space="preserve"> 22, 2025, </w:t>
      </w:r>
      <w:r w:rsidRPr="00BA6007">
        <w:rPr>
          <w:rStyle w:val="StyleUnderline"/>
          <w:highlight w:val="green"/>
        </w:rPr>
        <w:t>the Pahalgam incident was swiftly politicized by</w:t>
      </w:r>
      <w:r w:rsidRPr="00BA6007">
        <w:rPr>
          <w:rStyle w:val="StyleUnderline"/>
        </w:rPr>
        <w:t xml:space="preserve"> the </w:t>
      </w:r>
      <w:r w:rsidRPr="00BA6007">
        <w:rPr>
          <w:rStyle w:val="StyleUnderline"/>
          <w:highlight w:val="green"/>
        </w:rPr>
        <w:t>Modi</w:t>
      </w:r>
      <w:r w:rsidRPr="00BA6007">
        <w:rPr>
          <w:rStyle w:val="StyleUnderline"/>
        </w:rPr>
        <w:t xml:space="preserve"> government, </w:t>
      </w:r>
      <w:r w:rsidRPr="00BA6007">
        <w:rPr>
          <w:rStyle w:val="StyleUnderline"/>
          <w:highlight w:val="green"/>
        </w:rPr>
        <w:t>staging a false flag operation</w:t>
      </w:r>
      <w:r w:rsidRPr="00BA6007">
        <w:rPr>
          <w:rStyle w:val="StyleUnderline"/>
        </w:rPr>
        <w:t xml:space="preserve"> to get a response from Pakistan. India launched airstrikes and missile strikes against the sovereignty of Pakistan, instead of acting in a genuine way to handle terror. </w:t>
      </w:r>
      <w:r w:rsidRPr="00BA6007">
        <w:rPr>
          <w:rStyle w:val="StyleUnderline"/>
          <w:highlight w:val="green"/>
        </w:rPr>
        <w:t>Later, it became clear that the move was meant to cover up the BJP’s troubles on many fronts, like the twin challenges.</w:t>
      </w:r>
    </w:p>
    <w:p w14:paraId="1E875210" w14:textId="77777777" w:rsidR="002572BD" w:rsidRPr="00BA6007" w:rsidRDefault="002572BD" w:rsidP="002572BD">
      <w:pPr>
        <w:rPr>
          <w:sz w:val="16"/>
        </w:rPr>
      </w:pPr>
    </w:p>
    <w:p w14:paraId="4863F26C" w14:textId="77777777" w:rsidR="002572BD" w:rsidRPr="00BA6007" w:rsidRDefault="002572BD" w:rsidP="002572BD">
      <w:pPr>
        <w:rPr>
          <w:rStyle w:val="StyleUnderline"/>
        </w:rPr>
      </w:pPr>
      <w:r w:rsidRPr="00BA6007">
        <w:rPr>
          <w:rStyle w:val="StyleUnderline"/>
          <w:highlight w:val="green"/>
        </w:rPr>
        <w:t>Modi took advantage</w:t>
      </w:r>
      <w:r w:rsidRPr="00BA6007">
        <w:rPr>
          <w:sz w:val="16"/>
        </w:rPr>
        <w:t xml:space="preserve"> of the attack </w:t>
      </w:r>
      <w:r w:rsidRPr="00BA6007">
        <w:rPr>
          <w:rStyle w:val="StyleUnderline"/>
          <w:highlight w:val="green"/>
        </w:rPr>
        <w:t>by stirring anti-Pakistan sentiments to distract attention from his government’s failures.</w:t>
      </w:r>
    </w:p>
    <w:p w14:paraId="3D58056E" w14:textId="77777777" w:rsidR="002572BD" w:rsidRPr="00BA6007" w:rsidRDefault="002572BD" w:rsidP="002572BD">
      <w:pPr>
        <w:rPr>
          <w:sz w:val="16"/>
        </w:rPr>
      </w:pPr>
    </w:p>
    <w:p w14:paraId="74D531E3" w14:textId="77777777" w:rsidR="002572BD" w:rsidRPr="00BA6007" w:rsidRDefault="002572BD" w:rsidP="002572BD">
      <w:pPr>
        <w:rPr>
          <w:rStyle w:val="StyleUnderline"/>
        </w:rPr>
      </w:pPr>
      <w:r w:rsidRPr="00BA6007">
        <w:rPr>
          <w:sz w:val="16"/>
        </w:rPr>
        <w:t>Similarly</w:t>
      </w:r>
      <w:r w:rsidRPr="00BA6007">
        <w:rPr>
          <w:rStyle w:val="StyleUnderline"/>
          <w:highlight w:val="green"/>
        </w:rPr>
        <w:t>, the Pulwama attack in February 2019 showed how Modi used foreign policy issues to turn off voters’ attention</w:t>
      </w:r>
      <w:r w:rsidRPr="00BA6007">
        <w:rPr>
          <w:sz w:val="16"/>
        </w:rPr>
        <w:t xml:space="preserve">. </w:t>
      </w:r>
      <w:r w:rsidRPr="00BA6007">
        <w:rPr>
          <w:rStyle w:val="StyleUnderline"/>
          <w:highlight w:val="green"/>
        </w:rPr>
        <w:t>As usual, Jaish-e-Mohammad was accused, ignoring doubts about possible Indian intelligence failures.</w:t>
      </w:r>
      <w:r w:rsidRPr="00BA6007">
        <w:rPr>
          <w:sz w:val="16"/>
        </w:rPr>
        <w:t xml:space="preserve"> After </w:t>
      </w:r>
      <w:proofErr w:type="spellStart"/>
      <w:r w:rsidRPr="00BA6007">
        <w:rPr>
          <w:sz w:val="16"/>
        </w:rPr>
        <w:t>Balakot</w:t>
      </w:r>
      <w:proofErr w:type="spellEnd"/>
      <w:r w:rsidRPr="00BA6007">
        <w:rPr>
          <w:sz w:val="16"/>
        </w:rPr>
        <w:t xml:space="preserve">, many called Modi’s military assault a clear and strong response. </w:t>
      </w:r>
      <w:r w:rsidRPr="00BA6007">
        <w:rPr>
          <w:rStyle w:val="StyleUnderline"/>
          <w:highlight w:val="green"/>
        </w:rPr>
        <w:t xml:space="preserve">Given </w:t>
      </w:r>
      <w:proofErr w:type="gramStart"/>
      <w:r w:rsidRPr="00BA6007">
        <w:rPr>
          <w:rStyle w:val="StyleUnderline"/>
          <w:highlight w:val="green"/>
        </w:rPr>
        <w:t>that</w:t>
      </w:r>
      <w:proofErr w:type="gramEnd"/>
      <w:r w:rsidRPr="00BA6007">
        <w:rPr>
          <w:rStyle w:val="StyleUnderline"/>
          <w:highlight w:val="green"/>
        </w:rPr>
        <w:t xml:space="preserve"> weeks before the general elections, many wondered if this incident was somehow used to help a political party.</w:t>
      </w:r>
    </w:p>
    <w:p w14:paraId="31E7C501" w14:textId="77777777" w:rsidR="002572BD" w:rsidRPr="00BA6007" w:rsidRDefault="002572BD" w:rsidP="002572BD">
      <w:pPr>
        <w:rPr>
          <w:sz w:val="16"/>
        </w:rPr>
      </w:pPr>
    </w:p>
    <w:p w14:paraId="237D94CD" w14:textId="77777777" w:rsidR="002572BD" w:rsidRPr="00BA6007" w:rsidRDefault="002572BD" w:rsidP="002572BD">
      <w:pPr>
        <w:rPr>
          <w:sz w:val="16"/>
        </w:rPr>
      </w:pPr>
      <w:r w:rsidRPr="00BA6007">
        <w:rPr>
          <w:sz w:val="16"/>
        </w:rPr>
        <w:t xml:space="preserve">Read More: Terrorism and the Ballot: How Modi’s BJP Turns Tragedy </w:t>
      </w:r>
      <w:proofErr w:type="gramStart"/>
      <w:r w:rsidRPr="00BA6007">
        <w:rPr>
          <w:sz w:val="16"/>
        </w:rPr>
        <w:t>Into</w:t>
      </w:r>
      <w:proofErr w:type="gramEnd"/>
      <w:r w:rsidRPr="00BA6007">
        <w:rPr>
          <w:sz w:val="16"/>
        </w:rPr>
        <w:t xml:space="preserve"> Triumph</w:t>
      </w:r>
    </w:p>
    <w:p w14:paraId="23C2435B" w14:textId="77777777" w:rsidR="002572BD" w:rsidRPr="00BA6007" w:rsidRDefault="002572BD" w:rsidP="002572BD">
      <w:pPr>
        <w:rPr>
          <w:sz w:val="16"/>
        </w:rPr>
      </w:pPr>
    </w:p>
    <w:p w14:paraId="6E9ECD74" w14:textId="77777777" w:rsidR="002572BD" w:rsidRPr="00BA6007" w:rsidRDefault="002572BD" w:rsidP="002572BD">
      <w:pPr>
        <w:rPr>
          <w:rStyle w:val="StyleUnderline"/>
        </w:rPr>
      </w:pPr>
      <w:r w:rsidRPr="00BA6007">
        <w:rPr>
          <w:rStyle w:val="StyleUnderline"/>
          <w:highlight w:val="green"/>
        </w:rPr>
        <w:t>During their election rallies, BJP leaders kept talking about the airstrikes, helping to reinforce the idea of a ‘’tough leader against Pakistan.’’</w:t>
      </w:r>
    </w:p>
    <w:p w14:paraId="5D3CBB59" w14:textId="77777777" w:rsidR="002572BD" w:rsidRPr="00BA6007" w:rsidRDefault="002572BD" w:rsidP="002572BD">
      <w:pPr>
        <w:rPr>
          <w:sz w:val="16"/>
        </w:rPr>
      </w:pPr>
    </w:p>
    <w:p w14:paraId="7DEC27DC" w14:textId="77777777" w:rsidR="002572BD" w:rsidRPr="00BA6007" w:rsidRDefault="002572BD" w:rsidP="002572BD">
      <w:pPr>
        <w:rPr>
          <w:rStyle w:val="StyleUnderline"/>
        </w:rPr>
      </w:pPr>
      <w:r w:rsidRPr="00BA6007">
        <w:rPr>
          <w:sz w:val="16"/>
        </w:rPr>
        <w:t xml:space="preserve">Additionally, Modi alienated Jammu and Kashmir from its ruling autonomy in August 2019 through Article 370. Analysts say the decision was mainly designed to please the BJP’s Hindu nationalist base, without thinking about national security. </w:t>
      </w:r>
      <w:r w:rsidRPr="00BA6007">
        <w:rPr>
          <w:rStyle w:val="StyleUnderline"/>
        </w:rPr>
        <w:t xml:space="preserve">The </w:t>
      </w:r>
      <w:r w:rsidRPr="00BA6007">
        <w:rPr>
          <w:rStyle w:val="StyleUnderline"/>
          <w:highlight w:val="green"/>
        </w:rPr>
        <w:t xml:space="preserve">Modi </w:t>
      </w:r>
      <w:r w:rsidRPr="00BA6007">
        <w:rPr>
          <w:rStyle w:val="StyleUnderline"/>
        </w:rPr>
        <w:t>administration</w:t>
      </w:r>
      <w:r w:rsidRPr="00BA6007">
        <w:rPr>
          <w:rStyle w:val="StyleUnderline"/>
          <w:highlight w:val="green"/>
        </w:rPr>
        <w:t xml:space="preserve"> used the claim that Kashmir is a battlefield between India and Pakistan to avoid talking about the slowing economy and increasing unemployment.</w:t>
      </w:r>
    </w:p>
    <w:p w14:paraId="67C21DA7" w14:textId="77777777" w:rsidR="002572BD" w:rsidRPr="00BA6007" w:rsidRDefault="002572BD" w:rsidP="002572BD">
      <w:pPr>
        <w:rPr>
          <w:rStyle w:val="StyleUnderline"/>
        </w:rPr>
      </w:pPr>
    </w:p>
    <w:p w14:paraId="1CF87DE4" w14:textId="77777777" w:rsidR="002572BD" w:rsidRPr="00BA6007" w:rsidRDefault="002572BD" w:rsidP="002572BD">
      <w:pPr>
        <w:rPr>
          <w:rStyle w:val="StyleUnderline"/>
        </w:rPr>
      </w:pPr>
      <w:r w:rsidRPr="00BA6007">
        <w:rPr>
          <w:rStyle w:val="StyleUnderline"/>
        </w:rPr>
        <w:t xml:space="preserve">Furthermore, </w:t>
      </w:r>
      <w:r w:rsidRPr="00BA6007">
        <w:rPr>
          <w:rStyle w:val="StyleUnderline"/>
          <w:highlight w:val="green"/>
        </w:rPr>
        <w:t>on 18 September 2016,</w:t>
      </w:r>
      <w:r w:rsidRPr="00BA6007">
        <w:rPr>
          <w:rStyle w:val="StyleUnderline"/>
        </w:rPr>
        <w:t xml:space="preserve"> an attack occurred in Uri, near the Line of Control (LoC). </w:t>
      </w:r>
      <w:r w:rsidRPr="00BA6007">
        <w:rPr>
          <w:rStyle w:val="StyleUnderline"/>
          <w:highlight w:val="green"/>
        </w:rPr>
        <w:t>India</w:t>
      </w:r>
      <w:r w:rsidRPr="00BA6007">
        <w:rPr>
          <w:rStyle w:val="StyleUnderline"/>
        </w:rPr>
        <w:t xml:space="preserve"> immediately </w:t>
      </w:r>
      <w:r w:rsidRPr="00BA6007">
        <w:rPr>
          <w:rStyle w:val="StyleUnderline"/>
          <w:highlight w:val="green"/>
        </w:rPr>
        <w:t>accused Pakistan of backing</w:t>
      </w:r>
      <w:r w:rsidRPr="00BA6007">
        <w:rPr>
          <w:rStyle w:val="StyleUnderline"/>
        </w:rPr>
        <w:t xml:space="preserve"> the </w:t>
      </w:r>
      <w:r w:rsidRPr="00BA6007">
        <w:rPr>
          <w:rStyle w:val="StyleUnderline"/>
          <w:highlight w:val="green"/>
        </w:rPr>
        <w:t>militants</w:t>
      </w:r>
      <w:r w:rsidRPr="00BA6007">
        <w:rPr>
          <w:rStyle w:val="StyleUnderline"/>
        </w:rPr>
        <w:t xml:space="preserve"> even </w:t>
      </w:r>
      <w:r w:rsidRPr="00BA6007">
        <w:rPr>
          <w:rStyle w:val="StyleUnderline"/>
          <w:highlight w:val="green"/>
        </w:rPr>
        <w:t xml:space="preserve">without </w:t>
      </w:r>
      <w:proofErr w:type="gramStart"/>
      <w:r w:rsidRPr="00BA6007">
        <w:rPr>
          <w:rStyle w:val="StyleUnderline"/>
          <w:highlight w:val="green"/>
        </w:rPr>
        <w:t>evidence</w:t>
      </w:r>
      <w:r w:rsidRPr="00BA6007">
        <w:rPr>
          <w:rStyle w:val="StyleUnderline"/>
        </w:rPr>
        <w:t xml:space="preserve">, </w:t>
      </w:r>
      <w:r w:rsidRPr="00BA6007">
        <w:rPr>
          <w:rStyle w:val="StyleUnderline"/>
          <w:highlight w:val="green"/>
        </w:rPr>
        <w:t>and</w:t>
      </w:r>
      <w:proofErr w:type="gramEnd"/>
      <w:r w:rsidRPr="00BA6007">
        <w:rPr>
          <w:rStyle w:val="StyleUnderline"/>
          <w:highlight w:val="green"/>
        </w:rPr>
        <w:t xml:space="preserve"> launched ‘’surgical strikes’’</w:t>
      </w:r>
      <w:r w:rsidRPr="00BA6007">
        <w:rPr>
          <w:rStyle w:val="StyleUnderline"/>
        </w:rPr>
        <w:t xml:space="preserve"> on the </w:t>
      </w:r>
      <w:proofErr w:type="spellStart"/>
      <w:r w:rsidRPr="00BA6007">
        <w:rPr>
          <w:rStyle w:val="StyleUnderline"/>
        </w:rPr>
        <w:t>LoC.</w:t>
      </w:r>
      <w:proofErr w:type="spellEnd"/>
      <w:r w:rsidRPr="00BA6007">
        <w:rPr>
          <w:rStyle w:val="StyleUnderline"/>
        </w:rPr>
        <w:t xml:space="preserve"> The </w:t>
      </w:r>
      <w:r w:rsidRPr="00BA6007">
        <w:rPr>
          <w:rStyle w:val="StyleUnderline"/>
          <w:highlight w:val="green"/>
        </w:rPr>
        <w:t>strikes received national attention and served as an election tool</w:t>
      </w:r>
      <w:r w:rsidRPr="00BA6007">
        <w:rPr>
          <w:rStyle w:val="StyleUnderline"/>
        </w:rPr>
        <w:t xml:space="preserve"> for political parties before state polls. Most television speeches, political campaigns, and social media featured passionate anti-Pakistan slogans.</w:t>
      </w:r>
    </w:p>
    <w:p w14:paraId="04024EBA" w14:textId="77777777" w:rsidR="002572BD" w:rsidRPr="00BA6007" w:rsidRDefault="002572BD" w:rsidP="002572BD">
      <w:pPr>
        <w:rPr>
          <w:sz w:val="16"/>
        </w:rPr>
      </w:pPr>
    </w:p>
    <w:p w14:paraId="6792E034" w14:textId="77777777" w:rsidR="002572BD" w:rsidRPr="00BA6007" w:rsidRDefault="002572BD" w:rsidP="002572BD">
      <w:pPr>
        <w:rPr>
          <w:sz w:val="16"/>
        </w:rPr>
      </w:pPr>
      <w:r w:rsidRPr="00BA6007">
        <w:rPr>
          <w:sz w:val="16"/>
        </w:rPr>
        <w:t>As a result, while people were proud of their country, topics such as unemployment, rural hardships, and demonetization were pushed aside in public talks.</w:t>
      </w:r>
    </w:p>
    <w:p w14:paraId="08B0124C" w14:textId="77777777" w:rsidR="002572BD" w:rsidRPr="00BA6007" w:rsidRDefault="002572BD" w:rsidP="002572BD">
      <w:pPr>
        <w:rPr>
          <w:sz w:val="16"/>
        </w:rPr>
      </w:pPr>
    </w:p>
    <w:p w14:paraId="65BA9432" w14:textId="77777777" w:rsidR="002572BD" w:rsidRPr="00BA6007" w:rsidRDefault="002572BD" w:rsidP="002572BD">
      <w:pPr>
        <w:rPr>
          <w:sz w:val="16"/>
        </w:rPr>
      </w:pPr>
      <w:r w:rsidRPr="00BA6007">
        <w:rPr>
          <w:sz w:val="16"/>
        </w:rPr>
        <w:t xml:space="preserve">Meanwhile, Indian ex-Navy officer and RAW agent Kulbhushan Yadav has exposed Modi’s diversionary tactics and his </w:t>
      </w:r>
      <w:proofErr w:type="spellStart"/>
      <w:r w:rsidRPr="00BA6007">
        <w:rPr>
          <w:sz w:val="16"/>
        </w:rPr>
        <w:t>facist</w:t>
      </w:r>
      <w:proofErr w:type="spellEnd"/>
      <w:r w:rsidRPr="00BA6007">
        <w:rPr>
          <w:sz w:val="16"/>
        </w:rPr>
        <w:t xml:space="preserve"> face to the world.  He stated that his job in Pakistan involved supporting terrorism through collaboration with Baloch insurgents. He acknowledged that he planned to interact with Baloch insurgents and cooperate with their goals. He shared that RAW was behind criminal and anti-Pakistan activities connected to the Baloch liberation movement in strategic areas such as </w:t>
      </w:r>
      <w:proofErr w:type="spellStart"/>
      <w:r w:rsidRPr="00BA6007">
        <w:rPr>
          <w:sz w:val="16"/>
        </w:rPr>
        <w:t>Gawadar</w:t>
      </w:r>
      <w:proofErr w:type="spellEnd"/>
      <w:r w:rsidRPr="00BA6007">
        <w:rPr>
          <w:sz w:val="16"/>
        </w:rPr>
        <w:t xml:space="preserve">, </w:t>
      </w:r>
      <w:proofErr w:type="spellStart"/>
      <w:r w:rsidRPr="00BA6007">
        <w:rPr>
          <w:sz w:val="16"/>
        </w:rPr>
        <w:t>Pasni</w:t>
      </w:r>
      <w:proofErr w:type="spellEnd"/>
      <w:r w:rsidRPr="00BA6007">
        <w:rPr>
          <w:sz w:val="16"/>
        </w:rPr>
        <w:t xml:space="preserve">, and </w:t>
      </w:r>
      <w:proofErr w:type="spellStart"/>
      <w:r w:rsidRPr="00BA6007">
        <w:rPr>
          <w:sz w:val="16"/>
        </w:rPr>
        <w:t>Jewani</w:t>
      </w:r>
      <w:proofErr w:type="spellEnd"/>
      <w:r w:rsidRPr="00BA6007">
        <w:rPr>
          <w:sz w:val="16"/>
        </w:rPr>
        <w:t>.</w:t>
      </w:r>
    </w:p>
    <w:p w14:paraId="41D430E9" w14:textId="77777777" w:rsidR="002572BD" w:rsidRPr="00BA6007" w:rsidRDefault="002572BD" w:rsidP="002572BD">
      <w:pPr>
        <w:rPr>
          <w:sz w:val="16"/>
        </w:rPr>
      </w:pPr>
    </w:p>
    <w:p w14:paraId="04651FF5" w14:textId="77777777" w:rsidR="002572BD" w:rsidRPr="00BA6007" w:rsidRDefault="002572BD" w:rsidP="002572BD">
      <w:pPr>
        <w:rPr>
          <w:sz w:val="16"/>
        </w:rPr>
      </w:pPr>
      <w:r w:rsidRPr="00BA6007">
        <w:rPr>
          <w:sz w:val="16"/>
        </w:rPr>
        <w:t>He disclosed that various operations supported by RAW resulted in the injury and death of Pakistani citizens. According to Jadav, he performed certain activities to destabilize Pakistan, and he made his confession freely, without feeling pressured.</w:t>
      </w:r>
    </w:p>
    <w:p w14:paraId="3687AE28" w14:textId="77777777" w:rsidR="002572BD" w:rsidRPr="00BA6007" w:rsidRDefault="002572BD" w:rsidP="002572BD">
      <w:pPr>
        <w:rPr>
          <w:sz w:val="16"/>
        </w:rPr>
      </w:pPr>
    </w:p>
    <w:p w14:paraId="0E30F832" w14:textId="77777777" w:rsidR="002572BD" w:rsidRPr="00BA6007" w:rsidRDefault="002572BD" w:rsidP="002572BD">
      <w:pPr>
        <w:rPr>
          <w:sz w:val="16"/>
        </w:rPr>
      </w:pPr>
      <w:r w:rsidRPr="00BA6007">
        <w:rPr>
          <w:sz w:val="16"/>
        </w:rPr>
        <w:t xml:space="preserve">Previously, Indian officials were cautious and balanced towards Pakistan, but under Modi, harmful comments frequently followed friendly meetings. Modi’s unexpected trip to Pakistan in 2015 and his meeting with Ex-Premier Pakistan Nawaz Sharif were followed by the attack at Pathankot in 2016, which led to a big drop in relations. The clear inconsistencies reveal that </w:t>
      </w:r>
      <w:r w:rsidRPr="00BA6007">
        <w:rPr>
          <w:rStyle w:val="StyleUnderline"/>
          <w:highlight w:val="green"/>
        </w:rPr>
        <w:t>the BJP’s foreign policy is more about pleasing voters at home</w:t>
      </w:r>
      <w:r w:rsidRPr="00BA6007">
        <w:rPr>
          <w:sz w:val="16"/>
        </w:rPr>
        <w:t xml:space="preserve"> than working for real results abroad. Modi government always promotes rivalry with Pakistan rather working for the common regional challenges.</w:t>
      </w:r>
    </w:p>
    <w:p w14:paraId="07AE4A78" w14:textId="77777777" w:rsidR="002572BD" w:rsidRPr="00BA6007" w:rsidRDefault="002572BD" w:rsidP="002572BD">
      <w:pPr>
        <w:rPr>
          <w:sz w:val="16"/>
        </w:rPr>
      </w:pPr>
    </w:p>
    <w:p w14:paraId="446B88D4" w14:textId="77777777" w:rsidR="002572BD" w:rsidRPr="00BA6007" w:rsidRDefault="002572BD" w:rsidP="002572BD">
      <w:pPr>
        <w:rPr>
          <w:sz w:val="16"/>
        </w:rPr>
      </w:pPr>
      <w:r w:rsidRPr="00BA6007">
        <w:rPr>
          <w:sz w:val="16"/>
        </w:rPr>
        <w:t>Therefore, Indian society, opposition parties, and observers from abroad have challenged the practices of the Modi government. They claim that these tactics weaken our democracy, diminish the role of minorities, and ignore real issues of governance. In addition, Modi needs to stop playing tactics, get over his RSS ideology, and stop blaming Pakistan. The Pahalgam attack exposed Modi’s true face and isolated him this time with no Western support.</w:t>
      </w:r>
    </w:p>
    <w:p w14:paraId="6C6CFF6F" w14:textId="77777777" w:rsidR="002572BD" w:rsidRPr="00BA6007" w:rsidRDefault="002572BD" w:rsidP="002572BD">
      <w:pPr>
        <w:rPr>
          <w:sz w:val="16"/>
        </w:rPr>
      </w:pPr>
    </w:p>
    <w:p w14:paraId="2C903E09" w14:textId="77777777" w:rsidR="002572BD" w:rsidRPr="00BA6007" w:rsidRDefault="002572BD" w:rsidP="002572BD">
      <w:pPr>
        <w:rPr>
          <w:sz w:val="16"/>
        </w:rPr>
      </w:pPr>
      <w:r w:rsidRPr="00BA6007">
        <w:rPr>
          <w:sz w:val="16"/>
        </w:rPr>
        <w:t>In a nutshell, Modi’s diversionary tactics benefit the BJP’s government by blaming Pakistan and hiding its government failures and its true fascist face. The Pahalgam, Uri, Pulwama attacks, and the removal of Article 370 have played an effective role in changing the way people talk about politics. Talking about possible or actual threats to national security allows the Modi government to avoid being questioned about problems within the country.</w:t>
      </w:r>
    </w:p>
    <w:p w14:paraId="34A8AAB9" w14:textId="77777777" w:rsidR="002572BD" w:rsidRPr="00BA6007" w:rsidRDefault="002572BD" w:rsidP="002572BD">
      <w:pPr>
        <w:rPr>
          <w:sz w:val="16"/>
        </w:rPr>
      </w:pPr>
    </w:p>
    <w:p w14:paraId="45AA51AD" w14:textId="77777777" w:rsidR="002572BD" w:rsidRPr="00BA6007" w:rsidRDefault="002572BD" w:rsidP="002572BD">
      <w:pPr>
        <w:rPr>
          <w:sz w:val="16"/>
        </w:rPr>
      </w:pPr>
      <w:r w:rsidRPr="00BA6007">
        <w:rPr>
          <w:sz w:val="16"/>
        </w:rPr>
        <w:t>Making such a decision for political reasons can produce fast results, but its long-term effects in the country and the region can be dangerous and intense. Sustainable governance depends on taking responsibility instead of diverting discussions, meaning a developed democracy shoulders responsibilities, and chooses peace over excitement from populist and anti-Pakistan rhetoric</w:t>
      </w:r>
    </w:p>
    <w:p w14:paraId="320C24DA" w14:textId="77777777" w:rsidR="002572BD" w:rsidRPr="00BA6007" w:rsidRDefault="002572BD" w:rsidP="002572BD">
      <w:pPr>
        <w:pStyle w:val="Heading4"/>
      </w:pPr>
      <w:r w:rsidRPr="00BA6007">
        <w:t>Kashmir goes nuclear</w:t>
      </w:r>
    </w:p>
    <w:p w14:paraId="16EE9238" w14:textId="77777777" w:rsidR="002572BD" w:rsidRPr="00BA6007" w:rsidRDefault="002572BD" w:rsidP="002572BD">
      <w:pPr>
        <w:rPr>
          <w:rFonts w:eastAsia="Times New Roman"/>
        </w:rPr>
      </w:pPr>
      <w:r w:rsidRPr="00BA6007">
        <w:rPr>
          <w:rFonts w:eastAsiaTheme="majorEastAsia" w:cstheme="majorBidi"/>
          <w:b/>
          <w:iCs/>
          <w:sz w:val="26"/>
        </w:rPr>
        <w:t xml:space="preserve">Outrider 18 </w:t>
      </w:r>
      <w:r w:rsidRPr="00BA6007">
        <w:rPr>
          <w:rFonts w:eastAsia="Times New Roman"/>
        </w:rPr>
        <w:t>[Outrider, "Will India and Pakistan’s Conflict Go Nuclear?", February 15, 2018, Outrider, https://outrider.org/nuclear-weapons/articles/will-india-and-pakistans-conflict-go-nuclear, Accessed July 04, 2025] // Micah</w:t>
      </w:r>
    </w:p>
    <w:p w14:paraId="596C2BB5" w14:textId="77777777" w:rsidR="002572BD" w:rsidRPr="00BA6007" w:rsidRDefault="002572BD" w:rsidP="002572BD">
      <w:pPr>
        <w:rPr>
          <w:rFonts w:eastAsia="Times New Roman" w:cs="Poppins"/>
          <w:sz w:val="24"/>
          <w:szCs w:val="24"/>
        </w:rPr>
      </w:pPr>
    </w:p>
    <w:p w14:paraId="25D5B5E4" w14:textId="77777777" w:rsidR="002572BD" w:rsidRPr="00BA6007" w:rsidRDefault="002572BD" w:rsidP="002572BD">
      <w:pPr>
        <w:rPr>
          <w:sz w:val="16"/>
        </w:rPr>
      </w:pPr>
      <w:r w:rsidRPr="00BA6007">
        <w:rPr>
          <w:sz w:val="16"/>
        </w:rPr>
        <w:t>Two nuclear powers have been at war for decades over disputed territory. Can they find common ground?</w:t>
      </w:r>
    </w:p>
    <w:p w14:paraId="12AFBE54" w14:textId="77777777" w:rsidR="002572BD" w:rsidRPr="00BA6007" w:rsidRDefault="002572BD" w:rsidP="002572BD">
      <w:pPr>
        <w:rPr>
          <w:sz w:val="16"/>
        </w:rPr>
      </w:pPr>
      <w:r w:rsidRPr="00BA6007">
        <w:rPr>
          <w:sz w:val="16"/>
        </w:rPr>
        <w:t>After 70 years, the conflict between India and Pakistan shows no sign of stopping.</w:t>
      </w:r>
    </w:p>
    <w:p w14:paraId="7B254F77" w14:textId="77777777" w:rsidR="002572BD" w:rsidRPr="00BA6007" w:rsidRDefault="002572BD" w:rsidP="002572BD">
      <w:pPr>
        <w:rPr>
          <w:rStyle w:val="StyleUnderline"/>
        </w:rPr>
      </w:pPr>
      <w:r w:rsidRPr="00BA6007">
        <w:rPr>
          <w:sz w:val="16"/>
        </w:rPr>
        <w:t xml:space="preserve">The root of the crisis is a dispute over </w:t>
      </w:r>
      <w:r w:rsidRPr="00BA6007">
        <w:rPr>
          <w:rStyle w:val="StyleUnderline"/>
          <w:highlight w:val="green"/>
        </w:rPr>
        <w:t>Kashmir,</w:t>
      </w:r>
      <w:r w:rsidRPr="00BA6007">
        <w:rPr>
          <w:rStyle w:val="StyleUnderline"/>
        </w:rPr>
        <w:t xml:space="preserve"> a region that both nations claim as their own. India and Pakistan have fought three major wars (and one minor one) over the territory. Today, rival armies patrol a heavily militarized Line of Control, while terrorist attacks periodically shatter the peace.</w:t>
      </w:r>
    </w:p>
    <w:p w14:paraId="616675D9" w14:textId="77777777" w:rsidR="002572BD" w:rsidRPr="00BA6007" w:rsidRDefault="002572BD" w:rsidP="002572BD">
      <w:pPr>
        <w:rPr>
          <w:rStyle w:val="StyleUnderline"/>
        </w:rPr>
      </w:pPr>
    </w:p>
    <w:p w14:paraId="32C3FC25" w14:textId="77777777" w:rsidR="002572BD" w:rsidRPr="00BA6007" w:rsidRDefault="002572BD" w:rsidP="002572BD">
      <w:pPr>
        <w:rPr>
          <w:rStyle w:val="StyleUnderline"/>
        </w:rPr>
      </w:pPr>
      <w:r w:rsidRPr="00BA6007">
        <w:rPr>
          <w:rStyle w:val="StyleUnderline"/>
        </w:rPr>
        <w:t>And both sides have nuclear weapons.</w:t>
      </w:r>
    </w:p>
    <w:p w14:paraId="23ACEA04" w14:textId="77777777" w:rsidR="002572BD" w:rsidRPr="00BA6007" w:rsidRDefault="002572BD" w:rsidP="002572BD">
      <w:pPr>
        <w:rPr>
          <w:sz w:val="16"/>
        </w:rPr>
      </w:pPr>
    </w:p>
    <w:p w14:paraId="3B9A5560" w14:textId="77777777" w:rsidR="002572BD" w:rsidRPr="00BA6007" w:rsidRDefault="002572BD" w:rsidP="002572BD">
      <w:pPr>
        <w:rPr>
          <w:rStyle w:val="StyleUnderline"/>
        </w:rPr>
      </w:pPr>
      <w:r w:rsidRPr="00BA6007">
        <w:rPr>
          <w:sz w:val="16"/>
        </w:rPr>
        <w:t xml:space="preserve">India and Pakistan have an </w:t>
      </w:r>
      <w:r w:rsidRPr="00BA6007">
        <w:rPr>
          <w:rStyle w:val="StyleUnderline"/>
        </w:rPr>
        <w:t>estimated 130 nuclear weapons each</w:t>
      </w:r>
      <w:r w:rsidRPr="00BA6007">
        <w:rPr>
          <w:sz w:val="16"/>
        </w:rPr>
        <w:t xml:space="preserve">, as well as the planes, missiles, and ships they need to deliver them. As a result, </w:t>
      </w:r>
      <w:r w:rsidRPr="00BA6007">
        <w:rPr>
          <w:rStyle w:val="StyleUnderline"/>
        </w:rPr>
        <w:t xml:space="preserve">the region </w:t>
      </w:r>
      <w:r w:rsidRPr="00BA6007">
        <w:rPr>
          <w:rStyle w:val="StyleUnderline"/>
          <w:highlight w:val="green"/>
        </w:rPr>
        <w:t xml:space="preserve">is dangerously close to a war that could turn </w:t>
      </w:r>
      <w:proofErr w:type="gramStart"/>
      <w:r w:rsidRPr="00BA6007">
        <w:rPr>
          <w:rStyle w:val="StyleUnderline"/>
          <w:highlight w:val="green"/>
        </w:rPr>
        <w:t>nuclear</w:t>
      </w:r>
      <w:proofErr w:type="gramEnd"/>
      <w:r w:rsidRPr="00BA6007">
        <w:rPr>
          <w:sz w:val="16"/>
        </w:rPr>
        <w:t xml:space="preserve">. </w:t>
      </w:r>
      <w:r w:rsidRPr="00BA6007">
        <w:rPr>
          <w:rStyle w:val="StyleUnderline"/>
        </w:rPr>
        <w:t xml:space="preserve">If that line were crossed, the consequences </w:t>
      </w:r>
      <w:r w:rsidRPr="00BA6007">
        <w:rPr>
          <w:rStyle w:val="StyleUnderline"/>
          <w:highlight w:val="green"/>
        </w:rPr>
        <w:t>would devastate</w:t>
      </w:r>
      <w:r w:rsidRPr="00BA6007">
        <w:rPr>
          <w:rStyle w:val="StyleUnderline"/>
        </w:rPr>
        <w:t xml:space="preserve"> the region and could have disastrous effects on </w:t>
      </w:r>
      <w:r w:rsidRPr="00BA6007">
        <w:rPr>
          <w:rStyle w:val="StyleUnderline"/>
          <w:highlight w:val="green"/>
        </w:rPr>
        <w:t>the entire world.</w:t>
      </w:r>
    </w:p>
    <w:p w14:paraId="2ACA0703" w14:textId="77777777" w:rsidR="002572BD" w:rsidRPr="00BA6007" w:rsidRDefault="002572BD" w:rsidP="002572BD">
      <w:pPr>
        <w:rPr>
          <w:sz w:val="16"/>
        </w:rPr>
      </w:pPr>
      <w:r w:rsidRPr="00BA6007">
        <w:rPr>
          <w:sz w:val="16"/>
        </w:rPr>
        <w:t>*</w:t>
      </w:r>
      <w:proofErr w:type="gramStart"/>
      <w:r w:rsidRPr="00BA6007">
        <w:rPr>
          <w:sz w:val="16"/>
        </w:rPr>
        <w:t>paragraph</w:t>
      </w:r>
      <w:proofErr w:type="gramEnd"/>
      <w:r w:rsidRPr="00BA6007">
        <w:rPr>
          <w:sz w:val="16"/>
        </w:rPr>
        <w:t xml:space="preserve"> integrity ends*</w:t>
      </w:r>
    </w:p>
    <w:p w14:paraId="237BCE57" w14:textId="77777777" w:rsidR="002572BD" w:rsidRPr="00BA6007" w:rsidRDefault="002572BD" w:rsidP="002572BD">
      <w:pPr>
        <w:rPr>
          <w:sz w:val="10"/>
          <w:szCs w:val="10"/>
        </w:rPr>
      </w:pPr>
      <w:r w:rsidRPr="00BA6007">
        <w:rPr>
          <w:sz w:val="10"/>
          <w:szCs w:val="10"/>
        </w:rPr>
        <w:t xml:space="preserve">A guard with a shouldered rifle stands between two barbed wired fences, watching a row of armed soldiers walk by. Troopers from India’s Border Security Force patrol near the Line of Control in December 2001. The Line of Control divides India and Pakistan in the Kashmir region. Tauseef Mustafa/AFP/Getty Images A history of violence </w:t>
      </w:r>
      <w:proofErr w:type="gramStart"/>
      <w:r w:rsidRPr="00BA6007">
        <w:rPr>
          <w:sz w:val="10"/>
          <w:szCs w:val="10"/>
        </w:rPr>
        <w:t>In</w:t>
      </w:r>
      <w:proofErr w:type="gramEnd"/>
      <w:r w:rsidRPr="00BA6007">
        <w:rPr>
          <w:sz w:val="10"/>
          <w:szCs w:val="10"/>
        </w:rPr>
        <w:t xml:space="preserve"> 1947, Great Britain pulled out of South Asia, splitting its Indian colony along religious lines: Pakistan was designed as a land for Muslims in South Asia, while Hindu-majority India became a secular state. Pakistan consisted of an eastern part and a western part, separated by 1,200 miles of Indian land. But Muslims and Hindus were not living along geographically clear-cut lines. Many people found themselves on what was now the wrong side of the border. One million people died in the horrific sectarian violence that followed the partition. A massive wave of migration followed the partition, displacing more than 10 million people. Muslims in India flooded into Pakistan, and Hindus and Sikhs from Pakistan fled to India. Many others chose to stay where they were despite the growing divisions. One million people died in the horrific sectarian violence that followed the partition. 1 of 5 On August 15, 1947, Jawaharlal Nehru—India’s first Prime Minister—and Lord Mountbatten declare Indian Independence in the Constituent </w:t>
      </w:r>
      <w:proofErr w:type="spellStart"/>
      <w:r w:rsidRPr="00BA6007">
        <w:rPr>
          <w:sz w:val="10"/>
          <w:szCs w:val="10"/>
        </w:rPr>
        <w:t>Assembly.Getty</w:t>
      </w:r>
      <w:proofErr w:type="spellEnd"/>
      <w:r w:rsidRPr="00BA6007">
        <w:rPr>
          <w:sz w:val="10"/>
          <w:szCs w:val="10"/>
        </w:rPr>
        <w:t xml:space="preserve"> Images Sikhs migrating to the Hindu section of Punjab after the division of India. Margaret Bourke-White/The LIFE Picture Collection/Getty Images Two men carry an elderly woman in a makeshift litter as they </w:t>
      </w:r>
      <w:proofErr w:type="spellStart"/>
      <w:proofErr w:type="gramStart"/>
      <w:r w:rsidRPr="00BA6007">
        <w:rPr>
          <w:sz w:val="10"/>
          <w:szCs w:val="10"/>
        </w:rPr>
        <w:t>migrate.Margaret</w:t>
      </w:r>
      <w:proofErr w:type="spellEnd"/>
      <w:proofErr w:type="gramEnd"/>
      <w:r w:rsidRPr="00BA6007">
        <w:rPr>
          <w:sz w:val="10"/>
          <w:szCs w:val="10"/>
        </w:rPr>
        <w:t xml:space="preserve"> Bourke-White/The LIFE Picture Collection/Getty Images Amritsar, Punjab suffered violent rioting during Partition. Roughly half of the city’s population was Muslim, and the other half was Hindu or </w:t>
      </w:r>
      <w:proofErr w:type="spellStart"/>
      <w:r w:rsidRPr="00BA6007">
        <w:rPr>
          <w:sz w:val="10"/>
          <w:szCs w:val="10"/>
        </w:rPr>
        <w:t>Sikh.Getty</w:t>
      </w:r>
      <w:proofErr w:type="spellEnd"/>
      <w:r w:rsidRPr="00BA6007">
        <w:rPr>
          <w:sz w:val="10"/>
          <w:szCs w:val="10"/>
        </w:rPr>
        <w:t xml:space="preserve"> Images Men check migration information during one of the greatest mass transfers of population in the history of the world. Violence, riots, and death accompany migrants moving in both </w:t>
      </w:r>
      <w:proofErr w:type="spellStart"/>
      <w:proofErr w:type="gramStart"/>
      <w:r w:rsidRPr="00BA6007">
        <w:rPr>
          <w:sz w:val="10"/>
          <w:szCs w:val="10"/>
        </w:rPr>
        <w:t>directions.Bettmann</w:t>
      </w:r>
      <w:proofErr w:type="spellEnd"/>
      <w:proofErr w:type="gramEnd"/>
      <w:r w:rsidRPr="00BA6007">
        <w:rPr>
          <w:sz w:val="10"/>
          <w:szCs w:val="10"/>
        </w:rPr>
        <w:t xml:space="preserve"> Collection/Getty Images The princely state of Jammu and Kashmir was not originally part of either country. After the partition, the state’s Hindu leader wanted to stay independent, but Pakistan and India rejected the idea. Before long, Pakistani forces invaded the region, and the leader chose to join India, even though around 70% of Jammu and Kashmir’s population was Muslim. Indian troops were called in, and war broke out. When the dust settled, two-thirds of the region was in Indian hands, and the two sides were separated by a militarized border known as the Line of Control. See our new projects first</w:t>
      </w:r>
      <w:proofErr w:type="gramStart"/>
      <w:r w:rsidRPr="00BA6007">
        <w:rPr>
          <w:sz w:val="10"/>
          <w:szCs w:val="10"/>
        </w:rPr>
        <w:t xml:space="preserve"> We</w:t>
      </w:r>
      <w:proofErr w:type="gramEnd"/>
      <w:r w:rsidRPr="00BA6007">
        <w:rPr>
          <w:sz w:val="10"/>
          <w:szCs w:val="10"/>
        </w:rPr>
        <w:t xml:space="preserve"> publish 1-2 stories each month. Subscribe for updates about new articles, videos, and interactive features. Your email address Sign me up! But Pakistan still believes that it’s the rightful owner of Kashmir. It fought two major wars with India in 1965 and 1971, and a smaller one in Kargil in 1999. A man in thick-rim glasses stares down the sights of a rocket-propelled grenade. A crowd of men look on. July 22, 1999: Indian defense minister George Fernandes aims a grenade launcher confiscated from Pakistani supporters in Kargil. Arko Datta/AFP/Getty Images A tale of two programs India began its nuclear program soon after gaining independence. In 1974, India detonated a bomb codenamed "Smiling Buddha" in what it called a “peaceful nuclear explosion." Since then, it’s reported to have produced around 120-130 nuclear bombs. In 2015, India completed what’s known as the “nuclear triad:” the ability to launch nuclear weapons from the air, land, and sea. Pakistan’s nuclear weapons program started in 1971. That year, Pakistan fought a war with India that ended in a sound defeat and the loss of East Pakistan—now Bangladesh. Though it’s not clear when Pakistan built its first bomb, it likely had one by the mid-1980s. The country performed its first nuclear tests in 1998, after similar tests by India. Today, Pakistan probably has the same number of warheads as its rival, and a similar ability to deliver them by air, land, and sea. 1 of 4 A crater marks the site of India’s first nuclear test. The government called this 1974 test a “peaceful nuclear explosion” and did not conduct further tests for another 24 </w:t>
      </w:r>
      <w:proofErr w:type="spellStart"/>
      <w:proofErr w:type="gramStart"/>
      <w:r w:rsidRPr="00BA6007">
        <w:rPr>
          <w:sz w:val="10"/>
          <w:szCs w:val="10"/>
        </w:rPr>
        <w:t>years.Punjab</w:t>
      </w:r>
      <w:proofErr w:type="spellEnd"/>
      <w:proofErr w:type="gramEnd"/>
      <w:r w:rsidRPr="00BA6007">
        <w:rPr>
          <w:sz w:val="10"/>
          <w:szCs w:val="10"/>
        </w:rPr>
        <w:t xml:space="preserve"> Photo/AFP/Getty Images Pakistani nuclear scientist Abdul Qadeer Khan in Islamabad on February 7, 2009. In 2004, Khan confessed to sending nuclear secrets to Iran, Libya, and North Korea, although he later retracted his remarks. Farooq Naeem/AFP/Getty Images Cracks in the earth appear in Pokhran </w:t>
      </w:r>
      <w:proofErr w:type="gramStart"/>
      <w:r w:rsidRPr="00BA6007">
        <w:rPr>
          <w:sz w:val="10"/>
          <w:szCs w:val="10"/>
        </w:rPr>
        <w:t>as a result of</w:t>
      </w:r>
      <w:proofErr w:type="gramEnd"/>
      <w:r w:rsidRPr="00BA6007">
        <w:rPr>
          <w:sz w:val="10"/>
          <w:szCs w:val="10"/>
        </w:rPr>
        <w:t xml:space="preserve"> Indian nuclear bomb tests in May 1998. The nuclear tests sparked international fears of an arms race between India and </w:t>
      </w:r>
      <w:proofErr w:type="spellStart"/>
      <w:r w:rsidRPr="00BA6007">
        <w:rPr>
          <w:sz w:val="10"/>
          <w:szCs w:val="10"/>
        </w:rPr>
        <w:t>Pakistan.T.</w:t>
      </w:r>
      <w:proofErr w:type="gramStart"/>
      <w:r w:rsidRPr="00BA6007">
        <w:rPr>
          <w:sz w:val="10"/>
          <w:szCs w:val="10"/>
        </w:rPr>
        <w:t>C.Malhotra</w:t>
      </w:r>
      <w:proofErr w:type="spellEnd"/>
      <w:proofErr w:type="gramEnd"/>
      <w:r w:rsidRPr="00BA6007">
        <w:rPr>
          <w:sz w:val="10"/>
          <w:szCs w:val="10"/>
        </w:rPr>
        <w:t xml:space="preserve">/Getty Images Pakistan tested five nuclear devices in May 1998. The explosions were detonated in response to India’s nuclear tests just weeks prior. Some believe that this hill near Karachi turned white </w:t>
      </w:r>
      <w:proofErr w:type="gramStart"/>
      <w:r w:rsidRPr="00BA6007">
        <w:rPr>
          <w:sz w:val="10"/>
          <w:szCs w:val="10"/>
        </w:rPr>
        <w:t>as a result of</w:t>
      </w:r>
      <w:proofErr w:type="gramEnd"/>
      <w:r w:rsidRPr="00BA6007">
        <w:rPr>
          <w:sz w:val="10"/>
          <w:szCs w:val="10"/>
        </w:rPr>
        <w:t xml:space="preserve"> the </w:t>
      </w:r>
      <w:proofErr w:type="spellStart"/>
      <w:proofErr w:type="gramStart"/>
      <w:r w:rsidRPr="00BA6007">
        <w:rPr>
          <w:sz w:val="10"/>
          <w:szCs w:val="10"/>
        </w:rPr>
        <w:t>test.Zulfiqar</w:t>
      </w:r>
      <w:proofErr w:type="spellEnd"/>
      <w:proofErr w:type="gramEnd"/>
      <w:r w:rsidRPr="00BA6007">
        <w:rPr>
          <w:sz w:val="10"/>
          <w:szCs w:val="10"/>
        </w:rPr>
        <w:t xml:space="preserve"> Balti/AFP/Getty Images Near-nuclear conflicts</w:t>
      </w:r>
    </w:p>
    <w:p w14:paraId="5FA7A7AF" w14:textId="77777777" w:rsidR="002572BD" w:rsidRPr="00BA6007" w:rsidRDefault="002572BD" w:rsidP="002572BD">
      <w:pPr>
        <w:rPr>
          <w:sz w:val="16"/>
        </w:rPr>
      </w:pPr>
      <w:r w:rsidRPr="00BA6007">
        <w:rPr>
          <w:sz w:val="16"/>
        </w:rPr>
        <w:t>*Paragraph integrity resumes*</w:t>
      </w:r>
    </w:p>
    <w:p w14:paraId="3DD8DABD" w14:textId="77777777" w:rsidR="002572BD" w:rsidRPr="00BA6007" w:rsidRDefault="002572BD" w:rsidP="002572BD">
      <w:pPr>
        <w:rPr>
          <w:rStyle w:val="StyleUnderline"/>
        </w:rPr>
      </w:pPr>
      <w:r w:rsidRPr="00BA6007">
        <w:rPr>
          <w:rStyle w:val="StyleUnderline"/>
          <w:highlight w:val="green"/>
        </w:rPr>
        <w:t>During the 1999 Kargil conflict</w:t>
      </w:r>
      <w:r w:rsidRPr="00BA6007">
        <w:rPr>
          <w:rStyle w:val="StyleUnderline"/>
        </w:rPr>
        <w:t xml:space="preserve">, foreign secretary </w:t>
      </w:r>
      <w:r w:rsidRPr="00BA6007">
        <w:rPr>
          <w:rStyle w:val="StyleUnderline"/>
          <w:highlight w:val="green"/>
        </w:rPr>
        <w:t>Shamshad Ahmad warned that Pakistan was prepared to use “any weapon”</w:t>
      </w:r>
      <w:r w:rsidRPr="00BA6007">
        <w:rPr>
          <w:rStyle w:val="StyleUnderline"/>
        </w:rPr>
        <w:t xml:space="preserve"> in its arsenal. Then came reports that Pakistan had alerted its nuclear forces. International pressure on Pakistan managed to de-escalate the situation, and the war ended without nuclear conflict.</w:t>
      </w:r>
    </w:p>
    <w:p w14:paraId="434C494B" w14:textId="77777777" w:rsidR="002572BD" w:rsidRPr="00BA6007" w:rsidRDefault="002572BD" w:rsidP="002572BD">
      <w:pPr>
        <w:rPr>
          <w:rStyle w:val="StyleUnderline"/>
        </w:rPr>
      </w:pPr>
    </w:p>
    <w:p w14:paraId="60A4AAC5" w14:textId="77777777" w:rsidR="002572BD" w:rsidRPr="00BA6007" w:rsidRDefault="002572BD" w:rsidP="002572BD">
      <w:pPr>
        <w:rPr>
          <w:rStyle w:val="StyleUnderline"/>
        </w:rPr>
      </w:pPr>
      <w:r w:rsidRPr="00BA6007">
        <w:rPr>
          <w:sz w:val="16"/>
        </w:rPr>
        <w:t xml:space="preserve">But </w:t>
      </w:r>
      <w:r w:rsidRPr="00BA6007">
        <w:rPr>
          <w:rStyle w:val="StyleUnderline"/>
          <w:highlight w:val="green"/>
        </w:rPr>
        <w:t>in 2001, nuclear weapons were back on the table</w:t>
      </w:r>
      <w:r w:rsidRPr="00BA6007">
        <w:rPr>
          <w:sz w:val="16"/>
        </w:rPr>
        <w:t xml:space="preserve">. </w:t>
      </w:r>
      <w:r w:rsidRPr="00BA6007">
        <w:rPr>
          <w:rStyle w:val="StyleUnderline"/>
        </w:rPr>
        <w:t>Terrorists based in Pakistan had attacked the Indian parliament</w:t>
      </w:r>
      <w:r w:rsidRPr="00BA6007">
        <w:rPr>
          <w:sz w:val="16"/>
        </w:rPr>
        <w:t xml:space="preserve">, </w:t>
      </w:r>
      <w:r w:rsidRPr="00BA6007">
        <w:rPr>
          <w:rStyle w:val="StyleUnderline"/>
        </w:rPr>
        <w:t xml:space="preserve">and </w:t>
      </w:r>
      <w:r w:rsidRPr="00BA6007">
        <w:rPr>
          <w:rStyle w:val="StyleUnderline"/>
          <w:highlight w:val="green"/>
        </w:rPr>
        <w:t>Pakistani President</w:t>
      </w:r>
      <w:r w:rsidRPr="00BA6007">
        <w:rPr>
          <w:rStyle w:val="StyleUnderline"/>
        </w:rPr>
        <w:t xml:space="preserve"> Pervez Musharraf, </w:t>
      </w:r>
      <w:r w:rsidRPr="00BA6007">
        <w:rPr>
          <w:rStyle w:val="StyleUnderline"/>
          <w:highlight w:val="green"/>
        </w:rPr>
        <w:t>fearing Indian retribution</w:t>
      </w:r>
      <w:r w:rsidRPr="00BA6007">
        <w:rPr>
          <w:rStyle w:val="StyleUnderline"/>
        </w:rPr>
        <w:t xml:space="preserve"> against Pakistan, </w:t>
      </w:r>
      <w:r w:rsidRPr="00BA6007">
        <w:rPr>
          <w:rStyle w:val="StyleUnderline"/>
          <w:highlight w:val="green"/>
        </w:rPr>
        <w:t>considered a preemptive nuclear strike</w:t>
      </w:r>
      <w:r w:rsidRPr="00BA6007">
        <w:rPr>
          <w:rStyle w:val="StyleUnderline"/>
        </w:rPr>
        <w:t>. Luckily, the standoff did not escalate into an armed conflict.</w:t>
      </w:r>
    </w:p>
    <w:p w14:paraId="28383051" w14:textId="77777777" w:rsidR="002572BD" w:rsidRPr="00BA6007" w:rsidRDefault="002572BD" w:rsidP="002572BD">
      <w:pPr>
        <w:rPr>
          <w:sz w:val="16"/>
        </w:rPr>
      </w:pPr>
    </w:p>
    <w:p w14:paraId="0EA26AB8" w14:textId="77777777" w:rsidR="002572BD" w:rsidRPr="00BA6007" w:rsidRDefault="002572BD" w:rsidP="002572BD">
      <w:pPr>
        <w:rPr>
          <w:sz w:val="16"/>
        </w:rPr>
      </w:pPr>
      <w:r w:rsidRPr="00BA6007">
        <w:rPr>
          <w:sz w:val="16"/>
        </w:rPr>
        <w:t>The purpose of developing weapons becomes meaningless if they are not used when they are needed.</w:t>
      </w:r>
    </w:p>
    <w:p w14:paraId="07E4DFC7" w14:textId="77777777" w:rsidR="002572BD" w:rsidRPr="00BA6007" w:rsidRDefault="002572BD" w:rsidP="002572BD">
      <w:pPr>
        <w:rPr>
          <w:sz w:val="16"/>
        </w:rPr>
      </w:pPr>
      <w:r w:rsidRPr="00BA6007">
        <w:rPr>
          <w:sz w:val="16"/>
        </w:rPr>
        <w:t>Shamshad Ahmad, Pakistan’s Senate Leader, May 31, 1999</w:t>
      </w:r>
    </w:p>
    <w:p w14:paraId="72697AFB" w14:textId="77777777" w:rsidR="002572BD" w:rsidRPr="00BA6007" w:rsidRDefault="002572BD" w:rsidP="002572BD">
      <w:pPr>
        <w:rPr>
          <w:sz w:val="16"/>
        </w:rPr>
      </w:pPr>
    </w:p>
    <w:p w14:paraId="539FD709" w14:textId="77777777" w:rsidR="002572BD" w:rsidRPr="00BA6007" w:rsidRDefault="002572BD" w:rsidP="002572BD">
      <w:pPr>
        <w:rPr>
          <w:rStyle w:val="StyleUnderline"/>
        </w:rPr>
      </w:pPr>
      <w:r w:rsidRPr="00BA6007">
        <w:rPr>
          <w:sz w:val="16"/>
        </w:rPr>
        <w:t xml:space="preserve">The two sides reached a ceasefire in 2003, but from </w:t>
      </w:r>
      <w:proofErr w:type="gramStart"/>
      <w:r w:rsidRPr="00BA6007">
        <w:rPr>
          <w:sz w:val="16"/>
        </w:rPr>
        <w:t>time to time</w:t>
      </w:r>
      <w:proofErr w:type="gramEnd"/>
      <w:r w:rsidRPr="00BA6007">
        <w:rPr>
          <w:sz w:val="16"/>
        </w:rPr>
        <w:t xml:space="preserve"> violence still breaks out along the border</w:t>
      </w:r>
      <w:r w:rsidRPr="00BA6007">
        <w:rPr>
          <w:rStyle w:val="Emphasis"/>
          <w:highlight w:val="green"/>
        </w:rPr>
        <w:t>. And things seem to be getting worse</w:t>
      </w:r>
      <w:r w:rsidRPr="00BA6007">
        <w:rPr>
          <w:sz w:val="16"/>
        </w:rPr>
        <w:t xml:space="preserve">. The two nations broke off talks in 2014 and have yet to return to the table. Unless they can somehow resolve their differences, more violence is likely. The </w:t>
      </w:r>
      <w:r w:rsidRPr="00BA6007">
        <w:rPr>
          <w:rStyle w:val="StyleUnderline"/>
        </w:rPr>
        <w:t xml:space="preserve">looming </w:t>
      </w:r>
      <w:r w:rsidRPr="00BA6007">
        <w:rPr>
          <w:rStyle w:val="StyleUnderline"/>
          <w:highlight w:val="green"/>
        </w:rPr>
        <w:t>threat of</w:t>
      </w:r>
      <w:r w:rsidRPr="00BA6007">
        <w:rPr>
          <w:rStyle w:val="StyleUnderline"/>
        </w:rPr>
        <w:t xml:space="preserve"> another war—potentially a </w:t>
      </w:r>
      <w:r w:rsidRPr="00BA6007">
        <w:rPr>
          <w:rStyle w:val="StyleUnderline"/>
          <w:highlight w:val="green"/>
        </w:rPr>
        <w:t>nuclear</w:t>
      </w:r>
      <w:r w:rsidRPr="00BA6007">
        <w:rPr>
          <w:rStyle w:val="StyleUnderline"/>
        </w:rPr>
        <w:t xml:space="preserve"> one—</w:t>
      </w:r>
      <w:r w:rsidRPr="00BA6007">
        <w:rPr>
          <w:rStyle w:val="StyleUnderline"/>
          <w:highlight w:val="green"/>
        </w:rPr>
        <w:t>is always there.</w:t>
      </w:r>
    </w:p>
    <w:p w14:paraId="360944D2" w14:textId="77777777" w:rsidR="002572BD" w:rsidRPr="00BA6007" w:rsidRDefault="002572BD" w:rsidP="002572BD">
      <w:pPr>
        <w:rPr>
          <w:sz w:val="16"/>
        </w:rPr>
      </w:pPr>
      <w:r w:rsidRPr="00BA6007">
        <w:rPr>
          <w:sz w:val="16"/>
        </w:rPr>
        <w:t>*</w:t>
      </w:r>
      <w:proofErr w:type="gramStart"/>
      <w:r w:rsidRPr="00BA6007">
        <w:rPr>
          <w:sz w:val="16"/>
        </w:rPr>
        <w:t>paragraph</w:t>
      </w:r>
      <w:proofErr w:type="gramEnd"/>
      <w:r w:rsidRPr="00BA6007">
        <w:rPr>
          <w:sz w:val="16"/>
        </w:rPr>
        <w:t xml:space="preserve"> integrity ends* </w:t>
      </w:r>
    </w:p>
    <w:p w14:paraId="1CA1E9E2" w14:textId="77777777" w:rsidR="002572BD" w:rsidRPr="00BA6007" w:rsidRDefault="002572BD" w:rsidP="002572BD">
      <w:pPr>
        <w:rPr>
          <w:sz w:val="10"/>
          <w:szCs w:val="10"/>
        </w:rPr>
      </w:pPr>
      <w:r w:rsidRPr="00BA6007">
        <w:rPr>
          <w:sz w:val="10"/>
          <w:szCs w:val="10"/>
        </w:rPr>
        <w:t xml:space="preserve">Flashpoint terrorism India-controlled Kashmir is home to an ongoing separatist insurgency that seeks to either gain total independence or become part of Pakistan. Separatists engage in protests, riots, guerrilla warfare, and occasional terrorist attacks—all of which raise tensions between the two countries. The largest militant group opposing India in the region is Hizbul Mujahideen. The group is based in Kashmir, but carries out attacks in other parts of India, too. In August 2017, the U.S. government declared it a terrorist organization. A crowd watches as fire-fighters move to control a blaze through the facade of an intricate hotel. On November 29, 2008, terrorists carried out multiple coordinated attacks on the city of Mumbai. Here, locals watch as the Taj Mahal Palace &amp; Tower Hotel burns after an armed siege. Uriel Sinai/Getty Images Two other prominent terrorist organizations have also carried out attacks in India: Lashkar-e-Taiba and Jaish-e-Mohammed. Based in Pakistan, Lashkar-e-Taiba was behind the 2008 attacks that killed 166 people in India’s largest city, Mumbai. Jaish-e-Mohammed is a homegrown Kashmiri terrorist organization linked to an attack on an Indian Army base in September 2016 that killed 17 soldiers. Both groups were likely involved in the 2001 attack on the Indian Parliament. India claims that Pakistan supports these groups financially and militarily. Pakistan denies this, saying it only offers “moral support” to rebels fighting an illegal occupation of Kashmir. In either case, these groups can be counted on to add fuel to the fire. In a move that is sure to make matters worse, India officially stripped the Indian-controlled region of Jammu and Kashmir of its constitutional autonomy and divided it into two federal territories that would be under tighter Indian control. India defended its decision, claiming this was necessary to help end decades of terrorism supported by Pakistan that has plagued the Kashmir region. This has angered much of the Muslim-majority population in the territory, who have been protesting the decision. This decision has also been criticized by Pakistan, who claims control over the entire Kashmiri region. On October 31, 2019, citizens in Pakistan-controlled Kashmir took to the streets to protest in support of their Muslim neighbors. The water war Another problem is ratcheting up tensions in Kashmir: water. Several major rivers flow from India into Pakistan. Under the Indus Water Treaty of 1960, India and Pakistan agreed to share these resources. But a changing climate and growing population have put more pressure on the demand for water. Suddenly, it seems like there’s not enough. A flowing dam is viewed between the crossing silhouettes of two mountains. The Baglihar Hydroelectric Power Project spans the Chenab River in Jammu and Kashmir, India. Under the Indus Water Treaty, the waters of the Chenab are allocated to Pakistan. ICIMOD Kathmandu After militants attacked an Indian army base in Kashmir in September 2016, India declared that it planned to speed up the construction of dams in Kashmir—which would affect Pakistan’s water supply. India also announced it would stop working with the Indus Waters Commission, which was established by the Indus Water Treaty. Pakistan has warned that if India acts against the treaty, it </w:t>
      </w:r>
      <w:proofErr w:type="gramStart"/>
      <w:r w:rsidRPr="00BA6007">
        <w:rPr>
          <w:sz w:val="10"/>
          <w:szCs w:val="10"/>
        </w:rPr>
        <w:t>would</w:t>
      </w:r>
      <w:proofErr w:type="gramEnd"/>
      <w:r w:rsidRPr="00BA6007">
        <w:rPr>
          <w:sz w:val="10"/>
          <w:szCs w:val="10"/>
        </w:rPr>
        <w:t xml:space="preserve"> regard it an act of war. Blood and water cannot flow together. Indian Prime Minister Narendra Modi, September 26, 2016 </w:t>
      </w:r>
    </w:p>
    <w:p w14:paraId="0A96426B" w14:textId="77777777" w:rsidR="002572BD" w:rsidRPr="00BA6007" w:rsidRDefault="002572BD" w:rsidP="002572BD">
      <w:pPr>
        <w:rPr>
          <w:sz w:val="16"/>
        </w:rPr>
      </w:pPr>
      <w:r w:rsidRPr="00BA6007">
        <w:rPr>
          <w:sz w:val="16"/>
        </w:rPr>
        <w:t>*</w:t>
      </w:r>
      <w:proofErr w:type="gramStart"/>
      <w:r w:rsidRPr="00BA6007">
        <w:rPr>
          <w:sz w:val="16"/>
        </w:rPr>
        <w:t>paragraph</w:t>
      </w:r>
      <w:proofErr w:type="gramEnd"/>
      <w:r w:rsidRPr="00BA6007">
        <w:rPr>
          <w:sz w:val="16"/>
        </w:rPr>
        <w:t xml:space="preserve"> integrity resumes*</w:t>
      </w:r>
    </w:p>
    <w:p w14:paraId="417EC901" w14:textId="77777777" w:rsidR="002572BD" w:rsidRPr="00BA6007" w:rsidRDefault="002572BD" w:rsidP="002572BD">
      <w:pPr>
        <w:rPr>
          <w:sz w:val="16"/>
        </w:rPr>
      </w:pPr>
      <w:r w:rsidRPr="00BA6007">
        <w:rPr>
          <w:sz w:val="16"/>
        </w:rPr>
        <w:t>What if the unthinkable happened?</w:t>
      </w:r>
    </w:p>
    <w:p w14:paraId="37F205CD" w14:textId="77777777" w:rsidR="002572BD" w:rsidRPr="00BA6007" w:rsidRDefault="002572BD" w:rsidP="002572BD">
      <w:pPr>
        <w:rPr>
          <w:rStyle w:val="StyleUnderline"/>
        </w:rPr>
      </w:pPr>
      <w:r w:rsidRPr="00BA6007">
        <w:rPr>
          <w:rStyle w:val="StyleUnderline"/>
        </w:rPr>
        <w:t>If 100 Hiroshima-sized nuclear bombs were dropped on cities in India and Pakistan</w:t>
      </w:r>
      <w:r w:rsidRPr="00BA6007">
        <w:rPr>
          <w:rStyle w:val="StyleUnderline"/>
          <w:highlight w:val="green"/>
        </w:rPr>
        <w:t>, 20 million</w:t>
      </w:r>
      <w:r w:rsidRPr="00BA6007">
        <w:rPr>
          <w:rStyle w:val="StyleUnderline"/>
        </w:rPr>
        <w:t xml:space="preserve"> people </w:t>
      </w:r>
      <w:r w:rsidRPr="00BA6007">
        <w:rPr>
          <w:rStyle w:val="StyleUnderline"/>
          <w:highlight w:val="green"/>
        </w:rPr>
        <w:t>would die</w:t>
      </w:r>
      <w:r w:rsidRPr="00BA6007">
        <w:rPr>
          <w:rStyle w:val="StyleUnderline"/>
        </w:rPr>
        <w:t xml:space="preserve"> </w:t>
      </w:r>
      <w:r w:rsidRPr="00BA6007">
        <w:rPr>
          <w:rStyle w:val="StyleUnderline"/>
          <w:highlight w:val="green"/>
        </w:rPr>
        <w:t>instantly</w:t>
      </w:r>
      <w:r w:rsidRPr="00BA6007">
        <w:rPr>
          <w:rStyle w:val="StyleUnderline"/>
        </w:rPr>
        <w:t xml:space="preserve"> from the bomb blasts and ensuing fires and radiation. </w:t>
      </w:r>
      <w:r w:rsidRPr="00BA6007">
        <w:rPr>
          <w:rStyle w:val="StyleUnderline"/>
          <w:highlight w:val="green"/>
        </w:rPr>
        <w:t>Firestorms would erupt</w:t>
      </w:r>
      <w:r w:rsidRPr="00BA6007">
        <w:rPr>
          <w:rStyle w:val="StyleUnderline"/>
        </w:rPr>
        <w:t xml:space="preserve">, releasing massive amounts of smoke into the upper atmosphere. This would cause a 10% reduction in global precipitation and a sudden drop in temperature. </w:t>
      </w:r>
      <w:r w:rsidRPr="00BA6007">
        <w:rPr>
          <w:rStyle w:val="StyleUnderline"/>
          <w:highlight w:val="green"/>
        </w:rPr>
        <w:t>Crops would suffer</w:t>
      </w:r>
      <w:r w:rsidRPr="00BA6007">
        <w:rPr>
          <w:rStyle w:val="StyleUnderline"/>
        </w:rPr>
        <w:t xml:space="preserve"> as smoke blocked the sunlight and growing seasons became shorter.  The </w:t>
      </w:r>
      <w:r w:rsidRPr="00BA6007">
        <w:rPr>
          <w:rStyle w:val="StyleUnderline"/>
          <w:highlight w:val="green"/>
        </w:rPr>
        <w:t>climate</w:t>
      </w:r>
      <w:r w:rsidRPr="00BA6007">
        <w:rPr>
          <w:rStyle w:val="StyleUnderline"/>
        </w:rPr>
        <w:t xml:space="preserve"> would be </w:t>
      </w:r>
      <w:proofErr w:type="gramStart"/>
      <w:r w:rsidRPr="00BA6007">
        <w:rPr>
          <w:rStyle w:val="StyleUnderline"/>
          <w:highlight w:val="green"/>
        </w:rPr>
        <w:t>impacted</w:t>
      </w:r>
      <w:proofErr w:type="gramEnd"/>
      <w:r w:rsidRPr="00BA6007">
        <w:rPr>
          <w:rStyle w:val="StyleUnderline"/>
          <w:highlight w:val="green"/>
        </w:rPr>
        <w:t xml:space="preserve"> for at least a decade</w:t>
      </w:r>
      <w:r w:rsidRPr="00BA6007">
        <w:rPr>
          <w:rStyle w:val="StyleUnderline"/>
        </w:rPr>
        <w:t>, perhaps longer.</w:t>
      </w:r>
    </w:p>
    <w:p w14:paraId="5AD56C87" w14:textId="77777777" w:rsidR="002572BD" w:rsidRPr="00BA6007" w:rsidRDefault="002572BD" w:rsidP="002572BD">
      <w:pPr>
        <w:rPr>
          <w:sz w:val="16"/>
        </w:rPr>
      </w:pPr>
    </w:p>
    <w:p w14:paraId="48B155D4" w14:textId="77777777" w:rsidR="002572BD" w:rsidRPr="00BA6007" w:rsidRDefault="002572BD" w:rsidP="002572BD">
      <w:pPr>
        <w:rPr>
          <w:rStyle w:val="Emphasis"/>
        </w:rPr>
      </w:pPr>
      <w:r w:rsidRPr="00BA6007">
        <w:rPr>
          <w:rStyle w:val="StyleUnderline"/>
        </w:rPr>
        <w:t xml:space="preserve">Their best estimate is that more than </w:t>
      </w:r>
      <w:r w:rsidRPr="00BA6007">
        <w:rPr>
          <w:rStyle w:val="Emphasis"/>
        </w:rPr>
        <w:t>2 billion people would be at risk of starvation.</w:t>
      </w:r>
    </w:p>
    <w:p w14:paraId="5636773D" w14:textId="77777777" w:rsidR="002572BD" w:rsidRPr="00BA6007" w:rsidRDefault="002572BD" w:rsidP="002572BD">
      <w:pPr>
        <w:rPr>
          <w:sz w:val="16"/>
        </w:rPr>
      </w:pPr>
    </w:p>
    <w:p w14:paraId="0289351B" w14:textId="77777777" w:rsidR="002572BD" w:rsidRPr="00BA6007" w:rsidRDefault="002572BD" w:rsidP="002572BD">
      <w:pPr>
        <w:rPr>
          <w:sz w:val="16"/>
        </w:rPr>
      </w:pPr>
      <w:r w:rsidRPr="00BA6007">
        <w:rPr>
          <w:sz w:val="16"/>
        </w:rPr>
        <w:t xml:space="preserve">Reports from International Physicians for the Prevention of Nuclear War and Physicians for Social Responsibility estimate the effects of a limited nuclear war on the earth's climate and agriculture. The results are alarming. The physicians initially estimated that one billion people worldwide could die from starvation. However, additional research by environmental and agricultural experts from Rutgers suggests that the number may be much larger. Their best estimate is that more than 2 billion people would be at risk of starvation. </w:t>
      </w:r>
    </w:p>
    <w:p w14:paraId="64C70D65" w14:textId="0DB51934" w:rsidR="002572BD" w:rsidRPr="00BA6007" w:rsidRDefault="002572BD" w:rsidP="002572BD">
      <w:pPr>
        <w:pStyle w:val="Heading3"/>
        <w:rPr>
          <w:rFonts w:cs="Calibri"/>
        </w:rPr>
      </w:pPr>
      <w:r w:rsidRPr="00BA6007">
        <w:rPr>
          <w:rFonts w:cs="Calibri"/>
        </w:rPr>
        <w:t>2NC</w:t>
      </w:r>
      <w:r>
        <w:rPr>
          <w:rFonts w:cs="Calibri"/>
        </w:rPr>
        <w:t>—UQ –</w:t>
      </w:r>
      <w:r w:rsidRPr="00BA6007">
        <w:rPr>
          <w:rFonts w:cs="Calibri"/>
        </w:rPr>
        <w:t>On brink</w:t>
      </w:r>
    </w:p>
    <w:p w14:paraId="4359CB90" w14:textId="77777777" w:rsidR="002572BD" w:rsidRPr="00BA6007" w:rsidRDefault="002572BD" w:rsidP="002572BD">
      <w:pPr>
        <w:pStyle w:val="Heading4"/>
        <w:rPr>
          <w:rFonts w:cs="Calibri"/>
        </w:rPr>
      </w:pPr>
      <w:r w:rsidRPr="00BA6007">
        <w:rPr>
          <w:rFonts w:cs="Calibri"/>
        </w:rPr>
        <w:t xml:space="preserve">Conflict is on the brink and Pakistani strategic stability has been OBLITERATED – Islamabad will feel use it or lose it pressures. </w:t>
      </w:r>
    </w:p>
    <w:p w14:paraId="66E3250F" w14:textId="77777777" w:rsidR="002572BD" w:rsidRPr="00BA6007" w:rsidRDefault="002572BD" w:rsidP="002572BD">
      <w:pPr>
        <w:pStyle w:val="fonts"/>
        <w:spacing w:before="0" w:beforeAutospacing="0" w:after="0" w:afterAutospacing="0"/>
        <w:rPr>
          <w:rFonts w:ascii="Georgia" w:hAnsi="Georgia" w:cs="Calibri"/>
          <w:sz w:val="22"/>
          <w:szCs w:val="22"/>
        </w:rPr>
      </w:pPr>
      <w:r w:rsidRPr="00BA6007">
        <w:rPr>
          <w:rStyle w:val="Strong"/>
          <w:rFonts w:ascii="Georgia" w:eastAsiaTheme="majorEastAsia" w:hAnsi="Georgia" w:cs="Calibri"/>
          <w:iCs/>
          <w:sz w:val="26"/>
          <w:szCs w:val="22"/>
        </w:rPr>
        <w:t>Asatrian 25</w:t>
      </w:r>
      <w:r w:rsidRPr="00BA6007">
        <w:rPr>
          <w:rStyle w:val="Strong"/>
          <w:rFonts w:ascii="Georgia" w:eastAsiaTheme="majorEastAsia" w:hAnsi="Georgia" w:cs="Calibri"/>
          <w:sz w:val="22"/>
          <w:szCs w:val="22"/>
        </w:rPr>
        <w:t xml:space="preserve"> </w:t>
      </w:r>
      <w:r w:rsidRPr="00BA6007">
        <w:rPr>
          <w:rFonts w:ascii="Georgia" w:hAnsi="Georgia" w:cs="Calibri"/>
          <w:sz w:val="22"/>
          <w:szCs w:val="22"/>
        </w:rPr>
        <w:t>[Georgi Asatrian, "South Asia: On the Brink of a New Conflict", 07/01/2025, https://facebook, https://moderndiplomacy.eu/2025/07/01/south-asia-on-the-brink-of-a-new-conflict/] // Micah</w:t>
      </w:r>
    </w:p>
    <w:p w14:paraId="331190CF" w14:textId="77777777" w:rsidR="002572BD" w:rsidRPr="00BA6007" w:rsidRDefault="002572BD" w:rsidP="002572BD">
      <w:pPr>
        <w:rPr>
          <w:rStyle w:val="StyleUnderline"/>
        </w:rPr>
      </w:pPr>
      <w:r w:rsidRPr="00BA6007">
        <w:rPr>
          <w:sz w:val="16"/>
        </w:rPr>
        <w:t xml:space="preserve">The brief military conflict between India and Pakistan in April and May 2025 took many analysts by surprise. Although the two countries lack a formal peace agreement and have a long history of entrenched hostility and strategic rivalry, large-scale direct military engagements have been relatively rare in recent decades. This recent escalation represented the most significant armed confrontation between New Delhi and Islamabad since the 1971 war, as noted by numerous regional and international observers. The hostilities, triggered by a series of cross-border incidents and retaliatory strikes, rapidly escalated to encompass conventional air, missile, and drone operations. In the aftermath, both governments initiated comprehensive military reviews and undertook reforms aimed at addressing vulnerabilities within their respective defense postures. Initial assessments suggest that </w:t>
      </w:r>
      <w:r w:rsidRPr="00BA6007">
        <w:rPr>
          <w:rStyle w:val="StyleUnderline"/>
          <w:highlight w:val="green"/>
        </w:rPr>
        <w:t xml:space="preserve">the conflict may signify </w:t>
      </w:r>
      <w:r w:rsidRPr="00BA6007">
        <w:rPr>
          <w:rStyle w:val="StyleUnderline"/>
        </w:rPr>
        <w:t xml:space="preserve">not a resolution but rather </w:t>
      </w:r>
      <w:r w:rsidRPr="00BA6007">
        <w:rPr>
          <w:rStyle w:val="StyleUnderline"/>
          <w:highlight w:val="green"/>
        </w:rPr>
        <w:t xml:space="preserve">a shift in the strategic calculus of both states, potentially ushering in a more volatile phase </w:t>
      </w:r>
      <w:r w:rsidRPr="00BA6007">
        <w:rPr>
          <w:rStyle w:val="StyleUnderline"/>
        </w:rPr>
        <w:t>of confrontation in South Asia.</w:t>
      </w:r>
    </w:p>
    <w:p w14:paraId="43ED1F4E" w14:textId="77777777" w:rsidR="002572BD" w:rsidRPr="00BA6007" w:rsidRDefault="002572BD" w:rsidP="002572BD">
      <w:pPr>
        <w:rPr>
          <w:sz w:val="16"/>
        </w:rPr>
      </w:pPr>
    </w:p>
    <w:p w14:paraId="7AD6BF76" w14:textId="77777777" w:rsidR="002572BD" w:rsidRPr="00BA6007" w:rsidRDefault="002572BD" w:rsidP="002572BD">
      <w:pPr>
        <w:rPr>
          <w:sz w:val="16"/>
        </w:rPr>
      </w:pPr>
      <w:r w:rsidRPr="00BA6007">
        <w:rPr>
          <w:rStyle w:val="StyleUnderline"/>
        </w:rPr>
        <w:t xml:space="preserve">Although both India and Pakistan have publicly claimed military victories, the ongoing military standoff indicates that </w:t>
      </w:r>
      <w:r w:rsidRPr="00BA6007">
        <w:rPr>
          <w:rStyle w:val="Emphasis"/>
          <w:highlight w:val="green"/>
        </w:rPr>
        <w:t>the conflict remains unresolved</w:t>
      </w:r>
      <w:r w:rsidRPr="00BA6007">
        <w:rPr>
          <w:sz w:val="16"/>
        </w:rPr>
        <w:t xml:space="preserve">. Both nations have commenced extensive military preparations to consolidate their strategic positions and rectify operational shortcomings. Moreover, both are actively engaging with international partners to procure critical defense systems, encompassing offensive and defensive capabilities. This </w:t>
      </w:r>
      <w:r w:rsidRPr="00BA6007">
        <w:rPr>
          <w:rStyle w:val="StyleUnderline"/>
          <w:highlight w:val="green"/>
        </w:rPr>
        <w:t>ongoing modernization reflects the persistent security dilemma</w:t>
      </w:r>
      <w:r w:rsidRPr="00BA6007">
        <w:rPr>
          <w:sz w:val="16"/>
        </w:rPr>
        <w:t xml:space="preserve"> in South Asia, where </w:t>
      </w:r>
      <w:r w:rsidRPr="00BA6007">
        <w:rPr>
          <w:rStyle w:val="StyleUnderline"/>
          <w:highlight w:val="green"/>
        </w:rPr>
        <w:t xml:space="preserve">mutual suspicion drives continuous enhancement </w:t>
      </w:r>
      <w:r w:rsidRPr="00BA6007">
        <w:rPr>
          <w:rStyle w:val="StyleUnderline"/>
        </w:rPr>
        <w:t>of</w:t>
      </w:r>
      <w:r w:rsidRPr="00BA6007">
        <w:rPr>
          <w:sz w:val="16"/>
        </w:rPr>
        <w:t xml:space="preserve"> military capacities.</w:t>
      </w:r>
    </w:p>
    <w:p w14:paraId="1B7C00B0" w14:textId="77777777" w:rsidR="002572BD" w:rsidRPr="00BA6007" w:rsidRDefault="002572BD" w:rsidP="002572BD">
      <w:pPr>
        <w:rPr>
          <w:sz w:val="16"/>
        </w:rPr>
      </w:pPr>
    </w:p>
    <w:p w14:paraId="7F332C49" w14:textId="77777777" w:rsidR="002572BD" w:rsidRPr="00BA6007" w:rsidRDefault="002572BD" w:rsidP="002572BD">
      <w:pPr>
        <w:rPr>
          <w:sz w:val="16"/>
        </w:rPr>
      </w:pPr>
      <w:r w:rsidRPr="00BA6007">
        <w:rPr>
          <w:sz w:val="16"/>
        </w:rPr>
        <w:t>The military escalation occurred only days after a terrorist attack targeting tourists in Pahalgam, Jammu and Kashmir, India, which resulted in 26 fatalities, including two foreign nationals, and approximately 20 injuries. Indian intelligence agencies attributed the attack to elements linked to Pakistan, a claim Islamabad has firmly denied. The perpetrators were reportedly affiliated with the Pakistan-based militant group Lashkar-e-Taiba, against which both domestic and international counterterrorism efforts have long been focused. Notably, the attackers deliberately targeted individuals belonging to the Hindu community, exacerbating the sectarian dimensions of the violence. While the Pakistani military’s longstanding associations with various radical Islamist groups have been widely documented, Islamabad officially denies these allegations. At the same time, it is important to acknowledge the high level of professionalism demonstrated by the Pakistani armed forces.</w:t>
      </w:r>
    </w:p>
    <w:p w14:paraId="6936F03E" w14:textId="77777777" w:rsidR="002572BD" w:rsidRPr="00BA6007" w:rsidRDefault="002572BD" w:rsidP="002572BD">
      <w:pPr>
        <w:rPr>
          <w:sz w:val="16"/>
        </w:rPr>
      </w:pPr>
    </w:p>
    <w:p w14:paraId="7BAB60F2" w14:textId="77777777" w:rsidR="002572BD" w:rsidRPr="00BA6007" w:rsidRDefault="002572BD" w:rsidP="002572BD">
      <w:pPr>
        <w:rPr>
          <w:sz w:val="16"/>
        </w:rPr>
      </w:pPr>
      <w:r w:rsidRPr="00BA6007">
        <w:rPr>
          <w:sz w:val="16"/>
        </w:rPr>
        <w:t xml:space="preserve">In response, the Indian military launched a series of successful strikes against targets within Pakistani territory, including military installations in urban areas. Pakistan subsequently conducted retaliatory operations. During the Shangri-La Dialogue security summit in Singapore, Indian Chief of </w:t>
      </w:r>
      <w:proofErr w:type="spellStart"/>
      <w:r w:rsidRPr="00BA6007">
        <w:rPr>
          <w:sz w:val="16"/>
        </w:rPr>
        <w:t>Defence</w:t>
      </w:r>
      <w:proofErr w:type="spellEnd"/>
      <w:r w:rsidRPr="00BA6007">
        <w:rPr>
          <w:sz w:val="16"/>
        </w:rPr>
        <w:t xml:space="preserve"> Staff General Anil Chauhan publicly confirmed for the first time that Pakistan had succeeded in downing Indian fighter jets during the confrontation. While he refrained from specifying the exact number or aircraft models, General Chauhan disputed Islamabad’s claim that six Indian jets were shot down. Media reports had previously indicated the involvement of Rafale and Mirage 2000 aircraft. On the first day of Operation </w:t>
      </w:r>
      <w:proofErr w:type="spellStart"/>
      <w:r w:rsidRPr="00BA6007">
        <w:rPr>
          <w:sz w:val="16"/>
        </w:rPr>
        <w:t>Sindoor</w:t>
      </w:r>
      <w:proofErr w:type="spellEnd"/>
      <w:r w:rsidRPr="00BA6007">
        <w:rPr>
          <w:sz w:val="16"/>
        </w:rPr>
        <w:t>, launched by India, an extended-range aerial engagement reportedly involved over 100 aircraft from both sides. According to Chauhan, India’s air force gained valuable tactical lessons from the initial engagements, enabling more effective subsequent strikes on Pakistani targets.</w:t>
      </w:r>
    </w:p>
    <w:p w14:paraId="78B32FBA" w14:textId="77777777" w:rsidR="002572BD" w:rsidRPr="00BA6007" w:rsidRDefault="002572BD" w:rsidP="002572BD">
      <w:pPr>
        <w:rPr>
          <w:sz w:val="16"/>
        </w:rPr>
      </w:pPr>
    </w:p>
    <w:p w14:paraId="0D3AF0AE" w14:textId="77777777" w:rsidR="002572BD" w:rsidRPr="00BA6007" w:rsidRDefault="002572BD" w:rsidP="002572BD">
      <w:pPr>
        <w:rPr>
          <w:sz w:val="16"/>
        </w:rPr>
      </w:pPr>
      <w:r w:rsidRPr="00BA6007">
        <w:rPr>
          <w:sz w:val="16"/>
        </w:rPr>
        <w:t>Chauhan further stated that the Indian Air Force penetrated deep into Pakistani airspace, targeting multiple airbases and what New Delhi described as “terrorist infrastructure.” These strikes reportedly employed a variety of long-range precision-guided munitions. Pakistan claimed to have downed several Indian fighter jets, including three modern French-built Rafale aircraft, and announced the use of Chinese-origin combat aircraft during operations. Amid these developments, Pakistan disclosed plans to acquire 40 J-35A fifth-generation stealth fighter jets from China, with deliveries anticipated in the first quarter of 2026.</w:t>
      </w:r>
    </w:p>
    <w:p w14:paraId="292FEB4D" w14:textId="77777777" w:rsidR="002572BD" w:rsidRPr="00BA6007" w:rsidRDefault="002572BD" w:rsidP="002572BD">
      <w:pPr>
        <w:rPr>
          <w:sz w:val="16"/>
        </w:rPr>
      </w:pPr>
    </w:p>
    <w:p w14:paraId="2E62A345" w14:textId="77777777" w:rsidR="002572BD" w:rsidRPr="00BA6007" w:rsidRDefault="002572BD" w:rsidP="002572BD">
      <w:pPr>
        <w:rPr>
          <w:rStyle w:val="StyleUnderline"/>
        </w:rPr>
      </w:pPr>
      <w:r w:rsidRPr="00BA6007">
        <w:rPr>
          <w:sz w:val="16"/>
        </w:rPr>
        <w:t xml:space="preserve">Simultaneously, </w:t>
      </w:r>
      <w:r w:rsidRPr="00BA6007">
        <w:rPr>
          <w:rStyle w:val="StyleUnderline"/>
          <w:highlight w:val="green"/>
        </w:rPr>
        <w:t>the conflict exposed deficiencies within Pakistan’s defense apparatus.</w:t>
      </w:r>
      <w:r w:rsidRPr="00BA6007">
        <w:rPr>
          <w:sz w:val="16"/>
        </w:rPr>
        <w:t xml:space="preserve"> Despite intercepting some Indian missiles, Pakistani </w:t>
      </w:r>
      <w:r w:rsidRPr="00BA6007">
        <w:rPr>
          <w:rStyle w:val="StyleUnderline"/>
          <w:highlight w:val="green"/>
        </w:rPr>
        <w:t>air defenses failed to prevent damage</w:t>
      </w:r>
      <w:r w:rsidRPr="00BA6007">
        <w:rPr>
          <w:sz w:val="16"/>
        </w:rPr>
        <w:t xml:space="preserve"> to several key military airbases and installations. Analysts observed that the confrontation revealed Islamabad’s vulnerability to sustained Indian aerial operations. In response, Pakistan reportedly plans to procure the HQ-19 advanced missile defense system from China, to be deployed alongside the J-35A fighter jets. The HQ-19 is designed primarily to intercept long-range ballistic missiles but is also capable of engaging supersonic and subsonic cruise missiles such as India’s BrahMos and SCALP-EG, as well as ballistic systems from the Agni missile series. The BrahMos missile system</w:t>
      </w:r>
      <w:r w:rsidRPr="00BA6007">
        <w:rPr>
          <w:rStyle w:val="StyleUnderline"/>
          <w:highlight w:val="green"/>
        </w:rPr>
        <w:t xml:space="preserve">, a joint </w:t>
      </w:r>
      <w:proofErr w:type="gramStart"/>
      <w:r w:rsidRPr="00BA6007">
        <w:rPr>
          <w:rStyle w:val="StyleUnderline"/>
          <w:highlight w:val="green"/>
        </w:rPr>
        <w:t>Russian-Indian</w:t>
      </w:r>
      <w:proofErr w:type="gramEnd"/>
      <w:r w:rsidRPr="00BA6007">
        <w:rPr>
          <w:rStyle w:val="StyleUnderline"/>
          <w:highlight w:val="green"/>
        </w:rPr>
        <w:t xml:space="preserve"> development, demonstrated high effectiveness</w:t>
      </w:r>
      <w:r w:rsidRPr="00BA6007">
        <w:rPr>
          <w:sz w:val="16"/>
        </w:rPr>
        <w:t xml:space="preserve"> during the conflict. Media reports indicate that </w:t>
      </w:r>
      <w:r w:rsidRPr="00BA6007">
        <w:rPr>
          <w:rStyle w:val="StyleUnderline"/>
          <w:highlight w:val="green"/>
        </w:rPr>
        <w:t>these missiles enabled India to successfully strike multiple targets deep within Pakistani territory.</w:t>
      </w:r>
    </w:p>
    <w:p w14:paraId="191E4DAF" w14:textId="77777777" w:rsidR="002572BD" w:rsidRPr="00BA6007" w:rsidRDefault="002572BD" w:rsidP="002572BD">
      <w:pPr>
        <w:rPr>
          <w:sz w:val="16"/>
        </w:rPr>
      </w:pPr>
    </w:p>
    <w:p w14:paraId="3A96EE38" w14:textId="77777777" w:rsidR="002572BD" w:rsidRPr="00BA6007" w:rsidRDefault="002572BD" w:rsidP="002572BD">
      <w:pPr>
        <w:rPr>
          <w:sz w:val="16"/>
        </w:rPr>
      </w:pPr>
      <w:r w:rsidRPr="00BA6007">
        <w:rPr>
          <w:sz w:val="16"/>
        </w:rPr>
        <w:t xml:space="preserve">Furthermore, India and Russia engaged in discussions regarding the supply of Russian S-400 air defense missile systems, the modernization of Su-30 fighter jets, and the expedited procurement of critical military equipment, according to TASS. This information was disclosed by the Indian Ministry of </w:t>
      </w:r>
      <w:proofErr w:type="spellStart"/>
      <w:r w:rsidRPr="00BA6007">
        <w:rPr>
          <w:sz w:val="16"/>
        </w:rPr>
        <w:t>Defence</w:t>
      </w:r>
      <w:proofErr w:type="spellEnd"/>
      <w:r w:rsidRPr="00BA6007">
        <w:rPr>
          <w:sz w:val="16"/>
        </w:rPr>
        <w:t xml:space="preserve"> following a meeting between Indian </w:t>
      </w:r>
      <w:proofErr w:type="spellStart"/>
      <w:r w:rsidRPr="00BA6007">
        <w:rPr>
          <w:sz w:val="16"/>
        </w:rPr>
        <w:t>Defence</w:t>
      </w:r>
      <w:proofErr w:type="spellEnd"/>
      <w:r w:rsidRPr="00BA6007">
        <w:rPr>
          <w:sz w:val="16"/>
        </w:rPr>
        <w:t xml:space="preserve"> Minister Rajnath Singh and Russian </w:t>
      </w:r>
      <w:proofErr w:type="spellStart"/>
      <w:r w:rsidRPr="00BA6007">
        <w:rPr>
          <w:sz w:val="16"/>
        </w:rPr>
        <w:t>Defence</w:t>
      </w:r>
      <w:proofErr w:type="spellEnd"/>
      <w:r w:rsidRPr="00BA6007">
        <w:rPr>
          <w:sz w:val="16"/>
        </w:rPr>
        <w:t xml:space="preserve"> Minister Andrey Belousov in Qingdao, China. The Indian Ministry of </w:t>
      </w:r>
      <w:proofErr w:type="spellStart"/>
      <w:r w:rsidRPr="00BA6007">
        <w:rPr>
          <w:sz w:val="16"/>
        </w:rPr>
        <w:t>Defence</w:t>
      </w:r>
      <w:proofErr w:type="spellEnd"/>
      <w:r w:rsidRPr="00BA6007">
        <w:rPr>
          <w:sz w:val="16"/>
        </w:rPr>
        <w:t xml:space="preserve"> also noted that the Russian minister expressed solidarity with India following the April 22 terrorist attack in Pahalgam.</w:t>
      </w:r>
    </w:p>
    <w:p w14:paraId="4B3DA44C" w14:textId="6A425E1C" w:rsidR="002572BD" w:rsidRPr="00BA6007" w:rsidRDefault="002572BD" w:rsidP="002572BD">
      <w:pPr>
        <w:pStyle w:val="Heading3"/>
        <w:rPr>
          <w:rFonts w:cs="Calibri"/>
        </w:rPr>
      </w:pPr>
      <w:r w:rsidRPr="00BA6007">
        <w:rPr>
          <w:rFonts w:cs="Calibri"/>
        </w:rPr>
        <w:t>2NC</w:t>
      </w:r>
      <w:r>
        <w:rPr>
          <w:rFonts w:cs="Calibri"/>
        </w:rPr>
        <w:t>—</w:t>
      </w:r>
      <w:r w:rsidRPr="00BA6007">
        <w:rPr>
          <w:rFonts w:cs="Calibri"/>
        </w:rPr>
        <w:t>Use it or lose it</w:t>
      </w:r>
    </w:p>
    <w:p w14:paraId="16D4DC2A" w14:textId="77777777" w:rsidR="002572BD" w:rsidRPr="00BA6007" w:rsidRDefault="002572BD" w:rsidP="002572BD">
      <w:pPr>
        <w:pStyle w:val="Heading4"/>
        <w:rPr>
          <w:rFonts w:cs="Calibri"/>
        </w:rPr>
      </w:pPr>
      <w:r w:rsidRPr="00BA6007">
        <w:rPr>
          <w:rFonts w:cs="Calibri"/>
        </w:rPr>
        <w:t>Pakistan will face use-it-or-lose-it pressures – they launch first</w:t>
      </w:r>
    </w:p>
    <w:p w14:paraId="7F0F07F4" w14:textId="77777777" w:rsidR="002572BD" w:rsidRPr="00BA6007" w:rsidRDefault="002572BD" w:rsidP="002572BD">
      <w:pPr>
        <w:spacing w:after="120" w:line="235" w:lineRule="atLeast"/>
        <w:rPr>
          <w:color w:val="000000"/>
        </w:rPr>
      </w:pPr>
      <w:r w:rsidRPr="00BA6007">
        <w:rPr>
          <w:color w:val="000000"/>
        </w:rPr>
        <w:t>Vipin </w:t>
      </w:r>
      <w:r w:rsidRPr="00BA6007">
        <w:rPr>
          <w:b/>
          <w:bCs/>
          <w:color w:val="000000"/>
          <w:sz w:val="26"/>
          <w:szCs w:val="26"/>
        </w:rPr>
        <w:t>Narang 14</w:t>
      </w:r>
      <w:r w:rsidRPr="00BA6007">
        <w:rPr>
          <w:color w:val="000000"/>
        </w:rPr>
        <w:t xml:space="preserve">, associate professor of political science at MIT, 4/12/14, “Why India must stay the nuclear hand,” https://indianexpress.com/article/opinion/columns/why-india-must-stay-the-nuclear-hand/ //Micah </w:t>
      </w:r>
    </w:p>
    <w:p w14:paraId="7EB10D87" w14:textId="77777777" w:rsidR="002572BD" w:rsidRPr="00BA6007" w:rsidRDefault="002572BD" w:rsidP="002572BD">
      <w:pPr>
        <w:rPr>
          <w:sz w:val="16"/>
        </w:rPr>
      </w:pPr>
      <w:r w:rsidRPr="00BA6007">
        <w:rPr>
          <w:sz w:val="16"/>
        </w:rPr>
        <w:t xml:space="preserve">First, abandoning NFU is strategically unnecessary for India. </w:t>
      </w:r>
      <w:proofErr w:type="gramStart"/>
      <w:r w:rsidRPr="00BA6007">
        <w:rPr>
          <w:sz w:val="16"/>
        </w:rPr>
        <w:t>Threatening</w:t>
      </w:r>
      <w:proofErr w:type="gramEnd"/>
      <w:r w:rsidRPr="00BA6007">
        <w:rPr>
          <w:sz w:val="16"/>
        </w:rPr>
        <w:t xml:space="preserve"> the first use of nuclear weapons is useful for one primary purpose: to deter a conventionally superior adversary, where the threat of using nuclear weapons against conventional forces is necessary to offset the adversary’s conventional advantage over passable terrains.</w:t>
      </w:r>
    </w:p>
    <w:p w14:paraId="6960F7D7" w14:textId="77777777" w:rsidR="002572BD" w:rsidRPr="00BA6007" w:rsidRDefault="002572BD" w:rsidP="002572BD">
      <w:pPr>
        <w:rPr>
          <w:color w:val="000000"/>
          <w:sz w:val="16"/>
        </w:rPr>
      </w:pPr>
      <w:r w:rsidRPr="00BA6007">
        <w:rPr>
          <w:sz w:val="16"/>
        </w:rPr>
        <w:t>This is really the only scenario that requires a state to contemplate using nuclear weapons first. But</w:t>
      </w:r>
      <w:r w:rsidRPr="00BA6007">
        <w:rPr>
          <w:color w:val="000000"/>
          <w:sz w:val="16"/>
        </w:rPr>
        <w:t> </w:t>
      </w:r>
      <w:r w:rsidRPr="00BA6007">
        <w:rPr>
          <w:rStyle w:val="Emphasis"/>
          <w:highlight w:val="green"/>
        </w:rPr>
        <w:t>India has conventional superiority against Pakistan</w:t>
      </w:r>
      <w:r w:rsidRPr="00BA6007">
        <w:rPr>
          <w:color w:val="000000"/>
          <w:sz w:val="16"/>
        </w:rPr>
        <w:t>, and this gap will only grow in the future as India incorporates more — and more advanced — platforms into its armed forces. </w:t>
      </w:r>
      <w:r w:rsidRPr="00BA6007">
        <w:rPr>
          <w:color w:val="000000"/>
          <w:u w:val="single"/>
          <w:shd w:val="clear" w:color="auto" w:fill="00FF00"/>
        </w:rPr>
        <w:t>India does not</w:t>
      </w:r>
      <w:r w:rsidRPr="00BA6007">
        <w:rPr>
          <w:color w:val="000000"/>
          <w:sz w:val="16"/>
        </w:rPr>
        <w:t> </w:t>
      </w:r>
      <w:r w:rsidRPr="00BA6007">
        <w:rPr>
          <w:color w:val="000000"/>
          <w:u w:val="single"/>
        </w:rPr>
        <w:t>need</w:t>
      </w:r>
      <w:r w:rsidRPr="00BA6007">
        <w:rPr>
          <w:color w:val="000000"/>
          <w:sz w:val="16"/>
        </w:rPr>
        <w:t> </w:t>
      </w:r>
      <w:r w:rsidRPr="00BA6007">
        <w:rPr>
          <w:color w:val="000000"/>
          <w:u w:val="single"/>
          <w:shd w:val="clear" w:color="auto" w:fill="00FF00"/>
        </w:rPr>
        <w:t>the threat of nuclear weapons</w:t>
      </w:r>
      <w:r w:rsidRPr="00BA6007">
        <w:rPr>
          <w:color w:val="000000"/>
          <w:sz w:val="16"/>
        </w:rPr>
        <w:t> </w:t>
      </w:r>
      <w:r w:rsidRPr="00BA6007">
        <w:rPr>
          <w:color w:val="000000"/>
          <w:u w:val="single"/>
        </w:rPr>
        <w:t>— or nuclear warfighting —</w:t>
      </w:r>
      <w:r w:rsidRPr="00BA6007">
        <w:rPr>
          <w:color w:val="000000"/>
          <w:sz w:val="16"/>
        </w:rPr>
        <w:t> </w:t>
      </w:r>
      <w:r w:rsidRPr="00BA6007">
        <w:rPr>
          <w:color w:val="000000"/>
          <w:u w:val="single"/>
          <w:shd w:val="clear" w:color="auto" w:fill="00FF00"/>
        </w:rPr>
        <w:t>to deter Pakistan</w:t>
      </w:r>
      <w:r w:rsidRPr="00BA6007">
        <w:rPr>
          <w:color w:val="000000"/>
          <w:u w:val="single"/>
        </w:rPr>
        <w:t>i</w:t>
      </w:r>
      <w:r w:rsidRPr="00BA6007">
        <w:rPr>
          <w:color w:val="000000"/>
          <w:sz w:val="16"/>
        </w:rPr>
        <w:t> </w:t>
      </w:r>
      <w:r w:rsidRPr="00BA6007">
        <w:rPr>
          <w:color w:val="000000"/>
          <w:u w:val="single"/>
        </w:rPr>
        <w:t>conventional forces from attacking India</w:t>
      </w:r>
      <w:r w:rsidRPr="00BA6007">
        <w:rPr>
          <w:color w:val="000000"/>
          <w:sz w:val="16"/>
        </w:rPr>
        <w:t>. India need only deter nuclear use by Pakistan, for which its present assured retaliation doctrine is a powerful and sufficient deterrent.</w:t>
      </w:r>
    </w:p>
    <w:p w14:paraId="4810E06D" w14:textId="77777777" w:rsidR="002572BD" w:rsidRPr="00BA6007" w:rsidRDefault="002572BD" w:rsidP="002572BD">
      <w:pPr>
        <w:spacing w:line="235" w:lineRule="atLeast"/>
        <w:rPr>
          <w:color w:val="000000"/>
          <w:sz w:val="16"/>
        </w:rPr>
      </w:pPr>
      <w:r w:rsidRPr="00BA6007">
        <w:rPr>
          <w:color w:val="000000"/>
          <w:sz w:val="16"/>
        </w:rPr>
        <w:t xml:space="preserve">Some advocates of abandoning NFU point to the fact </w:t>
      </w:r>
      <w:r w:rsidRPr="00BA6007">
        <w:rPr>
          <w:rStyle w:val="StyleUnderline"/>
          <w:highlight w:val="green"/>
        </w:rPr>
        <w:t>that Pakistan threatens to use nuclear weapons first against India (precisely because of India’s conventional superiority) and is developing tactical or battlefield nuclear weapons</w:t>
      </w:r>
      <w:r w:rsidRPr="00BA6007">
        <w:rPr>
          <w:color w:val="000000"/>
          <w:sz w:val="16"/>
        </w:rPr>
        <w:t xml:space="preserve"> such as the Nasr system to deter Indian army operations across the international border. Therefore, according to former foreign secretary Lalit Mansingh, “There is a feeling within nuclear experts that because of this changed scenario, we need to rethink our response as well.” But since India already reserves the right to retaliate against any nuclear use — whether from Nasr or Shaheen missiles — these developments do not alter the basic deterrent logic or aim of India’s retaliatory doctrine.</w:t>
      </w:r>
    </w:p>
    <w:p w14:paraId="4A7E8FF6" w14:textId="77777777" w:rsidR="002572BD" w:rsidRPr="00BA6007" w:rsidRDefault="002572BD" w:rsidP="002572BD">
      <w:pPr>
        <w:spacing w:line="235" w:lineRule="atLeast"/>
        <w:rPr>
          <w:color w:val="000000"/>
          <w:sz w:val="16"/>
        </w:rPr>
      </w:pPr>
      <w:r w:rsidRPr="00BA6007">
        <w:rPr>
          <w:sz w:val="16"/>
        </w:rPr>
        <w:t>How will reversing NFU improve India’s ability to respond to Pakistani development of battlefield nuclear weapons? Against China, India has achieved a greater conventional</w:t>
      </w:r>
      <w:r w:rsidRPr="00BA6007">
        <w:rPr>
          <w:color w:val="000000"/>
          <w:sz w:val="16"/>
        </w:rPr>
        <w:t xml:space="preserve"> balance and, in any case, the first use of nuclear weapons against Chinese ground forces in the likely terrain of any conflict renders them futile as a practical deterrent.</w:t>
      </w:r>
    </w:p>
    <w:p w14:paraId="7465AC74" w14:textId="77777777" w:rsidR="002572BD" w:rsidRPr="00BA6007" w:rsidRDefault="002572BD" w:rsidP="002572BD">
      <w:pPr>
        <w:spacing w:line="235" w:lineRule="atLeast"/>
        <w:rPr>
          <w:color w:val="000000"/>
          <w:sz w:val="16"/>
        </w:rPr>
      </w:pPr>
      <w:r w:rsidRPr="00BA6007">
        <w:rPr>
          <w:color w:val="000000"/>
          <w:sz w:val="16"/>
        </w:rPr>
        <w:t xml:space="preserve">Second, not </w:t>
      </w:r>
      <w:r w:rsidRPr="00BA6007">
        <w:rPr>
          <w:sz w:val="16"/>
        </w:rPr>
        <w:t xml:space="preserve">only is abandoning NFU unnecessary, </w:t>
      </w:r>
      <w:proofErr w:type="gramStart"/>
      <w:r w:rsidRPr="00BA6007">
        <w:rPr>
          <w:sz w:val="16"/>
        </w:rPr>
        <w:t>it would</w:t>
      </w:r>
      <w:proofErr w:type="gramEnd"/>
      <w:r w:rsidRPr="00BA6007">
        <w:rPr>
          <w:sz w:val="16"/>
        </w:rPr>
        <w:t xml:space="preserve"> make any </w:t>
      </w:r>
      <w:proofErr w:type="spellStart"/>
      <w:r w:rsidRPr="00BA6007">
        <w:rPr>
          <w:sz w:val="16"/>
        </w:rPr>
        <w:t>militarised</w:t>
      </w:r>
      <w:proofErr w:type="spellEnd"/>
      <w:r w:rsidRPr="00BA6007">
        <w:rPr>
          <w:sz w:val="16"/>
        </w:rPr>
        <w:t xml:space="preserve"> crisis with Pakistan very dangerous</w:t>
      </w:r>
      <w:r w:rsidRPr="00BA6007">
        <w:rPr>
          <w:color w:val="000000"/>
          <w:sz w:val="16"/>
        </w:rPr>
        <w:t> </w:t>
      </w:r>
      <w:r w:rsidRPr="00BA6007">
        <w:rPr>
          <w:color w:val="000000"/>
          <w:u w:val="single"/>
        </w:rPr>
        <w:t>for India</w:t>
      </w:r>
      <w:r w:rsidRPr="00BA6007">
        <w:rPr>
          <w:color w:val="000000"/>
          <w:sz w:val="16"/>
        </w:rPr>
        <w:t>. </w:t>
      </w:r>
      <w:r w:rsidRPr="00BA6007">
        <w:rPr>
          <w:color w:val="000000"/>
          <w:u w:val="single"/>
          <w:shd w:val="clear" w:color="auto" w:fill="00FF00"/>
        </w:rPr>
        <w:t>Pakistan does not have a</w:t>
      </w:r>
      <w:r w:rsidRPr="00BA6007">
        <w:rPr>
          <w:color w:val="000000"/>
          <w:sz w:val="16"/>
        </w:rPr>
        <w:t> </w:t>
      </w:r>
      <w:r w:rsidRPr="00BA6007">
        <w:rPr>
          <w:color w:val="000000"/>
          <w:u w:val="single"/>
        </w:rPr>
        <w:t>nuclear</w:t>
      </w:r>
      <w:r w:rsidRPr="00BA6007">
        <w:rPr>
          <w:color w:val="000000"/>
          <w:sz w:val="16"/>
        </w:rPr>
        <w:t> </w:t>
      </w:r>
      <w:r w:rsidRPr="00BA6007">
        <w:rPr>
          <w:color w:val="000000"/>
          <w:u w:val="single"/>
          <w:shd w:val="clear" w:color="auto" w:fill="00FF00"/>
        </w:rPr>
        <w:t>force guaranteed to survive a first strike</w:t>
      </w:r>
      <w:r w:rsidRPr="00BA6007">
        <w:rPr>
          <w:color w:val="000000"/>
          <w:sz w:val="16"/>
        </w:rPr>
        <w:t> </w:t>
      </w:r>
      <w:r w:rsidRPr="00BA6007">
        <w:rPr>
          <w:color w:val="000000"/>
          <w:u w:val="single"/>
        </w:rPr>
        <w:t>from India</w:t>
      </w:r>
      <w:r w:rsidRPr="00BA6007">
        <w:rPr>
          <w:color w:val="000000"/>
          <w:sz w:val="16"/>
        </w:rPr>
        <w:t>. </w:t>
      </w:r>
      <w:r w:rsidRPr="00BA6007">
        <w:rPr>
          <w:b/>
          <w:bCs/>
          <w:color w:val="000000"/>
          <w:u w:val="single"/>
          <w:shd w:val="clear" w:color="auto" w:fill="00FF00"/>
        </w:rPr>
        <w:t xml:space="preserve">This makes the threat of </w:t>
      </w:r>
      <w:proofErr w:type="gramStart"/>
      <w:r w:rsidRPr="00BA6007">
        <w:rPr>
          <w:b/>
          <w:bCs/>
          <w:color w:val="000000"/>
          <w:u w:val="single"/>
          <w:shd w:val="clear" w:color="auto" w:fill="00FF00"/>
        </w:rPr>
        <w:t>first-use</w:t>
      </w:r>
      <w:proofErr w:type="gramEnd"/>
      <w:r w:rsidRPr="00BA6007">
        <w:rPr>
          <w:color w:val="000000"/>
          <w:sz w:val="16"/>
        </w:rPr>
        <w:t> </w:t>
      </w:r>
      <w:r w:rsidRPr="00BA6007">
        <w:rPr>
          <w:b/>
          <w:bCs/>
          <w:color w:val="000000"/>
          <w:u w:val="single"/>
        </w:rPr>
        <w:t>by India much more</w:t>
      </w:r>
      <w:r w:rsidRPr="00BA6007">
        <w:rPr>
          <w:color w:val="000000"/>
          <w:sz w:val="16"/>
        </w:rPr>
        <w:t> </w:t>
      </w:r>
      <w:r w:rsidRPr="00BA6007">
        <w:rPr>
          <w:b/>
          <w:bCs/>
          <w:color w:val="000000"/>
          <w:u w:val="single"/>
          <w:shd w:val="clear" w:color="auto" w:fill="00FF00"/>
        </w:rPr>
        <w:t>alarming</w:t>
      </w:r>
      <w:r w:rsidRPr="00BA6007">
        <w:rPr>
          <w:color w:val="000000"/>
          <w:sz w:val="16"/>
        </w:rPr>
        <w:t> </w:t>
      </w:r>
      <w:r w:rsidRPr="00BA6007">
        <w:rPr>
          <w:b/>
          <w:bCs/>
          <w:color w:val="000000"/>
          <w:u w:val="single"/>
        </w:rPr>
        <w:t>to Pakistan.</w:t>
      </w:r>
      <w:r w:rsidRPr="00BA6007">
        <w:rPr>
          <w:color w:val="000000"/>
          <w:sz w:val="16"/>
        </w:rPr>
        <w:t> </w:t>
      </w:r>
      <w:r w:rsidRPr="00BA6007">
        <w:rPr>
          <w:color w:val="000000"/>
          <w:highlight w:val="green"/>
          <w:u w:val="single"/>
        </w:rPr>
        <w:t>In</w:t>
      </w:r>
      <w:r w:rsidRPr="00BA6007">
        <w:rPr>
          <w:color w:val="000000"/>
          <w:sz w:val="16"/>
          <w:highlight w:val="green"/>
        </w:rPr>
        <w:t> </w:t>
      </w:r>
      <w:r w:rsidRPr="00BA6007">
        <w:rPr>
          <w:color w:val="000000"/>
          <w:highlight w:val="green"/>
          <w:u w:val="single"/>
        </w:rPr>
        <w:t>a crisis</w:t>
      </w:r>
      <w:r w:rsidRPr="00BA6007">
        <w:rPr>
          <w:color w:val="000000"/>
          <w:u w:val="single"/>
        </w:rPr>
        <w:t>,</w:t>
      </w:r>
      <w:r w:rsidRPr="00BA6007">
        <w:rPr>
          <w:color w:val="000000"/>
          <w:sz w:val="16"/>
        </w:rPr>
        <w:t> </w:t>
      </w:r>
      <w:r w:rsidRPr="00BA6007">
        <w:rPr>
          <w:color w:val="000000"/>
          <w:u w:val="single"/>
        </w:rPr>
        <w:t>absent a formal NFU assurance,</w:t>
      </w:r>
      <w:r w:rsidRPr="00BA6007">
        <w:rPr>
          <w:color w:val="000000"/>
          <w:sz w:val="16"/>
        </w:rPr>
        <w:t> </w:t>
      </w:r>
      <w:r w:rsidRPr="00BA6007">
        <w:rPr>
          <w:color w:val="000000"/>
          <w:u w:val="single"/>
          <w:shd w:val="clear" w:color="auto" w:fill="00FF00"/>
        </w:rPr>
        <w:t>Pakistan would have reasons to fear</w:t>
      </w:r>
      <w:r w:rsidRPr="00BA6007">
        <w:rPr>
          <w:color w:val="000000"/>
          <w:sz w:val="16"/>
        </w:rPr>
        <w:t> </w:t>
      </w:r>
      <w:r w:rsidRPr="00BA6007">
        <w:rPr>
          <w:color w:val="000000"/>
          <w:u w:val="single"/>
        </w:rPr>
        <w:t>a</w:t>
      </w:r>
      <w:r w:rsidRPr="00BA6007">
        <w:rPr>
          <w:color w:val="000000"/>
          <w:sz w:val="16"/>
        </w:rPr>
        <w:t> </w:t>
      </w:r>
      <w:r w:rsidRPr="00BA6007">
        <w:rPr>
          <w:color w:val="000000"/>
          <w:u w:val="single"/>
          <w:shd w:val="clear" w:color="auto" w:fill="00FF00"/>
        </w:rPr>
        <w:t>disarming Indian first strike and</w:t>
      </w:r>
      <w:r w:rsidRPr="00BA6007">
        <w:rPr>
          <w:color w:val="000000"/>
          <w:sz w:val="16"/>
        </w:rPr>
        <w:t> </w:t>
      </w:r>
      <w:r w:rsidRPr="00BA6007">
        <w:rPr>
          <w:color w:val="000000"/>
          <w:u w:val="single"/>
        </w:rPr>
        <w:t>begin to</w:t>
      </w:r>
      <w:r w:rsidRPr="00BA6007">
        <w:rPr>
          <w:color w:val="000000"/>
          <w:sz w:val="16"/>
        </w:rPr>
        <w:t> </w:t>
      </w:r>
      <w:r w:rsidRPr="00BA6007">
        <w:rPr>
          <w:b/>
          <w:bCs/>
          <w:color w:val="000000"/>
          <w:u w:val="single"/>
          <w:shd w:val="clear" w:color="auto" w:fill="00FF00"/>
        </w:rPr>
        <w:t>calculate that it is in a “use them or lose them” situation</w:t>
      </w:r>
      <w:r w:rsidRPr="00BA6007">
        <w:rPr>
          <w:color w:val="000000"/>
          <w:u w:val="single"/>
        </w:rPr>
        <w:t xml:space="preserve">, </w:t>
      </w:r>
      <w:r w:rsidRPr="00BA6007">
        <w:rPr>
          <w:color w:val="000000"/>
          <w:highlight w:val="green"/>
          <w:u w:val="single"/>
        </w:rPr>
        <w:t>where it is better off striking first before India can wipe out its nuclear forces.</w:t>
      </w:r>
    </w:p>
    <w:p w14:paraId="7B95C10B" w14:textId="77777777" w:rsidR="002572BD" w:rsidRPr="00BA6007" w:rsidRDefault="002572BD" w:rsidP="002572BD">
      <w:pPr>
        <w:spacing w:line="235" w:lineRule="atLeast"/>
        <w:rPr>
          <w:color w:val="000000"/>
          <w:sz w:val="16"/>
        </w:rPr>
      </w:pPr>
      <w:r w:rsidRPr="00BA6007">
        <w:rPr>
          <w:color w:val="000000"/>
          <w:u w:val="single"/>
          <w:shd w:val="clear" w:color="auto" w:fill="00FF00"/>
        </w:rPr>
        <w:t>In a</w:t>
      </w:r>
      <w:r w:rsidRPr="00BA6007">
        <w:rPr>
          <w:color w:val="000000"/>
          <w:sz w:val="16"/>
        </w:rPr>
        <w:t> </w:t>
      </w:r>
      <w:r w:rsidRPr="00BA6007">
        <w:rPr>
          <w:color w:val="000000"/>
          <w:u w:val="single"/>
        </w:rPr>
        <w:t>mutual</w:t>
      </w:r>
      <w:r w:rsidRPr="00BA6007">
        <w:rPr>
          <w:color w:val="000000"/>
          <w:sz w:val="16"/>
        </w:rPr>
        <w:t> </w:t>
      </w:r>
      <w:r w:rsidRPr="00BA6007">
        <w:rPr>
          <w:color w:val="000000"/>
          <w:u w:val="single"/>
          <w:shd w:val="clear" w:color="auto" w:fill="00FF00"/>
        </w:rPr>
        <w:t>first-</w:t>
      </w:r>
      <w:r w:rsidRPr="00BA6007">
        <w:rPr>
          <w:color w:val="000000"/>
          <w:u w:val="single"/>
        </w:rPr>
        <w:t>use world</w:t>
      </w:r>
      <w:r w:rsidRPr="00BA6007">
        <w:rPr>
          <w:color w:val="000000"/>
          <w:sz w:val="16"/>
        </w:rPr>
        <w:t> </w:t>
      </w:r>
      <w:r w:rsidRPr="00BA6007">
        <w:rPr>
          <w:color w:val="000000"/>
          <w:u w:val="single"/>
        </w:rPr>
        <w:t>where at least one side worries about the survivability of its forces (as Pakistan might),</w:t>
      </w:r>
      <w:r w:rsidRPr="00BA6007">
        <w:rPr>
          <w:color w:val="000000"/>
          <w:sz w:val="16"/>
        </w:rPr>
        <w:t> </w:t>
      </w:r>
      <w:r w:rsidRPr="00BA6007">
        <w:rPr>
          <w:b/>
          <w:bCs/>
          <w:color w:val="000000"/>
          <w:u w:val="single"/>
          <w:shd w:val="clear" w:color="auto" w:fill="00FF00"/>
        </w:rPr>
        <w:t>the overriding incentive</w:t>
      </w:r>
      <w:r w:rsidRPr="00BA6007">
        <w:rPr>
          <w:color w:val="000000"/>
          <w:sz w:val="16"/>
        </w:rPr>
        <w:t> </w:t>
      </w:r>
      <w:r w:rsidRPr="00BA6007">
        <w:rPr>
          <w:b/>
          <w:bCs/>
          <w:color w:val="000000"/>
          <w:u w:val="single"/>
        </w:rPr>
        <w:t>by</w:t>
      </w:r>
      <w:r w:rsidRPr="00BA6007">
        <w:rPr>
          <w:color w:val="000000"/>
          <w:sz w:val="16"/>
        </w:rPr>
        <w:t> </w:t>
      </w:r>
      <w:r w:rsidRPr="00BA6007">
        <w:rPr>
          <w:b/>
          <w:bCs/>
          <w:color w:val="000000"/>
          <w:u w:val="single"/>
        </w:rPr>
        <w:t>both sides</w:t>
      </w:r>
      <w:r w:rsidRPr="00BA6007">
        <w:rPr>
          <w:color w:val="000000"/>
          <w:sz w:val="16"/>
        </w:rPr>
        <w:t> </w:t>
      </w:r>
      <w:r w:rsidRPr="00BA6007">
        <w:rPr>
          <w:b/>
          <w:bCs/>
          <w:color w:val="000000"/>
          <w:u w:val="single"/>
          <w:shd w:val="clear" w:color="auto" w:fill="00FF00"/>
        </w:rPr>
        <w:t>is to “go first”</w:t>
      </w:r>
      <w:r w:rsidRPr="00BA6007">
        <w:rPr>
          <w:color w:val="000000"/>
          <w:u w:val="single"/>
        </w:rPr>
        <w:t>, before the adversary, so that one’s nuclear weapons are not eliminated by an opponent’s first strike.</w:t>
      </w:r>
      <w:r w:rsidRPr="00BA6007">
        <w:rPr>
          <w:color w:val="000000"/>
          <w:sz w:val="16"/>
        </w:rPr>
        <w:t> </w:t>
      </w:r>
      <w:r w:rsidRPr="00BA6007">
        <w:rPr>
          <w:color w:val="000000"/>
          <w:u w:val="single"/>
          <w:shd w:val="clear" w:color="auto" w:fill="00FF00"/>
        </w:rPr>
        <w:t>India’s</w:t>
      </w:r>
      <w:r w:rsidRPr="00BA6007">
        <w:rPr>
          <w:color w:val="000000"/>
          <w:sz w:val="16"/>
        </w:rPr>
        <w:t> </w:t>
      </w:r>
      <w:r w:rsidRPr="00BA6007">
        <w:rPr>
          <w:color w:val="000000"/>
          <w:u w:val="single"/>
        </w:rPr>
        <w:t>formal</w:t>
      </w:r>
      <w:r w:rsidRPr="00BA6007">
        <w:rPr>
          <w:color w:val="000000"/>
          <w:sz w:val="16"/>
        </w:rPr>
        <w:t> </w:t>
      </w:r>
      <w:r w:rsidRPr="00BA6007">
        <w:rPr>
          <w:color w:val="000000"/>
          <w:u w:val="single"/>
          <w:shd w:val="clear" w:color="auto" w:fill="00FF00"/>
        </w:rPr>
        <w:t>NFU</w:t>
      </w:r>
      <w:r w:rsidRPr="00BA6007">
        <w:rPr>
          <w:color w:val="000000"/>
          <w:sz w:val="16"/>
        </w:rPr>
        <w:t> </w:t>
      </w:r>
      <w:r w:rsidRPr="00BA6007">
        <w:rPr>
          <w:color w:val="000000"/>
          <w:u w:val="single"/>
        </w:rPr>
        <w:t>pledge</w:t>
      </w:r>
      <w:r w:rsidRPr="00BA6007">
        <w:rPr>
          <w:color w:val="000000"/>
          <w:sz w:val="16"/>
        </w:rPr>
        <w:t> </w:t>
      </w:r>
      <w:r w:rsidRPr="00BA6007">
        <w:rPr>
          <w:color w:val="000000"/>
          <w:u w:val="single"/>
          <w:shd w:val="clear" w:color="auto" w:fill="00FF00"/>
        </w:rPr>
        <w:t>is</w:t>
      </w:r>
      <w:r w:rsidRPr="00BA6007">
        <w:rPr>
          <w:color w:val="000000"/>
          <w:sz w:val="16"/>
        </w:rPr>
        <w:t> </w:t>
      </w:r>
      <w:r w:rsidRPr="00BA6007">
        <w:rPr>
          <w:color w:val="000000"/>
          <w:u w:val="single"/>
        </w:rPr>
        <w:t>therefore</w:t>
      </w:r>
      <w:r w:rsidRPr="00BA6007">
        <w:rPr>
          <w:color w:val="000000"/>
          <w:sz w:val="16"/>
        </w:rPr>
        <w:t> </w:t>
      </w:r>
      <w:r w:rsidRPr="00BA6007">
        <w:rPr>
          <w:b/>
          <w:bCs/>
          <w:color w:val="000000"/>
          <w:u w:val="single"/>
          <w:shd w:val="clear" w:color="auto" w:fill="00FF00"/>
        </w:rPr>
        <w:t xml:space="preserve">a </w:t>
      </w:r>
      <w:proofErr w:type="spellStart"/>
      <w:r w:rsidRPr="00BA6007">
        <w:rPr>
          <w:b/>
          <w:bCs/>
          <w:color w:val="000000"/>
          <w:u w:val="single"/>
          <w:shd w:val="clear" w:color="auto" w:fill="00FF00"/>
        </w:rPr>
        <w:t>stabilising</w:t>
      </w:r>
      <w:proofErr w:type="spellEnd"/>
      <w:r w:rsidRPr="00BA6007">
        <w:rPr>
          <w:b/>
          <w:bCs/>
          <w:color w:val="000000"/>
          <w:u w:val="single"/>
          <w:shd w:val="clear" w:color="auto" w:fill="00FF00"/>
        </w:rPr>
        <w:t xml:space="preserve"> firebreak</w:t>
      </w:r>
      <w:r w:rsidRPr="00BA6007">
        <w:rPr>
          <w:color w:val="000000"/>
          <w:sz w:val="16"/>
        </w:rPr>
        <w:t> </w:t>
      </w:r>
      <w:r w:rsidRPr="00BA6007">
        <w:rPr>
          <w:color w:val="000000"/>
          <w:u w:val="single"/>
        </w:rPr>
        <w:t>that stays both Pakistan’s and India’s nuclear hands in a crisis.</w:t>
      </w:r>
    </w:p>
    <w:p w14:paraId="3B1BBA35" w14:textId="77777777" w:rsidR="002572BD" w:rsidRPr="00BA6007" w:rsidRDefault="002572BD" w:rsidP="002572BD">
      <w:pPr>
        <w:spacing w:line="235" w:lineRule="atLeast"/>
        <w:rPr>
          <w:color w:val="000000"/>
          <w:sz w:val="16"/>
        </w:rPr>
      </w:pPr>
      <w:r w:rsidRPr="00BA6007">
        <w:rPr>
          <w:color w:val="000000"/>
          <w:sz w:val="16"/>
        </w:rPr>
        <w:t>Third, formally </w:t>
      </w:r>
      <w:r w:rsidRPr="00BA6007">
        <w:rPr>
          <w:sz w:val="16"/>
        </w:rPr>
        <w:t xml:space="preserve">abandoning NFU would carry significant costs and set a dangerous precedent in the second nuclear age in which the world presently finds itself. Having a credible first-use doctrine involves costly development and intensive management procedures for both strategic and tactical nuclear </w:t>
      </w:r>
      <w:proofErr w:type="gramStart"/>
      <w:r w:rsidRPr="00BA6007">
        <w:rPr>
          <w:sz w:val="16"/>
        </w:rPr>
        <w:t>weapons, and</w:t>
      </w:r>
      <w:proofErr w:type="gramEnd"/>
      <w:r w:rsidRPr="00BA6007">
        <w:rPr>
          <w:sz w:val="16"/>
        </w:rPr>
        <w:t xml:space="preserve"> would carry risks of inadvertent and </w:t>
      </w:r>
      <w:proofErr w:type="spellStart"/>
      <w:r w:rsidRPr="00BA6007">
        <w:rPr>
          <w:sz w:val="16"/>
        </w:rPr>
        <w:t>unauthorised</w:t>
      </w:r>
      <w:proofErr w:type="spellEnd"/>
      <w:r w:rsidRPr="00BA6007">
        <w:rPr>
          <w:sz w:val="16"/>
        </w:rPr>
        <w:t> nuclear use. India has been accepted by the world (and formally by the Nuclear Suppliers Group) as a legitimate and responsible nuclear power. Reversing NFU could provocatively undermine the rightful legitimacy that the NDA and successive UPA</w:t>
      </w:r>
      <w:r w:rsidRPr="00BA6007">
        <w:rPr>
          <w:color w:val="000000"/>
          <w:sz w:val="16"/>
        </w:rPr>
        <w:t xml:space="preserve"> governments achieved.</w:t>
      </w:r>
    </w:p>
    <w:p w14:paraId="31C35CCB" w14:textId="77777777" w:rsidR="002572BD" w:rsidRPr="00BA6007" w:rsidRDefault="002572BD" w:rsidP="002572BD">
      <w:pPr>
        <w:spacing w:line="235" w:lineRule="atLeast"/>
        <w:rPr>
          <w:color w:val="000000"/>
          <w:sz w:val="16"/>
        </w:rPr>
      </w:pPr>
      <w:r w:rsidRPr="00BA6007">
        <w:rPr>
          <w:color w:val="000000"/>
          <w:sz w:val="16"/>
        </w:rPr>
        <w:t>One could retort that the formal NFU pledge is just words — words that Pakistan and China may not even believe. But these words signal intent, and declaratory nuclear doctrine is an important and valuable window into a nation’s intentions on when and under what conditions it might be thinking the unthinkable.</w:t>
      </w:r>
    </w:p>
    <w:p w14:paraId="2ECBB3E9" w14:textId="77777777" w:rsidR="002572BD" w:rsidRPr="00BA6007" w:rsidRDefault="002572BD" w:rsidP="002572BD">
      <w:pPr>
        <w:rPr>
          <w:sz w:val="16"/>
        </w:rPr>
      </w:pPr>
    </w:p>
    <w:p w14:paraId="57C1B527" w14:textId="0F21584D" w:rsidR="002572BD" w:rsidRPr="00BA6007" w:rsidRDefault="002572BD" w:rsidP="002572BD">
      <w:pPr>
        <w:pStyle w:val="Heading3"/>
        <w:rPr>
          <w:rFonts w:cs="Calibri"/>
        </w:rPr>
      </w:pPr>
      <w:r w:rsidRPr="00BA6007">
        <w:rPr>
          <w:rFonts w:cs="Calibri"/>
        </w:rPr>
        <w:t>2NC - May Thumps</w:t>
      </w:r>
    </w:p>
    <w:p w14:paraId="3D4F8C42" w14:textId="77777777" w:rsidR="002572BD" w:rsidRPr="00BA6007" w:rsidRDefault="002572BD" w:rsidP="002572BD">
      <w:pPr>
        <w:pStyle w:val="Heading4"/>
        <w:rPr>
          <w:rFonts w:cs="Calibri"/>
        </w:rPr>
      </w:pPr>
      <w:r w:rsidRPr="00BA6007">
        <w:rPr>
          <w:rFonts w:cs="Calibri"/>
        </w:rPr>
        <w:t>Despite tensions de-escalating in May, the danger is not passed</w:t>
      </w:r>
    </w:p>
    <w:p w14:paraId="2FC499D1" w14:textId="77777777" w:rsidR="002572BD" w:rsidRPr="00BA6007" w:rsidRDefault="002572BD" w:rsidP="002572BD">
      <w:pPr>
        <w:rPr>
          <w:rStyle w:val="StyleUnderline"/>
        </w:rPr>
      </w:pPr>
      <w:r w:rsidRPr="00BA6007">
        <w:rPr>
          <w:sz w:val="16"/>
        </w:rPr>
        <w:t xml:space="preserve">NEW DELHI — </w:t>
      </w:r>
      <w:r w:rsidRPr="00BA6007">
        <w:rPr>
          <w:rStyle w:val="StyleUnderline"/>
          <w:highlight w:val="green"/>
        </w:rPr>
        <w:t>India and Pakistan have seemingly pulled back from the brink</w:t>
      </w:r>
      <w:r w:rsidRPr="00BA6007">
        <w:rPr>
          <w:sz w:val="16"/>
        </w:rPr>
        <w:t xml:space="preserve"> again. But so much was new about the nuclear-armed enemies’ chaotic four-day clash, and so many of </w:t>
      </w:r>
      <w:r w:rsidRPr="00BA6007">
        <w:rPr>
          <w:rStyle w:val="Emphasis"/>
          <w:highlight w:val="green"/>
        </w:rPr>
        <w:t>the underlying accelerants remain volatile,</w:t>
      </w:r>
      <w:r w:rsidRPr="00BA6007">
        <w:rPr>
          <w:sz w:val="16"/>
        </w:rPr>
        <w:t xml:space="preserve"> that there’s </w:t>
      </w:r>
      <w:r w:rsidRPr="00BA6007">
        <w:rPr>
          <w:rStyle w:val="StyleUnderline"/>
          <w:highlight w:val="green"/>
        </w:rPr>
        <w:t>little to suggest that the truce represents</w:t>
      </w:r>
      <w:r w:rsidRPr="00BA6007">
        <w:rPr>
          <w:rStyle w:val="StyleUnderline"/>
        </w:rPr>
        <w:t xml:space="preserve"> </w:t>
      </w:r>
      <w:r w:rsidRPr="00BA6007">
        <w:rPr>
          <w:sz w:val="16"/>
        </w:rPr>
        <w:t xml:space="preserve">any </w:t>
      </w:r>
      <w:r w:rsidRPr="00BA6007">
        <w:rPr>
          <w:rStyle w:val="StyleUnderline"/>
          <w:highlight w:val="green"/>
        </w:rPr>
        <w:t>return to</w:t>
      </w:r>
      <w:r w:rsidRPr="00BA6007">
        <w:rPr>
          <w:sz w:val="16"/>
        </w:rPr>
        <w:t xml:space="preserve"> old patterns of </w:t>
      </w:r>
      <w:r w:rsidRPr="00BA6007">
        <w:rPr>
          <w:rStyle w:val="StyleUnderline"/>
          <w:highlight w:val="green"/>
        </w:rPr>
        <w:t>restraint.</w:t>
      </w:r>
    </w:p>
    <w:p w14:paraId="244DB89A" w14:textId="77777777" w:rsidR="002572BD" w:rsidRPr="00BA6007" w:rsidRDefault="002572BD" w:rsidP="002572BD">
      <w:pPr>
        <w:rPr>
          <w:sz w:val="16"/>
        </w:rPr>
      </w:pPr>
    </w:p>
    <w:p w14:paraId="54AF9EF8" w14:textId="77777777" w:rsidR="002572BD" w:rsidRPr="00BA6007" w:rsidRDefault="002572BD" w:rsidP="002572BD">
      <w:pPr>
        <w:rPr>
          <w:sz w:val="16"/>
        </w:rPr>
      </w:pPr>
      <w:r w:rsidRPr="00BA6007">
        <w:rPr>
          <w:sz w:val="16"/>
        </w:rPr>
        <w:t xml:space="preserve">A new generation of military technology fueled a dizzying aerial escalation. Waves of airstrikes and anti-aircraft volleys with modern weapons set the stage. Soon they were joined by weaponized drones </w:t>
      </w:r>
      <w:proofErr w:type="spellStart"/>
      <w:r w:rsidRPr="00BA6007">
        <w:rPr>
          <w:sz w:val="16"/>
        </w:rPr>
        <w:t>en</w:t>
      </w:r>
      <w:proofErr w:type="spellEnd"/>
      <w:r w:rsidRPr="00BA6007">
        <w:rPr>
          <w:sz w:val="16"/>
        </w:rPr>
        <w:t xml:space="preserve"> masse for the first time both along the two countries’ extensive boundaries and deep into their territory — hundreds of them in the sky, probing each nation’s defenses and striking without risk to any pilot.</w:t>
      </w:r>
    </w:p>
    <w:p w14:paraId="707284AE" w14:textId="77777777" w:rsidR="002572BD" w:rsidRPr="00BA6007" w:rsidRDefault="002572BD" w:rsidP="002572BD">
      <w:pPr>
        <w:rPr>
          <w:sz w:val="16"/>
        </w:rPr>
      </w:pPr>
    </w:p>
    <w:p w14:paraId="7458F953" w14:textId="77777777" w:rsidR="002572BD" w:rsidRPr="00BA6007" w:rsidRDefault="002572BD" w:rsidP="002572BD">
      <w:pPr>
        <w:rPr>
          <w:sz w:val="16"/>
        </w:rPr>
      </w:pPr>
      <w:r w:rsidRPr="00BA6007">
        <w:rPr>
          <w:sz w:val="16"/>
        </w:rPr>
        <w:t>Then the missiles and drones were streaking past the border areas and deep into India’s and Pakistan’s territories, directly hitting air and defense bases, prompting dire threats and the highest level of military alert.</w:t>
      </w:r>
    </w:p>
    <w:p w14:paraId="1461D792" w14:textId="77777777" w:rsidR="002572BD" w:rsidRPr="00BA6007" w:rsidRDefault="002572BD" w:rsidP="002572BD">
      <w:pPr>
        <w:rPr>
          <w:sz w:val="16"/>
        </w:rPr>
      </w:pPr>
    </w:p>
    <w:p w14:paraId="0897BD9B" w14:textId="77777777" w:rsidR="002572BD" w:rsidRPr="00BA6007" w:rsidRDefault="002572BD" w:rsidP="002572BD">
      <w:pPr>
        <w:rPr>
          <w:sz w:val="16"/>
        </w:rPr>
      </w:pPr>
      <w:r w:rsidRPr="00BA6007">
        <w:rPr>
          <w:sz w:val="16"/>
        </w:rPr>
        <w:t>Only then did international diplomacy — a crucial factor in past pullbacks between India and Pakistan — seem to engage in earnest, at what felt like the last minute before catastrophe. In a new global chapter defined by perilous conflicts, distracted leaders and a retreating sense of international responsibility to keep peace, the safety net had never seemed thinner.</w:t>
      </w:r>
    </w:p>
    <w:p w14:paraId="40519450" w14:textId="77777777" w:rsidR="002572BD" w:rsidRPr="00BA6007" w:rsidRDefault="002572BD" w:rsidP="002572BD">
      <w:pPr>
        <w:rPr>
          <w:sz w:val="16"/>
        </w:rPr>
      </w:pPr>
    </w:p>
    <w:p w14:paraId="14B392F6" w14:textId="77777777" w:rsidR="002572BD" w:rsidRPr="00BA6007" w:rsidRDefault="002572BD" w:rsidP="002572BD">
      <w:pPr>
        <w:rPr>
          <w:sz w:val="16"/>
        </w:rPr>
      </w:pPr>
      <w:r w:rsidRPr="00BA6007">
        <w:rPr>
          <w:sz w:val="16"/>
        </w:rPr>
        <w:t>“</w:t>
      </w:r>
      <w:r w:rsidRPr="00BA6007">
        <w:rPr>
          <w:rStyle w:val="StyleUnderline"/>
          <w:highlight w:val="green"/>
        </w:rPr>
        <w:t>Going back historically, many of the India-Pakistan conflicts have been stopped because of external intervention</w:t>
      </w:r>
      <w:r w:rsidRPr="00BA6007">
        <w:rPr>
          <w:sz w:val="16"/>
        </w:rPr>
        <w:t>,” said Srinath Raghavan, a military historian and strategic analyst.</w:t>
      </w:r>
    </w:p>
    <w:p w14:paraId="4819AF4C" w14:textId="77777777" w:rsidR="002572BD" w:rsidRPr="00BA6007" w:rsidRDefault="002572BD" w:rsidP="002572BD">
      <w:pPr>
        <w:rPr>
          <w:sz w:val="16"/>
        </w:rPr>
      </w:pPr>
    </w:p>
    <w:p w14:paraId="1C66DED6" w14:textId="77777777" w:rsidR="002572BD" w:rsidRPr="00BA6007" w:rsidRDefault="002572BD" w:rsidP="002572BD">
      <w:pPr>
        <w:rPr>
          <w:rStyle w:val="StyleUnderline"/>
        </w:rPr>
      </w:pPr>
      <w:r w:rsidRPr="00BA6007">
        <w:rPr>
          <w:sz w:val="16"/>
        </w:rPr>
        <w:t xml:space="preserve">Raghavan observed that neither country has a significant military industrial base, and the need to rely on weapons sales from abroad means outside pressure can have an effect. </w:t>
      </w:r>
      <w:r w:rsidRPr="00BA6007">
        <w:rPr>
          <w:rStyle w:val="StyleUnderline"/>
          <w:highlight w:val="green"/>
        </w:rPr>
        <w:t xml:space="preserve">But the positions of both sides appeared more extreme this time, and India </w:t>
      </w:r>
      <w:proofErr w:type="gramStart"/>
      <w:r w:rsidRPr="00BA6007">
        <w:rPr>
          <w:rStyle w:val="StyleUnderline"/>
          <w:highlight w:val="green"/>
        </w:rPr>
        <w:t>in particular seemed</w:t>
      </w:r>
      <w:proofErr w:type="gramEnd"/>
      <w:r w:rsidRPr="00BA6007">
        <w:rPr>
          <w:rStyle w:val="StyleUnderline"/>
          <w:highlight w:val="green"/>
        </w:rPr>
        <w:t xml:space="preserve"> to want to see if it could achieve an outcome different from previous conflicts.</w:t>
      </w:r>
    </w:p>
    <w:p w14:paraId="317F849F" w14:textId="77777777" w:rsidR="002572BD" w:rsidRPr="00BA6007" w:rsidRDefault="002572BD" w:rsidP="002572BD">
      <w:pPr>
        <w:rPr>
          <w:sz w:val="16"/>
        </w:rPr>
      </w:pPr>
    </w:p>
    <w:p w14:paraId="040F892E" w14:textId="77777777" w:rsidR="002572BD" w:rsidRPr="00BA6007" w:rsidRDefault="002572BD" w:rsidP="002572BD">
      <w:pPr>
        <w:rPr>
          <w:sz w:val="16"/>
        </w:rPr>
      </w:pPr>
      <w:r w:rsidRPr="00BA6007">
        <w:rPr>
          <w:sz w:val="16"/>
        </w:rPr>
        <w:t xml:space="preserve">“I think there is a stronger sort of determination, it seems, on the part of the Indian government to sort of make sure that the Pakistanis do not feel that they can just get away or get even,” he said. “Which </w:t>
      </w:r>
      <w:proofErr w:type="gramStart"/>
      <w:r w:rsidRPr="00BA6007">
        <w:rPr>
          <w:sz w:val="16"/>
        </w:rPr>
        <w:t>definitely is</w:t>
      </w:r>
      <w:proofErr w:type="gramEnd"/>
      <w:r w:rsidRPr="00BA6007">
        <w:rPr>
          <w:sz w:val="16"/>
        </w:rPr>
        <w:t xml:space="preserve"> part of the escalatory thing. Both sides seem to feel that they cannot let this end with the other side feeling that they have somehow got the upper hand.”</w:t>
      </w:r>
    </w:p>
    <w:p w14:paraId="630E4CC7" w14:textId="77777777" w:rsidR="002572BD" w:rsidRPr="00BA6007" w:rsidRDefault="002572BD" w:rsidP="002572BD">
      <w:pPr>
        <w:rPr>
          <w:sz w:val="16"/>
        </w:rPr>
      </w:pPr>
    </w:p>
    <w:p w14:paraId="36A4486F" w14:textId="77777777" w:rsidR="002572BD" w:rsidRPr="00BA6007" w:rsidRDefault="002572BD" w:rsidP="002572BD">
      <w:pPr>
        <w:rPr>
          <w:sz w:val="16"/>
        </w:rPr>
      </w:pPr>
      <w:r w:rsidRPr="00BA6007">
        <w:rPr>
          <w:rStyle w:val="StyleUnderline"/>
          <w:highlight w:val="green"/>
        </w:rPr>
        <w:t>The political realities</w:t>
      </w:r>
      <w:r w:rsidRPr="00BA6007">
        <w:rPr>
          <w:rStyle w:val="StyleUnderline"/>
        </w:rPr>
        <w:t xml:space="preserve"> </w:t>
      </w:r>
      <w:r w:rsidRPr="00BA6007">
        <w:rPr>
          <w:sz w:val="16"/>
        </w:rPr>
        <w:t xml:space="preserve">in India and Pakistan — each gripped by an entrenched religious nationalism — </w:t>
      </w:r>
      <w:r w:rsidRPr="00BA6007">
        <w:rPr>
          <w:rStyle w:val="StyleUnderline"/>
          <w:highlight w:val="green"/>
        </w:rPr>
        <w:t>remain unchanged after the fighting</w:t>
      </w:r>
      <w:r w:rsidRPr="00BA6007">
        <w:rPr>
          <w:sz w:val="16"/>
        </w:rPr>
        <w:t>. And that creates perhaps the most powerful push toward the kind of confrontation that could get out of hand again.</w:t>
      </w:r>
    </w:p>
    <w:p w14:paraId="577B9181" w14:textId="77777777" w:rsidR="002572BD" w:rsidRPr="00BA6007" w:rsidRDefault="002572BD" w:rsidP="002572BD">
      <w:pPr>
        <w:rPr>
          <w:sz w:val="16"/>
        </w:rPr>
      </w:pPr>
    </w:p>
    <w:p w14:paraId="3A89F122" w14:textId="77777777" w:rsidR="002572BD" w:rsidRPr="00BA6007" w:rsidRDefault="002572BD" w:rsidP="002572BD">
      <w:pPr>
        <w:rPr>
          <w:rStyle w:val="StyleUnderline"/>
        </w:rPr>
      </w:pPr>
      <w:r w:rsidRPr="00BA6007">
        <w:rPr>
          <w:sz w:val="16"/>
        </w:rPr>
        <w:t xml:space="preserve">Pakistan is dominated by a military establishment that has stifled civilian institutions and is run by a </w:t>
      </w:r>
      <w:proofErr w:type="spellStart"/>
      <w:r w:rsidRPr="00BA6007">
        <w:rPr>
          <w:sz w:val="16"/>
        </w:rPr>
        <w:t>hard-line</w:t>
      </w:r>
      <w:proofErr w:type="spellEnd"/>
      <w:r w:rsidRPr="00BA6007">
        <w:rPr>
          <w:sz w:val="16"/>
        </w:rPr>
        <w:t xml:space="preserve"> general who is a product of decades of efforts to Islamize the armed forces. And the triumphalism of </w:t>
      </w:r>
      <w:r w:rsidRPr="00BA6007">
        <w:rPr>
          <w:rStyle w:val="StyleUnderline"/>
          <w:highlight w:val="green"/>
        </w:rPr>
        <w:t>Hindu nationalism</w:t>
      </w:r>
      <w:r w:rsidRPr="00BA6007">
        <w:rPr>
          <w:sz w:val="16"/>
        </w:rPr>
        <w:t xml:space="preserve">, which is reshaping India’s secular democracy as an overtly Hindu state, </w:t>
      </w:r>
      <w:r w:rsidRPr="00BA6007">
        <w:rPr>
          <w:rStyle w:val="StyleUnderline"/>
          <w:highlight w:val="green"/>
        </w:rPr>
        <w:t>has driven an uncompromising approach to Pakistan.</w:t>
      </w:r>
    </w:p>
    <w:p w14:paraId="58F47513" w14:textId="77777777" w:rsidR="002572BD" w:rsidRPr="00BA6007" w:rsidRDefault="002572BD" w:rsidP="002572BD">
      <w:pPr>
        <w:rPr>
          <w:sz w:val="16"/>
        </w:rPr>
      </w:pPr>
    </w:p>
    <w:p w14:paraId="353C3DEF" w14:textId="77777777" w:rsidR="002572BD" w:rsidRPr="00BA6007" w:rsidRDefault="002572BD" w:rsidP="002572BD">
      <w:pPr>
        <w:rPr>
          <w:sz w:val="16"/>
        </w:rPr>
      </w:pPr>
      <w:r w:rsidRPr="00BA6007">
        <w:rPr>
          <w:sz w:val="16"/>
        </w:rPr>
        <w:t xml:space="preserve">On Sunday, there was still </w:t>
      </w:r>
      <w:r w:rsidRPr="00BA6007">
        <w:rPr>
          <w:rStyle w:val="StyleUnderline"/>
          <w:highlight w:val="green"/>
        </w:rPr>
        <w:t>no indication that Pakistan or India might repair their diplomatic relations</w:t>
      </w:r>
      <w:r w:rsidRPr="00BA6007">
        <w:rPr>
          <w:sz w:val="16"/>
        </w:rPr>
        <w:t>, which had been frosty even before the military escalation, or ease visa restrictions on each other’s citizens. And India did not seem to be backing away from its declaration that it would no longer comply with a river treaty between the two countries — a critical factor for Pakistan, which said that any effort to block water flows would be seen as an act of war.</w:t>
      </w:r>
    </w:p>
    <w:p w14:paraId="6320C01B" w14:textId="77777777" w:rsidR="002572BD" w:rsidRPr="00BA6007" w:rsidRDefault="002572BD" w:rsidP="002572BD">
      <w:pPr>
        <w:rPr>
          <w:sz w:val="16"/>
        </w:rPr>
      </w:pPr>
    </w:p>
    <w:p w14:paraId="7A76B42E" w14:textId="77777777" w:rsidR="002572BD" w:rsidRPr="00BA6007" w:rsidRDefault="002572BD" w:rsidP="002572BD">
      <w:pPr>
        <w:rPr>
          <w:sz w:val="16"/>
        </w:rPr>
      </w:pPr>
      <w:r w:rsidRPr="00BA6007">
        <w:rPr>
          <w:sz w:val="16"/>
        </w:rPr>
        <w:t>The spark for the latest fighting was a terrorist attack on the Indian side of Kashmir that killed 26 civilians on April 22. India accused Pakistan of supporting the attackers. Pakistan denied any role.</w:t>
      </w:r>
    </w:p>
    <w:p w14:paraId="36EB49E3" w14:textId="77777777" w:rsidR="002572BD" w:rsidRPr="00BA6007" w:rsidRDefault="002572BD" w:rsidP="002572BD">
      <w:pPr>
        <w:rPr>
          <w:sz w:val="16"/>
        </w:rPr>
      </w:pPr>
    </w:p>
    <w:p w14:paraId="7B7E68FF" w14:textId="77777777" w:rsidR="002572BD" w:rsidRPr="00BA6007" w:rsidRDefault="002572BD" w:rsidP="002572BD">
      <w:pPr>
        <w:rPr>
          <w:sz w:val="16"/>
        </w:rPr>
      </w:pPr>
      <w:r w:rsidRPr="00BA6007">
        <w:rPr>
          <w:sz w:val="16"/>
        </w:rPr>
        <w:t>The crisis ended a six-year lull in which Prime Minister Narendra Modi’s Indian government had taken a two-pronged approach to Pakistan: trying to isolate its neighbor with minimum contact and to bolster security at home, particularly through heavily militarizing the Indian side of Kashmir.</w:t>
      </w:r>
    </w:p>
    <w:p w14:paraId="3B8EEF2E" w14:textId="77777777" w:rsidR="002572BD" w:rsidRPr="00BA6007" w:rsidRDefault="002572BD" w:rsidP="002572BD"/>
    <w:p w14:paraId="7C0FD2B4" w14:textId="3D039CBF" w:rsidR="002572BD" w:rsidRPr="00BA6007" w:rsidRDefault="002572BD" w:rsidP="002572BD">
      <w:pPr>
        <w:pStyle w:val="Heading3"/>
      </w:pPr>
      <w:r w:rsidRPr="00BA6007">
        <w:t>2NC</w:t>
      </w:r>
      <w:r>
        <w:t>—</w:t>
      </w:r>
      <w:r w:rsidRPr="00BA6007">
        <w:t xml:space="preserve">No </w:t>
      </w:r>
      <w:r>
        <w:t>M</w:t>
      </w:r>
      <w:r w:rsidRPr="00BA6007">
        <w:t>ediation</w:t>
      </w:r>
    </w:p>
    <w:p w14:paraId="061332E3" w14:textId="77777777" w:rsidR="002572BD" w:rsidRPr="00BA6007" w:rsidRDefault="002572BD" w:rsidP="002572BD">
      <w:pPr>
        <w:pStyle w:val="Heading4"/>
      </w:pPr>
      <w:r w:rsidRPr="00BA6007">
        <w:t>Modi is done talking</w:t>
      </w:r>
    </w:p>
    <w:p w14:paraId="2993ECBB" w14:textId="77777777" w:rsidR="002572BD" w:rsidRPr="00BA6007" w:rsidRDefault="002572BD" w:rsidP="002572BD">
      <w:pPr>
        <w:rPr>
          <w:rFonts w:eastAsia="Times New Roman"/>
        </w:rPr>
      </w:pPr>
      <w:r w:rsidRPr="00BA6007">
        <w:rPr>
          <w:rFonts w:eastAsiaTheme="majorEastAsia" w:cstheme="majorBidi"/>
          <w:b/>
          <w:iCs/>
          <w:sz w:val="26"/>
        </w:rPr>
        <w:t>Sebastian 25</w:t>
      </w:r>
      <w:r w:rsidRPr="00BA6007">
        <w:rPr>
          <w:rFonts w:eastAsia="Times New Roman"/>
          <w:b/>
          <w:bCs/>
        </w:rPr>
        <w:t xml:space="preserve"> </w:t>
      </w:r>
      <w:r w:rsidRPr="00BA6007">
        <w:rPr>
          <w:rFonts w:eastAsia="Times New Roman"/>
        </w:rPr>
        <w:t>[Meryl Sebastian, "Kashmir: Modi tells Trump India won't accept 'third-party mediation'", June 18, 2025, BBC News, https://www.bbc.com/news/articles/c89ew9wde3lo, Accessed July 04, 2025] // Micah</w:t>
      </w:r>
    </w:p>
    <w:p w14:paraId="2AED999A" w14:textId="77777777" w:rsidR="002572BD" w:rsidRPr="00BA6007" w:rsidRDefault="002572BD" w:rsidP="002572BD">
      <w:pPr>
        <w:rPr>
          <w:u w:val="single"/>
        </w:rPr>
      </w:pPr>
      <w:r w:rsidRPr="00BA6007">
        <w:rPr>
          <w:sz w:val="16"/>
        </w:rPr>
        <w:t xml:space="preserve">Indian Prime Minister Narendra </w:t>
      </w:r>
      <w:r w:rsidRPr="00BA6007">
        <w:rPr>
          <w:rStyle w:val="StyleUnderline"/>
          <w:highlight w:val="green"/>
        </w:rPr>
        <w:t>Modi</w:t>
      </w:r>
      <w:r w:rsidRPr="00BA6007">
        <w:rPr>
          <w:rStyle w:val="StyleUnderline"/>
        </w:rPr>
        <w:t xml:space="preserve"> </w:t>
      </w:r>
      <w:r w:rsidRPr="00BA6007">
        <w:rPr>
          <w:sz w:val="16"/>
        </w:rPr>
        <w:t xml:space="preserve">has </w:t>
      </w:r>
      <w:r w:rsidRPr="00BA6007">
        <w:rPr>
          <w:rStyle w:val="StyleUnderline"/>
          <w:highlight w:val="green"/>
        </w:rPr>
        <w:t>told</w:t>
      </w:r>
      <w:r w:rsidRPr="00BA6007">
        <w:rPr>
          <w:rStyle w:val="StyleUnderline"/>
        </w:rPr>
        <w:t xml:space="preserve"> US President Donald </w:t>
      </w:r>
      <w:r w:rsidRPr="00BA6007">
        <w:rPr>
          <w:rStyle w:val="StyleUnderline"/>
          <w:highlight w:val="green"/>
        </w:rPr>
        <w:t>Trump</w:t>
      </w:r>
      <w:r w:rsidRPr="00BA6007">
        <w:rPr>
          <w:rStyle w:val="StyleUnderline"/>
        </w:rPr>
        <w:t xml:space="preserve"> that </w:t>
      </w:r>
      <w:r w:rsidRPr="00BA6007">
        <w:rPr>
          <w:rStyle w:val="Emphasis"/>
          <w:highlight w:val="green"/>
        </w:rPr>
        <w:t>Delhi will never accept third-party mediation with Pakistan</w:t>
      </w:r>
      <w:r w:rsidRPr="00BA6007">
        <w:rPr>
          <w:rStyle w:val="Emphasis"/>
        </w:rPr>
        <w:t xml:space="preserve"> </w:t>
      </w:r>
      <w:r w:rsidRPr="00BA6007">
        <w:rPr>
          <w:rStyle w:val="StyleUnderline"/>
        </w:rPr>
        <w:t>on the issue of Kashmir, India's senior-most diplomat said.</w:t>
      </w:r>
    </w:p>
    <w:p w14:paraId="782A7059" w14:textId="77777777" w:rsidR="002572BD" w:rsidRPr="00BA6007" w:rsidRDefault="002572BD" w:rsidP="002572BD">
      <w:pPr>
        <w:rPr>
          <w:sz w:val="16"/>
        </w:rPr>
      </w:pPr>
      <w:r w:rsidRPr="00BA6007">
        <w:rPr>
          <w:sz w:val="16"/>
        </w:rPr>
        <w:t xml:space="preserve">Foreign secretary Vikram Misri said </w:t>
      </w:r>
      <w:r w:rsidRPr="00BA6007">
        <w:rPr>
          <w:rStyle w:val="StyleUnderline"/>
        </w:rPr>
        <w:t>that Modi "strongly" conveyed India's long-held stand to Trump during a phone call between the two leaders on Tuesday.</w:t>
      </w:r>
    </w:p>
    <w:p w14:paraId="0F250A82" w14:textId="77777777" w:rsidR="002572BD" w:rsidRPr="00BA6007" w:rsidRDefault="002572BD" w:rsidP="002572BD">
      <w:pPr>
        <w:rPr>
          <w:sz w:val="16"/>
        </w:rPr>
      </w:pPr>
      <w:r w:rsidRPr="00BA6007">
        <w:rPr>
          <w:rStyle w:val="StyleUnderline"/>
          <w:highlight w:val="green"/>
        </w:rPr>
        <w:t>Trump</w:t>
      </w:r>
      <w:r w:rsidRPr="00BA6007">
        <w:rPr>
          <w:rStyle w:val="StyleUnderline"/>
        </w:rPr>
        <w:t xml:space="preserve"> </w:t>
      </w:r>
      <w:r w:rsidRPr="00BA6007">
        <w:rPr>
          <w:sz w:val="16"/>
        </w:rPr>
        <w:t xml:space="preserve">has </w:t>
      </w:r>
      <w:r w:rsidRPr="00BA6007">
        <w:rPr>
          <w:rStyle w:val="StyleUnderline"/>
          <w:highlight w:val="green"/>
        </w:rPr>
        <w:t>repeatedly offered</w:t>
      </w:r>
      <w:r w:rsidRPr="00BA6007">
        <w:rPr>
          <w:sz w:val="16"/>
        </w:rPr>
        <w:t xml:space="preserve"> to mediate between India and Pakistan to solve the "Kashmir issue" since a four-day conflict between the nuclear-armed </w:t>
      </w:r>
      <w:proofErr w:type="spellStart"/>
      <w:r w:rsidRPr="00BA6007">
        <w:rPr>
          <w:sz w:val="16"/>
        </w:rPr>
        <w:t>neighbours</w:t>
      </w:r>
      <w:proofErr w:type="spellEnd"/>
      <w:r w:rsidRPr="00BA6007">
        <w:rPr>
          <w:sz w:val="16"/>
        </w:rPr>
        <w:t xml:space="preserve"> in May.</w:t>
      </w:r>
    </w:p>
    <w:p w14:paraId="1B10E097" w14:textId="77777777" w:rsidR="002572BD" w:rsidRPr="00BA6007" w:rsidRDefault="002572BD" w:rsidP="002572BD">
      <w:pPr>
        <w:rPr>
          <w:sz w:val="16"/>
        </w:rPr>
      </w:pPr>
      <w:r w:rsidRPr="00BA6007">
        <w:rPr>
          <w:sz w:val="16"/>
        </w:rPr>
        <w:t>The White House has not commented on India's statement.</w:t>
      </w:r>
    </w:p>
    <w:p w14:paraId="7184BFA5" w14:textId="77777777" w:rsidR="002572BD" w:rsidRPr="00BA6007" w:rsidRDefault="002572BD" w:rsidP="002572BD">
      <w:pPr>
        <w:rPr>
          <w:sz w:val="16"/>
        </w:rPr>
      </w:pPr>
      <w:proofErr w:type="spellStart"/>
      <w:r w:rsidRPr="00BA6007">
        <w:rPr>
          <w:sz w:val="16"/>
        </w:rPr>
        <w:t>Mr</w:t>
      </w:r>
      <w:proofErr w:type="spellEnd"/>
      <w:r w:rsidRPr="00BA6007">
        <w:rPr>
          <w:sz w:val="16"/>
        </w:rPr>
        <w:t xml:space="preserve"> Misri also said that Modi told Trump </w:t>
      </w:r>
      <w:proofErr w:type="gramStart"/>
      <w:r w:rsidRPr="00BA6007">
        <w:rPr>
          <w:sz w:val="16"/>
        </w:rPr>
        <w:t>"clearly</w:t>
      </w:r>
      <w:proofErr w:type="gramEnd"/>
      <w:r w:rsidRPr="00BA6007">
        <w:rPr>
          <w:sz w:val="16"/>
        </w:rPr>
        <w:t>" that during the duration of the conflict, "no talks were held at any level on the India-America trade deal or on the mediation between India and Pakistan by America".</w:t>
      </w:r>
    </w:p>
    <w:p w14:paraId="0CB8FF07" w14:textId="77777777" w:rsidR="002572BD" w:rsidRPr="00BA6007" w:rsidRDefault="002572BD" w:rsidP="002572BD">
      <w:pPr>
        <w:rPr>
          <w:sz w:val="16"/>
        </w:rPr>
      </w:pPr>
      <w:r w:rsidRPr="00BA6007">
        <w:rPr>
          <w:sz w:val="16"/>
        </w:rPr>
        <w:t xml:space="preserve">Trump has repeatedly claimed that India and Pakistan ended the conflict after a ceasefire brokered by the US </w:t>
      </w:r>
      <w:proofErr w:type="gramStart"/>
      <w:r w:rsidRPr="00BA6007">
        <w:rPr>
          <w:sz w:val="16"/>
        </w:rPr>
        <w:t>and also</w:t>
      </w:r>
      <w:proofErr w:type="gramEnd"/>
      <w:r w:rsidRPr="00BA6007">
        <w:rPr>
          <w:sz w:val="16"/>
        </w:rPr>
        <w:t xml:space="preserve"> that he used trade as a lever to make them agree. Pakistan has backed US claims of brokering the </w:t>
      </w:r>
      <w:proofErr w:type="gramStart"/>
      <w:r w:rsidRPr="00BA6007">
        <w:rPr>
          <w:sz w:val="16"/>
        </w:rPr>
        <w:t>ceasefire</w:t>
      </w:r>
      <w:proofErr w:type="gramEnd"/>
      <w:r w:rsidRPr="00BA6007">
        <w:rPr>
          <w:sz w:val="16"/>
        </w:rPr>
        <w:t xml:space="preserve"> but India has denied it.</w:t>
      </w:r>
    </w:p>
    <w:p w14:paraId="301C5A2E" w14:textId="77777777" w:rsidR="002572BD" w:rsidRPr="00BA6007" w:rsidRDefault="002572BD" w:rsidP="002572BD">
      <w:pPr>
        <w:rPr>
          <w:sz w:val="16"/>
        </w:rPr>
      </w:pPr>
      <w:r w:rsidRPr="00BA6007">
        <w:rPr>
          <w:sz w:val="16"/>
        </w:rPr>
        <w:t xml:space="preserve">"The talks regarding cessation of military action were held directly between India and Pakistan under the existing channels established between both militaries," </w:t>
      </w:r>
      <w:proofErr w:type="spellStart"/>
      <w:r w:rsidRPr="00BA6007">
        <w:rPr>
          <w:sz w:val="16"/>
        </w:rPr>
        <w:t>Mr</w:t>
      </w:r>
      <w:proofErr w:type="spellEnd"/>
      <w:r w:rsidRPr="00BA6007">
        <w:rPr>
          <w:sz w:val="16"/>
        </w:rPr>
        <w:t xml:space="preserve"> Misri said.</w:t>
      </w:r>
    </w:p>
    <w:p w14:paraId="4ABC57C0" w14:textId="77777777" w:rsidR="002572BD" w:rsidRPr="00BA6007" w:rsidRDefault="002572BD" w:rsidP="002572BD">
      <w:pPr>
        <w:rPr>
          <w:sz w:val="16"/>
        </w:rPr>
      </w:pPr>
      <w:r w:rsidRPr="00BA6007">
        <w:rPr>
          <w:sz w:val="16"/>
        </w:rPr>
        <w:t xml:space="preserve">Last month, </w:t>
      </w:r>
      <w:r w:rsidRPr="00BA6007">
        <w:rPr>
          <w:rStyle w:val="StyleUnderline"/>
        </w:rPr>
        <w:t>Trump told reporters: "I said, 'Come on, we're going to do a lot of trade with you guys [India and Pakistan]. Let's stop it. Let's stop it. If you stop it, we'll do a trade. If you don't stop it, we're not going to do any trade.'"</w:t>
      </w:r>
    </w:p>
    <w:p w14:paraId="367F2DB4" w14:textId="77777777" w:rsidR="002572BD" w:rsidRPr="00BA6007" w:rsidRDefault="002572BD" w:rsidP="002572BD">
      <w:pPr>
        <w:rPr>
          <w:sz w:val="16"/>
        </w:rPr>
      </w:pPr>
      <w:r w:rsidRPr="00BA6007">
        <w:rPr>
          <w:sz w:val="16"/>
        </w:rPr>
        <w:t>Delhi is rushing to negotiate a trade deal with the Trump administration before a 90-day pause on higher tariffs ends on 9 July.</w:t>
      </w:r>
    </w:p>
    <w:p w14:paraId="48091AC5" w14:textId="77777777" w:rsidR="002572BD" w:rsidRPr="00BA6007" w:rsidRDefault="002572BD" w:rsidP="002572BD">
      <w:pPr>
        <w:rPr>
          <w:sz w:val="16"/>
        </w:rPr>
      </w:pPr>
      <w:r w:rsidRPr="00BA6007">
        <w:rPr>
          <w:sz w:val="16"/>
        </w:rPr>
        <w:t>Trump's mediation offer on Kashmir puts India in a tight spot</w:t>
      </w:r>
    </w:p>
    <w:p w14:paraId="2054E33E" w14:textId="77777777" w:rsidR="002572BD" w:rsidRPr="00BA6007" w:rsidRDefault="002572BD" w:rsidP="002572BD">
      <w:pPr>
        <w:rPr>
          <w:sz w:val="16"/>
        </w:rPr>
      </w:pPr>
      <w:r w:rsidRPr="00BA6007">
        <w:rPr>
          <w:sz w:val="16"/>
        </w:rPr>
        <w:t>How India and Pakistan share one of the world's most dangerous borders</w:t>
      </w:r>
    </w:p>
    <w:p w14:paraId="739E75AC" w14:textId="77777777" w:rsidR="002572BD" w:rsidRPr="00BA6007" w:rsidRDefault="002572BD" w:rsidP="002572BD">
      <w:pPr>
        <w:rPr>
          <w:rStyle w:val="Emphasis"/>
        </w:rPr>
      </w:pPr>
      <w:r w:rsidRPr="00BA6007">
        <w:rPr>
          <w:sz w:val="16"/>
        </w:rPr>
        <w:t xml:space="preserve">Kashmir is a contentious issue for both India and </w:t>
      </w:r>
      <w:proofErr w:type="spellStart"/>
      <w:r w:rsidRPr="00BA6007">
        <w:rPr>
          <w:sz w:val="16"/>
        </w:rPr>
        <w:t>and</w:t>
      </w:r>
      <w:proofErr w:type="spellEnd"/>
      <w:r w:rsidRPr="00BA6007">
        <w:rPr>
          <w:sz w:val="16"/>
        </w:rPr>
        <w:t xml:space="preserve"> Pakistan, who claim the region in whole, but administer it only in part. </w:t>
      </w:r>
      <w:r w:rsidRPr="00BA6007">
        <w:rPr>
          <w:rStyle w:val="StyleUnderline"/>
          <w:highlight w:val="green"/>
        </w:rPr>
        <w:t>Bilateral talks</w:t>
      </w:r>
      <w:r w:rsidRPr="00BA6007">
        <w:rPr>
          <w:sz w:val="16"/>
        </w:rPr>
        <w:t xml:space="preserve"> over several decades </w:t>
      </w:r>
      <w:r w:rsidRPr="00BA6007">
        <w:rPr>
          <w:rStyle w:val="Emphasis"/>
          <w:highlight w:val="green"/>
        </w:rPr>
        <w:t>have not led to any resolution.</w:t>
      </w:r>
    </w:p>
    <w:p w14:paraId="21153183" w14:textId="77777777" w:rsidR="002572BD" w:rsidRPr="00BA6007" w:rsidRDefault="002572BD" w:rsidP="002572BD">
      <w:pPr>
        <w:rPr>
          <w:rStyle w:val="StyleUnderline"/>
        </w:rPr>
      </w:pPr>
      <w:r w:rsidRPr="00BA6007">
        <w:rPr>
          <w:rStyle w:val="StyleUnderline"/>
          <w:highlight w:val="green"/>
        </w:rPr>
        <w:t>India treats Kashmir as</w:t>
      </w:r>
      <w:r w:rsidRPr="00BA6007">
        <w:rPr>
          <w:rStyle w:val="StyleUnderline"/>
        </w:rPr>
        <w:t xml:space="preserve"> an integral part of </w:t>
      </w:r>
      <w:r w:rsidRPr="00BA6007">
        <w:rPr>
          <w:rStyle w:val="StyleUnderline"/>
          <w:highlight w:val="green"/>
        </w:rPr>
        <w:t>its territory</w:t>
      </w:r>
      <w:r w:rsidRPr="00BA6007">
        <w:rPr>
          <w:rStyle w:val="StyleUnderline"/>
        </w:rPr>
        <w:t xml:space="preserve"> and </w:t>
      </w:r>
      <w:r w:rsidRPr="00BA6007">
        <w:rPr>
          <w:rStyle w:val="Emphasis"/>
          <w:highlight w:val="green"/>
        </w:rPr>
        <w:t>rules out any negotiation</w:t>
      </w:r>
      <w:r w:rsidRPr="00BA6007">
        <w:rPr>
          <w:rStyle w:val="StyleUnderline"/>
        </w:rPr>
        <w:t>, particularly through a third party.</w:t>
      </w:r>
    </w:p>
    <w:p w14:paraId="451922F7" w14:textId="77777777" w:rsidR="002572BD" w:rsidRPr="00BA6007" w:rsidRDefault="002572BD" w:rsidP="002572BD">
      <w:pPr>
        <w:rPr>
          <w:sz w:val="16"/>
        </w:rPr>
      </w:pPr>
      <w:r w:rsidRPr="00BA6007">
        <w:rPr>
          <w:sz w:val="16"/>
        </w:rPr>
        <w:t xml:space="preserve">Tensions escalated between the South Asian </w:t>
      </w:r>
      <w:proofErr w:type="spellStart"/>
      <w:r w:rsidRPr="00BA6007">
        <w:rPr>
          <w:sz w:val="16"/>
        </w:rPr>
        <w:t>neighbours</w:t>
      </w:r>
      <w:proofErr w:type="spellEnd"/>
      <w:r w:rsidRPr="00BA6007">
        <w:rPr>
          <w:sz w:val="16"/>
        </w:rPr>
        <w:t xml:space="preserve"> after India blamed Pakistan for a 22 April attack on tourists in Indian-administered Kashmir in which 26 people, mainly tourists, were killed. Islamabad denied the charge.</w:t>
      </w:r>
    </w:p>
    <w:p w14:paraId="705F364B" w14:textId="77777777" w:rsidR="002572BD" w:rsidRPr="00BA6007" w:rsidRDefault="002572BD" w:rsidP="002572BD">
      <w:pPr>
        <w:rPr>
          <w:sz w:val="16"/>
        </w:rPr>
      </w:pPr>
      <w:r w:rsidRPr="00BA6007">
        <w:rPr>
          <w:sz w:val="16"/>
        </w:rPr>
        <w:t>In May, India carried out air strikes on what it called terrorist infrastructure inside Pakistan, leading to four days of intense military action from both sides of the border.</w:t>
      </w:r>
    </w:p>
    <w:p w14:paraId="0FB2CFEA" w14:textId="77777777" w:rsidR="002572BD" w:rsidRPr="00BA6007" w:rsidRDefault="002572BD" w:rsidP="002572BD">
      <w:pPr>
        <w:rPr>
          <w:sz w:val="16"/>
        </w:rPr>
      </w:pPr>
      <w:r w:rsidRPr="00BA6007">
        <w:rPr>
          <w:sz w:val="16"/>
        </w:rPr>
        <w:t>Both countries accused each other of targeting airbases and other military sites.</w:t>
      </w:r>
    </w:p>
    <w:p w14:paraId="59DEF070" w14:textId="77777777" w:rsidR="002572BD" w:rsidRPr="00BA6007" w:rsidRDefault="002572BD" w:rsidP="002572BD">
      <w:pPr>
        <w:rPr>
          <w:sz w:val="16"/>
        </w:rPr>
      </w:pPr>
      <w:r w:rsidRPr="00BA6007">
        <w:rPr>
          <w:sz w:val="16"/>
        </w:rPr>
        <w:t>As the conflict between the two nuclear-armed nations threatened to escalate further, Trump announced on 10 May that India and Pakistan had agreed to a "full and immediate ceasefire", brokered by the US.</w:t>
      </w:r>
    </w:p>
    <w:p w14:paraId="58BAEDE0" w14:textId="77777777" w:rsidR="002572BD" w:rsidRPr="00BA6007" w:rsidRDefault="002572BD" w:rsidP="002572BD">
      <w:pPr>
        <w:rPr>
          <w:rStyle w:val="StyleUnderline"/>
        </w:rPr>
      </w:pPr>
      <w:r w:rsidRPr="00BA6007">
        <w:rPr>
          <w:rStyle w:val="StyleUnderline"/>
        </w:rPr>
        <w:t xml:space="preserve">Later, in a post on Truth Social, he said: "I will work with you both to see if, after a thousand years, a solution can be </w:t>
      </w:r>
      <w:proofErr w:type="gramStart"/>
      <w:r w:rsidRPr="00BA6007">
        <w:rPr>
          <w:rStyle w:val="StyleUnderline"/>
        </w:rPr>
        <w:t>arrived at</w:t>
      </w:r>
      <w:proofErr w:type="gramEnd"/>
      <w:r w:rsidRPr="00BA6007">
        <w:rPr>
          <w:rStyle w:val="StyleUnderline"/>
        </w:rPr>
        <w:t xml:space="preserve">, concerning Kashmir." (The Kashmir issue only </w:t>
      </w:r>
      <w:proofErr w:type="gramStart"/>
      <w:r w:rsidRPr="00BA6007">
        <w:rPr>
          <w:rStyle w:val="StyleUnderline"/>
        </w:rPr>
        <w:t>dates back to</w:t>
      </w:r>
      <w:proofErr w:type="gramEnd"/>
      <w:r w:rsidRPr="00BA6007">
        <w:rPr>
          <w:rStyle w:val="StyleUnderline"/>
        </w:rPr>
        <w:t xml:space="preserve"> 1947).</w:t>
      </w:r>
    </w:p>
    <w:p w14:paraId="16448784" w14:textId="77777777" w:rsidR="002572BD" w:rsidRPr="00BA6007" w:rsidRDefault="002572BD" w:rsidP="002572BD">
      <w:pPr>
        <w:rPr>
          <w:sz w:val="16"/>
        </w:rPr>
      </w:pPr>
      <w:r w:rsidRPr="00BA6007">
        <w:rPr>
          <w:sz w:val="16"/>
        </w:rPr>
        <w:t xml:space="preserve">A statement by </w:t>
      </w:r>
      <w:proofErr w:type="gramStart"/>
      <w:r w:rsidRPr="00BA6007">
        <w:rPr>
          <w:sz w:val="16"/>
        </w:rPr>
        <w:t>US</w:t>
      </w:r>
      <w:proofErr w:type="gramEnd"/>
      <w:r w:rsidRPr="00BA6007">
        <w:rPr>
          <w:sz w:val="16"/>
        </w:rPr>
        <w:t xml:space="preserve"> Secretary of State Marco Rubio the same day said that the two countries had also agreed "to start talks on a broad set of issues at a neutral site".</w:t>
      </w:r>
    </w:p>
    <w:p w14:paraId="5E0F7DF6" w14:textId="77777777" w:rsidR="002572BD" w:rsidRPr="00BA6007" w:rsidRDefault="002572BD" w:rsidP="002572BD">
      <w:pPr>
        <w:rPr>
          <w:sz w:val="16"/>
        </w:rPr>
      </w:pPr>
      <w:r w:rsidRPr="00BA6007">
        <w:rPr>
          <w:sz w:val="16"/>
        </w:rPr>
        <w:t>On 11 May, Trump repeated praise for India and Pakistan's leaders for understanding it was "time to stop the current aggression", adding that he was proud the US "was able to help you arrive at this historic and heroic decision".</w:t>
      </w:r>
    </w:p>
    <w:p w14:paraId="13602A40" w14:textId="77777777" w:rsidR="002572BD" w:rsidRPr="00BA6007" w:rsidRDefault="002572BD" w:rsidP="002572BD">
      <w:pPr>
        <w:rPr>
          <w:sz w:val="16"/>
        </w:rPr>
      </w:pPr>
      <w:r w:rsidRPr="00BA6007">
        <w:rPr>
          <w:sz w:val="16"/>
        </w:rPr>
        <w:t>After Trump's statement on the ceasefire, Pakistan's foreign minister said the agreement had been reached by the two countries, adding that "three dozen countries" were involved in the diplomacy.</w:t>
      </w:r>
    </w:p>
    <w:p w14:paraId="6B419198" w14:textId="77777777" w:rsidR="002572BD" w:rsidRPr="00BA6007" w:rsidRDefault="002572BD" w:rsidP="002572BD">
      <w:pPr>
        <w:rPr>
          <w:sz w:val="16"/>
        </w:rPr>
      </w:pPr>
      <w:r w:rsidRPr="00BA6007">
        <w:rPr>
          <w:sz w:val="16"/>
        </w:rPr>
        <w:t>India has, however, consistently denied any intervention by the US.</w:t>
      </w:r>
    </w:p>
    <w:p w14:paraId="4D7B64D6" w14:textId="77777777" w:rsidR="002572BD" w:rsidRPr="00BA6007" w:rsidRDefault="002572BD" w:rsidP="002572BD">
      <w:pPr>
        <w:rPr>
          <w:rStyle w:val="Emphasis"/>
        </w:rPr>
      </w:pPr>
      <w:r w:rsidRPr="00BA6007">
        <w:rPr>
          <w:sz w:val="16"/>
        </w:rPr>
        <w:t xml:space="preserve">Analysts say </w:t>
      </w:r>
      <w:r w:rsidRPr="00BA6007">
        <w:rPr>
          <w:rStyle w:val="StyleUnderline"/>
          <w:highlight w:val="green"/>
        </w:rPr>
        <w:t>Trump's very public statements</w:t>
      </w:r>
      <w:r w:rsidRPr="00BA6007">
        <w:rPr>
          <w:sz w:val="16"/>
        </w:rPr>
        <w:t xml:space="preserve"> on offers of mediation over Kashmir </w:t>
      </w:r>
      <w:r w:rsidRPr="00BA6007">
        <w:rPr>
          <w:rStyle w:val="Emphasis"/>
          <w:highlight w:val="green"/>
        </w:rPr>
        <w:t>have tested Delhi's red lines on the issue.</w:t>
      </w:r>
    </w:p>
    <w:p w14:paraId="11D83FE2" w14:textId="77777777" w:rsidR="002572BD" w:rsidRPr="00BA6007" w:rsidRDefault="002572BD" w:rsidP="002572BD">
      <w:pPr>
        <w:rPr>
          <w:sz w:val="16"/>
        </w:rPr>
      </w:pPr>
      <w:r w:rsidRPr="00BA6007">
        <w:rPr>
          <w:sz w:val="16"/>
        </w:rPr>
        <w:t>Delhi has always encouraged its Western partners not to treat India and Pakistan as equals. It also discourages western leaders from undertaking visits to India and Pakistan at the same time.</w:t>
      </w:r>
    </w:p>
    <w:p w14:paraId="30178849" w14:textId="77777777" w:rsidR="002572BD" w:rsidRPr="00BA6007" w:rsidRDefault="002572BD" w:rsidP="002572BD">
      <w:pPr>
        <w:rPr>
          <w:rStyle w:val="StyleUnderline"/>
        </w:rPr>
      </w:pPr>
      <w:r w:rsidRPr="00BA6007">
        <w:rPr>
          <w:sz w:val="16"/>
        </w:rPr>
        <w:t>But</w:t>
      </w:r>
      <w:r w:rsidRPr="00BA6007">
        <w:rPr>
          <w:rStyle w:val="StyleUnderline"/>
        </w:rPr>
        <w:t xml:space="preserve"> Trump's tweets often hold India and Pakistan as equals. This has caused some discomfort in Delhi's diplomatic </w:t>
      </w:r>
      <w:proofErr w:type="gramStart"/>
      <w:r w:rsidRPr="00BA6007">
        <w:rPr>
          <w:rStyle w:val="StyleUnderline"/>
        </w:rPr>
        <w:t>circles</w:t>
      </w:r>
      <w:proofErr w:type="gramEnd"/>
      <w:r w:rsidRPr="00BA6007">
        <w:rPr>
          <w:rStyle w:val="StyleUnderline"/>
        </w:rPr>
        <w:t xml:space="preserve"> but analysts believe it's too early to say whether this will affect ongoing </w:t>
      </w:r>
      <w:proofErr w:type="gramStart"/>
      <w:r w:rsidRPr="00BA6007">
        <w:rPr>
          <w:rStyle w:val="StyleUnderline"/>
        </w:rPr>
        <w:t>trade deal</w:t>
      </w:r>
      <w:proofErr w:type="gramEnd"/>
      <w:r w:rsidRPr="00BA6007">
        <w:rPr>
          <w:rStyle w:val="StyleUnderline"/>
        </w:rPr>
        <w:t xml:space="preserve"> talks between Washington and Delhi.</w:t>
      </w:r>
    </w:p>
    <w:p w14:paraId="160FBFE7" w14:textId="77777777" w:rsidR="002572BD" w:rsidRDefault="002572BD" w:rsidP="002572BD"/>
    <w:p w14:paraId="1DDCA4A4" w14:textId="77777777" w:rsidR="002572BD" w:rsidRPr="00BA6007" w:rsidRDefault="002572BD" w:rsidP="002572BD">
      <w:pPr>
        <w:pStyle w:val="Heading3"/>
      </w:pPr>
      <w:r w:rsidRPr="00BA6007">
        <w:t>2NC</w:t>
      </w:r>
      <w:r>
        <w:t>—Yes Impact—</w:t>
      </w:r>
      <w:proofErr w:type="spellStart"/>
      <w:r w:rsidRPr="00BA6007">
        <w:t>Miscalc</w:t>
      </w:r>
      <w:proofErr w:type="spellEnd"/>
    </w:p>
    <w:p w14:paraId="34A4F8E0" w14:textId="77777777" w:rsidR="002572BD" w:rsidRPr="00BA6007" w:rsidRDefault="002572BD" w:rsidP="002572BD">
      <w:pPr>
        <w:pStyle w:val="Heading4"/>
      </w:pPr>
      <w:r w:rsidRPr="00BA6007">
        <w:t>Kashmir escalates via miscalculation – all it takes is one slip up to end civilization</w:t>
      </w:r>
    </w:p>
    <w:p w14:paraId="37EC8649" w14:textId="77777777" w:rsidR="002572BD" w:rsidRPr="00BA6007" w:rsidRDefault="002572BD" w:rsidP="002572BD">
      <w:pPr>
        <w:rPr>
          <w:rFonts w:eastAsia="Times New Roman"/>
        </w:rPr>
      </w:pPr>
      <w:proofErr w:type="spellStart"/>
      <w:r w:rsidRPr="00BA6007">
        <w:rPr>
          <w:rFonts w:eastAsiaTheme="majorEastAsia" w:cstheme="majorBidi"/>
          <w:b/>
          <w:iCs/>
          <w:sz w:val="26"/>
        </w:rPr>
        <w:t>Kuchay</w:t>
      </w:r>
      <w:proofErr w:type="spellEnd"/>
      <w:r w:rsidRPr="00BA6007">
        <w:rPr>
          <w:rFonts w:eastAsiaTheme="majorEastAsia" w:cstheme="majorBidi"/>
          <w:b/>
          <w:iCs/>
          <w:sz w:val="26"/>
        </w:rPr>
        <w:t xml:space="preserve"> and Hadid 25</w:t>
      </w:r>
      <w:r w:rsidRPr="00BA6007">
        <w:rPr>
          <w:rFonts w:eastAsia="Times New Roman"/>
        </w:rPr>
        <w:t xml:space="preserve">[Bilal </w:t>
      </w:r>
      <w:proofErr w:type="spellStart"/>
      <w:r w:rsidRPr="00BA6007">
        <w:rPr>
          <w:rFonts w:eastAsia="Times New Roman"/>
        </w:rPr>
        <w:t>Kuchay</w:t>
      </w:r>
      <w:proofErr w:type="spellEnd"/>
      <w:r w:rsidRPr="00BA6007">
        <w:rPr>
          <w:rFonts w:eastAsia="Times New Roman"/>
        </w:rPr>
        <w:t>, Diaa Hadid, "India and Pakistan trade attacks amid risk of war between nuclear states", May 08, 2025, NPR, https://www.npr.org/2025/05/08/g-s1-64959/india-pakistan-attacks#:~:text=%22All%20it%20takes%20is%20a,So%20there%20lies%20the%20risk.%22, Accessed July 04, 2025] // Micah</w:t>
      </w:r>
    </w:p>
    <w:p w14:paraId="07E8815B" w14:textId="77777777" w:rsidR="002572BD" w:rsidRPr="00BA6007" w:rsidRDefault="002572BD" w:rsidP="002572BD">
      <w:pPr>
        <w:rPr>
          <w:rStyle w:val="Emphasis"/>
        </w:rPr>
      </w:pPr>
      <w:r w:rsidRPr="00BA6007">
        <w:t>"</w:t>
      </w:r>
      <w:r w:rsidRPr="00BA6007">
        <w:rPr>
          <w:rStyle w:val="Emphasis"/>
          <w:highlight w:val="green"/>
        </w:rPr>
        <w:t>All it takes is a miscalculation or a mistake"</w:t>
      </w:r>
    </w:p>
    <w:p w14:paraId="7DB72392" w14:textId="77777777" w:rsidR="002572BD" w:rsidRPr="00BA6007" w:rsidRDefault="002572BD" w:rsidP="002572BD">
      <w:pPr>
        <w:rPr>
          <w:sz w:val="16"/>
        </w:rPr>
      </w:pPr>
      <w:r w:rsidRPr="00BA6007">
        <w:rPr>
          <w:sz w:val="16"/>
        </w:rPr>
        <w:t>In his call with Pakistan's prime minister, Secretary of State Rubio "expressed U.S. support for direct dialogue between India and Pakistan and encouraged continued efforts to improve communications," according to a State Department statement.</w:t>
      </w:r>
    </w:p>
    <w:p w14:paraId="75DC9BFC" w14:textId="77777777" w:rsidR="002572BD" w:rsidRPr="00BA6007" w:rsidRDefault="002572BD" w:rsidP="002572BD">
      <w:pPr>
        <w:rPr>
          <w:sz w:val="16"/>
        </w:rPr>
      </w:pPr>
    </w:p>
    <w:p w14:paraId="2B590DCE" w14:textId="77777777" w:rsidR="002572BD" w:rsidRPr="00BA6007" w:rsidRDefault="002572BD" w:rsidP="002572BD">
      <w:pPr>
        <w:rPr>
          <w:sz w:val="16"/>
        </w:rPr>
      </w:pPr>
      <w:r w:rsidRPr="00BA6007">
        <w:rPr>
          <w:sz w:val="16"/>
        </w:rPr>
        <w:t xml:space="preserve">Praveen </w:t>
      </w:r>
      <w:proofErr w:type="spellStart"/>
      <w:r w:rsidRPr="00BA6007">
        <w:rPr>
          <w:rStyle w:val="StyleUnderline"/>
          <w:highlight w:val="green"/>
        </w:rPr>
        <w:t>Donthi</w:t>
      </w:r>
      <w:proofErr w:type="spellEnd"/>
      <w:r w:rsidRPr="00BA6007">
        <w:rPr>
          <w:rStyle w:val="StyleUnderline"/>
          <w:highlight w:val="green"/>
        </w:rPr>
        <w:t>, a senior analyst for India with International Crisis Group, said</w:t>
      </w:r>
      <w:r w:rsidRPr="00BA6007">
        <w:rPr>
          <w:sz w:val="16"/>
        </w:rPr>
        <w:t xml:space="preserve"> the international community needed to take the conflict between India and Pakistan seriously.</w:t>
      </w:r>
    </w:p>
    <w:p w14:paraId="12736A09" w14:textId="77777777" w:rsidR="002572BD" w:rsidRPr="00BA6007" w:rsidRDefault="002572BD" w:rsidP="002572BD">
      <w:pPr>
        <w:rPr>
          <w:sz w:val="16"/>
        </w:rPr>
      </w:pPr>
    </w:p>
    <w:p w14:paraId="70B798B5" w14:textId="77777777" w:rsidR="002572BD" w:rsidRPr="00BA6007" w:rsidRDefault="002572BD" w:rsidP="002572BD">
      <w:pPr>
        <w:rPr>
          <w:sz w:val="16"/>
        </w:rPr>
      </w:pPr>
      <w:r w:rsidRPr="00BA6007">
        <w:rPr>
          <w:sz w:val="16"/>
        </w:rPr>
        <w:t xml:space="preserve">"Both are nuclear powers. And all it takes is a miscalculation or a mistake," </w:t>
      </w:r>
      <w:proofErr w:type="spellStart"/>
      <w:r w:rsidRPr="00BA6007">
        <w:rPr>
          <w:sz w:val="16"/>
        </w:rPr>
        <w:t>Donthi</w:t>
      </w:r>
      <w:proofErr w:type="spellEnd"/>
      <w:r w:rsidRPr="00BA6007">
        <w:rPr>
          <w:sz w:val="16"/>
        </w:rPr>
        <w:t xml:space="preserve"> said </w:t>
      </w:r>
      <w:proofErr w:type="gramStart"/>
      <w:r w:rsidRPr="00BA6007">
        <w:rPr>
          <w:sz w:val="16"/>
        </w:rPr>
        <w:t>on</w:t>
      </w:r>
      <w:proofErr w:type="gramEnd"/>
      <w:r w:rsidRPr="00BA6007">
        <w:rPr>
          <w:sz w:val="16"/>
        </w:rPr>
        <w:t xml:space="preserve"> NPR's Morning Edition. "</w:t>
      </w:r>
      <w:r w:rsidRPr="00BA6007">
        <w:rPr>
          <w:rStyle w:val="StyleUnderline"/>
          <w:highlight w:val="green"/>
        </w:rPr>
        <w:t>Both these powers are not completely in control of the escalation dynamics</w:t>
      </w:r>
      <w:r w:rsidRPr="00BA6007">
        <w:rPr>
          <w:sz w:val="16"/>
        </w:rPr>
        <w:t>, which the world seems to believe. So there lies the risk."</w:t>
      </w:r>
    </w:p>
    <w:p w14:paraId="4E6A55DC" w14:textId="77777777" w:rsidR="002572BD" w:rsidRPr="00BA6007" w:rsidRDefault="002572BD" w:rsidP="002572BD">
      <w:pPr>
        <w:rPr>
          <w:sz w:val="16"/>
        </w:rPr>
      </w:pPr>
    </w:p>
    <w:p w14:paraId="606CA75F" w14:textId="77777777" w:rsidR="002572BD" w:rsidRPr="00BA6007" w:rsidRDefault="002572BD" w:rsidP="002572BD">
      <w:pPr>
        <w:rPr>
          <w:sz w:val="16"/>
        </w:rPr>
      </w:pPr>
      <w:r w:rsidRPr="00BA6007">
        <w:rPr>
          <w:sz w:val="16"/>
        </w:rPr>
        <w:t xml:space="preserve">Amritsar, May 08 (ANI): Army personnel examine the remains of a projectile discovered in </w:t>
      </w:r>
      <w:proofErr w:type="spellStart"/>
      <w:r w:rsidRPr="00BA6007">
        <w:rPr>
          <w:sz w:val="16"/>
        </w:rPr>
        <w:t>Makhanwindi</w:t>
      </w:r>
      <w:proofErr w:type="spellEnd"/>
      <w:r w:rsidRPr="00BA6007">
        <w:rPr>
          <w:sz w:val="16"/>
        </w:rPr>
        <w:t xml:space="preserve"> village near Amritsar on Thursday. (ANI Photo/Raminder Pal Singh) No Use India.</w:t>
      </w:r>
    </w:p>
    <w:p w14:paraId="435DC82B" w14:textId="77777777" w:rsidR="002572BD" w:rsidRPr="00BA6007" w:rsidRDefault="002572BD" w:rsidP="002572BD">
      <w:pPr>
        <w:rPr>
          <w:sz w:val="16"/>
        </w:rPr>
      </w:pPr>
      <w:r w:rsidRPr="00BA6007">
        <w:rPr>
          <w:sz w:val="16"/>
        </w:rPr>
        <w:t xml:space="preserve">Army personnel examine the remains of a projectile discovered in </w:t>
      </w:r>
      <w:proofErr w:type="spellStart"/>
      <w:r w:rsidRPr="00BA6007">
        <w:rPr>
          <w:sz w:val="16"/>
        </w:rPr>
        <w:t>Makhanwindi</w:t>
      </w:r>
      <w:proofErr w:type="spellEnd"/>
      <w:r w:rsidRPr="00BA6007">
        <w:rPr>
          <w:sz w:val="16"/>
        </w:rPr>
        <w:t xml:space="preserve"> village near Amritsar, India, on Thursday.</w:t>
      </w:r>
    </w:p>
    <w:p w14:paraId="7FD4FF98" w14:textId="77777777" w:rsidR="002572BD" w:rsidRPr="00BA6007" w:rsidRDefault="002572BD" w:rsidP="002572BD">
      <w:pPr>
        <w:rPr>
          <w:sz w:val="16"/>
        </w:rPr>
      </w:pPr>
    </w:p>
    <w:p w14:paraId="295E7297" w14:textId="77777777" w:rsidR="002572BD" w:rsidRPr="00BA6007" w:rsidRDefault="002572BD" w:rsidP="002572BD">
      <w:pPr>
        <w:rPr>
          <w:sz w:val="16"/>
          <w:lang w:val="it-IT"/>
        </w:rPr>
      </w:pPr>
      <w:r w:rsidRPr="00BA6007">
        <w:rPr>
          <w:sz w:val="16"/>
          <w:lang w:val="it-IT"/>
        </w:rPr>
        <w:t>Raminder Pal Singh/ANI Photo via Reuters</w:t>
      </w:r>
    </w:p>
    <w:p w14:paraId="275ED4D0" w14:textId="77777777" w:rsidR="002572BD" w:rsidRPr="00BA6007" w:rsidRDefault="002572BD" w:rsidP="002572BD">
      <w:pPr>
        <w:rPr>
          <w:sz w:val="16"/>
        </w:rPr>
      </w:pPr>
      <w:r w:rsidRPr="00BA6007">
        <w:rPr>
          <w:sz w:val="16"/>
        </w:rPr>
        <w:t>He said Washington had the best chance of ending the hostilities, because of the country's historic ties with Pakistan, and its increasing closeness to India.</w:t>
      </w:r>
    </w:p>
    <w:p w14:paraId="7C16EDC0" w14:textId="77777777" w:rsidR="002572BD" w:rsidRPr="00BA6007" w:rsidRDefault="002572BD" w:rsidP="002572BD">
      <w:pPr>
        <w:rPr>
          <w:sz w:val="16"/>
        </w:rPr>
      </w:pPr>
    </w:p>
    <w:p w14:paraId="16ABD5D0" w14:textId="77777777" w:rsidR="002572BD" w:rsidRPr="00BA6007" w:rsidRDefault="002572BD" w:rsidP="002572BD">
      <w:pPr>
        <w:rPr>
          <w:sz w:val="16"/>
        </w:rPr>
      </w:pPr>
      <w:r w:rsidRPr="00BA6007">
        <w:rPr>
          <w:sz w:val="16"/>
        </w:rPr>
        <w:t>"Ultimately," he said, "the U.S. is the superpower who can bring both the parties to the table."</w:t>
      </w:r>
    </w:p>
    <w:p w14:paraId="5936582A" w14:textId="77777777" w:rsidR="002572BD" w:rsidRPr="002572BD" w:rsidRDefault="002572BD" w:rsidP="002572BD"/>
    <w:p w14:paraId="73BC0C19" w14:textId="77777777" w:rsidR="002572BD" w:rsidRPr="00BA6007" w:rsidRDefault="002572BD" w:rsidP="002572BD">
      <w:pPr>
        <w:pStyle w:val="Heading3"/>
        <w:rPr>
          <w:rFonts w:cs="Calibri"/>
        </w:rPr>
      </w:pPr>
      <w:r>
        <w:rPr>
          <w:rFonts w:cs="Calibri"/>
        </w:rPr>
        <w:t xml:space="preserve">    AT//</w:t>
      </w:r>
      <w:r w:rsidRPr="00BA6007">
        <w:rPr>
          <w:rFonts w:cs="Calibri"/>
        </w:rPr>
        <w:t>Trump Solves</w:t>
      </w:r>
    </w:p>
    <w:p w14:paraId="10291106" w14:textId="77777777" w:rsidR="002572BD" w:rsidRPr="00BA6007" w:rsidRDefault="002572BD" w:rsidP="002572BD">
      <w:pPr>
        <w:pStyle w:val="Heading4"/>
        <w:rPr>
          <w:rFonts w:cs="Calibri"/>
        </w:rPr>
      </w:pPr>
      <w:r w:rsidRPr="00BA6007">
        <w:rPr>
          <w:rFonts w:cs="Calibri"/>
        </w:rPr>
        <w:t xml:space="preserve">Trump said Pakistan Zindabad – its </w:t>
      </w:r>
      <w:proofErr w:type="spellStart"/>
      <w:r w:rsidRPr="00BA6007">
        <w:rPr>
          <w:rFonts w:cs="Calibri"/>
        </w:rPr>
        <w:t>joever</w:t>
      </w:r>
      <w:proofErr w:type="spellEnd"/>
    </w:p>
    <w:p w14:paraId="127EC310" w14:textId="77777777" w:rsidR="002572BD" w:rsidRPr="00BA6007" w:rsidRDefault="002572BD" w:rsidP="002572BD">
      <w:pPr>
        <w:pStyle w:val="fonts"/>
        <w:spacing w:before="0" w:beforeAutospacing="0" w:after="0" w:afterAutospacing="0"/>
        <w:rPr>
          <w:rFonts w:ascii="Georgia" w:hAnsi="Georgia" w:cs="Calibri"/>
          <w:sz w:val="22"/>
          <w:szCs w:val="22"/>
        </w:rPr>
      </w:pPr>
      <w:r w:rsidRPr="00BA6007">
        <w:rPr>
          <w:rStyle w:val="Strong"/>
          <w:rFonts w:ascii="Georgia" w:eastAsiaTheme="majorEastAsia" w:hAnsi="Georgia" w:cs="Calibri"/>
          <w:iCs/>
          <w:sz w:val="26"/>
          <w:szCs w:val="22"/>
        </w:rPr>
        <w:t>Mason 25</w:t>
      </w:r>
      <w:r w:rsidRPr="00BA6007">
        <w:rPr>
          <w:rStyle w:val="Strong"/>
          <w:rFonts w:ascii="Georgia" w:eastAsiaTheme="majorEastAsia" w:hAnsi="Georgia" w:cs="Calibri"/>
          <w:sz w:val="22"/>
          <w:szCs w:val="22"/>
        </w:rPr>
        <w:t xml:space="preserve"> </w:t>
      </w:r>
      <w:r w:rsidRPr="00BA6007">
        <w:rPr>
          <w:rFonts w:ascii="Georgia" w:hAnsi="Georgia" w:cs="Calibri"/>
          <w:sz w:val="22"/>
          <w:szCs w:val="22"/>
        </w:rPr>
        <w:t>[Jeff Mason, "Trump hosts Pakistani army chief, disagrees with India over India-Pakistan war mediation", 06/18/2025, Reuters, https://www.reuters.com/world/asia-pacific/india-will-not-accept-third-party-mediation-relations-with-pakistan-modi-tells-2025-06-18/] // Micah</w:t>
      </w:r>
    </w:p>
    <w:p w14:paraId="240DF2EA" w14:textId="77777777" w:rsidR="002572BD" w:rsidRPr="00BA6007" w:rsidRDefault="002572BD" w:rsidP="002572BD">
      <w:pPr>
        <w:rPr>
          <w:sz w:val="16"/>
        </w:rPr>
      </w:pPr>
      <w:r w:rsidRPr="00BA6007">
        <w:rPr>
          <w:sz w:val="16"/>
        </w:rPr>
        <w:t xml:space="preserve">WASHINGTON/ISLAMABAD/NEW DELHI, June 18 (Reuters) - </w:t>
      </w:r>
      <w:r w:rsidRPr="00BA6007">
        <w:rPr>
          <w:rStyle w:val="StyleUnderline"/>
        </w:rPr>
        <w:t xml:space="preserve">U.S. President Donald </w:t>
      </w:r>
      <w:r w:rsidRPr="00BA6007">
        <w:rPr>
          <w:rStyle w:val="StyleUnderline"/>
          <w:highlight w:val="green"/>
        </w:rPr>
        <w:t>Trump hosted Pakistan's army chief</w:t>
      </w:r>
      <w:r w:rsidRPr="00BA6007">
        <w:rPr>
          <w:sz w:val="16"/>
        </w:rPr>
        <w:t xml:space="preserve"> Field Marshal Asim Munir at the White House on Wednesday in an unprecedented meeting that risked </w:t>
      </w:r>
      <w:r w:rsidRPr="00BA6007">
        <w:rPr>
          <w:rStyle w:val="StyleUnderline"/>
          <w:highlight w:val="green"/>
        </w:rPr>
        <w:t>worsening a disagreement with India</w:t>
      </w:r>
      <w:r w:rsidRPr="00BA6007">
        <w:rPr>
          <w:rStyle w:val="StyleUnderline"/>
        </w:rPr>
        <w:t xml:space="preserve"> </w:t>
      </w:r>
      <w:r w:rsidRPr="00BA6007">
        <w:rPr>
          <w:sz w:val="16"/>
        </w:rPr>
        <w:t>over the president's claim that he stopped last month's conflict between the nuclear-armed South Asian foes.</w:t>
      </w:r>
    </w:p>
    <w:p w14:paraId="462CB407" w14:textId="77777777" w:rsidR="002572BD" w:rsidRPr="00BA6007" w:rsidRDefault="002572BD" w:rsidP="002572BD">
      <w:pPr>
        <w:rPr>
          <w:sz w:val="16"/>
        </w:rPr>
      </w:pPr>
      <w:r w:rsidRPr="00BA6007">
        <w:rPr>
          <w:sz w:val="16"/>
        </w:rPr>
        <w:t>The lunch meeting was the first time a U.S. president had hosted the head of Pakistan's army, widely regarded as the most powerful figure in the country, at the White House unaccompanied by senior Pakistani civilian officials.</w:t>
      </w:r>
    </w:p>
    <w:p w14:paraId="3C035326" w14:textId="77777777" w:rsidR="002572BD" w:rsidRPr="00BA6007" w:rsidRDefault="002572BD" w:rsidP="002572BD">
      <w:pPr>
        <w:rPr>
          <w:sz w:val="16"/>
        </w:rPr>
      </w:pPr>
      <w:r w:rsidRPr="00BA6007">
        <w:rPr>
          <w:sz w:val="16"/>
        </w:rPr>
        <w:t>The Reuters Daily Briefing newsletter provides all the news you need to start your day. Sign up here.</w:t>
      </w:r>
    </w:p>
    <w:p w14:paraId="6699B424" w14:textId="77777777" w:rsidR="002572BD" w:rsidRPr="00BA6007" w:rsidRDefault="002572BD" w:rsidP="002572BD">
      <w:pPr>
        <w:rPr>
          <w:sz w:val="16"/>
        </w:rPr>
      </w:pPr>
      <w:r w:rsidRPr="00BA6007">
        <w:rPr>
          <w:sz w:val="16"/>
        </w:rPr>
        <w:t>Advertisement · Scroll to continue</w:t>
      </w:r>
    </w:p>
    <w:p w14:paraId="31A0B307" w14:textId="77777777" w:rsidR="002572BD" w:rsidRPr="00BA6007" w:rsidRDefault="002572BD" w:rsidP="002572BD">
      <w:pPr>
        <w:rPr>
          <w:sz w:val="16"/>
        </w:rPr>
      </w:pPr>
    </w:p>
    <w:p w14:paraId="7D00E73C" w14:textId="77777777" w:rsidR="002572BD" w:rsidRPr="00BA6007" w:rsidRDefault="002572BD" w:rsidP="002572BD">
      <w:pPr>
        <w:rPr>
          <w:sz w:val="16"/>
        </w:rPr>
      </w:pPr>
      <w:r w:rsidRPr="00BA6007">
        <w:rPr>
          <w:sz w:val="16"/>
        </w:rPr>
        <w:t xml:space="preserve">Trump said he was </w:t>
      </w:r>
      <w:proofErr w:type="spellStart"/>
      <w:r w:rsidRPr="00BA6007">
        <w:rPr>
          <w:sz w:val="16"/>
        </w:rPr>
        <w:t>honoured</w:t>
      </w:r>
      <w:proofErr w:type="spellEnd"/>
      <w:r w:rsidRPr="00BA6007">
        <w:rPr>
          <w:sz w:val="16"/>
        </w:rPr>
        <w:t xml:space="preserve"> to meet Munir and that they had discussed Iran, which he said Pakistan knew better than most. Trump told reporters he had thanked Munir for ending the war with India, for which he also praised Indian Prime Minister Narendra Modi, who he spoke to on Tuesday night.</w:t>
      </w:r>
    </w:p>
    <w:p w14:paraId="26B3E4E1" w14:textId="77777777" w:rsidR="002572BD" w:rsidRPr="00BA6007" w:rsidRDefault="002572BD" w:rsidP="002572BD">
      <w:pPr>
        <w:rPr>
          <w:sz w:val="16"/>
        </w:rPr>
      </w:pPr>
      <w:r w:rsidRPr="00BA6007">
        <w:rPr>
          <w:sz w:val="16"/>
        </w:rPr>
        <w:t>"Two very smart people decided not to keep going with that war; that could have been a nuclear war," Trump told reporters.</w:t>
      </w:r>
    </w:p>
    <w:p w14:paraId="5E605DC9" w14:textId="77777777" w:rsidR="002572BD" w:rsidRPr="00BA6007" w:rsidRDefault="002572BD" w:rsidP="002572BD">
      <w:pPr>
        <w:rPr>
          <w:sz w:val="16"/>
        </w:rPr>
      </w:pPr>
      <w:r w:rsidRPr="00BA6007">
        <w:rPr>
          <w:sz w:val="16"/>
        </w:rPr>
        <w:t xml:space="preserve">Pakistan's military said in a statement that the two discussed trade, economic development, and cryptocurrency during the two-hour meeting </w:t>
      </w:r>
      <w:proofErr w:type="gramStart"/>
      <w:r w:rsidRPr="00BA6007">
        <w:rPr>
          <w:sz w:val="16"/>
        </w:rPr>
        <w:t>and also</w:t>
      </w:r>
      <w:proofErr w:type="gramEnd"/>
      <w:r w:rsidRPr="00BA6007">
        <w:rPr>
          <w:sz w:val="16"/>
        </w:rPr>
        <w:t xml:space="preserve"> exchanged views on tensions between Israel and Iran.</w:t>
      </w:r>
    </w:p>
    <w:p w14:paraId="31FABDE3" w14:textId="77777777" w:rsidR="002572BD" w:rsidRPr="00BA6007" w:rsidRDefault="002572BD" w:rsidP="002572BD">
      <w:pPr>
        <w:rPr>
          <w:sz w:val="16"/>
        </w:rPr>
      </w:pPr>
    </w:p>
    <w:p w14:paraId="7B538D72" w14:textId="77777777" w:rsidR="002572BD" w:rsidRPr="00BA6007" w:rsidRDefault="002572BD" w:rsidP="002572BD">
      <w:pPr>
        <w:rPr>
          <w:sz w:val="16"/>
        </w:rPr>
      </w:pPr>
      <w:r w:rsidRPr="00BA6007">
        <w:rPr>
          <w:sz w:val="16"/>
        </w:rPr>
        <w:t xml:space="preserve">"President </w:t>
      </w:r>
      <w:r w:rsidRPr="00BA6007">
        <w:rPr>
          <w:rStyle w:val="StyleUnderline"/>
          <w:highlight w:val="green"/>
        </w:rPr>
        <w:t>Trump expressed keen interest in forging a mutually beneficial trade partnership with Pakistan</w:t>
      </w:r>
      <w:r w:rsidRPr="00BA6007">
        <w:rPr>
          <w:sz w:val="16"/>
        </w:rPr>
        <w:t xml:space="preserve"> based on long-term strategic convergence and shared interests," the army said.</w:t>
      </w:r>
    </w:p>
    <w:p w14:paraId="4F664267" w14:textId="77777777" w:rsidR="002572BD" w:rsidRPr="00BA6007" w:rsidRDefault="002572BD" w:rsidP="002572BD">
      <w:pPr>
        <w:rPr>
          <w:sz w:val="16"/>
        </w:rPr>
      </w:pPr>
      <w:r w:rsidRPr="00BA6007">
        <w:rPr>
          <w:sz w:val="16"/>
        </w:rPr>
        <w:t>Munir had been expected to press Trump not to enter Israel's war with Iran and seek a ceasefire, Pakistani officials and experts said. A section of Pakistan's embassy in Washington represents Iran's interests in the United States, as Tehran does not have diplomatic relations with the U.S.</w:t>
      </w:r>
    </w:p>
    <w:p w14:paraId="210E4A27" w14:textId="77777777" w:rsidR="002572BD" w:rsidRPr="00BA6007" w:rsidRDefault="002572BD" w:rsidP="002572BD">
      <w:pPr>
        <w:rPr>
          <w:sz w:val="16"/>
        </w:rPr>
      </w:pPr>
      <w:r w:rsidRPr="00BA6007">
        <w:rPr>
          <w:sz w:val="16"/>
        </w:rPr>
        <w:t>Pakistan has condemned Israel's airstrikes against Iran, saying they violate international law and threaten regional stability.</w:t>
      </w:r>
    </w:p>
    <w:p w14:paraId="3C3F80C0" w14:textId="77777777" w:rsidR="002572BD" w:rsidRPr="00BA6007" w:rsidRDefault="002572BD" w:rsidP="002572BD">
      <w:pPr>
        <w:rPr>
          <w:sz w:val="16"/>
        </w:rPr>
      </w:pPr>
      <w:r w:rsidRPr="00BA6007">
        <w:rPr>
          <w:sz w:val="16"/>
        </w:rPr>
        <w:t>The meeting represented a major boost in U.S.-Pakistan ties, which had largely languished under Trump and his predecessor Joe Biden, as both courted India as part of efforts to push back against China.</w:t>
      </w:r>
    </w:p>
    <w:p w14:paraId="6B3B23A2" w14:textId="77777777" w:rsidR="002572BD" w:rsidRPr="00BA6007" w:rsidRDefault="002572BD" w:rsidP="002572BD">
      <w:pPr>
        <w:rPr>
          <w:sz w:val="16"/>
        </w:rPr>
      </w:pPr>
    </w:p>
    <w:p w14:paraId="56D2EE8B" w14:textId="77777777" w:rsidR="002572BD" w:rsidRPr="00BA6007" w:rsidRDefault="002572BD" w:rsidP="002572BD">
      <w:pPr>
        <w:rPr>
          <w:sz w:val="16"/>
        </w:rPr>
      </w:pPr>
      <w:r w:rsidRPr="00BA6007">
        <w:rPr>
          <w:sz w:val="16"/>
        </w:rPr>
        <w:t xml:space="preserve">Asked earlier what he wanted to achieve from meeting Munir, </w:t>
      </w:r>
      <w:r w:rsidRPr="00BA6007">
        <w:rPr>
          <w:rStyle w:val="StyleUnderline"/>
          <w:highlight w:val="green"/>
        </w:rPr>
        <w:t>Trump told reporters</w:t>
      </w:r>
      <w:r w:rsidRPr="00BA6007">
        <w:rPr>
          <w:sz w:val="16"/>
        </w:rPr>
        <w:t>: "</w:t>
      </w:r>
      <w:r w:rsidRPr="00BA6007">
        <w:rPr>
          <w:rStyle w:val="Emphasis"/>
          <w:sz w:val="36"/>
          <w:szCs w:val="36"/>
          <w:highlight w:val="green"/>
        </w:rPr>
        <w:t xml:space="preserve">Well, I stopped a war </w:t>
      </w:r>
      <w:r w:rsidRPr="00BA6007">
        <w:rPr>
          <w:rStyle w:val="Emphasis"/>
          <w:sz w:val="56"/>
          <w:szCs w:val="56"/>
          <w:highlight w:val="green"/>
        </w:rPr>
        <w:t>... I love Pakistan</w:t>
      </w:r>
      <w:r w:rsidRPr="00BA6007">
        <w:rPr>
          <w:rStyle w:val="Emphasis"/>
          <w:sz w:val="36"/>
          <w:szCs w:val="36"/>
          <w:highlight w:val="green"/>
        </w:rPr>
        <w:t>.</w:t>
      </w:r>
      <w:r w:rsidRPr="00BA6007">
        <w:rPr>
          <w:sz w:val="16"/>
        </w:rPr>
        <w:t xml:space="preserve"> I think Modi is a fantastic man. I spoke to him last night. We're going to make a trade deal with Modi of India.</w:t>
      </w:r>
    </w:p>
    <w:p w14:paraId="75162B86" w14:textId="77777777" w:rsidR="002572BD" w:rsidRPr="00BA6007" w:rsidRDefault="002572BD" w:rsidP="002572BD">
      <w:pPr>
        <w:rPr>
          <w:sz w:val="16"/>
        </w:rPr>
      </w:pPr>
      <w:r w:rsidRPr="00BA6007">
        <w:rPr>
          <w:sz w:val="16"/>
        </w:rPr>
        <w:t>"But I stopped the war between Pakistan and India. This man was extremely influential in stopping it from the Pakistan side, Modi from the India side and others," he said. "They were going at it - and they're both nuclear countries. I got it stopped."</w:t>
      </w:r>
    </w:p>
    <w:p w14:paraId="6E90BC7F" w14:textId="77777777" w:rsidR="002572BD" w:rsidRPr="00BA6007" w:rsidRDefault="002572BD" w:rsidP="002572BD">
      <w:pPr>
        <w:rPr>
          <w:sz w:val="16"/>
        </w:rPr>
      </w:pPr>
      <w:r w:rsidRPr="00BA6007">
        <w:rPr>
          <w:sz w:val="16"/>
        </w:rPr>
        <w:t>White House spokeswoman Anna Kelly said Trump hosted Munir after he called for the president to be nominated for the Nobel Peace Prize for preventing a nuclear war between India and Pakistan.</w:t>
      </w:r>
    </w:p>
    <w:p w14:paraId="419C480D" w14:textId="77777777" w:rsidR="002572BD" w:rsidRPr="00BA6007" w:rsidRDefault="002572BD" w:rsidP="002572BD">
      <w:pPr>
        <w:rPr>
          <w:sz w:val="16"/>
        </w:rPr>
      </w:pPr>
    </w:p>
    <w:p w14:paraId="2384F490" w14:textId="77777777" w:rsidR="002572BD" w:rsidRPr="00BA6007" w:rsidRDefault="002572BD" w:rsidP="002572BD">
      <w:pPr>
        <w:rPr>
          <w:sz w:val="16"/>
        </w:rPr>
      </w:pPr>
    </w:p>
    <w:p w14:paraId="3EA709FC" w14:textId="77777777" w:rsidR="002572BD" w:rsidRPr="00BA6007" w:rsidRDefault="002572BD" w:rsidP="002572BD">
      <w:pPr>
        <w:rPr>
          <w:sz w:val="16"/>
        </w:rPr>
      </w:pPr>
      <w:r w:rsidRPr="00BA6007">
        <w:rPr>
          <w:sz w:val="16"/>
        </w:rPr>
        <w:t>NO MEDIATION</w:t>
      </w:r>
    </w:p>
    <w:p w14:paraId="2936E1F0" w14:textId="77777777" w:rsidR="002572BD" w:rsidRPr="00BA6007" w:rsidRDefault="002572BD" w:rsidP="002572BD">
      <w:pPr>
        <w:rPr>
          <w:sz w:val="16"/>
        </w:rPr>
      </w:pPr>
      <w:r w:rsidRPr="00BA6007">
        <w:rPr>
          <w:sz w:val="16"/>
        </w:rPr>
        <w:t xml:space="preserve">Trump had said last month that the </w:t>
      </w:r>
      <w:proofErr w:type="spellStart"/>
      <w:r w:rsidRPr="00BA6007">
        <w:rPr>
          <w:sz w:val="16"/>
        </w:rPr>
        <w:t>neighbours</w:t>
      </w:r>
      <w:proofErr w:type="spellEnd"/>
      <w:r w:rsidRPr="00BA6007">
        <w:rPr>
          <w:sz w:val="16"/>
        </w:rPr>
        <w:t xml:space="preserve"> agreed to a ceasefire after talks mediated by the U.S., and that the hostilities ended when he urged the countries to focus on trade instead of war.</w:t>
      </w:r>
    </w:p>
    <w:p w14:paraId="3986826A" w14:textId="77777777" w:rsidR="002572BD" w:rsidRPr="00BA6007" w:rsidRDefault="002572BD" w:rsidP="002572BD">
      <w:pPr>
        <w:rPr>
          <w:rStyle w:val="StyleUnderline"/>
        </w:rPr>
      </w:pPr>
      <w:r w:rsidRPr="00BA6007">
        <w:rPr>
          <w:rStyle w:val="StyleUnderline"/>
        </w:rPr>
        <w:t xml:space="preserve">However, </w:t>
      </w:r>
      <w:r w:rsidRPr="00BA6007">
        <w:rPr>
          <w:rStyle w:val="StyleUnderline"/>
          <w:highlight w:val="green"/>
        </w:rPr>
        <w:t>Modi told Trump in their call on Tuesday that the ceasefire was achieved through talks between the Indian and Pakistani militaries and not U.S. mediation,</w:t>
      </w:r>
      <w:r w:rsidRPr="00BA6007">
        <w:rPr>
          <w:rStyle w:val="StyleUnderline"/>
        </w:rPr>
        <w:t xml:space="preserve"> India's most senior diplomat, Foreign Secretary Vikram Misri, said in a statement.</w:t>
      </w:r>
    </w:p>
    <w:p w14:paraId="7845E842" w14:textId="77777777" w:rsidR="002572BD" w:rsidRPr="00BA6007" w:rsidRDefault="002572BD" w:rsidP="002572BD">
      <w:pPr>
        <w:rPr>
          <w:sz w:val="16"/>
        </w:rPr>
      </w:pPr>
      <w:r w:rsidRPr="00BA6007">
        <w:rPr>
          <w:rStyle w:val="StyleUnderline"/>
          <w:highlight w:val="green"/>
        </w:rPr>
        <w:t>Pakistan has thanked Washington for playing a mediating role, however, while India has repeatedly denied any third-party mediation.</w:t>
      </w:r>
      <w:r w:rsidRPr="00BA6007">
        <w:rPr>
          <w:rStyle w:val="StyleUnderline"/>
        </w:rPr>
        <w:t xml:space="preserve"> Tuesday's phone call between Modi and </w:t>
      </w:r>
      <w:r w:rsidRPr="00BA6007">
        <w:rPr>
          <w:sz w:val="16"/>
        </w:rPr>
        <w:t>Trump was the two leaders' first direct exchange since the May 7-10 conflict.</w:t>
      </w:r>
    </w:p>
    <w:p w14:paraId="2CEC1E52" w14:textId="77777777" w:rsidR="002572BD" w:rsidRPr="00BA6007" w:rsidRDefault="002572BD" w:rsidP="002572BD">
      <w:pPr>
        <w:rPr>
          <w:sz w:val="16"/>
        </w:rPr>
      </w:pPr>
      <w:r w:rsidRPr="00BA6007">
        <w:rPr>
          <w:sz w:val="16"/>
        </w:rPr>
        <w:t>"PM Modi told President Trump clearly that during this period, there was no talk at any stage on subjects like India-U.S. trade deal or U.S. mediation between India and Pakistan," Misri said.</w:t>
      </w:r>
    </w:p>
    <w:p w14:paraId="7953EA74" w14:textId="77777777" w:rsidR="002572BD" w:rsidRPr="00BA6007" w:rsidRDefault="002572BD" w:rsidP="002572BD">
      <w:pPr>
        <w:rPr>
          <w:sz w:val="16"/>
        </w:rPr>
      </w:pPr>
      <w:r w:rsidRPr="00BA6007">
        <w:rPr>
          <w:sz w:val="16"/>
        </w:rPr>
        <w:t xml:space="preserve">"Talks for ceasing military action happened directly between India and Pakistan through existing military channels, and on the insistence of Pakistan. Prime Minister Modi </w:t>
      </w:r>
      <w:proofErr w:type="spellStart"/>
      <w:r w:rsidRPr="00BA6007">
        <w:rPr>
          <w:sz w:val="16"/>
        </w:rPr>
        <w:t>emphasised</w:t>
      </w:r>
      <w:proofErr w:type="spellEnd"/>
      <w:r w:rsidRPr="00BA6007">
        <w:rPr>
          <w:sz w:val="16"/>
        </w:rPr>
        <w:t xml:space="preserve"> that India has not accepted mediation in the past and will never do."</w:t>
      </w:r>
    </w:p>
    <w:p w14:paraId="23566CF6" w14:textId="77777777" w:rsidR="002572BD" w:rsidRPr="00BA6007" w:rsidRDefault="002572BD" w:rsidP="002572BD">
      <w:pPr>
        <w:rPr>
          <w:sz w:val="16"/>
        </w:rPr>
      </w:pPr>
      <w:r w:rsidRPr="00BA6007">
        <w:rPr>
          <w:sz w:val="16"/>
        </w:rPr>
        <w:t xml:space="preserve">Misri said Modi and Trump had been due to meet on the sidelines of the G7 summit in </w:t>
      </w:r>
      <w:proofErr w:type="gramStart"/>
      <w:r w:rsidRPr="00BA6007">
        <w:rPr>
          <w:sz w:val="16"/>
        </w:rPr>
        <w:t>Canada</w:t>
      </w:r>
      <w:proofErr w:type="gramEnd"/>
      <w:r w:rsidRPr="00BA6007">
        <w:rPr>
          <w:sz w:val="16"/>
        </w:rPr>
        <w:t xml:space="preserve"> but Trump left a day early due to the Middle East situation.</w:t>
      </w:r>
    </w:p>
    <w:p w14:paraId="459EE6EB" w14:textId="77777777" w:rsidR="002572BD" w:rsidRPr="00BA6007" w:rsidRDefault="002572BD" w:rsidP="002572BD">
      <w:pPr>
        <w:rPr>
          <w:sz w:val="16"/>
        </w:rPr>
      </w:pPr>
      <w:r w:rsidRPr="00BA6007">
        <w:rPr>
          <w:sz w:val="16"/>
        </w:rPr>
        <w:t>Trump asked Modi if he could stop by the U.S. on his return from Canada, Misri said, but the Indian leader expressed his inability to do so due to a pre-decided schedule.</w:t>
      </w:r>
    </w:p>
    <w:p w14:paraId="7C0D9F22" w14:textId="77777777" w:rsidR="002572BD" w:rsidRPr="00BA6007" w:rsidRDefault="002572BD" w:rsidP="002572BD">
      <w:pPr>
        <w:rPr>
          <w:sz w:val="16"/>
        </w:rPr>
      </w:pPr>
      <w:r w:rsidRPr="00BA6007">
        <w:rPr>
          <w:sz w:val="16"/>
        </w:rPr>
        <w:t>The heaviest fighting in decades between India and Pakistan was sparked by an April 22 attack in Indian Kashmir that killed 26 people. New Delhi blamed "terrorists" backed by Pakistan, a charge Islamabad denies.</w:t>
      </w:r>
    </w:p>
    <w:p w14:paraId="319ECC6B" w14:textId="77777777" w:rsidR="002572BD" w:rsidRPr="00BA6007" w:rsidRDefault="002572BD" w:rsidP="002572BD">
      <w:pPr>
        <w:rPr>
          <w:sz w:val="16"/>
        </w:rPr>
      </w:pPr>
      <w:r w:rsidRPr="00BA6007">
        <w:rPr>
          <w:sz w:val="16"/>
        </w:rPr>
        <w:t>Pakistan has previously said the ceasefire happened after its military returned a call the Indian military initiated.</w:t>
      </w:r>
    </w:p>
    <w:p w14:paraId="34150275" w14:textId="77777777" w:rsidR="002572BD" w:rsidRPr="00BA6007" w:rsidRDefault="002572BD" w:rsidP="002572BD">
      <w:pPr>
        <w:rPr>
          <w:sz w:val="16"/>
        </w:rPr>
      </w:pPr>
      <w:r w:rsidRPr="00BA6007">
        <w:rPr>
          <w:sz w:val="16"/>
        </w:rPr>
        <w:t>On May 7, Indian jets bombed what New Delhi called "terrorist infrastructure" sites across the border, triggering tit-for-tat strikes spread over four days in which both sides used fighter jets, missiles, drones and artillery.</w:t>
      </w:r>
    </w:p>
    <w:p w14:paraId="250C1753" w14:textId="77777777" w:rsidR="002572BD" w:rsidRPr="00BA6007" w:rsidRDefault="002572BD" w:rsidP="002572BD">
      <w:pPr>
        <w:rPr>
          <w:sz w:val="16"/>
        </w:rPr>
      </w:pPr>
      <w:r w:rsidRPr="00BA6007">
        <w:rPr>
          <w:sz w:val="16"/>
        </w:rPr>
        <w:t xml:space="preserve">Michael Kugelman, of the Asia Pacific Foundation think tank, said </w:t>
      </w:r>
      <w:r w:rsidRPr="00BA6007">
        <w:rPr>
          <w:rStyle w:val="StyleUnderline"/>
          <w:highlight w:val="green"/>
        </w:rPr>
        <w:t>India-U.S. ties,</w:t>
      </w:r>
      <w:r w:rsidRPr="00BA6007">
        <w:rPr>
          <w:sz w:val="16"/>
        </w:rPr>
        <w:t xml:space="preserve"> which have thrived in recent years, </w:t>
      </w:r>
      <w:r w:rsidRPr="00BA6007">
        <w:rPr>
          <w:rStyle w:val="StyleUnderline"/>
          <w:highlight w:val="green"/>
        </w:rPr>
        <w:t>could suffer if Trump continued to make remarks about a U.S. role in the ceasefire and offered U.S. mediation on Kashmir</w:t>
      </w:r>
      <w:r w:rsidRPr="00BA6007">
        <w:rPr>
          <w:sz w:val="16"/>
        </w:rPr>
        <w:t>, a Himalayan territory India and Pakistan both claim.</w:t>
      </w:r>
    </w:p>
    <w:p w14:paraId="5BE7964E" w14:textId="77777777" w:rsidR="002572BD" w:rsidRPr="00BA6007" w:rsidRDefault="002572BD" w:rsidP="002572BD">
      <w:pPr>
        <w:rPr>
          <w:sz w:val="16"/>
        </w:rPr>
      </w:pPr>
      <w:r w:rsidRPr="00BA6007">
        <w:rPr>
          <w:sz w:val="16"/>
        </w:rPr>
        <w:t>"For Delhi, it all boils down to an age-old question: How much can it tolerate U.S.-Pakistan cooperation without having it spoil U.S.-India relations — a partnership that’s thrived in recent years despite continued U.S.-Pakistan links," he said.</w:t>
      </w:r>
    </w:p>
    <w:p w14:paraId="11D4216E" w14:textId="654A8CF1" w:rsidR="002572BD" w:rsidRPr="002572BD" w:rsidRDefault="002572BD" w:rsidP="002572BD">
      <w:pPr>
        <w:pStyle w:val="Heading3"/>
      </w:pPr>
      <w:r>
        <w:t xml:space="preserve">    </w:t>
      </w:r>
      <w:proofErr w:type="gramStart"/>
      <w:r>
        <w:t>AT//</w:t>
      </w:r>
      <w:proofErr w:type="gramEnd"/>
      <w:r w:rsidRPr="002572BD">
        <w:t>No Extinction</w:t>
      </w:r>
    </w:p>
    <w:p w14:paraId="12132253" w14:textId="77777777" w:rsidR="002572BD" w:rsidRPr="00BA6007" w:rsidRDefault="002572BD" w:rsidP="002572BD">
      <w:pPr>
        <w:pStyle w:val="Heading4"/>
      </w:pPr>
      <w:r w:rsidRPr="00BA6007">
        <w:t>Yes Extinction</w:t>
      </w:r>
    </w:p>
    <w:p w14:paraId="031887D3" w14:textId="77777777" w:rsidR="002572BD" w:rsidRPr="00BA6007" w:rsidRDefault="002572BD" w:rsidP="002572BD">
      <w:pPr>
        <w:rPr>
          <w:rFonts w:eastAsia="Times New Roman"/>
        </w:rPr>
      </w:pPr>
      <w:r w:rsidRPr="00BA6007">
        <w:rPr>
          <w:rFonts w:eastAsiaTheme="majorEastAsia" w:cstheme="majorBidi"/>
          <w:b/>
          <w:iCs/>
          <w:sz w:val="26"/>
        </w:rPr>
        <w:t>Telegraph 13</w:t>
      </w:r>
      <w:r w:rsidRPr="00BA6007">
        <w:rPr>
          <w:rFonts w:eastAsia="Times New Roman"/>
          <w:b/>
          <w:bCs/>
        </w:rPr>
        <w:t xml:space="preserve"> </w:t>
      </w:r>
      <w:r w:rsidRPr="00BA6007">
        <w:rPr>
          <w:rFonts w:eastAsia="Times New Roman"/>
        </w:rPr>
        <w:t xml:space="preserve">[Telegraph, "India-Pakistan nuclear war could 'end human </w:t>
      </w:r>
      <w:proofErr w:type="spellStart"/>
      <w:r w:rsidRPr="00BA6007">
        <w:rPr>
          <w:rFonts w:eastAsia="Times New Roman"/>
        </w:rPr>
        <w:t>civilisation</w:t>
      </w:r>
      <w:proofErr w:type="spellEnd"/>
      <w:r w:rsidRPr="00BA6007">
        <w:rPr>
          <w:rFonts w:eastAsia="Times New Roman"/>
        </w:rPr>
        <w:t>'", December 10, 2013, The Telegraph, https://www.telegraph.co.uk/news/worldnews/asia/pakistan/10507342/India-Pakistan-nuclear-war-could-end-human-civilisation.html?ICID=continue_without_subscribing_reg_first, Accessed July 04, 2025] // Micah</w:t>
      </w:r>
    </w:p>
    <w:p w14:paraId="5F1F4992" w14:textId="77777777" w:rsidR="002572BD" w:rsidRPr="00BA6007" w:rsidRDefault="002572BD" w:rsidP="002572BD">
      <w:pPr>
        <w:rPr>
          <w:rStyle w:val="StyleUnderline"/>
        </w:rPr>
      </w:pPr>
      <w:r w:rsidRPr="00BA6007">
        <w:rPr>
          <w:rStyle w:val="StyleUnderline"/>
        </w:rPr>
        <w:t xml:space="preserve">A </w:t>
      </w:r>
      <w:r w:rsidRPr="00BA6007">
        <w:rPr>
          <w:rStyle w:val="StyleUnderline"/>
          <w:highlight w:val="green"/>
        </w:rPr>
        <w:t>nuclear war between India and Pakistan</w:t>
      </w:r>
      <w:r w:rsidRPr="00BA6007">
        <w:rPr>
          <w:rStyle w:val="StyleUnderline"/>
        </w:rPr>
        <w:t xml:space="preserve"> </w:t>
      </w:r>
      <w:r w:rsidRPr="00BA6007">
        <w:rPr>
          <w:rStyle w:val="StyleUnderline"/>
          <w:highlight w:val="green"/>
        </w:rPr>
        <w:t>would</w:t>
      </w:r>
      <w:r w:rsidRPr="00BA6007">
        <w:rPr>
          <w:rStyle w:val="StyleUnderline"/>
        </w:rPr>
        <w:t xml:space="preserve"> set off a global famine that could kill two billion people and effectively </w:t>
      </w:r>
      <w:r w:rsidRPr="00BA6007">
        <w:rPr>
          <w:rStyle w:val="StyleUnderline"/>
          <w:highlight w:val="green"/>
        </w:rPr>
        <w:t>end human civilization</w:t>
      </w:r>
      <w:r w:rsidRPr="00BA6007">
        <w:rPr>
          <w:rStyle w:val="StyleUnderline"/>
        </w:rPr>
        <w:t>, a study said Tuesday.</w:t>
      </w:r>
    </w:p>
    <w:p w14:paraId="4E564E6A" w14:textId="77777777" w:rsidR="002572BD" w:rsidRPr="00BA6007" w:rsidRDefault="002572BD" w:rsidP="002572BD">
      <w:pPr>
        <w:rPr>
          <w:sz w:val="16"/>
        </w:rPr>
      </w:pPr>
    </w:p>
    <w:p w14:paraId="600B2A52" w14:textId="77777777" w:rsidR="002572BD" w:rsidRPr="00BA6007" w:rsidRDefault="002572BD" w:rsidP="002572BD">
      <w:pPr>
        <w:rPr>
          <w:rStyle w:val="StyleUnderline"/>
        </w:rPr>
      </w:pPr>
      <w:r w:rsidRPr="00BA6007">
        <w:rPr>
          <w:rStyle w:val="StyleUnderline"/>
          <w:highlight w:val="green"/>
        </w:rPr>
        <w:t>Even if limited in scope</w:t>
      </w:r>
      <w:r w:rsidRPr="00BA6007">
        <w:rPr>
          <w:sz w:val="16"/>
        </w:rPr>
        <w:t xml:space="preserve">, </w:t>
      </w:r>
      <w:r w:rsidRPr="00BA6007">
        <w:rPr>
          <w:rStyle w:val="StyleUnderline"/>
        </w:rPr>
        <w:t xml:space="preserve">a conflict with nuclear weapons </w:t>
      </w:r>
      <w:r w:rsidRPr="00BA6007">
        <w:rPr>
          <w:rStyle w:val="StyleUnderline"/>
          <w:highlight w:val="green"/>
        </w:rPr>
        <w:t>would wreak havoc in the atmosphere and devastate crop yields</w:t>
      </w:r>
      <w:r w:rsidRPr="00BA6007">
        <w:rPr>
          <w:rStyle w:val="StyleUnderline"/>
        </w:rPr>
        <w:t>, with the effects multiplied as global food markets went into turmoil, the report said.</w:t>
      </w:r>
    </w:p>
    <w:p w14:paraId="2763889F" w14:textId="77777777" w:rsidR="002572BD" w:rsidRPr="00BA6007" w:rsidRDefault="002572BD" w:rsidP="002572BD">
      <w:pPr>
        <w:rPr>
          <w:sz w:val="16"/>
        </w:rPr>
      </w:pPr>
    </w:p>
    <w:p w14:paraId="307D06C4" w14:textId="77777777" w:rsidR="002572BD" w:rsidRPr="00BA6007" w:rsidRDefault="002572BD" w:rsidP="002572BD">
      <w:pPr>
        <w:rPr>
          <w:sz w:val="16"/>
        </w:rPr>
      </w:pPr>
      <w:r w:rsidRPr="00BA6007">
        <w:rPr>
          <w:sz w:val="16"/>
        </w:rPr>
        <w:t>The Nobel Peace Prize-winning International Physicians for the Prevention of Nuclear War and Physicians for Social Responsibility released an initial peer-reviewed study in April 2012 that predicted a nuclear famine could kill more than a billion people.</w:t>
      </w:r>
    </w:p>
    <w:p w14:paraId="47796039" w14:textId="77777777" w:rsidR="002572BD" w:rsidRPr="00BA6007" w:rsidRDefault="002572BD" w:rsidP="002572BD">
      <w:pPr>
        <w:rPr>
          <w:sz w:val="16"/>
        </w:rPr>
      </w:pPr>
    </w:p>
    <w:p w14:paraId="166D4E70" w14:textId="77777777" w:rsidR="002572BD" w:rsidRPr="00BA6007" w:rsidRDefault="002572BD" w:rsidP="002572BD">
      <w:pPr>
        <w:rPr>
          <w:sz w:val="16"/>
        </w:rPr>
      </w:pPr>
      <w:r w:rsidRPr="00BA6007">
        <w:rPr>
          <w:sz w:val="16"/>
        </w:rPr>
        <w:t>In a second edition, the groups said they widely underestimated the impact in China and calculated that the world's most populous country would face severe food insecurity.</w:t>
      </w:r>
    </w:p>
    <w:p w14:paraId="7A66EF75" w14:textId="77777777" w:rsidR="002572BD" w:rsidRPr="00BA6007" w:rsidRDefault="002572BD" w:rsidP="002572BD">
      <w:pPr>
        <w:rPr>
          <w:sz w:val="16"/>
        </w:rPr>
      </w:pPr>
    </w:p>
    <w:p w14:paraId="59FD545D" w14:textId="77777777" w:rsidR="002572BD" w:rsidRPr="00BA6007" w:rsidRDefault="002572BD" w:rsidP="002572BD">
      <w:pPr>
        <w:rPr>
          <w:sz w:val="16"/>
        </w:rPr>
      </w:pPr>
      <w:r w:rsidRPr="00BA6007">
        <w:rPr>
          <w:sz w:val="16"/>
        </w:rPr>
        <w:t>"A billion people dead in the developing world is obviously a catastrophe unparalleled in human history. But then if you add to that the possibility of another 1.3 billion people in China being at risk, we are entering something that is clearly the end of civilization," said Ira Helfand, the report's author.</w:t>
      </w:r>
    </w:p>
    <w:p w14:paraId="669A4D2C" w14:textId="77777777" w:rsidR="002572BD" w:rsidRPr="00BA6007" w:rsidRDefault="002572BD" w:rsidP="002572BD">
      <w:pPr>
        <w:rPr>
          <w:sz w:val="16"/>
        </w:rPr>
      </w:pPr>
    </w:p>
    <w:p w14:paraId="488F8593" w14:textId="77777777" w:rsidR="002572BD" w:rsidRPr="00BA6007" w:rsidRDefault="002572BD" w:rsidP="002572BD">
      <w:pPr>
        <w:rPr>
          <w:sz w:val="16"/>
        </w:rPr>
      </w:pPr>
      <w:r w:rsidRPr="00BA6007">
        <w:rPr>
          <w:sz w:val="16"/>
        </w:rPr>
        <w:t>Helfand said that the study looked at India and Pakistan due to the longstanding tensions between the nuclear-armed states, which have fought three full-fledged wars since independence and partition in 1947.</w:t>
      </w:r>
    </w:p>
    <w:p w14:paraId="45042428" w14:textId="77777777" w:rsidR="002572BD" w:rsidRPr="00BA6007" w:rsidRDefault="002572BD" w:rsidP="002572BD">
      <w:pPr>
        <w:rPr>
          <w:sz w:val="16"/>
        </w:rPr>
      </w:pPr>
    </w:p>
    <w:p w14:paraId="4AEBDE82" w14:textId="77777777" w:rsidR="002572BD" w:rsidRPr="00BA6007" w:rsidRDefault="002572BD" w:rsidP="002572BD">
      <w:pPr>
        <w:rPr>
          <w:sz w:val="16"/>
        </w:rPr>
      </w:pPr>
      <w:r w:rsidRPr="00BA6007">
        <w:rPr>
          <w:sz w:val="16"/>
        </w:rPr>
        <w:t>But Helfand said that the planet would expect a similar apocalyptic impact from any limited nuclear war. Modern nuclear weapons are far more powerful than the US bombs that killed more than 200,000 people in Hiroshima and Nagasaki in 1945.</w:t>
      </w:r>
    </w:p>
    <w:p w14:paraId="55C4021C" w14:textId="77777777" w:rsidR="002572BD" w:rsidRPr="00BA6007" w:rsidRDefault="002572BD" w:rsidP="002572BD">
      <w:pPr>
        <w:rPr>
          <w:sz w:val="16"/>
        </w:rPr>
      </w:pPr>
    </w:p>
    <w:p w14:paraId="5B91C0B1" w14:textId="77777777" w:rsidR="002572BD" w:rsidRPr="00BA6007" w:rsidRDefault="002572BD" w:rsidP="002572BD">
      <w:pPr>
        <w:rPr>
          <w:sz w:val="16"/>
        </w:rPr>
      </w:pPr>
      <w:r w:rsidRPr="00BA6007">
        <w:rPr>
          <w:sz w:val="16"/>
        </w:rPr>
        <w:t>"With a large war between the United States and Russia, we are talking about the possible - not certain, but possible - extinction of the human race.</w:t>
      </w:r>
    </w:p>
    <w:p w14:paraId="019A1BF3" w14:textId="77777777" w:rsidR="002572BD" w:rsidRPr="00BA6007" w:rsidRDefault="002572BD" w:rsidP="002572BD">
      <w:pPr>
        <w:rPr>
          <w:sz w:val="16"/>
        </w:rPr>
      </w:pPr>
    </w:p>
    <w:p w14:paraId="102EDDFF" w14:textId="77777777" w:rsidR="002572BD" w:rsidRPr="00BA6007" w:rsidRDefault="002572BD" w:rsidP="002572BD">
      <w:pPr>
        <w:rPr>
          <w:sz w:val="16"/>
        </w:rPr>
      </w:pPr>
      <w:r w:rsidRPr="00BA6007">
        <w:rPr>
          <w:sz w:val="16"/>
        </w:rPr>
        <w:t>"In this kind of war, biologically there are going to be people surviving somewhere on the planet but the chaos that would result from this will dwarf anything we've ever seen," Helfand said.</w:t>
      </w:r>
    </w:p>
    <w:p w14:paraId="71073343" w14:textId="77777777" w:rsidR="002572BD" w:rsidRPr="00BA6007" w:rsidRDefault="002572BD" w:rsidP="002572BD">
      <w:pPr>
        <w:rPr>
          <w:sz w:val="16"/>
        </w:rPr>
      </w:pPr>
    </w:p>
    <w:p w14:paraId="3C467C73" w14:textId="77777777" w:rsidR="002572BD" w:rsidRPr="00BA6007" w:rsidRDefault="002572BD" w:rsidP="002572BD">
      <w:pPr>
        <w:rPr>
          <w:sz w:val="16"/>
        </w:rPr>
      </w:pPr>
      <w:r w:rsidRPr="00BA6007">
        <w:rPr>
          <w:sz w:val="16"/>
        </w:rPr>
        <w:t>The study said that the black carbon aerosol particles kicked into the atmosphere by a South Asian nuclear war would reduce US corn and soybean production by around 10 percent over a decade.</w:t>
      </w:r>
    </w:p>
    <w:p w14:paraId="7721279C" w14:textId="77777777" w:rsidR="002572BD" w:rsidRPr="00BA6007" w:rsidRDefault="002572BD" w:rsidP="002572BD">
      <w:pPr>
        <w:rPr>
          <w:sz w:val="16"/>
        </w:rPr>
      </w:pPr>
    </w:p>
    <w:p w14:paraId="4DF971B9" w14:textId="77777777" w:rsidR="002572BD" w:rsidRPr="00BA6007" w:rsidRDefault="002572BD" w:rsidP="002572BD">
      <w:pPr>
        <w:rPr>
          <w:sz w:val="16"/>
        </w:rPr>
      </w:pPr>
      <w:r w:rsidRPr="00BA6007">
        <w:rPr>
          <w:sz w:val="16"/>
        </w:rPr>
        <w:t>The particles would also reduce China's rice production by an average of 21 percent over four years and by another 10 percent over the following six years.</w:t>
      </w:r>
    </w:p>
    <w:p w14:paraId="758CAF54" w14:textId="77777777" w:rsidR="002572BD" w:rsidRPr="00BA6007" w:rsidRDefault="002572BD" w:rsidP="002572BD">
      <w:pPr>
        <w:rPr>
          <w:sz w:val="16"/>
        </w:rPr>
      </w:pPr>
    </w:p>
    <w:p w14:paraId="312F23A6" w14:textId="77777777" w:rsidR="002572BD" w:rsidRPr="00BA6007" w:rsidRDefault="002572BD" w:rsidP="002572BD">
      <w:pPr>
        <w:rPr>
          <w:sz w:val="16"/>
        </w:rPr>
      </w:pPr>
      <w:r w:rsidRPr="00BA6007">
        <w:rPr>
          <w:sz w:val="16"/>
        </w:rPr>
        <w:t>The updated study also found severe effects on China's wheat, which is vital to the country despite its association with rice.</w:t>
      </w:r>
    </w:p>
    <w:p w14:paraId="78777423" w14:textId="77777777" w:rsidR="002572BD" w:rsidRPr="00BA6007" w:rsidRDefault="002572BD" w:rsidP="002572BD">
      <w:pPr>
        <w:rPr>
          <w:sz w:val="16"/>
        </w:rPr>
      </w:pPr>
    </w:p>
    <w:p w14:paraId="19AF64F1" w14:textId="77777777" w:rsidR="002572BD" w:rsidRPr="00BA6007" w:rsidRDefault="002572BD" w:rsidP="002572BD">
      <w:pPr>
        <w:rPr>
          <w:sz w:val="16"/>
        </w:rPr>
      </w:pPr>
      <w:r w:rsidRPr="00BA6007">
        <w:rPr>
          <w:sz w:val="16"/>
        </w:rPr>
        <w:t>China's wheat production would plunge by 50 percent the first year after the nuclear war and would still be 31 percent below baseline a decade later, it said.</w:t>
      </w:r>
    </w:p>
    <w:p w14:paraId="78C03FB3" w14:textId="77777777" w:rsidR="002572BD" w:rsidRPr="00BA6007" w:rsidRDefault="002572BD" w:rsidP="002572BD">
      <w:pPr>
        <w:rPr>
          <w:sz w:val="16"/>
        </w:rPr>
      </w:pPr>
    </w:p>
    <w:p w14:paraId="0258A12E" w14:textId="77777777" w:rsidR="002572BD" w:rsidRPr="00BA6007" w:rsidRDefault="002572BD" w:rsidP="002572BD">
      <w:pPr>
        <w:rPr>
          <w:sz w:val="16"/>
        </w:rPr>
      </w:pPr>
      <w:r w:rsidRPr="00BA6007">
        <w:rPr>
          <w:sz w:val="16"/>
        </w:rPr>
        <w:t>The study said it was impossible to estimate the exact impact of nuclear war. He called for further research, voicing alarm that policymakers in nuclear powers were not looking more thoroughly at the idea of a nuclear famine.</w:t>
      </w:r>
    </w:p>
    <w:p w14:paraId="1D2C0B99" w14:textId="77777777" w:rsidR="002572BD" w:rsidRPr="00BA6007" w:rsidRDefault="002572BD" w:rsidP="002572BD">
      <w:pPr>
        <w:rPr>
          <w:sz w:val="16"/>
        </w:rPr>
      </w:pPr>
    </w:p>
    <w:p w14:paraId="3DC5B4AA" w14:textId="77777777" w:rsidR="002572BD" w:rsidRPr="00BA6007" w:rsidRDefault="002572BD" w:rsidP="002572BD">
      <w:pPr>
        <w:rPr>
          <w:sz w:val="16"/>
        </w:rPr>
      </w:pPr>
      <w:r w:rsidRPr="00BA6007">
        <w:rPr>
          <w:sz w:val="16"/>
        </w:rPr>
        <w:t>But he said, ultimately, the only answer was the abolition of nuclear weapons.</w:t>
      </w:r>
    </w:p>
    <w:p w14:paraId="64B0C48F" w14:textId="77777777" w:rsidR="002572BD" w:rsidRPr="00BA6007" w:rsidRDefault="002572BD" w:rsidP="002572BD">
      <w:pPr>
        <w:rPr>
          <w:sz w:val="16"/>
        </w:rPr>
      </w:pPr>
    </w:p>
    <w:p w14:paraId="6C7183E1" w14:textId="77777777" w:rsidR="002572BD" w:rsidRPr="00BA6007" w:rsidRDefault="002572BD" w:rsidP="002572BD">
      <w:pPr>
        <w:rPr>
          <w:sz w:val="16"/>
        </w:rPr>
      </w:pPr>
      <w:r w:rsidRPr="00BA6007">
        <w:rPr>
          <w:sz w:val="16"/>
        </w:rPr>
        <w:t>"</w:t>
      </w:r>
      <w:r w:rsidRPr="00BA6007">
        <w:rPr>
          <w:rStyle w:val="StyleUnderline"/>
        </w:rPr>
        <w:t xml:space="preserve">This is a </w:t>
      </w:r>
      <w:r w:rsidRPr="00BA6007">
        <w:rPr>
          <w:rStyle w:val="StyleUnderline"/>
          <w:highlight w:val="green"/>
        </w:rPr>
        <w:t>disaster so massive</w:t>
      </w:r>
      <w:r w:rsidRPr="00BA6007">
        <w:rPr>
          <w:rStyle w:val="StyleUnderline"/>
        </w:rPr>
        <w:t xml:space="preserve"> in scale that really </w:t>
      </w:r>
      <w:r w:rsidRPr="00BA6007">
        <w:rPr>
          <w:rStyle w:val="StyleUnderline"/>
          <w:highlight w:val="green"/>
        </w:rPr>
        <w:t>no preparation is possible</w:t>
      </w:r>
      <w:r w:rsidRPr="00BA6007">
        <w:rPr>
          <w:sz w:val="16"/>
        </w:rPr>
        <w:t>. We must prevent this," he said.</w:t>
      </w:r>
    </w:p>
    <w:p w14:paraId="59DD3816" w14:textId="77777777" w:rsidR="002572BD" w:rsidRPr="00BA6007" w:rsidRDefault="002572BD" w:rsidP="002572BD">
      <w:pPr>
        <w:rPr>
          <w:sz w:val="16"/>
        </w:rPr>
      </w:pPr>
    </w:p>
    <w:p w14:paraId="16BD8CD2" w14:textId="77777777" w:rsidR="002572BD" w:rsidRPr="00BA6007" w:rsidRDefault="002572BD" w:rsidP="002572BD">
      <w:pPr>
        <w:rPr>
          <w:sz w:val="16"/>
        </w:rPr>
      </w:pPr>
      <w:r w:rsidRPr="00BA6007">
        <w:rPr>
          <w:sz w:val="16"/>
        </w:rPr>
        <w:t>President Barack Obama pledged in 2009 to work toward abolition but said that the United States would keep nuclear weapons so long as others exist. Nine countries are believed to possess nuclear weapons, with Russia and the United States holding the vast majority.</w:t>
      </w:r>
    </w:p>
    <w:p w14:paraId="59DCB326" w14:textId="77777777" w:rsidR="00A34384" w:rsidRDefault="00A34384" w:rsidP="00EF4EBE"/>
    <w:p w14:paraId="02D19AAA" w14:textId="77777777" w:rsidR="00A34384" w:rsidRDefault="00A34384" w:rsidP="00EF4EBE">
      <w:pPr>
        <w:pStyle w:val="Heading2"/>
        <w:rPr>
          <w:rFonts w:eastAsia="Aptos"/>
        </w:rPr>
      </w:pPr>
      <w:r>
        <w:rPr>
          <w:rFonts w:eastAsia="Aptos"/>
        </w:rPr>
        <w:t xml:space="preserve">BRICS Disadvantage </w:t>
      </w:r>
    </w:p>
    <w:p w14:paraId="3E2727C7" w14:textId="77777777" w:rsidR="00A34384" w:rsidRPr="00394693" w:rsidRDefault="00A34384" w:rsidP="00A34384"/>
    <w:p w14:paraId="19BA9D86" w14:textId="77777777" w:rsidR="00A34384" w:rsidRDefault="00A34384" w:rsidP="00A34384">
      <w:pPr>
        <w:pStyle w:val="Heading3"/>
      </w:pPr>
      <w:r w:rsidRPr="001D6278">
        <w:t xml:space="preserve">1NC—BRICS </w:t>
      </w:r>
      <w:r>
        <w:t>Disadvantage</w:t>
      </w:r>
    </w:p>
    <w:p w14:paraId="2739E756" w14:textId="77777777" w:rsidR="00A34384" w:rsidRDefault="00A34384" w:rsidP="00A34384">
      <w:pPr>
        <w:pStyle w:val="Heading4"/>
      </w:pPr>
      <w:r>
        <w:t xml:space="preserve">India-Russia Arctic cooperation is promoting BRICS stability now. </w:t>
      </w:r>
    </w:p>
    <w:p w14:paraId="736C96EB" w14:textId="77777777" w:rsidR="00A34384" w:rsidRDefault="00A34384" w:rsidP="00A34384">
      <w:r>
        <w:t>Anurag</w:t>
      </w:r>
      <w:r w:rsidRPr="00A4554A">
        <w:rPr>
          <w:rStyle w:val="Style13ptBold"/>
        </w:rPr>
        <w:t xml:space="preserve"> Bisen 24</w:t>
      </w:r>
      <w:r>
        <w:t xml:space="preserve">, Captain, veteran submariner of the Indian Navy with over 35 years of service, tenure in the National Security Council Secretariat, as a Senior </w:t>
      </w:r>
      <w:proofErr w:type="spellStart"/>
      <w:r>
        <w:t>Defence</w:t>
      </w:r>
      <w:proofErr w:type="spellEnd"/>
      <w:r>
        <w:t xml:space="preserve"> Specialist, graduate of </w:t>
      </w:r>
      <w:proofErr w:type="spellStart"/>
      <w:r>
        <w:t>Defence</w:t>
      </w:r>
      <w:proofErr w:type="spellEnd"/>
      <w:r>
        <w:t xml:space="preserve"> Services Staff College Wellington, holding Master’s degrees in </w:t>
      </w:r>
      <w:proofErr w:type="spellStart"/>
      <w:r>
        <w:t>Defence</w:t>
      </w:r>
      <w:proofErr w:type="spellEnd"/>
      <w:r>
        <w:t xml:space="preserve"> &amp; Strategic Studies and Telecommunication &amp; Electronic Warfare, a Bachelor of Laws (LLB) and a diploma in Russian Language from Arkhangelsk State University, qualified UGC-NET in </w:t>
      </w:r>
      <w:proofErr w:type="spellStart"/>
      <w:r>
        <w:t>Defence</w:t>
      </w:r>
      <w:proofErr w:type="spellEnd"/>
      <w:r>
        <w:t xml:space="preserve"> &amp; Strategic Studies and is currently pursuing his PhD in National Security Studies from Jawaharlal University, New Delhi, Research Fellow at the Manohar Parrikar Institute for </w:t>
      </w:r>
      <w:proofErr w:type="spellStart"/>
      <w:r>
        <w:t>Defence</w:t>
      </w:r>
      <w:proofErr w:type="spellEnd"/>
      <w:r>
        <w:t xml:space="preserve"> Studies and Analyses, “BRICS, Russia and the Arctic: India’s Options”, </w:t>
      </w:r>
      <w:r w:rsidRPr="00A4554A">
        <w:rPr>
          <w:i/>
          <w:iCs/>
        </w:rPr>
        <w:t>Vivekananda International Foundation</w:t>
      </w:r>
      <w:r>
        <w:t xml:space="preserve">, </w:t>
      </w:r>
      <w:hyperlink r:id="rId14" w:history="1">
        <w:r w:rsidRPr="00A463BC">
          <w:rPr>
            <w:rStyle w:val="Hyperlink"/>
          </w:rPr>
          <w:t>https://www.vifindia.org/sites/default/files/BRICS-Russia-and-the-Arctic-India-s-Options.pdf</w:t>
        </w:r>
      </w:hyperlink>
      <w:r>
        <w:t xml:space="preserve">, 2024 </w:t>
      </w:r>
    </w:p>
    <w:p w14:paraId="27E6BCEB" w14:textId="77777777" w:rsidR="00A34384" w:rsidRPr="00A4554A" w:rsidRDefault="00A34384" w:rsidP="00A34384">
      <w:pPr>
        <w:rPr>
          <w:sz w:val="16"/>
          <w:szCs w:val="16"/>
        </w:rPr>
      </w:pPr>
      <w:r w:rsidRPr="00A4554A">
        <w:rPr>
          <w:sz w:val="16"/>
          <w:szCs w:val="16"/>
        </w:rPr>
        <w:t>Policy Recommendations</w:t>
      </w:r>
    </w:p>
    <w:p w14:paraId="59EA4D79" w14:textId="77777777" w:rsidR="00A34384" w:rsidRPr="00A4554A" w:rsidRDefault="00A34384" w:rsidP="00A34384">
      <w:pPr>
        <w:rPr>
          <w:sz w:val="16"/>
        </w:rPr>
      </w:pPr>
      <w:r w:rsidRPr="00A4554A">
        <w:rPr>
          <w:sz w:val="16"/>
        </w:rPr>
        <w:t xml:space="preserve">Considering the exponentially </w:t>
      </w:r>
      <w:r w:rsidRPr="00A4554A">
        <w:rPr>
          <w:rStyle w:val="StyleUnderline"/>
        </w:rPr>
        <w:t>increasing</w:t>
      </w:r>
      <w:r w:rsidRPr="00A4554A">
        <w:rPr>
          <w:sz w:val="16"/>
        </w:rPr>
        <w:t xml:space="preserve"> </w:t>
      </w:r>
      <w:r w:rsidRPr="00A4554A">
        <w:rPr>
          <w:rStyle w:val="StyleUnderline"/>
        </w:rPr>
        <w:t>multi spectrum Sino-Russian cooperation</w:t>
      </w:r>
      <w:r w:rsidRPr="00A4554A">
        <w:rPr>
          <w:sz w:val="16"/>
        </w:rPr>
        <w:t xml:space="preserve">, including in the Arctic, </w:t>
      </w:r>
      <w:r w:rsidRPr="00A4554A">
        <w:rPr>
          <w:rStyle w:val="StyleUnderline"/>
        </w:rPr>
        <w:t>it is imperative for India not only to enhance its bilateral cooperation with Russia</w:t>
      </w:r>
      <w:r w:rsidRPr="00A4554A">
        <w:rPr>
          <w:sz w:val="16"/>
        </w:rPr>
        <w:t xml:space="preserve"> on the Arctic, </w:t>
      </w:r>
      <w:r w:rsidRPr="00A4554A">
        <w:rPr>
          <w:rStyle w:val="StyleUnderline"/>
        </w:rPr>
        <w:t>but also to</w:t>
      </w:r>
      <w:r w:rsidRPr="00A4554A">
        <w:rPr>
          <w:sz w:val="16"/>
        </w:rPr>
        <w:t xml:space="preserve"> whole heartedly </w:t>
      </w:r>
      <w:r w:rsidRPr="00A4554A">
        <w:rPr>
          <w:rStyle w:val="StyleUnderline"/>
        </w:rPr>
        <w:t>support</w:t>
      </w:r>
      <w:r w:rsidRPr="00A4554A">
        <w:rPr>
          <w:sz w:val="16"/>
        </w:rPr>
        <w:t xml:space="preserve"> the </w:t>
      </w:r>
      <w:r w:rsidRPr="00A4554A">
        <w:rPr>
          <w:rStyle w:val="StyleUnderline"/>
        </w:rPr>
        <w:t xml:space="preserve">Russian proposal of enhanced </w:t>
      </w:r>
      <w:r w:rsidRPr="00A4554A">
        <w:rPr>
          <w:rStyle w:val="Emphasis"/>
        </w:rPr>
        <w:t>BRICS+ engagement</w:t>
      </w:r>
      <w:r w:rsidRPr="00A4554A">
        <w:rPr>
          <w:rStyle w:val="StyleUnderline"/>
        </w:rPr>
        <w:t xml:space="preserve"> in the region</w:t>
      </w:r>
      <w:r w:rsidRPr="00A4554A">
        <w:rPr>
          <w:sz w:val="16"/>
        </w:rPr>
        <w:t xml:space="preserve">. Not only would </w:t>
      </w:r>
      <w:r w:rsidRPr="00A4554A">
        <w:rPr>
          <w:rStyle w:val="StyleUnderline"/>
        </w:rPr>
        <w:t>this provide Russia an alternative to the coercive Chinese embrace</w:t>
      </w:r>
      <w:r w:rsidRPr="00A4554A">
        <w:rPr>
          <w:sz w:val="16"/>
        </w:rPr>
        <w:t>,</w:t>
      </w:r>
      <w:r w:rsidRPr="00A4554A">
        <w:rPr>
          <w:rStyle w:val="StyleUnderline"/>
        </w:rPr>
        <w:t xml:space="preserve"> </w:t>
      </w:r>
      <w:proofErr w:type="gramStart"/>
      <w:r w:rsidRPr="00A4554A">
        <w:rPr>
          <w:rStyle w:val="StyleUnderline"/>
        </w:rPr>
        <w:t>it</w:t>
      </w:r>
      <w:proofErr w:type="gramEnd"/>
      <w:r w:rsidRPr="00A4554A">
        <w:rPr>
          <w:rStyle w:val="StyleUnderline"/>
        </w:rPr>
        <w:t xml:space="preserve"> would also permit Indian scientists access to the Russian </w:t>
      </w:r>
      <w:r w:rsidRPr="00A4554A">
        <w:rPr>
          <w:sz w:val="16"/>
        </w:rPr>
        <w:t xml:space="preserve">scientific </w:t>
      </w:r>
      <w:r w:rsidRPr="00A4554A">
        <w:rPr>
          <w:rStyle w:val="StyleUnderline"/>
        </w:rPr>
        <w:t>laboratories, equipment and data.</w:t>
      </w:r>
      <w:r w:rsidRPr="00A4554A">
        <w:rPr>
          <w:sz w:val="16"/>
        </w:rPr>
        <w:t xml:space="preserve"> It would also open the Russian Arctic to Indian industries engaged in telecommunications, mining, oil and gas sectors, coal, diamond, timber, healthcare, remote diagnostics, ports infrastructure, to name a few. Enhanced Indian engagement would also result in diluting the A7 monopoly in the Arctic affairs and help overcome several inequities in the Artic Council as applicable to an Observer State such as India. </w:t>
      </w:r>
      <w:r w:rsidRPr="00A4554A">
        <w:rPr>
          <w:rStyle w:val="StyleUnderline"/>
        </w:rPr>
        <w:t>It is recommended that India set up a separate Working Group on enhancing bilateral cooperation with Russia in the Arctic</w:t>
      </w:r>
      <w:r w:rsidRPr="00A4554A">
        <w:rPr>
          <w:sz w:val="16"/>
        </w:rPr>
        <w:t xml:space="preserve"> under the Economic, Scientific, Technological and Cultural Cooperation (IRIGC-TEC). Such a mechanism was set up between Russia and China in 2017.</w:t>
      </w:r>
    </w:p>
    <w:p w14:paraId="0CAB0D73" w14:textId="77777777" w:rsidR="00A34384" w:rsidRPr="00A4554A" w:rsidRDefault="00A34384" w:rsidP="00A34384">
      <w:pPr>
        <w:rPr>
          <w:rStyle w:val="StyleUnderline"/>
        </w:rPr>
      </w:pPr>
      <w:r w:rsidRPr="00A4554A">
        <w:rPr>
          <w:rStyle w:val="StyleUnderline"/>
        </w:rPr>
        <w:t xml:space="preserve">It is also recommended </w:t>
      </w:r>
      <w:r w:rsidRPr="00A4554A">
        <w:rPr>
          <w:sz w:val="16"/>
        </w:rPr>
        <w:t xml:space="preserve">that </w:t>
      </w:r>
      <w:r w:rsidRPr="00A4554A">
        <w:rPr>
          <w:rStyle w:val="StyleUnderline"/>
        </w:rPr>
        <w:t xml:space="preserve">India take up coordinated positions on Arctic within the BRICS, </w:t>
      </w:r>
      <w:r w:rsidRPr="00A4554A">
        <w:rPr>
          <w:sz w:val="16"/>
        </w:rPr>
        <w:t>to</w:t>
      </w:r>
      <w:r w:rsidRPr="00A4554A">
        <w:rPr>
          <w:rStyle w:val="StyleUnderline"/>
        </w:rPr>
        <w:t xml:space="preserve"> prevent getting blindsided</w:t>
      </w:r>
      <w:r w:rsidRPr="00A4554A">
        <w:rPr>
          <w:sz w:val="16"/>
        </w:rPr>
        <w:t xml:space="preserve"> at the last minute </w:t>
      </w:r>
      <w:r w:rsidRPr="00A4554A">
        <w:rPr>
          <w:rStyle w:val="StyleUnderline"/>
        </w:rPr>
        <w:t>by</w:t>
      </w:r>
      <w:r w:rsidRPr="00A4554A">
        <w:rPr>
          <w:sz w:val="16"/>
        </w:rPr>
        <w:t xml:space="preserve"> jointly </w:t>
      </w:r>
      <w:r w:rsidRPr="00A4554A">
        <w:rPr>
          <w:rStyle w:val="StyleUnderline"/>
        </w:rPr>
        <w:t>coordinated Russian and Chinese proposals</w:t>
      </w:r>
      <w:r w:rsidRPr="00A4554A">
        <w:rPr>
          <w:sz w:val="16"/>
        </w:rPr>
        <w:t>. Already, there appears to be some movement on this. During a recent telephone conversation between Russian President Vladimir Putin and Prime Minister of India Narendra Modi, they agreed to develop a roadmap for further evolution of bilateral cooperation. They also had a useful exchange of views on various regional and global issues, including Russia’s Presidency of the BRICS.102</w:t>
      </w:r>
      <w:r w:rsidRPr="00A4554A">
        <w:rPr>
          <w:rStyle w:val="StyleUnderline"/>
        </w:rPr>
        <w:t xml:space="preserve"> It appears that the Russians are keen to engage with India on the Arctic.</w:t>
      </w:r>
    </w:p>
    <w:p w14:paraId="192FBD3C" w14:textId="77777777" w:rsidR="00A34384" w:rsidRPr="00A4554A" w:rsidRDefault="00A34384" w:rsidP="00A34384">
      <w:pPr>
        <w:rPr>
          <w:sz w:val="16"/>
        </w:rPr>
      </w:pPr>
      <w:r w:rsidRPr="00A4554A">
        <w:rPr>
          <w:sz w:val="16"/>
        </w:rPr>
        <w:t xml:space="preserve">In the recent Press conference of the External Affairs Minister at Moscow he spoke about discussions with the Russians about connectivity - connectivity from Western India through the INSTC, from Eastern India from Chennai to Vladivostok and the polar route. </w:t>
      </w:r>
      <w:r w:rsidRPr="00A4554A">
        <w:rPr>
          <w:rStyle w:val="StyleUnderline"/>
        </w:rPr>
        <w:t>Various areas where India’s polar capabilities could be enhanced in collaboration with Russia were also discussed with his Russian counterpart</w:t>
      </w:r>
      <w:r w:rsidRPr="00A4554A">
        <w:rPr>
          <w:sz w:val="16"/>
        </w:rPr>
        <w:t>.103</w:t>
      </w:r>
    </w:p>
    <w:p w14:paraId="577B7313" w14:textId="77777777" w:rsidR="00A34384" w:rsidRDefault="00A34384" w:rsidP="00A34384">
      <w:pPr>
        <w:pStyle w:val="Heading4"/>
      </w:pPr>
      <w:r>
        <w:t xml:space="preserve">US collaboration with India disrupts BRICS Arctic policies—collapses stability </w:t>
      </w:r>
    </w:p>
    <w:p w14:paraId="35FA764C" w14:textId="77777777" w:rsidR="00A34384" w:rsidRPr="00F8055D" w:rsidRDefault="00A34384" w:rsidP="00A34384">
      <w:r>
        <w:t>Maria</w:t>
      </w:r>
      <w:r w:rsidRPr="001D6278">
        <w:rPr>
          <w:rStyle w:val="Style13ptBold"/>
        </w:rPr>
        <w:t xml:space="preserve"> </w:t>
      </w:r>
      <w:proofErr w:type="spellStart"/>
      <w:r w:rsidRPr="001D6278">
        <w:rPr>
          <w:rStyle w:val="Style13ptBold"/>
        </w:rPr>
        <w:t>Lagutina</w:t>
      </w:r>
      <w:proofErr w:type="spellEnd"/>
      <w:r w:rsidRPr="001D6278">
        <w:rPr>
          <w:rStyle w:val="Style13ptBold"/>
        </w:rPr>
        <w:t xml:space="preserve"> 19</w:t>
      </w:r>
      <w:r>
        <w:t xml:space="preserve">, Associate Professor, Vice-head of World Politics Department at St. Petersburg State University, a PhD in Political Science (2006, St. Petersburg State University), Yana </w:t>
      </w:r>
      <w:proofErr w:type="spellStart"/>
      <w:r>
        <w:t>Leksyutina</w:t>
      </w:r>
      <w:proofErr w:type="spellEnd"/>
      <w:r>
        <w:t xml:space="preserve">, Political Sciences, The Russian Academy of Sciences, American Studies Department, St. Petersburg State University, St. Petersburg, Russia, “BRICS countries’ strategies in the Arctic and the prospects for consolidated BRICS agenda in the Arctic”, </w:t>
      </w:r>
      <w:r w:rsidRPr="001D6278">
        <w:rPr>
          <w:i/>
          <w:iCs/>
        </w:rPr>
        <w:t>The Polar Journal Volume 9, 2019 - Issue 1: Special Issue: The Asian View on Polar Research</w:t>
      </w:r>
      <w:r>
        <w:t xml:space="preserve">, </w:t>
      </w:r>
      <w:hyperlink r:id="rId15" w:anchor="abstract" w:history="1">
        <w:r w:rsidRPr="00A463BC">
          <w:rPr>
            <w:rStyle w:val="Hyperlink"/>
          </w:rPr>
          <w:t>https://www.tandfonline.com/doi/full/10.1080/2154896X.2019.1618559#abstract</w:t>
        </w:r>
      </w:hyperlink>
      <w:r>
        <w:t>, 2019</w:t>
      </w:r>
    </w:p>
    <w:p w14:paraId="649905A4" w14:textId="77777777" w:rsidR="00A34384" w:rsidRPr="0029634C" w:rsidRDefault="00A34384" w:rsidP="00A34384">
      <w:pPr>
        <w:rPr>
          <w:sz w:val="16"/>
        </w:rPr>
      </w:pPr>
      <w:r w:rsidRPr="0029634C">
        <w:rPr>
          <w:sz w:val="16"/>
        </w:rPr>
        <w:t xml:space="preserve">The </w:t>
      </w:r>
      <w:r w:rsidRPr="0029634C">
        <w:rPr>
          <w:rStyle w:val="StyleUnderline"/>
        </w:rPr>
        <w:t>BRICS countries have already been implementing various projects in the Arctic at the bilateral level</w:t>
      </w:r>
      <w:r w:rsidRPr="0029634C">
        <w:rPr>
          <w:sz w:val="16"/>
        </w:rPr>
        <w:t xml:space="preserve"> between Russia and China, between Russia and India. However, </w:t>
      </w:r>
      <w:r w:rsidRPr="0029634C">
        <w:rPr>
          <w:rStyle w:val="StyleUnderline"/>
        </w:rPr>
        <w:t>there are some challenges</w:t>
      </w:r>
      <w:r w:rsidRPr="0029634C">
        <w:rPr>
          <w:sz w:val="16"/>
        </w:rPr>
        <w:t xml:space="preserve"> and limitations </w:t>
      </w:r>
      <w:r w:rsidRPr="0029634C">
        <w:rPr>
          <w:rStyle w:val="StyleUnderline"/>
        </w:rPr>
        <w:t xml:space="preserve">to the bilateral format of BRICS cooperation </w:t>
      </w:r>
      <w:r w:rsidRPr="0029634C">
        <w:rPr>
          <w:sz w:val="16"/>
        </w:rPr>
        <w:t xml:space="preserve">in the Arctic. </w:t>
      </w:r>
      <w:r w:rsidRPr="0029634C">
        <w:rPr>
          <w:rStyle w:val="StyleUnderline"/>
        </w:rPr>
        <w:t>For</w:t>
      </w:r>
      <w:r w:rsidRPr="0029634C">
        <w:rPr>
          <w:sz w:val="16"/>
        </w:rPr>
        <w:t xml:space="preserve"> </w:t>
      </w:r>
      <w:r w:rsidRPr="0029634C">
        <w:rPr>
          <w:rStyle w:val="StyleUnderline"/>
        </w:rPr>
        <w:t xml:space="preserve">example, India is a close partner of the United States, and this factor might or might not play a </w:t>
      </w:r>
      <w:r w:rsidRPr="0029634C">
        <w:rPr>
          <w:rStyle w:val="Emphasis"/>
        </w:rPr>
        <w:t>negative role</w:t>
      </w:r>
      <w:r w:rsidRPr="0029634C">
        <w:rPr>
          <w:rStyle w:val="StyleUnderline"/>
        </w:rPr>
        <w:t xml:space="preserve"> in Russia-India Arctic cooperation </w:t>
      </w:r>
      <w:proofErr w:type="spellStart"/>
      <w:r w:rsidRPr="0029634C">
        <w:rPr>
          <w:rStyle w:val="StyleUnderline"/>
        </w:rPr>
        <w:t>some time</w:t>
      </w:r>
      <w:proofErr w:type="spellEnd"/>
      <w:r w:rsidRPr="0029634C">
        <w:rPr>
          <w:rStyle w:val="StyleUnderline"/>
        </w:rPr>
        <w:t xml:space="preserve"> in the future. China and India are trying to prevent dependence on one country and build a complex system of multilateral relations</w:t>
      </w:r>
      <w:r w:rsidRPr="0029634C">
        <w:rPr>
          <w:sz w:val="16"/>
        </w:rPr>
        <w:t xml:space="preserve">, providing a strong negotiating position in relations with Russia in the Arctic. China and India largely rely on the system of bilateral relations with many Arctic states as the most effective tool to promote their interests in the Arctic. </w:t>
      </w:r>
      <w:r w:rsidRPr="0029634C">
        <w:rPr>
          <w:rStyle w:val="StyleUnderline"/>
        </w:rPr>
        <w:t>Russia also does not want to rely on one partner in the Arctic – China – and is interested in diversifying its Arctic partners</w:t>
      </w:r>
      <w:r w:rsidRPr="0029634C">
        <w:rPr>
          <w:sz w:val="16"/>
        </w:rPr>
        <w:t xml:space="preserve">. </w:t>
      </w:r>
      <w:r w:rsidRPr="0029634C">
        <w:rPr>
          <w:rStyle w:val="StyleUnderline"/>
        </w:rPr>
        <w:t xml:space="preserve">Russia intends to create a kind of balance to China’s active participation in the Arctic. </w:t>
      </w:r>
      <w:r w:rsidRPr="0029634C">
        <w:rPr>
          <w:sz w:val="16"/>
        </w:rPr>
        <w:t xml:space="preserve">Against this background, </w:t>
      </w:r>
      <w:r w:rsidRPr="0029634C">
        <w:rPr>
          <w:rStyle w:val="StyleUnderline"/>
        </w:rPr>
        <w:t>Brazil could become a reliable and stable partner of Russia in the energy sector of Arctic cooperation</w:t>
      </w:r>
      <w:r w:rsidRPr="0029634C">
        <w:rPr>
          <w:sz w:val="16"/>
        </w:rPr>
        <w:t xml:space="preserve">. On top of that, </w:t>
      </w:r>
      <w:r w:rsidRPr="0029634C">
        <w:rPr>
          <w:rStyle w:val="StyleUnderline"/>
        </w:rPr>
        <w:t>the conflicting character of China-India relations impedes the bilateral Arctic cooperation</w:t>
      </w:r>
      <w:r w:rsidRPr="0029634C">
        <w:rPr>
          <w:sz w:val="16"/>
        </w:rPr>
        <w:t>.</w:t>
      </w:r>
    </w:p>
    <w:p w14:paraId="5D7A6215" w14:textId="77777777" w:rsidR="00A34384" w:rsidRPr="0029634C" w:rsidRDefault="00A34384" w:rsidP="00A34384">
      <w:pPr>
        <w:rPr>
          <w:sz w:val="16"/>
        </w:rPr>
      </w:pPr>
      <w:r w:rsidRPr="0029634C">
        <w:rPr>
          <w:sz w:val="16"/>
        </w:rPr>
        <w:t xml:space="preserve">Many of these </w:t>
      </w:r>
      <w:r w:rsidRPr="0029634C">
        <w:rPr>
          <w:rStyle w:val="StyleUnderline"/>
        </w:rPr>
        <w:t>challenges to the bilateral format of BRICS cooperation in the Arctic can be tackled if the BRICS countries pursue Arctic cooperation multilaterally</w:t>
      </w:r>
      <w:r w:rsidRPr="0029634C">
        <w:rPr>
          <w:sz w:val="16"/>
        </w:rPr>
        <w:t xml:space="preserve">. On the one hand, multilateral format will help to reduce the dependency of one country on the other country. On the other hand, given the BRICS experience, some bilateral problems </w:t>
      </w:r>
      <w:proofErr w:type="gramStart"/>
      <w:r w:rsidRPr="0029634C">
        <w:rPr>
          <w:sz w:val="16"/>
        </w:rPr>
        <w:t>subdues</w:t>
      </w:r>
      <w:proofErr w:type="gramEnd"/>
      <w:r w:rsidRPr="0029634C">
        <w:rPr>
          <w:sz w:val="16"/>
        </w:rPr>
        <w:t xml:space="preserve"> when countries cooperate multilaterally within BRICS format. The most prominent example is </w:t>
      </w:r>
      <w:r w:rsidRPr="0029634C">
        <w:rPr>
          <w:rStyle w:val="StyleUnderline"/>
        </w:rPr>
        <w:t>China and India</w:t>
      </w:r>
      <w:r w:rsidRPr="0029634C">
        <w:rPr>
          <w:sz w:val="16"/>
        </w:rPr>
        <w:t xml:space="preserve"> which </w:t>
      </w:r>
      <w:r w:rsidRPr="0029634C">
        <w:rPr>
          <w:rStyle w:val="StyleUnderline"/>
        </w:rPr>
        <w:t>are more cooperative with each other within BRICS rather than bilaterally</w:t>
      </w:r>
      <w:r w:rsidRPr="0029634C">
        <w:rPr>
          <w:sz w:val="16"/>
        </w:rPr>
        <w:t xml:space="preserve">. That is why the multilateral format of cooperation sometimes seems to be the preferred form of cooperation </w:t>
      </w:r>
      <w:proofErr w:type="gramStart"/>
      <w:r w:rsidRPr="0029634C">
        <w:rPr>
          <w:sz w:val="16"/>
        </w:rPr>
        <w:t>in order to</w:t>
      </w:r>
      <w:proofErr w:type="gramEnd"/>
      <w:r w:rsidRPr="0029634C">
        <w:rPr>
          <w:sz w:val="16"/>
        </w:rPr>
        <w:t xml:space="preserve"> avoid the emergence of new disagreements.</w:t>
      </w:r>
    </w:p>
    <w:p w14:paraId="3B11A2FC" w14:textId="77777777" w:rsidR="00A34384" w:rsidRPr="0029634C" w:rsidRDefault="00A34384" w:rsidP="00A34384">
      <w:pPr>
        <w:rPr>
          <w:sz w:val="16"/>
        </w:rPr>
      </w:pPr>
      <w:r w:rsidRPr="0029634C">
        <w:rPr>
          <w:sz w:val="16"/>
        </w:rPr>
        <w:t>Meanwhile, though BRICS starts to gradually include Arctic issues in its agenda, till now the intra-</w:t>
      </w:r>
      <w:r w:rsidRPr="0029634C">
        <w:rPr>
          <w:rStyle w:val="StyleUnderline"/>
        </w:rPr>
        <w:t>BRICS cooperation has been</w:t>
      </w:r>
      <w:r w:rsidRPr="0029634C">
        <w:rPr>
          <w:sz w:val="16"/>
        </w:rPr>
        <w:t xml:space="preserve"> developing </w:t>
      </w:r>
      <w:r w:rsidRPr="0029634C">
        <w:rPr>
          <w:rStyle w:val="StyleUnderline"/>
        </w:rPr>
        <w:t>primarily</w:t>
      </w:r>
      <w:r w:rsidRPr="0029634C">
        <w:rPr>
          <w:sz w:val="16"/>
        </w:rPr>
        <w:t xml:space="preserve"> between the so-called ‘group of RIC countries’ (</w:t>
      </w:r>
      <w:r w:rsidRPr="0029634C">
        <w:rPr>
          <w:rStyle w:val="StyleUnderline"/>
        </w:rPr>
        <w:t>Russia, India, and China</w:t>
      </w:r>
      <w:r w:rsidRPr="0029634C">
        <w:rPr>
          <w:sz w:val="16"/>
        </w:rPr>
        <w:t xml:space="preserve">). And the RIC is supposedly will be the most likely multilateral format of the Arctic cooperation of these countries </w:t>
      </w:r>
      <w:proofErr w:type="gramStart"/>
      <w:r w:rsidRPr="0029634C">
        <w:rPr>
          <w:sz w:val="16"/>
        </w:rPr>
        <w:t>in the near future</w:t>
      </w:r>
      <w:proofErr w:type="gramEnd"/>
      <w:r w:rsidRPr="0029634C">
        <w:rPr>
          <w:sz w:val="16"/>
        </w:rPr>
        <w:t>. At least until Brazil becomes the observer in the Arctic Council.</w:t>
      </w:r>
    </w:p>
    <w:p w14:paraId="2EA671D8" w14:textId="77777777" w:rsidR="00A34384" w:rsidRPr="00F95A52" w:rsidRDefault="00A34384" w:rsidP="00A34384">
      <w:pPr>
        <w:rPr>
          <w:sz w:val="16"/>
        </w:rPr>
      </w:pPr>
      <w:r w:rsidRPr="0029634C">
        <w:rPr>
          <w:sz w:val="16"/>
        </w:rPr>
        <w:t>Still,</w:t>
      </w:r>
      <w:r w:rsidRPr="0029634C">
        <w:rPr>
          <w:rStyle w:val="StyleUnderline"/>
        </w:rPr>
        <w:t xml:space="preserve"> it is quite possible to identify promising areas for possible participation</w:t>
      </w:r>
      <w:r w:rsidRPr="0029634C">
        <w:rPr>
          <w:sz w:val="16"/>
        </w:rPr>
        <w:t xml:space="preserve"> of BRICS countries at different levels of </w:t>
      </w:r>
      <w:proofErr w:type="gramStart"/>
      <w:r w:rsidRPr="0029634C">
        <w:rPr>
          <w:sz w:val="16"/>
        </w:rPr>
        <w:t>the Arctic</w:t>
      </w:r>
      <w:proofErr w:type="gramEnd"/>
      <w:r w:rsidRPr="0029634C">
        <w:rPr>
          <w:sz w:val="16"/>
        </w:rPr>
        <w:t xml:space="preserve"> cooperation. </w:t>
      </w:r>
      <w:proofErr w:type="gramStart"/>
      <w:r w:rsidRPr="0029634C">
        <w:rPr>
          <w:sz w:val="16"/>
        </w:rPr>
        <w:t>First of all</w:t>
      </w:r>
      <w:proofErr w:type="gramEnd"/>
      <w:r w:rsidRPr="0029634C">
        <w:rPr>
          <w:sz w:val="16"/>
        </w:rPr>
        <w:t xml:space="preserve">, BRICS can participate as a large investor in the Arctic through the New Development Bank. Further, the most promising areas of cooperation between the BRICS countries are cooperation in the field of environmental protection (design and implementation of regulatory frameworks, expansion of measures of disaster prevention and remediation, etc.) and scientific activities (climate change, marine biology, glaciology, geology, etc.). Besides, </w:t>
      </w:r>
      <w:r w:rsidRPr="0029634C">
        <w:rPr>
          <w:rStyle w:val="StyleUnderline"/>
        </w:rPr>
        <w:t>there are ‘opportunities for collaborative initiatives in fisheries, mining, oil and gas, shipping, shipbuilding, port construction, urban development and tourism</w:t>
      </w:r>
      <w:proofErr w:type="gramStart"/>
      <w:r w:rsidRPr="0029634C">
        <w:rPr>
          <w:rStyle w:val="StyleUnderline"/>
        </w:rPr>
        <w:t>’</w:t>
      </w:r>
      <w:r w:rsidRPr="0029634C">
        <w:rPr>
          <w:sz w:val="16"/>
        </w:rPr>
        <w:t>.Footnote</w:t>
      </w:r>
      <w:proofErr w:type="gramEnd"/>
      <w:r w:rsidRPr="0029634C">
        <w:rPr>
          <w:sz w:val="16"/>
        </w:rPr>
        <w:t>47 A</w:t>
      </w:r>
      <w:r w:rsidRPr="0029634C">
        <w:rPr>
          <w:rStyle w:val="StyleUnderline"/>
        </w:rPr>
        <w:t>rctic cooperation can become the basis for the implementation of joint multilateral investment projects that would rise to a new level economic cooperation among the BRICS states</w:t>
      </w:r>
      <w:r w:rsidRPr="0029634C">
        <w:rPr>
          <w:sz w:val="16"/>
        </w:rPr>
        <w:t>.</w:t>
      </w:r>
    </w:p>
    <w:p w14:paraId="426A2C35" w14:textId="77777777" w:rsidR="00A34384" w:rsidRDefault="00A34384" w:rsidP="00A34384">
      <w:pPr>
        <w:pStyle w:val="Heading4"/>
      </w:pPr>
      <w:r>
        <w:t>BRICS instability causes nuclear war</w:t>
      </w:r>
    </w:p>
    <w:p w14:paraId="7E2EC4B1" w14:textId="77777777" w:rsidR="00A34384" w:rsidRDefault="00A34384" w:rsidP="00A34384">
      <w:r>
        <w:t xml:space="preserve">Cynthia </w:t>
      </w:r>
      <w:r w:rsidRPr="00866434">
        <w:rPr>
          <w:rStyle w:val="Style13ptBold"/>
        </w:rPr>
        <w:t>Roberts 19</w:t>
      </w:r>
      <w:r>
        <w:t>, Professor of Political Science at Hunter College, City University of New York and Research Scholar at the Saltzman Institute of War and Peace Studies at Columbia University, PhD, MPhil, and MA from Columbia University, “The BRICS in the Era of Renewed Great Power Competition”, Strategic Analysis, Volume 43, Issue 6, Taylor &amp; Francis</w:t>
      </w:r>
    </w:p>
    <w:p w14:paraId="633CB987" w14:textId="77777777" w:rsidR="00A34384" w:rsidRPr="00F0204B" w:rsidRDefault="00A34384" w:rsidP="00A34384">
      <w:pPr>
        <w:rPr>
          <w:sz w:val="16"/>
        </w:rPr>
      </w:pPr>
      <w:proofErr w:type="gramStart"/>
      <w:r w:rsidRPr="00F0204B">
        <w:rPr>
          <w:rStyle w:val="StyleUnderline"/>
        </w:rPr>
        <w:t xml:space="preserve">The </w:t>
      </w:r>
      <w:r w:rsidRPr="00CB1B66">
        <w:rPr>
          <w:rStyle w:val="StyleUnderline"/>
          <w:highlight w:val="cyan"/>
        </w:rPr>
        <w:t>BRICS</w:t>
      </w:r>
      <w:proofErr w:type="gramEnd"/>
      <w:r w:rsidRPr="00CB1B66">
        <w:rPr>
          <w:rStyle w:val="StyleUnderline"/>
          <w:highlight w:val="cyan"/>
        </w:rPr>
        <w:t xml:space="preserve"> are at</w:t>
      </w:r>
      <w:r w:rsidRPr="00F0204B">
        <w:rPr>
          <w:rStyle w:val="StyleUnderline"/>
        </w:rPr>
        <w:t xml:space="preserve"> a </w:t>
      </w:r>
      <w:r w:rsidRPr="00CB1B66">
        <w:rPr>
          <w:rStyle w:val="Emphasis"/>
          <w:highlight w:val="cyan"/>
        </w:rPr>
        <w:t>turbulent crossroads</w:t>
      </w:r>
      <w:r w:rsidRPr="00F0204B">
        <w:rPr>
          <w:rStyle w:val="StyleUnderline"/>
        </w:rPr>
        <w:t xml:space="preserve"> as renewed </w:t>
      </w:r>
      <w:r w:rsidRPr="00F0204B">
        <w:rPr>
          <w:rStyle w:val="Emphasis"/>
        </w:rPr>
        <w:t>great power competition</w:t>
      </w:r>
      <w:r w:rsidRPr="00F0204B">
        <w:rPr>
          <w:rStyle w:val="StyleUnderline"/>
        </w:rPr>
        <w:t xml:space="preserve"> intersects with </w:t>
      </w:r>
      <w:r w:rsidRPr="00F0204B">
        <w:rPr>
          <w:rStyle w:val="Emphasis"/>
        </w:rPr>
        <w:t>countervailing tendencies</w:t>
      </w:r>
      <w:r w:rsidRPr="00F0204B">
        <w:rPr>
          <w:rStyle w:val="StyleUnderline"/>
        </w:rPr>
        <w:t xml:space="preserve"> in the emerging multipolar arena. Their </w:t>
      </w:r>
      <w:r w:rsidRPr="00CB1B66">
        <w:rPr>
          <w:rStyle w:val="StyleUnderline"/>
          <w:highlight w:val="cyan"/>
        </w:rPr>
        <w:t xml:space="preserve">success </w:t>
      </w:r>
      <w:proofErr w:type="gramStart"/>
      <w:r w:rsidRPr="00CB1B66">
        <w:rPr>
          <w:rStyle w:val="StyleUnderline"/>
          <w:highlight w:val="cyan"/>
        </w:rPr>
        <w:t>depends</w:t>
      </w:r>
      <w:proofErr w:type="gramEnd"/>
      <w:r w:rsidRPr="00CB1B66">
        <w:rPr>
          <w:rStyle w:val="StyleUnderline"/>
          <w:highlight w:val="cyan"/>
        </w:rPr>
        <w:t xml:space="preserve"> </w:t>
      </w:r>
      <w:r w:rsidRPr="00CB1B66">
        <w:rPr>
          <w:rStyle w:val="Emphasis"/>
          <w:highlight w:val="cyan"/>
        </w:rPr>
        <w:t>avoiding</w:t>
      </w:r>
      <w:r w:rsidRPr="00F0204B">
        <w:rPr>
          <w:sz w:val="16"/>
        </w:rPr>
        <w:t xml:space="preserve"> the external costs and </w:t>
      </w:r>
      <w:r w:rsidRPr="00CB1B66">
        <w:rPr>
          <w:rStyle w:val="Emphasis"/>
          <w:highlight w:val="cyan"/>
        </w:rPr>
        <w:t>domestic pathologies</w:t>
      </w:r>
      <w:r w:rsidRPr="00F0204B">
        <w:rPr>
          <w:sz w:val="16"/>
        </w:rPr>
        <w:t xml:space="preserve"> generated by great power friction. Emerging multipolarity provides opportunities for </w:t>
      </w:r>
      <w:proofErr w:type="spellStart"/>
      <w:r w:rsidRPr="00F0204B">
        <w:rPr>
          <w:sz w:val="16"/>
        </w:rPr>
        <w:t>manoeuvre</w:t>
      </w:r>
      <w:proofErr w:type="spellEnd"/>
      <w:r w:rsidRPr="00F0204B">
        <w:rPr>
          <w:sz w:val="16"/>
        </w:rPr>
        <w:t>, but only if outsized China accommodates the other BRICS as it competes against the United States. The BRICS’ strongest common aversion concerns American hegemony and its weaponization of finance. BRICS states are defensively motivated to develop mechanisms to limit infringements on their sovereignty and autonomy. However, in China and Russia financial nationalism is also rising, bolstering Renminbi internationalization.</w:t>
      </w:r>
    </w:p>
    <w:p w14:paraId="2BA65A5E" w14:textId="77777777" w:rsidR="00A34384" w:rsidRPr="00F0204B" w:rsidRDefault="00A34384" w:rsidP="00A34384">
      <w:pPr>
        <w:rPr>
          <w:sz w:val="10"/>
          <w:szCs w:val="16"/>
        </w:rPr>
      </w:pPr>
      <w:r w:rsidRPr="00F0204B">
        <w:rPr>
          <w:sz w:val="10"/>
          <w:szCs w:val="16"/>
        </w:rPr>
        <w:t xml:space="preserve">The multilateral group known as the BRICs (Brazil, Russia, India, China*) first emerged during the era of post-Cold War American hegemony when the international economic order was open and offered tangible </w:t>
      </w:r>
      <w:proofErr w:type="gramStart"/>
      <w:r w:rsidRPr="00F0204B">
        <w:rPr>
          <w:sz w:val="10"/>
          <w:szCs w:val="16"/>
        </w:rPr>
        <w:t>benefits, but</w:t>
      </w:r>
      <w:proofErr w:type="gramEnd"/>
      <w:r w:rsidRPr="00F0204B">
        <w:rPr>
          <w:sz w:val="10"/>
          <w:szCs w:val="16"/>
        </w:rPr>
        <w:t xml:space="preserve"> shaped by unrivalled American power while US alliances dominated the international security landscape. Washington expected no great power challengers to emerge after the collapse of the Soviet Union, a point on which many international relations scholars concurred, discounting China’s potential power.1 At the same time, China’s economic heft—which amounted to less than 20 per cent of US GDP [in purchasing power parity (PPP) terms] in 1990 and still only about 36 per cent in 2000—had not yet dwarfed the other BRICs members (see Figure 1). Seeking to maintain its pre-eminent position by actively deterring peer competitors and co-opting potential opponents, the United States facilitated conditions for these emerging powers to behave as joiners in multilateral economic institutions, such as Bretton Woods and in international markets, but not in ways that displace America’s hegemonic positions and </w:t>
      </w:r>
      <w:proofErr w:type="gramStart"/>
      <w:r w:rsidRPr="00F0204B">
        <w:rPr>
          <w:sz w:val="10"/>
          <w:szCs w:val="16"/>
        </w:rPr>
        <w:t>privileges</w:t>
      </w:r>
      <w:proofErr w:type="gramEnd"/>
      <w:r w:rsidRPr="00F0204B">
        <w:rPr>
          <w:sz w:val="10"/>
          <w:szCs w:val="16"/>
        </w:rPr>
        <w:t xml:space="preserve"> and they were not welcome in US alliances.2</w:t>
      </w:r>
    </w:p>
    <w:p w14:paraId="27E59853" w14:textId="77777777" w:rsidR="00A34384" w:rsidRPr="00F0204B" w:rsidRDefault="00A34384" w:rsidP="00A34384">
      <w:pPr>
        <w:rPr>
          <w:sz w:val="16"/>
        </w:rPr>
      </w:pPr>
      <w:r w:rsidRPr="00F0204B">
        <w:rPr>
          <w:sz w:val="16"/>
        </w:rPr>
        <w:t xml:space="preserve">Sensitive to the costs of provoking a backlash by the incumbent powers and the need to keep their diverse coalition of democratic and authoritarian regimes intact, the </w:t>
      </w:r>
      <w:r w:rsidRPr="00CB1B66">
        <w:rPr>
          <w:rStyle w:val="StyleUnderline"/>
          <w:highlight w:val="cyan"/>
        </w:rPr>
        <w:t xml:space="preserve">BRICs </w:t>
      </w:r>
      <w:r w:rsidRPr="00CB1B66">
        <w:rPr>
          <w:rStyle w:val="Emphasis"/>
          <w:highlight w:val="cyan"/>
        </w:rPr>
        <w:t>adhere</w:t>
      </w:r>
      <w:r w:rsidRPr="00F0204B">
        <w:rPr>
          <w:rStyle w:val="StyleUnderline"/>
        </w:rPr>
        <w:t xml:space="preserve">d </w:t>
      </w:r>
      <w:r w:rsidRPr="00CB1B66">
        <w:rPr>
          <w:rStyle w:val="StyleUnderline"/>
          <w:highlight w:val="cyan"/>
        </w:rPr>
        <w:t>to a</w:t>
      </w:r>
      <w:r w:rsidRPr="00F0204B">
        <w:rPr>
          <w:sz w:val="16"/>
        </w:rPr>
        <w:t xml:space="preserve"> moderate </w:t>
      </w:r>
      <w:r w:rsidRPr="00CB1B66">
        <w:rPr>
          <w:rStyle w:val="Emphasis"/>
          <w:highlight w:val="cyan"/>
        </w:rPr>
        <w:t>revisionist</w:t>
      </w:r>
      <w:r w:rsidRPr="00CB1B66">
        <w:rPr>
          <w:rStyle w:val="StyleUnderline"/>
          <w:highlight w:val="cyan"/>
        </w:rPr>
        <w:t xml:space="preserve"> strategy</w:t>
      </w:r>
      <w:r w:rsidRPr="00F0204B">
        <w:rPr>
          <w:sz w:val="16"/>
        </w:rPr>
        <w:t xml:space="preserve"> of the Bretton Woods order as their economies grew, and China soared. China surpassed the United States as the world’s largest economy (measured in purchasing power parity) in 2014 (see Figure 1), as the largest trading nation in 2013, and from 2000 to 2014 grew more than four times the global rate in market exchange-rate (MER) terms, although it is still about a decade away from catching up to the US in output measured in MER (see Figure 2). When the Global Financial Crisis revealed that the United States was neither omnipotent nor a guaranteed reliable steward of the international economic order, the </w:t>
      </w:r>
      <w:r w:rsidRPr="00F0204B">
        <w:rPr>
          <w:rStyle w:val="StyleUnderline"/>
        </w:rPr>
        <w:t>BRICS questioned whether the Bretton Woods order was ‘losing legitimacy and effectiveness.’</w:t>
      </w:r>
      <w:r w:rsidRPr="00F0204B">
        <w:rPr>
          <w:sz w:val="16"/>
        </w:rPr>
        <w:t xml:space="preserve">3 The crisis emboldened the BRICS states not only to seek seats at the top tables as creditors but also some redistribution of power to new institutions, such as from the Group of 7 (G7) to the G20 to speed their rankings among the prominent global rule-makers. As Figure 3 shows, the five BRICS’ share of global output (owing mostly to China), even measured in MER, strikingly surpassed the European Union (EU) in 2015, and the combined GDP of the BRICS even passed the G7 in PPP terms in 2016 (see Figure 1). This was despite the tapering of growth in </w:t>
      </w:r>
      <w:proofErr w:type="gramStart"/>
      <w:r w:rsidRPr="00F0204B">
        <w:rPr>
          <w:sz w:val="16"/>
        </w:rPr>
        <w:t>all of</w:t>
      </w:r>
      <w:proofErr w:type="gramEnd"/>
      <w:r w:rsidRPr="00F0204B">
        <w:rPr>
          <w:sz w:val="16"/>
        </w:rPr>
        <w:t xml:space="preserve"> the BRICS, </w:t>
      </w:r>
      <w:proofErr w:type="gramStart"/>
      <w:r w:rsidRPr="00F0204B">
        <w:rPr>
          <w:sz w:val="16"/>
        </w:rPr>
        <w:t>with the exception of</w:t>
      </w:r>
      <w:proofErr w:type="gramEnd"/>
      <w:r w:rsidRPr="00F0204B">
        <w:rPr>
          <w:sz w:val="16"/>
        </w:rPr>
        <w:t xml:space="preserve"> India, and lopsided falloff of Russia, South Africa and Brazil (see Figure 4).</w:t>
      </w:r>
    </w:p>
    <w:p w14:paraId="2E116944" w14:textId="77777777" w:rsidR="00A34384" w:rsidRPr="00F0204B" w:rsidRDefault="00A34384" w:rsidP="00A34384">
      <w:pPr>
        <w:rPr>
          <w:sz w:val="8"/>
          <w:szCs w:val="14"/>
        </w:rPr>
      </w:pPr>
      <w:r w:rsidRPr="00F0204B">
        <w:rPr>
          <w:sz w:val="8"/>
          <w:szCs w:val="14"/>
        </w:rPr>
        <w:t>Perceiving American weakness and a general decline of the West, the BRICS as a whole, and China, in particular, also began to experiment with parallel international financial institutions, such as the BRICS Development Bank and the Chinese-sponsored Asian Infrastructure Investment Bank (AIIB) both created in 2015.4 The latter especially rankled the United States and former Treasury Secretary Lawrence Summers declared its creation and ‘the failure of the US to persuade dozens of its traditional allies … to stay out of it’ marked ‘the moment the United States lost its role as the underwriter of the global economic system’ (see Figure 5 for the distribution of shareholders). Summers blamed Washington, not China, for failing to take concrete steps—including International Monetary Fund (IMF) governance reforms pushed by BRICS—to substantially adjust the global economic architecture so that it better reflects the economic size of China and India and other emerging economies that now account for at least half of global economic output, and address their frustrations finding financing for needed infrastructure funds given pervasive restrictions set by US-backed development banks. Summers was primarily concerned with a loss of American leadership, assessing that China and other emerging economies were not radical revisionists seeking to topple the international economic order from which they greatly benefited.5</w:t>
      </w:r>
    </w:p>
    <w:p w14:paraId="6D00299F" w14:textId="77777777" w:rsidR="00A34384" w:rsidRPr="00F0204B" w:rsidRDefault="00A34384" w:rsidP="00A34384">
      <w:pPr>
        <w:rPr>
          <w:sz w:val="8"/>
          <w:szCs w:val="14"/>
        </w:rPr>
      </w:pPr>
      <w:r w:rsidRPr="00F0204B">
        <w:rPr>
          <w:sz w:val="8"/>
          <w:szCs w:val="14"/>
        </w:rPr>
        <w:t xml:space="preserve">President Donald Trump turned the diagnosis of disengaged US leadership over a sound liberal international order on its head, blaming China for breaking the rules through forced technology transfers in exchange for US access to the growing Chinese market, predatory </w:t>
      </w:r>
      <w:proofErr w:type="spellStart"/>
      <w:r w:rsidRPr="00F0204B">
        <w:rPr>
          <w:sz w:val="8"/>
          <w:szCs w:val="14"/>
        </w:rPr>
        <w:t>licencing</w:t>
      </w:r>
      <w:proofErr w:type="spellEnd"/>
      <w:r w:rsidRPr="00F0204B">
        <w:rPr>
          <w:sz w:val="8"/>
          <w:szCs w:val="14"/>
        </w:rPr>
        <w:t xml:space="preserve"> practices, theft of intellectual property and the state-sponsored acquisition of American companies. Notwithstanding the validity of such claims, Trump is pursuing nationalist and protection remedies that could spiral into reciprocal moves that ultimately undermine the existing structures and destabilize international relations.</w:t>
      </w:r>
    </w:p>
    <w:p w14:paraId="3A49A363" w14:textId="77777777" w:rsidR="00A34384" w:rsidRPr="00F0204B" w:rsidRDefault="00A34384" w:rsidP="00A34384">
      <w:pPr>
        <w:rPr>
          <w:sz w:val="8"/>
          <w:szCs w:val="14"/>
        </w:rPr>
      </w:pPr>
      <w:r w:rsidRPr="00F0204B">
        <w:rPr>
          <w:sz w:val="8"/>
          <w:szCs w:val="14"/>
        </w:rPr>
        <w:t xml:space="preserve">With broad bipartisan support, the Trump administration also aims to counter Russia’s assertive moves to expand its reach, including through influence campaigns, cyber tools, and limited military interventions. This was as Putin and Xi were deepening their partnership. In 2019, the Director of National Intelligence assessed that China and Russia are ‘more aligned than at any point since the mid-1950s.’6 Outside the BRICS format, both Russia and China are converting economic gains to military modernization </w:t>
      </w:r>
      <w:proofErr w:type="spellStart"/>
      <w:r w:rsidRPr="00F0204B">
        <w:rPr>
          <w:sz w:val="8"/>
          <w:szCs w:val="14"/>
        </w:rPr>
        <w:t>programmes</w:t>
      </w:r>
      <w:proofErr w:type="spellEnd"/>
      <w:r w:rsidRPr="00F0204B">
        <w:rPr>
          <w:sz w:val="8"/>
          <w:szCs w:val="14"/>
        </w:rPr>
        <w:t xml:space="preserve"> and leveraging national capacity to expand their geopolitical influence in their surrounding regions and overseas, while attempting to deny control to the US and its allies. Responding to these challenges, the Trump administration declared engagement a failure and in December 2017 the National Security Strategy issued by the White House announced that the United States was re-entering an era of great power competition, in which China and Russia ‘want to shape a world antithetical to US values and interests.’7</w:t>
      </w:r>
    </w:p>
    <w:p w14:paraId="360DD2B9" w14:textId="77777777" w:rsidR="00A34384" w:rsidRPr="00F0204B" w:rsidRDefault="00A34384" w:rsidP="00A34384">
      <w:pPr>
        <w:rPr>
          <w:sz w:val="8"/>
          <w:szCs w:val="14"/>
        </w:rPr>
      </w:pPr>
      <w:r w:rsidRPr="00F0204B">
        <w:rPr>
          <w:sz w:val="8"/>
          <w:szCs w:val="14"/>
        </w:rPr>
        <w:t xml:space="preserve">This article examines the intersection of renewed great power competition with countervailing tendencies in the emerging multipolar arena as others hedge and resist being drawn into great powers standoffs, while navigating President Trump’s disruptive policy swings. What do these antithetical tendencies imply for the BRICS countries? Can the BRICS states successfully navigate between the Scylla of a dangerous great power competition involving two BRICS heavyweights against the current hegemon and the Charybdis of losing the BRICS cement, breaking apart, and having to go it alone, </w:t>
      </w:r>
      <w:proofErr w:type="gramStart"/>
      <w:r w:rsidRPr="00F0204B">
        <w:rPr>
          <w:sz w:val="8"/>
          <w:szCs w:val="14"/>
        </w:rPr>
        <w:t>whether or not</w:t>
      </w:r>
      <w:proofErr w:type="gramEnd"/>
      <w:r w:rsidRPr="00F0204B">
        <w:rPr>
          <w:sz w:val="8"/>
          <w:szCs w:val="14"/>
        </w:rPr>
        <w:t xml:space="preserve"> the existing order fragments? Given that China is the dominant economic power propelling the BRICS, larger than the other members combined, its strategies and preferences in the new era of great power competition are likely to have an outsized impact on the future existence of BRICS.</w:t>
      </w:r>
    </w:p>
    <w:p w14:paraId="4B59E12B" w14:textId="77777777" w:rsidR="00A34384" w:rsidRPr="00F0204B" w:rsidRDefault="00A34384" w:rsidP="00A34384">
      <w:pPr>
        <w:rPr>
          <w:sz w:val="8"/>
          <w:szCs w:val="14"/>
        </w:rPr>
      </w:pPr>
      <w:r w:rsidRPr="00F0204B">
        <w:rPr>
          <w:sz w:val="8"/>
          <w:szCs w:val="14"/>
        </w:rPr>
        <w:t>The evidence suggests that China was the first in this competition to embrace an ambitious great power strategy for Chinese supremacy well before the election of Donald Trump. One may recall that Deng Xiaoping, appreciating that rising powers need to avoid provoking a backlash from the incumbent powers while still on the way up, developed a 14-character strategic guideline ‘</w:t>
      </w:r>
      <w:proofErr w:type="spellStart"/>
      <w:r w:rsidRPr="00F0204B">
        <w:rPr>
          <w:sz w:val="8"/>
          <w:szCs w:val="14"/>
        </w:rPr>
        <w:t>tao</w:t>
      </w:r>
      <w:proofErr w:type="spellEnd"/>
      <w:r w:rsidRPr="00F0204B">
        <w:rPr>
          <w:sz w:val="8"/>
          <w:szCs w:val="14"/>
        </w:rPr>
        <w:t xml:space="preserve"> </w:t>
      </w:r>
      <w:proofErr w:type="spellStart"/>
      <w:r w:rsidRPr="00F0204B">
        <w:rPr>
          <w:sz w:val="8"/>
          <w:szCs w:val="14"/>
        </w:rPr>
        <w:t>guang</w:t>
      </w:r>
      <w:proofErr w:type="spellEnd"/>
      <w:r w:rsidRPr="00F0204B">
        <w:rPr>
          <w:sz w:val="8"/>
          <w:szCs w:val="14"/>
        </w:rPr>
        <w:t xml:space="preserve"> yang hui’ [keep a low profile and bide our time] at the end of the Cold War when the United States became China’s chief threat. Deng admonished Chinese leaders to ‘observe calmly, secure our position, cope with affairs calmly, hide our capacities and bide our time, maintain a low profile, and never claim leadership.’ Although Deng did not advise when to abandon the non-assertiveness posture, a more confident President Xi Jinping jettisoned </w:t>
      </w:r>
      <w:proofErr w:type="spellStart"/>
      <w:r w:rsidRPr="00F0204B">
        <w:rPr>
          <w:sz w:val="8"/>
          <w:szCs w:val="14"/>
        </w:rPr>
        <w:t>tao</w:t>
      </w:r>
      <w:proofErr w:type="spellEnd"/>
      <w:r w:rsidRPr="00F0204B">
        <w:rPr>
          <w:sz w:val="8"/>
          <w:szCs w:val="14"/>
        </w:rPr>
        <w:t xml:space="preserve"> </w:t>
      </w:r>
      <w:proofErr w:type="spellStart"/>
      <w:r w:rsidRPr="00F0204B">
        <w:rPr>
          <w:sz w:val="8"/>
          <w:szCs w:val="14"/>
        </w:rPr>
        <w:t>guang</w:t>
      </w:r>
      <w:proofErr w:type="spellEnd"/>
      <w:r w:rsidRPr="00F0204B">
        <w:rPr>
          <w:sz w:val="8"/>
          <w:szCs w:val="14"/>
        </w:rPr>
        <w:t xml:space="preserve"> yang hui in </w:t>
      </w:r>
      <w:proofErr w:type="spellStart"/>
      <w:r w:rsidRPr="00F0204B">
        <w:rPr>
          <w:sz w:val="8"/>
          <w:szCs w:val="14"/>
        </w:rPr>
        <w:t>favour</w:t>
      </w:r>
      <w:proofErr w:type="spellEnd"/>
      <w:r w:rsidRPr="00F0204B">
        <w:rPr>
          <w:sz w:val="8"/>
          <w:szCs w:val="14"/>
        </w:rPr>
        <w:t xml:space="preserve"> of a strategy premised initially on co-equal great powers. Then, Xi launched a host of still more ambitious initiatives—including through its ‘Made in China 2025’programme—to dominate key growth industries in high technology, such as advanced chip design, artificial intelligence (AI) and robotics and to realize military modernization by 2035 and become a first-tier force by 2049. Thus, by the 100th anniversary of the Chinese revolution, Beijing’s strategy is to realize a modern and powerful China by ensuring that China’s comprehensive national power and international influence will be at the forefront of world politics and civilization. In so doing, Xi’s strategy is programmed to lead to the fulfilment of the ‘Chinese dream,’ a vision he articulated for the nation’s future in November 2012 to build a moderately prosperous society and realize national rejuvenation.</w:t>
      </w:r>
    </w:p>
    <w:p w14:paraId="521FFFEB" w14:textId="77777777" w:rsidR="00A34384" w:rsidRPr="00F0204B" w:rsidRDefault="00A34384" w:rsidP="00A34384">
      <w:pPr>
        <w:rPr>
          <w:sz w:val="8"/>
          <w:szCs w:val="14"/>
        </w:rPr>
      </w:pPr>
      <w:r w:rsidRPr="00F0204B">
        <w:rPr>
          <w:sz w:val="8"/>
          <w:szCs w:val="14"/>
        </w:rPr>
        <w:t xml:space="preserve">Whether such lofty national aspirations are helpful modernization milestones or self-defeating, tone-deaf nationalist </w:t>
      </w:r>
      <w:proofErr w:type="spellStart"/>
      <w:r w:rsidRPr="00F0204B">
        <w:rPr>
          <w:sz w:val="8"/>
          <w:szCs w:val="14"/>
        </w:rPr>
        <w:t>programmes</w:t>
      </w:r>
      <w:proofErr w:type="spellEnd"/>
      <w:r w:rsidRPr="00F0204B">
        <w:rPr>
          <w:sz w:val="8"/>
          <w:szCs w:val="14"/>
        </w:rPr>
        <w:t xml:space="preserve"> that engender a new cycle of protectionist backlashes by Washington to avoid further loss of comparative advantage in the US, or worse, is not yet clear. However, it is notable that some American elites and officials are so alarmed by China’s rapid rise as a military technological powerhouse that they see it as a major—even existential—threat to US dominance.8 They doubt the possibility of any bargain to end the trade war, which is seen as a central front in the competition for global supremacy. Moreover, in contrast to Cold War competition with the Soviet Union, many US strategists fear China is a more formidable competitor and ‘beating the Americans at their own Game.’9</w:t>
      </w:r>
    </w:p>
    <w:p w14:paraId="30A9B749" w14:textId="77777777" w:rsidR="00A34384" w:rsidRPr="00F0204B" w:rsidRDefault="00A34384" w:rsidP="00A34384">
      <w:pPr>
        <w:rPr>
          <w:sz w:val="8"/>
          <w:szCs w:val="14"/>
        </w:rPr>
      </w:pPr>
      <w:r w:rsidRPr="00F0204B">
        <w:rPr>
          <w:sz w:val="8"/>
          <w:szCs w:val="14"/>
        </w:rPr>
        <w:t>The first section below considers the likely consequences of two competing tendencies propelled by great power competition and the diffusion of power and emerging multipolar arena. Next, it turns to the tools that major powers employ in economic and financial competition beyond the blunt tariffs currently wielded by the Trump administration that often prove self-defeating. US currency and financial power is one of the hegemon’s most potent weapons, and in greater use than ever before in American history.10 All of the BRICS countries at one point have suffered wounds from the US sanctions sword and it is one of their foremost common aversions. Both collectively and individually, they are defensively motivated to find mechanisms to limit infringements on their monetary sovereignty and national autonomy. In both Russia and China, in particular, financial nationalism is also rising in parallel with a desire for international status and influence.11 Beyond the weaponization of finance,12 the analysis here leaves aside the military dimensions of great power competition given their lesser relevance to the institutionalized evolution of the BRICS.</w:t>
      </w:r>
    </w:p>
    <w:p w14:paraId="79E927FC" w14:textId="77777777" w:rsidR="00A34384" w:rsidRPr="00F0204B" w:rsidRDefault="00A34384" w:rsidP="00A34384">
      <w:pPr>
        <w:rPr>
          <w:sz w:val="8"/>
          <w:szCs w:val="14"/>
        </w:rPr>
      </w:pPr>
      <w:r w:rsidRPr="00F0204B">
        <w:rPr>
          <w:sz w:val="8"/>
          <w:szCs w:val="14"/>
        </w:rPr>
        <w:t>Tendencies generated by great power competitive politics</w:t>
      </w:r>
    </w:p>
    <w:p w14:paraId="00AFDECB" w14:textId="77777777" w:rsidR="00A34384" w:rsidRPr="00F0204B" w:rsidRDefault="00A34384" w:rsidP="00A34384">
      <w:pPr>
        <w:rPr>
          <w:sz w:val="8"/>
          <w:szCs w:val="14"/>
        </w:rPr>
      </w:pPr>
      <w:r w:rsidRPr="00F0204B">
        <w:rPr>
          <w:sz w:val="8"/>
          <w:szCs w:val="14"/>
        </w:rPr>
        <w:t xml:space="preserve">Within five years of Xi’s change of strategy, abandoning the non-assertiveness posture embodied in China’s ‘peaceful rise,’ it is notable that the United States refocused its strategic priorities for the first time since the collapse of the Soviet Union, first with the National Security Strategy in 2017 and then the National Defense Strategy in 2018. According to the National Defense Strategy, ‘The central challenge to US prosperity and security … is the reemergence of long-term, strategic competition by … revisionist powers.’13 Russia and China are identified as the major powers seeking to dominate their regions, shift the balances of power in Europe and Asia against the United States, and project power globally. The Trump administration and many analysts trace China’s rise to the failed attempt to integrate communist and post-communist states into the liberal rules-based order.14 Although bolstered by widespread, bipartisan support for a new strategy to counter the threats posed by these great power rivals, its precise parameters and scope are being contested as the Trump administration struggles to formulate effective policies to counter rival powers’ influence on multiple fronts. Despite the world’s largest </w:t>
      </w:r>
      <w:proofErr w:type="spellStart"/>
      <w:r w:rsidRPr="00F0204B">
        <w:rPr>
          <w:sz w:val="8"/>
          <w:szCs w:val="14"/>
        </w:rPr>
        <w:t>defence</w:t>
      </w:r>
      <w:proofErr w:type="spellEnd"/>
      <w:r w:rsidRPr="00F0204B">
        <w:rPr>
          <w:sz w:val="8"/>
          <w:szCs w:val="14"/>
        </w:rPr>
        <w:t xml:space="preserve"> budget in absolute terms (not as a percentage of GDP), the US has been one of the most efficient great powers in history. Now it faces competitors, particularly China, which are ramping up their efforts asymmetrically and technologically, but competing at lower cost to their economies, unlike the Soviet Union during the Cold War.</w:t>
      </w:r>
    </w:p>
    <w:p w14:paraId="7602C91D" w14:textId="77777777" w:rsidR="00A34384" w:rsidRPr="00F0204B" w:rsidRDefault="00A34384" w:rsidP="00A34384">
      <w:pPr>
        <w:rPr>
          <w:sz w:val="16"/>
        </w:rPr>
      </w:pPr>
      <w:r w:rsidRPr="00F0204B">
        <w:rPr>
          <w:rStyle w:val="StyleUnderline"/>
        </w:rPr>
        <w:t xml:space="preserve">Competitive </w:t>
      </w:r>
      <w:r w:rsidRPr="00CB1B66">
        <w:rPr>
          <w:rStyle w:val="Emphasis"/>
          <w:highlight w:val="cyan"/>
        </w:rPr>
        <w:t>great power</w:t>
      </w:r>
      <w:r w:rsidRPr="00CB1B66">
        <w:rPr>
          <w:rStyle w:val="StyleUnderline"/>
          <w:highlight w:val="cyan"/>
        </w:rPr>
        <w:t xml:space="preserve"> politics are</w:t>
      </w:r>
      <w:r w:rsidRPr="00F0204B">
        <w:rPr>
          <w:sz w:val="16"/>
        </w:rPr>
        <w:t xml:space="preserve"> occasionally cooperative and plus sum—sometimes </w:t>
      </w:r>
      <w:r w:rsidRPr="00CB1B66">
        <w:rPr>
          <w:rStyle w:val="StyleUnderline"/>
          <w:highlight w:val="cyan"/>
        </w:rPr>
        <w:t>zero sum—with</w:t>
      </w:r>
      <w:r w:rsidRPr="00F0204B">
        <w:rPr>
          <w:rStyle w:val="StyleUnderline"/>
        </w:rPr>
        <w:t xml:space="preserve"> the </w:t>
      </w:r>
      <w:r w:rsidRPr="00CB1B66">
        <w:rPr>
          <w:rStyle w:val="Emphasis"/>
          <w:highlight w:val="cyan"/>
        </w:rPr>
        <w:t>risk of war</w:t>
      </w:r>
      <w:r w:rsidRPr="00F0204B">
        <w:rPr>
          <w:sz w:val="16"/>
        </w:rPr>
        <w:t xml:space="preserve">, and mostly in the domain of relative gains and losses, which involves positional struggles, </w:t>
      </w:r>
      <w:r w:rsidRPr="00F0204B">
        <w:rPr>
          <w:rStyle w:val="StyleUnderline"/>
        </w:rPr>
        <w:t xml:space="preserve">relational power, and shifts in the </w:t>
      </w:r>
      <w:r w:rsidRPr="00F0204B">
        <w:rPr>
          <w:rStyle w:val="Emphasis"/>
        </w:rPr>
        <w:t>balance of power</w:t>
      </w:r>
      <w:r w:rsidRPr="00F0204B">
        <w:rPr>
          <w:rStyle w:val="StyleUnderline"/>
        </w:rPr>
        <w:t xml:space="preserve">. </w:t>
      </w:r>
      <w:proofErr w:type="gramStart"/>
      <w:r w:rsidRPr="00CB1B66">
        <w:rPr>
          <w:rStyle w:val="Emphasis"/>
          <w:highlight w:val="cyan"/>
        </w:rPr>
        <w:t>Nuclear</w:t>
      </w:r>
      <w:r w:rsidRPr="00F0204B">
        <w:rPr>
          <w:rStyle w:val="StyleUnderline"/>
        </w:rPr>
        <w:t xml:space="preserve"> great</w:t>
      </w:r>
      <w:proofErr w:type="gramEnd"/>
      <w:r w:rsidRPr="00F0204B">
        <w:rPr>
          <w:rStyle w:val="StyleUnderline"/>
        </w:rPr>
        <w:t xml:space="preserve"> </w:t>
      </w:r>
      <w:r w:rsidRPr="00CB1B66">
        <w:rPr>
          <w:rStyle w:val="StyleUnderline"/>
          <w:highlight w:val="cyan"/>
        </w:rPr>
        <w:t>powers</w:t>
      </w:r>
      <w:proofErr w:type="gramStart"/>
      <w:r w:rsidRPr="00F0204B">
        <w:rPr>
          <w:rStyle w:val="StyleUnderline"/>
        </w:rPr>
        <w:t xml:space="preserve">, in particular, </w:t>
      </w:r>
      <w:r w:rsidRPr="00CB1B66">
        <w:rPr>
          <w:rStyle w:val="StyleUnderline"/>
          <w:highlight w:val="cyan"/>
        </w:rPr>
        <w:t>have</w:t>
      </w:r>
      <w:proofErr w:type="gramEnd"/>
      <w:r w:rsidRPr="00CB1B66">
        <w:rPr>
          <w:rStyle w:val="StyleUnderline"/>
          <w:highlight w:val="cyan"/>
        </w:rPr>
        <w:t xml:space="preserve"> a stake</w:t>
      </w:r>
      <w:r w:rsidRPr="00F0204B">
        <w:rPr>
          <w:rStyle w:val="StyleUnderline"/>
        </w:rPr>
        <w:t xml:space="preserve"> in </w:t>
      </w:r>
      <w:r w:rsidRPr="00CB1B66">
        <w:rPr>
          <w:rStyle w:val="StyleUnderline"/>
          <w:highlight w:val="cyan"/>
        </w:rPr>
        <w:t>avoiding</w:t>
      </w:r>
      <w:r w:rsidRPr="00F0204B">
        <w:rPr>
          <w:rStyle w:val="StyleUnderline"/>
        </w:rPr>
        <w:t xml:space="preserve"> negative sum </w:t>
      </w:r>
      <w:r w:rsidRPr="00CB1B66">
        <w:rPr>
          <w:rStyle w:val="StyleUnderline"/>
          <w:highlight w:val="cyan"/>
        </w:rPr>
        <w:t xml:space="preserve">outcomes, where </w:t>
      </w:r>
      <w:r w:rsidRPr="00CB1B66">
        <w:rPr>
          <w:rStyle w:val="Emphasis"/>
          <w:highlight w:val="cyan"/>
        </w:rPr>
        <w:t>everyone loses</w:t>
      </w:r>
      <w:r w:rsidRPr="00F0204B">
        <w:rPr>
          <w:rStyle w:val="StyleUnderline"/>
        </w:rPr>
        <w:t xml:space="preserve">, not only </w:t>
      </w:r>
      <w:r w:rsidRPr="00CB1B66">
        <w:rPr>
          <w:rStyle w:val="StyleUnderline"/>
          <w:highlight w:val="cyan"/>
        </w:rPr>
        <w:t>in</w:t>
      </w:r>
      <w:r w:rsidRPr="00F0204B">
        <w:rPr>
          <w:sz w:val="16"/>
        </w:rPr>
        <w:t xml:space="preserve"> global financial crises and </w:t>
      </w:r>
      <w:r w:rsidRPr="00F0204B">
        <w:rPr>
          <w:rStyle w:val="Emphasis"/>
        </w:rPr>
        <w:t>econ</w:t>
      </w:r>
      <w:r w:rsidRPr="00CB1B66">
        <w:rPr>
          <w:rStyle w:val="Emphasis"/>
          <w:highlight w:val="cyan"/>
        </w:rPr>
        <w:t>omi</w:t>
      </w:r>
      <w:r w:rsidRPr="00F0204B">
        <w:rPr>
          <w:rStyle w:val="Emphasis"/>
        </w:rPr>
        <w:t>c depressions</w:t>
      </w:r>
      <w:r w:rsidRPr="00F0204B">
        <w:rPr>
          <w:rStyle w:val="StyleUnderline"/>
        </w:rPr>
        <w:t xml:space="preserve"> but also in </w:t>
      </w:r>
      <w:r w:rsidRPr="00CB1B66">
        <w:rPr>
          <w:rStyle w:val="Emphasis"/>
          <w:highlight w:val="cyan"/>
        </w:rPr>
        <w:t>crises</w:t>
      </w:r>
      <w:r w:rsidRPr="00F0204B">
        <w:rPr>
          <w:rStyle w:val="StyleUnderline"/>
        </w:rPr>
        <w:t xml:space="preserve"> and </w:t>
      </w:r>
      <w:r w:rsidRPr="00F0204B">
        <w:rPr>
          <w:rStyle w:val="Emphasis"/>
        </w:rPr>
        <w:t>conflicts</w:t>
      </w:r>
      <w:r w:rsidRPr="00F0204B">
        <w:rPr>
          <w:rStyle w:val="StyleUnderline"/>
        </w:rPr>
        <w:t xml:space="preserve"> </w:t>
      </w:r>
      <w:r w:rsidRPr="00CB1B66">
        <w:rPr>
          <w:rStyle w:val="StyleUnderline"/>
          <w:highlight w:val="cyan"/>
        </w:rPr>
        <w:t>that</w:t>
      </w:r>
      <w:r w:rsidRPr="00F0204B">
        <w:rPr>
          <w:rStyle w:val="StyleUnderline"/>
        </w:rPr>
        <w:t xml:space="preserve"> may </w:t>
      </w:r>
      <w:r w:rsidRPr="00CB1B66">
        <w:rPr>
          <w:rStyle w:val="Emphasis"/>
          <w:highlight w:val="cyan"/>
        </w:rPr>
        <w:t>escalate</w:t>
      </w:r>
      <w:r w:rsidRPr="00F0204B">
        <w:rPr>
          <w:rStyle w:val="StyleUnderline"/>
        </w:rPr>
        <w:t xml:space="preserve"> to </w:t>
      </w:r>
      <w:r w:rsidRPr="00F0204B">
        <w:rPr>
          <w:rStyle w:val="Emphasis"/>
        </w:rPr>
        <w:t>all-out war</w:t>
      </w:r>
      <w:r w:rsidRPr="00F0204B">
        <w:rPr>
          <w:sz w:val="16"/>
        </w:rPr>
        <w:t>. As great power competition becomes the driving force of national policy it is likely to shape foreign policy in four important ways:</w:t>
      </w:r>
    </w:p>
    <w:p w14:paraId="63EA66A7" w14:textId="77777777" w:rsidR="00A34384" w:rsidRPr="00F0204B" w:rsidRDefault="00A34384" w:rsidP="00A34384">
      <w:pPr>
        <w:rPr>
          <w:sz w:val="8"/>
          <w:szCs w:val="14"/>
        </w:rPr>
      </w:pPr>
      <w:r w:rsidRPr="00F0204B">
        <w:rPr>
          <w:sz w:val="8"/>
          <w:szCs w:val="14"/>
        </w:rPr>
        <w:t xml:space="preserve">First, it sharpens distinctions between friends and foes, and pushes others to choose sides, both domestically and internationally, in political, security and economic domains. The trade war could be the tip of an iceberg in drawing lines. Demands for protection from Chinese goods and unfair trade practices have been growing over time.15 After Beijing joined the World Trade Organization (WTO), a ‘China shock’ followed, greatly disrupting the international division of </w:t>
      </w:r>
      <w:proofErr w:type="spellStart"/>
      <w:r w:rsidRPr="00F0204B">
        <w:rPr>
          <w:sz w:val="8"/>
          <w:szCs w:val="14"/>
        </w:rPr>
        <w:t>labour</w:t>
      </w:r>
      <w:proofErr w:type="spellEnd"/>
      <w:r w:rsidRPr="00F0204B">
        <w:rPr>
          <w:sz w:val="8"/>
          <w:szCs w:val="14"/>
        </w:rPr>
        <w:t xml:space="preserve">, US comparative advantage, and especially US industry.16 China’s use of economic statecraft leveraging large investment flows through the Belt and Road Initiative (BRI) and development of anti-access/area denial (A2/AD) capabilities in the South and East China Seas fosters geo-economic influence backed by coercive power. Russia’s asymmetric political warfare campaigns against open democratic societies in the West and A2/AD capabilities in Eastern Europe add fuel to the bipartisan wellspring of support to shift US strategy beyond the initial course correction initiated by President Barack Obama. That containment strategy included bolstering </w:t>
      </w:r>
      <w:proofErr w:type="spellStart"/>
      <w:r w:rsidRPr="00F0204B">
        <w:rPr>
          <w:sz w:val="8"/>
          <w:szCs w:val="14"/>
        </w:rPr>
        <w:t>defences</w:t>
      </w:r>
      <w:proofErr w:type="spellEnd"/>
      <w:r w:rsidRPr="00F0204B">
        <w:rPr>
          <w:sz w:val="8"/>
          <w:szCs w:val="14"/>
        </w:rPr>
        <w:t xml:space="preserve"> and trip wires in Europe and negotiating the Trans-Pacific Partnership trade treaty, which all the major presidential candidates running in 2016 opposed.</w:t>
      </w:r>
    </w:p>
    <w:p w14:paraId="3271097B" w14:textId="77777777" w:rsidR="00A34384" w:rsidRPr="00F0204B" w:rsidRDefault="00A34384" w:rsidP="00A34384">
      <w:pPr>
        <w:rPr>
          <w:sz w:val="8"/>
          <w:szCs w:val="14"/>
        </w:rPr>
      </w:pPr>
      <w:r w:rsidRPr="00F0204B">
        <w:rPr>
          <w:sz w:val="8"/>
          <w:szCs w:val="14"/>
        </w:rPr>
        <w:t xml:space="preserve">Second, great power competition tends to strengthen nationalist and protectionist coalitions and policies. When this </w:t>
      </w:r>
      <w:proofErr w:type="spellStart"/>
      <w:r w:rsidRPr="00F0204B">
        <w:rPr>
          <w:sz w:val="8"/>
          <w:szCs w:val="14"/>
        </w:rPr>
        <w:t>Innenpolitik</w:t>
      </w:r>
      <w:proofErr w:type="spellEnd"/>
      <w:r w:rsidRPr="00F0204B">
        <w:rPr>
          <w:sz w:val="8"/>
          <w:szCs w:val="14"/>
        </w:rPr>
        <w:t xml:space="preserve"> drives intensified economic and geopolitical competition, it can create negative feedback loops as in security dilemmas, increasing the possibility of conflict.17 For example, China is a growing target of a nascent coalition, including Washington political and economic hawks, military industrialists and industries affected by globalization, such as coal and steel. However, an offset of this tendency is that producers that have supported protectionism in the past, such as the automotive sector, now often depend on China not for cheap </w:t>
      </w:r>
      <w:proofErr w:type="spellStart"/>
      <w:r w:rsidRPr="00F0204B">
        <w:rPr>
          <w:sz w:val="8"/>
          <w:szCs w:val="14"/>
        </w:rPr>
        <w:t>labour</w:t>
      </w:r>
      <w:proofErr w:type="spellEnd"/>
      <w:r w:rsidRPr="00F0204B">
        <w:rPr>
          <w:sz w:val="8"/>
          <w:szCs w:val="14"/>
        </w:rPr>
        <w:t xml:space="preserve"> but as one of the world’s largest consumer markets. Thus, General Motors (GM) sold more vehicles in 2018 to Chinese buyers than to Americans, including Cadillacs which posted the highest sales in the luxury brand’s 116-year history, primarily on the strength of GM’s performance in China. Before the start of the trade war, US multinational corporations were creating jobs in China at roughly four times the rate of increase than in the United States and prefer to build their products where their sales are highest.</w:t>
      </w:r>
    </w:p>
    <w:p w14:paraId="35859458" w14:textId="77777777" w:rsidR="00A34384" w:rsidRPr="00F0204B" w:rsidRDefault="00A34384" w:rsidP="00A34384">
      <w:pPr>
        <w:rPr>
          <w:sz w:val="8"/>
          <w:szCs w:val="14"/>
        </w:rPr>
      </w:pPr>
      <w:r w:rsidRPr="00F0204B">
        <w:rPr>
          <w:sz w:val="8"/>
          <w:szCs w:val="14"/>
        </w:rPr>
        <w:t>In China, the coalition of party nationalists, government bureaucrats, and the state-owned enterprise sector has a significant built-in advantage in the authoritarian state capitalist system and is currently edging out the loose coalition of liberal economic reformers and private sector advocates since Xi’s turn away from the market-oriented reform that generated astonishing economic growth for more than three decades. Private sector firms accounted for 70 per cent of China’s output and the most successful Chinese technology companies, such as Alibaba, Baidu and Tencent. However, in 2012, Xi shifted to a more statist approach and greater economic and political control, despite poor economic results for the SOEs.18</w:t>
      </w:r>
    </w:p>
    <w:p w14:paraId="6098B395" w14:textId="77777777" w:rsidR="00A34384" w:rsidRPr="00F0204B" w:rsidRDefault="00A34384" w:rsidP="00A34384">
      <w:pPr>
        <w:rPr>
          <w:sz w:val="8"/>
          <w:szCs w:val="14"/>
        </w:rPr>
      </w:pPr>
      <w:r w:rsidRPr="00F0204B">
        <w:rPr>
          <w:sz w:val="8"/>
          <w:szCs w:val="14"/>
        </w:rPr>
        <w:t>In Russia, the security of the regime and protecting the privileges of the elite become more intertwined with and justified by great power threats, despite popular support for improved relations with the West and the fact that Russia needs capital for development. It is the only BRICS economy that has invested more abroad than it has received in foreign investment.19</w:t>
      </w:r>
    </w:p>
    <w:p w14:paraId="5D2E3D22" w14:textId="77777777" w:rsidR="00A34384" w:rsidRPr="00F0204B" w:rsidRDefault="00A34384" w:rsidP="00A34384">
      <w:pPr>
        <w:rPr>
          <w:sz w:val="8"/>
          <w:szCs w:val="14"/>
        </w:rPr>
      </w:pPr>
      <w:r w:rsidRPr="00F0204B">
        <w:rPr>
          <w:sz w:val="8"/>
          <w:szCs w:val="14"/>
        </w:rPr>
        <w:t>Third, great power competition elevates the saliency of national security issues over wealth enhancing agendas and blurs security and trade concerns. This tendency further bolsters protectionism and restrictions given the perceived spillover costs of open trade to national security. China systematically blocks imports of most US manufactures (with few exceptions, e.g. semiconductors and Boeing aircraft). Washington is now putting pressure on US firms to reduce perceived vulnerabilities from China’s large role in supply chains and the national security dangers of doing with business with Chinese technology giants, such as ZTE and Huawei. China’s whole of government policies that contribute to market dominance in key sectors and inability to credibly commit in any trade deal that the party-state would never interfere in the private sector for security purposes go to the core of US concerns about Chinese high technology.20</w:t>
      </w:r>
    </w:p>
    <w:p w14:paraId="51EC31AB" w14:textId="77777777" w:rsidR="00A34384" w:rsidRPr="00F0204B" w:rsidRDefault="00A34384" w:rsidP="00A34384">
      <w:pPr>
        <w:rPr>
          <w:sz w:val="16"/>
        </w:rPr>
      </w:pPr>
      <w:r w:rsidRPr="00F0204B">
        <w:rPr>
          <w:sz w:val="16"/>
        </w:rPr>
        <w:t xml:space="preserve">However, </w:t>
      </w:r>
      <w:r w:rsidRPr="00F0204B">
        <w:rPr>
          <w:rStyle w:val="StyleUnderline"/>
        </w:rPr>
        <w:t xml:space="preserve">great power competition runs the risk of </w:t>
      </w:r>
      <w:r w:rsidRPr="00F0204B">
        <w:rPr>
          <w:rStyle w:val="Emphasis"/>
        </w:rPr>
        <w:t>financial ruin</w:t>
      </w:r>
      <w:r w:rsidRPr="00F0204B">
        <w:rPr>
          <w:sz w:val="16"/>
        </w:rPr>
        <w:t xml:space="preserve"> if ambitions exceed resources and strategists fail to establish priorities that help bend the cost curve. Feelings of Schadenfreude over </w:t>
      </w:r>
      <w:r w:rsidRPr="00436B70">
        <w:rPr>
          <w:rStyle w:val="StyleUnderline"/>
          <w:highlight w:val="cyan"/>
        </w:rPr>
        <w:t>Russia’s</w:t>
      </w:r>
      <w:r w:rsidRPr="00F0204B">
        <w:rPr>
          <w:rStyle w:val="StyleUnderline"/>
        </w:rPr>
        <w:t xml:space="preserve"> economic </w:t>
      </w:r>
      <w:r w:rsidRPr="00436B70">
        <w:rPr>
          <w:rStyle w:val="Emphasis"/>
          <w:highlight w:val="cyan"/>
        </w:rPr>
        <w:t>stagnation</w:t>
      </w:r>
      <w:r w:rsidRPr="00F0204B">
        <w:rPr>
          <w:sz w:val="16"/>
        </w:rPr>
        <w:t xml:space="preserve"> and general decline, despite Moscow’s ability to mobilize its national capacity in support of its extensive military modernization </w:t>
      </w:r>
      <w:proofErr w:type="spellStart"/>
      <w:r w:rsidRPr="00F0204B">
        <w:rPr>
          <w:sz w:val="16"/>
        </w:rPr>
        <w:t>programme</w:t>
      </w:r>
      <w:proofErr w:type="spellEnd"/>
      <w:r w:rsidRPr="00F0204B">
        <w:rPr>
          <w:sz w:val="16"/>
        </w:rPr>
        <w:t xml:space="preserve">, </w:t>
      </w:r>
      <w:r w:rsidRPr="00436B70">
        <w:rPr>
          <w:rStyle w:val="StyleUnderline"/>
          <w:highlight w:val="cyan"/>
        </w:rPr>
        <w:t xml:space="preserve">will </w:t>
      </w:r>
      <w:r w:rsidRPr="00436B70">
        <w:rPr>
          <w:rStyle w:val="Emphasis"/>
          <w:highlight w:val="cyan"/>
        </w:rPr>
        <w:t>sting</w:t>
      </w:r>
      <w:r w:rsidRPr="00F0204B">
        <w:rPr>
          <w:sz w:val="16"/>
        </w:rPr>
        <w:t xml:space="preserve"> if US fiscal imbalances over the next decade require a significant reduction in the share of GDP that the United States can devote to military spending. Successful competitors adopt durable cost-efficient strategies that impose disproportionate costs and competitive disadvantages on their opponents while keeping their own in check.</w:t>
      </w:r>
    </w:p>
    <w:p w14:paraId="6D3A51AC" w14:textId="77777777" w:rsidR="00A34384" w:rsidRPr="001A3B64" w:rsidRDefault="00A34384" w:rsidP="00A34384">
      <w:pPr>
        <w:rPr>
          <w:sz w:val="12"/>
          <w:szCs w:val="18"/>
        </w:rPr>
      </w:pPr>
      <w:r w:rsidRPr="001A3B64">
        <w:rPr>
          <w:sz w:val="12"/>
          <w:szCs w:val="18"/>
        </w:rPr>
        <w:t>Fourth, great power competition widens the lens through which psychological biases may operate to distort information processing and rational decision-making. Under such conditions, Jervis shows that ‘people are slow to alter incorrect beliefs in the face of discrepant information; historical analogies are applied promiscuously; subtle—and not so subtle—signals rarely are interpreted as the sender intends; and a person who has become committed to a particular course of action may underestimate its risks.’21</w:t>
      </w:r>
    </w:p>
    <w:p w14:paraId="715C2A8B" w14:textId="77777777" w:rsidR="00A34384" w:rsidRDefault="00A34384" w:rsidP="00A34384">
      <w:pPr>
        <w:rPr>
          <w:sz w:val="16"/>
        </w:rPr>
      </w:pPr>
      <w:r w:rsidRPr="00F0204B">
        <w:rPr>
          <w:rStyle w:val="StyleUnderline"/>
        </w:rPr>
        <w:t xml:space="preserve">A </w:t>
      </w:r>
      <w:r w:rsidRPr="00CB1B66">
        <w:rPr>
          <w:rStyle w:val="StyleUnderline"/>
          <w:highlight w:val="cyan"/>
        </w:rPr>
        <w:t>worst-case</w:t>
      </w:r>
      <w:r w:rsidRPr="00F0204B">
        <w:rPr>
          <w:rStyle w:val="StyleUnderline"/>
        </w:rPr>
        <w:t xml:space="preserve"> outcome </w:t>
      </w:r>
      <w:r w:rsidRPr="00CB1B66">
        <w:rPr>
          <w:rStyle w:val="StyleUnderline"/>
          <w:highlight w:val="cyan"/>
        </w:rPr>
        <w:t>is</w:t>
      </w:r>
      <w:r w:rsidRPr="00F0204B">
        <w:rPr>
          <w:rStyle w:val="StyleUnderline"/>
        </w:rPr>
        <w:t xml:space="preserve"> when </w:t>
      </w:r>
      <w:r w:rsidRPr="00CB1B66">
        <w:rPr>
          <w:rStyle w:val="Emphasis"/>
          <w:highlight w:val="cyan"/>
        </w:rPr>
        <w:t>economic competition</w:t>
      </w:r>
      <w:r w:rsidRPr="00CB1B66">
        <w:rPr>
          <w:rStyle w:val="StyleUnderline"/>
          <w:highlight w:val="cyan"/>
        </w:rPr>
        <w:t xml:space="preserve"> intensifies </w:t>
      </w:r>
      <w:r w:rsidRPr="00CB1B66">
        <w:rPr>
          <w:rStyle w:val="Emphasis"/>
          <w:highlight w:val="cyan"/>
        </w:rPr>
        <w:t>military</w:t>
      </w:r>
      <w:r w:rsidRPr="00F0204B">
        <w:rPr>
          <w:rStyle w:val="Emphasis"/>
        </w:rPr>
        <w:t xml:space="preserve"> competition</w:t>
      </w:r>
      <w:r w:rsidRPr="00F0204B">
        <w:rPr>
          <w:rStyle w:val="StyleUnderline"/>
        </w:rPr>
        <w:t xml:space="preserve"> </w:t>
      </w:r>
      <w:r w:rsidRPr="00CB1B66">
        <w:rPr>
          <w:rStyle w:val="StyleUnderline"/>
          <w:highlight w:val="cyan"/>
        </w:rPr>
        <w:t xml:space="preserve">and </w:t>
      </w:r>
      <w:r w:rsidRPr="00CB1B66">
        <w:rPr>
          <w:rStyle w:val="Emphasis"/>
          <w:highlight w:val="cyan"/>
        </w:rPr>
        <w:t>escalates</w:t>
      </w:r>
      <w:r w:rsidRPr="00CB1B66">
        <w:rPr>
          <w:rStyle w:val="StyleUnderline"/>
          <w:highlight w:val="cyan"/>
        </w:rPr>
        <w:t xml:space="preserve"> to</w:t>
      </w:r>
      <w:r w:rsidRPr="00F0204B">
        <w:rPr>
          <w:rStyle w:val="StyleUnderline"/>
        </w:rPr>
        <w:t xml:space="preserve"> </w:t>
      </w:r>
      <w:r w:rsidRPr="00F0204B">
        <w:rPr>
          <w:rStyle w:val="Emphasis"/>
        </w:rPr>
        <w:t xml:space="preserve">military </w:t>
      </w:r>
      <w:r w:rsidRPr="00CB1B66">
        <w:rPr>
          <w:rStyle w:val="Emphasis"/>
          <w:highlight w:val="cyan"/>
        </w:rPr>
        <w:t>conflict</w:t>
      </w:r>
      <w:r w:rsidRPr="00F0204B">
        <w:rPr>
          <w:sz w:val="16"/>
        </w:rPr>
        <w:t xml:space="preserve">,22 perhaps spurred by erroneous beliefs, such as over-optimism about the balance of forces and resolve. </w:t>
      </w:r>
      <w:r w:rsidRPr="00F0204B">
        <w:rPr>
          <w:rStyle w:val="Emphasis"/>
        </w:rPr>
        <w:t>A</w:t>
      </w:r>
      <w:r w:rsidRPr="00F0204B">
        <w:rPr>
          <w:sz w:val="16"/>
        </w:rPr>
        <w:t xml:space="preserve">nother </w:t>
      </w:r>
      <w:r w:rsidRPr="00F0204B">
        <w:rPr>
          <w:rStyle w:val="StyleUnderline"/>
        </w:rPr>
        <w:t xml:space="preserve">bad outcome could emerge from faulty attempts to pursue competitive great power politics, strengthening </w:t>
      </w:r>
      <w:r w:rsidRPr="00CB1B66">
        <w:rPr>
          <w:rStyle w:val="Emphasis"/>
          <w:highlight w:val="cyan"/>
        </w:rPr>
        <w:t>nationalist</w:t>
      </w:r>
      <w:r w:rsidRPr="00F0204B">
        <w:rPr>
          <w:rStyle w:val="StyleUnderline"/>
        </w:rPr>
        <w:t xml:space="preserve">, </w:t>
      </w:r>
      <w:r w:rsidRPr="00F0204B">
        <w:rPr>
          <w:rStyle w:val="Emphasis"/>
        </w:rPr>
        <w:t>protectionist</w:t>
      </w:r>
      <w:r w:rsidRPr="00F0204B">
        <w:rPr>
          <w:rStyle w:val="StyleUnderline"/>
        </w:rPr>
        <w:t xml:space="preserve"> and </w:t>
      </w:r>
      <w:r w:rsidRPr="00F0204B">
        <w:rPr>
          <w:rStyle w:val="Emphasis"/>
        </w:rPr>
        <w:t xml:space="preserve">security </w:t>
      </w:r>
      <w:r w:rsidRPr="00CB1B66">
        <w:rPr>
          <w:rStyle w:val="Emphasis"/>
          <w:highlight w:val="cyan"/>
        </w:rPr>
        <w:t>coalitions</w:t>
      </w:r>
      <w:r w:rsidRPr="00CB1B66">
        <w:rPr>
          <w:rStyle w:val="StyleUnderline"/>
          <w:highlight w:val="cyan"/>
        </w:rPr>
        <w:t xml:space="preserve"> in opposing</w:t>
      </w:r>
      <w:r w:rsidRPr="00F0204B">
        <w:rPr>
          <w:rStyle w:val="StyleUnderline"/>
        </w:rPr>
        <w:t xml:space="preserve"> great </w:t>
      </w:r>
      <w:r w:rsidRPr="00CB1B66">
        <w:rPr>
          <w:rStyle w:val="StyleUnderline"/>
          <w:highlight w:val="cyan"/>
        </w:rPr>
        <w:t>powers</w:t>
      </w:r>
      <w:r w:rsidRPr="00F0204B">
        <w:rPr>
          <w:rStyle w:val="StyleUnderline"/>
        </w:rPr>
        <w:t xml:space="preserve"> while </w:t>
      </w:r>
      <w:r w:rsidRPr="00CB1B66">
        <w:rPr>
          <w:rStyle w:val="Emphasis"/>
          <w:highlight w:val="cyan"/>
        </w:rPr>
        <w:t>leav</w:t>
      </w:r>
      <w:r w:rsidRPr="00F0204B">
        <w:rPr>
          <w:rStyle w:val="StyleUnderline"/>
        </w:rPr>
        <w:t xml:space="preserve">ing </w:t>
      </w:r>
      <w:r w:rsidRPr="00CB1B66">
        <w:rPr>
          <w:rStyle w:val="StyleUnderline"/>
          <w:highlight w:val="cyan"/>
        </w:rPr>
        <w:t>the</w:t>
      </w:r>
      <w:r w:rsidRPr="00F0204B">
        <w:rPr>
          <w:rStyle w:val="StyleUnderline"/>
        </w:rPr>
        <w:t xml:space="preserve"> initial </w:t>
      </w:r>
      <w:r w:rsidRPr="00CB1B66">
        <w:rPr>
          <w:rStyle w:val="StyleUnderline"/>
          <w:highlight w:val="cyan"/>
        </w:rPr>
        <w:t>side with</w:t>
      </w:r>
      <w:r w:rsidRPr="00F0204B">
        <w:rPr>
          <w:rStyle w:val="StyleUnderline"/>
        </w:rPr>
        <w:t xml:space="preserve"> a </w:t>
      </w:r>
      <w:r w:rsidRPr="00CB1B66">
        <w:rPr>
          <w:rStyle w:val="Emphasis"/>
          <w:highlight w:val="cyan"/>
        </w:rPr>
        <w:t>weak</w:t>
      </w:r>
      <w:r w:rsidRPr="00F0204B">
        <w:rPr>
          <w:rStyle w:val="StyleUnderline"/>
        </w:rPr>
        <w:t xml:space="preserve">er </w:t>
      </w:r>
      <w:r w:rsidRPr="00CB1B66">
        <w:rPr>
          <w:rStyle w:val="StyleUnderline"/>
          <w:highlight w:val="cyan"/>
        </w:rPr>
        <w:t>capacity</w:t>
      </w:r>
      <w:r w:rsidRPr="00F0204B">
        <w:rPr>
          <w:rStyle w:val="StyleUnderline"/>
        </w:rPr>
        <w:t xml:space="preserve"> to respond</w:t>
      </w:r>
      <w:r w:rsidRPr="00F0204B">
        <w:rPr>
          <w:sz w:val="16"/>
        </w:rPr>
        <w:t>.</w:t>
      </w:r>
    </w:p>
    <w:p w14:paraId="77D90875" w14:textId="77777777" w:rsidR="00A34384" w:rsidRDefault="00A34384" w:rsidP="00A34384"/>
    <w:p w14:paraId="4B56CF23" w14:textId="77777777" w:rsidR="00A34384" w:rsidRDefault="00A34384" w:rsidP="00A34384">
      <w:pPr>
        <w:pStyle w:val="Heading3"/>
      </w:pPr>
      <w:r>
        <w:t xml:space="preserve">2NC—BRICS in Arctic Now </w:t>
      </w:r>
    </w:p>
    <w:p w14:paraId="5C554855" w14:textId="77777777" w:rsidR="00A34384" w:rsidRDefault="00A34384" w:rsidP="00A34384">
      <w:pPr>
        <w:pStyle w:val="Heading4"/>
      </w:pPr>
      <w:r>
        <w:t xml:space="preserve">BRICS is engaging in the Arctic now, but diverse in cooperation—India is pushing to  </w:t>
      </w:r>
    </w:p>
    <w:p w14:paraId="4EC4BDD1" w14:textId="77777777" w:rsidR="00A34384" w:rsidRPr="00FA7ACE" w:rsidRDefault="00A34384" w:rsidP="00A34384">
      <w:r>
        <w:t xml:space="preserve">Wang </w:t>
      </w:r>
      <w:r w:rsidRPr="0027127A">
        <w:rPr>
          <w:rStyle w:val="Style13ptBold"/>
        </w:rPr>
        <w:t>Jia-Yi 25</w:t>
      </w:r>
      <w:r>
        <w:t xml:space="preserve">, College of International Affairs and Public Administration, Ocean University of China, “Arctic Cooperation under the BRICS Framework: Exploring the New Pattern of Arctic Scientific Cooperation and Arctic Governance”, </w:t>
      </w:r>
      <w:r w:rsidRPr="0027127A">
        <w:rPr>
          <w:i/>
          <w:iCs/>
        </w:rPr>
        <w:t>Research in Social Sciences Volume 8, Issue 1, pp. 23-32 2025</w:t>
      </w:r>
      <w:r w:rsidRPr="0027127A">
        <w:t>,</w:t>
      </w:r>
      <w:r>
        <w:t xml:space="preserve"> </w:t>
      </w:r>
      <w:hyperlink r:id="rId16" w:history="1">
        <w:r w:rsidRPr="00A463BC">
          <w:rPr>
            <w:rStyle w:val="Hyperlink"/>
          </w:rPr>
          <w:t>https://academiainsight.com/index.php/riss/article/</w:t>
        </w:r>
        <w:r w:rsidRPr="00A463BC">
          <w:rPr>
            <w:rStyle w:val="Hyperlink"/>
          </w:rPr>
          <w:br/>
          <w:t>view/291</w:t>
        </w:r>
      </w:hyperlink>
      <w:r>
        <w:t xml:space="preserve">, 2025 </w:t>
      </w:r>
    </w:p>
    <w:p w14:paraId="6CB2EC11" w14:textId="77777777" w:rsidR="00A34384" w:rsidRPr="00A11231" w:rsidRDefault="00A34384" w:rsidP="00A34384">
      <w:pPr>
        <w:rPr>
          <w:sz w:val="16"/>
          <w:szCs w:val="16"/>
        </w:rPr>
      </w:pPr>
      <w:r w:rsidRPr="00A11231">
        <w:rPr>
          <w:sz w:val="16"/>
          <w:szCs w:val="16"/>
        </w:rPr>
        <w:t>4.2. Cognitive Differences</w:t>
      </w:r>
    </w:p>
    <w:p w14:paraId="27172CA8" w14:textId="77777777" w:rsidR="00A34384" w:rsidRPr="00A11231" w:rsidRDefault="00A34384" w:rsidP="00A34384">
      <w:pPr>
        <w:rPr>
          <w:sz w:val="16"/>
        </w:rPr>
      </w:pPr>
      <w:r w:rsidRPr="00770A0B">
        <w:rPr>
          <w:rStyle w:val="StyleUnderline"/>
        </w:rPr>
        <w:t>BRICS</w:t>
      </w:r>
      <w:r w:rsidRPr="00A11231">
        <w:rPr>
          <w:sz w:val="16"/>
        </w:rPr>
        <w:t xml:space="preserve"> members </w:t>
      </w:r>
      <w:r w:rsidRPr="00770A0B">
        <w:rPr>
          <w:rStyle w:val="StyleUnderline"/>
        </w:rPr>
        <w:t>have</w:t>
      </w:r>
      <w:r w:rsidRPr="00770A0B">
        <w:rPr>
          <w:rStyle w:val="Emphasis"/>
        </w:rPr>
        <w:t xml:space="preserve"> varying</w:t>
      </w:r>
      <w:r w:rsidRPr="00A11231">
        <w:rPr>
          <w:sz w:val="16"/>
        </w:rPr>
        <w:t xml:space="preserve"> strategic </w:t>
      </w:r>
      <w:r w:rsidRPr="00770A0B">
        <w:rPr>
          <w:rStyle w:val="StyleUnderline"/>
        </w:rPr>
        <w:t>goals</w:t>
      </w:r>
      <w:r w:rsidRPr="00A11231">
        <w:rPr>
          <w:sz w:val="16"/>
        </w:rPr>
        <w:t xml:space="preserve"> and priorities</w:t>
      </w:r>
      <w:r w:rsidRPr="00770A0B">
        <w:rPr>
          <w:rStyle w:val="StyleUnderline"/>
        </w:rPr>
        <w:t xml:space="preserve"> in the Arctic, which limits the</w:t>
      </w:r>
      <w:r w:rsidRPr="00A11231">
        <w:rPr>
          <w:sz w:val="16"/>
        </w:rPr>
        <w:t xml:space="preserve"> breadth and </w:t>
      </w:r>
      <w:r w:rsidRPr="00770A0B">
        <w:rPr>
          <w:rStyle w:val="StyleUnderline"/>
        </w:rPr>
        <w:t>depth of cooperation</w:t>
      </w:r>
      <w:r w:rsidRPr="00A11231">
        <w:rPr>
          <w:sz w:val="16"/>
        </w:rPr>
        <w:t xml:space="preserve">. As an Arctic state, </w:t>
      </w:r>
      <w:r w:rsidRPr="00770A0B">
        <w:rPr>
          <w:rStyle w:val="StyleUnderline"/>
        </w:rPr>
        <w:t>Russia's Arctic strategy integrates multiple objectives, including</w:t>
      </w:r>
      <w:r w:rsidRPr="00A11231">
        <w:rPr>
          <w:sz w:val="16"/>
        </w:rPr>
        <w:t xml:space="preserve"> resource </w:t>
      </w:r>
      <w:r w:rsidRPr="00770A0B">
        <w:rPr>
          <w:rStyle w:val="StyleUnderline"/>
        </w:rPr>
        <w:t>development, shipping</w:t>
      </w:r>
      <w:r w:rsidRPr="00A11231">
        <w:rPr>
          <w:sz w:val="16"/>
        </w:rPr>
        <w:t xml:space="preserve"> route utilization, </w:t>
      </w:r>
      <w:r w:rsidRPr="00770A0B">
        <w:rPr>
          <w:rStyle w:val="StyleUnderline"/>
        </w:rPr>
        <w:t>and</w:t>
      </w:r>
      <w:r w:rsidRPr="00A11231">
        <w:rPr>
          <w:sz w:val="16"/>
        </w:rPr>
        <w:t xml:space="preserve"> national </w:t>
      </w:r>
      <w:r w:rsidRPr="00770A0B">
        <w:rPr>
          <w:rStyle w:val="StyleUnderline"/>
        </w:rPr>
        <w:t>security</w:t>
      </w:r>
      <w:r w:rsidRPr="00A11231">
        <w:rPr>
          <w:sz w:val="16"/>
        </w:rPr>
        <w:t>, with a tendency to maintain its dominant position in the Arctic, characterized by regional and exclusive features.</w:t>
      </w:r>
      <w:r w:rsidRPr="00770A0B">
        <w:rPr>
          <w:rStyle w:val="StyleUnderline"/>
        </w:rPr>
        <w:t xml:space="preserve"> In contrast, China adopts a more global perspective, focusing on</w:t>
      </w:r>
      <w:r w:rsidRPr="00A11231">
        <w:rPr>
          <w:sz w:val="16"/>
        </w:rPr>
        <w:t xml:space="preserve"> Arctic climate change, </w:t>
      </w:r>
      <w:r w:rsidRPr="00770A0B">
        <w:rPr>
          <w:rStyle w:val="StyleUnderline"/>
        </w:rPr>
        <w:t>scientific exploration,</w:t>
      </w:r>
      <w:r w:rsidRPr="00A11231">
        <w:rPr>
          <w:sz w:val="16"/>
        </w:rPr>
        <w:t xml:space="preserve"> and potential economic benefits, with a broader and longer-term strategic orientation (Mammadli, &amp; </w:t>
      </w:r>
      <w:proofErr w:type="spellStart"/>
      <w:r w:rsidRPr="00A11231">
        <w:rPr>
          <w:sz w:val="16"/>
        </w:rPr>
        <w:t>Kalfaoglu</w:t>
      </w:r>
      <w:proofErr w:type="spellEnd"/>
      <w:r w:rsidRPr="00A11231">
        <w:rPr>
          <w:sz w:val="16"/>
        </w:rPr>
        <w:t xml:space="preserve">, 2021). At the same time, </w:t>
      </w:r>
      <w:r w:rsidRPr="00770A0B">
        <w:rPr>
          <w:rStyle w:val="StyleUnderline"/>
        </w:rPr>
        <w:t>the</w:t>
      </w:r>
      <w:r w:rsidRPr="00A11231">
        <w:rPr>
          <w:sz w:val="16"/>
        </w:rPr>
        <w:t xml:space="preserve"> long-standing historical </w:t>
      </w:r>
      <w:r w:rsidRPr="00770A0B">
        <w:rPr>
          <w:rStyle w:val="StyleUnderline"/>
        </w:rPr>
        <w:t xml:space="preserve">border dispute between India and China, as well as Russia's misgivings about China's intentions </w:t>
      </w:r>
      <w:r w:rsidRPr="00A11231">
        <w:rPr>
          <w:sz w:val="16"/>
        </w:rPr>
        <w:t xml:space="preserve">for its activities in the Arctic, </w:t>
      </w:r>
      <w:r w:rsidRPr="00770A0B">
        <w:rPr>
          <w:rStyle w:val="StyleUnderline"/>
        </w:rPr>
        <w:t>constitute notable obstacles on the road to Arctic scientific cooperation</w:t>
      </w:r>
      <w:r w:rsidRPr="00A11231">
        <w:rPr>
          <w:sz w:val="16"/>
        </w:rPr>
        <w:t xml:space="preserve"> (Sagild, &amp; </w:t>
      </w:r>
      <w:proofErr w:type="spellStart"/>
      <w:r w:rsidRPr="00A11231">
        <w:rPr>
          <w:sz w:val="16"/>
        </w:rPr>
        <w:t>Elgsaas</w:t>
      </w:r>
      <w:proofErr w:type="spellEnd"/>
      <w:r w:rsidRPr="00A11231">
        <w:rPr>
          <w:sz w:val="16"/>
        </w:rPr>
        <w:t xml:space="preserve">, 2024). </w:t>
      </w:r>
      <w:r w:rsidRPr="00A11231">
        <w:rPr>
          <w:rStyle w:val="StyleUnderline"/>
        </w:rPr>
        <w:t xml:space="preserve">India has long pursued a </w:t>
      </w:r>
      <w:r w:rsidRPr="00A11231">
        <w:rPr>
          <w:sz w:val="16"/>
        </w:rPr>
        <w:t xml:space="preserve">"pragmatic </w:t>
      </w:r>
      <w:r w:rsidRPr="00A11231">
        <w:rPr>
          <w:rStyle w:val="StyleUnderline"/>
        </w:rPr>
        <w:t>policy</w:t>
      </w:r>
      <w:r w:rsidRPr="00A11231">
        <w:rPr>
          <w:sz w:val="16"/>
        </w:rPr>
        <w:t>,</w:t>
      </w:r>
      <w:r w:rsidRPr="00A11231">
        <w:rPr>
          <w:rStyle w:val="StyleUnderline"/>
        </w:rPr>
        <w:t>" and the</w:t>
      </w:r>
      <w:r w:rsidRPr="00A11231">
        <w:rPr>
          <w:rStyle w:val="Emphasis"/>
        </w:rPr>
        <w:t xml:space="preserve"> spillover effects</w:t>
      </w:r>
      <w:r w:rsidRPr="00A11231">
        <w:rPr>
          <w:rStyle w:val="StyleUnderline"/>
        </w:rPr>
        <w:t xml:space="preserve"> of the</w:t>
      </w:r>
      <w:r w:rsidRPr="00A11231">
        <w:rPr>
          <w:sz w:val="16"/>
        </w:rPr>
        <w:t xml:space="preserve"> Russia-</w:t>
      </w:r>
      <w:r w:rsidRPr="00A11231">
        <w:rPr>
          <w:rStyle w:val="StyleUnderline"/>
        </w:rPr>
        <w:t>Ukraine conflict have left it wavering in the Arctic situation</w:t>
      </w:r>
      <w:r w:rsidRPr="00A11231">
        <w:rPr>
          <w:sz w:val="16"/>
        </w:rPr>
        <w:t xml:space="preserve">. </w:t>
      </w:r>
      <w:r w:rsidRPr="00A11231">
        <w:rPr>
          <w:rStyle w:val="StyleUnderline"/>
        </w:rPr>
        <w:t>Under</w:t>
      </w:r>
      <w:r w:rsidRPr="00A11231">
        <w:rPr>
          <w:sz w:val="16"/>
        </w:rPr>
        <w:t xml:space="preserve"> the leadership of Prime Minister Narendra </w:t>
      </w:r>
      <w:r w:rsidRPr="00A11231">
        <w:rPr>
          <w:rStyle w:val="StyleUnderline"/>
        </w:rPr>
        <w:t>Modi</w:t>
      </w:r>
      <w:r w:rsidRPr="00A11231">
        <w:rPr>
          <w:sz w:val="16"/>
        </w:rPr>
        <w:t xml:space="preserve">, </w:t>
      </w:r>
      <w:r w:rsidRPr="00A11231">
        <w:rPr>
          <w:rStyle w:val="StyleUnderline"/>
        </w:rPr>
        <w:t>India has increasingly strengthened its Arctic presence</w:t>
      </w:r>
      <w:r w:rsidRPr="00A11231">
        <w:rPr>
          <w:sz w:val="16"/>
        </w:rPr>
        <w:t>,</w:t>
      </w:r>
      <w:r w:rsidRPr="00A11231">
        <w:rPr>
          <w:rStyle w:val="StyleUnderline"/>
        </w:rPr>
        <w:t xml:space="preserve"> deepening partnerships with Arctic countries and continuously focusing on shipping</w:t>
      </w:r>
      <w:r w:rsidRPr="00A11231">
        <w:rPr>
          <w:sz w:val="16"/>
        </w:rPr>
        <w:t xml:space="preserve"> route development </w:t>
      </w:r>
      <w:r w:rsidRPr="00A11231">
        <w:rPr>
          <w:rStyle w:val="StyleUnderline"/>
        </w:rPr>
        <w:t xml:space="preserve">and scientific research, </w:t>
      </w:r>
      <w:r w:rsidRPr="00A11231">
        <w:rPr>
          <w:sz w:val="16"/>
        </w:rPr>
        <w:t xml:space="preserve">particularly the impact of Arctic climate change on its domestic agriculture. Currently, India conducts research activities on Svalbard through the Ny-Ålesund research station operated by the Norwegian company Kings Bay AS. However, </w:t>
      </w:r>
      <w:r w:rsidRPr="00A11231">
        <w:rPr>
          <w:rStyle w:val="StyleUnderline"/>
        </w:rPr>
        <w:t xml:space="preserve">India is also acutely aware of the geopolitical complexities in the Arctic, especially </w:t>
      </w:r>
      <w:r w:rsidRPr="00A11231">
        <w:rPr>
          <w:sz w:val="16"/>
        </w:rPr>
        <w:t xml:space="preserve">the </w:t>
      </w:r>
      <w:r w:rsidRPr="00A11231">
        <w:rPr>
          <w:rStyle w:val="StyleUnderline"/>
        </w:rPr>
        <w:t>uncertainties</w:t>
      </w:r>
      <w:r w:rsidRPr="00A11231">
        <w:rPr>
          <w:sz w:val="16"/>
        </w:rPr>
        <w:t xml:space="preserve"> brought by the Russia-Ukraine </w:t>
      </w:r>
      <w:proofErr w:type="gramStart"/>
      <w:r w:rsidRPr="00A11231">
        <w:rPr>
          <w:sz w:val="16"/>
        </w:rPr>
        <w:t>conflict, and</w:t>
      </w:r>
      <w:proofErr w:type="gramEnd"/>
      <w:r w:rsidRPr="00A11231">
        <w:rPr>
          <w:sz w:val="16"/>
        </w:rPr>
        <w:t xml:space="preserve"> has therefore adopted a relatively cautious approach in its Arctic strategic deployment, avoiding excessive involvement in regional disputes. Brazil has also shown increasing interest in the Arctic, signaling emerging powers' renewed recognition of the Arctic's strategic value. In contrast, South Africa and new BRICS members have limited interest in the Arctic and have not fully integrated into the Arctic interest landscape. </w:t>
      </w:r>
      <w:r w:rsidRPr="00A11231">
        <w:rPr>
          <w:rStyle w:val="StyleUnderline"/>
        </w:rPr>
        <w:t>These differences in strategic cognition and positioning lead to divergent priorities, path choices, and cooperation models among BRICS countries in Arctic cooperation, limiting the breadth and depth of collaboration and making it difficult to form effective synergies</w:t>
      </w:r>
      <w:r>
        <w:rPr>
          <w:rStyle w:val="StyleUnderline"/>
        </w:rPr>
        <w:t>.</w:t>
      </w:r>
    </w:p>
    <w:p w14:paraId="3F18F2D6" w14:textId="77777777" w:rsidR="00A34384" w:rsidRPr="0029634C" w:rsidRDefault="00A34384" w:rsidP="00A34384"/>
    <w:p w14:paraId="3B28D25C" w14:textId="77777777" w:rsidR="00A34384" w:rsidRDefault="00A34384" w:rsidP="00A34384">
      <w:pPr>
        <w:pStyle w:val="Heading3"/>
      </w:pPr>
      <w:r>
        <w:t xml:space="preserve">2NC—India-Russia Cooperation Key </w:t>
      </w:r>
    </w:p>
    <w:p w14:paraId="281AEC5D" w14:textId="77777777" w:rsidR="00A34384" w:rsidRDefault="00A34384" w:rsidP="00A34384">
      <w:pPr>
        <w:pStyle w:val="Heading4"/>
      </w:pPr>
      <w:r>
        <w:t xml:space="preserve">India-Russia Arctic collaboration key, no alt causes  </w:t>
      </w:r>
    </w:p>
    <w:p w14:paraId="2BEA7691" w14:textId="77777777" w:rsidR="00A34384" w:rsidRPr="007C4C53" w:rsidRDefault="00A34384" w:rsidP="00A34384">
      <w:r>
        <w:t xml:space="preserve">Wang </w:t>
      </w:r>
      <w:r w:rsidRPr="0027127A">
        <w:rPr>
          <w:rStyle w:val="Style13ptBold"/>
        </w:rPr>
        <w:t>Jia-Yi 25</w:t>
      </w:r>
      <w:r>
        <w:t xml:space="preserve">, College of International Affairs and Public Administration, Ocean University of China, “Arctic Cooperation under the BRICS Framework: Exploring the New Pattern of Arctic Scientific Cooperation and Arctic Governance”, </w:t>
      </w:r>
      <w:r w:rsidRPr="0027127A">
        <w:rPr>
          <w:i/>
          <w:iCs/>
        </w:rPr>
        <w:t>Research in Social Sciences Volume 8, Issue 1, pp. 23-32 2025</w:t>
      </w:r>
      <w:r w:rsidRPr="0027127A">
        <w:t>,</w:t>
      </w:r>
      <w:r>
        <w:t xml:space="preserve"> </w:t>
      </w:r>
      <w:hyperlink r:id="rId17" w:history="1">
        <w:r w:rsidRPr="00A463BC">
          <w:rPr>
            <w:rStyle w:val="Hyperlink"/>
          </w:rPr>
          <w:t>https://academiainsight.com/index.php/riss/article/</w:t>
        </w:r>
        <w:r w:rsidRPr="00A463BC">
          <w:rPr>
            <w:rStyle w:val="Hyperlink"/>
          </w:rPr>
          <w:br/>
          <w:t>view/291</w:t>
        </w:r>
      </w:hyperlink>
      <w:r>
        <w:t xml:space="preserve">, 2025 </w:t>
      </w:r>
    </w:p>
    <w:p w14:paraId="5CD356CA" w14:textId="77777777" w:rsidR="00A34384" w:rsidRPr="0027127A" w:rsidRDefault="00A34384" w:rsidP="00A34384">
      <w:pPr>
        <w:rPr>
          <w:sz w:val="16"/>
          <w:szCs w:val="16"/>
        </w:rPr>
      </w:pPr>
      <w:r w:rsidRPr="0027127A">
        <w:rPr>
          <w:sz w:val="16"/>
          <w:szCs w:val="16"/>
        </w:rPr>
        <w:t>3.3. India</w:t>
      </w:r>
    </w:p>
    <w:p w14:paraId="32B5737A" w14:textId="77777777" w:rsidR="00A34384" w:rsidRDefault="00A34384" w:rsidP="00A34384">
      <w:pPr>
        <w:rPr>
          <w:sz w:val="16"/>
        </w:rPr>
      </w:pPr>
      <w:r w:rsidRPr="0027127A">
        <w:rPr>
          <w:rStyle w:val="StyleUnderline"/>
        </w:rPr>
        <w:t>India</w:t>
      </w:r>
      <w:r w:rsidRPr="0027127A">
        <w:rPr>
          <w:sz w:val="16"/>
        </w:rPr>
        <w:t xml:space="preserve">, as a long-time active participant in Arctic affairs, </w:t>
      </w:r>
      <w:r w:rsidRPr="0027127A">
        <w:rPr>
          <w:rStyle w:val="StyleUnderline"/>
        </w:rPr>
        <w:t>has</w:t>
      </w:r>
      <w:r w:rsidRPr="0027127A">
        <w:rPr>
          <w:sz w:val="16"/>
        </w:rPr>
        <w:t xml:space="preserve"> continuously </w:t>
      </w:r>
      <w:r w:rsidRPr="0027127A">
        <w:rPr>
          <w:rStyle w:val="StyleUnderline"/>
        </w:rPr>
        <w:t>deepened its research in areas such as Arctic climate monitoring, glacier changes, and biodiversity protection</w:t>
      </w:r>
      <w:r w:rsidRPr="0027127A">
        <w:rPr>
          <w:sz w:val="16"/>
        </w:rPr>
        <w:t xml:space="preserve"> through its strong scientific capabilities and international cooperation networks. Fundamentally, </w:t>
      </w:r>
      <w:r w:rsidRPr="0027127A">
        <w:rPr>
          <w:rStyle w:val="StyleUnderline"/>
        </w:rPr>
        <w:t>India's actions aim to seek more diversified Arctic partnerships to consolidate its Arctic position</w:t>
      </w:r>
      <w:r w:rsidRPr="0027127A">
        <w:rPr>
          <w:sz w:val="16"/>
        </w:rPr>
        <w:t xml:space="preserve">. On one hand, </w:t>
      </w:r>
      <w:r w:rsidRPr="0027127A">
        <w:rPr>
          <w:rStyle w:val="StyleUnderline"/>
        </w:rPr>
        <w:t>India's Arctic participation is closely tied to Russia</w:t>
      </w:r>
      <w:r w:rsidRPr="0027127A">
        <w:rPr>
          <w:sz w:val="16"/>
        </w:rPr>
        <w:t xml:space="preserve">. As an Arctic stakeholder, </w:t>
      </w:r>
      <w:r w:rsidRPr="0027127A">
        <w:rPr>
          <w:rStyle w:val="StyleUnderline"/>
        </w:rPr>
        <w:t>India relies on Russia</w:t>
      </w:r>
      <w:r w:rsidRPr="0027127A">
        <w:rPr>
          <w:sz w:val="16"/>
        </w:rPr>
        <w:t xml:space="preserve">, an Arctic state, </w:t>
      </w:r>
      <w:r w:rsidRPr="0027127A">
        <w:rPr>
          <w:rStyle w:val="StyleUnderline"/>
        </w:rPr>
        <w:t xml:space="preserve">to play its role as an observer in the Arctic Council. </w:t>
      </w:r>
      <w:r w:rsidRPr="0027127A">
        <w:rPr>
          <w:sz w:val="16"/>
        </w:rPr>
        <w:t xml:space="preserve">Additionally, </w:t>
      </w:r>
      <w:r w:rsidRPr="0027127A">
        <w:rPr>
          <w:rStyle w:val="StyleUnderline"/>
        </w:rPr>
        <w:t>India's Arctic activities are primarily concentrated in bilateral cooperation with Russia, with Russian scientific laboratories</w:t>
      </w:r>
      <w:r w:rsidRPr="0027127A">
        <w:rPr>
          <w:sz w:val="16"/>
        </w:rPr>
        <w:t xml:space="preserve">, equipment, and data being indispensable to India's Arctic endeavors. On the other hand, </w:t>
      </w:r>
      <w:r w:rsidRPr="0027127A">
        <w:rPr>
          <w:rStyle w:val="StyleUnderline"/>
        </w:rPr>
        <w:t>India has long been committed to promoting multilateral cooperation</w:t>
      </w:r>
      <w:r w:rsidRPr="0027127A">
        <w:rPr>
          <w:sz w:val="16"/>
        </w:rPr>
        <w:t xml:space="preserve"> mechanisms, having established Arctic cooperation with countries such as Denmark, Finland, Iceland, Norway, the United States, Canada, Japan, and South Korea. </w:t>
      </w:r>
      <w:r w:rsidRPr="0027127A">
        <w:rPr>
          <w:rStyle w:val="StyleUnderline"/>
        </w:rPr>
        <w:t xml:space="preserve">To further participate in Arctic affairs, India not only </w:t>
      </w:r>
      <w:r w:rsidRPr="0027127A">
        <w:rPr>
          <w:rStyle w:val="Emphasis"/>
        </w:rPr>
        <w:t xml:space="preserve">needs to strengthen </w:t>
      </w:r>
      <w:r w:rsidRPr="0027127A">
        <w:rPr>
          <w:rStyle w:val="StyleUnderline"/>
        </w:rPr>
        <w:t xml:space="preserve">bilateral cooperation with Russia </w:t>
      </w:r>
      <w:r w:rsidRPr="0027127A">
        <w:rPr>
          <w:sz w:val="16"/>
        </w:rPr>
        <w:t xml:space="preserve">in the Arctic </w:t>
      </w:r>
      <w:r w:rsidRPr="0027127A">
        <w:rPr>
          <w:rStyle w:val="StyleUnderline"/>
        </w:rPr>
        <w:t>but also expand its cooperation within the BRICS framewo</w:t>
      </w:r>
      <w:r w:rsidRPr="00A11231">
        <w:rPr>
          <w:rStyle w:val="StyleUnderline"/>
        </w:rPr>
        <w:t>rk</w:t>
      </w:r>
      <w:r w:rsidRPr="0027127A">
        <w:rPr>
          <w:rStyle w:val="StyleUnderline"/>
        </w:rPr>
        <w:t xml:space="preserve">. Arctic scientific cooperation under the BRICS </w:t>
      </w:r>
      <w:r w:rsidRPr="0027127A">
        <w:rPr>
          <w:sz w:val="16"/>
        </w:rPr>
        <w:t xml:space="preserve">framework </w:t>
      </w:r>
      <w:r w:rsidRPr="0027127A">
        <w:rPr>
          <w:rStyle w:val="StyleUnderline"/>
        </w:rPr>
        <w:t>can</w:t>
      </w:r>
      <w:r w:rsidRPr="0027127A">
        <w:rPr>
          <w:sz w:val="16"/>
        </w:rPr>
        <w:t xml:space="preserve"> </w:t>
      </w:r>
      <w:r w:rsidRPr="0027127A">
        <w:rPr>
          <w:rStyle w:val="StyleUnderline"/>
        </w:rPr>
        <w:t xml:space="preserve">provide India with a platform to collaborate with other members on Arctic </w:t>
      </w:r>
      <w:r w:rsidRPr="0027127A">
        <w:rPr>
          <w:sz w:val="16"/>
        </w:rPr>
        <w:t xml:space="preserve">research projects, enhancing exchanges and cooperation in science, technology, and policy, reducing India's over-reliance on Russia in Arctic affairs, </w:t>
      </w:r>
      <w:r w:rsidRPr="0027127A">
        <w:rPr>
          <w:rStyle w:val="StyleUnderline"/>
        </w:rPr>
        <w:t>and increasing India's influence in Arctic matters</w:t>
      </w:r>
      <w:r w:rsidRPr="0027127A">
        <w:rPr>
          <w:sz w:val="16"/>
        </w:rPr>
        <w:t>.</w:t>
      </w:r>
    </w:p>
    <w:p w14:paraId="761BDEF7" w14:textId="77777777" w:rsidR="00A34384" w:rsidRDefault="00A34384" w:rsidP="00A34384">
      <w:pPr>
        <w:rPr>
          <w:sz w:val="16"/>
        </w:rPr>
      </w:pPr>
    </w:p>
    <w:p w14:paraId="2645AD28" w14:textId="77777777" w:rsidR="00A34384" w:rsidRDefault="00A34384" w:rsidP="00A34384">
      <w:pPr>
        <w:pStyle w:val="Heading3"/>
      </w:pPr>
      <w:r>
        <w:t xml:space="preserve">2NC—Science Collaboration K2 BRICS </w:t>
      </w:r>
    </w:p>
    <w:p w14:paraId="5A10A215" w14:textId="77777777" w:rsidR="00A34384" w:rsidRDefault="00A34384" w:rsidP="00A34384">
      <w:pPr>
        <w:pStyle w:val="Heading4"/>
      </w:pPr>
      <w:r>
        <w:t xml:space="preserve">Scientific collaboration is important to BRICS  </w:t>
      </w:r>
    </w:p>
    <w:p w14:paraId="4B26F591" w14:textId="77777777" w:rsidR="00A34384" w:rsidRPr="001D6278" w:rsidRDefault="00A34384" w:rsidP="00A34384">
      <w:r>
        <w:t>Maria</w:t>
      </w:r>
      <w:r w:rsidRPr="001D6278">
        <w:rPr>
          <w:rStyle w:val="Style13ptBold"/>
        </w:rPr>
        <w:t xml:space="preserve"> </w:t>
      </w:r>
      <w:proofErr w:type="spellStart"/>
      <w:r w:rsidRPr="001D6278">
        <w:rPr>
          <w:rStyle w:val="Style13ptBold"/>
        </w:rPr>
        <w:t>Lagutina</w:t>
      </w:r>
      <w:proofErr w:type="spellEnd"/>
      <w:r w:rsidRPr="001D6278">
        <w:rPr>
          <w:rStyle w:val="Style13ptBold"/>
        </w:rPr>
        <w:t xml:space="preserve"> 19</w:t>
      </w:r>
      <w:r>
        <w:t xml:space="preserve">, Associate Professor, Vice-head of World Politics Department at St. Petersburg State University, a PhD in Political Science (2006, St. Petersburg State University), Yana </w:t>
      </w:r>
      <w:proofErr w:type="spellStart"/>
      <w:r>
        <w:t>Leksyutina</w:t>
      </w:r>
      <w:proofErr w:type="spellEnd"/>
      <w:r>
        <w:t xml:space="preserve">, Political Sciences, The Russian Academy of Sciences, American Studies Department, St. Petersburg State University, St. Petersburg, Russia, “BRICS countries’ strategies in the Arctic and the prospects for consolidated BRICS agenda in the Arctic”, </w:t>
      </w:r>
      <w:r w:rsidRPr="001D6278">
        <w:rPr>
          <w:i/>
          <w:iCs/>
        </w:rPr>
        <w:t>The Polar Journal Volume 9, 2019 - Issue 1: Special Issue: The Asian View on Polar Research</w:t>
      </w:r>
      <w:r>
        <w:t xml:space="preserve">, </w:t>
      </w:r>
      <w:hyperlink r:id="rId18" w:anchor="abstract" w:history="1">
        <w:r w:rsidRPr="00A463BC">
          <w:rPr>
            <w:rStyle w:val="Hyperlink"/>
          </w:rPr>
          <w:t>https://www.tandfonline.com/doi/full/10.1080/2154896X.2019.1618559#abstract</w:t>
        </w:r>
      </w:hyperlink>
      <w:r>
        <w:t>, 2019</w:t>
      </w:r>
    </w:p>
    <w:p w14:paraId="30A791C5" w14:textId="77777777" w:rsidR="00A34384" w:rsidRPr="001D6278" w:rsidRDefault="00A34384" w:rsidP="00A34384">
      <w:pPr>
        <w:rPr>
          <w:sz w:val="16"/>
        </w:rPr>
      </w:pPr>
      <w:r w:rsidRPr="001D6278">
        <w:rPr>
          <w:sz w:val="16"/>
        </w:rPr>
        <w:t xml:space="preserve">The </w:t>
      </w:r>
      <w:r w:rsidRPr="001D6278">
        <w:rPr>
          <w:rStyle w:val="StyleUnderline"/>
        </w:rPr>
        <w:t xml:space="preserve">inclusion of polar issues into </w:t>
      </w:r>
      <w:r w:rsidRPr="001D6278">
        <w:rPr>
          <w:sz w:val="16"/>
        </w:rPr>
        <w:t xml:space="preserve">the list of </w:t>
      </w:r>
      <w:r w:rsidRPr="001D6278">
        <w:rPr>
          <w:rStyle w:val="StyleUnderline"/>
        </w:rPr>
        <w:t>BRICS</w:t>
      </w:r>
      <w:r w:rsidRPr="001D6278">
        <w:rPr>
          <w:sz w:val="16"/>
        </w:rPr>
        <w:t xml:space="preserve"> priorities </w:t>
      </w:r>
      <w:r w:rsidRPr="001D6278">
        <w:rPr>
          <w:rStyle w:val="StyleUnderline"/>
        </w:rPr>
        <w:t>in science and technology cooperation</w:t>
      </w:r>
      <w:r w:rsidRPr="001D6278">
        <w:rPr>
          <w:sz w:val="16"/>
        </w:rPr>
        <w:t xml:space="preserve"> and the establishment of the relevant BRICS working group can be seen as a first step to </w:t>
      </w:r>
      <w:proofErr w:type="gramStart"/>
      <w:r w:rsidRPr="001D6278">
        <w:rPr>
          <w:rStyle w:val="StyleUnderline"/>
        </w:rPr>
        <w:t>expand</w:t>
      </w:r>
      <w:proofErr w:type="gramEnd"/>
      <w:r w:rsidRPr="001D6278">
        <w:rPr>
          <w:rStyle w:val="StyleUnderline"/>
        </w:rPr>
        <w:t xml:space="preserve"> the BRICS agenda to include the Arctic issues</w:t>
      </w:r>
      <w:r w:rsidRPr="001D6278">
        <w:rPr>
          <w:sz w:val="16"/>
        </w:rPr>
        <w:t xml:space="preserve">. Although officially the Arctic vector of BRICS cooperation has not been pronounced yet, </w:t>
      </w:r>
      <w:r w:rsidRPr="001D6278">
        <w:rPr>
          <w:rStyle w:val="StyleUnderline"/>
        </w:rPr>
        <w:t>the idea to develop cooperation in the Arctic as a new vector of intra-BRICS cooperation has been circulating in the expert circles of the BRICS countries.</w:t>
      </w:r>
      <w:r w:rsidRPr="001D6278">
        <w:rPr>
          <w:sz w:val="16"/>
        </w:rPr>
        <w:t xml:space="preserve"> In 2016, for example, scholars from USSR, Brazil, India and China in the framework of the annual Assembly of the Arctic Circle in Reykjavik (Iceland) </w:t>
      </w:r>
      <w:proofErr w:type="spellStart"/>
      <w:r w:rsidRPr="001D6278">
        <w:rPr>
          <w:sz w:val="16"/>
        </w:rPr>
        <w:t>organised</w:t>
      </w:r>
      <w:proofErr w:type="spellEnd"/>
      <w:r w:rsidRPr="001D6278">
        <w:rPr>
          <w:sz w:val="16"/>
        </w:rPr>
        <w:t xml:space="preserve"> a panel session titled ‘BRICS in the Arctic: Emerging Opportunities for Collaborative Initiatives’. At the end of the panel session,</w:t>
      </w:r>
      <w:r w:rsidRPr="001D6278">
        <w:rPr>
          <w:rStyle w:val="StyleUnderline"/>
        </w:rPr>
        <w:t xml:space="preserve"> the participants concluded that ‘in general, the BRICS could seek opportunities for joint work in the Arctic in areas of common interest and expertise, in science, technology, environment and commerce’</w:t>
      </w:r>
      <w:r w:rsidRPr="001D6278">
        <w:rPr>
          <w:sz w:val="16"/>
        </w:rPr>
        <w:t>.Footnote6 This was one of the first attempts to agree on common directions for the development of scientific research in the Arctic within the BRICS format on a multilateral basis.</w:t>
      </w:r>
    </w:p>
    <w:p w14:paraId="27900118" w14:textId="77777777" w:rsidR="00A34384" w:rsidRPr="000363B7" w:rsidRDefault="00A34384" w:rsidP="00A34384"/>
    <w:p w14:paraId="5A86B6FB" w14:textId="77777777" w:rsidR="00A34384" w:rsidRPr="0091179F" w:rsidRDefault="00A34384" w:rsidP="00A34384"/>
    <w:p w14:paraId="3880FEE0" w14:textId="77777777" w:rsidR="00581DC1" w:rsidRDefault="00581DC1" w:rsidP="00581DC1">
      <w:pPr>
        <w:pStyle w:val="Heading4"/>
      </w:pPr>
      <w:r>
        <w:t>Scientific Arctic cooperation promotes BRICS stability</w:t>
      </w:r>
    </w:p>
    <w:p w14:paraId="47BE9A49" w14:textId="77777777" w:rsidR="00581DC1" w:rsidRPr="007C4C53" w:rsidRDefault="00581DC1" w:rsidP="00581DC1">
      <w:r>
        <w:t xml:space="preserve">Wang </w:t>
      </w:r>
      <w:r w:rsidRPr="0027127A">
        <w:rPr>
          <w:rStyle w:val="Style13ptBold"/>
        </w:rPr>
        <w:t>Jia-Yi 25</w:t>
      </w:r>
      <w:r>
        <w:t xml:space="preserve">, College of International Affairs and Public Administration, Ocean University of China, “Arctic Cooperation under the BRICS Framework: Exploring the New Pattern of Arctic Scientific Cooperation and Arctic Governance”, </w:t>
      </w:r>
      <w:r w:rsidRPr="0027127A">
        <w:rPr>
          <w:i/>
          <w:iCs/>
        </w:rPr>
        <w:t>Research in Social Sciences Volume 8, Issue 1, pp. 23-32 2025</w:t>
      </w:r>
      <w:r w:rsidRPr="0027127A">
        <w:t>,</w:t>
      </w:r>
      <w:r>
        <w:t xml:space="preserve"> </w:t>
      </w:r>
      <w:hyperlink r:id="rId19" w:history="1">
        <w:r w:rsidRPr="00A463BC">
          <w:rPr>
            <w:rStyle w:val="Hyperlink"/>
          </w:rPr>
          <w:t>https://academiainsight.com/index.php/riss/article/</w:t>
        </w:r>
        <w:r w:rsidRPr="00A463BC">
          <w:rPr>
            <w:rStyle w:val="Hyperlink"/>
          </w:rPr>
          <w:br/>
          <w:t>view/291</w:t>
        </w:r>
      </w:hyperlink>
      <w:r>
        <w:t xml:space="preserve">, 2025 </w:t>
      </w:r>
    </w:p>
    <w:p w14:paraId="7631C439" w14:textId="77777777" w:rsidR="00581DC1" w:rsidRDefault="00581DC1" w:rsidP="00581DC1">
      <w:r>
        <w:t>5. Conclusion</w:t>
      </w:r>
    </w:p>
    <w:p w14:paraId="6E41B983" w14:textId="77777777" w:rsidR="00581DC1" w:rsidRPr="00DF4E45" w:rsidRDefault="00581DC1" w:rsidP="00581DC1">
      <w:pPr>
        <w:rPr>
          <w:sz w:val="16"/>
        </w:rPr>
      </w:pPr>
      <w:r w:rsidRPr="00DF4E45">
        <w:rPr>
          <w:rStyle w:val="StyleUnderline"/>
        </w:rPr>
        <w:t>Given the</w:t>
      </w:r>
      <w:r w:rsidRPr="00DF4E45">
        <w:rPr>
          <w:sz w:val="16"/>
        </w:rPr>
        <w:t xml:space="preserve"> profound and </w:t>
      </w:r>
      <w:r w:rsidRPr="00DF4E45">
        <w:rPr>
          <w:rStyle w:val="StyleUnderline"/>
        </w:rPr>
        <w:t>complex changes in the Arctic geopolitical environme</w:t>
      </w:r>
      <w:r w:rsidRPr="00581DC1">
        <w:rPr>
          <w:rStyle w:val="StyleUnderline"/>
        </w:rPr>
        <w:t>nt</w:t>
      </w:r>
      <w:r w:rsidRPr="00DF4E45">
        <w:rPr>
          <w:sz w:val="16"/>
        </w:rPr>
        <w:t xml:space="preserve"> triggered by the Russia-Ukraine conflict, </w:t>
      </w:r>
      <w:r w:rsidRPr="00DF4E45">
        <w:rPr>
          <w:rStyle w:val="StyleUnderline"/>
        </w:rPr>
        <w:t>Russia</w:t>
      </w:r>
      <w:r w:rsidRPr="00DF4E45">
        <w:rPr>
          <w:sz w:val="16"/>
        </w:rPr>
        <w:t xml:space="preserve"> has </w:t>
      </w:r>
      <w:r w:rsidRPr="00DF4E45">
        <w:rPr>
          <w:rStyle w:val="StyleUnderline"/>
        </w:rPr>
        <w:t>identified BRICS as a crucial Arctic cooperation mechanism</w:t>
      </w:r>
      <w:r w:rsidRPr="00DF4E45">
        <w:rPr>
          <w:sz w:val="16"/>
        </w:rPr>
        <w:t xml:space="preserve">. </w:t>
      </w:r>
      <w:r w:rsidRPr="00DF4E45">
        <w:rPr>
          <w:rStyle w:val="StyleUnderline"/>
        </w:rPr>
        <w:t xml:space="preserve">Strengthening Arctic scientific cooperation within the BRICS </w:t>
      </w:r>
      <w:r w:rsidRPr="00DF4E45">
        <w:rPr>
          <w:sz w:val="16"/>
        </w:rPr>
        <w:t xml:space="preserve">framework has been elevated to a strategic priority for BRICS members </w:t>
      </w:r>
      <w:r w:rsidRPr="00DF4E45">
        <w:rPr>
          <w:rStyle w:val="StyleUnderline"/>
        </w:rPr>
        <w:t>to</w:t>
      </w:r>
      <w:r w:rsidRPr="00DF4E45">
        <w:rPr>
          <w:sz w:val="16"/>
        </w:rPr>
        <w:t xml:space="preserve"> deeply </w:t>
      </w:r>
      <w:r w:rsidRPr="00DF4E45">
        <w:rPr>
          <w:rStyle w:val="StyleUnderline"/>
        </w:rPr>
        <w:t>engage in and integrate into the Arctic governance system.</w:t>
      </w:r>
      <w:r w:rsidRPr="00DF4E45">
        <w:rPr>
          <w:sz w:val="16"/>
        </w:rPr>
        <w:t xml:space="preserve"> In the future, </w:t>
      </w:r>
      <w:r w:rsidRPr="00DF4E45">
        <w:rPr>
          <w:rStyle w:val="StyleUnderline"/>
        </w:rPr>
        <w:t>promoting</w:t>
      </w:r>
      <w:r w:rsidRPr="00DF4E45">
        <w:rPr>
          <w:sz w:val="16"/>
        </w:rPr>
        <w:t xml:space="preserve"> Arctic </w:t>
      </w:r>
      <w:r w:rsidRPr="00DF4E45">
        <w:rPr>
          <w:rStyle w:val="StyleUnderline"/>
        </w:rPr>
        <w:t>scientific cooperation within the BRICS</w:t>
      </w:r>
      <w:r w:rsidRPr="00DF4E45">
        <w:rPr>
          <w:sz w:val="16"/>
        </w:rPr>
        <w:t xml:space="preserve"> framework will require leveraging various Arctic legal instruments and platforms, using the Russia-Ukraine conflict as an opportunity to expand BRICS countries' Arctic participation and maintain peaceful development in the Arctic region. The </w:t>
      </w:r>
      <w:r w:rsidRPr="00DF4E45">
        <w:rPr>
          <w:rStyle w:val="StyleUnderline"/>
        </w:rPr>
        <w:t>addition of new members</w:t>
      </w:r>
      <w:r w:rsidRPr="00DF4E45">
        <w:rPr>
          <w:sz w:val="16"/>
        </w:rPr>
        <w:t xml:space="preserve"> such as Saudi Arabia, Egypt, the United Arab Emirates, Iran, and Ethiopia following </w:t>
      </w:r>
      <w:r w:rsidRPr="00DF4E45">
        <w:rPr>
          <w:rStyle w:val="StyleUnderline"/>
        </w:rPr>
        <w:t>the</w:t>
      </w:r>
      <w:r w:rsidRPr="00DF4E45">
        <w:rPr>
          <w:sz w:val="16"/>
        </w:rPr>
        <w:t xml:space="preserve"> 2024 </w:t>
      </w:r>
      <w:r w:rsidRPr="00DF4E45">
        <w:rPr>
          <w:rStyle w:val="StyleUnderline"/>
        </w:rPr>
        <w:t xml:space="preserve">BRICS expansion provides an opportunity for BRICS to expand its cooperation network. BRICS members need to pay more attention to and promote internal coordination </w:t>
      </w:r>
      <w:r w:rsidRPr="00DF4E45">
        <w:rPr>
          <w:sz w:val="16"/>
        </w:rPr>
        <w:t xml:space="preserve">and cooperation, </w:t>
      </w:r>
      <w:r w:rsidRPr="00DF4E45">
        <w:rPr>
          <w:rStyle w:val="StyleUnderline"/>
        </w:rPr>
        <w:t>quickly establishing a dedicated internal mechanism for Arctic scientific cooperation to jointly address external challenges such as Arctic "bloc confrontation"</w:t>
      </w:r>
      <w:r w:rsidRPr="00DF4E45">
        <w:rPr>
          <w:sz w:val="16"/>
        </w:rPr>
        <w:t xml:space="preserve"> and the turbulence caused by major political events. In summary, </w:t>
      </w:r>
      <w:r w:rsidRPr="00DF4E45">
        <w:rPr>
          <w:rStyle w:val="StyleUnderline"/>
        </w:rPr>
        <w:t>Arctic scientific cooperation within the BRICS framework not only reflects the close collaboration and knowledge sharing among BRICS members in scientific research</w:t>
      </w:r>
      <w:r w:rsidRPr="00DF4E45">
        <w:rPr>
          <w:sz w:val="16"/>
        </w:rPr>
        <w:t xml:space="preserve"> but also </w:t>
      </w:r>
      <w:r w:rsidRPr="00DF4E45">
        <w:rPr>
          <w:rStyle w:val="StyleUnderline"/>
        </w:rPr>
        <w:t>signifies an active exploration and innovation</w:t>
      </w:r>
      <w:r w:rsidRPr="00DF4E45">
        <w:rPr>
          <w:sz w:val="16"/>
        </w:rPr>
        <w:t xml:space="preserve"> of </w:t>
      </w:r>
      <w:r w:rsidRPr="00DF4E45">
        <w:rPr>
          <w:rStyle w:val="StyleUnderline"/>
        </w:rPr>
        <w:t>multidimensional governance models in the Arctic,</w:t>
      </w:r>
      <w:r w:rsidRPr="00DF4E45">
        <w:rPr>
          <w:sz w:val="16"/>
        </w:rPr>
        <w:t xml:space="preserve"> </w:t>
      </w:r>
      <w:r w:rsidRPr="00DF4E45">
        <w:rPr>
          <w:rStyle w:val="StyleUnderline"/>
        </w:rPr>
        <w:t>contributing to the construction of a new Arctic governance landscape based on scientific consensus and emphasizing multilateral principles.</w:t>
      </w:r>
    </w:p>
    <w:p w14:paraId="7D269D09" w14:textId="679A0C27" w:rsidR="00A34384" w:rsidRDefault="00A34384" w:rsidP="00A34384">
      <w:pPr>
        <w:pStyle w:val="Heading3"/>
      </w:pPr>
      <w:r>
        <w:t>2NC—</w:t>
      </w:r>
      <w:r w:rsidR="00581DC1">
        <w:t>India</w:t>
      </w:r>
      <w:r>
        <w:t xml:space="preserve"> Key </w:t>
      </w:r>
    </w:p>
    <w:p w14:paraId="25A29AC1" w14:textId="6C1E5030" w:rsidR="00A34384" w:rsidRPr="00F95A52" w:rsidRDefault="008E38C3" w:rsidP="00A34384">
      <w:pPr>
        <w:pStyle w:val="Heading4"/>
      </w:pPr>
      <w:r>
        <w:t xml:space="preserve">India is key to promoting BRICS stability. The Arctic is a key area of showcase </w:t>
      </w:r>
    </w:p>
    <w:p w14:paraId="6A179DBA" w14:textId="77777777" w:rsidR="00A34384" w:rsidRDefault="00A34384" w:rsidP="00A34384">
      <w:r>
        <w:t>Anurag</w:t>
      </w:r>
      <w:r w:rsidRPr="00A4554A">
        <w:rPr>
          <w:rStyle w:val="Style13ptBold"/>
        </w:rPr>
        <w:t xml:space="preserve"> Bisen 24</w:t>
      </w:r>
      <w:r>
        <w:t xml:space="preserve">, Captain, veteran submariner of the Indian Navy with over 35 years of service, tenure in the National Security Council Secretariat, as a Senior </w:t>
      </w:r>
      <w:proofErr w:type="spellStart"/>
      <w:r>
        <w:t>Defence</w:t>
      </w:r>
      <w:proofErr w:type="spellEnd"/>
      <w:r>
        <w:t xml:space="preserve"> Specialist, graduate of </w:t>
      </w:r>
      <w:proofErr w:type="spellStart"/>
      <w:r>
        <w:t>Defence</w:t>
      </w:r>
      <w:proofErr w:type="spellEnd"/>
      <w:r>
        <w:t xml:space="preserve"> Services Staff College Wellington, holding Master’s degrees in </w:t>
      </w:r>
      <w:proofErr w:type="spellStart"/>
      <w:r>
        <w:t>Defence</w:t>
      </w:r>
      <w:proofErr w:type="spellEnd"/>
      <w:r>
        <w:t xml:space="preserve"> &amp; Strategic Studies and Telecommunication &amp; Electronic Warfare, a Bachelor of Laws (LLB) and a diploma in Russian Language from Arkhangelsk State University, qualified UGC-NET in </w:t>
      </w:r>
      <w:proofErr w:type="spellStart"/>
      <w:r>
        <w:t>Defence</w:t>
      </w:r>
      <w:proofErr w:type="spellEnd"/>
      <w:r>
        <w:t xml:space="preserve"> &amp; Strategic Studies and is currently pursuing his PhD in National Security Studies from Jawaharlal University, New Delhi, Research Fellow at the Manohar Parrikar Institute for </w:t>
      </w:r>
      <w:proofErr w:type="spellStart"/>
      <w:r>
        <w:t>Defence</w:t>
      </w:r>
      <w:proofErr w:type="spellEnd"/>
      <w:r>
        <w:t xml:space="preserve"> Studies and Analyses, “BRICS, Russia and the Arctic: India’s Options”, </w:t>
      </w:r>
      <w:r w:rsidRPr="00A4554A">
        <w:rPr>
          <w:i/>
          <w:iCs/>
        </w:rPr>
        <w:t>Vivekananda International Foundation</w:t>
      </w:r>
      <w:r>
        <w:t xml:space="preserve">, </w:t>
      </w:r>
      <w:hyperlink r:id="rId20" w:history="1">
        <w:r w:rsidRPr="00A463BC">
          <w:rPr>
            <w:rStyle w:val="Hyperlink"/>
          </w:rPr>
          <w:t>https://www.vifindia.org/sites/default/files/BRICS-Russia-and-the-Arctic-India-s-Options.pdf</w:t>
        </w:r>
      </w:hyperlink>
      <w:r>
        <w:t xml:space="preserve">, 2024 </w:t>
      </w:r>
    </w:p>
    <w:p w14:paraId="270ACA94" w14:textId="77777777" w:rsidR="00A34384" w:rsidRPr="008E38C3" w:rsidRDefault="00A34384" w:rsidP="00A34384">
      <w:pPr>
        <w:rPr>
          <w:sz w:val="16"/>
          <w:szCs w:val="16"/>
        </w:rPr>
      </w:pPr>
      <w:r w:rsidRPr="008E38C3">
        <w:rPr>
          <w:sz w:val="16"/>
          <w:szCs w:val="16"/>
        </w:rPr>
        <w:t>India’s Perspectives and Concerns</w:t>
      </w:r>
    </w:p>
    <w:p w14:paraId="640A59B8" w14:textId="77777777" w:rsidR="00A34384" w:rsidRPr="008E38C3" w:rsidRDefault="00A34384" w:rsidP="00A34384">
      <w:pPr>
        <w:rPr>
          <w:sz w:val="16"/>
        </w:rPr>
      </w:pPr>
      <w:r w:rsidRPr="008E38C3">
        <w:rPr>
          <w:sz w:val="16"/>
        </w:rPr>
        <w:t xml:space="preserve">New Orientation for Reformed Multilateralism94 is the title of the Concept Note in the UNSC Open Debate which India had chaired </w:t>
      </w:r>
      <w:proofErr w:type="gramStart"/>
      <w:r w:rsidRPr="008E38C3">
        <w:rPr>
          <w:sz w:val="16"/>
        </w:rPr>
        <w:t>on</w:t>
      </w:r>
      <w:proofErr w:type="gramEnd"/>
      <w:r w:rsidRPr="008E38C3">
        <w:rPr>
          <w:sz w:val="16"/>
        </w:rPr>
        <w:t xml:space="preserve"> December 2022. Here, </w:t>
      </w:r>
      <w:r w:rsidRPr="008E38C3">
        <w:rPr>
          <w:rStyle w:val="StyleUnderline"/>
        </w:rPr>
        <w:t>India</w:t>
      </w:r>
      <w:r w:rsidRPr="008E38C3">
        <w:rPr>
          <w:sz w:val="16"/>
        </w:rPr>
        <w:t xml:space="preserve"> had </w:t>
      </w:r>
      <w:r w:rsidRPr="008E38C3">
        <w:rPr>
          <w:rStyle w:val="StyleUnderline"/>
        </w:rPr>
        <w:t>argued that the multilateral structures reflect the existing realities</w:t>
      </w:r>
      <w:r w:rsidRPr="008E38C3">
        <w:rPr>
          <w:sz w:val="16"/>
        </w:rPr>
        <w:t xml:space="preserve"> and not those which existed in 1945. This convergence on </w:t>
      </w:r>
      <w:r w:rsidRPr="008E38C3">
        <w:rPr>
          <w:rStyle w:val="StyleUnderline"/>
        </w:rPr>
        <w:t>multipolarity is the core of India-Russia relationship</w:t>
      </w:r>
      <w:r w:rsidRPr="008E38C3">
        <w:rPr>
          <w:sz w:val="16"/>
        </w:rPr>
        <w:t xml:space="preserve">. </w:t>
      </w:r>
      <w:r w:rsidRPr="008E38C3">
        <w:rPr>
          <w:rStyle w:val="StyleUnderline"/>
        </w:rPr>
        <w:t>Russia’s BRICS theme of strengthening multilateralism</w:t>
      </w:r>
      <w:r w:rsidRPr="008E38C3">
        <w:rPr>
          <w:sz w:val="16"/>
        </w:rPr>
        <w:t xml:space="preserve"> also resonates with India’s own outlook. However, </w:t>
      </w:r>
      <w:r w:rsidRPr="008E38C3">
        <w:rPr>
          <w:rStyle w:val="StyleUnderline"/>
        </w:rPr>
        <w:t>within the BRICS, China</w:t>
      </w:r>
      <w:r w:rsidRPr="008E38C3">
        <w:rPr>
          <w:sz w:val="16"/>
        </w:rPr>
        <w:t>, at times in concert with Russia,</w:t>
      </w:r>
      <w:r w:rsidRPr="008E38C3">
        <w:rPr>
          <w:rStyle w:val="StyleUnderline"/>
        </w:rPr>
        <w:t xml:space="preserve"> is pushing for the forum towards an anti-Western construct</w:t>
      </w:r>
      <w:r w:rsidRPr="008E38C3">
        <w:rPr>
          <w:sz w:val="16"/>
        </w:rPr>
        <w:t xml:space="preserve">, to become a full-scale rival to the G7. </w:t>
      </w:r>
      <w:r w:rsidRPr="008E38C3">
        <w:rPr>
          <w:rStyle w:val="StyleUnderline"/>
        </w:rPr>
        <w:t>That position is not subscribed to by India, which wants the BRICS to be a forum</w:t>
      </w:r>
      <w:r w:rsidRPr="008E38C3">
        <w:rPr>
          <w:rStyle w:val="Emphasis"/>
        </w:rPr>
        <w:t xml:space="preserve"> for pursuing economic interests</w:t>
      </w:r>
      <w:r w:rsidRPr="008E38C3">
        <w:rPr>
          <w:sz w:val="16"/>
        </w:rPr>
        <w:t xml:space="preserve"> </w:t>
      </w:r>
      <w:r w:rsidRPr="008E38C3">
        <w:rPr>
          <w:rStyle w:val="StyleUnderline"/>
        </w:rPr>
        <w:t>of the developing countrie</w:t>
      </w:r>
      <w:r w:rsidRPr="008E38C3">
        <w:rPr>
          <w:sz w:val="16"/>
        </w:rPr>
        <w:t>s.95</w:t>
      </w:r>
    </w:p>
    <w:p w14:paraId="7C20CC65" w14:textId="77777777" w:rsidR="00A34384" w:rsidRPr="008E38C3" w:rsidRDefault="00A34384" w:rsidP="00A34384">
      <w:pPr>
        <w:rPr>
          <w:sz w:val="16"/>
        </w:rPr>
      </w:pPr>
      <w:r w:rsidRPr="008E38C3">
        <w:rPr>
          <w:sz w:val="16"/>
        </w:rPr>
        <w:t xml:space="preserve">There are </w:t>
      </w:r>
      <w:r w:rsidRPr="008E38C3">
        <w:rPr>
          <w:rStyle w:val="StyleUnderline"/>
        </w:rPr>
        <w:t>increasing indications of the BRICS’ alignment with the</w:t>
      </w:r>
      <w:r w:rsidRPr="008E38C3">
        <w:rPr>
          <w:sz w:val="16"/>
        </w:rPr>
        <w:t xml:space="preserve"> Chinese Belt and Road Initiative (</w:t>
      </w:r>
      <w:r w:rsidRPr="008E38C3">
        <w:rPr>
          <w:rStyle w:val="StyleUnderline"/>
        </w:rPr>
        <w:t>BRI</w:t>
      </w:r>
      <w:r w:rsidRPr="008E38C3">
        <w:rPr>
          <w:sz w:val="16"/>
        </w:rPr>
        <w:t xml:space="preserve">).96 </w:t>
      </w:r>
      <w:r w:rsidRPr="008E38C3">
        <w:rPr>
          <w:rStyle w:val="StyleUnderline"/>
        </w:rPr>
        <w:t>This is of concern to India as the BRI violates Indian sovereignty</w:t>
      </w:r>
      <w:r w:rsidRPr="008E38C3">
        <w:rPr>
          <w:sz w:val="16"/>
        </w:rPr>
        <w:t xml:space="preserve"> in the form of the China Pakistan Economic Corridor (CPEC) which passes through a part of Indian territory. Hence India is not a part of the initiative.</w:t>
      </w:r>
    </w:p>
    <w:p w14:paraId="114E35C1" w14:textId="77777777" w:rsidR="00A34384" w:rsidRPr="008E38C3" w:rsidRDefault="00A34384" w:rsidP="00A34384">
      <w:pPr>
        <w:rPr>
          <w:sz w:val="16"/>
          <w:szCs w:val="16"/>
        </w:rPr>
      </w:pPr>
      <w:r w:rsidRPr="008E38C3">
        <w:rPr>
          <w:sz w:val="16"/>
          <w:szCs w:val="16"/>
        </w:rPr>
        <w:t xml:space="preserve">There are also questions whether BRICS, in the diversity of its member states, can achieve the same cohesion as that of </w:t>
      </w:r>
      <w:proofErr w:type="gramStart"/>
      <w:r w:rsidRPr="008E38C3">
        <w:rPr>
          <w:sz w:val="16"/>
          <w:szCs w:val="16"/>
        </w:rPr>
        <w:t>the G7</w:t>
      </w:r>
      <w:proofErr w:type="gramEnd"/>
      <w:r w:rsidRPr="008E38C3">
        <w:rPr>
          <w:sz w:val="16"/>
          <w:szCs w:val="16"/>
        </w:rPr>
        <w:t>. In this aspect, one is reminded of the Russia, India, China (RIC) trilateral. As a strategic grouping, RIC was the idea of former Russian Prime Minister Yevgeny Primakov as “a counterbalance to the Western alliance”97 and it was founded on the basis of “ending its subservient foreign policy guided by the U.S.”, and “renewing old ties with India and fostering the newly discovered friendship with China.”98 But even as several meetings have been held, even at the summit level, the last being in 2019, nothing much has come of that.</w:t>
      </w:r>
    </w:p>
    <w:p w14:paraId="0070F8B8" w14:textId="77777777" w:rsidR="00A34384" w:rsidRPr="008E38C3" w:rsidRDefault="00A34384" w:rsidP="00A34384">
      <w:pPr>
        <w:rPr>
          <w:sz w:val="16"/>
        </w:rPr>
      </w:pPr>
      <w:r w:rsidRPr="008E38C3">
        <w:rPr>
          <w:rStyle w:val="StyleUnderline"/>
        </w:rPr>
        <w:t xml:space="preserve">If the Arctic and Polar interests </w:t>
      </w:r>
      <w:r w:rsidRPr="008E38C3">
        <w:rPr>
          <w:sz w:val="16"/>
        </w:rPr>
        <w:t xml:space="preserve">(including Antarctica and Himalayas) </w:t>
      </w:r>
      <w:r w:rsidRPr="008E38C3">
        <w:rPr>
          <w:rStyle w:val="StyleUnderline"/>
        </w:rPr>
        <w:t>of the BRICS and the SCO countries are critically evaluated,</w:t>
      </w:r>
      <w:r w:rsidRPr="008E38C3">
        <w:rPr>
          <w:sz w:val="16"/>
        </w:rPr>
        <w:t xml:space="preserve"> apart from Russia,</w:t>
      </w:r>
      <w:r w:rsidRPr="008E38C3">
        <w:rPr>
          <w:rStyle w:val="StyleUnderline"/>
        </w:rPr>
        <w:t xml:space="preserve"> only India, China, Brazil and South Africa could be considered to have significant stakes. If only the Arctic is considered, that boils down only to India and China. The Russian Arctic can potentially address India’s energy security needs as well as her deficiencies in strategic and rare earth minerals.</w:t>
      </w:r>
    </w:p>
    <w:p w14:paraId="090268E3" w14:textId="77777777" w:rsidR="00A34384" w:rsidRPr="008E38C3" w:rsidRDefault="00A34384" w:rsidP="00A34384">
      <w:pPr>
        <w:rPr>
          <w:sz w:val="16"/>
        </w:rPr>
      </w:pPr>
      <w:r w:rsidRPr="008E38C3">
        <w:rPr>
          <w:sz w:val="16"/>
        </w:rPr>
        <w:t>Russia’s increasing isolation in the Arctic benefits China. Yamal LNG, in which Chinese entities have a 29.9 percent stake while over 60 percent of machinery used in construction is said to be Chinese, is an example. This isolation is providing increasing leverages to China over Russia. Another example is that of the SCO. The Central Asian constituents of the grouping were all part of the erstwhile Soviet Union and even after its disintegration, Russia continued to hold sway for a long time. Even then, in 2023, China has overtaken Russia as the main trading partner of all the five Central Asian states. Increasing dependence of Russia on China is not beneficial for India.</w:t>
      </w:r>
      <w:r w:rsidRPr="008E38C3">
        <w:rPr>
          <w:rStyle w:val="StyleUnderline"/>
        </w:rPr>
        <w:t xml:space="preserve"> It is in India’s long-term strategic interest to wean Russia away from Chinese embrace by providing suitable alternatives in terms of markets, finance, access, manpower and where possible, technology</w:t>
      </w:r>
      <w:r w:rsidRPr="008E38C3">
        <w:rPr>
          <w:sz w:val="16"/>
        </w:rPr>
        <w:t>.</w:t>
      </w:r>
    </w:p>
    <w:p w14:paraId="3C7E8F3A" w14:textId="77777777" w:rsidR="00A34384" w:rsidRPr="008E38C3" w:rsidRDefault="00A34384" w:rsidP="00A34384">
      <w:pPr>
        <w:rPr>
          <w:sz w:val="16"/>
        </w:rPr>
      </w:pPr>
      <w:r w:rsidRPr="008E38C3">
        <w:rPr>
          <w:rStyle w:val="StyleUnderline"/>
        </w:rPr>
        <w:t>China seeks a multipolar world but wants a unipolar Asia.</w:t>
      </w:r>
      <w:r w:rsidRPr="008E38C3">
        <w:rPr>
          <w:sz w:val="16"/>
        </w:rPr>
        <w:t xml:space="preserve">99 Two-thirds of China’s arms exports are to India’s </w:t>
      </w:r>
      <w:proofErr w:type="spellStart"/>
      <w:r w:rsidRPr="008E38C3">
        <w:rPr>
          <w:sz w:val="16"/>
        </w:rPr>
        <w:t>neighbours</w:t>
      </w:r>
      <w:proofErr w:type="spellEnd"/>
      <w:r w:rsidRPr="008E38C3">
        <w:rPr>
          <w:sz w:val="16"/>
        </w:rPr>
        <w:t xml:space="preserve"> - Pakistan, Bangladesh and Myanmar.100 It seeks to contain India within the South Asia. But despite the bilateral relationship, which has really taken a nose-dive after the Doklam standoff in 2017 and the border clashes in 2020,</w:t>
      </w:r>
      <w:r w:rsidRPr="008E38C3">
        <w:rPr>
          <w:rStyle w:val="StyleUnderline"/>
        </w:rPr>
        <w:t xml:space="preserve"> India and China have worked constructively in BRICS,</w:t>
      </w:r>
      <w:r w:rsidRPr="008E38C3">
        <w:rPr>
          <w:sz w:val="16"/>
        </w:rPr>
        <w:t xml:space="preserve"> SCO, G20 and the World Trade </w:t>
      </w:r>
      <w:proofErr w:type="spellStart"/>
      <w:r w:rsidRPr="008E38C3">
        <w:rPr>
          <w:sz w:val="16"/>
        </w:rPr>
        <w:t>Organisation</w:t>
      </w:r>
      <w:proofErr w:type="spellEnd"/>
      <w:r w:rsidRPr="008E38C3">
        <w:rPr>
          <w:sz w:val="16"/>
        </w:rPr>
        <w:t xml:space="preserve"> (WTO). </w:t>
      </w:r>
    </w:p>
    <w:p w14:paraId="5E498357" w14:textId="77777777" w:rsidR="00A34384" w:rsidRPr="008E38C3" w:rsidRDefault="00A34384" w:rsidP="00A34384">
      <w:pPr>
        <w:rPr>
          <w:sz w:val="16"/>
        </w:rPr>
      </w:pPr>
      <w:r w:rsidRPr="008E38C3">
        <w:rPr>
          <w:rStyle w:val="StyleUnderline"/>
        </w:rPr>
        <w:t>Russia, having excellent bilateral partnerships with India as well as China, desires the two to have better relations.</w:t>
      </w:r>
      <w:r w:rsidRPr="008E38C3">
        <w:rPr>
          <w:sz w:val="16"/>
        </w:rPr>
        <w:t xml:space="preserve"> In the words of Sergei Lavrov, “We have excellent relation with India and excellent relation with China. We are interested in these two great nations to be </w:t>
      </w:r>
      <w:proofErr w:type="gramStart"/>
      <w:r w:rsidRPr="008E38C3">
        <w:rPr>
          <w:sz w:val="16"/>
        </w:rPr>
        <w:t>friends</w:t>
      </w:r>
      <w:proofErr w:type="gramEnd"/>
      <w:r w:rsidRPr="008E38C3">
        <w:rPr>
          <w:sz w:val="16"/>
        </w:rPr>
        <w:t xml:space="preserve"> and we are trying to be helpful.”101 </w:t>
      </w:r>
      <w:r w:rsidRPr="008E38C3">
        <w:rPr>
          <w:rStyle w:val="StyleUnderline"/>
        </w:rPr>
        <w:t>One possible option for Russia, with Arctic Council Observers India and China, could be to seek a more inclusive and equitable Council. This would result in better Asian perspective on Arctic and a more balanced Council.</w:t>
      </w:r>
    </w:p>
    <w:p w14:paraId="0108EAA4" w14:textId="6FD54A96" w:rsidR="007D4D06" w:rsidRDefault="007D4D06" w:rsidP="000C5D4D">
      <w:pPr>
        <w:pStyle w:val="Heading3"/>
      </w:pPr>
      <w:r>
        <w:t xml:space="preserve">2NC—BRICS Good </w:t>
      </w:r>
    </w:p>
    <w:p w14:paraId="499C4EB9" w14:textId="535BD5D7" w:rsidR="007D4D06" w:rsidRPr="00093AEB" w:rsidRDefault="007D4D06" w:rsidP="007D4D06">
      <w:pPr>
        <w:pStyle w:val="Heading4"/>
        <w:rPr>
          <w:rFonts w:cs="Calibri"/>
        </w:rPr>
      </w:pPr>
      <w:r>
        <w:rPr>
          <w:rFonts w:cs="Calibri"/>
        </w:rPr>
        <w:t>BRICS is good—promotes global stability</w:t>
      </w:r>
    </w:p>
    <w:p w14:paraId="0C84E6CD" w14:textId="77777777" w:rsidR="007D4D06" w:rsidRPr="00093AEB" w:rsidRDefault="007D4D06" w:rsidP="007D4D06">
      <w:r w:rsidRPr="00093AEB">
        <w:rPr>
          <w:b/>
          <w:bCs/>
        </w:rPr>
        <w:t>Araya 23</w:t>
      </w:r>
      <w:r w:rsidRPr="00093AEB">
        <w:t xml:space="preserve">—Daniel Araya, CIGI senior fellow, a senior partner with the World Legal Summit, and a consultant and an adviser with a special interest in artificial intelligence, technology policy and governance, “America’s Unipolar Moment Is Over: What Comes Next Is Unclear”, </w:t>
      </w:r>
      <w:r w:rsidRPr="00093AEB">
        <w:rPr>
          <w:i/>
          <w:iCs/>
        </w:rPr>
        <w:t>Centre for International Governance Innovation</w:t>
      </w:r>
      <w:r w:rsidRPr="00093AEB">
        <w:t xml:space="preserve">, </w:t>
      </w:r>
      <w:hyperlink r:id="rId21" w:history="1">
        <w:r w:rsidRPr="00093AEB">
          <w:rPr>
            <w:rStyle w:val="Hyperlink"/>
          </w:rPr>
          <w:t>https://www.cigionline.org/articles/americas-unipolar-moment-is-over-what-comes-next-is-unclear/</w:t>
        </w:r>
      </w:hyperlink>
      <w:r w:rsidRPr="00093AEB">
        <w:t>, July 26, 2023</w:t>
      </w:r>
    </w:p>
    <w:p w14:paraId="619706E9" w14:textId="77777777" w:rsidR="007D4D06" w:rsidRPr="00093AEB" w:rsidRDefault="007D4D06" w:rsidP="007D4D06">
      <w:r w:rsidRPr="00093AEB">
        <w:t>China and the BRICS</w:t>
      </w:r>
    </w:p>
    <w:p w14:paraId="79F0FA93" w14:textId="77777777" w:rsidR="007D4D06" w:rsidRPr="00093AEB" w:rsidRDefault="007D4D06" w:rsidP="007D4D06">
      <w:pPr>
        <w:rPr>
          <w:u w:val="single"/>
        </w:rPr>
      </w:pPr>
      <w:r w:rsidRPr="00093AEB">
        <w:rPr>
          <w:sz w:val="16"/>
        </w:rPr>
        <w:t xml:space="preserve">According to a </w:t>
      </w:r>
      <w:r w:rsidRPr="00093AEB">
        <w:rPr>
          <w:rStyle w:val="StyleUnderline"/>
        </w:rPr>
        <w:t>recent poll</w:t>
      </w:r>
      <w:r w:rsidRPr="00093AEB">
        <w:rPr>
          <w:sz w:val="16"/>
        </w:rPr>
        <w:t xml:space="preserve"> conducted by the European Council on Foreign Relations, most </w:t>
      </w:r>
      <w:r w:rsidRPr="00093AEB">
        <w:rPr>
          <w:rStyle w:val="StyleUnderline"/>
          <w:highlight w:val="cyan"/>
        </w:rPr>
        <w:t>people</w:t>
      </w:r>
      <w:r w:rsidRPr="00093AEB">
        <w:rPr>
          <w:rStyle w:val="StyleUnderline"/>
        </w:rPr>
        <w:t xml:space="preserve"> both </w:t>
      </w:r>
      <w:r w:rsidRPr="00093AEB">
        <w:rPr>
          <w:rStyle w:val="StyleUnderline"/>
          <w:highlight w:val="cyan"/>
        </w:rPr>
        <w:t>within and beyond the West</w:t>
      </w:r>
      <w:r w:rsidRPr="00093AEB">
        <w:rPr>
          <w:rStyle w:val="StyleUnderline"/>
        </w:rPr>
        <w:t xml:space="preserve"> now </w:t>
      </w:r>
      <w:r w:rsidRPr="00093AEB">
        <w:rPr>
          <w:rStyle w:val="StyleUnderline"/>
          <w:highlight w:val="cyan"/>
        </w:rPr>
        <w:t>believe</w:t>
      </w:r>
      <w:r w:rsidRPr="00093AEB">
        <w:rPr>
          <w:rStyle w:val="StyleUnderline"/>
        </w:rPr>
        <w:t xml:space="preserve"> that </w:t>
      </w:r>
      <w:r w:rsidRPr="00093AEB">
        <w:rPr>
          <w:rStyle w:val="StyleUnderline"/>
          <w:highlight w:val="cyan"/>
        </w:rPr>
        <w:t>the US-led liberal order is passing away</w:t>
      </w:r>
      <w:r w:rsidRPr="00093AEB">
        <w:rPr>
          <w:sz w:val="16"/>
          <w:highlight w:val="cyan"/>
        </w:rPr>
        <w:t>.</w:t>
      </w:r>
      <w:r w:rsidRPr="00093AEB">
        <w:rPr>
          <w:rStyle w:val="StyleUnderline"/>
          <w:highlight w:val="cyan"/>
        </w:rPr>
        <w:t xml:space="preserve"> Even as</w:t>
      </w:r>
      <w:r w:rsidRPr="00093AEB">
        <w:rPr>
          <w:rStyle w:val="StyleUnderline"/>
        </w:rPr>
        <w:t xml:space="preserve"> the </w:t>
      </w:r>
      <w:r w:rsidRPr="00093AEB">
        <w:rPr>
          <w:rStyle w:val="StyleUnderline"/>
          <w:highlight w:val="cyan"/>
        </w:rPr>
        <w:t xml:space="preserve">Ukraine </w:t>
      </w:r>
      <w:r w:rsidRPr="00093AEB">
        <w:rPr>
          <w:rStyle w:val="StyleUnderline"/>
        </w:rPr>
        <w:t>wa</w:t>
      </w:r>
      <w:r w:rsidRPr="00093AEB">
        <w:rPr>
          <w:sz w:val="16"/>
        </w:rPr>
        <w:t xml:space="preserve">r has </w:t>
      </w:r>
      <w:r w:rsidRPr="00093AEB">
        <w:rPr>
          <w:rStyle w:val="StyleUnderline"/>
          <w:highlight w:val="cyan"/>
        </w:rPr>
        <w:t>consolidated support for US leadership</w:t>
      </w:r>
      <w:r w:rsidRPr="00093AEB">
        <w:rPr>
          <w:sz w:val="16"/>
        </w:rPr>
        <w:t xml:space="preserve"> across the Global North, </w:t>
      </w:r>
      <w:r w:rsidRPr="00093AEB">
        <w:rPr>
          <w:rStyle w:val="StyleUnderline"/>
        </w:rPr>
        <w:t xml:space="preserve">it has </w:t>
      </w:r>
      <w:r w:rsidRPr="00093AEB">
        <w:rPr>
          <w:rStyle w:val="StyleUnderline"/>
          <w:highlight w:val="cyan"/>
        </w:rPr>
        <w:t>accelerated a loss</w:t>
      </w:r>
      <w:r w:rsidRPr="00093AEB">
        <w:rPr>
          <w:rStyle w:val="StyleUnderline"/>
        </w:rPr>
        <w:t xml:space="preserve"> of </w:t>
      </w:r>
      <w:r w:rsidRPr="00093AEB">
        <w:rPr>
          <w:rStyle w:val="StyleUnderline"/>
          <w:highlight w:val="cyan"/>
        </w:rPr>
        <w:t>confidence in US-led institutions</w:t>
      </w:r>
      <w:r w:rsidRPr="00093AEB">
        <w:rPr>
          <w:rStyle w:val="StyleUnderline"/>
        </w:rPr>
        <w:t xml:space="preserve"> across the Global South. No country is more pivotal to this shift than China.</w:t>
      </w:r>
    </w:p>
    <w:p w14:paraId="2CC9C2C1" w14:textId="77777777" w:rsidR="007D4D06" w:rsidRPr="00093AEB" w:rsidRDefault="007D4D06" w:rsidP="007D4D06">
      <w:pPr>
        <w:rPr>
          <w:u w:val="single"/>
        </w:rPr>
      </w:pPr>
      <w:r w:rsidRPr="00093AEB">
        <w:rPr>
          <w:sz w:val="16"/>
        </w:rPr>
        <w:t xml:space="preserve">Among the 1.2 billion people who inhabit the world’s liberal democracies, the University of Cambridge report shows, 75 percent now hold a negative view of China, while 87 percent hold a negative view of Russia. However, for the 6.3 billion people who live in the rest of the world, the picture is reversed. </w:t>
      </w:r>
      <w:r w:rsidRPr="00093AEB">
        <w:rPr>
          <w:rStyle w:val="StyleUnderline"/>
          <w:highlight w:val="cyan"/>
        </w:rPr>
        <w:t>Across the Glob</w:t>
      </w:r>
      <w:r w:rsidRPr="00093AEB">
        <w:rPr>
          <w:rStyle w:val="StyleUnderline"/>
        </w:rPr>
        <w:t xml:space="preserve">al South, </w:t>
      </w:r>
      <w:r w:rsidRPr="00093AEB">
        <w:rPr>
          <w:rStyle w:val="StyleUnderline"/>
          <w:highlight w:val="cyan"/>
        </w:rPr>
        <w:t>70 percent feel positively toward China</w:t>
      </w:r>
      <w:r w:rsidRPr="00093AEB">
        <w:rPr>
          <w:rStyle w:val="StyleUnderline"/>
        </w:rPr>
        <w:t xml:space="preserve">, and </w:t>
      </w:r>
      <w:r w:rsidRPr="00093AEB">
        <w:rPr>
          <w:rStyle w:val="StyleUnderline"/>
          <w:highlight w:val="cyan"/>
        </w:rPr>
        <w:t>66</w:t>
      </w:r>
      <w:r w:rsidRPr="00093AEB">
        <w:rPr>
          <w:rStyle w:val="StyleUnderline"/>
        </w:rPr>
        <w:t xml:space="preserve"> percent feel </w:t>
      </w:r>
      <w:r w:rsidRPr="00093AEB">
        <w:rPr>
          <w:rStyle w:val="StyleUnderline"/>
          <w:highlight w:val="cyan"/>
        </w:rPr>
        <w:t>positively toward Russia</w:t>
      </w:r>
      <w:r w:rsidRPr="00093AEB">
        <w:rPr>
          <w:rStyle w:val="StyleUnderline"/>
        </w:rPr>
        <w:t xml:space="preserve">. Together with </w:t>
      </w:r>
      <w:r w:rsidRPr="00093AEB">
        <w:rPr>
          <w:rStyle w:val="StyleUnderline"/>
          <w:highlight w:val="cyan"/>
        </w:rPr>
        <w:t>the</w:t>
      </w:r>
      <w:r w:rsidRPr="00093AEB">
        <w:rPr>
          <w:rStyle w:val="StyleUnderline"/>
        </w:rPr>
        <w:t xml:space="preserve"> rising </w:t>
      </w:r>
      <w:r w:rsidRPr="00093AEB">
        <w:rPr>
          <w:rStyle w:val="StyleUnderline"/>
          <w:highlight w:val="cyan"/>
        </w:rPr>
        <w:t>influence of</w:t>
      </w:r>
      <w:r w:rsidRPr="00093AEB">
        <w:rPr>
          <w:rStyle w:val="StyleUnderline"/>
        </w:rPr>
        <w:t xml:space="preserve"> the </w:t>
      </w:r>
      <w:r w:rsidRPr="00093AEB">
        <w:rPr>
          <w:rStyle w:val="StyleUnderline"/>
          <w:highlight w:val="cyan"/>
        </w:rPr>
        <w:t>BRICS</w:t>
      </w:r>
      <w:r w:rsidRPr="00093AEB">
        <w:rPr>
          <w:rStyle w:val="StyleUnderline"/>
        </w:rPr>
        <w:t xml:space="preserve"> group of nations (Brazil, Russia, India, China, South Africa), this growing North-South divide </w:t>
      </w:r>
      <w:r w:rsidRPr="00093AEB">
        <w:rPr>
          <w:rStyle w:val="StyleUnderline"/>
          <w:highlight w:val="cyan"/>
        </w:rPr>
        <w:t>is accelerating a shift to a multipolar order</w:t>
      </w:r>
      <w:r w:rsidRPr="00093AEB">
        <w:rPr>
          <w:rStyle w:val="StyleUnderline"/>
        </w:rPr>
        <w:t>.</w:t>
      </w:r>
    </w:p>
    <w:p w14:paraId="53412893" w14:textId="77777777" w:rsidR="007D4D06" w:rsidRPr="00093AEB" w:rsidRDefault="007D4D06" w:rsidP="007D4D06">
      <w:pPr>
        <w:rPr>
          <w:rStyle w:val="StyleUnderline"/>
        </w:rPr>
      </w:pPr>
      <w:r w:rsidRPr="00093AEB">
        <w:rPr>
          <w:sz w:val="16"/>
        </w:rPr>
        <w:t xml:space="preserve">Translating </w:t>
      </w:r>
      <w:r w:rsidRPr="00093AEB">
        <w:rPr>
          <w:rStyle w:val="StyleUnderline"/>
        </w:rPr>
        <w:t>its economic clout into geopolitical influence</w:t>
      </w:r>
      <w:r w:rsidRPr="00093AEB">
        <w:rPr>
          <w:sz w:val="16"/>
        </w:rPr>
        <w:t xml:space="preserve">, China has become the keystone of the BRICS bloc. </w:t>
      </w:r>
      <w:r w:rsidRPr="00093AEB">
        <w:rPr>
          <w:rStyle w:val="StyleUnderline"/>
        </w:rPr>
        <w:t xml:space="preserve">But China is not alone. Constituting 41 percent of the world’s population and roughly one-quarter of global GDP, the </w:t>
      </w:r>
      <w:r w:rsidRPr="00093AEB">
        <w:rPr>
          <w:rStyle w:val="StyleUnderline"/>
          <w:highlight w:val="cyan"/>
        </w:rPr>
        <w:t>BRICS</w:t>
      </w:r>
      <w:r w:rsidRPr="00093AEB">
        <w:rPr>
          <w:rStyle w:val="StyleUnderline"/>
        </w:rPr>
        <w:t xml:space="preserve"> bloc </w:t>
      </w:r>
      <w:r w:rsidRPr="00093AEB">
        <w:rPr>
          <w:rStyle w:val="StyleUnderline"/>
          <w:highlight w:val="cyan"/>
        </w:rPr>
        <w:t>is</w:t>
      </w:r>
      <w:r w:rsidRPr="00093AEB">
        <w:rPr>
          <w:rStyle w:val="StyleUnderline"/>
        </w:rPr>
        <w:t xml:space="preserve"> in the process of </w:t>
      </w:r>
      <w:r w:rsidRPr="00093AEB">
        <w:rPr>
          <w:rStyle w:val="StyleUnderline"/>
          <w:highlight w:val="cyan"/>
        </w:rPr>
        <w:t>expanding to include applicants</w:t>
      </w:r>
      <w:r w:rsidRPr="00093AEB">
        <w:rPr>
          <w:rStyle w:val="StyleUnderline"/>
        </w:rPr>
        <w:t xml:space="preserve"> from some 19 countries. These include Algeria, Argentina, Bahrain, Egypt, Indonesia, Iran, Mexico, Nigeria, Saudi Arabia, Syria and the United Arab Emirates.</w:t>
      </w:r>
    </w:p>
    <w:p w14:paraId="41C55009" w14:textId="77777777" w:rsidR="007D4D06" w:rsidRPr="007D4D06" w:rsidRDefault="007D4D06" w:rsidP="007D4D06"/>
    <w:p w14:paraId="33D0065E" w14:textId="6AACC4DB" w:rsidR="000C5D4D" w:rsidRDefault="000C5D4D" w:rsidP="000C5D4D">
      <w:pPr>
        <w:pStyle w:val="Heading3"/>
      </w:pPr>
      <w:r>
        <w:t xml:space="preserve">     AT//BRICS Bad </w:t>
      </w:r>
    </w:p>
    <w:p w14:paraId="533B68C0" w14:textId="77777777" w:rsidR="000C5D4D" w:rsidRDefault="000C5D4D" w:rsidP="000C5D4D"/>
    <w:p w14:paraId="2B4D6012" w14:textId="1815C646" w:rsidR="000C5D4D" w:rsidRDefault="000C5D4D" w:rsidP="000C5D4D">
      <w:pPr>
        <w:pStyle w:val="Heading4"/>
      </w:pPr>
      <w:r>
        <w:t xml:space="preserve">BRICS is not a threat to the US </w:t>
      </w:r>
    </w:p>
    <w:p w14:paraId="1E74C8BE" w14:textId="5B6F574D" w:rsidR="000C5D4D" w:rsidRDefault="000C5D4D" w:rsidP="000C5D4D">
      <w:bookmarkStart w:id="12" w:name="_Hlk202614113"/>
      <w:r>
        <w:t>George</w:t>
      </w:r>
      <w:r w:rsidRPr="000C5D4D">
        <w:rPr>
          <w:rStyle w:val="Style13ptBold"/>
        </w:rPr>
        <w:t xml:space="preserve"> </w:t>
      </w:r>
      <w:proofErr w:type="spellStart"/>
      <w:r w:rsidRPr="000C5D4D">
        <w:rPr>
          <w:rStyle w:val="Style13ptBold"/>
        </w:rPr>
        <w:t>Monastiriakos</w:t>
      </w:r>
      <w:proofErr w:type="spellEnd"/>
      <w:r w:rsidRPr="000C5D4D">
        <w:rPr>
          <w:rStyle w:val="Style13ptBold"/>
        </w:rPr>
        <w:t xml:space="preserve"> 23</w:t>
      </w:r>
      <w:r>
        <w:t xml:space="preserve">, a Fellow at the Geneva Centre for Security Policy, “The BRICS Is Not a Strategic Threat to the United States”, </w:t>
      </w:r>
      <w:r>
        <w:rPr>
          <w:i/>
          <w:iCs/>
        </w:rPr>
        <w:t>Geopolitical Monitor</w:t>
      </w:r>
      <w:r>
        <w:t xml:space="preserve">, </w:t>
      </w:r>
      <w:hyperlink r:id="rId22" w:history="1">
        <w:r w:rsidRPr="00F212DE">
          <w:rPr>
            <w:rStyle w:val="Hyperlink"/>
          </w:rPr>
          <w:t>https://www.geopoliticalmonitor.com/the-brics-is-not-a-strategic-threat-to-the-united-states/</w:t>
        </w:r>
      </w:hyperlink>
      <w:r>
        <w:t xml:space="preserve">, September 7, 2023 </w:t>
      </w:r>
    </w:p>
    <w:p w14:paraId="3D3C4467" w14:textId="23EE1931" w:rsidR="008E44F9" w:rsidRPr="008E44F9" w:rsidRDefault="008E44F9" w:rsidP="000C5D4D">
      <w:pPr>
        <w:rPr>
          <w:u w:val="single"/>
        </w:rPr>
      </w:pPr>
      <w:r w:rsidRPr="008323CA">
        <w:rPr>
          <w:rStyle w:val="StyleUnderline"/>
        </w:rPr>
        <w:t>Unlike the BRICS</w:t>
      </w:r>
      <w:r w:rsidRPr="008323CA">
        <w:rPr>
          <w:sz w:val="16"/>
        </w:rPr>
        <w:t>,</w:t>
      </w:r>
      <w:r w:rsidRPr="008323CA">
        <w:rPr>
          <w:rStyle w:val="StyleUnderline"/>
        </w:rPr>
        <w:t xml:space="preserve"> Western institutions led by Washington are united by core values like democracy</w:t>
      </w:r>
      <w:r w:rsidRPr="008323CA">
        <w:rPr>
          <w:sz w:val="16"/>
        </w:rPr>
        <w:t xml:space="preserve">. </w:t>
      </w:r>
      <w:r w:rsidRPr="008323CA">
        <w:rPr>
          <w:rStyle w:val="StyleUnderline"/>
        </w:rPr>
        <w:t>NATO,</w:t>
      </w:r>
      <w:r w:rsidRPr="008323CA">
        <w:rPr>
          <w:sz w:val="16"/>
        </w:rPr>
        <w:t xml:space="preserve"> the pillar of the West,</w:t>
      </w:r>
      <w:r w:rsidRPr="008323CA">
        <w:rPr>
          <w:rStyle w:val="StyleUnderline"/>
        </w:rPr>
        <w:t xml:space="preserve"> is the most successful international organization in history.</w:t>
      </w:r>
      <w:r w:rsidRPr="008323CA">
        <w:rPr>
          <w:sz w:val="16"/>
        </w:rPr>
        <w:t xml:space="preserve"> Despite its critics, this shield has successfully protected North American and European democracies since the end of World War 2. In fact,</w:t>
      </w:r>
      <w:r w:rsidRPr="008323CA">
        <w:rPr>
          <w:rStyle w:val="StyleUnderline"/>
        </w:rPr>
        <w:t xml:space="preserve"> no revisionist state has attempted to use military force to violate the territorial integrity of a NATO member state for nearly eight decades.</w:t>
      </w:r>
      <w:r w:rsidRPr="008323CA">
        <w:rPr>
          <w:sz w:val="16"/>
        </w:rPr>
        <w:t xml:space="preserve"> Unfortunately, the same cannot be said for other Eurasian countries outside the alliance, such as Cyprus, Georgia, Moldova, and Ukraine. </w:t>
      </w:r>
      <w:r w:rsidRPr="008323CA">
        <w:rPr>
          <w:rStyle w:val="StyleUnderline"/>
        </w:rPr>
        <w:t xml:space="preserve">NATO’s success is replicated by other Western institutions, </w:t>
      </w:r>
      <w:r w:rsidRPr="008323CA">
        <w:rPr>
          <w:sz w:val="16"/>
        </w:rPr>
        <w:t>which include political establishments like the European Union, diplomatic forums such as the G7, a</w:t>
      </w:r>
      <w:r w:rsidRPr="008323CA">
        <w:rPr>
          <w:rStyle w:val="StyleUnderline"/>
        </w:rPr>
        <w:t xml:space="preserve"> long list of free trade agreements, and security pacts between the United States and Japan, Washington and Seoul, and AUKUS.</w:t>
      </w:r>
    </w:p>
    <w:bookmarkEnd w:id="12"/>
    <w:p w14:paraId="03E5126E" w14:textId="77777777" w:rsidR="000C5D4D" w:rsidRPr="008E38C3" w:rsidRDefault="000C5D4D" w:rsidP="000C5D4D">
      <w:pPr>
        <w:rPr>
          <w:sz w:val="16"/>
        </w:rPr>
      </w:pPr>
      <w:r w:rsidRPr="008E38C3">
        <w:rPr>
          <w:sz w:val="16"/>
        </w:rPr>
        <w:t xml:space="preserve">The </w:t>
      </w:r>
      <w:r w:rsidRPr="008E38C3">
        <w:rPr>
          <w:rStyle w:val="StyleUnderline"/>
        </w:rPr>
        <w:t xml:space="preserve">BRICS is a house of cards, </w:t>
      </w:r>
      <w:r w:rsidRPr="008E38C3">
        <w:rPr>
          <w:rStyle w:val="Emphasis"/>
        </w:rPr>
        <w:t xml:space="preserve">not a strategic threat </w:t>
      </w:r>
      <w:r w:rsidRPr="008E38C3">
        <w:rPr>
          <w:rStyle w:val="StyleUnderline"/>
        </w:rPr>
        <w:t>to the U</w:t>
      </w:r>
      <w:r w:rsidRPr="008E38C3">
        <w:rPr>
          <w:sz w:val="16"/>
        </w:rPr>
        <w:t xml:space="preserve">nited </w:t>
      </w:r>
      <w:r w:rsidRPr="008E38C3">
        <w:rPr>
          <w:rStyle w:val="StyleUnderline"/>
        </w:rPr>
        <w:t>S</w:t>
      </w:r>
      <w:r w:rsidRPr="008E38C3">
        <w:rPr>
          <w:sz w:val="16"/>
        </w:rPr>
        <w:t xml:space="preserve">tates. Even </w:t>
      </w:r>
      <w:r w:rsidRPr="008E38C3">
        <w:rPr>
          <w:rStyle w:val="StyleUnderline"/>
        </w:rPr>
        <w:t>if the “bloc” succeeds in expanding China’s economic tentacles and projecting Chinese power in the short-term, the BRICS is still plagued by divergent interests and internal tensions</w:t>
      </w:r>
      <w:r w:rsidRPr="008E38C3">
        <w:rPr>
          <w:sz w:val="16"/>
        </w:rPr>
        <w:t xml:space="preserve"> that have doomed it to failure. While Beijing is just learning how to build long-lasting alliances, Washington has centuries worth of experience in spearheading and managing complicated but mutually beneficial bilateral and multilateral partnerships. Given NATO’s rejuvenation, the global coalition in support of Ukraine, the emergence of AUKUS, the trilateral summit between America, Japan and Korea, and the looming Saudi Israeli peace agreement,</w:t>
      </w:r>
      <w:r w:rsidRPr="008E38C3">
        <w:rPr>
          <w:rStyle w:val="StyleUnderline"/>
        </w:rPr>
        <w:t xml:space="preserve"> US-led initiatives will remain indispensable for global diplomacy and security long into the future. The risk of being threatened – let alone replaced – by a paper tiger like the BRICS is slim to none</w:t>
      </w:r>
      <w:r w:rsidRPr="008E38C3">
        <w:rPr>
          <w:sz w:val="16"/>
        </w:rPr>
        <w:t>.</w:t>
      </w:r>
    </w:p>
    <w:p w14:paraId="63CCEB52" w14:textId="77777777" w:rsidR="000C5D4D" w:rsidRDefault="000C5D4D" w:rsidP="000C5D4D"/>
    <w:p w14:paraId="72D8EE14" w14:textId="0600B282" w:rsidR="000C5D4D" w:rsidRDefault="000C5D4D" w:rsidP="000C5D4D"/>
    <w:p w14:paraId="59784203" w14:textId="77777777" w:rsidR="00EF4EBE" w:rsidRDefault="00EF4EBE" w:rsidP="00EF4EBE">
      <w:pPr>
        <w:pStyle w:val="Heading1"/>
      </w:pPr>
    </w:p>
    <w:p w14:paraId="261B13EF" w14:textId="4FD782EE" w:rsidR="00EF4EBE" w:rsidRDefault="00EF4EBE" w:rsidP="00EF4EBE">
      <w:pPr>
        <w:pStyle w:val="Heading1"/>
      </w:pPr>
      <w:r>
        <w:t xml:space="preserve">--Counterplans-- </w:t>
      </w:r>
    </w:p>
    <w:p w14:paraId="1CCCA591" w14:textId="4D978D04" w:rsidR="00EF4EBE" w:rsidRDefault="00EF4EBE" w:rsidP="00EF4EBE">
      <w:pPr>
        <w:pStyle w:val="Heading2"/>
      </w:pPr>
      <w:r>
        <w:t xml:space="preserve">Track II </w:t>
      </w:r>
    </w:p>
    <w:p w14:paraId="460D6CF9" w14:textId="61BA9713" w:rsidR="00161473" w:rsidRPr="00161473" w:rsidRDefault="00161473" w:rsidP="00161473">
      <w:pPr>
        <w:pStyle w:val="Heading3"/>
      </w:pPr>
      <w:r>
        <w:t>Solvency</w:t>
      </w:r>
      <w:r w:rsidR="0005716C">
        <w:t xml:space="preserve">—Science Diplomacy </w:t>
      </w:r>
    </w:p>
    <w:p w14:paraId="1AE687BE" w14:textId="1428B9D4" w:rsidR="00EF4EBE" w:rsidRDefault="00EF4EBE" w:rsidP="00EF4EBE">
      <w:pPr>
        <w:pStyle w:val="Heading4"/>
      </w:pPr>
      <w:r>
        <w:t xml:space="preserve">Track II </w:t>
      </w:r>
      <w:r w:rsidR="0005716C">
        <w:t xml:space="preserve">promotes Scientific Diplomacy </w:t>
      </w:r>
    </w:p>
    <w:p w14:paraId="18F2454A" w14:textId="77777777" w:rsidR="00EF4EBE" w:rsidRPr="002939A5" w:rsidRDefault="00EF4EBE" w:rsidP="00EF4EBE">
      <w:r>
        <w:t xml:space="preserve">Vaughan </w:t>
      </w:r>
      <w:proofErr w:type="spellStart"/>
      <w:r w:rsidRPr="002939A5">
        <w:rPr>
          <w:rStyle w:val="Style13ptBold"/>
        </w:rPr>
        <w:t>Turekian</w:t>
      </w:r>
      <w:proofErr w:type="spellEnd"/>
      <w:r w:rsidRPr="002939A5">
        <w:rPr>
          <w:rStyle w:val="Style13ptBold"/>
        </w:rPr>
        <w:t xml:space="preserve"> 24</w:t>
      </w:r>
      <w:r>
        <w:t xml:space="preserve">, executive director of policy and global affairs at the US National Academies of Sciences, Engineering, and Medicine, previously science and technology adviser to the US secretary of state, with Sir Peter Gluckman, president of the International Science Council and director of Koi </w:t>
      </w:r>
      <w:proofErr w:type="spellStart"/>
      <w:r>
        <w:t>Tū</w:t>
      </w:r>
      <w:proofErr w:type="spellEnd"/>
      <w:r>
        <w:t xml:space="preserve">: the Centre for Informed Futures at the University of Auckland, previously chief science adviser to the prime ministers of New Zealand and science envoy for the New Zealand Ministry of Foreign Affairs and Trade, “Science Diplomacy and the Rise of Technopoles”, Science &amp; Diplomacy 6, no. 4 (2017), </w:t>
      </w:r>
      <w:hyperlink r:id="rId23" w:history="1">
        <w:r w:rsidRPr="00ED056A">
          <w:rPr>
            <w:rStyle w:val="Hyperlink"/>
          </w:rPr>
          <w:t>https://issues.org/science-diplomacy-technopoles-turekian-gluckman/</w:t>
        </w:r>
      </w:hyperlink>
      <w:r>
        <w:t xml:space="preserve">, Fall 2024 </w:t>
      </w:r>
    </w:p>
    <w:p w14:paraId="2158E361" w14:textId="77777777" w:rsidR="00EF4EBE" w:rsidRPr="008853E6" w:rsidRDefault="00EF4EBE" w:rsidP="00EF4EBE">
      <w:pPr>
        <w:rPr>
          <w:sz w:val="16"/>
          <w:szCs w:val="16"/>
        </w:rPr>
      </w:pPr>
      <w:r w:rsidRPr="008853E6">
        <w:rPr>
          <w:sz w:val="16"/>
          <w:szCs w:val="16"/>
        </w:rPr>
        <w:t>Beyond track 1 and track 2</w:t>
      </w:r>
    </w:p>
    <w:p w14:paraId="2B9DF669" w14:textId="37833A10" w:rsidR="00EF4EBE" w:rsidRPr="008853E6" w:rsidRDefault="00EF4EBE" w:rsidP="00EF4EBE">
      <w:pPr>
        <w:rPr>
          <w:sz w:val="16"/>
        </w:rPr>
      </w:pPr>
      <w:r w:rsidRPr="008853E6">
        <w:rPr>
          <w:rStyle w:val="StyleUnderline"/>
        </w:rPr>
        <w:t xml:space="preserve">Another opportunity to make progress </w:t>
      </w:r>
      <w:r w:rsidRPr="008853E6">
        <w:rPr>
          <w:sz w:val="16"/>
        </w:rPr>
        <w:t xml:space="preserve">in this conflicted space </w:t>
      </w:r>
      <w:r w:rsidRPr="008853E6">
        <w:rPr>
          <w:rStyle w:val="StyleUnderline"/>
        </w:rPr>
        <w:t>is</w:t>
      </w:r>
      <w:r w:rsidRPr="008853E6">
        <w:rPr>
          <w:sz w:val="16"/>
        </w:rPr>
        <w:t xml:space="preserve"> to </w:t>
      </w:r>
      <w:r w:rsidRPr="008853E6">
        <w:rPr>
          <w:rStyle w:val="StyleUnderline"/>
        </w:rPr>
        <w:t>consider</w:t>
      </w:r>
      <w:r w:rsidRPr="008853E6">
        <w:rPr>
          <w:sz w:val="16"/>
        </w:rPr>
        <w:t xml:space="preserve"> the potential </w:t>
      </w:r>
      <w:r w:rsidRPr="008853E6">
        <w:rPr>
          <w:rStyle w:val="StyleUnderline"/>
        </w:rPr>
        <w:t>roles of different actors</w:t>
      </w:r>
      <w:r w:rsidRPr="008853E6">
        <w:rPr>
          <w:sz w:val="16"/>
        </w:rPr>
        <w:t xml:space="preserve">. </w:t>
      </w:r>
      <w:r w:rsidRPr="008853E6">
        <w:rPr>
          <w:rStyle w:val="StyleUnderline"/>
        </w:rPr>
        <w:t>Much</w:t>
      </w:r>
      <w:r w:rsidRPr="008853E6">
        <w:rPr>
          <w:sz w:val="16"/>
        </w:rPr>
        <w:t xml:space="preserve"> academic </w:t>
      </w:r>
      <w:r w:rsidRPr="008853E6">
        <w:rPr>
          <w:rStyle w:val="StyleUnderline"/>
        </w:rPr>
        <w:t>discussion</w:t>
      </w:r>
      <w:r w:rsidRPr="008853E6">
        <w:rPr>
          <w:sz w:val="16"/>
        </w:rPr>
        <w:t xml:space="preserve"> has </w:t>
      </w:r>
      <w:r w:rsidRPr="008853E6">
        <w:rPr>
          <w:rStyle w:val="StyleUnderline"/>
        </w:rPr>
        <w:t>focused on track 1 diplomacy</w:t>
      </w:r>
      <w:r w:rsidRPr="008853E6">
        <w:rPr>
          <w:sz w:val="16"/>
        </w:rPr>
        <w:t xml:space="preserve">, or formal diplomacy, </w:t>
      </w:r>
      <w:r w:rsidRPr="008853E6">
        <w:rPr>
          <w:rStyle w:val="StyleUnderline"/>
        </w:rPr>
        <w:t xml:space="preserve">suggesting that track 2, </w:t>
      </w:r>
      <w:r w:rsidRPr="008853E6">
        <w:rPr>
          <w:sz w:val="16"/>
        </w:rPr>
        <w:t>or informal,</w:t>
      </w:r>
      <w:r w:rsidRPr="008853E6">
        <w:rPr>
          <w:rStyle w:val="StyleUnderline"/>
        </w:rPr>
        <w:t xml:space="preserve"> efforts were largely a spillover from scientific cooperation. </w:t>
      </w:r>
      <w:r w:rsidRPr="008853E6">
        <w:rPr>
          <w:sz w:val="16"/>
        </w:rPr>
        <w:t xml:space="preserve">However, the reality has been more nuanced. </w:t>
      </w:r>
      <w:r w:rsidRPr="008853E6">
        <w:rPr>
          <w:rStyle w:val="StyleUnderline"/>
        </w:rPr>
        <w:t xml:space="preserve">Sometimes projects initiated by track 1 players have been </w:t>
      </w:r>
      <w:r w:rsidRPr="008853E6">
        <w:rPr>
          <w:rStyle w:val="Emphasis"/>
        </w:rPr>
        <w:t>enacted by track 2 actors</w:t>
      </w:r>
      <w:r w:rsidRPr="008853E6">
        <w:rPr>
          <w:sz w:val="16"/>
        </w:rPr>
        <w:t>. During the Obama era, for example, the US National Academy of Sciences played an active role in mediating the intended rapprochement with Cuba. Conversely, t</w:t>
      </w:r>
      <w:r w:rsidRPr="008853E6">
        <w:rPr>
          <w:rStyle w:val="StyleUnderline"/>
        </w:rPr>
        <w:t xml:space="preserve">rack 2 activities have led to significant diplomatic achievements. The scientifically led International Geophysical Year </w:t>
      </w:r>
      <w:r w:rsidRPr="008853E6">
        <w:rPr>
          <w:sz w:val="16"/>
        </w:rPr>
        <w:t xml:space="preserve">of 1957–58 </w:t>
      </w:r>
      <w:r w:rsidRPr="008853E6">
        <w:rPr>
          <w:rStyle w:val="StyleUnderline"/>
        </w:rPr>
        <w:t>resulted in the Antarctic Treaty. Track 1 and 2 approaches are not separate, but increasingly intertwined.</w:t>
      </w:r>
    </w:p>
    <w:p w14:paraId="18DB6D4B" w14:textId="7A194BF0" w:rsidR="00EF4EBE" w:rsidRPr="008853E6" w:rsidRDefault="00EF4EBE" w:rsidP="00EF4EBE">
      <w:pPr>
        <w:rPr>
          <w:sz w:val="16"/>
        </w:rPr>
      </w:pPr>
      <w:r w:rsidRPr="008853E6">
        <w:rPr>
          <w:sz w:val="16"/>
        </w:rPr>
        <w:t xml:space="preserve">Inevitably, direct national interests will be primarily driven by the political processes determining economic and security policy. </w:t>
      </w:r>
      <w:r w:rsidRPr="008853E6">
        <w:rPr>
          <w:rStyle w:val="StyleUnderline"/>
        </w:rPr>
        <w:t>Domestic scientific communities strive to show their relevance to their national funders by supporting such efforts.</w:t>
      </w:r>
      <w:r w:rsidRPr="008853E6">
        <w:rPr>
          <w:sz w:val="16"/>
        </w:rPr>
        <w:t xml:space="preserve"> But at the same time, it has been </w:t>
      </w:r>
      <w:r w:rsidRPr="008853E6">
        <w:rPr>
          <w:rStyle w:val="StyleUnderline"/>
        </w:rPr>
        <w:t>the global scientific community that has brought attention to climate change, biodiversity loss, pandemic risks, and many other existential threats which require concerted</w:t>
      </w:r>
      <w:r w:rsidRPr="008853E6">
        <w:rPr>
          <w:sz w:val="16"/>
        </w:rPr>
        <w:t xml:space="preserve">, </w:t>
      </w:r>
      <w:r w:rsidRPr="008853E6">
        <w:rPr>
          <w:rStyle w:val="StyleUnderline"/>
        </w:rPr>
        <w:t>collective action</w:t>
      </w:r>
      <w:r w:rsidRPr="008853E6">
        <w:rPr>
          <w:sz w:val="16"/>
        </w:rPr>
        <w:t xml:space="preserve">. In this </w:t>
      </w:r>
      <w:r w:rsidRPr="008853E6">
        <w:rPr>
          <w:rStyle w:val="StyleUnderline"/>
        </w:rPr>
        <w:t>narrowing</w:t>
      </w:r>
      <w:r w:rsidRPr="008853E6">
        <w:rPr>
          <w:sz w:val="16"/>
        </w:rPr>
        <w:t xml:space="preserve"> window of </w:t>
      </w:r>
      <w:r w:rsidRPr="008853E6">
        <w:rPr>
          <w:rStyle w:val="StyleUnderline"/>
        </w:rPr>
        <w:t>opportunities to make progress</w:t>
      </w:r>
      <w:r w:rsidRPr="008853E6">
        <w:rPr>
          <w:sz w:val="16"/>
        </w:rPr>
        <w:t xml:space="preserve"> on critically important global goals, t</w:t>
      </w:r>
      <w:r w:rsidRPr="008853E6">
        <w:rPr>
          <w:rStyle w:val="StyleUnderline"/>
        </w:rPr>
        <w:t>rack 2 science diplomacy may become even more necessary</w:t>
      </w:r>
      <w:r w:rsidRPr="008853E6">
        <w:rPr>
          <w:sz w:val="16"/>
        </w:rPr>
        <w:t>. For example, the activities proposed for the 2032 International Polar Year, which emphasizes involvement and coproduction of knowledge between a range of Arctic stakeholders, could help to reduce diplomatic tensions and build relationships.</w:t>
      </w:r>
    </w:p>
    <w:p w14:paraId="34FC902B" w14:textId="77777777" w:rsidR="00EF4EBE" w:rsidRDefault="00EF4EBE" w:rsidP="00EF4EBE">
      <w:pPr>
        <w:rPr>
          <w:sz w:val="16"/>
        </w:rPr>
      </w:pPr>
      <w:r w:rsidRPr="008853E6">
        <w:rPr>
          <w:sz w:val="16"/>
        </w:rPr>
        <w:t xml:space="preserve">A </w:t>
      </w:r>
      <w:r w:rsidRPr="008853E6">
        <w:rPr>
          <w:rStyle w:val="StyleUnderline"/>
        </w:rPr>
        <w:t>renewed emphasis on track 2</w:t>
      </w:r>
      <w:r w:rsidRPr="008853E6">
        <w:rPr>
          <w:sz w:val="16"/>
        </w:rPr>
        <w:t xml:space="preserve">, or a hybrid approach utilizing both tracks, </w:t>
      </w:r>
      <w:r w:rsidRPr="008853E6">
        <w:rPr>
          <w:rStyle w:val="StyleUnderline"/>
        </w:rPr>
        <w:t xml:space="preserve">would </w:t>
      </w:r>
      <w:proofErr w:type="gramStart"/>
      <w:r w:rsidRPr="008853E6">
        <w:rPr>
          <w:rStyle w:val="StyleUnderline"/>
        </w:rPr>
        <w:t>actually be</w:t>
      </w:r>
      <w:proofErr w:type="gramEnd"/>
      <w:r w:rsidRPr="008853E6">
        <w:rPr>
          <w:rStyle w:val="StyleUnderline"/>
        </w:rPr>
        <w:t xml:space="preserve"> returning to a role</w:t>
      </w:r>
      <w:r w:rsidRPr="008853E6">
        <w:rPr>
          <w:rStyle w:val="Emphasis"/>
        </w:rPr>
        <w:t xml:space="preserve"> the international science community</w:t>
      </w:r>
      <w:r w:rsidRPr="008853E6">
        <w:rPr>
          <w:sz w:val="16"/>
        </w:rPr>
        <w:t xml:space="preserve"> h</w:t>
      </w:r>
      <w:r w:rsidRPr="008853E6">
        <w:rPr>
          <w:rStyle w:val="StyleUnderline"/>
        </w:rPr>
        <w:t>as often played in history. In the eighteenth centur</w:t>
      </w:r>
      <w:r w:rsidRPr="008853E6">
        <w:rPr>
          <w:sz w:val="16"/>
        </w:rPr>
        <w:t>y, for example, scientists worked across conflicted nations on issues of common interest, such as gathering measurements of the transit of Venus from multiple sites to estimate the solar unit. But in</w:t>
      </w:r>
      <w:r w:rsidRPr="008853E6">
        <w:rPr>
          <w:rStyle w:val="StyleUnderline"/>
        </w:rPr>
        <w:t xml:space="preserve"> the current context of rapid change in science when inter-nation tensions are high, track 2 efforts could be an important tool</w:t>
      </w:r>
      <w:r w:rsidRPr="008853E6">
        <w:rPr>
          <w:sz w:val="16"/>
        </w:rPr>
        <w:t>.</w:t>
      </w:r>
    </w:p>
    <w:p w14:paraId="6E26257E" w14:textId="77777777" w:rsidR="00C1481E" w:rsidRDefault="00C1481E" w:rsidP="00C1481E"/>
    <w:p w14:paraId="6FD32530" w14:textId="7F090EE0" w:rsidR="00C1481E" w:rsidRDefault="004C3021" w:rsidP="00C1481E">
      <w:pPr>
        <w:pStyle w:val="Heading4"/>
      </w:pPr>
      <w:r>
        <w:t>Track II science diplomacy solves all issues</w:t>
      </w:r>
    </w:p>
    <w:p w14:paraId="11915E10" w14:textId="71F573A5" w:rsidR="00C1481E" w:rsidRPr="00C1481E" w:rsidRDefault="00C1481E" w:rsidP="00C1481E">
      <w:pPr>
        <w:rPr>
          <w:i/>
          <w:iCs/>
        </w:rPr>
      </w:pPr>
      <w:r>
        <w:t xml:space="preserve">Peter </w:t>
      </w:r>
      <w:r w:rsidRPr="00C1481E">
        <w:rPr>
          <w:rStyle w:val="Style13ptBold"/>
        </w:rPr>
        <w:t>Gluckman 24</w:t>
      </w:r>
      <w:r>
        <w:t xml:space="preserve">, Sir, President of the International Science Council, gave a keynote address on science diplomacy at a side event to the Pact of the Future at the United Nations Headquarters, “Building bridges through science diplomacy: accelerating progress towards sustainable development”, </w:t>
      </w:r>
      <w:r w:rsidRPr="00C1481E">
        <w:rPr>
          <w:i/>
          <w:iCs/>
        </w:rPr>
        <w:t xml:space="preserve">Koi </w:t>
      </w:r>
      <w:proofErr w:type="spellStart"/>
      <w:r w:rsidRPr="00C1481E">
        <w:rPr>
          <w:i/>
          <w:iCs/>
        </w:rPr>
        <w:t>Tū</w:t>
      </w:r>
      <w:proofErr w:type="spellEnd"/>
      <w:r w:rsidRPr="00C1481E">
        <w:rPr>
          <w:i/>
          <w:iCs/>
        </w:rPr>
        <w:t xml:space="preserve"> Centre for Informed Futures</w:t>
      </w:r>
      <w:r>
        <w:t xml:space="preserve">, </w:t>
      </w:r>
      <w:hyperlink r:id="rId24" w:history="1">
        <w:r w:rsidRPr="00393306">
          <w:rPr>
            <w:rStyle w:val="Hyperlink"/>
          </w:rPr>
          <w:t>https://informedfutures.org/building-bridges-through-science-diplomacy/</w:t>
        </w:r>
      </w:hyperlink>
      <w:r>
        <w:t>, September 20, 2024</w:t>
      </w:r>
    </w:p>
    <w:p w14:paraId="13044BE2" w14:textId="70627B99" w:rsidR="00C1481E" w:rsidRPr="00C1481E" w:rsidRDefault="00C1481E" w:rsidP="00C1481E">
      <w:pPr>
        <w:rPr>
          <w:sz w:val="16"/>
        </w:rPr>
      </w:pPr>
      <w:r w:rsidRPr="00C1481E">
        <w:rPr>
          <w:sz w:val="16"/>
        </w:rPr>
        <w:t xml:space="preserve">As the </w:t>
      </w:r>
      <w:r w:rsidRPr="00C1481E">
        <w:rPr>
          <w:rStyle w:val="StyleUnderline"/>
        </w:rPr>
        <w:t>conditions</w:t>
      </w:r>
      <w:r w:rsidRPr="00C1481E">
        <w:rPr>
          <w:sz w:val="16"/>
        </w:rPr>
        <w:t xml:space="preserve"> that </w:t>
      </w:r>
      <w:r w:rsidRPr="00C1481E">
        <w:rPr>
          <w:rStyle w:val="StyleUnderline"/>
        </w:rPr>
        <w:t xml:space="preserve">gave value to science diplomacy change, its practice must evolve. </w:t>
      </w:r>
      <w:r w:rsidRPr="00C1481E">
        <w:rPr>
          <w:sz w:val="16"/>
        </w:rPr>
        <w:t xml:space="preserve">Although </w:t>
      </w:r>
      <w:r w:rsidRPr="00C1481E">
        <w:rPr>
          <w:rStyle w:val="StyleUnderline"/>
        </w:rPr>
        <w:t>science diplomacy has,</w:t>
      </w:r>
      <w:r w:rsidRPr="00C1481E">
        <w:rPr>
          <w:sz w:val="16"/>
        </w:rPr>
        <w:t xml:space="preserve"> at times, </w:t>
      </w:r>
      <w:r w:rsidRPr="00C1481E">
        <w:rPr>
          <w:rStyle w:val="StyleUnderline"/>
        </w:rPr>
        <w:t>seemed</w:t>
      </w:r>
      <w:r w:rsidRPr="00C1481E">
        <w:rPr>
          <w:sz w:val="16"/>
        </w:rPr>
        <w:t xml:space="preserve"> </w:t>
      </w:r>
      <w:r w:rsidRPr="00C1481E">
        <w:rPr>
          <w:rStyle w:val="StyleUnderline"/>
        </w:rPr>
        <w:t xml:space="preserve">academic, it is a key linkage between the </w:t>
      </w:r>
      <w:r w:rsidRPr="00C1481E">
        <w:rPr>
          <w:sz w:val="16"/>
        </w:rPr>
        <w:t xml:space="preserve">very </w:t>
      </w:r>
      <w:r w:rsidRPr="00C1481E">
        <w:rPr>
          <w:rStyle w:val="StyleUnderline"/>
        </w:rPr>
        <w:t xml:space="preserve">different worlds of diplomacy </w:t>
      </w:r>
      <w:r w:rsidRPr="00C1481E">
        <w:rPr>
          <w:sz w:val="16"/>
        </w:rPr>
        <w:t>and science for all our futures.</w:t>
      </w:r>
    </w:p>
    <w:p w14:paraId="17E8EF60" w14:textId="148DF4F8" w:rsidR="00C1481E" w:rsidRPr="004C3021" w:rsidRDefault="00C1481E" w:rsidP="00C1481E">
      <w:pPr>
        <w:rPr>
          <w:sz w:val="16"/>
        </w:rPr>
      </w:pPr>
      <w:r w:rsidRPr="00C1481E">
        <w:rPr>
          <w:rStyle w:val="StyleUnderline"/>
        </w:rPr>
        <w:t>In this confused and conflicted space</w:t>
      </w:r>
      <w:r w:rsidRPr="00C1481E">
        <w:rPr>
          <w:sz w:val="16"/>
        </w:rPr>
        <w:t xml:space="preserve">, we must consider the potential roles of different actors. Formal diplomatic processes must be informed by </w:t>
      </w:r>
      <w:proofErr w:type="gramStart"/>
      <w:r w:rsidRPr="00C1481E">
        <w:rPr>
          <w:sz w:val="16"/>
        </w:rPr>
        <w:t>science</w:t>
      </w:r>
      <w:proofErr w:type="gramEnd"/>
      <w:r w:rsidRPr="00C1481E">
        <w:rPr>
          <w:sz w:val="16"/>
        </w:rPr>
        <w:t xml:space="preserve"> and </w:t>
      </w:r>
      <w:r w:rsidRPr="00C1481E">
        <w:rPr>
          <w:rStyle w:val="StyleUnderline"/>
        </w:rPr>
        <w:t>the international science community has a key role in advancing track 2 efforts</w:t>
      </w:r>
      <w:r w:rsidRPr="00C1481E">
        <w:rPr>
          <w:sz w:val="16"/>
        </w:rPr>
        <w:t xml:space="preserve"> which, given the context, may take on greater importance.</w:t>
      </w:r>
    </w:p>
    <w:p w14:paraId="5E1EE2C7" w14:textId="6E7EE116" w:rsidR="00C1481E" w:rsidRPr="004C3021" w:rsidRDefault="00C1481E" w:rsidP="00C1481E">
      <w:pPr>
        <w:rPr>
          <w:sz w:val="16"/>
        </w:rPr>
      </w:pPr>
      <w:r w:rsidRPr="004C3021">
        <w:rPr>
          <w:sz w:val="16"/>
        </w:rPr>
        <w:t xml:space="preserve">The International Science Council (ISC) is unique in its </w:t>
      </w:r>
      <w:proofErr w:type="gramStart"/>
      <w:r w:rsidRPr="004C3021">
        <w:rPr>
          <w:sz w:val="16"/>
        </w:rPr>
        <w:t>membership</w:t>
      </w:r>
      <w:proofErr w:type="gramEnd"/>
      <w:r w:rsidRPr="004C3021">
        <w:rPr>
          <w:sz w:val="16"/>
        </w:rPr>
        <w:t xml:space="preserve"> including the world’s scientific academies and international scientific </w:t>
      </w:r>
      <w:proofErr w:type="spellStart"/>
      <w:r w:rsidRPr="004C3021">
        <w:rPr>
          <w:sz w:val="16"/>
        </w:rPr>
        <w:t>organisations</w:t>
      </w:r>
      <w:proofErr w:type="spellEnd"/>
      <w:r w:rsidRPr="004C3021">
        <w:rPr>
          <w:sz w:val="16"/>
        </w:rPr>
        <w:t xml:space="preserve"> from the global north, south, east and west and across both the natural and social sciences.  </w:t>
      </w:r>
      <w:r w:rsidRPr="00C1481E">
        <w:rPr>
          <w:rStyle w:val="StyleUnderline"/>
        </w:rPr>
        <w:t xml:space="preserve">Increasingly it has both seen the need to and been requested to take a </w:t>
      </w:r>
      <w:r w:rsidRPr="00C1481E">
        <w:rPr>
          <w:rStyle w:val="Emphasis"/>
        </w:rPr>
        <w:t>greater role in track 2 diplomacy</w:t>
      </w:r>
      <w:r w:rsidRPr="00C1481E">
        <w:rPr>
          <w:rStyle w:val="StyleUnderline"/>
        </w:rPr>
        <w:t xml:space="preserve">. </w:t>
      </w:r>
      <w:r w:rsidRPr="004C3021">
        <w:rPr>
          <w:sz w:val="16"/>
        </w:rPr>
        <w:t xml:space="preserve"> </w:t>
      </w:r>
    </w:p>
    <w:p w14:paraId="0DE51408" w14:textId="4E42A9F4" w:rsidR="00C1481E" w:rsidRPr="004C3021" w:rsidRDefault="00C1481E" w:rsidP="00C1481E">
      <w:pPr>
        <w:rPr>
          <w:sz w:val="16"/>
        </w:rPr>
      </w:pPr>
      <w:r w:rsidRPr="004C3021">
        <w:rPr>
          <w:sz w:val="16"/>
        </w:rPr>
        <w:t xml:space="preserve">Today we are in an era where domestic science, economic and national security policies can conflict with broader objectives related to the global commons. </w:t>
      </w:r>
      <w:r w:rsidRPr="00C1481E">
        <w:rPr>
          <w:rStyle w:val="StyleUnderline"/>
        </w:rPr>
        <w:t>Diplomats</w:t>
      </w:r>
      <w:r w:rsidRPr="004C3021">
        <w:rPr>
          <w:sz w:val="16"/>
        </w:rPr>
        <w:t xml:space="preserve"> will </w:t>
      </w:r>
      <w:r w:rsidRPr="00C1481E">
        <w:rPr>
          <w:rStyle w:val="StyleUnderline"/>
        </w:rPr>
        <w:t>need to take a multi-stakeholder approach</w:t>
      </w:r>
      <w:r w:rsidRPr="004C3021">
        <w:rPr>
          <w:sz w:val="16"/>
        </w:rPr>
        <w:t xml:space="preserve">— </w:t>
      </w:r>
      <w:r w:rsidRPr="00C1481E">
        <w:rPr>
          <w:rStyle w:val="StyleUnderline"/>
        </w:rPr>
        <w:t>including governments, business and academia</w:t>
      </w:r>
      <w:r w:rsidRPr="004C3021">
        <w:rPr>
          <w:sz w:val="16"/>
        </w:rPr>
        <w:t xml:space="preserve">. </w:t>
      </w:r>
      <w:r w:rsidRPr="00615428">
        <w:rPr>
          <w:rStyle w:val="StyleUnderline"/>
        </w:rPr>
        <w:t xml:space="preserve">The global community must give </w:t>
      </w:r>
      <w:r w:rsidRPr="004C3021">
        <w:rPr>
          <w:sz w:val="16"/>
        </w:rPr>
        <w:t xml:space="preserve">greater </w:t>
      </w:r>
      <w:r w:rsidRPr="00615428">
        <w:rPr>
          <w:rStyle w:val="StyleUnderline"/>
        </w:rPr>
        <w:t xml:space="preserve">support to the international science </w:t>
      </w:r>
      <w:proofErr w:type="gramStart"/>
      <w:r w:rsidRPr="00615428">
        <w:rPr>
          <w:rStyle w:val="StyleUnderline"/>
        </w:rPr>
        <w:t>community</w:t>
      </w:r>
      <w:proofErr w:type="gramEnd"/>
      <w:r w:rsidRPr="00615428">
        <w:rPr>
          <w:rStyle w:val="StyleUnderline"/>
        </w:rPr>
        <w:t xml:space="preserve"> </w:t>
      </w:r>
      <w:r w:rsidRPr="004C3021">
        <w:rPr>
          <w:sz w:val="16"/>
        </w:rPr>
        <w:t>allowing it to be an integral partner rather than simply a tokenistic afterthought</w:t>
      </w:r>
    </w:p>
    <w:p w14:paraId="40F2824D" w14:textId="0801F5E3" w:rsidR="00C1481E" w:rsidRPr="004C3021" w:rsidRDefault="00C1481E" w:rsidP="00C1481E">
      <w:pPr>
        <w:rPr>
          <w:sz w:val="16"/>
        </w:rPr>
      </w:pPr>
      <w:r w:rsidRPr="004C3021">
        <w:rPr>
          <w:sz w:val="16"/>
        </w:rPr>
        <w:t xml:space="preserve">Realpolitik demands that first and foremost </w:t>
      </w:r>
      <w:r w:rsidRPr="00615428">
        <w:rPr>
          <w:rStyle w:val="StyleUnderline"/>
        </w:rPr>
        <w:t>science diplomacy must serve</w:t>
      </w:r>
      <w:r w:rsidRPr="004C3021">
        <w:rPr>
          <w:sz w:val="16"/>
        </w:rPr>
        <w:t xml:space="preserve"> a </w:t>
      </w:r>
      <w:r w:rsidRPr="00615428">
        <w:rPr>
          <w:rStyle w:val="StyleUnderline"/>
        </w:rPr>
        <w:t>nation’s interests.</w:t>
      </w:r>
      <w:r w:rsidRPr="004C3021">
        <w:rPr>
          <w:sz w:val="16"/>
        </w:rPr>
        <w:t xml:space="preserve"> Science diplomacy can do so </w:t>
      </w:r>
      <w:r w:rsidRPr="00615428">
        <w:rPr>
          <w:rStyle w:val="StyleUnderline"/>
        </w:rPr>
        <w:t>in domains such as security, trade, environmental management</w:t>
      </w:r>
      <w:r w:rsidRPr="004C3021">
        <w:rPr>
          <w:sz w:val="16"/>
        </w:rPr>
        <w:t xml:space="preserve"> </w:t>
      </w:r>
      <w:r w:rsidRPr="00615428">
        <w:rPr>
          <w:rStyle w:val="StyleUnderline"/>
        </w:rPr>
        <w:t>and technology access.</w:t>
      </w:r>
      <w:r w:rsidRPr="004C3021">
        <w:rPr>
          <w:sz w:val="16"/>
        </w:rPr>
        <w:t xml:space="preserve"> But it must also be </w:t>
      </w:r>
      <w:proofErr w:type="spellStart"/>
      <w:r w:rsidRPr="004C3021">
        <w:rPr>
          <w:sz w:val="16"/>
        </w:rPr>
        <w:t>recognised</w:t>
      </w:r>
      <w:proofErr w:type="spellEnd"/>
      <w:r w:rsidRPr="004C3021">
        <w:rPr>
          <w:sz w:val="16"/>
        </w:rPr>
        <w:t xml:space="preserve"> by governments that it is in every nation’s interest to advance the global commons. </w:t>
      </w:r>
      <w:r w:rsidRPr="004C3021">
        <w:rPr>
          <w:rStyle w:val="StyleUnderline"/>
        </w:rPr>
        <w:t xml:space="preserve">Here science diplomacy has a critical domestic role to ensure nations </w:t>
      </w:r>
      <w:r w:rsidRPr="004C3021">
        <w:rPr>
          <w:sz w:val="16"/>
        </w:rPr>
        <w:t xml:space="preserve">understand their interests are served </w:t>
      </w:r>
      <w:r w:rsidRPr="004C3021">
        <w:rPr>
          <w:rStyle w:val="StyleUnderline"/>
        </w:rPr>
        <w:t>by</w:t>
      </w:r>
      <w:r w:rsidRPr="004C3021">
        <w:rPr>
          <w:sz w:val="16"/>
        </w:rPr>
        <w:t xml:space="preserve"> acting collaboratively. </w:t>
      </w:r>
      <w:r w:rsidRPr="004C3021">
        <w:rPr>
          <w:rStyle w:val="StyleUnderline"/>
        </w:rPr>
        <w:t>Track 2 science diplomacy</w:t>
      </w:r>
      <w:r w:rsidRPr="004C3021">
        <w:rPr>
          <w:sz w:val="16"/>
        </w:rPr>
        <w:t xml:space="preserve"> can be a valued partner to </w:t>
      </w:r>
      <w:r w:rsidRPr="004C3021">
        <w:rPr>
          <w:rStyle w:val="StyleUnderline"/>
        </w:rPr>
        <w:t>a</w:t>
      </w:r>
      <w:r w:rsidRPr="004C3021">
        <w:rPr>
          <w:sz w:val="16"/>
        </w:rPr>
        <w:t xml:space="preserve"> somewhat stuttering </w:t>
      </w:r>
      <w:r w:rsidRPr="004C3021">
        <w:rPr>
          <w:rStyle w:val="StyleUnderline"/>
        </w:rPr>
        <w:t>multilateral</w:t>
      </w:r>
      <w:r w:rsidRPr="004C3021">
        <w:rPr>
          <w:sz w:val="16"/>
        </w:rPr>
        <w:t xml:space="preserve"> </w:t>
      </w:r>
      <w:r w:rsidRPr="004C3021">
        <w:rPr>
          <w:rStyle w:val="StyleUnderline"/>
        </w:rPr>
        <w:t>system</w:t>
      </w:r>
      <w:r w:rsidRPr="004C3021">
        <w:rPr>
          <w:sz w:val="16"/>
        </w:rPr>
        <w:t>.</w:t>
      </w:r>
    </w:p>
    <w:p w14:paraId="51397D12" w14:textId="77777777" w:rsidR="00C1481E" w:rsidRPr="004C3021" w:rsidRDefault="00C1481E" w:rsidP="00C1481E">
      <w:pPr>
        <w:rPr>
          <w:sz w:val="16"/>
        </w:rPr>
      </w:pPr>
      <w:r w:rsidRPr="004C3021">
        <w:rPr>
          <w:sz w:val="16"/>
        </w:rPr>
        <w:t xml:space="preserve">Too few countries have embedded science diplomacy within their diplomatic toolkit. Only with </w:t>
      </w:r>
      <w:r w:rsidRPr="004C3021">
        <w:rPr>
          <w:rStyle w:val="StyleUnderline"/>
        </w:rPr>
        <w:t>science advisors within foreign ministries connected</w:t>
      </w:r>
      <w:r w:rsidRPr="004C3021">
        <w:rPr>
          <w:sz w:val="16"/>
        </w:rPr>
        <w:t xml:space="preserve"> to </w:t>
      </w:r>
      <w:r w:rsidRPr="004C3021">
        <w:rPr>
          <w:rStyle w:val="StyleUnderline"/>
        </w:rPr>
        <w:t>domestic science</w:t>
      </w:r>
      <w:r w:rsidRPr="004C3021">
        <w:rPr>
          <w:sz w:val="16"/>
        </w:rPr>
        <w:t xml:space="preserve"> communities, can the two-way interplay </w:t>
      </w:r>
      <w:r w:rsidRPr="004C3021">
        <w:rPr>
          <w:rStyle w:val="StyleUnderline"/>
        </w:rPr>
        <w:t>between track 1 and track 2 approaches become more effectiv</w:t>
      </w:r>
      <w:r w:rsidRPr="004C3021">
        <w:rPr>
          <w:sz w:val="16"/>
        </w:rPr>
        <w:t>e.</w:t>
      </w:r>
    </w:p>
    <w:p w14:paraId="3B95FDA6" w14:textId="77777777" w:rsidR="00C1481E" w:rsidRDefault="00C1481E" w:rsidP="00C1481E"/>
    <w:p w14:paraId="6E99BCA2" w14:textId="1B02A1E3" w:rsidR="00EF4EBE" w:rsidRDefault="0005716C" w:rsidP="0005716C">
      <w:pPr>
        <w:pStyle w:val="Heading3"/>
      </w:pPr>
      <w:r>
        <w:t xml:space="preserve">Solvency—Warming </w:t>
      </w:r>
    </w:p>
    <w:p w14:paraId="58C492CD" w14:textId="77777777" w:rsidR="0005716C" w:rsidRPr="00480060" w:rsidRDefault="0005716C" w:rsidP="0005716C">
      <w:pPr>
        <w:pStyle w:val="Heading4"/>
        <w:rPr>
          <w:rFonts w:eastAsia="Times New Roman"/>
        </w:rPr>
      </w:pPr>
      <w:r w:rsidRPr="00480060">
        <w:rPr>
          <w:rFonts w:eastAsia="Times New Roman"/>
        </w:rPr>
        <w:t xml:space="preserve">Track two efforts </w:t>
      </w:r>
      <w:proofErr w:type="gramStart"/>
      <w:r w:rsidRPr="00480060">
        <w:rPr>
          <w:rFonts w:eastAsia="Times New Roman"/>
        </w:rPr>
        <w:t>solve</w:t>
      </w:r>
      <w:proofErr w:type="gramEnd"/>
      <w:r w:rsidRPr="00480060">
        <w:rPr>
          <w:rFonts w:eastAsia="Times New Roman"/>
        </w:rPr>
        <w:t xml:space="preserve"> environmental issues best </w:t>
      </w:r>
    </w:p>
    <w:p w14:paraId="0840ABFA" w14:textId="77777777" w:rsidR="0005716C" w:rsidRPr="0005716C" w:rsidRDefault="0005716C" w:rsidP="0005716C">
      <w:r w:rsidRPr="00C1481E">
        <w:rPr>
          <w:rStyle w:val="Style13ptBold"/>
        </w:rPr>
        <w:t>Graham, ‘9</w:t>
      </w:r>
      <w:r w:rsidRPr="0005716C">
        <w:t xml:space="preserve"> --- Sarah Ellen Graham and John Robert Kelley Center for International Studies/Annenberg Center for Public Diplomacy, University of Southern California, “US Engagement in East Asia: A Case for Track Two Diplomacy”, Orbis, Vol. 53, No. 1, Winter 2009, </w:t>
      </w:r>
      <w:hyperlink r:id="rId25" w:history="1">
        <w:r w:rsidRPr="0005716C">
          <w:rPr>
            <w:rStyle w:val="Hyperlink"/>
          </w:rPr>
          <w:t>http://papers.ssrn.com/sol3/papers.cfm?abstract_id=1465772</w:t>
        </w:r>
      </w:hyperlink>
    </w:p>
    <w:p w14:paraId="34123FB5" w14:textId="77777777" w:rsidR="0005716C" w:rsidRPr="00480060" w:rsidRDefault="0005716C" w:rsidP="0005716C">
      <w:pPr>
        <w:rPr>
          <w:rFonts w:eastAsia="Calibri" w:cs="Times New Roman"/>
          <w:sz w:val="16"/>
        </w:rPr>
      </w:pPr>
      <w:r w:rsidRPr="00480060">
        <w:rPr>
          <w:rFonts w:eastAsia="Calibri" w:cs="Times New Roman"/>
          <w:sz w:val="16"/>
        </w:rPr>
        <w:t xml:space="preserve">Transnational Issues: </w:t>
      </w:r>
      <w:r w:rsidRPr="00480060">
        <w:rPr>
          <w:rFonts w:eastAsia="Calibri" w:cs="Times New Roman"/>
          <w:b/>
          <w:u w:val="single"/>
        </w:rPr>
        <w:t xml:space="preserve">Track two diplomacy is an instrument through which Washington should promote Northeast Asian regional cooperation to address transnational crime and environmental degradation. Unilateral initiatives can, by definition, only ever pose a partial solution to problems that transcend national borders. Consequently, </w:t>
      </w:r>
      <w:r w:rsidRPr="00480060">
        <w:rPr>
          <w:rFonts w:eastAsia="Calibri" w:cs="Times New Roman"/>
          <w:b/>
          <w:iCs/>
          <w:u w:val="single"/>
          <w:bdr w:val="single" w:sz="18" w:space="0" w:color="auto"/>
        </w:rPr>
        <w:t xml:space="preserve">track two </w:t>
      </w:r>
      <w:proofErr w:type="gramStart"/>
      <w:r w:rsidRPr="00480060">
        <w:rPr>
          <w:rFonts w:eastAsia="Calibri" w:cs="Times New Roman"/>
          <w:b/>
          <w:iCs/>
          <w:u w:val="single"/>
          <w:bdr w:val="single" w:sz="18" w:space="0" w:color="auto"/>
        </w:rPr>
        <w:t>diplomacy</w:t>
      </w:r>
      <w:proofErr w:type="gramEnd"/>
      <w:r w:rsidRPr="00480060">
        <w:rPr>
          <w:rFonts w:eastAsia="Calibri" w:cs="Times New Roman"/>
          <w:b/>
          <w:iCs/>
          <w:u w:val="single"/>
          <w:bdr w:val="single" w:sz="18" w:space="0" w:color="auto"/>
        </w:rPr>
        <w:t xml:space="preserve"> can be highly effective in areas of international concern where ongoing regional coordination, transparency and cooperation are needed</w:t>
      </w:r>
      <w:r w:rsidRPr="00480060">
        <w:rPr>
          <w:rFonts w:eastAsia="Calibri" w:cs="Times New Roman"/>
          <w:sz w:val="16"/>
        </w:rPr>
        <w:t xml:space="preserve">. Given that Northeast Asia already encompasses several regimes tied to transnational issue areas, the challenge facing the next administration will be to sustain the commitment of parties to these initiatives and ensure they remain effectively embedded in policy channels. </w:t>
      </w:r>
      <w:r w:rsidRPr="00480060">
        <w:rPr>
          <w:rFonts w:eastAsia="Calibri" w:cs="Times New Roman"/>
          <w:b/>
          <w:u w:val="single"/>
        </w:rPr>
        <w:t>Transnational crime</w:t>
      </w:r>
      <w:r w:rsidRPr="00480060">
        <w:rPr>
          <w:rFonts w:eastAsia="Calibri" w:cs="Times New Roman"/>
          <w:sz w:val="16"/>
        </w:rPr>
        <w:t>, including drugs smuggling, c</w:t>
      </w:r>
      <w:r w:rsidRPr="00480060">
        <w:rPr>
          <w:rFonts w:eastAsia="Calibri" w:cs="Times New Roman"/>
          <w:b/>
          <w:u w:val="single"/>
        </w:rPr>
        <w:t>ounterfeiting</w:t>
      </w:r>
      <w:r w:rsidRPr="00480060">
        <w:rPr>
          <w:rFonts w:eastAsia="Calibri" w:cs="Times New Roman"/>
          <w:sz w:val="16"/>
        </w:rPr>
        <w:t xml:space="preserve">, maritime </w:t>
      </w:r>
      <w:r w:rsidRPr="00480060">
        <w:rPr>
          <w:rFonts w:eastAsia="Calibri" w:cs="Times New Roman"/>
          <w:b/>
          <w:u w:val="single"/>
        </w:rPr>
        <w:t>piracy and</w:t>
      </w:r>
      <w:r w:rsidRPr="00480060">
        <w:rPr>
          <w:rFonts w:eastAsia="Calibri" w:cs="Times New Roman"/>
          <w:sz w:val="16"/>
        </w:rPr>
        <w:t xml:space="preserve"> activities linked to </w:t>
      </w:r>
      <w:r w:rsidRPr="00480060">
        <w:rPr>
          <w:rFonts w:eastAsia="Calibri" w:cs="Times New Roman"/>
          <w:b/>
          <w:u w:val="single"/>
        </w:rPr>
        <w:t>terrorism are beginning to be effectively addressed at the regional level in Northeast Asia. US participation, through</w:t>
      </w:r>
      <w:r w:rsidRPr="00480060">
        <w:rPr>
          <w:rFonts w:eastAsia="Calibri" w:cs="Times New Roman"/>
          <w:sz w:val="16"/>
        </w:rPr>
        <w:t xml:space="preserve"> track one and </w:t>
      </w:r>
      <w:r w:rsidRPr="00480060">
        <w:rPr>
          <w:rFonts w:eastAsia="Calibri" w:cs="Times New Roman"/>
          <w:b/>
          <w:u w:val="single"/>
        </w:rPr>
        <w:t xml:space="preserve">track two, will help </w:t>
      </w:r>
      <w:r w:rsidRPr="00480060">
        <w:rPr>
          <w:rFonts w:eastAsia="Calibri" w:cs="Times New Roman"/>
          <w:b/>
          <w:iCs/>
          <w:u w:val="single"/>
          <w:bdr w:val="single" w:sz="18" w:space="0" w:color="auto"/>
        </w:rPr>
        <w:t>boost initiatives</w:t>
      </w:r>
      <w:r w:rsidRPr="00480060">
        <w:rPr>
          <w:rFonts w:eastAsia="Calibri" w:cs="Times New Roman"/>
          <w:sz w:val="16"/>
        </w:rPr>
        <w:t xml:space="preserve"> such as the Shanghai International Maritime Forum, established in November 2007 </w:t>
      </w:r>
      <w:r w:rsidRPr="00480060">
        <w:rPr>
          <w:rFonts w:eastAsia="Calibri" w:cs="Times New Roman"/>
          <w:b/>
          <w:u w:val="single"/>
        </w:rPr>
        <w:t>to set standards for maritime security</w:t>
      </w:r>
      <w:r w:rsidRPr="00480060">
        <w:rPr>
          <w:rFonts w:eastAsia="Calibri" w:cs="Times New Roman"/>
          <w:sz w:val="16"/>
        </w:rPr>
        <w:t xml:space="preserve"> </w:t>
      </w:r>
      <w:r w:rsidRPr="00480060">
        <w:rPr>
          <w:rFonts w:eastAsia="Calibri" w:cs="Times New Roman"/>
          <w:b/>
          <w:u w:val="single"/>
        </w:rPr>
        <w:t>in shipping routes subject to piracy and drug smuggling such as the Malacca Straits. The Forum has served as a track two framework for debate on establishing protocols for oil spills and the transportation of hazardous materials in Asia. The environment will be a crucial determinant of Asia’s future</w:t>
      </w:r>
      <w:r w:rsidRPr="00480060">
        <w:rPr>
          <w:rFonts w:eastAsia="Calibri" w:cs="Times New Roman"/>
          <w:sz w:val="16"/>
        </w:rPr>
        <w:t xml:space="preserve"> stability and prosperity, </w:t>
      </w:r>
      <w:r w:rsidRPr="00480060">
        <w:rPr>
          <w:rFonts w:eastAsia="Calibri" w:cs="Times New Roman"/>
          <w:b/>
          <w:u w:val="single"/>
        </w:rPr>
        <w:t>and the United States has an interest in ensuring that coordinated and effective solutions that both ensure energy security and address climate change are found.</w:t>
      </w:r>
      <w:r w:rsidRPr="00480060">
        <w:rPr>
          <w:rFonts w:eastAsia="Calibri" w:cs="Times New Roman"/>
          <w:sz w:val="16"/>
        </w:rPr>
        <w:t xml:space="preserve"> Frameworks such as the Asia Pacific Economic Cooperation forum already serve as a framework to develop a regional response to climate change, and </w:t>
      </w:r>
      <w:r w:rsidRPr="00480060">
        <w:rPr>
          <w:rFonts w:eastAsia="Calibri" w:cs="Times New Roman"/>
          <w:b/>
          <w:iCs/>
          <w:u w:val="single"/>
          <w:bdr w:val="single" w:sz="18" w:space="0" w:color="auto"/>
        </w:rPr>
        <w:t>track two diplomacy can supplement</w:t>
      </w:r>
      <w:r w:rsidRPr="00480060">
        <w:rPr>
          <w:rFonts w:eastAsia="Calibri" w:cs="Times New Roman"/>
          <w:sz w:val="16"/>
        </w:rPr>
        <w:t xml:space="preserve"> these </w:t>
      </w:r>
      <w:r w:rsidRPr="00480060">
        <w:rPr>
          <w:rFonts w:eastAsia="Calibri" w:cs="Times New Roman"/>
          <w:b/>
          <w:iCs/>
          <w:u w:val="single"/>
          <w:bdr w:val="single" w:sz="18" w:space="0" w:color="auto"/>
        </w:rPr>
        <w:t>encouraging first steps within an established regime</w:t>
      </w:r>
      <w:r w:rsidRPr="00480060">
        <w:rPr>
          <w:rFonts w:eastAsia="Calibri" w:cs="Times New Roman"/>
          <w:sz w:val="16"/>
        </w:rPr>
        <w:t xml:space="preserve">. The Asia Pacific Partnership on Energy and Climate, spearheaded by the US and Australia, and incorporating China, Japan, India and the ROK, represents a positive step toward a coordinated regional response focusing on clean technologies. </w:t>
      </w:r>
      <w:r w:rsidRPr="00480060">
        <w:rPr>
          <w:rFonts w:eastAsia="Calibri" w:cs="Times New Roman"/>
          <w:b/>
          <w:u w:val="single"/>
        </w:rPr>
        <w:t xml:space="preserve">In ensuring that existing agreements are adhered to, Washington should </w:t>
      </w:r>
      <w:r w:rsidRPr="00480060">
        <w:rPr>
          <w:rFonts w:eastAsia="Calibri" w:cs="Times New Roman"/>
          <w:b/>
          <w:iCs/>
          <w:u w:val="single"/>
          <w:bdr w:val="single" w:sz="18" w:space="0" w:color="auto"/>
        </w:rPr>
        <w:t xml:space="preserve">build confidence through </w:t>
      </w:r>
      <w:proofErr w:type="gramStart"/>
      <w:r w:rsidRPr="00480060">
        <w:rPr>
          <w:rFonts w:eastAsia="Calibri" w:cs="Times New Roman"/>
          <w:b/>
          <w:iCs/>
          <w:u w:val="single"/>
          <w:bdr w:val="single" w:sz="18" w:space="0" w:color="auto"/>
        </w:rPr>
        <w:t>track</w:t>
      </w:r>
      <w:proofErr w:type="gramEnd"/>
      <w:r w:rsidRPr="00480060">
        <w:rPr>
          <w:rFonts w:eastAsia="Calibri" w:cs="Times New Roman"/>
          <w:b/>
          <w:iCs/>
          <w:u w:val="single"/>
          <w:bdr w:val="single" w:sz="18" w:space="0" w:color="auto"/>
        </w:rPr>
        <w:t xml:space="preserve"> two mechanisms</w:t>
      </w:r>
      <w:r w:rsidRPr="00480060">
        <w:rPr>
          <w:rFonts w:eastAsia="Calibri" w:cs="Times New Roman"/>
          <w:b/>
          <w:u w:val="single"/>
        </w:rPr>
        <w:t xml:space="preserve"> for monitoring of emissions and sharing of best practices. </w:t>
      </w:r>
      <w:r w:rsidRPr="00480060">
        <w:rPr>
          <w:rFonts w:eastAsia="Calibri" w:cs="Times New Roman"/>
          <w:sz w:val="16"/>
        </w:rPr>
        <w:t xml:space="preserve">Washington should harness Beijing’s efforts to brand the 2008 Olympic Games as the ‘green games’ to encourage greater Chinese leadership in environmental initiatives focusing on the Asia Pacific and developing nations. </w:t>
      </w:r>
    </w:p>
    <w:p w14:paraId="2BCFAA4A" w14:textId="77777777" w:rsidR="0005716C" w:rsidRDefault="0005716C" w:rsidP="00EF4EBE"/>
    <w:p w14:paraId="4A57681E" w14:textId="10A13867" w:rsidR="00B3731E" w:rsidRDefault="00B3731E" w:rsidP="00B3731E">
      <w:pPr>
        <w:pStyle w:val="Heading1"/>
      </w:pPr>
      <w:r>
        <w:t>--Critique--</w:t>
      </w:r>
    </w:p>
    <w:p w14:paraId="7C24A480" w14:textId="04DD06E2" w:rsidR="00B3731E" w:rsidRDefault="00B3731E" w:rsidP="00B3731E">
      <w:pPr>
        <w:pStyle w:val="Heading2"/>
      </w:pPr>
      <w:r>
        <w:t xml:space="preserve">Security K </w:t>
      </w:r>
    </w:p>
    <w:p w14:paraId="3297C94D" w14:textId="77777777" w:rsidR="00B3731E" w:rsidRDefault="00B3731E" w:rsidP="00B3731E">
      <w:pPr>
        <w:pStyle w:val="Heading3"/>
      </w:pPr>
      <w:r>
        <w:t>1NC—Link—Climate Change</w:t>
      </w:r>
    </w:p>
    <w:p w14:paraId="04125CC1" w14:textId="77777777" w:rsidR="00B3731E" w:rsidRPr="009F048E" w:rsidRDefault="00B3731E" w:rsidP="00B3731E">
      <w:pPr>
        <w:pStyle w:val="Heading4"/>
      </w:pPr>
      <w:r>
        <w:t xml:space="preserve">Frames of security are coopted and militarized—that </w:t>
      </w:r>
      <w:r w:rsidRPr="00D62849">
        <w:rPr>
          <w:u w:val="single"/>
        </w:rPr>
        <w:t>subverts</w:t>
      </w:r>
      <w:r>
        <w:t xml:space="preserve"> any solvency and decreases climate mitigation</w:t>
      </w:r>
    </w:p>
    <w:p w14:paraId="4F7CFA0E" w14:textId="77777777" w:rsidR="00B3731E" w:rsidRDefault="00B3731E" w:rsidP="00B3731E">
      <w:r w:rsidRPr="005E5BA3">
        <w:rPr>
          <w:rStyle w:val="Style13ptBold"/>
        </w:rPr>
        <w:t>Rangelov &amp; Theros, 25</w:t>
      </w:r>
      <w:r w:rsidRPr="001F6382">
        <w:t xml:space="preserve"> [</w:t>
      </w:r>
      <w:r w:rsidRPr="00567465">
        <w:t>Iavor Rangelov is Global Security Research Fellow at the London School of Economics and Political Science and Co-Chair of the London Transitional Justice Network.</w:t>
      </w:r>
      <w:r>
        <w:t xml:space="preserve"> </w:t>
      </w:r>
      <w:r w:rsidRPr="003A7A8B">
        <w:t xml:space="preserve">Marika Theros, </w:t>
      </w:r>
      <w:proofErr w:type="gramStart"/>
      <w:r w:rsidRPr="003A7A8B">
        <w:t>PhD</w:t>
      </w:r>
      <w:proofErr w:type="gramEnd"/>
      <w:r w:rsidRPr="003A7A8B">
        <w:t xml:space="preserve"> is a nonresident senior fellow at the Strategic Litigation Project and the director of the Civic Engagement Project (CEP)</w:t>
      </w:r>
      <w:r>
        <w:t>.</w:t>
      </w:r>
      <w:r w:rsidRPr="001F6382">
        <w:t xml:space="preserve"> "</w:t>
      </w:r>
      <w:r w:rsidRPr="006B304C">
        <w:t>Climate Emergency and the Future of Civic Space: Lessons from the War on Terror</w:t>
      </w:r>
      <w:r w:rsidRPr="001F6382">
        <w:t xml:space="preserve">" </w:t>
      </w:r>
      <w:r w:rsidRPr="00FE6561">
        <w:t>London School of Economics and Political Science</w:t>
      </w:r>
      <w:r w:rsidRPr="001F6382">
        <w:t xml:space="preserve">, </w:t>
      </w:r>
      <w:r>
        <w:t>02</w:t>
      </w:r>
      <w:r w:rsidRPr="001F6382">
        <w:t>-xx-</w:t>
      </w:r>
      <w:r>
        <w:t>2025</w:t>
      </w:r>
      <w:r w:rsidRPr="001F6382">
        <w:t xml:space="preserve"> </w:t>
      </w:r>
      <w:r>
        <w:t xml:space="preserve">Accessed 7-5-2025 </w:t>
      </w:r>
      <w:r w:rsidRPr="001F6382">
        <w:t>https://www.lse.ac.uk/ideas/projects/conflict-and-civicness-research-group/publications/Climate-Emergency-and-Civic-Space-Rangelov-Theros.pdf]</w:t>
      </w:r>
    </w:p>
    <w:p w14:paraId="0891CFCB" w14:textId="77777777" w:rsidR="00B3731E" w:rsidRPr="00CB7E72" w:rsidRDefault="00B3731E" w:rsidP="00B3731E">
      <w:pPr>
        <w:rPr>
          <w:sz w:val="16"/>
        </w:rPr>
      </w:pPr>
      <w:r w:rsidRPr="00CB7E72">
        <w:rPr>
          <w:sz w:val="16"/>
        </w:rPr>
        <w:t xml:space="preserve">The impetus for </w:t>
      </w:r>
      <w:r w:rsidRPr="00043654">
        <w:rPr>
          <w:u w:val="single"/>
        </w:rPr>
        <w:t xml:space="preserve">securitizing climate change </w:t>
      </w:r>
      <w:r w:rsidRPr="00CB7E72">
        <w:rPr>
          <w:sz w:val="16"/>
        </w:rPr>
        <w:t xml:space="preserve">is often about prioritizing the issue and galvanizing transformative action for mitigation and adaptation. The reality of securitizing an issue, however, is that it tends to </w:t>
      </w:r>
      <w:r w:rsidRPr="00170C7D">
        <w:rPr>
          <w:u w:val="single"/>
        </w:rPr>
        <w:t>promote militarized and authoritarian responses to address real or perceived existential threats</w:t>
      </w:r>
      <w:r w:rsidRPr="00CB7E72">
        <w:rPr>
          <w:sz w:val="16"/>
        </w:rPr>
        <w:t xml:space="preserve">. This report aims to raise awareness about the risks of </w:t>
      </w:r>
      <w:proofErr w:type="gramStart"/>
      <w:r w:rsidRPr="00CB7E72">
        <w:rPr>
          <w:sz w:val="16"/>
        </w:rPr>
        <w:t>securitizing</w:t>
      </w:r>
      <w:proofErr w:type="gramEnd"/>
      <w:r w:rsidRPr="00CB7E72">
        <w:rPr>
          <w:sz w:val="16"/>
        </w:rPr>
        <w:t xml:space="preserve"> the climate crisis for the future of civic space and human rights and to consider opportunities to prevent and mitigate some of these risks through disruption and innovation.</w:t>
      </w:r>
    </w:p>
    <w:p w14:paraId="5CDD5704" w14:textId="77777777" w:rsidR="00B3731E" w:rsidRPr="00CB7E72" w:rsidRDefault="00B3731E" w:rsidP="00B3731E">
      <w:pPr>
        <w:rPr>
          <w:sz w:val="16"/>
        </w:rPr>
      </w:pPr>
      <w:r w:rsidRPr="00CB7E72">
        <w:rPr>
          <w:sz w:val="16"/>
        </w:rPr>
        <w:t xml:space="preserve">The report argues that efforts to securitize climate change are already </w:t>
      </w:r>
      <w:proofErr w:type="gramStart"/>
      <w:r w:rsidRPr="00CB7E72">
        <w:rPr>
          <w:sz w:val="16"/>
        </w:rPr>
        <w:t>underway</w:t>
      </w:r>
      <w:proofErr w:type="gramEnd"/>
      <w:r w:rsidRPr="00CB7E72">
        <w:rPr>
          <w:sz w:val="16"/>
        </w:rPr>
        <w:t xml:space="preserve"> but their significance and implications are yet to be determined. It identifies three pathways to securitizing the climate crisis - prioritization, militarization, and </w:t>
      </w:r>
      <w:proofErr w:type="spellStart"/>
      <w:r w:rsidRPr="00CB7E72">
        <w:rPr>
          <w:sz w:val="16"/>
        </w:rPr>
        <w:t>authoritarianization</w:t>
      </w:r>
      <w:proofErr w:type="spellEnd"/>
      <w:r w:rsidRPr="00CB7E72">
        <w:rPr>
          <w:sz w:val="16"/>
        </w:rPr>
        <w:t xml:space="preserve"> – which create distinctive risks for the future of civic space and human rights. And it highlights the opportunities to address some of these risks by raising awareness among key actors, actively shaping the currently unsettled meaning of ‘climate security’ and advancing alternative frames such as ‘climate </w:t>
      </w:r>
      <w:proofErr w:type="gramStart"/>
      <w:r w:rsidRPr="00CB7E72">
        <w:rPr>
          <w:sz w:val="16"/>
        </w:rPr>
        <w:t>justice’,</w:t>
      </w:r>
      <w:proofErr w:type="gramEnd"/>
      <w:r w:rsidRPr="00CB7E72">
        <w:rPr>
          <w:sz w:val="16"/>
        </w:rPr>
        <w:t xml:space="preserve"> and embedding meaningful civic participation and human rights considerations in the evolving architecture for climate change adaptation and mitigation.</w:t>
      </w:r>
    </w:p>
    <w:p w14:paraId="32601E1A" w14:textId="77777777" w:rsidR="00B3731E" w:rsidRPr="00CB7E72" w:rsidRDefault="00B3731E" w:rsidP="00B3731E">
      <w:pPr>
        <w:rPr>
          <w:sz w:val="16"/>
        </w:rPr>
      </w:pPr>
      <w:r w:rsidRPr="00CB7E72">
        <w:rPr>
          <w:sz w:val="16"/>
        </w:rPr>
        <w:t xml:space="preserve">In exploring these risks and opportunities, the report draws on insights and lessons from the experience with the war on terror and the spread of global counterterrorism over the past two decades. These insights are useful for two reasons. First, </w:t>
      </w:r>
      <w:r w:rsidRPr="005F755C">
        <w:rPr>
          <w:u w:val="single"/>
        </w:rPr>
        <w:t>the war on terror has been a key driver of the closing civic space phenomenon as governments increasingly use counterterrorism and national security discourse, laws and policies to restrict rights and freedoms of association, assembly and expression</w:t>
      </w:r>
      <w:r w:rsidRPr="00CB7E72">
        <w:rPr>
          <w:sz w:val="16"/>
        </w:rPr>
        <w:t xml:space="preserve"> (Hayes and Joshi 2020; Ní </w:t>
      </w:r>
      <w:proofErr w:type="spellStart"/>
      <w:r w:rsidRPr="00CB7E72">
        <w:rPr>
          <w:sz w:val="16"/>
        </w:rPr>
        <w:t>Aoláin</w:t>
      </w:r>
      <w:proofErr w:type="spellEnd"/>
      <w:r w:rsidRPr="00CB7E72">
        <w:rPr>
          <w:sz w:val="16"/>
        </w:rPr>
        <w:t xml:space="preserve"> et al. 2023). </w:t>
      </w:r>
      <w:r w:rsidRPr="005F755C">
        <w:rPr>
          <w:u w:val="single"/>
        </w:rPr>
        <w:t xml:space="preserve">A securitized response to the climate crisis </w:t>
      </w:r>
      <w:r w:rsidRPr="00CB7E72">
        <w:rPr>
          <w:sz w:val="16"/>
        </w:rPr>
        <w:t>is likely to</w:t>
      </w:r>
      <w:r w:rsidRPr="005F755C">
        <w:rPr>
          <w:u w:val="single"/>
        </w:rPr>
        <w:t xml:space="preserve"> enable governments to </w:t>
      </w:r>
      <w:r w:rsidRPr="00CB7E72">
        <w:rPr>
          <w:sz w:val="16"/>
        </w:rPr>
        <w:t>repurpose and</w:t>
      </w:r>
      <w:r w:rsidRPr="005F755C">
        <w:rPr>
          <w:u w:val="single"/>
        </w:rPr>
        <w:t xml:space="preserve"> redeploy some of these security measures and instruments, and to adopt new restrictions on civic space </w:t>
      </w:r>
      <w:r w:rsidRPr="00CB7E72">
        <w:rPr>
          <w:sz w:val="16"/>
        </w:rPr>
        <w:t xml:space="preserve">(Joshi 2020). Second, mapping and analyzing the pathways of the war on terror provides critical insights into the nature and logic of emergency frames and securitization processes more generally. While </w:t>
      </w:r>
      <w:r w:rsidRPr="00901E67">
        <w:rPr>
          <w:u w:val="single"/>
        </w:rPr>
        <w:t>climate change and terrorism</w:t>
      </w:r>
      <w:r w:rsidRPr="00CB7E72">
        <w:rPr>
          <w:sz w:val="16"/>
        </w:rPr>
        <w:t xml:space="preserve"> are clearly very different, both </w:t>
      </w:r>
      <w:r w:rsidRPr="00901E67">
        <w:rPr>
          <w:u w:val="single"/>
        </w:rPr>
        <w:t>have been framed as an existential threat that requires a global response</w:t>
      </w:r>
      <w:r w:rsidRPr="00CB7E72">
        <w:rPr>
          <w:sz w:val="16"/>
        </w:rPr>
        <w:t xml:space="preserve">, albeit so far by different actors and for different purposes. The lessons from the war on terror can help us to project future pathways for securitizing climate change, anticipating some of the risks involved and identifying openings for disrupting and developing alternatives. </w:t>
      </w:r>
    </w:p>
    <w:p w14:paraId="2C6FA9A2" w14:textId="77777777" w:rsidR="00B3731E" w:rsidRPr="00075FA8" w:rsidRDefault="00B3731E" w:rsidP="00B3731E">
      <w:pPr>
        <w:rPr>
          <w:sz w:val="16"/>
        </w:rPr>
      </w:pPr>
      <w:r w:rsidRPr="00CB7E72">
        <w:rPr>
          <w:sz w:val="16"/>
        </w:rPr>
        <w:t>Our findings have broader implications for addressing the climate crisis. Prioritizing climate action will be critical for reducing greenhouse gas emissions and averting climate catastrophe. There is a risk, however, that</w:t>
      </w:r>
      <w:r w:rsidRPr="009F048E">
        <w:rPr>
          <w:u w:val="single"/>
        </w:rPr>
        <w:t xml:space="preserve"> prioritization advocates and narratives that use the language of security may be co-opted and </w:t>
      </w:r>
      <w:r w:rsidRPr="00CB7E72">
        <w:rPr>
          <w:sz w:val="16"/>
        </w:rPr>
        <w:t>their goals</w:t>
      </w:r>
      <w:r w:rsidRPr="009F048E">
        <w:rPr>
          <w:u w:val="single"/>
        </w:rPr>
        <w:t xml:space="preserve"> subverted by militarization and </w:t>
      </w:r>
      <w:proofErr w:type="spellStart"/>
      <w:r w:rsidRPr="009F048E">
        <w:rPr>
          <w:u w:val="single"/>
        </w:rPr>
        <w:t>authoritarianization</w:t>
      </w:r>
      <w:proofErr w:type="spellEnd"/>
      <w:r w:rsidRPr="009F048E">
        <w:rPr>
          <w:u w:val="single"/>
        </w:rPr>
        <w:t xml:space="preserve">. </w:t>
      </w:r>
      <w:proofErr w:type="gramStart"/>
      <w:r w:rsidRPr="00CB7E72">
        <w:rPr>
          <w:sz w:val="16"/>
        </w:rPr>
        <w:t>And that</w:t>
      </w:r>
      <w:proofErr w:type="gramEnd"/>
      <w:r w:rsidRPr="009F048E">
        <w:rPr>
          <w:u w:val="single"/>
        </w:rPr>
        <w:t xml:space="preserve"> militarized and authoritarian responses become a substitute for the </w:t>
      </w:r>
      <w:r w:rsidRPr="00CB7E72">
        <w:rPr>
          <w:sz w:val="16"/>
        </w:rPr>
        <w:t>kind of far-reaching</w:t>
      </w:r>
      <w:r w:rsidRPr="009F048E">
        <w:rPr>
          <w:u w:val="single"/>
        </w:rPr>
        <w:t xml:space="preserve"> action needed to address the causes and drivers of climate change. Militarization, </w:t>
      </w:r>
      <w:r w:rsidRPr="00CB7E72">
        <w:rPr>
          <w:sz w:val="16"/>
        </w:rPr>
        <w:t>for example,</w:t>
      </w:r>
      <w:r w:rsidRPr="009F048E">
        <w:rPr>
          <w:u w:val="single"/>
        </w:rPr>
        <w:t xml:space="preserve"> is already underway and </w:t>
      </w:r>
      <w:r w:rsidRPr="00CB7E72">
        <w:rPr>
          <w:sz w:val="16"/>
        </w:rPr>
        <w:t>there is a risk that it</w:t>
      </w:r>
      <w:r w:rsidRPr="009F048E">
        <w:rPr>
          <w:u w:val="single"/>
        </w:rPr>
        <w:t xml:space="preserve"> may divert attention and resources away from climate mitigation and resilience and subvert climate justice. </w:t>
      </w:r>
      <w:r w:rsidRPr="00CB7E72">
        <w:rPr>
          <w:sz w:val="16"/>
        </w:rPr>
        <w:t>There are parallels here with the ways in which the war on terror ended up ‘mowing the lawn’ rather than dealing with the structural causes of terrorism.</w:t>
      </w:r>
    </w:p>
    <w:p w14:paraId="7C8EC9D0" w14:textId="77777777" w:rsidR="00B3731E" w:rsidRPr="00B3731E" w:rsidRDefault="00B3731E" w:rsidP="00B3731E"/>
    <w:p w14:paraId="45408BE7" w14:textId="77777777" w:rsidR="00A34384" w:rsidRDefault="00A34384" w:rsidP="00A34384">
      <w:pPr>
        <w:pStyle w:val="Heading1"/>
      </w:pPr>
    </w:p>
    <w:sectPr w:rsidR="00A343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135F2D"/>
    <w:multiLevelType w:val="hybridMultilevel"/>
    <w:tmpl w:val="49386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EB23D3F"/>
    <w:multiLevelType w:val="hybridMultilevel"/>
    <w:tmpl w:val="7674BA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0478131">
    <w:abstractNumId w:val="9"/>
  </w:num>
  <w:num w:numId="2" w16cid:durableId="620383564">
    <w:abstractNumId w:val="7"/>
  </w:num>
  <w:num w:numId="3" w16cid:durableId="2117482519">
    <w:abstractNumId w:val="6"/>
  </w:num>
  <w:num w:numId="4" w16cid:durableId="1997957725">
    <w:abstractNumId w:val="5"/>
  </w:num>
  <w:num w:numId="5" w16cid:durableId="200636389">
    <w:abstractNumId w:val="4"/>
  </w:num>
  <w:num w:numId="6" w16cid:durableId="760642412">
    <w:abstractNumId w:val="8"/>
  </w:num>
  <w:num w:numId="7" w16cid:durableId="1633753978">
    <w:abstractNumId w:val="3"/>
  </w:num>
  <w:num w:numId="8" w16cid:durableId="1091967193">
    <w:abstractNumId w:val="2"/>
  </w:num>
  <w:num w:numId="9" w16cid:durableId="816335676">
    <w:abstractNumId w:val="1"/>
  </w:num>
  <w:num w:numId="10" w16cid:durableId="1327051793">
    <w:abstractNumId w:val="0"/>
  </w:num>
  <w:num w:numId="11" w16cid:durableId="909073978">
    <w:abstractNumId w:val="14"/>
  </w:num>
  <w:num w:numId="12" w16cid:durableId="1205605210">
    <w:abstractNumId w:val="12"/>
  </w:num>
  <w:num w:numId="13" w16cid:durableId="1695883432">
    <w:abstractNumId w:val="11"/>
  </w:num>
  <w:num w:numId="14" w16cid:durableId="720713117">
    <w:abstractNumId w:val="10"/>
  </w:num>
  <w:num w:numId="15" w16cid:durableId="672612994">
    <w:abstractNumId w:val="13"/>
  </w:num>
  <w:num w:numId="16" w16cid:durableId="20684126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96130477408"/>
    <w:docVar w:name="VerbatimVersion" w:val="5.1"/>
  </w:docVars>
  <w:rsids>
    <w:rsidRoot w:val="00A34384"/>
    <w:rsid w:val="000139A3"/>
    <w:rsid w:val="00027BC9"/>
    <w:rsid w:val="0005716C"/>
    <w:rsid w:val="000C02C2"/>
    <w:rsid w:val="000C5D4D"/>
    <w:rsid w:val="00100833"/>
    <w:rsid w:val="00104529"/>
    <w:rsid w:val="00105942"/>
    <w:rsid w:val="00106BD5"/>
    <w:rsid w:val="001300CE"/>
    <w:rsid w:val="00130E41"/>
    <w:rsid w:val="00144A4C"/>
    <w:rsid w:val="001454E4"/>
    <w:rsid w:val="00161473"/>
    <w:rsid w:val="00165139"/>
    <w:rsid w:val="00166F39"/>
    <w:rsid w:val="00176AB0"/>
    <w:rsid w:val="00177B7D"/>
    <w:rsid w:val="0018322D"/>
    <w:rsid w:val="001B5776"/>
    <w:rsid w:val="001E120E"/>
    <w:rsid w:val="001E4382"/>
    <w:rsid w:val="001E527A"/>
    <w:rsid w:val="001F78CE"/>
    <w:rsid w:val="001F7DF8"/>
    <w:rsid w:val="00251FC7"/>
    <w:rsid w:val="002572BD"/>
    <w:rsid w:val="00276F75"/>
    <w:rsid w:val="002855A7"/>
    <w:rsid w:val="002B146A"/>
    <w:rsid w:val="002B5E17"/>
    <w:rsid w:val="00304086"/>
    <w:rsid w:val="00315690"/>
    <w:rsid w:val="00316B75"/>
    <w:rsid w:val="00325646"/>
    <w:rsid w:val="003460F2"/>
    <w:rsid w:val="0038158C"/>
    <w:rsid w:val="003902BA"/>
    <w:rsid w:val="003A09E2"/>
    <w:rsid w:val="00407037"/>
    <w:rsid w:val="00437764"/>
    <w:rsid w:val="004605D6"/>
    <w:rsid w:val="004C3021"/>
    <w:rsid w:val="004C36B9"/>
    <w:rsid w:val="004C60E8"/>
    <w:rsid w:val="004C6C2D"/>
    <w:rsid w:val="004E2A2B"/>
    <w:rsid w:val="004E3579"/>
    <w:rsid w:val="004E728B"/>
    <w:rsid w:val="004F39E0"/>
    <w:rsid w:val="00537BD5"/>
    <w:rsid w:val="00581DC1"/>
    <w:rsid w:val="00597D1A"/>
    <w:rsid w:val="005D2912"/>
    <w:rsid w:val="005D2BA7"/>
    <w:rsid w:val="006065BD"/>
    <w:rsid w:val="00615428"/>
    <w:rsid w:val="00645FA9"/>
    <w:rsid w:val="00647866"/>
    <w:rsid w:val="00664318"/>
    <w:rsid w:val="00665003"/>
    <w:rsid w:val="00674F68"/>
    <w:rsid w:val="006904A3"/>
    <w:rsid w:val="006A2AD0"/>
    <w:rsid w:val="006C2375"/>
    <w:rsid w:val="006C53E7"/>
    <w:rsid w:val="006D4ECC"/>
    <w:rsid w:val="006F0A42"/>
    <w:rsid w:val="00722258"/>
    <w:rsid w:val="007243E5"/>
    <w:rsid w:val="00730011"/>
    <w:rsid w:val="00743925"/>
    <w:rsid w:val="00766EA0"/>
    <w:rsid w:val="007A2226"/>
    <w:rsid w:val="007D4D06"/>
    <w:rsid w:val="007F5B66"/>
    <w:rsid w:val="00823A1C"/>
    <w:rsid w:val="00845B9D"/>
    <w:rsid w:val="00860984"/>
    <w:rsid w:val="008853E6"/>
    <w:rsid w:val="00887C02"/>
    <w:rsid w:val="008B3ECB"/>
    <w:rsid w:val="008B4E85"/>
    <w:rsid w:val="008C1B2E"/>
    <w:rsid w:val="008E38C3"/>
    <w:rsid w:val="008E44F9"/>
    <w:rsid w:val="0091627E"/>
    <w:rsid w:val="0096038C"/>
    <w:rsid w:val="0097032B"/>
    <w:rsid w:val="00977558"/>
    <w:rsid w:val="009D2EAD"/>
    <w:rsid w:val="009D54B2"/>
    <w:rsid w:val="009E1922"/>
    <w:rsid w:val="009F7ED2"/>
    <w:rsid w:val="00A34384"/>
    <w:rsid w:val="00A93661"/>
    <w:rsid w:val="00A95652"/>
    <w:rsid w:val="00A96D3A"/>
    <w:rsid w:val="00AC0AB8"/>
    <w:rsid w:val="00AE4951"/>
    <w:rsid w:val="00B23DC5"/>
    <w:rsid w:val="00B33C6D"/>
    <w:rsid w:val="00B3731E"/>
    <w:rsid w:val="00B4508F"/>
    <w:rsid w:val="00B55AD5"/>
    <w:rsid w:val="00B60B58"/>
    <w:rsid w:val="00B8057C"/>
    <w:rsid w:val="00BD6238"/>
    <w:rsid w:val="00BF593B"/>
    <w:rsid w:val="00BF773A"/>
    <w:rsid w:val="00BF7E81"/>
    <w:rsid w:val="00C13773"/>
    <w:rsid w:val="00C1481E"/>
    <w:rsid w:val="00C17CC8"/>
    <w:rsid w:val="00C83417"/>
    <w:rsid w:val="00C86FA4"/>
    <w:rsid w:val="00C9604F"/>
    <w:rsid w:val="00CA19AA"/>
    <w:rsid w:val="00CC5298"/>
    <w:rsid w:val="00CD736E"/>
    <w:rsid w:val="00CD798D"/>
    <w:rsid w:val="00CE161E"/>
    <w:rsid w:val="00CF59A8"/>
    <w:rsid w:val="00D325A9"/>
    <w:rsid w:val="00D36A8A"/>
    <w:rsid w:val="00D42BD3"/>
    <w:rsid w:val="00D535E1"/>
    <w:rsid w:val="00D61409"/>
    <w:rsid w:val="00D6691E"/>
    <w:rsid w:val="00D71170"/>
    <w:rsid w:val="00D86D29"/>
    <w:rsid w:val="00DA25D4"/>
    <w:rsid w:val="00DA6538"/>
    <w:rsid w:val="00E15E75"/>
    <w:rsid w:val="00E20423"/>
    <w:rsid w:val="00E21239"/>
    <w:rsid w:val="00E5262C"/>
    <w:rsid w:val="00E7516B"/>
    <w:rsid w:val="00EC7DC4"/>
    <w:rsid w:val="00ED30CF"/>
    <w:rsid w:val="00EF4EBE"/>
    <w:rsid w:val="00F176EF"/>
    <w:rsid w:val="00F32A21"/>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3CA4C"/>
  <w15:chartTrackingRefBased/>
  <w15:docId w15:val="{E5A5BD74-9D0E-49E8-8C78-2A442E833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C36B9"/>
    <w:pPr>
      <w:spacing w:after="0" w:line="240" w:lineRule="auto"/>
    </w:pPr>
    <w:rPr>
      <w:rFonts w:ascii="Georgia" w:hAnsi="Georgia"/>
    </w:rPr>
  </w:style>
  <w:style w:type="paragraph" w:styleId="Heading1">
    <w:name w:val="heading 1"/>
    <w:aliases w:val="Pocket"/>
    <w:basedOn w:val="Normal"/>
    <w:next w:val="Normal"/>
    <w:link w:val="Heading1Char"/>
    <w:qFormat/>
    <w:rsid w:val="004C36B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C36B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C36B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no read,heading 2,Ch,Heading 2 Char2 Char,Heading 2 Char1 Char Char, Ch,TAG,Heading 41,ta,small space,t,No Spacing211,No Spacing1121,CD - Cite,No Spacing12,No Spacing2111,No Spacing5,Car,nonunderlined,T"/>
    <w:basedOn w:val="Normal"/>
    <w:next w:val="Normal"/>
    <w:link w:val="Heading4Char"/>
    <w:uiPriority w:val="3"/>
    <w:unhideWhenUsed/>
    <w:qFormat/>
    <w:rsid w:val="004C36B9"/>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3438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4C36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36B9"/>
  </w:style>
  <w:style w:type="character" w:customStyle="1" w:styleId="Heading1Char">
    <w:name w:val="Heading 1 Char"/>
    <w:aliases w:val="Pocket Char"/>
    <w:basedOn w:val="DefaultParagraphFont"/>
    <w:link w:val="Heading1"/>
    <w:rsid w:val="004C36B9"/>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C36B9"/>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4C36B9"/>
    <w:rPr>
      <w:rFonts w:ascii="Georgia" w:eastAsiaTheme="majorEastAsia" w:hAnsi="Georgia" w:cstheme="majorBidi"/>
      <w:b/>
      <w:sz w:val="32"/>
      <w:szCs w:val="24"/>
      <w:u w:val="single"/>
    </w:rPr>
  </w:style>
  <w:style w:type="character" w:customStyle="1" w:styleId="Heading4Char">
    <w:name w:val="Heading 4 Char"/>
    <w:aliases w:val="Tag Char,Big card Char,Normal Tag Char,small text Char,body Char,no read Char,heading 2 Char,Ch Char,Heading 2 Char2 Char Char,Heading 2 Char1 Char Char Char, Ch Char,TAG Char,Heading 41 Char,ta Char,small space Char,t Char,CD - Cite Char"/>
    <w:basedOn w:val="DefaultParagraphFont"/>
    <w:link w:val="Heading4"/>
    <w:uiPriority w:val="3"/>
    <w:rsid w:val="004C36B9"/>
    <w:rPr>
      <w:rFonts w:ascii="Georgia" w:eastAsiaTheme="majorEastAsia" w:hAnsi="Georgia" w:cstheme="majorBidi"/>
      <w:b/>
      <w:iCs/>
      <w:sz w:val="26"/>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7"/>
    <w:qFormat/>
    <w:rsid w:val="004C36B9"/>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4C36B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6"/>
    <w:qFormat/>
    <w:rsid w:val="004C36B9"/>
    <w:rPr>
      <w:b w:val="0"/>
      <w:sz w:val="22"/>
      <w:u w:val="singl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4C36B9"/>
    <w:rPr>
      <w:color w:val="auto"/>
      <w:u w:val="none"/>
    </w:rPr>
  </w:style>
  <w:style w:type="character" w:styleId="FollowedHyperlink">
    <w:name w:val="FollowedHyperlink"/>
    <w:basedOn w:val="DefaultParagraphFont"/>
    <w:uiPriority w:val="99"/>
    <w:semiHidden/>
    <w:unhideWhenUsed/>
    <w:rsid w:val="004C36B9"/>
    <w:rPr>
      <w:color w:val="auto"/>
      <w:u w:val="none"/>
    </w:rPr>
  </w:style>
  <w:style w:type="character" w:customStyle="1" w:styleId="Heading5Char">
    <w:name w:val="Heading 5 Char"/>
    <w:basedOn w:val="DefaultParagraphFont"/>
    <w:link w:val="Heading5"/>
    <w:uiPriority w:val="9"/>
    <w:semiHidden/>
    <w:rsid w:val="00A34384"/>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A34384"/>
    <w:rPr>
      <w:b/>
      <w:bCs/>
    </w:rPr>
  </w:style>
  <w:style w:type="character" w:styleId="BookTitle">
    <w:name w:val="Book Title"/>
    <w:basedOn w:val="DefaultParagraphFont"/>
    <w:uiPriority w:val="33"/>
    <w:semiHidden/>
    <w:qFormat/>
    <w:rsid w:val="00A34384"/>
    <w:rPr>
      <w:b/>
      <w:bCs/>
      <w:i/>
      <w:iCs/>
      <w:spacing w:val="5"/>
    </w:rPr>
  </w:style>
  <w:style w:type="numbering" w:styleId="111111">
    <w:name w:val="Outline List 2"/>
    <w:basedOn w:val="NoList"/>
    <w:uiPriority w:val="99"/>
    <w:semiHidden/>
    <w:unhideWhenUsed/>
    <w:rsid w:val="00A34384"/>
  </w:style>
  <w:style w:type="paragraph" w:styleId="Header">
    <w:name w:val="header"/>
    <w:basedOn w:val="Normal"/>
    <w:link w:val="HeaderChar"/>
    <w:uiPriority w:val="99"/>
    <w:semiHidden/>
    <w:rsid w:val="00A34384"/>
    <w:pPr>
      <w:tabs>
        <w:tab w:val="center" w:pos="4680"/>
        <w:tab w:val="right" w:pos="9360"/>
      </w:tabs>
    </w:pPr>
  </w:style>
  <w:style w:type="character" w:customStyle="1" w:styleId="HeaderChar">
    <w:name w:val="Header Char"/>
    <w:basedOn w:val="DefaultParagraphFont"/>
    <w:link w:val="Header"/>
    <w:uiPriority w:val="99"/>
    <w:semiHidden/>
    <w:rsid w:val="00A34384"/>
    <w:rPr>
      <w:rFonts w:ascii="Georgia" w:hAnsi="Georgia"/>
    </w:rPr>
  </w:style>
  <w:style w:type="paragraph" w:styleId="Footer">
    <w:name w:val="footer"/>
    <w:basedOn w:val="Normal"/>
    <w:link w:val="FooterChar"/>
    <w:uiPriority w:val="99"/>
    <w:semiHidden/>
    <w:rsid w:val="00A34384"/>
    <w:pPr>
      <w:tabs>
        <w:tab w:val="center" w:pos="4680"/>
        <w:tab w:val="right" w:pos="9360"/>
      </w:tabs>
    </w:pPr>
  </w:style>
  <w:style w:type="character" w:customStyle="1" w:styleId="FooterChar">
    <w:name w:val="Footer Char"/>
    <w:basedOn w:val="DefaultParagraphFont"/>
    <w:link w:val="Footer"/>
    <w:uiPriority w:val="99"/>
    <w:semiHidden/>
    <w:rsid w:val="00A34384"/>
    <w:rPr>
      <w:rFonts w:ascii="Georgia" w:hAnsi="Georgia"/>
    </w:rPr>
  </w:style>
  <w:style w:type="paragraph" w:styleId="BodyText">
    <w:name w:val="Body Text"/>
    <w:basedOn w:val="Normal"/>
    <w:link w:val="BodyTextChar"/>
    <w:uiPriority w:val="99"/>
    <w:semiHidden/>
    <w:unhideWhenUsed/>
    <w:rsid w:val="00A34384"/>
    <w:pPr>
      <w:spacing w:after="120"/>
    </w:pPr>
  </w:style>
  <w:style w:type="character" w:customStyle="1" w:styleId="BodyTextChar">
    <w:name w:val="Body Text Char"/>
    <w:basedOn w:val="DefaultParagraphFont"/>
    <w:link w:val="BodyText"/>
    <w:uiPriority w:val="99"/>
    <w:semiHidden/>
    <w:rsid w:val="00A34384"/>
    <w:rPr>
      <w:rFonts w:ascii="Georgia" w:hAnsi="Georgia"/>
    </w:rPr>
  </w:style>
  <w:style w:type="paragraph" w:styleId="NoSpacing">
    <w:name w:val="No Spacing"/>
    <w:link w:val="NoSpacingChar"/>
    <w:uiPriority w:val="99"/>
    <w:semiHidden/>
    <w:unhideWhenUsed/>
    <w:qFormat/>
    <w:rsid w:val="00A3438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34384"/>
    <w:rPr>
      <w:rFonts w:ascii="Calibri" w:hAnsi="Calibri" w:cs="Calibri"/>
    </w:rPr>
  </w:style>
  <w:style w:type="character" w:styleId="UnresolvedMention">
    <w:name w:val="Unresolved Mention"/>
    <w:basedOn w:val="DefaultParagraphFont"/>
    <w:uiPriority w:val="99"/>
    <w:semiHidden/>
    <w:unhideWhenUsed/>
    <w:rsid w:val="00A34384"/>
    <w:rPr>
      <w:color w:val="605E5C"/>
      <w:shd w:val="clear" w:color="auto" w:fill="E1DFDD"/>
    </w:rPr>
  </w:style>
  <w:style w:type="paragraph" w:customStyle="1" w:styleId="Undertag">
    <w:name w:val="Undertag"/>
    <w:link w:val="UndertagChar"/>
    <w:autoRedefine/>
    <w:uiPriority w:val="5"/>
    <w:qFormat/>
    <w:rsid w:val="00A34384"/>
    <w:pPr>
      <w:spacing w:after="0"/>
    </w:pPr>
    <w:rPr>
      <w:rFonts w:ascii="Times New Roman" w:eastAsiaTheme="majorEastAsia" w:hAnsi="Times New Roman" w:cstheme="majorBidi"/>
      <w:i/>
      <w:iCs/>
      <w:color w:val="4472C4" w:themeColor="accent5"/>
    </w:rPr>
  </w:style>
  <w:style w:type="character" w:customStyle="1" w:styleId="UndertagChar">
    <w:name w:val="Undertag Char"/>
    <w:basedOn w:val="DefaultParagraphFont"/>
    <w:link w:val="Undertag"/>
    <w:uiPriority w:val="5"/>
    <w:rsid w:val="00A34384"/>
    <w:rPr>
      <w:rFonts w:ascii="Times New Roman" w:eastAsiaTheme="majorEastAsia" w:hAnsi="Times New Roman" w:cstheme="majorBidi"/>
      <w:i/>
      <w:iCs/>
      <w:color w:val="4472C4" w:themeColor="accent5"/>
    </w:rPr>
  </w:style>
  <w:style w:type="paragraph" w:customStyle="1" w:styleId="Analytic">
    <w:name w:val="Analytic"/>
    <w:basedOn w:val="Heading4"/>
    <w:link w:val="AnalyticChar"/>
    <w:autoRedefine/>
    <w:uiPriority w:val="5"/>
    <w:qFormat/>
    <w:rsid w:val="00A34384"/>
    <w:rPr>
      <w:color w:val="7030A0"/>
    </w:rPr>
  </w:style>
  <w:style w:type="character" w:customStyle="1" w:styleId="AnalyticChar">
    <w:name w:val="Analytic Char"/>
    <w:basedOn w:val="DefaultParagraphFont"/>
    <w:link w:val="Analytic"/>
    <w:uiPriority w:val="5"/>
    <w:rsid w:val="00A34384"/>
    <w:rPr>
      <w:rFonts w:ascii="Georgia" w:eastAsiaTheme="majorEastAsia" w:hAnsi="Georgia" w:cstheme="majorBidi"/>
      <w:b/>
      <w:iCs/>
      <w:color w:val="7030A0"/>
      <w:sz w:val="26"/>
    </w:rPr>
  </w:style>
  <w:style w:type="paragraph" w:customStyle="1" w:styleId="textbold">
    <w:name w:val="text bold"/>
    <w:basedOn w:val="Normal"/>
    <w:link w:val="Emphasis"/>
    <w:uiPriority w:val="7"/>
    <w:qFormat/>
    <w:rsid w:val="00A34384"/>
    <w:pPr>
      <w:ind w:left="720"/>
      <w:jc w:val="both"/>
    </w:pPr>
    <w:rPr>
      <w:b/>
      <w:iCs/>
      <w:u w:val="single"/>
    </w:rPr>
  </w:style>
  <w:style w:type="paragraph" w:customStyle="1" w:styleId="Emphasis1">
    <w:name w:val="Emphasis1"/>
    <w:basedOn w:val="Normal"/>
    <w:uiPriority w:val="7"/>
    <w:qFormat/>
    <w:rsid w:val="00A34384"/>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fonts">
    <w:name w:val="fonts"/>
    <w:basedOn w:val="Normal"/>
    <w:rsid w:val="002572BD"/>
    <w:pPr>
      <w:spacing w:before="100" w:beforeAutospacing="1" w:after="100" w:afterAutospacing="1"/>
    </w:pPr>
    <w:rPr>
      <w:rFonts w:ascii="Times New Roman" w:eastAsia="Times New Roman" w:hAnsi="Times New Roman" w:cs="Times New Roman"/>
      <w:sz w:val="24"/>
      <w:szCs w:val="24"/>
    </w:rPr>
  </w:style>
  <w:style w:type="paragraph" w:customStyle="1" w:styleId="UnderlinePara">
    <w:name w:val="Underline Para"/>
    <w:basedOn w:val="Normal"/>
    <w:uiPriority w:val="6"/>
    <w:qFormat/>
    <w:rsid w:val="00276F75"/>
    <w:pPr>
      <w:widowControl w:val="0"/>
      <w:suppressAutoHyphens/>
      <w:spacing w:after="200"/>
      <w:contextualSpacing/>
    </w:pPr>
    <w:rPr>
      <w:rFonts w:asciiTheme="minorHAnsi" w:hAnsiTheme="minorHAnsi"/>
      <w:u w:val="single"/>
    </w:rPr>
  </w:style>
  <w:style w:type="paragraph" w:styleId="ListParagraph">
    <w:name w:val="List Paragraph"/>
    <w:aliases w:val="6 font,List Paragraph1,List Paragraph2"/>
    <w:basedOn w:val="Normal"/>
    <w:uiPriority w:val="99"/>
    <w:unhideWhenUsed/>
    <w:qFormat/>
    <w:rsid w:val="00B23DC5"/>
    <w:pPr>
      <w:ind w:left="720"/>
      <w:contextualSpacing/>
    </w:pPr>
  </w:style>
  <w:style w:type="paragraph" w:customStyle="1" w:styleId="Heading411">
    <w:name w:val="Heading 411"/>
    <w:basedOn w:val="Heading1"/>
    <w:next w:val="NoSpacing"/>
    <w:link w:val="Hyperlink"/>
    <w:autoRedefine/>
    <w:uiPriority w:val="99"/>
    <w:qFormat/>
    <w:rsid w:val="00AE4951"/>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sz w:val="22"/>
      <w:szCs w:val="22"/>
    </w:rPr>
  </w:style>
  <w:style w:type="character" w:customStyle="1" w:styleId="TitleChar">
    <w:name w:val="Title Char"/>
    <w:basedOn w:val="DefaultParagraphFont"/>
    <w:link w:val="Title"/>
    <w:uiPriority w:val="7"/>
    <w:qFormat/>
    <w:rsid w:val="00AE4951"/>
    <w:rPr>
      <w:u w:val="single"/>
    </w:rPr>
  </w:style>
  <w:style w:type="paragraph" w:styleId="Title">
    <w:name w:val="Title"/>
    <w:basedOn w:val="Normal"/>
    <w:next w:val="Normal"/>
    <w:link w:val="TitleChar"/>
    <w:uiPriority w:val="7"/>
    <w:qFormat/>
    <w:rsid w:val="00AE4951"/>
    <w:pPr>
      <w:ind w:left="720"/>
      <w:outlineLvl w:val="0"/>
    </w:pPr>
    <w:rPr>
      <w:rFonts w:asciiTheme="minorHAnsi" w:hAnsiTheme="minorHAnsi"/>
      <w:u w:val="single"/>
    </w:rPr>
  </w:style>
  <w:style w:type="character" w:customStyle="1" w:styleId="TitleChar1">
    <w:name w:val="Title Char1"/>
    <w:basedOn w:val="DefaultParagraphFont"/>
    <w:uiPriority w:val="99"/>
    <w:semiHidden/>
    <w:rsid w:val="00AE495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ignaffairs.com/eastern-europe-caucasus/missing-escalation-ukraine" TargetMode="External"/><Relationship Id="rId13" Type="http://schemas.openxmlformats.org/officeDocument/2006/relationships/hyperlink" Target="https://www.orfonline.org/research/introducing-the-arctic-as-a-strategic-geopolitical-pillar-for-india" TargetMode="External"/><Relationship Id="rId18" Type="http://schemas.openxmlformats.org/officeDocument/2006/relationships/hyperlink" Target="https://www.tandfonline.com/doi/full/10.1080/2154896X.2019.1618559"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cigionline.org/articles/americas-unipolar-moment-is-over-what-comes-next-is-unclear/" TargetMode="External"/><Relationship Id="rId7" Type="http://schemas.openxmlformats.org/officeDocument/2006/relationships/hyperlink" Target="http://www.cnas.org/sites/default/files/publications-pdf/EmergingArcticSecurityChallenges_policybrief.pdf" TargetMode="External"/><Relationship Id="rId12" Type="http://schemas.openxmlformats.org/officeDocument/2006/relationships/hyperlink" Target="https://www.orfonline.org/research/introducing-the-arctic-as-a-strategic-geopolitical-pillar-for-india" TargetMode="External"/><Relationship Id="rId17" Type="http://schemas.openxmlformats.org/officeDocument/2006/relationships/hyperlink" Target="https://academiainsight.com/index.php/riss/article/view/291" TargetMode="External"/><Relationship Id="rId25" Type="http://schemas.openxmlformats.org/officeDocument/2006/relationships/hyperlink" Target="http://papers.ssrn.com/sol3/papers.cfm?abstract_id=1465772" TargetMode="External"/><Relationship Id="rId2" Type="http://schemas.openxmlformats.org/officeDocument/2006/relationships/numbering" Target="numbering.xml"/><Relationship Id="rId16" Type="http://schemas.openxmlformats.org/officeDocument/2006/relationships/hyperlink" Target="https://academiainsight.com/index.php/riss/article/view/291" TargetMode="External"/><Relationship Id="rId20" Type="http://schemas.openxmlformats.org/officeDocument/2006/relationships/hyperlink" Target="https://www.vifindia.org/sites/default/files/BRICS-Russia-and-the-Arctic-India-s-Options.pdf" TargetMode="External"/><Relationship Id="rId1" Type="http://schemas.openxmlformats.org/officeDocument/2006/relationships/customXml" Target="../customXml/item1.xml"/><Relationship Id="rId6" Type="http://schemas.openxmlformats.org/officeDocument/2006/relationships/hyperlink" Target="https://caspiannews.com/news-detail/russia-india-boost-arctic-cooperation-with-joint-shipbuilding-projects-2024-10-15-0/" TargetMode="External"/><Relationship Id="rId11" Type="http://schemas.openxmlformats.org/officeDocument/2006/relationships/hyperlink" Target="https://www.orfonline.org/research/introducing-the-arctic-as-a-strategic-geopolitical-pillar-for-india" TargetMode="External"/><Relationship Id="rId24" Type="http://schemas.openxmlformats.org/officeDocument/2006/relationships/hyperlink" Target="https://informedfutures.org/building-bridges-through-science-diplomacy/" TargetMode="External"/><Relationship Id="rId5" Type="http://schemas.openxmlformats.org/officeDocument/2006/relationships/webSettings" Target="webSettings.xml"/><Relationship Id="rId15" Type="http://schemas.openxmlformats.org/officeDocument/2006/relationships/hyperlink" Target="https://www.tandfonline.com/doi/full/10.1080/2154896X.2019.1618559" TargetMode="External"/><Relationship Id="rId23" Type="http://schemas.openxmlformats.org/officeDocument/2006/relationships/hyperlink" Target="https://issues.org/science-diplomacy-technopoles-turekian-gluckman/" TargetMode="External"/><Relationship Id="rId10" Type="http://schemas.openxmlformats.org/officeDocument/2006/relationships/hyperlink" Target="https://carnegieendowment.org/russia-eurasia/politika/2025/02/russia-china-arctic-views?lang=en" TargetMode="External"/><Relationship Id="rId19" Type="http://schemas.openxmlformats.org/officeDocument/2006/relationships/hyperlink" Target="https://academiainsight.com/index.php/riss/article/view/291" TargetMode="External"/><Relationship Id="rId4" Type="http://schemas.openxmlformats.org/officeDocument/2006/relationships/settings" Target="settings.xml"/><Relationship Id="rId9" Type="http://schemas.openxmlformats.org/officeDocument/2006/relationships/hyperlink" Target="https://carnegieendowment.org/russia-eurasia/politika/2025/02/russia-china-arctic-views?lang=en" TargetMode="External"/><Relationship Id="rId14" Type="http://schemas.openxmlformats.org/officeDocument/2006/relationships/hyperlink" Target="https://www.vifindia.org/sites/default/files/BRICS-Russia-and-the-Arctic-India-s-Options.pdf" TargetMode="External"/><Relationship Id="rId22" Type="http://schemas.openxmlformats.org/officeDocument/2006/relationships/hyperlink" Target="https://www.geopoliticalmonitor.com/the-brics-is-not-a-strategic-threat-to-the-united-states/"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k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163</TotalTime>
  <Pages>2</Pages>
  <Words>56753</Words>
  <Characters>323496</Characters>
  <Application>Microsoft Office Word</Application>
  <DocSecurity>0</DocSecurity>
  <Lines>2695</Lines>
  <Paragraphs>758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Lee</dc:creator>
  <cp:keywords>5.1.1</cp:keywords>
  <dc:description/>
  <cp:lastModifiedBy>Jacob Lee</cp:lastModifiedBy>
  <cp:revision>35</cp:revision>
  <dcterms:created xsi:type="dcterms:W3CDTF">2025-07-03T22:39:00Z</dcterms:created>
  <dcterms:modified xsi:type="dcterms:W3CDTF">2025-07-06T16:45:00Z</dcterms:modified>
</cp:coreProperties>
</file>