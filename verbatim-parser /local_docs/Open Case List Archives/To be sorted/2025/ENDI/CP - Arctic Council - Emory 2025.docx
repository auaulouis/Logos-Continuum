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F8069" w14:textId="62B89B36" w:rsidR="00A83767" w:rsidRDefault="00A83767" w:rsidP="00BC4A38">
      <w:pPr>
        <w:pStyle w:val="Heading1"/>
      </w:pPr>
      <w:r>
        <w:t>Arctic Council CP</w:t>
      </w:r>
      <w:r w:rsidR="00BC4A38">
        <w:t xml:space="preserve"> – ENDI ‘25</w:t>
      </w:r>
    </w:p>
    <w:p w14:paraId="79E6585A" w14:textId="7D27D061" w:rsidR="00BA1727" w:rsidRPr="00BA1727" w:rsidRDefault="00BA1727" w:rsidP="00BA1727">
      <w:pPr>
        <w:pStyle w:val="Heading2"/>
      </w:pPr>
      <w:r>
        <w:t>1NC</w:t>
      </w:r>
    </w:p>
    <w:p w14:paraId="2F4DF923" w14:textId="77777777" w:rsidR="00A83767" w:rsidRDefault="00A83767" w:rsidP="00A83767">
      <w:pPr>
        <w:pStyle w:val="Heading3"/>
      </w:pPr>
      <w:r>
        <w:t>Arctic Council CP---1NC</w:t>
      </w:r>
    </w:p>
    <w:p w14:paraId="5D5B8802" w14:textId="77777777" w:rsidR="00A83767" w:rsidRDefault="00A83767" w:rsidP="00A83767">
      <w:pPr>
        <w:pStyle w:val="Heading4"/>
      </w:pPr>
      <w:r>
        <w:t>The United States federal government should:</w:t>
      </w:r>
    </w:p>
    <w:p w14:paraId="1B7D9BD5" w14:textId="7FB54449" w:rsidR="00A83767" w:rsidRDefault="00A83767" w:rsidP="00A83767">
      <w:pPr>
        <w:pStyle w:val="Heading4"/>
      </w:pPr>
      <w:r>
        <w:t xml:space="preserve">--- increase its engagement with the Arctic Council, including supporting Russia’s participation with the Council, </w:t>
      </w:r>
      <w:r w:rsidR="00BA1727">
        <w:t>and increasing cooperation in [</w:t>
      </w:r>
      <w:r w:rsidR="00BA1727" w:rsidRPr="00BA1727">
        <w:rPr>
          <w:highlight w:val="cyan"/>
        </w:rPr>
        <w:t>aff advantage area</w:t>
      </w:r>
      <w:r w:rsidR="00BA1727">
        <w:t>]</w:t>
      </w:r>
      <w:r>
        <w:t>.</w:t>
      </w:r>
    </w:p>
    <w:p w14:paraId="3CCFEB75" w14:textId="6BB1B198" w:rsidR="00A83767" w:rsidRPr="006448E0" w:rsidRDefault="00BA1727" w:rsidP="00A83767">
      <w:pPr>
        <w:pStyle w:val="Heading4"/>
      </w:pPr>
      <w:r>
        <w:t>[</w:t>
      </w:r>
      <w:r w:rsidR="00A83767">
        <w:t>--- cease its deployment of new icebreakers</w:t>
      </w:r>
      <w:r>
        <w:t>]</w:t>
      </w:r>
    </w:p>
    <w:p w14:paraId="0F88C05F" w14:textId="605C54A5" w:rsidR="00A83767" w:rsidRPr="00BA1727" w:rsidRDefault="00A83767" w:rsidP="00A83767">
      <w:pPr>
        <w:pStyle w:val="Heading4"/>
      </w:pPr>
      <w:r>
        <w:t xml:space="preserve">The counterplan </w:t>
      </w:r>
      <w:r>
        <w:rPr>
          <w:u w:val="single"/>
        </w:rPr>
        <w:t>re-engages</w:t>
      </w:r>
      <w:r>
        <w:t xml:space="preserve"> with the Arctic Council. That </w:t>
      </w:r>
      <w:r>
        <w:rPr>
          <w:u w:val="single"/>
        </w:rPr>
        <w:t>solves the case</w:t>
      </w:r>
      <w:r>
        <w:t xml:space="preserve"> by </w:t>
      </w:r>
      <w:r>
        <w:rPr>
          <w:u w:val="single"/>
        </w:rPr>
        <w:t>revitalizing</w:t>
      </w:r>
      <w:r w:rsidR="00BA1727">
        <w:t xml:space="preserve"> Arctic multilateralism. </w:t>
      </w:r>
    </w:p>
    <w:p w14:paraId="0C48C053" w14:textId="77777777" w:rsidR="00A83767" w:rsidRPr="0043553F" w:rsidRDefault="00A83767" w:rsidP="00A83767">
      <w:r w:rsidRPr="0043553F">
        <w:t xml:space="preserve">Alec </w:t>
      </w:r>
      <w:r w:rsidRPr="0043553F">
        <w:rPr>
          <w:rStyle w:val="Style13ptBold"/>
        </w:rPr>
        <w:t>Evans 22</w:t>
      </w:r>
      <w:r w:rsidRPr="0043553F">
        <w:t>.</w:t>
      </w:r>
      <w:r>
        <w:t xml:space="preserve"> </w:t>
      </w:r>
      <w:r w:rsidRPr="0043553F">
        <w:t>Energy Policy Fellow</w:t>
      </w:r>
      <w:r>
        <w:t xml:space="preserve"> at the Progressive Policy Institute.</w:t>
      </w:r>
      <w:r w:rsidRPr="0043553F">
        <w:t xml:space="preserve"> "Engagement Reframed #6: US Arctic policy should prioritize environmental protection." Atlantic Council. 5-12-2022. https://www.atlanticcouncil.org/content-series/engagement-reframed/engagement-reframed-6-us-arctic-policy-should-prioritize-environmental-protection/</w:t>
      </w:r>
    </w:p>
    <w:p w14:paraId="5E06F263" w14:textId="77777777" w:rsidR="00A83767" w:rsidRPr="00406A60" w:rsidRDefault="00A83767" w:rsidP="00A83767">
      <w:pPr>
        <w:rPr>
          <w:sz w:val="16"/>
        </w:rPr>
      </w:pPr>
      <w:r w:rsidRPr="00406A60">
        <w:rPr>
          <w:sz w:val="16"/>
        </w:rPr>
        <w:t xml:space="preserve">2. </w:t>
      </w:r>
      <w:r w:rsidRPr="00105F74">
        <w:rPr>
          <w:rStyle w:val="Emphasis"/>
          <w:highlight w:val="cyan"/>
        </w:rPr>
        <w:t>Rejoin</w:t>
      </w:r>
      <w:r w:rsidRPr="00105F74">
        <w:rPr>
          <w:rStyle w:val="StyleUnderline"/>
          <w:highlight w:val="cyan"/>
        </w:rPr>
        <w:t xml:space="preserve"> the </w:t>
      </w:r>
      <w:r w:rsidRPr="00105F74">
        <w:rPr>
          <w:rStyle w:val="Emphasis"/>
          <w:highlight w:val="cyan"/>
        </w:rPr>
        <w:t>Arctic Council</w:t>
      </w:r>
      <w:r w:rsidRPr="0043553F">
        <w:rPr>
          <w:rStyle w:val="StyleUnderline"/>
        </w:rPr>
        <w:t xml:space="preserve">, </w:t>
      </w:r>
      <w:r w:rsidRPr="00105F74">
        <w:rPr>
          <w:rStyle w:val="StyleUnderline"/>
          <w:highlight w:val="cyan"/>
        </w:rPr>
        <w:t>or ensure</w:t>
      </w:r>
      <w:r w:rsidRPr="0043553F">
        <w:rPr>
          <w:rStyle w:val="StyleUnderline"/>
        </w:rPr>
        <w:t xml:space="preserve"> </w:t>
      </w:r>
      <w:r w:rsidRPr="00406A60">
        <w:rPr>
          <w:rStyle w:val="Emphasis"/>
        </w:rPr>
        <w:t xml:space="preserve">continued </w:t>
      </w:r>
      <w:r w:rsidRPr="00105F74">
        <w:rPr>
          <w:rStyle w:val="Emphasis"/>
          <w:highlight w:val="cyan"/>
        </w:rPr>
        <w:t>support</w:t>
      </w:r>
      <w:r w:rsidRPr="00105F74">
        <w:rPr>
          <w:rStyle w:val="StyleUnderline"/>
          <w:highlight w:val="cyan"/>
        </w:rPr>
        <w:t xml:space="preserve"> for its most </w:t>
      </w:r>
      <w:r w:rsidRPr="00105F74">
        <w:rPr>
          <w:rStyle w:val="Emphasis"/>
          <w:highlight w:val="cyan"/>
        </w:rPr>
        <w:t>pressing</w:t>
      </w:r>
      <w:r w:rsidRPr="00406A60">
        <w:rPr>
          <w:rStyle w:val="Emphasis"/>
        </w:rPr>
        <w:t xml:space="preserve"> </w:t>
      </w:r>
      <w:r w:rsidRPr="00105F74">
        <w:rPr>
          <w:rStyle w:val="Emphasis"/>
          <w:highlight w:val="cyan"/>
        </w:rPr>
        <w:t>initiatives</w:t>
      </w:r>
      <w:r w:rsidRPr="00406A60">
        <w:rPr>
          <w:sz w:val="16"/>
        </w:rPr>
        <w:t xml:space="preserve">. </w:t>
      </w:r>
      <w:r w:rsidRPr="00406A60">
        <w:rPr>
          <w:rStyle w:val="StyleUnderline"/>
        </w:rPr>
        <w:t xml:space="preserve">The Arctic Council has proven to be the foremost player in international climate policy in the region, and it was </w:t>
      </w:r>
      <w:r w:rsidRPr="00406A60">
        <w:rPr>
          <w:rStyle w:val="Emphasis"/>
        </w:rPr>
        <w:t>specifically designed</w:t>
      </w:r>
      <w:r w:rsidRPr="00406A60">
        <w:rPr>
          <w:rStyle w:val="StyleUnderline"/>
        </w:rPr>
        <w:t xml:space="preserve"> to function in spite of the </w:t>
      </w:r>
      <w:r w:rsidRPr="00406A60">
        <w:rPr>
          <w:rStyle w:val="Emphasis"/>
        </w:rPr>
        <w:t>security</w:t>
      </w:r>
      <w:r w:rsidRPr="00406A60">
        <w:rPr>
          <w:rStyle w:val="StyleUnderline"/>
        </w:rPr>
        <w:t xml:space="preserve"> </w:t>
      </w:r>
      <w:r w:rsidRPr="00406A60">
        <w:rPr>
          <w:rStyle w:val="Emphasis"/>
        </w:rPr>
        <w:t>differences</w:t>
      </w:r>
      <w:r w:rsidRPr="00406A60">
        <w:rPr>
          <w:rStyle w:val="StyleUnderline"/>
        </w:rPr>
        <w:t xml:space="preserve"> of its member states</w:t>
      </w:r>
      <w:r w:rsidRPr="00406A60">
        <w:rPr>
          <w:sz w:val="16"/>
        </w:rPr>
        <w:t xml:space="preserve">. The United States and its allies have far more to lose by boycotting the organization than they stand to gain. </w:t>
      </w:r>
      <w:r w:rsidRPr="00105F74">
        <w:rPr>
          <w:rStyle w:val="Emphasis"/>
          <w:highlight w:val="cyan"/>
        </w:rPr>
        <w:t>Washington</w:t>
      </w:r>
      <w:r w:rsidRPr="00406A60">
        <w:rPr>
          <w:sz w:val="16"/>
        </w:rPr>
        <w:t xml:space="preserve"> </w:t>
      </w:r>
      <w:r w:rsidRPr="00105F74">
        <w:rPr>
          <w:rStyle w:val="StyleUnderline"/>
          <w:highlight w:val="cyan"/>
        </w:rPr>
        <w:t>should resume</w:t>
      </w:r>
      <w:r w:rsidRPr="00406A60">
        <w:rPr>
          <w:rStyle w:val="StyleUnderline"/>
        </w:rPr>
        <w:t xml:space="preserve"> participation</w:t>
      </w:r>
      <w:r w:rsidRPr="00406A60">
        <w:rPr>
          <w:sz w:val="16"/>
        </w:rPr>
        <w:t xml:space="preserve"> </w:t>
      </w:r>
      <w:r w:rsidRPr="00406A60">
        <w:rPr>
          <w:rStyle w:val="StyleUnderline"/>
        </w:rPr>
        <w:t xml:space="preserve">in the </w:t>
      </w:r>
      <w:r w:rsidRPr="00406A60">
        <w:rPr>
          <w:rStyle w:val="Emphasis"/>
        </w:rPr>
        <w:t>Arctic Council</w:t>
      </w:r>
      <w:r w:rsidRPr="00406A60">
        <w:rPr>
          <w:rStyle w:val="StyleUnderline"/>
        </w:rPr>
        <w:t xml:space="preserve"> </w:t>
      </w:r>
      <w:r w:rsidRPr="00105F74">
        <w:rPr>
          <w:rStyle w:val="StyleUnderline"/>
          <w:highlight w:val="cyan"/>
        </w:rPr>
        <w:t xml:space="preserve">as </w:t>
      </w:r>
      <w:r w:rsidRPr="00105F74">
        <w:rPr>
          <w:rStyle w:val="Emphasis"/>
          <w:highlight w:val="cyan"/>
        </w:rPr>
        <w:t>soon</w:t>
      </w:r>
      <w:r w:rsidRPr="00105F74">
        <w:rPr>
          <w:rStyle w:val="StyleUnderline"/>
          <w:highlight w:val="cyan"/>
        </w:rPr>
        <w:t xml:space="preserve"> as </w:t>
      </w:r>
      <w:r w:rsidRPr="00105F74">
        <w:rPr>
          <w:rStyle w:val="Emphasis"/>
          <w:highlight w:val="cyan"/>
        </w:rPr>
        <w:t>possible</w:t>
      </w:r>
      <w:r w:rsidRPr="00406A60">
        <w:rPr>
          <w:sz w:val="16"/>
        </w:rPr>
        <w:t>; if this is infeasible during Russia’s chairmanship of the council, the United States should continue its support for the organization’s six expert working groups, or seek to duplicate their activities with regional partners or through other forums. Norway will take over as chair of the council in 2023.</w:t>
      </w:r>
    </w:p>
    <w:p w14:paraId="4B8DAFAF" w14:textId="77777777" w:rsidR="00A83767" w:rsidRPr="00406A60" w:rsidRDefault="00A83767" w:rsidP="00A83767">
      <w:pPr>
        <w:rPr>
          <w:sz w:val="16"/>
        </w:rPr>
      </w:pPr>
      <w:r w:rsidRPr="00406A60">
        <w:rPr>
          <w:rStyle w:val="StyleUnderline"/>
        </w:rPr>
        <w:t>The Arctic Council was</w:t>
      </w:r>
      <w:r w:rsidRPr="00406A60">
        <w:rPr>
          <w:sz w:val="16"/>
        </w:rPr>
        <w:t xml:space="preserve"> responsible for several activities of key import to US Arctic interests. First, the organization was </w:t>
      </w:r>
      <w:r w:rsidRPr="00406A60">
        <w:rPr>
          <w:rStyle w:val="StyleUnderline"/>
        </w:rPr>
        <w:t xml:space="preserve">a </w:t>
      </w:r>
      <w:r w:rsidRPr="00105F74">
        <w:rPr>
          <w:rStyle w:val="Emphasis"/>
          <w:highlight w:val="cyan"/>
        </w:rPr>
        <w:t>principal organizer</w:t>
      </w:r>
      <w:r w:rsidRPr="00105F74">
        <w:rPr>
          <w:rStyle w:val="StyleUnderline"/>
          <w:highlight w:val="cyan"/>
        </w:rPr>
        <w:t xml:space="preserve"> of </w:t>
      </w:r>
      <w:r w:rsidRPr="00105F74">
        <w:rPr>
          <w:rStyle w:val="Emphasis"/>
          <w:highlight w:val="cyan"/>
        </w:rPr>
        <w:t>scientific collaboration</w:t>
      </w:r>
      <w:r w:rsidRPr="00CF4972">
        <w:rPr>
          <w:rStyle w:val="StyleUnderline"/>
        </w:rPr>
        <w:t xml:space="preserve"> </w:t>
      </w:r>
      <w:r w:rsidRPr="00406A60">
        <w:rPr>
          <w:rStyle w:val="StyleUnderline"/>
        </w:rPr>
        <w:t>that included</w:t>
      </w:r>
      <w:r w:rsidRPr="00406A60">
        <w:rPr>
          <w:sz w:val="16"/>
        </w:rPr>
        <w:t xml:space="preserve"> </w:t>
      </w:r>
      <w:r w:rsidRPr="00406A60">
        <w:rPr>
          <w:rStyle w:val="Emphasis"/>
        </w:rPr>
        <w:t>Russia</w:t>
      </w:r>
      <w:r w:rsidRPr="00406A60">
        <w:rPr>
          <w:sz w:val="16"/>
        </w:rPr>
        <w:t xml:space="preserve">, </w:t>
      </w:r>
      <w:r w:rsidRPr="00406A60">
        <w:rPr>
          <w:rStyle w:val="StyleUnderline"/>
        </w:rPr>
        <w:t xml:space="preserve">most of which has </w:t>
      </w:r>
      <w:r w:rsidRPr="00406A60">
        <w:rPr>
          <w:rStyle w:val="Emphasis"/>
        </w:rPr>
        <w:t>ground to a halt.</w:t>
      </w:r>
      <w:r w:rsidRPr="00406A60">
        <w:rPr>
          <w:sz w:val="16"/>
        </w:rPr>
        <w:t xml:space="preserve"> </w:t>
      </w:r>
      <w:r w:rsidRPr="00406A60">
        <w:rPr>
          <w:rStyle w:val="StyleUnderline"/>
        </w:rPr>
        <w:t xml:space="preserve">Second, the Arctic Council created a working group to study radiological sites in the Arctic, create procedures to recover hazardous materials, and </w:t>
      </w:r>
      <w:r w:rsidRPr="00406A60">
        <w:rPr>
          <w:rStyle w:val="Emphasis"/>
        </w:rPr>
        <w:t xml:space="preserve">craft </w:t>
      </w:r>
      <w:r w:rsidRPr="00105F74">
        <w:rPr>
          <w:rStyle w:val="Emphasis"/>
          <w:highlight w:val="cyan"/>
        </w:rPr>
        <w:t>contingency plans</w:t>
      </w:r>
      <w:r w:rsidRPr="00406A60">
        <w:rPr>
          <w:rStyle w:val="StyleUnderline"/>
        </w:rPr>
        <w:t xml:space="preserve"> </w:t>
      </w:r>
      <w:r w:rsidRPr="00105F74">
        <w:rPr>
          <w:rStyle w:val="StyleUnderline"/>
          <w:highlight w:val="cyan"/>
        </w:rPr>
        <w:t xml:space="preserve">in case of </w:t>
      </w:r>
      <w:r w:rsidRPr="00105F74">
        <w:rPr>
          <w:rStyle w:val="Emphasis"/>
          <w:highlight w:val="cyan"/>
        </w:rPr>
        <w:t>nuclear</w:t>
      </w:r>
      <w:r w:rsidRPr="00105F74">
        <w:rPr>
          <w:rStyle w:val="StyleUnderline"/>
          <w:highlight w:val="cyan"/>
        </w:rPr>
        <w:t xml:space="preserve"> </w:t>
      </w:r>
      <w:r w:rsidRPr="00105F74">
        <w:rPr>
          <w:rStyle w:val="Emphasis"/>
          <w:highlight w:val="cyan"/>
        </w:rPr>
        <w:t>contamination</w:t>
      </w:r>
      <w:r w:rsidRPr="00406A60">
        <w:rPr>
          <w:sz w:val="16"/>
        </w:rPr>
        <w:t xml:space="preserve">. The council was set to convene this summer to discuss nuclear waste disposal, but the meeting has been canceled. </w:t>
      </w:r>
      <w:r w:rsidRPr="004A5945">
        <w:rPr>
          <w:rStyle w:val="StyleUnderline"/>
        </w:rPr>
        <w:t>Third,</w:t>
      </w:r>
      <w:r w:rsidRPr="00406A60">
        <w:rPr>
          <w:sz w:val="16"/>
        </w:rPr>
        <w:t xml:space="preserve"> </w:t>
      </w:r>
      <w:r w:rsidRPr="00406A60">
        <w:rPr>
          <w:rStyle w:val="StyleUnderline"/>
        </w:rPr>
        <w:t xml:space="preserve">the </w:t>
      </w:r>
      <w:r w:rsidRPr="004A5945">
        <w:rPr>
          <w:rStyle w:val="Emphasis"/>
        </w:rPr>
        <w:t>organization</w:t>
      </w:r>
      <w:r w:rsidRPr="00406A60">
        <w:rPr>
          <w:rStyle w:val="StyleUnderline"/>
        </w:rPr>
        <w:t xml:space="preserve"> was largely </w:t>
      </w:r>
      <w:r w:rsidRPr="00406A60">
        <w:rPr>
          <w:rStyle w:val="Emphasis"/>
        </w:rPr>
        <w:t>responsible</w:t>
      </w:r>
      <w:r w:rsidRPr="00406A60">
        <w:rPr>
          <w:rStyle w:val="StyleUnderline"/>
        </w:rPr>
        <w:t xml:space="preserve"> for </w:t>
      </w:r>
      <w:r w:rsidRPr="00105F74">
        <w:rPr>
          <w:rStyle w:val="Emphasis"/>
          <w:highlight w:val="cyan"/>
        </w:rPr>
        <w:t>monitoring environmental</w:t>
      </w:r>
      <w:r w:rsidRPr="00105F74">
        <w:rPr>
          <w:sz w:val="16"/>
          <w:highlight w:val="cyan"/>
        </w:rPr>
        <w:t xml:space="preserve"> </w:t>
      </w:r>
      <w:r w:rsidRPr="00105F74">
        <w:rPr>
          <w:rStyle w:val="Emphasis"/>
          <w:highlight w:val="cyan"/>
        </w:rPr>
        <w:t>conditions</w:t>
      </w:r>
      <w:r w:rsidRPr="00406A60">
        <w:rPr>
          <w:rStyle w:val="StyleUnderline"/>
        </w:rPr>
        <w:t xml:space="preserve"> </w:t>
      </w:r>
      <w:r w:rsidRPr="00105F74">
        <w:rPr>
          <w:rStyle w:val="StyleUnderline"/>
          <w:highlight w:val="cyan"/>
        </w:rPr>
        <w:t xml:space="preserve">and </w:t>
      </w:r>
      <w:r w:rsidRPr="00105F74">
        <w:rPr>
          <w:rStyle w:val="Emphasis"/>
          <w:highlight w:val="cyan"/>
        </w:rPr>
        <w:t>pollution</w:t>
      </w:r>
      <w:r w:rsidRPr="00406A60">
        <w:rPr>
          <w:rStyle w:val="StyleUnderline"/>
        </w:rPr>
        <w:t xml:space="preserve"> in the Arctic</w:t>
      </w:r>
      <w:r w:rsidRPr="00406A60">
        <w:rPr>
          <w:sz w:val="16"/>
        </w:rPr>
        <w:t>, and experts fear that without adequate oversight, Russia will be free to conduct harmful activities such as gas-flaring.</w:t>
      </w:r>
    </w:p>
    <w:p w14:paraId="15999FBF" w14:textId="77777777" w:rsidR="00A83767" w:rsidRPr="00406A60" w:rsidRDefault="00A83767" w:rsidP="00A83767">
      <w:pPr>
        <w:rPr>
          <w:sz w:val="16"/>
        </w:rPr>
      </w:pPr>
      <w:r w:rsidRPr="00406A60">
        <w:rPr>
          <w:sz w:val="16"/>
        </w:rPr>
        <w:t>Analysts have proposed that the Arctic Council member states other than Russia duplicate the most important organizational projects among themselves, without Russian involvement. In fact, the United States has successfully engaged allies to pursue environmental goals outside of the forum in the past. Moreover, other organizations, such as the International Arctic Science Committee, have continued their operations without Russia since the invasion of Ukraine and could provide an alternative for regional engagement.</w:t>
      </w:r>
    </w:p>
    <w:p w14:paraId="41922DB1" w14:textId="77777777" w:rsidR="00A83767" w:rsidRPr="00406A60" w:rsidRDefault="00A83767" w:rsidP="00A83767">
      <w:pPr>
        <w:rPr>
          <w:sz w:val="16"/>
        </w:rPr>
      </w:pPr>
      <w:r w:rsidRPr="00406A60">
        <w:rPr>
          <w:sz w:val="16"/>
        </w:rPr>
        <w:t>However, although this approach would yield more progress than suspending Arctic cooperation entirely, Russian involvement in Arctic climate collaboration is critical. The nation owns more than half of the Arctic coastline, contains the vast majority of the area’s radiological contamination, and samples and data from Russia are indispensable for climate change research. Therefore, the United States should seek to resume its participation in the Arctic Council in 2023 at the latest; Washington should also address the environmental concerns that are normally managed by the council’s working groups with other Arctic states until that point. US policymakers could also work through the Northern Forum, a Russia-based international organization that coordinates efforts among subnational Arctic governments; however, there is no full substitute for national-level collaboration on larger environmental priorities.</w:t>
      </w:r>
    </w:p>
    <w:p w14:paraId="684C1847" w14:textId="3EB725F5" w:rsidR="00B65C7C" w:rsidRPr="00BC4A38" w:rsidRDefault="00A83767" w:rsidP="00A83767">
      <w:pPr>
        <w:rPr>
          <w:rStyle w:val="StyleUnderline"/>
          <w:b/>
          <w:iCs/>
          <w:bdr w:val="single" w:sz="12" w:space="0" w:color="auto"/>
        </w:rPr>
      </w:pPr>
      <w:r w:rsidRPr="00406A60">
        <w:rPr>
          <w:rStyle w:val="StyleUnderline"/>
        </w:rPr>
        <w:t xml:space="preserve">In the </w:t>
      </w:r>
      <w:r w:rsidRPr="00406A60">
        <w:rPr>
          <w:rStyle w:val="Emphasis"/>
        </w:rPr>
        <w:t>future</w:t>
      </w:r>
      <w:r w:rsidRPr="00406A60">
        <w:rPr>
          <w:rStyle w:val="StyleUnderline"/>
        </w:rPr>
        <w:t xml:space="preserve">, </w:t>
      </w:r>
      <w:r w:rsidRPr="00105F74">
        <w:rPr>
          <w:rStyle w:val="StyleUnderline"/>
          <w:highlight w:val="cyan"/>
        </w:rPr>
        <w:t>the U</w:t>
      </w:r>
      <w:r w:rsidRPr="00406A60">
        <w:rPr>
          <w:rStyle w:val="StyleUnderline"/>
        </w:rPr>
        <w:t xml:space="preserve">nited </w:t>
      </w:r>
      <w:r w:rsidRPr="00105F74">
        <w:rPr>
          <w:rStyle w:val="StyleUnderline"/>
          <w:highlight w:val="cyan"/>
        </w:rPr>
        <w:t>S</w:t>
      </w:r>
      <w:r w:rsidRPr="00406A60">
        <w:rPr>
          <w:rStyle w:val="StyleUnderline"/>
        </w:rPr>
        <w:t xml:space="preserve">tates </w:t>
      </w:r>
      <w:r w:rsidRPr="00105F74">
        <w:rPr>
          <w:rStyle w:val="StyleUnderline"/>
          <w:highlight w:val="cyan"/>
        </w:rPr>
        <w:t xml:space="preserve">cannot </w:t>
      </w:r>
      <w:r w:rsidRPr="00105F74">
        <w:rPr>
          <w:rStyle w:val="Emphasis"/>
          <w:highlight w:val="cyan"/>
        </w:rPr>
        <w:t>allow</w:t>
      </w:r>
      <w:r w:rsidRPr="00105F74">
        <w:rPr>
          <w:rStyle w:val="StyleUnderline"/>
          <w:highlight w:val="cyan"/>
        </w:rPr>
        <w:t xml:space="preserve"> its </w:t>
      </w:r>
      <w:r w:rsidRPr="00105F74">
        <w:rPr>
          <w:rStyle w:val="Emphasis"/>
          <w:highlight w:val="cyan"/>
        </w:rPr>
        <w:t>relationship</w:t>
      </w:r>
      <w:r w:rsidRPr="00105F74">
        <w:rPr>
          <w:rStyle w:val="StyleUnderline"/>
          <w:highlight w:val="cyan"/>
        </w:rPr>
        <w:t xml:space="preserve"> with the </w:t>
      </w:r>
      <w:r w:rsidRPr="00105F74">
        <w:rPr>
          <w:rStyle w:val="Emphasis"/>
          <w:highlight w:val="cyan"/>
        </w:rPr>
        <w:t>Arctic</w:t>
      </w:r>
      <w:r w:rsidRPr="00406A60">
        <w:rPr>
          <w:rStyle w:val="Emphasis"/>
        </w:rPr>
        <w:t xml:space="preserve"> </w:t>
      </w:r>
      <w:r w:rsidRPr="00105F74">
        <w:rPr>
          <w:rStyle w:val="Emphasis"/>
          <w:highlight w:val="cyan"/>
        </w:rPr>
        <w:t>Council</w:t>
      </w:r>
      <w:r w:rsidRPr="00406A60">
        <w:rPr>
          <w:rStyle w:val="StyleUnderline"/>
        </w:rPr>
        <w:t xml:space="preserve"> </w:t>
      </w:r>
      <w:r w:rsidRPr="00105F74">
        <w:rPr>
          <w:rStyle w:val="StyleUnderline"/>
          <w:highlight w:val="cyan"/>
        </w:rPr>
        <w:t xml:space="preserve">to become a </w:t>
      </w:r>
      <w:r w:rsidRPr="00105F74">
        <w:rPr>
          <w:rStyle w:val="Emphasis"/>
          <w:highlight w:val="cyan"/>
        </w:rPr>
        <w:t>victim</w:t>
      </w:r>
      <w:r w:rsidRPr="00105F74">
        <w:rPr>
          <w:rStyle w:val="StyleUnderline"/>
          <w:highlight w:val="cyan"/>
        </w:rPr>
        <w:t xml:space="preserve"> of </w:t>
      </w:r>
      <w:r w:rsidRPr="00105F74">
        <w:rPr>
          <w:rStyle w:val="Emphasis"/>
          <w:highlight w:val="cyan"/>
        </w:rPr>
        <w:t>security competition</w:t>
      </w:r>
      <w:r w:rsidRPr="00406A60">
        <w:rPr>
          <w:sz w:val="16"/>
        </w:rPr>
        <w:t xml:space="preserve">. </w:t>
      </w:r>
      <w:r w:rsidRPr="00406A60">
        <w:rPr>
          <w:rStyle w:val="StyleUnderline"/>
        </w:rPr>
        <w:t xml:space="preserve">One of the principal strengths of the Arctic Council is its </w:t>
      </w:r>
      <w:r w:rsidRPr="00406A60">
        <w:rPr>
          <w:rStyle w:val="Emphasis"/>
        </w:rPr>
        <w:t>explicit commitment</w:t>
      </w:r>
      <w:r w:rsidRPr="00406A60">
        <w:rPr>
          <w:rStyle w:val="StyleUnderline"/>
        </w:rPr>
        <w:t xml:space="preserve"> to avoid </w:t>
      </w:r>
      <w:r w:rsidRPr="00406A60">
        <w:rPr>
          <w:rStyle w:val="Emphasis"/>
        </w:rPr>
        <w:t>security issues</w:t>
      </w:r>
      <w:r w:rsidRPr="00406A60">
        <w:rPr>
          <w:sz w:val="16"/>
        </w:rPr>
        <w:t xml:space="preserve">. Then Secretary of State Mike Pompeo upended this norm by raising security concerns in the forum in 2019, and the United States and its Western partners boycotted the organization in response to another security situation, Russia’s invasion of Ukraine. </w:t>
      </w:r>
      <w:r w:rsidRPr="00105F74">
        <w:rPr>
          <w:rStyle w:val="StyleUnderline"/>
          <w:highlight w:val="cyan"/>
        </w:rPr>
        <w:t xml:space="preserve">If the </w:t>
      </w:r>
      <w:r w:rsidRPr="00105F74">
        <w:rPr>
          <w:rStyle w:val="Emphasis"/>
          <w:highlight w:val="cyan"/>
        </w:rPr>
        <w:t>United</w:t>
      </w:r>
      <w:r w:rsidRPr="00105F74">
        <w:rPr>
          <w:rStyle w:val="StyleUnderline"/>
          <w:highlight w:val="cyan"/>
        </w:rPr>
        <w:t xml:space="preserve"> States continues to link its </w:t>
      </w:r>
      <w:r w:rsidRPr="00105F74">
        <w:rPr>
          <w:rStyle w:val="Emphasis"/>
          <w:highlight w:val="cyan"/>
        </w:rPr>
        <w:t>security concerns</w:t>
      </w:r>
      <w:r w:rsidRPr="00105F74">
        <w:rPr>
          <w:rStyle w:val="StyleUnderline"/>
          <w:highlight w:val="cyan"/>
        </w:rPr>
        <w:t xml:space="preserve"> with its </w:t>
      </w:r>
      <w:r w:rsidRPr="00105F74">
        <w:rPr>
          <w:rStyle w:val="Emphasis"/>
          <w:highlight w:val="cyan"/>
        </w:rPr>
        <w:t>Arctic Council activities</w:t>
      </w:r>
      <w:r w:rsidRPr="00105F74">
        <w:rPr>
          <w:rStyle w:val="StyleUnderline"/>
          <w:highlight w:val="cyan"/>
        </w:rPr>
        <w:t xml:space="preserve">, the </w:t>
      </w:r>
      <w:r w:rsidRPr="00105F74">
        <w:rPr>
          <w:rStyle w:val="Emphasis"/>
          <w:highlight w:val="cyan"/>
        </w:rPr>
        <w:t>organization’s ability</w:t>
      </w:r>
      <w:r w:rsidRPr="00105F74">
        <w:rPr>
          <w:rStyle w:val="StyleUnderline"/>
          <w:highlight w:val="cyan"/>
        </w:rPr>
        <w:t xml:space="preserve"> </w:t>
      </w:r>
      <w:r w:rsidRPr="002D78C9">
        <w:rPr>
          <w:rStyle w:val="StyleUnderline"/>
        </w:rPr>
        <w:t xml:space="preserve">to </w:t>
      </w:r>
      <w:r w:rsidRPr="002D78C9">
        <w:rPr>
          <w:rStyle w:val="Emphasis"/>
        </w:rPr>
        <w:t>safeguard</w:t>
      </w:r>
      <w:r w:rsidRPr="002D78C9">
        <w:rPr>
          <w:rStyle w:val="StyleUnderline"/>
        </w:rPr>
        <w:t xml:space="preserve"> the Arctic </w:t>
      </w:r>
      <w:r w:rsidRPr="002D78C9">
        <w:rPr>
          <w:rStyle w:val="Emphasis"/>
        </w:rPr>
        <w:t>environment</w:t>
      </w:r>
      <w:r w:rsidRPr="002D78C9">
        <w:rPr>
          <w:rStyle w:val="StyleUnderline"/>
        </w:rPr>
        <w:t xml:space="preserve"> </w:t>
      </w:r>
      <w:r w:rsidRPr="00105F74">
        <w:rPr>
          <w:rStyle w:val="StyleUnderline"/>
          <w:highlight w:val="cyan"/>
        </w:rPr>
        <w:t xml:space="preserve">could be </w:t>
      </w:r>
      <w:r w:rsidRPr="00105F74">
        <w:rPr>
          <w:rStyle w:val="Emphasis"/>
          <w:highlight w:val="cyan"/>
        </w:rPr>
        <w:t>critically eroded.</w:t>
      </w:r>
    </w:p>
    <w:p w14:paraId="480669A0" w14:textId="77777777" w:rsidR="00A83767" w:rsidRPr="00A4306B" w:rsidRDefault="00A83767" w:rsidP="00A83767">
      <w:pPr>
        <w:pStyle w:val="Heading4"/>
      </w:pPr>
      <w:r>
        <w:t xml:space="preserve">The net benefit is </w:t>
      </w:r>
      <w:r>
        <w:rPr>
          <w:u w:val="single"/>
        </w:rPr>
        <w:t>Arctic Council Credibility</w:t>
      </w:r>
      <w:r>
        <w:t xml:space="preserve">. Arctic Council influence is </w:t>
      </w:r>
      <w:r>
        <w:rPr>
          <w:u w:val="single"/>
        </w:rPr>
        <w:t>waning now</w:t>
      </w:r>
      <w:r>
        <w:t xml:space="preserve">, but </w:t>
      </w:r>
      <w:r>
        <w:rPr>
          <w:u w:val="single"/>
        </w:rPr>
        <w:t>recommitting</w:t>
      </w:r>
      <w:r>
        <w:t xml:space="preserve"> to it </w:t>
      </w:r>
      <w:r>
        <w:rPr>
          <w:u w:val="single"/>
        </w:rPr>
        <w:t>builds</w:t>
      </w:r>
      <w:r>
        <w:t xml:space="preserve"> a </w:t>
      </w:r>
      <w:r>
        <w:rPr>
          <w:u w:val="single"/>
        </w:rPr>
        <w:t>bulwark</w:t>
      </w:r>
      <w:r>
        <w:t xml:space="preserve"> that </w:t>
      </w:r>
      <w:r>
        <w:rPr>
          <w:u w:val="single"/>
        </w:rPr>
        <w:t>prevents</w:t>
      </w:r>
      <w:r>
        <w:t xml:space="preserve"> Arctic war from spiraling out of control. </w:t>
      </w:r>
    </w:p>
    <w:p w14:paraId="390EF166" w14:textId="77777777" w:rsidR="00A83767" w:rsidRPr="00CF4972" w:rsidRDefault="00A83767" w:rsidP="00A83767">
      <w:r w:rsidRPr="00CF4972">
        <w:t xml:space="preserve">Wissal </w:t>
      </w:r>
      <w:r w:rsidRPr="00CF4972">
        <w:rPr>
          <w:rStyle w:val="Style13ptBold"/>
        </w:rPr>
        <w:t>Werfelli 24</w:t>
      </w:r>
      <w:r w:rsidRPr="00CF4972">
        <w:t xml:space="preserve">. Researcher and lecturer specializing in International Relations </w:t>
      </w:r>
      <w:r>
        <w:t>–</w:t>
      </w:r>
      <w:r w:rsidRPr="00CF4972">
        <w:t xml:space="preserve"> Tunisia</w:t>
      </w:r>
      <w:r>
        <w:t xml:space="preserve">. </w:t>
      </w:r>
      <w:r w:rsidRPr="00CF4972">
        <w:t xml:space="preserve">"The Arctic: A Risk of Escalating Conflicts." </w:t>
      </w:r>
      <w:r>
        <w:t>Trends Research</w:t>
      </w:r>
      <w:r w:rsidRPr="00CF4972">
        <w:t xml:space="preserve">. 10-14-2024. </w:t>
      </w:r>
    </w:p>
    <w:p w14:paraId="0D4F9A78" w14:textId="77777777" w:rsidR="00A83767" w:rsidRPr="00A4306B" w:rsidRDefault="00A83767" w:rsidP="00A83767">
      <w:pPr>
        <w:rPr>
          <w:sz w:val="16"/>
          <w:szCs w:val="16"/>
        </w:rPr>
      </w:pPr>
      <w:r w:rsidRPr="00A4306B">
        <w:rPr>
          <w:sz w:val="16"/>
          <w:szCs w:val="16"/>
        </w:rPr>
        <w:t>4. Diplomatic efforts and international governance</w:t>
      </w:r>
    </w:p>
    <w:p w14:paraId="41E59ADA" w14:textId="77777777" w:rsidR="00A83767" w:rsidRPr="00A4306B" w:rsidRDefault="00A83767" w:rsidP="00A83767">
      <w:pPr>
        <w:rPr>
          <w:sz w:val="16"/>
        </w:rPr>
      </w:pPr>
      <w:r w:rsidRPr="00A4306B">
        <w:rPr>
          <w:sz w:val="16"/>
        </w:rPr>
        <w:t xml:space="preserve">Due to the soft power strategy, </w:t>
      </w:r>
      <w:r w:rsidRPr="00105F74">
        <w:rPr>
          <w:rStyle w:val="Emphasis"/>
          <w:highlight w:val="cyan"/>
        </w:rPr>
        <w:t>Arctic governance</w:t>
      </w:r>
      <w:r w:rsidRPr="00A4306B">
        <w:rPr>
          <w:rStyle w:val="StyleUnderline"/>
        </w:rPr>
        <w:t xml:space="preserve"> has </w:t>
      </w:r>
      <w:r w:rsidRPr="00105F74">
        <w:rPr>
          <w:rStyle w:val="StyleUnderline"/>
          <w:highlight w:val="cyan"/>
        </w:rPr>
        <w:t xml:space="preserve">created </w:t>
      </w:r>
      <w:r w:rsidRPr="00105F74">
        <w:rPr>
          <w:rStyle w:val="Emphasis"/>
          <w:sz w:val="28"/>
          <w:szCs w:val="32"/>
          <w:highlight w:val="cyan"/>
        </w:rPr>
        <w:t>the Arctic Council as a</w:t>
      </w:r>
      <w:r w:rsidRPr="00A4306B">
        <w:rPr>
          <w:rStyle w:val="Emphasis"/>
          <w:sz w:val="28"/>
          <w:szCs w:val="32"/>
        </w:rPr>
        <w:t xml:space="preserve"> </w:t>
      </w:r>
      <w:r w:rsidRPr="00105F74">
        <w:rPr>
          <w:rStyle w:val="Emphasis"/>
          <w:sz w:val="28"/>
          <w:szCs w:val="32"/>
          <w:highlight w:val="cyan"/>
        </w:rPr>
        <w:t>model</w:t>
      </w:r>
      <w:r w:rsidRPr="00105F74">
        <w:rPr>
          <w:rStyle w:val="StyleUnderline"/>
          <w:sz w:val="28"/>
          <w:szCs w:val="32"/>
          <w:highlight w:val="cyan"/>
        </w:rPr>
        <w:t xml:space="preserve"> </w:t>
      </w:r>
      <w:r w:rsidRPr="00105F74">
        <w:rPr>
          <w:rStyle w:val="StyleUnderline"/>
          <w:highlight w:val="cyan"/>
        </w:rPr>
        <w:t xml:space="preserve">of </w:t>
      </w:r>
      <w:r w:rsidRPr="00105F74">
        <w:rPr>
          <w:rStyle w:val="Emphasis"/>
          <w:highlight w:val="cyan"/>
        </w:rPr>
        <w:t>inclusiveness</w:t>
      </w:r>
      <w:r w:rsidRPr="00A4306B">
        <w:rPr>
          <w:rStyle w:val="StyleUnderline"/>
        </w:rPr>
        <w:t xml:space="preserve"> and </w:t>
      </w:r>
      <w:r w:rsidRPr="00A4306B">
        <w:rPr>
          <w:rStyle w:val="Emphasis"/>
        </w:rPr>
        <w:t>high-level intergovernmental forum</w:t>
      </w:r>
      <w:r w:rsidRPr="00A4306B">
        <w:rPr>
          <w:sz w:val="16"/>
        </w:rPr>
        <w:t xml:space="preserve">, </w:t>
      </w:r>
      <w:r w:rsidRPr="00A4306B">
        <w:rPr>
          <w:rStyle w:val="StyleUnderline"/>
        </w:rPr>
        <w:t xml:space="preserve">where science diplomacy has played a pivotal role in </w:t>
      </w:r>
      <w:r w:rsidRPr="00105F74">
        <w:rPr>
          <w:rStyle w:val="Emphasis"/>
          <w:highlight w:val="cyan"/>
        </w:rPr>
        <w:t>promoting</w:t>
      </w:r>
      <w:r w:rsidRPr="00105F74">
        <w:rPr>
          <w:rStyle w:val="StyleUnderline"/>
          <w:highlight w:val="cyan"/>
        </w:rPr>
        <w:t xml:space="preserve"> </w:t>
      </w:r>
      <w:r w:rsidRPr="00105F74">
        <w:rPr>
          <w:rStyle w:val="Emphasis"/>
          <w:highlight w:val="cyan"/>
        </w:rPr>
        <w:t>cooperation</w:t>
      </w:r>
      <w:r w:rsidRPr="00105F74">
        <w:rPr>
          <w:rStyle w:val="StyleUnderline"/>
          <w:highlight w:val="cyan"/>
        </w:rPr>
        <w:t xml:space="preserve">, </w:t>
      </w:r>
      <w:r w:rsidRPr="00105F74">
        <w:rPr>
          <w:rStyle w:val="Emphasis"/>
          <w:highlight w:val="cyan"/>
        </w:rPr>
        <w:t>coordination</w:t>
      </w:r>
      <w:r w:rsidRPr="00A4306B">
        <w:rPr>
          <w:rStyle w:val="StyleUnderline"/>
        </w:rPr>
        <w:t xml:space="preserve">, </w:t>
      </w:r>
      <w:r w:rsidRPr="00105F74">
        <w:rPr>
          <w:rStyle w:val="StyleUnderline"/>
          <w:highlight w:val="cyan"/>
        </w:rPr>
        <w:t>and</w:t>
      </w:r>
      <w:r w:rsidRPr="00A4306B">
        <w:rPr>
          <w:rStyle w:val="StyleUnderline"/>
        </w:rPr>
        <w:t xml:space="preserve"> </w:t>
      </w:r>
      <w:r w:rsidRPr="00105F74">
        <w:rPr>
          <w:rStyle w:val="Emphasis"/>
          <w:highlight w:val="cyan"/>
        </w:rPr>
        <w:t>interaction</w:t>
      </w:r>
      <w:r w:rsidRPr="00A4306B">
        <w:rPr>
          <w:rStyle w:val="StyleUnderline"/>
        </w:rPr>
        <w:t xml:space="preserve"> among </w:t>
      </w:r>
      <w:r w:rsidRPr="00A4306B">
        <w:rPr>
          <w:rStyle w:val="Emphasis"/>
        </w:rPr>
        <w:t>circumpolar states</w:t>
      </w:r>
      <w:r w:rsidRPr="00A4306B">
        <w:rPr>
          <w:rStyle w:val="StyleUnderline"/>
        </w:rPr>
        <w:t xml:space="preserve"> on issues of </w:t>
      </w:r>
      <w:r w:rsidRPr="00A4306B">
        <w:rPr>
          <w:rStyle w:val="Emphasis"/>
        </w:rPr>
        <w:t>common concern</w:t>
      </w:r>
      <w:r w:rsidRPr="00A4306B">
        <w:rPr>
          <w:sz w:val="16"/>
        </w:rPr>
        <w:t xml:space="preserve">, including those relating to sustainable development and environmental protection. The council brings together the eight Arctic member states, organizations representing the region’s native peoples, and several observer states and organizations, including China. [24] The Arctic Council was officially established in 1996 under the terms of the Ottawa Declaration, whose signatories were Canada, Denmark (including Greenland and the Faroe Islands), the U.S., Finland, Iceland, Norway, Russia and Sweden. It cannot deal with military and sovereignty issues (which are excluded from its field of competence) to concentrate discussions on subjects that can more easily be the subject of consensus such as scientific cooperation, environmental protection, well-being and economic development of indigenous populations, safety of navigation, etc. </w:t>
      </w:r>
      <w:r w:rsidRPr="00A4306B">
        <w:rPr>
          <w:rStyle w:val="StyleUnderline"/>
        </w:rPr>
        <w:t>Much of the Arctic Council’s work focuses on scientific and technical topics that are studied in thematic working groups.</w:t>
      </w:r>
      <w:r w:rsidRPr="00A4306B">
        <w:rPr>
          <w:sz w:val="16"/>
        </w:rPr>
        <w:t xml:space="preserve"> [25]</w:t>
      </w:r>
    </w:p>
    <w:p w14:paraId="20726BF2" w14:textId="77777777" w:rsidR="00A83767" w:rsidRPr="00A4306B" w:rsidRDefault="00A83767" w:rsidP="00A83767">
      <w:pPr>
        <w:rPr>
          <w:sz w:val="8"/>
          <w:szCs w:val="8"/>
        </w:rPr>
      </w:pPr>
      <w:r w:rsidRPr="00A4306B">
        <w:rPr>
          <w:sz w:val="8"/>
          <w:szCs w:val="8"/>
        </w:rPr>
        <w:t>Outside the Arctic Council, there are a multitude of official organizations, governmental and non-governmental, whose purpose is to manage various issues in the Arctic; The Arctic Circle is an organization established by Iceland on 15 April 2013. Its mission is to facilitate dialogue between political leaders, business leaders, environmental experts, scientists, indigenous representatives and other international stakeholders on issues related to the Arctic. The four Arctic states located in Europe (Denmark, Finland, Norway and Sweden) and Iceland, which has strong historical ties to Europe, are known as the “Nordic countries”. Much of the cooperation between these states relates to issues they have in common with Western Russia, the Baltic and Barents Sea regions and the greater Nordic region, including international waters. In addition to those organizations, six other organizations representing Indigenous peoples of the Arctic have permanent participant status. [26]</w:t>
      </w:r>
    </w:p>
    <w:p w14:paraId="60A3F914" w14:textId="77777777" w:rsidR="00A83767" w:rsidRPr="00A4306B" w:rsidRDefault="00A83767" w:rsidP="00A83767">
      <w:pPr>
        <w:rPr>
          <w:sz w:val="8"/>
          <w:szCs w:val="8"/>
        </w:rPr>
      </w:pPr>
      <w:r w:rsidRPr="00A4306B">
        <w:rPr>
          <w:sz w:val="8"/>
          <w:szCs w:val="8"/>
        </w:rPr>
        <w:t>There are also non-Arctic countries that have been granted observer status, such as Germany, the UK, the Netherlands, Poland, France, Spain, Italy, Japan, China, India, South Korea, Singapore, and Switzerland. This is in addition to many other international organizations such as the UN through some of its programs related to environment and development. European and Asian countries have shown their interests and responsibilities in a strategy document on the Arctic. The EU adopted an integrated policy on the Arctic zone in 2016 and is currently considering updating these guidelines. Asian states’ ongoing research agendas and scientific cooperation have made their engagement crucial for the development of Arctic knowledge. Japan and South Korea launched the construction of an icebreaker for scientific purposes, to be deployed in 2026. [27]</w:t>
      </w:r>
    </w:p>
    <w:p w14:paraId="0D977020" w14:textId="77777777" w:rsidR="00A83767" w:rsidRPr="00A4306B" w:rsidRDefault="00A83767" w:rsidP="00A83767">
      <w:pPr>
        <w:rPr>
          <w:sz w:val="8"/>
          <w:szCs w:val="8"/>
        </w:rPr>
      </w:pPr>
      <w:r w:rsidRPr="00A4306B">
        <w:rPr>
          <w:sz w:val="8"/>
          <w:szCs w:val="8"/>
        </w:rPr>
        <w:t>There is no doubt that the war in Ukraine has made cooperation and diplomacy in the Arctic more difficult. However, the U.S. can expect Russia to remain open to peaceful discussions. Even at the height of the Cold War, the Soviet Union cooperated with the West on Arctic issues, including initiatives such as the 1973 Convention on the Conservation of Polar Bears [28] and the 1987 Murmansk Initiative toward regional cooperation, recognizing the special responsibilities and special interests of the States of the Arctic Region in relation to the protection of the fauna and flora of the Arctic Region and recognizing that the polar bear is a significant resource of the Arctic Region that requires additional protection.</w:t>
      </w:r>
    </w:p>
    <w:p w14:paraId="05B538C5" w14:textId="77777777" w:rsidR="00A83767" w:rsidRPr="00A4306B" w:rsidRDefault="00A83767" w:rsidP="00A83767">
      <w:pPr>
        <w:rPr>
          <w:sz w:val="16"/>
        </w:rPr>
      </w:pPr>
      <w:r w:rsidRPr="00A4306B">
        <w:rPr>
          <w:rStyle w:val="StyleUnderline"/>
        </w:rPr>
        <w:t>To manage the escalating tensions in the Arctic, states must strike a balance between</w:t>
      </w:r>
      <w:r w:rsidRPr="00A4306B">
        <w:rPr>
          <w:sz w:val="16"/>
        </w:rPr>
        <w:t xml:space="preserve"> </w:t>
      </w:r>
      <w:r w:rsidRPr="00A4306B">
        <w:rPr>
          <w:rStyle w:val="StyleUnderline"/>
        </w:rPr>
        <w:t xml:space="preserve">cooperation and strategic rivalry through </w:t>
      </w:r>
      <w:r w:rsidRPr="00A4306B">
        <w:rPr>
          <w:rStyle w:val="Emphasis"/>
        </w:rPr>
        <w:t>bilateral</w:t>
      </w:r>
      <w:r w:rsidRPr="00A4306B">
        <w:rPr>
          <w:rStyle w:val="StyleUnderline"/>
        </w:rPr>
        <w:t xml:space="preserve"> and </w:t>
      </w:r>
      <w:r w:rsidRPr="00A4306B">
        <w:rPr>
          <w:rStyle w:val="Emphasis"/>
        </w:rPr>
        <w:t>international diplomacy</w:t>
      </w:r>
      <w:r w:rsidRPr="00A4306B">
        <w:rPr>
          <w:rStyle w:val="StyleUnderline"/>
        </w:rPr>
        <w:t>.</w:t>
      </w:r>
      <w:r w:rsidRPr="00A4306B">
        <w:rPr>
          <w:sz w:val="16"/>
        </w:rPr>
        <w:t xml:space="preserve"> Important Arctic nations like the U.S. and Russia hold bilateral discussions to lower the likelihood of armed conflict, frequently concentrating on keeping lines of communication open about security-related issues. </w:t>
      </w:r>
      <w:r w:rsidRPr="00A4306B">
        <w:rPr>
          <w:rStyle w:val="StyleUnderline"/>
        </w:rPr>
        <w:t xml:space="preserve">Despite the modest progress made in these discussions, they are nonetheless </w:t>
      </w:r>
      <w:r w:rsidRPr="00105F74">
        <w:rPr>
          <w:rStyle w:val="StyleUnderline"/>
          <w:highlight w:val="cyan"/>
        </w:rPr>
        <w:t>crucial for defusing</w:t>
      </w:r>
      <w:r w:rsidRPr="00A4306B">
        <w:rPr>
          <w:rStyle w:val="StyleUnderline"/>
        </w:rPr>
        <w:t xml:space="preserve"> any </w:t>
      </w:r>
      <w:r w:rsidRPr="00105F74">
        <w:rPr>
          <w:rStyle w:val="StyleUnderline"/>
          <w:highlight w:val="cyan"/>
        </w:rPr>
        <w:t>confrontations</w:t>
      </w:r>
      <w:r w:rsidRPr="00A4306B">
        <w:rPr>
          <w:rStyle w:val="StyleUnderline"/>
        </w:rPr>
        <w:t xml:space="preserve"> </w:t>
      </w:r>
      <w:r w:rsidRPr="00105F74">
        <w:rPr>
          <w:rStyle w:val="StyleUnderline"/>
          <w:highlight w:val="cyan"/>
        </w:rPr>
        <w:t xml:space="preserve">considering the </w:t>
      </w:r>
      <w:r w:rsidRPr="00105F74">
        <w:rPr>
          <w:rStyle w:val="Emphasis"/>
          <w:highlight w:val="cyan"/>
        </w:rPr>
        <w:t>Arctic’s</w:t>
      </w:r>
      <w:r w:rsidRPr="00105F74">
        <w:rPr>
          <w:rStyle w:val="StyleUnderline"/>
          <w:highlight w:val="cyan"/>
        </w:rPr>
        <w:t xml:space="preserve"> </w:t>
      </w:r>
      <w:r w:rsidRPr="00105F74">
        <w:rPr>
          <w:rStyle w:val="Emphasis"/>
          <w:highlight w:val="cyan"/>
        </w:rPr>
        <w:t>growing militarization</w:t>
      </w:r>
      <w:r w:rsidRPr="00A4306B">
        <w:rPr>
          <w:sz w:val="16"/>
        </w:rPr>
        <w:t xml:space="preserve">. </w:t>
      </w:r>
      <w:r w:rsidRPr="00A4306B">
        <w:rPr>
          <w:rStyle w:val="StyleUnderline"/>
        </w:rPr>
        <w:t>Security matters are noticeably</w:t>
      </w:r>
      <w:r w:rsidRPr="00A4306B">
        <w:rPr>
          <w:sz w:val="16"/>
        </w:rPr>
        <w:t xml:space="preserve"> </w:t>
      </w:r>
      <w:r w:rsidRPr="00A4306B">
        <w:rPr>
          <w:rStyle w:val="StyleUnderline"/>
        </w:rPr>
        <w:t xml:space="preserve">missing from </w:t>
      </w:r>
      <w:r w:rsidRPr="00A4306B">
        <w:rPr>
          <w:rStyle w:val="Emphasis"/>
        </w:rPr>
        <w:t>multilateral institutions</w:t>
      </w:r>
      <w:r w:rsidRPr="00A4306B">
        <w:rPr>
          <w:rStyle w:val="StyleUnderline"/>
        </w:rPr>
        <w:t xml:space="preserve"> like the </w:t>
      </w:r>
      <w:r w:rsidRPr="00A4306B">
        <w:rPr>
          <w:rStyle w:val="Emphasis"/>
        </w:rPr>
        <w:t>Arctic Council</w:t>
      </w:r>
      <w:r w:rsidRPr="00A4306B">
        <w:rPr>
          <w:sz w:val="16"/>
        </w:rPr>
        <w:t>, which offers all Arctic nations a diplomatic forum to debate environmental, economic, and indigenous issues.</w:t>
      </w:r>
    </w:p>
    <w:p w14:paraId="144F9970" w14:textId="77777777" w:rsidR="00A83767" w:rsidRPr="00A4306B" w:rsidRDefault="00A83767" w:rsidP="00A83767">
      <w:pPr>
        <w:rPr>
          <w:sz w:val="16"/>
        </w:rPr>
      </w:pPr>
      <w:r w:rsidRPr="00A4306B">
        <w:rPr>
          <w:rStyle w:val="StyleUnderline"/>
        </w:rPr>
        <w:t>Despite the current</w:t>
      </w:r>
      <w:r w:rsidRPr="00A4306B">
        <w:rPr>
          <w:sz w:val="16"/>
        </w:rPr>
        <w:t xml:space="preserve"> high </w:t>
      </w:r>
      <w:r w:rsidRPr="00A4306B">
        <w:rPr>
          <w:rStyle w:val="StyleUnderline"/>
        </w:rPr>
        <w:t>tensions</w:t>
      </w:r>
      <w:r w:rsidRPr="00A4306B">
        <w:rPr>
          <w:sz w:val="16"/>
        </w:rPr>
        <w:t xml:space="preserve"> and given the potential for mutual destruction, </w:t>
      </w:r>
      <w:r w:rsidRPr="00105F74">
        <w:rPr>
          <w:rStyle w:val="StyleUnderline"/>
          <w:highlight w:val="cyan"/>
        </w:rPr>
        <w:t>Russia and NATO</w:t>
      </w:r>
      <w:r w:rsidRPr="00A4306B">
        <w:rPr>
          <w:rStyle w:val="StyleUnderline"/>
        </w:rPr>
        <w:t xml:space="preserve"> </w:t>
      </w:r>
      <w:r w:rsidRPr="00105F74">
        <w:rPr>
          <w:rStyle w:val="StyleUnderline"/>
          <w:highlight w:val="cyan"/>
        </w:rPr>
        <w:t>share an interest</w:t>
      </w:r>
      <w:r w:rsidRPr="00A4306B">
        <w:rPr>
          <w:rStyle w:val="StyleUnderline"/>
        </w:rPr>
        <w:t xml:space="preserve"> </w:t>
      </w:r>
      <w:r w:rsidRPr="00105F74">
        <w:rPr>
          <w:rStyle w:val="StyleUnderline"/>
          <w:highlight w:val="cyan"/>
        </w:rPr>
        <w:t>in</w:t>
      </w:r>
      <w:r w:rsidRPr="00A4306B">
        <w:rPr>
          <w:rStyle w:val="StyleUnderline"/>
        </w:rPr>
        <w:t xml:space="preserve"> </w:t>
      </w:r>
      <w:r w:rsidRPr="00105F74">
        <w:rPr>
          <w:rStyle w:val="StyleUnderline"/>
          <w:highlight w:val="cyan"/>
        </w:rPr>
        <w:t>maintaining peace</w:t>
      </w:r>
      <w:r w:rsidRPr="00A4306B">
        <w:rPr>
          <w:rStyle w:val="StyleUnderline"/>
        </w:rPr>
        <w:t xml:space="preserve"> in the </w:t>
      </w:r>
      <w:r w:rsidRPr="00A4306B">
        <w:rPr>
          <w:rStyle w:val="Emphasis"/>
        </w:rPr>
        <w:t>Arctic region</w:t>
      </w:r>
      <w:r w:rsidRPr="00A4306B">
        <w:rPr>
          <w:rStyle w:val="StyleUnderline"/>
        </w:rPr>
        <w:t xml:space="preserve"> in</w:t>
      </w:r>
      <w:r w:rsidRPr="00A4306B">
        <w:rPr>
          <w:sz w:val="16"/>
        </w:rPr>
        <w:t xml:space="preserve"> </w:t>
      </w:r>
      <w:r w:rsidRPr="00A4306B">
        <w:rPr>
          <w:rStyle w:val="StyleUnderline"/>
        </w:rPr>
        <w:t xml:space="preserve">addition to </w:t>
      </w:r>
      <w:r w:rsidRPr="00A4306B">
        <w:rPr>
          <w:rStyle w:val="Emphasis"/>
        </w:rPr>
        <w:t>diplomatic frameworks</w:t>
      </w:r>
      <w:r w:rsidRPr="00A4306B">
        <w:rPr>
          <w:rStyle w:val="StyleUnderline"/>
        </w:rPr>
        <w:t xml:space="preserve"> that provide legal channels for settling competing</w:t>
      </w:r>
      <w:r w:rsidRPr="00A4306B">
        <w:rPr>
          <w:sz w:val="16"/>
        </w:rPr>
        <w:t xml:space="preserve"> </w:t>
      </w:r>
      <w:r w:rsidRPr="00A4306B">
        <w:rPr>
          <w:rStyle w:val="StyleUnderline"/>
        </w:rPr>
        <w:t xml:space="preserve">claims to </w:t>
      </w:r>
      <w:r w:rsidRPr="00A4306B">
        <w:rPr>
          <w:rStyle w:val="Emphasis"/>
        </w:rPr>
        <w:t>seabed resources</w:t>
      </w:r>
      <w:r w:rsidRPr="00A4306B">
        <w:rPr>
          <w:sz w:val="16"/>
        </w:rPr>
        <w:t>, such as the United Nations Convention on the Law of the Sea (UNCLOS). [29] NATO’s attempts to coordinate security plans among its Arctic member states, strengthening regional stability, are another example of multilateral diplomacy in action. Although these diplomatic efforts aid in the management of tensions, they frequently fail to address the more serious security threats brought on by military buildups and geopolitical rivalry in the Arctic. [30]</w:t>
      </w:r>
    </w:p>
    <w:p w14:paraId="4CBE162F" w14:textId="77777777" w:rsidR="00A83767" w:rsidRPr="00A4306B" w:rsidRDefault="00A83767" w:rsidP="00A83767">
      <w:pPr>
        <w:rPr>
          <w:sz w:val="16"/>
        </w:rPr>
      </w:pPr>
      <w:r w:rsidRPr="00A4306B">
        <w:rPr>
          <w:sz w:val="16"/>
        </w:rPr>
        <w:t>Conclusion</w:t>
      </w:r>
    </w:p>
    <w:p w14:paraId="3365E144" w14:textId="77777777" w:rsidR="00A83767" w:rsidRDefault="00A83767" w:rsidP="00A83767">
      <w:pPr>
        <w:rPr>
          <w:rStyle w:val="StyleUnderline"/>
        </w:rPr>
      </w:pPr>
      <w:r w:rsidRPr="00A4306B">
        <w:rPr>
          <w:sz w:val="16"/>
        </w:rPr>
        <w:t xml:space="preserve">With rivalry for resources, vital shipping lanes, and military supremacy driving war, the Arctic is quickly changing into a disputed geopolitical region. </w:t>
      </w:r>
      <w:r w:rsidRPr="00105F74">
        <w:rPr>
          <w:rStyle w:val="StyleUnderline"/>
          <w:highlight w:val="cyan"/>
        </w:rPr>
        <w:t xml:space="preserve">Global powers like </w:t>
      </w:r>
      <w:r w:rsidRPr="00105F74">
        <w:rPr>
          <w:rStyle w:val="Emphasis"/>
          <w:highlight w:val="cyan"/>
        </w:rPr>
        <w:t>China</w:t>
      </w:r>
      <w:r w:rsidRPr="006448E0">
        <w:rPr>
          <w:rStyle w:val="StyleUnderline"/>
        </w:rPr>
        <w:t xml:space="preserve">, </w:t>
      </w:r>
      <w:r w:rsidRPr="00105F74">
        <w:rPr>
          <w:rStyle w:val="StyleUnderline"/>
          <w:highlight w:val="cyan"/>
        </w:rPr>
        <w:t xml:space="preserve">the </w:t>
      </w:r>
      <w:r w:rsidRPr="00105F74">
        <w:rPr>
          <w:rStyle w:val="Emphasis"/>
          <w:highlight w:val="cyan"/>
        </w:rPr>
        <w:t>U.S.,</w:t>
      </w:r>
      <w:r w:rsidRPr="00105F74">
        <w:rPr>
          <w:rStyle w:val="StyleUnderline"/>
          <w:highlight w:val="cyan"/>
        </w:rPr>
        <w:t xml:space="preserve"> and </w:t>
      </w:r>
      <w:r w:rsidRPr="00105F74">
        <w:rPr>
          <w:rStyle w:val="Emphasis"/>
          <w:highlight w:val="cyan"/>
        </w:rPr>
        <w:t>Russia</w:t>
      </w:r>
      <w:r w:rsidRPr="00105F74">
        <w:rPr>
          <w:rStyle w:val="StyleUnderline"/>
          <w:highlight w:val="cyan"/>
        </w:rPr>
        <w:t xml:space="preserve"> are </w:t>
      </w:r>
      <w:r w:rsidRPr="00105F74">
        <w:rPr>
          <w:rStyle w:val="Emphasis"/>
          <w:highlight w:val="cyan"/>
        </w:rPr>
        <w:t>vying</w:t>
      </w:r>
      <w:r w:rsidRPr="00105F74">
        <w:rPr>
          <w:rStyle w:val="StyleUnderline"/>
          <w:highlight w:val="cyan"/>
        </w:rPr>
        <w:t xml:space="preserve"> for</w:t>
      </w:r>
      <w:r w:rsidRPr="006448E0">
        <w:rPr>
          <w:rStyle w:val="StyleUnderline"/>
        </w:rPr>
        <w:t xml:space="preserve"> </w:t>
      </w:r>
      <w:r w:rsidRPr="00105F74">
        <w:rPr>
          <w:rStyle w:val="Emphasis"/>
          <w:highlight w:val="cyan"/>
        </w:rPr>
        <w:t>control of the region</w:t>
      </w:r>
      <w:r w:rsidRPr="006448E0">
        <w:rPr>
          <w:rStyle w:val="StyleUnderline"/>
        </w:rPr>
        <w:t xml:space="preserve"> because of the melting ice</w:t>
      </w:r>
      <w:r w:rsidRPr="00A4306B">
        <w:rPr>
          <w:sz w:val="16"/>
        </w:rPr>
        <w:t xml:space="preserve">, </w:t>
      </w:r>
      <w:r w:rsidRPr="006448E0">
        <w:rPr>
          <w:rStyle w:val="StyleUnderline"/>
        </w:rPr>
        <w:t xml:space="preserve">which has made it more </w:t>
      </w:r>
      <w:r w:rsidRPr="006448E0">
        <w:rPr>
          <w:rStyle w:val="Emphasis"/>
        </w:rPr>
        <w:t>accessible</w:t>
      </w:r>
      <w:r w:rsidRPr="006448E0">
        <w:rPr>
          <w:rStyle w:val="StyleUnderline"/>
        </w:rPr>
        <w:t xml:space="preserve"> for </w:t>
      </w:r>
      <w:r w:rsidRPr="006448E0">
        <w:rPr>
          <w:rStyle w:val="Emphasis"/>
        </w:rPr>
        <w:t>economic exploitation</w:t>
      </w:r>
      <w:r w:rsidRPr="006448E0">
        <w:rPr>
          <w:rStyle w:val="StyleUnderline"/>
        </w:rPr>
        <w:t xml:space="preserve">. </w:t>
      </w:r>
      <w:r w:rsidRPr="00105F74">
        <w:rPr>
          <w:rStyle w:val="StyleUnderline"/>
          <w:highlight w:val="cyan"/>
        </w:rPr>
        <w:t xml:space="preserve">Territorial claims overlap when states </w:t>
      </w:r>
      <w:r w:rsidRPr="00105F74">
        <w:rPr>
          <w:rStyle w:val="Emphasis"/>
          <w:highlight w:val="cyan"/>
        </w:rPr>
        <w:t>bolster</w:t>
      </w:r>
      <w:r w:rsidRPr="00105F74">
        <w:rPr>
          <w:rStyle w:val="StyleUnderline"/>
          <w:highlight w:val="cyan"/>
        </w:rPr>
        <w:t xml:space="preserve"> their </w:t>
      </w:r>
      <w:r w:rsidRPr="00105F74">
        <w:rPr>
          <w:rStyle w:val="Emphasis"/>
          <w:highlight w:val="cyan"/>
        </w:rPr>
        <w:t>military presence</w:t>
      </w:r>
      <w:r w:rsidRPr="006448E0">
        <w:rPr>
          <w:rStyle w:val="StyleUnderline"/>
        </w:rPr>
        <w:t xml:space="preserve">, </w:t>
      </w:r>
      <w:r w:rsidRPr="00105F74">
        <w:rPr>
          <w:rStyle w:val="StyleUnderline"/>
          <w:highlight w:val="cyan"/>
        </w:rPr>
        <w:t xml:space="preserve">raising the possibility of </w:t>
      </w:r>
      <w:r w:rsidRPr="00105F74">
        <w:rPr>
          <w:rStyle w:val="Emphasis"/>
          <w:highlight w:val="cyan"/>
        </w:rPr>
        <w:t>error or conflict</w:t>
      </w:r>
      <w:r w:rsidRPr="00A4306B">
        <w:rPr>
          <w:sz w:val="16"/>
        </w:rPr>
        <w:t xml:space="preserve">. </w:t>
      </w:r>
      <w:r w:rsidRPr="006448E0">
        <w:rPr>
          <w:rStyle w:val="StyleUnderline"/>
        </w:rPr>
        <w:t xml:space="preserve">The Arctic </w:t>
      </w:r>
      <w:r w:rsidRPr="00105F74">
        <w:rPr>
          <w:rStyle w:val="StyleUnderline"/>
          <w:highlight w:val="cyan"/>
        </w:rPr>
        <w:t>runs the risk</w:t>
      </w:r>
      <w:r w:rsidRPr="006448E0">
        <w:rPr>
          <w:rStyle w:val="StyleUnderline"/>
        </w:rPr>
        <w:t xml:space="preserve"> of </w:t>
      </w:r>
      <w:r w:rsidRPr="00105F74">
        <w:rPr>
          <w:rStyle w:val="Emphasis"/>
          <w:highlight w:val="cyan"/>
        </w:rPr>
        <w:t>turning</w:t>
      </w:r>
      <w:r w:rsidRPr="00105F74">
        <w:rPr>
          <w:rStyle w:val="StyleUnderline"/>
          <w:highlight w:val="cyan"/>
        </w:rPr>
        <w:t xml:space="preserve"> into a </w:t>
      </w:r>
      <w:r w:rsidRPr="00105F74">
        <w:rPr>
          <w:rStyle w:val="Emphasis"/>
          <w:highlight w:val="cyan"/>
        </w:rPr>
        <w:t>hot spot</w:t>
      </w:r>
      <w:r w:rsidRPr="00105F74">
        <w:rPr>
          <w:rStyle w:val="StyleUnderline"/>
          <w:highlight w:val="cyan"/>
        </w:rPr>
        <w:t xml:space="preserve"> for </w:t>
      </w:r>
      <w:r w:rsidRPr="00105F74">
        <w:rPr>
          <w:rStyle w:val="Emphasis"/>
          <w:highlight w:val="cyan"/>
        </w:rPr>
        <w:t>future hostilities</w:t>
      </w:r>
      <w:r w:rsidRPr="006448E0">
        <w:rPr>
          <w:rStyle w:val="StyleUnderline"/>
        </w:rPr>
        <w:t xml:space="preserve"> in the </w:t>
      </w:r>
      <w:r w:rsidRPr="006448E0">
        <w:rPr>
          <w:rStyle w:val="Emphasis"/>
        </w:rPr>
        <w:t>absence</w:t>
      </w:r>
      <w:r w:rsidRPr="006448E0">
        <w:rPr>
          <w:rStyle w:val="StyleUnderline"/>
        </w:rPr>
        <w:t xml:space="preserve"> of </w:t>
      </w:r>
      <w:r w:rsidRPr="006448E0">
        <w:rPr>
          <w:rStyle w:val="Emphasis"/>
        </w:rPr>
        <w:t>defined methods</w:t>
      </w:r>
      <w:r w:rsidRPr="006448E0">
        <w:rPr>
          <w:rStyle w:val="StyleUnderline"/>
        </w:rPr>
        <w:t xml:space="preserve"> to handle these tensions.</w:t>
      </w:r>
    </w:p>
    <w:p w14:paraId="667FBF86" w14:textId="77777777" w:rsidR="00A83767" w:rsidRPr="00E05969" w:rsidRDefault="00A83767" w:rsidP="00A83767">
      <w:pPr>
        <w:rPr>
          <w:rStyle w:val="StyleUnderline"/>
        </w:rPr>
      </w:pPr>
      <w:r w:rsidRPr="00105F74">
        <w:rPr>
          <w:rStyle w:val="StyleUnderline"/>
          <w:highlight w:val="cyan"/>
        </w:rPr>
        <w:t>There is an urgent need for more</w:t>
      </w:r>
      <w:r w:rsidRPr="00E05969">
        <w:rPr>
          <w:rStyle w:val="StyleUnderline"/>
        </w:rPr>
        <w:t xml:space="preserve"> </w:t>
      </w:r>
      <w:r w:rsidRPr="00E05969">
        <w:rPr>
          <w:rStyle w:val="Emphasis"/>
        </w:rPr>
        <w:t xml:space="preserve">international </w:t>
      </w:r>
      <w:r w:rsidRPr="00105F74">
        <w:rPr>
          <w:rStyle w:val="Emphasis"/>
          <w:highlight w:val="cyan"/>
        </w:rPr>
        <w:t>collaboration</w:t>
      </w:r>
      <w:r w:rsidRPr="00E05969">
        <w:rPr>
          <w:rStyle w:val="StyleUnderline"/>
        </w:rPr>
        <w:t xml:space="preserve"> </w:t>
      </w:r>
      <w:r w:rsidRPr="00105F74">
        <w:rPr>
          <w:rStyle w:val="StyleUnderline"/>
          <w:highlight w:val="cyan"/>
        </w:rPr>
        <w:t xml:space="preserve">to stop this </w:t>
      </w:r>
      <w:r w:rsidRPr="00105F74">
        <w:rPr>
          <w:rStyle w:val="Emphasis"/>
          <w:highlight w:val="cyan"/>
        </w:rPr>
        <w:t>escalation</w:t>
      </w:r>
      <w:r w:rsidRPr="00105F74">
        <w:rPr>
          <w:rStyle w:val="StyleUnderline"/>
          <w:highlight w:val="cyan"/>
        </w:rPr>
        <w:t>.</w:t>
      </w:r>
      <w:r w:rsidRPr="00E05969">
        <w:rPr>
          <w:rStyle w:val="StyleUnderline"/>
        </w:rPr>
        <w:t xml:space="preserve"> Although the UNCLOS</w:t>
      </w:r>
      <w:r w:rsidRPr="00A4306B">
        <w:rPr>
          <w:sz w:val="16"/>
        </w:rPr>
        <w:t xml:space="preserve"> </w:t>
      </w:r>
      <w:r w:rsidRPr="00E05969">
        <w:rPr>
          <w:rStyle w:val="StyleUnderline"/>
        </w:rPr>
        <w:t xml:space="preserve">and </w:t>
      </w:r>
      <w:r w:rsidRPr="00105F74">
        <w:rPr>
          <w:rStyle w:val="StyleUnderline"/>
          <w:highlight w:val="cyan"/>
        </w:rPr>
        <w:t xml:space="preserve">the </w:t>
      </w:r>
      <w:r w:rsidRPr="00105F74">
        <w:rPr>
          <w:rStyle w:val="Emphasis"/>
          <w:highlight w:val="cyan"/>
        </w:rPr>
        <w:t>Arctic Council</w:t>
      </w:r>
      <w:r w:rsidRPr="00E05969">
        <w:rPr>
          <w:rStyle w:val="StyleUnderline"/>
        </w:rPr>
        <w:t xml:space="preserve"> </w:t>
      </w:r>
      <w:r w:rsidRPr="00105F74">
        <w:rPr>
          <w:rStyle w:val="StyleUnderline"/>
          <w:highlight w:val="cyan"/>
        </w:rPr>
        <w:t xml:space="preserve">have </w:t>
      </w:r>
      <w:r w:rsidRPr="00105F74">
        <w:rPr>
          <w:rStyle w:val="Emphasis"/>
          <w:highlight w:val="cyan"/>
        </w:rPr>
        <w:t>facilitated communication</w:t>
      </w:r>
      <w:r w:rsidRPr="00A4306B">
        <w:rPr>
          <w:sz w:val="16"/>
        </w:rPr>
        <w:t xml:space="preserve">, they are ill-equipped to handle the region’s growing security concerns. </w:t>
      </w:r>
      <w:r w:rsidRPr="00E05969">
        <w:rPr>
          <w:rStyle w:val="StyleUnderline"/>
        </w:rPr>
        <w:t>Redoubled efforts should</w:t>
      </w:r>
      <w:r w:rsidRPr="00A4306B">
        <w:rPr>
          <w:sz w:val="16"/>
        </w:rPr>
        <w:t xml:space="preserve"> concentrate on broadening diplomatic channels to cover security and military matters, </w:t>
      </w:r>
      <w:r w:rsidRPr="00E05969">
        <w:rPr>
          <w:rStyle w:val="StyleUnderline"/>
        </w:rPr>
        <w:t xml:space="preserve">setting up a platform for Arctic countries to discuss weapons control and </w:t>
      </w:r>
      <w:r w:rsidRPr="00E05969">
        <w:rPr>
          <w:rStyle w:val="Emphasis"/>
        </w:rPr>
        <w:t>developing guidelines</w:t>
      </w:r>
      <w:r w:rsidRPr="00E05969">
        <w:rPr>
          <w:rStyle w:val="StyleUnderline"/>
        </w:rPr>
        <w:t xml:space="preserve"> for </w:t>
      </w:r>
      <w:r w:rsidRPr="00E05969">
        <w:rPr>
          <w:rStyle w:val="Emphasis"/>
        </w:rPr>
        <w:t>military behavior</w:t>
      </w:r>
      <w:r w:rsidRPr="00A4306B">
        <w:rPr>
          <w:sz w:val="16"/>
        </w:rPr>
        <w:t xml:space="preserve">. </w:t>
      </w:r>
      <w:r w:rsidRPr="00A4306B">
        <w:rPr>
          <w:rStyle w:val="StyleUnderline"/>
        </w:rPr>
        <w:t>The moment has come for Arctic</w:t>
      </w:r>
      <w:r w:rsidRPr="00A4306B">
        <w:rPr>
          <w:sz w:val="16"/>
        </w:rPr>
        <w:t xml:space="preserve"> </w:t>
      </w:r>
      <w:r w:rsidRPr="00A4306B">
        <w:rPr>
          <w:rStyle w:val="StyleUnderline"/>
        </w:rPr>
        <w:t xml:space="preserve">countries to engage in </w:t>
      </w:r>
      <w:r w:rsidRPr="00A4306B">
        <w:rPr>
          <w:rStyle w:val="Emphasis"/>
        </w:rPr>
        <w:t>formalized diplomatic discussion</w:t>
      </w:r>
      <w:r w:rsidRPr="00A4306B">
        <w:rPr>
          <w:rStyle w:val="StyleUnderline"/>
        </w:rPr>
        <w:t xml:space="preserve"> that covers military and security matters</w:t>
      </w:r>
      <w:r w:rsidRPr="00A4306B">
        <w:rPr>
          <w:sz w:val="16"/>
        </w:rPr>
        <w:t xml:space="preserve">. </w:t>
      </w:r>
      <w:r w:rsidRPr="00E05969">
        <w:rPr>
          <w:rStyle w:val="StyleUnderline"/>
        </w:rPr>
        <w:t>Whether through</w:t>
      </w:r>
      <w:r w:rsidRPr="00A4306B">
        <w:rPr>
          <w:sz w:val="16"/>
        </w:rPr>
        <w:t xml:space="preserve"> a distinct treaty or </w:t>
      </w:r>
      <w:r w:rsidRPr="00105F74">
        <w:rPr>
          <w:rStyle w:val="StyleUnderline"/>
          <w:highlight w:val="cyan"/>
        </w:rPr>
        <w:t>the Arctic Council</w:t>
      </w:r>
      <w:r w:rsidRPr="00A4306B">
        <w:rPr>
          <w:rStyle w:val="StyleUnderline"/>
        </w:rPr>
        <w:t>, a new global</w:t>
      </w:r>
      <w:r w:rsidRPr="00A4306B">
        <w:rPr>
          <w:sz w:val="16"/>
        </w:rPr>
        <w:t xml:space="preserve"> security framework </w:t>
      </w:r>
      <w:r w:rsidRPr="00A4306B">
        <w:rPr>
          <w:rStyle w:val="StyleUnderline"/>
        </w:rPr>
        <w:t xml:space="preserve">might </w:t>
      </w:r>
      <w:r w:rsidRPr="00105F74">
        <w:rPr>
          <w:rStyle w:val="StyleUnderline"/>
          <w:highlight w:val="cyan"/>
        </w:rPr>
        <w:t>offer a forum for</w:t>
      </w:r>
      <w:r w:rsidRPr="00A4306B">
        <w:rPr>
          <w:rStyle w:val="StyleUnderline"/>
        </w:rPr>
        <w:t xml:space="preserve"> </w:t>
      </w:r>
      <w:r w:rsidRPr="00105F74">
        <w:rPr>
          <w:rStyle w:val="Emphasis"/>
          <w:highlight w:val="cyan"/>
        </w:rPr>
        <w:t>controlling</w:t>
      </w:r>
      <w:r w:rsidRPr="00105F74">
        <w:rPr>
          <w:rStyle w:val="StyleUnderline"/>
          <w:highlight w:val="cyan"/>
        </w:rPr>
        <w:t xml:space="preserve"> the </w:t>
      </w:r>
      <w:r w:rsidRPr="00105F74">
        <w:rPr>
          <w:rStyle w:val="Emphasis"/>
          <w:highlight w:val="cyan"/>
        </w:rPr>
        <w:t>military buildup</w:t>
      </w:r>
      <w:r w:rsidRPr="00A4306B">
        <w:rPr>
          <w:sz w:val="16"/>
        </w:rPr>
        <w:t xml:space="preserve">, negotiating arms control measures, </w:t>
      </w:r>
      <w:r w:rsidRPr="00A4306B">
        <w:rPr>
          <w:rStyle w:val="StyleUnderline"/>
        </w:rPr>
        <w:t>and defining explicit rules of engagement to avoid unintentional conflicts.</w:t>
      </w:r>
      <w:r w:rsidRPr="00A4306B">
        <w:rPr>
          <w:sz w:val="16"/>
        </w:rPr>
        <w:t xml:space="preserve"> In addition to lowering the likelihood of violence, this would establish a crisis management system in the Arctic. </w:t>
      </w:r>
      <w:r w:rsidRPr="00105F74">
        <w:rPr>
          <w:rStyle w:val="StyleUnderline"/>
          <w:highlight w:val="cyan"/>
        </w:rPr>
        <w:t>International organizations must also</w:t>
      </w:r>
      <w:r w:rsidRPr="00E05969">
        <w:rPr>
          <w:rStyle w:val="StyleUnderline"/>
        </w:rPr>
        <w:t xml:space="preserve"> </w:t>
      </w:r>
      <w:r w:rsidRPr="00105F74">
        <w:rPr>
          <w:rStyle w:val="Emphasis"/>
          <w:highlight w:val="cyan"/>
        </w:rPr>
        <w:t>mediate conflicts</w:t>
      </w:r>
      <w:r w:rsidRPr="00E05969">
        <w:rPr>
          <w:rStyle w:val="StyleUnderline"/>
        </w:rPr>
        <w:t xml:space="preserve"> and make sure that</w:t>
      </w:r>
      <w:r w:rsidRPr="00A4306B">
        <w:rPr>
          <w:sz w:val="16"/>
        </w:rPr>
        <w:t xml:space="preserve"> </w:t>
      </w:r>
      <w:r w:rsidRPr="00E05969">
        <w:rPr>
          <w:rStyle w:val="Emphasis"/>
        </w:rPr>
        <w:t>competition</w:t>
      </w:r>
      <w:r w:rsidRPr="00E05969">
        <w:rPr>
          <w:rStyle w:val="StyleUnderline"/>
        </w:rPr>
        <w:t xml:space="preserve"> i</w:t>
      </w:r>
      <w:r w:rsidRPr="00A4306B">
        <w:rPr>
          <w:sz w:val="16"/>
        </w:rPr>
        <w:t xml:space="preserve">n the Arctic </w:t>
      </w:r>
      <w:r w:rsidRPr="00E05969">
        <w:rPr>
          <w:rStyle w:val="StyleUnderline"/>
        </w:rPr>
        <w:t>doesn’t</w:t>
      </w:r>
      <w:r w:rsidRPr="00A4306B">
        <w:rPr>
          <w:sz w:val="16"/>
        </w:rPr>
        <w:t xml:space="preserve"> </w:t>
      </w:r>
      <w:r w:rsidRPr="00E05969">
        <w:rPr>
          <w:rStyle w:val="StyleUnderline"/>
        </w:rPr>
        <w:t>jeopardize</w:t>
      </w:r>
      <w:r w:rsidRPr="00A4306B">
        <w:rPr>
          <w:sz w:val="16"/>
        </w:rPr>
        <w:t xml:space="preserve"> </w:t>
      </w:r>
      <w:r w:rsidRPr="002D78C9">
        <w:rPr>
          <w:rStyle w:val="StyleUnderline"/>
        </w:rPr>
        <w:t>indigenous</w:t>
      </w:r>
      <w:r w:rsidRPr="00E05969">
        <w:rPr>
          <w:rStyle w:val="StyleUnderline"/>
        </w:rPr>
        <w:t xml:space="preserve"> rights or the </w:t>
      </w:r>
      <w:r w:rsidRPr="00E05969">
        <w:rPr>
          <w:rStyle w:val="Emphasis"/>
        </w:rPr>
        <w:t>sustainability</w:t>
      </w:r>
      <w:r w:rsidRPr="00E05969">
        <w:rPr>
          <w:rStyle w:val="StyleUnderline"/>
        </w:rPr>
        <w:t xml:space="preserve"> of the </w:t>
      </w:r>
      <w:r w:rsidRPr="00E05969">
        <w:rPr>
          <w:rStyle w:val="Emphasis"/>
        </w:rPr>
        <w:t>environment</w:t>
      </w:r>
      <w:r w:rsidRPr="00E05969">
        <w:rPr>
          <w:rStyle w:val="StyleUnderline"/>
        </w:rPr>
        <w:t>.</w:t>
      </w:r>
      <w:r w:rsidRPr="00A4306B">
        <w:rPr>
          <w:sz w:val="16"/>
        </w:rPr>
        <w:t xml:space="preserve"> In </w:t>
      </w:r>
      <w:r w:rsidRPr="00E05969">
        <w:rPr>
          <w:rStyle w:val="StyleUnderline"/>
        </w:rPr>
        <w:t xml:space="preserve">the face of mounting global pressure, the </w:t>
      </w:r>
      <w:r w:rsidRPr="00E05969">
        <w:rPr>
          <w:rStyle w:val="Emphasis"/>
        </w:rPr>
        <w:t>Arctic</w:t>
      </w:r>
      <w:r w:rsidRPr="00E05969">
        <w:rPr>
          <w:rStyle w:val="StyleUnderline"/>
        </w:rPr>
        <w:t xml:space="preserve"> can only continue to be a </w:t>
      </w:r>
      <w:r w:rsidRPr="00E05969">
        <w:rPr>
          <w:rStyle w:val="Emphasis"/>
        </w:rPr>
        <w:t>region of harmony</w:t>
      </w:r>
      <w:r w:rsidRPr="00E05969">
        <w:rPr>
          <w:rStyle w:val="StyleUnderline"/>
        </w:rPr>
        <w:t xml:space="preserve">, </w:t>
      </w:r>
      <w:r w:rsidRPr="00E05969">
        <w:rPr>
          <w:rStyle w:val="Emphasis"/>
        </w:rPr>
        <w:t>collaboration</w:t>
      </w:r>
      <w:r w:rsidRPr="00E05969">
        <w:rPr>
          <w:rStyle w:val="StyleUnderline"/>
        </w:rPr>
        <w:t xml:space="preserve">, and </w:t>
      </w:r>
      <w:r w:rsidRPr="00E05969">
        <w:rPr>
          <w:rStyle w:val="Emphasis"/>
        </w:rPr>
        <w:t>shared wealth</w:t>
      </w:r>
      <w:r w:rsidRPr="00E05969">
        <w:rPr>
          <w:rStyle w:val="StyleUnderline"/>
        </w:rPr>
        <w:t xml:space="preserve"> via </w:t>
      </w:r>
      <w:r w:rsidRPr="00E05969">
        <w:rPr>
          <w:rStyle w:val="Emphasis"/>
        </w:rPr>
        <w:t>concerted effort</w:t>
      </w:r>
      <w:r w:rsidRPr="00E05969">
        <w:rPr>
          <w:rStyle w:val="StyleUnderline"/>
        </w:rPr>
        <w:t>.</w:t>
      </w:r>
    </w:p>
    <w:p w14:paraId="61C2C72E" w14:textId="5107D6CC" w:rsidR="00BA1727" w:rsidRDefault="00BA1727" w:rsidP="00BA1727">
      <w:pPr>
        <w:pStyle w:val="Heading2"/>
      </w:pPr>
      <w:r>
        <w:t>2NC</w:t>
      </w:r>
    </w:p>
    <w:p w14:paraId="4DE35F01" w14:textId="7B720F52" w:rsidR="00A83767" w:rsidRDefault="00A83767" w:rsidP="00A83767">
      <w:pPr>
        <w:pStyle w:val="Heading3"/>
      </w:pPr>
      <w:r>
        <w:t>AT: Perm Do Both---2NC/1NR</w:t>
      </w:r>
    </w:p>
    <w:p w14:paraId="26C095B6" w14:textId="77777777" w:rsidR="00A83767" w:rsidRDefault="00A83767" w:rsidP="00A83767">
      <w:pPr>
        <w:pStyle w:val="Heading4"/>
      </w:pPr>
      <w:r>
        <w:t xml:space="preserve">The plan’s </w:t>
      </w:r>
      <w:r>
        <w:rPr>
          <w:u w:val="single"/>
        </w:rPr>
        <w:t>unilateral</w:t>
      </w:r>
      <w:r>
        <w:t xml:space="preserve"> militarization of the Arctic makes an effective Arctic council impossible.</w:t>
      </w:r>
    </w:p>
    <w:p w14:paraId="453C339E" w14:textId="77777777" w:rsidR="00A83767" w:rsidRPr="00E05969" w:rsidRDefault="00A83767" w:rsidP="00A83767">
      <w:r w:rsidRPr="00E05969">
        <w:t xml:space="preserve">Katarina </w:t>
      </w:r>
      <w:r w:rsidRPr="00E05969">
        <w:rPr>
          <w:rStyle w:val="Style13ptBold"/>
        </w:rPr>
        <w:t>Kertysova 21</w:t>
      </w:r>
      <w:r w:rsidRPr="00E05969">
        <w:t>.</w:t>
      </w:r>
      <w:r>
        <w:t xml:space="preserve"> </w:t>
      </w:r>
      <w:r w:rsidRPr="00E05969">
        <w:t>Policy Fellow at the European Leadership Network (ELN) and a Global Fellow at the Kennan and Polar Institutes of the Woodrow Wilson International Center for Scholars</w:t>
      </w:r>
      <w:r>
        <w:t xml:space="preserve">. </w:t>
      </w:r>
      <w:r w:rsidRPr="00E05969">
        <w:t>"The Prospects for US-Russia Climate Engagement Under Moscow’s Chairing of the Arctic Council." No Publication. 5-19-2021. https://www.russiamatters.org/analysis/prospects-us-russia-climate-engagement-under-moscows-chairing-arctic-council</w:t>
      </w:r>
    </w:p>
    <w:p w14:paraId="31951FB2" w14:textId="77777777" w:rsidR="00A83767" w:rsidRDefault="00A83767" w:rsidP="00A83767">
      <w:pPr>
        <w:rPr>
          <w:sz w:val="16"/>
        </w:rPr>
      </w:pPr>
      <w:r w:rsidRPr="00105F74">
        <w:rPr>
          <w:rStyle w:val="StyleUnderline"/>
          <w:highlight w:val="cyan"/>
        </w:rPr>
        <w:t>The military buildup</w:t>
      </w:r>
      <w:r w:rsidRPr="00E05969">
        <w:rPr>
          <w:rStyle w:val="StyleUnderline"/>
        </w:rPr>
        <w:t xml:space="preserve"> </w:t>
      </w:r>
      <w:r w:rsidRPr="00105F74">
        <w:rPr>
          <w:rStyle w:val="StyleUnderline"/>
          <w:highlight w:val="cyan"/>
        </w:rPr>
        <w:t xml:space="preserve">in the </w:t>
      </w:r>
      <w:r w:rsidRPr="00105F74">
        <w:rPr>
          <w:rStyle w:val="Emphasis"/>
          <w:highlight w:val="cyan"/>
        </w:rPr>
        <w:t>region</w:t>
      </w:r>
      <w:r w:rsidRPr="00E05969">
        <w:rPr>
          <w:rStyle w:val="StyleUnderline"/>
        </w:rPr>
        <w:t xml:space="preserve"> and </w:t>
      </w:r>
      <w:r w:rsidRPr="00E05969">
        <w:rPr>
          <w:rStyle w:val="Emphasis"/>
        </w:rPr>
        <w:t>zero-sum thinking</w:t>
      </w:r>
      <w:r w:rsidRPr="00E05969">
        <w:rPr>
          <w:rStyle w:val="StyleUnderline"/>
        </w:rPr>
        <w:t xml:space="preserve"> </w:t>
      </w:r>
      <w:r w:rsidRPr="00105F74">
        <w:rPr>
          <w:rStyle w:val="StyleUnderline"/>
          <w:highlight w:val="cyan"/>
        </w:rPr>
        <w:t>will continue to put</w:t>
      </w:r>
      <w:r w:rsidRPr="00E05969">
        <w:rPr>
          <w:rStyle w:val="StyleUnderline"/>
        </w:rPr>
        <w:t xml:space="preserve"> </w:t>
      </w:r>
      <w:r w:rsidRPr="00E05969">
        <w:rPr>
          <w:rStyle w:val="Emphasis"/>
        </w:rPr>
        <w:t>regional</w:t>
      </w:r>
      <w:r w:rsidRPr="00E05969">
        <w:rPr>
          <w:rStyle w:val="StyleUnderline"/>
        </w:rPr>
        <w:t xml:space="preserve"> </w:t>
      </w:r>
      <w:r w:rsidRPr="00105F74">
        <w:rPr>
          <w:rStyle w:val="Emphasis"/>
          <w:highlight w:val="cyan"/>
        </w:rPr>
        <w:t>cooperation</w:t>
      </w:r>
      <w:r w:rsidRPr="00E05969">
        <w:rPr>
          <w:rStyle w:val="StyleUnderline"/>
        </w:rPr>
        <w:t xml:space="preserve"> </w:t>
      </w:r>
      <w:r w:rsidRPr="00105F74">
        <w:rPr>
          <w:rStyle w:val="StyleUnderline"/>
          <w:highlight w:val="cyan"/>
        </w:rPr>
        <w:t xml:space="preserve">on areas of </w:t>
      </w:r>
      <w:r w:rsidRPr="00105F74">
        <w:rPr>
          <w:rStyle w:val="Emphasis"/>
          <w:highlight w:val="cyan"/>
        </w:rPr>
        <w:t>mutual interest under strain</w:t>
      </w:r>
      <w:r w:rsidRPr="00E05969">
        <w:rPr>
          <w:rStyle w:val="StyleUnderline"/>
        </w:rPr>
        <w:t xml:space="preserve">. It remains to be seen whether </w:t>
      </w:r>
      <w:r w:rsidRPr="00105F74">
        <w:rPr>
          <w:rStyle w:val="Emphasis"/>
          <w:highlight w:val="cyan"/>
        </w:rPr>
        <w:t>U.S. concerns</w:t>
      </w:r>
      <w:r w:rsidRPr="00E05969">
        <w:rPr>
          <w:rStyle w:val="StyleUnderline"/>
        </w:rPr>
        <w:t xml:space="preserve"> </w:t>
      </w:r>
      <w:r w:rsidRPr="00105F74">
        <w:rPr>
          <w:rStyle w:val="StyleUnderline"/>
          <w:highlight w:val="cyan"/>
        </w:rPr>
        <w:t>about</w:t>
      </w:r>
      <w:r w:rsidRPr="00E05969">
        <w:rPr>
          <w:rStyle w:val="StyleUnderline"/>
        </w:rPr>
        <w:t xml:space="preserve"> </w:t>
      </w:r>
      <w:r w:rsidRPr="00E05969">
        <w:rPr>
          <w:rStyle w:val="Emphasis"/>
        </w:rPr>
        <w:t xml:space="preserve">Russian </w:t>
      </w:r>
      <w:r w:rsidRPr="00105F74">
        <w:rPr>
          <w:rStyle w:val="Emphasis"/>
          <w:highlight w:val="cyan"/>
        </w:rPr>
        <w:t>militarization</w:t>
      </w:r>
      <w:r w:rsidRPr="00E05969">
        <w:rPr>
          <w:rStyle w:val="StyleUnderline"/>
        </w:rPr>
        <w:t xml:space="preserve"> of the </w:t>
      </w:r>
      <w:r w:rsidRPr="00E05969">
        <w:rPr>
          <w:rStyle w:val="Emphasis"/>
        </w:rPr>
        <w:t>Arctic</w:t>
      </w:r>
      <w:r w:rsidRPr="00E05969">
        <w:rPr>
          <w:rStyle w:val="StyleUnderline"/>
        </w:rPr>
        <w:t xml:space="preserve"> </w:t>
      </w:r>
      <w:r w:rsidRPr="00105F74">
        <w:rPr>
          <w:rStyle w:val="StyleUnderline"/>
          <w:highlight w:val="cyan"/>
        </w:rPr>
        <w:t>will be</w:t>
      </w:r>
      <w:r w:rsidRPr="00E05969">
        <w:rPr>
          <w:rStyle w:val="StyleUnderline"/>
        </w:rPr>
        <w:t xml:space="preserve"> </w:t>
      </w:r>
      <w:r w:rsidRPr="00105F74">
        <w:rPr>
          <w:rStyle w:val="Emphasis"/>
          <w:highlight w:val="cyan"/>
        </w:rPr>
        <w:t>spelled out</w:t>
      </w:r>
      <w:r w:rsidRPr="00E05969">
        <w:rPr>
          <w:rStyle w:val="StyleUnderline"/>
        </w:rPr>
        <w:t xml:space="preserve"> or </w:t>
      </w:r>
      <w:r w:rsidRPr="00E05969">
        <w:rPr>
          <w:rStyle w:val="Emphasis"/>
        </w:rPr>
        <w:t>sidelined</w:t>
      </w:r>
      <w:r w:rsidRPr="00E05969">
        <w:rPr>
          <w:rStyle w:val="StyleUnderline"/>
        </w:rPr>
        <w:t xml:space="preserve"> in the name of </w:t>
      </w:r>
      <w:r w:rsidRPr="00E05969">
        <w:rPr>
          <w:rStyle w:val="Emphasis"/>
        </w:rPr>
        <w:t>rebuilding regional multilateralism</w:t>
      </w:r>
      <w:r w:rsidRPr="00E05969">
        <w:rPr>
          <w:sz w:val="16"/>
        </w:rPr>
        <w:t xml:space="preserve">. In the words of Andreas Raspotnik and Andreas Østhagen, the new U.S. administration needs to understand the Arctic status quo, where “cooperation with Russia is a geographic necessity, and the one with China a future imperative; be it on matters of regional security, fisheries management or environmental protection.” </w:t>
      </w:r>
      <w:r w:rsidRPr="00105F74">
        <w:rPr>
          <w:rStyle w:val="StyleUnderline"/>
          <w:highlight w:val="cyan"/>
        </w:rPr>
        <w:t>Biden should prioritize</w:t>
      </w:r>
      <w:r w:rsidRPr="00E05969">
        <w:rPr>
          <w:sz w:val="16"/>
        </w:rPr>
        <w:t xml:space="preserve"> </w:t>
      </w:r>
      <w:r w:rsidRPr="00105F74">
        <w:rPr>
          <w:rStyle w:val="StyleUnderline"/>
          <w:highlight w:val="cyan"/>
        </w:rPr>
        <w:t>cooperation</w:t>
      </w:r>
      <w:r w:rsidRPr="00E05969">
        <w:rPr>
          <w:sz w:val="16"/>
        </w:rPr>
        <w:t xml:space="preserve"> on areas of mutual interest </w:t>
      </w:r>
      <w:r w:rsidRPr="00105F74">
        <w:rPr>
          <w:rStyle w:val="StyleUnderline"/>
          <w:highlight w:val="cyan"/>
        </w:rPr>
        <w:t>over</w:t>
      </w:r>
      <w:r w:rsidRPr="00E05969">
        <w:rPr>
          <w:rStyle w:val="StyleUnderline"/>
        </w:rPr>
        <w:t xml:space="preserve"> </w:t>
      </w:r>
      <w:r w:rsidRPr="00E05969">
        <w:rPr>
          <w:rStyle w:val="Emphasis"/>
        </w:rPr>
        <w:t>bellicose rhetoric</w:t>
      </w:r>
      <w:r w:rsidRPr="00E05969">
        <w:rPr>
          <w:sz w:val="16"/>
        </w:rPr>
        <w:t xml:space="preserve"> </w:t>
      </w:r>
      <w:r w:rsidRPr="00E05969">
        <w:rPr>
          <w:rStyle w:val="StyleUnderline"/>
        </w:rPr>
        <w:t xml:space="preserve">and </w:t>
      </w:r>
      <w:r w:rsidRPr="00105F74">
        <w:rPr>
          <w:rStyle w:val="Emphasis"/>
          <w:highlight w:val="cyan"/>
        </w:rPr>
        <w:t>military-strategic competition</w:t>
      </w:r>
      <w:r w:rsidRPr="00105F74">
        <w:rPr>
          <w:rStyle w:val="StyleUnderline"/>
          <w:highlight w:val="cyan"/>
        </w:rPr>
        <w:t xml:space="preserve"> with </w:t>
      </w:r>
      <w:r w:rsidRPr="00105F74">
        <w:rPr>
          <w:rStyle w:val="Emphasis"/>
          <w:highlight w:val="cyan"/>
        </w:rPr>
        <w:t>Russia</w:t>
      </w:r>
      <w:r w:rsidRPr="00105F74">
        <w:rPr>
          <w:rStyle w:val="StyleUnderline"/>
          <w:highlight w:val="cyan"/>
        </w:rPr>
        <w:t xml:space="preserve"> and </w:t>
      </w:r>
      <w:r w:rsidRPr="00105F74">
        <w:rPr>
          <w:rStyle w:val="Emphasis"/>
          <w:highlight w:val="cyan"/>
        </w:rPr>
        <w:t>China</w:t>
      </w:r>
      <w:r w:rsidRPr="00105F74">
        <w:rPr>
          <w:sz w:val="16"/>
          <w:highlight w:val="cyan"/>
        </w:rPr>
        <w:t xml:space="preserve">, </w:t>
      </w:r>
      <w:r w:rsidRPr="00105F74">
        <w:rPr>
          <w:rStyle w:val="StyleUnderline"/>
          <w:highlight w:val="cyan"/>
        </w:rPr>
        <w:t xml:space="preserve">which </w:t>
      </w:r>
      <w:r w:rsidRPr="00105F74">
        <w:rPr>
          <w:rStyle w:val="Emphasis"/>
          <w:highlight w:val="cyan"/>
        </w:rPr>
        <w:t>dominated Arctic relations</w:t>
      </w:r>
      <w:r w:rsidRPr="00E05969">
        <w:rPr>
          <w:sz w:val="16"/>
        </w:rPr>
        <w:t xml:space="preserve"> under the previous U.S. administration. To address the region’s growing militarization, </w:t>
      </w:r>
      <w:r w:rsidRPr="00E05969">
        <w:rPr>
          <w:rStyle w:val="StyleUnderline"/>
        </w:rPr>
        <w:t>it would be advisable for the Biden administration to find new ways to engage Arctic</w:t>
      </w:r>
      <w:r w:rsidRPr="00E05969">
        <w:rPr>
          <w:sz w:val="16"/>
        </w:rPr>
        <w:t xml:space="preserve"> and non-Arctic </w:t>
      </w:r>
      <w:r w:rsidRPr="00E05969">
        <w:rPr>
          <w:rStyle w:val="StyleUnderline"/>
        </w:rPr>
        <w:t>actors</w:t>
      </w:r>
      <w:r w:rsidRPr="00E05969">
        <w:rPr>
          <w:sz w:val="16"/>
        </w:rPr>
        <w:t xml:space="preserve"> in defense-related and military security dialogue </w:t>
      </w:r>
      <w:r w:rsidRPr="00E05969">
        <w:rPr>
          <w:rStyle w:val="Emphasis"/>
        </w:rPr>
        <w:t>outside the Arctic Council</w:t>
      </w:r>
      <w:r w:rsidRPr="00E05969">
        <w:rPr>
          <w:sz w:val="16"/>
        </w:rPr>
        <w:t>. This would help reduce the risk of military escalation stemming from miscalculation and misinterpretation of intentions.</w:t>
      </w:r>
    </w:p>
    <w:p w14:paraId="40EDCDB3" w14:textId="77777777" w:rsidR="00A83767" w:rsidRDefault="00A83767" w:rsidP="00A83767">
      <w:pPr>
        <w:pStyle w:val="Heading4"/>
      </w:pPr>
      <w:r>
        <w:t>The aff and counterplan directly trade off.</w:t>
      </w:r>
    </w:p>
    <w:p w14:paraId="7DF9244A" w14:textId="77777777" w:rsidR="00A83767" w:rsidRPr="00E05969" w:rsidRDefault="00A83767" w:rsidP="00A83767">
      <w:r w:rsidRPr="00E05969">
        <w:t xml:space="preserve">Ingeborg </w:t>
      </w:r>
      <w:r w:rsidRPr="00E05969">
        <w:rPr>
          <w:rStyle w:val="Style13ptBold"/>
        </w:rPr>
        <w:t>Breines 25</w:t>
      </w:r>
      <w:r w:rsidRPr="00E05969">
        <w:t>.</w:t>
      </w:r>
      <w:r w:rsidRPr="002D78C9">
        <w:t xml:space="preserve"> Norwegian political scientist</w:t>
      </w:r>
      <w:r>
        <w:t>.</w:t>
      </w:r>
      <w:r w:rsidRPr="00E05969">
        <w:t xml:space="preserve"> "Arctic Council – What And Where To?</w:t>
      </w:r>
      <w:r>
        <w:t xml:space="preserve"> </w:t>
      </w:r>
      <w:r w:rsidRPr="00E05969">
        <w:t xml:space="preserve">Arctic Council – Too Important To Be Squeezed Between The Great Powers!." International Peace Bureau. </w:t>
      </w:r>
      <w:r>
        <w:t>2-4-2025</w:t>
      </w:r>
      <w:r w:rsidRPr="00E05969">
        <w:t>. https://ipb.org/arctic-council-what-and-where-toarctic-council-too-important-to-be-squeezed-between-the-great-powers/</w:t>
      </w:r>
    </w:p>
    <w:p w14:paraId="59F22A09" w14:textId="77777777" w:rsidR="00A83767" w:rsidRPr="00A4306B" w:rsidRDefault="00A83767" w:rsidP="00A83767">
      <w:pPr>
        <w:rPr>
          <w:sz w:val="16"/>
        </w:rPr>
      </w:pPr>
      <w:r w:rsidRPr="00A4306B">
        <w:rPr>
          <w:sz w:val="16"/>
        </w:rPr>
        <w:t>Militarization – the big elephant in the room</w:t>
      </w:r>
    </w:p>
    <w:p w14:paraId="3A437E8D" w14:textId="77777777" w:rsidR="00A83767" w:rsidRPr="00105F74" w:rsidRDefault="00A83767" w:rsidP="00A83767">
      <w:pPr>
        <w:rPr>
          <w:rStyle w:val="StyleUnderline"/>
          <w:highlight w:val="cyan"/>
        </w:rPr>
      </w:pPr>
      <w:r w:rsidRPr="00E05969">
        <w:rPr>
          <w:rStyle w:val="StyleUnderline"/>
        </w:rPr>
        <w:t xml:space="preserve">The strong </w:t>
      </w:r>
      <w:r w:rsidRPr="00105F74">
        <w:rPr>
          <w:rStyle w:val="StyleUnderline"/>
          <w:highlight w:val="cyan"/>
        </w:rPr>
        <w:t>militarization</w:t>
      </w:r>
      <w:r w:rsidRPr="00E05969">
        <w:rPr>
          <w:rStyle w:val="StyleUnderline"/>
        </w:rPr>
        <w:t xml:space="preserve"> </w:t>
      </w:r>
      <w:r w:rsidRPr="00105F74">
        <w:rPr>
          <w:rStyle w:val="StyleUnderline"/>
          <w:highlight w:val="cyan"/>
        </w:rPr>
        <w:t>in the Arctic is the elephant in the room in the Arctic Council</w:t>
      </w:r>
      <w:r w:rsidRPr="00A4306B">
        <w:rPr>
          <w:sz w:val="16"/>
        </w:rPr>
        <w:t xml:space="preserve"> as well as in the Norwegian and Nordic public. </w:t>
      </w:r>
      <w:r w:rsidRPr="00105F74">
        <w:rPr>
          <w:rStyle w:val="StyleUnderline"/>
          <w:highlight w:val="cyan"/>
        </w:rPr>
        <w:t>In order for</w:t>
      </w:r>
      <w:r w:rsidRPr="00E05969">
        <w:rPr>
          <w:rStyle w:val="StyleUnderline"/>
        </w:rPr>
        <w:t xml:space="preserve"> the Arctic </w:t>
      </w:r>
      <w:r w:rsidRPr="00105F74">
        <w:rPr>
          <w:rStyle w:val="StyleUnderline"/>
          <w:highlight w:val="cyan"/>
        </w:rPr>
        <w:t>Council to</w:t>
      </w:r>
      <w:r w:rsidRPr="00E05969">
        <w:rPr>
          <w:rStyle w:val="StyleUnderline"/>
        </w:rPr>
        <w:t xml:space="preserve"> be able to </w:t>
      </w:r>
      <w:r w:rsidRPr="00105F74">
        <w:rPr>
          <w:rStyle w:val="StyleUnderline"/>
          <w:highlight w:val="cyan"/>
        </w:rPr>
        <w:t>meet</w:t>
      </w:r>
      <w:r w:rsidRPr="00E05969">
        <w:rPr>
          <w:rStyle w:val="StyleUnderline"/>
        </w:rPr>
        <w:t xml:space="preserve"> the </w:t>
      </w:r>
      <w:r w:rsidRPr="00E05969">
        <w:rPr>
          <w:rStyle w:val="Emphasis"/>
        </w:rPr>
        <w:t>existential</w:t>
      </w:r>
      <w:r w:rsidRPr="00E05969">
        <w:rPr>
          <w:rStyle w:val="StyleUnderline"/>
        </w:rPr>
        <w:t xml:space="preserve"> </w:t>
      </w:r>
      <w:r w:rsidRPr="00105F74">
        <w:rPr>
          <w:rStyle w:val="Emphasis"/>
          <w:highlight w:val="cyan"/>
        </w:rPr>
        <w:t>environmental challenges</w:t>
      </w:r>
      <w:r w:rsidRPr="00A4306B">
        <w:rPr>
          <w:sz w:val="16"/>
        </w:rPr>
        <w:t xml:space="preserve">, </w:t>
      </w:r>
      <w:r w:rsidRPr="00105F74">
        <w:rPr>
          <w:rStyle w:val="StyleUnderline"/>
          <w:highlight w:val="cyan"/>
        </w:rPr>
        <w:t xml:space="preserve">politicians must </w:t>
      </w:r>
      <w:r w:rsidRPr="00105F74">
        <w:rPr>
          <w:rStyle w:val="Emphasis"/>
          <w:highlight w:val="cyan"/>
        </w:rPr>
        <w:t>contribute</w:t>
      </w:r>
      <w:r w:rsidRPr="00105F74">
        <w:rPr>
          <w:rStyle w:val="StyleUnderline"/>
          <w:highlight w:val="cyan"/>
        </w:rPr>
        <w:t xml:space="preserve"> to ensure that</w:t>
      </w:r>
      <w:r w:rsidRPr="00E05969">
        <w:rPr>
          <w:rStyle w:val="StyleUnderline"/>
        </w:rPr>
        <w:t xml:space="preserve"> </w:t>
      </w:r>
      <w:r w:rsidRPr="00105F74">
        <w:rPr>
          <w:rStyle w:val="StyleUnderline"/>
          <w:highlight w:val="cyan"/>
        </w:rPr>
        <w:t xml:space="preserve">the </w:t>
      </w:r>
      <w:r w:rsidRPr="00105F74">
        <w:rPr>
          <w:rStyle w:val="Emphasis"/>
          <w:highlight w:val="cyan"/>
        </w:rPr>
        <w:t>geopolitical conflict lines</w:t>
      </w:r>
      <w:r w:rsidRPr="00105F74">
        <w:rPr>
          <w:rStyle w:val="StyleUnderline"/>
          <w:highlight w:val="cyan"/>
        </w:rPr>
        <w:t xml:space="preserve"> </w:t>
      </w:r>
      <w:r w:rsidRPr="00105F74">
        <w:rPr>
          <w:rStyle w:val="Emphasis"/>
          <w:highlight w:val="cyan"/>
        </w:rPr>
        <w:t>give way</w:t>
      </w:r>
      <w:r w:rsidRPr="00105F74">
        <w:rPr>
          <w:rStyle w:val="StyleUnderline"/>
          <w:highlight w:val="cyan"/>
        </w:rPr>
        <w:t xml:space="preserve"> to </w:t>
      </w:r>
      <w:r w:rsidRPr="00105F74">
        <w:rPr>
          <w:rStyle w:val="Emphasis"/>
          <w:highlight w:val="cyan"/>
        </w:rPr>
        <w:t>practical cooperation</w:t>
      </w:r>
      <w:r w:rsidRPr="00105F74">
        <w:rPr>
          <w:rStyle w:val="StyleUnderline"/>
          <w:highlight w:val="cyan"/>
        </w:rPr>
        <w:t>.</w:t>
      </w:r>
    </w:p>
    <w:p w14:paraId="4A5AB48C" w14:textId="77777777" w:rsidR="00A83767" w:rsidRDefault="00A83767" w:rsidP="00A83767">
      <w:pPr>
        <w:rPr>
          <w:sz w:val="16"/>
        </w:rPr>
      </w:pPr>
      <w:r w:rsidRPr="002D78C9">
        <w:rPr>
          <w:sz w:val="16"/>
        </w:rPr>
        <w:t>The geopolitical situation in the Arctic has worsened dramatically by the Swedish and Finnish</w:t>
      </w:r>
      <w:r w:rsidRPr="00A4306B">
        <w:rPr>
          <w:sz w:val="16"/>
        </w:rPr>
        <w:t xml:space="preserve"> entry into NATO and the significant expansion of the number of US bases in the Nordic countries. And not far from the Norwegian border, Russia has its large military base on the Kola Peninsula with nuclear submarines and nuclear weapons.</w:t>
      </w:r>
    </w:p>
    <w:p w14:paraId="14CD4A16" w14:textId="77777777" w:rsidR="00A83767" w:rsidRDefault="00A83767" w:rsidP="00A83767"/>
    <w:p w14:paraId="229FDEB3" w14:textId="77777777" w:rsidR="00A83767" w:rsidRDefault="00A83767" w:rsidP="00A83767">
      <w:pPr>
        <w:pStyle w:val="Heading3"/>
      </w:pPr>
      <w:r>
        <w:t>Solvency---Research---2NC/1NR</w:t>
      </w:r>
    </w:p>
    <w:p w14:paraId="6A2F2F0C" w14:textId="77777777" w:rsidR="00A83767" w:rsidRDefault="00A83767" w:rsidP="00A83767">
      <w:pPr>
        <w:pStyle w:val="Heading4"/>
      </w:pPr>
      <w:r>
        <w:t xml:space="preserve">An effective Arctic council underpins </w:t>
      </w:r>
      <w:r w:rsidRPr="009F5E8E">
        <w:rPr>
          <w:u w:val="single"/>
        </w:rPr>
        <w:t>scientific cooperation</w:t>
      </w:r>
      <w:r>
        <w:t xml:space="preserve"> in the region.</w:t>
      </w:r>
    </w:p>
    <w:p w14:paraId="2F2CDE24" w14:textId="77777777" w:rsidR="00A83767" w:rsidRPr="00F12013" w:rsidRDefault="00A83767" w:rsidP="00A83767">
      <w:r>
        <w:t xml:space="preserve">Humeyra </w:t>
      </w:r>
      <w:r w:rsidRPr="00CC5E43">
        <w:rPr>
          <w:rStyle w:val="Style13ptBold"/>
        </w:rPr>
        <w:t>Pamuk 23</w:t>
      </w:r>
      <w:r>
        <w:t>. Gloria Dickie, and Gwladys Fouche; May 9; MA, senior foreign policy correspondent; 2022 finalist for the Livingston Awards for Young Journalists in the international reporting category; reporter for Thomson Reuters; Reuters. “Fears mount for the Arctic as cooperation with Russia stalls.” https://www.reuters.com/world/fears-mount-arctic-cooperation-with-russia-stalls-2023-05-09/</w:t>
      </w:r>
    </w:p>
    <w:p w14:paraId="6752CB71" w14:textId="77777777" w:rsidR="00A83767" w:rsidRPr="0007000D" w:rsidRDefault="00A83767" w:rsidP="00A83767">
      <w:pPr>
        <w:rPr>
          <w:sz w:val="16"/>
        </w:rPr>
      </w:pPr>
      <w:r w:rsidRPr="00105F74">
        <w:rPr>
          <w:rStyle w:val="StyleUnderline"/>
          <w:highlight w:val="cyan"/>
        </w:rPr>
        <w:t>For</w:t>
      </w:r>
      <w:r w:rsidRPr="0007000D">
        <w:rPr>
          <w:rStyle w:val="StyleUnderline"/>
        </w:rPr>
        <w:t xml:space="preserve"> nearly </w:t>
      </w:r>
      <w:r w:rsidRPr="0007000D">
        <w:rPr>
          <w:rStyle w:val="Emphasis"/>
        </w:rPr>
        <w:t xml:space="preserve">three </w:t>
      </w:r>
      <w:r w:rsidRPr="00105F74">
        <w:rPr>
          <w:rStyle w:val="Emphasis"/>
          <w:highlight w:val="cyan"/>
        </w:rPr>
        <w:t>decades</w:t>
      </w:r>
      <w:r w:rsidRPr="005B6E3E">
        <w:rPr>
          <w:sz w:val="16"/>
        </w:rPr>
        <w:t xml:space="preserve">, </w:t>
      </w:r>
      <w:r w:rsidRPr="005B6E3E">
        <w:rPr>
          <w:rStyle w:val="StyleUnderline"/>
        </w:rPr>
        <w:t xml:space="preserve">the </w:t>
      </w:r>
      <w:r w:rsidRPr="005B6E3E">
        <w:rPr>
          <w:rStyle w:val="Emphasis"/>
        </w:rPr>
        <w:t>Arctic Council</w:t>
      </w:r>
      <w:r w:rsidRPr="005B6E3E">
        <w:rPr>
          <w:rStyle w:val="StyleUnderline"/>
        </w:rPr>
        <w:t xml:space="preserve"> has been a successful example of</w:t>
      </w:r>
      <w:r w:rsidRPr="005B6E3E">
        <w:rPr>
          <w:sz w:val="16"/>
        </w:rPr>
        <w:t xml:space="preserve"> post</w:t>
      </w:r>
      <w:r w:rsidRPr="0007000D">
        <w:rPr>
          <w:sz w:val="16"/>
        </w:rPr>
        <w:t xml:space="preserve">-Cold War </w:t>
      </w:r>
      <w:r w:rsidRPr="0007000D">
        <w:rPr>
          <w:rStyle w:val="Emphasis"/>
        </w:rPr>
        <w:t>cooperation</w:t>
      </w:r>
      <w:r w:rsidRPr="0007000D">
        <w:rPr>
          <w:sz w:val="16"/>
        </w:rPr>
        <w:t>.</w:t>
      </w:r>
    </w:p>
    <w:p w14:paraId="6E538903" w14:textId="77777777" w:rsidR="00A83767" w:rsidRPr="0007000D" w:rsidRDefault="00A83767" w:rsidP="00A83767">
      <w:pPr>
        <w:rPr>
          <w:sz w:val="16"/>
        </w:rPr>
      </w:pPr>
      <w:r w:rsidRPr="0007000D">
        <w:rPr>
          <w:rStyle w:val="StyleUnderline"/>
        </w:rPr>
        <w:t>Its eight members</w:t>
      </w:r>
      <w:r w:rsidRPr="0007000D">
        <w:rPr>
          <w:sz w:val="16"/>
        </w:rPr>
        <w:t xml:space="preserve">, </w:t>
      </w:r>
      <w:r w:rsidRPr="0007000D">
        <w:rPr>
          <w:rStyle w:val="StyleUnderline"/>
        </w:rPr>
        <w:t xml:space="preserve">including </w:t>
      </w:r>
      <w:r w:rsidRPr="00105F74">
        <w:rPr>
          <w:rStyle w:val="Emphasis"/>
          <w:highlight w:val="cyan"/>
        </w:rPr>
        <w:t>Russia</w:t>
      </w:r>
      <w:r w:rsidRPr="0007000D">
        <w:rPr>
          <w:rStyle w:val="StyleUnderline"/>
        </w:rPr>
        <w:t xml:space="preserve"> and the </w:t>
      </w:r>
      <w:r w:rsidRPr="00105F74">
        <w:rPr>
          <w:rStyle w:val="Emphasis"/>
          <w:highlight w:val="cyan"/>
        </w:rPr>
        <w:t>U</w:t>
      </w:r>
      <w:r w:rsidRPr="0007000D">
        <w:rPr>
          <w:sz w:val="16"/>
        </w:rPr>
        <w:t xml:space="preserve">nited </w:t>
      </w:r>
      <w:r w:rsidRPr="00105F74">
        <w:rPr>
          <w:rStyle w:val="Emphasis"/>
          <w:highlight w:val="cyan"/>
        </w:rPr>
        <w:t>S</w:t>
      </w:r>
      <w:r w:rsidRPr="0007000D">
        <w:rPr>
          <w:sz w:val="16"/>
        </w:rPr>
        <w:t xml:space="preserve">tates, </w:t>
      </w:r>
      <w:r w:rsidRPr="00105F74">
        <w:rPr>
          <w:rStyle w:val="StyleUnderline"/>
          <w:highlight w:val="cyan"/>
        </w:rPr>
        <w:t xml:space="preserve">have cooperated on </w:t>
      </w:r>
      <w:r w:rsidRPr="00105F74">
        <w:rPr>
          <w:rStyle w:val="Emphasis"/>
          <w:highlight w:val="cyan"/>
        </w:rPr>
        <w:t>climate</w:t>
      </w:r>
      <w:r w:rsidRPr="0007000D">
        <w:rPr>
          <w:rStyle w:val="Emphasis"/>
        </w:rPr>
        <w:t>-change</w:t>
      </w:r>
      <w:r w:rsidRPr="0007000D">
        <w:rPr>
          <w:rStyle w:val="StyleUnderline"/>
        </w:rPr>
        <w:t xml:space="preserve"> research </w:t>
      </w:r>
      <w:r w:rsidRPr="00105F74">
        <w:rPr>
          <w:rStyle w:val="StyleUnderline"/>
          <w:highlight w:val="cyan"/>
        </w:rPr>
        <w:t>and</w:t>
      </w:r>
      <w:r w:rsidRPr="0007000D">
        <w:rPr>
          <w:rStyle w:val="StyleUnderline"/>
        </w:rPr>
        <w:t xml:space="preserve"> </w:t>
      </w:r>
      <w:r w:rsidRPr="0007000D">
        <w:rPr>
          <w:rStyle w:val="Emphasis"/>
        </w:rPr>
        <w:t xml:space="preserve">social </w:t>
      </w:r>
      <w:r w:rsidRPr="00105F74">
        <w:rPr>
          <w:rStyle w:val="Emphasis"/>
          <w:highlight w:val="cyan"/>
        </w:rPr>
        <w:t>development</w:t>
      </w:r>
      <w:r w:rsidRPr="0007000D">
        <w:rPr>
          <w:sz w:val="16"/>
        </w:rPr>
        <w:t xml:space="preserve"> across the ecologically sensitive region.</w:t>
      </w:r>
    </w:p>
    <w:p w14:paraId="15BC2590" w14:textId="77777777" w:rsidR="00A83767" w:rsidRPr="0007000D" w:rsidRDefault="00A83767" w:rsidP="00A83767">
      <w:pPr>
        <w:rPr>
          <w:sz w:val="16"/>
        </w:rPr>
      </w:pPr>
      <w:r w:rsidRPr="0007000D">
        <w:rPr>
          <w:sz w:val="16"/>
        </w:rPr>
        <w:t xml:space="preserve">Now, a year after council members stopped working with Russia following its invasion of Ukraine and as Norway prepares to assume the chairmanship from Moscow on May 11, </w:t>
      </w:r>
      <w:r w:rsidRPr="0007000D">
        <w:rPr>
          <w:rStyle w:val="StyleUnderline"/>
        </w:rPr>
        <w:t xml:space="preserve">experts are asking whether </w:t>
      </w:r>
      <w:r w:rsidRPr="00105F74">
        <w:rPr>
          <w:rStyle w:val="StyleUnderline"/>
          <w:highlight w:val="cyan"/>
        </w:rPr>
        <w:t>the</w:t>
      </w:r>
      <w:r w:rsidRPr="0007000D">
        <w:rPr>
          <w:rStyle w:val="StyleUnderline"/>
        </w:rPr>
        <w:t xml:space="preserve"> polar </w:t>
      </w:r>
      <w:r w:rsidRPr="00105F74">
        <w:rPr>
          <w:rStyle w:val="StyleUnderline"/>
          <w:highlight w:val="cyan"/>
        </w:rPr>
        <w:t xml:space="preserve">body's </w:t>
      </w:r>
      <w:r w:rsidRPr="00105F74">
        <w:rPr>
          <w:rStyle w:val="Emphasis"/>
          <w:highlight w:val="cyan"/>
        </w:rPr>
        <w:t>viability is at risk</w:t>
      </w:r>
      <w:r w:rsidRPr="0007000D">
        <w:rPr>
          <w:rStyle w:val="StyleUnderline"/>
        </w:rPr>
        <w:t xml:space="preserve"> if it cannot cooperate</w:t>
      </w:r>
      <w:r w:rsidRPr="0007000D">
        <w:rPr>
          <w:sz w:val="16"/>
        </w:rPr>
        <w:t xml:space="preserve"> with the country that controls over half of the Arctic coastline.</w:t>
      </w:r>
    </w:p>
    <w:p w14:paraId="6DF9C752" w14:textId="77777777" w:rsidR="00A83767" w:rsidRPr="0007000D" w:rsidRDefault="00A83767" w:rsidP="00A83767">
      <w:pPr>
        <w:rPr>
          <w:sz w:val="16"/>
        </w:rPr>
      </w:pPr>
      <w:r w:rsidRPr="00105F74">
        <w:rPr>
          <w:rStyle w:val="StyleUnderline"/>
          <w:highlight w:val="cyan"/>
        </w:rPr>
        <w:t>An ineffective</w:t>
      </w:r>
      <w:r w:rsidRPr="0007000D">
        <w:rPr>
          <w:rStyle w:val="StyleUnderline"/>
        </w:rPr>
        <w:t xml:space="preserve"> Arctic </w:t>
      </w:r>
      <w:r w:rsidRPr="00105F74">
        <w:rPr>
          <w:rStyle w:val="StyleUnderline"/>
          <w:highlight w:val="cyan"/>
        </w:rPr>
        <w:t>Council could have dire implications for</w:t>
      </w:r>
      <w:r w:rsidRPr="0007000D">
        <w:rPr>
          <w:rStyle w:val="StyleUnderline"/>
        </w:rPr>
        <w:t xml:space="preserve"> the</w:t>
      </w:r>
      <w:r w:rsidRPr="0007000D">
        <w:rPr>
          <w:sz w:val="16"/>
        </w:rPr>
        <w:t xml:space="preserve"> region's </w:t>
      </w:r>
      <w:r w:rsidRPr="00105F74">
        <w:rPr>
          <w:rStyle w:val="Emphasis"/>
          <w:highlight w:val="cyan"/>
        </w:rPr>
        <w:t>environment</w:t>
      </w:r>
      <w:r w:rsidRPr="0007000D">
        <w:rPr>
          <w:sz w:val="16"/>
        </w:rPr>
        <w:t xml:space="preserve"> and its 4 million inhabitants </w:t>
      </w:r>
      <w:r w:rsidRPr="0007000D">
        <w:rPr>
          <w:rStyle w:val="StyleUnderline"/>
        </w:rPr>
        <w:t xml:space="preserve">who face the effects of </w:t>
      </w:r>
      <w:r w:rsidRPr="0007000D">
        <w:rPr>
          <w:rStyle w:val="Emphasis"/>
        </w:rPr>
        <w:t>melting sea ice</w:t>
      </w:r>
      <w:r w:rsidRPr="0007000D">
        <w:rPr>
          <w:rStyle w:val="StyleUnderline"/>
        </w:rPr>
        <w:t xml:space="preserve"> and </w:t>
      </w:r>
      <w:r w:rsidRPr="0007000D">
        <w:rPr>
          <w:sz w:val="16"/>
        </w:rPr>
        <w:t xml:space="preserve">the interest of non-Arctic countries in the region's mostly </w:t>
      </w:r>
      <w:r w:rsidRPr="0007000D">
        <w:rPr>
          <w:rStyle w:val="StyleUnderline"/>
        </w:rPr>
        <w:t xml:space="preserve">untapped mineral </w:t>
      </w:r>
      <w:r w:rsidRPr="0007000D">
        <w:rPr>
          <w:rStyle w:val="Emphasis"/>
        </w:rPr>
        <w:t>resources</w:t>
      </w:r>
      <w:r w:rsidRPr="0007000D">
        <w:rPr>
          <w:sz w:val="16"/>
        </w:rPr>
        <w:t>.</w:t>
      </w:r>
    </w:p>
    <w:p w14:paraId="226095F8" w14:textId="77777777" w:rsidR="00A83767" w:rsidRPr="0007000D" w:rsidRDefault="00A83767" w:rsidP="00A83767">
      <w:pPr>
        <w:rPr>
          <w:sz w:val="16"/>
        </w:rPr>
      </w:pPr>
      <w:r w:rsidRPr="0007000D">
        <w:rPr>
          <w:rStyle w:val="StyleUnderline"/>
        </w:rPr>
        <w:t xml:space="preserve">The </w:t>
      </w:r>
      <w:r w:rsidRPr="00105F74">
        <w:rPr>
          <w:rStyle w:val="StyleUnderline"/>
          <w:highlight w:val="cyan"/>
        </w:rPr>
        <w:t>work</w:t>
      </w:r>
      <w:r w:rsidRPr="0007000D">
        <w:rPr>
          <w:rStyle w:val="StyleUnderline"/>
        </w:rPr>
        <w:t xml:space="preserve"> of the </w:t>
      </w:r>
      <w:r w:rsidRPr="0007000D">
        <w:rPr>
          <w:rStyle w:val="Emphasis"/>
        </w:rPr>
        <w:t>council</w:t>
      </w:r>
      <w:r w:rsidRPr="0007000D">
        <w:rPr>
          <w:sz w:val="16"/>
        </w:rPr>
        <w:t xml:space="preserve">, which comprises the eight Arctic states of Finland, Norway, Iceland, Sweden, Russia, Denmark, Canada and the United States, in the past </w:t>
      </w:r>
      <w:r w:rsidRPr="00105F74">
        <w:rPr>
          <w:rStyle w:val="StyleUnderline"/>
          <w:highlight w:val="cyan"/>
        </w:rPr>
        <w:t>has produced</w:t>
      </w:r>
      <w:r w:rsidRPr="0007000D">
        <w:rPr>
          <w:rStyle w:val="StyleUnderline"/>
        </w:rPr>
        <w:t xml:space="preserve"> </w:t>
      </w:r>
      <w:r w:rsidRPr="0007000D">
        <w:rPr>
          <w:rStyle w:val="Emphasis"/>
        </w:rPr>
        <w:t xml:space="preserve">binding </w:t>
      </w:r>
      <w:r w:rsidRPr="00105F74">
        <w:rPr>
          <w:rStyle w:val="Emphasis"/>
          <w:highlight w:val="cyan"/>
        </w:rPr>
        <w:t>agreements</w:t>
      </w:r>
      <w:r w:rsidRPr="00105F74">
        <w:rPr>
          <w:rStyle w:val="StyleUnderline"/>
          <w:highlight w:val="cyan"/>
        </w:rPr>
        <w:t xml:space="preserve"> on</w:t>
      </w:r>
      <w:r w:rsidRPr="0007000D">
        <w:rPr>
          <w:rStyle w:val="StyleUnderline"/>
        </w:rPr>
        <w:t xml:space="preserve"> </w:t>
      </w:r>
      <w:r w:rsidRPr="0007000D">
        <w:rPr>
          <w:rStyle w:val="Emphasis"/>
        </w:rPr>
        <w:t xml:space="preserve">environmental </w:t>
      </w:r>
      <w:r w:rsidRPr="00105F74">
        <w:rPr>
          <w:rStyle w:val="Emphasis"/>
          <w:highlight w:val="cyan"/>
        </w:rPr>
        <w:t>protection</w:t>
      </w:r>
      <w:r w:rsidRPr="0007000D">
        <w:rPr>
          <w:rStyle w:val="StyleUnderline"/>
        </w:rPr>
        <w:t xml:space="preserve"> and preservation</w:t>
      </w:r>
      <w:r w:rsidRPr="0007000D">
        <w:rPr>
          <w:sz w:val="16"/>
        </w:rPr>
        <w:t>.</w:t>
      </w:r>
    </w:p>
    <w:p w14:paraId="6E660443" w14:textId="77777777" w:rsidR="00A83767" w:rsidRPr="0007000D" w:rsidRDefault="00A83767" w:rsidP="00A83767">
      <w:pPr>
        <w:rPr>
          <w:sz w:val="16"/>
        </w:rPr>
      </w:pPr>
      <w:r w:rsidRPr="0007000D">
        <w:rPr>
          <w:sz w:val="16"/>
        </w:rPr>
        <w:t>It is also a rare platform giving a voice to the region's Indigenous peoples. It does not deal with security issues.</w:t>
      </w:r>
    </w:p>
    <w:p w14:paraId="5ABE6EE1" w14:textId="77777777" w:rsidR="00A83767" w:rsidRPr="0007000D" w:rsidRDefault="00A83767" w:rsidP="00A83767">
      <w:pPr>
        <w:rPr>
          <w:sz w:val="16"/>
        </w:rPr>
      </w:pPr>
      <w:r w:rsidRPr="0007000D">
        <w:rPr>
          <w:rStyle w:val="StyleUnderline"/>
        </w:rPr>
        <w:t xml:space="preserve">But </w:t>
      </w:r>
      <w:r w:rsidRPr="00105F74">
        <w:rPr>
          <w:rStyle w:val="StyleUnderline"/>
          <w:highlight w:val="cyan"/>
        </w:rPr>
        <w:t xml:space="preserve">with the </w:t>
      </w:r>
      <w:r w:rsidRPr="00105F74">
        <w:rPr>
          <w:rStyle w:val="Emphasis"/>
          <w:highlight w:val="cyan"/>
        </w:rPr>
        <w:t>end of cooperation</w:t>
      </w:r>
      <w:r w:rsidRPr="0007000D">
        <w:rPr>
          <w:rStyle w:val="StyleUnderline"/>
        </w:rPr>
        <w:t xml:space="preserve"> with Moscow</w:t>
      </w:r>
      <w:r w:rsidRPr="0007000D">
        <w:rPr>
          <w:sz w:val="16"/>
        </w:rPr>
        <w:t xml:space="preserve">, about a third of </w:t>
      </w:r>
      <w:r w:rsidRPr="0007000D">
        <w:rPr>
          <w:rStyle w:val="StyleUnderline"/>
        </w:rPr>
        <w:t>the council's</w:t>
      </w:r>
      <w:r w:rsidRPr="0007000D">
        <w:rPr>
          <w:sz w:val="16"/>
        </w:rPr>
        <w:t xml:space="preserve"> 130 </w:t>
      </w:r>
      <w:r w:rsidRPr="00105F74">
        <w:rPr>
          <w:rStyle w:val="StyleUnderline"/>
          <w:highlight w:val="cyan"/>
        </w:rPr>
        <w:t xml:space="preserve">projects are </w:t>
      </w:r>
      <w:r w:rsidRPr="00105F74">
        <w:rPr>
          <w:rStyle w:val="Emphasis"/>
          <w:highlight w:val="cyan"/>
        </w:rPr>
        <w:t>on hold</w:t>
      </w:r>
      <w:r w:rsidRPr="0007000D">
        <w:rPr>
          <w:sz w:val="16"/>
        </w:rPr>
        <w:t xml:space="preserve">, </w:t>
      </w:r>
      <w:r w:rsidRPr="00105F74">
        <w:rPr>
          <w:rStyle w:val="StyleUnderline"/>
          <w:highlight w:val="cyan"/>
        </w:rPr>
        <w:t xml:space="preserve">new projects </w:t>
      </w:r>
      <w:r w:rsidRPr="00105F74">
        <w:rPr>
          <w:rStyle w:val="Emphasis"/>
          <w:highlight w:val="cyan"/>
        </w:rPr>
        <w:t>cannot go ahead</w:t>
      </w:r>
      <w:r w:rsidRPr="0007000D">
        <w:rPr>
          <w:rStyle w:val="StyleUnderline"/>
        </w:rPr>
        <w:t xml:space="preserve"> and existing ones </w:t>
      </w:r>
      <w:r w:rsidRPr="0007000D">
        <w:rPr>
          <w:rStyle w:val="Emphasis"/>
        </w:rPr>
        <w:t>cannot be renewed</w:t>
      </w:r>
      <w:r w:rsidRPr="0007000D">
        <w:rPr>
          <w:sz w:val="16"/>
        </w:rPr>
        <w:t xml:space="preserve">. Western and Russian </w:t>
      </w:r>
      <w:r w:rsidRPr="00105F74">
        <w:rPr>
          <w:rStyle w:val="StyleUnderline"/>
          <w:highlight w:val="cyan"/>
        </w:rPr>
        <w:t>scientists no longer share</w:t>
      </w:r>
      <w:r w:rsidRPr="0007000D">
        <w:rPr>
          <w:rStyle w:val="StyleUnderline"/>
        </w:rPr>
        <w:t xml:space="preserve"> </w:t>
      </w:r>
      <w:r w:rsidRPr="0007000D">
        <w:rPr>
          <w:rStyle w:val="Emphasis"/>
        </w:rPr>
        <w:t>climate change</w:t>
      </w:r>
      <w:r w:rsidRPr="0007000D">
        <w:rPr>
          <w:rStyle w:val="StyleUnderline"/>
        </w:rPr>
        <w:t xml:space="preserve"> </w:t>
      </w:r>
      <w:r w:rsidRPr="00105F74">
        <w:rPr>
          <w:rStyle w:val="StyleUnderline"/>
          <w:highlight w:val="cyan"/>
        </w:rPr>
        <w:t>findings</w:t>
      </w:r>
      <w:r w:rsidRPr="0007000D">
        <w:rPr>
          <w:sz w:val="16"/>
        </w:rPr>
        <w:t xml:space="preserve">, for example, and </w:t>
      </w:r>
      <w:r w:rsidRPr="00105F74">
        <w:rPr>
          <w:rStyle w:val="StyleUnderline"/>
          <w:highlight w:val="cyan"/>
        </w:rPr>
        <w:t>cooperation for</w:t>
      </w:r>
      <w:r w:rsidRPr="0007000D">
        <w:rPr>
          <w:rStyle w:val="StyleUnderline"/>
        </w:rPr>
        <w:t xml:space="preserve"> possible </w:t>
      </w:r>
      <w:r w:rsidRPr="0007000D">
        <w:rPr>
          <w:rStyle w:val="Emphasis"/>
        </w:rPr>
        <w:t>search-and-rescue</w:t>
      </w:r>
      <w:r w:rsidRPr="0007000D">
        <w:rPr>
          <w:rStyle w:val="StyleUnderline"/>
        </w:rPr>
        <w:t xml:space="preserve"> missions or </w:t>
      </w:r>
      <w:r w:rsidRPr="00105F74">
        <w:rPr>
          <w:rStyle w:val="Emphasis"/>
          <w:highlight w:val="cyan"/>
        </w:rPr>
        <w:t>oil spills</w:t>
      </w:r>
      <w:r w:rsidRPr="00105F74">
        <w:rPr>
          <w:rStyle w:val="StyleUnderline"/>
          <w:highlight w:val="cyan"/>
        </w:rPr>
        <w:t xml:space="preserve"> has stopped</w:t>
      </w:r>
      <w:r w:rsidRPr="0007000D">
        <w:rPr>
          <w:sz w:val="16"/>
        </w:rPr>
        <w:t>.</w:t>
      </w:r>
    </w:p>
    <w:p w14:paraId="56B0A732" w14:textId="77777777" w:rsidR="00A83767" w:rsidRPr="0007000D" w:rsidRDefault="00A83767" w:rsidP="00A83767">
      <w:pPr>
        <w:rPr>
          <w:sz w:val="16"/>
        </w:rPr>
      </w:pPr>
      <w:r w:rsidRPr="0007000D">
        <w:rPr>
          <w:sz w:val="16"/>
        </w:rPr>
        <w:t>"I am worried that this will really hobble the ability of the Arctic Council to work through these various issues," U.S. senator Angus King from Maine told Reuters.</w:t>
      </w:r>
    </w:p>
    <w:p w14:paraId="520B13DC" w14:textId="77777777" w:rsidR="00A83767" w:rsidRPr="0007000D" w:rsidRDefault="00A83767" w:rsidP="00A83767">
      <w:pPr>
        <w:rPr>
          <w:sz w:val="16"/>
        </w:rPr>
      </w:pPr>
      <w:r w:rsidRPr="0007000D">
        <w:rPr>
          <w:sz w:val="16"/>
        </w:rPr>
        <w:t>A DIVIDED REGION?</w:t>
      </w:r>
    </w:p>
    <w:p w14:paraId="0E05D1F1" w14:textId="77777777" w:rsidR="00A83767" w:rsidRPr="0007000D" w:rsidRDefault="00A83767" w:rsidP="00A83767">
      <w:pPr>
        <w:rPr>
          <w:sz w:val="16"/>
        </w:rPr>
      </w:pPr>
      <w:r w:rsidRPr="0007000D">
        <w:rPr>
          <w:sz w:val="16"/>
        </w:rPr>
        <w:t>The Arctic is warming about four times as fast as the rest of the world.</w:t>
      </w:r>
    </w:p>
    <w:p w14:paraId="1053B710" w14:textId="77777777" w:rsidR="00A83767" w:rsidRPr="0007000D" w:rsidRDefault="00A83767" w:rsidP="00A83767">
      <w:pPr>
        <w:rPr>
          <w:sz w:val="16"/>
        </w:rPr>
      </w:pPr>
      <w:r w:rsidRPr="0007000D">
        <w:rPr>
          <w:sz w:val="16"/>
        </w:rPr>
        <w:t>As sea ice vanishes, polar waters are opening to shipping and other industries eager to exploit the region's bounty of natural resources, including oil, gas, and metals such as gold, iron and rare earths.</w:t>
      </w:r>
    </w:p>
    <w:p w14:paraId="76A2903D" w14:textId="77777777" w:rsidR="00A83767" w:rsidRPr="0007000D" w:rsidRDefault="00A83767" w:rsidP="00A83767">
      <w:pPr>
        <w:rPr>
          <w:sz w:val="16"/>
        </w:rPr>
      </w:pPr>
      <w:r w:rsidRPr="0007000D">
        <w:rPr>
          <w:sz w:val="16"/>
        </w:rPr>
        <w:t>The discord between Russia and the other Arctic Council members means that an effective response to these changes is far less likely.</w:t>
      </w:r>
    </w:p>
    <w:p w14:paraId="5584738A" w14:textId="77777777" w:rsidR="00A83767" w:rsidRPr="0007000D" w:rsidRDefault="00A83767" w:rsidP="00A83767">
      <w:pPr>
        <w:rPr>
          <w:sz w:val="16"/>
        </w:rPr>
      </w:pPr>
      <w:r w:rsidRPr="0007000D">
        <w:rPr>
          <w:sz w:val="16"/>
        </w:rPr>
        <w:t>"Norway has a big challenge," said John Holdren, co-director of the Harvard Kennedy School's Arctic Initiative and a former science advisor to U.S. President Barack Obama. "That's how to rescue as much as possible of the Arctic Council's good work in the absence of Russia."</w:t>
      </w:r>
    </w:p>
    <w:p w14:paraId="555146E1" w14:textId="77777777" w:rsidR="00A83767" w:rsidRPr="0007000D" w:rsidRDefault="00A83767" w:rsidP="00A83767">
      <w:pPr>
        <w:rPr>
          <w:sz w:val="16"/>
        </w:rPr>
      </w:pPr>
      <w:r w:rsidRPr="0007000D">
        <w:rPr>
          <w:sz w:val="16"/>
        </w:rPr>
        <w:t>Russia argues this work cannot continue without it.</w:t>
      </w:r>
    </w:p>
    <w:p w14:paraId="2A190619" w14:textId="77777777" w:rsidR="00A83767" w:rsidRPr="0007000D" w:rsidRDefault="00A83767" w:rsidP="00A83767">
      <w:pPr>
        <w:rPr>
          <w:sz w:val="16"/>
        </w:rPr>
      </w:pPr>
      <w:r w:rsidRPr="0007000D">
        <w:rPr>
          <w:sz w:val="16"/>
        </w:rPr>
        <w:t>The council is weakening, Russian Arctic Ambassador Nikolay Korchunov told Reuters, saying he was not confident it "will be able to remain the main platform on Arctic issues".</w:t>
      </w:r>
    </w:p>
    <w:p w14:paraId="1D0BB730" w14:textId="77777777" w:rsidR="00A83767" w:rsidRPr="0007000D" w:rsidRDefault="00A83767" w:rsidP="00A83767">
      <w:pPr>
        <w:rPr>
          <w:sz w:val="16"/>
        </w:rPr>
      </w:pPr>
      <w:r w:rsidRPr="0007000D">
        <w:rPr>
          <w:sz w:val="16"/>
        </w:rPr>
        <w:t>Adding to the worries is the possibility that Russia will go its own way on issues affecting the region or even establish a rival council.</w:t>
      </w:r>
    </w:p>
    <w:p w14:paraId="657F7890" w14:textId="77777777" w:rsidR="00A83767" w:rsidRPr="0007000D" w:rsidRDefault="00A83767" w:rsidP="00A83767">
      <w:pPr>
        <w:rPr>
          <w:sz w:val="16"/>
        </w:rPr>
      </w:pPr>
      <w:r w:rsidRPr="0007000D">
        <w:rPr>
          <w:sz w:val="16"/>
        </w:rPr>
        <w:t>Recently, it has taken steps to expand cooperation in the Arctic with non-Arctic states. On April 24, Russia and China signed a memorandum establishing cooperation between the countries' coast guards in the Arctic.</w:t>
      </w:r>
    </w:p>
    <w:p w14:paraId="66411B21" w14:textId="77777777" w:rsidR="00A83767" w:rsidRPr="0007000D" w:rsidRDefault="00A83767" w:rsidP="00A83767">
      <w:pPr>
        <w:rPr>
          <w:sz w:val="16"/>
        </w:rPr>
      </w:pPr>
      <w:r w:rsidRPr="0007000D">
        <w:rPr>
          <w:sz w:val="16"/>
        </w:rPr>
        <w:t>Days earlier, on April 14, Russia invited China, India, Brazil and South Africa - the BRICS - to conduct research at its settlement on Svalbard, an Arctic archipelago under Norwegian sovereignty where other countries can operate under a 1920 Treaty.</w:t>
      </w:r>
    </w:p>
    <w:p w14:paraId="6ABAB3A0" w14:textId="77777777" w:rsidR="00A83767" w:rsidRPr="0007000D" w:rsidRDefault="00A83767" w:rsidP="00A83767">
      <w:pPr>
        <w:rPr>
          <w:sz w:val="16"/>
        </w:rPr>
      </w:pPr>
      <w:r w:rsidRPr="0007000D">
        <w:rPr>
          <w:sz w:val="16"/>
        </w:rPr>
        <w:t>"Russia is seeking to build relationships with some non-Arctic countries, particularly China, and that is a development that is concerning," said David Balton, executive director of the Arctic Steering Committee at the White House.</w:t>
      </w:r>
    </w:p>
    <w:p w14:paraId="1789FDE2" w14:textId="77777777" w:rsidR="00A83767" w:rsidRPr="0007000D" w:rsidRDefault="00A83767" w:rsidP="00A83767">
      <w:pPr>
        <w:rPr>
          <w:sz w:val="16"/>
        </w:rPr>
      </w:pPr>
      <w:r w:rsidRPr="0007000D">
        <w:rPr>
          <w:sz w:val="16"/>
        </w:rPr>
        <w:t>Russia's Korchunov said Moscow welcomed non-Arctic states in the region, provided they did not come with a military agenda.</w:t>
      </w:r>
    </w:p>
    <w:p w14:paraId="23DD8B23" w14:textId="77777777" w:rsidR="00A83767" w:rsidRPr="0007000D" w:rsidRDefault="00A83767" w:rsidP="00A83767">
      <w:pPr>
        <w:rPr>
          <w:sz w:val="16"/>
        </w:rPr>
      </w:pPr>
      <w:r w:rsidRPr="0007000D">
        <w:rPr>
          <w:sz w:val="16"/>
        </w:rPr>
        <w:t>"Our focus on a purely peaceful format of partnership also reflects the need of development of scientific and economic cooperation with non-Arctic countries," he said.</w:t>
      </w:r>
    </w:p>
    <w:p w14:paraId="052F94DC" w14:textId="77777777" w:rsidR="00A83767" w:rsidRPr="0007000D" w:rsidRDefault="00A83767" w:rsidP="00A83767">
      <w:pPr>
        <w:rPr>
          <w:sz w:val="16"/>
        </w:rPr>
      </w:pPr>
      <w:r w:rsidRPr="0007000D">
        <w:rPr>
          <w:sz w:val="16"/>
        </w:rPr>
        <w:t>HOW TO ENGAGE WITH MOSCOW</w:t>
      </w:r>
    </w:p>
    <w:p w14:paraId="0D6E78EB" w14:textId="77777777" w:rsidR="00A83767" w:rsidRPr="0007000D" w:rsidRDefault="00A83767" w:rsidP="00A83767">
      <w:pPr>
        <w:rPr>
          <w:sz w:val="16"/>
        </w:rPr>
      </w:pPr>
      <w:r w:rsidRPr="0007000D">
        <w:rPr>
          <w:sz w:val="16"/>
        </w:rPr>
        <w:t>Norway says it is "optimistic" a seamless transition of the chairmanship from Russia can be achieved as it is in the interest of all Arctic states to maintain the Arctic Council.</w:t>
      </w:r>
    </w:p>
    <w:p w14:paraId="62217D4D" w14:textId="77777777" w:rsidR="00A83767" w:rsidRPr="0007000D" w:rsidRDefault="00A83767" w:rsidP="00A83767">
      <w:pPr>
        <w:rPr>
          <w:sz w:val="16"/>
        </w:rPr>
      </w:pPr>
      <w:r w:rsidRPr="0007000D">
        <w:rPr>
          <w:sz w:val="16"/>
        </w:rPr>
        <w:t>"</w:t>
      </w:r>
      <w:r w:rsidRPr="00105F74">
        <w:rPr>
          <w:rStyle w:val="StyleUnderline"/>
          <w:highlight w:val="cyan"/>
        </w:rPr>
        <w:t>We need to safeguard the</w:t>
      </w:r>
      <w:r w:rsidRPr="0007000D">
        <w:rPr>
          <w:rStyle w:val="StyleUnderline"/>
        </w:rPr>
        <w:t xml:space="preserve"> </w:t>
      </w:r>
      <w:r w:rsidRPr="0007000D">
        <w:rPr>
          <w:rStyle w:val="Emphasis"/>
        </w:rPr>
        <w:t xml:space="preserve">Arctic </w:t>
      </w:r>
      <w:r w:rsidRPr="00105F74">
        <w:rPr>
          <w:rStyle w:val="Emphasis"/>
          <w:highlight w:val="cyan"/>
        </w:rPr>
        <w:t>Council</w:t>
      </w:r>
      <w:r w:rsidRPr="0007000D">
        <w:rPr>
          <w:sz w:val="16"/>
        </w:rPr>
        <w:t xml:space="preserve"> as the most important international forum for Arctic cooperation </w:t>
      </w:r>
      <w:r w:rsidRPr="0007000D">
        <w:rPr>
          <w:rStyle w:val="StyleUnderline"/>
        </w:rPr>
        <w:t>and make sure it survives</w:t>
      </w:r>
      <w:r w:rsidRPr="0007000D">
        <w:rPr>
          <w:sz w:val="16"/>
        </w:rPr>
        <w:t>," Norwegian Deputy Foreign Minister Eivind Vad Petersson told Reuters.</w:t>
      </w:r>
    </w:p>
    <w:p w14:paraId="39D0DA13" w14:textId="77777777" w:rsidR="00A83767" w:rsidRPr="0007000D" w:rsidRDefault="00A83767" w:rsidP="00A83767">
      <w:pPr>
        <w:rPr>
          <w:sz w:val="16"/>
        </w:rPr>
      </w:pPr>
      <w:r w:rsidRPr="0007000D">
        <w:rPr>
          <w:sz w:val="16"/>
        </w:rPr>
        <w:t>That will not be easy, given Oslo's own strained relations with Moscow. In April, Oslo expelled 15 Russian diplomats saying they were spies. Moscow denied the accusations and Korchunov said the expulsions undermined the trust needed for cooperation.</w:t>
      </w:r>
    </w:p>
    <w:p w14:paraId="1C4AE259" w14:textId="77777777" w:rsidR="00A83767" w:rsidRPr="0007000D" w:rsidRDefault="00A83767" w:rsidP="00A83767">
      <w:pPr>
        <w:rPr>
          <w:sz w:val="16"/>
        </w:rPr>
      </w:pPr>
      <w:r w:rsidRPr="0007000D">
        <w:rPr>
          <w:sz w:val="16"/>
        </w:rPr>
        <w:t>Analysts say NATO-member Norway, which shares an Arctic border with Russia, is still well-placed to handle the delicate balancing act with Moscow.</w:t>
      </w:r>
    </w:p>
    <w:p w14:paraId="7FDA22D5" w14:textId="77777777" w:rsidR="00A83767" w:rsidRPr="0007000D" w:rsidRDefault="00A83767" w:rsidP="00A83767">
      <w:pPr>
        <w:rPr>
          <w:sz w:val="16"/>
        </w:rPr>
      </w:pPr>
      <w:r w:rsidRPr="0007000D">
        <w:rPr>
          <w:sz w:val="16"/>
        </w:rPr>
        <w:t>"Norway has been the most outspoken when it comes to the possibility of keeping the door ajar so that Russia could, when politically feasible, be part of the Arctic Council again," said Svein Vigeland Rottem, a senior researcher in Arctic governance and security at the Fridtjof Nansen Institute in Oslo.</w:t>
      </w:r>
    </w:p>
    <w:p w14:paraId="6E772F8D" w14:textId="77777777" w:rsidR="00A83767" w:rsidRPr="0007000D" w:rsidRDefault="00A83767" w:rsidP="00A83767">
      <w:pPr>
        <w:rPr>
          <w:sz w:val="16"/>
        </w:rPr>
      </w:pPr>
      <w:r w:rsidRPr="0007000D">
        <w:rPr>
          <w:sz w:val="16"/>
        </w:rPr>
        <w:t xml:space="preserve">Indeed, said lawmaker Aaja Chemnitz Larsen, </w:t>
      </w:r>
      <w:r w:rsidRPr="0007000D">
        <w:rPr>
          <w:rStyle w:val="StyleUnderline"/>
        </w:rPr>
        <w:t xml:space="preserve">the </w:t>
      </w:r>
      <w:r w:rsidRPr="0007000D">
        <w:rPr>
          <w:rStyle w:val="Emphasis"/>
        </w:rPr>
        <w:t>council</w:t>
      </w:r>
      <w:r w:rsidRPr="0007000D">
        <w:rPr>
          <w:rStyle w:val="StyleUnderline"/>
        </w:rPr>
        <w:t xml:space="preserve"> </w:t>
      </w:r>
      <w:r w:rsidRPr="00105F74">
        <w:rPr>
          <w:rStyle w:val="StyleUnderline"/>
          <w:highlight w:val="cyan"/>
        </w:rPr>
        <w:t xml:space="preserve">will eventually need to </w:t>
      </w:r>
      <w:r w:rsidRPr="00105F74">
        <w:rPr>
          <w:rStyle w:val="Emphasis"/>
          <w:highlight w:val="cyan"/>
        </w:rPr>
        <w:t>reengage</w:t>
      </w:r>
      <w:r w:rsidRPr="00105F74">
        <w:rPr>
          <w:rStyle w:val="StyleUnderline"/>
          <w:highlight w:val="cyan"/>
        </w:rPr>
        <w:t xml:space="preserve"> with Russia</w:t>
      </w:r>
      <w:r w:rsidRPr="0007000D">
        <w:rPr>
          <w:sz w:val="16"/>
        </w:rPr>
        <w:t xml:space="preserve"> even if that moment has not yet arrived.</w:t>
      </w:r>
    </w:p>
    <w:p w14:paraId="6D681CE5" w14:textId="77777777" w:rsidR="00A83767" w:rsidRPr="0007000D" w:rsidRDefault="00A83767" w:rsidP="00A83767">
      <w:pPr>
        <w:rPr>
          <w:sz w:val="16"/>
        </w:rPr>
      </w:pPr>
      <w:r w:rsidRPr="0007000D">
        <w:rPr>
          <w:sz w:val="16"/>
        </w:rPr>
        <w:t>"I don't see an Arctic Council without Russia in the future," said Larsen, a Greenland lawmaker at the Danish Parliament and the Chair of Arctic Parliamentarians, a body including MPs from across the Arctic countries.</w:t>
      </w:r>
    </w:p>
    <w:p w14:paraId="4E2973F4" w14:textId="77777777" w:rsidR="00A83767" w:rsidRPr="0007000D" w:rsidRDefault="00A83767" w:rsidP="00A83767">
      <w:pPr>
        <w:rPr>
          <w:sz w:val="16"/>
        </w:rPr>
      </w:pPr>
      <w:r w:rsidRPr="0007000D">
        <w:rPr>
          <w:sz w:val="16"/>
        </w:rPr>
        <w:t>"We need to be prepared for a different time when the war (in Ukraine) one day will be over."</w:t>
      </w:r>
    </w:p>
    <w:p w14:paraId="27522DBC" w14:textId="77777777" w:rsidR="00A83767" w:rsidRPr="007E6902" w:rsidRDefault="00A83767" w:rsidP="00A83767"/>
    <w:p w14:paraId="16B153D3" w14:textId="77777777" w:rsidR="00A83767" w:rsidRDefault="00A83767" w:rsidP="00A83767">
      <w:pPr>
        <w:pStyle w:val="Heading3"/>
      </w:pPr>
      <w:r>
        <w:t>Solvency---Resources---2NC/1NR</w:t>
      </w:r>
    </w:p>
    <w:p w14:paraId="2BE986EB" w14:textId="77777777" w:rsidR="00A83767" w:rsidRDefault="00A83767" w:rsidP="00A83767">
      <w:pPr>
        <w:pStyle w:val="Heading4"/>
      </w:pPr>
      <w:r>
        <w:t>The Arctic Council is essential to facilitate resource extraction.</w:t>
      </w:r>
    </w:p>
    <w:p w14:paraId="38E9A0DD" w14:textId="77777777" w:rsidR="00A83767" w:rsidRPr="00406A60" w:rsidRDefault="00A83767" w:rsidP="00A83767">
      <w:r w:rsidRPr="00406A60">
        <w:t xml:space="preserve">Ingrid </w:t>
      </w:r>
      <w:r w:rsidRPr="00B36084">
        <w:t>Burke</w:t>
      </w:r>
      <w:r w:rsidRPr="00406A60">
        <w:rPr>
          <w:rStyle w:val="Style13ptBold"/>
        </w:rPr>
        <w:t xml:space="preserve"> </w:t>
      </w:r>
      <w:r>
        <w:rPr>
          <w:rStyle w:val="Style13ptBold"/>
        </w:rPr>
        <w:t xml:space="preserve">Friedman </w:t>
      </w:r>
      <w:r w:rsidRPr="00406A60">
        <w:rPr>
          <w:rStyle w:val="Style13ptBold"/>
        </w:rPr>
        <w:t>22</w:t>
      </w:r>
      <w:r w:rsidRPr="00406A60">
        <w:t xml:space="preserve">. </w:t>
      </w:r>
      <w:r>
        <w:t>F</w:t>
      </w:r>
      <w:r w:rsidRPr="00B36084">
        <w:t>ellow at Harvard University’s Davis Center for Russian and Eurasian Studies and a former consular officer at the U.S. Embassy in Kazakhstan.</w:t>
      </w:r>
      <w:r>
        <w:t xml:space="preserve"> </w:t>
      </w:r>
      <w:r w:rsidRPr="00406A60">
        <w:t xml:space="preserve">"Russia-Ukraine War Threatens Arctic Peace." </w:t>
      </w:r>
      <w:r>
        <w:t>Foreign Policy</w:t>
      </w:r>
      <w:r w:rsidRPr="00406A60">
        <w:t>. 4-4-2022. https://archive.ph/TrHyZ</w:t>
      </w:r>
    </w:p>
    <w:p w14:paraId="75CD20AA" w14:textId="77777777" w:rsidR="00A83767" w:rsidRPr="00B36084" w:rsidRDefault="00A83767" w:rsidP="00A83767">
      <w:pPr>
        <w:rPr>
          <w:sz w:val="16"/>
        </w:rPr>
      </w:pPr>
      <w:r w:rsidRPr="00B36084">
        <w:rPr>
          <w:sz w:val="16"/>
        </w:rPr>
        <w:t>As Russian forces continue to batter civilian targets in Ukraine, acting in unrestrained defiance of international law, nations and organizations around the world have chastised and imposed harsh punishments on Moscow. But justified though this outrage may be, in some cases the perils of alienating Russia outweigh the benefits.</w:t>
      </w:r>
    </w:p>
    <w:p w14:paraId="596B068D" w14:textId="77777777" w:rsidR="00A83767" w:rsidRPr="00B36084" w:rsidRDefault="00A83767" w:rsidP="00A83767">
      <w:pPr>
        <w:rPr>
          <w:rStyle w:val="Emphasis"/>
        </w:rPr>
      </w:pPr>
      <w:r w:rsidRPr="00B36084">
        <w:rPr>
          <w:sz w:val="16"/>
        </w:rPr>
        <w:t xml:space="preserve">Here, </w:t>
      </w:r>
      <w:r w:rsidRPr="00B36084">
        <w:rPr>
          <w:rStyle w:val="Emphasis"/>
        </w:rPr>
        <w:t>the Arctic is a crucial case study</w:t>
      </w:r>
      <w:r w:rsidRPr="00B36084">
        <w:rPr>
          <w:sz w:val="16"/>
        </w:rPr>
        <w:t xml:space="preserve">. </w:t>
      </w:r>
      <w:r w:rsidRPr="00B36084">
        <w:rPr>
          <w:rStyle w:val="StyleUnderline"/>
        </w:rPr>
        <w:t xml:space="preserve">The region’s geopolitical importance and fragile system of governance make it fertile ground for </w:t>
      </w:r>
      <w:r w:rsidRPr="00B36084">
        <w:rPr>
          <w:rStyle w:val="Emphasis"/>
        </w:rPr>
        <w:t>either cooperation</w:t>
      </w:r>
      <w:r w:rsidRPr="00B36084">
        <w:rPr>
          <w:rStyle w:val="StyleUnderline"/>
        </w:rPr>
        <w:t xml:space="preserve"> or </w:t>
      </w:r>
      <w:r w:rsidRPr="00B36084">
        <w:rPr>
          <w:rStyle w:val="Emphasis"/>
        </w:rPr>
        <w:t>conflict</w:t>
      </w:r>
      <w:r w:rsidRPr="00B36084">
        <w:rPr>
          <w:rStyle w:val="StyleUnderline"/>
        </w:rPr>
        <w:t>.</w:t>
      </w:r>
      <w:r w:rsidRPr="00B36084">
        <w:rPr>
          <w:sz w:val="16"/>
        </w:rPr>
        <w:t xml:space="preserve"> </w:t>
      </w:r>
      <w:r w:rsidRPr="00B36084">
        <w:rPr>
          <w:rStyle w:val="StyleUnderline"/>
        </w:rPr>
        <w:t xml:space="preserve">And though over the past quarter century </w:t>
      </w:r>
      <w:r w:rsidRPr="00105F74">
        <w:rPr>
          <w:rStyle w:val="StyleUnderline"/>
          <w:highlight w:val="cyan"/>
        </w:rPr>
        <w:t xml:space="preserve">the </w:t>
      </w:r>
      <w:r w:rsidRPr="00105F74">
        <w:rPr>
          <w:rStyle w:val="Emphasis"/>
          <w:highlight w:val="cyan"/>
        </w:rPr>
        <w:t>Arctic Council</w:t>
      </w:r>
      <w:r w:rsidRPr="00B36084">
        <w:rPr>
          <w:rStyle w:val="StyleUnderline"/>
        </w:rPr>
        <w:t xml:space="preserve"> </w:t>
      </w:r>
      <w:r w:rsidRPr="00105F74">
        <w:rPr>
          <w:rStyle w:val="StyleUnderline"/>
          <w:highlight w:val="cyan"/>
        </w:rPr>
        <w:t>has sustained</w:t>
      </w:r>
      <w:r w:rsidRPr="00B36084">
        <w:rPr>
          <w:rStyle w:val="StyleUnderline"/>
        </w:rPr>
        <w:t xml:space="preserve"> a workable </w:t>
      </w:r>
      <w:r w:rsidRPr="00B36084">
        <w:rPr>
          <w:rStyle w:val="Emphasis"/>
        </w:rPr>
        <w:t xml:space="preserve">base level of </w:t>
      </w:r>
      <w:r w:rsidRPr="00105F74">
        <w:rPr>
          <w:rStyle w:val="Emphasis"/>
          <w:highlight w:val="cyan"/>
        </w:rPr>
        <w:t>cooperation</w:t>
      </w:r>
      <w:r w:rsidRPr="00B36084">
        <w:rPr>
          <w:sz w:val="16"/>
        </w:rPr>
        <w:t xml:space="preserve">, </w:t>
      </w:r>
      <w:r w:rsidRPr="00B36084">
        <w:rPr>
          <w:rStyle w:val="StyleUnderline"/>
        </w:rPr>
        <w:t xml:space="preserve">the </w:t>
      </w:r>
      <w:r w:rsidRPr="00105F74">
        <w:rPr>
          <w:rStyle w:val="Emphasis"/>
          <w:highlight w:val="cyan"/>
        </w:rPr>
        <w:t>consequences</w:t>
      </w:r>
      <w:r w:rsidRPr="00B36084">
        <w:rPr>
          <w:rStyle w:val="StyleUnderline"/>
        </w:rPr>
        <w:t xml:space="preserve"> of a recent decision by</w:t>
      </w:r>
      <w:r w:rsidRPr="00B36084">
        <w:rPr>
          <w:sz w:val="16"/>
        </w:rPr>
        <w:t xml:space="preserve"> seven of its eight member states </w:t>
      </w:r>
      <w:r w:rsidRPr="00105F74">
        <w:rPr>
          <w:rStyle w:val="Emphasis"/>
          <w:highlight w:val="cyan"/>
        </w:rPr>
        <w:t>to boycott</w:t>
      </w:r>
      <w:r w:rsidRPr="00B36084">
        <w:rPr>
          <w:sz w:val="16"/>
        </w:rPr>
        <w:t xml:space="preserve"> </w:t>
      </w:r>
      <w:r w:rsidRPr="00B36084">
        <w:rPr>
          <w:rStyle w:val="Emphasis"/>
        </w:rPr>
        <w:t xml:space="preserve">council </w:t>
      </w:r>
      <w:r w:rsidRPr="00105F74">
        <w:rPr>
          <w:rStyle w:val="Emphasis"/>
          <w:highlight w:val="cyan"/>
        </w:rPr>
        <w:t>activities</w:t>
      </w:r>
      <w:r w:rsidRPr="00B36084">
        <w:rPr>
          <w:sz w:val="16"/>
        </w:rPr>
        <w:t xml:space="preserve"> over Russia’s military aggression </w:t>
      </w:r>
      <w:r w:rsidRPr="00105F74">
        <w:rPr>
          <w:rStyle w:val="Emphasis"/>
          <w:highlight w:val="cyan"/>
        </w:rPr>
        <w:t>could prove devastating.</w:t>
      </w:r>
    </w:p>
    <w:p w14:paraId="79E74588" w14:textId="77777777" w:rsidR="00A83767" w:rsidRPr="00B36084" w:rsidRDefault="00A83767" w:rsidP="00A83767">
      <w:pPr>
        <w:rPr>
          <w:sz w:val="16"/>
        </w:rPr>
      </w:pPr>
      <w:r w:rsidRPr="00105F74">
        <w:rPr>
          <w:rStyle w:val="StyleUnderline"/>
          <w:highlight w:val="cyan"/>
        </w:rPr>
        <w:t xml:space="preserve">The </w:t>
      </w:r>
      <w:r w:rsidRPr="00105F74">
        <w:rPr>
          <w:rStyle w:val="Emphasis"/>
          <w:highlight w:val="cyan"/>
        </w:rPr>
        <w:t>Arctic’s strategic importance</w:t>
      </w:r>
      <w:r w:rsidRPr="00105F74">
        <w:rPr>
          <w:rStyle w:val="StyleUnderline"/>
          <w:highlight w:val="cyan"/>
        </w:rPr>
        <w:t xml:space="preserve"> owes in </w:t>
      </w:r>
      <w:r w:rsidRPr="00105F74">
        <w:rPr>
          <w:rStyle w:val="Emphasis"/>
          <w:highlight w:val="cyan"/>
        </w:rPr>
        <w:t>large part</w:t>
      </w:r>
      <w:r w:rsidRPr="00105F74">
        <w:rPr>
          <w:rStyle w:val="StyleUnderline"/>
          <w:highlight w:val="cyan"/>
        </w:rPr>
        <w:t xml:space="preserve"> to its </w:t>
      </w:r>
      <w:r w:rsidRPr="00105F74">
        <w:rPr>
          <w:rStyle w:val="Emphasis"/>
          <w:highlight w:val="cyan"/>
        </w:rPr>
        <w:t>profound mineral wealth.</w:t>
      </w:r>
      <w:r w:rsidRPr="00B36084">
        <w:rPr>
          <w:sz w:val="16"/>
        </w:rPr>
        <w:t xml:space="preserve"> Courtesy of climate change, rising temperatures are rapidly thawing barriers to the region’s bountiful natural resources. According to the Stimson Center, the region may contain up to 90 billion barrels of oil and 47 trillion cubic meters of natural gas, while the Wall Street Journal estimates </w:t>
      </w:r>
      <w:r w:rsidRPr="00105F74">
        <w:rPr>
          <w:rStyle w:val="StyleUnderline"/>
          <w:highlight w:val="cyan"/>
        </w:rPr>
        <w:t xml:space="preserve">the Arctic may contain </w:t>
      </w:r>
      <w:r w:rsidRPr="00105F74">
        <w:rPr>
          <w:rStyle w:val="Emphasis"/>
          <w:highlight w:val="cyan"/>
        </w:rPr>
        <w:t>some $1 trillion worth of rare-earth metals</w:t>
      </w:r>
      <w:r w:rsidRPr="00B36084">
        <w:rPr>
          <w:sz w:val="16"/>
        </w:rPr>
        <w:t>—a set of 17 precious metallic elements with critical importance for national defense equipment and consumer electronics. Other sources of mineral wealth in the region include large stores of gold, platinum, tin, diamonds, and zircon-titanium, as explored in a recent study published in Ore Geology Reviews.</w:t>
      </w:r>
    </w:p>
    <w:p w14:paraId="38636B57" w14:textId="77777777" w:rsidR="00A83767" w:rsidRPr="00B36084" w:rsidRDefault="00A83767" w:rsidP="00A83767">
      <w:pPr>
        <w:rPr>
          <w:sz w:val="16"/>
        </w:rPr>
      </w:pPr>
      <w:r w:rsidRPr="00105F74">
        <w:rPr>
          <w:rStyle w:val="StyleUnderline"/>
          <w:highlight w:val="cyan"/>
        </w:rPr>
        <w:t xml:space="preserve">The </w:t>
      </w:r>
      <w:r w:rsidRPr="00105F74">
        <w:rPr>
          <w:rStyle w:val="Emphasis"/>
          <w:highlight w:val="cyan"/>
        </w:rPr>
        <w:t>Arctic Council</w:t>
      </w:r>
      <w:r w:rsidRPr="00105F74">
        <w:rPr>
          <w:rStyle w:val="StyleUnderline"/>
          <w:highlight w:val="cyan"/>
        </w:rPr>
        <w:t xml:space="preserve"> was established</w:t>
      </w:r>
      <w:r w:rsidRPr="00B36084">
        <w:rPr>
          <w:sz w:val="16"/>
        </w:rPr>
        <w:t xml:space="preserve"> in 1996 in a bid </w:t>
      </w:r>
      <w:r w:rsidRPr="00105F74">
        <w:rPr>
          <w:rStyle w:val="StyleUnderline"/>
          <w:highlight w:val="cyan"/>
        </w:rPr>
        <w:t>to foster cooperation</w:t>
      </w:r>
      <w:r w:rsidRPr="00B36084">
        <w:rPr>
          <w:rStyle w:val="StyleUnderline"/>
        </w:rPr>
        <w:t xml:space="preserve"> and</w:t>
      </w:r>
      <w:r w:rsidRPr="00B36084">
        <w:rPr>
          <w:sz w:val="16"/>
        </w:rPr>
        <w:t xml:space="preserve"> </w:t>
      </w:r>
      <w:r w:rsidRPr="00B36084">
        <w:rPr>
          <w:rStyle w:val="StyleUnderline"/>
        </w:rPr>
        <w:t>coordination</w:t>
      </w:r>
      <w:r w:rsidRPr="00B36084">
        <w:rPr>
          <w:sz w:val="16"/>
        </w:rPr>
        <w:t xml:space="preserve"> among the eight Arctic states—Canada, Denmark, Finland, Iceland, Norway, Russia, Sweden, and the United States—as well as Indigenous peoples and other regional stakeholders. </w:t>
      </w:r>
      <w:r w:rsidRPr="00B36084">
        <w:rPr>
          <w:rStyle w:val="StyleUnderline"/>
        </w:rPr>
        <w:t xml:space="preserve">These </w:t>
      </w:r>
      <w:r w:rsidRPr="00105F74">
        <w:rPr>
          <w:rStyle w:val="StyleUnderline"/>
          <w:highlight w:val="cyan"/>
        </w:rPr>
        <w:t>member states</w:t>
      </w:r>
      <w:r w:rsidRPr="00B36084">
        <w:rPr>
          <w:rStyle w:val="StyleUnderline"/>
        </w:rPr>
        <w:t xml:space="preserve"> </w:t>
      </w:r>
      <w:r w:rsidRPr="00105F74">
        <w:rPr>
          <w:rStyle w:val="StyleUnderline"/>
          <w:highlight w:val="cyan"/>
        </w:rPr>
        <w:t>act as stewards of the region,</w:t>
      </w:r>
      <w:r w:rsidRPr="00B36084">
        <w:rPr>
          <w:sz w:val="16"/>
        </w:rPr>
        <w:t xml:space="preserve"> </w:t>
      </w:r>
      <w:r w:rsidRPr="00105F74">
        <w:rPr>
          <w:rStyle w:val="Emphasis"/>
          <w:highlight w:val="cyan"/>
        </w:rPr>
        <w:t>implementing</w:t>
      </w:r>
      <w:r w:rsidRPr="00B36084">
        <w:rPr>
          <w:sz w:val="16"/>
        </w:rPr>
        <w:t xml:space="preserve"> a patchwork of national, regional, and international treaties and customary </w:t>
      </w:r>
      <w:r w:rsidRPr="00105F74">
        <w:rPr>
          <w:rStyle w:val="Emphasis"/>
          <w:highlight w:val="cyan"/>
        </w:rPr>
        <w:t>laws</w:t>
      </w:r>
      <w:r w:rsidRPr="00B36084">
        <w:rPr>
          <w:sz w:val="16"/>
        </w:rPr>
        <w:t xml:space="preserve"> </w:t>
      </w:r>
      <w:r w:rsidRPr="00105F74">
        <w:rPr>
          <w:rStyle w:val="StyleUnderline"/>
          <w:highlight w:val="cyan"/>
        </w:rPr>
        <w:t xml:space="preserve">related to </w:t>
      </w:r>
      <w:r w:rsidRPr="00105F74">
        <w:rPr>
          <w:rStyle w:val="Emphasis"/>
          <w:highlight w:val="cyan"/>
        </w:rPr>
        <w:t>environmental protection</w:t>
      </w:r>
      <w:r w:rsidRPr="00B36084">
        <w:rPr>
          <w:sz w:val="16"/>
        </w:rPr>
        <w:t xml:space="preserve">, emergency preparedness, </w:t>
      </w:r>
      <w:r w:rsidRPr="00105F74">
        <w:rPr>
          <w:rStyle w:val="Emphasis"/>
          <w:highlight w:val="cyan"/>
        </w:rPr>
        <w:t>and sustainable development</w:t>
      </w:r>
      <w:r w:rsidRPr="00B36084">
        <w:rPr>
          <w:sz w:val="16"/>
        </w:rPr>
        <w:t>. The chairmanship of the council rotates every two years among the eight member states. Russia has been at its helm since May 2021.</w:t>
      </w:r>
    </w:p>
    <w:p w14:paraId="5919C8E3" w14:textId="77777777" w:rsidR="00A83767" w:rsidRPr="00B36084" w:rsidRDefault="00A83767" w:rsidP="00A83767">
      <w:pPr>
        <w:rPr>
          <w:sz w:val="16"/>
        </w:rPr>
      </w:pPr>
      <w:r w:rsidRPr="00B36084">
        <w:rPr>
          <w:sz w:val="16"/>
        </w:rPr>
        <w:t>Importantly, the council itself doesn’t make or execute laws; rather, it provides a forum for member states to reach multilateral agreements. Member states, for example, can draft legally binding agreements that carve out shared responsibilities for regional issues. Past agreements have centered on search and rescue missions, marine oil pollution preparedness, and enhanced scientific cooperation.</w:t>
      </w:r>
    </w:p>
    <w:p w14:paraId="4D3C95F7" w14:textId="77777777" w:rsidR="00A83767" w:rsidRPr="00B36084" w:rsidRDefault="00A83767" w:rsidP="00A83767">
      <w:pPr>
        <w:rPr>
          <w:sz w:val="16"/>
        </w:rPr>
      </w:pPr>
      <w:r w:rsidRPr="00105F74">
        <w:rPr>
          <w:rStyle w:val="StyleUnderline"/>
          <w:highlight w:val="cyan"/>
        </w:rPr>
        <w:t>Agreements</w:t>
      </w:r>
      <w:r w:rsidRPr="00B36084">
        <w:rPr>
          <w:rStyle w:val="StyleUnderline"/>
        </w:rPr>
        <w:t xml:space="preserve"> reached at the Arctic Council </w:t>
      </w:r>
      <w:r w:rsidRPr="00105F74">
        <w:rPr>
          <w:rStyle w:val="Emphasis"/>
          <w:highlight w:val="cyan"/>
        </w:rPr>
        <w:t>supplement</w:t>
      </w:r>
      <w:r w:rsidRPr="00105F74">
        <w:rPr>
          <w:rStyle w:val="StyleUnderline"/>
          <w:highlight w:val="cyan"/>
        </w:rPr>
        <w:t xml:space="preserve"> a </w:t>
      </w:r>
      <w:r w:rsidRPr="00105F74">
        <w:rPr>
          <w:rStyle w:val="Emphasis"/>
          <w:highlight w:val="cyan"/>
        </w:rPr>
        <w:t>variety of international legal</w:t>
      </w:r>
      <w:r w:rsidRPr="00105F74">
        <w:rPr>
          <w:rStyle w:val="StyleUnderline"/>
          <w:highlight w:val="cyan"/>
        </w:rPr>
        <w:t xml:space="preserve"> and </w:t>
      </w:r>
      <w:r w:rsidRPr="00105F74">
        <w:rPr>
          <w:rStyle w:val="Emphasis"/>
          <w:highlight w:val="cyan"/>
        </w:rPr>
        <w:t>policy frameworks</w:t>
      </w:r>
      <w:r w:rsidRPr="00B36084">
        <w:rPr>
          <w:sz w:val="16"/>
        </w:rPr>
        <w:t>, including the United Nations Convention on the Law of the Sea and the International Maritime Organization (IMO) Polar Code. Its work is also complemented by a patchwork of other regional and international organizations with varying scopes and focuses. Some of these include the Arctic Coast Guard Forum, IMO, Saami Council, and Barents Euro-Arctic Council—though, like the Arctic Council, the latter recently suspended cooperation with Russia over its invasion of Ukraine.</w:t>
      </w:r>
    </w:p>
    <w:p w14:paraId="2851F4FB" w14:textId="77777777" w:rsidR="00A83767" w:rsidRPr="00B36084" w:rsidRDefault="00A83767" w:rsidP="00A83767">
      <w:pPr>
        <w:rPr>
          <w:rStyle w:val="StyleUnderline"/>
        </w:rPr>
      </w:pPr>
      <w:r w:rsidRPr="00B36084">
        <w:rPr>
          <w:sz w:val="16"/>
        </w:rPr>
        <w:t xml:space="preserve">In short, there is no one entity that bears ultimate responsibility for Arctic governance. </w:t>
      </w:r>
      <w:r w:rsidRPr="00105F74">
        <w:rPr>
          <w:rStyle w:val="StyleUnderline"/>
          <w:highlight w:val="cyan"/>
        </w:rPr>
        <w:t>Relative peace</w:t>
      </w:r>
      <w:r w:rsidRPr="00B36084">
        <w:rPr>
          <w:rStyle w:val="StyleUnderline"/>
        </w:rPr>
        <w:t xml:space="preserve"> in the region </w:t>
      </w:r>
      <w:r w:rsidRPr="00105F74">
        <w:rPr>
          <w:rStyle w:val="StyleUnderline"/>
          <w:highlight w:val="cyan"/>
        </w:rPr>
        <w:t xml:space="preserve">has long rested on the </w:t>
      </w:r>
      <w:r w:rsidRPr="00105F74">
        <w:rPr>
          <w:rStyle w:val="Emphasis"/>
          <w:highlight w:val="cyan"/>
        </w:rPr>
        <w:t>assumption</w:t>
      </w:r>
      <w:r w:rsidRPr="00B36084">
        <w:rPr>
          <w:rStyle w:val="StyleUnderline"/>
        </w:rPr>
        <w:t xml:space="preserve"> </w:t>
      </w:r>
      <w:r w:rsidRPr="00105F74">
        <w:rPr>
          <w:rStyle w:val="StyleUnderline"/>
          <w:highlight w:val="cyan"/>
        </w:rPr>
        <w:t>that</w:t>
      </w:r>
      <w:r w:rsidRPr="00B36084">
        <w:rPr>
          <w:rStyle w:val="StyleUnderline"/>
        </w:rPr>
        <w:t xml:space="preserve"> for the eight </w:t>
      </w:r>
      <w:r w:rsidRPr="00B36084">
        <w:rPr>
          <w:rStyle w:val="Emphasis"/>
        </w:rPr>
        <w:t>states wishing to preserve</w:t>
      </w:r>
      <w:r w:rsidRPr="00B36084">
        <w:rPr>
          <w:rStyle w:val="StyleUnderline"/>
        </w:rPr>
        <w:t xml:space="preserve">—and retain control of—their </w:t>
      </w:r>
      <w:r w:rsidRPr="00105F74">
        <w:rPr>
          <w:rStyle w:val="Emphasis"/>
          <w:highlight w:val="cyan"/>
        </w:rPr>
        <w:t>Arctic</w:t>
      </w:r>
      <w:r w:rsidRPr="00B36084">
        <w:rPr>
          <w:rStyle w:val="Emphasis"/>
        </w:rPr>
        <w:t xml:space="preserve"> territories</w:t>
      </w:r>
      <w:r w:rsidRPr="00B36084">
        <w:rPr>
          <w:rStyle w:val="StyleUnderline"/>
        </w:rPr>
        <w:t xml:space="preserve">, </w:t>
      </w:r>
      <w:r w:rsidRPr="00105F74">
        <w:rPr>
          <w:rStyle w:val="StyleUnderline"/>
          <w:highlight w:val="cyan"/>
        </w:rPr>
        <w:t>the</w:t>
      </w:r>
      <w:r w:rsidRPr="00B36084">
        <w:rPr>
          <w:rStyle w:val="StyleUnderline"/>
        </w:rPr>
        <w:t xml:space="preserve"> </w:t>
      </w:r>
      <w:r w:rsidRPr="00105F74">
        <w:rPr>
          <w:rStyle w:val="StyleUnderline"/>
          <w:highlight w:val="cyan"/>
        </w:rPr>
        <w:t xml:space="preserve">benefits of </w:t>
      </w:r>
      <w:r w:rsidRPr="00105F74">
        <w:rPr>
          <w:rStyle w:val="Emphasis"/>
          <w:highlight w:val="cyan"/>
        </w:rPr>
        <w:t>cooperation</w:t>
      </w:r>
      <w:r w:rsidRPr="00B36084">
        <w:rPr>
          <w:rStyle w:val="StyleUnderline"/>
        </w:rPr>
        <w:t xml:space="preserve"> </w:t>
      </w:r>
      <w:r w:rsidRPr="00105F74">
        <w:rPr>
          <w:rStyle w:val="StyleUnderline"/>
          <w:highlight w:val="cyan"/>
        </w:rPr>
        <w:t>outweigh its drawbacks</w:t>
      </w:r>
      <w:r w:rsidRPr="00B36084">
        <w:rPr>
          <w:rStyle w:val="StyleUnderline"/>
        </w:rPr>
        <w:t>. And in the past, this utilitarian balance has held despite provocations.</w:t>
      </w:r>
    </w:p>
    <w:p w14:paraId="6B300943" w14:textId="77777777" w:rsidR="00A83767" w:rsidRDefault="00A83767" w:rsidP="00A83767">
      <w:pPr>
        <w:pStyle w:val="Heading3"/>
      </w:pPr>
      <w:r>
        <w:t>Solvency---Climate Change---2NC/1NR</w:t>
      </w:r>
    </w:p>
    <w:p w14:paraId="2CE04581" w14:textId="77777777" w:rsidR="00A83767" w:rsidRPr="00A4306B" w:rsidRDefault="00A83767" w:rsidP="00A83767">
      <w:pPr>
        <w:pStyle w:val="Heading4"/>
      </w:pPr>
      <w:r>
        <w:t xml:space="preserve">Arctic Council cooperation can mitigate climate change. </w:t>
      </w:r>
    </w:p>
    <w:p w14:paraId="32D72A93" w14:textId="77777777" w:rsidR="00A83767" w:rsidRPr="002456ED" w:rsidRDefault="00A83767" w:rsidP="00A83767">
      <w:r w:rsidRPr="002456ED">
        <w:t xml:space="preserve">Victoria </w:t>
      </w:r>
      <w:r w:rsidRPr="002456ED">
        <w:rPr>
          <w:rStyle w:val="Style13ptBold"/>
        </w:rPr>
        <w:t>Herrmann 19</w:t>
      </w:r>
      <w:r w:rsidRPr="002456ED">
        <w:t xml:space="preserve">. </w:t>
      </w:r>
      <w:r>
        <w:t>PhD, s</w:t>
      </w:r>
      <w:r w:rsidRPr="002456ED">
        <w:t>enior Fellow at The Arctic Institute</w:t>
      </w:r>
      <w:r>
        <w:t>.</w:t>
      </w:r>
      <w:r w:rsidRPr="002456ED">
        <w:t xml:space="preserve"> "WANTED: A Sustained, Engaged, and Committed American Arctic Nation." Arctic Institute - Center for Circumpolar Security Studies. 11-19-2019. https://www.thearcticinstitute.org/wanted-sustained-engaged-committed-american-arctic-nation/</w:t>
      </w:r>
    </w:p>
    <w:p w14:paraId="03891289" w14:textId="77777777" w:rsidR="00A83767" w:rsidRPr="009F5E8E" w:rsidRDefault="00A83767" w:rsidP="00A83767">
      <w:pPr>
        <w:rPr>
          <w:sz w:val="16"/>
        </w:rPr>
      </w:pPr>
      <w:r w:rsidRPr="009F5E8E">
        <w:rPr>
          <w:sz w:val="16"/>
        </w:rPr>
        <w:t>Augment America’s commitment to leading on climate action in the region, both at home and abroad</w:t>
      </w:r>
    </w:p>
    <w:p w14:paraId="3C98D009" w14:textId="77777777" w:rsidR="00A83767" w:rsidRPr="009F5E8E" w:rsidRDefault="00A83767" w:rsidP="00A83767">
      <w:pPr>
        <w:rPr>
          <w:sz w:val="16"/>
        </w:rPr>
      </w:pPr>
      <w:r w:rsidRPr="00105F74">
        <w:rPr>
          <w:rStyle w:val="StyleUnderline"/>
          <w:highlight w:val="cyan"/>
        </w:rPr>
        <w:t>Creating a strong reputation</w:t>
      </w:r>
      <w:r w:rsidRPr="00CE45E1">
        <w:rPr>
          <w:rStyle w:val="StyleUnderline"/>
        </w:rPr>
        <w:t xml:space="preserve"> </w:t>
      </w:r>
      <w:r w:rsidRPr="00105F74">
        <w:rPr>
          <w:rStyle w:val="StyleUnderline"/>
          <w:highlight w:val="cyan"/>
        </w:rPr>
        <w:t>for credibility</w:t>
      </w:r>
      <w:r w:rsidRPr="00CE45E1">
        <w:rPr>
          <w:rStyle w:val="StyleUnderline"/>
        </w:rPr>
        <w:t xml:space="preserve"> </w:t>
      </w:r>
      <w:r w:rsidRPr="00105F74">
        <w:rPr>
          <w:rStyle w:val="StyleUnderline"/>
          <w:highlight w:val="cyan"/>
        </w:rPr>
        <w:t>regarding</w:t>
      </w:r>
      <w:r w:rsidRPr="00CE45E1">
        <w:rPr>
          <w:rStyle w:val="StyleUnderline"/>
        </w:rPr>
        <w:t xml:space="preserve"> the commitment to invest in low-</w:t>
      </w:r>
      <w:r w:rsidRPr="00105F74">
        <w:rPr>
          <w:rStyle w:val="StyleUnderline"/>
          <w:highlight w:val="cyan"/>
        </w:rPr>
        <w:t>carbon</w:t>
      </w:r>
      <w:r w:rsidRPr="00CE45E1">
        <w:rPr>
          <w:rStyle w:val="StyleUnderline"/>
        </w:rPr>
        <w:t xml:space="preserve"> economic </w:t>
      </w:r>
      <w:r w:rsidRPr="00105F74">
        <w:rPr>
          <w:rStyle w:val="StyleUnderline"/>
          <w:highlight w:val="cyan"/>
        </w:rPr>
        <w:t>growth</w:t>
      </w:r>
      <w:r w:rsidRPr="009F5E8E">
        <w:rPr>
          <w:sz w:val="16"/>
        </w:rPr>
        <w:t xml:space="preserve">, climate-resilient infrastructure development, and calculated collaboration across borders on environmental treaties </w:t>
      </w:r>
      <w:r w:rsidRPr="00105F74">
        <w:rPr>
          <w:rStyle w:val="StyleUnderline"/>
          <w:highlight w:val="cyan"/>
        </w:rPr>
        <w:t xml:space="preserve">provides the necessary next-step for </w:t>
      </w:r>
      <w:r w:rsidRPr="00105F74">
        <w:rPr>
          <w:rStyle w:val="Emphasis"/>
          <w:highlight w:val="cyan"/>
        </w:rPr>
        <w:t>American Arctic leadership</w:t>
      </w:r>
      <w:r w:rsidRPr="009F5E8E">
        <w:rPr>
          <w:sz w:val="16"/>
        </w:rPr>
        <w:t xml:space="preserve">. Like the Special Representative and Steering Committee, momentum exists upon which to build. </w:t>
      </w:r>
    </w:p>
    <w:p w14:paraId="4D71C0EF" w14:textId="77777777" w:rsidR="00A83767" w:rsidRPr="009F5E8E" w:rsidRDefault="00A83767" w:rsidP="00A83767">
      <w:pPr>
        <w:rPr>
          <w:sz w:val="16"/>
        </w:rPr>
      </w:pPr>
      <w:r w:rsidRPr="009F5E8E">
        <w:rPr>
          <w:sz w:val="16"/>
        </w:rPr>
        <w:t>Domestically, the Green New Deal offers an opportunity to lead in the American Arctic by mitigating climate threats through a “10-year mobilization” to reduce carbon emissions in the United States. The United States could extend its vision in sourcing 100 percent of the country’s electricity from renewable and zero-emission power, digitizing the power grid, updating building efficiency, and overhauling transportation to Alaska. In a state where many communities are diesel reliant off-road and off-grid settlements, this is not an easy task. However, committing federal technical and financial resources that empower U.S. Arctic communities to overcome energy and climate security risks would send a strong message to other Arctic nations about the United States’ ability to lead by example.</w:t>
      </w:r>
    </w:p>
    <w:p w14:paraId="20037E99" w14:textId="77777777" w:rsidR="00A83767" w:rsidRPr="00CE45E1" w:rsidRDefault="00A83767" w:rsidP="00A83767">
      <w:pPr>
        <w:rPr>
          <w:rStyle w:val="StyleUnderline"/>
        </w:rPr>
      </w:pPr>
      <w:r w:rsidRPr="00CE45E1">
        <w:rPr>
          <w:rStyle w:val="StyleUnderline"/>
        </w:rPr>
        <w:t>Internationally</w:t>
      </w:r>
      <w:r w:rsidRPr="009F5E8E">
        <w:rPr>
          <w:sz w:val="16"/>
        </w:rPr>
        <w:t xml:space="preserve">, </w:t>
      </w:r>
      <w:r w:rsidRPr="00CE45E1">
        <w:rPr>
          <w:rStyle w:val="StyleUnderline"/>
        </w:rPr>
        <w:t xml:space="preserve">the United States can show climate </w:t>
      </w:r>
      <w:r w:rsidRPr="00CE45E1">
        <w:rPr>
          <w:rStyle w:val="Emphasis"/>
        </w:rPr>
        <w:t>leadership</w:t>
      </w:r>
      <w:r w:rsidRPr="00CE45E1">
        <w:rPr>
          <w:rStyle w:val="StyleUnderline"/>
        </w:rPr>
        <w:t xml:space="preserve"> by committing to reduce </w:t>
      </w:r>
      <w:r w:rsidRPr="00CE45E1">
        <w:rPr>
          <w:rStyle w:val="Emphasis"/>
        </w:rPr>
        <w:t>black carbon emissions</w:t>
      </w:r>
      <w:r w:rsidRPr="00CE45E1">
        <w:rPr>
          <w:rStyle w:val="StyleUnderline"/>
        </w:rPr>
        <w:t xml:space="preserve"> in the </w:t>
      </w:r>
      <w:r w:rsidRPr="00CE45E1">
        <w:rPr>
          <w:rStyle w:val="Emphasis"/>
        </w:rPr>
        <w:t>Arctic</w:t>
      </w:r>
      <w:r w:rsidRPr="009F5E8E">
        <w:rPr>
          <w:sz w:val="16"/>
        </w:rPr>
        <w:t>. Black carbon is the soot produced by burning fossil fuels and biomass, which increases snow and ice melt by darkening their surfaces and, in turn, increasing their retention of warmth.</w:t>
      </w:r>
      <w:r w:rsidRPr="009F5E8E">
        <w:rPr>
          <w:rStyle w:val="StyleUnderline"/>
        </w:rPr>
        <w:t xml:space="preserve"> </w:t>
      </w:r>
      <w:r w:rsidRPr="00105F74">
        <w:rPr>
          <w:rStyle w:val="StyleUnderline"/>
          <w:highlight w:val="cyan"/>
        </w:rPr>
        <w:t>Roughly one-third of</w:t>
      </w:r>
      <w:r w:rsidRPr="009F5E8E">
        <w:rPr>
          <w:rStyle w:val="StyleUnderline"/>
        </w:rPr>
        <w:t xml:space="preserve"> </w:t>
      </w:r>
      <w:r w:rsidRPr="00105F74">
        <w:rPr>
          <w:rStyle w:val="StyleUnderline"/>
          <w:highlight w:val="cyan"/>
        </w:rPr>
        <w:t xml:space="preserve">warming in the </w:t>
      </w:r>
      <w:r w:rsidRPr="00105F74">
        <w:rPr>
          <w:rStyle w:val="Emphasis"/>
          <w:highlight w:val="cyan"/>
        </w:rPr>
        <w:t>Arctic</w:t>
      </w:r>
      <w:r w:rsidRPr="009F5E8E">
        <w:rPr>
          <w:rStyle w:val="StyleUnderline"/>
        </w:rPr>
        <w:t xml:space="preserve"> is caused </w:t>
      </w:r>
      <w:r w:rsidRPr="00105F74">
        <w:rPr>
          <w:rStyle w:val="StyleUnderline"/>
          <w:highlight w:val="cyan"/>
        </w:rPr>
        <w:t xml:space="preserve">by </w:t>
      </w:r>
      <w:r w:rsidRPr="00105F74">
        <w:rPr>
          <w:rStyle w:val="Emphasis"/>
          <w:highlight w:val="cyan"/>
        </w:rPr>
        <w:t>black carbon emission</w:t>
      </w:r>
      <w:r w:rsidRPr="009F5E8E">
        <w:rPr>
          <w:rStyle w:val="StyleUnderline"/>
        </w:rPr>
        <w:t xml:space="preserve"> </w:t>
      </w:r>
      <w:r w:rsidRPr="00105F74">
        <w:rPr>
          <w:rStyle w:val="StyleUnderline"/>
          <w:highlight w:val="cyan"/>
        </w:rPr>
        <w:t>of Arctic Council</w:t>
      </w:r>
      <w:r w:rsidRPr="009F5E8E">
        <w:rPr>
          <w:rStyle w:val="StyleUnderline"/>
        </w:rPr>
        <w:t xml:space="preserve"> </w:t>
      </w:r>
      <w:r w:rsidRPr="00105F74">
        <w:rPr>
          <w:rStyle w:val="StyleUnderline"/>
          <w:highlight w:val="cyan"/>
        </w:rPr>
        <w:t>members</w:t>
      </w:r>
      <w:r w:rsidRPr="009F5E8E">
        <w:rPr>
          <w:rStyle w:val="StyleUnderline"/>
        </w:rPr>
        <w:t xml:space="preserve">, </w:t>
      </w:r>
      <w:r w:rsidRPr="009F5E8E">
        <w:rPr>
          <w:sz w:val="16"/>
        </w:rPr>
        <w:t xml:space="preserve">including the United States. Under the Trump Administration, </w:t>
      </w:r>
      <w:r w:rsidRPr="00105F74">
        <w:rPr>
          <w:rStyle w:val="Emphasis"/>
          <w:highlight w:val="cyan"/>
        </w:rPr>
        <w:t>America</w:t>
      </w:r>
      <w:r w:rsidRPr="00105F74">
        <w:rPr>
          <w:rStyle w:val="StyleUnderline"/>
          <w:highlight w:val="cyan"/>
        </w:rPr>
        <w:t xml:space="preserve"> has</w:t>
      </w:r>
      <w:r w:rsidRPr="00CE45E1">
        <w:rPr>
          <w:rStyle w:val="StyleUnderline"/>
        </w:rPr>
        <w:t xml:space="preserve"> </w:t>
      </w:r>
      <w:r w:rsidRPr="00105F74">
        <w:rPr>
          <w:rStyle w:val="StyleUnderline"/>
          <w:highlight w:val="cyan"/>
        </w:rPr>
        <w:t>pulled out from</w:t>
      </w:r>
      <w:r w:rsidRPr="00CE45E1">
        <w:rPr>
          <w:rStyle w:val="StyleUnderline"/>
        </w:rPr>
        <w:t xml:space="preserve"> </w:t>
      </w:r>
      <w:r w:rsidRPr="00CE45E1">
        <w:rPr>
          <w:rStyle w:val="Emphasis"/>
        </w:rPr>
        <w:t xml:space="preserve">joint reduction </w:t>
      </w:r>
      <w:r w:rsidRPr="00105F74">
        <w:rPr>
          <w:rStyle w:val="Emphasis"/>
          <w:highlight w:val="cyan"/>
        </w:rPr>
        <w:t>targets</w:t>
      </w:r>
      <w:r w:rsidRPr="00105F74">
        <w:rPr>
          <w:rStyle w:val="StyleUnderline"/>
          <w:highlight w:val="cyan"/>
        </w:rPr>
        <w:t xml:space="preserve"> through the </w:t>
      </w:r>
      <w:r w:rsidRPr="00105F74">
        <w:rPr>
          <w:rStyle w:val="Emphasis"/>
          <w:highlight w:val="cyan"/>
        </w:rPr>
        <w:t>Arctic Council</w:t>
      </w:r>
      <w:r w:rsidRPr="009F5E8E">
        <w:rPr>
          <w:sz w:val="16"/>
        </w:rPr>
        <w:t xml:space="preserve">. </w:t>
      </w:r>
      <w:r w:rsidRPr="00105F74">
        <w:rPr>
          <w:rStyle w:val="StyleUnderline"/>
          <w:highlight w:val="cyan"/>
        </w:rPr>
        <w:t>This was</w:t>
      </w:r>
      <w:r w:rsidRPr="009F5E8E">
        <w:rPr>
          <w:rStyle w:val="StyleUnderline"/>
        </w:rPr>
        <w:t xml:space="preserve"> a grave mistake and </w:t>
      </w:r>
      <w:r w:rsidRPr="00105F74">
        <w:rPr>
          <w:rStyle w:val="StyleUnderline"/>
          <w:highlight w:val="cyan"/>
        </w:rPr>
        <w:t xml:space="preserve">a </w:t>
      </w:r>
      <w:r w:rsidRPr="00105F74">
        <w:rPr>
          <w:rStyle w:val="Emphasis"/>
          <w:highlight w:val="cyan"/>
        </w:rPr>
        <w:t>missed opportunity</w:t>
      </w:r>
      <w:r w:rsidRPr="00105F74">
        <w:rPr>
          <w:rStyle w:val="StyleUnderline"/>
          <w:highlight w:val="cyan"/>
        </w:rPr>
        <w:t xml:space="preserve"> for </w:t>
      </w:r>
      <w:r w:rsidRPr="00105F74">
        <w:rPr>
          <w:rStyle w:val="Emphasis"/>
          <w:highlight w:val="cyan"/>
        </w:rPr>
        <w:t>straightforward cross-border cooperation</w:t>
      </w:r>
      <w:r w:rsidRPr="009F5E8E">
        <w:rPr>
          <w:sz w:val="16"/>
        </w:rPr>
        <w:t xml:space="preserve">. </w:t>
      </w:r>
      <w:r w:rsidRPr="00105F74">
        <w:rPr>
          <w:rStyle w:val="StyleUnderline"/>
          <w:highlight w:val="cyan"/>
        </w:rPr>
        <w:t xml:space="preserve">The United States can show </w:t>
      </w:r>
      <w:r w:rsidRPr="00105F74">
        <w:rPr>
          <w:rStyle w:val="Emphasis"/>
          <w:highlight w:val="cyan"/>
        </w:rPr>
        <w:t>regional leadership</w:t>
      </w:r>
      <w:r w:rsidRPr="00105F74">
        <w:rPr>
          <w:rStyle w:val="StyleUnderline"/>
          <w:highlight w:val="cyan"/>
        </w:rPr>
        <w:t xml:space="preserve"> by </w:t>
      </w:r>
      <w:r w:rsidRPr="00105F74">
        <w:rPr>
          <w:rStyle w:val="Emphasis"/>
          <w:highlight w:val="cyan"/>
        </w:rPr>
        <w:t>reversing</w:t>
      </w:r>
      <w:r w:rsidRPr="00105F74">
        <w:rPr>
          <w:rStyle w:val="StyleUnderline"/>
          <w:highlight w:val="cyan"/>
        </w:rPr>
        <w:t xml:space="preserve"> this </w:t>
      </w:r>
      <w:r w:rsidRPr="00105F74">
        <w:rPr>
          <w:rStyle w:val="Emphasis"/>
          <w:highlight w:val="cyan"/>
        </w:rPr>
        <w:t>decision</w:t>
      </w:r>
      <w:r w:rsidRPr="00105F74">
        <w:rPr>
          <w:rStyle w:val="StyleUnderline"/>
          <w:highlight w:val="cyan"/>
        </w:rPr>
        <w:t xml:space="preserve"> and re-committing to its </w:t>
      </w:r>
      <w:r w:rsidRPr="00105F74">
        <w:rPr>
          <w:rStyle w:val="Emphasis"/>
          <w:highlight w:val="cyan"/>
        </w:rPr>
        <w:t>target reductions</w:t>
      </w:r>
      <w:r w:rsidRPr="00105F74">
        <w:rPr>
          <w:rStyle w:val="StyleUnderline"/>
          <w:highlight w:val="cyan"/>
        </w:rPr>
        <w:t xml:space="preserve"> for black carbon</w:t>
      </w:r>
      <w:r w:rsidRPr="00CE45E1">
        <w:rPr>
          <w:rStyle w:val="StyleUnderline"/>
        </w:rPr>
        <w:t>.</w:t>
      </w:r>
    </w:p>
    <w:p w14:paraId="411C6B07" w14:textId="77777777" w:rsidR="00A83767" w:rsidRPr="00387336" w:rsidRDefault="00A83767" w:rsidP="00A83767"/>
    <w:p w14:paraId="7A42D543" w14:textId="77777777" w:rsidR="00A83767" w:rsidRDefault="00A83767" w:rsidP="00A83767"/>
    <w:p w14:paraId="70FC76DB" w14:textId="77777777" w:rsidR="00A83767" w:rsidRDefault="00A83767" w:rsidP="00A83767">
      <w:pPr>
        <w:pStyle w:val="Heading3"/>
      </w:pPr>
      <w:r>
        <w:t>Net Benefit---Arctic War---2NC/1NR</w:t>
      </w:r>
    </w:p>
    <w:p w14:paraId="206891A4" w14:textId="77777777" w:rsidR="00A83767" w:rsidRDefault="00A83767" w:rsidP="00A83767">
      <w:pPr>
        <w:pStyle w:val="Heading4"/>
      </w:pPr>
      <w:r>
        <w:t>Reinvigorating the Arctic Council prevents escalatory militarization in the Arctic.</w:t>
      </w:r>
    </w:p>
    <w:p w14:paraId="66A81193" w14:textId="77777777" w:rsidR="00A83767" w:rsidRPr="00D36D94" w:rsidRDefault="00A83767" w:rsidP="00A83767">
      <w:r>
        <w:t xml:space="preserve">Gabriella </w:t>
      </w:r>
      <w:r w:rsidRPr="00473037">
        <w:rPr>
          <w:rStyle w:val="Style13ptBold"/>
        </w:rPr>
        <w:t>Gricius 22</w:t>
      </w:r>
      <w:r>
        <w:t>. G</w:t>
      </w:r>
      <w:r w:rsidRPr="00D36D94">
        <w:t>raduate fellow with the North American and Arctic Defense Security Network, and Ph.D. candidate in political science, Colorado State University</w:t>
      </w:r>
      <w:r>
        <w:t xml:space="preserve">; </w:t>
      </w:r>
      <w:r w:rsidRPr="00D36D94">
        <w:t>The Conversation</w:t>
      </w:r>
      <w:r>
        <w:t>, “</w:t>
      </w:r>
      <w:r w:rsidRPr="00D36D94">
        <w:t>Why freezing the Arctic Council is bad news for global security</w:t>
      </w:r>
      <w:r>
        <w:t xml:space="preserve">,” </w:t>
      </w:r>
      <w:hyperlink r:id="rId9" w:history="1">
        <w:r w:rsidRPr="00390119">
          <w:rPr>
            <w:rStyle w:val="Hyperlink"/>
          </w:rPr>
          <w:t>https://source.colostate.edu/why-freezing-the-arctic-council-is-bad-news-for-global-security/</w:t>
        </w:r>
      </w:hyperlink>
    </w:p>
    <w:p w14:paraId="58B71BCD" w14:textId="77777777" w:rsidR="00A83767" w:rsidRPr="00397B27" w:rsidRDefault="00A83767" w:rsidP="00A83767">
      <w:pPr>
        <w:rPr>
          <w:sz w:val="14"/>
          <w:szCs w:val="14"/>
        </w:rPr>
      </w:pPr>
      <w:r w:rsidRPr="002600C7">
        <w:rPr>
          <w:u w:val="single"/>
        </w:rPr>
        <w:t xml:space="preserve">For the past quarter-century, the </w:t>
      </w:r>
      <w:r w:rsidRPr="00105F74">
        <w:rPr>
          <w:highlight w:val="cyan"/>
          <w:u w:val="single"/>
        </w:rPr>
        <w:t>Arctic</w:t>
      </w:r>
      <w:r w:rsidRPr="002600C7">
        <w:rPr>
          <w:u w:val="single"/>
        </w:rPr>
        <w:t xml:space="preserve"> has been a </w:t>
      </w:r>
      <w:r w:rsidRPr="00105F74">
        <w:rPr>
          <w:highlight w:val="cyan"/>
          <w:u w:val="single"/>
        </w:rPr>
        <w:t xml:space="preserve">unique zone of </w:t>
      </w:r>
      <w:r w:rsidRPr="00105F74">
        <w:rPr>
          <w:rStyle w:val="Emphasis"/>
          <w:highlight w:val="cyan"/>
        </w:rPr>
        <w:t>cooperation</w:t>
      </w:r>
      <w:r w:rsidRPr="002600C7">
        <w:rPr>
          <w:u w:val="single"/>
        </w:rPr>
        <w:t xml:space="preserve"> </w:t>
      </w:r>
      <w:r w:rsidRPr="005E0665">
        <w:rPr>
          <w:u w:val="single"/>
        </w:rPr>
        <w:t>among the eight countries of the high north: Canada, Denmark, Finland, Iceland, Norway, Sweden, Russia and the United States</w:t>
      </w:r>
      <w:r w:rsidRPr="002600C7">
        <w:rPr>
          <w:u w:val="single"/>
        </w:rPr>
        <w:t xml:space="preserve">. </w:t>
      </w:r>
      <w:r w:rsidRPr="00105F74">
        <w:rPr>
          <w:rStyle w:val="Emphasis"/>
          <w:highlight w:val="cyan"/>
        </w:rPr>
        <w:t>Even when relations</w:t>
      </w:r>
      <w:r w:rsidRPr="00C35119">
        <w:rPr>
          <w:rStyle w:val="Emphasis"/>
        </w:rPr>
        <w:t xml:space="preserve"> between Moscow and the West </w:t>
      </w:r>
      <w:r w:rsidRPr="00105F74">
        <w:rPr>
          <w:rStyle w:val="Emphasis"/>
          <w:highlight w:val="cyan"/>
        </w:rPr>
        <w:t>soured</w:t>
      </w:r>
      <w:r w:rsidRPr="002600C7">
        <w:rPr>
          <w:b/>
          <w:bCs/>
          <w:u w:val="single"/>
        </w:rPr>
        <w:t>,</w:t>
      </w:r>
      <w:r w:rsidRPr="002600C7">
        <w:rPr>
          <w:u w:val="single"/>
        </w:rPr>
        <w:t xml:space="preserve"> the </w:t>
      </w:r>
      <w:r w:rsidRPr="00105F74">
        <w:rPr>
          <w:highlight w:val="cyan"/>
          <w:u w:val="single"/>
        </w:rPr>
        <w:t>Arctic</w:t>
      </w:r>
      <w:r w:rsidRPr="002600C7">
        <w:rPr>
          <w:u w:val="single"/>
        </w:rPr>
        <w:t xml:space="preserve"> </w:t>
      </w:r>
      <w:r w:rsidRPr="00105F74">
        <w:rPr>
          <w:highlight w:val="cyan"/>
          <w:u w:val="single"/>
        </w:rPr>
        <w:t>Council</w:t>
      </w:r>
      <w:r w:rsidRPr="002600C7">
        <w:rPr>
          <w:u w:val="single"/>
        </w:rPr>
        <w:t xml:space="preserve">’s work was a </w:t>
      </w:r>
      <w:r w:rsidRPr="00105F74">
        <w:rPr>
          <w:highlight w:val="cyan"/>
          <w:u w:val="single"/>
        </w:rPr>
        <w:t>reminder</w:t>
      </w:r>
      <w:r w:rsidRPr="002600C7">
        <w:rPr>
          <w:u w:val="single"/>
        </w:rPr>
        <w:t xml:space="preserve"> that </w:t>
      </w:r>
      <w:r w:rsidRPr="00105F74">
        <w:rPr>
          <w:highlight w:val="cyan"/>
          <w:u w:val="single"/>
        </w:rPr>
        <w:t>multilateral partnerships could thrive</w:t>
      </w:r>
      <w:r w:rsidRPr="002600C7">
        <w:rPr>
          <w:u w:val="single"/>
        </w:rPr>
        <w:t xml:space="preserve"> despite global discord.</w:t>
      </w:r>
      <w:r>
        <w:rPr>
          <w:u w:val="single"/>
        </w:rPr>
        <w:t xml:space="preserve"> </w:t>
      </w:r>
      <w:r w:rsidRPr="006415C9">
        <w:rPr>
          <w:sz w:val="16"/>
        </w:rPr>
        <w:t xml:space="preserve">The point of the </w:t>
      </w:r>
      <w:r w:rsidRPr="002600C7">
        <w:rPr>
          <w:u w:val="single"/>
        </w:rPr>
        <w:t>Arctic Council</w:t>
      </w:r>
      <w:r w:rsidRPr="006415C9">
        <w:rPr>
          <w:sz w:val="16"/>
        </w:rPr>
        <w:t xml:space="preserve"> is to </w:t>
      </w:r>
      <w:r w:rsidRPr="002600C7">
        <w:rPr>
          <w:u w:val="single"/>
        </w:rPr>
        <w:t>foster collaboration in areas such as scientific research, search and rescue operations and the challenges posed by climate change. Under its auspices, friends and adversaries alike – as well as nonstate actors, such as Indigenous groups – can sit down, talk and find common ground</w:t>
      </w:r>
      <w:r w:rsidRPr="006415C9">
        <w:rPr>
          <w:sz w:val="16"/>
        </w:rPr>
        <w:t xml:space="preserve">. In early 2022, lawmakers from Norway nominated the council for the Nobel Peace Prize for its collaborative spirit. </w:t>
      </w:r>
      <w:r w:rsidRPr="002600C7">
        <w:rPr>
          <w:u w:val="single"/>
        </w:rPr>
        <w:t>That collaboration ended shortly after Russia’s invasion of Ukraine</w:t>
      </w:r>
      <w:r w:rsidRPr="006415C9">
        <w:rPr>
          <w:sz w:val="16"/>
        </w:rPr>
        <w:t xml:space="preserve"> on Feb. 24, 2022. One week after the start of the war, seven of the eight Arctic Council members announced that they would “pause” their work with the organization. </w:t>
      </w:r>
      <w:r w:rsidRPr="002600C7">
        <w:rPr>
          <w:u w:val="single"/>
        </w:rPr>
        <w:t>Russia</w:t>
      </w:r>
      <w:r w:rsidRPr="006415C9">
        <w:rPr>
          <w:sz w:val="16"/>
        </w:rPr>
        <w:t xml:space="preserve">, which holds the council’s presidency through 2023, </w:t>
      </w:r>
      <w:r w:rsidRPr="002600C7">
        <w:rPr>
          <w:u w:val="single"/>
        </w:rPr>
        <w:t>was left ostracized.</w:t>
      </w:r>
      <w:r>
        <w:rPr>
          <w:u w:val="single"/>
        </w:rPr>
        <w:t xml:space="preserve"> </w:t>
      </w:r>
      <w:r w:rsidRPr="006415C9">
        <w:rPr>
          <w:sz w:val="16"/>
        </w:rPr>
        <w:t xml:space="preserve">The freeze of the Arctic Council is a loss on many fronts. </w:t>
      </w:r>
      <w:r w:rsidRPr="002600C7">
        <w:rPr>
          <w:u w:val="single"/>
        </w:rPr>
        <w:t xml:space="preserve">As a scholar of Arctic security, I see </w:t>
      </w:r>
      <w:r w:rsidRPr="00105F74">
        <w:rPr>
          <w:highlight w:val="cyan"/>
          <w:u w:val="single"/>
        </w:rPr>
        <w:t xml:space="preserve">cooperation in the </w:t>
      </w:r>
      <w:r w:rsidRPr="00105F74">
        <w:rPr>
          <w:rStyle w:val="Emphasis"/>
          <w:highlight w:val="cyan"/>
        </w:rPr>
        <w:t>region</w:t>
      </w:r>
      <w:r w:rsidRPr="00105F74">
        <w:rPr>
          <w:highlight w:val="cyan"/>
          <w:u w:val="single"/>
        </w:rPr>
        <w:t xml:space="preserve"> as </w:t>
      </w:r>
      <w:r w:rsidRPr="00105F74">
        <w:rPr>
          <w:rStyle w:val="Emphasis"/>
          <w:highlight w:val="cyan"/>
        </w:rPr>
        <w:t>essential to global</w:t>
      </w:r>
      <w:r w:rsidRPr="00473037">
        <w:rPr>
          <w:rStyle w:val="Emphasis"/>
        </w:rPr>
        <w:t xml:space="preserve"> </w:t>
      </w:r>
      <w:r w:rsidRPr="00105F74">
        <w:rPr>
          <w:rStyle w:val="Emphasis"/>
          <w:highlight w:val="cyan"/>
        </w:rPr>
        <w:t>security</w:t>
      </w:r>
      <w:r w:rsidRPr="002600C7">
        <w:rPr>
          <w:u w:val="single"/>
        </w:rPr>
        <w:t>, and I believe an expanded set of institutions is needed to reflect new global realities as the Arctic warms.</w:t>
      </w:r>
      <w:r>
        <w:rPr>
          <w:u w:val="single"/>
        </w:rPr>
        <w:t xml:space="preserve"> </w:t>
      </w:r>
      <w:r w:rsidRPr="006415C9">
        <w:rPr>
          <w:sz w:val="16"/>
        </w:rPr>
        <w:t xml:space="preserve">Security and cooperation in the Arctic The eight Arctic countries formed the Arctic Council in 1996. While the council explicitly steers clear of military issues, its members are stewards of the Arctic region. Unsurprisingly, the organization has grown in importance with global warming. Warmer temperatures and declining sea ice are opening new shipping routes and, likely, expanding opportunities to exploit oil, gas and other critical minerals – changes that could spur conflict if not handled carefully. Through the council, the Arctic states have made agreements related to search and rescue operations, oil pollution and scientific collaboration. The council has tracked environmental changes in the region with its yearly Arctic Climate Impact Assessment reports. </w:t>
      </w:r>
      <w:r w:rsidRPr="006415C9">
        <w:rPr>
          <w:u w:val="single"/>
        </w:rPr>
        <w:t>Even when relations between East and West were at their worst,</w:t>
      </w:r>
      <w:r w:rsidRPr="006415C9">
        <w:rPr>
          <w:sz w:val="16"/>
        </w:rPr>
        <w:t xml:space="preserve"> including in 2014 when Russia invaded and annexed the Crimean Peninsula from Ukraine, </w:t>
      </w:r>
      <w:r w:rsidRPr="006415C9">
        <w:rPr>
          <w:u w:val="single"/>
        </w:rPr>
        <w:t xml:space="preserve">joint endeavors in the Arctic </w:t>
      </w:r>
      <w:r w:rsidRPr="006415C9">
        <w:rPr>
          <w:b/>
          <w:bCs/>
          <w:u w:val="single"/>
        </w:rPr>
        <w:t>remained strong.</w:t>
      </w:r>
      <w:r>
        <w:rPr>
          <w:u w:val="single"/>
        </w:rPr>
        <w:t xml:space="preserve"> </w:t>
      </w:r>
      <w:r w:rsidRPr="006415C9">
        <w:rPr>
          <w:sz w:val="16"/>
        </w:rPr>
        <w:t>Pausing the work of the Arctic Council was an understandable response to Russia’s invasion of Ukraine. Yet in doing so, the other Arctic countries lost a valuable line of communication with Moscow</w:t>
      </w:r>
      <w:r w:rsidRPr="006415C9">
        <w:rPr>
          <w:u w:val="single"/>
        </w:rPr>
        <w:t xml:space="preserve">. In time, it will be </w:t>
      </w:r>
      <w:r w:rsidRPr="00105F74">
        <w:rPr>
          <w:highlight w:val="cyan"/>
          <w:u w:val="single"/>
        </w:rPr>
        <w:t xml:space="preserve">important to resume the council or establish a </w:t>
      </w:r>
      <w:r w:rsidRPr="00105F74">
        <w:rPr>
          <w:rStyle w:val="Emphasis"/>
          <w:highlight w:val="cyan"/>
        </w:rPr>
        <w:t>new institution</w:t>
      </w:r>
      <w:r w:rsidRPr="00105F74">
        <w:rPr>
          <w:highlight w:val="cyan"/>
          <w:u w:val="single"/>
        </w:rPr>
        <w:t xml:space="preserve"> in its </w:t>
      </w:r>
      <w:r w:rsidRPr="00105F74">
        <w:rPr>
          <w:rStyle w:val="Emphasis"/>
          <w:highlight w:val="cyan"/>
        </w:rPr>
        <w:t>place</w:t>
      </w:r>
      <w:r w:rsidRPr="00105F74">
        <w:rPr>
          <w:highlight w:val="cyan"/>
          <w:u w:val="single"/>
        </w:rPr>
        <w:t>.</w:t>
      </w:r>
      <w:r w:rsidRPr="006415C9">
        <w:rPr>
          <w:sz w:val="16"/>
        </w:rPr>
        <w:t xml:space="preserve"> Indeed, working with Russia in the Arctic is even more important now than it was before the invasion. From a global security perspective, it is essential that the hot war in Europe be prevented from spilling over into the Arctic and one of the world’s last wildernesses. </w:t>
      </w:r>
      <w:r w:rsidRPr="00C35119">
        <w:rPr>
          <w:rStyle w:val="Emphasis"/>
        </w:rPr>
        <w:t xml:space="preserve">The </w:t>
      </w:r>
      <w:r w:rsidRPr="00105F74">
        <w:rPr>
          <w:rStyle w:val="Emphasis"/>
          <w:highlight w:val="cyan"/>
        </w:rPr>
        <w:t>case for engaging Russia</w:t>
      </w:r>
      <w:r>
        <w:rPr>
          <w:b/>
          <w:bCs/>
          <w:u w:val="single"/>
        </w:rPr>
        <w:t xml:space="preserve"> </w:t>
      </w:r>
      <w:r w:rsidRPr="006415C9">
        <w:rPr>
          <w:sz w:val="16"/>
        </w:rPr>
        <w:t xml:space="preserve">Consider, for example, that while tensions are at an all-time high in Ukraine, it might be easy to mistake a flock of geese or a meteor shower for a military attack. Having a way for errors like these to be quickly remedied will be important in this new era of geopolitical competition. </w:t>
      </w:r>
      <w:r w:rsidRPr="006415C9">
        <w:rPr>
          <w:u w:val="single"/>
        </w:rPr>
        <w:t>Preserving and enhancing cooperation in the Arctic will take bold leadership</w:t>
      </w:r>
      <w:r w:rsidRPr="006415C9">
        <w:rPr>
          <w:sz w:val="16"/>
        </w:rPr>
        <w:t xml:space="preserve">. Some critics argue that institutionalizing military dialogue with Russia in the Arctic is an improper response to wanton aggression in Eastern Europe and could be seen as legitimizing Russia’s actions. These are valid concerns. However, </w:t>
      </w:r>
      <w:r w:rsidRPr="00105F74">
        <w:rPr>
          <w:rStyle w:val="Emphasis"/>
          <w:highlight w:val="cyan"/>
        </w:rPr>
        <w:t>giving up</w:t>
      </w:r>
      <w:r w:rsidRPr="00105F74">
        <w:rPr>
          <w:highlight w:val="cyan"/>
          <w:u w:val="single"/>
        </w:rPr>
        <w:t xml:space="preserve"> on </w:t>
      </w:r>
      <w:r w:rsidRPr="00105F74">
        <w:rPr>
          <w:rStyle w:val="Emphasis"/>
          <w:highlight w:val="cyan"/>
        </w:rPr>
        <w:t>cooperation</w:t>
      </w:r>
      <w:r w:rsidRPr="00105F74">
        <w:rPr>
          <w:highlight w:val="cyan"/>
          <w:u w:val="single"/>
        </w:rPr>
        <w:t xml:space="preserve"> would be a </w:t>
      </w:r>
      <w:r w:rsidRPr="00105F74">
        <w:rPr>
          <w:rStyle w:val="Emphasis"/>
          <w:highlight w:val="cyan"/>
        </w:rPr>
        <w:t>mistake</w:t>
      </w:r>
      <w:r w:rsidRPr="006415C9">
        <w:rPr>
          <w:u w:val="single"/>
        </w:rPr>
        <w:t>.</w:t>
      </w:r>
      <w:r w:rsidRPr="006415C9">
        <w:rPr>
          <w:sz w:val="16"/>
        </w:rPr>
        <w:t xml:space="preserve"> The whole world will benefit if the high north can avoid the fate of militarization, a costly arms race and the terrible specter of war. </w:t>
      </w:r>
      <w:r w:rsidRPr="006415C9">
        <w:rPr>
          <w:u w:val="single"/>
        </w:rPr>
        <w:t xml:space="preserve">Ideally, </w:t>
      </w:r>
      <w:r w:rsidRPr="00105F74">
        <w:rPr>
          <w:highlight w:val="cyan"/>
          <w:u w:val="single"/>
        </w:rPr>
        <w:t xml:space="preserve">engaging Russia within an </w:t>
      </w:r>
      <w:r w:rsidRPr="006415C9">
        <w:rPr>
          <w:u w:val="single"/>
        </w:rPr>
        <w:t xml:space="preserve">expanded set of regional institutions – an </w:t>
      </w:r>
      <w:r w:rsidRPr="00105F74">
        <w:rPr>
          <w:rStyle w:val="Emphasis"/>
          <w:sz w:val="28"/>
          <w:szCs w:val="32"/>
          <w:highlight w:val="cyan"/>
        </w:rPr>
        <w:t>invigorated Arctic Council</w:t>
      </w:r>
      <w:r w:rsidRPr="006415C9">
        <w:rPr>
          <w:u w:val="single"/>
        </w:rPr>
        <w:t xml:space="preserve">, to be sure, but also a new military forum – </w:t>
      </w:r>
      <w:r w:rsidRPr="00105F74">
        <w:rPr>
          <w:highlight w:val="cyan"/>
          <w:u w:val="single"/>
        </w:rPr>
        <w:t xml:space="preserve">would precipitate a </w:t>
      </w:r>
      <w:r w:rsidRPr="00105F74">
        <w:rPr>
          <w:rStyle w:val="Emphasis"/>
          <w:highlight w:val="cyan"/>
        </w:rPr>
        <w:t>cooperation spiral</w:t>
      </w:r>
      <w:r w:rsidRPr="006415C9">
        <w:rPr>
          <w:u w:val="single"/>
        </w:rPr>
        <w:t xml:space="preserve">, increasing cooperation </w:t>
      </w:r>
      <w:r w:rsidRPr="00105F74">
        <w:rPr>
          <w:highlight w:val="cyan"/>
          <w:u w:val="single"/>
        </w:rPr>
        <w:t xml:space="preserve">that could </w:t>
      </w:r>
      <w:r w:rsidRPr="00105F74">
        <w:rPr>
          <w:rStyle w:val="Emphasis"/>
          <w:highlight w:val="cyan"/>
        </w:rPr>
        <w:t>help lessen tensions</w:t>
      </w:r>
      <w:r w:rsidRPr="00105F74">
        <w:rPr>
          <w:highlight w:val="cyan"/>
          <w:u w:val="single"/>
        </w:rPr>
        <w:t xml:space="preserve"> </w:t>
      </w:r>
      <w:r w:rsidRPr="00105F74">
        <w:rPr>
          <w:rStyle w:val="Emphasis"/>
          <w:highlight w:val="cyan"/>
        </w:rPr>
        <w:t>elsewhere</w:t>
      </w:r>
      <w:r w:rsidRPr="006415C9">
        <w:rPr>
          <w:u w:val="single"/>
        </w:rPr>
        <w:t>. Even if collaboration were confined to the Arctic, this would boost global security.</w:t>
      </w:r>
      <w:r>
        <w:rPr>
          <w:u w:val="single"/>
        </w:rPr>
        <w:t xml:space="preserve"> </w:t>
      </w:r>
      <w:r w:rsidRPr="006415C9">
        <w:rPr>
          <w:sz w:val="16"/>
        </w:rPr>
        <w:t xml:space="preserve">A new Arctic? In the past, the Arctic states sought to maintain peace and stability in their region by divorcing contentious military issues from areas where common ground was easier to find. This has been the modus vivendi of the Arctic Council since its founding. Going forward, it would be better to recognize that robust and ongoing cooperation is needed on security issues, too. </w:t>
      </w:r>
      <w:r w:rsidRPr="002C2085">
        <w:rPr>
          <w:sz w:val="14"/>
          <w:szCs w:val="14"/>
        </w:rPr>
        <w:t>Trust between Russia and the West might never return, but cooperation in the Arctic cannot be allowed to disappear with it.</w:t>
      </w:r>
    </w:p>
    <w:p w14:paraId="03B27ACB" w14:textId="77777777" w:rsidR="00A83767" w:rsidRPr="00DC3405" w:rsidRDefault="00A83767" w:rsidP="00A83767">
      <w:pPr>
        <w:pStyle w:val="Heading4"/>
      </w:pPr>
      <w:r>
        <w:t xml:space="preserve">The Arctic Council </w:t>
      </w:r>
      <w:r>
        <w:rPr>
          <w:u w:val="single"/>
        </w:rPr>
        <w:t>checks</w:t>
      </w:r>
      <w:r>
        <w:t xml:space="preserve"> all conflict. </w:t>
      </w:r>
    </w:p>
    <w:p w14:paraId="711D5FC3" w14:textId="77777777" w:rsidR="00A83767" w:rsidRPr="00DC3405" w:rsidRDefault="00A83767" w:rsidP="00A83767">
      <w:r w:rsidRPr="00DC3405">
        <w:t>Tim</w:t>
      </w:r>
      <w:r>
        <w:t xml:space="preserve"> </w:t>
      </w:r>
      <w:r w:rsidRPr="00DC3405">
        <w:rPr>
          <w:rStyle w:val="Style13ptBold"/>
        </w:rPr>
        <w:t>Ellis 15</w:t>
      </w:r>
      <w:r>
        <w:t>.</w:t>
      </w:r>
      <w:r w:rsidRPr="00DC3405">
        <w:t xml:space="preserve"> </w:t>
      </w:r>
      <w:r>
        <w:t>Staff writer, C</w:t>
      </w:r>
      <w:r w:rsidRPr="00DC3405">
        <w:t>iting Lawson Brigham, syndicated foreign affairs journalist, Distinguished Professor of Geography &amp; Arctic Policy</w:t>
      </w:r>
      <w:r>
        <w:t xml:space="preserve">, </w:t>
      </w:r>
      <w:r w:rsidRPr="00DC3405">
        <w:t>University of Alaska Fairbanks</w:t>
      </w:r>
      <w:r>
        <w:t xml:space="preserve"> </w:t>
      </w:r>
      <w:r w:rsidRPr="00DC3405">
        <w:t>and Senior Fellow at the Institute of the North in Anchorage, “US To Assume Arctic Council Chair Amid Dispute Over Russian Military Moves,” Alaska Public Media, 4/23, http://www.alaskapublic.org/2015/04/23/us-to-assume-arctic-council-chair-amid-dispute-over-russian-military-moves</w:t>
      </w:r>
    </w:p>
    <w:p w14:paraId="0EEFA784" w14:textId="77777777" w:rsidR="00A83767" w:rsidRPr="005A1712" w:rsidRDefault="00A83767" w:rsidP="00A83767">
      <w:pPr>
        <w:rPr>
          <w:sz w:val="16"/>
        </w:rPr>
      </w:pPr>
      <w:r w:rsidRPr="00AA38FD">
        <w:rPr>
          <w:sz w:val="16"/>
        </w:rPr>
        <w:t xml:space="preserve">Fran Ulmer can speak from experience about the importance of </w:t>
      </w:r>
      <w:r w:rsidRPr="00FD3744">
        <w:rPr>
          <w:rFonts w:eastAsia="Calibri"/>
          <w:u w:val="single"/>
        </w:rPr>
        <w:t xml:space="preserve">the </w:t>
      </w:r>
      <w:r w:rsidRPr="00105F74">
        <w:rPr>
          <w:rFonts w:eastAsia="Calibri"/>
          <w:highlight w:val="cyan"/>
          <w:u w:val="single"/>
        </w:rPr>
        <w:t>Arctic Council</w:t>
      </w:r>
      <w:r w:rsidRPr="00AA38FD">
        <w:rPr>
          <w:sz w:val="16"/>
        </w:rPr>
        <w:t xml:space="preserve"> and its work on finding solutions to problems in the region. “It’s </w:t>
      </w:r>
      <w:r w:rsidRPr="00105F74">
        <w:rPr>
          <w:rFonts w:eastAsia="Calibri"/>
          <w:highlight w:val="cyan"/>
          <w:u w:val="single"/>
        </w:rPr>
        <w:t xml:space="preserve">been </w:t>
      </w:r>
      <w:r w:rsidRPr="00105F74">
        <w:rPr>
          <w:rStyle w:val="Emphasis"/>
          <w:highlight w:val="cyan"/>
        </w:rPr>
        <w:t>hugely helpful</w:t>
      </w:r>
      <w:r w:rsidRPr="00105F74">
        <w:rPr>
          <w:sz w:val="16"/>
          <w:highlight w:val="cyan"/>
        </w:rPr>
        <w:t xml:space="preserve"> </w:t>
      </w:r>
      <w:r w:rsidRPr="00105F74">
        <w:rPr>
          <w:rFonts w:eastAsia="Calibri"/>
          <w:highlight w:val="cyan"/>
          <w:u w:val="single"/>
        </w:rPr>
        <w:t>in getting</w:t>
      </w:r>
      <w:r w:rsidRPr="00FD3744">
        <w:rPr>
          <w:rFonts w:eastAsia="Calibri"/>
          <w:u w:val="single"/>
        </w:rPr>
        <w:t xml:space="preserve"> the Arctic </w:t>
      </w:r>
      <w:r w:rsidRPr="00105F74">
        <w:rPr>
          <w:rFonts w:eastAsia="Calibri"/>
          <w:highlight w:val="cyan"/>
          <w:u w:val="single"/>
        </w:rPr>
        <w:t xml:space="preserve">nations </w:t>
      </w:r>
      <w:r w:rsidRPr="00FD3744">
        <w:rPr>
          <w:rFonts w:eastAsia="Calibri"/>
          <w:u w:val="single"/>
        </w:rPr>
        <w:t xml:space="preserve">to work </w:t>
      </w:r>
      <w:r w:rsidRPr="00105F74">
        <w:rPr>
          <w:rFonts w:eastAsia="Calibri"/>
          <w:highlight w:val="cyan"/>
          <w:u w:val="single"/>
        </w:rPr>
        <w:t>together</w:t>
      </w:r>
      <w:r w:rsidRPr="00AA38FD">
        <w:rPr>
          <w:sz w:val="16"/>
        </w:rPr>
        <w:t xml:space="preserve"> on things like the two agreements that were just adopted over the past two years: the search-and-rescue agreement, and the responding-to-oil-spills agreement,” she said. Ulmer served as lieutenant governor and later as chancellor of the University of Alaska-Anchorage before appointed in 2010 to the national Commission on the BP Horizon Oil Spill and then in 2011 as chair of the U.S. Arctic Research Commission. She says </w:t>
      </w:r>
      <w:r w:rsidRPr="00105F74">
        <w:rPr>
          <w:rFonts w:eastAsia="Calibri"/>
          <w:highlight w:val="cyan"/>
          <w:u w:val="single"/>
        </w:rPr>
        <w:t>it’s important to understand</w:t>
      </w:r>
      <w:r w:rsidRPr="00FD3744">
        <w:rPr>
          <w:rFonts w:eastAsia="Calibri"/>
          <w:u w:val="single"/>
        </w:rPr>
        <w:t xml:space="preserve"> the </w:t>
      </w:r>
      <w:r w:rsidRPr="00105F74">
        <w:rPr>
          <w:rFonts w:eastAsia="Calibri"/>
          <w:highlight w:val="cyan"/>
          <w:u w:val="single"/>
        </w:rPr>
        <w:t>significance of</w:t>
      </w:r>
      <w:r w:rsidRPr="00FD3744">
        <w:rPr>
          <w:rFonts w:eastAsia="Calibri"/>
          <w:u w:val="single"/>
        </w:rPr>
        <w:t xml:space="preserve"> the</w:t>
      </w:r>
      <w:r w:rsidRPr="00AA38FD">
        <w:rPr>
          <w:sz w:val="16"/>
        </w:rPr>
        <w:t xml:space="preserve"> </w:t>
      </w:r>
      <w:r w:rsidRPr="00105F74">
        <w:rPr>
          <w:rStyle w:val="Emphasis"/>
          <w:highlight w:val="cyan"/>
        </w:rPr>
        <w:t>U</w:t>
      </w:r>
      <w:r w:rsidRPr="00AA38FD">
        <w:rPr>
          <w:sz w:val="16"/>
        </w:rPr>
        <w:t xml:space="preserve">nited </w:t>
      </w:r>
      <w:r w:rsidRPr="00105F74">
        <w:rPr>
          <w:rStyle w:val="Emphasis"/>
          <w:highlight w:val="cyan"/>
        </w:rPr>
        <w:t>S</w:t>
      </w:r>
      <w:r w:rsidRPr="00AA38FD">
        <w:rPr>
          <w:sz w:val="16"/>
        </w:rPr>
        <w:t xml:space="preserve">tates </w:t>
      </w:r>
      <w:r w:rsidRPr="00FD3744">
        <w:rPr>
          <w:rFonts w:eastAsia="Calibri"/>
          <w:u w:val="single"/>
        </w:rPr>
        <w:t>assuming</w:t>
      </w:r>
      <w:r w:rsidRPr="00AA38FD">
        <w:rPr>
          <w:sz w:val="16"/>
        </w:rPr>
        <w:t xml:space="preserve"> the Arctic </w:t>
      </w:r>
      <w:r w:rsidRPr="00FD3744">
        <w:rPr>
          <w:rFonts w:eastAsia="Calibri"/>
          <w:u w:val="single"/>
        </w:rPr>
        <w:t xml:space="preserve">Council </w:t>
      </w:r>
      <w:r w:rsidRPr="00105F74">
        <w:rPr>
          <w:rFonts w:eastAsia="Calibri"/>
          <w:highlight w:val="cyan"/>
          <w:u w:val="single"/>
        </w:rPr>
        <w:t>chairmanship, because of the organization’s</w:t>
      </w:r>
      <w:r w:rsidRPr="00AA38FD">
        <w:rPr>
          <w:sz w:val="16"/>
        </w:rPr>
        <w:t xml:space="preserve"> research on climate change and its </w:t>
      </w:r>
      <w:r w:rsidRPr="00105F74">
        <w:rPr>
          <w:rStyle w:val="Emphasis"/>
          <w:highlight w:val="cyan"/>
        </w:rPr>
        <w:t xml:space="preserve">impact </w:t>
      </w:r>
      <w:r w:rsidRPr="00AA38FD">
        <w:rPr>
          <w:rStyle w:val="Emphasis"/>
        </w:rPr>
        <w:t>on this region.</w:t>
      </w:r>
      <w:r w:rsidRPr="00AA38FD">
        <w:rPr>
          <w:sz w:val="16"/>
        </w:rPr>
        <w:t xml:space="preserve"> And the growing importance of that work as Arctic nations ramp up development of oil and other resources here. “To the extent that people are thinking long-term about where’s energy going to come from,” she said, “the Arctic is one of the places where it is highly likely that it will be a supply source – whether it’s from Russian waters or Canadian waters or U.S. waters or Norwegian waters. The opportunity to exploit those resources is due in part to melting Arctic sea ice. “Last week, we had the lowest winter sea-ice extent ever recorded in the Arctic,” Ulmer said. And that in turn has opened up previously inaccessible offshore areas to oil and gas exploration and development. “Thirty percent of the undiscovered gas in the world is in the Arctic region,” she said. “Thirteen percent of the undiscovered oil is projected to be in the Arctic region.” Ulmer says Arctic </w:t>
      </w:r>
      <w:r w:rsidRPr="00FD3744">
        <w:rPr>
          <w:rFonts w:eastAsia="Calibri"/>
          <w:u w:val="single"/>
        </w:rPr>
        <w:t>Council</w:t>
      </w:r>
      <w:r w:rsidRPr="00AA38FD">
        <w:rPr>
          <w:sz w:val="16"/>
        </w:rPr>
        <w:t xml:space="preserve"> member </w:t>
      </w:r>
      <w:r w:rsidRPr="00105F74">
        <w:rPr>
          <w:rFonts w:eastAsia="Calibri"/>
          <w:highlight w:val="cyan"/>
          <w:u w:val="single"/>
        </w:rPr>
        <w:t>nations</w:t>
      </w:r>
      <w:r w:rsidRPr="00FD3744">
        <w:rPr>
          <w:rFonts w:eastAsia="Calibri"/>
          <w:u w:val="single"/>
        </w:rPr>
        <w:t xml:space="preserve"> have </w:t>
      </w:r>
      <w:r w:rsidRPr="00105F74">
        <w:rPr>
          <w:rStyle w:val="Emphasis"/>
          <w:highlight w:val="cyan"/>
        </w:rPr>
        <w:t>worked together</w:t>
      </w:r>
      <w:r w:rsidRPr="00105F74">
        <w:rPr>
          <w:sz w:val="16"/>
          <w:highlight w:val="cyan"/>
        </w:rPr>
        <w:t xml:space="preserve"> </w:t>
      </w:r>
      <w:r w:rsidRPr="00105F74">
        <w:rPr>
          <w:rFonts w:eastAsia="Calibri"/>
          <w:highlight w:val="cyan"/>
          <w:u w:val="single"/>
        </w:rPr>
        <w:t>to develop plans</w:t>
      </w:r>
      <w:r w:rsidRPr="00FD3744">
        <w:rPr>
          <w:rFonts w:eastAsia="Calibri"/>
          <w:u w:val="single"/>
        </w:rPr>
        <w:t xml:space="preserve"> and policies to deal </w:t>
      </w:r>
      <w:r w:rsidRPr="00105F74">
        <w:rPr>
          <w:rFonts w:eastAsia="Calibri"/>
          <w:highlight w:val="cyan"/>
          <w:u w:val="single"/>
        </w:rPr>
        <w:t>with</w:t>
      </w:r>
      <w:r w:rsidRPr="00AA38FD">
        <w:rPr>
          <w:sz w:val="16"/>
        </w:rPr>
        <w:t xml:space="preserve"> the tricky business of </w:t>
      </w:r>
      <w:r w:rsidRPr="00FD3744">
        <w:rPr>
          <w:rFonts w:eastAsia="Calibri"/>
          <w:u w:val="single"/>
        </w:rPr>
        <w:t>developing</w:t>
      </w:r>
      <w:r w:rsidRPr="00AA38FD">
        <w:rPr>
          <w:sz w:val="16"/>
        </w:rPr>
        <w:t xml:space="preserve"> Arctic oil </w:t>
      </w:r>
      <w:r w:rsidRPr="00105F74">
        <w:rPr>
          <w:rFonts w:eastAsia="Calibri"/>
          <w:highlight w:val="cyan"/>
          <w:u w:val="single"/>
        </w:rPr>
        <w:t>resources</w:t>
      </w:r>
      <w:r w:rsidRPr="00AA38FD">
        <w:rPr>
          <w:sz w:val="16"/>
        </w:rPr>
        <w:t xml:space="preserve">, while at the same time researching the impacts of burning those fossil fuels on the region’s climate and peoples. She says </w:t>
      </w:r>
      <w:r w:rsidRPr="00FD3744">
        <w:rPr>
          <w:rFonts w:eastAsia="Calibri"/>
          <w:u w:val="single"/>
        </w:rPr>
        <w:t xml:space="preserve">the </w:t>
      </w:r>
      <w:r w:rsidRPr="00105F74">
        <w:rPr>
          <w:rFonts w:eastAsia="Calibri"/>
          <w:highlight w:val="cyan"/>
          <w:u w:val="single"/>
        </w:rPr>
        <w:t>council cooperates,</w:t>
      </w:r>
      <w:r w:rsidRPr="00105F74">
        <w:rPr>
          <w:sz w:val="16"/>
          <w:highlight w:val="cyan"/>
        </w:rPr>
        <w:t xml:space="preserve"> </w:t>
      </w:r>
      <w:r w:rsidRPr="00105F74">
        <w:rPr>
          <w:rFonts w:eastAsia="Calibri"/>
          <w:highlight w:val="cyan"/>
          <w:u w:val="single"/>
        </w:rPr>
        <w:t>because</w:t>
      </w:r>
      <w:r w:rsidRPr="00FD3744">
        <w:rPr>
          <w:rFonts w:eastAsia="Calibri"/>
          <w:u w:val="single"/>
        </w:rPr>
        <w:t xml:space="preserve"> its members understand that </w:t>
      </w:r>
      <w:r w:rsidRPr="00105F74">
        <w:rPr>
          <w:rStyle w:val="Emphasis"/>
          <w:highlight w:val="cyan"/>
        </w:rPr>
        <w:t xml:space="preserve">they’re all in it </w:t>
      </w:r>
      <w:r w:rsidRPr="00AA38FD">
        <w:rPr>
          <w:rStyle w:val="Emphasis"/>
        </w:rPr>
        <w:t>together</w:t>
      </w:r>
      <w:r w:rsidRPr="00AA38FD">
        <w:rPr>
          <w:sz w:val="16"/>
        </w:rPr>
        <w:t xml:space="preserve">. “If there’s a spill someplace in the Arctic, because of Arctic Ocean currents,” she said, “it’s going to affect wildlife, it’s going to affect fish, it’s going to affect shorelines – not just in one country, but in other countries.” But </w:t>
      </w:r>
      <w:r w:rsidRPr="00105F74">
        <w:rPr>
          <w:rFonts w:eastAsia="Calibri"/>
          <w:highlight w:val="cyan"/>
          <w:u w:val="single"/>
        </w:rPr>
        <w:t>some</w:t>
      </w:r>
      <w:r w:rsidRPr="00FD3744">
        <w:rPr>
          <w:rFonts w:eastAsia="Calibri"/>
          <w:u w:val="single"/>
        </w:rPr>
        <w:t xml:space="preserve"> observers </w:t>
      </w:r>
      <w:r w:rsidRPr="00105F74">
        <w:rPr>
          <w:rFonts w:eastAsia="Calibri"/>
          <w:highlight w:val="cyan"/>
          <w:u w:val="single"/>
        </w:rPr>
        <w:t>believe</w:t>
      </w:r>
      <w:r w:rsidRPr="00AA38FD">
        <w:rPr>
          <w:sz w:val="16"/>
        </w:rPr>
        <w:t xml:space="preserve"> international </w:t>
      </w:r>
      <w:r w:rsidRPr="00105F74">
        <w:rPr>
          <w:rFonts w:eastAsia="Calibri"/>
          <w:highlight w:val="cyan"/>
          <w:u w:val="single"/>
        </w:rPr>
        <w:t>tensions are</w:t>
      </w:r>
      <w:r w:rsidRPr="00FD3744">
        <w:rPr>
          <w:rFonts w:eastAsia="Calibri"/>
          <w:u w:val="single"/>
        </w:rPr>
        <w:t xml:space="preserve"> now </w:t>
      </w:r>
      <w:r w:rsidRPr="00105F74">
        <w:rPr>
          <w:rFonts w:eastAsia="Calibri"/>
          <w:highlight w:val="cyan"/>
          <w:u w:val="single"/>
        </w:rPr>
        <w:t>creating divisions</w:t>
      </w:r>
      <w:r w:rsidRPr="00AA38FD">
        <w:rPr>
          <w:sz w:val="16"/>
        </w:rPr>
        <w:t xml:space="preserve"> among Arctic Council members. They note that Secretary of State John Kerry will lead the U.S. delegation at the Arctic Council’s ministerial meeting that convenes Friday morning in Iqaluit, the capital of the Canadian territory of Nunavut. But his Russian counterpart, Sergei Lavrov, won’tbe there, reportedly as a tit-for-tat response to snubs by the Canadians, who didn’t attend an Arctic Council meeting last year in Moscow to protest Russian aggression in Ukraine and Crimea. “</w:t>
      </w:r>
      <w:r w:rsidRPr="00FD3744">
        <w:rPr>
          <w:rFonts w:eastAsia="Calibri"/>
          <w:u w:val="single"/>
        </w:rPr>
        <w:t xml:space="preserve">There’s no way to de-link </w:t>
      </w:r>
      <w:r w:rsidRPr="00AA38FD">
        <w:rPr>
          <w:rStyle w:val="Emphasis"/>
        </w:rPr>
        <w:t>completely</w:t>
      </w:r>
      <w:r w:rsidRPr="00FD3744">
        <w:rPr>
          <w:rFonts w:eastAsia="Calibri"/>
          <w:u w:val="single"/>
        </w:rPr>
        <w:t xml:space="preserve"> the Arctic from geopolitics</w:t>
      </w:r>
      <w:r w:rsidRPr="00AA38FD">
        <w:rPr>
          <w:sz w:val="16"/>
        </w:rPr>
        <w:t xml:space="preserve"> in the world,” said Lawson Brigham, a UAF distinguished professor of geography and Arctic policy and a retired strategic planner for the Coast Guard. </w:t>
      </w:r>
      <w:r w:rsidRPr="00105F74">
        <w:rPr>
          <w:rFonts w:eastAsia="Calibri"/>
          <w:highlight w:val="cyan"/>
          <w:u w:val="single"/>
        </w:rPr>
        <w:t xml:space="preserve">Brigham </w:t>
      </w:r>
      <w:r w:rsidRPr="00FD3744">
        <w:rPr>
          <w:rFonts w:eastAsia="Calibri"/>
          <w:u w:val="single"/>
        </w:rPr>
        <w:t>says he</w:t>
      </w:r>
      <w:r w:rsidRPr="00AA38FD">
        <w:rPr>
          <w:sz w:val="16"/>
        </w:rPr>
        <w:t xml:space="preserve"> </w:t>
      </w:r>
      <w:r w:rsidRPr="00105F74">
        <w:rPr>
          <w:rFonts w:eastAsia="Calibri"/>
          <w:highlight w:val="cyan"/>
          <w:u w:val="single"/>
        </w:rPr>
        <w:t>doesn’t think</w:t>
      </w:r>
      <w:r w:rsidRPr="00FD3744">
        <w:rPr>
          <w:rFonts w:eastAsia="Calibri"/>
          <w:u w:val="single"/>
        </w:rPr>
        <w:t xml:space="preserve"> the </w:t>
      </w:r>
      <w:r w:rsidRPr="00105F74">
        <w:rPr>
          <w:rFonts w:eastAsia="Calibri"/>
          <w:highlight w:val="cyan"/>
          <w:u w:val="single"/>
        </w:rPr>
        <w:t>dispute will disrupt</w:t>
      </w:r>
      <w:r w:rsidRPr="00FD3744">
        <w:rPr>
          <w:rFonts w:eastAsia="Calibri"/>
          <w:u w:val="single"/>
        </w:rPr>
        <w:t xml:space="preserve"> this weekend’s </w:t>
      </w:r>
      <w:r w:rsidRPr="00105F74">
        <w:rPr>
          <w:rFonts w:eastAsia="Calibri"/>
          <w:highlight w:val="cyan"/>
          <w:u w:val="single"/>
        </w:rPr>
        <w:t>meeting</w:t>
      </w:r>
      <w:r w:rsidRPr="00AA38FD">
        <w:rPr>
          <w:sz w:val="16"/>
        </w:rPr>
        <w:t xml:space="preserve">. He says </w:t>
      </w:r>
      <w:r w:rsidRPr="00FD3744">
        <w:rPr>
          <w:rFonts w:eastAsia="Calibri"/>
          <w:u w:val="single"/>
        </w:rPr>
        <w:t xml:space="preserve">the Arctic </w:t>
      </w:r>
      <w:r w:rsidRPr="00105F74">
        <w:rPr>
          <w:rFonts w:eastAsia="Calibri"/>
          <w:highlight w:val="cyan"/>
          <w:u w:val="single"/>
        </w:rPr>
        <w:t>Council</w:t>
      </w:r>
      <w:r w:rsidRPr="00FD3744">
        <w:rPr>
          <w:rFonts w:eastAsia="Calibri"/>
          <w:u w:val="single"/>
        </w:rPr>
        <w:t xml:space="preserve"> specifically </w:t>
      </w:r>
      <w:r w:rsidRPr="00105F74">
        <w:rPr>
          <w:rFonts w:eastAsia="Calibri"/>
          <w:highlight w:val="cyan"/>
          <w:u w:val="single"/>
        </w:rPr>
        <w:t>prohibited itself from involvement in military matters</w:t>
      </w:r>
      <w:r w:rsidRPr="00FD3744">
        <w:rPr>
          <w:rFonts w:eastAsia="Calibri"/>
          <w:u w:val="single"/>
        </w:rPr>
        <w:t xml:space="preserve"> </w:t>
      </w:r>
      <w:r w:rsidRPr="00AA38FD">
        <w:rPr>
          <w:sz w:val="16"/>
        </w:rPr>
        <w:t xml:space="preserve">when it was formed in 1996. And </w:t>
      </w:r>
      <w:r w:rsidRPr="00105F74">
        <w:rPr>
          <w:rFonts w:eastAsia="Calibri"/>
          <w:highlight w:val="cyan"/>
          <w:u w:val="single"/>
        </w:rPr>
        <w:t xml:space="preserve">he thinks it’s </w:t>
      </w:r>
      <w:r w:rsidRPr="00105F74">
        <w:rPr>
          <w:rStyle w:val="Emphasis"/>
          <w:highlight w:val="cyan"/>
        </w:rPr>
        <w:t>unlikely</w:t>
      </w:r>
      <w:r w:rsidRPr="00FD3744">
        <w:rPr>
          <w:rFonts w:eastAsia="Calibri"/>
          <w:u w:val="single"/>
        </w:rPr>
        <w:t xml:space="preserve"> that </w:t>
      </w:r>
      <w:r w:rsidRPr="00105F74">
        <w:rPr>
          <w:rFonts w:eastAsia="Calibri"/>
          <w:highlight w:val="cyan"/>
          <w:u w:val="single"/>
        </w:rPr>
        <w:t>Russian saber-rattling</w:t>
      </w:r>
      <w:r w:rsidRPr="00FD3744">
        <w:rPr>
          <w:rFonts w:eastAsia="Calibri"/>
          <w:u w:val="single"/>
        </w:rPr>
        <w:t xml:space="preserve"> in the Arctic </w:t>
      </w:r>
      <w:r w:rsidRPr="00105F74">
        <w:rPr>
          <w:rFonts w:eastAsia="Calibri"/>
          <w:highlight w:val="cyan"/>
          <w:u w:val="single"/>
        </w:rPr>
        <w:t xml:space="preserve">will lead to hostilities, because </w:t>
      </w:r>
      <w:r w:rsidRPr="00AA38FD">
        <w:rPr>
          <w:rStyle w:val="Emphasis"/>
        </w:rPr>
        <w:t xml:space="preserve">that would be bad for </w:t>
      </w:r>
      <w:r w:rsidRPr="00105F74">
        <w:rPr>
          <w:rStyle w:val="Emphasis"/>
          <w:highlight w:val="cyan"/>
        </w:rPr>
        <w:t>business</w:t>
      </w:r>
      <w:r w:rsidRPr="00AA38FD">
        <w:rPr>
          <w:rStyle w:val="Emphasis"/>
        </w:rPr>
        <w:t xml:space="preserve">. </w:t>
      </w:r>
      <w:r w:rsidRPr="00FD3744">
        <w:rPr>
          <w:rFonts w:eastAsia="Calibri"/>
          <w:u w:val="single"/>
        </w:rPr>
        <w:t xml:space="preserve">“The </w:t>
      </w:r>
      <w:r w:rsidRPr="00105F74">
        <w:rPr>
          <w:rFonts w:eastAsia="Calibri"/>
          <w:highlight w:val="cyan"/>
          <w:u w:val="single"/>
        </w:rPr>
        <w:t>notion</w:t>
      </w:r>
      <w:r w:rsidRPr="00FD3744">
        <w:rPr>
          <w:rFonts w:eastAsia="Calibri"/>
          <w:u w:val="single"/>
        </w:rPr>
        <w:t xml:space="preserve"> that we’re headed to some kind </w:t>
      </w:r>
      <w:r w:rsidRPr="00105F74">
        <w:rPr>
          <w:rFonts w:eastAsia="Calibri"/>
          <w:highlight w:val="cyan"/>
          <w:u w:val="single"/>
        </w:rPr>
        <w:t>of regional conflict</w:t>
      </w:r>
      <w:r w:rsidRPr="00FD3744">
        <w:rPr>
          <w:rFonts w:eastAsia="Calibri"/>
          <w:u w:val="single"/>
        </w:rPr>
        <w:t xml:space="preserve"> </w:t>
      </w:r>
      <w:r w:rsidRPr="00AA38FD">
        <w:rPr>
          <w:sz w:val="16"/>
        </w:rPr>
        <w:t xml:space="preserve">in the Arctic – </w:t>
      </w:r>
      <w:r w:rsidRPr="00105F74">
        <w:rPr>
          <w:rStyle w:val="Emphasis"/>
          <w:highlight w:val="cyan"/>
        </w:rPr>
        <w:t>I don’t buy it,”</w:t>
      </w:r>
      <w:r w:rsidRPr="00AA38FD">
        <w:rPr>
          <w:sz w:val="16"/>
        </w:rPr>
        <w:t xml:space="preserve"> Brigham said. “Because </w:t>
      </w:r>
      <w:r w:rsidRPr="00105F74">
        <w:rPr>
          <w:rFonts w:eastAsia="Calibri"/>
          <w:highlight w:val="cyan"/>
          <w:u w:val="single"/>
        </w:rPr>
        <w:t>all</w:t>
      </w:r>
      <w:r w:rsidRPr="00FD3744">
        <w:rPr>
          <w:rFonts w:eastAsia="Calibri"/>
          <w:u w:val="single"/>
        </w:rPr>
        <w:t xml:space="preserve"> of the countries</w:t>
      </w:r>
      <w:r w:rsidRPr="00AA38FD">
        <w:rPr>
          <w:sz w:val="16"/>
        </w:rPr>
        <w:t xml:space="preserve">, including our Russian friends, </w:t>
      </w:r>
      <w:r w:rsidRPr="00105F74">
        <w:rPr>
          <w:rFonts w:eastAsia="Calibri"/>
          <w:highlight w:val="cyan"/>
          <w:u w:val="single"/>
        </w:rPr>
        <w:t>want to sell</w:t>
      </w:r>
      <w:r w:rsidRPr="00FD3744">
        <w:rPr>
          <w:rFonts w:eastAsia="Calibri"/>
          <w:u w:val="single"/>
        </w:rPr>
        <w:t xml:space="preserve"> natural resources </w:t>
      </w:r>
      <w:r w:rsidRPr="00AA38FD">
        <w:rPr>
          <w:sz w:val="16"/>
        </w:rPr>
        <w:t>to the planet.”</w:t>
      </w:r>
      <w:r w:rsidRPr="00FD3744">
        <w:rPr>
          <w:rFonts w:eastAsia="Calibri"/>
        </w:rPr>
        <w:t xml:space="preserve"> </w:t>
      </w:r>
      <w:r w:rsidRPr="00AA38FD">
        <w:rPr>
          <w:sz w:val="16"/>
        </w:rPr>
        <w:t xml:space="preserve">But Matt Felling, an aide to Sen. Lisa Murkowski, says </w:t>
      </w:r>
      <w:r w:rsidRPr="00FD3744">
        <w:rPr>
          <w:rFonts w:eastAsia="Calibri"/>
          <w:u w:val="single"/>
        </w:rPr>
        <w:t>Russia’s military buildup</w:t>
      </w:r>
      <w:r w:rsidRPr="00AA38FD">
        <w:rPr>
          <w:sz w:val="16"/>
        </w:rPr>
        <w:t xml:space="preserve"> in the region isn’t going unnoticed. “We’ve seen them moving military aircraft. We’ve seen them boosting military muscle in the Arctic,…” he said. Felling says Murkowski believes that </w:t>
      </w:r>
      <w:r w:rsidRPr="00FD3744">
        <w:rPr>
          <w:rFonts w:eastAsia="Calibri"/>
          <w:u w:val="single"/>
        </w:rPr>
        <w:t>shouldn’t deter the Arctic Council from its work</w:t>
      </w:r>
      <w:r w:rsidRPr="00AA38FD">
        <w:rPr>
          <w:sz w:val="16"/>
        </w:rPr>
        <w:t>. He says Russia’s involvement with the council is essential, because it’s the biggest Arctic nation with the biggest stake in developing the region’s resources.</w:t>
      </w:r>
    </w:p>
    <w:p w14:paraId="1AFA272E" w14:textId="77777777" w:rsidR="00A83767" w:rsidRDefault="00A83767" w:rsidP="00A83767"/>
    <w:p w14:paraId="09BDDA58" w14:textId="77777777" w:rsidR="00A83767" w:rsidRDefault="00A83767" w:rsidP="00A83767"/>
    <w:p w14:paraId="536E1226" w14:textId="77777777" w:rsidR="00A83767" w:rsidRPr="002C6D7B" w:rsidRDefault="00A83767" w:rsidP="00A83767">
      <w:pPr>
        <w:pStyle w:val="Heading4"/>
      </w:pPr>
      <w:r>
        <w:t xml:space="preserve">Arctic Council leadership solves war. </w:t>
      </w:r>
    </w:p>
    <w:p w14:paraId="40BB0DC7" w14:textId="77777777" w:rsidR="00A83767" w:rsidRPr="002C6D7B" w:rsidRDefault="00A83767" w:rsidP="00A83767">
      <w:r w:rsidRPr="002C6D7B">
        <w:t>Abbie</w:t>
      </w:r>
      <w:r>
        <w:t xml:space="preserve"> </w:t>
      </w:r>
      <w:r w:rsidRPr="002C6D7B">
        <w:rPr>
          <w:rStyle w:val="Style13ptBold"/>
        </w:rPr>
        <w:t>Tingstad 20</w:t>
      </w:r>
      <w:r>
        <w:t>.</w:t>
      </w:r>
      <w:r w:rsidRPr="002C6D7B">
        <w:t xml:space="preserve"> </w:t>
      </w:r>
      <w:r>
        <w:t>S</w:t>
      </w:r>
      <w:r w:rsidRPr="002C6D7B">
        <w:t xml:space="preserve">enior physical scientist and associate director of the Engineering and Applied Sciences Department at the RAND Corporation; "Today’s Arctic Diplomacy Can’t Handle Tomorrow’s Problems," </w:t>
      </w:r>
      <w:hyperlink r:id="rId10" w:history="1">
        <w:r w:rsidRPr="002C6D7B">
          <w:rPr>
            <w:rStyle w:val="Hyperlink"/>
          </w:rPr>
          <w:t>https://www.defenseone.com/ideas/2020/01/todays-arctic-diplomacy-cant-handle-tomorrows-problems/162719/</w:t>
        </w:r>
      </w:hyperlink>
      <w:r w:rsidRPr="002C6D7B">
        <w:t>]</w:t>
      </w:r>
    </w:p>
    <w:p w14:paraId="630C5A31" w14:textId="77777777" w:rsidR="00A83767" w:rsidRPr="002C6D7B" w:rsidRDefault="00A83767" w:rsidP="00A83767">
      <w:pPr>
        <w:rPr>
          <w:sz w:val="16"/>
        </w:rPr>
      </w:pPr>
      <w:r w:rsidRPr="002C6D7B">
        <w:rPr>
          <w:rStyle w:val="StyleUnderline"/>
        </w:rPr>
        <w:t xml:space="preserve">The </w:t>
      </w:r>
      <w:r w:rsidRPr="00105F74">
        <w:rPr>
          <w:rStyle w:val="StyleUnderline"/>
          <w:highlight w:val="cyan"/>
        </w:rPr>
        <w:t>international structures that</w:t>
      </w:r>
      <w:r w:rsidRPr="002C6D7B">
        <w:rPr>
          <w:rStyle w:val="StyleUnderline"/>
        </w:rPr>
        <w:t xml:space="preserve"> have helped </w:t>
      </w:r>
      <w:r w:rsidRPr="00105F74">
        <w:rPr>
          <w:rStyle w:val="StyleUnderline"/>
          <w:highlight w:val="cyan"/>
        </w:rPr>
        <w:t>address many Arctic problems</w:t>
      </w:r>
      <w:r w:rsidRPr="002C6D7B">
        <w:rPr>
          <w:sz w:val="16"/>
        </w:rPr>
        <w:t xml:space="preserve"> </w:t>
      </w:r>
      <w:r w:rsidRPr="002C6D7B">
        <w:rPr>
          <w:rStyle w:val="StyleUnderline"/>
        </w:rPr>
        <w:t xml:space="preserve">through </w:t>
      </w:r>
      <w:r w:rsidRPr="002C6D7B">
        <w:rPr>
          <w:rStyle w:val="Emphasis"/>
        </w:rPr>
        <w:t>negotiation</w:t>
      </w:r>
      <w:r w:rsidRPr="002C6D7B">
        <w:rPr>
          <w:rStyle w:val="StyleUnderline"/>
        </w:rPr>
        <w:t xml:space="preserve"> and</w:t>
      </w:r>
      <w:r w:rsidRPr="002C6D7B">
        <w:rPr>
          <w:sz w:val="16"/>
        </w:rPr>
        <w:t xml:space="preserve"> </w:t>
      </w:r>
      <w:r w:rsidRPr="002C6D7B">
        <w:rPr>
          <w:rStyle w:val="Emphasis"/>
        </w:rPr>
        <w:t>cooperation</w:t>
      </w:r>
      <w:r w:rsidRPr="002C6D7B">
        <w:rPr>
          <w:sz w:val="16"/>
        </w:rPr>
        <w:t xml:space="preserve"> </w:t>
      </w:r>
      <w:r w:rsidRPr="00105F74">
        <w:rPr>
          <w:rStyle w:val="StyleUnderline"/>
          <w:highlight w:val="cyan"/>
        </w:rPr>
        <w:t xml:space="preserve">are </w:t>
      </w:r>
      <w:r w:rsidRPr="00105F74">
        <w:rPr>
          <w:rStyle w:val="Emphasis"/>
          <w:highlight w:val="cyan"/>
        </w:rPr>
        <w:t>insufficient</w:t>
      </w:r>
      <w:r w:rsidRPr="00105F74">
        <w:rPr>
          <w:sz w:val="16"/>
          <w:highlight w:val="cyan"/>
        </w:rPr>
        <w:t xml:space="preserve"> </w:t>
      </w:r>
      <w:r w:rsidRPr="00105F74">
        <w:rPr>
          <w:rStyle w:val="StyleUnderline"/>
          <w:highlight w:val="cyan"/>
        </w:rPr>
        <w:t>for</w:t>
      </w:r>
      <w:r w:rsidRPr="002C6D7B">
        <w:rPr>
          <w:rStyle w:val="StyleUnderline"/>
        </w:rPr>
        <w:t xml:space="preserve"> the military and </w:t>
      </w:r>
      <w:r w:rsidRPr="00105F74">
        <w:rPr>
          <w:rStyle w:val="Emphasis"/>
          <w:highlight w:val="cyan"/>
        </w:rPr>
        <w:t>security challenges</w:t>
      </w:r>
      <w:r w:rsidRPr="002C6D7B">
        <w:rPr>
          <w:sz w:val="16"/>
        </w:rPr>
        <w:t xml:space="preserve"> </w:t>
      </w:r>
      <w:r w:rsidRPr="002C6D7B">
        <w:rPr>
          <w:rStyle w:val="StyleUnderline"/>
        </w:rPr>
        <w:t>brought on by climate change</w:t>
      </w:r>
      <w:r w:rsidRPr="002C6D7B">
        <w:rPr>
          <w:sz w:val="16"/>
        </w:rPr>
        <w:t xml:space="preserve">. </w:t>
      </w:r>
    </w:p>
    <w:p w14:paraId="6BECEDE7" w14:textId="77777777" w:rsidR="00A83767" w:rsidRPr="002C6D7B" w:rsidRDefault="00A83767" w:rsidP="00A83767">
      <w:pPr>
        <w:rPr>
          <w:sz w:val="16"/>
        </w:rPr>
      </w:pPr>
      <w:r w:rsidRPr="002C6D7B">
        <w:rPr>
          <w:rStyle w:val="StyleUnderline"/>
        </w:rPr>
        <w:t xml:space="preserve">Decades of diplomacy have fostered forums such as the </w:t>
      </w:r>
      <w:r w:rsidRPr="00105F74">
        <w:rPr>
          <w:rStyle w:val="Emphasis"/>
          <w:highlight w:val="cyan"/>
        </w:rPr>
        <w:t>Arctic Council</w:t>
      </w:r>
      <w:r w:rsidRPr="002C6D7B">
        <w:rPr>
          <w:sz w:val="16"/>
        </w:rPr>
        <w:t xml:space="preserve">, </w:t>
      </w:r>
      <w:r w:rsidRPr="002C6D7B">
        <w:rPr>
          <w:rStyle w:val="StyleUnderline"/>
        </w:rPr>
        <w:t>which</w:t>
      </w:r>
      <w:r w:rsidRPr="002C6D7B">
        <w:rPr>
          <w:sz w:val="16"/>
        </w:rPr>
        <w:t xml:space="preserve"> regularly </w:t>
      </w:r>
      <w:r w:rsidRPr="002C6D7B">
        <w:rPr>
          <w:rStyle w:val="StyleUnderline"/>
        </w:rPr>
        <w:t>brings together stakeholders</w:t>
      </w:r>
      <w:r w:rsidRPr="002C6D7B">
        <w:rPr>
          <w:sz w:val="16"/>
        </w:rPr>
        <w:t xml:space="preserve"> (including Arctic and non-Arctic government representatives, indigenous leaders, business interests) </w:t>
      </w:r>
      <w:r w:rsidRPr="002C6D7B">
        <w:rPr>
          <w:rStyle w:val="StyleUnderline"/>
        </w:rPr>
        <w:t>to</w:t>
      </w:r>
      <w:r w:rsidRPr="002C6D7B">
        <w:rPr>
          <w:sz w:val="16"/>
        </w:rPr>
        <w:t xml:space="preserve"> </w:t>
      </w:r>
      <w:r w:rsidRPr="002C6D7B">
        <w:rPr>
          <w:rStyle w:val="Emphasis"/>
        </w:rPr>
        <w:t>seek agreement on issues</w:t>
      </w:r>
      <w:r w:rsidRPr="002C6D7B">
        <w:rPr>
          <w:sz w:val="16"/>
        </w:rPr>
        <w:t xml:space="preserve"> </w:t>
      </w:r>
      <w:r w:rsidRPr="002C6D7B">
        <w:rPr>
          <w:rStyle w:val="StyleUnderline"/>
        </w:rPr>
        <w:t>such as search and rescue, oil pollution and scientific cooperation</w:t>
      </w:r>
      <w:r w:rsidRPr="002C6D7B">
        <w:rPr>
          <w:sz w:val="16"/>
        </w:rPr>
        <w:t>. Another one, the Arctic Frontiers conference, wraps up Jan. 30 in Tromsø, Norway. Other meetings like the Arctic Circle, Arctic Dialogues, and the Arctic Shipping Forum enable further debate.</w:t>
      </w:r>
    </w:p>
    <w:p w14:paraId="7B6FAA87" w14:textId="77777777" w:rsidR="00A83767" w:rsidRPr="002C6D7B" w:rsidRDefault="00A83767" w:rsidP="00A83767">
      <w:pPr>
        <w:rPr>
          <w:sz w:val="16"/>
        </w:rPr>
      </w:pPr>
      <w:r w:rsidRPr="002C6D7B">
        <w:rPr>
          <w:sz w:val="16"/>
        </w:rPr>
        <w:t xml:space="preserve">But </w:t>
      </w:r>
      <w:r w:rsidRPr="002C6D7B">
        <w:rPr>
          <w:rStyle w:val="StyleUnderline"/>
        </w:rPr>
        <w:t xml:space="preserve">such </w:t>
      </w:r>
      <w:r w:rsidRPr="00105F74">
        <w:rPr>
          <w:rStyle w:val="StyleUnderline"/>
          <w:highlight w:val="cyan"/>
        </w:rPr>
        <w:t>meetings</w:t>
      </w:r>
      <w:r w:rsidRPr="002C6D7B">
        <w:rPr>
          <w:rStyle w:val="StyleUnderline"/>
        </w:rPr>
        <w:t xml:space="preserve"> and institutions have been less successful at</w:t>
      </w:r>
      <w:r w:rsidRPr="002C6D7B">
        <w:rPr>
          <w:sz w:val="16"/>
        </w:rPr>
        <w:t xml:space="preserve"> </w:t>
      </w:r>
      <w:r w:rsidRPr="002C6D7B">
        <w:rPr>
          <w:rStyle w:val="Emphasis"/>
        </w:rPr>
        <w:t>addressing military operations</w:t>
      </w:r>
      <w:r w:rsidRPr="002C6D7B">
        <w:rPr>
          <w:sz w:val="16"/>
        </w:rPr>
        <w:t xml:space="preserve"> </w:t>
      </w:r>
      <w:r w:rsidRPr="002C6D7B">
        <w:rPr>
          <w:rStyle w:val="StyleUnderline"/>
        </w:rPr>
        <w:t>in the region</w:t>
      </w:r>
      <w:r w:rsidRPr="002C6D7B">
        <w:rPr>
          <w:sz w:val="16"/>
        </w:rPr>
        <w:t xml:space="preserve">. In part, </w:t>
      </w:r>
      <w:r w:rsidRPr="002C6D7B">
        <w:rPr>
          <w:rStyle w:val="StyleUnderline"/>
        </w:rPr>
        <w:t>this is because if</w:t>
      </w:r>
      <w:r w:rsidRPr="002C6D7B">
        <w:rPr>
          <w:sz w:val="16"/>
        </w:rPr>
        <w:t xml:space="preserve"> </w:t>
      </w:r>
      <w:r w:rsidRPr="002C6D7B">
        <w:rPr>
          <w:rStyle w:val="Emphasis"/>
        </w:rPr>
        <w:t>armed forces</w:t>
      </w:r>
      <w:r w:rsidRPr="002C6D7B">
        <w:rPr>
          <w:sz w:val="16"/>
        </w:rPr>
        <w:t xml:space="preserve"> </w:t>
      </w:r>
      <w:r w:rsidRPr="002C6D7B">
        <w:rPr>
          <w:rStyle w:val="StyleUnderline"/>
        </w:rPr>
        <w:t>are present in the Arctic, it’s often connected to some high-stakes geopolitical issue</w:t>
      </w:r>
      <w:r w:rsidRPr="002C6D7B">
        <w:rPr>
          <w:sz w:val="16"/>
        </w:rPr>
        <w:t xml:space="preserve"> — Russian activity in Ukraine or the U.S. stance on Freedom of Navigation — </w:t>
      </w:r>
      <w:r w:rsidRPr="002C6D7B">
        <w:rPr>
          <w:rStyle w:val="StyleUnderline"/>
        </w:rPr>
        <w:t>and thus deliberately</w:t>
      </w:r>
      <w:r w:rsidRPr="002C6D7B">
        <w:rPr>
          <w:sz w:val="16"/>
        </w:rPr>
        <w:t xml:space="preserve"> </w:t>
      </w:r>
      <w:r w:rsidRPr="002C6D7B">
        <w:rPr>
          <w:rStyle w:val="Emphasis"/>
        </w:rPr>
        <w:t>avoided</w:t>
      </w:r>
      <w:r w:rsidRPr="002C6D7B">
        <w:rPr>
          <w:sz w:val="16"/>
        </w:rPr>
        <w:t xml:space="preserve">. </w:t>
      </w:r>
      <w:r w:rsidRPr="002C6D7B">
        <w:rPr>
          <w:rStyle w:val="StyleUnderline"/>
        </w:rPr>
        <w:t>The Arctic Council</w:t>
      </w:r>
      <w:r w:rsidRPr="002C6D7B">
        <w:rPr>
          <w:sz w:val="16"/>
        </w:rPr>
        <w:t xml:space="preserve">, for example, </w:t>
      </w:r>
      <w:r w:rsidRPr="002C6D7B">
        <w:rPr>
          <w:rStyle w:val="StyleUnderline"/>
        </w:rPr>
        <w:t xml:space="preserve">explicitly </w:t>
      </w:r>
      <w:r w:rsidRPr="00105F74">
        <w:rPr>
          <w:rStyle w:val="StyleUnderline"/>
          <w:highlight w:val="cyan"/>
        </w:rPr>
        <w:t>eschew</w:t>
      </w:r>
      <w:r w:rsidRPr="002C6D7B">
        <w:rPr>
          <w:rStyle w:val="StyleUnderline"/>
        </w:rPr>
        <w:t xml:space="preserve">s any discussion of </w:t>
      </w:r>
      <w:r w:rsidRPr="00105F74">
        <w:rPr>
          <w:rStyle w:val="StyleUnderline"/>
          <w:highlight w:val="cyan"/>
        </w:rPr>
        <w:t>military matters</w:t>
      </w:r>
      <w:r w:rsidRPr="002C6D7B">
        <w:rPr>
          <w:sz w:val="16"/>
        </w:rPr>
        <w:t>. The Arctic Coast Guard Forum focuses on issues of safety, environmental stewardship, law enforcement, and operational response — but not military operations.</w:t>
      </w:r>
    </w:p>
    <w:p w14:paraId="05EE07BD" w14:textId="77777777" w:rsidR="00A83767" w:rsidRPr="002C6D7B" w:rsidRDefault="00A83767" w:rsidP="00A83767">
      <w:pPr>
        <w:rPr>
          <w:sz w:val="16"/>
        </w:rPr>
      </w:pPr>
      <w:r w:rsidRPr="002C6D7B">
        <w:rPr>
          <w:sz w:val="16"/>
        </w:rPr>
        <w:t>There is an Arctic Security Forces Roundtable and a limited number of bi-lateral or multi-lateral Arctic security exercises. These provide some opportunities for engagement but lack the consistency or clear mission of non-military Arctic cooperative activities. Furthermore, the Security Forces Roundtable has excluded Russia since 2014, when it seized Crimea and launched military activity in Ukraine.</w:t>
      </w:r>
    </w:p>
    <w:p w14:paraId="17AB9988" w14:textId="77777777" w:rsidR="00A83767" w:rsidRPr="002C6D7B" w:rsidRDefault="00A83767" w:rsidP="00A83767">
      <w:pPr>
        <w:rPr>
          <w:sz w:val="16"/>
        </w:rPr>
      </w:pPr>
      <w:r w:rsidRPr="00105F74">
        <w:rPr>
          <w:rStyle w:val="StyleUnderline"/>
          <w:highlight w:val="cyan"/>
        </w:rPr>
        <w:t>Creating</w:t>
      </w:r>
      <w:r w:rsidRPr="002C6D7B">
        <w:rPr>
          <w:rStyle w:val="StyleUnderline"/>
        </w:rPr>
        <w:t xml:space="preserve"> a </w:t>
      </w:r>
      <w:r w:rsidRPr="00105F74">
        <w:rPr>
          <w:rStyle w:val="StyleUnderline"/>
          <w:highlight w:val="cyan"/>
        </w:rPr>
        <w:t>regular</w:t>
      </w:r>
      <w:r w:rsidRPr="002C6D7B">
        <w:rPr>
          <w:rStyle w:val="StyleUnderline"/>
        </w:rPr>
        <w:t xml:space="preserve">, inclusive </w:t>
      </w:r>
      <w:r w:rsidRPr="00105F74">
        <w:rPr>
          <w:rStyle w:val="StyleUnderline"/>
          <w:highlight w:val="cyan"/>
        </w:rPr>
        <w:t>discussion</w:t>
      </w:r>
      <w:r w:rsidRPr="002C6D7B">
        <w:rPr>
          <w:rStyle w:val="StyleUnderline"/>
        </w:rPr>
        <w:t xml:space="preserve"> of </w:t>
      </w:r>
      <w:r w:rsidRPr="002C6D7B">
        <w:rPr>
          <w:rStyle w:val="Emphasis"/>
        </w:rPr>
        <w:t>defense issues</w:t>
      </w:r>
      <w:r w:rsidRPr="002C6D7B">
        <w:rPr>
          <w:sz w:val="16"/>
        </w:rPr>
        <w:t xml:space="preserve"> </w:t>
      </w:r>
      <w:r w:rsidRPr="00105F74">
        <w:rPr>
          <w:rStyle w:val="StyleUnderline"/>
          <w:highlight w:val="cyan"/>
        </w:rPr>
        <w:t>is</w:t>
      </w:r>
      <w:r w:rsidRPr="002C6D7B">
        <w:rPr>
          <w:sz w:val="16"/>
        </w:rPr>
        <w:t xml:space="preserve"> </w:t>
      </w:r>
      <w:r w:rsidRPr="00105F74">
        <w:rPr>
          <w:rStyle w:val="Emphasis"/>
          <w:highlight w:val="cyan"/>
        </w:rPr>
        <w:t>vital</w:t>
      </w:r>
      <w:r w:rsidRPr="002C6D7B">
        <w:rPr>
          <w:sz w:val="16"/>
        </w:rPr>
        <w:t xml:space="preserve"> </w:t>
      </w:r>
      <w:r w:rsidRPr="002C6D7B">
        <w:rPr>
          <w:rStyle w:val="StyleUnderline"/>
        </w:rPr>
        <w:t xml:space="preserve">for the Arctic region, where </w:t>
      </w:r>
      <w:r w:rsidRPr="00105F74">
        <w:rPr>
          <w:rStyle w:val="StyleUnderline"/>
          <w:highlight w:val="cyan"/>
        </w:rPr>
        <w:t>the greatest</w:t>
      </w:r>
      <w:r w:rsidRPr="002C6D7B">
        <w:rPr>
          <w:rStyle w:val="StyleUnderline"/>
        </w:rPr>
        <w:t xml:space="preserve"> near-term </w:t>
      </w:r>
      <w:r w:rsidRPr="002C6D7B">
        <w:rPr>
          <w:rStyle w:val="Emphasis"/>
        </w:rPr>
        <w:t xml:space="preserve">security </w:t>
      </w:r>
      <w:r w:rsidRPr="00105F74">
        <w:rPr>
          <w:rStyle w:val="Emphasis"/>
          <w:highlight w:val="cyan"/>
        </w:rPr>
        <w:t>risk</w:t>
      </w:r>
      <w:r w:rsidRPr="002C6D7B">
        <w:rPr>
          <w:sz w:val="16"/>
        </w:rPr>
        <w:t xml:space="preserve"> </w:t>
      </w:r>
      <w:r w:rsidRPr="00105F74">
        <w:rPr>
          <w:rStyle w:val="StyleUnderline"/>
          <w:highlight w:val="cyan"/>
        </w:rPr>
        <w:t>may be</w:t>
      </w:r>
      <w:r w:rsidRPr="002C6D7B">
        <w:rPr>
          <w:rStyle w:val="StyleUnderline"/>
        </w:rPr>
        <w:t xml:space="preserve"> that of</w:t>
      </w:r>
      <w:r w:rsidRPr="002C6D7B">
        <w:rPr>
          <w:sz w:val="16"/>
        </w:rPr>
        <w:t xml:space="preserve"> </w:t>
      </w:r>
      <w:r w:rsidRPr="002C6D7B">
        <w:rPr>
          <w:rStyle w:val="Emphasis"/>
        </w:rPr>
        <w:t xml:space="preserve">military </w:t>
      </w:r>
      <w:r w:rsidRPr="00105F74">
        <w:rPr>
          <w:rStyle w:val="Emphasis"/>
          <w:highlight w:val="cyan"/>
        </w:rPr>
        <w:t>miscalculation</w:t>
      </w:r>
      <w:r w:rsidRPr="002C6D7B">
        <w:rPr>
          <w:sz w:val="16"/>
        </w:rPr>
        <w:t>. Resource wars are far off and unlikely; most potentially profitable ventures are in undisputed areas. Investors and insurers can weigh profit and risk potential on that front.</w:t>
      </w:r>
    </w:p>
    <w:p w14:paraId="2D2DAEE7" w14:textId="77777777" w:rsidR="00A83767" w:rsidRPr="002C6D7B" w:rsidRDefault="00A83767" w:rsidP="00A83767">
      <w:pPr>
        <w:rPr>
          <w:sz w:val="16"/>
        </w:rPr>
      </w:pPr>
      <w:r w:rsidRPr="002C6D7B">
        <w:rPr>
          <w:sz w:val="16"/>
        </w:rPr>
        <w:t xml:space="preserve">But </w:t>
      </w:r>
      <w:r w:rsidRPr="002C6D7B">
        <w:rPr>
          <w:rStyle w:val="StyleUnderline"/>
        </w:rPr>
        <w:t xml:space="preserve">there are at least </w:t>
      </w:r>
      <w:r w:rsidRPr="00105F74">
        <w:rPr>
          <w:rStyle w:val="StyleUnderline"/>
          <w:highlight w:val="cyan"/>
        </w:rPr>
        <w:t>two scenarios</w:t>
      </w:r>
      <w:r w:rsidRPr="002C6D7B">
        <w:rPr>
          <w:rStyle w:val="StyleUnderline"/>
        </w:rPr>
        <w:t xml:space="preserve"> that </w:t>
      </w:r>
      <w:r w:rsidRPr="00105F74">
        <w:rPr>
          <w:rStyle w:val="StyleUnderline"/>
          <w:highlight w:val="cyan"/>
        </w:rPr>
        <w:t>could lead to</w:t>
      </w:r>
      <w:r w:rsidRPr="002C6D7B">
        <w:rPr>
          <w:sz w:val="16"/>
        </w:rPr>
        <w:t xml:space="preserve"> </w:t>
      </w:r>
      <w:r w:rsidRPr="002C6D7B">
        <w:rPr>
          <w:rStyle w:val="Emphasis"/>
        </w:rPr>
        <w:t>dangerous</w:t>
      </w:r>
      <w:r w:rsidRPr="002C6D7B">
        <w:rPr>
          <w:sz w:val="16"/>
        </w:rPr>
        <w:t xml:space="preserve"> </w:t>
      </w:r>
      <w:r w:rsidRPr="002C6D7B">
        <w:rPr>
          <w:rStyle w:val="StyleUnderline"/>
        </w:rPr>
        <w:t>military</w:t>
      </w:r>
      <w:r w:rsidRPr="002C6D7B">
        <w:rPr>
          <w:sz w:val="16"/>
        </w:rPr>
        <w:t xml:space="preserve"> </w:t>
      </w:r>
      <w:r w:rsidRPr="00105F74">
        <w:rPr>
          <w:rStyle w:val="Emphasis"/>
          <w:highlight w:val="cyan"/>
        </w:rPr>
        <w:t>miscalculation</w:t>
      </w:r>
      <w:r w:rsidRPr="002C6D7B">
        <w:rPr>
          <w:sz w:val="16"/>
        </w:rPr>
        <w:t>:</w:t>
      </w:r>
    </w:p>
    <w:p w14:paraId="4C9BAC1C" w14:textId="77777777" w:rsidR="00A83767" w:rsidRPr="002C6D7B" w:rsidRDefault="00A83767" w:rsidP="00A83767">
      <w:pPr>
        <w:rPr>
          <w:rStyle w:val="StyleUnderline"/>
        </w:rPr>
      </w:pPr>
      <w:r w:rsidRPr="00105F74">
        <w:rPr>
          <w:rStyle w:val="StyleUnderline"/>
          <w:highlight w:val="cyan"/>
        </w:rPr>
        <w:t xml:space="preserve">A </w:t>
      </w:r>
      <w:r w:rsidRPr="00105F74">
        <w:rPr>
          <w:rStyle w:val="Emphasis"/>
          <w:highlight w:val="cyan"/>
        </w:rPr>
        <w:t>race to militarize</w:t>
      </w:r>
      <w:r w:rsidRPr="002C6D7B">
        <w:rPr>
          <w:sz w:val="16"/>
        </w:rPr>
        <w:t xml:space="preserve"> </w:t>
      </w:r>
      <w:r w:rsidRPr="002C6D7B">
        <w:rPr>
          <w:rStyle w:val="StyleUnderline"/>
        </w:rPr>
        <w:t xml:space="preserve">the Arctic, </w:t>
      </w:r>
      <w:r w:rsidRPr="00105F74">
        <w:rPr>
          <w:rStyle w:val="StyleUnderline"/>
          <w:highlight w:val="cyan"/>
        </w:rPr>
        <w:t>which</w:t>
      </w:r>
      <w:r w:rsidRPr="002C6D7B">
        <w:rPr>
          <w:rStyle w:val="StyleUnderline"/>
        </w:rPr>
        <w:t xml:space="preserve"> will not only result in </w:t>
      </w:r>
      <w:r w:rsidRPr="002C6D7B">
        <w:rPr>
          <w:rStyle w:val="Emphasis"/>
        </w:rPr>
        <w:t>diplomatic consequences</w:t>
      </w:r>
      <w:r w:rsidRPr="002C6D7B">
        <w:rPr>
          <w:sz w:val="16"/>
        </w:rPr>
        <w:t xml:space="preserve"> </w:t>
      </w:r>
      <w:r w:rsidRPr="002C6D7B">
        <w:rPr>
          <w:rStyle w:val="StyleUnderline"/>
        </w:rPr>
        <w:t xml:space="preserve">and potentially dampen emerging economic prospects, but also </w:t>
      </w:r>
      <w:r w:rsidRPr="00105F74">
        <w:rPr>
          <w:rStyle w:val="Emphasis"/>
          <w:highlight w:val="cyan"/>
        </w:rPr>
        <w:t>increase</w:t>
      </w:r>
      <w:r w:rsidRPr="002C6D7B">
        <w:rPr>
          <w:rStyle w:val="StyleUnderline"/>
        </w:rPr>
        <w:t xml:space="preserve"> the </w:t>
      </w:r>
      <w:r w:rsidRPr="00105F74">
        <w:rPr>
          <w:rStyle w:val="Emphasis"/>
          <w:highlight w:val="cyan"/>
        </w:rPr>
        <w:t>likelihood</w:t>
      </w:r>
      <w:r w:rsidRPr="00105F74">
        <w:rPr>
          <w:rStyle w:val="StyleUnderline"/>
          <w:highlight w:val="cyan"/>
        </w:rPr>
        <w:t xml:space="preserve"> of</w:t>
      </w:r>
      <w:r w:rsidRPr="002C6D7B">
        <w:rPr>
          <w:rStyle w:val="StyleUnderline"/>
        </w:rPr>
        <w:t xml:space="preserve"> </w:t>
      </w:r>
      <w:r w:rsidRPr="002C6D7B">
        <w:rPr>
          <w:rStyle w:val="Emphasis"/>
        </w:rPr>
        <w:t xml:space="preserve">military </w:t>
      </w:r>
      <w:r w:rsidRPr="00105F74">
        <w:rPr>
          <w:rStyle w:val="Emphasis"/>
          <w:highlight w:val="cyan"/>
        </w:rPr>
        <w:t>assets</w:t>
      </w:r>
      <w:r w:rsidRPr="002C6D7B">
        <w:rPr>
          <w:sz w:val="16"/>
        </w:rPr>
        <w:t xml:space="preserve"> </w:t>
      </w:r>
      <w:r w:rsidRPr="00105F74">
        <w:rPr>
          <w:rStyle w:val="StyleUnderline"/>
          <w:highlight w:val="cyan"/>
        </w:rPr>
        <w:t>coming into</w:t>
      </w:r>
      <w:r w:rsidRPr="002C6D7B">
        <w:rPr>
          <w:rStyle w:val="StyleUnderline"/>
        </w:rPr>
        <w:t xml:space="preserve"> </w:t>
      </w:r>
      <w:r w:rsidRPr="002C6D7B">
        <w:rPr>
          <w:rStyle w:val="Emphasis"/>
        </w:rPr>
        <w:t xml:space="preserve">close </w:t>
      </w:r>
      <w:r w:rsidRPr="00105F74">
        <w:rPr>
          <w:rStyle w:val="Emphasis"/>
          <w:highlight w:val="cyan"/>
        </w:rPr>
        <w:t>contact</w:t>
      </w:r>
      <w:r w:rsidRPr="002C6D7B">
        <w:rPr>
          <w:sz w:val="16"/>
        </w:rPr>
        <w:t xml:space="preserve">; </w:t>
      </w:r>
      <w:r w:rsidRPr="002C6D7B">
        <w:rPr>
          <w:rStyle w:val="StyleUnderline"/>
        </w:rPr>
        <w:t xml:space="preserve">or </w:t>
      </w:r>
    </w:p>
    <w:p w14:paraId="0B267FFF" w14:textId="77777777" w:rsidR="00A83767" w:rsidRPr="002C6D7B" w:rsidRDefault="00A83767" w:rsidP="00A83767">
      <w:pPr>
        <w:rPr>
          <w:sz w:val="16"/>
        </w:rPr>
      </w:pPr>
      <w:r w:rsidRPr="002C6D7B">
        <w:rPr>
          <w:rStyle w:val="StyleUnderline"/>
        </w:rPr>
        <w:t xml:space="preserve">The </w:t>
      </w:r>
      <w:r w:rsidRPr="00105F74">
        <w:rPr>
          <w:rStyle w:val="StyleUnderline"/>
          <w:highlight w:val="cyan"/>
        </w:rPr>
        <w:t>perception that there’s a</w:t>
      </w:r>
      <w:r w:rsidRPr="002C6D7B">
        <w:rPr>
          <w:sz w:val="16"/>
        </w:rPr>
        <w:t xml:space="preserve"> </w:t>
      </w:r>
      <w:r w:rsidRPr="00105F74">
        <w:rPr>
          <w:rStyle w:val="Emphasis"/>
          <w:highlight w:val="cyan"/>
        </w:rPr>
        <w:t>void in security</w:t>
      </w:r>
      <w:r w:rsidRPr="002C6D7B">
        <w:rPr>
          <w:sz w:val="16"/>
        </w:rPr>
        <w:t xml:space="preserve"> and stewardship – </w:t>
      </w:r>
      <w:r w:rsidRPr="002C6D7B">
        <w:rPr>
          <w:rStyle w:val="StyleUnderline"/>
        </w:rPr>
        <w:t xml:space="preserve">fueled by potential increases in </w:t>
      </w:r>
      <w:r w:rsidRPr="002C6D7B">
        <w:rPr>
          <w:rStyle w:val="Emphasis"/>
        </w:rPr>
        <w:t>ship collisions</w:t>
      </w:r>
      <w:r w:rsidRPr="002C6D7B">
        <w:rPr>
          <w:sz w:val="16"/>
        </w:rPr>
        <w:t xml:space="preserve">, </w:t>
      </w:r>
      <w:r w:rsidRPr="002C6D7B">
        <w:rPr>
          <w:rStyle w:val="Emphasis"/>
        </w:rPr>
        <w:t>illegal fishing</w:t>
      </w:r>
      <w:r w:rsidRPr="002C6D7B">
        <w:rPr>
          <w:rStyle w:val="StyleUnderline"/>
        </w:rPr>
        <w:t>, and demonstrated limitations in</w:t>
      </w:r>
      <w:r w:rsidRPr="002C6D7B">
        <w:rPr>
          <w:sz w:val="16"/>
        </w:rPr>
        <w:t xml:space="preserve"> </w:t>
      </w:r>
      <w:r w:rsidRPr="002C6D7B">
        <w:rPr>
          <w:rStyle w:val="Emphasis"/>
        </w:rPr>
        <w:t>search and rescue</w:t>
      </w:r>
      <w:r w:rsidRPr="002C6D7B">
        <w:rPr>
          <w:sz w:val="16"/>
        </w:rPr>
        <w:t xml:space="preserve"> </w:t>
      </w:r>
      <w:r w:rsidRPr="002C6D7B">
        <w:rPr>
          <w:rStyle w:val="StyleUnderline"/>
        </w:rPr>
        <w:t>ability</w:t>
      </w:r>
      <w:r w:rsidRPr="002C6D7B">
        <w:rPr>
          <w:sz w:val="16"/>
        </w:rPr>
        <w:t xml:space="preserve"> — </w:t>
      </w:r>
      <w:r w:rsidRPr="002C6D7B">
        <w:rPr>
          <w:rStyle w:val="StyleUnderline"/>
        </w:rPr>
        <w:t xml:space="preserve">that </w:t>
      </w:r>
      <w:r w:rsidRPr="00105F74">
        <w:rPr>
          <w:rStyle w:val="StyleUnderline"/>
          <w:highlight w:val="cyan"/>
        </w:rPr>
        <w:t>opens the door for countries</w:t>
      </w:r>
      <w:r w:rsidRPr="002C6D7B">
        <w:rPr>
          <w:rStyle w:val="StyleUnderline"/>
        </w:rPr>
        <w:t xml:space="preserve"> like China </w:t>
      </w:r>
      <w:r w:rsidRPr="00105F74">
        <w:rPr>
          <w:rStyle w:val="StyleUnderline"/>
          <w:highlight w:val="cyan"/>
        </w:rPr>
        <w:t>to justify</w:t>
      </w:r>
      <w:r w:rsidRPr="002C6D7B">
        <w:rPr>
          <w:rStyle w:val="StyleUnderline"/>
        </w:rPr>
        <w:t xml:space="preserve"> an </w:t>
      </w:r>
      <w:r w:rsidRPr="002C6D7B">
        <w:rPr>
          <w:rStyle w:val="Emphasis"/>
        </w:rPr>
        <w:t>increase</w:t>
      </w:r>
      <w:r w:rsidRPr="002C6D7B">
        <w:rPr>
          <w:sz w:val="16"/>
        </w:rPr>
        <w:t xml:space="preserve"> </w:t>
      </w:r>
      <w:r w:rsidRPr="002C6D7B">
        <w:rPr>
          <w:rStyle w:val="StyleUnderline"/>
        </w:rPr>
        <w:t xml:space="preserve">in </w:t>
      </w:r>
      <w:r w:rsidRPr="00105F74">
        <w:rPr>
          <w:rStyle w:val="StyleUnderline"/>
          <w:highlight w:val="cyan"/>
        </w:rPr>
        <w:t>their own</w:t>
      </w:r>
      <w:r w:rsidRPr="002C6D7B">
        <w:rPr>
          <w:sz w:val="16"/>
        </w:rPr>
        <w:t xml:space="preserve"> </w:t>
      </w:r>
      <w:r w:rsidRPr="00105F74">
        <w:rPr>
          <w:rStyle w:val="Emphasis"/>
          <w:highlight w:val="cyan"/>
        </w:rPr>
        <w:t>regional capabilities</w:t>
      </w:r>
      <w:r w:rsidRPr="002C6D7B">
        <w:rPr>
          <w:sz w:val="16"/>
        </w:rPr>
        <w:t>.</w:t>
      </w:r>
    </w:p>
    <w:p w14:paraId="5F091A99" w14:textId="77777777" w:rsidR="00A83767" w:rsidRPr="002C6D7B" w:rsidRDefault="00A83767" w:rsidP="00A83767">
      <w:pPr>
        <w:rPr>
          <w:sz w:val="16"/>
        </w:rPr>
      </w:pPr>
      <w:r w:rsidRPr="002C6D7B">
        <w:rPr>
          <w:rStyle w:val="StyleUnderline"/>
        </w:rPr>
        <w:t xml:space="preserve">The former scenario represents too much security. The latter could emerge under too little. </w:t>
      </w:r>
      <w:r w:rsidRPr="00105F74">
        <w:rPr>
          <w:rStyle w:val="StyleUnderline"/>
          <w:highlight w:val="cyan"/>
        </w:rPr>
        <w:t>The two</w:t>
      </w:r>
      <w:r w:rsidRPr="002C6D7B">
        <w:rPr>
          <w:rStyle w:val="StyleUnderline"/>
        </w:rPr>
        <w:t xml:space="preserve"> scenarios </w:t>
      </w:r>
      <w:r w:rsidRPr="00105F74">
        <w:rPr>
          <w:rStyle w:val="StyleUnderline"/>
          <w:highlight w:val="cyan"/>
        </w:rPr>
        <w:t>are</w:t>
      </w:r>
      <w:r w:rsidRPr="002C6D7B">
        <w:rPr>
          <w:sz w:val="16"/>
        </w:rPr>
        <w:t xml:space="preserve"> </w:t>
      </w:r>
      <w:r w:rsidRPr="00105F74">
        <w:rPr>
          <w:rStyle w:val="Emphasis"/>
          <w:highlight w:val="cyan"/>
        </w:rPr>
        <w:t>equally dangerous</w:t>
      </w:r>
      <w:r w:rsidRPr="002C6D7B">
        <w:rPr>
          <w:sz w:val="16"/>
        </w:rPr>
        <w:t xml:space="preserve"> </w:t>
      </w:r>
      <w:r w:rsidRPr="002C6D7B">
        <w:rPr>
          <w:rStyle w:val="StyleUnderline"/>
        </w:rPr>
        <w:t xml:space="preserve">and shifting conditions could </w:t>
      </w:r>
      <w:r w:rsidRPr="002C6D7B">
        <w:rPr>
          <w:rStyle w:val="Emphasis"/>
        </w:rPr>
        <w:t>tip the balance</w:t>
      </w:r>
      <w:r w:rsidRPr="002C6D7B">
        <w:rPr>
          <w:sz w:val="16"/>
        </w:rPr>
        <w:t xml:space="preserve"> </w:t>
      </w:r>
      <w:r w:rsidRPr="002C6D7B">
        <w:rPr>
          <w:rStyle w:val="StyleUnderline"/>
        </w:rPr>
        <w:t xml:space="preserve">in either direction. </w:t>
      </w:r>
      <w:r w:rsidRPr="00105F74">
        <w:rPr>
          <w:rStyle w:val="StyleUnderline"/>
          <w:highlight w:val="cyan"/>
        </w:rPr>
        <w:t xml:space="preserve">Either could begin with </w:t>
      </w:r>
      <w:r w:rsidRPr="00105F74">
        <w:rPr>
          <w:rStyle w:val="Emphasis"/>
          <w:highlight w:val="cyan"/>
        </w:rPr>
        <w:t>non-adversarial intensions</w:t>
      </w:r>
      <w:r w:rsidRPr="002C6D7B">
        <w:rPr>
          <w:sz w:val="16"/>
        </w:rPr>
        <w:t xml:space="preserve"> </w:t>
      </w:r>
      <w:r w:rsidRPr="00105F74">
        <w:rPr>
          <w:rStyle w:val="StyleUnderline"/>
          <w:highlight w:val="cyan"/>
        </w:rPr>
        <w:t>and “</w:t>
      </w:r>
      <w:r w:rsidRPr="00105F74">
        <w:rPr>
          <w:rStyle w:val="Emphasis"/>
          <w:highlight w:val="cyan"/>
        </w:rPr>
        <w:t>snowball</w:t>
      </w:r>
      <w:r w:rsidRPr="002C6D7B">
        <w:rPr>
          <w:rStyle w:val="StyleUnderline"/>
        </w:rPr>
        <w:t xml:space="preserve">” into increased </w:t>
      </w:r>
      <w:r w:rsidRPr="002C6D7B">
        <w:rPr>
          <w:rStyle w:val="Emphasis"/>
        </w:rPr>
        <w:t>military activity</w:t>
      </w:r>
      <w:r w:rsidRPr="002C6D7B">
        <w:rPr>
          <w:sz w:val="16"/>
        </w:rPr>
        <w:t xml:space="preserve"> </w:t>
      </w:r>
      <w:r w:rsidRPr="002C6D7B">
        <w:rPr>
          <w:rStyle w:val="StyleUnderline"/>
        </w:rPr>
        <w:t xml:space="preserve">and decreased space for </w:t>
      </w:r>
      <w:r w:rsidRPr="002C6D7B">
        <w:rPr>
          <w:rStyle w:val="Emphasis"/>
        </w:rPr>
        <w:t>dialogue</w:t>
      </w:r>
      <w:r w:rsidRPr="002C6D7B">
        <w:rPr>
          <w:sz w:val="16"/>
        </w:rPr>
        <w:t xml:space="preserve"> </w:t>
      </w:r>
      <w:r w:rsidRPr="002C6D7B">
        <w:rPr>
          <w:rStyle w:val="StyleUnderline"/>
        </w:rPr>
        <w:t>and</w:t>
      </w:r>
      <w:r w:rsidRPr="002C6D7B">
        <w:rPr>
          <w:sz w:val="16"/>
        </w:rPr>
        <w:t xml:space="preserve"> </w:t>
      </w:r>
      <w:r w:rsidRPr="002C6D7B">
        <w:rPr>
          <w:rStyle w:val="Emphasis"/>
        </w:rPr>
        <w:t>cooperation</w:t>
      </w:r>
      <w:r w:rsidRPr="002C6D7B">
        <w:rPr>
          <w:sz w:val="16"/>
        </w:rPr>
        <w:t xml:space="preserve">. </w:t>
      </w:r>
      <w:r w:rsidRPr="002C6D7B">
        <w:rPr>
          <w:rStyle w:val="StyleUnderline"/>
        </w:rPr>
        <w:t>Both are avoidable, but only if there are opportunities to gain</w:t>
      </w:r>
      <w:r w:rsidRPr="002C6D7B">
        <w:rPr>
          <w:sz w:val="16"/>
        </w:rPr>
        <w:t xml:space="preserve"> </w:t>
      </w:r>
      <w:r w:rsidRPr="002C6D7B">
        <w:rPr>
          <w:rStyle w:val="Emphasis"/>
        </w:rPr>
        <w:t>mutual understanding</w:t>
      </w:r>
      <w:r w:rsidRPr="002C6D7B">
        <w:rPr>
          <w:sz w:val="16"/>
        </w:rPr>
        <w:t xml:space="preserve">, if not more formal security cooperation. </w:t>
      </w:r>
    </w:p>
    <w:p w14:paraId="7B4E4BED" w14:textId="77777777" w:rsidR="00A83767" w:rsidRPr="00F601E6" w:rsidRDefault="00A83767" w:rsidP="00A83767"/>
    <w:p w14:paraId="05C3B5F7" w14:textId="77777777" w:rsidR="00A83767" w:rsidRPr="00473037" w:rsidRDefault="00A83767" w:rsidP="00A83767"/>
    <w:p w14:paraId="402889BD" w14:textId="77777777" w:rsidR="00A83767" w:rsidRDefault="00A83767" w:rsidP="00A83767">
      <w:pPr>
        <w:pStyle w:val="Heading3"/>
      </w:pPr>
      <w:r>
        <w:t>Net Benefit---AT: Arctic Council Dead---2NC/1NR</w:t>
      </w:r>
    </w:p>
    <w:p w14:paraId="6E38FCA9" w14:textId="77777777" w:rsidR="00A83767" w:rsidRPr="00F136E3" w:rsidRDefault="00A83767" w:rsidP="00A83767">
      <w:pPr>
        <w:pStyle w:val="Heading4"/>
      </w:pPr>
      <w:r>
        <w:t xml:space="preserve">The Arctic Council is </w:t>
      </w:r>
      <w:r>
        <w:rPr>
          <w:u w:val="single"/>
        </w:rPr>
        <w:t>not dead</w:t>
      </w:r>
      <w:r>
        <w:t xml:space="preserve">. There is a </w:t>
      </w:r>
      <w:r>
        <w:rPr>
          <w:u w:val="single"/>
        </w:rPr>
        <w:t>window</w:t>
      </w:r>
      <w:r>
        <w:t xml:space="preserve"> to make it relevant again. </w:t>
      </w:r>
    </w:p>
    <w:p w14:paraId="1B41D9E8" w14:textId="77777777" w:rsidR="00A83767" w:rsidRPr="007E6902" w:rsidRDefault="00A83767" w:rsidP="00A83767">
      <w:r w:rsidRPr="007E6902">
        <w:t xml:space="preserve">Brett </w:t>
      </w:r>
      <w:r w:rsidRPr="007E6902">
        <w:rPr>
          <w:rStyle w:val="Style13ptBold"/>
        </w:rPr>
        <w:t>Simpson 23</w:t>
      </w:r>
      <w:r w:rsidRPr="007E6902">
        <w:t xml:space="preserve">. </w:t>
      </w:r>
      <w:r>
        <w:t>F</w:t>
      </w:r>
      <w:r w:rsidRPr="007E6902">
        <w:t>ulbright Fellow based in Berlin, Germany</w:t>
      </w:r>
      <w:r>
        <w:t xml:space="preserve">. </w:t>
      </w:r>
      <w:r w:rsidRPr="007E6902">
        <w:t xml:space="preserve">"The Rise and Sudden Fall of the Arctic Council." </w:t>
      </w:r>
      <w:r>
        <w:t>Foreign Policy</w:t>
      </w:r>
      <w:r w:rsidRPr="007E6902">
        <w:t>. 5-31-2023. https://archive.ph/kQ2BA#selection-3135.1-3135.13</w:t>
      </w:r>
    </w:p>
    <w:p w14:paraId="48514C28" w14:textId="77777777" w:rsidR="00A83767" w:rsidRPr="007E6902" w:rsidRDefault="00A83767" w:rsidP="00A83767">
      <w:pPr>
        <w:rPr>
          <w:sz w:val="16"/>
        </w:rPr>
      </w:pPr>
      <w:r w:rsidRPr="007E6902">
        <w:rPr>
          <w:sz w:val="16"/>
        </w:rPr>
        <w:t xml:space="preserve">Still, by cooperating in the May 11 meeting, </w:t>
      </w:r>
      <w:r w:rsidRPr="00105F74">
        <w:rPr>
          <w:rStyle w:val="StyleUnderline"/>
          <w:highlight w:val="cyan"/>
        </w:rPr>
        <w:t>Russia</w:t>
      </w:r>
      <w:r w:rsidRPr="007E6902">
        <w:rPr>
          <w:rStyle w:val="StyleUnderline"/>
        </w:rPr>
        <w:t xml:space="preserve"> </w:t>
      </w:r>
      <w:r w:rsidRPr="00105F74">
        <w:rPr>
          <w:rStyle w:val="StyleUnderline"/>
          <w:highlight w:val="cyan"/>
        </w:rPr>
        <w:t>signaled</w:t>
      </w:r>
      <w:r w:rsidRPr="007E6902">
        <w:rPr>
          <w:rStyle w:val="StyleUnderline"/>
        </w:rPr>
        <w:t xml:space="preserve"> at least </w:t>
      </w:r>
      <w:r w:rsidRPr="00105F74">
        <w:rPr>
          <w:rStyle w:val="StyleUnderline"/>
          <w:highlight w:val="cyan"/>
        </w:rPr>
        <w:t>some investment in the</w:t>
      </w:r>
      <w:r w:rsidRPr="007E6902">
        <w:rPr>
          <w:rStyle w:val="StyleUnderline"/>
        </w:rPr>
        <w:t xml:space="preserve"> </w:t>
      </w:r>
      <w:r w:rsidRPr="00105F74">
        <w:rPr>
          <w:rStyle w:val="Emphasis"/>
          <w:highlight w:val="cyan"/>
        </w:rPr>
        <w:t>council’s survival</w:t>
      </w:r>
      <w:r w:rsidRPr="007E6902">
        <w:rPr>
          <w:sz w:val="16"/>
        </w:rPr>
        <w:t xml:space="preserve">. </w:t>
      </w:r>
      <w:r w:rsidRPr="00105F74">
        <w:rPr>
          <w:rStyle w:val="StyleUnderline"/>
          <w:highlight w:val="cyan"/>
        </w:rPr>
        <w:t>And it took</w:t>
      </w:r>
      <w:r w:rsidRPr="007E6902">
        <w:rPr>
          <w:sz w:val="16"/>
        </w:rPr>
        <w:t xml:space="preserve"> what Hoglund called </w:t>
      </w:r>
      <w:r w:rsidRPr="007E6902">
        <w:rPr>
          <w:rStyle w:val="StyleUnderline"/>
        </w:rPr>
        <w:t xml:space="preserve">a </w:t>
      </w:r>
      <w:r w:rsidRPr="00105F74">
        <w:rPr>
          <w:rStyle w:val="StyleUnderline"/>
          <w:highlight w:val="cyan"/>
        </w:rPr>
        <w:t>“powerful step forward</w:t>
      </w:r>
      <w:r w:rsidRPr="007E6902">
        <w:rPr>
          <w:rStyle w:val="StyleUnderline"/>
        </w:rPr>
        <w:t xml:space="preserve">”: </w:t>
      </w:r>
      <w:r w:rsidRPr="007E6902">
        <w:rPr>
          <w:sz w:val="16"/>
        </w:rPr>
        <w:t>After the meeting, the council released a joint declaration signed by all members, including Russian senior Arctic official Nikolay Korchunov.</w:t>
      </w:r>
    </w:p>
    <w:p w14:paraId="71E3812E" w14:textId="77777777" w:rsidR="00A83767" w:rsidRPr="007E6902" w:rsidRDefault="00A83767" w:rsidP="00A83767">
      <w:pPr>
        <w:rPr>
          <w:sz w:val="16"/>
        </w:rPr>
      </w:pPr>
      <w:r w:rsidRPr="007E6902">
        <w:rPr>
          <w:sz w:val="16"/>
        </w:rPr>
        <w:t>“</w:t>
      </w:r>
      <w:r w:rsidRPr="007E6902">
        <w:rPr>
          <w:rStyle w:val="StyleUnderline"/>
        </w:rPr>
        <w:t xml:space="preserve">We wanted to give the message that </w:t>
      </w:r>
      <w:r w:rsidRPr="00105F74">
        <w:rPr>
          <w:rStyle w:val="StyleUnderline"/>
          <w:highlight w:val="cyan"/>
        </w:rPr>
        <w:t xml:space="preserve">the </w:t>
      </w:r>
      <w:r w:rsidRPr="00105F74">
        <w:rPr>
          <w:rStyle w:val="Emphasis"/>
          <w:highlight w:val="cyan"/>
        </w:rPr>
        <w:t>Arctic Council is not dead</w:t>
      </w:r>
      <w:r w:rsidRPr="00105F74">
        <w:rPr>
          <w:rStyle w:val="StyleUnderline"/>
          <w:highlight w:val="cyan"/>
        </w:rPr>
        <w:t xml:space="preserve">, it’s </w:t>
      </w:r>
      <w:r w:rsidRPr="00105F74">
        <w:rPr>
          <w:rStyle w:val="Emphasis"/>
          <w:highlight w:val="cyan"/>
        </w:rPr>
        <w:t>still here,</w:t>
      </w:r>
      <w:r w:rsidRPr="007E6902">
        <w:rPr>
          <w:rStyle w:val="StyleUnderline"/>
        </w:rPr>
        <w:t xml:space="preserve"> </w:t>
      </w:r>
      <w:r w:rsidRPr="00105F74">
        <w:rPr>
          <w:rStyle w:val="StyleUnderline"/>
          <w:highlight w:val="cyan"/>
        </w:rPr>
        <w:t xml:space="preserve">and </w:t>
      </w:r>
      <w:r w:rsidRPr="00105F74">
        <w:rPr>
          <w:rStyle w:val="Emphasis"/>
          <w:highlight w:val="cyan"/>
        </w:rPr>
        <w:t>we want to make it relevant again</w:t>
      </w:r>
      <w:r w:rsidRPr="007E6902">
        <w:rPr>
          <w:sz w:val="16"/>
        </w:rPr>
        <w:t>,” Hoglund said.</w:t>
      </w:r>
    </w:p>
    <w:p w14:paraId="3FDFBC12" w14:textId="77777777" w:rsidR="00A83767" w:rsidRPr="007E6902" w:rsidRDefault="00A83767" w:rsidP="00A83767">
      <w:pPr>
        <w:rPr>
          <w:sz w:val="16"/>
        </w:rPr>
      </w:pPr>
      <w:r w:rsidRPr="007E6902">
        <w:rPr>
          <w:sz w:val="16"/>
        </w:rPr>
        <w:t>A declaration of life seems all the council can currently muster. Volker Rachold, director of the German Arctic Office, called this year’s joint declaration “highly unusual.” Typically, after the standard affirmation of the council’s purpose, the declaration outlines goals and new projects for the next two years. This year, he said, the statement was notably sparse.</w:t>
      </w:r>
    </w:p>
    <w:p w14:paraId="053EC9D9" w14:textId="77777777" w:rsidR="00A83767" w:rsidRPr="007E6902" w:rsidRDefault="00A83767" w:rsidP="00A83767">
      <w:pPr>
        <w:rPr>
          <w:sz w:val="16"/>
        </w:rPr>
      </w:pPr>
      <w:r w:rsidRPr="007E6902">
        <w:rPr>
          <w:sz w:val="16"/>
        </w:rPr>
        <w:t>“After the usual opening remarks, it just seemed to stop,” Rachold said. “I thought I was missing pages.”</w:t>
      </w:r>
    </w:p>
    <w:p w14:paraId="54D22C00" w14:textId="77777777" w:rsidR="00A83767" w:rsidRPr="007E6902" w:rsidRDefault="00A83767" w:rsidP="00A83767">
      <w:pPr>
        <w:rPr>
          <w:sz w:val="16"/>
        </w:rPr>
      </w:pPr>
      <w:r w:rsidRPr="007E6902">
        <w:rPr>
          <w:rStyle w:val="StyleUnderline"/>
        </w:rPr>
        <w:t>Rottem believes that, for now, Norway has a lot to gain from staying vague</w:t>
      </w:r>
      <w:r w:rsidRPr="007E6902">
        <w:rPr>
          <w:sz w:val="16"/>
        </w:rPr>
        <w:t>. Any fanfare or strong statement, he said, threatens a more formal fracture. Starting new projects would force hard questions about how to treat the consensus vote. But the small Nordic nation, which shares a land border with Russia, is well-practiced in walking a fine diplomatic line with its neighbor. For now, by moving slowly and staying light on details, it may just keep the past 30 years of work afloat.</w:t>
      </w:r>
    </w:p>
    <w:p w14:paraId="1DEECF3F" w14:textId="77777777" w:rsidR="00A83767" w:rsidRPr="007E6902" w:rsidRDefault="00A83767" w:rsidP="00A83767">
      <w:pPr>
        <w:rPr>
          <w:sz w:val="16"/>
        </w:rPr>
      </w:pPr>
      <w:r w:rsidRPr="007E6902">
        <w:rPr>
          <w:sz w:val="16"/>
        </w:rPr>
        <w:t xml:space="preserve">In June, </w:t>
      </w:r>
      <w:r w:rsidRPr="00105F74">
        <w:rPr>
          <w:rStyle w:val="Emphasis"/>
          <w:highlight w:val="cyan"/>
        </w:rPr>
        <w:t>Arctic Council leaders will meet again</w:t>
      </w:r>
      <w:r w:rsidRPr="007E6902">
        <w:rPr>
          <w:sz w:val="16"/>
        </w:rPr>
        <w:t>—this time without Russia—</w:t>
      </w:r>
      <w:r w:rsidRPr="00105F74">
        <w:rPr>
          <w:rStyle w:val="StyleUnderline"/>
          <w:highlight w:val="cyan"/>
        </w:rPr>
        <w:t xml:space="preserve">to </w:t>
      </w:r>
      <w:r w:rsidRPr="00105F74">
        <w:rPr>
          <w:rStyle w:val="Emphasis"/>
          <w:highlight w:val="cyan"/>
        </w:rPr>
        <w:t>discuss</w:t>
      </w:r>
      <w:r w:rsidRPr="00105F74">
        <w:rPr>
          <w:rStyle w:val="StyleUnderline"/>
          <w:highlight w:val="cyan"/>
        </w:rPr>
        <w:t xml:space="preserve"> a </w:t>
      </w:r>
      <w:r w:rsidRPr="00105F74">
        <w:rPr>
          <w:rStyle w:val="Emphasis"/>
          <w:highlight w:val="cyan"/>
        </w:rPr>
        <w:t>potential path forward</w:t>
      </w:r>
      <w:r w:rsidRPr="007E6902">
        <w:rPr>
          <w:rStyle w:val="StyleUnderline"/>
        </w:rPr>
        <w:t xml:space="preserve">. </w:t>
      </w:r>
      <w:r w:rsidRPr="007E6902">
        <w:rPr>
          <w:sz w:val="16"/>
        </w:rPr>
        <w:t>Hoglund said that he hopes to have a sense of next steps by the end of the summer, but it’s no hard deadline. Generally, he said, those eager to see the work of the Arctic Council resume at full strength will be disappointed.</w:t>
      </w:r>
    </w:p>
    <w:p w14:paraId="6D917628" w14:textId="77777777" w:rsidR="00A83767" w:rsidRPr="00105F74" w:rsidRDefault="00A83767" w:rsidP="00A83767">
      <w:pPr>
        <w:rPr>
          <w:rStyle w:val="Emphasis"/>
          <w:highlight w:val="cyan"/>
        </w:rPr>
      </w:pPr>
      <w:r w:rsidRPr="007E6902">
        <w:rPr>
          <w:sz w:val="16"/>
        </w:rPr>
        <w:t>“</w:t>
      </w:r>
      <w:r w:rsidRPr="007E6902">
        <w:rPr>
          <w:rStyle w:val="StyleUnderline"/>
        </w:rPr>
        <w:t>We’re not here ringing a bell to say we’re back; we’re focused on taking it step by step,”</w:t>
      </w:r>
      <w:r w:rsidRPr="007E6902">
        <w:rPr>
          <w:sz w:val="16"/>
        </w:rPr>
        <w:t xml:space="preserve"> Hoglund said. </w:t>
      </w:r>
      <w:r w:rsidRPr="00105F74">
        <w:rPr>
          <w:sz w:val="16"/>
          <w:highlight w:val="cyan"/>
        </w:rPr>
        <w:t>“</w:t>
      </w:r>
      <w:r w:rsidRPr="00105F74">
        <w:rPr>
          <w:rStyle w:val="StyleUnderline"/>
          <w:highlight w:val="cyan"/>
        </w:rPr>
        <w:t xml:space="preserve">If cooperation </w:t>
      </w:r>
      <w:r w:rsidRPr="00105F74">
        <w:rPr>
          <w:rStyle w:val="Emphasis"/>
          <w:highlight w:val="cyan"/>
        </w:rPr>
        <w:t>breaks down completely</w:t>
      </w:r>
      <w:r w:rsidRPr="00105F74">
        <w:rPr>
          <w:rStyle w:val="StyleUnderline"/>
          <w:highlight w:val="cyan"/>
        </w:rPr>
        <w:t xml:space="preserve">, it will be </w:t>
      </w:r>
      <w:r w:rsidRPr="00105F74">
        <w:rPr>
          <w:rStyle w:val="Emphasis"/>
          <w:highlight w:val="cyan"/>
        </w:rPr>
        <w:t>so much harder to rebuild it from scratch.”</w:t>
      </w:r>
    </w:p>
    <w:p w14:paraId="006EC74F" w14:textId="77777777" w:rsidR="00A83767" w:rsidRDefault="00A83767" w:rsidP="00A83767">
      <w:pPr>
        <w:pStyle w:val="Heading4"/>
      </w:pPr>
      <w:r w:rsidRPr="007E6902">
        <w:t xml:space="preserve">The Arctic Council is </w:t>
      </w:r>
      <w:r w:rsidRPr="007E6902">
        <w:rPr>
          <w:u w:val="single"/>
        </w:rPr>
        <w:t>alive</w:t>
      </w:r>
      <w:r>
        <w:t>, but it’s on the brink.</w:t>
      </w:r>
    </w:p>
    <w:p w14:paraId="34E0CF08" w14:textId="77777777" w:rsidR="00A83767" w:rsidRPr="007E6902" w:rsidRDefault="00A83767" w:rsidP="00A83767">
      <w:r w:rsidRPr="007E6902">
        <w:t xml:space="preserve">Trine </w:t>
      </w:r>
      <w:r w:rsidRPr="007E6902">
        <w:rPr>
          <w:rStyle w:val="Style13ptBold"/>
        </w:rPr>
        <w:t>Jonassen 24</w:t>
      </w:r>
      <w:r w:rsidRPr="007E6902">
        <w:t>.</w:t>
      </w:r>
      <w:r>
        <w:t xml:space="preserve"> Writer for High orth News.</w:t>
      </w:r>
      <w:r w:rsidRPr="007E6902">
        <w:t xml:space="preserve"> "“If We Lose the Arctic Council, It Is Lost Forever”." High North News. 10-19-2024. https://www.highnorthnews.com/en/if-we-lose-arctic-council-it-lost-forever</w:t>
      </w:r>
    </w:p>
    <w:p w14:paraId="2F733BA0" w14:textId="77777777" w:rsidR="00A83767" w:rsidRPr="007E6902" w:rsidRDefault="00A83767" w:rsidP="00A83767">
      <w:pPr>
        <w:rPr>
          <w:sz w:val="16"/>
        </w:rPr>
      </w:pPr>
      <w:r w:rsidRPr="007E6902">
        <w:rPr>
          <w:sz w:val="16"/>
        </w:rPr>
        <w:t>State secretary for the Norwegian ministry for foreign affairs, Maria Varteressian (Labor), made sure she was crystal clear from the Arctic Circle Assembly stage in Reykjavik:</w:t>
      </w:r>
    </w:p>
    <w:p w14:paraId="72C346AC" w14:textId="77777777" w:rsidR="00A83767" w:rsidRPr="007E6902" w:rsidRDefault="00A83767" w:rsidP="00A83767">
      <w:pPr>
        <w:rPr>
          <w:sz w:val="16"/>
        </w:rPr>
      </w:pPr>
      <w:r w:rsidRPr="007E6902">
        <w:rPr>
          <w:sz w:val="16"/>
        </w:rPr>
        <w:t>“</w:t>
      </w:r>
      <w:r w:rsidRPr="00105F74">
        <w:rPr>
          <w:rStyle w:val="StyleUnderline"/>
          <w:highlight w:val="cyan"/>
        </w:rPr>
        <w:t xml:space="preserve">The Arctic Council is </w:t>
      </w:r>
      <w:r w:rsidRPr="00105F74">
        <w:rPr>
          <w:rStyle w:val="Emphasis"/>
          <w:sz w:val="28"/>
          <w:szCs w:val="32"/>
          <w:highlight w:val="cyan"/>
        </w:rPr>
        <w:t>very much alive</w:t>
      </w:r>
      <w:r w:rsidRPr="00105F74">
        <w:rPr>
          <w:sz w:val="16"/>
          <w:highlight w:val="cyan"/>
        </w:rPr>
        <w:t xml:space="preserve">, </w:t>
      </w:r>
      <w:r w:rsidRPr="00105F74">
        <w:rPr>
          <w:rStyle w:val="StyleUnderline"/>
          <w:highlight w:val="cyan"/>
        </w:rPr>
        <w:t>and it will continue to be so because it must</w:t>
      </w:r>
      <w:r w:rsidRPr="007E6902">
        <w:rPr>
          <w:rStyle w:val="StyleUnderline"/>
        </w:rPr>
        <w:t xml:space="preserve">. </w:t>
      </w:r>
      <w:r w:rsidRPr="00105F74">
        <w:rPr>
          <w:rStyle w:val="StyleUnderline"/>
          <w:highlight w:val="cyan"/>
        </w:rPr>
        <w:t xml:space="preserve">If we </w:t>
      </w:r>
      <w:r w:rsidRPr="00105F74">
        <w:rPr>
          <w:rStyle w:val="Emphasis"/>
          <w:highlight w:val="cyan"/>
        </w:rPr>
        <w:t>lose it</w:t>
      </w:r>
      <w:r w:rsidRPr="00105F74">
        <w:rPr>
          <w:rStyle w:val="StyleUnderline"/>
          <w:highlight w:val="cyan"/>
        </w:rPr>
        <w:t xml:space="preserve">, </w:t>
      </w:r>
      <w:r w:rsidRPr="00105F74">
        <w:rPr>
          <w:rStyle w:val="Emphasis"/>
          <w:highlight w:val="cyan"/>
        </w:rPr>
        <w:t>we won't get it back</w:t>
      </w:r>
      <w:r w:rsidRPr="007E6902">
        <w:rPr>
          <w:sz w:val="16"/>
        </w:rPr>
        <w:t xml:space="preserve">. </w:t>
      </w:r>
      <w:r w:rsidRPr="00105F74">
        <w:rPr>
          <w:rStyle w:val="StyleUnderline"/>
          <w:highlight w:val="cyan"/>
        </w:rPr>
        <w:t>The Arctic Council is at the heart of Arctic</w:t>
      </w:r>
      <w:r w:rsidRPr="007E6902">
        <w:rPr>
          <w:rStyle w:val="StyleUnderline"/>
        </w:rPr>
        <w:t xml:space="preserve"> </w:t>
      </w:r>
      <w:r w:rsidRPr="00105F74">
        <w:rPr>
          <w:rStyle w:val="Emphasis"/>
          <w:highlight w:val="cyan"/>
        </w:rPr>
        <w:t>cooperation</w:t>
      </w:r>
      <w:r w:rsidRPr="00105F74">
        <w:rPr>
          <w:rStyle w:val="StyleUnderline"/>
          <w:highlight w:val="cyan"/>
        </w:rPr>
        <w:t xml:space="preserve">, and it is </w:t>
      </w:r>
      <w:r w:rsidRPr="00105F74">
        <w:rPr>
          <w:rStyle w:val="Emphasis"/>
          <w:highlight w:val="cyan"/>
        </w:rPr>
        <w:t>irreplaceable</w:t>
      </w:r>
      <w:r w:rsidRPr="007E6902">
        <w:rPr>
          <w:sz w:val="16"/>
        </w:rPr>
        <w:t>," the state secretary announced firmly.</w:t>
      </w:r>
    </w:p>
    <w:p w14:paraId="487B1900" w14:textId="77777777" w:rsidR="00A83767" w:rsidRDefault="00A83767" w:rsidP="00A83767">
      <w:pPr>
        <w:rPr>
          <w:rStyle w:val="StyleUnderline"/>
        </w:rPr>
      </w:pPr>
      <w:r w:rsidRPr="007E6902">
        <w:rPr>
          <w:sz w:val="16"/>
        </w:rPr>
        <w:t xml:space="preserve">And that is precisely what the </w:t>
      </w:r>
      <w:r w:rsidRPr="00105F74">
        <w:rPr>
          <w:rStyle w:val="StyleUnderline"/>
          <w:highlight w:val="cyan"/>
        </w:rPr>
        <w:t>Norwegian Arctic Council's team</w:t>
      </w:r>
      <w:r w:rsidRPr="007E6902">
        <w:rPr>
          <w:rStyle w:val="StyleUnderline"/>
        </w:rPr>
        <w:t xml:space="preserve"> </w:t>
      </w:r>
      <w:r w:rsidRPr="007E6902">
        <w:rPr>
          <w:sz w:val="16"/>
        </w:rPr>
        <w:t xml:space="preserve">has worked tirelessly to do this for the past six months. Not only </w:t>
      </w:r>
      <w:r w:rsidRPr="00105F74">
        <w:rPr>
          <w:rStyle w:val="StyleUnderline"/>
          <w:highlight w:val="cyan"/>
        </w:rPr>
        <w:t>keeping the council</w:t>
      </w:r>
      <w:r w:rsidRPr="007E6902">
        <w:rPr>
          <w:rStyle w:val="StyleUnderline"/>
        </w:rPr>
        <w:t xml:space="preserve"> alive, but also keeping it </w:t>
      </w:r>
      <w:r w:rsidRPr="007E6902">
        <w:rPr>
          <w:rStyle w:val="Emphasis"/>
        </w:rPr>
        <w:t>working</w:t>
      </w:r>
      <w:r w:rsidRPr="007E6902">
        <w:rPr>
          <w:rStyle w:val="StyleUnderline"/>
        </w:rPr>
        <w:t xml:space="preserve"> </w:t>
      </w:r>
      <w:r w:rsidRPr="00105F74">
        <w:rPr>
          <w:rStyle w:val="StyleUnderline"/>
          <w:highlight w:val="cyan"/>
        </w:rPr>
        <w:t>under</w:t>
      </w:r>
      <w:r w:rsidRPr="007E6902">
        <w:rPr>
          <w:rStyle w:val="StyleUnderline"/>
        </w:rPr>
        <w:t xml:space="preserve"> </w:t>
      </w:r>
      <w:r w:rsidRPr="00105F74">
        <w:rPr>
          <w:rStyle w:val="Emphasis"/>
          <w:highlight w:val="cyan"/>
        </w:rPr>
        <w:t>extraordinary circumstances</w:t>
      </w:r>
      <w:r w:rsidRPr="00105F74">
        <w:rPr>
          <w:rStyle w:val="StyleUnderline"/>
          <w:highlight w:val="cyan"/>
        </w:rPr>
        <w:t>.</w:t>
      </w:r>
      <w:r w:rsidRPr="007E6902">
        <w:rPr>
          <w:rStyle w:val="StyleUnderline"/>
        </w:rPr>
        <w:t xml:space="preserve"> </w:t>
      </w:r>
    </w:p>
    <w:p w14:paraId="357AF56F" w14:textId="77777777" w:rsidR="00A83767" w:rsidRPr="007E6902" w:rsidRDefault="00A83767" w:rsidP="00A83767">
      <w:pPr>
        <w:rPr>
          <w:sz w:val="16"/>
        </w:rPr>
      </w:pPr>
      <w:r w:rsidRPr="007E6902">
        <w:rPr>
          <w:sz w:val="16"/>
        </w:rPr>
        <w:t>“</w:t>
      </w:r>
      <w:r w:rsidRPr="00105F74">
        <w:rPr>
          <w:rStyle w:val="Emphasis"/>
          <w:highlight w:val="cyan"/>
        </w:rPr>
        <w:t>But</w:t>
      </w:r>
      <w:r w:rsidRPr="007E6902">
        <w:rPr>
          <w:sz w:val="16"/>
        </w:rPr>
        <w:t>”, Varteressian admits;</w:t>
      </w:r>
    </w:p>
    <w:p w14:paraId="49267465" w14:textId="77777777" w:rsidR="00A83767" w:rsidRPr="007E6902" w:rsidRDefault="00A83767" w:rsidP="00A83767">
      <w:pPr>
        <w:rPr>
          <w:rStyle w:val="Emphasis"/>
        </w:rPr>
      </w:pPr>
      <w:r w:rsidRPr="007E6902">
        <w:rPr>
          <w:rStyle w:val="Emphasis"/>
        </w:rPr>
        <w:t>“</w:t>
      </w:r>
      <w:r w:rsidRPr="00105F74">
        <w:rPr>
          <w:rStyle w:val="Emphasis"/>
          <w:highlight w:val="cyan"/>
        </w:rPr>
        <w:t>It has not been easy.”</w:t>
      </w:r>
    </w:p>
    <w:p w14:paraId="634C350F" w14:textId="77777777" w:rsidR="00A83767" w:rsidRDefault="00A83767" w:rsidP="00A83767"/>
    <w:p w14:paraId="7D9C6FA4" w14:textId="77777777" w:rsidR="00A83767" w:rsidRDefault="00A83767" w:rsidP="00A83767">
      <w:pPr>
        <w:pStyle w:val="Heading3"/>
      </w:pPr>
      <w:r>
        <w:t>Net Benefit---AT: No Arctic War---2NC/1NR</w:t>
      </w:r>
    </w:p>
    <w:p w14:paraId="7573D5B2" w14:textId="77777777" w:rsidR="00A83767" w:rsidRPr="00ED673B" w:rsidRDefault="00A83767" w:rsidP="00A83767">
      <w:pPr>
        <w:pStyle w:val="Heading4"/>
      </w:pPr>
      <w:r w:rsidRPr="00C02A90">
        <w:t>Artic</w:t>
      </w:r>
      <w:r w:rsidRPr="00ED673B">
        <w:t xml:space="preserve"> war goes </w:t>
      </w:r>
      <w:r w:rsidRPr="00ED673B">
        <w:rPr>
          <w:u w:val="single"/>
        </w:rPr>
        <w:t>nuclear</w:t>
      </w:r>
      <w:r>
        <w:rPr>
          <w:u w:val="single"/>
        </w:rPr>
        <w:t>.</w:t>
      </w:r>
    </w:p>
    <w:p w14:paraId="77D9F5E3" w14:textId="77777777" w:rsidR="00A83767" w:rsidRDefault="00A83767" w:rsidP="00A83767">
      <w:r w:rsidRPr="00C02A90">
        <w:t>Michael</w:t>
      </w:r>
      <w:r>
        <w:rPr>
          <w:rStyle w:val="Style13ptBold"/>
        </w:rPr>
        <w:t xml:space="preserve"> </w:t>
      </w:r>
      <w:r w:rsidRPr="00A539F1">
        <w:rPr>
          <w:rStyle w:val="Style13ptBold"/>
        </w:rPr>
        <w:t>Klare 20</w:t>
      </w:r>
      <w:r>
        <w:t xml:space="preserve">. Defense correspondent, professor emeritus of peace and world-security studies at Hampshire College and senior visiting fellow at the Arms Control Association in Washington DC. “A World War Could Break Out in the Arctic.” The Nation, February 11, 2020. </w:t>
      </w:r>
      <w:r w:rsidRPr="00C02A90">
        <w:t>https://www.thenation.com/article/world/nato-russia-norway/</w:t>
      </w:r>
    </w:p>
    <w:p w14:paraId="7FBAF8C7" w14:textId="77777777" w:rsidR="00A83767" w:rsidRPr="00C02A90" w:rsidRDefault="00A83767" w:rsidP="00A83767">
      <w:pPr>
        <w:rPr>
          <w:sz w:val="16"/>
        </w:rPr>
      </w:pPr>
      <w:r w:rsidRPr="00C02A90">
        <w:rPr>
          <w:sz w:val="16"/>
        </w:rPr>
        <w:t xml:space="preserve">The </w:t>
      </w:r>
      <w:r w:rsidRPr="00105F74">
        <w:rPr>
          <w:rStyle w:val="StyleUnderline"/>
          <w:highlight w:val="cyan"/>
        </w:rPr>
        <w:t xml:space="preserve">exploitation of </w:t>
      </w:r>
      <w:r w:rsidRPr="00105F74">
        <w:rPr>
          <w:rStyle w:val="Emphasis"/>
          <w:highlight w:val="cyan"/>
        </w:rPr>
        <w:t>Arctic oil</w:t>
      </w:r>
      <w:r w:rsidRPr="00105F74">
        <w:rPr>
          <w:rStyle w:val="StyleUnderline"/>
          <w:highlight w:val="cyan"/>
        </w:rPr>
        <w:t xml:space="preserve"> </w:t>
      </w:r>
      <w:r w:rsidRPr="007A4E00">
        <w:rPr>
          <w:rStyle w:val="StyleUnderline"/>
        </w:rPr>
        <w:t xml:space="preserve">and gas resources and their transport to markets in Europe and Asia </w:t>
      </w:r>
      <w:r w:rsidRPr="00105F74">
        <w:rPr>
          <w:rStyle w:val="StyleUnderline"/>
          <w:highlight w:val="cyan"/>
        </w:rPr>
        <w:t>has become a</w:t>
      </w:r>
      <w:r w:rsidRPr="007A4E00">
        <w:rPr>
          <w:rStyle w:val="StyleUnderline"/>
        </w:rPr>
        <w:t xml:space="preserve"> major economic </w:t>
      </w:r>
      <w:r w:rsidRPr="00105F74">
        <w:rPr>
          <w:rStyle w:val="Emphasis"/>
          <w:highlight w:val="cyan"/>
        </w:rPr>
        <w:t>priority</w:t>
      </w:r>
      <w:r w:rsidRPr="00105F74">
        <w:rPr>
          <w:rStyle w:val="StyleUnderline"/>
          <w:highlight w:val="cyan"/>
        </w:rPr>
        <w:t xml:space="preserve"> for Moscow</w:t>
      </w:r>
      <w:r w:rsidRPr="007A4E00">
        <w:rPr>
          <w:rStyle w:val="StyleUnderline"/>
        </w:rPr>
        <w:t xml:space="preserve"> as its hydrocarbon reserves below the Arctic Circle begin to dry up</w:t>
      </w:r>
      <w:r w:rsidRPr="00105F74">
        <w:rPr>
          <w:rStyle w:val="StyleUnderline"/>
          <w:highlight w:val="cyan"/>
        </w:rPr>
        <w:t>.</w:t>
      </w:r>
      <w:r w:rsidRPr="00C02A90">
        <w:rPr>
          <w:sz w:val="16"/>
        </w:rPr>
        <w:t xml:space="preserve"> Despite calls at home for greater economic diversity, President Vladimir Putin’s regime continues to insist on the centrality of hydrocarbon production to the country’s economic future. In that context, production in the Arctic has become an essential national objective, which, in turn, requires assured access to the Atlantic Ocean via the Barents Sea and Norway’s offshore waters. Think of that waterway as vital to Russia’s energy economy in the way the Strait of Hormuz, connecting the Persian Gulf to the Indian Ocean, is to the Saudis and other regional fossil-fuel producers. </w:t>
      </w:r>
    </w:p>
    <w:p w14:paraId="42E6D91D" w14:textId="77777777" w:rsidR="00A83767" w:rsidRPr="00C02A90" w:rsidRDefault="00A83767" w:rsidP="00A83767">
      <w:pPr>
        <w:rPr>
          <w:sz w:val="8"/>
          <w:szCs w:val="8"/>
        </w:rPr>
      </w:pPr>
      <w:r w:rsidRPr="00C02A90">
        <w:rPr>
          <w:sz w:val="8"/>
          <w:szCs w:val="8"/>
        </w:rPr>
        <w:t xml:space="preserve">THE MILITARY DIMENSION </w:t>
      </w:r>
    </w:p>
    <w:p w14:paraId="2D23F9E3" w14:textId="77777777" w:rsidR="00A83767" w:rsidRPr="00C02A90" w:rsidRDefault="00A83767" w:rsidP="00A83767">
      <w:pPr>
        <w:rPr>
          <w:sz w:val="8"/>
          <w:szCs w:val="8"/>
        </w:rPr>
      </w:pPr>
      <w:r w:rsidRPr="00C02A90">
        <w:rPr>
          <w:sz w:val="8"/>
          <w:szCs w:val="8"/>
        </w:rPr>
        <w:t xml:space="preserve">No less than Russia’s giant energy firms, its navy must be able to enter the Atlantic via the Barents Sea and northern Norway. Aside from its Baltic and Black Sea ports, accessible to the Atlantic only via passageways easily obstructed by NATO, the sole Russian harbor with unfettered access to the Atlantic Ocean is at Murmansk on the Kola Peninsula. Not surprisingly then, that port is also the headquarters for Russia’s Northern Fleet—its most powerful—and the site of numerous air, infantry, missile, and radar bases along with naval shipyards and nuclear reactors. In other words, it’s among the most sensitive military regions in Russia today. </w:t>
      </w:r>
    </w:p>
    <w:p w14:paraId="583656D3" w14:textId="77777777" w:rsidR="00A83767" w:rsidRPr="00C02A90" w:rsidRDefault="00A83767" w:rsidP="00A83767">
      <w:pPr>
        <w:rPr>
          <w:sz w:val="8"/>
          <w:szCs w:val="8"/>
        </w:rPr>
      </w:pPr>
      <w:r w:rsidRPr="00C02A90">
        <w:rPr>
          <w:sz w:val="8"/>
          <w:szCs w:val="8"/>
        </w:rPr>
        <w:t xml:space="preserve">Given all this, President Putin has substantially rebuilt that very fleet, which fell into disrepair after the collapse of the Soviet Union, equipping it with some of the country’s most advanced warships. In 2018, according to The Military Balance, a publication of the International Institute for Strategic Studies, it already possessed the largest number of modern cruisers and destroyers (10) of any Russian fleet, along with 22 attack submarines and numerous support vessels. Also in the Murmansk area are dozens of advanced MiG fighter planes and a wide assortment of anti-aircraft defense systems. Finally, as 2019 ended, Russian military officials indicated for the first time that they had deployed to the Arctic the Kinzhal air-launched ballistic missile, a weapon capable of hypersonic velocities (more than five times the speed of sound), again presumably to a base in the Murmansk region just 125 miles from Norway’s Finnmark, the site of the upcoming NATO exercise. </w:t>
      </w:r>
    </w:p>
    <w:p w14:paraId="37ADC2EE" w14:textId="77777777" w:rsidR="00A83767" w:rsidRDefault="00A83767" w:rsidP="00A83767">
      <w:pPr>
        <w:rPr>
          <w:rStyle w:val="StyleUnderline"/>
        </w:rPr>
      </w:pPr>
      <w:r w:rsidRPr="00C02A90">
        <w:rPr>
          <w:sz w:val="16"/>
        </w:rPr>
        <w:t xml:space="preserve">More significant yet is the way Moscow has been strengthening its nuclear forces in the region. Like the United States, Russia maintains a “triad” of nuclear delivery systems, including intercontinental ballistic missiles (ICBMs), long-range “heavy” bombers, and submarine-launched ballistic missiles (SLBMs). Under the terms of the New Strategic Arms Reduction Treaty (New START), signed by the two countries in 2010, the Russians can deploy no more than 700 delivery systems capable of carrying no more than 1,550 warheads. (That pact will, however, expire in February 2021 unless the two sides agree to an extension, which appears increasingly unlikely in the age of Trump.) According to the Arms Control Association, the </w:t>
      </w:r>
      <w:r w:rsidRPr="00105F74">
        <w:rPr>
          <w:rStyle w:val="StyleUnderline"/>
          <w:highlight w:val="cyan"/>
        </w:rPr>
        <w:t>Russians are</w:t>
      </w:r>
      <w:r w:rsidRPr="00C02A90">
        <w:rPr>
          <w:sz w:val="16"/>
        </w:rPr>
        <w:t xml:space="preserve"> currently believed to be </w:t>
      </w:r>
      <w:r w:rsidRPr="00105F74">
        <w:rPr>
          <w:rStyle w:val="StyleUnderline"/>
          <w:highlight w:val="cyan"/>
        </w:rPr>
        <w:t>deploying</w:t>
      </w:r>
      <w:r w:rsidRPr="00C02A90">
        <w:rPr>
          <w:sz w:val="16"/>
        </w:rPr>
        <w:t xml:space="preserve"> the warheads they are allowed under New START on 66 heavy bombers, 286 ICBMs, and </w:t>
      </w:r>
      <w:r w:rsidRPr="00CB6CB0">
        <w:rPr>
          <w:rStyle w:val="StyleUnderline"/>
        </w:rPr>
        <w:t xml:space="preserve">12 submarines with 160 SLBMs. </w:t>
      </w:r>
      <w:r w:rsidRPr="00105F74">
        <w:rPr>
          <w:rStyle w:val="Emphasis"/>
          <w:highlight w:val="cyan"/>
        </w:rPr>
        <w:t>Eight</w:t>
      </w:r>
      <w:r w:rsidRPr="009A48CE">
        <w:rPr>
          <w:rStyle w:val="Emphasis"/>
        </w:rPr>
        <w:t xml:space="preserve"> of those</w:t>
      </w:r>
      <w:r w:rsidRPr="00C02A90">
        <w:rPr>
          <w:sz w:val="16"/>
        </w:rPr>
        <w:t xml:space="preserve"> </w:t>
      </w:r>
      <w:r w:rsidRPr="00105F74">
        <w:rPr>
          <w:rStyle w:val="StyleUnderline"/>
          <w:highlight w:val="cyan"/>
        </w:rPr>
        <w:t xml:space="preserve">nuclear-armed subs </w:t>
      </w:r>
      <w:r w:rsidRPr="00CB6CB0">
        <w:rPr>
          <w:rStyle w:val="StyleUnderline"/>
        </w:rPr>
        <w:t xml:space="preserve">are, in fact, assigned </w:t>
      </w:r>
      <w:r w:rsidRPr="00105F74">
        <w:rPr>
          <w:rStyle w:val="StyleUnderline"/>
          <w:highlight w:val="cyan"/>
        </w:rPr>
        <w:t xml:space="preserve">to the </w:t>
      </w:r>
      <w:r w:rsidRPr="00105F74">
        <w:rPr>
          <w:rStyle w:val="Emphasis"/>
          <w:highlight w:val="cyan"/>
        </w:rPr>
        <w:t>Northern Fleet</w:t>
      </w:r>
      <w:r w:rsidRPr="00C02A90">
        <w:rPr>
          <w:sz w:val="16"/>
        </w:rPr>
        <w:t xml:space="preserve">, which means about 110 missiles with as many as 500 warheads—the exact numbers remain shrouded in secrecy—are deployed </w:t>
      </w:r>
      <w:r w:rsidRPr="00CB6CB0">
        <w:rPr>
          <w:rStyle w:val="StyleUnderline"/>
        </w:rPr>
        <w:t>in the Murmansk area.</w:t>
      </w:r>
      <w:r>
        <w:rPr>
          <w:rStyle w:val="StyleUnderline"/>
        </w:rPr>
        <w:t xml:space="preserve"> </w:t>
      </w:r>
    </w:p>
    <w:p w14:paraId="201BFBFB" w14:textId="77777777" w:rsidR="00A83767" w:rsidRDefault="00A83767" w:rsidP="00A83767">
      <w:pPr>
        <w:rPr>
          <w:rStyle w:val="StyleUnderline"/>
        </w:rPr>
      </w:pPr>
      <w:r w:rsidRPr="00CB6CB0">
        <w:rPr>
          <w:rStyle w:val="StyleUnderline"/>
        </w:rPr>
        <w:t xml:space="preserve">For </w:t>
      </w:r>
      <w:r w:rsidRPr="00CB6CB0">
        <w:rPr>
          <w:rStyle w:val="Emphasis"/>
        </w:rPr>
        <w:t>Russia</w:t>
      </w:r>
      <w:r w:rsidRPr="00CB6CB0">
        <w:rPr>
          <w:rStyle w:val="StyleUnderline"/>
        </w:rPr>
        <w:t xml:space="preserve">n nuclear strategists, such nuclear-armed </w:t>
      </w:r>
      <w:r w:rsidRPr="00CB6CB0">
        <w:rPr>
          <w:rStyle w:val="Emphasis"/>
        </w:rPr>
        <w:t>sub</w:t>
      </w:r>
      <w:r w:rsidRPr="00CB6CB0">
        <w:rPr>
          <w:rStyle w:val="StyleUnderline"/>
        </w:rPr>
        <w:t>marine</w:t>
      </w:r>
      <w:r w:rsidRPr="00CB6CB0">
        <w:rPr>
          <w:rStyle w:val="Emphasis"/>
        </w:rPr>
        <w:t>s</w:t>
      </w:r>
      <w:r w:rsidRPr="00CB6CB0">
        <w:rPr>
          <w:rStyle w:val="StyleUnderline"/>
        </w:rPr>
        <w:t xml:space="preserve"> </w:t>
      </w:r>
      <w:r w:rsidRPr="007A1F12">
        <w:rPr>
          <w:rStyle w:val="StyleUnderline"/>
        </w:rPr>
        <w:t>are considered the most “survivable” of the country’s retaliatory systems</w:t>
      </w:r>
      <w:r w:rsidRPr="00105F74">
        <w:rPr>
          <w:rStyle w:val="StyleUnderline"/>
          <w:highlight w:val="cyan"/>
        </w:rPr>
        <w:t>.</w:t>
      </w:r>
      <w:r w:rsidRPr="00C02A90">
        <w:rPr>
          <w:sz w:val="16"/>
        </w:rPr>
        <w:t xml:space="preserve"> In the event of a nuclear exchange with the United States, the country’s heavy bombers and ICBMs could prove relatively vulnerable to pre-emptive strikes as their locations are known and can be targeted by American bombs and missiles with near-pinpoint accuracy. Those subs, however, can leave Murmansk and disappear into the wide Atlantic Ocean at the onset of any crisis and so presumably remain hidden from US spying eyes. To do so, however, requires that they pass through the Barents Sea, avoiding the NATO forces lurking nearby. For Moscow, in other words, the very possibility of deterring a US nuclear strike hinges on its ability to defend its naval stronghold in Murmansk, while maneuvering its submarines past Norway’s Finnmark region. </w:t>
      </w:r>
      <w:r w:rsidRPr="007A1F12">
        <w:rPr>
          <w:rStyle w:val="Emphasis"/>
        </w:rPr>
        <w:t>No wonder</w:t>
      </w:r>
      <w:r w:rsidRPr="007A1F12">
        <w:rPr>
          <w:rStyle w:val="StyleUnderline"/>
        </w:rPr>
        <w:t xml:space="preserve">, then, that this area has assumed </w:t>
      </w:r>
      <w:r w:rsidRPr="007A1F12">
        <w:rPr>
          <w:rStyle w:val="Emphasis"/>
        </w:rPr>
        <w:t>enormous strategic importance</w:t>
      </w:r>
      <w:r w:rsidRPr="007A1F12">
        <w:rPr>
          <w:rStyle w:val="StyleUnderline"/>
        </w:rPr>
        <w:t xml:space="preserve"> for Russian military planners</w:t>
      </w:r>
      <w:r w:rsidRPr="00C02A90">
        <w:rPr>
          <w:sz w:val="16"/>
        </w:rPr>
        <w:t>—and the upcoming Cold Response 2020 is sure to prove challenging to them</w:t>
      </w:r>
      <w:r w:rsidRPr="007A1F12">
        <w:rPr>
          <w:rStyle w:val="StyleUnderline"/>
        </w:rPr>
        <w:t xml:space="preserve">. </w:t>
      </w:r>
    </w:p>
    <w:p w14:paraId="6C9E85A7" w14:textId="77777777" w:rsidR="00A83767" w:rsidRPr="00C02A90" w:rsidRDefault="00A83767" w:rsidP="00A83767">
      <w:pPr>
        <w:rPr>
          <w:sz w:val="8"/>
          <w:szCs w:val="8"/>
        </w:rPr>
      </w:pPr>
      <w:r w:rsidRPr="00C02A90">
        <w:rPr>
          <w:sz w:val="8"/>
          <w:szCs w:val="8"/>
        </w:rPr>
        <w:t xml:space="preserve">WASHINGTON’S ARCTIC BUILDUP </w:t>
      </w:r>
    </w:p>
    <w:p w14:paraId="187A3DB9" w14:textId="77777777" w:rsidR="00A83767" w:rsidRPr="00C02A90" w:rsidRDefault="00A83767" w:rsidP="00A83767">
      <w:pPr>
        <w:rPr>
          <w:sz w:val="8"/>
          <w:szCs w:val="8"/>
        </w:rPr>
      </w:pPr>
      <w:r w:rsidRPr="00C02A90">
        <w:rPr>
          <w:sz w:val="8"/>
          <w:szCs w:val="8"/>
        </w:rPr>
        <w:t xml:space="preserve">During the Cold War era, Washington viewed the Arctic as a significant strategic arena and constructed a string of military bases across the region. Their main aim: to intercept Soviet bombers and missiles crossing the North Pole on their way to targets in North America. After the Soviet Union imploded in 1991, Washington abandoned many of those bases. Now, however, with the Pentagon once again identifying “great power competition” with Russia and China as the defining characteristic of the present strategic environment, many of those bases are being reoccupied and new ones established. Once again, the Arctic is being viewed as a potential site of conflict with Russia and, as a result, US forces are being readied for possible combat there. </w:t>
      </w:r>
    </w:p>
    <w:p w14:paraId="249EA4D2" w14:textId="77777777" w:rsidR="00A83767" w:rsidRPr="00C02A90" w:rsidRDefault="00A83767" w:rsidP="00A83767">
      <w:pPr>
        <w:rPr>
          <w:sz w:val="8"/>
          <w:szCs w:val="8"/>
        </w:rPr>
      </w:pPr>
      <w:r w:rsidRPr="00C02A90">
        <w:rPr>
          <w:sz w:val="8"/>
          <w:szCs w:val="8"/>
        </w:rPr>
        <w:t xml:space="preserve">Secretary of State Mike Pompeo was the first official to explain this new strategic outlook at the Arctic Forum in Finland last May. In his address, a kind of “Pompeo Doctrine,” he indicated that the United States was shifting from benign neglect of the region to aggressive involvement and militarization. “We’re entering a new age of strategic engagement in the Arctic,” he insisted, “complete with new threats to the Arctic and its real estate, and to all of our interests in that region.” To better protect those interests against Russia’s military buildup there, “we are fortifying America’s security and diplomatic presence in the area…hosting military exercises, strengthening our force presence, rebuilding our icebreaker fleet, expanding Coast Guard funding, and creating a new senior military post for Arctic Affairs inside of our own military.” </w:t>
      </w:r>
    </w:p>
    <w:p w14:paraId="7525D21F" w14:textId="77777777" w:rsidR="00A83767" w:rsidRPr="00C02A90" w:rsidRDefault="00A83767" w:rsidP="00A83767">
      <w:pPr>
        <w:rPr>
          <w:sz w:val="8"/>
          <w:szCs w:val="8"/>
        </w:rPr>
      </w:pPr>
      <w:r w:rsidRPr="00C02A90">
        <w:rPr>
          <w:sz w:val="8"/>
          <w:szCs w:val="8"/>
        </w:rPr>
        <w:t xml:space="preserve">The Pentagon has been unwilling to provide many details, but a close reading of the military press suggests that this activity has been particularly focused on northern Norway and adjacent waters. To begin with, the Marine Corps has established a permanent presence in that country, the first time foreign forces have been stationed there since German troops occupied it during World War II. A detachment of about 330 Marines were initially deployed near the port of Trondheim in 2017, presumably to help guard nearby caves that contain hundreds of US tanks and combat vehicles. Two years later, a similarly sized group was then dispatched to the Troms region above the Arctic Circle and far closer to the Russian border. </w:t>
      </w:r>
    </w:p>
    <w:p w14:paraId="46FAD431" w14:textId="77777777" w:rsidR="00A83767" w:rsidRPr="00C02A90" w:rsidRDefault="00A83767" w:rsidP="00A83767">
      <w:pPr>
        <w:rPr>
          <w:sz w:val="8"/>
          <w:szCs w:val="8"/>
        </w:rPr>
      </w:pPr>
      <w:r w:rsidRPr="00C02A90">
        <w:rPr>
          <w:sz w:val="8"/>
          <w:szCs w:val="8"/>
        </w:rPr>
        <w:t xml:space="preserve">From the Russian perspective, even more threatening is the construction of a US radar station on the Norwegian island of Vardø about 40 miles from the Kola Peninsula. To be operated in conjunction with the Norwegian intelligence service, the focus of the facility will evidently be to snoop on those Russian missile-carrying submarines, assumedly in order to target them and take them out in the earliest stages of any conflict. That Moscow fears just such an outcome is evident from the mock attack it staged on the Vardø facility in 2018, sending 11 Su-24 supersonic bombers on a direct path toward the island. (They turned aside at the last moment.) It has also moved a surface-to-surface missile battery to a spot just 40 miles from Vardø. </w:t>
      </w:r>
    </w:p>
    <w:p w14:paraId="1FAB290E" w14:textId="77777777" w:rsidR="00A83767" w:rsidRPr="00C02A90" w:rsidRDefault="00A83767" w:rsidP="00A83767">
      <w:pPr>
        <w:rPr>
          <w:sz w:val="8"/>
          <w:szCs w:val="8"/>
        </w:rPr>
      </w:pPr>
      <w:r w:rsidRPr="00C02A90">
        <w:rPr>
          <w:sz w:val="8"/>
          <w:szCs w:val="8"/>
        </w:rPr>
        <w:t xml:space="preserve">In addition, in August 2018, the US Navy decided to reactivate the previously decommissioned Second Fleet in the North Atlantic. “A new Second Fleet increases our strategic flexibility to respond—from the Eastern Seaboard to the Barents Sea,” said Chief of Naval Operations John Richardson at the time. As last year ended, that fleet was declared fully operational. </w:t>
      </w:r>
    </w:p>
    <w:p w14:paraId="0452BBFB" w14:textId="77777777" w:rsidR="00A83767" w:rsidRPr="00C02A90" w:rsidRDefault="00A83767" w:rsidP="00A83767">
      <w:pPr>
        <w:rPr>
          <w:sz w:val="8"/>
          <w:szCs w:val="8"/>
        </w:rPr>
      </w:pPr>
      <w:r w:rsidRPr="00C02A90">
        <w:rPr>
          <w:sz w:val="8"/>
          <w:szCs w:val="8"/>
        </w:rPr>
        <w:t xml:space="preserve">DECIPHERING COLD RESPONSE 2020 </w:t>
      </w:r>
    </w:p>
    <w:p w14:paraId="75024101" w14:textId="77777777" w:rsidR="00A83767" w:rsidRDefault="00A83767" w:rsidP="00A83767">
      <w:pPr>
        <w:rPr>
          <w:rStyle w:val="StyleUnderline"/>
        </w:rPr>
      </w:pPr>
      <w:r w:rsidRPr="00C02A90">
        <w:rPr>
          <w:sz w:val="16"/>
        </w:rPr>
        <w:t xml:space="preserve">Exercise Cold Response 2020 must be viewed in the context of all these developments. Few details about the thinking behind the upcoming war games have been made public, but </w:t>
      </w:r>
      <w:r w:rsidRPr="00CB6CB0">
        <w:rPr>
          <w:rStyle w:val="StyleUnderline"/>
        </w:rPr>
        <w:t>it’s not hard to imagine</w:t>
      </w:r>
      <w:r w:rsidRPr="00C02A90">
        <w:rPr>
          <w:sz w:val="16"/>
        </w:rPr>
        <w:t xml:space="preserve"> what at least part of the scenario might be like: </w:t>
      </w:r>
      <w:r w:rsidRPr="00CB6CB0">
        <w:rPr>
          <w:rStyle w:val="StyleUnderline"/>
        </w:rPr>
        <w:t>a US-Russian clash</w:t>
      </w:r>
      <w:r w:rsidRPr="00C02A90">
        <w:rPr>
          <w:sz w:val="16"/>
        </w:rPr>
        <w:t xml:space="preserve"> of some sort </w:t>
      </w:r>
      <w:r w:rsidRPr="00CB6CB0">
        <w:rPr>
          <w:rStyle w:val="StyleUnderline"/>
        </w:rPr>
        <w:t>leading to</w:t>
      </w:r>
      <w:r w:rsidRPr="003954D1">
        <w:rPr>
          <w:rStyle w:val="StyleUnderline"/>
        </w:rPr>
        <w:t xml:space="preserve"> </w:t>
      </w:r>
      <w:r w:rsidRPr="00105F74">
        <w:rPr>
          <w:rStyle w:val="Emphasis"/>
          <w:highlight w:val="cyan"/>
        </w:rPr>
        <w:t>Russian attacks</w:t>
      </w:r>
      <w:r w:rsidRPr="003954D1">
        <w:rPr>
          <w:rStyle w:val="StyleUnderline"/>
        </w:rPr>
        <w:t xml:space="preserve"> </w:t>
      </w:r>
      <w:r w:rsidRPr="00CB6CB0">
        <w:rPr>
          <w:rStyle w:val="StyleUnderline"/>
        </w:rPr>
        <w:t xml:space="preserve">aimed at seizing that radar station at Vardø and Norway’s defense headquarters at Bodø on the country’s northwestern coast. The invading troops </w:t>
      </w:r>
      <w:r w:rsidRPr="00105F74">
        <w:rPr>
          <w:rStyle w:val="StyleUnderline"/>
          <w:highlight w:val="cyan"/>
        </w:rPr>
        <w:t xml:space="preserve">will be </w:t>
      </w:r>
      <w:r w:rsidRPr="00105F74">
        <w:rPr>
          <w:rStyle w:val="Emphasis"/>
          <w:highlight w:val="cyan"/>
        </w:rPr>
        <w:t xml:space="preserve">slowed </w:t>
      </w:r>
      <w:r w:rsidRPr="00CB6CB0">
        <w:rPr>
          <w:rStyle w:val="Emphasis"/>
        </w:rPr>
        <w:t>but not stopped</w:t>
      </w:r>
      <w:r w:rsidRPr="00CB6CB0">
        <w:rPr>
          <w:rStyle w:val="StyleUnderline"/>
        </w:rPr>
        <w:t xml:space="preserve"> </w:t>
      </w:r>
      <w:r w:rsidRPr="00105F74">
        <w:rPr>
          <w:rStyle w:val="StyleUnderline"/>
          <w:highlight w:val="cyan"/>
        </w:rPr>
        <w:t>by Norwegian forces</w:t>
      </w:r>
      <w:r w:rsidRPr="00C02A90">
        <w:rPr>
          <w:sz w:val="16"/>
        </w:rPr>
        <w:t xml:space="preserve"> (and those US Marines stationed in the area), </w:t>
      </w:r>
      <w:r w:rsidRPr="00105F74">
        <w:rPr>
          <w:rStyle w:val="StyleUnderline"/>
          <w:highlight w:val="cyan"/>
        </w:rPr>
        <w:t>while</w:t>
      </w:r>
      <w:r w:rsidRPr="003954D1">
        <w:rPr>
          <w:rStyle w:val="StyleUnderline"/>
        </w:rPr>
        <w:t xml:space="preserve"> </w:t>
      </w:r>
      <w:r w:rsidRPr="00EF40A2">
        <w:rPr>
          <w:rStyle w:val="StyleUnderline"/>
        </w:rPr>
        <w:t>thousands of reinforcements from NATO bases elsewhere in Europe begin to pour in.</w:t>
      </w:r>
      <w:r w:rsidRPr="00C02A90">
        <w:rPr>
          <w:sz w:val="16"/>
        </w:rPr>
        <w:t xml:space="preserve"> </w:t>
      </w:r>
      <w:r w:rsidRPr="00EF40A2">
        <w:rPr>
          <w:rStyle w:val="Emphasis"/>
        </w:rPr>
        <w:t>Eventually</w:t>
      </w:r>
      <w:r w:rsidRPr="00C02A90">
        <w:rPr>
          <w:sz w:val="16"/>
        </w:rPr>
        <w:t xml:space="preserve">, of course, the tide will turn and </w:t>
      </w:r>
      <w:r w:rsidRPr="00EF40A2">
        <w:rPr>
          <w:rStyle w:val="StyleUnderline"/>
        </w:rPr>
        <w:t xml:space="preserve">the Russians will be forced back. </w:t>
      </w:r>
    </w:p>
    <w:p w14:paraId="7284C5BC" w14:textId="77777777" w:rsidR="00A83767" w:rsidRDefault="00A83767" w:rsidP="00A83767">
      <w:pPr>
        <w:rPr>
          <w:rStyle w:val="StyleUnderline"/>
        </w:rPr>
      </w:pPr>
      <w:r w:rsidRPr="00C02A90">
        <w:rPr>
          <w:sz w:val="16"/>
        </w:rPr>
        <w:t xml:space="preserve">No matter what the official scenario is like, however, for Pentagon planners the situation will go far beyond this. </w:t>
      </w:r>
      <w:r w:rsidRPr="00EF40A2">
        <w:rPr>
          <w:rStyle w:val="StyleUnderline"/>
        </w:rPr>
        <w:t>Any Russian assault</w:t>
      </w:r>
      <w:r w:rsidRPr="00C02A90">
        <w:rPr>
          <w:sz w:val="16"/>
        </w:rPr>
        <w:t xml:space="preserve"> on critical Norwegian military facilities would presumably be preceded by intense air and missile bombardment and the forward deployment of major naval vessels. </w:t>
      </w:r>
      <w:r w:rsidRPr="007A1F12">
        <w:rPr>
          <w:rStyle w:val="StyleUnderline"/>
        </w:rPr>
        <w:t>This</w:t>
      </w:r>
      <w:r w:rsidRPr="00C02A90">
        <w:rPr>
          <w:sz w:val="16"/>
        </w:rPr>
        <w:t xml:space="preserve">, in turn, </w:t>
      </w:r>
      <w:r w:rsidRPr="007A1F12">
        <w:rPr>
          <w:rStyle w:val="StyleUnderline"/>
        </w:rPr>
        <w:t xml:space="preserve">would prompt </w:t>
      </w:r>
      <w:r w:rsidRPr="00105F74">
        <w:rPr>
          <w:rStyle w:val="Emphasis"/>
          <w:highlight w:val="cyan"/>
        </w:rPr>
        <w:t>comparable moves</w:t>
      </w:r>
      <w:r w:rsidRPr="00105F74">
        <w:rPr>
          <w:rStyle w:val="StyleUnderline"/>
          <w:highlight w:val="cyan"/>
        </w:rPr>
        <w:t xml:space="preserve"> by</w:t>
      </w:r>
      <w:r w:rsidRPr="007A1F12">
        <w:rPr>
          <w:rStyle w:val="StyleUnderline"/>
        </w:rPr>
        <w:t xml:space="preserve"> the United States and </w:t>
      </w:r>
      <w:r w:rsidRPr="00105F74">
        <w:rPr>
          <w:rStyle w:val="Emphasis"/>
          <w:highlight w:val="cyan"/>
        </w:rPr>
        <w:t>NATO</w:t>
      </w:r>
      <w:r w:rsidRPr="007A1F12">
        <w:rPr>
          <w:rStyle w:val="StyleUnderline"/>
        </w:rPr>
        <w:t>, probably</w:t>
      </w:r>
      <w:r w:rsidRPr="00715E09">
        <w:rPr>
          <w:rStyle w:val="StyleUnderline"/>
        </w:rPr>
        <w:t xml:space="preserve"> </w:t>
      </w:r>
      <w:r w:rsidRPr="00105F74">
        <w:rPr>
          <w:rStyle w:val="Emphasis"/>
          <w:highlight w:val="cyan"/>
        </w:rPr>
        <w:t>result</w:t>
      </w:r>
      <w:r w:rsidRPr="00EF40A2">
        <w:rPr>
          <w:rStyle w:val="StyleUnderline"/>
        </w:rPr>
        <w:t>ing</w:t>
      </w:r>
      <w:r w:rsidRPr="00105F74">
        <w:rPr>
          <w:rStyle w:val="StyleUnderline"/>
          <w:highlight w:val="cyan"/>
        </w:rPr>
        <w:t xml:space="preserve"> in</w:t>
      </w:r>
      <w:r w:rsidRPr="00715E09">
        <w:rPr>
          <w:rStyle w:val="StyleUnderline"/>
        </w:rPr>
        <w:t xml:space="preserve"> violent encounters and the </w:t>
      </w:r>
      <w:r w:rsidRPr="00105F74">
        <w:rPr>
          <w:rStyle w:val="Emphasis"/>
          <w:highlight w:val="cyan"/>
        </w:rPr>
        <w:t>loss of major assets</w:t>
      </w:r>
      <w:r w:rsidRPr="00715E09">
        <w:rPr>
          <w:rStyle w:val="StyleUnderline"/>
        </w:rPr>
        <w:t xml:space="preserve"> on all sides</w:t>
      </w:r>
      <w:r w:rsidRPr="00105F74">
        <w:rPr>
          <w:rStyle w:val="StyleUnderline"/>
          <w:highlight w:val="cyan"/>
        </w:rPr>
        <w:t>.</w:t>
      </w:r>
      <w:r w:rsidRPr="00EF40A2">
        <w:rPr>
          <w:rStyle w:val="StyleUnderline"/>
        </w:rPr>
        <w:t xml:space="preserve"> In the process, </w:t>
      </w:r>
      <w:r w:rsidRPr="00105F74">
        <w:rPr>
          <w:rStyle w:val="StyleUnderline"/>
          <w:highlight w:val="cyan"/>
        </w:rPr>
        <w:t xml:space="preserve">Russia’s </w:t>
      </w:r>
      <w:r w:rsidRPr="00105F74">
        <w:rPr>
          <w:rStyle w:val="Emphasis"/>
          <w:highlight w:val="cyan"/>
        </w:rPr>
        <w:t>key nuclear retaliatory</w:t>
      </w:r>
      <w:r w:rsidRPr="00C02A90">
        <w:rPr>
          <w:sz w:val="16"/>
        </w:rPr>
        <w:t xml:space="preserve"> </w:t>
      </w:r>
      <w:r w:rsidRPr="00105F74">
        <w:rPr>
          <w:rStyle w:val="Emphasis"/>
          <w:highlight w:val="cyan"/>
        </w:rPr>
        <w:t>forces</w:t>
      </w:r>
      <w:r w:rsidRPr="00105F74">
        <w:rPr>
          <w:rStyle w:val="StyleUnderline"/>
          <w:highlight w:val="cyan"/>
        </w:rPr>
        <w:t xml:space="preserve"> would be </w:t>
      </w:r>
      <w:r w:rsidRPr="00105F74">
        <w:rPr>
          <w:rStyle w:val="Emphasis"/>
          <w:highlight w:val="cyan"/>
        </w:rPr>
        <w:t>at risk</w:t>
      </w:r>
      <w:r w:rsidRPr="00105F74">
        <w:rPr>
          <w:rStyle w:val="StyleUnderline"/>
          <w:highlight w:val="cyan"/>
        </w:rPr>
        <w:t xml:space="preserve"> and</w:t>
      </w:r>
      <w:r w:rsidRPr="00715E09">
        <w:rPr>
          <w:rStyle w:val="StyleUnderline"/>
        </w:rPr>
        <w:t xml:space="preserve"> quickly </w:t>
      </w:r>
      <w:r w:rsidRPr="00105F74">
        <w:rPr>
          <w:rStyle w:val="StyleUnderline"/>
          <w:highlight w:val="cyan"/>
        </w:rPr>
        <w:t xml:space="preserve">placed on </w:t>
      </w:r>
      <w:r w:rsidRPr="00105F74">
        <w:rPr>
          <w:rStyle w:val="Emphasis"/>
          <w:highlight w:val="cyan"/>
        </w:rPr>
        <w:t>high alert</w:t>
      </w:r>
      <w:r w:rsidRPr="00C02A90">
        <w:rPr>
          <w:sz w:val="16"/>
        </w:rPr>
        <w:t xml:space="preserve"> with senior officers operating in hair-trigger mode</w:t>
      </w:r>
      <w:r w:rsidRPr="00105F74">
        <w:rPr>
          <w:rStyle w:val="StyleUnderline"/>
          <w:highlight w:val="cyan"/>
        </w:rPr>
        <w:t>. Any misstep</w:t>
      </w:r>
      <w:r w:rsidRPr="00715E09">
        <w:rPr>
          <w:rStyle w:val="StyleUnderline"/>
        </w:rPr>
        <w:t xml:space="preserve"> might</w:t>
      </w:r>
      <w:r w:rsidRPr="00C02A90">
        <w:rPr>
          <w:sz w:val="16"/>
        </w:rPr>
        <w:t xml:space="preserve"> then </w:t>
      </w:r>
      <w:r w:rsidRPr="00105F74">
        <w:rPr>
          <w:rStyle w:val="StyleUnderline"/>
          <w:highlight w:val="cyan"/>
        </w:rPr>
        <w:t>lead to</w:t>
      </w:r>
      <w:r w:rsidRPr="00C02A90">
        <w:rPr>
          <w:sz w:val="16"/>
        </w:rPr>
        <w:t xml:space="preserve"> what humanity has feared since August 1945: a </w:t>
      </w:r>
      <w:r w:rsidRPr="00105F74">
        <w:rPr>
          <w:rStyle w:val="Emphasis"/>
          <w:highlight w:val="cyan"/>
        </w:rPr>
        <w:t>nuclear apocalypse</w:t>
      </w:r>
      <w:r w:rsidRPr="007A4E00">
        <w:rPr>
          <w:rStyle w:val="Emphasis"/>
        </w:rPr>
        <w:t xml:space="preserve"> on Planet Earth</w:t>
      </w:r>
      <w:r w:rsidRPr="00715E09">
        <w:rPr>
          <w:rStyle w:val="StyleUnderline"/>
        </w:rPr>
        <w:t>.</w:t>
      </w:r>
      <w:r>
        <w:rPr>
          <w:rStyle w:val="StyleUnderline"/>
        </w:rPr>
        <w:t xml:space="preserve"> </w:t>
      </w:r>
    </w:p>
    <w:p w14:paraId="6AA2BF98" w14:textId="77777777" w:rsidR="00A83767" w:rsidRPr="00C02A90" w:rsidRDefault="00A83767" w:rsidP="00A83767">
      <w:pPr>
        <w:rPr>
          <w:sz w:val="16"/>
        </w:rPr>
      </w:pPr>
      <w:r w:rsidRPr="00C02A90">
        <w:rPr>
          <w:sz w:val="16"/>
        </w:rPr>
        <w:t xml:space="preserve">There is no way to know to what degree such considerations are incorporated into the classified versions of the Cold Response 2020 scenario, but it’s unlikely that they’re missing. Indeed, a 2016 version of the exercise involved the participation of three B-52 nuclear bombers from the US Strategic Air Command, indicating that the American military is keenly aware of the escalatory risks of any large-scale US-Russian encounter in the Arctic. </w:t>
      </w:r>
    </w:p>
    <w:p w14:paraId="009D25A1" w14:textId="77777777" w:rsidR="00A83767" w:rsidRPr="00C02A90" w:rsidRDefault="00A83767" w:rsidP="00A83767">
      <w:pPr>
        <w:rPr>
          <w:sz w:val="16"/>
        </w:rPr>
      </w:pPr>
      <w:r w:rsidRPr="00C02A90">
        <w:rPr>
          <w:sz w:val="16"/>
        </w:rPr>
        <w:t xml:space="preserve">In short, what might otherwise seem like a routine training exercise in a distant part of the world is actually part of an emerging US strategy to overpower Russia in a critical defensive zone, an approach that could easily result in nuclear war. The Russians are, of course, well aware of this and so will undoubtedly be watching Cold Response 2020 with genuine trepidation. Their fears are understandable—but we should all be concerned about a strategy that seemingly embodies such a high risk of future escalation. </w:t>
      </w:r>
    </w:p>
    <w:p w14:paraId="27B94B2F" w14:textId="77777777" w:rsidR="00A83767" w:rsidRPr="00C02A90" w:rsidRDefault="00A83767" w:rsidP="00A83767">
      <w:pPr>
        <w:rPr>
          <w:sz w:val="16"/>
        </w:rPr>
      </w:pPr>
      <w:r w:rsidRPr="00C02A90">
        <w:rPr>
          <w:sz w:val="16"/>
        </w:rPr>
        <w:t xml:space="preserve">Ever since the Soviets acquired nuclear weapons of their own in 1949, strategists have wondered how and where an all-out nuclear war—World War III—would break out. At one time, that incendiary scenario was believed most likely to involve a clash over the divided city of Berlin or along the East-West border in Germany. After the Cold War, however, fears of such a deadly encounter evaporated and few gave much thought to such possibilities. Looking forward today, however, </w:t>
      </w:r>
      <w:r w:rsidRPr="00CE15D8">
        <w:rPr>
          <w:rStyle w:val="StyleUnderline"/>
        </w:rPr>
        <w:t xml:space="preserve">the prospect of a catastrophic World War III is again becoming </w:t>
      </w:r>
      <w:r w:rsidRPr="00CE15D8">
        <w:rPr>
          <w:rStyle w:val="Emphasis"/>
        </w:rPr>
        <w:t>all too imaginable</w:t>
      </w:r>
      <w:r w:rsidRPr="00C02A90">
        <w:rPr>
          <w:sz w:val="16"/>
        </w:rPr>
        <w:t xml:space="preserve"> and this time, it appears, </w:t>
      </w:r>
      <w:r w:rsidRPr="00CE15D8">
        <w:rPr>
          <w:rStyle w:val="StyleUnderline"/>
        </w:rPr>
        <w:t xml:space="preserve">an incident in </w:t>
      </w:r>
      <w:r w:rsidRPr="00C02A90">
        <w:rPr>
          <w:sz w:val="16"/>
        </w:rPr>
        <w:t xml:space="preserve">the </w:t>
      </w:r>
      <w:r w:rsidRPr="00105F74">
        <w:rPr>
          <w:rStyle w:val="Emphasis"/>
          <w:highlight w:val="cyan"/>
        </w:rPr>
        <w:t>Arctic could</w:t>
      </w:r>
      <w:r w:rsidRPr="00CE15D8">
        <w:rPr>
          <w:rStyle w:val="Emphasis"/>
        </w:rPr>
        <w:t xml:space="preserve"> prove the </w:t>
      </w:r>
      <w:r w:rsidRPr="00105F74">
        <w:rPr>
          <w:rStyle w:val="Emphasis"/>
          <w:highlight w:val="cyan"/>
        </w:rPr>
        <w:t>spark</w:t>
      </w:r>
      <w:r w:rsidRPr="00CE15D8">
        <w:rPr>
          <w:rStyle w:val="Emphasis"/>
        </w:rPr>
        <w:t xml:space="preserve"> for </w:t>
      </w:r>
      <w:r w:rsidRPr="00105F74">
        <w:rPr>
          <w:rStyle w:val="Emphasis"/>
          <w:highlight w:val="cyan"/>
        </w:rPr>
        <w:t>Armageddon</w:t>
      </w:r>
      <w:r w:rsidRPr="00C02A90">
        <w:rPr>
          <w:sz w:val="16"/>
        </w:rPr>
        <w:t>.</w:t>
      </w:r>
    </w:p>
    <w:p w14:paraId="0A861EAC" w14:textId="77777777" w:rsidR="00A83767" w:rsidRPr="003D3083" w:rsidRDefault="00A83767" w:rsidP="00A83767">
      <w:pPr>
        <w:pStyle w:val="Heading4"/>
      </w:pPr>
      <w:r>
        <w:t xml:space="preserve">It </w:t>
      </w:r>
      <w:r>
        <w:rPr>
          <w:u w:val="single"/>
        </w:rPr>
        <w:t>draws in</w:t>
      </w:r>
      <w:r>
        <w:t xml:space="preserve"> great powers. </w:t>
      </w:r>
    </w:p>
    <w:p w14:paraId="56536E3C" w14:textId="77777777" w:rsidR="00A83767" w:rsidRPr="00EC4D20" w:rsidRDefault="00A83767" w:rsidP="00A83767">
      <w:r w:rsidRPr="00EC4D20">
        <w:t xml:space="preserve">Jessica </w:t>
      </w:r>
      <w:r w:rsidRPr="00EC4D20">
        <w:rPr>
          <w:rStyle w:val="Style13ptBold"/>
        </w:rPr>
        <w:t>Brown 18</w:t>
      </w:r>
      <w:r>
        <w:t>. Writer for The Independent. “</w:t>
      </w:r>
      <w:r w:rsidRPr="00EC4D20">
        <w:t>Thaw in accord: As Arctic ice melts, territorial disputes are hotting up, too</w:t>
      </w:r>
      <w:r>
        <w:t>.”</w:t>
      </w:r>
      <w:r w:rsidRPr="00EC4D20">
        <w:t xml:space="preserve"> March</w:t>
      </w:r>
      <w:r>
        <w:t xml:space="preserve"> 1,</w:t>
      </w:r>
      <w:r w:rsidRPr="00EC4D20">
        <w:t xml:space="preserve"> 2018</w:t>
      </w:r>
      <w:r>
        <w:t>.</w:t>
      </w:r>
      <w:r w:rsidRPr="00EC4D20">
        <w:t xml:space="preserve"> https://www.independent.co.uk/environment/geopolitical-consequences-of-melting-arctic-ice-russia-canada-us-northern-sea-route-shipping-natural-a8229306.html</w:t>
      </w:r>
    </w:p>
    <w:p w14:paraId="59B8C967" w14:textId="77777777" w:rsidR="00A83767" w:rsidRPr="00835F02" w:rsidRDefault="00A83767" w:rsidP="00A83767">
      <w:r w:rsidRPr="002705AD">
        <w:rPr>
          <w:sz w:val="16"/>
        </w:rPr>
        <w:t xml:space="preserve">Anyone kept awake at night by </w:t>
      </w:r>
      <w:r w:rsidRPr="003C6706">
        <w:rPr>
          <w:rStyle w:val="Emphasis"/>
        </w:rPr>
        <w:t xml:space="preserve">climate change-fuelled </w:t>
      </w:r>
      <w:r w:rsidRPr="00105F74">
        <w:rPr>
          <w:rStyle w:val="Emphasis"/>
          <w:highlight w:val="cyan"/>
        </w:rPr>
        <w:t>existential crises</w:t>
      </w:r>
      <w:r w:rsidRPr="003C6706">
        <w:rPr>
          <w:sz w:val="16"/>
        </w:rPr>
        <w:t xml:space="preserve"> </w:t>
      </w:r>
      <w:r w:rsidRPr="002705AD">
        <w:rPr>
          <w:sz w:val="16"/>
        </w:rPr>
        <w:t xml:space="preserve">won’t have welcomed the news that </w:t>
      </w:r>
      <w:r w:rsidRPr="008B4ECB">
        <w:rPr>
          <w:rStyle w:val="StyleUnderline"/>
        </w:rPr>
        <w:t xml:space="preserve">a ship has just sailed </w:t>
      </w:r>
      <w:r w:rsidRPr="00105F74">
        <w:rPr>
          <w:rStyle w:val="StyleUnderline"/>
          <w:highlight w:val="cyan"/>
        </w:rPr>
        <w:t>through the Arctic</w:t>
      </w:r>
      <w:r w:rsidRPr="008B4ECB">
        <w:rPr>
          <w:rStyle w:val="StyleUnderline"/>
        </w:rPr>
        <w:t>’s Northern Sea Route without an icebreaker</w:t>
      </w:r>
      <w:r w:rsidRPr="002705AD">
        <w:rPr>
          <w:sz w:val="16"/>
        </w:rPr>
        <w:t xml:space="preserve"> – the first time this has happened in winter. And </w:t>
      </w:r>
      <w:r w:rsidRPr="00105F74">
        <w:rPr>
          <w:rStyle w:val="StyleUnderline"/>
          <w:highlight w:val="cyan"/>
        </w:rPr>
        <w:t>anyone kept awake by</w:t>
      </w:r>
      <w:r w:rsidRPr="00DC0B6F">
        <w:rPr>
          <w:rStyle w:val="StyleUnderline"/>
        </w:rPr>
        <w:t xml:space="preserve"> </w:t>
      </w:r>
      <w:r w:rsidRPr="008B4ECB">
        <w:rPr>
          <w:rStyle w:val="StyleUnderline"/>
        </w:rPr>
        <w:t xml:space="preserve">nightmares of </w:t>
      </w:r>
      <w:r w:rsidRPr="00105F74">
        <w:rPr>
          <w:rStyle w:val="Emphasis"/>
          <w:highlight w:val="cyan"/>
        </w:rPr>
        <w:t>nuclear dystopia</w:t>
      </w:r>
      <w:r w:rsidRPr="00105F74">
        <w:rPr>
          <w:rStyle w:val="StyleUnderline"/>
          <w:highlight w:val="cyan"/>
        </w:rPr>
        <w:t xml:space="preserve"> won’t be</w:t>
      </w:r>
      <w:r w:rsidRPr="003C6706">
        <w:rPr>
          <w:sz w:val="16"/>
        </w:rPr>
        <w:t xml:space="preserve"> </w:t>
      </w:r>
      <w:r w:rsidRPr="002705AD">
        <w:rPr>
          <w:sz w:val="16"/>
        </w:rPr>
        <w:t xml:space="preserve">too </w:t>
      </w:r>
      <w:r w:rsidRPr="00105F74">
        <w:rPr>
          <w:rStyle w:val="StyleUnderline"/>
          <w:highlight w:val="cyan"/>
        </w:rPr>
        <w:t>thrilled</w:t>
      </w:r>
      <w:r w:rsidRPr="003C6706">
        <w:rPr>
          <w:sz w:val="16"/>
        </w:rPr>
        <w:t xml:space="preserve"> </w:t>
      </w:r>
      <w:r w:rsidRPr="002705AD">
        <w:rPr>
          <w:sz w:val="16"/>
        </w:rPr>
        <w:t xml:space="preserve">to learn that </w:t>
      </w:r>
      <w:r w:rsidRPr="00105F74">
        <w:rPr>
          <w:rStyle w:val="StyleUnderline"/>
          <w:highlight w:val="cyan"/>
        </w:rPr>
        <w:t>melting ice</w:t>
      </w:r>
      <w:r w:rsidRPr="003C6706">
        <w:rPr>
          <w:rStyle w:val="StyleUnderline"/>
        </w:rPr>
        <w:t xml:space="preserve"> </w:t>
      </w:r>
      <w:r w:rsidRPr="008B4ECB">
        <w:rPr>
          <w:rStyle w:val="StyleUnderline"/>
        </w:rPr>
        <w:t xml:space="preserve">has </w:t>
      </w:r>
      <w:r w:rsidRPr="00105F74">
        <w:rPr>
          <w:rStyle w:val="StyleUnderline"/>
          <w:highlight w:val="cyan"/>
        </w:rPr>
        <w:t>stirred</w:t>
      </w:r>
      <w:r w:rsidRPr="003C6706">
        <w:rPr>
          <w:rStyle w:val="StyleUnderline"/>
        </w:rPr>
        <w:t xml:space="preserve"> </w:t>
      </w:r>
      <w:r w:rsidRPr="008B4ECB">
        <w:rPr>
          <w:rStyle w:val="StyleUnderline"/>
        </w:rPr>
        <w:t xml:space="preserve">fears of </w:t>
      </w:r>
      <w:r w:rsidRPr="003C6706">
        <w:rPr>
          <w:rStyle w:val="Emphasis"/>
        </w:rPr>
        <w:t xml:space="preserve">geopolitical fallout over </w:t>
      </w:r>
      <w:r w:rsidRPr="00105F74">
        <w:rPr>
          <w:rStyle w:val="Emphasis"/>
          <w:highlight w:val="cyan"/>
        </w:rPr>
        <w:t>territorial disputes</w:t>
      </w:r>
      <w:r w:rsidRPr="008B4ECB">
        <w:rPr>
          <w:rStyle w:val="StyleUnderline"/>
        </w:rPr>
        <w:t>.</w:t>
      </w:r>
      <w:r>
        <w:rPr>
          <w:rStyle w:val="StyleUnderline"/>
        </w:rPr>
        <w:t xml:space="preserve"> </w:t>
      </w:r>
      <w:r w:rsidRPr="002705AD">
        <w:rPr>
          <w:sz w:val="16"/>
        </w:rPr>
        <w:t xml:space="preserve">The ship which journeyed from South Korea to Russia through the Northern Sea Route last month was a Russian tanker carrying liquefied natural gas (LNG). And in August last year, a Russian tanker sailed from Norway to South Korea without the help of a specialised ice-breaking vessel, in two-thirds of the time it takes to complete the regular route through the Suez Canal. Russia’s President, Vladimir </w:t>
      </w:r>
      <w:r w:rsidRPr="008B4ECB">
        <w:rPr>
          <w:rStyle w:val="StyleUnderline"/>
        </w:rPr>
        <w:t>Putin, called this a “big event in the opening up of the Arctic”.</w:t>
      </w:r>
      <w:r>
        <w:rPr>
          <w:rStyle w:val="StyleUnderline"/>
        </w:rPr>
        <w:t xml:space="preserve"> </w:t>
      </w:r>
      <w:r w:rsidRPr="002705AD">
        <w:rPr>
          <w:sz w:val="16"/>
          <w:szCs w:val="10"/>
        </w:rPr>
        <w:t xml:space="preserve">Sailors have long sought an accessible route through the Arctic between the Atlantic and Pacific Oceans. Until recently, ice has made crossings impossible. But as global warming continues to melt Arctic ice at an unprecedented rate (temperatures here are warming more than twice as fast as they are for the planet as a whole), scientists have predicted that European shipping will be able to reach Asia 10 days quicker by the middle of the century, set against today’s usual routes. </w:t>
      </w:r>
      <w:r w:rsidRPr="002705AD">
        <w:rPr>
          <w:sz w:val="16"/>
        </w:rPr>
        <w:t xml:space="preserve">All </w:t>
      </w:r>
      <w:r w:rsidRPr="00105F74">
        <w:rPr>
          <w:rStyle w:val="StyleUnderline"/>
          <w:highlight w:val="cyan"/>
        </w:rPr>
        <w:t xml:space="preserve">this </w:t>
      </w:r>
      <w:r w:rsidRPr="00105F74">
        <w:rPr>
          <w:rStyle w:val="Emphasis"/>
          <w:highlight w:val="cyan"/>
        </w:rPr>
        <w:t>increases</w:t>
      </w:r>
      <w:r w:rsidRPr="003C6706">
        <w:rPr>
          <w:rStyle w:val="Emphasis"/>
        </w:rPr>
        <w:t xml:space="preserve"> the potential for </w:t>
      </w:r>
      <w:r w:rsidRPr="00105F74">
        <w:rPr>
          <w:rStyle w:val="Emphasis"/>
          <w:highlight w:val="cyan"/>
        </w:rPr>
        <w:t>territorial ambitions</w:t>
      </w:r>
      <w:r w:rsidRPr="003C6706">
        <w:rPr>
          <w:rStyle w:val="StyleUnderline"/>
        </w:rPr>
        <w:t xml:space="preserve"> </w:t>
      </w:r>
      <w:r w:rsidRPr="008B4ECB">
        <w:rPr>
          <w:rStyle w:val="StyleUnderline"/>
        </w:rPr>
        <w:t>to become problematic</w:t>
      </w:r>
      <w:r w:rsidRPr="002705AD">
        <w:rPr>
          <w:sz w:val="16"/>
        </w:rPr>
        <w:t xml:space="preserve">. A 1982 UN Convention on the Law of the Sea (UNCLOS) allows each Arctic state – Canada, Denmark, Finland, Iceland, Norway, Russia, Sweden and the US – an economic zone extending 200 nautical miles from their coastlines, in which they can explore and exploit resources. </w:t>
      </w:r>
      <w:r w:rsidRPr="002705AD">
        <w:rPr>
          <w:sz w:val="16"/>
          <w:szCs w:val="10"/>
        </w:rPr>
        <w:t xml:space="preserve">Countries can apply to extend this zone if they believe their continental margin extends further: this has already caused tension between states. Denmark, for example, has claimed territory around Lomonosov Ridge including the North Pole, which overlaps with large parts of Russia’s claim. The EU, and nine of the world’s biggest fishing nations including Canada, Russia, China, the US, Japan, Iceland, Denmark and South Korea, signed a temporary agreement last year to prohibit fishing in the central Arctic Ocean for 16 years in order to allow scientific research to examine the area unhindered. </w:t>
      </w:r>
      <w:r w:rsidRPr="002705AD">
        <w:rPr>
          <w:sz w:val="16"/>
        </w:rPr>
        <w:t xml:space="preserve">But as it becomes more accessible, </w:t>
      </w:r>
      <w:r w:rsidRPr="00105F74">
        <w:rPr>
          <w:rStyle w:val="StyleUnderline"/>
          <w:highlight w:val="cyan"/>
        </w:rPr>
        <w:t>Arctic states</w:t>
      </w:r>
      <w:r w:rsidRPr="008B4ECB">
        <w:rPr>
          <w:rStyle w:val="StyleUnderline"/>
        </w:rPr>
        <w:t xml:space="preserve"> are</w:t>
      </w:r>
      <w:r w:rsidRPr="002705AD">
        <w:rPr>
          <w:sz w:val="16"/>
        </w:rPr>
        <w:t xml:space="preserve"> now </w:t>
      </w:r>
      <w:r w:rsidRPr="00105F74">
        <w:rPr>
          <w:rStyle w:val="StyleUnderline"/>
          <w:highlight w:val="cyan"/>
        </w:rPr>
        <w:t>look</w:t>
      </w:r>
      <w:r w:rsidRPr="008B4ECB">
        <w:rPr>
          <w:rStyle w:val="StyleUnderline"/>
        </w:rPr>
        <w:t xml:space="preserve">ing </w:t>
      </w:r>
      <w:r w:rsidRPr="00105F74">
        <w:rPr>
          <w:rStyle w:val="StyleUnderline"/>
          <w:highlight w:val="cyan"/>
        </w:rPr>
        <w:t>at how they can exploit the area</w:t>
      </w:r>
      <w:r w:rsidRPr="002705AD">
        <w:rPr>
          <w:sz w:val="16"/>
        </w:rPr>
        <w:t xml:space="preserve"> for natural resources. Experts suggest that, at the current rate of ice decline, it will become economically feasible to set up extraction operations by around 2040. </w:t>
      </w:r>
      <w:r w:rsidRPr="002705AD">
        <w:rPr>
          <w:sz w:val="16"/>
          <w:szCs w:val="10"/>
        </w:rPr>
        <w:t xml:space="preserve">Chris Yesson, research fellow at the Institute of Zoology, says that, while winter crossings will remain rare in the short term, the shipping which does traverse the Arctic ocean will probably transport high-value materials such as fuel. This could in turn cause more ice to break up, as well as increasing noise pollution and raising the risk of oil and gas spillage. “Greater access increases attention on the area; creating well-established routes into the area makes it easier for other commercial activities to move in,” he says. However, Klauss Dodds, professor of Geopolitics at Royal Holloway University, argues that melting ice doesn’t always equate to increased accessibility. “People will increasingly be asking if the Northern Sea Route is more and more more accessible, but it’s a big ‘if’ because conditions are still very unpredictable and difficult to manage. “It’s far too simplistic to say that the sea ice is retracting, and therefore access into the Arctic is going to be easier. It’s more complicated than that.” </w:t>
      </w:r>
      <w:r w:rsidRPr="00105F74">
        <w:rPr>
          <w:rStyle w:val="StyleUnderline"/>
          <w:highlight w:val="cyan"/>
        </w:rPr>
        <w:t>Russia is at the forefront</w:t>
      </w:r>
      <w:r w:rsidRPr="008B4ECB">
        <w:rPr>
          <w:rStyle w:val="StyleUnderline"/>
        </w:rPr>
        <w:t xml:space="preserve"> of activity in the Arctic</w:t>
      </w:r>
      <w:r w:rsidRPr="002705AD">
        <w:rPr>
          <w:sz w:val="16"/>
        </w:rPr>
        <w:t xml:space="preserve">, and is said to be rapidly expanding its influence. It has 46 icebreakers, according to the US Coast Guard. Finland has the next highest total: seven. Arguably this is proportionate to the size of Russia’s territory in the Arctic, but </w:t>
      </w:r>
      <w:r w:rsidRPr="008B4ECB">
        <w:rPr>
          <w:rStyle w:val="StyleUnderline"/>
        </w:rPr>
        <w:t xml:space="preserve">concern is mounting at how </w:t>
      </w:r>
      <w:r w:rsidRPr="00105F74">
        <w:rPr>
          <w:rStyle w:val="StyleUnderline"/>
          <w:highlight w:val="cyan"/>
        </w:rPr>
        <w:t>the potential</w:t>
      </w:r>
      <w:r w:rsidRPr="003C6706">
        <w:rPr>
          <w:rStyle w:val="StyleUnderline"/>
        </w:rPr>
        <w:t xml:space="preserve"> f</w:t>
      </w:r>
      <w:r w:rsidRPr="008B4ECB">
        <w:rPr>
          <w:rStyle w:val="StyleUnderline"/>
        </w:rPr>
        <w:t xml:space="preserve">or improved access </w:t>
      </w:r>
      <w:r w:rsidRPr="00105F74">
        <w:rPr>
          <w:rStyle w:val="StyleUnderline"/>
          <w:highlight w:val="cyan"/>
        </w:rPr>
        <w:t xml:space="preserve">might </w:t>
      </w:r>
      <w:r w:rsidRPr="00105F74">
        <w:rPr>
          <w:rStyle w:val="Emphasis"/>
          <w:highlight w:val="cyan"/>
        </w:rPr>
        <w:t>raise geopolitical tensions</w:t>
      </w:r>
      <w:r w:rsidRPr="002705AD">
        <w:rPr>
          <w:sz w:val="16"/>
        </w:rPr>
        <w:t xml:space="preserve">. Dodds says that </w:t>
      </w:r>
      <w:r w:rsidRPr="008B4ECB">
        <w:rPr>
          <w:rStyle w:val="StyleUnderline"/>
        </w:rPr>
        <w:t xml:space="preserve">even the Arctic simply appearing more accessible could cause </w:t>
      </w:r>
      <w:r w:rsidRPr="003C6706">
        <w:rPr>
          <w:rStyle w:val="Emphasis"/>
        </w:rPr>
        <w:t>problems</w:t>
      </w:r>
      <w:r w:rsidRPr="002705AD">
        <w:rPr>
          <w:sz w:val="16"/>
        </w:rPr>
        <w:t xml:space="preserve">. And it is notable that the Northern Sea Route is covered by Russia’s exclusive economic zone. </w:t>
      </w:r>
    </w:p>
    <w:p w14:paraId="21134F3C" w14:textId="77777777" w:rsidR="00A83767" w:rsidRDefault="00A83767" w:rsidP="00A83767">
      <w:pPr>
        <w:pStyle w:val="Heading3"/>
      </w:pPr>
      <w:r>
        <w:t>Net Benefit---Politics---2NC/1NR</w:t>
      </w:r>
    </w:p>
    <w:p w14:paraId="7CD369F7" w14:textId="77777777" w:rsidR="00A83767" w:rsidRDefault="00A83767" w:rsidP="00A83767">
      <w:pPr>
        <w:pStyle w:val="Heading4"/>
      </w:pPr>
      <w:r>
        <w:t>Trump doesn’t pay attention to the Arctic Council. He wouldn’t claim the CP as a win.</w:t>
      </w:r>
    </w:p>
    <w:p w14:paraId="55951946" w14:textId="77777777" w:rsidR="00A83767" w:rsidRPr="00CC2D87" w:rsidRDefault="00A83767" w:rsidP="00A83767">
      <w:r w:rsidRPr="00CC2D87">
        <w:t xml:space="preserve">Marc </w:t>
      </w:r>
      <w:r w:rsidRPr="00CC2D87">
        <w:rPr>
          <w:rStyle w:val="Style13ptBold"/>
        </w:rPr>
        <w:t>Jacobsen 25</w:t>
      </w:r>
      <w:r>
        <w:t>.</w:t>
      </w:r>
      <w:r w:rsidRPr="00CC2D87">
        <w:t xml:space="preserve"> Svein Vigeland Rottem 5-12-2025. "The Arctic Council in the Shadow of Geopolitics." Arctic Institute - Center for Circumpolar Security Studies. 5-12-2025. https://www.thearcticinstitute.org/arctic-council-shadow-geopolitics/</w:t>
      </w:r>
    </w:p>
    <w:p w14:paraId="53F76586" w14:textId="77777777" w:rsidR="00A83767" w:rsidRPr="00085E6D" w:rsidRDefault="00A83767" w:rsidP="00A83767">
      <w:pPr>
        <w:rPr>
          <w:rStyle w:val="StyleUnderline"/>
        </w:rPr>
      </w:pPr>
      <w:r w:rsidRPr="00085E6D">
        <w:rPr>
          <w:sz w:val="16"/>
        </w:rPr>
        <w:t xml:space="preserve">It may not sound like something Trump would want a stake in, but </w:t>
      </w:r>
      <w:r w:rsidRPr="00085E6D">
        <w:rPr>
          <w:rStyle w:val="StyleUnderline"/>
        </w:rPr>
        <w:t xml:space="preserve">there is a chance that </w:t>
      </w:r>
      <w:r w:rsidRPr="00105F74">
        <w:rPr>
          <w:rStyle w:val="StyleUnderline"/>
          <w:highlight w:val="cyan"/>
        </w:rPr>
        <w:t xml:space="preserve">the </w:t>
      </w:r>
      <w:r w:rsidRPr="00105F74">
        <w:rPr>
          <w:rStyle w:val="Emphasis"/>
          <w:highlight w:val="cyan"/>
        </w:rPr>
        <w:t>Arctic</w:t>
      </w:r>
      <w:r w:rsidRPr="00085E6D">
        <w:rPr>
          <w:rStyle w:val="Emphasis"/>
        </w:rPr>
        <w:t xml:space="preserve"> </w:t>
      </w:r>
      <w:r w:rsidRPr="00105F74">
        <w:rPr>
          <w:rStyle w:val="Emphasis"/>
          <w:highlight w:val="cyan"/>
        </w:rPr>
        <w:t>Council</w:t>
      </w:r>
      <w:r w:rsidRPr="00105F74">
        <w:rPr>
          <w:rStyle w:val="StyleUnderline"/>
          <w:highlight w:val="cyan"/>
        </w:rPr>
        <w:t xml:space="preserve"> does not </w:t>
      </w:r>
      <w:r w:rsidRPr="00105F74">
        <w:rPr>
          <w:rStyle w:val="Emphasis"/>
          <w:highlight w:val="cyan"/>
        </w:rPr>
        <w:t>have his attention</w:t>
      </w:r>
      <w:r w:rsidRPr="00085E6D">
        <w:rPr>
          <w:rStyle w:val="StyleUnderline"/>
        </w:rPr>
        <w:t xml:space="preserve"> whatsoever </w:t>
      </w:r>
      <w:r w:rsidRPr="00105F74">
        <w:rPr>
          <w:rStyle w:val="StyleUnderline"/>
          <w:highlight w:val="cyan"/>
        </w:rPr>
        <w:t>due to</w:t>
      </w:r>
      <w:r w:rsidRPr="00085E6D">
        <w:rPr>
          <w:rStyle w:val="StyleUnderline"/>
        </w:rPr>
        <w:t xml:space="preserve"> its </w:t>
      </w:r>
      <w:r w:rsidRPr="00105F74">
        <w:rPr>
          <w:rStyle w:val="Emphasis"/>
          <w:highlight w:val="cyan"/>
        </w:rPr>
        <w:t>limited</w:t>
      </w:r>
      <w:r w:rsidRPr="00105F74">
        <w:rPr>
          <w:rStyle w:val="StyleUnderline"/>
          <w:highlight w:val="cyan"/>
        </w:rPr>
        <w:t xml:space="preserve"> </w:t>
      </w:r>
      <w:r w:rsidRPr="00105F74">
        <w:rPr>
          <w:rStyle w:val="Emphasis"/>
          <w:highlight w:val="cyan"/>
        </w:rPr>
        <w:t>activity</w:t>
      </w:r>
      <w:r w:rsidRPr="00105F74">
        <w:rPr>
          <w:rStyle w:val="StyleUnderline"/>
          <w:highlight w:val="cyan"/>
        </w:rPr>
        <w:t xml:space="preserve"> – and</w:t>
      </w:r>
      <w:r w:rsidRPr="00085E6D">
        <w:rPr>
          <w:rStyle w:val="StyleUnderline"/>
        </w:rPr>
        <w:t xml:space="preserve"> because there are </w:t>
      </w:r>
      <w:r w:rsidRPr="00105F74">
        <w:rPr>
          <w:rStyle w:val="Emphasis"/>
          <w:highlight w:val="cyan"/>
        </w:rPr>
        <w:t>plenty of other things</w:t>
      </w:r>
      <w:r w:rsidRPr="00085E6D">
        <w:rPr>
          <w:rStyle w:val="StyleUnderline"/>
        </w:rPr>
        <w:t xml:space="preserve"> that </w:t>
      </w:r>
      <w:r w:rsidRPr="00105F74">
        <w:rPr>
          <w:rStyle w:val="Emphasis"/>
          <w:highlight w:val="cyan"/>
        </w:rPr>
        <w:t>keep him occupied</w:t>
      </w:r>
      <w:r w:rsidRPr="00085E6D">
        <w:rPr>
          <w:rStyle w:val="StyleUnderline"/>
        </w:rPr>
        <w:t xml:space="preserve">. If that is the case, it may actually prove to be </w:t>
      </w:r>
      <w:r w:rsidRPr="00105F74">
        <w:rPr>
          <w:rStyle w:val="StyleUnderline"/>
          <w:highlight w:val="cyan"/>
        </w:rPr>
        <w:t xml:space="preserve">an </w:t>
      </w:r>
      <w:r w:rsidRPr="00105F74">
        <w:rPr>
          <w:rStyle w:val="Emphasis"/>
          <w:highlight w:val="cyan"/>
        </w:rPr>
        <w:t>advantage</w:t>
      </w:r>
      <w:r w:rsidRPr="00105F74">
        <w:rPr>
          <w:rStyle w:val="StyleUnderline"/>
          <w:highlight w:val="cyan"/>
        </w:rPr>
        <w:t xml:space="preserve"> for the </w:t>
      </w:r>
      <w:r w:rsidRPr="00105F74">
        <w:rPr>
          <w:rStyle w:val="Emphasis"/>
          <w:highlight w:val="cyan"/>
        </w:rPr>
        <w:t>Arctic Council</w:t>
      </w:r>
      <w:r w:rsidRPr="00085E6D">
        <w:rPr>
          <w:rStyle w:val="StyleUnderline"/>
        </w:rPr>
        <w:t>,</w:t>
      </w:r>
      <w:r w:rsidRPr="00085E6D">
        <w:rPr>
          <w:sz w:val="16"/>
        </w:rPr>
        <w:t xml:space="preserve"> </w:t>
      </w:r>
      <w:r w:rsidRPr="00105F74">
        <w:rPr>
          <w:rStyle w:val="StyleUnderline"/>
          <w:highlight w:val="cyan"/>
        </w:rPr>
        <w:t>which under</w:t>
      </w:r>
      <w:r w:rsidRPr="00085E6D">
        <w:rPr>
          <w:rStyle w:val="StyleUnderline"/>
        </w:rPr>
        <w:t xml:space="preserve"> normal circumstances </w:t>
      </w:r>
      <w:r w:rsidRPr="00105F74">
        <w:rPr>
          <w:rStyle w:val="StyleUnderline"/>
          <w:highlight w:val="cyan"/>
        </w:rPr>
        <w:t>would</w:t>
      </w:r>
      <w:r w:rsidRPr="00085E6D">
        <w:rPr>
          <w:rStyle w:val="StyleUnderline"/>
        </w:rPr>
        <w:t xml:space="preserve"> otherwise </w:t>
      </w:r>
      <w:r w:rsidRPr="00105F74">
        <w:rPr>
          <w:rStyle w:val="Emphasis"/>
          <w:highlight w:val="cyan"/>
        </w:rPr>
        <w:t>strengthen</w:t>
      </w:r>
      <w:r w:rsidRPr="00085E6D">
        <w:rPr>
          <w:rStyle w:val="StyleUnderline"/>
        </w:rPr>
        <w:t xml:space="preserve"> its </w:t>
      </w:r>
      <w:r w:rsidRPr="00105F74">
        <w:rPr>
          <w:rStyle w:val="StyleUnderline"/>
          <w:highlight w:val="cyan"/>
        </w:rPr>
        <w:t xml:space="preserve">relevance if meetings were </w:t>
      </w:r>
      <w:r w:rsidRPr="00105F74">
        <w:rPr>
          <w:rStyle w:val="Emphasis"/>
          <w:highlight w:val="cyan"/>
        </w:rPr>
        <w:t>prioritized</w:t>
      </w:r>
      <w:r w:rsidRPr="00105F74">
        <w:rPr>
          <w:rStyle w:val="StyleUnderline"/>
          <w:highlight w:val="cyan"/>
        </w:rPr>
        <w:t xml:space="preserve"> by the </w:t>
      </w:r>
      <w:r w:rsidRPr="00105F74">
        <w:rPr>
          <w:rStyle w:val="Emphasis"/>
          <w:highlight w:val="cyan"/>
        </w:rPr>
        <w:t>highest political level</w:t>
      </w:r>
      <w:r w:rsidRPr="00085E6D">
        <w:rPr>
          <w:sz w:val="16"/>
        </w:rPr>
        <w:t xml:space="preserve">. However, its current fragile existence and the crucial challenges make increased activity and regional consensus the overriding success criteria. In this light, </w:t>
      </w:r>
      <w:r w:rsidRPr="00085E6D">
        <w:rPr>
          <w:rStyle w:val="StyleUnderline"/>
        </w:rPr>
        <w:t>it may be beneficial if State Secretary Marco Rubio is not at the table.</w:t>
      </w:r>
    </w:p>
    <w:p w14:paraId="54FEB060" w14:textId="77777777" w:rsidR="00A83767" w:rsidRPr="00DC3405" w:rsidRDefault="00A83767" w:rsidP="00A83767"/>
    <w:p w14:paraId="45A6FEA4" w14:textId="2D3C1B4B" w:rsidR="00BC4A38" w:rsidRDefault="00BC4A38" w:rsidP="00BC4A38">
      <w:pPr>
        <w:pStyle w:val="Heading2"/>
      </w:pPr>
      <w:r>
        <w:t>Aff Answers</w:t>
      </w:r>
    </w:p>
    <w:p w14:paraId="3283BAE9" w14:textId="77777777" w:rsidR="00BC4A38" w:rsidRDefault="00BC4A38" w:rsidP="00BC4A38">
      <w:pPr>
        <w:pStyle w:val="Heading3"/>
      </w:pPr>
      <w:r>
        <w:t>AT: Arctic Council---Solvency Deficit---2AC</w:t>
      </w:r>
    </w:p>
    <w:p w14:paraId="02A6549D" w14:textId="77777777" w:rsidR="00BC4A38" w:rsidRDefault="00BC4A38" w:rsidP="00BC4A38">
      <w:pPr>
        <w:pStyle w:val="Heading4"/>
      </w:pPr>
      <w:r>
        <w:t xml:space="preserve">The Arctic Council is </w:t>
      </w:r>
      <w:r>
        <w:rPr>
          <w:u w:val="single"/>
        </w:rPr>
        <w:t>dead</w:t>
      </w:r>
      <w:r>
        <w:t xml:space="preserve"> and </w:t>
      </w:r>
      <w:r>
        <w:rPr>
          <w:u w:val="single"/>
        </w:rPr>
        <w:t>unworkable</w:t>
      </w:r>
      <w:r>
        <w:t>.</w:t>
      </w:r>
    </w:p>
    <w:p w14:paraId="4208C7F4" w14:textId="77777777" w:rsidR="00BC4A38" w:rsidRPr="00CC2D87" w:rsidRDefault="00BC4A38" w:rsidP="00BC4A38">
      <w:r w:rsidRPr="00CC2D87">
        <w:t xml:space="preserve">Luke </w:t>
      </w:r>
      <w:r w:rsidRPr="00CC2D87">
        <w:rPr>
          <w:rStyle w:val="Style13ptBold"/>
        </w:rPr>
        <w:t>Coffey 25</w:t>
      </w:r>
      <w:r w:rsidRPr="00CC2D87">
        <w:t xml:space="preserve">. </w:t>
      </w:r>
      <w:r>
        <w:t>S</w:t>
      </w:r>
      <w:r w:rsidRPr="000627E5">
        <w:t>enior fellow at the Hudson Institute</w:t>
      </w:r>
      <w:r>
        <w:t xml:space="preserve">. </w:t>
      </w:r>
      <w:r w:rsidRPr="00CC2D87">
        <w:t>"How a big freeze descended on the Arctic Council." Arab News. 5-16-2025. https://www.arabnews.com/node/2601027</w:t>
      </w:r>
    </w:p>
    <w:p w14:paraId="65EBA8F8" w14:textId="77777777" w:rsidR="00BC4A38" w:rsidRPr="00395743" w:rsidRDefault="00BC4A38" w:rsidP="00BC4A38">
      <w:pPr>
        <w:rPr>
          <w:sz w:val="16"/>
        </w:rPr>
      </w:pPr>
      <w:r w:rsidRPr="00395743">
        <w:rPr>
          <w:sz w:val="16"/>
        </w:rPr>
        <w:t>With much of the world’s attention focused on US President Donald Trump’s historic visit to the Middle East or the fluctuating progress of talks between Russia and Ukraine, a quiet but consequential event took place last week that largely escaped notice.</w:t>
      </w:r>
    </w:p>
    <w:p w14:paraId="1CBE0DF5" w14:textId="77777777" w:rsidR="00BC4A38" w:rsidRPr="00395743" w:rsidRDefault="00BC4A38" w:rsidP="00BC4A38">
      <w:pPr>
        <w:rPr>
          <w:sz w:val="16"/>
        </w:rPr>
      </w:pPr>
      <w:r w:rsidRPr="00395743">
        <w:rPr>
          <w:sz w:val="16"/>
        </w:rPr>
        <w:t>In Norway, relatively low-level officials gathered for a closed-door ceremony to mark the transfer of the Arctic Council’s two-year rotating chairmanship from Norway to Denmark. This may seem mundane. In fact it was an important moment for one of the world’s few remaining forums where East and West, until recently, found ways to cooperate.</w:t>
      </w:r>
    </w:p>
    <w:p w14:paraId="422A3E01" w14:textId="77777777" w:rsidR="00BC4A38" w:rsidRDefault="00BC4A38" w:rsidP="00BC4A38">
      <w:pPr>
        <w:rPr>
          <w:rStyle w:val="StyleUnderline"/>
        </w:rPr>
      </w:pPr>
      <w:r w:rsidRPr="00105F74">
        <w:rPr>
          <w:rStyle w:val="Emphasis"/>
          <w:highlight w:val="cyan"/>
        </w:rPr>
        <w:t>The council</w:t>
      </w:r>
      <w:r w:rsidRPr="00395743">
        <w:rPr>
          <w:sz w:val="16"/>
        </w:rPr>
        <w:t xml:space="preserve">, established in 1996, </w:t>
      </w:r>
      <w:r w:rsidRPr="00395743">
        <w:rPr>
          <w:rStyle w:val="StyleUnderline"/>
        </w:rPr>
        <w:t xml:space="preserve">brings together the </w:t>
      </w:r>
      <w:r w:rsidRPr="00395743">
        <w:rPr>
          <w:rStyle w:val="Emphasis"/>
        </w:rPr>
        <w:t>eight Arctic states</w:t>
      </w:r>
      <w:r w:rsidRPr="00395743">
        <w:rPr>
          <w:sz w:val="16"/>
        </w:rPr>
        <w:t xml:space="preserve"> — Canada, Denmark (through Greenland), Finland, Iceland, Norway, Russia, Sweden, and the US — </w:t>
      </w:r>
      <w:r w:rsidRPr="00395743">
        <w:rPr>
          <w:rStyle w:val="StyleUnderline"/>
        </w:rPr>
        <w:t xml:space="preserve">to collaborate on </w:t>
      </w:r>
      <w:r w:rsidRPr="00395743">
        <w:rPr>
          <w:rStyle w:val="Emphasis"/>
        </w:rPr>
        <w:t>non-military issues</w:t>
      </w:r>
      <w:r w:rsidRPr="00395743">
        <w:rPr>
          <w:sz w:val="16"/>
        </w:rPr>
        <w:t xml:space="preserve">. </w:t>
      </w:r>
      <w:r w:rsidRPr="00105F74">
        <w:rPr>
          <w:rStyle w:val="StyleUnderline"/>
          <w:highlight w:val="cyan"/>
        </w:rPr>
        <w:t>For years</w:t>
      </w:r>
      <w:r w:rsidRPr="00395743">
        <w:rPr>
          <w:rStyle w:val="StyleUnderline"/>
        </w:rPr>
        <w:t xml:space="preserve">, it </w:t>
      </w:r>
      <w:r w:rsidRPr="00105F74">
        <w:rPr>
          <w:rStyle w:val="Emphasis"/>
          <w:highlight w:val="cyan"/>
        </w:rPr>
        <w:t>functioned effectively</w:t>
      </w:r>
      <w:r w:rsidRPr="00395743">
        <w:rPr>
          <w:rStyle w:val="StyleUnderline"/>
        </w:rPr>
        <w:t xml:space="preserve"> </w:t>
      </w:r>
      <w:r w:rsidRPr="00105F74">
        <w:rPr>
          <w:rStyle w:val="StyleUnderline"/>
          <w:highlight w:val="cyan"/>
        </w:rPr>
        <w:t>by focusing on</w:t>
      </w:r>
      <w:r w:rsidRPr="00395743">
        <w:rPr>
          <w:rStyle w:val="StyleUnderline"/>
        </w:rPr>
        <w:t xml:space="preserve"> </w:t>
      </w:r>
      <w:r w:rsidRPr="00395743">
        <w:rPr>
          <w:rStyle w:val="Emphasis"/>
        </w:rPr>
        <w:t>practical</w:t>
      </w:r>
      <w:r w:rsidRPr="00395743">
        <w:rPr>
          <w:rStyle w:val="StyleUnderline"/>
        </w:rPr>
        <w:t xml:space="preserve">, </w:t>
      </w:r>
      <w:r w:rsidRPr="00105F74">
        <w:rPr>
          <w:rStyle w:val="Emphasis"/>
          <w:highlight w:val="cyan"/>
        </w:rPr>
        <w:t>low-conflict areas</w:t>
      </w:r>
      <w:r w:rsidRPr="00395743">
        <w:rPr>
          <w:rStyle w:val="StyleUnderline"/>
        </w:rPr>
        <w:t xml:space="preserve"> such as </w:t>
      </w:r>
      <w:r w:rsidRPr="00395743">
        <w:rPr>
          <w:rStyle w:val="Emphasis"/>
        </w:rPr>
        <w:t>environmental protection</w:t>
      </w:r>
      <w:r w:rsidRPr="00395743">
        <w:rPr>
          <w:rStyle w:val="StyleUnderline"/>
        </w:rPr>
        <w:t>, search and rescue coordination, and oil spill response.</w:t>
      </w:r>
    </w:p>
    <w:p w14:paraId="69998992" w14:textId="77777777" w:rsidR="00BC4A38" w:rsidRPr="00395743" w:rsidRDefault="00BC4A38" w:rsidP="00BC4A38">
      <w:pPr>
        <w:rPr>
          <w:sz w:val="16"/>
        </w:rPr>
      </w:pPr>
      <w:r w:rsidRPr="00395743">
        <w:rPr>
          <w:sz w:val="16"/>
        </w:rPr>
        <w:t>This pragmatic approach allowed the council to thrive, even during periods of broader geopolitical tension. Crucially, it also includes six indigenous organizations as permanent participants, giving the peoples who live in the Arctic a direct voice in shaping its future. Observer states, including faraway Singapore and major players such as China, contribute expertise and funding, but have no vote.</w:t>
      </w:r>
    </w:p>
    <w:p w14:paraId="423FA4BE" w14:textId="77777777" w:rsidR="00BC4A38" w:rsidRDefault="00BC4A38" w:rsidP="00BC4A38">
      <w:pPr>
        <w:rPr>
          <w:rStyle w:val="StyleUnderline"/>
        </w:rPr>
      </w:pPr>
      <w:r w:rsidRPr="00105F74">
        <w:rPr>
          <w:rStyle w:val="StyleUnderline"/>
          <w:highlight w:val="cyan"/>
        </w:rPr>
        <w:t xml:space="preserve">This system worked — </w:t>
      </w:r>
      <w:r w:rsidRPr="00105F74">
        <w:rPr>
          <w:rStyle w:val="Emphasis"/>
          <w:highlight w:val="cyan"/>
        </w:rPr>
        <w:t>until it didn’t</w:t>
      </w:r>
      <w:r w:rsidRPr="00105F74">
        <w:rPr>
          <w:rStyle w:val="StyleUnderline"/>
          <w:highlight w:val="cyan"/>
        </w:rPr>
        <w:t>.</w:t>
      </w:r>
    </w:p>
    <w:p w14:paraId="1E9FECC9" w14:textId="77777777" w:rsidR="00BC4A38" w:rsidRPr="00395743" w:rsidRDefault="00BC4A38" w:rsidP="00BC4A38">
      <w:pPr>
        <w:rPr>
          <w:sz w:val="16"/>
        </w:rPr>
      </w:pPr>
      <w:r w:rsidRPr="00395743">
        <w:rPr>
          <w:rStyle w:val="StyleUnderline"/>
        </w:rPr>
        <w:t xml:space="preserve">The invasion of </w:t>
      </w:r>
      <w:r w:rsidRPr="00105F74">
        <w:rPr>
          <w:rStyle w:val="StyleUnderline"/>
          <w:highlight w:val="cyan"/>
        </w:rPr>
        <w:t>Ukraine</w:t>
      </w:r>
      <w:r w:rsidRPr="00395743">
        <w:rPr>
          <w:rStyle w:val="StyleUnderline"/>
        </w:rPr>
        <w:t xml:space="preserve"> by Russia</w:t>
      </w:r>
      <w:r w:rsidRPr="00395743">
        <w:rPr>
          <w:sz w:val="16"/>
        </w:rPr>
        <w:t xml:space="preserve"> in February 2022 </w:t>
      </w:r>
      <w:r w:rsidRPr="00105F74">
        <w:rPr>
          <w:rStyle w:val="Emphasis"/>
          <w:highlight w:val="cyan"/>
        </w:rPr>
        <w:t>shattered</w:t>
      </w:r>
      <w:r w:rsidRPr="00395743">
        <w:rPr>
          <w:rStyle w:val="StyleUnderline"/>
        </w:rPr>
        <w:t xml:space="preserve"> many channels of </w:t>
      </w:r>
      <w:r w:rsidRPr="00105F74">
        <w:rPr>
          <w:rStyle w:val="Emphasis"/>
          <w:highlight w:val="cyan"/>
        </w:rPr>
        <w:t>cooperation</w:t>
      </w:r>
      <w:r w:rsidRPr="00395743">
        <w:rPr>
          <w:rStyle w:val="StyleUnderline"/>
        </w:rPr>
        <w:t xml:space="preserve"> between Moscow and the West, </w:t>
      </w:r>
      <w:r w:rsidRPr="00105F74">
        <w:rPr>
          <w:rStyle w:val="Emphasis"/>
          <w:highlight w:val="cyan"/>
        </w:rPr>
        <w:t>including the Arctic Council</w:t>
      </w:r>
      <w:r w:rsidRPr="00105F74">
        <w:rPr>
          <w:sz w:val="16"/>
          <w:highlight w:val="cyan"/>
        </w:rPr>
        <w:t>.</w:t>
      </w:r>
      <w:r w:rsidRPr="00395743">
        <w:rPr>
          <w:sz w:val="16"/>
        </w:rPr>
        <w:t xml:space="preserve"> Although Russia handed over the chairmanship to Norway in May of that year, the customary fanfare was noticeably absent. Over the past two years Norway has tried to keep the council afloat, but the breakdown in relations with Russia rendered it largely ineffective. By the time Norway passed the chairmanship to Denmark, the best that could be said was that the council still existed.</w:t>
      </w:r>
    </w:p>
    <w:p w14:paraId="784B93BD" w14:textId="77777777" w:rsidR="00BC4A38" w:rsidRDefault="00BC4A38" w:rsidP="00BC4A38">
      <w:pPr>
        <w:rPr>
          <w:rStyle w:val="StyleUnderline"/>
        </w:rPr>
      </w:pPr>
      <w:r w:rsidRPr="00395743">
        <w:rPr>
          <w:rStyle w:val="StyleUnderline"/>
        </w:rPr>
        <w:t xml:space="preserve">Complicating matters further are </w:t>
      </w:r>
      <w:r w:rsidRPr="00105F74">
        <w:rPr>
          <w:rStyle w:val="StyleUnderline"/>
          <w:highlight w:val="cyan"/>
        </w:rPr>
        <w:t>suggestions</w:t>
      </w:r>
      <w:r w:rsidRPr="00395743">
        <w:rPr>
          <w:rStyle w:val="StyleUnderline"/>
        </w:rPr>
        <w:t xml:space="preserve"> by </w:t>
      </w:r>
      <w:r w:rsidRPr="00105F74">
        <w:rPr>
          <w:rStyle w:val="StyleUnderline"/>
          <w:highlight w:val="cyan"/>
        </w:rPr>
        <w:t>Trump that the US might seek to</w:t>
      </w:r>
      <w:r w:rsidRPr="00395743">
        <w:rPr>
          <w:rStyle w:val="StyleUnderline"/>
        </w:rPr>
        <w:t xml:space="preserve"> </w:t>
      </w:r>
      <w:r w:rsidRPr="00105F74">
        <w:rPr>
          <w:rStyle w:val="Emphasis"/>
          <w:highlight w:val="cyan"/>
        </w:rPr>
        <w:t>annex</w:t>
      </w:r>
      <w:r w:rsidRPr="00105F74">
        <w:rPr>
          <w:rStyle w:val="StyleUnderline"/>
          <w:highlight w:val="cyan"/>
        </w:rPr>
        <w:t xml:space="preserve"> </w:t>
      </w:r>
      <w:r w:rsidRPr="00105F74">
        <w:rPr>
          <w:rStyle w:val="Emphasis"/>
          <w:highlight w:val="cyan"/>
        </w:rPr>
        <w:t>Greenland</w:t>
      </w:r>
      <w:r w:rsidRPr="00395743">
        <w:rPr>
          <w:rStyle w:val="StyleUnderline"/>
        </w:rPr>
        <w:t xml:space="preserve"> and an unwillingness to </w:t>
      </w:r>
      <w:r w:rsidRPr="00395743">
        <w:rPr>
          <w:rStyle w:val="Emphasis"/>
        </w:rPr>
        <w:t>rule out military force</w:t>
      </w:r>
      <w:r w:rsidRPr="00395743">
        <w:rPr>
          <w:rStyle w:val="StyleUnderline"/>
        </w:rPr>
        <w:t xml:space="preserve"> to do so,</w:t>
      </w:r>
      <w:r w:rsidRPr="00395743">
        <w:rPr>
          <w:sz w:val="16"/>
        </w:rPr>
        <w:t xml:space="preserve"> </w:t>
      </w:r>
      <w:r w:rsidRPr="00395743">
        <w:rPr>
          <w:rStyle w:val="StyleUnderline"/>
        </w:rPr>
        <w:t xml:space="preserve">which have </w:t>
      </w:r>
      <w:r w:rsidRPr="00105F74">
        <w:rPr>
          <w:rStyle w:val="Emphasis"/>
          <w:highlight w:val="cyan"/>
        </w:rPr>
        <w:t>alarmed NATO allies</w:t>
      </w:r>
      <w:r w:rsidRPr="00395743">
        <w:rPr>
          <w:rStyle w:val="StyleUnderline"/>
        </w:rPr>
        <w:t xml:space="preserve"> </w:t>
      </w:r>
      <w:r w:rsidRPr="00105F74">
        <w:rPr>
          <w:rStyle w:val="StyleUnderline"/>
          <w:highlight w:val="cyan"/>
        </w:rPr>
        <w:t xml:space="preserve">and </w:t>
      </w:r>
      <w:r w:rsidRPr="00105F74">
        <w:rPr>
          <w:rStyle w:val="Emphasis"/>
          <w:highlight w:val="cyan"/>
        </w:rPr>
        <w:t>unsettled</w:t>
      </w:r>
      <w:r w:rsidRPr="00105F74">
        <w:rPr>
          <w:rStyle w:val="StyleUnderline"/>
          <w:highlight w:val="cyan"/>
        </w:rPr>
        <w:t xml:space="preserve"> the </w:t>
      </w:r>
      <w:r w:rsidRPr="00105F74">
        <w:rPr>
          <w:rStyle w:val="Emphasis"/>
          <w:highlight w:val="cyan"/>
        </w:rPr>
        <w:t>Arctic Council’s delicate balance</w:t>
      </w:r>
      <w:r w:rsidRPr="00395743">
        <w:rPr>
          <w:rStyle w:val="StyleUnderline"/>
        </w:rPr>
        <w:t>.</w:t>
      </w:r>
      <w:r w:rsidRPr="00395743">
        <w:rPr>
          <w:sz w:val="16"/>
        </w:rPr>
        <w:t xml:space="preserve"> That may explain why it was Greenland’s foreign minister, rather than a Danish official, who accepted the chairmanship on Denmark’s behalf. How </w:t>
      </w:r>
      <w:r w:rsidRPr="00395743">
        <w:rPr>
          <w:rStyle w:val="StyleUnderline"/>
        </w:rPr>
        <w:t xml:space="preserve">this </w:t>
      </w:r>
      <w:r w:rsidRPr="00105F74">
        <w:rPr>
          <w:rStyle w:val="StyleUnderline"/>
          <w:highlight w:val="cyan"/>
        </w:rPr>
        <w:t>tension between the US and Denmark</w:t>
      </w:r>
      <w:r w:rsidRPr="00395743">
        <w:rPr>
          <w:sz w:val="16"/>
        </w:rPr>
        <w:t xml:space="preserve"> plays out within the council remains to be seen, but it </w:t>
      </w:r>
      <w:r w:rsidRPr="00105F74">
        <w:rPr>
          <w:rStyle w:val="StyleUnderline"/>
          <w:highlight w:val="cyan"/>
        </w:rPr>
        <w:t xml:space="preserve">will not make </w:t>
      </w:r>
      <w:r w:rsidRPr="00105F74">
        <w:rPr>
          <w:rStyle w:val="Emphasis"/>
          <w:highlight w:val="cyan"/>
        </w:rPr>
        <w:t>cooperation</w:t>
      </w:r>
      <w:r w:rsidRPr="00395743">
        <w:rPr>
          <w:rStyle w:val="StyleUnderline"/>
        </w:rPr>
        <w:t xml:space="preserve"> any </w:t>
      </w:r>
      <w:r w:rsidRPr="00105F74">
        <w:rPr>
          <w:rStyle w:val="Emphasis"/>
          <w:highlight w:val="cyan"/>
        </w:rPr>
        <w:t>easier</w:t>
      </w:r>
      <w:r w:rsidRPr="00395743">
        <w:rPr>
          <w:rStyle w:val="StyleUnderline"/>
        </w:rPr>
        <w:t>.</w:t>
      </w:r>
    </w:p>
    <w:p w14:paraId="066FA6C2" w14:textId="77777777" w:rsidR="00BC4A38" w:rsidRPr="00395743" w:rsidRDefault="00BC4A38" w:rsidP="00BC4A38">
      <w:pPr>
        <w:rPr>
          <w:sz w:val="16"/>
        </w:rPr>
      </w:pPr>
      <w:r w:rsidRPr="00395743">
        <w:rPr>
          <w:rStyle w:val="StyleUnderline"/>
        </w:rPr>
        <w:t>With the council unable to conduct substantial work, its immediate goal is simply to survive</w:t>
      </w:r>
      <w:r w:rsidRPr="00395743">
        <w:rPr>
          <w:sz w:val="16"/>
        </w:rPr>
        <w:t xml:space="preserve">. Should a ceasefire or peace agreement be reached in Ukraine, </w:t>
      </w:r>
      <w:r w:rsidRPr="00105F74">
        <w:rPr>
          <w:rStyle w:val="StyleUnderline"/>
          <w:highlight w:val="cyan"/>
        </w:rPr>
        <w:t xml:space="preserve">some might push to </w:t>
      </w:r>
      <w:r w:rsidRPr="00105F74">
        <w:rPr>
          <w:rStyle w:val="Emphasis"/>
          <w:highlight w:val="cyan"/>
        </w:rPr>
        <w:t>quickly</w:t>
      </w:r>
      <w:r w:rsidRPr="00395743">
        <w:rPr>
          <w:rStyle w:val="StyleUnderline"/>
        </w:rPr>
        <w:t xml:space="preserve"> </w:t>
      </w:r>
      <w:r w:rsidRPr="00105F74">
        <w:rPr>
          <w:rStyle w:val="Emphasis"/>
          <w:highlight w:val="cyan"/>
        </w:rPr>
        <w:t>revive the council</w:t>
      </w:r>
      <w:r w:rsidRPr="00395743">
        <w:rPr>
          <w:rStyle w:val="StyleUnderline"/>
        </w:rPr>
        <w:t xml:space="preserve">, </w:t>
      </w:r>
      <w:r w:rsidRPr="00105F74">
        <w:rPr>
          <w:rStyle w:val="StyleUnderline"/>
          <w:highlight w:val="cyan"/>
        </w:rPr>
        <w:t>but</w:t>
      </w:r>
      <w:r w:rsidRPr="00395743">
        <w:rPr>
          <w:rStyle w:val="StyleUnderline"/>
        </w:rPr>
        <w:t xml:space="preserve"> they </w:t>
      </w:r>
      <w:r w:rsidRPr="00105F74">
        <w:rPr>
          <w:rStyle w:val="StyleUnderline"/>
          <w:highlight w:val="cyan"/>
        </w:rPr>
        <w:t xml:space="preserve">would </w:t>
      </w:r>
      <w:r w:rsidRPr="00105F74">
        <w:rPr>
          <w:rStyle w:val="Emphasis"/>
          <w:sz w:val="28"/>
          <w:szCs w:val="32"/>
          <w:highlight w:val="cyan"/>
        </w:rPr>
        <w:t>face serious headwinds</w:t>
      </w:r>
      <w:r w:rsidRPr="00395743">
        <w:rPr>
          <w:sz w:val="16"/>
        </w:rPr>
        <w:t xml:space="preserve">. Since 2022, </w:t>
      </w:r>
      <w:r w:rsidRPr="00105F74">
        <w:rPr>
          <w:rStyle w:val="StyleUnderline"/>
          <w:highlight w:val="cyan"/>
        </w:rPr>
        <w:t>the</w:t>
      </w:r>
      <w:r w:rsidRPr="00395743">
        <w:rPr>
          <w:rStyle w:val="StyleUnderline"/>
        </w:rPr>
        <w:t xml:space="preserve"> </w:t>
      </w:r>
      <w:r w:rsidRPr="00105F74">
        <w:rPr>
          <w:rStyle w:val="Emphasis"/>
          <w:highlight w:val="cyan"/>
        </w:rPr>
        <w:t>Arctic security</w:t>
      </w:r>
      <w:r w:rsidRPr="00395743">
        <w:rPr>
          <w:rStyle w:val="StyleUnderline"/>
        </w:rPr>
        <w:t xml:space="preserve"> </w:t>
      </w:r>
      <w:r w:rsidRPr="00105F74">
        <w:rPr>
          <w:rStyle w:val="StyleUnderline"/>
          <w:highlight w:val="cyan"/>
        </w:rPr>
        <w:t>landscape</w:t>
      </w:r>
      <w:r w:rsidRPr="00395743">
        <w:rPr>
          <w:rStyle w:val="StyleUnderline"/>
        </w:rPr>
        <w:t xml:space="preserve"> has </w:t>
      </w:r>
      <w:r w:rsidRPr="00105F74">
        <w:rPr>
          <w:rStyle w:val="Emphasis"/>
          <w:highlight w:val="cyan"/>
        </w:rPr>
        <w:t>changed profoundly</w:t>
      </w:r>
      <w:r w:rsidRPr="00395743">
        <w:rPr>
          <w:sz w:val="16"/>
        </w:rPr>
        <w:t>. Norway’s newly released national security strategy describes its situation as “the most serious ... our country has faced since the Second World War.”</w:t>
      </w:r>
    </w:p>
    <w:p w14:paraId="045D25F0" w14:textId="77777777" w:rsidR="00BC4A38" w:rsidRPr="00395743" w:rsidRDefault="00BC4A38" w:rsidP="00BC4A38">
      <w:pPr>
        <w:rPr>
          <w:sz w:val="16"/>
        </w:rPr>
      </w:pPr>
      <w:r w:rsidRPr="00395743">
        <w:rPr>
          <w:sz w:val="16"/>
        </w:rPr>
        <w:t>What happens in the Arctic is often shaped by geopolitical currents elsewhere, and increasingly what happens in the Arctic has consequences across the globe.</w:t>
      </w:r>
    </w:p>
    <w:p w14:paraId="04852A47" w14:textId="77777777" w:rsidR="00BC4A38" w:rsidRDefault="00BC4A38" w:rsidP="00BC4A38">
      <w:pPr>
        <w:rPr>
          <w:rStyle w:val="StyleUnderline"/>
        </w:rPr>
      </w:pPr>
      <w:r w:rsidRPr="00105F74">
        <w:rPr>
          <w:rStyle w:val="StyleUnderline"/>
          <w:highlight w:val="cyan"/>
        </w:rPr>
        <w:t>Finland and Sweden</w:t>
      </w:r>
      <w:r w:rsidRPr="00395743">
        <w:rPr>
          <w:sz w:val="16"/>
        </w:rPr>
        <w:t xml:space="preserve">, </w:t>
      </w:r>
      <w:r w:rsidRPr="00105F74">
        <w:rPr>
          <w:rStyle w:val="StyleUnderline"/>
          <w:highlight w:val="cyan"/>
        </w:rPr>
        <w:t>previously</w:t>
      </w:r>
      <w:r w:rsidRPr="00395743">
        <w:rPr>
          <w:rStyle w:val="StyleUnderline"/>
        </w:rPr>
        <w:t xml:space="preserve"> militarily </w:t>
      </w:r>
      <w:r w:rsidRPr="00105F74">
        <w:rPr>
          <w:rStyle w:val="StyleUnderline"/>
          <w:highlight w:val="cyan"/>
        </w:rPr>
        <w:t>non-aligned</w:t>
      </w:r>
      <w:r w:rsidRPr="00395743">
        <w:rPr>
          <w:rStyle w:val="StyleUnderline"/>
        </w:rPr>
        <w:t xml:space="preserve">, </w:t>
      </w:r>
      <w:r w:rsidRPr="000D403B">
        <w:rPr>
          <w:rStyle w:val="StyleUnderline"/>
        </w:rPr>
        <w:t xml:space="preserve">have </w:t>
      </w:r>
      <w:r w:rsidRPr="00105F74">
        <w:rPr>
          <w:rStyle w:val="Emphasis"/>
          <w:highlight w:val="cyan"/>
        </w:rPr>
        <w:t>joined NATO</w:t>
      </w:r>
      <w:r w:rsidRPr="00395743">
        <w:rPr>
          <w:rStyle w:val="StyleUnderline"/>
        </w:rPr>
        <w:t>, placing</w:t>
      </w:r>
      <w:r w:rsidRPr="00395743">
        <w:rPr>
          <w:sz w:val="16"/>
        </w:rPr>
        <w:t xml:space="preserve"> </w:t>
      </w:r>
      <w:r w:rsidRPr="00395743">
        <w:rPr>
          <w:rStyle w:val="Emphasis"/>
        </w:rPr>
        <w:t xml:space="preserve">seven of the eight Arctic states </w:t>
      </w:r>
      <w:r w:rsidRPr="00395743">
        <w:rPr>
          <w:rStyle w:val="StyleUnderline"/>
        </w:rPr>
        <w:t xml:space="preserve">under the same </w:t>
      </w:r>
      <w:r w:rsidRPr="00395743">
        <w:rPr>
          <w:rStyle w:val="Emphasis"/>
        </w:rPr>
        <w:t>security umbrella</w:t>
      </w:r>
      <w:r w:rsidRPr="00395743">
        <w:rPr>
          <w:sz w:val="16"/>
        </w:rPr>
        <w:t xml:space="preserve">. Their accession to the alliance would have been unimaginable before Russia’s invasion. </w:t>
      </w:r>
      <w:r w:rsidRPr="00395743">
        <w:rPr>
          <w:rStyle w:val="StyleUnderline"/>
        </w:rPr>
        <w:t xml:space="preserve">The new Canadian government is </w:t>
      </w:r>
      <w:r w:rsidRPr="00395743">
        <w:rPr>
          <w:rStyle w:val="Emphasis"/>
        </w:rPr>
        <w:t>expanding</w:t>
      </w:r>
      <w:r w:rsidRPr="00395743">
        <w:rPr>
          <w:rStyle w:val="StyleUnderline"/>
        </w:rPr>
        <w:t xml:space="preserve"> its </w:t>
      </w:r>
      <w:r w:rsidRPr="00395743">
        <w:rPr>
          <w:rStyle w:val="Emphasis"/>
        </w:rPr>
        <w:t>presence in the Arctic</w:t>
      </w:r>
      <w:r w:rsidRPr="00395743">
        <w:rPr>
          <w:sz w:val="16"/>
        </w:rPr>
        <w:t xml:space="preserve">, </w:t>
      </w:r>
      <w:r w:rsidRPr="00395743">
        <w:rPr>
          <w:rStyle w:val="StyleUnderline"/>
        </w:rPr>
        <w:t xml:space="preserve">for geopolitical reasons that are unlikely to </w:t>
      </w:r>
      <w:r w:rsidRPr="00395743">
        <w:rPr>
          <w:rStyle w:val="Emphasis"/>
        </w:rPr>
        <w:t>disappear anytime soon</w:t>
      </w:r>
      <w:r w:rsidRPr="00395743">
        <w:rPr>
          <w:sz w:val="16"/>
        </w:rPr>
        <w:t xml:space="preserve">: </w:t>
      </w:r>
      <w:r w:rsidRPr="00105F74">
        <w:rPr>
          <w:rStyle w:val="StyleUnderline"/>
          <w:highlight w:val="cyan"/>
        </w:rPr>
        <w:t xml:space="preserve">Russia’s actions in Ukraine </w:t>
      </w:r>
      <w:r w:rsidRPr="00105F74">
        <w:rPr>
          <w:rStyle w:val="Emphasis"/>
          <w:highlight w:val="cyan"/>
        </w:rPr>
        <w:t>have left deep scars</w:t>
      </w:r>
      <w:r w:rsidRPr="00395743">
        <w:rPr>
          <w:rStyle w:val="StyleUnderline"/>
        </w:rPr>
        <w:t>.</w:t>
      </w:r>
    </w:p>
    <w:p w14:paraId="03B3A137" w14:textId="77777777" w:rsidR="00BC4A38" w:rsidRPr="00395743" w:rsidRDefault="00BC4A38" w:rsidP="00BC4A38">
      <w:pPr>
        <w:rPr>
          <w:sz w:val="16"/>
        </w:rPr>
      </w:pPr>
      <w:r w:rsidRPr="00395743">
        <w:rPr>
          <w:sz w:val="16"/>
        </w:rPr>
        <w:t>This evolving environment also affects non-Arctic states seeking a larger role in the region. China, for example, has been one of the major losers of the Arctic Council’s dysfunction. Beijing used the forum to expand influence in polar affairs. With the council no longer functioning as it once did, China has lost a key international venue. In response, Russia and China have deepened their cooperation in the Arctic, particularly on energy and infrastructure projects, driven partly by Western sanctions.</w:t>
      </w:r>
    </w:p>
    <w:p w14:paraId="1D3C7008" w14:textId="77777777" w:rsidR="00BC4A38" w:rsidRPr="00395743" w:rsidRDefault="00BC4A38" w:rsidP="00BC4A38">
      <w:pPr>
        <w:rPr>
          <w:sz w:val="16"/>
        </w:rPr>
      </w:pPr>
      <w:r w:rsidRPr="00395743">
        <w:rPr>
          <w:sz w:val="16"/>
        </w:rPr>
        <w:t>If the Arctic Council does eventually resume full operations, expect China to re-engage quickly to regain lost ground.</w:t>
      </w:r>
    </w:p>
    <w:p w14:paraId="32A2AD76" w14:textId="77777777" w:rsidR="00BC4A38" w:rsidRPr="00395743" w:rsidRDefault="00BC4A38" w:rsidP="00BC4A38">
      <w:pPr>
        <w:rPr>
          <w:sz w:val="16"/>
        </w:rPr>
      </w:pPr>
      <w:r w:rsidRPr="00395743">
        <w:rPr>
          <w:rStyle w:val="StyleUnderline"/>
        </w:rPr>
        <w:t>Another unresolved challenge concerns indigenous representation</w:t>
      </w:r>
      <w:r w:rsidRPr="00395743">
        <w:rPr>
          <w:sz w:val="16"/>
        </w:rPr>
        <w:t>. Among the six permanent indigenous participants is the Russian Association of Indigenous Peoples of the North. However, many indigenous Russians have fled the country and formed exile organizations, such as the International Committee of Indigenous Peoples of Russia. These groups seek a seat at the Arctic Council table, but so far no effort has been made to include them. Moscow would undoubtedly veto any attempt to do so. If the council hopes to rebuild credibility, it cannot return to business as usual while excluding exiled indigenous voices. Navigating this will be tricky, but necessary.</w:t>
      </w:r>
    </w:p>
    <w:p w14:paraId="25E55771" w14:textId="77777777" w:rsidR="00BC4A38" w:rsidRPr="00105F74" w:rsidRDefault="00BC4A38" w:rsidP="00BC4A38">
      <w:pPr>
        <w:rPr>
          <w:highlight w:val="cyan"/>
          <w:u w:val="single"/>
        </w:rPr>
      </w:pPr>
      <w:r w:rsidRPr="00105F74">
        <w:rPr>
          <w:rStyle w:val="StyleUnderline"/>
          <w:highlight w:val="cyan"/>
        </w:rPr>
        <w:t xml:space="preserve">Has the damage to </w:t>
      </w:r>
      <w:r w:rsidRPr="00105F74">
        <w:rPr>
          <w:rStyle w:val="Emphasis"/>
          <w:highlight w:val="cyan"/>
        </w:rPr>
        <w:t>trust between Russia</w:t>
      </w:r>
      <w:r w:rsidRPr="00105F74">
        <w:rPr>
          <w:rStyle w:val="StyleUnderline"/>
          <w:highlight w:val="cyan"/>
        </w:rPr>
        <w:t xml:space="preserve"> and its </w:t>
      </w:r>
      <w:r w:rsidRPr="00105F74">
        <w:rPr>
          <w:rStyle w:val="Emphasis"/>
          <w:highlight w:val="cyan"/>
        </w:rPr>
        <w:t>Arctic neighbors gone too far</w:t>
      </w:r>
      <w:r w:rsidRPr="00105F74">
        <w:rPr>
          <w:rStyle w:val="StyleUnderline"/>
          <w:highlight w:val="cyan"/>
        </w:rPr>
        <w:t xml:space="preserve"> for the </w:t>
      </w:r>
      <w:r w:rsidRPr="00105F74">
        <w:rPr>
          <w:rStyle w:val="Emphasis"/>
          <w:highlight w:val="cyan"/>
        </w:rPr>
        <w:t>council to recover</w:t>
      </w:r>
      <w:r w:rsidRPr="00395743">
        <w:rPr>
          <w:rStyle w:val="Emphasis"/>
        </w:rPr>
        <w:t>?</w:t>
      </w:r>
      <w:r w:rsidRPr="00395743">
        <w:rPr>
          <w:rStyle w:val="StyleUnderline"/>
        </w:rPr>
        <w:t xml:space="preserve"> It’s too early to say, </w:t>
      </w:r>
      <w:r w:rsidRPr="00105F74">
        <w:rPr>
          <w:rStyle w:val="StyleUnderline"/>
          <w:highlight w:val="cyan"/>
        </w:rPr>
        <w:t xml:space="preserve">but it </w:t>
      </w:r>
      <w:r w:rsidRPr="00105F74">
        <w:rPr>
          <w:rStyle w:val="Emphasis"/>
          <w:highlight w:val="cyan"/>
        </w:rPr>
        <w:t>cannot be ruled out</w:t>
      </w:r>
      <w:r w:rsidRPr="00105F74">
        <w:rPr>
          <w:rStyle w:val="StyleUnderline"/>
          <w:highlight w:val="cyan"/>
        </w:rPr>
        <w:t>.</w:t>
      </w:r>
    </w:p>
    <w:p w14:paraId="6A586024" w14:textId="77777777" w:rsidR="00BC4A38" w:rsidRDefault="00BC4A38" w:rsidP="00BC4A38">
      <w:pPr>
        <w:pStyle w:val="Heading3"/>
      </w:pPr>
      <w:r w:rsidRPr="000D403B">
        <w:t>AT: Arctic Council---Solvency Deficit---</w:t>
      </w:r>
      <w:r>
        <w:t>1AR</w:t>
      </w:r>
    </w:p>
    <w:p w14:paraId="5B6D39F7" w14:textId="77777777" w:rsidR="00BC4A38" w:rsidRPr="000D403B" w:rsidRDefault="00BC4A38" w:rsidP="00BC4A38">
      <w:pPr>
        <w:pStyle w:val="Heading4"/>
      </w:pPr>
      <w:r>
        <w:t xml:space="preserve">Poor US-Danish relations </w:t>
      </w:r>
      <w:r>
        <w:rPr>
          <w:u w:val="single"/>
        </w:rPr>
        <w:t>limit</w:t>
      </w:r>
      <w:r>
        <w:t xml:space="preserve"> the effectiveness of the Arctic Council. </w:t>
      </w:r>
    </w:p>
    <w:p w14:paraId="0855A05C" w14:textId="77777777" w:rsidR="00BC4A38" w:rsidRPr="00993516" w:rsidRDefault="00BC4A38" w:rsidP="00BC4A38">
      <w:r w:rsidRPr="00993516">
        <w:t xml:space="preserve">Anna </w:t>
      </w:r>
      <w:r w:rsidRPr="00993516">
        <w:rPr>
          <w:rStyle w:val="Style13ptBold"/>
        </w:rPr>
        <w:t>Ivanova 25</w:t>
      </w:r>
      <w:r w:rsidRPr="00993516">
        <w:t>.</w:t>
      </w:r>
      <w:r>
        <w:t xml:space="preserve"> </w:t>
      </w:r>
      <w:r w:rsidRPr="00993516">
        <w:t>Research Assistant at The Arctic Institute</w:t>
      </w:r>
      <w:r>
        <w:t>.</w:t>
      </w:r>
      <w:r w:rsidRPr="00993516">
        <w:t xml:space="preserve"> "After Norway, What's Next? The Kingdom of Denmark and the Arctic Council's Future." Arctic Institute - Center for Circumpolar Security Studies. 5-12-2025. https://www.thearcticinstitute.org/after-norway-whats-next-kingdom-of-denmark-arctic-councils-future/</w:t>
      </w:r>
    </w:p>
    <w:p w14:paraId="57F5A4EA" w14:textId="77777777" w:rsidR="00BC4A38" w:rsidRPr="000D6B92" w:rsidRDefault="00BC4A38" w:rsidP="00BC4A38">
      <w:pPr>
        <w:rPr>
          <w:sz w:val="16"/>
        </w:rPr>
      </w:pPr>
      <w:r w:rsidRPr="000D6B92">
        <w:rPr>
          <w:sz w:val="16"/>
        </w:rPr>
        <w:t>Danish Relations with the US</w:t>
      </w:r>
    </w:p>
    <w:p w14:paraId="05C48764" w14:textId="77777777" w:rsidR="00BC4A38" w:rsidRPr="000D6B92" w:rsidRDefault="00BC4A38" w:rsidP="00BC4A38">
      <w:pPr>
        <w:rPr>
          <w:sz w:val="16"/>
        </w:rPr>
      </w:pPr>
      <w:r w:rsidRPr="000D6B92">
        <w:rPr>
          <w:sz w:val="16"/>
        </w:rPr>
        <w:t xml:space="preserve">In recent months, the Danish Presidency of the Arctic Council has been challenged by the new US position on the Arctic, Greenland and Europe. President Donald </w:t>
      </w:r>
      <w:r w:rsidRPr="00105F74">
        <w:rPr>
          <w:rStyle w:val="Emphasis"/>
          <w:highlight w:val="cyan"/>
        </w:rPr>
        <w:t>Trump’s</w:t>
      </w:r>
      <w:r w:rsidRPr="000D6B92">
        <w:rPr>
          <w:sz w:val="16"/>
        </w:rPr>
        <w:t xml:space="preserve"> </w:t>
      </w:r>
      <w:r w:rsidRPr="000D6B92">
        <w:rPr>
          <w:rStyle w:val="StyleUnderline"/>
        </w:rPr>
        <w:t xml:space="preserve">continued </w:t>
      </w:r>
      <w:r w:rsidRPr="00105F74">
        <w:rPr>
          <w:rStyle w:val="StyleUnderline"/>
          <w:highlight w:val="cyan"/>
        </w:rPr>
        <w:t>provocative statements</w:t>
      </w:r>
      <w:r w:rsidRPr="000D6B92">
        <w:rPr>
          <w:rStyle w:val="StyleUnderline"/>
        </w:rPr>
        <w:t xml:space="preserve"> </w:t>
      </w:r>
      <w:r w:rsidRPr="00105F74">
        <w:rPr>
          <w:rStyle w:val="StyleUnderline"/>
          <w:highlight w:val="cyan"/>
        </w:rPr>
        <w:t>regarding</w:t>
      </w:r>
      <w:r w:rsidRPr="000D6B92">
        <w:rPr>
          <w:rStyle w:val="StyleUnderline"/>
        </w:rPr>
        <w:t xml:space="preserve"> the potential </w:t>
      </w:r>
      <w:r w:rsidRPr="00105F74">
        <w:rPr>
          <w:rStyle w:val="StyleUnderline"/>
          <w:highlight w:val="cyan"/>
        </w:rPr>
        <w:t>transfer of Greenland</w:t>
      </w:r>
      <w:r w:rsidRPr="000D6B92">
        <w:rPr>
          <w:rStyle w:val="StyleUnderline"/>
        </w:rPr>
        <w:t xml:space="preserve"> to US control have </w:t>
      </w:r>
      <w:r w:rsidRPr="00105F74">
        <w:rPr>
          <w:rStyle w:val="Emphasis"/>
          <w:highlight w:val="cyan"/>
        </w:rPr>
        <w:t>heightened political</w:t>
      </w:r>
      <w:r w:rsidRPr="000D6B92">
        <w:rPr>
          <w:rStyle w:val="Emphasis"/>
        </w:rPr>
        <w:t xml:space="preserve"> </w:t>
      </w:r>
      <w:r w:rsidRPr="00105F74">
        <w:rPr>
          <w:rStyle w:val="Emphasis"/>
          <w:highlight w:val="cyan"/>
        </w:rPr>
        <w:t>tensions</w:t>
      </w:r>
      <w:r w:rsidRPr="000D6B92">
        <w:rPr>
          <w:sz w:val="16"/>
        </w:rPr>
        <w:t>. However, neither the Kingdom of Denmark as a whole nor Greenland itself has supported these assertions. In April 2025, Danish Prime Minister Mette Frederiksen made an official visit to Nuuk, where she, together with Greenland’s acting head of government Múte Bourup Egede and newly elected head of government Jens-Frederik Nielsen issued a statement rejecting any external claims. This joint statement demonstrates unity within the Danish Realm in the face of external pressure.</w:t>
      </w:r>
    </w:p>
    <w:p w14:paraId="5F8ACDC2" w14:textId="77777777" w:rsidR="00BC4A38" w:rsidRPr="000D6B92" w:rsidRDefault="00BC4A38" w:rsidP="00BC4A38">
      <w:pPr>
        <w:rPr>
          <w:rStyle w:val="StyleUnderline"/>
        </w:rPr>
      </w:pPr>
      <w:r w:rsidRPr="00105F74">
        <w:rPr>
          <w:rStyle w:val="StyleUnderline"/>
          <w:highlight w:val="cyan"/>
        </w:rPr>
        <w:t>The U</w:t>
      </w:r>
      <w:r w:rsidRPr="00993516">
        <w:rPr>
          <w:rStyle w:val="StyleUnderline"/>
        </w:rPr>
        <w:t xml:space="preserve">nited </w:t>
      </w:r>
      <w:r w:rsidRPr="00105F74">
        <w:rPr>
          <w:rStyle w:val="StyleUnderline"/>
          <w:highlight w:val="cyan"/>
        </w:rPr>
        <w:t>S</w:t>
      </w:r>
      <w:r w:rsidRPr="00993516">
        <w:rPr>
          <w:rStyle w:val="StyleUnderline"/>
        </w:rPr>
        <w:t xml:space="preserve">tates </w:t>
      </w:r>
      <w:r w:rsidRPr="00105F74">
        <w:rPr>
          <w:rStyle w:val="StyleUnderline"/>
          <w:highlight w:val="cyan"/>
        </w:rPr>
        <w:t>views Greenland as</w:t>
      </w:r>
      <w:r w:rsidRPr="00993516">
        <w:rPr>
          <w:rStyle w:val="StyleUnderline"/>
        </w:rPr>
        <w:t xml:space="preserve"> a </w:t>
      </w:r>
      <w:r w:rsidRPr="00105F74">
        <w:rPr>
          <w:rStyle w:val="Emphasis"/>
          <w:highlight w:val="cyan"/>
        </w:rPr>
        <w:t>strategically important</w:t>
      </w:r>
      <w:r w:rsidRPr="00993516">
        <w:rPr>
          <w:rStyle w:val="StyleUnderline"/>
        </w:rPr>
        <w:t xml:space="preserve"> </w:t>
      </w:r>
      <w:r w:rsidRPr="00993516">
        <w:rPr>
          <w:rStyle w:val="Emphasis"/>
        </w:rPr>
        <w:t>territory</w:t>
      </w:r>
      <w:r w:rsidRPr="00993516">
        <w:rPr>
          <w:rStyle w:val="StyleUnderline"/>
        </w:rPr>
        <w:t xml:space="preserve"> </w:t>
      </w:r>
      <w:r w:rsidRPr="00105F74">
        <w:rPr>
          <w:rStyle w:val="StyleUnderline"/>
          <w:highlight w:val="cyan"/>
        </w:rPr>
        <w:t>for</w:t>
      </w:r>
      <w:r w:rsidRPr="00993516">
        <w:rPr>
          <w:rStyle w:val="StyleUnderline"/>
        </w:rPr>
        <w:t xml:space="preserve"> its </w:t>
      </w:r>
      <w:r w:rsidRPr="00105F74">
        <w:rPr>
          <w:rStyle w:val="Emphasis"/>
          <w:highlight w:val="cyan"/>
        </w:rPr>
        <w:t>missile defense</w:t>
      </w:r>
      <w:r w:rsidRPr="00993516">
        <w:rPr>
          <w:rStyle w:val="StyleUnderline"/>
        </w:rPr>
        <w:t xml:space="preserve"> and </w:t>
      </w:r>
      <w:r w:rsidRPr="00993516">
        <w:rPr>
          <w:rStyle w:val="Emphasis"/>
        </w:rPr>
        <w:t>Arctic surveillance system</w:t>
      </w:r>
      <w:r w:rsidRPr="000D6B92">
        <w:rPr>
          <w:sz w:val="16"/>
        </w:rPr>
        <w:t xml:space="preserve">, </w:t>
      </w:r>
      <w:r w:rsidRPr="00993516">
        <w:rPr>
          <w:rStyle w:val="StyleUnderline"/>
        </w:rPr>
        <w:t xml:space="preserve">especially in the context of the development of the </w:t>
      </w:r>
      <w:r w:rsidRPr="00993516">
        <w:rPr>
          <w:rStyle w:val="Emphasis"/>
        </w:rPr>
        <w:t>Pituffik base</w:t>
      </w:r>
      <w:r w:rsidRPr="000D6B92">
        <w:rPr>
          <w:sz w:val="16"/>
        </w:rPr>
        <w:t xml:space="preserve">. </w:t>
      </w:r>
      <w:r w:rsidRPr="00993516">
        <w:rPr>
          <w:rStyle w:val="StyleUnderline"/>
        </w:rPr>
        <w:t xml:space="preserve">This is related to the </w:t>
      </w:r>
      <w:r w:rsidRPr="00993516">
        <w:rPr>
          <w:rStyle w:val="Emphasis"/>
        </w:rPr>
        <w:t>US strategic pressure</w:t>
      </w:r>
      <w:r w:rsidRPr="00993516">
        <w:rPr>
          <w:rStyle w:val="StyleUnderline"/>
        </w:rPr>
        <w:t xml:space="preserve"> on the </w:t>
      </w:r>
      <w:r w:rsidRPr="00993516">
        <w:rPr>
          <w:rStyle w:val="Emphasis"/>
        </w:rPr>
        <w:t>Kingdom</w:t>
      </w:r>
      <w:r w:rsidRPr="000D6B92">
        <w:rPr>
          <w:sz w:val="16"/>
        </w:rPr>
        <w:t xml:space="preserve">. Denmark’s response has been to strengthen its position in the Arctic while avoiding direct confrontation with the United States, supporting Greenland’s right to self-determination, and strengthening its defense to protect its interests in the region. However, </w:t>
      </w:r>
      <w:r w:rsidRPr="00105F74">
        <w:rPr>
          <w:rStyle w:val="Emphasis"/>
          <w:highlight w:val="cyan"/>
        </w:rPr>
        <w:t>growing pressure</w:t>
      </w:r>
      <w:r w:rsidRPr="000D6B92">
        <w:rPr>
          <w:rStyle w:val="StyleUnderline"/>
        </w:rPr>
        <w:t xml:space="preserve"> from the </w:t>
      </w:r>
      <w:r w:rsidRPr="000D6B92">
        <w:rPr>
          <w:rStyle w:val="Emphasis"/>
        </w:rPr>
        <w:t>US</w:t>
      </w:r>
      <w:r w:rsidRPr="000D6B92">
        <w:rPr>
          <w:rStyle w:val="StyleUnderline"/>
        </w:rPr>
        <w:t xml:space="preserve"> </w:t>
      </w:r>
      <w:r w:rsidRPr="00105F74">
        <w:rPr>
          <w:rStyle w:val="StyleUnderline"/>
          <w:highlight w:val="cyan"/>
        </w:rPr>
        <w:t>is undermining the</w:t>
      </w:r>
      <w:r w:rsidRPr="000D6B92">
        <w:rPr>
          <w:rStyle w:val="StyleUnderline"/>
        </w:rPr>
        <w:t xml:space="preserve"> </w:t>
      </w:r>
      <w:r w:rsidRPr="000D6B92">
        <w:rPr>
          <w:rStyle w:val="Emphasis"/>
        </w:rPr>
        <w:t>Kingdom’s diplomatic</w:t>
      </w:r>
      <w:r w:rsidRPr="000D6B92">
        <w:rPr>
          <w:rStyle w:val="StyleUnderline"/>
        </w:rPr>
        <w:t xml:space="preserve"> </w:t>
      </w:r>
      <w:r w:rsidRPr="000D6B92">
        <w:rPr>
          <w:rStyle w:val="Emphasis"/>
        </w:rPr>
        <w:t>control</w:t>
      </w:r>
      <w:r w:rsidRPr="000D6B92">
        <w:rPr>
          <w:rStyle w:val="StyleUnderline"/>
        </w:rPr>
        <w:t xml:space="preserve"> over the </w:t>
      </w:r>
      <w:r w:rsidRPr="00105F74">
        <w:rPr>
          <w:rStyle w:val="Emphasis"/>
          <w:highlight w:val="cyan"/>
        </w:rPr>
        <w:t>Arctic agenda</w:t>
      </w:r>
      <w:r w:rsidRPr="000D6B92">
        <w:rPr>
          <w:rStyle w:val="StyleUnderline"/>
        </w:rPr>
        <w:t xml:space="preserve"> </w:t>
      </w:r>
      <w:r w:rsidRPr="00105F74">
        <w:rPr>
          <w:rStyle w:val="StyleUnderline"/>
          <w:highlight w:val="cyan"/>
        </w:rPr>
        <w:t>and</w:t>
      </w:r>
      <w:r w:rsidRPr="000D6B92">
        <w:rPr>
          <w:rStyle w:val="StyleUnderline"/>
        </w:rPr>
        <w:t xml:space="preserve"> is </w:t>
      </w:r>
      <w:r w:rsidRPr="00105F74">
        <w:rPr>
          <w:rStyle w:val="Emphasis"/>
          <w:highlight w:val="cyan"/>
        </w:rPr>
        <w:t>contributing</w:t>
      </w:r>
      <w:r w:rsidRPr="00105F74">
        <w:rPr>
          <w:rStyle w:val="StyleUnderline"/>
          <w:highlight w:val="cyan"/>
        </w:rPr>
        <w:t xml:space="preserve"> to the</w:t>
      </w:r>
      <w:r w:rsidRPr="000D6B92">
        <w:rPr>
          <w:rStyle w:val="StyleUnderline"/>
        </w:rPr>
        <w:t xml:space="preserve"> </w:t>
      </w:r>
      <w:r w:rsidRPr="00105F74">
        <w:rPr>
          <w:rStyle w:val="Emphasis"/>
          <w:highlight w:val="cyan"/>
        </w:rPr>
        <w:t>decline</w:t>
      </w:r>
      <w:r w:rsidRPr="00105F74">
        <w:rPr>
          <w:rStyle w:val="StyleUnderline"/>
          <w:highlight w:val="cyan"/>
        </w:rPr>
        <w:t xml:space="preserve"> of the Arctic Council’s influence as a </w:t>
      </w:r>
      <w:r w:rsidRPr="00105F74">
        <w:rPr>
          <w:rStyle w:val="Emphasis"/>
          <w:highlight w:val="cyan"/>
        </w:rPr>
        <w:t>platform for regional cooperation</w:t>
      </w:r>
      <w:r w:rsidRPr="00105F74">
        <w:rPr>
          <w:rStyle w:val="StyleUnderline"/>
          <w:highlight w:val="cyan"/>
        </w:rPr>
        <w:t>.</w:t>
      </w:r>
    </w:p>
    <w:p w14:paraId="6B0481C9" w14:textId="77777777" w:rsidR="00BC4A38" w:rsidRDefault="00BC4A38" w:rsidP="00BC4A38">
      <w:pPr>
        <w:pStyle w:val="Heading4"/>
      </w:pPr>
      <w:r>
        <w:t>NATO-Russia tensions over Ukraine make Arctic Council cooperation impossible.</w:t>
      </w:r>
    </w:p>
    <w:p w14:paraId="26F3F4F5" w14:textId="77777777" w:rsidR="00BC4A38" w:rsidRPr="00993516" w:rsidRDefault="00BC4A38" w:rsidP="00BC4A38">
      <w:r w:rsidRPr="00993516">
        <w:t xml:space="preserve">Alina </w:t>
      </w:r>
      <w:r w:rsidRPr="00993516">
        <w:rPr>
          <w:rStyle w:val="Style13ptBold"/>
        </w:rPr>
        <w:t>Bykova 24</w:t>
      </w:r>
      <w:r w:rsidRPr="00993516">
        <w:t>.</w:t>
      </w:r>
      <w:r>
        <w:t xml:space="preserve"> </w:t>
      </w:r>
      <w:r w:rsidRPr="00993516">
        <w:t>Senior Associate at The Arctic Institute. "NATO has always been an Arctic Alliance (Part II)." Arctic Institute - Center for Circumpolar Security Studies. 6-11-2024. https://www.thearcticinstitute.org/nato-arctic-alliance-part-ii/</w:t>
      </w:r>
    </w:p>
    <w:p w14:paraId="780914EC" w14:textId="77777777" w:rsidR="00BC4A38" w:rsidRPr="004463D9" w:rsidRDefault="00BC4A38" w:rsidP="00BC4A38">
      <w:pPr>
        <w:rPr>
          <w:sz w:val="16"/>
        </w:rPr>
      </w:pPr>
      <w:r w:rsidRPr="000D403B">
        <w:rPr>
          <w:rStyle w:val="Emphasis"/>
        </w:rPr>
        <w:t>Despite growing tension</w:t>
      </w:r>
      <w:r w:rsidRPr="000D403B">
        <w:rPr>
          <w:rStyle w:val="StyleUnderline"/>
        </w:rPr>
        <w:t xml:space="preserve"> between </w:t>
      </w:r>
      <w:r w:rsidRPr="000D403B">
        <w:rPr>
          <w:rStyle w:val="Emphasis"/>
        </w:rPr>
        <w:t>Russia</w:t>
      </w:r>
      <w:r w:rsidRPr="000D403B">
        <w:rPr>
          <w:rStyle w:val="StyleUnderline"/>
        </w:rPr>
        <w:t xml:space="preserve"> and the </w:t>
      </w:r>
      <w:r w:rsidRPr="000D403B">
        <w:rPr>
          <w:rStyle w:val="Emphasis"/>
        </w:rPr>
        <w:t>West</w:t>
      </w:r>
      <w:r w:rsidRPr="00993516">
        <w:rPr>
          <w:rStyle w:val="StyleUnderline"/>
        </w:rPr>
        <w:t xml:space="preserve"> </w:t>
      </w:r>
      <w:r w:rsidRPr="00993516">
        <w:rPr>
          <w:rStyle w:val="Emphasis"/>
        </w:rPr>
        <w:t>throughout the 2000s</w:t>
      </w:r>
      <w:r w:rsidRPr="004463D9">
        <w:rPr>
          <w:sz w:val="16"/>
        </w:rPr>
        <w:t xml:space="preserve">, </w:t>
      </w:r>
      <w:r w:rsidRPr="00993516">
        <w:rPr>
          <w:rStyle w:val="StyleUnderline"/>
        </w:rPr>
        <w:t>not even NATO enlargement</w:t>
      </w:r>
      <w:r w:rsidRPr="004463D9">
        <w:rPr>
          <w:sz w:val="16"/>
        </w:rPr>
        <w:t xml:space="preserve"> into the Baltics and Balkans in 2004 and 2009, the Russian invasion of Georgia in 2008, its military intervention in Syria, </w:t>
      </w:r>
      <w:r w:rsidRPr="00993516">
        <w:rPr>
          <w:rStyle w:val="StyleUnderline"/>
        </w:rPr>
        <w:t>and</w:t>
      </w:r>
      <w:r w:rsidRPr="004463D9">
        <w:rPr>
          <w:sz w:val="16"/>
        </w:rPr>
        <w:t xml:space="preserve"> the annexation of Ukraine’s </w:t>
      </w:r>
      <w:r w:rsidRPr="00993516">
        <w:rPr>
          <w:rStyle w:val="StyleUnderline"/>
        </w:rPr>
        <w:t>Crimea</w:t>
      </w:r>
      <w:r w:rsidRPr="004463D9">
        <w:rPr>
          <w:sz w:val="16"/>
        </w:rPr>
        <w:t xml:space="preserve"> peninsula in 2014 </w:t>
      </w:r>
      <w:r w:rsidRPr="00993516">
        <w:rPr>
          <w:rStyle w:val="StyleUnderline"/>
        </w:rPr>
        <w:t>could shake the relative stability of Arctic relations.</w:t>
      </w:r>
      <w:r w:rsidRPr="004463D9">
        <w:rPr>
          <w:sz w:val="16"/>
        </w:rPr>
        <w:t>12) While Europe was in crisis following Russia’s incursion into Ukrainian territory, the members of the Arctic Council maintained good relations and cooperation continued in various regional organizations throughout the north. Some joint military exercises between NATO states and Russia were cancelled, but the tradition of Arctic exceptionalism continued mostly unaffected under the well-known adage of “High North, low tension.”13)</w:t>
      </w:r>
    </w:p>
    <w:p w14:paraId="0F748B3D" w14:textId="77777777" w:rsidR="00BC4A38" w:rsidRPr="004463D9" w:rsidRDefault="00BC4A38" w:rsidP="00BC4A38">
      <w:pPr>
        <w:rPr>
          <w:sz w:val="16"/>
        </w:rPr>
      </w:pPr>
      <w:r w:rsidRPr="00993516">
        <w:rPr>
          <w:rStyle w:val="StyleUnderline"/>
        </w:rPr>
        <w:t xml:space="preserve">The </w:t>
      </w:r>
      <w:r w:rsidRPr="00993516">
        <w:rPr>
          <w:rStyle w:val="Emphasis"/>
        </w:rPr>
        <w:t>watershed moment</w:t>
      </w:r>
      <w:r w:rsidRPr="00993516">
        <w:rPr>
          <w:rStyle w:val="StyleUnderline"/>
        </w:rPr>
        <w:t xml:space="preserve"> came in February 2022, </w:t>
      </w:r>
      <w:r w:rsidRPr="00105F74">
        <w:rPr>
          <w:rStyle w:val="StyleUnderline"/>
          <w:highlight w:val="cyan"/>
        </w:rPr>
        <w:t xml:space="preserve">when </w:t>
      </w:r>
      <w:r w:rsidRPr="00105F74">
        <w:rPr>
          <w:rStyle w:val="Emphasis"/>
          <w:highlight w:val="cyan"/>
        </w:rPr>
        <w:t>Russia launched a full-scale</w:t>
      </w:r>
      <w:r w:rsidRPr="00993516">
        <w:rPr>
          <w:rStyle w:val="StyleUnderline"/>
        </w:rPr>
        <w:t xml:space="preserve"> </w:t>
      </w:r>
      <w:r w:rsidRPr="00105F74">
        <w:rPr>
          <w:rStyle w:val="Emphasis"/>
          <w:highlight w:val="cyan"/>
        </w:rPr>
        <w:t>invasion against Ukraine</w:t>
      </w:r>
      <w:r w:rsidRPr="004463D9">
        <w:rPr>
          <w:sz w:val="16"/>
        </w:rPr>
        <w:t xml:space="preserve">. </w:t>
      </w:r>
      <w:r w:rsidRPr="00993516">
        <w:rPr>
          <w:rStyle w:val="StyleUnderline"/>
        </w:rPr>
        <w:t xml:space="preserve">In the months that followed, </w:t>
      </w:r>
      <w:r w:rsidRPr="00105F74">
        <w:rPr>
          <w:rStyle w:val="StyleUnderline"/>
          <w:highlight w:val="cyan"/>
        </w:rPr>
        <w:t>the Arctic Council</w:t>
      </w:r>
      <w:r w:rsidRPr="00993516">
        <w:rPr>
          <w:rStyle w:val="StyleUnderline"/>
        </w:rPr>
        <w:t xml:space="preserve"> members issued a statement that they </w:t>
      </w:r>
      <w:r w:rsidRPr="00105F74">
        <w:rPr>
          <w:rStyle w:val="Emphasis"/>
          <w:highlight w:val="cyan"/>
        </w:rPr>
        <w:t>would</w:t>
      </w:r>
      <w:r w:rsidRPr="00105F74">
        <w:rPr>
          <w:rStyle w:val="StyleUnderline"/>
          <w:highlight w:val="cyan"/>
        </w:rPr>
        <w:t xml:space="preserve"> </w:t>
      </w:r>
      <w:r w:rsidRPr="00105F74">
        <w:rPr>
          <w:rStyle w:val="Emphasis"/>
          <w:highlight w:val="cyan"/>
        </w:rPr>
        <w:t>pause work</w:t>
      </w:r>
      <w:r w:rsidRPr="00105F74">
        <w:rPr>
          <w:rStyle w:val="StyleUnderline"/>
          <w:highlight w:val="cyan"/>
        </w:rPr>
        <w:t xml:space="preserve"> with </w:t>
      </w:r>
      <w:r w:rsidRPr="00105F74">
        <w:rPr>
          <w:rStyle w:val="Emphasis"/>
          <w:highlight w:val="cyan"/>
        </w:rPr>
        <w:t>Russia</w:t>
      </w:r>
      <w:r w:rsidRPr="00993516">
        <w:rPr>
          <w:rStyle w:val="StyleUnderline"/>
        </w:rPr>
        <w:t>,</w:t>
      </w:r>
      <w:r w:rsidRPr="004463D9">
        <w:rPr>
          <w:sz w:val="16"/>
        </w:rPr>
        <w:t xml:space="preserve">14) </w:t>
      </w:r>
      <w:r w:rsidRPr="00993516">
        <w:rPr>
          <w:rStyle w:val="StyleUnderline"/>
        </w:rPr>
        <w:t xml:space="preserve">and </w:t>
      </w:r>
      <w:r w:rsidRPr="00105F74">
        <w:rPr>
          <w:rStyle w:val="StyleUnderline"/>
          <w:highlight w:val="cyan"/>
        </w:rPr>
        <w:t>Sweden</w:t>
      </w:r>
      <w:r w:rsidRPr="00993516">
        <w:rPr>
          <w:rStyle w:val="StyleUnderline"/>
        </w:rPr>
        <w:t xml:space="preserve"> and Finland </w:t>
      </w:r>
      <w:r w:rsidRPr="00105F74">
        <w:rPr>
          <w:rStyle w:val="Emphasis"/>
          <w:highlight w:val="cyan"/>
        </w:rPr>
        <w:t>negated decades</w:t>
      </w:r>
      <w:r w:rsidRPr="00993516">
        <w:rPr>
          <w:rStyle w:val="StyleUnderline"/>
        </w:rPr>
        <w:t xml:space="preserve"> </w:t>
      </w:r>
      <w:r w:rsidRPr="00105F74">
        <w:rPr>
          <w:rStyle w:val="StyleUnderline"/>
          <w:highlight w:val="cyan"/>
        </w:rPr>
        <w:t xml:space="preserve">of </w:t>
      </w:r>
      <w:r w:rsidRPr="00105F74">
        <w:rPr>
          <w:rStyle w:val="Emphasis"/>
          <w:highlight w:val="cyan"/>
        </w:rPr>
        <w:t>neutrality</w:t>
      </w:r>
      <w:r w:rsidRPr="00993516">
        <w:rPr>
          <w:rStyle w:val="StyleUnderline"/>
        </w:rPr>
        <w:t xml:space="preserve"> policy when they petitioned to </w:t>
      </w:r>
      <w:r w:rsidRPr="00993516">
        <w:rPr>
          <w:rStyle w:val="Emphasis"/>
        </w:rPr>
        <w:t>become NATO members</w:t>
      </w:r>
      <w:r w:rsidRPr="004463D9">
        <w:rPr>
          <w:sz w:val="16"/>
        </w:rPr>
        <w:t>.15) Finland was admitted to the Alliance in April 2023, followed by Sweden in March 2024, making seven out of eight Arctic states NATO members.</w:t>
      </w:r>
    </w:p>
    <w:p w14:paraId="050E4D0D" w14:textId="77777777" w:rsidR="00BC4A38" w:rsidRPr="00993516" w:rsidRDefault="00BC4A38" w:rsidP="00BC4A38">
      <w:r w:rsidRPr="00105F74">
        <w:rPr>
          <w:rStyle w:val="Emphasis"/>
          <w:highlight w:val="cyan"/>
        </w:rPr>
        <w:t>Russia’s latest</w:t>
      </w:r>
      <w:r w:rsidRPr="00105F74">
        <w:rPr>
          <w:rStyle w:val="StyleUnderline"/>
          <w:highlight w:val="cyan"/>
        </w:rPr>
        <w:t xml:space="preserve"> unprovoked</w:t>
      </w:r>
      <w:r w:rsidRPr="00993516">
        <w:rPr>
          <w:rStyle w:val="StyleUnderline"/>
        </w:rPr>
        <w:t xml:space="preserve"> </w:t>
      </w:r>
      <w:r w:rsidRPr="00105F74">
        <w:rPr>
          <w:rStyle w:val="Emphasis"/>
          <w:highlight w:val="cyan"/>
        </w:rPr>
        <w:t>violence</w:t>
      </w:r>
      <w:r w:rsidRPr="00993516">
        <w:rPr>
          <w:rStyle w:val="StyleUnderline"/>
        </w:rPr>
        <w:t xml:space="preserve"> in </w:t>
      </w:r>
      <w:r w:rsidRPr="00993516">
        <w:rPr>
          <w:rStyle w:val="Emphasis"/>
        </w:rPr>
        <w:t>Ukraine</w:t>
      </w:r>
      <w:r w:rsidRPr="00993516">
        <w:rPr>
          <w:rStyle w:val="StyleUnderline"/>
        </w:rPr>
        <w:t xml:space="preserve"> has irreparably </w:t>
      </w:r>
      <w:r w:rsidRPr="00105F74">
        <w:rPr>
          <w:rStyle w:val="StyleUnderline"/>
          <w:highlight w:val="cyan"/>
        </w:rPr>
        <w:t>changed the</w:t>
      </w:r>
      <w:r w:rsidRPr="00993516">
        <w:rPr>
          <w:rStyle w:val="StyleUnderline"/>
        </w:rPr>
        <w:t xml:space="preserve"> </w:t>
      </w:r>
      <w:r w:rsidRPr="00105F74">
        <w:rPr>
          <w:rStyle w:val="Emphasis"/>
          <w:highlight w:val="cyan"/>
        </w:rPr>
        <w:t>security landscape</w:t>
      </w:r>
      <w:r w:rsidRPr="00105F74">
        <w:rPr>
          <w:rStyle w:val="StyleUnderline"/>
          <w:highlight w:val="cyan"/>
        </w:rPr>
        <w:t xml:space="preserve"> of</w:t>
      </w:r>
      <w:r w:rsidRPr="00993516">
        <w:rPr>
          <w:rStyle w:val="StyleUnderline"/>
        </w:rPr>
        <w:t xml:space="preserve"> both </w:t>
      </w:r>
      <w:r w:rsidRPr="00105F74">
        <w:rPr>
          <w:rStyle w:val="Emphasis"/>
          <w:highlight w:val="cyan"/>
        </w:rPr>
        <w:t>Europe</w:t>
      </w:r>
      <w:r w:rsidRPr="00105F74">
        <w:rPr>
          <w:rStyle w:val="StyleUnderline"/>
          <w:highlight w:val="cyan"/>
        </w:rPr>
        <w:t xml:space="preserve"> and the </w:t>
      </w:r>
      <w:r w:rsidRPr="00105F74">
        <w:rPr>
          <w:rStyle w:val="Emphasis"/>
          <w:highlight w:val="cyan"/>
        </w:rPr>
        <w:t>Arctic</w:t>
      </w:r>
      <w:r w:rsidRPr="004463D9">
        <w:rPr>
          <w:sz w:val="16"/>
        </w:rPr>
        <w:t xml:space="preserve">.16) </w:t>
      </w:r>
      <w:r w:rsidRPr="00993516">
        <w:rPr>
          <w:rStyle w:val="StyleUnderline"/>
        </w:rPr>
        <w:t xml:space="preserve">The breakdown of relations has </w:t>
      </w:r>
      <w:r w:rsidRPr="00993516">
        <w:rPr>
          <w:rStyle w:val="Emphasis"/>
        </w:rPr>
        <w:t>been far-reaching</w:t>
      </w:r>
      <w:r w:rsidRPr="004463D9">
        <w:rPr>
          <w:sz w:val="16"/>
        </w:rPr>
        <w:t xml:space="preserve">, </w:t>
      </w:r>
      <w:r w:rsidRPr="00105F74">
        <w:rPr>
          <w:rStyle w:val="StyleUnderline"/>
          <w:highlight w:val="cyan"/>
        </w:rPr>
        <w:t>affecting</w:t>
      </w:r>
      <w:r w:rsidRPr="004463D9">
        <w:rPr>
          <w:sz w:val="16"/>
        </w:rPr>
        <w:t xml:space="preserve"> everything from major intergovernmental bodies such as </w:t>
      </w:r>
      <w:r w:rsidRPr="00105F74">
        <w:rPr>
          <w:rStyle w:val="StyleUnderline"/>
          <w:highlight w:val="cyan"/>
        </w:rPr>
        <w:t>the Arctic Council</w:t>
      </w:r>
      <w:r w:rsidRPr="004463D9">
        <w:rPr>
          <w:sz w:val="16"/>
        </w:rPr>
        <w:t xml:space="preserve"> </w:t>
      </w:r>
      <w:r w:rsidRPr="00993516">
        <w:rPr>
          <w:rStyle w:val="StyleUnderline"/>
        </w:rPr>
        <w:t>and</w:t>
      </w:r>
      <w:r w:rsidRPr="004463D9">
        <w:rPr>
          <w:sz w:val="16"/>
        </w:rPr>
        <w:t xml:space="preserve"> regional partnerships such as </w:t>
      </w:r>
      <w:r w:rsidRPr="00993516">
        <w:rPr>
          <w:rStyle w:val="StyleUnderline"/>
        </w:rPr>
        <w:t>the Barents Euro-Arctic Council</w:t>
      </w:r>
      <w:r w:rsidRPr="004463D9">
        <w:rPr>
          <w:sz w:val="16"/>
        </w:rPr>
        <w:t xml:space="preserve"> (BEAC), which Russia dropped out of in September 2023 </w:t>
      </w:r>
      <w:r w:rsidRPr="00993516">
        <w:rPr>
          <w:rStyle w:val="StyleUnderline"/>
        </w:rPr>
        <w:t xml:space="preserve">after stating that </w:t>
      </w:r>
      <w:r w:rsidRPr="00105F74">
        <w:rPr>
          <w:rStyle w:val="Emphasis"/>
          <w:highlight w:val="cyan"/>
        </w:rPr>
        <w:t>Western hostility</w:t>
      </w:r>
      <w:r w:rsidRPr="00993516">
        <w:rPr>
          <w:rStyle w:val="StyleUnderline"/>
        </w:rPr>
        <w:t xml:space="preserve"> was </w:t>
      </w:r>
      <w:r w:rsidRPr="00105F74">
        <w:rPr>
          <w:rStyle w:val="StyleUnderline"/>
          <w:highlight w:val="cyan"/>
        </w:rPr>
        <w:t xml:space="preserve">to </w:t>
      </w:r>
      <w:r w:rsidRPr="00105F74">
        <w:rPr>
          <w:rStyle w:val="Emphasis"/>
          <w:highlight w:val="cyan"/>
        </w:rPr>
        <w:t>blame</w:t>
      </w:r>
      <w:r w:rsidRPr="00105F74">
        <w:rPr>
          <w:rStyle w:val="StyleUnderline"/>
          <w:highlight w:val="cyan"/>
        </w:rPr>
        <w:t xml:space="preserve"> for the </w:t>
      </w:r>
      <w:r w:rsidRPr="00105F74">
        <w:rPr>
          <w:rStyle w:val="Emphasis"/>
          <w:highlight w:val="cyan"/>
        </w:rPr>
        <w:t>lack of cooperation</w:t>
      </w:r>
      <w:r w:rsidRPr="004463D9">
        <w:rPr>
          <w:sz w:val="16"/>
        </w:rPr>
        <w:t xml:space="preserve">.17) </w:t>
      </w:r>
      <w:r w:rsidRPr="004463D9">
        <w:rPr>
          <w:rStyle w:val="StyleUnderline"/>
        </w:rPr>
        <w:t>Arctic Indigenous groups have reported difficulties in carrying out ongoing initiatives to strengthen Indigenous rights</w:t>
      </w:r>
      <w:r w:rsidRPr="004463D9">
        <w:rPr>
          <w:sz w:val="16"/>
        </w:rPr>
        <w:t xml:space="preserve"> and monitor environmental problems in the north </w:t>
      </w:r>
      <w:r w:rsidRPr="004463D9">
        <w:rPr>
          <w:rStyle w:val="StyleUnderline"/>
        </w:rPr>
        <w:t xml:space="preserve">after the fracture of relations between </w:t>
      </w:r>
      <w:r w:rsidRPr="004463D9">
        <w:rPr>
          <w:rStyle w:val="Emphasis"/>
        </w:rPr>
        <w:t>Russia</w:t>
      </w:r>
      <w:r w:rsidRPr="004463D9">
        <w:rPr>
          <w:rStyle w:val="StyleUnderline"/>
        </w:rPr>
        <w:t xml:space="preserve"> and the </w:t>
      </w:r>
      <w:r w:rsidRPr="004463D9">
        <w:rPr>
          <w:rStyle w:val="Emphasis"/>
        </w:rPr>
        <w:t>West</w:t>
      </w:r>
      <w:r w:rsidRPr="004463D9">
        <w:rPr>
          <w:sz w:val="16"/>
        </w:rPr>
        <w:t xml:space="preserve">.18) Yet </w:t>
      </w:r>
      <w:r w:rsidRPr="004463D9">
        <w:rPr>
          <w:rStyle w:val="StyleUnderline"/>
        </w:rPr>
        <w:t>Russia remains a formidable force in the north,</w:t>
      </w:r>
      <w:r w:rsidRPr="004463D9">
        <w:rPr>
          <w:sz w:val="16"/>
        </w:rPr>
        <w:t xml:space="preserve"> with jurisdiction over 53 percent of the Arctic coastline. Contrary to what some journalists have argued, Russia has not “lost the Arctic to NATO,”19) considering that the Russian Arctic is the most populated and industrialized northern region in the world, and that it has a substantial head start on Arctic military build-up and navigation compared to most other Arctic states.20) Russia also significantly outnumbers NATO in terms of military bases in the Arctic.</w:t>
      </w:r>
    </w:p>
    <w:p w14:paraId="10AE8D72" w14:textId="77777777" w:rsidR="00BC4A38" w:rsidRPr="002C6D7B" w:rsidRDefault="00BC4A38" w:rsidP="00BC4A38">
      <w:pPr>
        <w:pStyle w:val="Heading4"/>
      </w:pPr>
      <w:r w:rsidRPr="002C6D7B">
        <w:t>Structural issues prevent effective Council action.</w:t>
      </w:r>
    </w:p>
    <w:p w14:paraId="1374F7DA" w14:textId="77777777" w:rsidR="00BC4A38" w:rsidRPr="002C6D7B" w:rsidRDefault="00BC4A38" w:rsidP="00BC4A38">
      <w:r w:rsidRPr="002C6D7B">
        <w:t xml:space="preserve">Heather </w:t>
      </w:r>
      <w:r w:rsidRPr="002C6D7B">
        <w:rPr>
          <w:rStyle w:val="Style13ptBold"/>
        </w:rPr>
        <w:t>Exner-Pirot 19</w:t>
      </w:r>
      <w:r>
        <w:t>.</w:t>
      </w:r>
      <w:r w:rsidRPr="002C6D7B">
        <w:t xml:space="preserve"> Ph.D. in Political Science from the University of Calgary, fellow at the Woodrow Wilson International Centre, et al., 2/5/2019, "Form and Function: The Future of the Arctic Council</w:t>
      </w:r>
      <w:r>
        <w:t>.</w:t>
      </w:r>
      <w:r w:rsidRPr="002C6D7B">
        <w:t>" https://www.thearcticinstitute.org/form-function-future-arctic-council/</w:t>
      </w:r>
    </w:p>
    <w:p w14:paraId="09552AD5" w14:textId="77777777" w:rsidR="00BC4A38" w:rsidRPr="00DC3405" w:rsidRDefault="00BC4A38" w:rsidP="00BC4A38">
      <w:pPr>
        <w:rPr>
          <w:sz w:val="16"/>
        </w:rPr>
      </w:pPr>
      <w:r w:rsidRPr="00DC3405">
        <w:rPr>
          <w:sz w:val="16"/>
        </w:rPr>
        <w:t xml:space="preserve">Although </w:t>
      </w:r>
      <w:r w:rsidRPr="002C6D7B">
        <w:rPr>
          <w:rStyle w:val="StyleUnderline"/>
        </w:rPr>
        <w:t xml:space="preserve">the </w:t>
      </w:r>
      <w:r w:rsidRPr="00105F74">
        <w:rPr>
          <w:rStyle w:val="Emphasis"/>
          <w:highlight w:val="cyan"/>
        </w:rPr>
        <w:t>Arctic Council</w:t>
      </w:r>
      <w:r w:rsidRPr="00DC3405">
        <w:rPr>
          <w:sz w:val="16"/>
        </w:rPr>
        <w:t xml:space="preserve"> has a good foundation, it </w:t>
      </w:r>
      <w:r w:rsidRPr="002C6D7B">
        <w:rPr>
          <w:rStyle w:val="StyleUnderline"/>
        </w:rPr>
        <w:t xml:space="preserve">is </w:t>
      </w:r>
      <w:r w:rsidRPr="00105F74">
        <w:rPr>
          <w:rStyle w:val="Emphasis"/>
          <w:highlight w:val="cyan"/>
        </w:rPr>
        <w:t>constrained</w:t>
      </w:r>
      <w:r w:rsidRPr="00105F74">
        <w:rPr>
          <w:rStyle w:val="StyleUnderline"/>
          <w:highlight w:val="cyan"/>
        </w:rPr>
        <w:t xml:space="preserve"> in </w:t>
      </w:r>
      <w:r w:rsidRPr="00105F74">
        <w:rPr>
          <w:rStyle w:val="Emphasis"/>
          <w:highlight w:val="cyan"/>
        </w:rPr>
        <w:t>significant ways</w:t>
      </w:r>
      <w:r w:rsidRPr="002C6D7B">
        <w:rPr>
          <w:rStyle w:val="StyleUnderline"/>
        </w:rPr>
        <w:t>. The first</w:t>
      </w:r>
      <w:r w:rsidRPr="00DC3405">
        <w:rPr>
          <w:sz w:val="16"/>
        </w:rPr>
        <w:t xml:space="preserve"> of these </w:t>
      </w:r>
      <w:r w:rsidRPr="002C6D7B">
        <w:rPr>
          <w:rStyle w:val="StyleUnderline"/>
        </w:rPr>
        <w:t xml:space="preserve">is </w:t>
      </w:r>
      <w:r w:rsidRPr="00105F74">
        <w:rPr>
          <w:rStyle w:val="Emphasis"/>
          <w:highlight w:val="cyan"/>
        </w:rPr>
        <w:t>funding</w:t>
      </w:r>
      <w:r w:rsidRPr="00DC3405">
        <w:rPr>
          <w:sz w:val="16"/>
        </w:rPr>
        <w:t xml:space="preserve">. While the Arctic Council Secretariat seems adequately funded (1.24 million USD in 2017, with Norway contributing half), </w:t>
      </w:r>
      <w:r w:rsidRPr="00105F74">
        <w:rPr>
          <w:rStyle w:val="StyleUnderline"/>
          <w:highlight w:val="cyan"/>
        </w:rPr>
        <w:t xml:space="preserve">it has </w:t>
      </w:r>
      <w:r w:rsidRPr="00105F74">
        <w:rPr>
          <w:rStyle w:val="Emphasis"/>
          <w:highlight w:val="cyan"/>
        </w:rPr>
        <w:t>very little discretionary funding</w:t>
      </w:r>
      <w:r w:rsidRPr="00DC3405">
        <w:rPr>
          <w:sz w:val="16"/>
        </w:rPr>
        <w:t xml:space="preserve">. Similarly, </w:t>
      </w:r>
      <w:r w:rsidRPr="002C6D7B">
        <w:rPr>
          <w:rStyle w:val="StyleUnderline"/>
        </w:rPr>
        <w:t xml:space="preserve">the </w:t>
      </w:r>
      <w:r w:rsidRPr="00105F74">
        <w:rPr>
          <w:rStyle w:val="Emphasis"/>
          <w:highlight w:val="cyan"/>
        </w:rPr>
        <w:t>Working Groups</w:t>
      </w:r>
      <w:r w:rsidRPr="00DC3405">
        <w:rPr>
          <w:sz w:val="16"/>
        </w:rPr>
        <w:t xml:space="preserve"> rely on one or two states to fund a secretariat but </w:t>
      </w:r>
      <w:r w:rsidRPr="002C6D7B">
        <w:rPr>
          <w:rStyle w:val="StyleUnderline"/>
        </w:rPr>
        <w:t xml:space="preserve">have </w:t>
      </w:r>
      <w:r w:rsidRPr="00105F74">
        <w:rPr>
          <w:rStyle w:val="Emphasis"/>
          <w:highlight w:val="cyan"/>
        </w:rPr>
        <w:t>limited</w:t>
      </w:r>
      <w:r w:rsidRPr="00DC3405">
        <w:rPr>
          <w:sz w:val="16"/>
        </w:rPr>
        <w:t xml:space="preserve"> ongoing </w:t>
      </w:r>
      <w:r w:rsidRPr="002C6D7B">
        <w:rPr>
          <w:rStyle w:val="StyleUnderline"/>
        </w:rPr>
        <w:t>project funds</w:t>
      </w:r>
      <w:r w:rsidRPr="00DC3405">
        <w:rPr>
          <w:sz w:val="16"/>
        </w:rPr>
        <w:t xml:space="preserve">. Almost all activities are funded on an ad hoc basis by the states who advocated for them and by individual experts who secure their own funding through national channels. Thus, all too often it is </w:t>
      </w:r>
      <w:r w:rsidRPr="002C6D7B">
        <w:rPr>
          <w:rStyle w:val="StyleUnderline"/>
        </w:rPr>
        <w:t>funding</w:t>
      </w:r>
      <w:r w:rsidRPr="00DC3405">
        <w:rPr>
          <w:sz w:val="16"/>
        </w:rPr>
        <w:t xml:space="preserve"> that </w:t>
      </w:r>
      <w:r w:rsidRPr="002C6D7B">
        <w:rPr>
          <w:rStyle w:val="StyleUnderline"/>
        </w:rPr>
        <w:t xml:space="preserve">drives projects, </w:t>
      </w:r>
      <w:r w:rsidRPr="002C6D7B">
        <w:rPr>
          <w:rStyle w:val="Emphasis"/>
        </w:rPr>
        <w:t>not</w:t>
      </w:r>
      <w:r w:rsidRPr="002C6D7B">
        <w:rPr>
          <w:rStyle w:val="StyleUnderline"/>
        </w:rPr>
        <w:t xml:space="preserve"> projects</w:t>
      </w:r>
      <w:r w:rsidRPr="00DC3405">
        <w:rPr>
          <w:sz w:val="16"/>
        </w:rPr>
        <w:t xml:space="preserve"> that </w:t>
      </w:r>
      <w:r w:rsidRPr="002C6D7B">
        <w:rPr>
          <w:rStyle w:val="StyleUnderline"/>
        </w:rPr>
        <w:t xml:space="preserve">drive funding. </w:t>
      </w:r>
      <w:r w:rsidRPr="00105F74">
        <w:rPr>
          <w:rStyle w:val="StyleUnderline"/>
          <w:highlight w:val="cyan"/>
        </w:rPr>
        <w:t xml:space="preserve">This makes it </w:t>
      </w:r>
      <w:r w:rsidRPr="00105F74">
        <w:rPr>
          <w:rStyle w:val="Emphasis"/>
          <w:highlight w:val="cyan"/>
        </w:rPr>
        <w:t>difficult</w:t>
      </w:r>
      <w:r w:rsidRPr="00DC3405">
        <w:rPr>
          <w:sz w:val="16"/>
        </w:rPr>
        <w:t xml:space="preserve"> to be strategic with planning, </w:t>
      </w:r>
      <w:r w:rsidRPr="00105F74">
        <w:rPr>
          <w:sz w:val="16"/>
          <w:highlight w:val="cyan"/>
        </w:rPr>
        <w:t xml:space="preserve">or </w:t>
      </w:r>
      <w:r w:rsidRPr="00105F74">
        <w:rPr>
          <w:rStyle w:val="StyleUnderline"/>
          <w:highlight w:val="cyan"/>
        </w:rPr>
        <w:t xml:space="preserve">to organize </w:t>
      </w:r>
      <w:r w:rsidRPr="00105F74">
        <w:rPr>
          <w:rStyle w:val="Emphasis"/>
          <w:highlight w:val="cyan"/>
        </w:rPr>
        <w:t>new activities</w:t>
      </w:r>
      <w:r w:rsidRPr="002C6D7B">
        <w:rPr>
          <w:rStyle w:val="StyleUnderline"/>
        </w:rPr>
        <w:t xml:space="preserve"> beyond a </w:t>
      </w:r>
      <w:r w:rsidRPr="002C6D7B">
        <w:rPr>
          <w:rStyle w:val="Emphasis"/>
        </w:rPr>
        <w:t>one or two year window</w:t>
      </w:r>
      <w:r w:rsidRPr="00DC3405">
        <w:rPr>
          <w:sz w:val="16"/>
        </w:rPr>
        <w:t>. Moreover, funding to support the capacity and participation of Permanent Participants is a constant source of concern. The establishment of the widely publicized Álgu Fund, conceptualized as a “capacity-building endowment” has not been successful in addressing this challenge as of yet.</w:t>
      </w:r>
    </w:p>
    <w:p w14:paraId="2358EF8B" w14:textId="77777777" w:rsidR="00BC4A38" w:rsidRDefault="00BC4A38" w:rsidP="00BC4A38">
      <w:pPr>
        <w:rPr>
          <w:sz w:val="16"/>
        </w:rPr>
      </w:pPr>
      <w:r w:rsidRPr="00DC3405">
        <w:rPr>
          <w:sz w:val="16"/>
        </w:rPr>
        <w:t xml:space="preserve">While </w:t>
      </w:r>
      <w:r w:rsidRPr="002C6D7B">
        <w:rPr>
          <w:rStyle w:val="StyleUnderline"/>
        </w:rPr>
        <w:t>the Arctic Council</w:t>
      </w:r>
      <w:r w:rsidRPr="00DC3405">
        <w:rPr>
          <w:sz w:val="16"/>
        </w:rPr>
        <w:t xml:space="preserve"> has made good progress on becoming more transparent in recent years through its open access archive, it still </w:t>
      </w:r>
      <w:r w:rsidRPr="00105F74">
        <w:rPr>
          <w:rStyle w:val="Emphasis"/>
          <w:highlight w:val="cyan"/>
        </w:rPr>
        <w:t>struggles</w:t>
      </w:r>
      <w:r w:rsidRPr="002C6D7B">
        <w:rPr>
          <w:rStyle w:val="StyleUnderline"/>
        </w:rPr>
        <w:t xml:space="preserve"> to be </w:t>
      </w:r>
      <w:r w:rsidRPr="00105F74">
        <w:rPr>
          <w:rStyle w:val="Emphasis"/>
          <w:highlight w:val="cyan"/>
        </w:rPr>
        <w:t>accountable</w:t>
      </w:r>
      <w:r w:rsidRPr="002C6D7B">
        <w:rPr>
          <w:rStyle w:val="StyleUnderline"/>
        </w:rPr>
        <w:t xml:space="preserve"> to stakeholders</w:t>
      </w:r>
      <w:r w:rsidRPr="00DC3405">
        <w:rPr>
          <w:sz w:val="16"/>
        </w:rPr>
        <w:t xml:space="preserve">, northerners, and taxpayers. </w:t>
      </w:r>
      <w:r w:rsidRPr="00105F74">
        <w:rPr>
          <w:rStyle w:val="StyleUnderline"/>
          <w:highlight w:val="cyan"/>
        </w:rPr>
        <w:t xml:space="preserve">This is </w:t>
      </w:r>
      <w:r w:rsidRPr="00105F74">
        <w:rPr>
          <w:rStyle w:val="Emphasis"/>
          <w:highlight w:val="cyan"/>
        </w:rPr>
        <w:t>not</w:t>
      </w:r>
      <w:r w:rsidRPr="00105F74">
        <w:rPr>
          <w:rStyle w:val="StyleUnderline"/>
          <w:highlight w:val="cyan"/>
        </w:rPr>
        <w:t xml:space="preserve"> for lack of </w:t>
      </w:r>
      <w:r w:rsidRPr="00105F74">
        <w:rPr>
          <w:rStyle w:val="Emphasis"/>
          <w:highlight w:val="cyan"/>
        </w:rPr>
        <w:t>effort</w:t>
      </w:r>
      <w:r w:rsidRPr="00105F74">
        <w:rPr>
          <w:rStyle w:val="StyleUnderline"/>
          <w:highlight w:val="cyan"/>
        </w:rPr>
        <w:t xml:space="preserve">, but </w:t>
      </w:r>
      <w:r w:rsidRPr="00105F74">
        <w:rPr>
          <w:rStyle w:val="Emphasis"/>
          <w:highlight w:val="cyan"/>
        </w:rPr>
        <w:t>due to its structure</w:t>
      </w:r>
      <w:r w:rsidRPr="002C6D7B">
        <w:rPr>
          <w:rStyle w:val="StyleUnderline"/>
        </w:rPr>
        <w:t xml:space="preserve">. It </w:t>
      </w:r>
      <w:r w:rsidRPr="00105F74">
        <w:rPr>
          <w:rStyle w:val="StyleUnderline"/>
          <w:highlight w:val="cyan"/>
        </w:rPr>
        <w:t xml:space="preserve">has a </w:t>
      </w:r>
      <w:r w:rsidRPr="00105F74">
        <w:rPr>
          <w:rStyle w:val="Emphasis"/>
          <w:highlight w:val="cyan"/>
        </w:rPr>
        <w:t>voluntary character</w:t>
      </w:r>
      <w:r w:rsidRPr="002C6D7B">
        <w:rPr>
          <w:rStyle w:val="StyleUnderline"/>
        </w:rPr>
        <w:t xml:space="preserve">, which prevents </w:t>
      </w:r>
      <w:r w:rsidRPr="00105F74">
        <w:rPr>
          <w:rStyle w:val="Emphasis"/>
          <w:highlight w:val="cyan"/>
        </w:rPr>
        <w:t>binding commitments</w:t>
      </w:r>
      <w:r w:rsidRPr="00DC3405">
        <w:rPr>
          <w:sz w:val="16"/>
        </w:rPr>
        <w:t>. Ministerial Declarations contain many subjective statements that are difficult to account for, and no formal efforts are made to assess them. A tracking tool, the Amarok, has been established to document life cycle phases of various projects and initiatives, but there are no resources to systematically measure progress on outcomes, value for money/effort, or implementation, or to provide ongoing monitoring.</w:t>
      </w:r>
    </w:p>
    <w:p w14:paraId="25EA69E2" w14:textId="77777777" w:rsidR="00BC4A38" w:rsidRDefault="00BC4A38" w:rsidP="00BC4A38">
      <w:pPr>
        <w:pStyle w:val="Heading3"/>
      </w:pPr>
      <w:bookmarkStart w:id="0" w:name="_Hlk200372370"/>
      <w:r>
        <w:t>AT: Net Benefit---US Fails---2AC</w:t>
      </w:r>
    </w:p>
    <w:p w14:paraId="2CECDA65" w14:textId="77777777" w:rsidR="00BC4A38" w:rsidRDefault="00BC4A38" w:rsidP="00BC4A38">
      <w:pPr>
        <w:pStyle w:val="Heading4"/>
      </w:pPr>
      <w:r>
        <w:t xml:space="preserve">Trump makes US exercise of leadership through the Arctic Council impossible. </w:t>
      </w:r>
    </w:p>
    <w:p w14:paraId="15831F9F" w14:textId="77777777" w:rsidR="00BC4A38" w:rsidRPr="004463D9" w:rsidRDefault="00BC4A38" w:rsidP="00BC4A38">
      <w:r w:rsidRPr="004463D9">
        <w:t xml:space="preserve">Rob </w:t>
      </w:r>
      <w:r w:rsidRPr="004463D9">
        <w:rPr>
          <w:rStyle w:val="Style13ptBold"/>
        </w:rPr>
        <w:t>Huebert 25</w:t>
      </w:r>
      <w:r>
        <w:rPr>
          <w:rStyle w:val="Style13ptBold"/>
        </w:rPr>
        <w:t xml:space="preserve">. </w:t>
      </w:r>
      <w:r>
        <w:t>P</w:t>
      </w:r>
      <w:r w:rsidRPr="004463D9">
        <w:t>rofessor in the Department of Political Science at the University of Calgary. He also is the interim director of the Centre for Military, Security and Strategic Studies. "Can the Arctic Council survive the Trump administration? Probably not. Here's why." ArcticToday. 3-3-2025. https://www.arctictoday.com/can-the-arctic-council-survive-the-trump-administration-probably-not-heres-why/</w:t>
      </w:r>
    </w:p>
    <w:p w14:paraId="6260E2D0" w14:textId="77777777" w:rsidR="00BC4A38" w:rsidRPr="004463D9" w:rsidRDefault="00BC4A38" w:rsidP="00BC4A38">
      <w:pPr>
        <w:rPr>
          <w:sz w:val="16"/>
          <w:szCs w:val="16"/>
        </w:rPr>
      </w:pPr>
      <w:r w:rsidRPr="004463D9">
        <w:rPr>
          <w:sz w:val="16"/>
          <w:szCs w:val="16"/>
        </w:rPr>
        <w:t>Scorched Earth Policy</w:t>
      </w:r>
    </w:p>
    <w:p w14:paraId="39EA2D6A" w14:textId="77777777" w:rsidR="00BC4A38" w:rsidRDefault="00BC4A38" w:rsidP="00BC4A38">
      <w:pPr>
        <w:rPr>
          <w:rStyle w:val="Emphasis"/>
        </w:rPr>
      </w:pPr>
      <w:r w:rsidRPr="004463D9">
        <w:rPr>
          <w:sz w:val="16"/>
        </w:rPr>
        <w:t xml:space="preserve">Ultimately, this means that </w:t>
      </w:r>
      <w:r w:rsidRPr="00105F74">
        <w:rPr>
          <w:rStyle w:val="StyleUnderline"/>
          <w:highlight w:val="cyan"/>
        </w:rPr>
        <w:t>the Arctic Council</w:t>
      </w:r>
      <w:r w:rsidRPr="004463D9">
        <w:rPr>
          <w:rStyle w:val="StyleUnderline"/>
        </w:rPr>
        <w:t xml:space="preserve"> now </w:t>
      </w:r>
      <w:r w:rsidRPr="00105F74">
        <w:rPr>
          <w:rStyle w:val="StyleUnderline"/>
          <w:highlight w:val="cyan"/>
        </w:rPr>
        <w:t>faces</w:t>
      </w:r>
      <w:r w:rsidRPr="004463D9">
        <w:rPr>
          <w:rStyle w:val="StyleUnderline"/>
        </w:rPr>
        <w:t xml:space="preserve"> </w:t>
      </w:r>
      <w:r w:rsidRPr="004463D9">
        <w:rPr>
          <w:rStyle w:val="Emphasis"/>
        </w:rPr>
        <w:t xml:space="preserve">two </w:t>
      </w:r>
      <w:r w:rsidRPr="00105F74">
        <w:rPr>
          <w:rStyle w:val="Emphasis"/>
          <w:highlight w:val="cyan"/>
        </w:rPr>
        <w:t>terrible scenarios</w:t>
      </w:r>
      <w:r w:rsidRPr="004463D9">
        <w:rPr>
          <w:sz w:val="16"/>
        </w:rPr>
        <w:t xml:space="preserve">. </w:t>
      </w:r>
      <w:r w:rsidRPr="004463D9">
        <w:rPr>
          <w:rStyle w:val="StyleUnderline"/>
        </w:rPr>
        <w:t xml:space="preserve">The first is that in his scorched earth policy </w:t>
      </w:r>
      <w:r w:rsidRPr="004463D9">
        <w:rPr>
          <w:rStyle w:val="Emphasis"/>
        </w:rPr>
        <w:t>toward multilateralism</w:t>
      </w:r>
      <w:r w:rsidRPr="004463D9">
        <w:rPr>
          <w:sz w:val="16"/>
        </w:rPr>
        <w:t xml:space="preserve">, </w:t>
      </w:r>
      <w:r w:rsidRPr="00105F74">
        <w:rPr>
          <w:rStyle w:val="StyleUnderline"/>
          <w:highlight w:val="cyan"/>
        </w:rPr>
        <w:t>Trump</w:t>
      </w:r>
      <w:r w:rsidRPr="004463D9">
        <w:rPr>
          <w:rStyle w:val="StyleUnderline"/>
        </w:rPr>
        <w:t xml:space="preserve"> </w:t>
      </w:r>
      <w:r w:rsidRPr="00105F74">
        <w:rPr>
          <w:rStyle w:val="StyleUnderline"/>
          <w:highlight w:val="cyan"/>
        </w:rPr>
        <w:t>will</w:t>
      </w:r>
      <w:r w:rsidRPr="004463D9">
        <w:rPr>
          <w:rStyle w:val="StyleUnderline"/>
        </w:rPr>
        <w:t xml:space="preserve"> either move to </w:t>
      </w:r>
      <w:r w:rsidRPr="00105F74">
        <w:rPr>
          <w:rStyle w:val="StyleUnderline"/>
          <w:highlight w:val="cyan"/>
        </w:rPr>
        <w:t>end the Arctic Council</w:t>
      </w:r>
      <w:r w:rsidRPr="004463D9">
        <w:rPr>
          <w:rStyle w:val="StyleUnderline"/>
        </w:rPr>
        <w:t xml:space="preserve"> </w:t>
      </w:r>
      <w:r w:rsidRPr="00105F74">
        <w:rPr>
          <w:rStyle w:val="StyleUnderline"/>
          <w:highlight w:val="cyan"/>
        </w:rPr>
        <w:t>or</w:t>
      </w:r>
      <w:r w:rsidRPr="004463D9">
        <w:rPr>
          <w:rStyle w:val="StyleUnderline"/>
        </w:rPr>
        <w:t xml:space="preserve"> at least </w:t>
      </w:r>
      <w:r w:rsidRPr="00105F74">
        <w:rPr>
          <w:rStyle w:val="Emphasis"/>
          <w:highlight w:val="cyan"/>
        </w:rPr>
        <w:t>remove</w:t>
      </w:r>
      <w:r w:rsidRPr="00105F74">
        <w:rPr>
          <w:rStyle w:val="StyleUnderline"/>
          <w:highlight w:val="cyan"/>
        </w:rPr>
        <w:t xml:space="preserve"> the </w:t>
      </w:r>
      <w:r w:rsidRPr="00105F74">
        <w:rPr>
          <w:rStyle w:val="Emphasis"/>
          <w:highlight w:val="cyan"/>
        </w:rPr>
        <w:t>U.S. as a member</w:t>
      </w:r>
      <w:r w:rsidRPr="004463D9">
        <w:rPr>
          <w:sz w:val="16"/>
        </w:rPr>
        <w:t xml:space="preserve">. </w:t>
      </w:r>
      <w:r w:rsidRPr="00105F74">
        <w:rPr>
          <w:rStyle w:val="StyleUnderline"/>
          <w:highlight w:val="cyan"/>
        </w:rPr>
        <w:t>He may also carry</w:t>
      </w:r>
      <w:r w:rsidRPr="004463D9">
        <w:rPr>
          <w:rStyle w:val="StyleUnderline"/>
        </w:rPr>
        <w:t xml:space="preserve"> </w:t>
      </w:r>
      <w:r w:rsidRPr="00105F74">
        <w:rPr>
          <w:rStyle w:val="StyleUnderline"/>
          <w:highlight w:val="cyan"/>
        </w:rPr>
        <w:t>out his threat to ensure</w:t>
      </w:r>
      <w:r w:rsidRPr="004463D9">
        <w:rPr>
          <w:sz w:val="16"/>
        </w:rPr>
        <w:t xml:space="preserve"> </w:t>
      </w:r>
      <w:r w:rsidRPr="004463D9">
        <w:rPr>
          <w:rStyle w:val="StyleUnderline"/>
        </w:rPr>
        <w:t xml:space="preserve">that both </w:t>
      </w:r>
      <w:r w:rsidRPr="00105F74">
        <w:rPr>
          <w:rStyle w:val="StyleUnderline"/>
          <w:highlight w:val="cyan"/>
        </w:rPr>
        <w:t>Canada and Denmark</w:t>
      </w:r>
      <w:r w:rsidRPr="004463D9">
        <w:rPr>
          <w:rStyle w:val="StyleUnderline"/>
        </w:rPr>
        <w:t xml:space="preserve"> also </w:t>
      </w:r>
      <w:r w:rsidRPr="00105F74">
        <w:rPr>
          <w:rStyle w:val="StyleUnderline"/>
          <w:highlight w:val="cyan"/>
        </w:rPr>
        <w:t xml:space="preserve">cease to be </w:t>
      </w:r>
      <w:r w:rsidRPr="00105F74">
        <w:rPr>
          <w:rStyle w:val="Emphasis"/>
          <w:highlight w:val="cyan"/>
        </w:rPr>
        <w:t>meaningful</w:t>
      </w:r>
      <w:r w:rsidRPr="004463D9">
        <w:rPr>
          <w:rStyle w:val="Emphasis"/>
        </w:rPr>
        <w:t xml:space="preserve"> </w:t>
      </w:r>
      <w:r w:rsidRPr="00105F74">
        <w:rPr>
          <w:rStyle w:val="Emphasis"/>
          <w:highlight w:val="cyan"/>
        </w:rPr>
        <w:t>members</w:t>
      </w:r>
      <w:r w:rsidRPr="004463D9">
        <w:rPr>
          <w:rStyle w:val="StyleUnderline"/>
        </w:rPr>
        <w:t xml:space="preserve"> </w:t>
      </w:r>
      <w:r w:rsidRPr="00105F74">
        <w:rPr>
          <w:rStyle w:val="StyleUnderline"/>
          <w:highlight w:val="cyan"/>
        </w:rPr>
        <w:t>of the</w:t>
      </w:r>
      <w:r w:rsidRPr="004463D9">
        <w:rPr>
          <w:rStyle w:val="StyleUnderline"/>
        </w:rPr>
        <w:t xml:space="preserve"> </w:t>
      </w:r>
      <w:r w:rsidRPr="004463D9">
        <w:rPr>
          <w:rStyle w:val="Emphasis"/>
        </w:rPr>
        <w:t xml:space="preserve">Arctic </w:t>
      </w:r>
      <w:r w:rsidRPr="00105F74">
        <w:rPr>
          <w:rStyle w:val="Emphasis"/>
          <w:highlight w:val="cyan"/>
        </w:rPr>
        <w:t>Council</w:t>
      </w:r>
      <w:r w:rsidRPr="004463D9">
        <w:rPr>
          <w:sz w:val="16"/>
        </w:rPr>
        <w:t xml:space="preserve">. If he truly does intend to take over Canada, it won’t even be a state. Even if he only means to weaken and reduce </w:t>
      </w:r>
      <w:r w:rsidRPr="004463D9">
        <w:rPr>
          <w:rStyle w:val="StyleUnderline"/>
        </w:rPr>
        <w:t>Canada</w:t>
      </w:r>
      <w:r w:rsidRPr="004463D9">
        <w:rPr>
          <w:sz w:val="16"/>
        </w:rPr>
        <w:t xml:space="preserve"> to a vassal state, its </w:t>
      </w:r>
      <w:r w:rsidRPr="004463D9">
        <w:rPr>
          <w:rStyle w:val="StyleUnderline"/>
        </w:rPr>
        <w:t xml:space="preserve">ability to participate will be </w:t>
      </w:r>
      <w:r w:rsidRPr="004463D9">
        <w:rPr>
          <w:rStyle w:val="Emphasis"/>
        </w:rPr>
        <w:t>damaged</w:t>
      </w:r>
      <w:r w:rsidRPr="004463D9">
        <w:rPr>
          <w:sz w:val="16"/>
        </w:rPr>
        <w:t xml:space="preserve"> – </w:t>
      </w:r>
      <w:r w:rsidRPr="004463D9">
        <w:rPr>
          <w:rStyle w:val="Emphasis"/>
        </w:rPr>
        <w:t>if not eliminated.</w:t>
      </w:r>
    </w:p>
    <w:p w14:paraId="67DD0BE7" w14:textId="77777777" w:rsidR="00BC4A38" w:rsidRDefault="00BC4A38" w:rsidP="00BC4A38">
      <w:pPr>
        <w:rPr>
          <w:rStyle w:val="StyleUnderline"/>
        </w:rPr>
      </w:pPr>
      <w:r w:rsidRPr="004463D9">
        <w:rPr>
          <w:sz w:val="16"/>
        </w:rPr>
        <w:t xml:space="preserve">Likewise, if the U.S. takes over Greenland, Denmark’s main rational for being a member of the Arctic Council will be eliminated. </w:t>
      </w:r>
      <w:r w:rsidRPr="004463D9">
        <w:rPr>
          <w:rStyle w:val="StyleUnderline"/>
        </w:rPr>
        <w:t xml:space="preserve">Assuming that somehow the Arctic Council </w:t>
      </w:r>
      <w:r w:rsidRPr="004463D9">
        <w:rPr>
          <w:rStyle w:val="Emphasis"/>
        </w:rPr>
        <w:t>survives</w:t>
      </w:r>
      <w:r w:rsidRPr="004463D9">
        <w:rPr>
          <w:rStyle w:val="StyleUnderline"/>
        </w:rPr>
        <w:t xml:space="preserve"> an </w:t>
      </w:r>
      <w:r w:rsidRPr="004463D9">
        <w:rPr>
          <w:rStyle w:val="Emphasis"/>
        </w:rPr>
        <w:t>American withdrawal</w:t>
      </w:r>
      <w:r w:rsidRPr="004463D9">
        <w:rPr>
          <w:sz w:val="16"/>
        </w:rPr>
        <w:t xml:space="preserve">, </w:t>
      </w:r>
      <w:r w:rsidRPr="004463D9">
        <w:rPr>
          <w:rStyle w:val="StyleUnderline"/>
        </w:rPr>
        <w:t xml:space="preserve">and the U.S. follows up its threats to control </w:t>
      </w:r>
      <w:r w:rsidRPr="004463D9">
        <w:rPr>
          <w:rStyle w:val="Emphasis"/>
        </w:rPr>
        <w:t>Greenland</w:t>
      </w:r>
      <w:r w:rsidRPr="004463D9">
        <w:rPr>
          <w:rStyle w:val="StyleUnderline"/>
        </w:rPr>
        <w:t xml:space="preserve"> and </w:t>
      </w:r>
      <w:r w:rsidRPr="004463D9">
        <w:rPr>
          <w:rStyle w:val="Emphasis"/>
        </w:rPr>
        <w:t>Canada</w:t>
      </w:r>
      <w:r w:rsidRPr="004463D9">
        <w:rPr>
          <w:sz w:val="16"/>
        </w:rPr>
        <w:t xml:space="preserve">, </w:t>
      </w:r>
      <w:r w:rsidRPr="004463D9">
        <w:rPr>
          <w:rStyle w:val="StyleUnderline"/>
        </w:rPr>
        <w:t>the Council would have only the active membership of Finland, Sweden, Norway and Iceland.</w:t>
      </w:r>
    </w:p>
    <w:p w14:paraId="261E994D" w14:textId="77777777" w:rsidR="00BC4A38" w:rsidRPr="004463D9" w:rsidRDefault="00BC4A38" w:rsidP="00BC4A38">
      <w:pPr>
        <w:rPr>
          <w:sz w:val="16"/>
        </w:rPr>
      </w:pPr>
      <w:r w:rsidRPr="00105F74">
        <w:rPr>
          <w:rStyle w:val="Emphasis"/>
          <w:sz w:val="28"/>
          <w:szCs w:val="32"/>
          <w:highlight w:val="cyan"/>
        </w:rPr>
        <w:t>Even if</w:t>
      </w:r>
      <w:r w:rsidRPr="00105F74">
        <w:rPr>
          <w:rStyle w:val="Style13ptBold"/>
          <w:highlight w:val="cyan"/>
        </w:rPr>
        <w:t xml:space="preserve"> </w:t>
      </w:r>
      <w:r w:rsidRPr="00105F74">
        <w:rPr>
          <w:rStyle w:val="StyleUnderline"/>
          <w:highlight w:val="cyan"/>
        </w:rPr>
        <w:t xml:space="preserve">the U.S. </w:t>
      </w:r>
      <w:r w:rsidRPr="00105F74">
        <w:rPr>
          <w:rStyle w:val="Emphasis"/>
          <w:highlight w:val="cyan"/>
        </w:rPr>
        <w:t>remains</w:t>
      </w:r>
      <w:r w:rsidRPr="00105F74">
        <w:rPr>
          <w:rStyle w:val="StyleUnderline"/>
          <w:highlight w:val="cyan"/>
        </w:rPr>
        <w:t xml:space="preserve"> in the </w:t>
      </w:r>
      <w:r w:rsidRPr="00105F74">
        <w:rPr>
          <w:rStyle w:val="Emphasis"/>
          <w:highlight w:val="cyan"/>
        </w:rPr>
        <w:t>Arctic Council</w:t>
      </w:r>
      <w:r w:rsidRPr="004463D9">
        <w:rPr>
          <w:rStyle w:val="StyleUnderline"/>
        </w:rPr>
        <w:t xml:space="preserve">, </w:t>
      </w:r>
      <w:r w:rsidRPr="00105F74">
        <w:rPr>
          <w:rStyle w:val="StyleUnderline"/>
          <w:highlight w:val="cyan"/>
        </w:rPr>
        <w:t>its</w:t>
      </w:r>
      <w:r w:rsidRPr="004463D9">
        <w:rPr>
          <w:rStyle w:val="StyleUnderline"/>
        </w:rPr>
        <w:t xml:space="preserve"> current </w:t>
      </w:r>
      <w:r w:rsidRPr="00105F74">
        <w:rPr>
          <w:rStyle w:val="StyleUnderline"/>
          <w:highlight w:val="cyan"/>
        </w:rPr>
        <w:t>actions means the</w:t>
      </w:r>
      <w:r w:rsidRPr="004463D9">
        <w:rPr>
          <w:rStyle w:val="StyleUnderline"/>
        </w:rPr>
        <w:t xml:space="preserve"> </w:t>
      </w:r>
      <w:r w:rsidRPr="00105F74">
        <w:rPr>
          <w:rStyle w:val="StyleUnderline"/>
          <w:highlight w:val="cyan"/>
        </w:rPr>
        <w:t>gutting</w:t>
      </w:r>
      <w:r w:rsidRPr="004463D9">
        <w:rPr>
          <w:rStyle w:val="StyleUnderline"/>
        </w:rPr>
        <w:t xml:space="preserve"> of some </w:t>
      </w:r>
      <w:r w:rsidRPr="00105F74">
        <w:rPr>
          <w:rStyle w:val="StyleUnderline"/>
          <w:highlight w:val="cyan"/>
        </w:rPr>
        <w:t>of</w:t>
      </w:r>
      <w:r w:rsidRPr="004463D9">
        <w:rPr>
          <w:rStyle w:val="StyleUnderline"/>
        </w:rPr>
        <w:t xml:space="preserve"> its most </w:t>
      </w:r>
      <w:r w:rsidRPr="00105F74">
        <w:rPr>
          <w:rStyle w:val="StyleUnderline"/>
          <w:highlight w:val="cyan"/>
        </w:rPr>
        <w:t>important missions</w:t>
      </w:r>
      <w:r w:rsidRPr="004463D9">
        <w:rPr>
          <w:sz w:val="16"/>
        </w:rPr>
        <w:t xml:space="preserve">, </w:t>
      </w:r>
      <w:r w:rsidRPr="004463D9">
        <w:rPr>
          <w:rStyle w:val="StyleUnderline"/>
        </w:rPr>
        <w:t xml:space="preserve">The U.S. won’t support actions to eliminate the </w:t>
      </w:r>
      <w:r w:rsidRPr="004463D9">
        <w:rPr>
          <w:rStyle w:val="Emphasis"/>
        </w:rPr>
        <w:t>causes</w:t>
      </w:r>
      <w:r w:rsidRPr="004463D9">
        <w:rPr>
          <w:rStyle w:val="StyleUnderline"/>
        </w:rPr>
        <w:t xml:space="preserve"> of </w:t>
      </w:r>
      <w:r w:rsidRPr="004463D9">
        <w:rPr>
          <w:rStyle w:val="Emphasis"/>
        </w:rPr>
        <w:t>climate change</w:t>
      </w:r>
      <w:r w:rsidRPr="004463D9">
        <w:rPr>
          <w:sz w:val="16"/>
        </w:rPr>
        <w:t>, and it is very unlikely to support the Permanent Participants. Outside of the Council, perhaps the Coast Guard forum will continue. But even here Trump is having an impact. He has already fired Admiral Linda Pagan, the Commandant of the USCG. American officials have suggested it was because of her commitment to DEI policies.</w:t>
      </w:r>
    </w:p>
    <w:p w14:paraId="7EEBE687" w14:textId="77777777" w:rsidR="00BC4A38" w:rsidRDefault="00BC4A38" w:rsidP="00BC4A38">
      <w:pPr>
        <w:rPr>
          <w:rStyle w:val="StyleUnderline"/>
        </w:rPr>
      </w:pPr>
      <w:r w:rsidRPr="004463D9">
        <w:rPr>
          <w:rStyle w:val="StyleUnderline"/>
        </w:rPr>
        <w:t>Even more dangerously, this variant of the Arctic Council would include a U.S. whose policies are now at complete odds with the previous actions of the Arctic Council</w:t>
      </w:r>
      <w:r w:rsidRPr="004463D9">
        <w:rPr>
          <w:sz w:val="16"/>
        </w:rPr>
        <w:t xml:space="preserve">. </w:t>
      </w:r>
      <w:r w:rsidRPr="004463D9">
        <w:rPr>
          <w:rStyle w:val="StyleUnderline"/>
        </w:rPr>
        <w:t xml:space="preserve">It would also include a Denmark that has either lost Greenland to the U.S. or will need to </w:t>
      </w:r>
      <w:r w:rsidRPr="004463D9">
        <w:rPr>
          <w:rStyle w:val="Emphasis"/>
        </w:rPr>
        <w:t>take action</w:t>
      </w:r>
      <w:r w:rsidRPr="004463D9">
        <w:rPr>
          <w:rStyle w:val="StyleUnderline"/>
        </w:rPr>
        <w:t xml:space="preserve"> to </w:t>
      </w:r>
      <w:r w:rsidRPr="004463D9">
        <w:rPr>
          <w:rStyle w:val="Emphasis"/>
        </w:rPr>
        <w:t>prevent this</w:t>
      </w:r>
      <w:r w:rsidRPr="004463D9">
        <w:rPr>
          <w:sz w:val="16"/>
        </w:rPr>
        <w:t xml:space="preserve">. </w:t>
      </w:r>
      <w:r w:rsidRPr="004463D9">
        <w:rPr>
          <w:rStyle w:val="StyleUnderline"/>
        </w:rPr>
        <w:t>It will include a Canada that is being continually weakened by American action</w:t>
      </w:r>
      <w:r w:rsidRPr="004463D9">
        <w:rPr>
          <w:sz w:val="16"/>
        </w:rPr>
        <w:t xml:space="preserve">, and is either actively trying to stop an American takeover or has become a vassal state to the U.S. </w:t>
      </w:r>
      <w:r w:rsidRPr="004463D9">
        <w:rPr>
          <w:rStyle w:val="StyleUnderline"/>
        </w:rPr>
        <w:t xml:space="preserve">It will also include a Russia that is being </w:t>
      </w:r>
      <w:r w:rsidRPr="004463D9">
        <w:rPr>
          <w:rStyle w:val="Emphasis"/>
        </w:rPr>
        <w:t>increasingly supported</w:t>
      </w:r>
      <w:r w:rsidRPr="004463D9">
        <w:rPr>
          <w:rStyle w:val="StyleUnderline"/>
        </w:rPr>
        <w:t xml:space="preserve"> by </w:t>
      </w:r>
      <w:r w:rsidRPr="004463D9">
        <w:rPr>
          <w:rStyle w:val="Emphasis"/>
        </w:rPr>
        <w:t>the U.S.</w:t>
      </w:r>
      <w:r w:rsidRPr="004463D9">
        <w:rPr>
          <w:rStyle w:val="StyleUnderline"/>
        </w:rPr>
        <w:t xml:space="preserve"> </w:t>
      </w:r>
      <w:r w:rsidRPr="004463D9">
        <w:rPr>
          <w:sz w:val="16"/>
        </w:rPr>
        <w:t xml:space="preserve">and has been given the right of conquest over Ukraine. Furthermore, </w:t>
      </w:r>
      <w:r w:rsidRPr="004463D9">
        <w:rPr>
          <w:rStyle w:val="StyleUnderline"/>
        </w:rPr>
        <w:t>if Ukraine was</w:t>
      </w:r>
      <w:r w:rsidRPr="004463D9">
        <w:rPr>
          <w:sz w:val="16"/>
        </w:rPr>
        <w:t xml:space="preserve"> conquered for considering joining NATO, </w:t>
      </w:r>
      <w:r w:rsidRPr="00105F74">
        <w:rPr>
          <w:rStyle w:val="StyleUnderline"/>
          <w:highlight w:val="cyan"/>
        </w:rPr>
        <w:t xml:space="preserve">the future of both </w:t>
      </w:r>
      <w:r w:rsidRPr="00105F74">
        <w:rPr>
          <w:rStyle w:val="Emphasis"/>
          <w:highlight w:val="cyan"/>
        </w:rPr>
        <w:t>Finland</w:t>
      </w:r>
      <w:r w:rsidRPr="00105F74">
        <w:rPr>
          <w:rStyle w:val="StyleUnderline"/>
          <w:highlight w:val="cyan"/>
        </w:rPr>
        <w:t xml:space="preserve"> and </w:t>
      </w:r>
      <w:r w:rsidRPr="00105F74">
        <w:rPr>
          <w:rStyle w:val="Emphasis"/>
          <w:highlight w:val="cyan"/>
        </w:rPr>
        <w:t>Sweden</w:t>
      </w:r>
      <w:r w:rsidRPr="004463D9">
        <w:rPr>
          <w:sz w:val="16"/>
        </w:rPr>
        <w:t xml:space="preserve"> (which did actually join NATO) </w:t>
      </w:r>
      <w:r w:rsidRPr="00105F74">
        <w:rPr>
          <w:rStyle w:val="StyleUnderline"/>
          <w:highlight w:val="cyan"/>
        </w:rPr>
        <w:t>will</w:t>
      </w:r>
      <w:r w:rsidRPr="004463D9">
        <w:rPr>
          <w:rStyle w:val="StyleUnderline"/>
        </w:rPr>
        <w:t xml:space="preserve"> undoubtedly </w:t>
      </w:r>
      <w:r w:rsidRPr="00105F74">
        <w:rPr>
          <w:rStyle w:val="StyleUnderline"/>
          <w:highlight w:val="cyan"/>
        </w:rPr>
        <w:t>be</w:t>
      </w:r>
      <w:r w:rsidRPr="004463D9">
        <w:rPr>
          <w:rStyle w:val="StyleUnderline"/>
        </w:rPr>
        <w:t xml:space="preserve"> </w:t>
      </w:r>
      <w:r w:rsidRPr="004463D9">
        <w:rPr>
          <w:rStyle w:val="Emphasis"/>
        </w:rPr>
        <w:t xml:space="preserve">even more </w:t>
      </w:r>
      <w:r w:rsidRPr="00105F74">
        <w:rPr>
          <w:rStyle w:val="Emphasis"/>
          <w:highlight w:val="cyan"/>
        </w:rPr>
        <w:t>problematic</w:t>
      </w:r>
      <w:r w:rsidRPr="00105F74">
        <w:rPr>
          <w:rStyle w:val="StyleUnderline"/>
          <w:highlight w:val="cyan"/>
        </w:rPr>
        <w:t xml:space="preserve"> for </w:t>
      </w:r>
      <w:r w:rsidRPr="00105F74">
        <w:rPr>
          <w:rStyle w:val="Emphasis"/>
          <w:highlight w:val="cyan"/>
        </w:rPr>
        <w:t>Russia</w:t>
      </w:r>
      <w:r w:rsidRPr="004463D9">
        <w:rPr>
          <w:rStyle w:val="StyleUnderline"/>
        </w:rPr>
        <w:t>.</w:t>
      </w:r>
    </w:p>
    <w:p w14:paraId="3AF7B4CA" w14:textId="77777777" w:rsidR="00BC4A38" w:rsidRDefault="00BC4A38" w:rsidP="00BC4A38">
      <w:pPr>
        <w:rPr>
          <w:rStyle w:val="StyleUnderline"/>
        </w:rPr>
      </w:pPr>
      <w:r w:rsidRPr="004463D9">
        <w:rPr>
          <w:rStyle w:val="StyleUnderline"/>
        </w:rPr>
        <w:t xml:space="preserve">These are </w:t>
      </w:r>
      <w:r w:rsidRPr="00105F74">
        <w:rPr>
          <w:rStyle w:val="Emphasis"/>
          <w:highlight w:val="cyan"/>
        </w:rPr>
        <w:t>dire times</w:t>
      </w:r>
      <w:r w:rsidRPr="00105F74">
        <w:rPr>
          <w:rStyle w:val="StyleUnderline"/>
          <w:highlight w:val="cyan"/>
        </w:rPr>
        <w:t xml:space="preserve"> for the </w:t>
      </w:r>
      <w:r w:rsidRPr="00105F74">
        <w:rPr>
          <w:rStyle w:val="Emphasis"/>
          <w:highlight w:val="cyan"/>
        </w:rPr>
        <w:t>Arctic Council</w:t>
      </w:r>
      <w:r w:rsidRPr="004463D9">
        <w:rPr>
          <w:sz w:val="16"/>
        </w:rPr>
        <w:t xml:space="preserve">. It is hard to think of a way to maintain its many successes in supporting an understanding of the impact of climate change on the Arctic. It has also played an important role in supporting a greater awareness of the northern Indigenous Peoples in the region. </w:t>
      </w:r>
      <w:r w:rsidRPr="004463D9">
        <w:rPr>
          <w:rStyle w:val="StyleUnderline"/>
        </w:rPr>
        <w:t>And perhaps most importantly, it has served as the principal means of promoting a peaceful and harmonious international regime of cooperation.</w:t>
      </w:r>
    </w:p>
    <w:p w14:paraId="4BDF8ADD" w14:textId="77777777" w:rsidR="00BC4A38" w:rsidRDefault="00BC4A38" w:rsidP="00BC4A38">
      <w:pPr>
        <w:rPr>
          <w:sz w:val="16"/>
        </w:rPr>
      </w:pPr>
      <w:r w:rsidRPr="004463D9">
        <w:rPr>
          <w:sz w:val="16"/>
        </w:rPr>
        <w:t xml:space="preserve">All of this is now at risk. Perhaps </w:t>
      </w:r>
      <w:r w:rsidRPr="004463D9">
        <w:rPr>
          <w:rStyle w:val="Emphasis"/>
        </w:rPr>
        <w:t>Trump</w:t>
      </w:r>
      <w:r w:rsidRPr="004463D9">
        <w:rPr>
          <w:sz w:val="16"/>
        </w:rPr>
        <w:t xml:space="preserve"> </w:t>
      </w:r>
      <w:r w:rsidRPr="004463D9">
        <w:rPr>
          <w:rStyle w:val="StyleUnderline"/>
        </w:rPr>
        <w:t xml:space="preserve">won’t think that the Arctic Council is worth his attention, and it can </w:t>
      </w:r>
      <w:r w:rsidRPr="004463D9">
        <w:rPr>
          <w:rStyle w:val="Emphasis"/>
        </w:rPr>
        <w:t>somehow remain</w:t>
      </w:r>
      <w:r w:rsidRPr="004463D9">
        <w:rPr>
          <w:rStyle w:val="StyleUnderline"/>
        </w:rPr>
        <w:t xml:space="preserve"> under the </w:t>
      </w:r>
      <w:r w:rsidRPr="004463D9">
        <w:rPr>
          <w:rStyle w:val="Emphasis"/>
        </w:rPr>
        <w:t>American radar</w:t>
      </w:r>
      <w:r w:rsidRPr="004463D9">
        <w:rPr>
          <w:rStyle w:val="StyleUnderline"/>
        </w:rPr>
        <w:t xml:space="preserve"> until the next </w:t>
      </w:r>
      <w:r w:rsidRPr="004463D9">
        <w:rPr>
          <w:rStyle w:val="Emphasis"/>
        </w:rPr>
        <w:t>presidential election</w:t>
      </w:r>
      <w:r w:rsidRPr="004463D9">
        <w:rPr>
          <w:sz w:val="16"/>
        </w:rPr>
        <w:t xml:space="preserve">. But as many have said in the past, </w:t>
      </w:r>
      <w:r w:rsidRPr="004463D9">
        <w:rPr>
          <w:rStyle w:val="Emphasis"/>
        </w:rPr>
        <w:t>hope is not a strategy</w:t>
      </w:r>
      <w:r w:rsidRPr="004463D9">
        <w:rPr>
          <w:sz w:val="16"/>
        </w:rPr>
        <w:t>.</w:t>
      </w:r>
    </w:p>
    <w:p w14:paraId="59DF2630" w14:textId="77777777" w:rsidR="00BC4A38" w:rsidRPr="004463D9" w:rsidRDefault="00BC4A38" w:rsidP="00BC4A38"/>
    <w:bookmarkEnd w:id="0"/>
    <w:p w14:paraId="60C8DA79" w14:textId="77777777" w:rsidR="00BC4A38" w:rsidRDefault="00BC4A38" w:rsidP="00BC4A38">
      <w:pPr>
        <w:pStyle w:val="Heading3"/>
      </w:pPr>
      <w:r>
        <w:t>AT: Net Benefit---US Fails---1AR</w:t>
      </w:r>
    </w:p>
    <w:p w14:paraId="14724866" w14:textId="77777777" w:rsidR="00BC4A38" w:rsidRPr="004463D9" w:rsidRDefault="00BC4A38" w:rsidP="00BC4A38">
      <w:pPr>
        <w:pStyle w:val="Heading4"/>
      </w:pPr>
      <w:r>
        <w:t xml:space="preserve">The US </w:t>
      </w:r>
      <w:r>
        <w:rPr>
          <w:u w:val="single"/>
        </w:rPr>
        <w:t>can’t</w:t>
      </w:r>
      <w:r>
        <w:t xml:space="preserve"> rebuild Arctic Council credibility. Other countries like </w:t>
      </w:r>
      <w:r>
        <w:rPr>
          <w:u w:val="single"/>
        </w:rPr>
        <w:t>Denmark</w:t>
      </w:r>
      <w:r>
        <w:t xml:space="preserve"> are key. </w:t>
      </w:r>
    </w:p>
    <w:p w14:paraId="7F502EDE" w14:textId="77777777" w:rsidR="00BC4A38" w:rsidRPr="00747504" w:rsidRDefault="00BC4A38" w:rsidP="00BC4A38">
      <w:r w:rsidRPr="00747504">
        <w:t xml:space="preserve">Marc </w:t>
      </w:r>
      <w:r w:rsidRPr="00747504">
        <w:rPr>
          <w:rStyle w:val="Style13ptBold"/>
        </w:rPr>
        <w:t>Jacobsen &amp;</w:t>
      </w:r>
      <w:r>
        <w:t xml:space="preserve"> </w:t>
      </w:r>
      <w:r w:rsidRPr="00747504">
        <w:t xml:space="preserve">Svein Vigeland </w:t>
      </w:r>
      <w:r w:rsidRPr="00747504">
        <w:rPr>
          <w:rStyle w:val="Style13ptBold"/>
        </w:rPr>
        <w:t>Rottem 25</w:t>
      </w:r>
      <w:r w:rsidRPr="00747504">
        <w:t>.</w:t>
      </w:r>
      <w:r>
        <w:t xml:space="preserve"> *</w:t>
      </w:r>
      <w:r w:rsidRPr="00747504">
        <w:t>Associate Professor at the Royal Danish Defence College’s Centre for Arctic Security Studies where he researches security politics and diplomacy in the Arctic</w:t>
      </w:r>
      <w:r>
        <w:t>;</w:t>
      </w:r>
      <w:r w:rsidRPr="00747504">
        <w:t xml:space="preserve"> </w:t>
      </w:r>
      <w:r>
        <w:t>**</w:t>
      </w:r>
      <w:r w:rsidRPr="00747504">
        <w:t>Senior Researcher at Fridtjof Nansen Institute</w:t>
      </w:r>
      <w:r>
        <w:t>.</w:t>
      </w:r>
      <w:r w:rsidRPr="00747504">
        <w:t xml:space="preserve"> "The Arctic Council in the Shadow of Geopolitics." Arctic Institute - Center for Circumpolar Security Studies. 5-12-2025. https://www.thearcticinstitute.org/arctic-council-shadow-geopolitics/</w:t>
      </w:r>
    </w:p>
    <w:p w14:paraId="4222F53B" w14:textId="77777777" w:rsidR="00BC4A38" w:rsidRPr="00747504" w:rsidRDefault="00BC4A38" w:rsidP="00BC4A38">
      <w:pPr>
        <w:rPr>
          <w:sz w:val="16"/>
        </w:rPr>
      </w:pPr>
      <w:r w:rsidRPr="00747504">
        <w:rPr>
          <w:sz w:val="16"/>
        </w:rPr>
        <w:t>The need for increased council activity</w:t>
      </w:r>
    </w:p>
    <w:p w14:paraId="5226B891" w14:textId="77777777" w:rsidR="00BC4A38" w:rsidRDefault="00BC4A38" w:rsidP="00BC4A38">
      <w:pPr>
        <w:rPr>
          <w:rStyle w:val="Emphasis"/>
        </w:rPr>
      </w:pPr>
      <w:r w:rsidRPr="00747504">
        <w:rPr>
          <w:rStyle w:val="StyleUnderline"/>
        </w:rPr>
        <w:t>Norway’s chairship</w:t>
      </w:r>
      <w:r w:rsidRPr="00747504">
        <w:rPr>
          <w:sz w:val="16"/>
        </w:rPr>
        <w:t xml:space="preserve"> in 2023-2025 </w:t>
      </w:r>
      <w:r w:rsidRPr="00747504">
        <w:rPr>
          <w:rStyle w:val="StyleUnderline"/>
        </w:rPr>
        <w:t xml:space="preserve">has managed to balance the situation and keep the </w:t>
      </w:r>
      <w:r w:rsidRPr="00747504">
        <w:rPr>
          <w:rStyle w:val="Emphasis"/>
        </w:rPr>
        <w:t>council alive</w:t>
      </w:r>
      <w:r w:rsidRPr="00747504">
        <w:rPr>
          <w:rStyle w:val="StyleUnderline"/>
        </w:rPr>
        <w:t xml:space="preserve"> by </w:t>
      </w:r>
      <w:r w:rsidRPr="00747504">
        <w:rPr>
          <w:rStyle w:val="Emphasis"/>
        </w:rPr>
        <w:t>gradually ramping up its activities</w:t>
      </w:r>
      <w:r w:rsidRPr="00747504">
        <w:rPr>
          <w:sz w:val="16"/>
        </w:rPr>
        <w:t xml:space="preserve">. </w:t>
      </w:r>
      <w:r w:rsidRPr="00105F74">
        <w:rPr>
          <w:rStyle w:val="StyleUnderline"/>
          <w:highlight w:val="cyan"/>
        </w:rPr>
        <w:t xml:space="preserve">For the </w:t>
      </w:r>
      <w:r w:rsidRPr="00105F74">
        <w:rPr>
          <w:rStyle w:val="Emphasis"/>
          <w:highlight w:val="cyan"/>
        </w:rPr>
        <w:t>Danish</w:t>
      </w:r>
      <w:r w:rsidRPr="00747504">
        <w:rPr>
          <w:rStyle w:val="StyleUnderline"/>
        </w:rPr>
        <w:t xml:space="preserve">, </w:t>
      </w:r>
      <w:r w:rsidRPr="00747504">
        <w:rPr>
          <w:rStyle w:val="Emphasis"/>
        </w:rPr>
        <w:t>Greenlandic</w:t>
      </w:r>
      <w:r w:rsidRPr="00747504">
        <w:rPr>
          <w:rStyle w:val="StyleUnderline"/>
        </w:rPr>
        <w:t xml:space="preserve"> and </w:t>
      </w:r>
      <w:r w:rsidRPr="00747504">
        <w:rPr>
          <w:rStyle w:val="Emphasis"/>
        </w:rPr>
        <w:t>Faroese</w:t>
      </w:r>
      <w:r w:rsidRPr="00747504">
        <w:rPr>
          <w:rStyle w:val="StyleUnderline"/>
        </w:rPr>
        <w:t xml:space="preserve"> </w:t>
      </w:r>
      <w:r w:rsidRPr="00105F74">
        <w:rPr>
          <w:rStyle w:val="StyleUnderline"/>
          <w:highlight w:val="cyan"/>
        </w:rPr>
        <w:t xml:space="preserve">chairship to be a </w:t>
      </w:r>
      <w:r w:rsidRPr="00105F74">
        <w:rPr>
          <w:rStyle w:val="Emphasis"/>
          <w:highlight w:val="cyan"/>
        </w:rPr>
        <w:t>success</w:t>
      </w:r>
      <w:r w:rsidRPr="00747504">
        <w:rPr>
          <w:rStyle w:val="StyleUnderline"/>
        </w:rPr>
        <w:t xml:space="preserve">, </w:t>
      </w:r>
      <w:r w:rsidRPr="00105F74">
        <w:rPr>
          <w:rStyle w:val="StyleUnderline"/>
          <w:highlight w:val="cyan"/>
        </w:rPr>
        <w:t>it would be</w:t>
      </w:r>
      <w:r w:rsidRPr="00747504">
        <w:rPr>
          <w:rStyle w:val="StyleUnderline"/>
        </w:rPr>
        <w:t xml:space="preserve"> wise to </w:t>
      </w:r>
      <w:r w:rsidRPr="00105F74">
        <w:rPr>
          <w:rStyle w:val="StyleUnderline"/>
          <w:highlight w:val="cyan"/>
        </w:rPr>
        <w:t>continue</w:t>
      </w:r>
      <w:r w:rsidRPr="00747504">
        <w:rPr>
          <w:rStyle w:val="StyleUnderline"/>
        </w:rPr>
        <w:t xml:space="preserve"> on the </w:t>
      </w:r>
      <w:r w:rsidRPr="00747504">
        <w:rPr>
          <w:rStyle w:val="Emphasis"/>
        </w:rPr>
        <w:t>same path</w:t>
      </w:r>
      <w:r w:rsidRPr="00747504">
        <w:rPr>
          <w:rStyle w:val="StyleUnderline"/>
        </w:rPr>
        <w:t xml:space="preserve"> with steadily </w:t>
      </w:r>
      <w:r w:rsidRPr="00105F74">
        <w:rPr>
          <w:rStyle w:val="Emphasis"/>
          <w:highlight w:val="cyan"/>
        </w:rPr>
        <w:t>increasing activity</w:t>
      </w:r>
      <w:r w:rsidRPr="00105F74">
        <w:rPr>
          <w:rStyle w:val="StyleUnderline"/>
          <w:highlight w:val="cyan"/>
        </w:rPr>
        <w:t xml:space="preserve"> to ensure that the </w:t>
      </w:r>
      <w:r w:rsidRPr="00105F74">
        <w:rPr>
          <w:rStyle w:val="Emphasis"/>
          <w:highlight w:val="cyan"/>
        </w:rPr>
        <w:t>council’s pulse continues to</w:t>
      </w:r>
      <w:r w:rsidRPr="00105F74">
        <w:rPr>
          <w:rStyle w:val="StyleUnderline"/>
          <w:highlight w:val="cyan"/>
        </w:rPr>
        <w:t xml:space="preserve"> bea</w:t>
      </w:r>
      <w:r w:rsidRPr="00747504">
        <w:rPr>
          <w:rStyle w:val="StyleUnderline"/>
        </w:rPr>
        <w:t xml:space="preserve">t. However, the fact that </w:t>
      </w:r>
      <w:r w:rsidRPr="00105F74">
        <w:rPr>
          <w:rStyle w:val="StyleUnderline"/>
          <w:highlight w:val="cyan"/>
        </w:rPr>
        <w:t xml:space="preserve">the </w:t>
      </w:r>
      <w:r w:rsidRPr="00105F74">
        <w:rPr>
          <w:rStyle w:val="Emphasis"/>
          <w:highlight w:val="cyan"/>
        </w:rPr>
        <w:t>threat</w:t>
      </w:r>
      <w:r w:rsidRPr="00747504">
        <w:rPr>
          <w:rStyle w:val="StyleUnderline"/>
        </w:rPr>
        <w:t xml:space="preserve"> now both comes </w:t>
      </w:r>
      <w:r w:rsidRPr="00105F74">
        <w:rPr>
          <w:rStyle w:val="StyleUnderline"/>
          <w:highlight w:val="cyan"/>
        </w:rPr>
        <w:t xml:space="preserve">from the </w:t>
      </w:r>
      <w:r w:rsidRPr="00105F74">
        <w:rPr>
          <w:rStyle w:val="Emphasis"/>
          <w:highlight w:val="cyan"/>
        </w:rPr>
        <w:t>east</w:t>
      </w:r>
      <w:r w:rsidRPr="00105F74">
        <w:rPr>
          <w:rStyle w:val="StyleUnderline"/>
          <w:highlight w:val="cyan"/>
        </w:rPr>
        <w:t xml:space="preserve"> and the</w:t>
      </w:r>
      <w:r w:rsidRPr="00747504">
        <w:rPr>
          <w:rStyle w:val="StyleUnderline"/>
        </w:rPr>
        <w:t xml:space="preserve"> </w:t>
      </w:r>
      <w:r w:rsidRPr="00105F74">
        <w:rPr>
          <w:rStyle w:val="Emphasis"/>
          <w:highlight w:val="cyan"/>
        </w:rPr>
        <w:t>west</w:t>
      </w:r>
      <w:r w:rsidRPr="00747504">
        <w:rPr>
          <w:rStyle w:val="StyleUnderline"/>
        </w:rPr>
        <w:t xml:space="preserve"> </w:t>
      </w:r>
      <w:r w:rsidRPr="00105F74">
        <w:rPr>
          <w:rStyle w:val="StyleUnderline"/>
          <w:highlight w:val="cyan"/>
        </w:rPr>
        <w:t xml:space="preserve">makes the </w:t>
      </w:r>
      <w:r w:rsidRPr="00105F74">
        <w:rPr>
          <w:rStyle w:val="Emphasis"/>
          <w:highlight w:val="cyan"/>
        </w:rPr>
        <w:t>balancing act historically difficult</w:t>
      </w:r>
      <w:r w:rsidRPr="00747504">
        <w:rPr>
          <w:rStyle w:val="Emphasis"/>
        </w:rPr>
        <w:t>.</w:t>
      </w:r>
    </w:p>
    <w:p w14:paraId="32836E3D" w14:textId="77777777" w:rsidR="00BC4A38" w:rsidRPr="00747504" w:rsidRDefault="00BC4A38" w:rsidP="00BC4A38">
      <w:pPr>
        <w:rPr>
          <w:sz w:val="16"/>
        </w:rPr>
      </w:pPr>
      <w:r w:rsidRPr="00747504">
        <w:rPr>
          <w:sz w:val="16"/>
        </w:rPr>
        <w:t>One opportunity for increasing activity is to further enhance the focus on the rights of Indigenous peoples in the Arctic – which the new chairship program, indeed, prioritizes – in order to strengthen regional cooperation without necessarily having to compromise on condemning Russia. If the situation allows, something as ambitious as a binding agreement on increased protection of Indigenous peoples’ rights in the Arctic would be worth striving for, similar to the council’s three existing agreements on aeronautical and maritime search and rescue (2011), marine oil pollution preparedness and response (2013), and enhancing international Arctic scientific cooperation (2017).</w:t>
      </w:r>
    </w:p>
    <w:p w14:paraId="7728F2A6" w14:textId="77777777" w:rsidR="00BC4A38" w:rsidRPr="00747504" w:rsidRDefault="00BC4A38" w:rsidP="00BC4A38">
      <w:pPr>
        <w:rPr>
          <w:sz w:val="16"/>
        </w:rPr>
      </w:pPr>
      <w:r w:rsidRPr="00747504">
        <w:rPr>
          <w:sz w:val="16"/>
        </w:rPr>
        <w:t>It may not sound like something Trump would want a stake in, but there is a chance that the Arctic Council does not have his attention whatsoever due to its limited activity – and because there are plenty of other things that keep him occupied. If that is the case, it may actually prove to be an advantage for the Arctic Council, which under normal circumstances would otherwise strengthen its relevance if meetings were prioritized by the highest political level. However, its current fragile existence and the crucial challenges make increased activity and regional consensus the overriding success criteria. In this light, it may be beneficial if State Secretary Marco Rubio is not at the table.</w:t>
      </w:r>
    </w:p>
    <w:p w14:paraId="78F1B7FF" w14:textId="77777777" w:rsidR="00BC4A38" w:rsidRPr="00747504" w:rsidRDefault="00BC4A38" w:rsidP="00BC4A38">
      <w:pPr>
        <w:rPr>
          <w:sz w:val="16"/>
        </w:rPr>
      </w:pPr>
      <w:r w:rsidRPr="00747504">
        <w:rPr>
          <w:sz w:val="16"/>
        </w:rPr>
        <w:t>The chairship’s level of ambition is therefore closely linked to how relations with Russia in the east and the US in the west unfold in the coming period, and here it is extra important that the other member states stand together. Only in this way can we ensure that the Arctic Council continues to exist so that regional environmental problems and sustainable development are not overshadowed by military rumble and great power competition.</w:t>
      </w:r>
    </w:p>
    <w:p w14:paraId="6C2CAED7" w14:textId="77777777" w:rsidR="00BC4A38" w:rsidRPr="00747504" w:rsidRDefault="00BC4A38" w:rsidP="00BC4A38">
      <w:pPr>
        <w:rPr>
          <w:sz w:val="16"/>
        </w:rPr>
      </w:pPr>
      <w:r w:rsidRPr="00747504">
        <w:rPr>
          <w:sz w:val="16"/>
        </w:rPr>
        <w:t>Have Nuuk, Copenhagen and Tórshavn buried the hatchet?</w:t>
      </w:r>
    </w:p>
    <w:p w14:paraId="093C5C07" w14:textId="77777777" w:rsidR="00BC4A38" w:rsidRPr="00747504" w:rsidRDefault="00BC4A38" w:rsidP="00BC4A38">
      <w:pPr>
        <w:rPr>
          <w:sz w:val="16"/>
        </w:rPr>
      </w:pPr>
      <w:r w:rsidRPr="00747504">
        <w:rPr>
          <w:sz w:val="16"/>
        </w:rPr>
        <w:t>Whereas Russia’s role has been a ubiquitous topic in the Arctic political discourse, the internal dynamics between Denmark, Greenland and the Faroe Islands have also played a major role in the debate about their common chairship.</w:t>
      </w:r>
    </w:p>
    <w:p w14:paraId="6BA33E00" w14:textId="77777777" w:rsidR="00BC4A38" w:rsidRPr="00747504" w:rsidRDefault="00BC4A38" w:rsidP="00BC4A38">
      <w:pPr>
        <w:rPr>
          <w:sz w:val="16"/>
        </w:rPr>
      </w:pPr>
      <w:r w:rsidRPr="00747504">
        <w:rPr>
          <w:sz w:val="16"/>
        </w:rPr>
        <w:t>Two topics have especially influenced this debate: First, there has been disagreement between Tórshavn and Nuuk about whether the Faroe Islands’ self-characterization as ‘an Arctic people’ is an indirect attack on Greenland’s national identity and privileged negotiating position in the Arctic. Second, Greenland has actively used the fact that Denmark’s status as an Arctic state depends on Greenland’s geographical location and membership of the Realm to expand its foreign policy room for manoeuvre. With this in mind, Greenland’s leading diplomats have long worked for Greenland to be the lead dog in the joint delegation to the Arctic Council.</w:t>
      </w:r>
    </w:p>
    <w:p w14:paraId="708E6E73" w14:textId="77777777" w:rsidR="00BC4A38" w:rsidRPr="00747504" w:rsidRDefault="00BC4A38" w:rsidP="00BC4A38">
      <w:pPr>
        <w:rPr>
          <w:sz w:val="16"/>
        </w:rPr>
      </w:pPr>
      <w:r w:rsidRPr="00747504">
        <w:rPr>
          <w:sz w:val="16"/>
        </w:rPr>
        <w:t>Their work eventually resulted in a new agreement ensuring that the Kingdom of Denmark’s Arctic Ambassador is now the Greenlandic career diplomat, Kenneth Høegh, who comes directly from a position as Head of Greenland’s representation in Washington D.C. During the two-year chairship, Høegh will have offices in both Nuuk and Copenhagen, while he will be chair of the eight national Senior Arctic Officials (SAO). The Faroe Islands’ Gunvør Balle is vice chair, while Denmark’s Torsten Kjølby Nielsen is the Kingdom of Denmark’s national Senior Arctic Official.</w:t>
      </w:r>
    </w:p>
    <w:p w14:paraId="23301390" w14:textId="77777777" w:rsidR="00BC4A38" w:rsidRDefault="00BC4A38" w:rsidP="00BC4A38">
      <w:pPr>
        <w:rPr>
          <w:rStyle w:val="Emphasis"/>
        </w:rPr>
      </w:pPr>
      <w:r w:rsidRPr="00747504">
        <w:rPr>
          <w:sz w:val="16"/>
        </w:rPr>
        <w:t xml:space="preserve">After many years of tug-of-war, it now seems that </w:t>
      </w:r>
      <w:r w:rsidRPr="00105F74">
        <w:rPr>
          <w:rStyle w:val="Emphasis"/>
          <w:highlight w:val="cyan"/>
        </w:rPr>
        <w:t>Denmark</w:t>
      </w:r>
      <w:r w:rsidRPr="00747504">
        <w:rPr>
          <w:sz w:val="16"/>
        </w:rPr>
        <w:t xml:space="preserve">, Greenland and the Faroe Islands have buried the hatchet regarding the division of roles during the chairship, with Greenland now occupying a very prominent role. </w:t>
      </w:r>
      <w:r w:rsidRPr="00747504">
        <w:rPr>
          <w:rStyle w:val="StyleUnderline"/>
        </w:rPr>
        <w:t xml:space="preserve">This is important both in the short term – where they </w:t>
      </w:r>
      <w:r w:rsidRPr="00105F74">
        <w:rPr>
          <w:rStyle w:val="Emphasis"/>
          <w:highlight w:val="cyan"/>
        </w:rPr>
        <w:t>must ensure</w:t>
      </w:r>
      <w:r w:rsidRPr="00105F74">
        <w:rPr>
          <w:rStyle w:val="StyleUnderline"/>
          <w:highlight w:val="cyan"/>
        </w:rPr>
        <w:t xml:space="preserve"> a </w:t>
      </w:r>
      <w:r w:rsidRPr="00105F74">
        <w:rPr>
          <w:rStyle w:val="Emphasis"/>
          <w:highlight w:val="cyan"/>
        </w:rPr>
        <w:t>successful</w:t>
      </w:r>
      <w:r w:rsidRPr="00747504">
        <w:rPr>
          <w:rStyle w:val="StyleUnderline"/>
        </w:rPr>
        <w:t xml:space="preserve"> </w:t>
      </w:r>
      <w:r w:rsidRPr="00105F74">
        <w:rPr>
          <w:rStyle w:val="Emphasis"/>
          <w:highlight w:val="cyan"/>
        </w:rPr>
        <w:t>chairship</w:t>
      </w:r>
      <w:r w:rsidRPr="00747504">
        <w:rPr>
          <w:rStyle w:val="StyleUnderline"/>
        </w:rPr>
        <w:t xml:space="preserve"> – and in the long term, where it is about the overarching mission of </w:t>
      </w:r>
      <w:r w:rsidRPr="00105F74">
        <w:rPr>
          <w:rStyle w:val="Emphasis"/>
          <w:highlight w:val="cyan"/>
        </w:rPr>
        <w:t>making sure that the Arctic Council survives.</w:t>
      </w:r>
    </w:p>
    <w:p w14:paraId="066B3071" w14:textId="77777777" w:rsidR="00BC4A38" w:rsidRPr="00747504" w:rsidRDefault="00BC4A38" w:rsidP="00BC4A38">
      <w:pPr>
        <w:rPr>
          <w:sz w:val="16"/>
        </w:rPr>
      </w:pPr>
      <w:r w:rsidRPr="00747504">
        <w:rPr>
          <w:sz w:val="16"/>
        </w:rPr>
        <w:t>Three reasons why the Arctic Council must survive</w:t>
      </w:r>
    </w:p>
    <w:p w14:paraId="592E0A35" w14:textId="77777777" w:rsidR="00BC4A38" w:rsidRPr="00747504" w:rsidRDefault="00BC4A38" w:rsidP="00BC4A38">
      <w:pPr>
        <w:rPr>
          <w:sz w:val="16"/>
        </w:rPr>
      </w:pPr>
      <w:r w:rsidRPr="00747504">
        <w:rPr>
          <w:sz w:val="16"/>
        </w:rPr>
        <w:t>There are many good reasons why the Arctic Council should survive. Here we will highlight three:</w:t>
      </w:r>
    </w:p>
    <w:p w14:paraId="564A8512" w14:textId="77777777" w:rsidR="00BC4A38" w:rsidRPr="00747504" w:rsidRDefault="00BC4A38" w:rsidP="00BC4A38">
      <w:pPr>
        <w:rPr>
          <w:sz w:val="16"/>
        </w:rPr>
      </w:pPr>
      <w:r w:rsidRPr="00747504">
        <w:rPr>
          <w:sz w:val="16"/>
        </w:rPr>
        <w:t>First, the involvement of Indigenous peoples as permanent participants in the council is unique in an international context. They do not have direct decision-making authority, but they are at the table and provide input – and are heard – when decisions are made. If the Arctic Council does not survive, this unique construct will fall apart, which will create a major challenge for Arctic Indigenous peoples, who are unlikely to gain the same kind of influence in another regional forum.</w:t>
      </w:r>
    </w:p>
    <w:p w14:paraId="03DFDA03" w14:textId="77777777" w:rsidR="00BC4A38" w:rsidRPr="00747504" w:rsidRDefault="00BC4A38" w:rsidP="00BC4A38">
      <w:pPr>
        <w:rPr>
          <w:sz w:val="16"/>
        </w:rPr>
      </w:pPr>
      <w:r w:rsidRPr="00747504">
        <w:rPr>
          <w:sz w:val="16"/>
        </w:rPr>
        <w:t>Second, the Arctic Council’s working groups are a unique construct: Over three decades, scientists and officials have accumulated knowledge that has been incorporated into national administration and international convention work. This work has thus helped to make the rest of the world aware of the enormous climatic and environmental challenges that are extraordinarily noticeable in the Arctic, well exemplified by the average regional temperature increase which is about three times higher than the global average. Thus, the scientific work under the auspices of the Arctic Council is not only important for the region, but for the globe at large. If the Arctic Council does not survive the current crisis, these essential networks will likely collapse, and they cannot be rebuilt overnight.</w:t>
      </w:r>
    </w:p>
    <w:p w14:paraId="3DBB49BB" w14:textId="77777777" w:rsidR="00BC4A38" w:rsidRPr="00747504" w:rsidRDefault="00BC4A38" w:rsidP="00BC4A38">
      <w:pPr>
        <w:rPr>
          <w:sz w:val="16"/>
        </w:rPr>
      </w:pPr>
      <w:r w:rsidRPr="00747504">
        <w:rPr>
          <w:sz w:val="16"/>
        </w:rPr>
        <w:t>The third, and related, reason is that the Arctic states and the other actors of the Council face major transboundary challenges that are best solved jointly. Be it biodiversity issues, the spread of diseases and environmental problems; the risk of the latter is only increasing in step with the heightened activities in the region.</w:t>
      </w:r>
    </w:p>
    <w:p w14:paraId="55085DF4" w14:textId="77777777" w:rsidR="00BC4A38" w:rsidRPr="00747504" w:rsidRDefault="00BC4A38" w:rsidP="00BC4A38">
      <w:pPr>
        <w:rPr>
          <w:sz w:val="16"/>
        </w:rPr>
      </w:pPr>
      <w:r w:rsidRPr="00747504">
        <w:rPr>
          <w:sz w:val="16"/>
        </w:rPr>
        <w:t>Our inevitable shared fate in the North</w:t>
      </w:r>
    </w:p>
    <w:p w14:paraId="3D093D5F" w14:textId="77777777" w:rsidR="00BC4A38" w:rsidRDefault="00BC4A38" w:rsidP="00BC4A38">
      <w:pPr>
        <w:rPr>
          <w:rStyle w:val="StyleUnderline"/>
        </w:rPr>
      </w:pPr>
      <w:r w:rsidRPr="00CC2D87">
        <w:rPr>
          <w:rStyle w:val="StyleUnderline"/>
        </w:rPr>
        <w:t>At the moment</w:t>
      </w:r>
      <w:r w:rsidRPr="00747504">
        <w:rPr>
          <w:sz w:val="16"/>
        </w:rPr>
        <w:t xml:space="preserve">, </w:t>
      </w:r>
      <w:r w:rsidRPr="00105F74">
        <w:rPr>
          <w:rStyle w:val="StyleUnderline"/>
          <w:highlight w:val="cyan"/>
        </w:rPr>
        <w:t>it is</w:t>
      </w:r>
      <w:r w:rsidRPr="00CC2D87">
        <w:rPr>
          <w:rStyle w:val="StyleUnderline"/>
        </w:rPr>
        <w:t xml:space="preserve"> </w:t>
      </w:r>
      <w:r w:rsidRPr="00747504">
        <w:rPr>
          <w:sz w:val="16"/>
        </w:rPr>
        <w:t xml:space="preserve">of course politically and morally </w:t>
      </w:r>
      <w:r w:rsidRPr="00105F74">
        <w:rPr>
          <w:rStyle w:val="StyleUnderline"/>
          <w:highlight w:val="cyan"/>
        </w:rPr>
        <w:t xml:space="preserve">difficult to </w:t>
      </w:r>
      <w:r w:rsidRPr="00105F74">
        <w:rPr>
          <w:rStyle w:val="Emphasis"/>
          <w:highlight w:val="cyan"/>
        </w:rPr>
        <w:t>cooperate</w:t>
      </w:r>
      <w:r w:rsidRPr="00105F74">
        <w:rPr>
          <w:rStyle w:val="StyleUnderline"/>
          <w:highlight w:val="cyan"/>
        </w:rPr>
        <w:t xml:space="preserve"> with </w:t>
      </w:r>
      <w:r w:rsidRPr="00105F74">
        <w:rPr>
          <w:rStyle w:val="Emphasis"/>
          <w:highlight w:val="cyan"/>
        </w:rPr>
        <w:t>Russia</w:t>
      </w:r>
      <w:r w:rsidRPr="00105F74">
        <w:rPr>
          <w:sz w:val="16"/>
          <w:highlight w:val="cyan"/>
        </w:rPr>
        <w:t xml:space="preserve">, </w:t>
      </w:r>
      <w:r w:rsidRPr="00105F74">
        <w:rPr>
          <w:rStyle w:val="StyleUnderline"/>
          <w:highlight w:val="cyan"/>
        </w:rPr>
        <w:t>while</w:t>
      </w:r>
      <w:r w:rsidRPr="00CC2D87">
        <w:rPr>
          <w:rStyle w:val="StyleUnderline"/>
        </w:rPr>
        <w:t xml:space="preserve"> the </w:t>
      </w:r>
      <w:r w:rsidRPr="00105F74">
        <w:rPr>
          <w:rStyle w:val="StyleUnderline"/>
          <w:highlight w:val="cyan"/>
        </w:rPr>
        <w:t>Trump</w:t>
      </w:r>
      <w:r w:rsidRPr="00CC2D87">
        <w:rPr>
          <w:rStyle w:val="StyleUnderline"/>
        </w:rPr>
        <w:t xml:space="preserve"> administration’s </w:t>
      </w:r>
      <w:r w:rsidRPr="00105F74">
        <w:rPr>
          <w:rStyle w:val="Emphasis"/>
          <w:highlight w:val="cyan"/>
        </w:rPr>
        <w:t>approach</w:t>
      </w:r>
      <w:r w:rsidRPr="00105F74">
        <w:rPr>
          <w:rStyle w:val="StyleUnderline"/>
          <w:highlight w:val="cyan"/>
        </w:rPr>
        <w:t xml:space="preserve"> to </w:t>
      </w:r>
      <w:r w:rsidRPr="00105F74">
        <w:rPr>
          <w:rStyle w:val="Emphasis"/>
          <w:highlight w:val="cyan"/>
        </w:rPr>
        <w:t>Greenland</w:t>
      </w:r>
      <w:r w:rsidRPr="00747504">
        <w:rPr>
          <w:sz w:val="16"/>
        </w:rPr>
        <w:t xml:space="preserve"> – and the Arctic experiences from his first presidential term – ​​</w:t>
      </w:r>
      <w:r w:rsidRPr="00105F74">
        <w:rPr>
          <w:rStyle w:val="StyleUnderline"/>
          <w:highlight w:val="cyan"/>
        </w:rPr>
        <w:t>provide negative evidence</w:t>
      </w:r>
      <w:r w:rsidRPr="00CC2D87">
        <w:rPr>
          <w:rStyle w:val="StyleUnderline"/>
        </w:rPr>
        <w:t xml:space="preserve"> of ​​what further consequences this could </w:t>
      </w:r>
      <w:r w:rsidRPr="00CC2D87">
        <w:rPr>
          <w:rStyle w:val="Emphasis"/>
        </w:rPr>
        <w:t>have for regional cooperation</w:t>
      </w:r>
      <w:r w:rsidRPr="00CC2D87">
        <w:rPr>
          <w:rStyle w:val="StyleUnderline"/>
        </w:rPr>
        <w:t>.</w:t>
      </w:r>
    </w:p>
    <w:p w14:paraId="26843649" w14:textId="77777777" w:rsidR="00BC4A38" w:rsidRPr="00CC2D87" w:rsidRDefault="00BC4A38" w:rsidP="00BC4A38">
      <w:pPr>
        <w:rPr>
          <w:rStyle w:val="StyleUnderline"/>
        </w:rPr>
      </w:pPr>
      <w:r w:rsidRPr="00105F74">
        <w:rPr>
          <w:sz w:val="16"/>
          <w:highlight w:val="cyan"/>
        </w:rPr>
        <w:t>T</w:t>
      </w:r>
      <w:r w:rsidRPr="00105F74">
        <w:rPr>
          <w:rStyle w:val="StyleUnderline"/>
          <w:highlight w:val="cyan"/>
        </w:rPr>
        <w:t xml:space="preserve">he Arctic Council is in a </w:t>
      </w:r>
      <w:r w:rsidRPr="00105F74">
        <w:rPr>
          <w:rStyle w:val="Emphasis"/>
          <w:highlight w:val="cyan"/>
        </w:rPr>
        <w:t>historically difficult situation</w:t>
      </w:r>
      <w:r w:rsidRPr="00747504">
        <w:rPr>
          <w:sz w:val="16"/>
        </w:rPr>
        <w:t xml:space="preserve">, </w:t>
      </w:r>
      <w:r w:rsidRPr="00CC2D87">
        <w:rPr>
          <w:rStyle w:val="StyleUnderline"/>
        </w:rPr>
        <w:t xml:space="preserve">marked by geopolitical shadows from both the East and the West. </w:t>
      </w:r>
      <w:r w:rsidRPr="00105F74">
        <w:rPr>
          <w:rStyle w:val="StyleUnderline"/>
          <w:highlight w:val="cyan"/>
        </w:rPr>
        <w:t xml:space="preserve">An extraordinary responsibility therefore rests </w:t>
      </w:r>
      <w:r w:rsidRPr="00105F74">
        <w:rPr>
          <w:rStyle w:val="Emphasis"/>
          <w:sz w:val="28"/>
          <w:szCs w:val="32"/>
          <w:highlight w:val="cyan"/>
        </w:rPr>
        <w:t>on the other Arctic states</w:t>
      </w:r>
      <w:r w:rsidRPr="00747504">
        <w:rPr>
          <w:sz w:val="16"/>
          <w:szCs w:val="32"/>
        </w:rPr>
        <w:t xml:space="preserve"> </w:t>
      </w:r>
      <w:r w:rsidRPr="00CC2D87">
        <w:rPr>
          <w:rStyle w:val="StyleUnderline"/>
        </w:rPr>
        <w:t xml:space="preserve">– led by the new chairship – </w:t>
      </w:r>
      <w:r w:rsidRPr="00105F74">
        <w:rPr>
          <w:rStyle w:val="StyleUnderline"/>
          <w:highlight w:val="cyan"/>
        </w:rPr>
        <w:t xml:space="preserve">to </w:t>
      </w:r>
      <w:r w:rsidRPr="00105F74">
        <w:rPr>
          <w:rStyle w:val="Emphasis"/>
          <w:highlight w:val="cyan"/>
        </w:rPr>
        <w:t>ensure</w:t>
      </w:r>
      <w:r w:rsidRPr="00105F74">
        <w:rPr>
          <w:rStyle w:val="StyleUnderline"/>
          <w:highlight w:val="cyan"/>
        </w:rPr>
        <w:t xml:space="preserve"> that they </w:t>
      </w:r>
      <w:r w:rsidRPr="00105F74">
        <w:rPr>
          <w:rStyle w:val="Emphasis"/>
          <w:highlight w:val="cyan"/>
        </w:rPr>
        <w:t>together address our inevitable shared fate</w:t>
      </w:r>
      <w:r w:rsidRPr="00105F74">
        <w:rPr>
          <w:rStyle w:val="StyleUnderline"/>
          <w:highlight w:val="cyan"/>
        </w:rPr>
        <w:t xml:space="preserve"> in the </w:t>
      </w:r>
      <w:r w:rsidRPr="00105F74">
        <w:rPr>
          <w:rStyle w:val="Emphasis"/>
          <w:highlight w:val="cyan"/>
        </w:rPr>
        <w:t>North</w:t>
      </w:r>
      <w:r w:rsidRPr="00CC2D87">
        <w:rPr>
          <w:rStyle w:val="StyleUnderline"/>
        </w:rPr>
        <w:t xml:space="preserve">. If successful, the </w:t>
      </w:r>
      <w:r w:rsidRPr="00CC2D87">
        <w:rPr>
          <w:rStyle w:val="Emphasis"/>
        </w:rPr>
        <w:t>Arctic Council</w:t>
      </w:r>
      <w:r w:rsidRPr="00CC2D87">
        <w:rPr>
          <w:rStyle w:val="StyleUnderline"/>
        </w:rPr>
        <w:t xml:space="preserve"> could emerge </w:t>
      </w:r>
      <w:r w:rsidRPr="00CC2D87">
        <w:rPr>
          <w:rStyle w:val="Emphasis"/>
        </w:rPr>
        <w:t>stronger on the other side</w:t>
      </w:r>
      <w:r w:rsidRPr="00CC2D87">
        <w:rPr>
          <w:rStyle w:val="StyleUnderline"/>
        </w:rPr>
        <w:t>.</w:t>
      </w:r>
    </w:p>
    <w:p w14:paraId="39236104" w14:textId="77777777" w:rsidR="00BC4A38" w:rsidRDefault="00BC4A38" w:rsidP="00BC4A38">
      <w:pPr>
        <w:pStyle w:val="Heading3"/>
      </w:pPr>
      <w:bookmarkStart w:id="1" w:name="_Hlk200372375"/>
      <w:r>
        <w:t>AT: Net Benefit---2AC</w:t>
      </w:r>
    </w:p>
    <w:p w14:paraId="1D4DAFC5" w14:textId="77777777" w:rsidR="00BC4A38" w:rsidRDefault="00BC4A38" w:rsidP="00BC4A38">
      <w:pPr>
        <w:pStyle w:val="Heading4"/>
      </w:pPr>
      <w:r>
        <w:t xml:space="preserve">The Arctic Council is not key to Arctic cooperation. </w:t>
      </w:r>
    </w:p>
    <w:p w14:paraId="485CDFD3" w14:textId="77777777" w:rsidR="00BC4A38" w:rsidRPr="00085E6D" w:rsidRDefault="00BC4A38" w:rsidP="00BC4A38">
      <w:r w:rsidRPr="00085E6D">
        <w:t xml:space="preserve">Trine </w:t>
      </w:r>
      <w:r w:rsidRPr="00085E6D">
        <w:rPr>
          <w:rStyle w:val="Style13ptBold"/>
        </w:rPr>
        <w:t>Jonassen 24</w:t>
      </w:r>
      <w:r w:rsidRPr="00085E6D">
        <w:t xml:space="preserve">. </w:t>
      </w:r>
      <w:r>
        <w:t xml:space="preserve">Reporter for High North News. </w:t>
      </w:r>
      <w:r w:rsidRPr="00085E6D">
        <w:t>"“Without Russia, the Arctic Council Will Not Survive”." High North News. 2-1-2024. https://www.highnorthnews.com/en/without-russia-arctic-council-will-not-survive</w:t>
      </w:r>
    </w:p>
    <w:p w14:paraId="2E037187" w14:textId="77777777" w:rsidR="00BC4A38" w:rsidRPr="00085E6D" w:rsidRDefault="00BC4A38" w:rsidP="00BC4A38">
      <w:pPr>
        <w:rPr>
          <w:szCs w:val="21"/>
        </w:rPr>
      </w:pPr>
      <w:r w:rsidRPr="00085E6D">
        <w:rPr>
          <w:szCs w:val="21"/>
        </w:rPr>
        <w:t>Half of the Arctic</w:t>
      </w:r>
    </w:p>
    <w:p w14:paraId="552713A5" w14:textId="77777777" w:rsidR="00BC4A38" w:rsidRDefault="00BC4A38" w:rsidP="00BC4A38">
      <w:pPr>
        <w:rPr>
          <w:rStyle w:val="StyleUnderline"/>
        </w:rPr>
      </w:pPr>
      <w:r w:rsidRPr="00085E6D">
        <w:rPr>
          <w:sz w:val="16"/>
        </w:rPr>
        <w:t xml:space="preserve">"I think the working groups would still be alive and kicking. But </w:t>
      </w:r>
      <w:r w:rsidRPr="00085E6D">
        <w:rPr>
          <w:rStyle w:val="StyleUnderline"/>
        </w:rPr>
        <w:t xml:space="preserve">we must acknowledge that </w:t>
      </w:r>
      <w:r w:rsidRPr="00105F74">
        <w:rPr>
          <w:rStyle w:val="StyleUnderline"/>
          <w:highlight w:val="cyan"/>
        </w:rPr>
        <w:t>half of the</w:t>
      </w:r>
      <w:r w:rsidRPr="00085E6D">
        <w:rPr>
          <w:rStyle w:val="StyleUnderline"/>
        </w:rPr>
        <w:t xml:space="preserve"> </w:t>
      </w:r>
      <w:r w:rsidRPr="00105F74">
        <w:rPr>
          <w:rStyle w:val="StyleUnderline"/>
          <w:highlight w:val="cyan"/>
        </w:rPr>
        <w:t>Arctic is Russian</w:t>
      </w:r>
      <w:r w:rsidRPr="00085E6D">
        <w:rPr>
          <w:rStyle w:val="StyleUnderline"/>
        </w:rPr>
        <w:t xml:space="preserve">, </w:t>
      </w:r>
      <w:r w:rsidRPr="00105F74">
        <w:rPr>
          <w:rStyle w:val="StyleUnderline"/>
          <w:highlight w:val="cyan"/>
        </w:rPr>
        <w:t>and the Arctic Council is a product of</w:t>
      </w:r>
      <w:r w:rsidRPr="00085E6D">
        <w:rPr>
          <w:rStyle w:val="StyleUnderline"/>
        </w:rPr>
        <w:t xml:space="preserve"> </w:t>
      </w:r>
      <w:r w:rsidRPr="00105F74">
        <w:rPr>
          <w:rStyle w:val="StyleUnderline"/>
          <w:highlight w:val="cyan"/>
        </w:rPr>
        <w:t>the end of the Cold War</w:t>
      </w:r>
      <w:r w:rsidRPr="00085E6D">
        <w:rPr>
          <w:rStyle w:val="StyleUnderline"/>
        </w:rPr>
        <w:t xml:space="preserve"> and is all </w:t>
      </w:r>
      <w:r w:rsidRPr="00085E6D">
        <w:rPr>
          <w:rStyle w:val="Emphasis"/>
        </w:rPr>
        <w:t>about circumpolar cooperation</w:t>
      </w:r>
      <w:r w:rsidRPr="00085E6D">
        <w:rPr>
          <w:sz w:val="16"/>
        </w:rPr>
        <w:t xml:space="preserve">. </w:t>
      </w:r>
      <w:r w:rsidRPr="00085E6D">
        <w:rPr>
          <w:rStyle w:val="StyleUnderline"/>
        </w:rPr>
        <w:t>So, if that happens, the Arctic Council will be dead letters".</w:t>
      </w:r>
    </w:p>
    <w:p w14:paraId="57298558" w14:textId="77777777" w:rsidR="00BC4A38" w:rsidRPr="00085E6D" w:rsidRDefault="00BC4A38" w:rsidP="00BC4A38">
      <w:pPr>
        <w:rPr>
          <w:sz w:val="16"/>
        </w:rPr>
      </w:pPr>
      <w:r w:rsidRPr="00085E6D">
        <w:rPr>
          <w:sz w:val="16"/>
        </w:rPr>
        <w:t>"</w:t>
      </w:r>
      <w:r w:rsidRPr="00085E6D">
        <w:rPr>
          <w:rStyle w:val="StyleUnderline"/>
        </w:rPr>
        <w:t>Or it becomes something else, like the Barents cooperation, which has become a Nordic cooperation now without Russia</w:t>
      </w:r>
      <w:r w:rsidRPr="00085E6D">
        <w:rPr>
          <w:sz w:val="16"/>
        </w:rPr>
        <w:t>," suggests Solveig Rossebø.</w:t>
      </w:r>
    </w:p>
    <w:p w14:paraId="6EED6A17" w14:textId="77777777" w:rsidR="00BC4A38" w:rsidRPr="00085E6D" w:rsidRDefault="00BC4A38" w:rsidP="00BC4A38">
      <w:pPr>
        <w:rPr>
          <w:sz w:val="16"/>
        </w:rPr>
      </w:pPr>
      <w:r w:rsidRPr="00085E6D">
        <w:rPr>
          <w:sz w:val="16"/>
        </w:rPr>
        <w:t>But a great loss it would be still, so the Norwegian chairship is hard at work to keep all eight states in the Council.</w:t>
      </w:r>
    </w:p>
    <w:p w14:paraId="250BEE7E" w14:textId="77777777" w:rsidR="00BC4A38" w:rsidRDefault="00BC4A38" w:rsidP="00BC4A38">
      <w:pPr>
        <w:rPr>
          <w:rStyle w:val="StyleUnderline"/>
        </w:rPr>
      </w:pPr>
      <w:r w:rsidRPr="00105F74">
        <w:rPr>
          <w:rStyle w:val="StyleUnderline"/>
          <w:highlight w:val="cyan"/>
        </w:rPr>
        <w:t>Even if the Arctic Council were to evaporate, the Arctic issues would not go away and would still have to be solved.</w:t>
      </w:r>
    </w:p>
    <w:p w14:paraId="55C90E18" w14:textId="77777777" w:rsidR="00BC4A38" w:rsidRPr="00085E6D" w:rsidRDefault="00BC4A38" w:rsidP="00BC4A38">
      <w:r w:rsidRPr="00085E6D">
        <w:rPr>
          <w:sz w:val="16"/>
        </w:rPr>
        <w:t xml:space="preserve">"The </w:t>
      </w:r>
      <w:r w:rsidRPr="00105F74">
        <w:rPr>
          <w:rStyle w:val="Emphasis"/>
          <w:sz w:val="28"/>
          <w:szCs w:val="32"/>
          <w:highlight w:val="cyan"/>
        </w:rPr>
        <w:t>Arctic cooperation would not be dead even if the Arctic Council would be</w:t>
      </w:r>
      <w:r w:rsidRPr="00085E6D">
        <w:rPr>
          <w:sz w:val="16"/>
        </w:rPr>
        <w:t>," Rottem states.</w:t>
      </w:r>
    </w:p>
    <w:p w14:paraId="1D2EA303" w14:textId="77777777" w:rsidR="00BC4A38" w:rsidRDefault="00BC4A38" w:rsidP="00BC4A38">
      <w:pPr>
        <w:pStyle w:val="Heading3"/>
      </w:pPr>
      <w:bookmarkStart w:id="2" w:name="_Hlk200372381"/>
      <w:bookmarkEnd w:id="1"/>
      <w:r>
        <w:t>AT: Net Benefit---No Arctic War---2AC</w:t>
      </w:r>
    </w:p>
    <w:p w14:paraId="213059F9" w14:textId="77777777" w:rsidR="00BC4A38" w:rsidRPr="006634F1" w:rsidRDefault="00BC4A38" w:rsidP="00BC4A38">
      <w:pPr>
        <w:pStyle w:val="Heading4"/>
        <w:rPr>
          <w:rFonts w:cs="Arial"/>
        </w:rPr>
      </w:pPr>
      <w:r>
        <w:rPr>
          <w:rFonts w:cs="Arial"/>
        </w:rPr>
        <w:t xml:space="preserve">No chance of Arctic conflict. </w:t>
      </w:r>
    </w:p>
    <w:p w14:paraId="56F85B8E" w14:textId="77777777" w:rsidR="00BC4A38" w:rsidRPr="006634F1" w:rsidRDefault="00BC4A38" w:rsidP="00BC4A38">
      <w:r w:rsidRPr="006634F1">
        <w:t xml:space="preserve">Anna </w:t>
      </w:r>
      <w:r w:rsidRPr="006634F1">
        <w:rPr>
          <w:rStyle w:val="Style13ptBold"/>
        </w:rPr>
        <w:t>Valberg 24</w:t>
      </w:r>
      <w:r w:rsidRPr="006634F1">
        <w:t>. M.A. in Political Science, University of Oslo; Head of communications, Fridtjof Nansen Institute. “War in the Arctic? Researchers debunk three myths about the High North.” https://partner.sciencenorway.no/arctic-climate-conflict/war-in-the-arctic-researchers-debunk-three-myths-about-the-high-north/2314629</w:t>
      </w:r>
    </w:p>
    <w:p w14:paraId="10DD35F9" w14:textId="77777777" w:rsidR="00BC4A38" w:rsidRPr="006634F1" w:rsidRDefault="00BC4A38" w:rsidP="00BC4A38">
      <w:pPr>
        <w:rPr>
          <w:sz w:val="16"/>
        </w:rPr>
      </w:pPr>
      <w:r w:rsidRPr="006634F1">
        <w:rPr>
          <w:sz w:val="16"/>
        </w:rPr>
        <w:t xml:space="preserve">But Østhagen believes </w:t>
      </w:r>
      <w:r w:rsidRPr="006634F1">
        <w:rPr>
          <w:rStyle w:val="StyleUnderline"/>
        </w:rPr>
        <w:t xml:space="preserve">there are </w:t>
      </w:r>
      <w:r w:rsidRPr="006634F1">
        <w:rPr>
          <w:rStyle w:val="Emphasis"/>
        </w:rPr>
        <w:t xml:space="preserve">three </w:t>
      </w:r>
      <w:r w:rsidRPr="00105F74">
        <w:rPr>
          <w:rStyle w:val="Emphasis"/>
          <w:highlight w:val="cyan"/>
        </w:rPr>
        <w:t>major misconceptions</w:t>
      </w:r>
      <w:r w:rsidRPr="00105F74">
        <w:rPr>
          <w:rStyle w:val="StyleUnderline"/>
          <w:highlight w:val="cyan"/>
        </w:rPr>
        <w:t xml:space="preserve"> about</w:t>
      </w:r>
      <w:r w:rsidRPr="006634F1">
        <w:rPr>
          <w:rStyle w:val="StyleUnderline"/>
        </w:rPr>
        <w:t xml:space="preserve"> </w:t>
      </w:r>
      <w:r w:rsidRPr="006634F1">
        <w:rPr>
          <w:rStyle w:val="Emphasis"/>
        </w:rPr>
        <w:t xml:space="preserve">geopolitics in </w:t>
      </w:r>
      <w:r w:rsidRPr="00105F74">
        <w:rPr>
          <w:rStyle w:val="Emphasis"/>
          <w:highlight w:val="cyan"/>
        </w:rPr>
        <w:t>the Arctic</w:t>
      </w:r>
      <w:r w:rsidRPr="006634F1">
        <w:rPr>
          <w:sz w:val="16"/>
        </w:rPr>
        <w:t>:</w:t>
      </w:r>
    </w:p>
    <w:p w14:paraId="116C4DB4" w14:textId="77777777" w:rsidR="00BC4A38" w:rsidRPr="006634F1" w:rsidRDefault="00BC4A38" w:rsidP="00BC4A38">
      <w:pPr>
        <w:rPr>
          <w:sz w:val="16"/>
        </w:rPr>
      </w:pPr>
      <w:r w:rsidRPr="006634F1">
        <w:rPr>
          <w:sz w:val="16"/>
        </w:rPr>
        <w:t xml:space="preserve">The first is the </w:t>
      </w:r>
      <w:r w:rsidRPr="00105F74">
        <w:rPr>
          <w:rStyle w:val="Emphasis"/>
          <w:highlight w:val="cyan"/>
        </w:rPr>
        <w:t>possibility of war</w:t>
      </w:r>
      <w:r w:rsidRPr="006634F1">
        <w:rPr>
          <w:rStyle w:val="StyleUnderline"/>
        </w:rPr>
        <w:t xml:space="preserve"> in the Arctic</w:t>
      </w:r>
      <w:r w:rsidRPr="006634F1">
        <w:rPr>
          <w:sz w:val="16"/>
        </w:rPr>
        <w:t xml:space="preserve">. The second is that </w:t>
      </w:r>
      <w:r w:rsidRPr="00105F74">
        <w:rPr>
          <w:rStyle w:val="StyleUnderline"/>
          <w:highlight w:val="cyan"/>
        </w:rPr>
        <w:t xml:space="preserve">there are </w:t>
      </w:r>
      <w:r w:rsidRPr="00105F74">
        <w:rPr>
          <w:rStyle w:val="Emphasis"/>
          <w:highlight w:val="cyan"/>
        </w:rPr>
        <w:t>unresolved borders</w:t>
      </w:r>
      <w:r w:rsidRPr="006634F1">
        <w:rPr>
          <w:rStyle w:val="StyleUnderline"/>
        </w:rPr>
        <w:t xml:space="preserve"> in the Arctic </w:t>
      </w:r>
      <w:r w:rsidRPr="00105F74">
        <w:rPr>
          <w:rStyle w:val="StyleUnderline"/>
          <w:highlight w:val="cyan"/>
        </w:rPr>
        <w:t>and</w:t>
      </w:r>
      <w:r w:rsidRPr="006634F1">
        <w:rPr>
          <w:sz w:val="16"/>
        </w:rPr>
        <w:t xml:space="preserve"> that a </w:t>
      </w:r>
      <w:r w:rsidRPr="00105F74">
        <w:rPr>
          <w:rStyle w:val="Emphasis"/>
          <w:highlight w:val="cyan"/>
        </w:rPr>
        <w:t>resource race</w:t>
      </w:r>
      <w:r w:rsidRPr="00105F74">
        <w:rPr>
          <w:rStyle w:val="StyleUnderline"/>
          <w:highlight w:val="cyan"/>
        </w:rPr>
        <w:t xml:space="preserve"> is underway</w:t>
      </w:r>
      <w:r w:rsidRPr="006634F1">
        <w:rPr>
          <w:sz w:val="16"/>
        </w:rPr>
        <w:t xml:space="preserve">. The third is that </w:t>
      </w:r>
      <w:r w:rsidRPr="00105F74">
        <w:rPr>
          <w:rStyle w:val="StyleUnderline"/>
          <w:highlight w:val="cyan"/>
        </w:rPr>
        <w:t>climate change is the</w:t>
      </w:r>
      <w:r w:rsidRPr="006634F1">
        <w:rPr>
          <w:rStyle w:val="StyleUnderline"/>
        </w:rPr>
        <w:t xml:space="preserve"> </w:t>
      </w:r>
      <w:r w:rsidRPr="006634F1">
        <w:rPr>
          <w:rStyle w:val="Emphasis"/>
        </w:rPr>
        <w:t xml:space="preserve">primary </w:t>
      </w:r>
      <w:r w:rsidRPr="00105F74">
        <w:rPr>
          <w:rStyle w:val="Emphasis"/>
          <w:highlight w:val="cyan"/>
        </w:rPr>
        <w:t>catalyst</w:t>
      </w:r>
      <w:r w:rsidRPr="00105F74">
        <w:rPr>
          <w:rStyle w:val="StyleUnderline"/>
          <w:highlight w:val="cyan"/>
        </w:rPr>
        <w:t xml:space="preserve"> for </w:t>
      </w:r>
      <w:r w:rsidRPr="00105F74">
        <w:rPr>
          <w:rStyle w:val="Emphasis"/>
          <w:highlight w:val="cyan"/>
        </w:rPr>
        <w:t>all changes</w:t>
      </w:r>
      <w:r w:rsidRPr="00105F74">
        <w:rPr>
          <w:rStyle w:val="StyleUnderline"/>
          <w:highlight w:val="cyan"/>
        </w:rPr>
        <w:t xml:space="preserve"> in the Arctic</w:t>
      </w:r>
      <w:r w:rsidRPr="006634F1">
        <w:rPr>
          <w:rStyle w:val="StyleUnderline"/>
        </w:rPr>
        <w:t xml:space="preserve"> region</w:t>
      </w:r>
      <w:r w:rsidRPr="006634F1">
        <w:rPr>
          <w:sz w:val="16"/>
        </w:rPr>
        <w:t xml:space="preserve">. </w:t>
      </w:r>
    </w:p>
    <w:p w14:paraId="02EDA75E" w14:textId="77777777" w:rsidR="00BC4A38" w:rsidRPr="006634F1" w:rsidRDefault="00BC4A38" w:rsidP="00BC4A38">
      <w:pPr>
        <w:rPr>
          <w:sz w:val="16"/>
        </w:rPr>
      </w:pPr>
      <w:r w:rsidRPr="006634F1">
        <w:rPr>
          <w:sz w:val="16"/>
        </w:rPr>
        <w:t xml:space="preserve">“The </w:t>
      </w:r>
      <w:r w:rsidRPr="00105F74">
        <w:rPr>
          <w:rStyle w:val="StyleUnderline"/>
          <w:highlight w:val="cyan"/>
        </w:rPr>
        <w:t xml:space="preserve">reality is </w:t>
      </w:r>
      <w:r w:rsidRPr="00105F74">
        <w:rPr>
          <w:rStyle w:val="Emphasis"/>
          <w:highlight w:val="cyan"/>
        </w:rPr>
        <w:t>much calmer</w:t>
      </w:r>
      <w:r w:rsidRPr="006634F1">
        <w:rPr>
          <w:sz w:val="16"/>
        </w:rPr>
        <w:t>,” Østhagen says.</w:t>
      </w:r>
    </w:p>
    <w:p w14:paraId="723A84BB" w14:textId="77777777" w:rsidR="00BC4A38" w:rsidRPr="006634F1" w:rsidRDefault="00BC4A38" w:rsidP="00BC4A38">
      <w:pPr>
        <w:rPr>
          <w:sz w:val="16"/>
        </w:rPr>
      </w:pPr>
      <w:r w:rsidRPr="006634F1">
        <w:rPr>
          <w:sz w:val="16"/>
        </w:rPr>
        <w:t xml:space="preserve">“The Electron case illustrates well everything that can go wrong. But it also shows why </w:t>
      </w:r>
      <w:r w:rsidRPr="00105F74">
        <w:rPr>
          <w:rStyle w:val="StyleUnderline"/>
          <w:highlight w:val="cyan"/>
        </w:rPr>
        <w:t>things</w:t>
      </w:r>
      <w:r w:rsidRPr="006634F1">
        <w:rPr>
          <w:sz w:val="16"/>
        </w:rPr>
        <w:t xml:space="preserve"> usually </w:t>
      </w:r>
      <w:r w:rsidRPr="00105F74">
        <w:rPr>
          <w:rStyle w:val="StyleUnderline"/>
          <w:highlight w:val="cyan"/>
        </w:rPr>
        <w:t>dont go wrong</w:t>
      </w:r>
      <w:r w:rsidRPr="006634F1">
        <w:rPr>
          <w:sz w:val="16"/>
        </w:rPr>
        <w:t xml:space="preserve">. </w:t>
      </w:r>
      <w:r w:rsidRPr="00105F74">
        <w:rPr>
          <w:rStyle w:val="StyleUnderline"/>
          <w:highlight w:val="cyan"/>
        </w:rPr>
        <w:t>There's</w:t>
      </w:r>
      <w:r w:rsidRPr="006634F1">
        <w:rPr>
          <w:sz w:val="16"/>
        </w:rPr>
        <w:t xml:space="preserve"> a </w:t>
      </w:r>
      <w:r w:rsidRPr="00105F74">
        <w:rPr>
          <w:rStyle w:val="Emphasis"/>
          <w:highlight w:val="cyan"/>
        </w:rPr>
        <w:t>willingness to cooperate</w:t>
      </w:r>
      <w:r w:rsidRPr="006634F1">
        <w:rPr>
          <w:sz w:val="16"/>
        </w:rPr>
        <w:t xml:space="preserve">," Svein Vigeland Rottem says. </w:t>
      </w:r>
    </w:p>
    <w:p w14:paraId="4A02F3FE" w14:textId="77777777" w:rsidR="00BC4A38" w:rsidRPr="006634F1" w:rsidRDefault="00BC4A38" w:rsidP="00BC4A38">
      <w:pPr>
        <w:rPr>
          <w:sz w:val="16"/>
        </w:rPr>
      </w:pPr>
      <w:r w:rsidRPr="006634F1">
        <w:rPr>
          <w:sz w:val="16"/>
        </w:rPr>
        <w:t xml:space="preserve">He is a senior researcher at FNI and studies cooperation in the Arctic. Rottem and Østhagen do not agree that the Arctic is a powder keg and a dangerous place, as recently stated by Lars Saunes, former head of the Norwegian Navy, to Norwegian Broadcasting Corporation NRK. </w:t>
      </w:r>
    </w:p>
    <w:p w14:paraId="6E5743FE" w14:textId="77777777" w:rsidR="00BC4A38" w:rsidRPr="006634F1" w:rsidRDefault="00BC4A38" w:rsidP="00BC4A38">
      <w:pPr>
        <w:rPr>
          <w:sz w:val="16"/>
        </w:rPr>
      </w:pPr>
      <w:r w:rsidRPr="006634F1">
        <w:rPr>
          <w:rStyle w:val="Emphasis"/>
        </w:rPr>
        <w:t>Myth 1</w:t>
      </w:r>
      <w:r w:rsidRPr="006634F1">
        <w:rPr>
          <w:sz w:val="16"/>
        </w:rPr>
        <w:t xml:space="preserve">: The </w:t>
      </w:r>
      <w:r w:rsidRPr="006634F1">
        <w:rPr>
          <w:rStyle w:val="Emphasis"/>
        </w:rPr>
        <w:t>possibility of war</w:t>
      </w:r>
      <w:r w:rsidRPr="006634F1">
        <w:rPr>
          <w:rStyle w:val="StyleUnderline"/>
        </w:rPr>
        <w:t xml:space="preserve"> in the Arctic</w:t>
      </w:r>
      <w:r w:rsidRPr="006634F1">
        <w:rPr>
          <w:sz w:val="16"/>
        </w:rPr>
        <w:t xml:space="preserve"> </w:t>
      </w:r>
    </w:p>
    <w:p w14:paraId="24D8569E" w14:textId="77777777" w:rsidR="00BC4A38" w:rsidRPr="006634F1" w:rsidRDefault="00BC4A38" w:rsidP="00BC4A38">
      <w:pPr>
        <w:rPr>
          <w:sz w:val="16"/>
        </w:rPr>
      </w:pPr>
      <w:r w:rsidRPr="006634F1">
        <w:rPr>
          <w:sz w:val="16"/>
        </w:rPr>
        <w:t xml:space="preserve">Østhagen, addressing the misconception of imminent war in the Arctic, explains that the </w:t>
      </w:r>
      <w:r w:rsidRPr="00105F74">
        <w:rPr>
          <w:rStyle w:val="StyleUnderline"/>
          <w:highlight w:val="cyan"/>
        </w:rPr>
        <w:t>conditions in the Arctic are</w:t>
      </w:r>
      <w:r w:rsidRPr="00105F74">
        <w:rPr>
          <w:sz w:val="16"/>
          <w:highlight w:val="cyan"/>
        </w:rPr>
        <w:t xml:space="preserve"> </w:t>
      </w:r>
      <w:r w:rsidRPr="006634F1">
        <w:rPr>
          <w:sz w:val="16"/>
        </w:rPr>
        <w:t xml:space="preserve">often </w:t>
      </w:r>
      <w:r w:rsidRPr="006634F1">
        <w:rPr>
          <w:rStyle w:val="Emphasis"/>
        </w:rPr>
        <w:t xml:space="preserve">more </w:t>
      </w:r>
      <w:r w:rsidRPr="00105F74">
        <w:rPr>
          <w:rStyle w:val="Emphasis"/>
          <w:highlight w:val="cyan"/>
        </w:rPr>
        <w:t>stable</w:t>
      </w:r>
      <w:r w:rsidRPr="00105F74">
        <w:rPr>
          <w:rStyle w:val="StyleUnderline"/>
          <w:highlight w:val="cyan"/>
        </w:rPr>
        <w:t xml:space="preserve"> and </w:t>
      </w:r>
      <w:r w:rsidRPr="00105F74">
        <w:rPr>
          <w:rStyle w:val="Emphasis"/>
          <w:highlight w:val="cyan"/>
        </w:rPr>
        <w:t>transparent</w:t>
      </w:r>
      <w:r w:rsidRPr="00105F74">
        <w:rPr>
          <w:rStyle w:val="StyleUnderline"/>
          <w:highlight w:val="cyan"/>
        </w:rPr>
        <w:t xml:space="preserve"> than </w:t>
      </w:r>
      <w:r w:rsidRPr="00105F74">
        <w:rPr>
          <w:rStyle w:val="Emphasis"/>
          <w:highlight w:val="cyan"/>
        </w:rPr>
        <w:t>many assume</w:t>
      </w:r>
      <w:r w:rsidRPr="006634F1">
        <w:rPr>
          <w:sz w:val="16"/>
        </w:rPr>
        <w:t xml:space="preserve">. </w:t>
      </w:r>
    </w:p>
    <w:p w14:paraId="1A7FC218" w14:textId="77777777" w:rsidR="00BC4A38" w:rsidRPr="006634F1" w:rsidRDefault="00BC4A38" w:rsidP="00BC4A38">
      <w:pPr>
        <w:rPr>
          <w:sz w:val="16"/>
        </w:rPr>
      </w:pPr>
      <w:r w:rsidRPr="00105F74">
        <w:rPr>
          <w:rStyle w:val="StyleUnderline"/>
          <w:highlight w:val="cyan"/>
        </w:rPr>
        <w:t xml:space="preserve">Conflict is not </w:t>
      </w:r>
      <w:r w:rsidRPr="00105F74">
        <w:rPr>
          <w:rStyle w:val="Emphasis"/>
          <w:highlight w:val="cyan"/>
        </w:rPr>
        <w:t>easily triggered</w:t>
      </w:r>
      <w:r w:rsidRPr="006634F1">
        <w:rPr>
          <w:sz w:val="16"/>
        </w:rPr>
        <w:t xml:space="preserve">, </w:t>
      </w:r>
      <w:r w:rsidRPr="00105F74">
        <w:rPr>
          <w:rStyle w:val="StyleUnderline"/>
          <w:highlight w:val="cyan"/>
        </w:rPr>
        <w:t>considering</w:t>
      </w:r>
      <w:r w:rsidRPr="006634F1">
        <w:rPr>
          <w:sz w:val="16"/>
        </w:rPr>
        <w:t xml:space="preserve"> the </w:t>
      </w:r>
      <w:r w:rsidRPr="00105F74">
        <w:rPr>
          <w:rStyle w:val="Emphasis"/>
          <w:highlight w:val="cyan"/>
        </w:rPr>
        <w:t>vast areas</w:t>
      </w:r>
      <w:r w:rsidRPr="00105F74">
        <w:rPr>
          <w:rStyle w:val="StyleUnderline"/>
          <w:highlight w:val="cyan"/>
        </w:rPr>
        <w:t xml:space="preserve"> and</w:t>
      </w:r>
      <w:r w:rsidRPr="006634F1">
        <w:rPr>
          <w:rStyle w:val="StyleUnderline"/>
        </w:rPr>
        <w:t xml:space="preserve"> </w:t>
      </w:r>
      <w:r w:rsidRPr="006634F1">
        <w:rPr>
          <w:rStyle w:val="Emphasis"/>
        </w:rPr>
        <w:t xml:space="preserve">diverse </w:t>
      </w:r>
      <w:r w:rsidRPr="00105F74">
        <w:rPr>
          <w:rStyle w:val="Emphasis"/>
          <w:highlight w:val="cyan"/>
        </w:rPr>
        <w:t>countries</w:t>
      </w:r>
      <w:r w:rsidRPr="00105F74">
        <w:rPr>
          <w:rStyle w:val="StyleUnderline"/>
          <w:highlight w:val="cyan"/>
        </w:rPr>
        <w:t xml:space="preserve"> involved</w:t>
      </w:r>
      <w:r w:rsidRPr="006634F1">
        <w:rPr>
          <w:sz w:val="16"/>
        </w:rPr>
        <w:t xml:space="preserve">. Østhagen emphasises the </w:t>
      </w:r>
      <w:r w:rsidRPr="006634F1">
        <w:rPr>
          <w:rStyle w:val="StyleUnderline"/>
        </w:rPr>
        <w:t>enormity of the Arctic</w:t>
      </w:r>
      <w:r w:rsidRPr="006634F1">
        <w:rPr>
          <w:sz w:val="16"/>
        </w:rPr>
        <w:t xml:space="preserve">, which encompasses eight countries, four million people, and extensive ocean areas. The countries include Russia, the Nordic states, the USA, and Canada. </w:t>
      </w:r>
    </w:p>
    <w:p w14:paraId="3245CC44" w14:textId="77777777" w:rsidR="00BC4A38" w:rsidRPr="006634F1" w:rsidRDefault="00BC4A38" w:rsidP="00BC4A38">
      <w:pPr>
        <w:rPr>
          <w:sz w:val="16"/>
        </w:rPr>
      </w:pPr>
      <w:r w:rsidRPr="006634F1">
        <w:rPr>
          <w:sz w:val="16"/>
        </w:rPr>
        <w:t xml:space="preserve">He notes that the significant Russian presence – with almost half of the Arctic landmass under Russian control – influences perceptions of geopolitics in the North. </w:t>
      </w:r>
    </w:p>
    <w:p w14:paraId="3ABA135C" w14:textId="77777777" w:rsidR="00BC4A38" w:rsidRPr="006634F1" w:rsidRDefault="00BC4A38" w:rsidP="00BC4A38">
      <w:pPr>
        <w:rPr>
          <w:sz w:val="16"/>
        </w:rPr>
      </w:pPr>
      <w:r w:rsidRPr="006634F1">
        <w:rPr>
          <w:sz w:val="16"/>
        </w:rPr>
        <w:t xml:space="preserve">Iver B. Neumann, a Russia researcher and director at the FNI, concurs that the </w:t>
      </w:r>
      <w:r w:rsidRPr="006634F1">
        <w:rPr>
          <w:rStyle w:val="StyleUnderline"/>
        </w:rPr>
        <w:t>Arctic</w:t>
      </w:r>
      <w:r w:rsidRPr="006634F1">
        <w:rPr>
          <w:sz w:val="16"/>
        </w:rPr>
        <w:t xml:space="preserve"> is </w:t>
      </w:r>
      <w:r w:rsidRPr="006634F1">
        <w:rPr>
          <w:rStyle w:val="StyleUnderline"/>
        </w:rPr>
        <w:t xml:space="preserve">less likely to witness armed conflict than </w:t>
      </w:r>
      <w:r w:rsidRPr="006634F1">
        <w:rPr>
          <w:rStyle w:val="Emphasis"/>
        </w:rPr>
        <w:t>other global locations</w:t>
      </w:r>
      <w:r w:rsidRPr="006634F1">
        <w:rPr>
          <w:sz w:val="16"/>
        </w:rPr>
        <w:t xml:space="preserve">. </w:t>
      </w:r>
    </w:p>
    <w:p w14:paraId="0F859547" w14:textId="77777777" w:rsidR="00BC4A38" w:rsidRPr="006634F1" w:rsidRDefault="00BC4A38" w:rsidP="00BC4A38">
      <w:pPr>
        <w:rPr>
          <w:sz w:val="16"/>
        </w:rPr>
      </w:pPr>
      <w:r w:rsidRPr="006634F1">
        <w:rPr>
          <w:sz w:val="16"/>
        </w:rPr>
        <w:t>He believes the primary driver for military conflict in the Arctic is Russia's use of Murmansk as a base for nuclear weapons.</w:t>
      </w:r>
    </w:p>
    <w:p w14:paraId="12BC8B01" w14:textId="77777777" w:rsidR="00BC4A38" w:rsidRPr="006634F1" w:rsidRDefault="00BC4A38" w:rsidP="00BC4A38">
      <w:pPr>
        <w:rPr>
          <w:sz w:val="16"/>
        </w:rPr>
      </w:pPr>
      <w:r w:rsidRPr="006634F1">
        <w:rPr>
          <w:sz w:val="16"/>
        </w:rPr>
        <w:t>“There are three main ways to keep such weapons mobile: in aircraft, on land by rail, and at sea on submarines. Where such submarines exist, as in Murmansk, there is also significant military attention. And where there is military attention, there is also the potential for conflict,” he says.</w:t>
      </w:r>
    </w:p>
    <w:p w14:paraId="662D6068" w14:textId="77777777" w:rsidR="00BC4A38" w:rsidRPr="006634F1" w:rsidRDefault="00BC4A38" w:rsidP="00BC4A38">
      <w:pPr>
        <w:rPr>
          <w:sz w:val="16"/>
        </w:rPr>
      </w:pPr>
      <w:r w:rsidRPr="006634F1">
        <w:rPr>
          <w:sz w:val="16"/>
        </w:rPr>
        <w:t>Neumann advises caution in responding to Russia's desire for global attention and military control, stressing the importance of Norway maintaining a cool head, enforcing sovereignty, and not succumbing to intimidation.</w:t>
      </w:r>
    </w:p>
    <w:p w14:paraId="75D854B6" w14:textId="77777777" w:rsidR="00BC4A38" w:rsidRPr="006634F1" w:rsidRDefault="00BC4A38" w:rsidP="00BC4A38">
      <w:pPr>
        <w:rPr>
          <w:sz w:val="16"/>
        </w:rPr>
      </w:pPr>
      <w:r w:rsidRPr="006634F1">
        <w:rPr>
          <w:rStyle w:val="Emphasis"/>
        </w:rPr>
        <w:t>Myth 2</w:t>
      </w:r>
      <w:r w:rsidRPr="006634F1">
        <w:rPr>
          <w:sz w:val="16"/>
        </w:rPr>
        <w:t xml:space="preserve">: </w:t>
      </w:r>
      <w:r w:rsidRPr="006634F1">
        <w:rPr>
          <w:rStyle w:val="StyleUnderline"/>
        </w:rPr>
        <w:t>Unresolved borders and</w:t>
      </w:r>
      <w:r w:rsidRPr="006634F1">
        <w:rPr>
          <w:sz w:val="16"/>
        </w:rPr>
        <w:t xml:space="preserve"> a </w:t>
      </w:r>
      <w:r w:rsidRPr="006634F1">
        <w:rPr>
          <w:rStyle w:val="StyleUnderline"/>
        </w:rPr>
        <w:t>race for resources</w:t>
      </w:r>
    </w:p>
    <w:p w14:paraId="0736CFA5" w14:textId="77777777" w:rsidR="00BC4A38" w:rsidRPr="006634F1" w:rsidRDefault="00BC4A38" w:rsidP="00BC4A38">
      <w:pPr>
        <w:rPr>
          <w:sz w:val="16"/>
        </w:rPr>
      </w:pPr>
      <w:r w:rsidRPr="006634F1">
        <w:rPr>
          <w:sz w:val="16"/>
        </w:rPr>
        <w:t xml:space="preserve">As the Arctic becomes more accessible due to melting sea ice because of climate change, a </w:t>
      </w:r>
      <w:r w:rsidRPr="006634F1">
        <w:rPr>
          <w:rStyle w:val="Emphasis"/>
        </w:rPr>
        <w:t>common myth</w:t>
      </w:r>
      <w:r w:rsidRPr="006634F1">
        <w:rPr>
          <w:rStyle w:val="StyleUnderline"/>
        </w:rPr>
        <w:t xml:space="preserve"> suggests</w:t>
      </w:r>
      <w:r w:rsidRPr="006634F1">
        <w:rPr>
          <w:sz w:val="16"/>
        </w:rPr>
        <w:t xml:space="preserve"> a </w:t>
      </w:r>
      <w:r w:rsidRPr="006634F1">
        <w:rPr>
          <w:rStyle w:val="Emphasis"/>
        </w:rPr>
        <w:t>scramble for resources</w:t>
      </w:r>
      <w:r w:rsidRPr="006634F1">
        <w:rPr>
          <w:rStyle w:val="StyleUnderline"/>
        </w:rPr>
        <w:t xml:space="preserve"> and land in the North</w:t>
      </w:r>
      <w:r w:rsidRPr="006634F1">
        <w:rPr>
          <w:sz w:val="16"/>
        </w:rPr>
        <w:t xml:space="preserve"> will </w:t>
      </w:r>
      <w:r w:rsidRPr="006634F1">
        <w:rPr>
          <w:rStyle w:val="StyleUnderline"/>
        </w:rPr>
        <w:t>occur</w:t>
      </w:r>
      <w:r w:rsidRPr="006634F1">
        <w:rPr>
          <w:sz w:val="16"/>
        </w:rPr>
        <w:t>.</w:t>
      </w:r>
    </w:p>
    <w:p w14:paraId="5CC89447" w14:textId="77777777" w:rsidR="00BC4A38" w:rsidRPr="006634F1" w:rsidRDefault="00BC4A38" w:rsidP="00BC4A38">
      <w:pPr>
        <w:rPr>
          <w:sz w:val="16"/>
        </w:rPr>
      </w:pPr>
      <w:r w:rsidRPr="006634F1">
        <w:rPr>
          <w:sz w:val="16"/>
        </w:rPr>
        <w:t xml:space="preserve">But Østhagen clarifies that, unlike in other parts of the world, </w:t>
      </w:r>
      <w:r w:rsidRPr="00105F74">
        <w:rPr>
          <w:rStyle w:val="StyleUnderline"/>
          <w:highlight w:val="cyan"/>
        </w:rPr>
        <w:t>there are</w:t>
      </w:r>
      <w:r w:rsidRPr="006634F1">
        <w:rPr>
          <w:sz w:val="16"/>
        </w:rPr>
        <w:t xml:space="preserve"> almost </w:t>
      </w:r>
      <w:r w:rsidRPr="00105F74">
        <w:rPr>
          <w:rStyle w:val="Emphasis"/>
          <w:highlight w:val="cyan"/>
        </w:rPr>
        <w:t>no disputes</w:t>
      </w:r>
      <w:r w:rsidRPr="00105F74">
        <w:rPr>
          <w:rStyle w:val="StyleUnderline"/>
          <w:highlight w:val="cyan"/>
        </w:rPr>
        <w:t xml:space="preserve"> over</w:t>
      </w:r>
      <w:r w:rsidRPr="006634F1">
        <w:rPr>
          <w:rStyle w:val="StyleUnderline"/>
        </w:rPr>
        <w:t xml:space="preserve"> Arctic </w:t>
      </w:r>
      <w:r w:rsidRPr="00105F74">
        <w:rPr>
          <w:rStyle w:val="StyleUnderline"/>
          <w:highlight w:val="cyan"/>
        </w:rPr>
        <w:t>borders</w:t>
      </w:r>
      <w:r w:rsidRPr="006634F1">
        <w:rPr>
          <w:sz w:val="16"/>
        </w:rPr>
        <w:t>.</w:t>
      </w:r>
    </w:p>
    <w:p w14:paraId="15ED4F7F" w14:textId="77777777" w:rsidR="00BC4A38" w:rsidRPr="006634F1" w:rsidRDefault="00BC4A38" w:rsidP="00BC4A38">
      <w:pPr>
        <w:rPr>
          <w:sz w:val="16"/>
        </w:rPr>
      </w:pPr>
      <w:r w:rsidRPr="006634F1">
        <w:rPr>
          <w:sz w:val="16"/>
        </w:rPr>
        <w:t>“</w:t>
      </w:r>
      <w:r w:rsidRPr="00105F74">
        <w:rPr>
          <w:rStyle w:val="StyleUnderline"/>
          <w:highlight w:val="cyan"/>
        </w:rPr>
        <w:t>All</w:t>
      </w:r>
      <w:r w:rsidRPr="006634F1">
        <w:rPr>
          <w:rStyle w:val="StyleUnderline"/>
        </w:rPr>
        <w:t xml:space="preserve"> the </w:t>
      </w:r>
      <w:r w:rsidRPr="006634F1">
        <w:rPr>
          <w:rStyle w:val="Emphasis"/>
        </w:rPr>
        <w:t xml:space="preserve">borders </w:t>
      </w:r>
      <w:r w:rsidRPr="00105F74">
        <w:rPr>
          <w:rStyle w:val="Emphasis"/>
          <w:highlight w:val="cyan"/>
        </w:rPr>
        <w:t>are settled</w:t>
      </w:r>
      <w:r w:rsidRPr="006634F1">
        <w:rPr>
          <w:sz w:val="16"/>
        </w:rPr>
        <w:t xml:space="preserve">,” he says, noting that the last conflict between Canada and Greenland was resolved in 2022. </w:t>
      </w:r>
    </w:p>
    <w:p w14:paraId="4C0F7D99" w14:textId="77777777" w:rsidR="00BC4A38" w:rsidRPr="006634F1" w:rsidRDefault="00BC4A38" w:rsidP="00BC4A38">
      <w:pPr>
        <w:rPr>
          <w:sz w:val="16"/>
        </w:rPr>
      </w:pPr>
      <w:r w:rsidRPr="006634F1">
        <w:rPr>
          <w:sz w:val="16"/>
        </w:rPr>
        <w:t xml:space="preserve">Maritime boundaries are key for resource management and potential conflict. </w:t>
      </w:r>
      <w:r w:rsidRPr="00105F74">
        <w:rPr>
          <w:rStyle w:val="StyleUnderline"/>
          <w:highlight w:val="cyan"/>
        </w:rPr>
        <w:t>Law of the sea grants</w:t>
      </w:r>
      <w:r w:rsidRPr="006634F1">
        <w:rPr>
          <w:rStyle w:val="StyleUnderline"/>
        </w:rPr>
        <w:t xml:space="preserve"> coastal </w:t>
      </w:r>
      <w:r w:rsidRPr="00105F74">
        <w:rPr>
          <w:rStyle w:val="StyleUnderline"/>
          <w:highlight w:val="cyan"/>
        </w:rPr>
        <w:t xml:space="preserve">states </w:t>
      </w:r>
      <w:r w:rsidRPr="00105F74">
        <w:rPr>
          <w:rStyle w:val="Emphasis"/>
          <w:highlight w:val="cyan"/>
        </w:rPr>
        <w:t>sovereign rights</w:t>
      </w:r>
      <w:r w:rsidRPr="00105F74">
        <w:rPr>
          <w:rStyle w:val="StyleUnderline"/>
          <w:highlight w:val="cyan"/>
        </w:rPr>
        <w:t xml:space="preserve"> for </w:t>
      </w:r>
      <w:r w:rsidRPr="00105F74">
        <w:rPr>
          <w:rStyle w:val="Emphasis"/>
          <w:highlight w:val="cyan"/>
        </w:rPr>
        <w:t>resource</w:t>
      </w:r>
      <w:r w:rsidRPr="006634F1">
        <w:rPr>
          <w:rStyle w:val="Emphasis"/>
        </w:rPr>
        <w:t xml:space="preserve"> exploitation</w:t>
      </w:r>
      <w:r w:rsidRPr="006634F1">
        <w:rPr>
          <w:rStyle w:val="StyleUnderline"/>
        </w:rPr>
        <w:t xml:space="preserve"> </w:t>
      </w:r>
      <w:r w:rsidRPr="00105F74">
        <w:rPr>
          <w:rStyle w:val="StyleUnderline"/>
          <w:highlight w:val="cyan"/>
        </w:rPr>
        <w:t>in their</w:t>
      </w:r>
      <w:r w:rsidRPr="006634F1">
        <w:rPr>
          <w:rStyle w:val="StyleUnderline"/>
        </w:rPr>
        <w:t xml:space="preserve"> </w:t>
      </w:r>
      <w:r w:rsidRPr="006634F1">
        <w:rPr>
          <w:rStyle w:val="Emphasis"/>
        </w:rPr>
        <w:t xml:space="preserve">economic </w:t>
      </w:r>
      <w:r w:rsidRPr="00105F74">
        <w:rPr>
          <w:rStyle w:val="Emphasis"/>
          <w:highlight w:val="cyan"/>
        </w:rPr>
        <w:t>zones</w:t>
      </w:r>
      <w:r w:rsidRPr="006634F1">
        <w:rPr>
          <w:sz w:val="16"/>
        </w:rPr>
        <w:t xml:space="preserve">. </w:t>
      </w:r>
    </w:p>
    <w:p w14:paraId="095234D8" w14:textId="77777777" w:rsidR="00BC4A38" w:rsidRPr="006634F1" w:rsidRDefault="00BC4A38" w:rsidP="00BC4A38">
      <w:pPr>
        <w:rPr>
          <w:sz w:val="16"/>
        </w:rPr>
      </w:pPr>
      <w:r w:rsidRPr="006634F1">
        <w:rPr>
          <w:sz w:val="16"/>
        </w:rPr>
        <w:t xml:space="preserve">In the Arctic, only one maritime boundary remains unresolve. It is between the USA and Canada – two close allies. </w:t>
      </w:r>
    </w:p>
    <w:p w14:paraId="31C20947" w14:textId="77777777" w:rsidR="00BC4A38" w:rsidRPr="006634F1" w:rsidRDefault="00BC4A38" w:rsidP="00BC4A38">
      <w:pPr>
        <w:rPr>
          <w:sz w:val="16"/>
        </w:rPr>
      </w:pPr>
      <w:r w:rsidRPr="006634F1">
        <w:rPr>
          <w:sz w:val="16"/>
        </w:rPr>
        <w:t xml:space="preserve">Østhagen, who wrote his PhD on maritime disputes, </w:t>
      </w:r>
      <w:r w:rsidRPr="00105F74">
        <w:rPr>
          <w:rStyle w:val="StyleUnderline"/>
          <w:highlight w:val="cyan"/>
        </w:rPr>
        <w:t>foresees no</w:t>
      </w:r>
      <w:r w:rsidRPr="006634F1">
        <w:rPr>
          <w:rStyle w:val="StyleUnderline"/>
        </w:rPr>
        <w:t xml:space="preserve"> </w:t>
      </w:r>
      <w:r w:rsidRPr="006634F1">
        <w:rPr>
          <w:rStyle w:val="Emphasis"/>
        </w:rPr>
        <w:t xml:space="preserve">major </w:t>
      </w:r>
      <w:r w:rsidRPr="00105F74">
        <w:rPr>
          <w:rStyle w:val="Emphasis"/>
          <w:highlight w:val="cyan"/>
        </w:rPr>
        <w:t>concerns</w:t>
      </w:r>
      <w:r w:rsidRPr="00105F74">
        <w:rPr>
          <w:rStyle w:val="StyleUnderline"/>
          <w:highlight w:val="cyan"/>
        </w:rPr>
        <w:t xml:space="preserve"> regarding sovereignty or territori</w:t>
      </w:r>
      <w:r w:rsidRPr="006634F1">
        <w:rPr>
          <w:rStyle w:val="StyleUnderline"/>
        </w:rPr>
        <w:t>al issues</w:t>
      </w:r>
      <w:r w:rsidRPr="006634F1">
        <w:rPr>
          <w:sz w:val="16"/>
        </w:rPr>
        <w:t>. He believes the myth persists due to historical reasons but emphasises that, with all the land borders settled and just one disputed sea border, Arctic resources are already distributed among the eight Arctic states.</w:t>
      </w:r>
    </w:p>
    <w:p w14:paraId="7BEAB537" w14:textId="77777777" w:rsidR="00BC4A38" w:rsidRPr="006634F1" w:rsidRDefault="00BC4A38" w:rsidP="00BC4A38">
      <w:pPr>
        <w:rPr>
          <w:rStyle w:val="StyleUnderline"/>
        </w:rPr>
      </w:pPr>
      <w:r w:rsidRPr="006634F1">
        <w:rPr>
          <w:rStyle w:val="Emphasis"/>
        </w:rPr>
        <w:t>Myth 3</w:t>
      </w:r>
      <w:r w:rsidRPr="006634F1">
        <w:rPr>
          <w:sz w:val="16"/>
        </w:rPr>
        <w:t xml:space="preserve">: </w:t>
      </w:r>
      <w:r w:rsidRPr="00105F74">
        <w:rPr>
          <w:rStyle w:val="StyleUnderline"/>
          <w:highlight w:val="cyan"/>
        </w:rPr>
        <w:t>Climate change drives</w:t>
      </w:r>
      <w:r w:rsidRPr="006634F1">
        <w:rPr>
          <w:rStyle w:val="StyleUnderline"/>
        </w:rPr>
        <w:t xml:space="preserve"> </w:t>
      </w:r>
      <w:r w:rsidRPr="006634F1">
        <w:rPr>
          <w:rStyle w:val="Emphasis"/>
        </w:rPr>
        <w:t xml:space="preserve">all </w:t>
      </w:r>
      <w:r w:rsidRPr="00105F74">
        <w:rPr>
          <w:rStyle w:val="Emphasis"/>
          <w:highlight w:val="cyan"/>
        </w:rPr>
        <w:t>shifts</w:t>
      </w:r>
      <w:r w:rsidRPr="006634F1">
        <w:rPr>
          <w:rStyle w:val="StyleUnderline"/>
        </w:rPr>
        <w:t xml:space="preserve"> in the Arctic</w:t>
      </w:r>
    </w:p>
    <w:p w14:paraId="763709AB" w14:textId="77777777" w:rsidR="00BC4A38" w:rsidRPr="006634F1" w:rsidRDefault="00BC4A38" w:rsidP="00BC4A38">
      <w:pPr>
        <w:rPr>
          <w:sz w:val="16"/>
        </w:rPr>
      </w:pPr>
      <w:r w:rsidRPr="006634F1">
        <w:rPr>
          <w:sz w:val="16"/>
        </w:rPr>
        <w:t xml:space="preserve">A third myth suggests that </w:t>
      </w:r>
      <w:r w:rsidRPr="006634F1">
        <w:rPr>
          <w:rStyle w:val="StyleUnderline"/>
        </w:rPr>
        <w:t>climate change</w:t>
      </w:r>
      <w:r w:rsidRPr="006634F1">
        <w:rPr>
          <w:sz w:val="16"/>
        </w:rPr>
        <w:t xml:space="preserve"> is </w:t>
      </w:r>
      <w:r w:rsidRPr="006634F1">
        <w:rPr>
          <w:rStyle w:val="StyleUnderline"/>
        </w:rPr>
        <w:t xml:space="preserve">the </w:t>
      </w:r>
      <w:r w:rsidRPr="006634F1">
        <w:rPr>
          <w:rStyle w:val="Emphasis"/>
        </w:rPr>
        <w:t>main driver</w:t>
      </w:r>
      <w:r w:rsidRPr="006634F1">
        <w:rPr>
          <w:rStyle w:val="StyleUnderline"/>
        </w:rPr>
        <w:t xml:space="preserve"> for </w:t>
      </w:r>
      <w:r w:rsidRPr="006634F1">
        <w:rPr>
          <w:rStyle w:val="Emphasis"/>
        </w:rPr>
        <w:t>all political shifts</w:t>
      </w:r>
      <w:r w:rsidRPr="006634F1">
        <w:rPr>
          <w:rStyle w:val="StyleUnderline"/>
        </w:rPr>
        <w:t xml:space="preserve"> in the Arctic</w:t>
      </w:r>
      <w:r w:rsidRPr="006634F1">
        <w:rPr>
          <w:sz w:val="16"/>
        </w:rPr>
        <w:t xml:space="preserve">. </w:t>
      </w:r>
    </w:p>
    <w:p w14:paraId="387AEDB7" w14:textId="77777777" w:rsidR="00BC4A38" w:rsidRPr="004463D9" w:rsidRDefault="00BC4A38" w:rsidP="00BC4A38">
      <w:pPr>
        <w:rPr>
          <w:sz w:val="16"/>
        </w:rPr>
      </w:pPr>
      <w:r w:rsidRPr="006634F1">
        <w:rPr>
          <w:sz w:val="16"/>
        </w:rPr>
        <w:t xml:space="preserve">But Østhagen cautions against </w:t>
      </w:r>
      <w:r w:rsidRPr="00105F74">
        <w:rPr>
          <w:rStyle w:val="Emphasis"/>
          <w:highlight w:val="cyan"/>
        </w:rPr>
        <w:t>oversimplifying</w:t>
      </w:r>
      <w:r w:rsidRPr="00105F74">
        <w:rPr>
          <w:rStyle w:val="StyleUnderline"/>
          <w:highlight w:val="cyan"/>
        </w:rPr>
        <w:t xml:space="preserve"> the issue</w:t>
      </w:r>
      <w:r w:rsidRPr="006634F1">
        <w:rPr>
          <w:sz w:val="16"/>
        </w:rPr>
        <w:t xml:space="preserve">, noting that while climate change does affect fish migration – leading to potential future conflicts around resource-rich areas like Svalbard – it's important to be specific about which aspects of climate change increase conflict risks. </w:t>
      </w:r>
    </w:p>
    <w:p w14:paraId="5EFE646A" w14:textId="77777777" w:rsidR="00BC4A38" w:rsidRPr="006634F1" w:rsidRDefault="00BC4A38" w:rsidP="00BC4A38">
      <w:pPr>
        <w:rPr>
          <w:sz w:val="16"/>
        </w:rPr>
      </w:pPr>
    </w:p>
    <w:bookmarkEnd w:id="2"/>
    <w:p w14:paraId="605F15AA" w14:textId="77777777" w:rsidR="00BC4A38" w:rsidRDefault="00BC4A38" w:rsidP="00BC4A38">
      <w:pPr>
        <w:pStyle w:val="Heading3"/>
      </w:pPr>
      <w:r>
        <w:t>AT: Net Benefit---No Arctic War---1AR</w:t>
      </w:r>
    </w:p>
    <w:p w14:paraId="3ACF0ED3" w14:textId="77777777" w:rsidR="00BC4A38" w:rsidRPr="006634F1" w:rsidRDefault="00BC4A38" w:rsidP="00BC4A38">
      <w:pPr>
        <w:pStyle w:val="Heading4"/>
        <w:rPr>
          <w:rFonts w:cs="Arial"/>
        </w:rPr>
      </w:pPr>
      <w:r w:rsidRPr="006634F1">
        <w:rPr>
          <w:rFonts w:cs="Arial"/>
        </w:rPr>
        <w:t xml:space="preserve">No </w:t>
      </w:r>
      <w:r w:rsidRPr="006634F1">
        <w:rPr>
          <w:rFonts w:cs="Arial"/>
          <w:u w:val="single"/>
        </w:rPr>
        <w:t>escalation</w:t>
      </w:r>
      <w:r w:rsidRPr="006634F1">
        <w:rPr>
          <w:rFonts w:cs="Arial"/>
        </w:rPr>
        <w:t xml:space="preserve"> in the Arctic.</w:t>
      </w:r>
    </w:p>
    <w:p w14:paraId="347875FE" w14:textId="77777777" w:rsidR="00BC4A38" w:rsidRPr="006634F1" w:rsidRDefault="00BC4A38" w:rsidP="00BC4A38">
      <w:r w:rsidRPr="006634F1">
        <w:t>Tomáš</w:t>
      </w:r>
      <w:r w:rsidRPr="006634F1">
        <w:rPr>
          <w:rStyle w:val="Style13ptBold"/>
        </w:rPr>
        <w:t xml:space="preserve"> Vlček et al. 24</w:t>
      </w:r>
      <w:r w:rsidRPr="006634F1">
        <w:t>. Ph.D.; Associate Professor in the Department of International Relations and European Studies, Masaryk University. Other Contributors: Martin Chovančík, Kateřina Uhlířová &amp; Martin Jirušek. “Strained Relations in the High North: Steps-to-War Analysis of Conflict Potential in the Arctic.” Europe-Asia Studies, Volume 76, Issue 3.</w:t>
      </w:r>
    </w:p>
    <w:p w14:paraId="0C5353BD" w14:textId="77777777" w:rsidR="00BC4A38" w:rsidRPr="006634F1" w:rsidRDefault="00BC4A38" w:rsidP="00BC4A38">
      <w:pPr>
        <w:rPr>
          <w:sz w:val="16"/>
        </w:rPr>
      </w:pPr>
      <w:r w:rsidRPr="006634F1">
        <w:rPr>
          <w:sz w:val="16"/>
        </w:rPr>
        <w:t xml:space="preserve">Thus, while the research clearly shows a rise in conflict potential, critically, the rivalry factor has not increased. In other words, </w:t>
      </w:r>
      <w:r w:rsidRPr="00105F74">
        <w:rPr>
          <w:rStyle w:val="Emphasis"/>
          <w:highlight w:val="cyan"/>
        </w:rPr>
        <w:t>none of the actors</w:t>
      </w:r>
      <w:r w:rsidRPr="00105F74">
        <w:rPr>
          <w:rStyle w:val="StyleUnderline"/>
          <w:highlight w:val="cyan"/>
        </w:rPr>
        <w:t xml:space="preserve"> in the</w:t>
      </w:r>
      <w:r w:rsidRPr="006634F1">
        <w:rPr>
          <w:sz w:val="16"/>
        </w:rPr>
        <w:t xml:space="preserve"> examined </w:t>
      </w:r>
      <w:r w:rsidRPr="006634F1">
        <w:rPr>
          <w:rStyle w:val="StyleUnderline"/>
        </w:rPr>
        <w:t xml:space="preserve">region </w:t>
      </w:r>
      <w:r w:rsidRPr="00105F74">
        <w:rPr>
          <w:rStyle w:val="StyleUnderline"/>
          <w:highlight w:val="cyan"/>
        </w:rPr>
        <w:t xml:space="preserve">has an </w:t>
      </w:r>
      <w:r w:rsidRPr="00105F74">
        <w:rPr>
          <w:rStyle w:val="Emphasis"/>
          <w:highlight w:val="cyan"/>
        </w:rPr>
        <w:t>interest</w:t>
      </w:r>
      <w:r w:rsidRPr="00105F74">
        <w:rPr>
          <w:rStyle w:val="StyleUnderline"/>
          <w:highlight w:val="cyan"/>
        </w:rPr>
        <w:t xml:space="preserve"> in </w:t>
      </w:r>
      <w:r w:rsidRPr="00105F74">
        <w:rPr>
          <w:rStyle w:val="Emphasis"/>
          <w:highlight w:val="cyan"/>
        </w:rPr>
        <w:t>escalating</w:t>
      </w:r>
      <w:r w:rsidRPr="006634F1">
        <w:rPr>
          <w:rStyle w:val="Emphasis"/>
        </w:rPr>
        <w:t xml:space="preserve"> confrontational behaviour</w:t>
      </w:r>
      <w:r w:rsidRPr="006634F1">
        <w:rPr>
          <w:sz w:val="16"/>
        </w:rPr>
        <w:t xml:space="preserve">. While the military presence is growing in the Arctic, this growth has not diverged drastically from the previous trend. Even on the worsened geopolitical playing field after February 2022, </w:t>
      </w:r>
      <w:r w:rsidRPr="00105F74">
        <w:rPr>
          <w:rStyle w:val="Emphasis"/>
          <w:highlight w:val="cyan"/>
        </w:rPr>
        <w:t>communication channels</w:t>
      </w:r>
      <w:r w:rsidRPr="00105F74">
        <w:rPr>
          <w:rStyle w:val="StyleUnderline"/>
          <w:highlight w:val="cyan"/>
        </w:rPr>
        <w:t xml:space="preserve"> have not been interrupted</w:t>
      </w:r>
      <w:r w:rsidRPr="006634F1">
        <w:rPr>
          <w:sz w:val="16"/>
        </w:rPr>
        <w:t xml:space="preserve">, </w:t>
      </w:r>
      <w:r w:rsidRPr="006634F1">
        <w:rPr>
          <w:rStyle w:val="StyleUnderline"/>
        </w:rPr>
        <w:t>and</w:t>
      </w:r>
      <w:r w:rsidRPr="006634F1">
        <w:rPr>
          <w:sz w:val="16"/>
        </w:rPr>
        <w:t xml:space="preserve"> the </w:t>
      </w:r>
      <w:r w:rsidRPr="00105F74">
        <w:rPr>
          <w:rStyle w:val="StyleUnderline"/>
          <w:highlight w:val="cyan"/>
        </w:rPr>
        <w:t xml:space="preserve">rivalry indicators </w:t>
      </w:r>
      <w:r w:rsidRPr="00105F74">
        <w:rPr>
          <w:rStyle w:val="Emphasis"/>
          <w:highlight w:val="cyan"/>
        </w:rPr>
        <w:t>clearly show</w:t>
      </w:r>
      <w:r w:rsidRPr="00105F74">
        <w:rPr>
          <w:rStyle w:val="StyleUnderline"/>
          <w:highlight w:val="cyan"/>
        </w:rPr>
        <w:t xml:space="preserve"> cooperative behaviour</w:t>
      </w:r>
      <w:r w:rsidRPr="006634F1">
        <w:rPr>
          <w:rStyle w:val="StyleUnderline"/>
        </w:rPr>
        <w:t xml:space="preserve"> among</w:t>
      </w:r>
      <w:r w:rsidRPr="006634F1">
        <w:rPr>
          <w:sz w:val="16"/>
        </w:rPr>
        <w:t xml:space="preserve"> the </w:t>
      </w:r>
      <w:r w:rsidRPr="006634F1">
        <w:rPr>
          <w:rStyle w:val="StyleUnderline"/>
        </w:rPr>
        <w:t>actors</w:t>
      </w:r>
      <w:r w:rsidRPr="006634F1">
        <w:rPr>
          <w:sz w:val="16"/>
        </w:rPr>
        <w:t xml:space="preserve">, </w:t>
      </w:r>
      <w:r w:rsidRPr="006634F1">
        <w:rPr>
          <w:rStyle w:val="StyleUnderline"/>
        </w:rPr>
        <w:t xml:space="preserve">including </w:t>
      </w:r>
      <w:r w:rsidRPr="006634F1">
        <w:rPr>
          <w:rStyle w:val="Emphasis"/>
        </w:rPr>
        <w:t>indications of efforts</w:t>
      </w:r>
      <w:r w:rsidRPr="006634F1">
        <w:rPr>
          <w:rStyle w:val="StyleUnderline"/>
        </w:rPr>
        <w:t xml:space="preserve"> to </w:t>
      </w:r>
      <w:r w:rsidRPr="006634F1">
        <w:rPr>
          <w:rStyle w:val="Emphasis"/>
        </w:rPr>
        <w:t>continue in this manner</w:t>
      </w:r>
      <w:r w:rsidRPr="006634F1">
        <w:rPr>
          <w:sz w:val="16"/>
        </w:rPr>
        <w:t>.</w:t>
      </w:r>
    </w:p>
    <w:p w14:paraId="73C0318E" w14:textId="77777777" w:rsidR="00BC4A38" w:rsidRPr="006634F1" w:rsidRDefault="00BC4A38" w:rsidP="00BC4A38">
      <w:pPr>
        <w:rPr>
          <w:sz w:val="16"/>
        </w:rPr>
      </w:pPr>
      <w:r w:rsidRPr="006634F1">
        <w:rPr>
          <w:sz w:val="16"/>
        </w:rPr>
        <w:t xml:space="preserve">Since 2014, defence spending has risen. </w:t>
      </w:r>
      <w:r w:rsidRPr="00105F74">
        <w:rPr>
          <w:rStyle w:val="StyleUnderline"/>
          <w:highlight w:val="cyan"/>
        </w:rPr>
        <w:t>There have been</w:t>
      </w:r>
      <w:r w:rsidRPr="006634F1">
        <w:rPr>
          <w:rStyle w:val="StyleUnderline"/>
        </w:rPr>
        <w:t xml:space="preserve"> </w:t>
      </w:r>
      <w:r w:rsidRPr="006634F1">
        <w:rPr>
          <w:rStyle w:val="Emphasis"/>
        </w:rPr>
        <w:t xml:space="preserve">frequent </w:t>
      </w:r>
      <w:r w:rsidRPr="00105F74">
        <w:rPr>
          <w:rStyle w:val="Emphasis"/>
          <w:highlight w:val="cyan"/>
        </w:rPr>
        <w:t>rhetorical confrontations</w:t>
      </w:r>
      <w:r w:rsidRPr="006634F1">
        <w:rPr>
          <w:sz w:val="16"/>
        </w:rPr>
        <w:t xml:space="preserve">, and the undisputable military build-up by Russia and the other Arctic states has increased. Overall, international tensions have risen. </w:t>
      </w:r>
      <w:r w:rsidRPr="00105F74">
        <w:rPr>
          <w:rStyle w:val="StyleUnderline"/>
          <w:highlight w:val="cyan"/>
        </w:rPr>
        <w:t>Nevertheless</w:t>
      </w:r>
      <w:r w:rsidRPr="006634F1">
        <w:rPr>
          <w:sz w:val="16"/>
        </w:rPr>
        <w:t xml:space="preserve">, the </w:t>
      </w:r>
      <w:r w:rsidRPr="00105F74">
        <w:rPr>
          <w:rStyle w:val="StyleUnderline"/>
          <w:highlight w:val="cyan"/>
        </w:rPr>
        <w:t>actors</w:t>
      </w:r>
      <w:r w:rsidRPr="006634F1">
        <w:rPr>
          <w:rStyle w:val="StyleUnderline"/>
        </w:rPr>
        <w:t xml:space="preserve"> in the Arctic have </w:t>
      </w:r>
      <w:r w:rsidRPr="00105F74">
        <w:rPr>
          <w:rStyle w:val="StyleUnderline"/>
          <w:highlight w:val="cyan"/>
        </w:rPr>
        <w:t>show</w:t>
      </w:r>
      <w:r w:rsidRPr="006634F1">
        <w:rPr>
          <w:rStyle w:val="StyleUnderline"/>
        </w:rPr>
        <w:t xml:space="preserve">n </w:t>
      </w:r>
      <w:r w:rsidRPr="006634F1">
        <w:rPr>
          <w:rStyle w:val="Emphasis"/>
        </w:rPr>
        <w:t xml:space="preserve">stability and </w:t>
      </w:r>
      <w:r w:rsidRPr="00105F74">
        <w:rPr>
          <w:rStyle w:val="Emphasis"/>
          <w:highlight w:val="cyan"/>
        </w:rPr>
        <w:t>adherence</w:t>
      </w:r>
      <w:r w:rsidRPr="00105F74">
        <w:rPr>
          <w:rStyle w:val="StyleUnderline"/>
          <w:highlight w:val="cyan"/>
        </w:rPr>
        <w:t xml:space="preserve"> to</w:t>
      </w:r>
      <w:r w:rsidRPr="006634F1">
        <w:rPr>
          <w:rStyle w:val="StyleUnderline"/>
        </w:rPr>
        <w:t xml:space="preserve"> the regime of </w:t>
      </w:r>
      <w:r w:rsidRPr="00105F74">
        <w:rPr>
          <w:rStyle w:val="Emphasis"/>
          <w:highlight w:val="cyan"/>
        </w:rPr>
        <w:t>regional</w:t>
      </w:r>
      <w:r w:rsidRPr="006634F1">
        <w:rPr>
          <w:rStyle w:val="Emphasis"/>
        </w:rPr>
        <w:t xml:space="preserve"> cooperation </w:t>
      </w:r>
      <w:r w:rsidRPr="00105F74">
        <w:rPr>
          <w:rStyle w:val="Emphasis"/>
          <w:highlight w:val="cyan"/>
        </w:rPr>
        <w:t>institutions</w:t>
      </w:r>
      <w:r w:rsidRPr="006634F1">
        <w:rPr>
          <w:rStyle w:val="StyleUnderline"/>
        </w:rPr>
        <w:t xml:space="preserve"> and treaties</w:t>
      </w:r>
      <w:r w:rsidRPr="006634F1">
        <w:rPr>
          <w:sz w:val="16"/>
        </w:rPr>
        <w:t xml:space="preserve">. On the other hand, one might argue that increased militarisation,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w:t>
      </w:r>
      <w:r w:rsidRPr="006634F1">
        <w:rPr>
          <w:rStyle w:val="Emphasis"/>
        </w:rPr>
        <w:t>non-escalating rivalry factor</w:t>
      </w:r>
      <w:r w:rsidRPr="006634F1">
        <w:rPr>
          <w:sz w:val="16"/>
        </w:rPr>
        <w:t xml:space="preserve"> as </w:t>
      </w:r>
      <w:r w:rsidRPr="00105F74">
        <w:rPr>
          <w:rStyle w:val="StyleUnderline"/>
          <w:highlight w:val="cyan"/>
        </w:rPr>
        <w:t>a</w:t>
      </w:r>
      <w:r w:rsidRPr="006634F1">
        <w:rPr>
          <w:rStyle w:val="StyleUnderline"/>
        </w:rPr>
        <w:t xml:space="preserve"> </w:t>
      </w:r>
      <w:r w:rsidRPr="006634F1">
        <w:rPr>
          <w:rStyle w:val="Emphasis"/>
        </w:rPr>
        <w:t xml:space="preserve">highly relevant </w:t>
      </w:r>
      <w:r w:rsidRPr="00105F74">
        <w:rPr>
          <w:rStyle w:val="Emphasis"/>
          <w:highlight w:val="cyan"/>
        </w:rPr>
        <w:t>counterbalance</w:t>
      </w:r>
      <w:r w:rsidRPr="00105F74">
        <w:rPr>
          <w:rStyle w:val="StyleUnderline"/>
          <w:highlight w:val="cyan"/>
        </w:rPr>
        <w:t xml:space="preserve"> to</w:t>
      </w:r>
      <w:r w:rsidRPr="006634F1">
        <w:rPr>
          <w:rStyle w:val="StyleUnderline"/>
        </w:rPr>
        <w:t xml:space="preserve"> </w:t>
      </w:r>
      <w:r w:rsidRPr="006634F1">
        <w:rPr>
          <w:rStyle w:val="Emphasis"/>
        </w:rPr>
        <w:t xml:space="preserve">increased </w:t>
      </w:r>
      <w:r w:rsidRPr="00105F74">
        <w:rPr>
          <w:rStyle w:val="Emphasis"/>
          <w:highlight w:val="cyan"/>
        </w:rPr>
        <w:t>militarisation</w:t>
      </w:r>
      <w:r w:rsidRPr="006634F1">
        <w:rPr>
          <w:sz w:val="16"/>
        </w:rPr>
        <w:t xml:space="preserve"> and negative trends in coalition-building. In short, the </w:t>
      </w:r>
      <w:r w:rsidRPr="006634F1">
        <w:rPr>
          <w:rStyle w:val="StyleUnderline"/>
        </w:rPr>
        <w:t xml:space="preserve">rivalry factor is </w:t>
      </w:r>
      <w:r w:rsidRPr="006634F1">
        <w:rPr>
          <w:rStyle w:val="Emphasis"/>
        </w:rPr>
        <w:t>strong enough</w:t>
      </w:r>
      <w:r w:rsidRPr="006634F1">
        <w:rPr>
          <w:rStyle w:val="StyleUnderline"/>
        </w:rPr>
        <w:t xml:space="preserve"> to offset and</w:t>
      </w:r>
      <w:r w:rsidRPr="006634F1">
        <w:rPr>
          <w:sz w:val="16"/>
        </w:rPr>
        <w:t xml:space="preserve"> even </w:t>
      </w:r>
      <w:r w:rsidRPr="006634F1">
        <w:rPr>
          <w:rStyle w:val="Emphasis"/>
        </w:rPr>
        <w:t>detract</w:t>
      </w:r>
      <w:r w:rsidRPr="006634F1">
        <w:rPr>
          <w:rStyle w:val="StyleUnderline"/>
        </w:rPr>
        <w:t xml:space="preserve"> from</w:t>
      </w:r>
      <w:r w:rsidRPr="006634F1">
        <w:rPr>
          <w:sz w:val="16"/>
        </w:rPr>
        <w:t xml:space="preserve"> the </w:t>
      </w:r>
      <w:r w:rsidRPr="006634F1">
        <w:rPr>
          <w:rStyle w:val="StyleUnderline"/>
        </w:rPr>
        <w:t>tensions caused by developments in militarisation</w:t>
      </w:r>
      <w:r w:rsidRPr="006634F1">
        <w:rPr>
          <w:sz w:val="16"/>
        </w:rPr>
        <w:t xml:space="preserve"> and coalition-building.</w:t>
      </w:r>
    </w:p>
    <w:p w14:paraId="2F3A01C2" w14:textId="77777777" w:rsidR="00BC4A38" w:rsidRPr="006634F1" w:rsidRDefault="00BC4A38" w:rsidP="00BC4A38">
      <w:pPr>
        <w:rPr>
          <w:sz w:val="16"/>
        </w:rPr>
      </w:pPr>
      <w:r w:rsidRPr="006634F1">
        <w:rPr>
          <w:sz w:val="16"/>
        </w:rPr>
        <w:t xml:space="preserve">Placing this research within a larger international context, the prioritisation of the Arctic among the key players has decreased at the expense of developments in Eastern Europe and the world energy crisis. The </w:t>
      </w:r>
      <w:r w:rsidRPr="006634F1">
        <w:rPr>
          <w:rStyle w:val="Emphasis"/>
        </w:rPr>
        <w:t>enduring world economic crisis</w:t>
      </w:r>
      <w:r w:rsidRPr="006634F1">
        <w:rPr>
          <w:rStyle w:val="StyleUnderline"/>
        </w:rPr>
        <w:t xml:space="preserve"> in the wake of the </w:t>
      </w:r>
      <w:r w:rsidRPr="00105F74">
        <w:rPr>
          <w:rStyle w:val="Emphasis"/>
          <w:highlight w:val="cyan"/>
        </w:rPr>
        <w:t>COVID</w:t>
      </w:r>
      <w:r w:rsidRPr="006634F1">
        <w:rPr>
          <w:rStyle w:val="Emphasis"/>
        </w:rPr>
        <w:t>-19 pandemic</w:t>
      </w:r>
      <w:r w:rsidRPr="006634F1">
        <w:rPr>
          <w:rStyle w:val="StyleUnderline"/>
        </w:rPr>
        <w:t xml:space="preserve"> </w:t>
      </w:r>
      <w:r w:rsidRPr="00105F74">
        <w:rPr>
          <w:rStyle w:val="StyleUnderline"/>
          <w:highlight w:val="cyan"/>
        </w:rPr>
        <w:t>and</w:t>
      </w:r>
      <w:r w:rsidRPr="006634F1">
        <w:rPr>
          <w:sz w:val="16"/>
        </w:rPr>
        <w:t xml:space="preserve"> the </w:t>
      </w:r>
      <w:r w:rsidRPr="006634F1">
        <w:rPr>
          <w:rStyle w:val="Emphasis"/>
        </w:rPr>
        <w:t xml:space="preserve">invasion of </w:t>
      </w:r>
      <w:r w:rsidRPr="00105F74">
        <w:rPr>
          <w:rStyle w:val="Emphasis"/>
          <w:highlight w:val="cyan"/>
        </w:rPr>
        <w:t>Ukraine</w:t>
      </w:r>
      <w:r w:rsidRPr="00105F74">
        <w:rPr>
          <w:rStyle w:val="StyleUnderline"/>
          <w:highlight w:val="cyan"/>
        </w:rPr>
        <w:t xml:space="preserve"> reduces</w:t>
      </w:r>
      <w:r w:rsidRPr="006634F1">
        <w:rPr>
          <w:sz w:val="16"/>
        </w:rPr>
        <w:t xml:space="preserve"> the </w:t>
      </w:r>
      <w:r w:rsidRPr="00105F74">
        <w:rPr>
          <w:rStyle w:val="StyleUnderline"/>
          <w:highlight w:val="cyan"/>
        </w:rPr>
        <w:t>desire for</w:t>
      </w:r>
      <w:r w:rsidRPr="006634F1">
        <w:rPr>
          <w:sz w:val="16"/>
        </w:rPr>
        <w:t xml:space="preserve"> an </w:t>
      </w:r>
      <w:r w:rsidRPr="00105F74">
        <w:rPr>
          <w:rStyle w:val="Emphasis"/>
          <w:highlight w:val="cyan"/>
        </w:rPr>
        <w:t>escalation</w:t>
      </w:r>
      <w:r w:rsidRPr="006634F1">
        <w:rPr>
          <w:rStyle w:val="Emphasis"/>
        </w:rPr>
        <w:t xml:space="preserve"> of another conflict</w:t>
      </w:r>
      <w:r w:rsidRPr="006634F1">
        <w:rPr>
          <w:rStyle w:val="StyleUnderline"/>
        </w:rPr>
        <w:t xml:space="preserve"> </w:t>
      </w:r>
      <w:r w:rsidRPr="00105F74">
        <w:rPr>
          <w:rStyle w:val="StyleUnderline"/>
          <w:highlight w:val="cyan"/>
        </w:rPr>
        <w:t>in the Arctic</w:t>
      </w:r>
      <w:r w:rsidRPr="006634F1">
        <w:rPr>
          <w:sz w:val="16"/>
        </w:rPr>
        <w:t xml:space="preserve">. It is thus expected that the </w:t>
      </w:r>
      <w:r w:rsidRPr="006634F1">
        <w:rPr>
          <w:rStyle w:val="StyleUnderline"/>
        </w:rPr>
        <w:t>Arctic countries will adhere to non-confrontational behaviour</w:t>
      </w:r>
      <w:r w:rsidRPr="006634F1">
        <w:rPr>
          <w:sz w:val="16"/>
        </w:rPr>
        <w:t xml:space="preserve">. It is also </w:t>
      </w:r>
      <w:r w:rsidRPr="006634F1">
        <w:rPr>
          <w:rStyle w:val="StyleUnderline"/>
        </w:rPr>
        <w:t>questionable whether</w:t>
      </w:r>
      <w:r w:rsidRPr="006634F1">
        <w:rPr>
          <w:sz w:val="16"/>
        </w:rPr>
        <w:t xml:space="preserve"> these </w:t>
      </w:r>
      <w:r w:rsidRPr="006634F1">
        <w:rPr>
          <w:rStyle w:val="StyleUnderline"/>
        </w:rPr>
        <w:t xml:space="preserve">countries can sustain their planned </w:t>
      </w:r>
      <w:r w:rsidRPr="006634F1">
        <w:rPr>
          <w:rStyle w:val="Emphasis"/>
        </w:rPr>
        <w:t>Arctic-specific military spending</w:t>
      </w:r>
      <w:r w:rsidRPr="006634F1">
        <w:rPr>
          <w:rStyle w:val="StyleUnderline"/>
        </w:rPr>
        <w:t xml:space="preserve"> under the </w:t>
      </w:r>
      <w:r w:rsidRPr="006634F1">
        <w:rPr>
          <w:rStyle w:val="Emphasis"/>
        </w:rPr>
        <w:t>current economic situation</w:t>
      </w:r>
      <w:r w:rsidRPr="006634F1">
        <w:rPr>
          <w:rStyle w:val="StyleUnderline"/>
        </w:rPr>
        <w:t xml:space="preserve"> and </w:t>
      </w:r>
      <w:r w:rsidRPr="006634F1">
        <w:rPr>
          <w:rStyle w:val="Emphasis"/>
        </w:rPr>
        <w:t>more pressing issues</w:t>
      </w:r>
      <w:r w:rsidRPr="006634F1">
        <w:rPr>
          <w:rStyle w:val="StyleUnderline"/>
        </w:rPr>
        <w:t xml:space="preserve"> elsewhere on the international scene</w:t>
      </w:r>
      <w:r w:rsidRPr="006634F1">
        <w:rPr>
          <w:sz w:val="16"/>
        </w:rPr>
        <w:t xml:space="preserve">. Hence, all these </w:t>
      </w:r>
      <w:r w:rsidRPr="006634F1">
        <w:rPr>
          <w:rStyle w:val="StyleUnderline"/>
        </w:rPr>
        <w:t>phenomena further support the idea</w:t>
      </w:r>
      <w:r w:rsidRPr="006634F1">
        <w:rPr>
          <w:sz w:val="16"/>
        </w:rPr>
        <w:t xml:space="preserve"> that the </w:t>
      </w:r>
      <w:r w:rsidRPr="006634F1">
        <w:rPr>
          <w:rStyle w:val="StyleUnderline"/>
        </w:rPr>
        <w:t xml:space="preserve">rivalry factor will </w:t>
      </w:r>
      <w:r w:rsidRPr="006634F1">
        <w:rPr>
          <w:rStyle w:val="Emphasis"/>
        </w:rPr>
        <w:t>continue to support</w:t>
      </w:r>
      <w:r w:rsidRPr="006634F1">
        <w:rPr>
          <w:rStyle w:val="StyleUnderline"/>
        </w:rPr>
        <w:t xml:space="preserve"> non-escalation</w:t>
      </w:r>
      <w:r w:rsidRPr="006634F1">
        <w:rPr>
          <w:sz w:val="16"/>
        </w:rPr>
        <w:t xml:space="preserve"> in the region.</w:t>
      </w:r>
    </w:p>
    <w:p w14:paraId="5F623BFA" w14:textId="77777777" w:rsidR="00BC4A38" w:rsidRPr="006634F1" w:rsidRDefault="00BC4A38" w:rsidP="00BC4A38">
      <w:pPr>
        <w:rPr>
          <w:sz w:val="16"/>
        </w:rPr>
      </w:pPr>
      <w:r w:rsidRPr="006634F1">
        <w:rPr>
          <w:sz w:val="16"/>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t>
      </w:r>
      <w:r w:rsidRPr="00105F74">
        <w:rPr>
          <w:rStyle w:val="StyleUnderline"/>
          <w:highlight w:val="cyan"/>
        </w:rPr>
        <w:t xml:space="preserve">we have seen </w:t>
      </w:r>
      <w:r w:rsidRPr="00105F74">
        <w:rPr>
          <w:rStyle w:val="Emphasis"/>
          <w:highlight w:val="cyan"/>
        </w:rPr>
        <w:t>persistent rhetoric</w:t>
      </w:r>
      <w:r w:rsidRPr="00105F74">
        <w:rPr>
          <w:rStyle w:val="StyleUnderline"/>
          <w:highlight w:val="cyan"/>
        </w:rPr>
        <w:t xml:space="preserve"> underlining </w:t>
      </w:r>
      <w:r w:rsidRPr="00105F74">
        <w:rPr>
          <w:rStyle w:val="Emphasis"/>
          <w:highlight w:val="cyan"/>
        </w:rPr>
        <w:t>coop</w:t>
      </w:r>
      <w:r w:rsidRPr="006634F1">
        <w:rPr>
          <w:rStyle w:val="Emphasis"/>
        </w:rPr>
        <w:t>eration</w:t>
      </w:r>
      <w:r w:rsidRPr="006634F1">
        <w:rPr>
          <w:rStyle w:val="StyleUnderline"/>
        </w:rPr>
        <w:t xml:space="preserve"> </w:t>
      </w:r>
      <w:r w:rsidRPr="00105F74">
        <w:rPr>
          <w:rStyle w:val="StyleUnderline"/>
          <w:highlight w:val="cyan"/>
        </w:rPr>
        <w:t>and</w:t>
      </w:r>
      <w:r w:rsidRPr="006634F1">
        <w:rPr>
          <w:rStyle w:val="StyleUnderline"/>
        </w:rPr>
        <w:t xml:space="preserve"> </w:t>
      </w:r>
      <w:r w:rsidRPr="006634F1">
        <w:rPr>
          <w:rStyle w:val="Emphasis"/>
        </w:rPr>
        <w:t xml:space="preserve">joint </w:t>
      </w:r>
      <w:r w:rsidRPr="00105F74">
        <w:rPr>
          <w:rStyle w:val="Emphasis"/>
          <w:highlight w:val="cyan"/>
        </w:rPr>
        <w:t>dispute settlement</w:t>
      </w:r>
      <w:r w:rsidRPr="006634F1">
        <w:rPr>
          <w:rStyle w:val="StyleUnderline"/>
        </w:rPr>
        <w:t xml:space="preserve"> in the High North and agendas setting cooperative goals</w:t>
      </w:r>
      <w:r w:rsidRPr="006634F1">
        <w:rPr>
          <w:sz w:val="16"/>
        </w:rPr>
        <w:t xml:space="preserve"> for respective coalitions. Thus, the </w:t>
      </w:r>
      <w:r w:rsidRPr="006634F1">
        <w:rPr>
          <w:rStyle w:val="StyleUnderline"/>
        </w:rPr>
        <w:t xml:space="preserve">coalition regime under which cooperation in the Arctic takes place </w:t>
      </w:r>
      <w:r w:rsidRPr="006634F1">
        <w:rPr>
          <w:rStyle w:val="Emphasis"/>
        </w:rPr>
        <w:t>appears stable</w:t>
      </w:r>
      <w:r w:rsidRPr="006634F1">
        <w:rPr>
          <w:sz w:val="16"/>
        </w:rPr>
        <w:t xml:space="preserve"> for the time being.</w:t>
      </w:r>
    </w:p>
    <w:p w14:paraId="56A3D11E" w14:textId="77777777" w:rsidR="00BC4A38" w:rsidRPr="00BE0E18" w:rsidRDefault="00BC4A38" w:rsidP="00BC4A38">
      <w:pPr>
        <w:pStyle w:val="Heading4"/>
        <w:rPr>
          <w:rFonts w:cs="Arial"/>
        </w:rPr>
      </w:pPr>
      <w:r w:rsidRPr="00BE0E18">
        <w:rPr>
          <w:rFonts w:cs="Arial"/>
        </w:rPr>
        <w:t xml:space="preserve">No </w:t>
      </w:r>
      <w:r>
        <w:rPr>
          <w:rFonts w:cs="Arial"/>
        </w:rPr>
        <w:t>Arctic</w:t>
      </w:r>
      <w:r w:rsidRPr="00BE0E18">
        <w:rPr>
          <w:rFonts w:cs="Arial"/>
        </w:rPr>
        <w:t xml:space="preserve"> war----a decade of stability proves. </w:t>
      </w:r>
    </w:p>
    <w:p w14:paraId="659A49EE" w14:textId="77777777" w:rsidR="00BC4A38" w:rsidRPr="00BE0E18" w:rsidRDefault="00BC4A38" w:rsidP="00BC4A38">
      <w:r w:rsidRPr="00BE0E18">
        <w:t xml:space="preserve">Robert D. </w:t>
      </w:r>
      <w:r w:rsidRPr="00BE0E18">
        <w:rPr>
          <w:rStyle w:val="Style13ptBold"/>
        </w:rPr>
        <w:t>English 20</w:t>
      </w:r>
      <w:r>
        <w:t>.</w:t>
      </w:r>
      <w:r w:rsidRPr="00BE0E18">
        <w:t xml:space="preserve"> IR Professor </w:t>
      </w:r>
      <w:r>
        <w:t>at</w:t>
      </w:r>
      <w:r w:rsidRPr="00BE0E18">
        <w:t xml:space="preserve"> USC, Ph.D. in politics from Princeton University, worked in the US Department of Defense from 1982 to 1986 and the Committee for National Security between 1986 and 1988, taught as an assistant professor at the Bologna Center in the Johns Hopkins School of Advanced International Relations, “Why an Arctic arms race would be a mistake”, https://www.arctictoday.com/why-an-arctic-arms-race-would-be-a-mistake/</w:t>
      </w:r>
    </w:p>
    <w:p w14:paraId="6B132E16" w14:textId="77777777" w:rsidR="00BC4A38" w:rsidRPr="00BE0E18" w:rsidRDefault="00BC4A38" w:rsidP="00BC4A38">
      <w:pPr>
        <w:rPr>
          <w:rStyle w:val="StyleUnderline"/>
        </w:rPr>
      </w:pPr>
      <w:r w:rsidRPr="00BE0E18">
        <w:rPr>
          <w:rStyle w:val="StyleUnderline"/>
        </w:rPr>
        <w:t xml:space="preserve">Most of America’s </w:t>
      </w:r>
      <w:r w:rsidRPr="00BE0E18">
        <w:rPr>
          <w:rStyle w:val="Emphasis"/>
        </w:rPr>
        <w:t>historic foreign policy blunders</w:t>
      </w:r>
      <w:r w:rsidRPr="00BE0E18">
        <w:rPr>
          <w:rStyle w:val="StyleUnderline"/>
        </w:rPr>
        <w:t xml:space="preserve"> were driven by </w:t>
      </w:r>
      <w:r w:rsidRPr="00BE0E18">
        <w:rPr>
          <w:rStyle w:val="Emphasis"/>
        </w:rPr>
        <w:t>threat inflation</w:t>
      </w:r>
      <w:r w:rsidRPr="004463D9">
        <w:rPr>
          <w:sz w:val="16"/>
        </w:rPr>
        <w:t xml:space="preserve">. </w:t>
      </w:r>
      <w:r w:rsidRPr="00BE0E18">
        <w:rPr>
          <w:rStyle w:val="StyleUnderline"/>
        </w:rPr>
        <w:t>From</w:t>
      </w:r>
      <w:r w:rsidRPr="004463D9">
        <w:rPr>
          <w:sz w:val="16"/>
        </w:rPr>
        <w:t xml:space="preserve"> </w:t>
      </w:r>
      <w:r w:rsidRPr="00BE0E18">
        <w:rPr>
          <w:rStyle w:val="Emphasis"/>
        </w:rPr>
        <w:t>fake attacks on ships in Havana Harbor</w:t>
      </w:r>
      <w:r w:rsidRPr="004463D9">
        <w:rPr>
          <w:sz w:val="16"/>
        </w:rPr>
        <w:t xml:space="preserve"> </w:t>
      </w:r>
      <w:r w:rsidRPr="00BE0E18">
        <w:rPr>
          <w:rStyle w:val="StyleUnderline"/>
        </w:rPr>
        <w:t>or</w:t>
      </w:r>
      <w:r w:rsidRPr="004463D9">
        <w:rPr>
          <w:sz w:val="16"/>
        </w:rPr>
        <w:t xml:space="preserve"> </w:t>
      </w:r>
      <w:r w:rsidRPr="00BE0E18">
        <w:rPr>
          <w:rStyle w:val="Emphasis"/>
        </w:rPr>
        <w:t>the Gulf of Tonkin</w:t>
      </w:r>
      <w:r w:rsidRPr="004463D9">
        <w:rPr>
          <w:sz w:val="16"/>
        </w:rPr>
        <w:t xml:space="preserve">, </w:t>
      </w:r>
      <w:r w:rsidRPr="00BE0E18">
        <w:rPr>
          <w:rStyle w:val="StyleUnderline"/>
        </w:rPr>
        <w:t>to</w:t>
      </w:r>
      <w:r w:rsidRPr="004463D9">
        <w:rPr>
          <w:sz w:val="16"/>
        </w:rPr>
        <w:t xml:space="preserve"> </w:t>
      </w:r>
      <w:r w:rsidRPr="00BE0E18">
        <w:rPr>
          <w:rStyle w:val="Emphasis"/>
        </w:rPr>
        <w:t>falling dominos</w:t>
      </w:r>
      <w:r w:rsidRPr="004463D9">
        <w:rPr>
          <w:sz w:val="16"/>
        </w:rPr>
        <w:t xml:space="preserve"> </w:t>
      </w:r>
      <w:r w:rsidRPr="00BE0E18">
        <w:rPr>
          <w:rStyle w:val="StyleUnderline"/>
        </w:rPr>
        <w:t xml:space="preserve">in Southeast Asia and </w:t>
      </w:r>
      <w:r w:rsidRPr="00BE0E18">
        <w:rPr>
          <w:rStyle w:val="Emphasis"/>
        </w:rPr>
        <w:t>WMD in Iraq</w:t>
      </w:r>
      <w:r w:rsidRPr="004463D9">
        <w:rPr>
          <w:sz w:val="16"/>
        </w:rPr>
        <w:t xml:space="preserve"> — </w:t>
      </w:r>
      <w:r w:rsidRPr="00BE0E18">
        <w:rPr>
          <w:rStyle w:val="StyleUnderline"/>
        </w:rPr>
        <w:t xml:space="preserve">the response to these “dire threats” is often a </w:t>
      </w:r>
      <w:r w:rsidRPr="00BE0E18">
        <w:rPr>
          <w:rStyle w:val="Emphasis"/>
        </w:rPr>
        <w:t>costly quagmire</w:t>
      </w:r>
      <w:r w:rsidRPr="004463D9">
        <w:rPr>
          <w:sz w:val="16"/>
        </w:rPr>
        <w:t xml:space="preserve">. </w:t>
      </w:r>
      <w:r w:rsidRPr="00BE0E18">
        <w:rPr>
          <w:rStyle w:val="StyleUnderline"/>
        </w:rPr>
        <w:t>In the Cold War it was phony bomber and missile “gaps” that sparked a</w:t>
      </w:r>
      <w:r w:rsidRPr="004463D9">
        <w:rPr>
          <w:sz w:val="16"/>
        </w:rPr>
        <w:t xml:space="preserve"> precarious and ultimately </w:t>
      </w:r>
      <w:r w:rsidRPr="00BE0E18">
        <w:rPr>
          <w:rStyle w:val="StyleUnderline"/>
        </w:rPr>
        <w:t xml:space="preserve">pointless nuclear confrontation. Today a new “icebreaker gap” could fuel </w:t>
      </w:r>
      <w:r w:rsidRPr="00105F74">
        <w:rPr>
          <w:rStyle w:val="StyleUnderline"/>
          <w:highlight w:val="cyan"/>
        </w:rPr>
        <w:t xml:space="preserve">an </w:t>
      </w:r>
      <w:r w:rsidRPr="00105F74">
        <w:rPr>
          <w:rStyle w:val="Emphasis"/>
          <w:highlight w:val="cyan"/>
        </w:rPr>
        <w:t>Arctic arms race. For over a decade</w:t>
      </w:r>
      <w:r w:rsidRPr="00105F74">
        <w:rPr>
          <w:sz w:val="16"/>
          <w:highlight w:val="cyan"/>
        </w:rPr>
        <w:t>,</w:t>
      </w:r>
      <w:r w:rsidRPr="004463D9">
        <w:rPr>
          <w:sz w:val="16"/>
        </w:rPr>
        <w:t xml:space="preserve"> </w:t>
      </w:r>
      <w:r w:rsidRPr="00BE0E18">
        <w:rPr>
          <w:rStyle w:val="Emphasis"/>
        </w:rPr>
        <w:t xml:space="preserve">defense </w:t>
      </w:r>
      <w:r w:rsidRPr="00105F74">
        <w:rPr>
          <w:rStyle w:val="Emphasis"/>
          <w:highlight w:val="cyan"/>
        </w:rPr>
        <w:t>hawks</w:t>
      </w:r>
      <w:r w:rsidRPr="00105F74">
        <w:rPr>
          <w:sz w:val="16"/>
          <w:highlight w:val="cyan"/>
        </w:rPr>
        <w:t xml:space="preserve"> </w:t>
      </w:r>
      <w:r w:rsidRPr="00105F74">
        <w:rPr>
          <w:rStyle w:val="StyleUnderline"/>
          <w:highlight w:val="cyan"/>
        </w:rPr>
        <w:t xml:space="preserve">have been </w:t>
      </w:r>
      <w:r w:rsidRPr="00105F74">
        <w:rPr>
          <w:rStyle w:val="Emphasis"/>
          <w:highlight w:val="cyan"/>
        </w:rPr>
        <w:t>sounding the alarm</w:t>
      </w:r>
      <w:r w:rsidRPr="00105F74">
        <w:rPr>
          <w:sz w:val="16"/>
          <w:highlight w:val="cyan"/>
        </w:rPr>
        <w:t xml:space="preserve"> </w:t>
      </w:r>
      <w:r w:rsidRPr="00105F74">
        <w:rPr>
          <w:rStyle w:val="StyleUnderline"/>
          <w:highlight w:val="cyan"/>
        </w:rPr>
        <w:t>about Russia’s</w:t>
      </w:r>
      <w:r w:rsidRPr="00BE0E18">
        <w:rPr>
          <w:rStyle w:val="StyleUnderline"/>
        </w:rPr>
        <w:t xml:space="preserve"> supposed </w:t>
      </w:r>
      <w:r w:rsidRPr="00BE0E18">
        <w:rPr>
          <w:rStyle w:val="Emphasis"/>
        </w:rPr>
        <w:t>“militarization”</w:t>
      </w:r>
      <w:r w:rsidRPr="00BE0E18">
        <w:rPr>
          <w:rStyle w:val="StyleUnderline"/>
        </w:rPr>
        <w:t xml:space="preserve"> and </w:t>
      </w:r>
      <w:r w:rsidRPr="00105F74">
        <w:rPr>
          <w:rStyle w:val="Emphasis"/>
          <w:highlight w:val="cyan"/>
        </w:rPr>
        <w:t>“dominance”</w:t>
      </w:r>
      <w:r w:rsidRPr="00105F74">
        <w:rPr>
          <w:rStyle w:val="StyleUnderline"/>
          <w:highlight w:val="cyan"/>
        </w:rPr>
        <w:t xml:space="preserve"> of the Arctic</w:t>
      </w:r>
      <w:r w:rsidRPr="004463D9">
        <w:rPr>
          <w:sz w:val="16"/>
        </w:rPr>
        <w:t xml:space="preserve">. </w:t>
      </w:r>
      <w:r w:rsidRPr="00BE0E18">
        <w:rPr>
          <w:rStyle w:val="StyleUnderline"/>
        </w:rPr>
        <w:t>More recently,</w:t>
      </w:r>
      <w:r w:rsidRPr="004463D9">
        <w:rPr>
          <w:sz w:val="16"/>
        </w:rPr>
        <w:t xml:space="preserve"> </w:t>
      </w:r>
      <w:r w:rsidRPr="00105F74">
        <w:rPr>
          <w:rStyle w:val="Emphasis"/>
          <w:highlight w:val="cyan"/>
        </w:rPr>
        <w:t>China</w:t>
      </w:r>
      <w:r w:rsidRPr="00105F74">
        <w:rPr>
          <w:sz w:val="16"/>
          <w:highlight w:val="cyan"/>
        </w:rPr>
        <w:t xml:space="preserve"> </w:t>
      </w:r>
      <w:r w:rsidRPr="00105F74">
        <w:rPr>
          <w:rStyle w:val="StyleUnderline"/>
          <w:highlight w:val="cyan"/>
        </w:rPr>
        <w:t>has joined the list</w:t>
      </w:r>
      <w:r w:rsidRPr="00BE0E18">
        <w:rPr>
          <w:rStyle w:val="StyleUnderline"/>
        </w:rPr>
        <w:t xml:space="preserve"> </w:t>
      </w:r>
      <w:r w:rsidRPr="00105F74">
        <w:rPr>
          <w:rStyle w:val="StyleUnderline"/>
          <w:highlight w:val="cyan"/>
        </w:rPr>
        <w:t xml:space="preserve">of </w:t>
      </w:r>
      <w:r w:rsidRPr="00105F74">
        <w:rPr>
          <w:rStyle w:val="Emphasis"/>
          <w:highlight w:val="cyan"/>
        </w:rPr>
        <w:t>“aggressors”</w:t>
      </w:r>
      <w:r w:rsidRPr="00BE0E18">
        <w:rPr>
          <w:rStyle w:val="StyleUnderline"/>
        </w:rPr>
        <w:t xml:space="preserve"> allegedly</w:t>
      </w:r>
      <w:r w:rsidRPr="004463D9">
        <w:rPr>
          <w:sz w:val="16"/>
        </w:rPr>
        <w:t xml:space="preserve"> threatening vital Western economic and strategic interests in the High North. The Obama administration resisted calls for a major Arctic buildup coming from a mix of armchair analysts, defense contractors, and special political interests. Notably, the U.S. Navy has never joined this chorus. Nobody denies the need for some new heavy icebreakers to buttress an aging fleet, but these are for Coast Guard missions — not the remote warfighting scenarios hyped by Arctic hawks. </w:t>
      </w:r>
      <w:r w:rsidRPr="00BE0E18">
        <w:rPr>
          <w:rStyle w:val="Emphasis"/>
        </w:rPr>
        <w:t xml:space="preserve">Theirs is </w:t>
      </w:r>
      <w:r w:rsidRPr="00105F74">
        <w:rPr>
          <w:rStyle w:val="Emphasis"/>
          <w:highlight w:val="cyan"/>
        </w:rPr>
        <w:t>classic threat inflation</w:t>
      </w:r>
      <w:r w:rsidRPr="00105F74">
        <w:rPr>
          <w:sz w:val="16"/>
          <w:highlight w:val="cyan"/>
        </w:rPr>
        <w:t xml:space="preserve">, </w:t>
      </w:r>
      <w:r w:rsidRPr="00105F74">
        <w:rPr>
          <w:rStyle w:val="StyleUnderline"/>
          <w:highlight w:val="cyan"/>
        </w:rPr>
        <w:t>built</w:t>
      </w:r>
      <w:r w:rsidRPr="00BE0E18">
        <w:rPr>
          <w:rStyle w:val="StyleUnderline"/>
        </w:rPr>
        <w:t xml:space="preserve"> </w:t>
      </w:r>
      <w:r w:rsidRPr="00105F74">
        <w:rPr>
          <w:rStyle w:val="StyleUnderline"/>
          <w:highlight w:val="cyan"/>
        </w:rPr>
        <w:t>on</w:t>
      </w:r>
      <w:r w:rsidRPr="00BE0E18">
        <w:rPr>
          <w:rStyle w:val="StyleUnderline"/>
        </w:rPr>
        <w:t xml:space="preserve"> equal parts </w:t>
      </w:r>
      <w:r w:rsidRPr="00105F74">
        <w:rPr>
          <w:rStyle w:val="Emphasis"/>
          <w:highlight w:val="cyan"/>
        </w:rPr>
        <w:t>exaggeration</w:t>
      </w:r>
      <w:r w:rsidRPr="00105F74">
        <w:rPr>
          <w:rStyle w:val="StyleUnderline"/>
          <w:highlight w:val="cyan"/>
        </w:rPr>
        <w:t xml:space="preserve"> and</w:t>
      </w:r>
      <w:r w:rsidRPr="00105F74">
        <w:rPr>
          <w:sz w:val="16"/>
          <w:highlight w:val="cyan"/>
        </w:rPr>
        <w:t xml:space="preserve"> </w:t>
      </w:r>
      <w:r w:rsidRPr="00105F74">
        <w:rPr>
          <w:rStyle w:val="Emphasis"/>
          <w:highlight w:val="cyan"/>
        </w:rPr>
        <w:t>ignorance</w:t>
      </w:r>
      <w:r w:rsidRPr="004463D9">
        <w:rPr>
          <w:sz w:val="16"/>
        </w:rPr>
        <w:t xml:space="preserve">, </w:t>
      </w:r>
      <w:r w:rsidRPr="00BE0E18">
        <w:rPr>
          <w:rStyle w:val="StyleUnderline"/>
        </w:rPr>
        <w:t>that makes it irresistible to a Trump administration happy to overturn yet another Obama legacy</w:t>
      </w:r>
      <w:r w:rsidRPr="004463D9">
        <w:rPr>
          <w:sz w:val="16"/>
        </w:rPr>
        <w:t xml:space="preserve">. And so, with a recent series of provocative words and deeds, America’s Arctic policy has taken an abruptly belligerent turn. This is another historic mistake, not only because it could lead to costly and dangerous confrontation in an extremely fragile region, but because </w:t>
      </w:r>
      <w:r w:rsidRPr="00105F74">
        <w:rPr>
          <w:rStyle w:val="Emphasis"/>
          <w:highlight w:val="cyan"/>
        </w:rPr>
        <w:t>its entire premise is false</w:t>
      </w:r>
      <w:r w:rsidRPr="004463D9">
        <w:rPr>
          <w:sz w:val="16"/>
        </w:rPr>
        <w:t xml:space="preserve">. Once a superpower rival in the High North, </w:t>
      </w:r>
      <w:r w:rsidRPr="00BE0E18">
        <w:rPr>
          <w:rStyle w:val="StyleUnderline"/>
        </w:rPr>
        <w:t>Russia’s Arctic presence imploded after the Cold War leaving America and its NATO allies militarily dominant</w:t>
      </w:r>
      <w:r w:rsidRPr="004463D9">
        <w:rPr>
          <w:sz w:val="16"/>
        </w:rPr>
        <w:t xml:space="preserve">. </w:t>
      </w:r>
      <w:r w:rsidRPr="00BE0E18">
        <w:rPr>
          <w:rStyle w:val="StyleUnderline"/>
        </w:rPr>
        <w:t>Retreating from rivalry, Russia joined other regional states in a new Arctic Council that has proved a model of shared global governance, fostering cooperation in areas from environmental protection and search and rescue to commercial shipping and fisheries.</w:t>
      </w:r>
      <w:r w:rsidRPr="004463D9">
        <w:rPr>
          <w:sz w:val="16"/>
        </w:rPr>
        <w:t xml:space="preserve"> Importantly, </w:t>
      </w:r>
      <w:r w:rsidRPr="00105F74">
        <w:rPr>
          <w:rStyle w:val="StyleUnderline"/>
          <w:highlight w:val="cyan"/>
        </w:rPr>
        <w:t>Arctic Council members agreed</w:t>
      </w:r>
      <w:r w:rsidRPr="004463D9">
        <w:rPr>
          <w:sz w:val="16"/>
        </w:rPr>
        <w:t xml:space="preserve"> over a decade ago </w:t>
      </w:r>
      <w:r w:rsidRPr="00105F74">
        <w:rPr>
          <w:rStyle w:val="StyleUnderline"/>
          <w:highlight w:val="cyan"/>
        </w:rPr>
        <w:t>to settle any</w:t>
      </w:r>
      <w:r w:rsidRPr="00BE0E18">
        <w:rPr>
          <w:rStyle w:val="StyleUnderline"/>
        </w:rPr>
        <w:t xml:space="preserve"> territorial </w:t>
      </w:r>
      <w:r w:rsidRPr="00105F74">
        <w:rPr>
          <w:rStyle w:val="StyleUnderline"/>
          <w:highlight w:val="cyan"/>
        </w:rPr>
        <w:t>disputes through the</w:t>
      </w:r>
      <w:r w:rsidRPr="004463D9">
        <w:rPr>
          <w:sz w:val="16"/>
        </w:rPr>
        <w:t xml:space="preserve"> United Nations Convention on the </w:t>
      </w:r>
      <w:r w:rsidRPr="00105F74">
        <w:rPr>
          <w:rStyle w:val="Emphasis"/>
          <w:highlight w:val="cyan"/>
        </w:rPr>
        <w:t>Law of the Sea</w:t>
      </w:r>
      <w:r w:rsidRPr="004463D9">
        <w:rPr>
          <w:sz w:val="16"/>
        </w:rPr>
        <w:t xml:space="preserve"> </w:t>
      </w:r>
      <w:r w:rsidRPr="00BE0E18">
        <w:rPr>
          <w:rStyle w:val="StyleUnderline"/>
        </w:rPr>
        <w:t>framework</w:t>
      </w:r>
      <w:r w:rsidRPr="004463D9">
        <w:rPr>
          <w:sz w:val="16"/>
        </w:rPr>
        <w:t xml:space="preserve"> — </w:t>
      </w:r>
      <w:r w:rsidRPr="00105F74">
        <w:rPr>
          <w:rStyle w:val="Emphasis"/>
          <w:highlight w:val="cyan"/>
        </w:rPr>
        <w:t>and have</w:t>
      </w:r>
      <w:r w:rsidRPr="00BE0E18">
        <w:rPr>
          <w:rStyle w:val="Emphasis"/>
        </w:rPr>
        <w:t xml:space="preserve"> scrupulously </w:t>
      </w:r>
      <w:r w:rsidRPr="00105F74">
        <w:rPr>
          <w:rStyle w:val="Emphasis"/>
          <w:highlight w:val="cyan"/>
        </w:rPr>
        <w:t>kept to that</w:t>
      </w:r>
      <w:r w:rsidRPr="00BE0E18">
        <w:rPr>
          <w:rStyle w:val="Emphasis"/>
        </w:rPr>
        <w:t xml:space="preserve"> agreement</w:t>
      </w:r>
      <w:r w:rsidRPr="004463D9">
        <w:rPr>
          <w:sz w:val="16"/>
        </w:rPr>
        <w:t xml:space="preserve">. </w:t>
      </w:r>
      <w:r w:rsidRPr="00105F74">
        <w:rPr>
          <w:rStyle w:val="StyleUnderline"/>
          <w:highlight w:val="cyan"/>
        </w:rPr>
        <w:t xml:space="preserve">It is </w:t>
      </w:r>
      <w:r w:rsidRPr="00105F74">
        <w:rPr>
          <w:rStyle w:val="Emphasis"/>
          <w:highlight w:val="cyan"/>
        </w:rPr>
        <w:t>simply false</w:t>
      </w:r>
      <w:r w:rsidRPr="00105F74">
        <w:rPr>
          <w:rStyle w:val="StyleUnderline"/>
          <w:highlight w:val="cyan"/>
        </w:rPr>
        <w:t xml:space="preserve"> that </w:t>
      </w:r>
      <w:r w:rsidRPr="00105F74">
        <w:rPr>
          <w:rStyle w:val="Emphasis"/>
          <w:highlight w:val="cyan"/>
        </w:rPr>
        <w:t>Russia threatens</w:t>
      </w:r>
      <w:r w:rsidRPr="00BE0E18">
        <w:rPr>
          <w:rStyle w:val="StyleUnderline"/>
        </w:rPr>
        <w:t xml:space="preserve"> to seize the North Pole seabed or other </w:t>
      </w:r>
      <w:r w:rsidRPr="00105F74">
        <w:rPr>
          <w:rStyle w:val="StyleUnderline"/>
          <w:highlight w:val="cyan"/>
        </w:rPr>
        <w:t>Arctic territory, or that China</w:t>
      </w:r>
      <w:r w:rsidRPr="004463D9">
        <w:rPr>
          <w:sz w:val="16"/>
        </w:rPr>
        <w:t xml:space="preserve">, a nonvoting observer at the Arctic Council, </w:t>
      </w:r>
      <w:r w:rsidRPr="00105F74">
        <w:rPr>
          <w:rStyle w:val="StyleUnderline"/>
          <w:highlight w:val="cyan"/>
        </w:rPr>
        <w:t>threatens</w:t>
      </w:r>
      <w:r w:rsidRPr="00BE0E18">
        <w:rPr>
          <w:rStyle w:val="StyleUnderline"/>
        </w:rPr>
        <w:t xml:space="preserve"> to undermine the independence of regional states </w:t>
      </w:r>
      <w:r w:rsidRPr="00105F74">
        <w:rPr>
          <w:rStyle w:val="StyleUnderline"/>
          <w:highlight w:val="cyan"/>
        </w:rPr>
        <w:t>through its</w:t>
      </w:r>
      <w:r w:rsidRPr="00BE0E18">
        <w:rPr>
          <w:rStyle w:val="StyleUnderline"/>
        </w:rPr>
        <w:t xml:space="preserve"> so-called “</w:t>
      </w:r>
      <w:r w:rsidRPr="00105F74">
        <w:rPr>
          <w:rStyle w:val="StyleUnderline"/>
          <w:highlight w:val="cyan"/>
        </w:rPr>
        <w:t>Polar Silk Road.”</w:t>
      </w:r>
    </w:p>
    <w:p w14:paraId="49C145E4"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3901D3"/>
    <w:multiLevelType w:val="hybridMultilevel"/>
    <w:tmpl w:val="53487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4BF6259"/>
    <w:multiLevelType w:val="hybridMultilevel"/>
    <w:tmpl w:val="1E8AE8C0"/>
    <w:lvl w:ilvl="0" w:tplc="13CCC4D8">
      <w:start w:val="1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0127369">
    <w:abstractNumId w:val="10"/>
  </w:num>
  <w:num w:numId="2" w16cid:durableId="1751000429">
    <w:abstractNumId w:val="8"/>
  </w:num>
  <w:num w:numId="3" w16cid:durableId="1895702350">
    <w:abstractNumId w:val="7"/>
  </w:num>
  <w:num w:numId="4" w16cid:durableId="1539002277">
    <w:abstractNumId w:val="6"/>
  </w:num>
  <w:num w:numId="5" w16cid:durableId="773134335">
    <w:abstractNumId w:val="5"/>
  </w:num>
  <w:num w:numId="6" w16cid:durableId="11998056">
    <w:abstractNumId w:val="9"/>
  </w:num>
  <w:num w:numId="7" w16cid:durableId="1255866675">
    <w:abstractNumId w:val="4"/>
  </w:num>
  <w:num w:numId="8" w16cid:durableId="667711805">
    <w:abstractNumId w:val="3"/>
  </w:num>
  <w:num w:numId="9" w16cid:durableId="633799841">
    <w:abstractNumId w:val="2"/>
  </w:num>
  <w:num w:numId="10" w16cid:durableId="2089302445">
    <w:abstractNumId w:val="1"/>
  </w:num>
  <w:num w:numId="11" w16cid:durableId="1084960404">
    <w:abstractNumId w:val="0"/>
  </w:num>
  <w:num w:numId="12" w16cid:durableId="227767789">
    <w:abstractNumId w:val="14"/>
  </w:num>
  <w:num w:numId="13" w16cid:durableId="1254782340">
    <w:abstractNumId w:val="16"/>
  </w:num>
  <w:num w:numId="14" w16cid:durableId="909073978">
    <w:abstractNumId w:val="15"/>
  </w:num>
  <w:num w:numId="15" w16cid:durableId="1205605210">
    <w:abstractNumId w:val="13"/>
  </w:num>
  <w:num w:numId="16" w16cid:durableId="1695883432">
    <w:abstractNumId w:val="12"/>
  </w:num>
  <w:num w:numId="17"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A83767"/>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B5C13"/>
    <w:rsid w:val="000D26A6"/>
    <w:rsid w:val="000D2B90"/>
    <w:rsid w:val="000D6ED8"/>
    <w:rsid w:val="000D717B"/>
    <w:rsid w:val="00100B28"/>
    <w:rsid w:val="00117316"/>
    <w:rsid w:val="001209B4"/>
    <w:rsid w:val="00130415"/>
    <w:rsid w:val="00173807"/>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5C40"/>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371D"/>
    <w:rsid w:val="0029647A"/>
    <w:rsid w:val="00296504"/>
    <w:rsid w:val="002A570D"/>
    <w:rsid w:val="002B5511"/>
    <w:rsid w:val="002B7ACF"/>
    <w:rsid w:val="002D7A0B"/>
    <w:rsid w:val="002E0643"/>
    <w:rsid w:val="002E392E"/>
    <w:rsid w:val="002E6BBC"/>
    <w:rsid w:val="002F1BA9"/>
    <w:rsid w:val="002F6E74"/>
    <w:rsid w:val="003101CC"/>
    <w:rsid w:val="003106B3"/>
    <w:rsid w:val="0031385D"/>
    <w:rsid w:val="003171AB"/>
    <w:rsid w:val="003223B2"/>
    <w:rsid w:val="00322A67"/>
    <w:rsid w:val="00330529"/>
    <w:rsid w:val="00330E13"/>
    <w:rsid w:val="00335A23"/>
    <w:rsid w:val="00340707"/>
    <w:rsid w:val="00341C61"/>
    <w:rsid w:val="00341D15"/>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A5446"/>
    <w:rsid w:val="003B1668"/>
    <w:rsid w:val="003C53D7"/>
    <w:rsid w:val="003C5F4C"/>
    <w:rsid w:val="003D1298"/>
    <w:rsid w:val="003D5EA8"/>
    <w:rsid w:val="003D7B28"/>
    <w:rsid w:val="003E305E"/>
    <w:rsid w:val="003E34DB"/>
    <w:rsid w:val="003E5302"/>
    <w:rsid w:val="003E5BF1"/>
    <w:rsid w:val="003F2452"/>
    <w:rsid w:val="003F41EA"/>
    <w:rsid w:val="003F7DF0"/>
    <w:rsid w:val="004039AF"/>
    <w:rsid w:val="00407AFF"/>
    <w:rsid w:val="0041155D"/>
    <w:rsid w:val="00414F84"/>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467A"/>
    <w:rsid w:val="004C5732"/>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A99"/>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43F2"/>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4B42"/>
    <w:rsid w:val="00725598"/>
    <w:rsid w:val="007374A1"/>
    <w:rsid w:val="00752712"/>
    <w:rsid w:val="00753A84"/>
    <w:rsid w:val="007611F5"/>
    <w:rsid w:val="007619E4"/>
    <w:rsid w:val="00761E75"/>
    <w:rsid w:val="0076495E"/>
    <w:rsid w:val="00765FC8"/>
    <w:rsid w:val="00775694"/>
    <w:rsid w:val="0078549D"/>
    <w:rsid w:val="00793F46"/>
    <w:rsid w:val="007A1325"/>
    <w:rsid w:val="007A1A18"/>
    <w:rsid w:val="007A3BAF"/>
    <w:rsid w:val="007B0B54"/>
    <w:rsid w:val="007B53D8"/>
    <w:rsid w:val="007C22C5"/>
    <w:rsid w:val="007C528A"/>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9AD"/>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360C"/>
    <w:rsid w:val="009F6FB2"/>
    <w:rsid w:val="00A071C0"/>
    <w:rsid w:val="00A16968"/>
    <w:rsid w:val="00A22670"/>
    <w:rsid w:val="00A24B35"/>
    <w:rsid w:val="00A271BA"/>
    <w:rsid w:val="00A27F86"/>
    <w:rsid w:val="00A431C6"/>
    <w:rsid w:val="00A54315"/>
    <w:rsid w:val="00A60FBC"/>
    <w:rsid w:val="00A63786"/>
    <w:rsid w:val="00A65C0B"/>
    <w:rsid w:val="00A776BA"/>
    <w:rsid w:val="00A81FD2"/>
    <w:rsid w:val="00A83767"/>
    <w:rsid w:val="00A8441A"/>
    <w:rsid w:val="00A8674A"/>
    <w:rsid w:val="00A96E24"/>
    <w:rsid w:val="00AA6F6E"/>
    <w:rsid w:val="00AB122B"/>
    <w:rsid w:val="00AB21B0"/>
    <w:rsid w:val="00AB48D3"/>
    <w:rsid w:val="00AB5095"/>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5C7C"/>
    <w:rsid w:val="00B6656B"/>
    <w:rsid w:val="00B71625"/>
    <w:rsid w:val="00B75C54"/>
    <w:rsid w:val="00B8710E"/>
    <w:rsid w:val="00B92A93"/>
    <w:rsid w:val="00BA1727"/>
    <w:rsid w:val="00BA17A8"/>
    <w:rsid w:val="00BA3C33"/>
    <w:rsid w:val="00BB0878"/>
    <w:rsid w:val="00BB1879"/>
    <w:rsid w:val="00BC0ABE"/>
    <w:rsid w:val="00BC30DB"/>
    <w:rsid w:val="00BC4A38"/>
    <w:rsid w:val="00BC64FF"/>
    <w:rsid w:val="00BC7C37"/>
    <w:rsid w:val="00BD2244"/>
    <w:rsid w:val="00BE6472"/>
    <w:rsid w:val="00BF29B8"/>
    <w:rsid w:val="00BF46EA"/>
    <w:rsid w:val="00BF78A4"/>
    <w:rsid w:val="00C07769"/>
    <w:rsid w:val="00C07D05"/>
    <w:rsid w:val="00C10856"/>
    <w:rsid w:val="00C203FA"/>
    <w:rsid w:val="00C23352"/>
    <w:rsid w:val="00C244F5"/>
    <w:rsid w:val="00C3164F"/>
    <w:rsid w:val="00C31B5E"/>
    <w:rsid w:val="00C34D3E"/>
    <w:rsid w:val="00C35B37"/>
    <w:rsid w:val="00C3747A"/>
    <w:rsid w:val="00C37F29"/>
    <w:rsid w:val="00C5491F"/>
    <w:rsid w:val="00C56DCC"/>
    <w:rsid w:val="00C57075"/>
    <w:rsid w:val="00C72AFE"/>
    <w:rsid w:val="00C73D10"/>
    <w:rsid w:val="00C808D4"/>
    <w:rsid w:val="00C81619"/>
    <w:rsid w:val="00CA013C"/>
    <w:rsid w:val="00CA17E4"/>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00C8"/>
    <w:rsid w:val="00D43A8C"/>
    <w:rsid w:val="00D4641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0702"/>
    <w:rsid w:val="00E42E4C"/>
    <w:rsid w:val="00E44107"/>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59AC"/>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6A45"/>
    <w:rsid w:val="00F277AA"/>
    <w:rsid w:val="00F31955"/>
    <w:rsid w:val="00F34C06"/>
    <w:rsid w:val="00F43EA3"/>
    <w:rsid w:val="00F50C55"/>
    <w:rsid w:val="00F57FFB"/>
    <w:rsid w:val="00F601E6"/>
    <w:rsid w:val="00F73954"/>
    <w:rsid w:val="00F94060"/>
    <w:rsid w:val="00FA4966"/>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FABFF8"/>
  <w14:defaultImageDpi w14:val="300"/>
  <w15:docId w15:val="{3E70D2A6-6C25-A945-8AD1-BC5228AE5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A1727"/>
    <w:rPr>
      <w:rFonts w:ascii="Arial" w:hAnsi="Arial" w:cs="Arial"/>
      <w:sz w:val="22"/>
    </w:rPr>
  </w:style>
  <w:style w:type="paragraph" w:styleId="Heading1">
    <w:name w:val="heading 1"/>
    <w:aliases w:val="Pocket"/>
    <w:basedOn w:val="Normal"/>
    <w:next w:val="Normal"/>
    <w:link w:val="Heading1Char"/>
    <w:uiPriority w:val="9"/>
    <w:qFormat/>
    <w:rsid w:val="00BA172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A1727"/>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9"/>
    <w:unhideWhenUsed/>
    <w:qFormat/>
    <w:rsid w:val="00BA1727"/>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Normal Tag,small text,body,no read,heading 2,Ch,Heading 2 Char2 Char,Heading 2 Char1 Char Char, Ch,TAG,Heading 41,ta,small space,t,No Spacing211,No Spacing1121,CD - Cite,No Spacing12,No Spacing2111,No Spacing5,Car,nonunderlined,T"/>
    <w:basedOn w:val="Normal"/>
    <w:next w:val="Normal"/>
    <w:link w:val="Heading4Char"/>
    <w:uiPriority w:val="9"/>
    <w:unhideWhenUsed/>
    <w:qFormat/>
    <w:rsid w:val="00BA1727"/>
    <w:pPr>
      <w:keepNext/>
      <w:keepLines/>
      <w:spacing w:before="20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B65C7C"/>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BA17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1727"/>
  </w:style>
  <w:style w:type="character" w:customStyle="1" w:styleId="Heading1Char">
    <w:name w:val="Heading 1 Char"/>
    <w:aliases w:val="Pocket Char"/>
    <w:basedOn w:val="DefaultParagraphFont"/>
    <w:link w:val="Heading1"/>
    <w:uiPriority w:val="9"/>
    <w:rsid w:val="00BA1727"/>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BA1727"/>
    <w:rPr>
      <w:rFonts w:ascii="Arial" w:eastAsiaTheme="majorEastAsia" w:hAnsi="Arial" w:cstheme="majorBidi"/>
      <w:b/>
      <w:bCs/>
      <w:sz w:val="44"/>
      <w:szCs w:val="44"/>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9"/>
    <w:rsid w:val="00BA1727"/>
    <w:rPr>
      <w:rFonts w:ascii="Arial" w:eastAsiaTheme="majorEastAsia" w:hAnsi="Arial" w:cstheme="majorBidi"/>
      <w:b/>
      <w:bCs/>
      <w:sz w:val="32"/>
      <w:szCs w:val="32"/>
      <w:u w:val="single"/>
    </w:rPr>
  </w:style>
  <w:style w:type="character" w:customStyle="1" w:styleId="Heading4Char">
    <w:name w:val="Heading 4 Char"/>
    <w:aliases w:val="Tag Char,Big card Char,Normal Tag Char,small text Char,body Char,no read Char,heading 2 Char,Ch Char,Heading 2 Char2 Char Char,Heading 2 Char1 Char Char Char, Ch Char,TAG Char,Heading 41 Char,ta Char,small space Char,t Char,CD - Cite Char"/>
    <w:basedOn w:val="DefaultParagraphFont"/>
    <w:link w:val="Heading4"/>
    <w:uiPriority w:val="9"/>
    <w:rsid w:val="00BA1727"/>
    <w:rPr>
      <w:rFonts w:ascii="Arial" w:eastAsiaTheme="majorEastAsia" w:hAnsi="Arial"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BA1727"/>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1"/>
    <w:qFormat/>
    <w:rsid w:val="00BA1727"/>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20"/>
    <w:qFormat/>
    <w:rsid w:val="00BA1727"/>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BA1727"/>
    <w:rPr>
      <w:color w:val="auto"/>
      <w:u w:val="non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BA1727"/>
    <w:rPr>
      <w:color w:val="auto"/>
      <w:u w:val="none"/>
    </w:rPr>
  </w:style>
  <w:style w:type="paragraph" w:styleId="DocumentMap">
    <w:name w:val="Document Map"/>
    <w:basedOn w:val="Normal"/>
    <w:link w:val="DocumentMapChar"/>
    <w:uiPriority w:val="99"/>
    <w:semiHidden/>
    <w:unhideWhenUsed/>
    <w:rsid w:val="00BA172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A1727"/>
    <w:rPr>
      <w:rFonts w:ascii="Lucida Grande" w:hAnsi="Lucida Grande" w:cs="Lucida Grande"/>
    </w:rPr>
  </w:style>
  <w:style w:type="character" w:styleId="UnresolvedMention">
    <w:name w:val="Unresolved Mention"/>
    <w:basedOn w:val="DefaultParagraphFont"/>
    <w:uiPriority w:val="99"/>
    <w:semiHidden/>
    <w:unhideWhenUsed/>
    <w:rsid w:val="00B65C7C"/>
    <w:rPr>
      <w:color w:val="605E5C"/>
      <w:shd w:val="clear" w:color="auto" w:fill="E1DFDD"/>
    </w:rPr>
  </w:style>
  <w:style w:type="paragraph" w:styleId="ListParagraph">
    <w:name w:val="List Paragraph"/>
    <w:basedOn w:val="Normal"/>
    <w:uiPriority w:val="34"/>
    <w:qFormat/>
    <w:rsid w:val="00A83767"/>
    <w:pPr>
      <w:ind w:left="720"/>
      <w:contextualSpacing/>
    </w:pPr>
  </w:style>
  <w:style w:type="paragraph" w:customStyle="1" w:styleId="textbold">
    <w:name w:val="text bold"/>
    <w:basedOn w:val="Normal"/>
    <w:link w:val="Emphasis"/>
    <w:uiPriority w:val="20"/>
    <w:qFormat/>
    <w:rsid w:val="00A83767"/>
    <w:pPr>
      <w:ind w:left="720"/>
      <w:jc w:val="both"/>
    </w:pPr>
    <w:rPr>
      <w:b/>
      <w:iCs/>
      <w:u w:val="single"/>
      <w:bdr w:val="single" w:sz="12" w:space="0" w:color="auto"/>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rd,Dont use"/>
    <w:link w:val="Hyperlink"/>
    <w:uiPriority w:val="99"/>
    <w:unhideWhenUsed/>
    <w:qFormat/>
    <w:rsid w:val="00B65C7C"/>
  </w:style>
  <w:style w:type="paragraph" w:customStyle="1" w:styleId="UnderlinePara">
    <w:name w:val="Underline Para"/>
    <w:basedOn w:val="Normal"/>
    <w:uiPriority w:val="1"/>
    <w:qFormat/>
    <w:rsid w:val="00A83767"/>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A83767"/>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A83767"/>
    <w:rPr>
      <w:sz w:val="22"/>
      <w:u w:val="single"/>
    </w:rPr>
  </w:style>
  <w:style w:type="paragraph" w:customStyle="1" w:styleId="Emphasis1">
    <w:name w:val="Emphasis1"/>
    <w:basedOn w:val="Normal"/>
    <w:uiPriority w:val="20"/>
    <w:qFormat/>
    <w:rsid w:val="00A83767"/>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Heading411">
    <w:name w:val="Heading 411"/>
    <w:basedOn w:val="Heading1"/>
    <w:next w:val="NoSpacing"/>
    <w:autoRedefine/>
    <w:uiPriority w:val="99"/>
    <w:qFormat/>
    <w:rsid w:val="00A8376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paragraph" w:customStyle="1" w:styleId="Emphasize">
    <w:name w:val="Emphasize"/>
    <w:basedOn w:val="Normal"/>
    <w:uiPriority w:val="20"/>
    <w:qFormat/>
    <w:rsid w:val="00A8376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2" w:space="0" w:color="auto"/>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A83767"/>
    <w:rPr>
      <w:sz w:val="22"/>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A83767"/>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A83767"/>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semiHidden/>
    <w:rsid w:val="00B65C7C"/>
    <w:rPr>
      <w:rFonts w:asciiTheme="majorHAnsi" w:eastAsiaTheme="majorEastAsia" w:hAnsiTheme="majorHAnsi" w:cstheme="majorBidi"/>
      <w:color w:val="365F91" w:themeColor="accent1" w:themeShade="BF"/>
      <w:sz w:val="20"/>
      <w:szCs w:val="22"/>
    </w:rPr>
  </w:style>
  <w:style w:type="character" w:styleId="Strong">
    <w:name w:val="Strong"/>
    <w:basedOn w:val="DefaultParagraphFont"/>
    <w:uiPriority w:val="22"/>
    <w:qFormat/>
    <w:rsid w:val="00B65C7C"/>
    <w:rPr>
      <w:b/>
      <w:bCs/>
    </w:rPr>
  </w:style>
  <w:style w:type="character" w:styleId="BookTitle">
    <w:name w:val="Book Title"/>
    <w:basedOn w:val="DefaultParagraphFont"/>
    <w:uiPriority w:val="33"/>
    <w:qFormat/>
    <w:rsid w:val="00B65C7C"/>
    <w:rPr>
      <w:b/>
      <w:bCs/>
      <w:i/>
      <w:iCs/>
      <w:spacing w:val="5"/>
    </w:rPr>
  </w:style>
  <w:style w:type="numbering" w:styleId="111111">
    <w:name w:val="Outline List 2"/>
    <w:basedOn w:val="NoList"/>
    <w:uiPriority w:val="99"/>
    <w:semiHidden/>
    <w:unhideWhenUsed/>
    <w:rsid w:val="00B65C7C"/>
  </w:style>
  <w:style w:type="paragraph" w:styleId="Header">
    <w:name w:val="header"/>
    <w:basedOn w:val="Normal"/>
    <w:link w:val="HeaderChar"/>
    <w:uiPriority w:val="99"/>
    <w:semiHidden/>
    <w:rsid w:val="00B65C7C"/>
    <w:pPr>
      <w:tabs>
        <w:tab w:val="center" w:pos="4680"/>
        <w:tab w:val="right" w:pos="9360"/>
      </w:tabs>
    </w:pPr>
  </w:style>
  <w:style w:type="character" w:customStyle="1" w:styleId="HeaderChar">
    <w:name w:val="Header Char"/>
    <w:basedOn w:val="DefaultParagraphFont"/>
    <w:link w:val="Header"/>
    <w:uiPriority w:val="99"/>
    <w:semiHidden/>
    <w:rsid w:val="00B65C7C"/>
    <w:rPr>
      <w:rFonts w:ascii="Aptos Display" w:eastAsiaTheme="minorHAnsi" w:hAnsi="Aptos Display" w:cs="Calibri"/>
      <w:sz w:val="20"/>
      <w:szCs w:val="22"/>
    </w:rPr>
  </w:style>
  <w:style w:type="paragraph" w:styleId="Footer">
    <w:name w:val="footer"/>
    <w:basedOn w:val="Normal"/>
    <w:link w:val="FooterChar"/>
    <w:uiPriority w:val="99"/>
    <w:semiHidden/>
    <w:rsid w:val="00B65C7C"/>
    <w:pPr>
      <w:tabs>
        <w:tab w:val="center" w:pos="4680"/>
        <w:tab w:val="right" w:pos="9360"/>
      </w:tabs>
    </w:pPr>
  </w:style>
  <w:style w:type="character" w:customStyle="1" w:styleId="FooterChar">
    <w:name w:val="Footer Char"/>
    <w:basedOn w:val="DefaultParagraphFont"/>
    <w:link w:val="Footer"/>
    <w:uiPriority w:val="99"/>
    <w:semiHidden/>
    <w:rsid w:val="00B65C7C"/>
    <w:rPr>
      <w:rFonts w:ascii="Aptos Display" w:eastAsiaTheme="minorHAnsi" w:hAnsi="Aptos Display" w:cs="Calibri"/>
      <w:sz w:val="20"/>
      <w:szCs w:val="22"/>
    </w:rPr>
  </w:style>
  <w:style w:type="paragraph" w:styleId="BodyText">
    <w:name w:val="Body Text"/>
    <w:basedOn w:val="Normal"/>
    <w:link w:val="BodyTextChar"/>
    <w:uiPriority w:val="99"/>
    <w:semiHidden/>
    <w:unhideWhenUsed/>
    <w:rsid w:val="00B65C7C"/>
    <w:pPr>
      <w:spacing w:after="120"/>
    </w:pPr>
  </w:style>
  <w:style w:type="character" w:customStyle="1" w:styleId="BodyTextChar">
    <w:name w:val="Body Text Char"/>
    <w:basedOn w:val="DefaultParagraphFont"/>
    <w:link w:val="BodyText"/>
    <w:uiPriority w:val="99"/>
    <w:semiHidden/>
    <w:rsid w:val="00B65C7C"/>
    <w:rPr>
      <w:rFonts w:ascii="Aptos Display" w:eastAsiaTheme="minorHAnsi" w:hAnsi="Aptos Display" w:cs="Calibri"/>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www.defenseone.com/ideas/2020/01/todays-arctic-diplomacy-cant-handle-tomorrows-problems/162719/" TargetMode="External"/><Relationship Id="rId4" Type="http://schemas.openxmlformats.org/officeDocument/2006/relationships/customXml" Target="../customXml/item4.xml"/><Relationship Id="rId9" Type="http://schemas.openxmlformats.org/officeDocument/2006/relationships/hyperlink" Target="https://source.colostate.edu/why-freezing-the-arctic-council-is-bad-news-for-global-secur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morbe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14298</Words>
  <Characters>81499</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95606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Morbeck, Gabriel</dc:creator>
  <cp:keywords>5.2</cp:keywords>
  <dc:description/>
  <cp:lastModifiedBy>Morbeck, Gabriel</cp:lastModifiedBy>
  <cp:revision>4</cp:revision>
  <dcterms:created xsi:type="dcterms:W3CDTF">2025-06-03T14:18:00Z</dcterms:created>
  <dcterms:modified xsi:type="dcterms:W3CDTF">2025-06-12T20:17:00Z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