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854E" w14:textId="2E2B568B" w:rsidR="0014736B" w:rsidRDefault="00FE51C1" w:rsidP="00FE51C1">
      <w:pPr>
        <w:pStyle w:val="Heading1"/>
      </w:pPr>
      <w:r>
        <w:t>K – Capitalism – ENDI ‘25</w:t>
      </w:r>
    </w:p>
    <w:p w14:paraId="5D751F02" w14:textId="0C8327C4" w:rsidR="00FE51C1" w:rsidRPr="00FE51C1" w:rsidRDefault="00FE51C1" w:rsidP="00FE51C1">
      <w:pPr>
        <w:pStyle w:val="Heading2"/>
      </w:pPr>
      <w:r>
        <w:t>1NC</w:t>
      </w:r>
    </w:p>
    <w:p w14:paraId="3C99FB65" w14:textId="77777777" w:rsidR="0014736B" w:rsidRDefault="0014736B" w:rsidP="0014736B">
      <w:pPr>
        <w:pStyle w:val="Heading3"/>
      </w:pPr>
      <w:r>
        <w:t>Capitalism K---1NC</w:t>
      </w:r>
    </w:p>
    <w:p w14:paraId="7A4E2768" w14:textId="77777777" w:rsidR="0014736B" w:rsidRDefault="0014736B" w:rsidP="0014736B">
      <w:pPr>
        <w:pStyle w:val="Heading4"/>
      </w:pPr>
      <w:r>
        <w:t xml:space="preserve">Exploration and development of the Arctic is a </w:t>
      </w:r>
      <w:r>
        <w:rPr>
          <w:u w:val="single"/>
        </w:rPr>
        <w:t>capitalist project</w:t>
      </w:r>
      <w:r>
        <w:t xml:space="preserve">, </w:t>
      </w:r>
      <w:r>
        <w:rPr>
          <w:u w:val="single"/>
        </w:rPr>
        <w:t>subduing</w:t>
      </w:r>
      <w:r>
        <w:t xml:space="preserve"> the region’s </w:t>
      </w:r>
      <w:r>
        <w:rPr>
          <w:u w:val="single"/>
        </w:rPr>
        <w:t>inhabitants and lands</w:t>
      </w:r>
      <w:r>
        <w:t xml:space="preserve"> to the </w:t>
      </w:r>
      <w:r>
        <w:rPr>
          <w:u w:val="single"/>
        </w:rPr>
        <w:t>economic logic</w:t>
      </w:r>
      <w:r>
        <w:t xml:space="preserve"> of the market. </w:t>
      </w:r>
    </w:p>
    <w:p w14:paraId="234AB931" w14:textId="77777777" w:rsidR="0014736B" w:rsidRPr="00CF1BE7" w:rsidRDefault="0014736B" w:rsidP="0014736B">
      <w:r w:rsidRPr="00CF1BE7">
        <w:t xml:space="preserve">Pedro </w:t>
      </w:r>
      <w:r w:rsidRPr="00CF1BE7">
        <w:rPr>
          <w:rStyle w:val="Style13ptBold"/>
        </w:rPr>
        <w:t>Silva 22</w:t>
      </w:r>
      <w:r w:rsidRPr="00CF1BE7">
        <w:t xml:space="preserve">. </w:t>
      </w:r>
      <w:r>
        <w:t xml:space="preserve">Pedro </w:t>
      </w:r>
      <w:r w:rsidRPr="00CF1BE7">
        <w:t xml:space="preserve">Allemand Mancebo </w:t>
      </w:r>
      <w:r>
        <w:t xml:space="preserve">Silva, </w:t>
      </w:r>
      <w:r w:rsidRPr="00CF1BE7">
        <w:t>Brazilian researcher and PhD student at the Institute of International Relations of the Pontifical Catholic University of Rio de Janeiro</w:t>
      </w:r>
      <w:r>
        <w:t xml:space="preserve">. </w:t>
      </w:r>
      <w:r w:rsidRPr="00CF1BE7">
        <w:t>"The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04AF62BF" w14:textId="77777777" w:rsidR="0014736B" w:rsidRPr="002C70E0" w:rsidRDefault="0014736B" w:rsidP="0014736B">
      <w:pPr>
        <w:rPr>
          <w:sz w:val="16"/>
        </w:rPr>
      </w:pPr>
      <w:r w:rsidRPr="002C70E0">
        <w:rPr>
          <w:sz w:val="16"/>
        </w:rPr>
        <w:t>Old colonialisms and the new: legacies, continuities and further issues</w:t>
      </w:r>
    </w:p>
    <w:p w14:paraId="576BF9F9" w14:textId="77777777" w:rsidR="0014736B" w:rsidRPr="002C70E0" w:rsidRDefault="0014736B" w:rsidP="0014736B">
      <w:pPr>
        <w:rPr>
          <w:sz w:val="16"/>
        </w:rPr>
      </w:pPr>
      <w:r w:rsidRPr="0045697B">
        <w:rPr>
          <w:rStyle w:val="StyleUnderline"/>
        </w:rPr>
        <w:t xml:space="preserve">While contemporary projects of </w:t>
      </w:r>
      <w:r w:rsidRPr="00552E4C">
        <w:rPr>
          <w:rStyle w:val="StyleUnderline"/>
          <w:highlight w:val="cyan"/>
        </w:rPr>
        <w:t>economic development in the Arctic</w:t>
      </w:r>
      <w:r w:rsidRPr="002C70E0">
        <w:t xml:space="preserve"> </w:t>
      </w:r>
      <w:r w:rsidRPr="00105F74">
        <w:rPr>
          <w:sz w:val="16"/>
          <w:szCs w:val="16"/>
        </w:rPr>
        <w:t>have reached new scales and exploit new resource frontiers, they</w:t>
      </w:r>
      <w:r w:rsidRPr="0045697B">
        <w:rPr>
          <w:rStyle w:val="StyleUnderline"/>
        </w:rPr>
        <w:t xml:space="preserve"> are </w:t>
      </w:r>
      <w:r w:rsidRPr="00552E4C">
        <w:rPr>
          <w:rStyle w:val="StyleUnderline"/>
          <w:highlight w:val="cyan"/>
        </w:rPr>
        <w:t>closely related</w:t>
      </w:r>
      <w:r w:rsidRPr="0045697B">
        <w:rPr>
          <w:rStyle w:val="StyleUnderline"/>
        </w:rPr>
        <w:t xml:space="preserve"> </w:t>
      </w:r>
      <w:r w:rsidRPr="00552E4C">
        <w:rPr>
          <w:rStyle w:val="StyleUnderline"/>
          <w:highlight w:val="cyan"/>
        </w:rPr>
        <w:t>to</w:t>
      </w:r>
      <w:r w:rsidRPr="0045697B">
        <w:rPr>
          <w:rStyle w:val="StyleUnderline"/>
        </w:rPr>
        <w:t xml:space="preserve"> the continuity of</w:t>
      </w:r>
      <w:r w:rsidRPr="002C70E0">
        <w:rPr>
          <w:sz w:val="16"/>
        </w:rPr>
        <w:t xml:space="preserve"> ‘</w:t>
      </w:r>
      <w:r w:rsidRPr="0045697B">
        <w:rPr>
          <w:rStyle w:val="Emphasis"/>
        </w:rPr>
        <w:t>old’</w:t>
      </w:r>
      <w:r w:rsidRPr="0045697B">
        <w:rPr>
          <w:rStyle w:val="StyleUnderline"/>
        </w:rPr>
        <w:t xml:space="preserve"> </w:t>
      </w:r>
      <w:r w:rsidRPr="00552E4C">
        <w:rPr>
          <w:rStyle w:val="Emphasis"/>
          <w:highlight w:val="cyan"/>
        </w:rPr>
        <w:t>Arctic</w:t>
      </w:r>
      <w:r w:rsidRPr="0045697B">
        <w:rPr>
          <w:rStyle w:val="Emphasis"/>
        </w:rPr>
        <w:t xml:space="preserve"> </w:t>
      </w:r>
      <w:r w:rsidRPr="00552E4C">
        <w:rPr>
          <w:rStyle w:val="Emphasis"/>
          <w:highlight w:val="cyan"/>
        </w:rPr>
        <w:t>colonialisms</w:t>
      </w:r>
      <w:r w:rsidRPr="002C70E0">
        <w:rPr>
          <w:sz w:val="16"/>
        </w:rPr>
        <w:t xml:space="preserve">. In their development, the perpetuation of the settler-colonial logic of capitalist economic development coupled with reasons of the Euro-American polities that claim the Arctic as part of their territory constitute the basis of ‘Arctic geopolitics’. </w:t>
      </w:r>
      <w:r w:rsidRPr="002C70E0">
        <w:rPr>
          <w:rStyle w:val="StyleUnderline"/>
        </w:rPr>
        <w:t xml:space="preserve">Another new element is the </w:t>
      </w:r>
      <w:r w:rsidRPr="00552E4C">
        <w:rPr>
          <w:rStyle w:val="StyleUnderline"/>
          <w:highlight w:val="cyan"/>
        </w:rPr>
        <w:t>growing importance</w:t>
      </w:r>
      <w:r w:rsidRPr="002C70E0">
        <w:rPr>
          <w:rStyle w:val="StyleUnderline"/>
        </w:rPr>
        <w:t xml:space="preserve"> of the Arctic </w:t>
      </w:r>
      <w:r w:rsidRPr="00552E4C">
        <w:rPr>
          <w:rStyle w:val="StyleUnderline"/>
          <w:highlight w:val="cyan"/>
        </w:rPr>
        <w:t>as</w:t>
      </w:r>
      <w:r w:rsidRPr="002C70E0">
        <w:rPr>
          <w:rStyle w:val="StyleUnderline"/>
        </w:rPr>
        <w:t xml:space="preserve"> </w:t>
      </w:r>
      <w:r w:rsidRPr="00552E4C">
        <w:rPr>
          <w:rStyle w:val="StyleUnderline"/>
          <w:highlight w:val="cyan"/>
        </w:rPr>
        <w:t xml:space="preserve">a </w:t>
      </w:r>
      <w:r w:rsidRPr="00552E4C">
        <w:rPr>
          <w:rStyle w:val="Emphasis"/>
          <w:highlight w:val="cyan"/>
        </w:rPr>
        <w:t>geopolitical hotspot</w:t>
      </w:r>
      <w:r w:rsidRPr="002C70E0">
        <w:rPr>
          <w:rStyle w:val="StyleUnderline"/>
        </w:rPr>
        <w:t xml:space="preserve"> in world politics</w:t>
      </w:r>
      <w:r w:rsidRPr="002C70E0">
        <w:rPr>
          <w:sz w:val="16"/>
        </w:rPr>
        <w:t xml:space="preserve">. While </w:t>
      </w:r>
      <w:r w:rsidRPr="002C70E0">
        <w:rPr>
          <w:rStyle w:val="StyleUnderline"/>
        </w:rPr>
        <w:t xml:space="preserve">economic reasons are an </w:t>
      </w:r>
      <w:r w:rsidRPr="002C70E0">
        <w:rPr>
          <w:rStyle w:val="Emphasis"/>
        </w:rPr>
        <w:t>important driver</w:t>
      </w:r>
      <w:r w:rsidRPr="002C70E0">
        <w:rPr>
          <w:sz w:val="16"/>
        </w:rPr>
        <w:t xml:space="preserve"> </w:t>
      </w:r>
      <w:r w:rsidRPr="002C70E0">
        <w:rPr>
          <w:rStyle w:val="StyleUnderline"/>
        </w:rPr>
        <w:t xml:space="preserve">for </w:t>
      </w:r>
      <w:r w:rsidRPr="002C70E0">
        <w:rPr>
          <w:rStyle w:val="Emphasis"/>
        </w:rPr>
        <w:t>territorial reorganizations</w:t>
      </w:r>
      <w:r w:rsidRPr="002C70E0">
        <w:rPr>
          <w:rStyle w:val="StyleUnderline"/>
        </w:rPr>
        <w:t xml:space="preserve"> in the </w:t>
      </w:r>
      <w:r w:rsidRPr="002C70E0">
        <w:rPr>
          <w:rStyle w:val="Emphasis"/>
        </w:rPr>
        <w:t>Arctic</w:t>
      </w:r>
      <w:r w:rsidRPr="002C70E0">
        <w:rPr>
          <w:sz w:val="16"/>
        </w:rPr>
        <w:t>, national security and defence issues also play an important part in such processes.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w:t>
      </w:r>
    </w:p>
    <w:p w14:paraId="6461B553" w14:textId="77777777" w:rsidR="0014736B" w:rsidRPr="002C70E0" w:rsidRDefault="0014736B" w:rsidP="0014736B">
      <w:pPr>
        <w:rPr>
          <w:sz w:val="16"/>
        </w:rPr>
      </w:pPr>
      <w:r w:rsidRPr="00C4418F">
        <w:rPr>
          <w:rStyle w:val="StyleUnderline"/>
        </w:rPr>
        <w:t xml:space="preserve">The </w:t>
      </w:r>
      <w:r w:rsidRPr="00552E4C">
        <w:rPr>
          <w:rStyle w:val="Emphasis"/>
          <w:highlight w:val="cyan"/>
        </w:rPr>
        <w:t>emergence</w:t>
      </w:r>
      <w:r w:rsidRPr="00552E4C">
        <w:rPr>
          <w:rStyle w:val="StyleUnderline"/>
          <w:highlight w:val="cyan"/>
        </w:rPr>
        <w:t xml:space="preserve"> of</w:t>
      </w:r>
      <w:r w:rsidRPr="00C4418F">
        <w:rPr>
          <w:rStyle w:val="StyleUnderline"/>
        </w:rPr>
        <w:t xml:space="preserve"> neo-</w:t>
      </w:r>
      <w:r w:rsidRPr="00552E4C">
        <w:rPr>
          <w:rStyle w:val="Emphasis"/>
          <w:highlight w:val="cyan"/>
        </w:rPr>
        <w:t>extractivist capitalist development</w:t>
      </w:r>
      <w:r w:rsidRPr="00552E4C">
        <w:t>21</w:t>
      </w:r>
      <w:r w:rsidRPr="002C70E0">
        <w:t xml:space="preserve">) </w:t>
      </w:r>
      <w:r w:rsidRPr="00C4418F">
        <w:rPr>
          <w:rStyle w:val="StyleUnderline"/>
        </w:rPr>
        <w:t xml:space="preserve">might be the defining feature of </w:t>
      </w:r>
      <w:r w:rsidRPr="00C4418F">
        <w:rPr>
          <w:rStyle w:val="Emphasis"/>
        </w:rPr>
        <w:t>emerging Arctic colonialisms</w:t>
      </w:r>
      <w:r w:rsidRPr="002C70E0">
        <w:rPr>
          <w:sz w:val="16"/>
        </w:rPr>
        <w:t xml:space="preserve">. </w:t>
      </w:r>
      <w:r w:rsidRPr="00C4418F">
        <w:rPr>
          <w:rStyle w:val="Emphasis"/>
        </w:rPr>
        <w:t>Neo-extractivist</w:t>
      </w:r>
      <w:r w:rsidRPr="00C4418F">
        <w:rPr>
          <w:rStyle w:val="StyleUnderline"/>
        </w:rPr>
        <w:t xml:space="preserve"> </w:t>
      </w:r>
      <w:r w:rsidRPr="00C4418F">
        <w:rPr>
          <w:rStyle w:val="Emphasis"/>
        </w:rPr>
        <w:t>capital accumulation</w:t>
      </w:r>
      <w:r w:rsidRPr="00C4418F">
        <w:rPr>
          <w:rStyle w:val="StyleUnderline"/>
        </w:rPr>
        <w:t xml:space="preserve"> is</w:t>
      </w:r>
      <w:r w:rsidRPr="002C70E0">
        <w:rPr>
          <w:sz w:val="16"/>
        </w:rPr>
        <w:t xml:space="preserve"> </w:t>
      </w:r>
      <w:r w:rsidRPr="00552E4C">
        <w:rPr>
          <w:rStyle w:val="StyleUnderline"/>
          <w:highlight w:val="cyan"/>
        </w:rPr>
        <w:t xml:space="preserve">characterized by </w:t>
      </w:r>
      <w:r w:rsidRPr="00552E4C">
        <w:rPr>
          <w:rStyle w:val="Emphasis"/>
          <w:highlight w:val="cyan"/>
        </w:rPr>
        <w:t>pressure</w:t>
      </w:r>
      <w:r w:rsidRPr="00C4418F">
        <w:rPr>
          <w:rStyle w:val="StyleUnderline"/>
        </w:rPr>
        <w:t xml:space="preserve"> </w:t>
      </w:r>
      <w:r w:rsidRPr="00552E4C">
        <w:rPr>
          <w:rStyle w:val="StyleUnderline"/>
          <w:highlight w:val="cyan"/>
        </w:rPr>
        <w:t xml:space="preserve">over </w:t>
      </w:r>
      <w:r w:rsidRPr="00552E4C">
        <w:rPr>
          <w:rStyle w:val="Emphasis"/>
          <w:highlight w:val="cyan"/>
        </w:rPr>
        <w:t>natural resources</w:t>
      </w:r>
      <w:r w:rsidRPr="00C4418F">
        <w:rPr>
          <w:rStyle w:val="StyleUnderline"/>
        </w:rPr>
        <w:t xml:space="preserve"> and the </w:t>
      </w:r>
      <w:r w:rsidRPr="00552E4C">
        <w:rPr>
          <w:rStyle w:val="StyleUnderline"/>
          <w:highlight w:val="cyan"/>
        </w:rPr>
        <w:t>demand for greater</w:t>
      </w:r>
      <w:r w:rsidRPr="002C70E0">
        <w:rPr>
          <w:sz w:val="16"/>
        </w:rPr>
        <w:t xml:space="preserve"> </w:t>
      </w:r>
      <w:r w:rsidRPr="00552E4C">
        <w:rPr>
          <w:rStyle w:val="Emphasis"/>
          <w:highlight w:val="cyan"/>
        </w:rPr>
        <w:t>capitalist control</w:t>
      </w:r>
      <w:r w:rsidRPr="00552E4C">
        <w:rPr>
          <w:rStyle w:val="StyleUnderline"/>
          <w:highlight w:val="cyan"/>
        </w:rPr>
        <w:t xml:space="preserve"> over </w:t>
      </w:r>
      <w:r w:rsidRPr="00552E4C">
        <w:rPr>
          <w:rStyle w:val="Emphasis"/>
          <w:highlight w:val="cyan"/>
        </w:rPr>
        <w:t>space</w:t>
      </w:r>
      <w:r w:rsidRPr="002C70E0">
        <w:rPr>
          <w:sz w:val="16"/>
        </w:rPr>
        <w:t xml:space="preserve">, </w:t>
      </w:r>
      <w:r w:rsidRPr="00552E4C">
        <w:rPr>
          <w:rStyle w:val="StyleUnderline"/>
          <w:highlight w:val="cyan"/>
        </w:rPr>
        <w:t xml:space="preserve">reinforcing a </w:t>
      </w:r>
      <w:r w:rsidRPr="00552E4C">
        <w:rPr>
          <w:rStyle w:val="Emphasis"/>
          <w:highlight w:val="cyan"/>
        </w:rPr>
        <w:t>relationship</w:t>
      </w:r>
      <w:r w:rsidRPr="00552E4C">
        <w:rPr>
          <w:rStyle w:val="StyleUnderline"/>
          <w:highlight w:val="cyan"/>
        </w:rPr>
        <w:t xml:space="preserve"> between </w:t>
      </w:r>
      <w:r w:rsidRPr="00552E4C">
        <w:rPr>
          <w:rStyle w:val="Emphasis"/>
          <w:highlight w:val="cyan"/>
        </w:rPr>
        <w:t>humanity</w:t>
      </w:r>
      <w:r w:rsidRPr="00552E4C">
        <w:rPr>
          <w:rStyle w:val="StyleUnderline"/>
          <w:highlight w:val="cyan"/>
        </w:rPr>
        <w:t xml:space="preserve"> and</w:t>
      </w:r>
      <w:r w:rsidRPr="00C4418F">
        <w:rPr>
          <w:rStyle w:val="StyleUnderline"/>
        </w:rPr>
        <w:t xml:space="preserve"> </w:t>
      </w:r>
      <w:r w:rsidRPr="00552E4C">
        <w:rPr>
          <w:rStyle w:val="Emphasis"/>
          <w:highlight w:val="cyan"/>
        </w:rPr>
        <w:t>nature based</w:t>
      </w:r>
      <w:r w:rsidRPr="00C4418F">
        <w:rPr>
          <w:rStyle w:val="StyleUnderline"/>
        </w:rPr>
        <w:t xml:space="preserve"> </w:t>
      </w:r>
      <w:r w:rsidRPr="00552E4C">
        <w:rPr>
          <w:rStyle w:val="StyleUnderline"/>
          <w:highlight w:val="cyan"/>
        </w:rPr>
        <w:t xml:space="preserve">on the </w:t>
      </w:r>
      <w:r w:rsidRPr="00552E4C">
        <w:rPr>
          <w:rStyle w:val="Emphasis"/>
          <w:highlight w:val="cyan"/>
        </w:rPr>
        <w:t>economic value</w:t>
      </w:r>
      <w:r w:rsidRPr="00C4418F">
        <w:rPr>
          <w:rStyle w:val="StyleUnderline"/>
        </w:rPr>
        <w:t xml:space="preserve"> </w:t>
      </w:r>
      <w:r w:rsidRPr="00552E4C">
        <w:rPr>
          <w:rStyle w:val="StyleUnderline"/>
          <w:highlight w:val="cyan"/>
        </w:rPr>
        <w:t xml:space="preserve">of </w:t>
      </w:r>
      <w:r w:rsidRPr="00552E4C">
        <w:rPr>
          <w:rStyle w:val="Emphasis"/>
          <w:highlight w:val="cyan"/>
        </w:rPr>
        <w:t>land</w:t>
      </w:r>
      <w:r w:rsidRPr="00552E4C">
        <w:rPr>
          <w:rStyle w:val="StyleUnderline"/>
          <w:highlight w:val="cyan"/>
        </w:rPr>
        <w:t xml:space="preserve"> and </w:t>
      </w:r>
      <w:r w:rsidRPr="00552E4C">
        <w:rPr>
          <w:rStyle w:val="Emphasis"/>
          <w:highlight w:val="cyan"/>
        </w:rPr>
        <w:t>natural resources</w:t>
      </w:r>
      <w:r w:rsidRPr="00C4418F">
        <w:rPr>
          <w:rStyle w:val="StyleUnderline"/>
        </w:rPr>
        <w:t>.</w:t>
      </w:r>
      <w:r w:rsidRPr="002C70E0">
        <w:rPr>
          <w:sz w:val="16"/>
        </w:rPr>
        <w:t xml:space="preserve"> </w:t>
      </w:r>
      <w:r w:rsidRPr="00C4418F">
        <w:rPr>
          <w:rStyle w:val="StyleUnderline"/>
        </w:rPr>
        <w:t>While colonial</w:t>
      </w:r>
      <w:r w:rsidRPr="002C70E0">
        <w:rPr>
          <w:sz w:val="16"/>
        </w:rPr>
        <w:t xml:space="preserve"> </w:t>
      </w:r>
      <w:r w:rsidRPr="00C4418F">
        <w:rPr>
          <w:rStyle w:val="StyleUnderline"/>
        </w:rPr>
        <w:t>projects</w:t>
      </w:r>
      <w:r w:rsidRPr="002C70E0">
        <w:rPr>
          <w:sz w:val="16"/>
        </w:rPr>
        <w:t xml:space="preserve"> attempt to </w:t>
      </w:r>
      <w:r w:rsidRPr="00C4418F">
        <w:rPr>
          <w:rStyle w:val="StyleUnderline"/>
        </w:rPr>
        <w:t>recast themselves as necessary</w:t>
      </w:r>
      <w:r w:rsidRPr="002C70E0">
        <w:rPr>
          <w:sz w:val="16"/>
        </w:rPr>
        <w:t xml:space="preserve"> </w:t>
      </w:r>
      <w:r w:rsidRPr="00C4418F">
        <w:rPr>
          <w:rStyle w:val="StyleUnderline"/>
        </w:rPr>
        <w:t>in the face of external threats or as the reasonable way of seizing the Arctic resource boom</w:t>
      </w:r>
      <w:r w:rsidRPr="002C70E0">
        <w:rPr>
          <w:sz w:val="16"/>
        </w:rPr>
        <w:t xml:space="preserve">, </w:t>
      </w:r>
      <w:r w:rsidRPr="00C4418F">
        <w:rPr>
          <w:rStyle w:val="StyleUnderline"/>
        </w:rPr>
        <w:t>their objectives are</w:t>
      </w:r>
      <w:r w:rsidRPr="002C70E0">
        <w:rPr>
          <w:sz w:val="16"/>
        </w:rPr>
        <w:t xml:space="preserve"> </w:t>
      </w:r>
      <w:r w:rsidRPr="00C4418F">
        <w:rPr>
          <w:rStyle w:val="StyleUnderline"/>
        </w:rPr>
        <w:t>similar</w:t>
      </w:r>
      <w:r w:rsidRPr="002C70E0">
        <w:rPr>
          <w:sz w:val="16"/>
        </w:rPr>
        <w:t xml:space="preserve"> </w:t>
      </w:r>
      <w:r w:rsidRPr="00C4418F">
        <w:rPr>
          <w:rStyle w:val="StyleUnderline"/>
        </w:rPr>
        <w:t>to</w:t>
      </w:r>
      <w:r w:rsidRPr="002C70E0">
        <w:rPr>
          <w:sz w:val="16"/>
        </w:rPr>
        <w:t xml:space="preserve"> those of </w:t>
      </w:r>
      <w:r w:rsidRPr="00C4418F">
        <w:rPr>
          <w:rStyle w:val="StyleUnderline"/>
        </w:rPr>
        <w:t>old colonialisms</w:t>
      </w:r>
      <w:r w:rsidRPr="002C70E0">
        <w:rPr>
          <w:sz w:val="16"/>
        </w:rPr>
        <w:t xml:space="preserve">: </w:t>
      </w:r>
      <w:r w:rsidRPr="00C4418F">
        <w:rPr>
          <w:rStyle w:val="StyleUnderline"/>
        </w:rPr>
        <w:t>subsume</w:t>
      </w:r>
      <w:r w:rsidRPr="002C70E0">
        <w:rPr>
          <w:sz w:val="16"/>
        </w:rPr>
        <w:t xml:space="preserve"> </w:t>
      </w:r>
      <w:r w:rsidRPr="00C4418F">
        <w:rPr>
          <w:rStyle w:val="StyleUnderline"/>
        </w:rPr>
        <w:t>indigenous territories</w:t>
      </w:r>
      <w:r w:rsidRPr="002C70E0">
        <w:rPr>
          <w:sz w:val="16"/>
        </w:rPr>
        <w:t xml:space="preserve"> and subjectivities </w:t>
      </w:r>
      <w:r w:rsidRPr="00C4418F">
        <w:rPr>
          <w:rStyle w:val="StyleUnderline"/>
        </w:rPr>
        <w:t>under</w:t>
      </w:r>
      <w:r w:rsidRPr="002C70E0">
        <w:rPr>
          <w:sz w:val="16"/>
        </w:rPr>
        <w:t xml:space="preserve"> </w:t>
      </w:r>
      <w:r w:rsidRPr="00552E4C">
        <w:rPr>
          <w:rStyle w:val="StyleUnderline"/>
          <w:highlight w:val="cyan"/>
        </w:rPr>
        <w:t xml:space="preserve">the </w:t>
      </w:r>
      <w:r w:rsidRPr="00552E4C">
        <w:rPr>
          <w:rStyle w:val="Emphasis"/>
          <w:sz w:val="24"/>
          <w:szCs w:val="28"/>
          <w:highlight w:val="cyan"/>
        </w:rPr>
        <w:t>logic of</w:t>
      </w:r>
      <w:r w:rsidRPr="00C4418F">
        <w:rPr>
          <w:rStyle w:val="Emphasis"/>
          <w:sz w:val="24"/>
          <w:szCs w:val="28"/>
        </w:rPr>
        <w:t xml:space="preserve"> </w:t>
      </w:r>
      <w:r w:rsidRPr="00552E4C">
        <w:rPr>
          <w:rStyle w:val="Emphasis"/>
          <w:sz w:val="24"/>
          <w:szCs w:val="28"/>
          <w:highlight w:val="cyan"/>
        </w:rPr>
        <w:t>capitalist accumulation</w:t>
      </w:r>
      <w:r w:rsidRPr="00C4418F">
        <w:rPr>
          <w:rStyle w:val="StyleUnderline"/>
          <w:sz w:val="24"/>
          <w:szCs w:val="28"/>
        </w:rPr>
        <w:t xml:space="preserve"> </w:t>
      </w:r>
      <w:r w:rsidRPr="00552E4C">
        <w:rPr>
          <w:rStyle w:val="StyleUnderline"/>
          <w:highlight w:val="cyan"/>
        </w:rPr>
        <w:t xml:space="preserve">and </w:t>
      </w:r>
      <w:r w:rsidRPr="00552E4C">
        <w:rPr>
          <w:rStyle w:val="Emphasis"/>
          <w:highlight w:val="cyan"/>
        </w:rPr>
        <w:t>extending State</w:t>
      </w:r>
      <w:r w:rsidRPr="002C70E0">
        <w:rPr>
          <w:sz w:val="16"/>
        </w:rPr>
        <w:t xml:space="preserve"> (and capital) </w:t>
      </w:r>
      <w:r w:rsidRPr="00552E4C">
        <w:rPr>
          <w:rStyle w:val="StyleUnderline"/>
          <w:highlight w:val="cyan"/>
        </w:rPr>
        <w:t>control over the</w:t>
      </w:r>
      <w:r w:rsidRPr="00C4418F">
        <w:rPr>
          <w:rStyle w:val="StyleUnderline"/>
        </w:rPr>
        <w:t xml:space="preserve"> </w:t>
      </w:r>
      <w:r w:rsidRPr="00552E4C">
        <w:rPr>
          <w:rStyle w:val="Emphasis"/>
          <w:highlight w:val="cyan"/>
        </w:rPr>
        <w:t>populations</w:t>
      </w:r>
      <w:r w:rsidRPr="00552E4C">
        <w:rPr>
          <w:rStyle w:val="StyleUnderline"/>
          <w:highlight w:val="cyan"/>
        </w:rPr>
        <w:t xml:space="preserve"> that </w:t>
      </w:r>
      <w:r w:rsidRPr="00552E4C">
        <w:rPr>
          <w:rStyle w:val="Emphasis"/>
          <w:highlight w:val="cyan"/>
        </w:rPr>
        <w:t>inhabit them</w:t>
      </w:r>
      <w:r w:rsidRPr="002C70E0">
        <w:rPr>
          <w:sz w:val="16"/>
        </w:rPr>
        <w:t xml:space="preserve">. It is possible to note that, if their scale and methods are somehow different from eighteenth and nineteenth century colonialisms, they still represent a continuity of the colonial project. Moreover, </w:t>
      </w:r>
      <w:r w:rsidRPr="002C70E0">
        <w:rPr>
          <w:rStyle w:val="StyleUnderline"/>
        </w:rPr>
        <w:t>the long history of the</w:t>
      </w:r>
      <w:r w:rsidRPr="002C70E0">
        <w:rPr>
          <w:sz w:val="16"/>
        </w:rPr>
        <w:t xml:space="preserve"> </w:t>
      </w:r>
      <w:r w:rsidRPr="002C70E0">
        <w:rPr>
          <w:rStyle w:val="StyleUnderline"/>
        </w:rPr>
        <w:t xml:space="preserve">nefarious </w:t>
      </w:r>
      <w:r w:rsidRPr="002C70E0">
        <w:rPr>
          <w:rStyle w:val="Emphasis"/>
        </w:rPr>
        <w:t>impacts</w:t>
      </w:r>
      <w:r w:rsidRPr="002C70E0">
        <w:rPr>
          <w:rStyle w:val="StyleUnderline"/>
        </w:rPr>
        <w:t xml:space="preserve"> of </w:t>
      </w:r>
      <w:r w:rsidRPr="002C70E0">
        <w:rPr>
          <w:rStyle w:val="Emphasis"/>
        </w:rPr>
        <w:t>colonialism</w:t>
      </w:r>
      <w:r w:rsidRPr="002C70E0">
        <w:rPr>
          <w:sz w:val="16"/>
        </w:rPr>
        <w:t xml:space="preserve"> and the deep disarticulation it brought to the Inuit peoples allowed the erasure of indigenous presences </w:t>
      </w:r>
      <w:r w:rsidRPr="002C70E0">
        <w:rPr>
          <w:rStyle w:val="StyleUnderline"/>
        </w:rPr>
        <w:t>and the emergence of ‘</w:t>
      </w:r>
      <w:r w:rsidRPr="00552E4C">
        <w:rPr>
          <w:rStyle w:val="StyleUnderline"/>
          <w:highlight w:val="cyan"/>
        </w:rPr>
        <w:t>empty</w:t>
      </w:r>
      <w:r w:rsidRPr="00552E4C">
        <w:rPr>
          <w:sz w:val="16"/>
          <w:highlight w:val="cyan"/>
        </w:rPr>
        <w:t xml:space="preserve"> </w:t>
      </w:r>
      <w:r w:rsidRPr="00552E4C">
        <w:rPr>
          <w:rStyle w:val="StyleUnderline"/>
          <w:highlight w:val="cyan"/>
        </w:rPr>
        <w:t>Arctic’</w:t>
      </w:r>
      <w:r w:rsidRPr="002C70E0">
        <w:rPr>
          <w:rStyle w:val="StyleUnderline"/>
        </w:rPr>
        <w:t xml:space="preserve"> </w:t>
      </w:r>
      <w:r w:rsidRPr="00552E4C">
        <w:rPr>
          <w:rStyle w:val="Emphasis"/>
          <w:highlight w:val="cyan"/>
        </w:rPr>
        <w:t>narratives</w:t>
      </w:r>
      <w:r w:rsidRPr="002C70E0">
        <w:rPr>
          <w:sz w:val="16"/>
        </w:rPr>
        <w:t xml:space="preserve"> – used by both neo-extractivist capitalism and the national-territorial State in </w:t>
      </w:r>
      <w:r w:rsidRPr="00552E4C">
        <w:rPr>
          <w:rStyle w:val="Emphasis"/>
          <w:highlight w:val="cyan"/>
        </w:rPr>
        <w:t>legitimizing</w:t>
      </w:r>
      <w:r w:rsidRPr="00552E4C">
        <w:rPr>
          <w:rStyle w:val="StyleUnderline"/>
          <w:highlight w:val="cyan"/>
        </w:rPr>
        <w:t xml:space="preserve"> the </w:t>
      </w:r>
      <w:r w:rsidRPr="00552E4C">
        <w:rPr>
          <w:rStyle w:val="Emphasis"/>
          <w:highlight w:val="cyan"/>
        </w:rPr>
        <w:t>rationale</w:t>
      </w:r>
      <w:r w:rsidRPr="00552E4C">
        <w:rPr>
          <w:rStyle w:val="StyleUnderline"/>
          <w:highlight w:val="cyan"/>
        </w:rPr>
        <w:t xml:space="preserve"> behind such projects.</w:t>
      </w:r>
    </w:p>
    <w:p w14:paraId="13761243" w14:textId="77777777" w:rsidR="0014736B" w:rsidRPr="00105F74" w:rsidRDefault="0014736B" w:rsidP="0014736B">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33A75767" w14:textId="77777777" w:rsidR="0014736B" w:rsidRPr="00105F74" w:rsidRDefault="0014736B" w:rsidP="0014736B">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xml:space="preserve">. **Ph.D. in Sociology; Professor of Sociology. **Activist &amp; Founder, Encuentro5; Editor, Socialism and Democracy. “The Extinction Triangle: Capitalism, Environmental Destruction, and Militarism.” Dying for Capitalism: How Big Money Fuels Extinction and What We Can Do About It, Chapter </w:t>
      </w:r>
    </w:p>
    <w:p w14:paraId="35D0D3B3" w14:textId="77777777" w:rsidR="0014736B" w:rsidRPr="00105F74" w:rsidRDefault="0014736B" w:rsidP="0014736B">
      <w:pPr>
        <w:rPr>
          <w:rStyle w:val="StyleUnderline"/>
          <w:highlight w:val="cyan"/>
        </w:rPr>
      </w:pPr>
      <w:r w:rsidRPr="00105F74">
        <w:rPr>
          <w:rStyle w:val="StyleUnderline"/>
          <w:highlight w:val="cyan"/>
        </w:rPr>
        <w:t>The idea of</w:t>
      </w:r>
      <w:r w:rsidRPr="000C7105">
        <w:rPr>
          <w:rStyle w:val="StyleUnderline"/>
        </w:rPr>
        <w:t xml:space="preserve"> a </w:t>
      </w:r>
      <w:r w:rsidRPr="00105F74">
        <w:rPr>
          <w:rStyle w:val="Emphasis"/>
          <w:highlight w:val="cyan"/>
        </w:rPr>
        <w:t>global extinction</w:t>
      </w:r>
      <w:r w:rsidRPr="000C7105">
        <w:rPr>
          <w:rStyle w:val="Emphasis"/>
        </w:rPr>
        <w:t xml:space="preserve"> triangle</w:t>
      </w:r>
      <w:r w:rsidRPr="000C7105">
        <w:rPr>
          <w:rStyle w:val="StyleUnderline"/>
        </w:rPr>
        <w:t xml:space="preserve"> </w:t>
      </w:r>
      <w:r w:rsidRPr="00105F74">
        <w:rPr>
          <w:rStyle w:val="StyleUnderline"/>
          <w:highlight w:val="cyan"/>
        </w:rPr>
        <w:t xml:space="preserve">linking </w:t>
      </w:r>
      <w:r w:rsidRPr="00105F74">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105F74">
        <w:rPr>
          <w:rStyle w:val="Emphasis"/>
          <w:highlight w:val="cyan"/>
        </w:rPr>
        <w:t>climate change</w:t>
      </w:r>
      <w:r w:rsidRPr="00105F74">
        <w:rPr>
          <w:rStyle w:val="StyleUnderline"/>
          <w:highlight w:val="cyan"/>
        </w:rPr>
        <w:t xml:space="preserve">, </w:t>
      </w:r>
      <w:r w:rsidRPr="00105F74">
        <w:rPr>
          <w:rStyle w:val="Emphasis"/>
          <w:highlight w:val="cyan"/>
        </w:rPr>
        <w:t>pandemics</w:t>
      </w:r>
      <w:r w:rsidRPr="00105F74">
        <w:rPr>
          <w:rStyle w:val="StyleUnderline"/>
          <w:highlight w:val="cyan"/>
        </w:rPr>
        <w:t xml:space="preserve">, and </w:t>
      </w:r>
      <w:r w:rsidRPr="00105F74">
        <w:rPr>
          <w:rStyle w:val="Emphasis"/>
          <w:highlight w:val="cyan"/>
        </w:rPr>
        <w:t>biodiversity collapse</w:t>
      </w:r>
      <w:r w:rsidRPr="00105F74">
        <w:rPr>
          <w:sz w:val="16"/>
          <w:highlight w:val="cyan"/>
        </w:rPr>
        <w:t xml:space="preserve">), </w:t>
      </w:r>
      <w:r w:rsidRPr="00105F74">
        <w:rPr>
          <w:rStyle w:val="StyleUnderline"/>
          <w:highlight w:val="cyan"/>
        </w:rPr>
        <w:t xml:space="preserve">and </w:t>
      </w:r>
      <w:r w:rsidRPr="00105F74">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105F74">
        <w:rPr>
          <w:rStyle w:val="StyleUnderline"/>
          <w:highlight w:val="cyan"/>
        </w:rPr>
        <w:t>movements</w:t>
      </w:r>
      <w:r w:rsidRPr="000C7105">
        <w:rPr>
          <w:sz w:val="16"/>
        </w:rPr>
        <w:t xml:space="preserve"> – </w:t>
      </w:r>
      <w:r w:rsidRPr="00105F74">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105F74">
        <w:rPr>
          <w:rStyle w:val="StyleUnderline"/>
          <w:highlight w:val="cyan"/>
        </w:rPr>
        <w:t xml:space="preserve">the need for </w:t>
      </w:r>
      <w:r w:rsidRPr="00105F74">
        <w:rPr>
          <w:rStyle w:val="Emphasis"/>
          <w:highlight w:val="cyan"/>
        </w:rPr>
        <w:t>systemic transformation</w:t>
      </w:r>
      <w:r w:rsidRPr="000C7105">
        <w:rPr>
          <w:sz w:val="16"/>
        </w:rPr>
        <w:t xml:space="preserve"> like the plague.</w:t>
      </w:r>
    </w:p>
    <w:p w14:paraId="2756463B" w14:textId="77777777" w:rsidR="0014736B" w:rsidRPr="00105F74" w:rsidRDefault="0014736B" w:rsidP="0014736B">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3D114DC" w14:textId="77777777" w:rsidR="0014736B" w:rsidRPr="00105F74" w:rsidRDefault="0014736B" w:rsidP="0014736B">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105F74">
        <w:rPr>
          <w:rStyle w:val="StyleUnderline"/>
          <w:highlight w:val="cyan"/>
        </w:rPr>
        <w:t>things</w:t>
      </w:r>
      <w:r w:rsidRPr="000C7105">
        <w:rPr>
          <w:sz w:val="16"/>
        </w:rPr>
        <w:t xml:space="preserve"> that are </w:t>
      </w:r>
      <w:r w:rsidRPr="00105F74">
        <w:rPr>
          <w:rStyle w:val="StyleUnderline"/>
          <w:highlight w:val="cyan"/>
        </w:rPr>
        <w:t xml:space="preserve">necessary to lower </w:t>
      </w:r>
      <w:r w:rsidRPr="00105F74">
        <w:rPr>
          <w:rStyle w:val="Emphasis"/>
          <w:highlight w:val="cyan"/>
        </w:rPr>
        <w:t>emissions</w:t>
      </w:r>
      <w:r w:rsidRPr="000C7105">
        <w:rPr>
          <w:rStyle w:val="StyleUnderline"/>
        </w:rPr>
        <w:t xml:space="preserve"> because those things </w:t>
      </w:r>
      <w:r w:rsidRPr="000C7105">
        <w:rPr>
          <w:rStyle w:val="Emphasis"/>
        </w:rPr>
        <w:t xml:space="preserve">fundamentally </w:t>
      </w:r>
      <w:r w:rsidRPr="00105F74">
        <w:rPr>
          <w:rStyle w:val="Emphasis"/>
          <w:highlight w:val="cyan"/>
        </w:rPr>
        <w:t>conflict</w:t>
      </w:r>
      <w:r w:rsidRPr="00105F74">
        <w:rPr>
          <w:rStyle w:val="StyleUnderline"/>
          <w:highlight w:val="cyan"/>
        </w:rPr>
        <w:t xml:space="preserve"> with</w:t>
      </w:r>
      <w:r w:rsidRPr="000C7105">
        <w:rPr>
          <w:rStyle w:val="StyleUnderline"/>
        </w:rPr>
        <w:t xml:space="preserve"> </w:t>
      </w:r>
      <w:r w:rsidRPr="000C7105">
        <w:rPr>
          <w:rStyle w:val="Emphasis"/>
        </w:rPr>
        <w:t xml:space="preserve">deregulated </w:t>
      </w:r>
      <w:r w:rsidRPr="00105F74">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105F7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105F74">
        <w:rPr>
          <w:rStyle w:val="StyleUnderline"/>
          <w:highlight w:val="cyan"/>
        </w:rPr>
        <w:t>are</w:t>
      </w:r>
      <w:r w:rsidRPr="000C7105">
        <w:rPr>
          <w:rStyle w:val="StyleUnderline"/>
        </w:rPr>
        <w:t xml:space="preserve"> </w:t>
      </w:r>
      <w:r w:rsidRPr="000C7105">
        <w:rPr>
          <w:rStyle w:val="Emphasis"/>
        </w:rPr>
        <w:t xml:space="preserve">extremely </w:t>
      </w:r>
      <w:r w:rsidRPr="00105F74">
        <w:rPr>
          <w:rStyle w:val="Emphasis"/>
          <w:highlight w:val="cyan"/>
        </w:rPr>
        <w:t>threatening</w:t>
      </w:r>
      <w:r w:rsidRPr="00105F74">
        <w:rPr>
          <w:rStyle w:val="StyleUnderline"/>
          <w:highlight w:val="cyan"/>
        </w:rPr>
        <w:t xml:space="preserve"> to a</w:t>
      </w:r>
      <w:r w:rsidRPr="000C7105">
        <w:rPr>
          <w:rStyle w:val="StyleUnderline"/>
        </w:rPr>
        <w:t xml:space="preserve">n </w:t>
      </w:r>
      <w:r w:rsidRPr="000C7105">
        <w:rPr>
          <w:rStyle w:val="Emphasis"/>
        </w:rPr>
        <w:t xml:space="preserve">elite </w:t>
      </w:r>
      <w:r w:rsidRPr="00105F74">
        <w:rPr>
          <w:rStyle w:val="Emphasis"/>
          <w:highlight w:val="cyan"/>
        </w:rPr>
        <w:t>minority</w:t>
      </w:r>
      <w:r w:rsidRPr="00105F74">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771A0413" w14:textId="77777777" w:rsidR="0014736B" w:rsidRPr="00105F74" w:rsidRDefault="0014736B" w:rsidP="0014736B">
      <w:pPr>
        <w:rPr>
          <w:rStyle w:val="StyleUnderline"/>
          <w:highlight w:val="cyan"/>
        </w:rPr>
      </w:pPr>
      <w:r w:rsidRPr="000C7105">
        <w:rPr>
          <w:sz w:val="16"/>
        </w:rPr>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105F74">
        <w:rPr>
          <w:rStyle w:val="StyleUnderline"/>
          <w:highlight w:val="cyan"/>
        </w:rPr>
        <w:t>we need</w:t>
      </w:r>
      <w:r w:rsidRPr="000C7105">
        <w:rPr>
          <w:rStyle w:val="StyleUnderline"/>
        </w:rPr>
        <w:t xml:space="preserve"> to pursue a </w:t>
      </w:r>
      <w:r w:rsidRPr="00105F74">
        <w:rPr>
          <w:rStyle w:val="Emphasis"/>
          <w:highlight w:val="cyan"/>
        </w:rPr>
        <w:t>democratic</w:t>
      </w:r>
      <w:r w:rsidRPr="000C7105">
        <w:rPr>
          <w:rStyle w:val="Emphasis"/>
        </w:rPr>
        <w:t xml:space="preserve"> “eco-</w:t>
      </w:r>
      <w:r w:rsidRPr="00105F74">
        <w:rPr>
          <w:rStyle w:val="Emphasis"/>
          <w:highlight w:val="cyan"/>
        </w:rPr>
        <w:t>socialism</w:t>
      </w:r>
      <w:r w:rsidRPr="000C7105">
        <w:rPr>
          <w:rStyle w:val="StyleUnderline"/>
        </w:rPr>
        <w:t>” to save the planet</w:t>
      </w:r>
      <w:r w:rsidRPr="000C7105">
        <w:rPr>
          <w:sz w:val="16"/>
        </w:rPr>
        <w:t xml:space="preserve">. </w:t>
      </w:r>
    </w:p>
    <w:p w14:paraId="3C1B4A08" w14:textId="77777777" w:rsidR="0014736B" w:rsidRPr="00105F74" w:rsidRDefault="0014736B" w:rsidP="0014736B">
      <w:pPr>
        <w:rPr>
          <w:rStyle w:val="StyleUnderline"/>
          <w:highlight w:val="cyan"/>
        </w:rPr>
      </w:pPr>
      <w:r w:rsidRPr="000C7105">
        <w:rPr>
          <w:sz w:val="16"/>
        </w:rPr>
        <w:t>Joining Klein in the laser-like but lonely focus on the capitalist DNA driving extinction is the journalist, George Monbiot. He writes that:</w:t>
      </w:r>
    </w:p>
    <w:p w14:paraId="7DF3FBC8" w14:textId="77777777" w:rsidR="0014736B" w:rsidRPr="00105F74" w:rsidRDefault="0014736B" w:rsidP="0014736B">
      <w:pPr>
        <w:ind w:left="720"/>
        <w:rPr>
          <w:rStyle w:val="StyleUnderline"/>
          <w:highlight w:val="cyan"/>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140F108F" w14:textId="77777777" w:rsidR="0014736B" w:rsidRPr="00105F74" w:rsidRDefault="0014736B" w:rsidP="0014736B">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20FAFCD1" w14:textId="77777777" w:rsidR="0014736B" w:rsidRPr="00105F74" w:rsidRDefault="0014736B" w:rsidP="0014736B">
      <w:pPr>
        <w:rPr>
          <w:rStyle w:val="StyleUnderline"/>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7C1A09C" w14:textId="77777777" w:rsidR="0014736B" w:rsidRPr="00105F74" w:rsidRDefault="0014736B" w:rsidP="0014736B">
      <w:pPr>
        <w:rPr>
          <w:rStyle w:val="StyleUnderline"/>
          <w:highlight w:val="cyan"/>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A3B73D6" w14:textId="77777777" w:rsidR="0014736B" w:rsidRPr="00105F74" w:rsidRDefault="0014736B" w:rsidP="0014736B">
      <w:pPr>
        <w:rPr>
          <w:rStyle w:val="StyleUnderline"/>
          <w:highlight w:val="cyan"/>
        </w:rPr>
      </w:pPr>
      <w:r w:rsidRPr="000C7105">
        <w:rPr>
          <w:sz w:val="16"/>
        </w:rPr>
        <w:t>Crossing the Threshold: Humanity Confronts Its Final Stage</w:t>
      </w:r>
    </w:p>
    <w:p w14:paraId="15D7B98D" w14:textId="77777777" w:rsidR="0014736B" w:rsidRPr="00105F74" w:rsidRDefault="0014736B" w:rsidP="0014736B">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FF623C7" w14:textId="77777777" w:rsidR="0014736B" w:rsidRPr="00105F74" w:rsidRDefault="0014736B" w:rsidP="0014736B">
      <w:pPr>
        <w:ind w:left="720"/>
        <w:rPr>
          <w:rStyle w:val="StyleUnderline"/>
          <w:highlight w:val="cyan"/>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70C73CB1" w14:textId="77777777" w:rsidR="0014736B" w:rsidRPr="00105F74" w:rsidRDefault="0014736B" w:rsidP="0014736B">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2670435F" w14:textId="77777777" w:rsidR="0014736B" w:rsidRPr="00105F74" w:rsidRDefault="0014736B" w:rsidP="0014736B">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3BD54ABC" w14:textId="77777777" w:rsidR="0014736B" w:rsidRPr="00105F74" w:rsidRDefault="0014736B" w:rsidP="0014736B">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0A0E31F" w14:textId="77777777" w:rsidR="0014736B" w:rsidRPr="00105F74" w:rsidRDefault="0014736B" w:rsidP="0014736B">
      <w:pPr>
        <w:rPr>
          <w:rStyle w:val="StyleUnderline"/>
          <w:highlight w:val="cyan"/>
        </w:rPr>
      </w:pPr>
      <w:r w:rsidRPr="000C7105">
        <w:rPr>
          <w:sz w:val="16"/>
        </w:rPr>
        <w:t>The Triangle of Extinction: Mad Money</w:t>
      </w:r>
    </w:p>
    <w:p w14:paraId="3735C10D" w14:textId="77777777" w:rsidR="0014736B" w:rsidRPr="00105F74" w:rsidRDefault="0014736B" w:rsidP="0014736B">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43BF0AF" w14:textId="77777777" w:rsidR="0014736B" w:rsidRPr="00105F74" w:rsidRDefault="0014736B" w:rsidP="0014736B">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A8D2A2A" w14:textId="77777777" w:rsidR="0014736B" w:rsidRPr="00105F74" w:rsidRDefault="0014736B" w:rsidP="0014736B">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105F74">
        <w:rPr>
          <w:rStyle w:val="Emphasis"/>
          <w:highlight w:val="cyan"/>
        </w:rPr>
        <w:t>disasters</w:t>
      </w:r>
      <w:r w:rsidRPr="000C7105">
        <w:rPr>
          <w:rStyle w:val="StyleUnderline"/>
        </w:rPr>
        <w:t xml:space="preserve"> that </w:t>
      </w:r>
      <w:r w:rsidRPr="00105F74">
        <w:rPr>
          <w:rStyle w:val="StyleUnderline"/>
          <w:highlight w:val="cyan"/>
        </w:rPr>
        <w:t xml:space="preserve">leave </w:t>
      </w:r>
      <w:r w:rsidRPr="00105F7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105F74">
        <w:rPr>
          <w:rStyle w:val="StyleUnderline"/>
          <w:highlight w:val="cyan"/>
        </w:rPr>
        <w:t xml:space="preserve">turning to </w:t>
      </w:r>
      <w:r w:rsidRPr="00105F74">
        <w:rPr>
          <w:rStyle w:val="Emphasis"/>
          <w:highlight w:val="cyan"/>
        </w:rPr>
        <w:t>capitalists</w:t>
      </w:r>
      <w:r w:rsidRPr="00105F74">
        <w:rPr>
          <w:sz w:val="16"/>
          <w:highlight w:val="cyan"/>
        </w:rPr>
        <w:t xml:space="preserve"> </w:t>
      </w:r>
      <w:r w:rsidRPr="000C7105">
        <w:rPr>
          <w:sz w:val="16"/>
        </w:rPr>
        <w:t xml:space="preserve">for solutions. The </w:t>
      </w:r>
      <w:r w:rsidRPr="00105F74">
        <w:rPr>
          <w:rStyle w:val="Emphasis"/>
          <w:highlight w:val="cyan"/>
        </w:rPr>
        <w:t xml:space="preserve">soil </w:t>
      </w:r>
      <w:r w:rsidRPr="000C7105">
        <w:rPr>
          <w:rStyle w:val="Emphasis"/>
        </w:rPr>
        <w:t xml:space="preserve">fertility </w:t>
      </w:r>
      <w:r w:rsidRPr="00105F74">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105F74">
        <w:rPr>
          <w:rStyle w:val="StyleUnderline"/>
          <w:highlight w:val="cyan"/>
        </w:rPr>
        <w:t xml:space="preserve">leaves us </w:t>
      </w:r>
      <w:r w:rsidRPr="000C7105">
        <w:rPr>
          <w:rStyle w:val="StyleUnderline"/>
        </w:rPr>
        <w:t xml:space="preserve">all more </w:t>
      </w:r>
      <w:r w:rsidRPr="00105F74">
        <w:rPr>
          <w:rStyle w:val="Emphasis"/>
          <w:highlight w:val="cyan"/>
        </w:rPr>
        <w:t>dependent</w:t>
      </w:r>
      <w:r w:rsidRPr="00105F7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105F74">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105F74">
        <w:rPr>
          <w:rStyle w:val="StyleUnderline"/>
          <w:highlight w:val="cyan"/>
        </w:rPr>
        <w:t>capitalism’s</w:t>
      </w:r>
      <w:r w:rsidRPr="000C7105">
        <w:rPr>
          <w:rStyle w:val="StyleUnderline"/>
        </w:rPr>
        <w:t xml:space="preserve"> </w:t>
      </w:r>
      <w:r w:rsidRPr="000C7105">
        <w:rPr>
          <w:rStyle w:val="Emphasis"/>
        </w:rPr>
        <w:t xml:space="preserve">inherent </w:t>
      </w:r>
      <w:r w:rsidRPr="00105F74">
        <w:rPr>
          <w:rStyle w:val="Emphasis"/>
          <w:highlight w:val="cyan"/>
        </w:rPr>
        <w:t>instability</w:t>
      </w:r>
      <w:r w:rsidRPr="000C7105">
        <w:rPr>
          <w:sz w:val="16"/>
        </w:rPr>
        <w:t xml:space="preserve">, particularly in the American case, </w:t>
      </w:r>
      <w:r w:rsidRPr="00105F74">
        <w:rPr>
          <w:rStyle w:val="StyleUnderline"/>
          <w:highlight w:val="cyan"/>
        </w:rPr>
        <w:t>produces</w:t>
      </w:r>
      <w:r w:rsidRPr="000C7105">
        <w:rPr>
          <w:rStyle w:val="StyleUnderline"/>
        </w:rPr>
        <w:t xml:space="preserve"> a “</w:t>
      </w:r>
      <w:r w:rsidRPr="00105F74">
        <w:rPr>
          <w:rStyle w:val="Emphasis"/>
          <w:highlight w:val="cyan"/>
        </w:rPr>
        <w:t>military Keynesianism</w:t>
      </w:r>
      <w:r w:rsidRPr="00105F74">
        <w:rPr>
          <w:rStyle w:val="StyleUnderline"/>
          <w:highlight w:val="cyan"/>
        </w:rPr>
        <w:t xml:space="preserve">,” using </w:t>
      </w:r>
      <w:r w:rsidRPr="00105F74">
        <w:rPr>
          <w:rStyle w:val="Emphasis"/>
          <w:highlight w:val="cyan"/>
        </w:rPr>
        <w:t>state spending</w:t>
      </w:r>
      <w:r w:rsidRPr="00105F74">
        <w:rPr>
          <w:rStyle w:val="StyleUnderline"/>
          <w:highlight w:val="cyan"/>
        </w:rPr>
        <w:t xml:space="preserve"> </w:t>
      </w:r>
      <w:r w:rsidRPr="00511714">
        <w:rPr>
          <w:rStyle w:val="StyleUnderline"/>
        </w:rPr>
        <w:t xml:space="preserve">to increase </w:t>
      </w:r>
      <w:r w:rsidRPr="00511714">
        <w:rPr>
          <w:rStyle w:val="Emphasis"/>
        </w:rPr>
        <w:t>production</w:t>
      </w:r>
      <w:r w:rsidRPr="00511714">
        <w:rPr>
          <w:rStyle w:val="StyleUnderline"/>
        </w:rPr>
        <w:t xml:space="preserve"> and </w:t>
      </w:r>
      <w:r w:rsidRPr="00511714">
        <w:rPr>
          <w:rStyle w:val="Emphasis"/>
        </w:rPr>
        <w:t>profits</w:t>
      </w:r>
      <w:r w:rsidRPr="00511714">
        <w:rPr>
          <w:sz w:val="16"/>
        </w:rPr>
        <w:t xml:space="preserve"> of military companies. </w:t>
      </w:r>
      <w:r w:rsidRPr="00511714">
        <w:rPr>
          <w:rStyle w:val="StyleUnderline"/>
        </w:rPr>
        <w:t xml:space="preserve">This, in turn, compromises </w:t>
      </w:r>
      <w:r w:rsidRPr="00511714">
        <w:rPr>
          <w:rStyle w:val="Emphasis"/>
        </w:rPr>
        <w:t>democracy</w:t>
      </w:r>
      <w:r w:rsidRPr="00511714">
        <w:rPr>
          <w:rStyle w:val="StyleUnderline"/>
        </w:rPr>
        <w:t xml:space="preserve">, giving </w:t>
      </w:r>
      <w:r w:rsidRPr="00511714">
        <w:rPr>
          <w:rStyle w:val="Emphasis"/>
        </w:rPr>
        <w:t>weapons contractors</w:t>
      </w:r>
      <w:r w:rsidRPr="00511714">
        <w:rPr>
          <w:rStyle w:val="StyleUnderline"/>
        </w:rPr>
        <w:t xml:space="preserve"> privileged </w:t>
      </w:r>
      <w:r w:rsidRPr="00511714">
        <w:rPr>
          <w:rStyle w:val="Emphasis"/>
        </w:rPr>
        <w:t>access to the state</w:t>
      </w:r>
      <w:r w:rsidRPr="00511714">
        <w:rPr>
          <w:rStyle w:val="StyleUnderline"/>
        </w:rPr>
        <w:t xml:space="preserve">, rendering the latter </w:t>
      </w:r>
      <w:r w:rsidRPr="00511714">
        <w:rPr>
          <w:rStyle w:val="Emphasis"/>
        </w:rPr>
        <w:t>dependent</w:t>
      </w:r>
      <w:r w:rsidRPr="00511714">
        <w:rPr>
          <w:rStyle w:val="StyleUnderline"/>
        </w:rPr>
        <w:t xml:space="preserve"> on the “</w:t>
      </w:r>
      <w:r w:rsidRPr="00511714">
        <w:rPr>
          <w:rStyle w:val="Emphasis"/>
        </w:rPr>
        <w:t>market” fortunes</w:t>
      </w:r>
      <w:r w:rsidRPr="00511714">
        <w:rPr>
          <w:sz w:val="16"/>
        </w:rPr>
        <w:t xml:space="preserve"> of these corporations (Figure 1.1).</w:t>
      </w:r>
    </w:p>
    <w:p w14:paraId="049756C4" w14:textId="77777777" w:rsidR="0014736B" w:rsidRPr="00105F74" w:rsidRDefault="0014736B" w:rsidP="0014736B">
      <w:pPr>
        <w:rPr>
          <w:rStyle w:val="StyleUnderline"/>
          <w:highlight w:val="cyan"/>
        </w:rPr>
      </w:pPr>
      <w:r w:rsidRPr="00511714">
        <w:rPr>
          <w:sz w:val="16"/>
        </w:rPr>
        <w:t>As we contemplate this triangle, we must recognize</w:t>
      </w:r>
      <w:r w:rsidRPr="000C7105">
        <w:rPr>
          <w:sz w:val="16"/>
        </w:rPr>
        <w:t xml:space="preserv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CE857F3" w14:textId="77777777" w:rsidR="0014736B" w:rsidRPr="00105F74" w:rsidRDefault="0014736B" w:rsidP="0014736B">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882C857" w14:textId="77777777" w:rsidR="0014736B" w:rsidRPr="00105F74" w:rsidRDefault="0014736B" w:rsidP="0014736B">
      <w:pPr>
        <w:rPr>
          <w:rStyle w:val="StyleUnderline"/>
          <w:highlight w:val="cyan"/>
        </w:rPr>
      </w:pPr>
      <w:r w:rsidRPr="000C7105">
        <w:rPr>
          <w:sz w:val="16"/>
        </w:rPr>
        <w:t xml:space="preserve">The second picture shows that </w:t>
      </w:r>
      <w:r w:rsidRPr="000C7105">
        <w:rPr>
          <w:rStyle w:val="StyleUnderline"/>
        </w:rPr>
        <w:t xml:space="preserve">there are </w:t>
      </w:r>
      <w:r w:rsidRPr="00105F74">
        <w:rPr>
          <w:rStyle w:val="StyleUnderline"/>
          <w:highlight w:val="cyan"/>
        </w:rPr>
        <w:t>several</w:t>
      </w:r>
      <w:r w:rsidRPr="000C7105">
        <w:rPr>
          <w:rStyle w:val="StyleUnderline"/>
        </w:rPr>
        <w:t xml:space="preserve"> </w:t>
      </w:r>
      <w:r w:rsidRPr="000C7105">
        <w:rPr>
          <w:rStyle w:val="Emphasis"/>
        </w:rPr>
        <w:t xml:space="preserve">major </w:t>
      </w:r>
      <w:r w:rsidRPr="00105F74">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105F74">
        <w:rPr>
          <w:rStyle w:val="Emphasis"/>
          <w:highlight w:val="cyan"/>
        </w:rPr>
        <w:t>climate change</w:t>
      </w:r>
      <w:r w:rsidRPr="00105F74">
        <w:rPr>
          <w:rStyle w:val="StyleUnderline"/>
          <w:highlight w:val="cyan"/>
        </w:rPr>
        <w:t xml:space="preserve">, </w:t>
      </w:r>
      <w:r w:rsidRPr="00105F74">
        <w:rPr>
          <w:rStyle w:val="Emphasis"/>
          <w:highlight w:val="cyan"/>
        </w:rPr>
        <w:t>pandemics</w:t>
      </w:r>
      <w:r w:rsidRPr="00105F74">
        <w:rPr>
          <w:rStyle w:val="StyleUnderline"/>
          <w:highlight w:val="cyan"/>
        </w:rPr>
        <w:t xml:space="preserve">, and </w:t>
      </w:r>
      <w:r w:rsidRPr="00105F74">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105F74">
        <w:rPr>
          <w:rStyle w:val="Emphasis"/>
          <w:highlight w:val="cyan"/>
        </w:rPr>
        <w:t>nuclear</w:t>
      </w:r>
      <w:r w:rsidRPr="00105F74">
        <w:rPr>
          <w:rStyle w:val="StyleUnderline"/>
          <w:highlight w:val="cyan"/>
        </w:rPr>
        <w:t xml:space="preserve">, </w:t>
      </w:r>
      <w:r w:rsidRPr="00105F74">
        <w:rPr>
          <w:rStyle w:val="Emphasis"/>
          <w:highlight w:val="cyan"/>
        </w:rPr>
        <w:t>biological</w:t>
      </w:r>
      <w:r w:rsidRPr="00105F74">
        <w:rPr>
          <w:rStyle w:val="StyleUnderline"/>
          <w:highlight w:val="cyan"/>
        </w:rPr>
        <w:t>/</w:t>
      </w:r>
      <w:r w:rsidRPr="00105F74">
        <w:rPr>
          <w:rStyle w:val="Emphasis"/>
          <w:highlight w:val="cyan"/>
        </w:rPr>
        <w:t>chemical</w:t>
      </w:r>
      <w:r w:rsidRPr="00105F74">
        <w:rPr>
          <w:rStyle w:val="StyleUnderline"/>
          <w:highlight w:val="cyan"/>
        </w:rPr>
        <w:t xml:space="preserve">, and </w:t>
      </w:r>
      <w:r w:rsidRPr="00105F74">
        <w:rPr>
          <w:rStyle w:val="Emphasis"/>
          <w:highlight w:val="cyan"/>
        </w:rPr>
        <w:t>cyberwar</w:t>
      </w:r>
      <w:r w:rsidRPr="00105F74">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C4C7AE4" w14:textId="77777777" w:rsidR="0014736B" w:rsidRPr="00105F74" w:rsidRDefault="0014736B" w:rsidP="0014736B">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D1322AA" w14:textId="77777777" w:rsidR="0014736B" w:rsidRPr="00105F74" w:rsidRDefault="0014736B" w:rsidP="0014736B">
      <w:pPr>
        <w:rPr>
          <w:highlight w:val="cyan"/>
          <w:u w:val="single"/>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105F74">
        <w:rPr>
          <w:rStyle w:val="Emphasis"/>
          <w:highlight w:val="cyan"/>
        </w:rPr>
        <w:t>capitalism</w:t>
      </w:r>
      <w:r w:rsidRPr="00105F74">
        <w:rPr>
          <w:rStyle w:val="StyleUnderline"/>
          <w:highlight w:val="cyan"/>
        </w:rPr>
        <w:t xml:space="preserve"> is a </w:t>
      </w:r>
      <w:r w:rsidRPr="00105F74">
        <w:rPr>
          <w:rStyle w:val="Emphasis"/>
          <w:highlight w:val="cyan"/>
        </w:rPr>
        <w:t>leading cause</w:t>
      </w:r>
      <w:r w:rsidRPr="000C7105">
        <w:rPr>
          <w:rStyle w:val="StyleUnderline"/>
        </w:rPr>
        <w:t xml:space="preserve"> and accelerator </w:t>
      </w:r>
      <w:r w:rsidRPr="00105F74">
        <w:rPr>
          <w:rStyle w:val="StyleUnderline"/>
          <w:highlight w:val="cyan"/>
        </w:rPr>
        <w:t>of all</w:t>
      </w:r>
      <w:r w:rsidRPr="000C7105">
        <w:rPr>
          <w:rStyle w:val="StyleUnderline"/>
        </w:rPr>
        <w:t xml:space="preserve"> these </w:t>
      </w:r>
      <w:r w:rsidRPr="00105F74">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1225C98C" w14:textId="77777777" w:rsidR="0014736B" w:rsidRDefault="0014736B" w:rsidP="0014736B">
      <w:pPr>
        <w:pStyle w:val="Heading4"/>
      </w:pPr>
      <w:r w:rsidRPr="00A112DC">
        <w:t xml:space="preserve">The alternative is </w:t>
      </w:r>
      <w:r>
        <w:t xml:space="preserve">eco-socialism: a </w:t>
      </w:r>
      <w:r>
        <w:rPr>
          <w:u w:val="single"/>
        </w:rPr>
        <w:t>democratically-planned</w:t>
      </w:r>
      <w:r>
        <w:t xml:space="preserve"> economy that prioritizes </w:t>
      </w:r>
      <w:r>
        <w:rPr>
          <w:u w:val="single"/>
        </w:rPr>
        <w:t>human needs</w:t>
      </w:r>
      <w:r>
        <w:t xml:space="preserve"> and </w:t>
      </w:r>
      <w:r w:rsidRPr="00FA360B">
        <w:rPr>
          <w:u w:val="single"/>
        </w:rPr>
        <w:t>ecological sustainability</w:t>
      </w:r>
      <w:r>
        <w:t xml:space="preserve"> </w:t>
      </w:r>
      <w:r w:rsidRPr="00FA360B">
        <w:t>over</w:t>
      </w:r>
      <w:r>
        <w:t xml:space="preserve"> the pursuit of profit.</w:t>
      </w:r>
    </w:p>
    <w:p w14:paraId="4EB1C804" w14:textId="77777777" w:rsidR="0014736B" w:rsidRPr="00FA360B" w:rsidRDefault="0014736B" w:rsidP="0014736B">
      <w:r>
        <w:t xml:space="preserve">John </w:t>
      </w:r>
      <w:r w:rsidRPr="00FA360B">
        <w:rPr>
          <w:rStyle w:val="Style13ptBold"/>
        </w:rPr>
        <w:t>Barkdull &amp;</w:t>
      </w:r>
      <w:r w:rsidRPr="00FA360B">
        <w:t xml:space="preserve"> Paul G. </w:t>
      </w:r>
      <w:r w:rsidRPr="00FA360B">
        <w:rPr>
          <w:rStyle w:val="Style13ptBold"/>
        </w:rPr>
        <w:t>Harris 24</w:t>
      </w:r>
      <w:r w:rsidRPr="00FA360B">
        <w:t xml:space="preserve">. </w:t>
      </w:r>
      <w:r>
        <w:t>*</w:t>
      </w:r>
      <w:r w:rsidRPr="00FA360B">
        <w:t>Department of Political Science (Emeritus), Texas Tech University</w:t>
      </w:r>
      <w:r>
        <w:t>; **</w:t>
      </w:r>
      <w:r w:rsidRPr="00FA360B">
        <w:t xml:space="preserve"> Department of Social Sciences and Policy Studies, Education University of Hong Kong</w:t>
      </w:r>
      <w:r>
        <w:t>.</w:t>
      </w:r>
      <w:r w:rsidRPr="00FA360B">
        <w:t xml:space="preserve"> “Adapting to Climate Change: From Capitalism to Democratic Eco-Socialism.” </w:t>
      </w:r>
      <w:r w:rsidRPr="00FA360B">
        <w:rPr>
          <w:i/>
          <w:iCs/>
        </w:rPr>
        <w:t>Capitalism Nature Socialism</w:t>
      </w:r>
      <w:r w:rsidRPr="00FA360B">
        <w:t xml:space="preserve"> 35 (3): 11–29. doi:10.1080/10455752.2024.2389053.</w:t>
      </w:r>
    </w:p>
    <w:p w14:paraId="15531839" w14:textId="77777777" w:rsidR="0014736B" w:rsidRPr="00FA360B" w:rsidRDefault="0014736B" w:rsidP="0014736B">
      <w:pPr>
        <w:rPr>
          <w:sz w:val="16"/>
        </w:rPr>
      </w:pPr>
      <w:r w:rsidRPr="00447914">
        <w:rPr>
          <w:rStyle w:val="Emphasis"/>
          <w:highlight w:val="cyan"/>
        </w:rPr>
        <w:t>Eco-socialism</w:t>
      </w:r>
      <w:r w:rsidRPr="00A112DC">
        <w:rPr>
          <w:rStyle w:val="StyleUnderline"/>
        </w:rPr>
        <w:t xml:space="preserve"> – </w:t>
      </w:r>
      <w:r w:rsidRPr="00447914">
        <w:rPr>
          <w:rStyle w:val="StyleUnderline"/>
          <w:highlight w:val="cyan"/>
        </w:rPr>
        <w:t xml:space="preserve">a </w:t>
      </w:r>
      <w:r w:rsidRPr="00447914">
        <w:rPr>
          <w:rStyle w:val="Emphasis"/>
          <w:highlight w:val="cyan"/>
        </w:rPr>
        <w:t>democratic</w:t>
      </w:r>
      <w:r w:rsidRPr="00447914">
        <w:rPr>
          <w:rStyle w:val="StyleUnderline"/>
          <w:highlight w:val="cyan"/>
        </w:rPr>
        <w:t xml:space="preserve">, </w:t>
      </w:r>
      <w:r w:rsidRPr="00447914">
        <w:rPr>
          <w:rStyle w:val="Emphasis"/>
          <w:highlight w:val="cyan"/>
        </w:rPr>
        <w:t>equitable</w:t>
      </w:r>
      <w:r w:rsidRPr="00A112DC">
        <w:rPr>
          <w:rStyle w:val="StyleUnderline"/>
        </w:rPr>
        <w:t xml:space="preserve">, </w:t>
      </w:r>
      <w:r w:rsidRPr="00447914">
        <w:rPr>
          <w:rStyle w:val="StyleUnderline"/>
          <w:highlight w:val="cyan"/>
        </w:rPr>
        <w:t>and</w:t>
      </w:r>
      <w:r w:rsidRPr="00A112DC">
        <w:rPr>
          <w:rStyle w:val="StyleUnderline"/>
        </w:rPr>
        <w:t xml:space="preserve"> </w:t>
      </w:r>
      <w:r w:rsidRPr="00A112DC">
        <w:rPr>
          <w:rStyle w:val="Emphasis"/>
        </w:rPr>
        <w:t xml:space="preserve">environmentally </w:t>
      </w:r>
      <w:r w:rsidRPr="00447914">
        <w:rPr>
          <w:rStyle w:val="Emphasis"/>
          <w:highlight w:val="cyan"/>
        </w:rPr>
        <w:t>sustainable</w:t>
      </w:r>
      <w:r w:rsidRPr="00A112DC">
        <w:rPr>
          <w:rStyle w:val="Emphasis"/>
        </w:rPr>
        <w:t xml:space="preserve"> socio</w:t>
      </w:r>
      <w:r w:rsidRPr="00447914">
        <w:rPr>
          <w:rStyle w:val="Emphasis"/>
          <w:highlight w:val="cyan"/>
        </w:rPr>
        <w:t>-economic order</w:t>
      </w:r>
      <w:r w:rsidRPr="00A112DC">
        <w:rPr>
          <w:rStyle w:val="StyleUnderline"/>
        </w:rPr>
        <w:t xml:space="preserve"> – </w:t>
      </w:r>
      <w:r w:rsidRPr="00447914">
        <w:rPr>
          <w:rStyle w:val="StyleUnderline"/>
          <w:highlight w:val="cyan"/>
        </w:rPr>
        <w:t xml:space="preserve">offers such an </w:t>
      </w:r>
      <w:r w:rsidRPr="00447914">
        <w:rPr>
          <w:rStyle w:val="Emphasis"/>
          <w:highlight w:val="cyan"/>
        </w:rPr>
        <w:t>alternative</w:t>
      </w:r>
      <w:r w:rsidRPr="00FA360B">
        <w:rPr>
          <w:sz w:val="16"/>
        </w:rPr>
        <w:t xml:space="preserve"> (Barkdull and Harris Citation2015). </w:t>
      </w:r>
      <w:r w:rsidRPr="00A112DC">
        <w:rPr>
          <w:rStyle w:val="StyleUnderline"/>
        </w:rPr>
        <w:t xml:space="preserve">Democratic eco-socialism </w:t>
      </w:r>
      <w:r w:rsidRPr="00447914">
        <w:rPr>
          <w:rStyle w:val="Emphasis"/>
          <w:highlight w:val="cyan"/>
        </w:rPr>
        <w:t>repudiates</w:t>
      </w:r>
      <w:r w:rsidRPr="00A112DC">
        <w:rPr>
          <w:rStyle w:val="StyleUnderline"/>
        </w:rPr>
        <w:t xml:space="preserve"> “</w:t>
      </w:r>
      <w:r w:rsidRPr="00447914">
        <w:rPr>
          <w:rStyle w:val="StyleUnderline"/>
          <w:highlight w:val="cyan"/>
        </w:rPr>
        <w:t xml:space="preserve">the </w:t>
      </w:r>
      <w:r w:rsidRPr="00447914">
        <w:rPr>
          <w:rStyle w:val="Emphasis"/>
          <w:highlight w:val="cyan"/>
        </w:rPr>
        <w:t>growth paradigm</w:t>
      </w:r>
      <w:r w:rsidRPr="00A112DC">
        <w:rPr>
          <w:rStyle w:val="StyleUnderline"/>
        </w:rPr>
        <w:t xml:space="preserve"> that is an integral</w:t>
      </w:r>
      <w:r w:rsidRPr="00FA360B">
        <w:rPr>
          <w:sz w:val="16"/>
        </w:rPr>
        <w:t xml:space="preserve"> </w:t>
      </w:r>
      <w:r w:rsidRPr="00A112DC">
        <w:rPr>
          <w:rStyle w:val="Emphasis"/>
        </w:rPr>
        <w:t>component</w:t>
      </w:r>
      <w:r w:rsidRPr="00A112DC">
        <w:rPr>
          <w:rStyle w:val="StyleUnderline"/>
        </w:rPr>
        <w:t xml:space="preserve"> </w:t>
      </w:r>
      <w:r w:rsidRPr="00447914">
        <w:rPr>
          <w:rStyle w:val="StyleUnderline"/>
          <w:highlight w:val="cyan"/>
        </w:rPr>
        <w:t xml:space="preserve">of </w:t>
      </w:r>
      <w:r w:rsidRPr="00447914">
        <w:rPr>
          <w:rStyle w:val="Emphasis"/>
          <w:highlight w:val="cyan"/>
        </w:rPr>
        <w:t>global capitalism</w:t>
      </w:r>
      <w:r w:rsidRPr="00FA360B">
        <w:rPr>
          <w:sz w:val="16"/>
        </w:rPr>
        <w:t xml:space="preserve"> and that all too often has been accepted by people who called themselves socialists or Marxists” (Baer Citation2020, 3). </w:t>
      </w:r>
      <w:r w:rsidRPr="00A112DC">
        <w:rPr>
          <w:rStyle w:val="StyleUnderline"/>
        </w:rPr>
        <w:t>In addition to</w:t>
      </w:r>
      <w:r w:rsidRPr="00FA360B">
        <w:rPr>
          <w:sz w:val="16"/>
        </w:rPr>
        <w:t xml:space="preserve"> </w:t>
      </w:r>
      <w:r w:rsidRPr="00A112DC">
        <w:rPr>
          <w:rStyle w:val="StyleUnderline"/>
        </w:rPr>
        <w:t>environmental sustainability</w:t>
      </w:r>
      <w:r w:rsidRPr="00FA360B">
        <w:rPr>
          <w:sz w:val="16"/>
        </w:rPr>
        <w:t xml:space="preserve">, </w:t>
      </w:r>
      <w:r w:rsidRPr="00A112DC">
        <w:rPr>
          <w:rStyle w:val="StyleUnderline"/>
        </w:rPr>
        <w:t>it involves</w:t>
      </w:r>
      <w:r w:rsidRPr="00FA360B">
        <w:rPr>
          <w:sz w:val="16"/>
        </w:rPr>
        <w:t>, among other things, “</w:t>
      </w:r>
      <w:r w:rsidRPr="00A112DC">
        <w:rPr>
          <w:rStyle w:val="StyleUnderline"/>
        </w:rPr>
        <w:t xml:space="preserve">an </w:t>
      </w:r>
      <w:r w:rsidRPr="00447914">
        <w:rPr>
          <w:rStyle w:val="StyleUnderline"/>
          <w:highlight w:val="cyan"/>
        </w:rPr>
        <w:t>economy</w:t>
      </w:r>
      <w:r w:rsidRPr="00A112DC">
        <w:rPr>
          <w:rStyle w:val="StyleUnderline"/>
        </w:rPr>
        <w:t xml:space="preserve"> </w:t>
      </w:r>
      <w:r w:rsidRPr="00447914">
        <w:rPr>
          <w:rStyle w:val="StyleUnderline"/>
          <w:highlight w:val="cyan"/>
        </w:rPr>
        <w:t xml:space="preserve">oriented to meeting </w:t>
      </w:r>
      <w:r w:rsidRPr="00447914">
        <w:rPr>
          <w:rStyle w:val="Emphasis"/>
          <w:highlight w:val="cyan"/>
        </w:rPr>
        <w:t>basic social needs</w:t>
      </w:r>
      <w:r w:rsidRPr="00FA360B">
        <w:rPr>
          <w:sz w:val="16"/>
        </w:rPr>
        <w:t xml:space="preserve"> </w:t>
      </w:r>
      <w:r w:rsidRPr="00A112DC">
        <w:rPr>
          <w:rStyle w:val="StyleUnderline"/>
        </w:rPr>
        <w:t xml:space="preserve">– namely, adequate </w:t>
      </w:r>
      <w:r w:rsidRPr="00447914">
        <w:rPr>
          <w:rStyle w:val="Emphasis"/>
          <w:highlight w:val="cyan"/>
        </w:rPr>
        <w:t>food</w:t>
      </w:r>
      <w:r w:rsidRPr="00A112DC">
        <w:rPr>
          <w:rStyle w:val="StyleUnderline"/>
        </w:rPr>
        <w:t xml:space="preserve">, </w:t>
      </w:r>
      <w:r w:rsidRPr="00447914">
        <w:rPr>
          <w:rStyle w:val="StyleUnderline"/>
          <w:highlight w:val="cyan"/>
        </w:rPr>
        <w:t>clothing</w:t>
      </w:r>
      <w:r w:rsidRPr="00A112DC">
        <w:rPr>
          <w:rStyle w:val="StyleUnderline"/>
        </w:rPr>
        <w:t xml:space="preserve">, </w:t>
      </w:r>
      <w:r w:rsidRPr="00447914">
        <w:rPr>
          <w:rStyle w:val="Emphasis"/>
          <w:highlight w:val="cyan"/>
        </w:rPr>
        <w:t>shelter</w:t>
      </w:r>
      <w:r w:rsidRPr="00A112DC">
        <w:rPr>
          <w:rStyle w:val="StyleUnderline"/>
        </w:rPr>
        <w:t xml:space="preserve">, </w:t>
      </w:r>
      <w:r w:rsidRPr="00447914">
        <w:rPr>
          <w:rStyle w:val="StyleUnderline"/>
          <w:highlight w:val="cyan"/>
        </w:rPr>
        <w:t xml:space="preserve">education, health, and </w:t>
      </w:r>
      <w:r w:rsidRPr="00447914">
        <w:rPr>
          <w:rStyle w:val="Emphasis"/>
          <w:highlight w:val="cyan"/>
        </w:rPr>
        <w:t>dignified work</w:t>
      </w:r>
      <w:r w:rsidRPr="00A112DC">
        <w:rPr>
          <w:rStyle w:val="StyleUnderline"/>
        </w:rPr>
        <w:t xml:space="preserve">; a high degree of </w:t>
      </w:r>
      <w:r w:rsidRPr="00447914">
        <w:rPr>
          <w:rStyle w:val="Emphasis"/>
          <w:highlight w:val="cyan"/>
        </w:rPr>
        <w:t>social equality</w:t>
      </w:r>
      <w:r w:rsidRPr="00FA360B">
        <w:rPr>
          <w:sz w:val="16"/>
        </w:rPr>
        <w:t>; [and</w:t>
      </w:r>
      <w:r w:rsidRPr="00A112DC">
        <w:rPr>
          <w:rStyle w:val="StyleUnderline"/>
        </w:rPr>
        <w:t xml:space="preserve">] representative </w:t>
      </w:r>
      <w:r w:rsidRPr="00447914">
        <w:rPr>
          <w:rStyle w:val="StyleUnderline"/>
          <w:highlight w:val="cyan"/>
        </w:rPr>
        <w:t xml:space="preserve">and </w:t>
      </w:r>
      <w:r w:rsidRPr="00447914">
        <w:rPr>
          <w:rStyle w:val="Emphasis"/>
          <w:highlight w:val="cyan"/>
        </w:rPr>
        <w:t>participatory democracy</w:t>
      </w:r>
      <w:r w:rsidRPr="00FA360B">
        <w:rPr>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447914">
        <w:rPr>
          <w:rStyle w:val="StyleUnderline"/>
          <w:highlight w:val="cyan"/>
        </w:rPr>
        <w:t>Eco-socialism’s</w:t>
      </w:r>
      <w:r w:rsidRPr="00A112DC">
        <w:rPr>
          <w:rStyle w:val="StyleUnderline"/>
        </w:rPr>
        <w:t xml:space="preserve"> </w:t>
      </w:r>
      <w:r w:rsidRPr="00447914">
        <w:rPr>
          <w:rStyle w:val="Emphasis"/>
          <w:highlight w:val="cyan"/>
        </w:rPr>
        <w:t>planning</w:t>
      </w:r>
      <w:r w:rsidRPr="00A112DC">
        <w:rPr>
          <w:rStyle w:val="Emphasis"/>
        </w:rPr>
        <w:t xml:space="preserve"> </w:t>
      </w:r>
      <w:r w:rsidRPr="00447914">
        <w:rPr>
          <w:rStyle w:val="Emphasis"/>
          <w:highlight w:val="cyan"/>
        </w:rPr>
        <w:t>capacity</w:t>
      </w:r>
      <w:r w:rsidRPr="00A112DC">
        <w:rPr>
          <w:rStyle w:val="StyleUnderline"/>
        </w:rPr>
        <w:t xml:space="preserve">, democratic </w:t>
      </w:r>
      <w:r w:rsidRPr="00A112DC">
        <w:rPr>
          <w:rStyle w:val="Emphasis"/>
        </w:rPr>
        <w:t>decision-making</w:t>
      </w:r>
      <w:r w:rsidRPr="00A112DC">
        <w:rPr>
          <w:rStyle w:val="StyleUnderline"/>
        </w:rPr>
        <w:t xml:space="preserve">, </w:t>
      </w:r>
      <w:r w:rsidRPr="00447914">
        <w:rPr>
          <w:rStyle w:val="Emphasis"/>
          <w:sz w:val="24"/>
          <w:szCs w:val="28"/>
          <w:highlight w:val="cyan"/>
        </w:rPr>
        <w:t>production for human needs rather than for profits</w:t>
      </w:r>
      <w:r w:rsidRPr="00447914">
        <w:rPr>
          <w:sz w:val="16"/>
          <w:highlight w:val="cyan"/>
        </w:rPr>
        <w:t>,</w:t>
      </w:r>
      <w:r w:rsidRPr="00FA360B">
        <w:rPr>
          <w:sz w:val="16"/>
        </w:rPr>
        <w:t xml:space="preserve"> </w:t>
      </w:r>
      <w:r w:rsidRPr="00447914">
        <w:rPr>
          <w:rStyle w:val="StyleUnderline"/>
          <w:highlight w:val="cyan"/>
        </w:rPr>
        <w:t xml:space="preserve">and commitment to </w:t>
      </w:r>
      <w:r w:rsidRPr="00447914">
        <w:rPr>
          <w:rStyle w:val="Emphasis"/>
          <w:highlight w:val="cyan"/>
        </w:rPr>
        <w:t>genuine equality</w:t>
      </w:r>
      <w:r w:rsidRPr="00A112DC">
        <w:rPr>
          <w:rStyle w:val="StyleUnderline"/>
        </w:rPr>
        <w:t xml:space="preserve"> </w:t>
      </w:r>
      <w:r w:rsidRPr="00447914">
        <w:rPr>
          <w:rStyle w:val="StyleUnderline"/>
          <w:highlight w:val="cyan"/>
        </w:rPr>
        <w:t>are</w:t>
      </w:r>
      <w:r w:rsidRPr="00A112DC">
        <w:rPr>
          <w:rStyle w:val="StyleUnderline"/>
        </w:rPr>
        <w:t xml:space="preserve"> essential to successful </w:t>
      </w:r>
      <w:r w:rsidRPr="00A112DC">
        <w:rPr>
          <w:rStyle w:val="Emphasis"/>
        </w:rPr>
        <w:t>adaptation</w:t>
      </w:r>
      <w:r w:rsidRPr="00A112DC">
        <w:rPr>
          <w:rStyle w:val="StyleUnderline"/>
        </w:rPr>
        <w:t xml:space="preserve"> to climate change, and indeed may be </w:t>
      </w:r>
      <w:r w:rsidRPr="00447914">
        <w:rPr>
          <w:rStyle w:val="Emphasis"/>
          <w:sz w:val="28"/>
          <w:szCs w:val="32"/>
          <w:highlight w:val="cyan"/>
        </w:rPr>
        <w:t>essential to sustaining civilization</w:t>
      </w:r>
      <w:r w:rsidRPr="00FA360B">
        <w:rPr>
          <w:sz w:val="16"/>
          <w:szCs w:val="32"/>
        </w:rPr>
        <w:t xml:space="preserve"> </w:t>
      </w:r>
      <w:r w:rsidRPr="00FA360B">
        <w:rPr>
          <w:sz w:val="16"/>
        </w:rPr>
        <w:t>(Foster Citation2019; Magdoff Citation2014; Meszaros Citation2007).</w:t>
      </w:r>
    </w:p>
    <w:p w14:paraId="2FD50339" w14:textId="77777777" w:rsidR="0014736B" w:rsidRDefault="0014736B" w:rsidP="0014736B">
      <w:pPr>
        <w:rPr>
          <w:rStyle w:val="StyleUnderline"/>
        </w:rPr>
      </w:pPr>
      <w:r w:rsidRPr="00FA360B">
        <w:rPr>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A112DC">
        <w:rPr>
          <w:rStyle w:val="StyleUnderline"/>
        </w:rPr>
        <w:t>China</w:t>
      </w:r>
      <w:r w:rsidRPr="00FA360B">
        <w:rPr>
          <w:sz w:val="16"/>
        </w:rPr>
        <w:t xml:space="preserve">, while a different form of real socialism, </w:t>
      </w:r>
      <w:r w:rsidRPr="00A112DC">
        <w:rPr>
          <w:rStyle w:val="StyleUnderline"/>
        </w:rPr>
        <w:t xml:space="preserve">is at least as </w:t>
      </w:r>
      <w:r w:rsidRPr="00A112DC">
        <w:rPr>
          <w:rStyle w:val="Emphasis"/>
        </w:rPr>
        <w:t>authoritarian</w:t>
      </w:r>
      <w:r w:rsidRPr="00A112DC">
        <w:rPr>
          <w:rStyle w:val="StyleUnderline"/>
        </w:rPr>
        <w:t xml:space="preserve"> and even more </w:t>
      </w:r>
      <w:r w:rsidRPr="00A112DC">
        <w:rPr>
          <w:rStyle w:val="Emphasis"/>
        </w:rPr>
        <w:t>environmentally destructive</w:t>
      </w:r>
      <w:r w:rsidRPr="00A112DC">
        <w:rPr>
          <w:rStyle w:val="StyleUnderline"/>
        </w:rPr>
        <w:t>.</w:t>
      </w:r>
      <w:r w:rsidRPr="00FA360B">
        <w:rPr>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A112DC">
        <w:rPr>
          <w:rStyle w:val="StyleUnderline"/>
        </w:rPr>
        <w:t xml:space="preserve">The examples of </w:t>
      </w:r>
      <w:r w:rsidRPr="00A112DC">
        <w:rPr>
          <w:rStyle w:val="Emphasis"/>
        </w:rPr>
        <w:t>China</w:t>
      </w:r>
      <w:r w:rsidRPr="00A112DC">
        <w:rPr>
          <w:rStyle w:val="StyleUnderline"/>
        </w:rPr>
        <w:t xml:space="preserve"> and the </w:t>
      </w:r>
      <w:r w:rsidRPr="00A112DC">
        <w:rPr>
          <w:rStyle w:val="Emphasis"/>
        </w:rPr>
        <w:t>USSR</w:t>
      </w:r>
      <w:r w:rsidRPr="00A112DC">
        <w:rPr>
          <w:rStyle w:val="StyleUnderline"/>
        </w:rPr>
        <w:t xml:space="preserve"> suggest that </w:t>
      </w:r>
      <w:r w:rsidRPr="00A112DC">
        <w:rPr>
          <w:rStyle w:val="Emphasis"/>
        </w:rPr>
        <w:t>actually existing socialism</w:t>
      </w:r>
      <w:r w:rsidRPr="00A112DC">
        <w:rPr>
          <w:rStyle w:val="StyleUnderline"/>
        </w:rPr>
        <w:t xml:space="preserve"> does not offer a </w:t>
      </w:r>
      <w:r w:rsidRPr="00A112DC">
        <w:rPr>
          <w:rStyle w:val="Emphasis"/>
        </w:rPr>
        <w:t>viable model</w:t>
      </w:r>
      <w:r w:rsidRPr="00A112DC">
        <w:rPr>
          <w:rStyle w:val="StyleUnderline"/>
        </w:rPr>
        <w:t xml:space="preserve"> for a </w:t>
      </w:r>
      <w:r w:rsidRPr="00A112DC">
        <w:rPr>
          <w:rStyle w:val="Emphasis"/>
        </w:rPr>
        <w:t>future eco-socialist society</w:t>
      </w:r>
      <w:r w:rsidRPr="00A112DC">
        <w:rPr>
          <w:rStyle w:val="StyleUnderline"/>
        </w:rPr>
        <w:t>.</w:t>
      </w:r>
    </w:p>
    <w:p w14:paraId="19E9643F" w14:textId="77777777" w:rsidR="0014736B" w:rsidRPr="00FA360B" w:rsidRDefault="0014736B" w:rsidP="0014736B">
      <w:pPr>
        <w:rPr>
          <w:sz w:val="16"/>
        </w:rPr>
      </w:pPr>
      <w:r w:rsidRPr="00FA360B">
        <w:rPr>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escaping the costs of heavily impacted areas for more congenial homes. Capitalism is well-suited to this form of adaptation. The problems arise when adaptation requires long-term planning with due attention to values other than capital accumulation. </w:t>
      </w:r>
      <w:r w:rsidRPr="00447914">
        <w:rPr>
          <w:rStyle w:val="StyleUnderline"/>
          <w:highlight w:val="cyan"/>
        </w:rPr>
        <w:t xml:space="preserve">Effective, equitable adaptation demands such </w:t>
      </w:r>
      <w:r w:rsidRPr="00447914">
        <w:rPr>
          <w:rStyle w:val="Emphasis"/>
          <w:highlight w:val="cyan"/>
        </w:rPr>
        <w:t>long-term planning</w:t>
      </w:r>
      <w:r w:rsidRPr="00FA360B">
        <w:rPr>
          <w:sz w:val="16"/>
        </w:rPr>
        <w:t>.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planning, and making needed investments today to prepare for harms yet to come, all manner of maladaptation is likely to occur, only worsening the problem as temperatures rise.</w:t>
      </w:r>
    </w:p>
    <w:p w14:paraId="29B783C1" w14:textId="77777777" w:rsidR="0014736B" w:rsidRPr="00FA360B" w:rsidRDefault="0014736B" w:rsidP="0014736B">
      <w:pPr>
        <w:rPr>
          <w:sz w:val="16"/>
        </w:rPr>
      </w:pPr>
      <w:r w:rsidRPr="00FA360B">
        <w:rPr>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447914">
        <w:rPr>
          <w:rStyle w:val="StyleUnderline"/>
          <w:highlight w:val="cyan"/>
        </w:rPr>
        <w:t xml:space="preserve">an </w:t>
      </w:r>
      <w:r w:rsidRPr="00447914">
        <w:rPr>
          <w:rStyle w:val="Emphasis"/>
          <w:highlight w:val="cyan"/>
        </w:rPr>
        <w:t>eco-socialist society</w:t>
      </w:r>
      <w:r w:rsidRPr="00447914">
        <w:rPr>
          <w:rStyle w:val="StyleUnderline"/>
          <w:highlight w:val="cyan"/>
        </w:rPr>
        <w:t xml:space="preserve"> </w:t>
      </w:r>
      <w:r w:rsidRPr="00447914">
        <w:rPr>
          <w:rStyle w:val="Emphasis"/>
          <w:highlight w:val="cyan"/>
        </w:rPr>
        <w:t>must be a democratic one</w:t>
      </w:r>
      <w:r w:rsidRPr="00FA360B">
        <w:rPr>
          <w:rStyle w:val="StyleUnderline"/>
        </w:rPr>
        <w:t>.</w:t>
      </w:r>
      <w:r w:rsidRPr="00FA360B">
        <w:rPr>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state of affairs is unavoidable in today’s global capitalist world order, which invariably harms the environment and disproportionately prioritizes the interests of the top one percent.</w:t>
      </w:r>
    </w:p>
    <w:p w14:paraId="004645CE" w14:textId="77777777" w:rsidR="0014736B" w:rsidRDefault="0014736B" w:rsidP="0014736B">
      <w:pPr>
        <w:rPr>
          <w:rStyle w:val="StyleUnderline"/>
        </w:rPr>
      </w:pPr>
      <w:r w:rsidRPr="00FA360B">
        <w:rPr>
          <w:sz w:val="16"/>
        </w:rPr>
        <w:t xml:space="preserve">As the climate crisis worsens, the world’s power and resources may be increasingly directed toward defending the rule of capital. </w:t>
      </w:r>
      <w:r w:rsidRPr="00FA360B">
        <w:rPr>
          <w:rStyle w:val="StyleUnderline"/>
        </w:rPr>
        <w:t>A remedy for this could be the institution of democratic rule by the associated producers</w:t>
      </w:r>
      <w:r w:rsidRPr="00FA360B">
        <w:rPr>
          <w:sz w:val="16"/>
        </w:rPr>
        <w:t xml:space="preserve"> – </w:t>
      </w:r>
      <w:r w:rsidRPr="00FA360B">
        <w:rPr>
          <w:rStyle w:val="StyleUnderline"/>
        </w:rPr>
        <w:t xml:space="preserve">that is, </w:t>
      </w:r>
      <w:r w:rsidRPr="00FA360B">
        <w:rPr>
          <w:rStyle w:val="Emphasis"/>
        </w:rPr>
        <w:t>genuine democracy</w:t>
      </w:r>
      <w:r w:rsidRPr="00FA360B">
        <w:rPr>
          <w:sz w:val="16"/>
        </w:rPr>
        <w:t xml:space="preserve">, without which adaptation will mean little more than “ever-bigger sea walls around Manhattan” (Uncapher and Yvellez Citation2019), thus pushing the heavy costs of the climate crisis onto the most vulnerable. </w:t>
      </w:r>
      <w:r w:rsidRPr="00FA360B">
        <w:rPr>
          <w:rStyle w:val="StyleUnderline"/>
        </w:rPr>
        <w:t xml:space="preserve">In a genuine democratic eco-socialist society, such </w:t>
      </w:r>
      <w:r w:rsidRPr="00447914">
        <w:rPr>
          <w:rStyle w:val="StyleUnderline"/>
          <w:highlight w:val="cyan"/>
        </w:rPr>
        <w:t>exploitation</w:t>
      </w:r>
      <w:r w:rsidRPr="00FA360B">
        <w:rPr>
          <w:rStyle w:val="StyleUnderline"/>
        </w:rPr>
        <w:t xml:space="preserve"> </w:t>
      </w:r>
      <w:r w:rsidRPr="00447914">
        <w:rPr>
          <w:rStyle w:val="StyleUnderline"/>
          <w:highlight w:val="cyan"/>
        </w:rPr>
        <w:t xml:space="preserve">would be </w:t>
      </w:r>
      <w:r w:rsidRPr="00447914">
        <w:rPr>
          <w:rStyle w:val="Emphasis"/>
          <w:highlight w:val="cyan"/>
        </w:rPr>
        <w:t>prevented</w:t>
      </w:r>
      <w:r w:rsidRPr="00FA360B">
        <w:rPr>
          <w:rStyle w:val="StyleUnderline"/>
        </w:rPr>
        <w:t xml:space="preserve"> because </w:t>
      </w:r>
      <w:r w:rsidRPr="00447914">
        <w:rPr>
          <w:rStyle w:val="Emphasis"/>
          <w:highlight w:val="cyan"/>
        </w:rPr>
        <w:t>every community</w:t>
      </w:r>
      <w:r w:rsidRPr="00FA360B">
        <w:rPr>
          <w:rStyle w:val="StyleUnderline"/>
        </w:rPr>
        <w:t xml:space="preserve"> </w:t>
      </w:r>
      <w:r w:rsidRPr="00447914">
        <w:rPr>
          <w:rStyle w:val="StyleUnderline"/>
          <w:highlight w:val="cyan"/>
        </w:rPr>
        <w:t xml:space="preserve">would participate in </w:t>
      </w:r>
      <w:r w:rsidRPr="00447914">
        <w:rPr>
          <w:rStyle w:val="Emphasis"/>
          <w:highlight w:val="cyan"/>
        </w:rPr>
        <w:t>devising responses</w:t>
      </w:r>
      <w:r w:rsidRPr="00447914">
        <w:rPr>
          <w:rStyle w:val="StyleUnderline"/>
          <w:highlight w:val="cyan"/>
        </w:rPr>
        <w:t xml:space="preserve"> to the </w:t>
      </w:r>
      <w:r w:rsidRPr="00447914">
        <w:rPr>
          <w:rStyle w:val="Emphasis"/>
          <w:highlight w:val="cyan"/>
        </w:rPr>
        <w:t>crisis</w:t>
      </w:r>
      <w:r w:rsidRPr="00FA360B">
        <w:rPr>
          <w:sz w:val="16"/>
        </w:rPr>
        <w:t xml:space="preserve">, </w:t>
      </w:r>
      <w:r w:rsidRPr="00FA360B">
        <w:rPr>
          <w:rStyle w:val="StyleUnderline"/>
        </w:rPr>
        <w:t xml:space="preserve">and values such as community and the full development of the individual would carry more </w:t>
      </w:r>
      <w:r w:rsidRPr="00FA360B">
        <w:rPr>
          <w:rStyle w:val="Emphasis"/>
        </w:rPr>
        <w:t>weight than capital accumulation</w:t>
      </w:r>
      <w:r w:rsidRPr="00FA360B">
        <w:rPr>
          <w:rStyle w:val="StyleUnderline"/>
        </w:rPr>
        <w:t>.</w:t>
      </w:r>
    </w:p>
    <w:p w14:paraId="79F995B2" w14:textId="4E70126B" w:rsidR="00FE51C1" w:rsidRDefault="00FE51C1" w:rsidP="00FE51C1">
      <w:pPr>
        <w:pStyle w:val="Heading2"/>
      </w:pPr>
      <w:r>
        <w:t>2NC/1NR</w:t>
      </w:r>
    </w:p>
    <w:p w14:paraId="22F09647" w14:textId="1E994BB1" w:rsidR="0014736B" w:rsidRDefault="0014736B" w:rsidP="0014736B">
      <w:pPr>
        <w:pStyle w:val="Heading3"/>
      </w:pPr>
      <w:r>
        <w:t>FW---K Prior---Education---2NC/1NR</w:t>
      </w:r>
    </w:p>
    <w:p w14:paraId="02C1DC3E" w14:textId="77777777" w:rsidR="0014736B" w:rsidRPr="00A94D42" w:rsidRDefault="0014736B" w:rsidP="0014736B">
      <w:pPr>
        <w:pStyle w:val="Heading4"/>
        <w:rPr>
          <w:rFonts w:cs="Arial"/>
        </w:rPr>
      </w:pPr>
      <w:r w:rsidRPr="00A94D42">
        <w:rPr>
          <w:rFonts w:cs="Arial"/>
        </w:rPr>
        <w:t xml:space="preserve">Policy is not just a matter of </w:t>
      </w:r>
      <w:r w:rsidRPr="00A94D42">
        <w:rPr>
          <w:rFonts w:cs="Arial"/>
          <w:u w:val="single"/>
        </w:rPr>
        <w:t>possibility</w:t>
      </w:r>
      <w:r w:rsidRPr="00A94D42">
        <w:rPr>
          <w:rFonts w:cs="Arial"/>
        </w:rPr>
        <w:t xml:space="preserve">, but of </w:t>
      </w:r>
      <w:r w:rsidRPr="00A94D42">
        <w:rPr>
          <w:rFonts w:cs="Arial"/>
          <w:u w:val="single"/>
        </w:rPr>
        <w:t>purpose</w:t>
      </w:r>
      <w:r w:rsidRPr="00A94D42">
        <w:rPr>
          <w:rFonts w:cs="Arial"/>
        </w:rPr>
        <w:t xml:space="preserve">. </w:t>
      </w:r>
      <w:r>
        <w:rPr>
          <w:rFonts w:cs="Arial"/>
        </w:rPr>
        <w:t xml:space="preserve">Their framework makes debate </w:t>
      </w:r>
      <w:r w:rsidRPr="00791345">
        <w:rPr>
          <w:rFonts w:cs="Arial"/>
          <w:u w:val="single"/>
        </w:rPr>
        <w:t>meaningless</w:t>
      </w:r>
      <w:r>
        <w:rPr>
          <w:rFonts w:cs="Arial"/>
        </w:rPr>
        <w:t xml:space="preserve"> and guarantees </w:t>
      </w:r>
      <w:r w:rsidRPr="00DC2196">
        <w:rPr>
          <w:rFonts w:cs="Arial"/>
          <w:u w:val="single"/>
        </w:rPr>
        <w:t>serial policy failure</w:t>
      </w:r>
      <w:r>
        <w:rPr>
          <w:rFonts w:cs="Arial"/>
        </w:rPr>
        <w:t>.</w:t>
      </w:r>
    </w:p>
    <w:p w14:paraId="622AEC18" w14:textId="77777777" w:rsidR="0014736B" w:rsidRPr="00A94D42" w:rsidRDefault="0014736B" w:rsidP="0014736B">
      <w:r w:rsidRPr="00A94D42">
        <w:t>Herman</w:t>
      </w:r>
      <w:r w:rsidRPr="00A94D42">
        <w:rPr>
          <w:rStyle w:val="Style13ptBold"/>
        </w:rPr>
        <w:t xml:space="preserve"> Daly &amp; </w:t>
      </w:r>
      <w:r w:rsidRPr="00A94D42">
        <w:t>Joshua</w:t>
      </w:r>
      <w:r w:rsidRPr="00A94D42">
        <w:rPr>
          <w:rStyle w:val="Style13ptBold"/>
        </w:rPr>
        <w:t xml:space="preserve"> Farley 11</w:t>
      </w:r>
      <w:r w:rsidRPr="00A94D42">
        <w:t xml:space="preserve">. *Professor, School of Public Policy of University of Maryland. **Gund Fellow &amp; Professor of Community Development and Applied Economics, University of Vermont. “Ends, Means and Policy.” </w:t>
      </w:r>
      <w:r w:rsidRPr="00A94D42">
        <w:rPr>
          <w:i/>
          <w:iCs/>
        </w:rPr>
        <w:t>Ecological Economics: Principles and Applications</w:t>
      </w:r>
      <w:r w:rsidRPr="00A94D42">
        <w:t>, Chapter 3.</w:t>
      </w:r>
    </w:p>
    <w:p w14:paraId="23B0500E" w14:textId="77777777" w:rsidR="0014736B" w:rsidRPr="00A94D42" w:rsidRDefault="0014736B" w:rsidP="0014736B">
      <w:pPr>
        <w:rPr>
          <w:sz w:val="16"/>
        </w:rPr>
      </w:pPr>
      <w:r w:rsidRPr="00A94D42">
        <w:rPr>
          <w:sz w:val="16"/>
        </w:rPr>
        <w:t xml:space="preserve">If economics is the study of the allocation of scarce means in the serv- ice of competing </w:t>
      </w:r>
      <w:r w:rsidRPr="00A94D42">
        <w:rPr>
          <w:rStyle w:val="Style13ptBold"/>
          <w:sz w:val="16"/>
        </w:rPr>
        <w:t>ends</w:t>
      </w:r>
      <w:r w:rsidRPr="00A94D42">
        <w:rPr>
          <w:sz w:val="16"/>
        </w:rPr>
        <w:t xml:space="preserve">, we have to think rather deeply about the nature of ends and means. Also, </w:t>
      </w:r>
      <w:r w:rsidRPr="00A94D42">
        <w:rPr>
          <w:rStyle w:val="StyleUnderline"/>
          <w:highlight w:val="cyan"/>
        </w:rPr>
        <w:t xml:space="preserve">policy </w:t>
      </w:r>
      <w:r w:rsidRPr="00A94D42">
        <w:rPr>
          <w:rStyle w:val="Emphasis"/>
          <w:highlight w:val="cyan"/>
        </w:rPr>
        <w:t>presupposes</w:t>
      </w:r>
      <w:r w:rsidRPr="00A94D42">
        <w:rPr>
          <w:rStyle w:val="Emphasis"/>
        </w:rPr>
        <w:t xml:space="preserve"> knowledge</w:t>
      </w:r>
      <w:r w:rsidRPr="00A94D42">
        <w:rPr>
          <w:rStyle w:val="StyleUnderline"/>
        </w:rPr>
        <w:t xml:space="preserve"> of two kinds</w:t>
      </w:r>
      <w:r w:rsidRPr="00A94D42">
        <w:rPr>
          <w:sz w:val="16"/>
        </w:rPr>
        <w:t xml:space="preserve">: </w:t>
      </w:r>
      <w:r w:rsidRPr="00A94D42">
        <w:rPr>
          <w:rStyle w:val="StyleUnderline"/>
        </w:rPr>
        <w:t xml:space="preserve">of </w:t>
      </w:r>
      <w:r w:rsidRPr="00A94D42">
        <w:rPr>
          <w:rStyle w:val="Emphasis"/>
          <w:highlight w:val="cyan"/>
        </w:rPr>
        <w:t>possibility</w:t>
      </w:r>
      <w:r w:rsidRPr="00A94D42">
        <w:rPr>
          <w:rStyle w:val="StyleUnderline"/>
          <w:highlight w:val="cyan"/>
        </w:rPr>
        <w:t xml:space="preserve"> and </w:t>
      </w:r>
      <w:r w:rsidRPr="00A94D42">
        <w:rPr>
          <w:rStyle w:val="Emphasis"/>
          <w:highlight w:val="cyan"/>
        </w:rPr>
        <w:t>purpose</w:t>
      </w:r>
      <w:r w:rsidRPr="00A94D42">
        <w:rPr>
          <w:sz w:val="16"/>
        </w:rPr>
        <w:t xml:space="preserve"> and of means and ends. Possibility reflects how the world works. In addition to keeping us from wasting time and money on impossibilities, this kind of knowledge gives us information about tradeoffs between real alternatives. </w:t>
      </w:r>
      <w:r w:rsidRPr="00A94D42">
        <w:rPr>
          <w:rStyle w:val="StyleUnderline"/>
          <w:highlight w:val="cyan"/>
        </w:rPr>
        <w:t xml:space="preserve">Purpose reflects </w:t>
      </w:r>
      <w:r w:rsidRPr="00A94D42">
        <w:rPr>
          <w:rStyle w:val="Emphasis"/>
          <w:highlight w:val="cyan"/>
        </w:rPr>
        <w:t>desirability</w:t>
      </w:r>
      <w:r w:rsidRPr="00A94D42">
        <w:rPr>
          <w:sz w:val="16"/>
        </w:rPr>
        <w:t xml:space="preserve">, </w:t>
      </w:r>
      <w:r w:rsidRPr="00A94D42">
        <w:rPr>
          <w:rStyle w:val="StyleUnderline"/>
          <w:highlight w:val="cyan"/>
        </w:rPr>
        <w:t xml:space="preserve">our </w:t>
      </w:r>
      <w:r w:rsidRPr="00A94D42">
        <w:rPr>
          <w:rStyle w:val="Emphasis"/>
          <w:highlight w:val="cyan"/>
        </w:rPr>
        <w:t>ranking of ends</w:t>
      </w:r>
      <w:r w:rsidRPr="00A94D42">
        <w:rPr>
          <w:sz w:val="16"/>
        </w:rPr>
        <w:t xml:space="preserve">, </w:t>
      </w:r>
      <w:r w:rsidRPr="00A94D42">
        <w:rPr>
          <w:rStyle w:val="StyleUnderline"/>
          <w:highlight w:val="cyan"/>
        </w:rPr>
        <w:t xml:space="preserve">our criteria for distinguishing better from </w:t>
      </w:r>
      <w:r w:rsidRPr="00A94D42">
        <w:rPr>
          <w:rStyle w:val="Emphasis"/>
          <w:highlight w:val="cyan"/>
        </w:rPr>
        <w:t>worse states</w:t>
      </w:r>
      <w:r w:rsidRPr="00A94D42">
        <w:rPr>
          <w:rStyle w:val="Emphasis"/>
        </w:rPr>
        <w:t xml:space="preserve"> of the world</w:t>
      </w:r>
      <w:r w:rsidRPr="00A94D42">
        <w:rPr>
          <w:sz w:val="16"/>
        </w:rPr>
        <w:t xml:space="preserve">. </w:t>
      </w:r>
      <w:r w:rsidRPr="00A94D42">
        <w:rPr>
          <w:rStyle w:val="StyleUnderline"/>
          <w:highlight w:val="cyan"/>
        </w:rPr>
        <w:t xml:space="preserve">It does not </w:t>
      </w:r>
      <w:r w:rsidRPr="00A94D42">
        <w:rPr>
          <w:rStyle w:val="Emphasis"/>
          <w:highlight w:val="cyan"/>
        </w:rPr>
        <w:t>help</w:t>
      </w:r>
      <w:r w:rsidRPr="00A94D42">
        <w:rPr>
          <w:rStyle w:val="Emphasis"/>
        </w:rPr>
        <w:t xml:space="preserve"> much</w:t>
      </w:r>
      <w:r w:rsidRPr="00A94D42">
        <w:rPr>
          <w:rStyle w:val="StyleUnderline"/>
        </w:rPr>
        <w:t xml:space="preserve"> </w:t>
      </w:r>
      <w:r w:rsidRPr="00A94D42">
        <w:rPr>
          <w:rStyle w:val="StyleUnderline"/>
          <w:highlight w:val="cyan"/>
        </w:rPr>
        <w:t xml:space="preserve">to know how the world works if we cannot distinguish better from </w:t>
      </w:r>
      <w:r w:rsidRPr="00A94D42">
        <w:rPr>
          <w:rStyle w:val="Emphasis"/>
          <w:highlight w:val="cyan"/>
        </w:rPr>
        <w:t>worse</w:t>
      </w:r>
      <w:r w:rsidRPr="00A94D42">
        <w:rPr>
          <w:rStyle w:val="Emphasis"/>
        </w:rPr>
        <w:t xml:space="preserve"> states of the world</w:t>
      </w:r>
      <w:r w:rsidRPr="00A94D42">
        <w:rPr>
          <w:sz w:val="16"/>
        </w:rPr>
        <w:t xml:space="preserve">. Nor is it useful to pursue a better state of the world that happens to be impossible. </w:t>
      </w:r>
      <w:r w:rsidRPr="00A94D42">
        <w:rPr>
          <w:rStyle w:val="StyleUnderline"/>
          <w:highlight w:val="cyan"/>
        </w:rPr>
        <w:t>Without both</w:t>
      </w:r>
      <w:r w:rsidRPr="00A94D42">
        <w:rPr>
          <w:rStyle w:val="StyleUnderline"/>
        </w:rPr>
        <w:t xml:space="preserve"> kinds of knowledge</w:t>
      </w:r>
      <w:r w:rsidRPr="00A94D42">
        <w:rPr>
          <w:sz w:val="16"/>
        </w:rPr>
        <w:t xml:space="preserve">, </w:t>
      </w:r>
      <w:r w:rsidRPr="00A94D42">
        <w:rPr>
          <w:rStyle w:val="StyleUnderline"/>
          <w:highlight w:val="cyan"/>
        </w:rPr>
        <w:t xml:space="preserve">policy discussion is </w:t>
      </w:r>
      <w:r w:rsidRPr="00A94D42">
        <w:rPr>
          <w:rStyle w:val="Emphasis"/>
          <w:sz w:val="30"/>
          <w:szCs w:val="30"/>
          <w:highlight w:val="cyan"/>
        </w:rPr>
        <w:t>meaningless</w:t>
      </w:r>
      <w:r w:rsidRPr="00A94D42">
        <w:rPr>
          <w:sz w:val="16"/>
        </w:rPr>
        <w:t>.1</w:t>
      </w:r>
    </w:p>
    <w:p w14:paraId="3DFBF2D1" w14:textId="77777777" w:rsidR="0014736B" w:rsidRPr="00A94D42" w:rsidRDefault="0014736B" w:rsidP="0014736B">
      <w:pPr>
        <w:rPr>
          <w:sz w:val="16"/>
        </w:rPr>
      </w:pPr>
      <w:r w:rsidRPr="00A94D42">
        <w:rPr>
          <w:rStyle w:val="StyleUnderline"/>
        </w:rPr>
        <w:t xml:space="preserve">To relate this to </w:t>
      </w:r>
      <w:r w:rsidRPr="00A94D42">
        <w:rPr>
          <w:rStyle w:val="Emphasis"/>
        </w:rPr>
        <w:t>economic policy</w:t>
      </w:r>
      <w:r w:rsidRPr="00A94D42">
        <w:rPr>
          <w:sz w:val="16"/>
        </w:rPr>
        <w:t xml:space="preserve">, </w:t>
      </w:r>
      <w:r w:rsidRPr="00A94D42">
        <w:rPr>
          <w:rStyle w:val="StyleUnderline"/>
        </w:rPr>
        <w:t xml:space="preserve">we </w:t>
      </w:r>
      <w:r w:rsidRPr="00A94D42">
        <w:rPr>
          <w:rStyle w:val="Emphasis"/>
        </w:rPr>
        <w:t>need</w:t>
      </w:r>
      <w:r w:rsidRPr="00A94D42">
        <w:rPr>
          <w:rStyle w:val="StyleUnderline"/>
        </w:rPr>
        <w:t xml:space="preserve"> to consider</w:t>
      </w:r>
      <w:r w:rsidRPr="00A94D42">
        <w:rPr>
          <w:sz w:val="16"/>
        </w:rPr>
        <w:t xml:space="preserve"> two questions. First, in the realm of possibility, the question is: What are the means at our disposal? Of what does our ultimate means consist? By “ultimate means” we mean a common denominator of possibility or usefulness that we can only use up and not produce, for which we are totally dependent on the natural environment. Second, </w:t>
      </w:r>
      <w:r w:rsidRPr="00A94D42">
        <w:rPr>
          <w:rStyle w:val="StyleUnderline"/>
          <w:highlight w:val="cyan"/>
        </w:rPr>
        <w:t xml:space="preserve">what </w:t>
      </w:r>
      <w:r w:rsidRPr="00A94D42">
        <w:rPr>
          <w:rStyle w:val="Emphasis"/>
          <w:highlight w:val="cyan"/>
        </w:rPr>
        <w:t>ultimately</w:t>
      </w:r>
      <w:r w:rsidRPr="00A94D42">
        <w:rPr>
          <w:rStyle w:val="StyleUnderline"/>
          <w:highlight w:val="cyan"/>
        </w:rPr>
        <w:t xml:space="preserve"> is the </w:t>
      </w:r>
      <w:r w:rsidRPr="00A94D42">
        <w:rPr>
          <w:rStyle w:val="Emphasis"/>
          <w:highlight w:val="cyan"/>
        </w:rPr>
        <w:t>end</w:t>
      </w:r>
      <w:r w:rsidRPr="00A94D42">
        <w:rPr>
          <w:rStyle w:val="StyleUnderline"/>
          <w:highlight w:val="cyan"/>
        </w:rPr>
        <w:t xml:space="preserve"> or</w:t>
      </w:r>
      <w:r w:rsidRPr="00A94D42">
        <w:rPr>
          <w:rStyle w:val="StyleUnderline"/>
        </w:rPr>
        <w:t xml:space="preserve"> </w:t>
      </w:r>
      <w:r w:rsidRPr="00A94D42">
        <w:rPr>
          <w:rStyle w:val="Emphasis"/>
        </w:rPr>
        <w:t xml:space="preserve">highest </w:t>
      </w:r>
      <w:r w:rsidRPr="00A94D42">
        <w:rPr>
          <w:rStyle w:val="Emphasis"/>
          <w:highlight w:val="cyan"/>
        </w:rPr>
        <w:t>purpose</w:t>
      </w:r>
      <w:r w:rsidRPr="00A94D42">
        <w:rPr>
          <w:rStyle w:val="StyleUnderline"/>
          <w:highlight w:val="cyan"/>
        </w:rPr>
        <w:t xml:space="preserve"> in whose service we should </w:t>
      </w:r>
      <w:r w:rsidRPr="00A94D42">
        <w:rPr>
          <w:rStyle w:val="Emphasis"/>
          <w:highlight w:val="cyan"/>
        </w:rPr>
        <w:t>employ these means</w:t>
      </w:r>
      <w:r w:rsidRPr="00A94D42">
        <w:rPr>
          <w:sz w:val="16"/>
        </w:rPr>
        <w:t xml:space="preserve">? These are very large questions, and we cannot answer them completely, especially the latter. But </w:t>
      </w:r>
      <w:r w:rsidRPr="00A94D42">
        <w:rPr>
          <w:rStyle w:val="StyleUnderline"/>
          <w:highlight w:val="cyan"/>
        </w:rPr>
        <w:t xml:space="preserve">it is </w:t>
      </w:r>
      <w:r w:rsidRPr="00A94D42">
        <w:rPr>
          <w:rStyle w:val="Emphasis"/>
          <w:highlight w:val="cyan"/>
        </w:rPr>
        <w:t>essential</w:t>
      </w:r>
      <w:r w:rsidRPr="00A94D42">
        <w:rPr>
          <w:rStyle w:val="StyleUnderline"/>
          <w:highlight w:val="cyan"/>
        </w:rPr>
        <w:t xml:space="preserve"> to raise the questions</w:t>
      </w:r>
      <w:r w:rsidRPr="00A94D42">
        <w:rPr>
          <w:sz w:val="16"/>
        </w:rPr>
        <w:t>. There are some things, however, that we say by way of partial answers, and it is important to say them.</w:t>
      </w:r>
    </w:p>
    <w:p w14:paraId="059F0B94" w14:textId="77777777" w:rsidR="0014736B" w:rsidRPr="00214B96" w:rsidRDefault="0014736B" w:rsidP="0014736B"/>
    <w:p w14:paraId="418BE377" w14:textId="77777777" w:rsidR="0014736B" w:rsidRDefault="0014736B" w:rsidP="0014736B">
      <w:pPr>
        <w:pStyle w:val="Heading3"/>
      </w:pPr>
      <w:r>
        <w:t>FW---K Prior---Ethics---2NC/1NR</w:t>
      </w:r>
    </w:p>
    <w:p w14:paraId="2EA216A3" w14:textId="77777777" w:rsidR="0014736B" w:rsidRPr="00214B96" w:rsidRDefault="0014736B" w:rsidP="0014736B">
      <w:pPr>
        <w:pStyle w:val="Heading4"/>
      </w:pPr>
      <w:r>
        <w:t xml:space="preserve">Capitalism trains </w:t>
      </w:r>
      <w:r>
        <w:rPr>
          <w:u w:val="single"/>
        </w:rPr>
        <w:t>students</w:t>
      </w:r>
      <w:r>
        <w:t xml:space="preserve"> to believe that inequality is inevitable. Educational spaces should be used to </w:t>
      </w:r>
      <w:r>
        <w:rPr>
          <w:u w:val="single"/>
        </w:rPr>
        <w:t>question</w:t>
      </w:r>
      <w:r>
        <w:t xml:space="preserve"> social organization. </w:t>
      </w:r>
    </w:p>
    <w:p w14:paraId="1B4B2CDB" w14:textId="77777777" w:rsidR="0014736B" w:rsidRPr="00214B96" w:rsidRDefault="0014736B" w:rsidP="0014736B">
      <w:r w:rsidRPr="00214B96">
        <w:t xml:space="preserve">Eli </w:t>
      </w:r>
      <w:r w:rsidRPr="00214B96">
        <w:rPr>
          <w:rStyle w:val="Style13ptBold"/>
        </w:rPr>
        <w:t>Cook 20</w:t>
      </w:r>
      <w:r w:rsidRPr="00214B96">
        <w:t>. Assistant Professor of American history at Haifa University in Occupied Palestine. “Naturalizing Inequality: The Problem of Economic Fatalism in the Age of Piketty.” Capitalism: A Journal of History and Economics 1.2, 338-378. https://doi.org/10.1353/cap.2020.0004</w:t>
      </w:r>
    </w:p>
    <w:p w14:paraId="2E048588" w14:textId="77777777" w:rsidR="0014736B" w:rsidRPr="00214B96" w:rsidRDefault="0014736B" w:rsidP="0014736B">
      <w:pPr>
        <w:rPr>
          <w:sz w:val="16"/>
        </w:rPr>
      </w:pPr>
      <w:r w:rsidRPr="00214B96">
        <w:rPr>
          <w:rStyle w:val="StyleUnderline"/>
        </w:rPr>
        <w:t xml:space="preserve">The fact </w:t>
      </w:r>
      <w:r w:rsidRPr="00214B96">
        <w:rPr>
          <w:rStyle w:val="StyleUnderline"/>
          <w:highlight w:val="cyan"/>
        </w:rPr>
        <w:t>that</w:t>
      </w:r>
      <w:r w:rsidRPr="00214B96">
        <w:rPr>
          <w:rStyle w:val="StyleUnderline"/>
        </w:rPr>
        <w:t xml:space="preserve"> many leading American </w:t>
      </w:r>
      <w:r w:rsidRPr="00214B96">
        <w:rPr>
          <w:rStyle w:val="Emphasis"/>
          <w:highlight w:val="cyan"/>
        </w:rPr>
        <w:t>intellectuals</w:t>
      </w:r>
      <w:r w:rsidRPr="00214B96">
        <w:rPr>
          <w:rStyle w:val="StyleUnderline"/>
        </w:rPr>
        <w:t xml:space="preserve">, </w:t>
      </w:r>
      <w:r w:rsidRPr="00214B96">
        <w:rPr>
          <w:rStyle w:val="Emphasis"/>
        </w:rPr>
        <w:t>experts</w:t>
      </w:r>
      <w:r w:rsidRPr="00214B96">
        <w:rPr>
          <w:rStyle w:val="StyleUnderline"/>
        </w:rPr>
        <w:t xml:space="preserve">, </w:t>
      </w:r>
      <w:r w:rsidRPr="00214B96">
        <w:rPr>
          <w:rStyle w:val="StyleUnderline"/>
          <w:highlight w:val="cyan"/>
        </w:rPr>
        <w:t xml:space="preserve">and </w:t>
      </w:r>
      <w:r w:rsidRPr="00214B96">
        <w:rPr>
          <w:rStyle w:val="Emphasis"/>
          <w:highlight w:val="cyan"/>
        </w:rPr>
        <w:t>policymakers</w:t>
      </w:r>
      <w:r w:rsidRPr="00214B96">
        <w:rPr>
          <w:rStyle w:val="StyleUnderline"/>
        </w:rPr>
        <w:t xml:space="preserve"> in the early twentieth century </w:t>
      </w:r>
      <w:r w:rsidRPr="00214B96">
        <w:rPr>
          <w:rStyle w:val="StyleUnderline"/>
          <w:highlight w:val="cyan"/>
        </w:rPr>
        <w:t>came to believe</w:t>
      </w:r>
      <w:r w:rsidRPr="00214B96">
        <w:rPr>
          <w:rStyle w:val="StyleUnderline"/>
        </w:rPr>
        <w:t xml:space="preserve"> that the </w:t>
      </w:r>
      <w:r w:rsidRPr="00214B96">
        <w:rPr>
          <w:rStyle w:val="Emphasis"/>
          <w:highlight w:val="cyan"/>
        </w:rPr>
        <w:t>domination</w:t>
      </w:r>
      <w:r w:rsidRPr="00214B96">
        <w:rPr>
          <w:rStyle w:val="StyleUnderline"/>
        </w:rPr>
        <w:t xml:space="preserve"> of the economy </w:t>
      </w:r>
      <w:r w:rsidRPr="00214B96">
        <w:rPr>
          <w:rStyle w:val="StyleUnderline"/>
          <w:highlight w:val="cyan"/>
        </w:rPr>
        <w:t>by</w:t>
      </w:r>
      <w:r w:rsidRPr="00214B96">
        <w:rPr>
          <w:rStyle w:val="StyleUnderline"/>
        </w:rPr>
        <w:t xml:space="preserve"> a few </w:t>
      </w:r>
      <w:r w:rsidRPr="00214B96">
        <w:rPr>
          <w:rStyle w:val="StyleUnderline"/>
          <w:highlight w:val="cyan"/>
        </w:rPr>
        <w:t xml:space="preserve">giant corporations was </w:t>
      </w:r>
      <w:r w:rsidRPr="00214B96">
        <w:rPr>
          <w:rStyle w:val="Emphasis"/>
          <w:highlight w:val="cyan"/>
        </w:rPr>
        <w:t>inevitable</w:t>
      </w:r>
      <w:r w:rsidRPr="00214B96">
        <w:rPr>
          <w:rStyle w:val="StyleUnderline"/>
          <w:highlight w:val="cyan"/>
        </w:rPr>
        <w:t>, and</w:t>
      </w:r>
      <w:r w:rsidRPr="00214B96">
        <w:rPr>
          <w:rStyle w:val="StyleUnderline"/>
        </w:rPr>
        <w:t xml:space="preserve"> that </w:t>
      </w:r>
      <w:r w:rsidRPr="00214B96">
        <w:rPr>
          <w:rStyle w:val="StyleUnderline"/>
          <w:highlight w:val="cyan"/>
        </w:rPr>
        <w:t xml:space="preserve">there was </w:t>
      </w:r>
      <w:r w:rsidRPr="00214B96">
        <w:rPr>
          <w:rStyle w:val="Emphasis"/>
          <w:highlight w:val="cyan"/>
        </w:rPr>
        <w:t>no</w:t>
      </w:r>
      <w:r w:rsidRPr="00214B96">
        <w:rPr>
          <w:rStyle w:val="StyleUnderline"/>
        </w:rPr>
        <w:t xml:space="preserve"> other viable </w:t>
      </w:r>
      <w:r w:rsidRPr="00214B96">
        <w:rPr>
          <w:rStyle w:val="Emphasis"/>
          <w:highlight w:val="cyan"/>
        </w:rPr>
        <w:t>alternative</w:t>
      </w:r>
      <w:r w:rsidRPr="00214B96">
        <w:rPr>
          <w:rStyle w:val="StyleUnderline"/>
        </w:rPr>
        <w:t xml:space="preserve">, likely </w:t>
      </w:r>
      <w:r w:rsidRPr="00214B96">
        <w:rPr>
          <w:rStyle w:val="StyleUnderline"/>
          <w:highlight w:val="cyan"/>
        </w:rPr>
        <w:t xml:space="preserve">played an </w:t>
      </w:r>
      <w:r w:rsidRPr="00214B96">
        <w:rPr>
          <w:rStyle w:val="Emphasis"/>
          <w:highlight w:val="cyan"/>
        </w:rPr>
        <w:t>important role</w:t>
      </w:r>
      <w:r w:rsidRPr="00214B96">
        <w:rPr>
          <w:rStyle w:val="StyleUnderline"/>
          <w:highlight w:val="cyan"/>
        </w:rPr>
        <w:t xml:space="preserve"> in</w:t>
      </w:r>
      <w:r w:rsidRPr="00214B96">
        <w:rPr>
          <w:rStyle w:val="StyleUnderline"/>
        </w:rPr>
        <w:t xml:space="preserve"> the </w:t>
      </w:r>
      <w:r w:rsidRPr="00214B96">
        <w:rPr>
          <w:rStyle w:val="Emphasis"/>
          <w:highlight w:val="cyan"/>
        </w:rPr>
        <w:t>corporate takeover</w:t>
      </w:r>
      <w:r w:rsidRPr="00214B96">
        <w:rPr>
          <w:rStyle w:val="StyleUnderline"/>
        </w:rPr>
        <w:t xml:space="preserve"> of the American economy</w:t>
      </w:r>
      <w:r w:rsidRPr="00214B96">
        <w:rPr>
          <w:sz w:val="16"/>
        </w:rPr>
        <w:t xml:space="preserve"> during that era, </w:t>
      </w:r>
      <w:r w:rsidRPr="00214B96">
        <w:rPr>
          <w:rStyle w:val="StyleUnderline"/>
          <w:highlight w:val="cyan"/>
        </w:rPr>
        <w:t>as</w:t>
      </w:r>
      <w:r w:rsidRPr="00214B96">
        <w:rPr>
          <w:rStyle w:val="StyleUnderline"/>
        </w:rPr>
        <w:t xml:space="preserve"> these </w:t>
      </w:r>
      <w:r w:rsidRPr="00214B96">
        <w:rPr>
          <w:rStyle w:val="StyleUnderline"/>
          <w:highlight w:val="cyan"/>
        </w:rPr>
        <w:t xml:space="preserve">fatalist ideas </w:t>
      </w:r>
      <w:r w:rsidRPr="00214B96">
        <w:rPr>
          <w:rStyle w:val="Emphasis"/>
          <w:highlight w:val="cyan"/>
        </w:rPr>
        <w:t>filtered</w:t>
      </w:r>
      <w:r w:rsidRPr="00214B96">
        <w:rPr>
          <w:rStyle w:val="StyleUnderline"/>
        </w:rPr>
        <w:t xml:space="preserve"> down </w:t>
      </w:r>
      <w:r w:rsidRPr="00214B96">
        <w:rPr>
          <w:rStyle w:val="StyleUnderline"/>
          <w:highlight w:val="cyan"/>
        </w:rPr>
        <w:t>into the</w:t>
      </w:r>
      <w:r w:rsidRPr="00214B96">
        <w:rPr>
          <w:rStyle w:val="StyleUnderline"/>
        </w:rPr>
        <w:t xml:space="preserve"> larger </w:t>
      </w:r>
      <w:r w:rsidRPr="00214B96">
        <w:rPr>
          <w:rStyle w:val="Emphasis"/>
          <w:highlight w:val="cyan"/>
        </w:rPr>
        <w:t>public.</w:t>
      </w:r>
      <w:r w:rsidRPr="00214B96">
        <w:rPr>
          <w:sz w:val="16"/>
        </w:rPr>
        <w:t xml:space="preserve"> If analogous ideas of naturalized inequality continue to spread and gain purchase through prestigious outlets such as Science, </w:t>
      </w:r>
      <w:r w:rsidRPr="00214B96">
        <w:rPr>
          <w:rStyle w:val="StyleUnderline"/>
        </w:rPr>
        <w:t>a similar development could occur today</w:t>
      </w:r>
      <w:r w:rsidRPr="00214B96">
        <w:rPr>
          <w:sz w:val="16"/>
        </w:rPr>
        <w:t xml:space="preserve"> in the realm of economic distribution. </w:t>
      </w:r>
      <w:r w:rsidRPr="00214B96">
        <w:rPr>
          <w:rStyle w:val="StyleUnderline"/>
          <w:highlight w:val="cyan"/>
        </w:rPr>
        <w:t>If most Americans</w:t>
      </w:r>
      <w:r w:rsidRPr="00214B96">
        <w:rPr>
          <w:rStyle w:val="StyleUnderline"/>
        </w:rPr>
        <w:t xml:space="preserve"> are eventually led to </w:t>
      </w:r>
      <w:r w:rsidRPr="00214B96">
        <w:rPr>
          <w:rStyle w:val="StyleUnderline"/>
          <w:highlight w:val="cyan"/>
        </w:rPr>
        <w:t>believe</w:t>
      </w:r>
      <w:r w:rsidRPr="00214B96">
        <w:rPr>
          <w:rStyle w:val="StyleUnderline"/>
        </w:rPr>
        <w:t xml:space="preserve"> that the enormous </w:t>
      </w:r>
      <w:r w:rsidRPr="00214B96">
        <w:rPr>
          <w:rStyle w:val="StyleUnderline"/>
          <w:highlight w:val="cyan"/>
        </w:rPr>
        <w:t>disparities</w:t>
      </w:r>
      <w:r w:rsidRPr="00214B96">
        <w:rPr>
          <w:rStyle w:val="StyleUnderline"/>
        </w:rPr>
        <w:t xml:space="preserve"> of wealth in their society </w:t>
      </w:r>
      <w:r w:rsidRPr="00214B96">
        <w:rPr>
          <w:rStyle w:val="StyleUnderline"/>
          <w:highlight w:val="cyan"/>
        </w:rPr>
        <w:t>are</w:t>
      </w:r>
      <w:r w:rsidRPr="00214B96">
        <w:rPr>
          <w:rStyle w:val="StyleUnderline"/>
        </w:rPr>
        <w:t xml:space="preserve"> the product of </w:t>
      </w:r>
      <w:r w:rsidRPr="00214B96">
        <w:rPr>
          <w:rStyle w:val="Emphasis"/>
          <w:highlight w:val="cyan"/>
        </w:rPr>
        <w:t>natural</w:t>
      </w:r>
      <w:r w:rsidRPr="00214B96">
        <w:rPr>
          <w:rStyle w:val="StyleUnderline"/>
        </w:rPr>
        <w:t xml:space="preserve"> and inexorable laws, </w:t>
      </w:r>
      <w:r w:rsidRPr="00214B96">
        <w:rPr>
          <w:rStyle w:val="StyleUnderline"/>
          <w:highlight w:val="cyan"/>
        </w:rPr>
        <w:t>the chances</w:t>
      </w:r>
      <w:r w:rsidRPr="00214B96">
        <w:rPr>
          <w:rStyle w:val="StyleUnderline"/>
        </w:rPr>
        <w:t xml:space="preserve"> that </w:t>
      </w:r>
      <w:r w:rsidRPr="00214B96">
        <w:rPr>
          <w:rStyle w:val="StyleUnderline"/>
          <w:highlight w:val="cyan"/>
        </w:rPr>
        <w:t>they</w:t>
      </w:r>
      <w:r w:rsidRPr="00214B96">
        <w:rPr>
          <w:rStyle w:val="StyleUnderline"/>
        </w:rPr>
        <w:t xml:space="preserve"> will </w:t>
      </w:r>
      <w:r w:rsidRPr="00214B96">
        <w:rPr>
          <w:rStyle w:val="StyleUnderline"/>
          <w:highlight w:val="cyan"/>
        </w:rPr>
        <w:t>demand</w:t>
      </w:r>
      <w:r w:rsidRPr="00214B96">
        <w:rPr>
          <w:rStyle w:val="StyleUnderline"/>
        </w:rPr>
        <w:t xml:space="preserve"> social, institutional, or political </w:t>
      </w:r>
      <w:r w:rsidRPr="00214B96">
        <w:rPr>
          <w:rStyle w:val="Emphasis"/>
          <w:highlight w:val="cyan"/>
        </w:rPr>
        <w:t>change</w:t>
      </w:r>
      <w:r w:rsidRPr="00214B96">
        <w:rPr>
          <w:rStyle w:val="StyleUnderline"/>
          <w:highlight w:val="cyan"/>
        </w:rPr>
        <w:t xml:space="preserve"> will</w:t>
      </w:r>
      <w:r w:rsidRPr="00214B96">
        <w:rPr>
          <w:sz w:val="16"/>
        </w:rPr>
        <w:t xml:space="preserve"> likely </w:t>
      </w:r>
      <w:r w:rsidRPr="00214B96">
        <w:rPr>
          <w:rStyle w:val="Emphasis"/>
          <w:highlight w:val="cyan"/>
        </w:rPr>
        <w:t>decline</w:t>
      </w:r>
      <w:r w:rsidRPr="00214B96">
        <w:rPr>
          <w:rStyle w:val="StyleUnderline"/>
        </w:rPr>
        <w:t xml:space="preserve"> dramatically.</w:t>
      </w:r>
    </w:p>
    <w:p w14:paraId="7E83802E" w14:textId="77777777" w:rsidR="0014736B" w:rsidRPr="00214B96" w:rsidRDefault="0014736B" w:rsidP="0014736B">
      <w:pPr>
        <w:rPr>
          <w:sz w:val="16"/>
        </w:rPr>
      </w:pPr>
      <w:r w:rsidRPr="00214B96">
        <w:rPr>
          <w:sz w:val="16"/>
        </w:rPr>
        <w:t xml:space="preserve">To avoid such a fate, this article will end by articulating how historical </w:t>
      </w:r>
      <w:r w:rsidRPr="00214B96">
        <w:rPr>
          <w:rStyle w:val="Emphasis"/>
          <w:highlight w:val="cyan"/>
        </w:rPr>
        <w:t>scholarship</w:t>
      </w:r>
      <w:r w:rsidRPr="00214B96">
        <w:rPr>
          <w:rStyle w:val="StyleUnderline"/>
          <w:highlight w:val="cyan"/>
        </w:rPr>
        <w:t xml:space="preserve"> can help</w:t>
      </w:r>
      <w:r w:rsidRPr="00214B96">
        <w:rPr>
          <w:rStyle w:val="StyleUnderline"/>
        </w:rPr>
        <w:t xml:space="preserve"> serve as a counterweight by </w:t>
      </w:r>
      <w:r w:rsidRPr="00214B96">
        <w:rPr>
          <w:rStyle w:val="Emphasis"/>
          <w:highlight w:val="cyan"/>
        </w:rPr>
        <w:t>denaturalizing inequality.</w:t>
      </w:r>
      <w:r w:rsidRPr="00214B96">
        <w:rPr>
          <w:sz w:val="16"/>
        </w:rPr>
        <w:t xml:space="preserve"> Here, too, Piketty can play an important role. As I will demonstrate, and as others before me have argued, Capital in the Twenty-First Century is essentially a book suffering from a split personality.9 Listening to the book’s “other Piketty” leads us down a very different intellectual path with very different political and ideological ramifications. Unlike the fatalist laws and equations which appear in certain parts of Capital in the Twenty-First Century and in the Science issue that helped jumpstart the return of naturalized inequality, the historically minded parts of the very same book provide a useful analytical framework that the Science issue overlooks. </w:t>
      </w:r>
      <w:r w:rsidRPr="00214B96">
        <w:rPr>
          <w:rStyle w:val="StyleUnderline"/>
        </w:rPr>
        <w:t xml:space="preserve">This </w:t>
      </w:r>
      <w:r w:rsidRPr="00214B96">
        <w:rPr>
          <w:rStyle w:val="Emphasis"/>
          <w:highlight w:val="cyan"/>
        </w:rPr>
        <w:t>framework</w:t>
      </w:r>
      <w:r w:rsidRPr="00214B96">
        <w:rPr>
          <w:sz w:val="16"/>
        </w:rPr>
        <w:t xml:space="preserve"> not only </w:t>
      </w:r>
      <w:r w:rsidRPr="00214B96">
        <w:rPr>
          <w:rStyle w:val="Emphasis"/>
          <w:highlight w:val="cyan"/>
        </w:rPr>
        <w:t>politicizes</w:t>
      </w:r>
      <w:r w:rsidRPr="00214B96">
        <w:rPr>
          <w:sz w:val="16"/>
        </w:rPr>
        <w:t xml:space="preserve"> economic </w:t>
      </w:r>
      <w:r w:rsidRPr="00214B96">
        <w:rPr>
          <w:rStyle w:val="StyleUnderline"/>
        </w:rPr>
        <w:t xml:space="preserve">theory by focusing on </w:t>
      </w:r>
      <w:r w:rsidRPr="00214B96">
        <w:rPr>
          <w:rStyle w:val="Emphasis"/>
          <w:highlight w:val="cyan"/>
        </w:rPr>
        <w:t>institutional forces</w:t>
      </w:r>
      <w:r w:rsidRPr="00214B96">
        <w:rPr>
          <w:rStyle w:val="StyleUnderline"/>
        </w:rPr>
        <w:t xml:space="preserve">, </w:t>
      </w:r>
      <w:r w:rsidRPr="00214B96">
        <w:rPr>
          <w:rStyle w:val="Emphasis"/>
        </w:rPr>
        <w:t>historical contingency</w:t>
      </w:r>
      <w:r w:rsidRPr="00214B96">
        <w:rPr>
          <w:rStyle w:val="StyleUnderline"/>
        </w:rPr>
        <w:t xml:space="preserve">, </w:t>
      </w:r>
      <w:r w:rsidRPr="00214B96">
        <w:rPr>
          <w:rStyle w:val="StyleUnderline"/>
          <w:highlight w:val="cyan"/>
        </w:rPr>
        <w:t xml:space="preserve">and </w:t>
      </w:r>
      <w:r w:rsidRPr="00214B96">
        <w:rPr>
          <w:rStyle w:val="Emphasis"/>
          <w:highlight w:val="cyan"/>
        </w:rPr>
        <w:t>power relations</w:t>
      </w:r>
      <w:r w:rsidRPr="00214B96">
        <w:rPr>
          <w:sz w:val="16"/>
        </w:rPr>
        <w:t>, but also denaturalizes inequality by thoroughly undermining the basis of any economic “law” of wealth or income distribution. In his newest book, Capital and Ideology, Piketty continues to go down this denaturalizing path, leaving the “other” Piketty behind.</w:t>
      </w:r>
    </w:p>
    <w:p w14:paraId="15D95362" w14:textId="77777777" w:rsidR="0014736B" w:rsidRPr="00214B96" w:rsidRDefault="0014736B" w:rsidP="0014736B">
      <w:pPr>
        <w:rPr>
          <w:sz w:val="16"/>
        </w:rPr>
      </w:pPr>
      <w:r w:rsidRPr="00214B96">
        <w:rPr>
          <w:sz w:val="16"/>
        </w:rPr>
        <w:t xml:space="preserve">Yet while these aspects of Piketty’s work can move us forward, historians of capitalism must pick up the </w:t>
      </w:r>
      <w:r w:rsidRPr="00214B96">
        <w:rPr>
          <w:rStyle w:val="Emphasis"/>
          <w:highlight w:val="cyan"/>
        </w:rPr>
        <w:t>denaturalizing</w:t>
      </w:r>
      <w:r w:rsidRPr="00214B96">
        <w:rPr>
          <w:sz w:val="16"/>
        </w:rPr>
        <w:t xml:space="preserve"> mantle. The discipline of history </w:t>
      </w:r>
      <w:r w:rsidRPr="00214B96">
        <w:rPr>
          <w:rStyle w:val="StyleUnderline"/>
          <w:highlight w:val="cyan"/>
        </w:rPr>
        <w:t>is</w:t>
      </w:r>
      <w:r w:rsidRPr="00214B96">
        <w:rPr>
          <w:rStyle w:val="StyleUnderline"/>
        </w:rPr>
        <w:t xml:space="preserve"> best fitted </w:t>
      </w:r>
      <w:r w:rsidRPr="00214B96">
        <w:rPr>
          <w:rStyle w:val="StyleUnderline"/>
          <w:highlight w:val="cyan"/>
        </w:rPr>
        <w:t>to reveal</w:t>
      </w:r>
      <w:r w:rsidRPr="00214B96">
        <w:rPr>
          <w:rStyle w:val="StyleUnderline"/>
        </w:rPr>
        <w:t xml:space="preserve"> to the wider public the </w:t>
      </w:r>
      <w:r w:rsidRPr="00214B96">
        <w:rPr>
          <w:rStyle w:val="Emphasis"/>
        </w:rPr>
        <w:t>contingent</w:t>
      </w:r>
      <w:r w:rsidRPr="00214B96">
        <w:rPr>
          <w:rStyle w:val="StyleUnderline"/>
        </w:rPr>
        <w:t xml:space="preserve">, </w:t>
      </w:r>
      <w:r w:rsidRPr="00214B96">
        <w:rPr>
          <w:rStyle w:val="Emphasis"/>
          <w:highlight w:val="cyan"/>
        </w:rPr>
        <w:t>power-laden</w:t>
      </w:r>
      <w:r w:rsidRPr="00214B96">
        <w:rPr>
          <w:rStyle w:val="StyleUnderline"/>
          <w:highlight w:val="cyan"/>
        </w:rPr>
        <w:t xml:space="preserve">, and </w:t>
      </w:r>
      <w:r w:rsidRPr="00214B96">
        <w:rPr>
          <w:rStyle w:val="Emphasis"/>
          <w:highlight w:val="cyan"/>
        </w:rPr>
        <w:t>anything-but-inevitable</w:t>
      </w:r>
      <w:r w:rsidRPr="00214B96">
        <w:rPr>
          <w:rStyle w:val="StyleUnderline"/>
        </w:rPr>
        <w:t xml:space="preserve"> nature of</w:t>
      </w:r>
      <w:r w:rsidRPr="00214B96">
        <w:rPr>
          <w:sz w:val="16"/>
        </w:rPr>
        <w:t xml:space="preserve"> our enormous </w:t>
      </w:r>
      <w:r w:rsidRPr="00214B96">
        <w:rPr>
          <w:rStyle w:val="StyleUnderline"/>
        </w:rPr>
        <w:t xml:space="preserve">income and </w:t>
      </w:r>
      <w:r w:rsidRPr="00214B96">
        <w:rPr>
          <w:rStyle w:val="StyleUnderline"/>
          <w:highlight w:val="cyan"/>
        </w:rPr>
        <w:t>wealth gaps</w:t>
      </w:r>
      <w:r w:rsidRPr="00214B96">
        <w:rPr>
          <w:rStyle w:val="StyleUnderline"/>
        </w:rPr>
        <w:t>, and</w:t>
      </w:r>
      <w:r w:rsidRPr="00214B96">
        <w:rPr>
          <w:sz w:val="16"/>
        </w:rPr>
        <w:t xml:space="preserve"> to </w:t>
      </w:r>
      <w:r w:rsidRPr="00214B96">
        <w:rPr>
          <w:rStyle w:val="StyleUnderline"/>
        </w:rPr>
        <w:t>show why naturalizing arguments that claim the opposite are</w:t>
      </w:r>
      <w:r w:rsidRPr="00214B96">
        <w:rPr>
          <w:sz w:val="16"/>
        </w:rPr>
        <w:t xml:space="preserve"> misguided and </w:t>
      </w:r>
      <w:r w:rsidRPr="00214B96">
        <w:rPr>
          <w:rStyle w:val="StyleUnderline"/>
        </w:rPr>
        <w:t>wrong.</w:t>
      </w:r>
      <w:r w:rsidRPr="00214B96">
        <w:rPr>
          <w:sz w:val="16"/>
        </w:rPr>
        <w:t xml:space="preserve"> While of course many historians have done much work in this field already, they have often made their arguments in an indirect and implicit way. As such, this article will end with some general suggestions about how we can push this agenda to the explicit fore, thus </w:t>
      </w:r>
      <w:r w:rsidRPr="00214B96">
        <w:rPr>
          <w:rStyle w:val="StyleUnderline"/>
        </w:rPr>
        <w:t>offering the</w:t>
      </w:r>
      <w:r w:rsidRPr="00214B96">
        <w:rPr>
          <w:sz w:val="16"/>
        </w:rPr>
        <w:t xml:space="preserve"> broader </w:t>
      </w:r>
      <w:r w:rsidRPr="00214B96">
        <w:rPr>
          <w:rStyle w:val="StyleUnderline"/>
        </w:rPr>
        <w:t xml:space="preserve">public </w:t>
      </w:r>
      <w:r w:rsidRPr="00214B96">
        <w:rPr>
          <w:rStyle w:val="StyleUnderline"/>
          <w:highlight w:val="cyan"/>
        </w:rPr>
        <w:t>a</w:t>
      </w:r>
      <w:r w:rsidRPr="00214B96">
        <w:rPr>
          <w:rStyle w:val="StyleUnderline"/>
        </w:rPr>
        <w:t xml:space="preserve"> very different </w:t>
      </w:r>
      <w:r w:rsidRPr="00214B96">
        <w:rPr>
          <w:rStyle w:val="StyleUnderline"/>
          <w:highlight w:val="cyan"/>
        </w:rPr>
        <w:t>story that does not naturalize inequality but</w:t>
      </w:r>
      <w:r w:rsidRPr="00214B96">
        <w:rPr>
          <w:rStyle w:val="StyleUnderline"/>
        </w:rPr>
        <w:t xml:space="preserve"> instead </w:t>
      </w:r>
      <w:r w:rsidRPr="00214B96">
        <w:rPr>
          <w:rStyle w:val="StyleUnderline"/>
          <w:highlight w:val="cyan"/>
        </w:rPr>
        <w:t>politicizes it.</w:t>
      </w:r>
      <w:r w:rsidRPr="00214B96">
        <w:rPr>
          <w:sz w:val="16"/>
        </w:rPr>
        <w:t xml:space="preserve"> Yet before we turn to any of this, let’s start with a very brief history of the idea of natural inequality in the West.</w:t>
      </w:r>
    </w:p>
    <w:p w14:paraId="4D609504" w14:textId="77777777" w:rsidR="0014736B" w:rsidRPr="00214B96" w:rsidRDefault="0014736B" w:rsidP="0014736B"/>
    <w:p w14:paraId="0D41A00F" w14:textId="77777777" w:rsidR="0014736B" w:rsidRDefault="0014736B" w:rsidP="0014736B"/>
    <w:p w14:paraId="29A61E9E" w14:textId="77777777" w:rsidR="0014736B" w:rsidRDefault="0014736B" w:rsidP="0014736B">
      <w:pPr>
        <w:pStyle w:val="Heading3"/>
      </w:pPr>
      <w:r>
        <w:t>Impact---AT: Cap Sustainable---2NC/1NR</w:t>
      </w:r>
    </w:p>
    <w:p w14:paraId="64F14B98" w14:textId="77777777" w:rsidR="0014736B" w:rsidRPr="00447914" w:rsidRDefault="0014736B" w:rsidP="0014736B">
      <w:pPr>
        <w:pStyle w:val="Heading4"/>
      </w:pPr>
      <w:r>
        <w:t xml:space="preserve">Capitalism is </w:t>
      </w:r>
      <w:r>
        <w:rPr>
          <w:u w:val="single"/>
        </w:rPr>
        <w:t>politically</w:t>
      </w:r>
      <w:r>
        <w:t xml:space="preserve"> and </w:t>
      </w:r>
      <w:r>
        <w:rPr>
          <w:u w:val="single"/>
        </w:rPr>
        <w:t>economically</w:t>
      </w:r>
      <w:r>
        <w:t xml:space="preserve"> unsustainable---</w:t>
      </w:r>
      <w:r>
        <w:rPr>
          <w:u w:val="single"/>
        </w:rPr>
        <w:t>fascism</w:t>
      </w:r>
      <w:r>
        <w:t xml:space="preserve">, </w:t>
      </w:r>
      <w:r>
        <w:rPr>
          <w:u w:val="single"/>
        </w:rPr>
        <w:t>populism</w:t>
      </w:r>
      <w:r>
        <w:t xml:space="preserve">, and </w:t>
      </w:r>
      <w:r>
        <w:rPr>
          <w:u w:val="single"/>
        </w:rPr>
        <w:t>war</w:t>
      </w:r>
      <w:r>
        <w:t xml:space="preserve">. </w:t>
      </w:r>
    </w:p>
    <w:p w14:paraId="17EDE8E7" w14:textId="77777777" w:rsidR="0014736B" w:rsidRPr="00D55B1F" w:rsidRDefault="0014736B" w:rsidP="0014736B">
      <w:r w:rsidRPr="00D55B1F">
        <w:t xml:space="preserve">Nick </w:t>
      </w:r>
      <w:r>
        <w:rPr>
          <w:rStyle w:val="Style13ptBold"/>
        </w:rPr>
        <w:t>Beams 24</w:t>
      </w:r>
      <w:r w:rsidRPr="00D55B1F">
        <w:t xml:space="preserve">. </w:t>
      </w:r>
      <w:r>
        <w:t>International editorial board for WSWS. “</w:t>
      </w:r>
      <w:r w:rsidRPr="00D55B1F">
        <w:t>Capitalist breakdown, barbarism and the irrefutable case for international socialism</w:t>
      </w:r>
      <w:r>
        <w:t xml:space="preserve">.” 1/20/24. </w:t>
      </w:r>
      <w:r w:rsidRPr="00D55B1F">
        <w:t>https://www.wsws.org/en/articles/2024/01/20/yhop-j20.html</w:t>
      </w:r>
    </w:p>
    <w:p w14:paraId="1D0CA1DD" w14:textId="77777777" w:rsidR="0014736B" w:rsidRDefault="0014736B" w:rsidP="0014736B">
      <w:pPr>
        <w:rPr>
          <w:sz w:val="16"/>
        </w:rPr>
      </w:pPr>
      <w:r w:rsidRPr="00D55B1F">
        <w:rPr>
          <w:rStyle w:val="StyleUnderline"/>
        </w:rPr>
        <w:t>Two reports</w:t>
      </w:r>
      <w:r w:rsidRPr="00D55B1F">
        <w:rPr>
          <w:sz w:val="16"/>
        </w:rPr>
        <w:t xml:space="preserve"> issued for the Davos meeting of the World Economic Forum this week </w:t>
      </w:r>
      <w:r w:rsidRPr="00D55B1F">
        <w:rPr>
          <w:rStyle w:val="StyleUnderline"/>
        </w:rPr>
        <w:t>have both</w:t>
      </w:r>
      <w:r w:rsidRPr="00D55B1F">
        <w:rPr>
          <w:sz w:val="16"/>
        </w:rPr>
        <w:t xml:space="preserve">, in their own way, </w:t>
      </w:r>
      <w:r w:rsidRPr="00D55B1F">
        <w:rPr>
          <w:rStyle w:val="StyleUnderline"/>
        </w:rPr>
        <w:t xml:space="preserve">detailed the </w:t>
      </w:r>
      <w:r w:rsidRPr="00D55B1F">
        <w:rPr>
          <w:rStyle w:val="Emphasis"/>
        </w:rPr>
        <w:t>catastrophic breakdown</w:t>
      </w:r>
      <w:r w:rsidRPr="00D55B1F">
        <w:rPr>
          <w:sz w:val="16"/>
        </w:rPr>
        <w:t xml:space="preserve"> </w:t>
      </w:r>
      <w:r w:rsidRPr="00D55B1F">
        <w:rPr>
          <w:rStyle w:val="StyleUnderline"/>
        </w:rPr>
        <w:t>of the world capitalist system</w:t>
      </w:r>
      <w:r w:rsidRPr="00D55B1F">
        <w:rPr>
          <w:sz w:val="16"/>
        </w:rPr>
        <w:t xml:space="preserve">, </w:t>
      </w:r>
      <w:r w:rsidRPr="00D55B1F">
        <w:rPr>
          <w:rStyle w:val="StyleUnderline"/>
        </w:rPr>
        <w:t>its drive into</w:t>
      </w:r>
      <w:r w:rsidRPr="00D55B1F">
        <w:rPr>
          <w:sz w:val="16"/>
        </w:rPr>
        <w:t xml:space="preserve"> </w:t>
      </w:r>
      <w:r w:rsidRPr="00D55B1F">
        <w:rPr>
          <w:rStyle w:val="Emphasis"/>
        </w:rPr>
        <w:t>barbarism</w:t>
      </w:r>
      <w:r w:rsidRPr="00D55B1F">
        <w:rPr>
          <w:sz w:val="16"/>
        </w:rPr>
        <w:t xml:space="preserve"> and consequently the irrefutable case for international socialism. That was not their intention, but this necessity emerges from the facts, figures and analysis in the Global Risks Report of the WEF and the report entitled Inequality.Inc prepared for the meeting by the international aid agency Oxfam. The WEF report stands in stark contrast to its earlier promotion of the claim that the liquidation of the Soviet Union was the triumph of capitalism over socialism which would usher in a new epoch of peace, prosperity and democracy brought about by the unfettered operation of the free market. 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D55B1F">
        <w:rPr>
          <w:rStyle w:val="StyleUnderline"/>
        </w:rPr>
        <w:t>Rather than representing the</w:t>
      </w:r>
      <w:r w:rsidRPr="00D55B1F">
        <w:rPr>
          <w:sz w:val="16"/>
        </w:rPr>
        <w:t xml:space="preserve"> </w:t>
      </w:r>
      <w:r w:rsidRPr="00D55B1F">
        <w:rPr>
          <w:rStyle w:val="Emphasis"/>
        </w:rPr>
        <w:t>end of socialism</w:t>
      </w:r>
      <w:r w:rsidRPr="00D55B1F">
        <w:rPr>
          <w:sz w:val="16"/>
        </w:rPr>
        <w:t xml:space="preserve">, </w:t>
      </w:r>
      <w:r w:rsidRPr="00D55B1F">
        <w:rPr>
          <w:rStyle w:val="StyleUnderline"/>
        </w:rPr>
        <w:t xml:space="preserve">the liquidation of the USSR signified that the </w:t>
      </w:r>
      <w:r w:rsidRPr="00D55B1F">
        <w:rPr>
          <w:rStyle w:val="Emphasis"/>
        </w:rPr>
        <w:t>fundamental contradiction</w:t>
      </w:r>
      <w:r w:rsidRPr="00D55B1F">
        <w:rPr>
          <w:sz w:val="16"/>
        </w:rPr>
        <w:t xml:space="preserve"> </w:t>
      </w:r>
      <w:r w:rsidRPr="00D55B1F">
        <w:rPr>
          <w:rStyle w:val="StyleUnderline"/>
        </w:rPr>
        <w:t xml:space="preserve">of capitalism, that between the </w:t>
      </w:r>
      <w:r w:rsidRPr="00D55B1F">
        <w:rPr>
          <w:rStyle w:val="Emphasis"/>
        </w:rPr>
        <w:t>integrated world economy</w:t>
      </w:r>
      <w:r w:rsidRPr="00D55B1F">
        <w:rPr>
          <w:sz w:val="16"/>
        </w:rPr>
        <w:t xml:space="preserve"> </w:t>
      </w:r>
      <w:r w:rsidRPr="00D55B1F">
        <w:rPr>
          <w:rStyle w:val="StyleUnderline"/>
        </w:rPr>
        <w:t>and the persistence of the outmoded nation-state system</w:t>
      </w:r>
      <w:r w:rsidRPr="00D55B1F">
        <w:rPr>
          <w:sz w:val="16"/>
        </w:rPr>
        <w:t xml:space="preserve"> which had given rise to the horrors of two world wars in the 20th century, </w:t>
      </w:r>
      <w:r w:rsidRPr="00D55B1F">
        <w:rPr>
          <w:rStyle w:val="StyleUnderline"/>
        </w:rPr>
        <w:t xml:space="preserve">was </w:t>
      </w:r>
      <w:r w:rsidRPr="00D55B1F">
        <w:rPr>
          <w:rStyle w:val="Emphasis"/>
        </w:rPr>
        <w:t>reasserting</w:t>
      </w:r>
      <w:r w:rsidRPr="00D55B1F">
        <w:rPr>
          <w:sz w:val="16"/>
        </w:rPr>
        <w:t xml:space="preserve"> </w:t>
      </w:r>
      <w:r w:rsidRPr="00D55B1F">
        <w:rPr>
          <w:rStyle w:val="StyleUnderline"/>
        </w:rPr>
        <w:t xml:space="preserve">itself in an </w:t>
      </w:r>
      <w:r w:rsidRPr="00D55B1F">
        <w:rPr>
          <w:rStyle w:val="Emphasis"/>
        </w:rPr>
        <w:t>even more</w:t>
      </w:r>
      <w:r w:rsidRPr="00D55B1F">
        <w:rPr>
          <w:sz w:val="16"/>
        </w:rPr>
        <w:t xml:space="preserve"> </w:t>
      </w:r>
      <w:r w:rsidRPr="00D55B1F">
        <w:rPr>
          <w:rStyle w:val="StyleUnderline"/>
        </w:rPr>
        <w:t>explosive form.</w:t>
      </w:r>
      <w:r>
        <w:rPr>
          <w:rStyle w:val="StyleUnderline"/>
        </w:rPr>
        <w:t xml:space="preserve"> </w:t>
      </w:r>
      <w:r w:rsidRPr="00D55B1F">
        <w:rPr>
          <w:sz w:val="16"/>
        </w:rPr>
        <w:t xml:space="preserve">In a confirmation of </w:t>
      </w:r>
      <w:r w:rsidRPr="00D55B1F">
        <w:rPr>
          <w:rStyle w:val="StyleUnderline"/>
        </w:rPr>
        <w:t>this analysis</w:t>
      </w:r>
      <w:r w:rsidRPr="00D55B1F">
        <w:rPr>
          <w:sz w:val="16"/>
        </w:rPr>
        <w:t>, the authors of the WEF report wrote that it was “</w:t>
      </w:r>
      <w:r w:rsidRPr="00A1126A">
        <w:rPr>
          <w:rStyle w:val="StyleUnderline"/>
          <w:highlight w:val="cyan"/>
        </w:rPr>
        <w:t>set against</w:t>
      </w:r>
      <w:r w:rsidRPr="00D55B1F">
        <w:rPr>
          <w:rStyle w:val="StyleUnderline"/>
        </w:rPr>
        <w:t xml:space="preserve"> a backdrop o</w:t>
      </w:r>
      <w:r w:rsidRPr="00D55B1F">
        <w:rPr>
          <w:sz w:val="16"/>
        </w:rPr>
        <w:t xml:space="preserve">f </w:t>
      </w:r>
      <w:r w:rsidRPr="00D55B1F">
        <w:rPr>
          <w:rStyle w:val="Emphasis"/>
        </w:rPr>
        <w:t xml:space="preserve">rapidly </w:t>
      </w:r>
      <w:r w:rsidRPr="00A1126A">
        <w:rPr>
          <w:rStyle w:val="Emphasis"/>
          <w:highlight w:val="cyan"/>
        </w:rPr>
        <w:t>accelerating</w:t>
      </w:r>
      <w:r w:rsidRPr="00D55B1F">
        <w:rPr>
          <w:sz w:val="16"/>
        </w:rPr>
        <w:t xml:space="preserve"> </w:t>
      </w:r>
      <w:r w:rsidRPr="00A1126A">
        <w:rPr>
          <w:rStyle w:val="StyleUnderline"/>
          <w:highlight w:val="cyan"/>
        </w:rPr>
        <w:t>tech</w:t>
      </w:r>
      <w:r w:rsidRPr="00D55B1F">
        <w:rPr>
          <w:rStyle w:val="StyleUnderline"/>
        </w:rPr>
        <w:t xml:space="preserve">nological </w:t>
      </w:r>
      <w:r w:rsidRPr="00A1126A">
        <w:rPr>
          <w:rStyle w:val="StyleUnderline"/>
          <w:highlight w:val="cyan"/>
        </w:rPr>
        <w:t xml:space="preserve">change and </w:t>
      </w:r>
      <w:r w:rsidRPr="00A1126A">
        <w:rPr>
          <w:rStyle w:val="Emphasis"/>
          <w:highlight w:val="cyan"/>
        </w:rPr>
        <w:t>economic uncertainty</w:t>
      </w:r>
      <w:r w:rsidRPr="00D55B1F">
        <w:rPr>
          <w:sz w:val="16"/>
        </w:rPr>
        <w:t xml:space="preserve">, </w:t>
      </w:r>
      <w:r w:rsidRPr="00D55B1F">
        <w:rPr>
          <w:rStyle w:val="StyleUnderline"/>
        </w:rPr>
        <w:t xml:space="preserve">as the world is </w:t>
      </w:r>
      <w:r w:rsidRPr="00D55B1F">
        <w:rPr>
          <w:rStyle w:val="Emphasis"/>
        </w:rPr>
        <w:t>plagued</w:t>
      </w:r>
      <w:r w:rsidRPr="00D55B1F">
        <w:rPr>
          <w:rStyle w:val="StyleUnderline"/>
        </w:rPr>
        <w:t xml:space="preserve"> by a </w:t>
      </w:r>
      <w:r w:rsidRPr="00D55B1F">
        <w:rPr>
          <w:rStyle w:val="Emphasis"/>
        </w:rPr>
        <w:t>duo</w:t>
      </w:r>
      <w:r w:rsidRPr="00D55B1F">
        <w:rPr>
          <w:rStyle w:val="StyleUnderline"/>
        </w:rPr>
        <w:t xml:space="preserve"> of dangerous crises: </w:t>
      </w:r>
      <w:r w:rsidRPr="00D55B1F">
        <w:rPr>
          <w:rStyle w:val="Emphasis"/>
        </w:rPr>
        <w:t>climate</w:t>
      </w:r>
      <w:r w:rsidRPr="00D55B1F">
        <w:rPr>
          <w:rStyle w:val="StyleUnderline"/>
        </w:rPr>
        <w:t xml:space="preserve"> and </w:t>
      </w:r>
      <w:r w:rsidRPr="00D55B1F">
        <w:rPr>
          <w:rStyle w:val="Emphasis"/>
        </w:rPr>
        <w:t>conflict</w:t>
      </w:r>
      <w:r w:rsidRPr="00D55B1F">
        <w:rPr>
          <w:rStyle w:val="StyleUnderline"/>
        </w:rPr>
        <w:t>.”</w:t>
      </w:r>
      <w:r w:rsidRPr="00D55B1F">
        <w:rPr>
          <w:sz w:val="16"/>
        </w:rPr>
        <w:t xml:space="preserve"> It warned that </w:t>
      </w:r>
      <w:r w:rsidRPr="00A1126A">
        <w:rPr>
          <w:rStyle w:val="StyleUnderline"/>
          <w:highlight w:val="cyan"/>
        </w:rPr>
        <w:t>governance systems</w:t>
      </w:r>
      <w:r w:rsidRPr="00D55B1F">
        <w:rPr>
          <w:sz w:val="16"/>
        </w:rPr>
        <w:t xml:space="preserve"> were being “</w:t>
      </w:r>
      <w:r w:rsidRPr="00A1126A">
        <w:rPr>
          <w:rStyle w:val="Emphasis"/>
          <w:highlight w:val="cyan"/>
        </w:rPr>
        <w:t>stretched beyond</w:t>
      </w:r>
      <w:r w:rsidRPr="00A1126A">
        <w:rPr>
          <w:sz w:val="16"/>
          <w:highlight w:val="cyan"/>
        </w:rPr>
        <w:t xml:space="preserve"> </w:t>
      </w:r>
      <w:r w:rsidRPr="00A1126A">
        <w:rPr>
          <w:rStyle w:val="StyleUnderline"/>
          <w:highlight w:val="cyan"/>
        </w:rPr>
        <w:t xml:space="preserve">their </w:t>
      </w:r>
      <w:r w:rsidRPr="00A1126A">
        <w:rPr>
          <w:rStyle w:val="Emphasis"/>
          <w:highlight w:val="cyan"/>
        </w:rPr>
        <w:t>limit</w:t>
      </w:r>
      <w:r w:rsidRPr="00D55B1F">
        <w:rPr>
          <w:sz w:val="16"/>
        </w:rPr>
        <w:t>,” that “</w:t>
      </w:r>
      <w:r w:rsidRPr="00A1126A">
        <w:rPr>
          <w:rStyle w:val="StyleUnderline"/>
          <w:highlight w:val="cyan"/>
        </w:rPr>
        <w:t>weakened systems require</w:t>
      </w:r>
      <w:r w:rsidRPr="00D55B1F">
        <w:rPr>
          <w:rStyle w:val="StyleUnderline"/>
        </w:rPr>
        <w:t xml:space="preserve"> only th</w:t>
      </w:r>
      <w:r w:rsidRPr="00D55B1F">
        <w:rPr>
          <w:sz w:val="16"/>
        </w:rPr>
        <w:t xml:space="preserve">e </w:t>
      </w:r>
      <w:r w:rsidRPr="00A1126A">
        <w:rPr>
          <w:rStyle w:val="Emphasis"/>
          <w:highlight w:val="cyan"/>
        </w:rPr>
        <w:t>smallest shock</w:t>
      </w:r>
      <w:r w:rsidRPr="00A1126A">
        <w:rPr>
          <w:sz w:val="16"/>
          <w:highlight w:val="cyan"/>
        </w:rPr>
        <w:t xml:space="preserve"> </w:t>
      </w:r>
      <w:r w:rsidRPr="00A1126A">
        <w:rPr>
          <w:rStyle w:val="StyleUnderline"/>
          <w:highlight w:val="cyan"/>
        </w:rPr>
        <w:t>to edge past</w:t>
      </w:r>
      <w:r w:rsidRPr="00D55B1F">
        <w:rPr>
          <w:rStyle w:val="StyleUnderline"/>
        </w:rPr>
        <w:t xml:space="preserve"> the </w:t>
      </w:r>
      <w:r w:rsidRPr="00A1126A">
        <w:rPr>
          <w:rStyle w:val="Emphasis"/>
          <w:highlight w:val="cyan"/>
        </w:rPr>
        <w:t>tipping point</w:t>
      </w:r>
      <w:r w:rsidRPr="00D55B1F">
        <w:rPr>
          <w:sz w:val="16"/>
        </w:rPr>
        <w:t xml:space="preserve"> </w:t>
      </w:r>
      <w:r w:rsidRPr="00D55B1F">
        <w:rPr>
          <w:rStyle w:val="StyleUnderline"/>
        </w:rPr>
        <w:t>of</w:t>
      </w:r>
      <w:r w:rsidRPr="00D55B1F">
        <w:rPr>
          <w:sz w:val="16"/>
        </w:rPr>
        <w:t xml:space="preserve"> </w:t>
      </w:r>
      <w:r w:rsidRPr="00D55B1F">
        <w:rPr>
          <w:rStyle w:val="Emphasis"/>
        </w:rPr>
        <w:t>resilience</w:t>
      </w:r>
      <w:r w:rsidRPr="00D55B1F">
        <w:rPr>
          <w:sz w:val="16"/>
        </w:rPr>
        <w:t>,” and that “</w:t>
      </w:r>
      <w:r w:rsidRPr="00A1126A">
        <w:rPr>
          <w:rStyle w:val="StyleUnderline"/>
          <w:highlight w:val="cyan"/>
        </w:rPr>
        <w:t>corrosive</w:t>
      </w:r>
      <w:r w:rsidRPr="00D55B1F">
        <w:rPr>
          <w:rStyle w:val="StyleUnderline"/>
        </w:rPr>
        <w:t xml:space="preserve"> </w:t>
      </w:r>
      <w:r w:rsidRPr="00D55B1F">
        <w:rPr>
          <w:rStyle w:val="Emphasis"/>
        </w:rPr>
        <w:t xml:space="preserve">socioeconomic </w:t>
      </w:r>
      <w:r w:rsidRPr="00A1126A">
        <w:rPr>
          <w:rStyle w:val="Emphasis"/>
          <w:highlight w:val="cyan"/>
        </w:rPr>
        <w:t>vulnerabilities</w:t>
      </w:r>
      <w:r w:rsidRPr="00A1126A">
        <w:rPr>
          <w:sz w:val="16"/>
          <w:highlight w:val="cyan"/>
        </w:rPr>
        <w:t xml:space="preserve"> </w:t>
      </w:r>
      <w:r w:rsidRPr="00A1126A">
        <w:rPr>
          <w:rStyle w:val="StyleUnderline"/>
          <w:highlight w:val="cyan"/>
        </w:rPr>
        <w:t xml:space="preserve">will be </w:t>
      </w:r>
      <w:r w:rsidRPr="00A1126A">
        <w:rPr>
          <w:rStyle w:val="Emphasis"/>
          <w:highlight w:val="cyan"/>
        </w:rPr>
        <w:t>amplified</w:t>
      </w:r>
      <w:r w:rsidRPr="00A1126A">
        <w:rPr>
          <w:rStyle w:val="StyleUnderline"/>
          <w:highlight w:val="cyan"/>
        </w:rPr>
        <w:t xml:space="preserve"> in the </w:t>
      </w:r>
      <w:r w:rsidRPr="00A1126A">
        <w:rPr>
          <w:rStyle w:val="Emphasis"/>
          <w:highlight w:val="cyan"/>
        </w:rPr>
        <w:t>near term</w:t>
      </w:r>
      <w:r w:rsidRPr="00D55B1F">
        <w:rPr>
          <w:sz w:val="16"/>
        </w:rPr>
        <w:t xml:space="preserve"> </w:t>
      </w:r>
      <w:r w:rsidRPr="00D55B1F">
        <w:rPr>
          <w:rStyle w:val="StyleUnderline"/>
        </w:rPr>
        <w:t xml:space="preserve">with looming concerns about an </w:t>
      </w:r>
      <w:r w:rsidRPr="00D55B1F">
        <w:rPr>
          <w:rStyle w:val="Emphasis"/>
        </w:rPr>
        <w:t>economic downturn</w:t>
      </w:r>
      <w:r w:rsidRPr="00D55B1F">
        <w:rPr>
          <w:sz w:val="16"/>
        </w:rPr>
        <w:t xml:space="preserve">” </w:t>
      </w:r>
      <w:r w:rsidRPr="00A1126A">
        <w:rPr>
          <w:rStyle w:val="StyleUnderline"/>
          <w:highlight w:val="cyan"/>
        </w:rPr>
        <w:t xml:space="preserve">amid resurgent </w:t>
      </w:r>
      <w:r w:rsidRPr="00B371C5">
        <w:rPr>
          <w:rStyle w:val="StyleUnderline"/>
        </w:rPr>
        <w:t>risks</w:t>
      </w:r>
      <w:r w:rsidRPr="00D55B1F">
        <w:rPr>
          <w:rStyle w:val="StyleUnderline"/>
        </w:rPr>
        <w:t xml:space="preserve"> “such as </w:t>
      </w:r>
      <w:r w:rsidRPr="00A1126A">
        <w:rPr>
          <w:rStyle w:val="Emphasis"/>
          <w:highlight w:val="cyan"/>
        </w:rPr>
        <w:t>interstate</w:t>
      </w:r>
      <w:r w:rsidRPr="00A1126A">
        <w:rPr>
          <w:sz w:val="16"/>
          <w:highlight w:val="cyan"/>
        </w:rPr>
        <w:t xml:space="preserve"> </w:t>
      </w:r>
      <w:r w:rsidRPr="00A1126A">
        <w:rPr>
          <w:rStyle w:val="StyleUnderline"/>
          <w:highlight w:val="cyan"/>
        </w:rPr>
        <w:t>armed conflict</w:t>
      </w:r>
      <w:r w:rsidRPr="00D55B1F">
        <w:rPr>
          <w:sz w:val="16"/>
        </w:rPr>
        <w:t xml:space="preserve">.” On </w:t>
      </w:r>
      <w:r w:rsidRPr="00D55B1F">
        <w:rPr>
          <w:rStyle w:val="StyleUnderline"/>
        </w:rPr>
        <w:t>climate change</w:t>
      </w:r>
      <w:r w:rsidRPr="00D55B1F">
        <w:rPr>
          <w:sz w:val="16"/>
        </w:rPr>
        <w:t xml:space="preserve"> it warned that the </w:t>
      </w:r>
      <w:r w:rsidRPr="00D55B1F">
        <w:rPr>
          <w:rStyle w:val="StyleUnderline"/>
        </w:rPr>
        <w:t>tipping point</w:t>
      </w:r>
      <w:r w:rsidRPr="00D55B1F">
        <w:rPr>
          <w:sz w:val="16"/>
        </w:rPr>
        <w:t xml:space="preserve">, at which self-perpetuating processes become irreversible, </w:t>
      </w:r>
      <w:r w:rsidRPr="00D55B1F">
        <w:rPr>
          <w:rStyle w:val="StyleUnderline"/>
        </w:rPr>
        <w:t xml:space="preserve">could be reached by the </w:t>
      </w:r>
      <w:r w:rsidRPr="00D55B1F">
        <w:rPr>
          <w:rStyle w:val="Emphasis"/>
        </w:rPr>
        <w:t>beginning</w:t>
      </w:r>
      <w:r w:rsidRPr="00D55B1F">
        <w:rPr>
          <w:sz w:val="16"/>
        </w:rPr>
        <w:t xml:space="preserve"> </w:t>
      </w:r>
      <w:r w:rsidRPr="00D55B1F">
        <w:rPr>
          <w:rStyle w:val="StyleUnderline"/>
        </w:rPr>
        <w:t xml:space="preserve">of the </w:t>
      </w:r>
      <w:r w:rsidRPr="00D55B1F">
        <w:rPr>
          <w:rStyle w:val="Emphasis"/>
        </w:rPr>
        <w:t>next decade</w:t>
      </w:r>
      <w:r w:rsidRPr="00D55B1F">
        <w:rPr>
          <w:sz w:val="16"/>
        </w:rPr>
        <w:t xml:space="preserve"> </w:t>
      </w:r>
      <w:r w:rsidRPr="00D55B1F">
        <w:rPr>
          <w:rStyle w:val="StyleUnderline"/>
        </w:rPr>
        <w:t xml:space="preserve">and “the </w:t>
      </w:r>
      <w:r w:rsidRPr="00D55B1F">
        <w:rPr>
          <w:rStyle w:val="Emphasis"/>
        </w:rPr>
        <w:t>collective ability</w:t>
      </w:r>
      <w:r w:rsidRPr="00D55B1F">
        <w:rPr>
          <w:rStyle w:val="StyleUnderline"/>
        </w:rPr>
        <w:t xml:space="preserve"> of societies to </w:t>
      </w:r>
      <w:r w:rsidRPr="00D55B1F">
        <w:rPr>
          <w:rStyle w:val="Emphasis"/>
        </w:rPr>
        <w:t>adapt</w:t>
      </w:r>
      <w:r w:rsidRPr="00D55B1F">
        <w:rPr>
          <w:rStyle w:val="StyleUnderline"/>
        </w:rPr>
        <w:t xml:space="preserve"> could</w:t>
      </w:r>
      <w:r w:rsidRPr="00D55B1F">
        <w:rPr>
          <w:sz w:val="16"/>
        </w:rPr>
        <w:t xml:space="preserve"> </w:t>
      </w:r>
      <w:r w:rsidRPr="00D55B1F">
        <w:rPr>
          <w:rStyle w:val="StyleUnderline"/>
        </w:rPr>
        <w:t xml:space="preserve">be </w:t>
      </w:r>
      <w:r w:rsidRPr="00D55B1F">
        <w:rPr>
          <w:rStyle w:val="Emphasis"/>
        </w:rPr>
        <w:t>overwhelmed</w:t>
      </w:r>
      <w:r w:rsidRPr="00D55B1F">
        <w:rPr>
          <w:sz w:val="16"/>
        </w:rPr>
        <w:t xml:space="preserve"> </w:t>
      </w:r>
      <w:r w:rsidRPr="00D55B1F">
        <w:rPr>
          <w:rStyle w:val="StyleUnderline"/>
        </w:rPr>
        <w:t xml:space="preserve">considering the </w:t>
      </w:r>
      <w:r w:rsidRPr="00D55B1F">
        <w:rPr>
          <w:rStyle w:val="Emphasis"/>
        </w:rPr>
        <w:t>sheer scale</w:t>
      </w:r>
      <w:r w:rsidRPr="00D55B1F">
        <w:rPr>
          <w:sz w:val="16"/>
        </w:rPr>
        <w:t xml:space="preserve"> </w:t>
      </w:r>
      <w:r w:rsidRPr="00D55B1F">
        <w:rPr>
          <w:rStyle w:val="StyleUnderline"/>
        </w:rPr>
        <w:t>of potential impacts</w:t>
      </w:r>
      <w:r w:rsidRPr="00D55B1F">
        <w:rPr>
          <w:sz w:val="16"/>
        </w:rPr>
        <w:t xml:space="preserve">.” </w:t>
      </w:r>
      <w:r w:rsidRPr="00A1126A">
        <w:rPr>
          <w:rStyle w:val="StyleUnderline"/>
          <w:highlight w:val="cyan"/>
        </w:rPr>
        <w:t>Artificial intelligence</w:t>
      </w:r>
      <w:r w:rsidRPr="00D55B1F">
        <w:rPr>
          <w:sz w:val="16"/>
        </w:rPr>
        <w:t xml:space="preserve"> (AI), which was the subject of much discussion at the meeting, </w:t>
      </w:r>
      <w:r w:rsidRPr="00A1126A">
        <w:rPr>
          <w:rStyle w:val="StyleUnderline"/>
          <w:highlight w:val="cyan"/>
        </w:rPr>
        <w:t>posed</w:t>
      </w:r>
      <w:r w:rsidRPr="00D55B1F">
        <w:rPr>
          <w:rStyle w:val="StyleUnderline"/>
        </w:rPr>
        <w:t xml:space="preserve"> the </w:t>
      </w:r>
      <w:r w:rsidRPr="00A1126A">
        <w:rPr>
          <w:rStyle w:val="StyleUnderline"/>
          <w:highlight w:val="cyan"/>
        </w:rPr>
        <w:t>question of whether</w:t>
      </w:r>
      <w:r w:rsidRPr="00D55B1F">
        <w:rPr>
          <w:rStyle w:val="StyleUnderline"/>
        </w:rPr>
        <w:t xml:space="preserve"> an </w:t>
      </w:r>
      <w:r w:rsidRPr="00A1126A">
        <w:rPr>
          <w:rStyle w:val="StyleUnderline"/>
          <w:highlight w:val="cyan"/>
        </w:rPr>
        <w:t>arms race in</w:t>
      </w:r>
      <w:r w:rsidRPr="00D55B1F">
        <w:rPr>
          <w:rStyle w:val="StyleUnderline"/>
        </w:rPr>
        <w:t xml:space="preserve"> “</w:t>
      </w:r>
      <w:r w:rsidRPr="00D55B1F">
        <w:rPr>
          <w:rStyle w:val="Emphasis"/>
        </w:rPr>
        <w:t>experimental technologies</w:t>
      </w:r>
      <w:r w:rsidRPr="00D55B1F">
        <w:rPr>
          <w:rStyle w:val="StyleUnderline"/>
        </w:rPr>
        <w:t xml:space="preserve">” </w:t>
      </w:r>
      <w:r w:rsidRPr="00A1126A">
        <w:rPr>
          <w:rStyle w:val="StyleUnderline"/>
          <w:highlight w:val="cyan"/>
        </w:rPr>
        <w:t>would present</w:t>
      </w:r>
      <w:r w:rsidRPr="00D55B1F">
        <w:rPr>
          <w:rStyle w:val="StyleUnderline"/>
        </w:rPr>
        <w:t xml:space="preserve"> “</w:t>
      </w:r>
      <w:r w:rsidRPr="00A1126A">
        <w:rPr>
          <w:rStyle w:val="Emphasis"/>
          <w:highlight w:val="cyan"/>
        </w:rPr>
        <w:t>existential</w:t>
      </w:r>
      <w:r w:rsidRPr="00D55B1F">
        <w:rPr>
          <w:rStyle w:val="Emphasis"/>
        </w:rPr>
        <w:t xml:space="preserve"> </w:t>
      </w:r>
      <w:r w:rsidRPr="00A1126A">
        <w:rPr>
          <w:rStyle w:val="Emphasis"/>
          <w:highlight w:val="cyan"/>
        </w:rPr>
        <w:t>threats</w:t>
      </w:r>
      <w:r w:rsidRPr="00D55B1F">
        <w:rPr>
          <w:rStyle w:val="StyleUnderline"/>
        </w:rPr>
        <w:t xml:space="preserve"> to humanity.” </w:t>
      </w:r>
      <w:r w:rsidRPr="00D55B1F">
        <w:rPr>
          <w:sz w:val="16"/>
        </w:rPr>
        <w:t xml:space="preserve">Nothing in the report even suggested that it would not, and in fact it warned that the use of </w:t>
      </w:r>
      <w:r w:rsidRPr="00A1126A">
        <w:rPr>
          <w:rStyle w:val="StyleUnderline"/>
          <w:highlight w:val="cyan"/>
        </w:rPr>
        <w:t>AI</w:t>
      </w:r>
      <w:r w:rsidRPr="00D55B1F">
        <w:rPr>
          <w:rStyle w:val="StyleUnderline"/>
        </w:rPr>
        <w:t xml:space="preserve"> in “</w:t>
      </w:r>
      <w:r w:rsidRPr="00D55B1F">
        <w:rPr>
          <w:rStyle w:val="Emphasis"/>
        </w:rPr>
        <w:t>conflict decision making</w:t>
      </w:r>
      <w:r w:rsidRPr="00D55B1F">
        <w:rPr>
          <w:sz w:val="16"/>
        </w:rPr>
        <w:t xml:space="preserve">” </w:t>
      </w:r>
      <w:r w:rsidRPr="00A1126A">
        <w:rPr>
          <w:rStyle w:val="StyleUnderline"/>
          <w:highlight w:val="cyan"/>
        </w:rPr>
        <w:t>would</w:t>
      </w:r>
      <w:r w:rsidRPr="00D55B1F">
        <w:rPr>
          <w:rStyle w:val="StyleUnderline"/>
        </w:rPr>
        <w:t xml:space="preserve"> “significantly </w:t>
      </w:r>
      <w:r w:rsidRPr="00A1126A">
        <w:rPr>
          <w:rStyle w:val="Emphasis"/>
          <w:highlight w:val="cyan"/>
        </w:rPr>
        <w:t xml:space="preserve">raise the risk </w:t>
      </w:r>
      <w:r w:rsidRPr="00A1126A">
        <w:rPr>
          <w:rStyle w:val="StyleUnderline"/>
          <w:highlight w:val="cyan"/>
        </w:rPr>
        <w:t xml:space="preserve">of </w:t>
      </w:r>
      <w:r w:rsidRPr="00A1126A">
        <w:rPr>
          <w:rStyle w:val="Emphasis"/>
          <w:highlight w:val="cyan"/>
        </w:rPr>
        <w:t>accidental</w:t>
      </w:r>
      <w:r w:rsidRPr="00D55B1F">
        <w:rPr>
          <w:sz w:val="16"/>
        </w:rPr>
        <w:t xml:space="preserve"> </w:t>
      </w:r>
      <w:r w:rsidRPr="00D55B1F">
        <w:rPr>
          <w:rStyle w:val="StyleUnderline"/>
        </w:rPr>
        <w:t xml:space="preserve">or intentional </w:t>
      </w:r>
      <w:r w:rsidRPr="00A1126A">
        <w:rPr>
          <w:rStyle w:val="StyleUnderline"/>
          <w:highlight w:val="cyan"/>
        </w:rPr>
        <w:t>escalation</w:t>
      </w:r>
      <w:r w:rsidRPr="00D55B1F">
        <w:rPr>
          <w:rStyle w:val="StyleUnderline"/>
        </w:rPr>
        <w:t xml:space="preserve"> over the next decade</w:t>
      </w:r>
      <w:r w:rsidRPr="00D55B1F">
        <w:rPr>
          <w:sz w:val="16"/>
        </w:rPr>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D55B1F">
        <w:rPr>
          <w:rStyle w:val="StyleUnderline"/>
        </w:rPr>
        <w:t xml:space="preserve">the accelerating </w:t>
      </w:r>
      <w:r w:rsidRPr="00D55B1F">
        <w:rPr>
          <w:rStyle w:val="Emphasis"/>
        </w:rPr>
        <w:t>growth of wealth</w:t>
      </w:r>
      <w:r w:rsidRPr="00D55B1F">
        <w:rPr>
          <w:sz w:val="16"/>
        </w:rPr>
        <w:t xml:space="preserve"> </w:t>
      </w:r>
      <w:r w:rsidRPr="00D55B1F">
        <w:rPr>
          <w:rStyle w:val="StyleUnderline"/>
        </w:rPr>
        <w:t>and</w:t>
      </w:r>
      <w:r w:rsidRPr="00D55B1F">
        <w:rPr>
          <w:sz w:val="16"/>
        </w:rPr>
        <w:t xml:space="preserve"> </w:t>
      </w:r>
      <w:r w:rsidRPr="00D55B1F">
        <w:rPr>
          <w:rStyle w:val="Emphasis"/>
        </w:rPr>
        <w:t>income inequality</w:t>
      </w:r>
      <w:r w:rsidRPr="00D55B1F">
        <w:rPr>
          <w:sz w:val="16"/>
        </w:rPr>
        <w:t xml:space="preserve"> for a number of years. A significant addition to its latest analysis was the focus on the </w:t>
      </w:r>
      <w:r w:rsidRPr="00D55B1F">
        <w:rPr>
          <w:rStyle w:val="StyleUnderline"/>
        </w:rPr>
        <w:t xml:space="preserve">increase in </w:t>
      </w:r>
      <w:r w:rsidRPr="00A1126A">
        <w:rPr>
          <w:rStyle w:val="Emphasis"/>
          <w:highlight w:val="cyan"/>
        </w:rPr>
        <w:t>corporate</w:t>
      </w:r>
      <w:r w:rsidRPr="00D55B1F">
        <w:rPr>
          <w:rStyle w:val="Emphasis"/>
        </w:rPr>
        <w:t xml:space="preserve"> </w:t>
      </w:r>
      <w:r w:rsidRPr="00A1126A">
        <w:rPr>
          <w:rStyle w:val="Emphasis"/>
          <w:highlight w:val="cyan"/>
        </w:rPr>
        <w:t>concentration</w:t>
      </w:r>
      <w:r w:rsidRPr="00A1126A">
        <w:rPr>
          <w:sz w:val="16"/>
          <w:highlight w:val="cyan"/>
        </w:rPr>
        <w:t xml:space="preserve">, </w:t>
      </w:r>
      <w:r w:rsidRPr="00A1126A">
        <w:rPr>
          <w:rStyle w:val="StyleUnderline"/>
          <w:highlight w:val="cyan"/>
        </w:rPr>
        <w:t>showing</w:t>
      </w:r>
      <w:r w:rsidRPr="00D55B1F">
        <w:rPr>
          <w:rStyle w:val="StyleUnderline"/>
        </w:rPr>
        <w:t xml:space="preserve"> how </w:t>
      </w:r>
      <w:r w:rsidRPr="00A1126A">
        <w:rPr>
          <w:rStyle w:val="Emphasis"/>
          <w:highlight w:val="cyan"/>
        </w:rPr>
        <w:t>whole industries</w:t>
      </w:r>
      <w:r w:rsidRPr="00A1126A">
        <w:rPr>
          <w:sz w:val="16"/>
          <w:highlight w:val="cyan"/>
        </w:rPr>
        <w:t xml:space="preserve"> </w:t>
      </w:r>
      <w:r w:rsidRPr="00A1126A">
        <w:rPr>
          <w:rStyle w:val="StyleUnderline"/>
          <w:highlight w:val="cyan"/>
        </w:rPr>
        <w:t>in vital areas</w:t>
      </w:r>
      <w:r w:rsidRPr="00D55B1F">
        <w:rPr>
          <w:rStyle w:val="StyleUnderline"/>
        </w:rPr>
        <w:t xml:space="preserve"> such as </w:t>
      </w:r>
      <w:r w:rsidRPr="00D55B1F">
        <w:rPr>
          <w:rStyle w:val="Emphasis"/>
        </w:rPr>
        <w:t>food production</w:t>
      </w:r>
      <w:r w:rsidRPr="00D55B1F">
        <w:rPr>
          <w:sz w:val="16"/>
        </w:rPr>
        <w:t xml:space="preserve">, </w:t>
      </w:r>
      <w:r w:rsidRPr="00D55B1F">
        <w:rPr>
          <w:rStyle w:val="Emphasis"/>
        </w:rPr>
        <w:t>energy</w:t>
      </w:r>
      <w:r w:rsidRPr="00D55B1F">
        <w:rPr>
          <w:sz w:val="16"/>
        </w:rPr>
        <w:t xml:space="preserve">, </w:t>
      </w:r>
      <w:r w:rsidRPr="00D55B1F">
        <w:rPr>
          <w:rStyle w:val="Emphasis"/>
        </w:rPr>
        <w:t>agriculture</w:t>
      </w:r>
      <w:r w:rsidRPr="00D55B1F">
        <w:rPr>
          <w:sz w:val="16"/>
        </w:rPr>
        <w:t xml:space="preserve"> </w:t>
      </w:r>
      <w:r w:rsidRPr="00D55B1F">
        <w:rPr>
          <w:rStyle w:val="StyleUnderline"/>
        </w:rPr>
        <w:t>and</w:t>
      </w:r>
      <w:r w:rsidRPr="00D55B1F">
        <w:rPr>
          <w:sz w:val="16"/>
        </w:rPr>
        <w:t xml:space="preserve"> </w:t>
      </w:r>
      <w:r w:rsidRPr="00D55B1F">
        <w:rPr>
          <w:rStyle w:val="Emphasis"/>
        </w:rPr>
        <w:t>technology</w:t>
      </w:r>
      <w:r w:rsidRPr="00D55B1F">
        <w:rPr>
          <w:sz w:val="16"/>
        </w:rPr>
        <w:t xml:space="preserve"> </w:t>
      </w:r>
      <w:r w:rsidRPr="00A1126A">
        <w:rPr>
          <w:rStyle w:val="StyleUnderline"/>
          <w:highlight w:val="cyan"/>
        </w:rPr>
        <w:t xml:space="preserve">were </w:t>
      </w:r>
      <w:r w:rsidRPr="00A1126A">
        <w:rPr>
          <w:rStyle w:val="Emphasis"/>
          <w:highlight w:val="cyan"/>
        </w:rPr>
        <w:t>becoming concentrated</w:t>
      </w:r>
      <w:r w:rsidRPr="00D55B1F">
        <w:rPr>
          <w:sz w:val="16"/>
        </w:rPr>
        <w:t xml:space="preserve"> </w:t>
      </w:r>
      <w:r w:rsidRPr="00D55B1F">
        <w:rPr>
          <w:rStyle w:val="StyleUnderline"/>
        </w:rPr>
        <w:t>in fewer and fewer firms</w:t>
      </w:r>
      <w:r w:rsidRPr="00D55B1F">
        <w:rPr>
          <w:sz w:val="16"/>
        </w:rPr>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A1126A">
        <w:rPr>
          <w:rStyle w:val="StyleUnderline"/>
          <w:highlight w:val="cyan"/>
        </w:rPr>
        <w:t>Corporations</w:t>
      </w:r>
      <w:r w:rsidRPr="00D55B1F">
        <w:rPr>
          <w:rStyle w:val="StyleUnderline"/>
        </w:rPr>
        <w:t xml:space="preserve"> likewise </w:t>
      </w:r>
      <w:r w:rsidRPr="00A1126A">
        <w:rPr>
          <w:rStyle w:val="Emphasis"/>
          <w:highlight w:val="cyan"/>
        </w:rPr>
        <w:t>dominate</w:t>
      </w:r>
      <w:r w:rsidRPr="00A1126A">
        <w:rPr>
          <w:sz w:val="16"/>
          <w:highlight w:val="cyan"/>
        </w:rPr>
        <w:t xml:space="preserve"> </w:t>
      </w:r>
      <w:r w:rsidRPr="00A1126A">
        <w:rPr>
          <w:rStyle w:val="StyleUnderline"/>
          <w:highlight w:val="cyan"/>
        </w:rPr>
        <w:t>climate change</w:t>
      </w:r>
      <w:r w:rsidRPr="00D55B1F">
        <w:rPr>
          <w:rStyle w:val="StyleUnderline"/>
        </w:rPr>
        <w:t xml:space="preserve"> policy</w:t>
      </w:r>
      <w:r w:rsidRPr="00D55B1F">
        <w:rPr>
          <w:sz w:val="16"/>
        </w:rPr>
        <w:t xml:space="preserve"> as they “</w:t>
      </w:r>
      <w:r w:rsidRPr="00D55B1F">
        <w:rPr>
          <w:rStyle w:val="Emphasis"/>
        </w:rPr>
        <w:t>own</w:t>
      </w:r>
      <w:r w:rsidRPr="00D55B1F">
        <w:rPr>
          <w:sz w:val="16"/>
        </w:rPr>
        <w:t xml:space="preserve">, </w:t>
      </w:r>
      <w:r w:rsidRPr="00D55B1F">
        <w:rPr>
          <w:rStyle w:val="Emphasis"/>
        </w:rPr>
        <w:t>control</w:t>
      </w:r>
      <w:r w:rsidRPr="00D55B1F">
        <w:rPr>
          <w:sz w:val="16"/>
        </w:rPr>
        <w:t xml:space="preserve">, </w:t>
      </w:r>
      <w:r w:rsidRPr="00D55B1F">
        <w:rPr>
          <w:rStyle w:val="Emphasis"/>
        </w:rPr>
        <w:t>shape</w:t>
      </w:r>
      <w:r w:rsidRPr="00D55B1F">
        <w:rPr>
          <w:sz w:val="16"/>
        </w:rPr>
        <w:t xml:space="preserve"> </w:t>
      </w:r>
      <w:r w:rsidRPr="00D55B1F">
        <w:rPr>
          <w:rStyle w:val="StyleUnderline"/>
        </w:rPr>
        <w:t>and</w:t>
      </w:r>
      <w:r w:rsidRPr="00D55B1F">
        <w:rPr>
          <w:sz w:val="16"/>
        </w:rPr>
        <w:t xml:space="preserve"> </w:t>
      </w:r>
      <w:r w:rsidRPr="00D55B1F">
        <w:rPr>
          <w:rStyle w:val="Emphasis"/>
        </w:rPr>
        <w:t>financially profit</w:t>
      </w:r>
      <w:r w:rsidRPr="00D55B1F">
        <w:rPr>
          <w:sz w:val="16"/>
        </w:rPr>
        <w:t xml:space="preserve"> </w:t>
      </w:r>
      <w:r w:rsidRPr="00D55B1F">
        <w:rPr>
          <w:rStyle w:val="StyleUnderline"/>
        </w:rPr>
        <w:t xml:space="preserve">from processes that </w:t>
      </w:r>
      <w:r w:rsidRPr="00D55B1F">
        <w:rPr>
          <w:rStyle w:val="Emphasis"/>
        </w:rPr>
        <w:t>emit</w:t>
      </w:r>
      <w:r w:rsidRPr="00D55B1F">
        <w:rPr>
          <w:sz w:val="16"/>
        </w:rPr>
        <w:t xml:space="preserve"> greenhouse gases,” </w:t>
      </w:r>
      <w:r w:rsidRPr="00D55B1F">
        <w:rPr>
          <w:rStyle w:val="StyleUnderline"/>
        </w:rPr>
        <w:t>and seek to “</w:t>
      </w:r>
      <w:r w:rsidRPr="00D55B1F">
        <w:rPr>
          <w:rStyle w:val="Emphasis"/>
        </w:rPr>
        <w:t>block progress</w:t>
      </w:r>
      <w:r w:rsidRPr="00D55B1F">
        <w:rPr>
          <w:sz w:val="16"/>
        </w:rPr>
        <w:t xml:space="preserve"> </w:t>
      </w:r>
      <w:r w:rsidRPr="00D55B1F">
        <w:rPr>
          <w:rStyle w:val="StyleUnderline"/>
        </w:rPr>
        <w:t>on a fast and just transition</w:t>
      </w:r>
      <w:r w:rsidRPr="00D55B1F">
        <w:rPr>
          <w:sz w:val="16"/>
        </w:rPr>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D55B1F">
        <w:rPr>
          <w:rStyle w:val="StyleUnderline"/>
        </w:rPr>
        <w:t>Powerful corporations are</w:t>
      </w:r>
      <w:r w:rsidRPr="00D55B1F">
        <w:rPr>
          <w:sz w:val="16"/>
        </w:rPr>
        <w:t xml:space="preserve"> </w:t>
      </w:r>
      <w:r w:rsidRPr="00D55B1F">
        <w:rPr>
          <w:rStyle w:val="Emphasis"/>
        </w:rPr>
        <w:t>driving</w:t>
      </w:r>
      <w:r w:rsidRPr="00D55B1F">
        <w:rPr>
          <w:sz w:val="16"/>
        </w:rPr>
        <w:t xml:space="preserve"> </w:t>
      </w:r>
      <w:r w:rsidRPr="00D55B1F">
        <w:rPr>
          <w:rStyle w:val="StyleUnderline"/>
        </w:rPr>
        <w:t>extreme inequality</w:t>
      </w:r>
      <w:r w:rsidRPr="00D55B1F">
        <w:rPr>
          <w:sz w:val="16"/>
        </w:rPr>
        <w:t xml:space="preserve">, all too often overpowering governments and undermining the choice and freedoms of people globally. </w:t>
      </w:r>
      <w:r w:rsidRPr="00D55B1F">
        <w:rPr>
          <w:rStyle w:val="StyleUnderline"/>
        </w:rPr>
        <w:t xml:space="preserve">Governments must </w:t>
      </w:r>
      <w:r w:rsidRPr="00D55B1F">
        <w:rPr>
          <w:rStyle w:val="Emphasis"/>
        </w:rPr>
        <w:t>use their power</w:t>
      </w:r>
      <w:r w:rsidRPr="00D55B1F">
        <w:rPr>
          <w:sz w:val="16"/>
        </w:rPr>
        <w:t xml:space="preserve"> </w:t>
      </w:r>
      <w:r w:rsidRPr="00D55B1F">
        <w:rPr>
          <w:rStyle w:val="StyleUnderline"/>
        </w:rPr>
        <w:t xml:space="preserve">to rein in the </w:t>
      </w:r>
      <w:r w:rsidRPr="00D55B1F">
        <w:rPr>
          <w:rStyle w:val="Emphasis"/>
        </w:rPr>
        <w:t>runaway</w:t>
      </w:r>
      <w:r w:rsidRPr="00D55B1F">
        <w:rPr>
          <w:rStyle w:val="StyleUnderline"/>
        </w:rPr>
        <w:t xml:space="preserve"> power of </w:t>
      </w:r>
      <w:r w:rsidRPr="00D55B1F">
        <w:rPr>
          <w:rStyle w:val="Emphasis"/>
        </w:rPr>
        <w:t>corporations</w:t>
      </w:r>
      <w:r w:rsidRPr="00D55B1F">
        <w:rPr>
          <w:rStyle w:val="StyleUnderline"/>
        </w:rPr>
        <w:t>.</w:t>
      </w:r>
      <w:r>
        <w:rPr>
          <w:rStyle w:val="StyleUnderline"/>
        </w:rPr>
        <w:t xml:space="preserve"> </w:t>
      </w:r>
      <w:r w:rsidRPr="00D55B1F">
        <w:rPr>
          <w:sz w:val="16"/>
        </w:rPr>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D55B1F">
        <w:rPr>
          <w:rStyle w:val="StyleUnderline"/>
        </w:rPr>
        <w:t xml:space="preserve">One of the </w:t>
      </w:r>
      <w:r w:rsidRPr="00D55B1F">
        <w:rPr>
          <w:rStyle w:val="Emphasis"/>
        </w:rPr>
        <w:t>most significant</w:t>
      </w:r>
      <w:r w:rsidRPr="00D55B1F">
        <w:rPr>
          <w:sz w:val="16"/>
        </w:rPr>
        <w:t xml:space="preserve"> </w:t>
      </w:r>
      <w:r w:rsidRPr="00D55B1F">
        <w:rPr>
          <w:rStyle w:val="StyleUnderline"/>
        </w:rPr>
        <w:t>political developments</w:t>
      </w:r>
      <w:r w:rsidRPr="00D55B1F">
        <w:rPr>
          <w:sz w:val="16"/>
        </w:rPr>
        <w:t xml:space="preserve"> in the recent period </w:t>
      </w:r>
      <w:r w:rsidRPr="00D55B1F">
        <w:rPr>
          <w:rStyle w:val="StyleUnderline"/>
        </w:rPr>
        <w:t xml:space="preserve">has been the rapid shift of all governments to the </w:t>
      </w:r>
      <w:r w:rsidRPr="00D55B1F">
        <w:rPr>
          <w:rStyle w:val="Emphasis"/>
        </w:rPr>
        <w:t>right</w:t>
      </w:r>
      <w:r w:rsidRPr="00D55B1F">
        <w:rPr>
          <w:sz w:val="16"/>
        </w:rPr>
        <w:t xml:space="preserve">, </w:t>
      </w:r>
      <w:r w:rsidRPr="00D55B1F">
        <w:rPr>
          <w:rStyle w:val="StyleUnderline"/>
        </w:rPr>
        <w:t>leading to what has been termed</w:t>
      </w:r>
      <w:r w:rsidRPr="00D55B1F">
        <w:rPr>
          <w:sz w:val="16"/>
        </w:rPr>
        <w:t xml:space="preserve"> a “</w:t>
      </w:r>
      <w:r w:rsidRPr="00D55B1F">
        <w:rPr>
          <w:rStyle w:val="Emphasis"/>
        </w:rPr>
        <w:t>crisis of democracy</w:t>
      </w:r>
      <w:r w:rsidRPr="00D55B1F">
        <w:rPr>
          <w:sz w:val="16"/>
        </w:rPr>
        <w:t xml:space="preserve">.” </w:t>
      </w:r>
      <w:r w:rsidRPr="00A1126A">
        <w:rPr>
          <w:rStyle w:val="StyleUnderline"/>
          <w:highlight w:val="cyan"/>
        </w:rPr>
        <w:t>The shift</w:t>
      </w:r>
      <w:r w:rsidRPr="00D55B1F">
        <w:rPr>
          <w:rStyle w:val="StyleUnderline"/>
        </w:rPr>
        <w:t xml:space="preserve"> </w:t>
      </w:r>
      <w:r w:rsidRPr="00A1126A">
        <w:rPr>
          <w:rStyle w:val="StyleUnderline"/>
          <w:highlight w:val="cyan"/>
        </w:rPr>
        <w:t xml:space="preserve">towards </w:t>
      </w:r>
      <w:r w:rsidRPr="00A1126A">
        <w:rPr>
          <w:rStyle w:val="Emphasis"/>
          <w:highlight w:val="cyan"/>
        </w:rPr>
        <w:t>dictatorship</w:t>
      </w:r>
      <w:r w:rsidRPr="00D55B1F">
        <w:rPr>
          <w:rStyle w:val="StyleUnderline"/>
        </w:rPr>
        <w:t xml:space="preserve"> and </w:t>
      </w:r>
      <w:r w:rsidRPr="00A1126A">
        <w:rPr>
          <w:rStyle w:val="Emphasis"/>
          <w:highlight w:val="cyan"/>
        </w:rPr>
        <w:t>authoritarianism</w:t>
      </w:r>
      <w:r w:rsidRPr="00A1126A">
        <w:rPr>
          <w:sz w:val="16"/>
          <w:highlight w:val="cyan"/>
        </w:rPr>
        <w:t xml:space="preserve">, </w:t>
      </w:r>
      <w:r w:rsidRPr="00A1126A">
        <w:rPr>
          <w:rStyle w:val="StyleUnderline"/>
          <w:highlight w:val="cyan"/>
        </w:rPr>
        <w:t>and</w:t>
      </w:r>
      <w:r w:rsidRPr="00D55B1F">
        <w:rPr>
          <w:sz w:val="16"/>
        </w:rPr>
        <w:t xml:space="preserve"> </w:t>
      </w:r>
      <w:r w:rsidRPr="00D55B1F">
        <w:rPr>
          <w:rStyle w:val="Emphasis"/>
        </w:rPr>
        <w:t xml:space="preserve">outright </w:t>
      </w:r>
      <w:r w:rsidRPr="00A1126A">
        <w:rPr>
          <w:rStyle w:val="Emphasis"/>
          <w:highlight w:val="cyan"/>
        </w:rPr>
        <w:t>fascism</w:t>
      </w:r>
      <w:r w:rsidRPr="00A1126A">
        <w:rPr>
          <w:sz w:val="16"/>
          <w:highlight w:val="cyan"/>
        </w:rPr>
        <w:t xml:space="preserve">, </w:t>
      </w:r>
      <w:r w:rsidRPr="00A1126A">
        <w:rPr>
          <w:rStyle w:val="StyleUnderline"/>
          <w:highlight w:val="cyan"/>
        </w:rPr>
        <w:t>cannot be combated by</w:t>
      </w:r>
      <w:r w:rsidRPr="00D55B1F">
        <w:rPr>
          <w:rStyle w:val="StyleUnderline"/>
        </w:rPr>
        <w:t xml:space="preserve"> an </w:t>
      </w:r>
      <w:r w:rsidRPr="00A1126A">
        <w:rPr>
          <w:rStyle w:val="StyleUnderline"/>
          <w:highlight w:val="cyan"/>
        </w:rPr>
        <w:t>appeal to</w:t>
      </w:r>
      <w:r w:rsidRPr="00D55B1F">
        <w:rPr>
          <w:rStyle w:val="StyleUnderline"/>
        </w:rPr>
        <w:t xml:space="preserve"> </w:t>
      </w:r>
      <w:r w:rsidRPr="00A1126A">
        <w:rPr>
          <w:rStyle w:val="StyleUnderline"/>
          <w:highlight w:val="cyan"/>
        </w:rPr>
        <w:t>governments</w:t>
      </w:r>
      <w:r w:rsidRPr="00D55B1F">
        <w:rPr>
          <w:rStyle w:val="StyleUnderline"/>
        </w:rPr>
        <w:t xml:space="preserve"> to change course.</w:t>
      </w:r>
      <w:r>
        <w:rPr>
          <w:rStyle w:val="StyleUnderline"/>
        </w:rPr>
        <w:t xml:space="preserve"> </w:t>
      </w:r>
      <w:r w:rsidRPr="00D55B1F">
        <w:rPr>
          <w:sz w:val="16"/>
        </w:rPr>
        <w:t xml:space="preserve">In the final analysis, </w:t>
      </w:r>
      <w:r w:rsidRPr="00D55B1F">
        <w:rPr>
          <w:rStyle w:val="StyleUnderline"/>
        </w:rPr>
        <w:t xml:space="preserve">the </w:t>
      </w:r>
      <w:r w:rsidRPr="00D55B1F">
        <w:rPr>
          <w:rStyle w:val="Emphasis"/>
        </w:rPr>
        <w:t>new forms</w:t>
      </w:r>
      <w:r w:rsidRPr="00D55B1F">
        <w:rPr>
          <w:sz w:val="16"/>
        </w:rPr>
        <w:t xml:space="preserve"> of rule being </w:t>
      </w:r>
      <w:r w:rsidRPr="00D55B1F">
        <w:rPr>
          <w:rStyle w:val="StyleUnderline"/>
        </w:rPr>
        <w:t>developed by ruling classes</w:t>
      </w:r>
      <w:r w:rsidRPr="00D55B1F">
        <w:rPr>
          <w:sz w:val="16"/>
        </w:rPr>
        <w:t xml:space="preserve"> in all countries </w:t>
      </w:r>
      <w:r w:rsidRPr="00D55B1F">
        <w:rPr>
          <w:rStyle w:val="StyleUnderline"/>
        </w:rPr>
        <w:t xml:space="preserve">are not a matter of </w:t>
      </w:r>
      <w:r w:rsidRPr="00D55B1F">
        <w:rPr>
          <w:rStyle w:val="Emphasis"/>
        </w:rPr>
        <w:t>subjective choice</w:t>
      </w:r>
      <w:r w:rsidRPr="00D55B1F">
        <w:rPr>
          <w:sz w:val="16"/>
        </w:rPr>
        <w:t xml:space="preserve">, </w:t>
      </w:r>
      <w:r w:rsidRPr="00D55B1F">
        <w:rPr>
          <w:rStyle w:val="StyleUnderline"/>
        </w:rPr>
        <w:t>but are rooted in</w:t>
      </w:r>
      <w:r w:rsidRPr="00D55B1F">
        <w:rPr>
          <w:sz w:val="16"/>
        </w:rPr>
        <w:t xml:space="preserve"> </w:t>
      </w:r>
      <w:r w:rsidRPr="00D55B1F">
        <w:rPr>
          <w:rStyle w:val="Emphasis"/>
        </w:rPr>
        <w:t>objective economic processes</w:t>
      </w:r>
      <w:r w:rsidRPr="00D55B1F">
        <w:rPr>
          <w:sz w:val="16"/>
        </w:rPr>
        <w:t xml:space="preserve">. </w:t>
      </w:r>
      <w:r w:rsidRPr="00A1126A">
        <w:rPr>
          <w:rStyle w:val="StyleUnderline"/>
          <w:highlight w:val="cyan"/>
        </w:rPr>
        <w:t>Dictatorial</w:t>
      </w:r>
      <w:r w:rsidRPr="00D55B1F">
        <w:rPr>
          <w:rStyle w:val="StyleUnderline"/>
        </w:rPr>
        <w:t xml:space="preserve"> </w:t>
      </w:r>
      <w:r w:rsidRPr="00A1126A">
        <w:rPr>
          <w:rStyle w:val="StyleUnderline"/>
          <w:highlight w:val="cyan"/>
        </w:rPr>
        <w:t>regimes</w:t>
      </w:r>
      <w:r w:rsidRPr="00D55B1F">
        <w:rPr>
          <w:sz w:val="16"/>
        </w:rPr>
        <w:t xml:space="preserve"> are not some kind of aberration or exception. They </w:t>
      </w:r>
      <w:r w:rsidRPr="00A1126A">
        <w:rPr>
          <w:rStyle w:val="StyleUnderline"/>
          <w:highlight w:val="cyan"/>
        </w:rPr>
        <w:t xml:space="preserve">are the </w:t>
      </w:r>
      <w:r w:rsidRPr="00A1126A">
        <w:rPr>
          <w:rStyle w:val="Emphasis"/>
          <w:highlight w:val="cyan"/>
        </w:rPr>
        <w:t>necessary form</w:t>
      </w:r>
      <w:r w:rsidRPr="00A1126A">
        <w:rPr>
          <w:sz w:val="16"/>
          <w:highlight w:val="cyan"/>
        </w:rPr>
        <w:t xml:space="preserve"> </w:t>
      </w:r>
      <w:r w:rsidRPr="00A1126A">
        <w:rPr>
          <w:rStyle w:val="StyleUnderline"/>
          <w:highlight w:val="cyan"/>
        </w:rPr>
        <w:t>of</w:t>
      </w:r>
      <w:r w:rsidRPr="00D55B1F">
        <w:rPr>
          <w:rStyle w:val="StyleUnderline"/>
        </w:rPr>
        <w:t xml:space="preserve"> rule for the </w:t>
      </w:r>
      <w:r w:rsidRPr="00A1126A">
        <w:rPr>
          <w:rStyle w:val="Emphasis"/>
          <w:highlight w:val="cyan"/>
        </w:rPr>
        <w:t>domination</w:t>
      </w:r>
      <w:r w:rsidRPr="00D55B1F">
        <w:rPr>
          <w:sz w:val="16"/>
        </w:rPr>
        <w:t xml:space="preserve"> </w:t>
      </w:r>
      <w:r w:rsidRPr="00D55B1F">
        <w:rPr>
          <w:rStyle w:val="StyleUnderline"/>
        </w:rPr>
        <w:t xml:space="preserve">of the </w:t>
      </w:r>
      <w:r w:rsidRPr="00D55B1F">
        <w:rPr>
          <w:rStyle w:val="Emphasis"/>
        </w:rPr>
        <w:t>corporations</w:t>
      </w:r>
      <w:r w:rsidRPr="00D55B1F">
        <w:rPr>
          <w:rStyle w:val="StyleUnderline"/>
        </w:rPr>
        <w:t xml:space="preserve"> and </w:t>
      </w:r>
      <w:r w:rsidRPr="00D55B1F">
        <w:rPr>
          <w:rStyle w:val="Emphasis"/>
        </w:rPr>
        <w:t>finance capital</w:t>
      </w:r>
      <w:r w:rsidRPr="00D55B1F">
        <w:rPr>
          <w:sz w:val="16"/>
        </w:rPr>
        <w:t>, which, in the words of Lenin, “strives not for democracy but dictatorship.”</w:t>
      </w:r>
    </w:p>
    <w:p w14:paraId="08AA5AC1" w14:textId="77777777" w:rsidR="0014736B" w:rsidRPr="00236056" w:rsidRDefault="0014736B" w:rsidP="0014736B">
      <w:pPr>
        <w:pStyle w:val="Heading4"/>
      </w:pPr>
      <w:r>
        <w:t xml:space="preserve">System </w:t>
      </w:r>
      <w:r>
        <w:rPr>
          <w:u w:val="single"/>
        </w:rPr>
        <w:t>complexity</w:t>
      </w:r>
      <w:r>
        <w:t xml:space="preserve"> make collapse inevitable. </w:t>
      </w:r>
    </w:p>
    <w:p w14:paraId="0A684BD3" w14:textId="77777777" w:rsidR="0014736B" w:rsidRPr="00236056" w:rsidRDefault="0014736B" w:rsidP="0014736B">
      <w:r w:rsidRPr="00236056">
        <w:t xml:space="preserve">Tom </w:t>
      </w:r>
      <w:r>
        <w:rPr>
          <w:rStyle w:val="Style13ptBold"/>
        </w:rPr>
        <w:t>Doing 23</w:t>
      </w:r>
      <w:r w:rsidRPr="00236056">
        <w:t>. Lecturer in Creative Writing, The University of Queensland. Research Impact Advisor, Massey University</w:t>
      </w:r>
      <w:r>
        <w:t>. “</w:t>
      </w:r>
      <w:r w:rsidRPr="00236056">
        <w:t>Friday essay: if the world’s systems are ‘already cracking’ due to climate change, is there a post-doom silver lining?</w:t>
      </w:r>
      <w:r>
        <w:t xml:space="preserve">” 11/9/23. </w:t>
      </w:r>
      <w:r w:rsidRPr="00236056">
        <w:t>https://theconversation.com/friday-essay-if-the-worlds-systems-are-already-cracking-due-to-climate-change-is-there-a-post-doom-silver-lining-213890</w:t>
      </w:r>
    </w:p>
    <w:p w14:paraId="5E31897C" w14:textId="77777777" w:rsidR="0014736B" w:rsidRDefault="0014736B" w:rsidP="0014736B">
      <w:pPr>
        <w:rPr>
          <w:sz w:val="16"/>
        </w:rPr>
      </w:pPr>
      <w:r w:rsidRPr="00BE7BE1">
        <w:rPr>
          <w:rStyle w:val="StyleUnderline"/>
        </w:rPr>
        <w:t xml:space="preserve">If it felt to you like things started going </w:t>
      </w:r>
      <w:r w:rsidRPr="00BE7BE1">
        <w:rPr>
          <w:rStyle w:val="Emphasis"/>
        </w:rPr>
        <w:t>off the rails</w:t>
      </w:r>
      <w:r w:rsidRPr="00236056">
        <w:rPr>
          <w:sz w:val="16"/>
        </w:rPr>
        <w:t xml:space="preserve"> </w:t>
      </w:r>
      <w:r w:rsidRPr="00BE7BE1">
        <w:rPr>
          <w:rStyle w:val="StyleUnderline"/>
        </w:rPr>
        <w:t>around</w:t>
      </w:r>
      <w:r w:rsidRPr="00236056">
        <w:rPr>
          <w:sz w:val="16"/>
        </w:rPr>
        <w:t xml:space="preserve"> the year </w:t>
      </w:r>
      <w:r w:rsidRPr="00BE7BE1">
        <w:rPr>
          <w:rStyle w:val="StyleUnderline"/>
        </w:rPr>
        <w:t>2016</w:t>
      </w:r>
      <w:r w:rsidRPr="00236056">
        <w:rPr>
          <w:sz w:val="16"/>
        </w:rPr>
        <w:t xml:space="preserve">, you’re not alone. Symbolically, the double blow of Britain voting for Brexit, then the United States voting for Donald Trump, seemed like the “end” of something. (The postwar liberal consensus? The Anglo-American order?) </w:t>
      </w:r>
      <w:r w:rsidRPr="00BE7BE1">
        <w:rPr>
          <w:rStyle w:val="StyleUnderline"/>
        </w:rPr>
        <w:t>For some</w:t>
      </w:r>
      <w:r w:rsidRPr="00236056">
        <w:rPr>
          <w:sz w:val="16"/>
        </w:rPr>
        <w:t xml:space="preserve"> – myself included – </w:t>
      </w:r>
      <w:r w:rsidRPr="00BE7BE1">
        <w:rPr>
          <w:rStyle w:val="StyleUnderline"/>
        </w:rPr>
        <w:t xml:space="preserve">it also felt like the </w:t>
      </w:r>
      <w:r w:rsidRPr="00BE7BE1">
        <w:rPr>
          <w:rStyle w:val="Emphasis"/>
        </w:rPr>
        <w:t>stirrings</w:t>
      </w:r>
      <w:r w:rsidRPr="00236056">
        <w:rPr>
          <w:sz w:val="16"/>
        </w:rPr>
        <w:t xml:space="preserve"> </w:t>
      </w:r>
      <w:r w:rsidRPr="00BE7BE1">
        <w:rPr>
          <w:rStyle w:val="StyleUnderline"/>
        </w:rPr>
        <w:t xml:space="preserve">of a more </w:t>
      </w:r>
      <w:r w:rsidRPr="00BE7BE1">
        <w:rPr>
          <w:rStyle w:val="Emphasis"/>
        </w:rPr>
        <w:t>explicitly dystopian moment</w:t>
      </w:r>
      <w:r w:rsidRPr="00236056">
        <w:rPr>
          <w:sz w:val="16"/>
        </w:rPr>
        <w:t xml:space="preserve">. If you count yourself in this category, buckle up: Jem Bendell, former professor in sustainability leadership at the UK’s University of Cumbria, and his research team are here with more bad news. </w:t>
      </w:r>
      <w:r w:rsidRPr="00BE7BE1">
        <w:rPr>
          <w:rStyle w:val="StyleUnderline"/>
        </w:rPr>
        <w:t>According to Bendell’s new book</w:t>
      </w:r>
      <w:r w:rsidRPr="00236056">
        <w:rPr>
          <w:sz w:val="16"/>
        </w:rPr>
        <w:t xml:space="preserve"> Breaking Together: A Freedom-Loving Response to Collapse, “</w:t>
      </w:r>
      <w:r w:rsidRPr="00A1126A">
        <w:rPr>
          <w:rStyle w:val="StyleUnderline"/>
          <w:highlight w:val="cyan"/>
        </w:rPr>
        <w:t>the quality of life in most countries</w:t>
      </w:r>
      <w:r w:rsidRPr="00BE7BE1">
        <w:rPr>
          <w:rStyle w:val="StyleUnderline"/>
        </w:rPr>
        <w:t xml:space="preserve"> and regions of the world</w:t>
      </w:r>
      <w:r w:rsidRPr="00236056">
        <w:rPr>
          <w:sz w:val="16"/>
        </w:rPr>
        <w:t xml:space="preserve"> […] </w:t>
      </w:r>
      <w:r w:rsidRPr="00A1126A">
        <w:rPr>
          <w:rStyle w:val="Emphasis"/>
          <w:highlight w:val="cyan"/>
        </w:rPr>
        <w:t>peaked</w:t>
      </w:r>
      <w:r w:rsidRPr="00BE7BE1">
        <w:rPr>
          <w:rStyle w:val="Emphasis"/>
        </w:rPr>
        <w:t xml:space="preserve"> </w:t>
      </w:r>
      <w:r w:rsidRPr="00A1126A">
        <w:rPr>
          <w:rStyle w:val="Emphasis"/>
          <w:highlight w:val="cyan"/>
        </w:rPr>
        <w:t>around 2016</w:t>
      </w:r>
      <w:r w:rsidRPr="00236056">
        <w:rPr>
          <w:sz w:val="16"/>
        </w:rPr>
        <w:t xml:space="preserve"> </w:t>
      </w:r>
      <w:r w:rsidRPr="00BE7BE1">
        <w:rPr>
          <w:rStyle w:val="StyleUnderline"/>
        </w:rPr>
        <w:t>and</w:t>
      </w:r>
      <w:r w:rsidRPr="00236056">
        <w:rPr>
          <w:sz w:val="16"/>
        </w:rPr>
        <w:t xml:space="preserve"> [then] </w:t>
      </w:r>
      <w:r w:rsidRPr="00BE7BE1">
        <w:rPr>
          <w:rStyle w:val="StyleUnderline"/>
        </w:rPr>
        <w:t xml:space="preserve">began to </w:t>
      </w:r>
      <w:r w:rsidRPr="00BE7BE1">
        <w:rPr>
          <w:rStyle w:val="Emphasis"/>
        </w:rPr>
        <w:t>slowly decline</w:t>
      </w:r>
      <w:r w:rsidRPr="00236056">
        <w:rPr>
          <w:sz w:val="16"/>
        </w:rPr>
        <w:t xml:space="preserve">”. There is no sound reason to expect a halt to this deterioration, Bendell argues. Rather, </w:t>
      </w:r>
      <w:r w:rsidRPr="00A1126A">
        <w:rPr>
          <w:rStyle w:val="StyleUnderline"/>
          <w:highlight w:val="cyan"/>
        </w:rPr>
        <w:t>declining</w:t>
      </w:r>
      <w:r w:rsidRPr="00BE7BE1">
        <w:rPr>
          <w:rStyle w:val="StyleUnderline"/>
        </w:rPr>
        <w:t xml:space="preserve"> Human </w:t>
      </w:r>
      <w:r w:rsidRPr="00A1126A">
        <w:rPr>
          <w:rStyle w:val="StyleUnderline"/>
          <w:highlight w:val="cyan"/>
        </w:rPr>
        <w:t xml:space="preserve">Development Index statistics are one of </w:t>
      </w:r>
      <w:r w:rsidRPr="00A1126A">
        <w:rPr>
          <w:rStyle w:val="Emphasis"/>
          <w:highlight w:val="cyan"/>
        </w:rPr>
        <w:t xml:space="preserve">many signals societal </w:t>
      </w:r>
      <w:r w:rsidRPr="00A1126A">
        <w:rPr>
          <w:rStyle w:val="StyleUnderline"/>
          <w:highlight w:val="cyan"/>
        </w:rPr>
        <w:t>collapse</w:t>
      </w:r>
      <w:r w:rsidRPr="00BE7BE1">
        <w:rPr>
          <w:rStyle w:val="StyleUnderline"/>
        </w:rPr>
        <w:t xml:space="preserve"> due to climate change </w:t>
      </w:r>
      <w:r w:rsidRPr="00A1126A">
        <w:rPr>
          <w:rStyle w:val="StyleUnderline"/>
          <w:highlight w:val="cyan"/>
        </w:rPr>
        <w:t>is</w:t>
      </w:r>
      <w:r w:rsidRPr="00BE7BE1">
        <w:rPr>
          <w:rStyle w:val="StyleUnderline"/>
        </w:rPr>
        <w:t xml:space="preserve"> not only </w:t>
      </w:r>
      <w:r w:rsidRPr="00A1126A">
        <w:rPr>
          <w:rStyle w:val="Emphasis"/>
          <w:highlight w:val="cyan"/>
        </w:rPr>
        <w:t>possible</w:t>
      </w:r>
      <w:r w:rsidRPr="00236056">
        <w:rPr>
          <w:sz w:val="16"/>
        </w:rPr>
        <w:t xml:space="preserve">, </w:t>
      </w:r>
      <w:r w:rsidRPr="00BE7BE1">
        <w:rPr>
          <w:rStyle w:val="StyleUnderline"/>
        </w:rPr>
        <w:t xml:space="preserve">or even </w:t>
      </w:r>
      <w:r w:rsidRPr="00BE7BE1">
        <w:rPr>
          <w:rStyle w:val="Emphasis"/>
        </w:rPr>
        <w:t>imminent</w:t>
      </w:r>
      <w:r w:rsidRPr="00236056">
        <w:rPr>
          <w:sz w:val="16"/>
        </w:rPr>
        <w:t xml:space="preserve"> – </w:t>
      </w:r>
      <w:r w:rsidRPr="00BE7BE1">
        <w:rPr>
          <w:rStyle w:val="StyleUnderline"/>
        </w:rPr>
        <w:t xml:space="preserve">but </w:t>
      </w:r>
      <w:r w:rsidRPr="00BE7BE1">
        <w:rPr>
          <w:rStyle w:val="Emphasis"/>
        </w:rPr>
        <w:t>already happening</w:t>
      </w:r>
      <w:r w:rsidRPr="00236056">
        <w:rPr>
          <w:sz w:val="16"/>
        </w:rPr>
        <w:t xml:space="preserve">, right now. </w:t>
      </w:r>
      <w:r w:rsidRPr="00A1126A">
        <w:rPr>
          <w:rStyle w:val="StyleUnderline"/>
          <w:highlight w:val="cyan"/>
        </w:rPr>
        <w:t>But what if</w:t>
      </w:r>
      <w:r w:rsidRPr="00BE7BE1">
        <w:rPr>
          <w:rStyle w:val="StyleUnderline"/>
        </w:rPr>
        <w:t xml:space="preserve"> </w:t>
      </w:r>
      <w:r w:rsidRPr="00A1126A">
        <w:rPr>
          <w:rStyle w:val="StyleUnderline"/>
          <w:highlight w:val="cyan"/>
        </w:rPr>
        <w:t xml:space="preserve">collapse is an </w:t>
      </w:r>
      <w:r w:rsidRPr="00A1126A">
        <w:rPr>
          <w:rStyle w:val="Emphasis"/>
          <w:highlight w:val="cyan"/>
        </w:rPr>
        <w:t>ongoing</w:t>
      </w:r>
      <w:r w:rsidRPr="00236056">
        <w:rPr>
          <w:sz w:val="16"/>
        </w:rPr>
        <w:t xml:space="preserve"> </w:t>
      </w:r>
      <w:r w:rsidRPr="00BE7BE1">
        <w:rPr>
          <w:rStyle w:val="StyleUnderline"/>
        </w:rPr>
        <w:t>and</w:t>
      </w:r>
      <w:r w:rsidRPr="00236056">
        <w:rPr>
          <w:sz w:val="16"/>
        </w:rPr>
        <w:t xml:space="preserve"> </w:t>
      </w:r>
      <w:r w:rsidRPr="00A1126A">
        <w:rPr>
          <w:rStyle w:val="Emphasis"/>
          <w:highlight w:val="cyan"/>
        </w:rPr>
        <w:t>slow</w:t>
      </w:r>
      <w:r w:rsidRPr="00BE7BE1">
        <w:rPr>
          <w:rStyle w:val="Emphasis"/>
        </w:rPr>
        <w:t>(ish)</w:t>
      </w:r>
      <w:r w:rsidRPr="00236056">
        <w:rPr>
          <w:sz w:val="16"/>
        </w:rPr>
        <w:t xml:space="preserve"> </w:t>
      </w:r>
      <w:r w:rsidRPr="00A1126A">
        <w:rPr>
          <w:rStyle w:val="StyleUnderline"/>
          <w:highlight w:val="cyan"/>
        </w:rPr>
        <w:t>process</w:t>
      </w:r>
      <w:r w:rsidRPr="00236056">
        <w:rPr>
          <w:sz w:val="16"/>
        </w:rPr>
        <w:t xml:space="preserve">, </w:t>
      </w:r>
      <w:r w:rsidRPr="00BE7BE1">
        <w:rPr>
          <w:rStyle w:val="StyleUnderline"/>
        </w:rPr>
        <w:t xml:space="preserve">rather than a </w:t>
      </w:r>
      <w:r w:rsidRPr="00BE7BE1">
        <w:rPr>
          <w:rStyle w:val="Emphasis"/>
        </w:rPr>
        <w:t>one-off mega-disaster?</w:t>
      </w:r>
      <w:r w:rsidRPr="00BE7BE1">
        <w:rPr>
          <w:rStyle w:val="StyleUnderline"/>
        </w:rPr>
        <w:t xml:space="preserve"> </w:t>
      </w:r>
      <w:r w:rsidRPr="00A1126A">
        <w:rPr>
          <w:rStyle w:val="StyleUnderline"/>
          <w:highlight w:val="cyan"/>
        </w:rPr>
        <w:t xml:space="preserve">And what if </w:t>
      </w:r>
      <w:r w:rsidRPr="00160759">
        <w:rPr>
          <w:rStyle w:val="StyleUnderline"/>
        </w:rPr>
        <w:t>the</w:t>
      </w:r>
      <w:r w:rsidRPr="00BE7BE1">
        <w:rPr>
          <w:rStyle w:val="StyleUnderline"/>
        </w:rPr>
        <w:t xml:space="preserve"> </w:t>
      </w:r>
      <w:r w:rsidRPr="00A1126A">
        <w:rPr>
          <w:rStyle w:val="StyleUnderline"/>
          <w:highlight w:val="cyan"/>
        </w:rPr>
        <w:t>cracks</w:t>
      </w:r>
      <w:r w:rsidRPr="00BE7BE1">
        <w:rPr>
          <w:rStyle w:val="StyleUnderline"/>
        </w:rPr>
        <w:t xml:space="preserve"> </w:t>
      </w:r>
      <w:r w:rsidRPr="00A1126A">
        <w:rPr>
          <w:rStyle w:val="StyleUnderline"/>
          <w:highlight w:val="cyan"/>
        </w:rPr>
        <w:t>appearing</w:t>
      </w:r>
      <w:r w:rsidRPr="00BE7BE1">
        <w:rPr>
          <w:rStyle w:val="StyleUnderline"/>
        </w:rPr>
        <w:t xml:space="preserve"> in the “</w:t>
      </w:r>
      <w:r w:rsidRPr="00BE7BE1">
        <w:rPr>
          <w:rStyle w:val="Emphasis"/>
        </w:rPr>
        <w:t>cultural cement</w:t>
      </w:r>
      <w:r w:rsidRPr="00BE7BE1">
        <w:rPr>
          <w:rStyle w:val="StyleUnderline"/>
        </w:rPr>
        <w:t xml:space="preserve">” of modern society represent </w:t>
      </w:r>
      <w:r w:rsidRPr="00BE7BE1">
        <w:rPr>
          <w:rStyle w:val="Emphasis"/>
        </w:rPr>
        <w:t>not only a crisis</w:t>
      </w:r>
      <w:r w:rsidRPr="00236056">
        <w:rPr>
          <w:sz w:val="16"/>
        </w:rPr>
        <w:t xml:space="preserve">, </w:t>
      </w:r>
      <w:r w:rsidRPr="00BE7BE1">
        <w:rPr>
          <w:rStyle w:val="StyleUnderline"/>
        </w:rPr>
        <w:t xml:space="preserve">but also an </w:t>
      </w:r>
      <w:r w:rsidRPr="00A1126A">
        <w:rPr>
          <w:rStyle w:val="StyleUnderline"/>
          <w:highlight w:val="cyan"/>
        </w:rPr>
        <w:t xml:space="preserve">opportunity to </w:t>
      </w:r>
      <w:r w:rsidRPr="00160759">
        <w:rPr>
          <w:rStyle w:val="Emphasis"/>
        </w:rPr>
        <w:t>radically</w:t>
      </w:r>
      <w:r w:rsidRPr="00BE7BE1">
        <w:rPr>
          <w:rStyle w:val="Emphasis"/>
        </w:rPr>
        <w:t xml:space="preserve"> </w:t>
      </w:r>
      <w:r w:rsidRPr="00A1126A">
        <w:rPr>
          <w:rStyle w:val="Emphasis"/>
          <w:highlight w:val="cyan"/>
        </w:rPr>
        <w:t>rethink</w:t>
      </w:r>
      <w:r w:rsidRPr="00236056">
        <w:rPr>
          <w:sz w:val="16"/>
        </w:rPr>
        <w:t xml:space="preserve"> </w:t>
      </w:r>
      <w:r w:rsidRPr="00BE7BE1">
        <w:rPr>
          <w:rStyle w:val="StyleUnderline"/>
        </w:rPr>
        <w:t xml:space="preserve">how </w:t>
      </w:r>
      <w:r w:rsidRPr="00A1126A">
        <w:rPr>
          <w:rStyle w:val="StyleUnderline"/>
          <w:highlight w:val="cyan"/>
        </w:rPr>
        <w:t>humans interact</w:t>
      </w:r>
      <w:r w:rsidRPr="00236056">
        <w:rPr>
          <w:sz w:val="16"/>
        </w:rPr>
        <w:t xml:space="preserve"> – with each other, and with the natural world? Breaking Together encourages us to think about collapse in ways that are profound, possibility-expanding and startlingly original. Bendell’s “post</w:t>
      </w:r>
      <w:r w:rsidRPr="007F26B9">
        <w:rPr>
          <w:rStyle w:val="StyleUnderline"/>
        </w:rPr>
        <w:t>-</w:t>
      </w:r>
      <w:r w:rsidRPr="00A1126A">
        <w:rPr>
          <w:rStyle w:val="StyleUnderline"/>
          <w:highlight w:val="cyan"/>
        </w:rPr>
        <w:t>doom</w:t>
      </w:r>
      <w:r w:rsidRPr="007F26B9">
        <w:rPr>
          <w:rStyle w:val="StyleUnderline"/>
        </w:rPr>
        <w:t xml:space="preserve">” </w:t>
      </w:r>
      <w:r w:rsidRPr="00A1126A">
        <w:rPr>
          <w:rStyle w:val="StyleUnderline"/>
          <w:highlight w:val="cyan"/>
        </w:rPr>
        <w:t>perspective has</w:t>
      </w:r>
      <w:r w:rsidRPr="007F26B9">
        <w:rPr>
          <w:rStyle w:val="StyleUnderline"/>
        </w:rPr>
        <w:t xml:space="preserve"> the </w:t>
      </w:r>
      <w:r w:rsidRPr="00A1126A">
        <w:rPr>
          <w:rStyle w:val="Emphasis"/>
          <w:highlight w:val="cyan"/>
        </w:rPr>
        <w:t>potential to change</w:t>
      </w:r>
      <w:r w:rsidRPr="00236056">
        <w:rPr>
          <w:sz w:val="16"/>
        </w:rPr>
        <w:t xml:space="preserve"> </w:t>
      </w:r>
      <w:r w:rsidRPr="007F26B9">
        <w:rPr>
          <w:rStyle w:val="StyleUnderline"/>
        </w:rPr>
        <w:t xml:space="preserve">individual </w:t>
      </w:r>
      <w:r w:rsidRPr="00A1126A">
        <w:rPr>
          <w:rStyle w:val="StyleUnderline"/>
          <w:highlight w:val="cyan"/>
        </w:rPr>
        <w:t xml:space="preserve">lives, </w:t>
      </w:r>
      <w:r w:rsidRPr="00A1126A">
        <w:rPr>
          <w:rStyle w:val="Emphasis"/>
          <w:highlight w:val="cyan"/>
        </w:rPr>
        <w:t>upend organisational strategies</w:t>
      </w:r>
      <w:r w:rsidRPr="00236056">
        <w:rPr>
          <w:sz w:val="16"/>
        </w:rPr>
        <w:t xml:space="preserve"> </w:t>
      </w:r>
      <w:r w:rsidRPr="007F26B9">
        <w:rPr>
          <w:rStyle w:val="StyleUnderline"/>
        </w:rPr>
        <w:t xml:space="preserve">and give birth to whole </w:t>
      </w:r>
      <w:r w:rsidRPr="007F26B9">
        <w:rPr>
          <w:rStyle w:val="Emphasis"/>
        </w:rPr>
        <w:t>new social movements</w:t>
      </w:r>
      <w:r w:rsidRPr="00236056">
        <w:rPr>
          <w:sz w:val="16"/>
        </w:rPr>
        <w:t xml:space="preserve">. Bendell advocates for an ideal of “ecofreedom”. This moves beyond obvious ideas, such as reconnecting with nature, to encompass supporting youth climate activism and decolonial, resource-preserving movements in the Global South. The post-doom approach also calls for </w:t>
      </w:r>
      <w:r w:rsidRPr="007F26B9">
        <w:rPr>
          <w:rStyle w:val="StyleUnderline"/>
        </w:rPr>
        <w:t>embracing a “</w:t>
      </w:r>
      <w:r w:rsidRPr="007F26B9">
        <w:rPr>
          <w:rStyle w:val="Emphasis"/>
        </w:rPr>
        <w:t>positive disintegration</w:t>
      </w:r>
      <w:r w:rsidRPr="007F26B9">
        <w:rPr>
          <w:rStyle w:val="StyleUnderline"/>
        </w:rPr>
        <w:t xml:space="preserve">” of </w:t>
      </w:r>
      <w:r w:rsidRPr="007F26B9">
        <w:rPr>
          <w:rStyle w:val="Emphasis"/>
        </w:rPr>
        <w:t>self</w:t>
      </w:r>
      <w:r w:rsidRPr="007F26B9">
        <w:rPr>
          <w:rStyle w:val="StyleUnderline"/>
        </w:rPr>
        <w:t xml:space="preserve"> and </w:t>
      </w:r>
      <w:r w:rsidRPr="007F26B9">
        <w:rPr>
          <w:rStyle w:val="Emphasis"/>
        </w:rPr>
        <w:t>values</w:t>
      </w:r>
      <w:r w:rsidRPr="00236056">
        <w:rPr>
          <w:sz w:val="16"/>
        </w:rPr>
        <w:t xml:space="preserve">, </w:t>
      </w:r>
      <w:r w:rsidRPr="007F26B9">
        <w:rPr>
          <w:rStyle w:val="StyleUnderline"/>
        </w:rPr>
        <w:t xml:space="preserve">to </w:t>
      </w:r>
      <w:r w:rsidRPr="007F26B9">
        <w:rPr>
          <w:rStyle w:val="Emphasis"/>
        </w:rPr>
        <w:t>refocus</w:t>
      </w:r>
      <w:r w:rsidRPr="007F26B9">
        <w:rPr>
          <w:rStyle w:val="StyleUnderline"/>
        </w:rPr>
        <w:t xml:space="preserve"> </w:t>
      </w:r>
      <w:r w:rsidRPr="00236056">
        <w:rPr>
          <w:sz w:val="16"/>
        </w:rPr>
        <w:t>one’s mind, and entire</w:t>
      </w:r>
      <w:r w:rsidRPr="007F26B9">
        <w:rPr>
          <w:rStyle w:val="StyleUnderline"/>
        </w:rPr>
        <w:t xml:space="preserve"> </w:t>
      </w:r>
      <w:r w:rsidRPr="007F26B9">
        <w:rPr>
          <w:rStyle w:val="Emphasis"/>
        </w:rPr>
        <w:t>existence</w:t>
      </w:r>
      <w:r w:rsidRPr="00236056">
        <w:rPr>
          <w:sz w:val="16"/>
        </w:rPr>
        <w:t xml:space="preserve">, on things that really matter. Deep adaptation Bendell is best known for his 2018 paper Deep Adaptation: A Map for Navigating Climate Tragedy. He submitted it to the Sustainability Accounting, Management and Policy Journal for peer review; the reviewers requested major changes. Instead, Bendell published the paper himself, via the University of Cumbria’s Initiative for Leadership and Sustainability. Deep Adaptation is a brick hurled through the window of “corporate sustainability”, questioning its very viability as a field of scholarship. The first sentence of the abstract reads: The purpose of this conceptual paper is to provide readers with an opportunity to reassess their work and life in the face of an inevitable near-term social collapse due to climate change. Needless to say, this got people’s attention. The breaking-the-frame gesture of a supposedly sober academic paper containing bold, sometimes alarming claims resonated widely. Particularly this one: when I say starvation, destruction, migration, disease and war, I mean in your own life. With the power down, soon you wouldn’t have water coming out of your tap. You will depend on your neighbours for food and some warmth. You will become malnourished. You won’t know whether to stay or go. You will fear being violently killed before starving to death. Deep Adaptation went viral. By 2019, it had been downloaded more than 600,000 times. The argument’s appeal is based, first, on Bendell’s courage to draw meaningful, personally relevant conclusions from all the terrifying climate and ecological data that has been floating around unsynthesised for years. This is combined with a sense one might have stumbled upon “the paper they don’t want you to read”. A whiff of contraband, the tang of illicit knowledge – which has, of course, become ever more appealing in these heady, post-truth days. Bendell’s “Deep Adaptation” argument influenced the founding members of Extinction Rebellion, who sought to develop an environmental activism commensurate with the scale of threat humans face. It also led to the formation of an international online Deep Adaptation Forum, which has allowed tens of thousands of people to begin processing their fear and grief about future societal and ecological breakdown. Bendell’s work has also sparked fierce criticism: that he has got the science wrong. Or that, even if the science is okay, the implications of Deep Adaptation are counter to a politics of climate justice. (It’s also worth noting that some critics of Deep Adaptation commit the classic fallacy of “shooting the messenger”, blaming Bendell for systemic problems and/or emotional responses that are not of his making.) ‘It’s already far worse’ Now, five years after the birth of the Deep Adaptation movement, Bendell is back with another nasty surprise: </w:t>
      </w:r>
      <w:r w:rsidRPr="007F26B9">
        <w:rPr>
          <w:rStyle w:val="StyleUnderline"/>
        </w:rPr>
        <w:t>as the research</w:t>
      </w:r>
      <w:r w:rsidRPr="00236056">
        <w:rPr>
          <w:sz w:val="16"/>
        </w:rPr>
        <w:t xml:space="preserve"> [for Breaking Together] </w:t>
      </w:r>
      <w:r w:rsidRPr="007F26B9">
        <w:rPr>
          <w:rStyle w:val="StyleUnderline"/>
        </w:rPr>
        <w:t>progressed, I discovered the data was indicating things</w:t>
      </w:r>
      <w:r w:rsidRPr="00236056">
        <w:rPr>
          <w:sz w:val="16"/>
        </w:rPr>
        <w:t xml:space="preserve"> </w:t>
      </w:r>
      <w:r w:rsidRPr="007F26B9">
        <w:rPr>
          <w:rStyle w:val="Emphasis"/>
        </w:rPr>
        <w:t>were far worse</w:t>
      </w:r>
      <w:r w:rsidRPr="00236056">
        <w:rPr>
          <w:sz w:val="16"/>
        </w:rPr>
        <w:t xml:space="preserve"> </w:t>
      </w:r>
      <w:r w:rsidRPr="007F26B9">
        <w:rPr>
          <w:rStyle w:val="StyleUnderline"/>
        </w:rPr>
        <w:t xml:space="preserve">than I had </w:t>
      </w:r>
      <w:r w:rsidRPr="007F26B9">
        <w:rPr>
          <w:rStyle w:val="Emphasis"/>
        </w:rPr>
        <w:t>previously assessed</w:t>
      </w:r>
      <w:r w:rsidRPr="007F26B9">
        <w:rPr>
          <w:rStyle w:val="StyleUnderline"/>
        </w:rPr>
        <w:t xml:space="preserve">. Indeed, they were already </w:t>
      </w:r>
      <w:r w:rsidRPr="007F26B9">
        <w:rPr>
          <w:rStyle w:val="Emphasis"/>
        </w:rPr>
        <w:t>far worse</w:t>
      </w:r>
      <w:r w:rsidRPr="007F26B9">
        <w:rPr>
          <w:rStyle w:val="StyleUnderline"/>
        </w:rPr>
        <w:t xml:space="preserve"> in the years </w:t>
      </w:r>
      <w:r w:rsidRPr="007F26B9">
        <w:rPr>
          <w:rStyle w:val="Emphasis"/>
        </w:rPr>
        <w:t>before 2018</w:t>
      </w:r>
      <w:r w:rsidRPr="007F26B9">
        <w:rPr>
          <w:rStyle w:val="StyleUnderline"/>
        </w:rPr>
        <w:t xml:space="preserve"> </w:t>
      </w:r>
      <w:r w:rsidRPr="00236056">
        <w:rPr>
          <w:sz w:val="16"/>
        </w:rPr>
        <w:t>than I had known.</w:t>
      </w:r>
      <w:r w:rsidRPr="007F26B9">
        <w:rPr>
          <w:rStyle w:val="StyleUnderline"/>
        </w:rPr>
        <w:t xml:space="preserve"> I had been wrong to </w:t>
      </w:r>
      <w:r w:rsidRPr="007F26B9">
        <w:rPr>
          <w:rStyle w:val="Emphasis"/>
        </w:rPr>
        <w:t>conclude</w:t>
      </w:r>
      <w:r w:rsidRPr="00236056">
        <w:rPr>
          <w:sz w:val="16"/>
        </w:rPr>
        <w:t xml:space="preserve"> </w:t>
      </w:r>
      <w:r w:rsidRPr="007F26B9">
        <w:rPr>
          <w:rStyle w:val="StyleUnderline"/>
        </w:rPr>
        <w:t>that societal collapse</w:t>
      </w:r>
      <w:r w:rsidRPr="00236056">
        <w:rPr>
          <w:sz w:val="16"/>
        </w:rPr>
        <w:t xml:space="preserve"> </w:t>
      </w:r>
      <w:r w:rsidRPr="007F26B9">
        <w:rPr>
          <w:rStyle w:val="Emphasis"/>
        </w:rPr>
        <w:t>is inevitable</w:t>
      </w:r>
      <w:r w:rsidRPr="00236056">
        <w:rPr>
          <w:sz w:val="16"/>
        </w:rPr>
        <w:t xml:space="preserve">, </w:t>
      </w:r>
      <w:r w:rsidRPr="007F26B9">
        <w:rPr>
          <w:rStyle w:val="StyleUnderline"/>
        </w:rPr>
        <w:t xml:space="preserve">because it had </w:t>
      </w:r>
      <w:r w:rsidRPr="007F26B9">
        <w:rPr>
          <w:rStyle w:val="Emphasis"/>
        </w:rPr>
        <w:t>already begun</w:t>
      </w:r>
      <w:r w:rsidRPr="007F26B9">
        <w:rPr>
          <w:rStyle w:val="StyleUnderline"/>
        </w:rPr>
        <w:t xml:space="preserve"> when I was reaching that conclusion.</w:t>
      </w:r>
      <w:r>
        <w:rPr>
          <w:rStyle w:val="StyleUnderline"/>
        </w:rPr>
        <w:t xml:space="preserve"> </w:t>
      </w:r>
      <w:r w:rsidRPr="00236056">
        <w:rPr>
          <w:sz w:val="16"/>
        </w:rPr>
        <w:t xml:space="preserve">Chapter by chapter, the first half of the 500-page book presents an interdisciplinary laundry list of ruin: </w:t>
      </w:r>
      <w:r w:rsidRPr="00A1126A">
        <w:rPr>
          <w:rStyle w:val="StyleUnderline"/>
          <w:highlight w:val="cyan"/>
        </w:rPr>
        <w:t>imminent</w:t>
      </w:r>
      <w:r w:rsidRPr="00236056">
        <w:rPr>
          <w:sz w:val="16"/>
        </w:rPr>
        <w:t xml:space="preserve"> or ongoing </w:t>
      </w:r>
      <w:r w:rsidRPr="00A1126A">
        <w:rPr>
          <w:rStyle w:val="Emphasis"/>
          <w:highlight w:val="cyan"/>
        </w:rPr>
        <w:t>economic collapse</w:t>
      </w:r>
      <w:r w:rsidRPr="00236056">
        <w:rPr>
          <w:sz w:val="16"/>
        </w:rPr>
        <w:t xml:space="preserve">, </w:t>
      </w:r>
      <w:r w:rsidRPr="00A1126A">
        <w:rPr>
          <w:rStyle w:val="Emphasis"/>
          <w:highlight w:val="cyan"/>
        </w:rPr>
        <w:t>monetary collapse</w:t>
      </w:r>
      <w:r w:rsidRPr="00236056">
        <w:rPr>
          <w:sz w:val="16"/>
        </w:rPr>
        <w:t xml:space="preserve">, </w:t>
      </w:r>
      <w:r w:rsidRPr="00160759">
        <w:rPr>
          <w:rStyle w:val="Emphasis"/>
        </w:rPr>
        <w:t>energy collapse</w:t>
      </w:r>
      <w:r w:rsidRPr="00236056">
        <w:rPr>
          <w:sz w:val="16"/>
        </w:rPr>
        <w:t xml:space="preserve">, </w:t>
      </w:r>
      <w:r w:rsidRPr="00A1126A">
        <w:rPr>
          <w:rStyle w:val="Emphasis"/>
          <w:highlight w:val="cyan"/>
        </w:rPr>
        <w:t>biosphere collapse</w:t>
      </w:r>
      <w:r w:rsidRPr="00236056">
        <w:rPr>
          <w:sz w:val="16"/>
        </w:rPr>
        <w:t xml:space="preserve">, </w:t>
      </w:r>
      <w:r w:rsidRPr="007F26B9">
        <w:rPr>
          <w:rStyle w:val="Emphasis"/>
        </w:rPr>
        <w:t>climate collapse</w:t>
      </w:r>
      <w:r w:rsidRPr="00236056">
        <w:rPr>
          <w:sz w:val="16"/>
        </w:rPr>
        <w:t xml:space="preserve">, </w:t>
      </w:r>
      <w:r w:rsidRPr="007F26B9">
        <w:rPr>
          <w:rStyle w:val="Emphasis"/>
        </w:rPr>
        <w:t>food collapse</w:t>
      </w:r>
      <w:r w:rsidRPr="00236056">
        <w:rPr>
          <w:sz w:val="16"/>
        </w:rPr>
        <w:t xml:space="preserve">, societal collapse. Depending on your background, some of this material might be (depressingly) familiar reading. For example, anyone who’s across the Stockholm Resilience Centre’s analysis that </w:t>
      </w:r>
      <w:r w:rsidRPr="00A1126A">
        <w:rPr>
          <w:rStyle w:val="StyleUnderline"/>
          <w:highlight w:val="cyan"/>
        </w:rPr>
        <w:t>humanity</w:t>
      </w:r>
      <w:r w:rsidRPr="007F26B9">
        <w:rPr>
          <w:rStyle w:val="StyleUnderline"/>
        </w:rPr>
        <w:t xml:space="preserve"> has already </w:t>
      </w:r>
      <w:r w:rsidRPr="00A1126A">
        <w:rPr>
          <w:rStyle w:val="Emphasis"/>
          <w:highlight w:val="cyan"/>
        </w:rPr>
        <w:t>breached six out of</w:t>
      </w:r>
      <w:r w:rsidRPr="007F26B9">
        <w:rPr>
          <w:rStyle w:val="Emphasis"/>
        </w:rPr>
        <w:t xml:space="preserve"> </w:t>
      </w:r>
      <w:r w:rsidRPr="00A1126A">
        <w:rPr>
          <w:rStyle w:val="Emphasis"/>
          <w:highlight w:val="cyan"/>
        </w:rPr>
        <w:t>nine</w:t>
      </w:r>
      <w:r w:rsidRPr="007F26B9">
        <w:rPr>
          <w:rStyle w:val="StyleUnderline"/>
        </w:rPr>
        <w:t xml:space="preserve"> of the earth’s “</w:t>
      </w:r>
      <w:r w:rsidRPr="00A1126A">
        <w:rPr>
          <w:rStyle w:val="Emphasis"/>
          <w:highlight w:val="cyan"/>
        </w:rPr>
        <w:t>planetary boundaries</w:t>
      </w:r>
      <w:r w:rsidRPr="007F26B9">
        <w:rPr>
          <w:rStyle w:val="StyleUnderline"/>
        </w:rPr>
        <w:t>”,</w:t>
      </w:r>
      <w:r w:rsidRPr="00236056">
        <w:rPr>
          <w:sz w:val="16"/>
        </w:rPr>
        <w:t xml:space="preserve"> or who has read Elizabeth Kolbert’s The Sixth Extinction (2014), won’t need convincing that ecological collapse is well underway. Hedge-fund gossip On the other hand, for readers who are unfamiliar with the finer points of economics or finance – such as myself – there are some huge claims it’s hard to know what to do with. Apparently, </w:t>
      </w:r>
      <w:r w:rsidRPr="00A1126A">
        <w:rPr>
          <w:rStyle w:val="StyleUnderline"/>
          <w:highlight w:val="cyan"/>
        </w:rPr>
        <w:t>the world’s</w:t>
      </w:r>
      <w:r w:rsidRPr="007F26B9">
        <w:rPr>
          <w:rStyle w:val="StyleUnderline"/>
        </w:rPr>
        <w:t xml:space="preserve"> current </w:t>
      </w:r>
      <w:r w:rsidRPr="00A1126A">
        <w:rPr>
          <w:rStyle w:val="Emphasis"/>
          <w:highlight w:val="cyan"/>
        </w:rPr>
        <w:t>monetary systems</w:t>
      </w:r>
      <w:r w:rsidRPr="00236056">
        <w:rPr>
          <w:sz w:val="16"/>
        </w:rPr>
        <w:t xml:space="preserve"> “</w:t>
      </w:r>
      <w:r w:rsidRPr="007F26B9">
        <w:rPr>
          <w:rStyle w:val="StyleUnderline"/>
        </w:rPr>
        <w:t xml:space="preserve">are not only </w:t>
      </w:r>
      <w:r w:rsidRPr="00A1126A">
        <w:rPr>
          <w:rStyle w:val="Emphasis"/>
          <w:highlight w:val="cyan"/>
        </w:rPr>
        <w:t>hastening</w:t>
      </w:r>
      <w:r w:rsidRPr="00A1126A">
        <w:rPr>
          <w:sz w:val="16"/>
          <w:highlight w:val="cyan"/>
        </w:rPr>
        <w:t xml:space="preserve"> </w:t>
      </w:r>
      <w:r w:rsidRPr="00160759">
        <w:rPr>
          <w:rStyle w:val="StyleUnderline"/>
        </w:rPr>
        <w:t>the</w:t>
      </w:r>
      <w:r w:rsidRPr="007F26B9">
        <w:rPr>
          <w:rStyle w:val="StyleUnderline"/>
        </w:rPr>
        <w:t xml:space="preserve"> </w:t>
      </w:r>
      <w:r w:rsidRPr="00A1126A">
        <w:rPr>
          <w:rStyle w:val="StyleUnderline"/>
          <w:highlight w:val="cyan"/>
        </w:rPr>
        <w:t>collapse</w:t>
      </w:r>
      <w:r w:rsidRPr="00236056">
        <w:rPr>
          <w:sz w:val="16"/>
        </w:rPr>
        <w:t xml:space="preserve"> of both natural and human systems, </w:t>
      </w:r>
      <w:r w:rsidRPr="007F26B9">
        <w:rPr>
          <w:rStyle w:val="StyleUnderline"/>
        </w:rPr>
        <w:t xml:space="preserve">but are known to be </w:t>
      </w:r>
      <w:r w:rsidRPr="007F26B9">
        <w:rPr>
          <w:rStyle w:val="Emphasis"/>
        </w:rPr>
        <w:t>on the verge</w:t>
      </w:r>
      <w:r w:rsidRPr="00236056">
        <w:rPr>
          <w:sz w:val="16"/>
        </w:rPr>
        <w:t xml:space="preserve"> </w:t>
      </w:r>
      <w:r w:rsidRPr="007F26B9">
        <w:rPr>
          <w:rStyle w:val="StyleUnderline"/>
        </w:rPr>
        <w:t>of collapse by some senior officials</w:t>
      </w:r>
      <w:r w:rsidRPr="00236056">
        <w:rPr>
          <w:sz w:val="16"/>
        </w:rPr>
        <w:t>”. His proof? “</w:t>
      </w:r>
      <w:r w:rsidRPr="007F26B9">
        <w:rPr>
          <w:rStyle w:val="StyleUnderline"/>
        </w:rPr>
        <w:t xml:space="preserve">Many </w:t>
      </w:r>
      <w:r w:rsidRPr="00A1126A">
        <w:rPr>
          <w:rStyle w:val="Emphasis"/>
          <w:highlight w:val="cyan"/>
        </w:rPr>
        <w:t>private bankers</w:t>
      </w:r>
      <w:r w:rsidRPr="007F26B9">
        <w:rPr>
          <w:rStyle w:val="StyleUnderline"/>
        </w:rPr>
        <w:t xml:space="preserve"> I have spoken to </w:t>
      </w:r>
      <w:r w:rsidRPr="00A1126A">
        <w:rPr>
          <w:rStyle w:val="Emphasis"/>
          <w:highlight w:val="cyan"/>
        </w:rPr>
        <w:t>believe</w:t>
      </w:r>
      <w:r w:rsidRPr="00236056">
        <w:rPr>
          <w:sz w:val="16"/>
        </w:rPr>
        <w:t xml:space="preserve"> </w:t>
      </w:r>
      <w:r w:rsidRPr="007F26B9">
        <w:rPr>
          <w:rStyle w:val="StyleUnderline"/>
        </w:rPr>
        <w:t xml:space="preserve">that the </w:t>
      </w:r>
      <w:r w:rsidRPr="00A1126A">
        <w:rPr>
          <w:rStyle w:val="Emphasis"/>
          <w:highlight w:val="cyan"/>
        </w:rPr>
        <w:t>current monetary systems</w:t>
      </w:r>
      <w:r w:rsidRPr="00A1126A">
        <w:rPr>
          <w:sz w:val="16"/>
          <w:highlight w:val="cyan"/>
        </w:rPr>
        <w:t xml:space="preserve"> </w:t>
      </w:r>
      <w:r w:rsidRPr="00A1126A">
        <w:rPr>
          <w:rStyle w:val="StyleUnderline"/>
          <w:highlight w:val="cyan"/>
        </w:rPr>
        <w:t>will not</w:t>
      </w:r>
      <w:r w:rsidRPr="007F26B9">
        <w:rPr>
          <w:rStyle w:val="StyleUnderline"/>
        </w:rPr>
        <w:t xml:space="preserve"> </w:t>
      </w:r>
      <w:r w:rsidRPr="00A1126A">
        <w:rPr>
          <w:rStyle w:val="StyleUnderline"/>
          <w:highlight w:val="cyan"/>
        </w:rPr>
        <w:t>last</w:t>
      </w:r>
      <w:r w:rsidRPr="00236056">
        <w:rPr>
          <w:sz w:val="16"/>
        </w:rPr>
        <w:t>,” while “</w:t>
      </w:r>
      <w:r w:rsidRPr="00A1126A">
        <w:rPr>
          <w:rStyle w:val="Emphasis"/>
          <w:highlight w:val="cyan"/>
        </w:rPr>
        <w:t>none of them</w:t>
      </w:r>
      <w:r w:rsidRPr="00236056">
        <w:rPr>
          <w:sz w:val="16"/>
        </w:rPr>
        <w:t xml:space="preserve"> […] </w:t>
      </w:r>
      <w:r w:rsidRPr="00A1126A">
        <w:rPr>
          <w:rStyle w:val="StyleUnderline"/>
          <w:highlight w:val="cyan"/>
        </w:rPr>
        <w:t>considered the system</w:t>
      </w:r>
      <w:r w:rsidRPr="007F26B9">
        <w:rPr>
          <w:rStyle w:val="StyleUnderline"/>
        </w:rPr>
        <w:t xml:space="preserve"> to be</w:t>
      </w:r>
      <w:r w:rsidRPr="00236056">
        <w:rPr>
          <w:sz w:val="16"/>
        </w:rPr>
        <w:t xml:space="preserve"> </w:t>
      </w:r>
      <w:r w:rsidRPr="007F26B9">
        <w:rPr>
          <w:rStyle w:val="Emphasis"/>
        </w:rPr>
        <w:t>ethically legitimate</w:t>
      </w:r>
      <w:r w:rsidRPr="00236056">
        <w:rPr>
          <w:sz w:val="16"/>
        </w:rPr>
        <w:t xml:space="preserve"> </w:t>
      </w:r>
      <w:r w:rsidRPr="007F26B9">
        <w:rPr>
          <w:rStyle w:val="StyleUnderline"/>
        </w:rPr>
        <w:t>or</w:t>
      </w:r>
      <w:r w:rsidRPr="00236056">
        <w:rPr>
          <w:sz w:val="16"/>
        </w:rPr>
        <w:t xml:space="preserve"> </w:t>
      </w:r>
      <w:r w:rsidRPr="00A1126A">
        <w:rPr>
          <w:rStyle w:val="Emphasis"/>
          <w:highlight w:val="cyan"/>
        </w:rPr>
        <w:t>sustainable</w:t>
      </w:r>
      <w:r w:rsidRPr="00236056">
        <w:rPr>
          <w:sz w:val="16"/>
        </w:rPr>
        <w:t xml:space="preserve">”. This leads to an eye-popping suggestion: </w:t>
      </w:r>
      <w:r w:rsidRPr="007F26B9">
        <w:rPr>
          <w:rStyle w:val="StyleUnderline"/>
        </w:rPr>
        <w:t xml:space="preserve">the monetary system would not </w:t>
      </w:r>
      <w:r w:rsidRPr="007F26B9">
        <w:rPr>
          <w:rStyle w:val="Emphasis"/>
        </w:rPr>
        <w:t>likely collapse</w:t>
      </w:r>
      <w:r w:rsidRPr="00236056">
        <w:rPr>
          <w:sz w:val="16"/>
        </w:rPr>
        <w:t xml:space="preserve"> </w:t>
      </w:r>
      <w:r w:rsidRPr="007F26B9">
        <w:rPr>
          <w:rStyle w:val="StyleUnderline"/>
        </w:rPr>
        <w:t>in a random fashion but</w:t>
      </w:r>
      <w:r w:rsidRPr="00236056">
        <w:rPr>
          <w:sz w:val="16"/>
        </w:rPr>
        <w:t xml:space="preserve"> [would] </w:t>
      </w:r>
      <w:r w:rsidRPr="007F26B9">
        <w:rPr>
          <w:rStyle w:val="StyleUnderline"/>
        </w:rPr>
        <w:t xml:space="preserve">be triggered when a coalition of </w:t>
      </w:r>
      <w:r w:rsidRPr="007F26B9">
        <w:rPr>
          <w:rStyle w:val="Emphasis"/>
        </w:rPr>
        <w:t>corporate</w:t>
      </w:r>
      <w:r w:rsidRPr="00236056">
        <w:rPr>
          <w:sz w:val="16"/>
        </w:rPr>
        <w:t xml:space="preserve"> </w:t>
      </w:r>
      <w:r w:rsidRPr="007F26B9">
        <w:rPr>
          <w:rStyle w:val="StyleUnderline"/>
        </w:rPr>
        <w:t>and</w:t>
      </w:r>
      <w:r w:rsidRPr="00236056">
        <w:rPr>
          <w:sz w:val="16"/>
        </w:rPr>
        <w:t xml:space="preserve"> </w:t>
      </w:r>
      <w:r w:rsidRPr="007F26B9">
        <w:rPr>
          <w:rStyle w:val="Emphasis"/>
        </w:rPr>
        <w:t>banking interests</w:t>
      </w:r>
      <w:r w:rsidRPr="00236056">
        <w:rPr>
          <w:sz w:val="16"/>
        </w:rPr>
        <w:t xml:space="preserve">, both public and private, </w:t>
      </w:r>
      <w:r w:rsidRPr="007F26B9">
        <w:rPr>
          <w:rStyle w:val="StyleUnderline"/>
        </w:rPr>
        <w:t xml:space="preserve">determine that they are ready to </w:t>
      </w:r>
      <w:r w:rsidRPr="007F26B9">
        <w:rPr>
          <w:rStyle w:val="Emphasis"/>
        </w:rPr>
        <w:t>profit</w:t>
      </w:r>
      <w:r w:rsidRPr="007F26B9">
        <w:rPr>
          <w:rStyle w:val="StyleUnderline"/>
        </w:rPr>
        <w:t xml:space="preserve"> from </w:t>
      </w:r>
      <w:r w:rsidRPr="007F26B9">
        <w:rPr>
          <w:rStyle w:val="Emphasis"/>
        </w:rPr>
        <w:t>that transformation</w:t>
      </w:r>
      <w:r w:rsidRPr="007F26B9">
        <w:rPr>
          <w:rStyle w:val="StyleUnderline"/>
        </w:rPr>
        <w:t>.</w:t>
      </w:r>
      <w:r>
        <w:rPr>
          <w:rStyle w:val="StyleUnderline"/>
        </w:rPr>
        <w:t xml:space="preserve"> </w:t>
      </w:r>
      <w:r w:rsidRPr="00236056">
        <w:rPr>
          <w:sz w:val="16"/>
        </w:rPr>
        <w:t xml:space="preserve">I’m willing to be convinced on this point – I have very little faith in the motives of investment bankers or bond traders – but I need more than the cocktail-party gossip of “for the last 15 years, in social occasions, I have occasionally chatted with people who work in hedge funds and asked about their views on their work and the future of the financial system”. A lot more. Systems under stress But even while Bendell and co. can get a bit carried away with their sub-arguments in Breaking Together, its overall thrust is clear and compelling. </w:t>
      </w:r>
      <w:r w:rsidRPr="00A1126A">
        <w:rPr>
          <w:rStyle w:val="StyleUnderline"/>
          <w:highlight w:val="cyan"/>
        </w:rPr>
        <w:t>Many</w:t>
      </w:r>
      <w:r w:rsidRPr="007F26B9">
        <w:rPr>
          <w:rStyle w:val="StyleUnderline"/>
        </w:rPr>
        <w:t xml:space="preserve"> of the </w:t>
      </w:r>
      <w:r w:rsidRPr="00A1126A">
        <w:rPr>
          <w:rStyle w:val="StyleUnderline"/>
          <w:highlight w:val="cyan"/>
        </w:rPr>
        <w:t>world’s</w:t>
      </w:r>
      <w:r w:rsidRPr="007F26B9">
        <w:rPr>
          <w:rStyle w:val="StyleUnderline"/>
        </w:rPr>
        <w:t xml:space="preserve"> </w:t>
      </w:r>
      <w:r w:rsidRPr="007F26B9">
        <w:rPr>
          <w:rStyle w:val="Emphasis"/>
        </w:rPr>
        <w:t>natural</w:t>
      </w:r>
      <w:r w:rsidRPr="00236056">
        <w:rPr>
          <w:sz w:val="16"/>
        </w:rPr>
        <w:t xml:space="preserve"> </w:t>
      </w:r>
      <w:r w:rsidRPr="007F26B9">
        <w:rPr>
          <w:rStyle w:val="StyleUnderline"/>
        </w:rPr>
        <w:t>and</w:t>
      </w:r>
      <w:r w:rsidRPr="00236056">
        <w:rPr>
          <w:sz w:val="16"/>
        </w:rPr>
        <w:t xml:space="preserve"> </w:t>
      </w:r>
      <w:r w:rsidRPr="007F26B9">
        <w:rPr>
          <w:rStyle w:val="Emphasis"/>
        </w:rPr>
        <w:t xml:space="preserve">human-made </w:t>
      </w:r>
      <w:r w:rsidRPr="00A1126A">
        <w:rPr>
          <w:rStyle w:val="Emphasis"/>
          <w:highlight w:val="cyan"/>
        </w:rPr>
        <w:t>systems</w:t>
      </w:r>
      <w:r w:rsidRPr="00236056">
        <w:rPr>
          <w:sz w:val="16"/>
        </w:rPr>
        <w:t xml:space="preserve">, which combine to make up “industrial consumer society”, </w:t>
      </w:r>
      <w:r w:rsidRPr="00A1126A">
        <w:rPr>
          <w:rStyle w:val="StyleUnderline"/>
          <w:highlight w:val="cyan"/>
        </w:rPr>
        <w:t>are under</w:t>
      </w:r>
      <w:r w:rsidRPr="00A1126A">
        <w:rPr>
          <w:sz w:val="16"/>
          <w:highlight w:val="cyan"/>
        </w:rPr>
        <w:t xml:space="preserve"> </w:t>
      </w:r>
      <w:r w:rsidRPr="00A1126A">
        <w:rPr>
          <w:rStyle w:val="Emphasis"/>
          <w:highlight w:val="cyan"/>
        </w:rPr>
        <w:t>severe stress</w:t>
      </w:r>
      <w:r w:rsidRPr="00236056">
        <w:rPr>
          <w:sz w:val="16"/>
        </w:rPr>
        <w:t xml:space="preserve">, or are already cracking. </w:t>
      </w:r>
      <w:r w:rsidRPr="00A1126A">
        <w:rPr>
          <w:rStyle w:val="StyleUnderline"/>
          <w:highlight w:val="cyan"/>
        </w:rPr>
        <w:t>These</w:t>
      </w:r>
      <w:r w:rsidRPr="007F26B9">
        <w:rPr>
          <w:rStyle w:val="StyleUnderline"/>
        </w:rPr>
        <w:t xml:space="preserve"> </w:t>
      </w:r>
      <w:r w:rsidRPr="00A1126A">
        <w:rPr>
          <w:rStyle w:val="StyleUnderline"/>
          <w:highlight w:val="cyan"/>
        </w:rPr>
        <w:t xml:space="preserve">systems are </w:t>
      </w:r>
      <w:r w:rsidRPr="00A1126A">
        <w:rPr>
          <w:rStyle w:val="Emphasis"/>
          <w:highlight w:val="cyan"/>
        </w:rPr>
        <w:t>interdependent</w:t>
      </w:r>
      <w:r w:rsidRPr="00236056">
        <w:rPr>
          <w:sz w:val="16"/>
        </w:rPr>
        <w:t xml:space="preserve">, </w:t>
      </w:r>
      <w:r w:rsidRPr="00A1126A">
        <w:rPr>
          <w:rStyle w:val="Emphasis"/>
          <w:highlight w:val="cyan"/>
        </w:rPr>
        <w:t>complex</w:t>
      </w:r>
      <w:r w:rsidRPr="00A1126A">
        <w:rPr>
          <w:sz w:val="16"/>
          <w:highlight w:val="cyan"/>
        </w:rPr>
        <w:t xml:space="preserve">, </w:t>
      </w:r>
      <w:r w:rsidRPr="00A1126A">
        <w:rPr>
          <w:rStyle w:val="Emphasis"/>
          <w:highlight w:val="cyan"/>
        </w:rPr>
        <w:t>precarious</w:t>
      </w:r>
      <w:r w:rsidRPr="00A1126A">
        <w:rPr>
          <w:sz w:val="16"/>
          <w:highlight w:val="cyan"/>
        </w:rPr>
        <w:t xml:space="preserve"> </w:t>
      </w:r>
      <w:r w:rsidRPr="00A1126A">
        <w:rPr>
          <w:rStyle w:val="StyleUnderline"/>
          <w:highlight w:val="cyan"/>
        </w:rPr>
        <w:t>and</w:t>
      </w:r>
      <w:r w:rsidRPr="00A1126A">
        <w:rPr>
          <w:sz w:val="16"/>
          <w:highlight w:val="cyan"/>
        </w:rPr>
        <w:t xml:space="preserve"> </w:t>
      </w:r>
      <w:r w:rsidRPr="00A1126A">
        <w:rPr>
          <w:rStyle w:val="Emphasis"/>
          <w:highlight w:val="cyan"/>
        </w:rPr>
        <w:t>nonlinear</w:t>
      </w:r>
      <w:r w:rsidRPr="00236056">
        <w:rPr>
          <w:sz w:val="16"/>
        </w:rPr>
        <w:t xml:space="preserve"> – </w:t>
      </w:r>
      <w:r w:rsidRPr="007F26B9">
        <w:rPr>
          <w:rStyle w:val="StyleUnderline"/>
        </w:rPr>
        <w:t xml:space="preserve">which means </w:t>
      </w:r>
      <w:r w:rsidRPr="00A1126A">
        <w:rPr>
          <w:rStyle w:val="StyleUnderline"/>
          <w:highlight w:val="cyan"/>
        </w:rPr>
        <w:t>change can occur</w:t>
      </w:r>
      <w:r w:rsidRPr="007F26B9">
        <w:rPr>
          <w:rStyle w:val="StyleUnderline"/>
        </w:rPr>
        <w:t xml:space="preserve"> not just </w:t>
      </w:r>
      <w:r w:rsidRPr="007F26B9">
        <w:rPr>
          <w:rStyle w:val="Emphasis"/>
        </w:rPr>
        <w:t>gradually</w:t>
      </w:r>
      <w:r w:rsidRPr="00236056">
        <w:rPr>
          <w:sz w:val="16"/>
        </w:rPr>
        <w:t xml:space="preserve"> </w:t>
      </w:r>
      <w:r w:rsidRPr="007F26B9">
        <w:rPr>
          <w:rStyle w:val="StyleUnderline"/>
        </w:rPr>
        <w:t>and</w:t>
      </w:r>
      <w:r w:rsidRPr="00236056">
        <w:rPr>
          <w:sz w:val="16"/>
        </w:rPr>
        <w:t xml:space="preserve"> </w:t>
      </w:r>
      <w:r w:rsidRPr="007F26B9">
        <w:rPr>
          <w:rStyle w:val="Emphasis"/>
        </w:rPr>
        <w:t>predictably</w:t>
      </w:r>
      <w:r w:rsidRPr="00236056">
        <w:rPr>
          <w:sz w:val="16"/>
        </w:rPr>
        <w:t xml:space="preserve">, </w:t>
      </w:r>
      <w:r w:rsidRPr="007F26B9">
        <w:rPr>
          <w:rStyle w:val="StyleUnderline"/>
        </w:rPr>
        <w:t xml:space="preserve">but also </w:t>
      </w:r>
      <w:r w:rsidRPr="00A1126A">
        <w:rPr>
          <w:rStyle w:val="Emphasis"/>
          <w:highlight w:val="cyan"/>
        </w:rPr>
        <w:t>abruptly</w:t>
      </w:r>
      <w:r w:rsidRPr="00A1126A">
        <w:rPr>
          <w:sz w:val="16"/>
          <w:highlight w:val="cyan"/>
        </w:rPr>
        <w:t xml:space="preserve">, </w:t>
      </w:r>
      <w:r w:rsidRPr="00A1126A">
        <w:rPr>
          <w:rStyle w:val="Emphasis"/>
          <w:highlight w:val="cyan"/>
        </w:rPr>
        <w:t>drastically</w:t>
      </w:r>
      <w:r w:rsidRPr="00236056">
        <w:rPr>
          <w:sz w:val="16"/>
        </w:rPr>
        <w:t xml:space="preserve">. </w:t>
      </w:r>
      <w:r w:rsidRPr="00A1126A">
        <w:rPr>
          <w:rStyle w:val="StyleUnderline"/>
          <w:highlight w:val="cyan"/>
        </w:rPr>
        <w:t>A sudden breakdown in</w:t>
      </w:r>
      <w:r w:rsidRPr="007F26B9">
        <w:rPr>
          <w:rStyle w:val="StyleUnderline"/>
        </w:rPr>
        <w:t xml:space="preserve"> one part of the </w:t>
      </w:r>
      <w:r w:rsidRPr="00A1126A">
        <w:rPr>
          <w:rStyle w:val="Emphasis"/>
          <w:highlight w:val="cyan"/>
        </w:rPr>
        <w:t>overarching structure</w:t>
      </w:r>
      <w:r w:rsidRPr="00A1126A">
        <w:rPr>
          <w:sz w:val="16"/>
          <w:highlight w:val="cyan"/>
        </w:rPr>
        <w:t xml:space="preserve"> </w:t>
      </w:r>
      <w:r w:rsidRPr="00A1126A">
        <w:rPr>
          <w:rStyle w:val="StyleUnderline"/>
          <w:highlight w:val="cyan"/>
        </w:rPr>
        <w:t>of global capitalism</w:t>
      </w:r>
      <w:r w:rsidRPr="007F26B9">
        <w:rPr>
          <w:rStyle w:val="StyleUnderline"/>
        </w:rPr>
        <w:t xml:space="preserve"> </w:t>
      </w:r>
      <w:r w:rsidRPr="007F26B9">
        <w:rPr>
          <w:rStyle w:val="Emphasis"/>
        </w:rPr>
        <w:t>can</w:t>
      </w:r>
      <w:r w:rsidRPr="00236056">
        <w:rPr>
          <w:sz w:val="16"/>
        </w:rPr>
        <w:t xml:space="preserve"> – and does – </w:t>
      </w:r>
      <w:r w:rsidRPr="007F26B9">
        <w:rPr>
          <w:rStyle w:val="Emphasis"/>
        </w:rPr>
        <w:t>trigger disruptions</w:t>
      </w:r>
      <w:r w:rsidRPr="00236056">
        <w:rPr>
          <w:sz w:val="16"/>
        </w:rPr>
        <w:t xml:space="preserve"> </w:t>
      </w:r>
      <w:r w:rsidRPr="007F26B9">
        <w:rPr>
          <w:rStyle w:val="StyleUnderline"/>
        </w:rPr>
        <w:t>in other areas.</w:t>
      </w:r>
      <w:r>
        <w:rPr>
          <w:rStyle w:val="StyleUnderline"/>
        </w:rPr>
        <w:t xml:space="preserve"> </w:t>
      </w:r>
      <w:r w:rsidRPr="00236056">
        <w:rPr>
          <w:sz w:val="16"/>
        </w:rPr>
        <w:t xml:space="preserve">For example, </w:t>
      </w:r>
      <w:r w:rsidRPr="007F26B9">
        <w:rPr>
          <w:rStyle w:val="StyleUnderline"/>
        </w:rPr>
        <w:t>if extreme weather led to widespread</w:t>
      </w:r>
      <w:r w:rsidRPr="00236056">
        <w:rPr>
          <w:sz w:val="16"/>
        </w:rPr>
        <w:t xml:space="preserve"> </w:t>
      </w:r>
      <w:r w:rsidRPr="007F26B9">
        <w:rPr>
          <w:rStyle w:val="Emphasis"/>
        </w:rPr>
        <w:t>crop failures</w:t>
      </w:r>
      <w:r w:rsidRPr="00236056">
        <w:rPr>
          <w:sz w:val="16"/>
        </w:rPr>
        <w:t xml:space="preserve"> across multiple wheat-growing regions – a possibility known as “a multi-breadbasket failure” – </w:t>
      </w:r>
      <w:r w:rsidRPr="007F26B9">
        <w:rPr>
          <w:rStyle w:val="StyleUnderline"/>
        </w:rPr>
        <w:t xml:space="preserve">this would also </w:t>
      </w:r>
      <w:r w:rsidRPr="007F26B9">
        <w:rPr>
          <w:rStyle w:val="Emphasis"/>
        </w:rPr>
        <w:t>trigger economic</w:t>
      </w:r>
      <w:r w:rsidRPr="00236056">
        <w:rPr>
          <w:sz w:val="16"/>
        </w:rPr>
        <w:t xml:space="preserve"> </w:t>
      </w:r>
      <w:r w:rsidRPr="007F26B9">
        <w:rPr>
          <w:rStyle w:val="StyleUnderline"/>
        </w:rPr>
        <w:t>and</w:t>
      </w:r>
      <w:r w:rsidRPr="00236056">
        <w:rPr>
          <w:sz w:val="16"/>
        </w:rPr>
        <w:t xml:space="preserve"> </w:t>
      </w:r>
      <w:r w:rsidRPr="007F26B9">
        <w:rPr>
          <w:rStyle w:val="Emphasis"/>
        </w:rPr>
        <w:t>political chaos.</w:t>
      </w:r>
      <w:r w:rsidRPr="00236056">
        <w:rPr>
          <w:sz w:val="16"/>
        </w:rPr>
        <w:t xml:space="preserve"> This, in turn, would make it much more difficult for the entire world to immediately transition away from fossil fuels and towards renewable energy, to avoid calamitous climate change. And </w:t>
      </w:r>
      <w:r w:rsidRPr="007F26B9">
        <w:rPr>
          <w:rStyle w:val="StyleUnderline"/>
        </w:rPr>
        <w:t>that’s without getting into the question of whether we have</w:t>
      </w:r>
      <w:r w:rsidRPr="00236056">
        <w:rPr>
          <w:sz w:val="16"/>
        </w:rPr>
        <w:t xml:space="preserve"> </w:t>
      </w:r>
      <w:r w:rsidRPr="007F26B9">
        <w:rPr>
          <w:rStyle w:val="Emphasis"/>
        </w:rPr>
        <w:t>enough rare earth metals</w:t>
      </w:r>
      <w:r w:rsidRPr="00236056">
        <w:rPr>
          <w:sz w:val="16"/>
        </w:rPr>
        <w:t xml:space="preserve"> to make such a miraculous transition. (See Chapter 3, “Energy Collapse” for the short answer – we don’t.)</w:t>
      </w:r>
    </w:p>
    <w:p w14:paraId="2D743DDA" w14:textId="77777777" w:rsidR="0014736B" w:rsidRDefault="0014736B" w:rsidP="0014736B"/>
    <w:p w14:paraId="5F75ABEF" w14:textId="77777777" w:rsidR="0014736B" w:rsidRDefault="0014736B" w:rsidP="0014736B">
      <w:pPr>
        <w:pStyle w:val="Heading3"/>
      </w:pPr>
      <w:r>
        <w:t>Impact---Root Cause---Warming---2NC/1NR</w:t>
      </w:r>
    </w:p>
    <w:p w14:paraId="4051E490" w14:textId="77777777" w:rsidR="0014736B" w:rsidRDefault="0014736B" w:rsidP="0014736B">
      <w:pPr>
        <w:pStyle w:val="Heading4"/>
      </w:pPr>
      <w:r>
        <w:t xml:space="preserve">Capitalism is the </w:t>
      </w:r>
      <w:r w:rsidRPr="00957C17">
        <w:rPr>
          <w:u w:val="single"/>
        </w:rPr>
        <w:t>root cause</w:t>
      </w:r>
      <w:r>
        <w:t xml:space="preserve"> of </w:t>
      </w:r>
      <w:r w:rsidRPr="00957C17">
        <w:rPr>
          <w:u w:val="single"/>
        </w:rPr>
        <w:t>climate change</w:t>
      </w:r>
      <w:r>
        <w:t>.</w:t>
      </w:r>
    </w:p>
    <w:p w14:paraId="20BA4201" w14:textId="77777777" w:rsidR="0014736B" w:rsidRPr="00FB5F3C" w:rsidRDefault="0014736B" w:rsidP="0014736B">
      <w:r>
        <w:t xml:space="preserve">Tahmeed </w:t>
      </w:r>
      <w:r w:rsidRPr="00FB5F3C">
        <w:rPr>
          <w:rStyle w:val="Style13ptBold"/>
        </w:rPr>
        <w:t>Shafiq 24</w:t>
      </w:r>
      <w:r>
        <w:t>. A writer in Toronto. Why a carbon-free world isn't possible with capitalism. Broadview Magazine. 3-14-2024. https://broadview.org/carbon-free-capitalism-climate-change/</w:t>
      </w:r>
    </w:p>
    <w:p w14:paraId="2482E41A" w14:textId="77777777" w:rsidR="0014736B" w:rsidRPr="00957C17" w:rsidRDefault="0014736B" w:rsidP="0014736B">
      <w:pPr>
        <w:rPr>
          <w:sz w:val="16"/>
        </w:rPr>
      </w:pPr>
      <w:r w:rsidRPr="00957C17">
        <w:rPr>
          <w:sz w:val="16"/>
        </w:rPr>
        <w:t xml:space="preserve">Yet as the </w:t>
      </w:r>
      <w:r w:rsidRPr="00FB5F3C">
        <w:rPr>
          <w:rStyle w:val="StyleUnderline"/>
        </w:rPr>
        <w:t>planet continues to</w:t>
      </w:r>
      <w:r w:rsidRPr="00957C17">
        <w:rPr>
          <w:sz w:val="16"/>
        </w:rPr>
        <w:t xml:space="preserve"> </w:t>
      </w:r>
      <w:r w:rsidRPr="00FB5F3C">
        <w:rPr>
          <w:rStyle w:val="Emphasis"/>
        </w:rPr>
        <w:t>deteriorate</w:t>
      </w:r>
      <w:r w:rsidRPr="00957C17">
        <w:rPr>
          <w:sz w:val="16"/>
        </w:rPr>
        <w:t xml:space="preserve">, climate activists are finding more common cause with my revolutionary friend than they might care to admit. While many would part ways on the topic of communism, both camps see unbridled </w:t>
      </w:r>
      <w:r w:rsidRPr="00105F74">
        <w:rPr>
          <w:rStyle w:val="StyleUnderline"/>
          <w:highlight w:val="cyan"/>
        </w:rPr>
        <w:t>capitalism</w:t>
      </w:r>
      <w:r w:rsidRPr="00957C17">
        <w:rPr>
          <w:sz w:val="16"/>
        </w:rPr>
        <w:t xml:space="preserve"> as </w:t>
      </w:r>
      <w:r w:rsidRPr="00105F74">
        <w:rPr>
          <w:rStyle w:val="StyleUnderline"/>
          <w:highlight w:val="cyan"/>
        </w:rPr>
        <w:t>a</w:t>
      </w:r>
      <w:r w:rsidRPr="00105F74">
        <w:rPr>
          <w:sz w:val="16"/>
          <w:highlight w:val="cyan"/>
        </w:rPr>
        <w:t xml:space="preserve"> </w:t>
      </w:r>
      <w:r w:rsidRPr="00105F74">
        <w:rPr>
          <w:rStyle w:val="Emphasis"/>
          <w:highlight w:val="cyan"/>
        </w:rPr>
        <w:t>threat to humanity</w:t>
      </w:r>
      <w:r w:rsidRPr="00957C17">
        <w:rPr>
          <w:sz w:val="16"/>
        </w:rPr>
        <w:t xml:space="preserve">. Both assert that </w:t>
      </w:r>
      <w:r w:rsidRPr="00FB5F3C">
        <w:rPr>
          <w:rStyle w:val="StyleUnderline"/>
        </w:rPr>
        <w:t>economic justice</w:t>
      </w:r>
      <w:r w:rsidRPr="00957C17">
        <w:rPr>
          <w:sz w:val="16"/>
        </w:rPr>
        <w:t xml:space="preserve"> for all is </w:t>
      </w:r>
      <w:r w:rsidRPr="00FB5F3C">
        <w:rPr>
          <w:rStyle w:val="StyleUnderline"/>
        </w:rPr>
        <w:t>key to</w:t>
      </w:r>
      <w:r w:rsidRPr="00957C17">
        <w:rPr>
          <w:sz w:val="16"/>
        </w:rPr>
        <w:t xml:space="preserve"> our </w:t>
      </w:r>
      <w:r w:rsidRPr="00FB5F3C">
        <w:rPr>
          <w:rStyle w:val="Emphasis"/>
        </w:rPr>
        <w:t>collective survival</w:t>
      </w:r>
      <w:r w:rsidRPr="00957C17">
        <w:rPr>
          <w:sz w:val="16"/>
        </w:rPr>
        <w:t>.</w:t>
      </w:r>
    </w:p>
    <w:p w14:paraId="4C7574B7" w14:textId="77777777" w:rsidR="0014736B" w:rsidRPr="00FB5F3C" w:rsidRDefault="0014736B" w:rsidP="0014736B">
      <w:pPr>
        <w:rPr>
          <w:rStyle w:val="Emphasis"/>
        </w:rPr>
      </w:pPr>
      <w:r w:rsidRPr="00957C17">
        <w:rPr>
          <w:sz w:val="16"/>
        </w:rPr>
        <w:t xml:space="preserve">But what, exactly, are the links between capitalism and climate disruption? I started looking at the research and was surprised. This modern brand of anti-capitalism doesn’t necessarily embrace the Marxist or communist call to abolish capitalism. It only requires believers to be </w:t>
      </w:r>
      <w:r w:rsidRPr="00FB5F3C">
        <w:rPr>
          <w:rStyle w:val="StyleUnderline"/>
        </w:rPr>
        <w:t>critical of</w:t>
      </w:r>
      <w:r w:rsidRPr="00957C17">
        <w:rPr>
          <w:sz w:val="16"/>
        </w:rPr>
        <w:t xml:space="preserve"> </w:t>
      </w:r>
      <w:r w:rsidRPr="00FB5F3C">
        <w:rPr>
          <w:rStyle w:val="Emphasis"/>
        </w:rPr>
        <w:t>consumerism</w:t>
      </w:r>
      <w:r w:rsidRPr="00957C17">
        <w:rPr>
          <w:sz w:val="16"/>
        </w:rPr>
        <w:t xml:space="preserve"> </w:t>
      </w:r>
      <w:r w:rsidRPr="00FB5F3C">
        <w:rPr>
          <w:rStyle w:val="StyleUnderline"/>
        </w:rPr>
        <w:t>and</w:t>
      </w:r>
      <w:r w:rsidRPr="00957C17">
        <w:rPr>
          <w:sz w:val="16"/>
        </w:rPr>
        <w:t xml:space="preserve"> </w:t>
      </w:r>
      <w:r w:rsidRPr="00FB5F3C">
        <w:rPr>
          <w:rStyle w:val="Emphasis"/>
        </w:rPr>
        <w:t>Big Oil.</w:t>
      </w:r>
    </w:p>
    <w:p w14:paraId="510B5DF5" w14:textId="77777777" w:rsidR="0014736B" w:rsidRPr="00957C17" w:rsidRDefault="0014736B" w:rsidP="0014736B">
      <w:pPr>
        <w:rPr>
          <w:sz w:val="16"/>
        </w:rPr>
      </w:pPr>
      <w:r w:rsidRPr="00957C17">
        <w:rPr>
          <w:sz w:val="16"/>
        </w:rPr>
        <w:t xml:space="preserve">“To </w:t>
      </w:r>
      <w:r w:rsidRPr="00FB5F3C">
        <w:rPr>
          <w:rStyle w:val="StyleUnderline"/>
        </w:rPr>
        <w:t>mainstream commerce</w:t>
      </w:r>
      <w:r w:rsidRPr="00957C17">
        <w:rPr>
          <w:sz w:val="16"/>
        </w:rPr>
        <w:t xml:space="preserve">, the </w:t>
      </w:r>
      <w:r w:rsidRPr="00105F74">
        <w:rPr>
          <w:rStyle w:val="StyleUnderline"/>
          <w:highlight w:val="cyan"/>
        </w:rPr>
        <w:t>Earth</w:t>
      </w:r>
      <w:r w:rsidRPr="00957C17">
        <w:rPr>
          <w:sz w:val="16"/>
        </w:rPr>
        <w:t xml:space="preserve"> is </w:t>
      </w:r>
      <w:r w:rsidRPr="00105F74">
        <w:rPr>
          <w:rStyle w:val="StyleUnderline"/>
          <w:highlight w:val="cyan"/>
        </w:rPr>
        <w:t>both</w:t>
      </w:r>
      <w:r w:rsidRPr="00105F74">
        <w:rPr>
          <w:sz w:val="16"/>
          <w:highlight w:val="cyan"/>
        </w:rPr>
        <w:t xml:space="preserve"> </w:t>
      </w:r>
      <w:r w:rsidRPr="00105F74">
        <w:rPr>
          <w:rStyle w:val="StyleUnderline"/>
          <w:highlight w:val="cyan"/>
        </w:rPr>
        <w:t>loot and dump</w:t>
      </w:r>
      <w:r w:rsidRPr="00957C17">
        <w:rPr>
          <w:sz w:val="16"/>
        </w:rPr>
        <w:t>,” the British environmentalist George Monbiot wrote in his book Out of the Wreckage. “</w:t>
      </w:r>
      <w:r w:rsidRPr="00FB5F3C">
        <w:rPr>
          <w:rStyle w:val="StyleUnderline"/>
        </w:rPr>
        <w:t>Commercial activity</w:t>
      </w:r>
      <w:r w:rsidRPr="00957C17">
        <w:rPr>
          <w:sz w:val="16"/>
        </w:rPr>
        <w:t xml:space="preserve">, broadly speaking, </w:t>
      </w:r>
      <w:r w:rsidRPr="00FB5F3C">
        <w:rPr>
          <w:rStyle w:val="StyleUnderline"/>
        </w:rPr>
        <w:t>consists of</w:t>
      </w:r>
      <w:r w:rsidRPr="00957C17">
        <w:rPr>
          <w:sz w:val="16"/>
        </w:rPr>
        <w:t xml:space="preserve"> </w:t>
      </w:r>
      <w:r w:rsidRPr="00105F74">
        <w:rPr>
          <w:rStyle w:val="Emphasis"/>
          <w:highlight w:val="cyan"/>
        </w:rPr>
        <w:t>extracting</w:t>
      </w:r>
      <w:r w:rsidRPr="00957C17">
        <w:rPr>
          <w:sz w:val="16"/>
        </w:rPr>
        <w:t xml:space="preserve"> </w:t>
      </w:r>
      <w:r w:rsidRPr="00105F74">
        <w:rPr>
          <w:rStyle w:val="StyleUnderline"/>
          <w:highlight w:val="cyan"/>
        </w:rPr>
        <w:t>resources</w:t>
      </w:r>
      <w:r w:rsidRPr="00FB5F3C">
        <w:rPr>
          <w:rStyle w:val="StyleUnderline"/>
        </w:rPr>
        <w:t xml:space="preserve"> from a hole in the ground</w:t>
      </w:r>
      <w:r w:rsidRPr="00957C17">
        <w:rPr>
          <w:sz w:val="16"/>
        </w:rPr>
        <w:t xml:space="preserve"> on one side of the planet, inducing people to buy them, then </w:t>
      </w:r>
      <w:r w:rsidRPr="00105F74">
        <w:rPr>
          <w:rStyle w:val="StyleUnderline"/>
          <w:highlight w:val="cyan"/>
        </w:rPr>
        <w:t>dumping them</w:t>
      </w:r>
      <w:r w:rsidRPr="00FB5F3C">
        <w:rPr>
          <w:rStyle w:val="StyleUnderline"/>
        </w:rPr>
        <w:t xml:space="preserve"> a few </w:t>
      </w:r>
      <w:r w:rsidRPr="00105F74">
        <w:rPr>
          <w:rStyle w:val="StyleUnderline"/>
          <w:highlight w:val="cyan"/>
        </w:rPr>
        <w:t>days later</w:t>
      </w:r>
      <w:r w:rsidRPr="00957C17">
        <w:rPr>
          <w:sz w:val="16"/>
        </w:rPr>
        <w:t xml:space="preserve"> in a hole in the ground on the other side.”</w:t>
      </w:r>
    </w:p>
    <w:p w14:paraId="3C2052CD" w14:textId="77777777" w:rsidR="0014736B" w:rsidRPr="00957C17" w:rsidRDefault="0014736B" w:rsidP="0014736B">
      <w:pPr>
        <w:rPr>
          <w:sz w:val="16"/>
        </w:rPr>
      </w:pPr>
      <w:r w:rsidRPr="00957C17">
        <w:rPr>
          <w:sz w:val="16"/>
        </w:rPr>
        <w:t xml:space="preserve">As well, many concrete climate solutions follow from an anti-capitalist approach to climate change — all surprisingly hope-inducing at a time when </w:t>
      </w:r>
      <w:r w:rsidRPr="00957C17">
        <w:rPr>
          <w:rStyle w:val="StyleUnderline"/>
        </w:rPr>
        <w:t>meaningful action is</w:t>
      </w:r>
      <w:r w:rsidRPr="00957C17">
        <w:rPr>
          <w:sz w:val="16"/>
        </w:rPr>
        <w:t xml:space="preserve"> </w:t>
      </w:r>
      <w:r w:rsidRPr="00957C17">
        <w:rPr>
          <w:rStyle w:val="Emphasis"/>
        </w:rPr>
        <w:t>stalling</w:t>
      </w:r>
      <w:r w:rsidRPr="00957C17">
        <w:rPr>
          <w:sz w:val="16"/>
        </w:rPr>
        <w:t>.</w:t>
      </w:r>
    </w:p>
    <w:p w14:paraId="3F15514C" w14:textId="77777777" w:rsidR="0014736B" w:rsidRPr="00957C17" w:rsidRDefault="0014736B" w:rsidP="0014736B">
      <w:pPr>
        <w:rPr>
          <w:sz w:val="16"/>
        </w:rPr>
      </w:pPr>
      <w:r w:rsidRPr="00957C17">
        <w:rPr>
          <w:sz w:val="16"/>
        </w:rPr>
        <w:t>Which raises the question: Are we missing out on important ideas because we assume these schools of thought are fringe, boring or, worse, irrelevant?</w:t>
      </w:r>
    </w:p>
    <w:p w14:paraId="2FDCADBF" w14:textId="77777777" w:rsidR="0014736B" w:rsidRPr="00957C17" w:rsidRDefault="0014736B" w:rsidP="0014736B">
      <w:pPr>
        <w:rPr>
          <w:sz w:val="16"/>
        </w:rPr>
      </w:pPr>
      <w:r w:rsidRPr="00957C17">
        <w:rPr>
          <w:sz w:val="16"/>
        </w:rPr>
        <w:t xml:space="preserve">You don’t need to have any particular politics to recognize that the climate crisis is overwhelmingly attributable to economic activity. A study in 2019 by the Colorado-based Climate Accountability Institute, for example, found that </w:t>
      </w:r>
      <w:r w:rsidRPr="00957C17">
        <w:rPr>
          <w:rStyle w:val="StyleUnderline"/>
        </w:rPr>
        <w:t>from the birth of</w:t>
      </w:r>
      <w:r w:rsidRPr="00957C17">
        <w:rPr>
          <w:sz w:val="16"/>
        </w:rPr>
        <w:t xml:space="preserve"> </w:t>
      </w:r>
      <w:r w:rsidRPr="00957C17">
        <w:rPr>
          <w:rStyle w:val="Emphasis"/>
        </w:rPr>
        <w:t>industry</w:t>
      </w:r>
      <w:r w:rsidRPr="00957C17">
        <w:rPr>
          <w:sz w:val="16"/>
        </w:rPr>
        <w:t xml:space="preserve"> in 1751 to 2017, the </w:t>
      </w:r>
      <w:r w:rsidRPr="00957C17">
        <w:rPr>
          <w:rStyle w:val="StyleUnderline"/>
        </w:rPr>
        <w:t>production</w:t>
      </w:r>
      <w:r w:rsidRPr="00957C17">
        <w:rPr>
          <w:sz w:val="16"/>
        </w:rPr>
        <w:t xml:space="preserve"> </w:t>
      </w:r>
      <w:r w:rsidRPr="00957C17">
        <w:rPr>
          <w:rStyle w:val="StyleUnderline"/>
        </w:rPr>
        <w:t>and</w:t>
      </w:r>
      <w:r w:rsidRPr="00957C17">
        <w:rPr>
          <w:sz w:val="16"/>
        </w:rPr>
        <w:t xml:space="preserve"> </w:t>
      </w:r>
      <w:r w:rsidRPr="00957C17">
        <w:rPr>
          <w:rStyle w:val="StyleUnderline"/>
        </w:rPr>
        <w:t>burning</w:t>
      </w:r>
      <w:r w:rsidRPr="00957C17">
        <w:rPr>
          <w:sz w:val="16"/>
        </w:rPr>
        <w:t xml:space="preserve"> </w:t>
      </w:r>
      <w:r w:rsidRPr="00957C17">
        <w:rPr>
          <w:rStyle w:val="StyleUnderline"/>
        </w:rPr>
        <w:t>of products from</w:t>
      </w:r>
      <w:r w:rsidRPr="00957C17">
        <w:rPr>
          <w:sz w:val="16"/>
        </w:rPr>
        <w:t xml:space="preserve"> just </w:t>
      </w:r>
      <w:r w:rsidRPr="00957C17">
        <w:rPr>
          <w:rStyle w:val="StyleUnderline"/>
        </w:rPr>
        <w:t>103</w:t>
      </w:r>
      <w:r w:rsidRPr="00957C17">
        <w:rPr>
          <w:sz w:val="16"/>
        </w:rPr>
        <w:t xml:space="preserve"> fossil fuel </w:t>
      </w:r>
      <w:r w:rsidRPr="00957C17">
        <w:rPr>
          <w:rStyle w:val="StyleUnderline"/>
        </w:rPr>
        <w:t>companies</w:t>
      </w:r>
      <w:r w:rsidRPr="00957C17">
        <w:rPr>
          <w:sz w:val="16"/>
        </w:rPr>
        <w:t xml:space="preserve"> was </w:t>
      </w:r>
      <w:r w:rsidRPr="00957C17">
        <w:rPr>
          <w:rStyle w:val="StyleUnderline"/>
        </w:rPr>
        <w:t>responsible</w:t>
      </w:r>
      <w:r w:rsidRPr="00957C17">
        <w:rPr>
          <w:sz w:val="16"/>
        </w:rPr>
        <w:t xml:space="preserve"> </w:t>
      </w:r>
      <w:r w:rsidRPr="00957C17">
        <w:rPr>
          <w:rStyle w:val="StyleUnderline"/>
        </w:rPr>
        <w:t>for</w:t>
      </w:r>
      <w:r w:rsidRPr="00957C17">
        <w:rPr>
          <w:sz w:val="16"/>
        </w:rPr>
        <w:t xml:space="preserve"> nearly </w:t>
      </w:r>
      <w:r w:rsidRPr="00957C17">
        <w:rPr>
          <w:rStyle w:val="Emphasis"/>
        </w:rPr>
        <w:t>70</w:t>
      </w:r>
      <w:r w:rsidRPr="00957C17">
        <w:rPr>
          <w:sz w:val="16"/>
        </w:rPr>
        <w:t xml:space="preserve"> </w:t>
      </w:r>
      <w:r w:rsidRPr="00957C17">
        <w:rPr>
          <w:rStyle w:val="StyleUnderline"/>
        </w:rPr>
        <w:t xml:space="preserve">percent of all </w:t>
      </w:r>
      <w:r w:rsidRPr="00957C17">
        <w:rPr>
          <w:sz w:val="16"/>
        </w:rPr>
        <w:t xml:space="preserve">the </w:t>
      </w:r>
      <w:r w:rsidRPr="00957C17">
        <w:rPr>
          <w:rStyle w:val="Emphasis"/>
        </w:rPr>
        <w:t>g</w:t>
      </w:r>
      <w:r w:rsidRPr="00957C17">
        <w:rPr>
          <w:rStyle w:val="StyleUnderline"/>
        </w:rPr>
        <w:t>reen</w:t>
      </w:r>
      <w:r w:rsidRPr="00957C17">
        <w:rPr>
          <w:rStyle w:val="Emphasis"/>
        </w:rPr>
        <w:t>h</w:t>
      </w:r>
      <w:r w:rsidRPr="00957C17">
        <w:rPr>
          <w:rStyle w:val="StyleUnderline"/>
        </w:rPr>
        <w:t xml:space="preserve">ouse </w:t>
      </w:r>
      <w:r w:rsidRPr="00957C17">
        <w:rPr>
          <w:rStyle w:val="Emphasis"/>
        </w:rPr>
        <w:t>g</w:t>
      </w:r>
      <w:r w:rsidRPr="00957C17">
        <w:rPr>
          <w:rStyle w:val="StyleUnderline"/>
        </w:rPr>
        <w:t>a</w:t>
      </w:r>
      <w:r w:rsidRPr="00957C17">
        <w:rPr>
          <w:rStyle w:val="Emphasis"/>
        </w:rPr>
        <w:t>s</w:t>
      </w:r>
      <w:r w:rsidRPr="00957C17">
        <w:rPr>
          <w:rStyle w:val="StyleUnderline"/>
        </w:rPr>
        <w:t xml:space="preserve"> emissions</w:t>
      </w:r>
      <w:r w:rsidRPr="00957C17">
        <w:rPr>
          <w:sz w:val="16"/>
        </w:rPr>
        <w:t>.</w:t>
      </w:r>
    </w:p>
    <w:p w14:paraId="400249C2" w14:textId="77777777" w:rsidR="0014736B" w:rsidRPr="00957C17" w:rsidRDefault="0014736B" w:rsidP="0014736B">
      <w:pPr>
        <w:rPr>
          <w:sz w:val="16"/>
        </w:rPr>
      </w:pPr>
      <w:r w:rsidRPr="00957C17">
        <w:rPr>
          <w:sz w:val="16"/>
        </w:rPr>
        <w:t xml:space="preserve">From 1965 onward, once the </w:t>
      </w:r>
      <w:r w:rsidRPr="00105F74">
        <w:rPr>
          <w:rStyle w:val="StyleUnderline"/>
          <w:highlight w:val="cyan"/>
        </w:rPr>
        <w:t>whole planet had</w:t>
      </w:r>
      <w:r w:rsidRPr="00957C17">
        <w:rPr>
          <w:sz w:val="16"/>
        </w:rPr>
        <w:t xml:space="preserve"> an </w:t>
      </w:r>
      <w:r w:rsidRPr="00105F74">
        <w:rPr>
          <w:rStyle w:val="Emphasis"/>
          <w:highlight w:val="cyan"/>
        </w:rPr>
        <w:t>endless hunger</w:t>
      </w:r>
      <w:r w:rsidRPr="00105F74">
        <w:rPr>
          <w:sz w:val="16"/>
          <w:highlight w:val="cyan"/>
        </w:rPr>
        <w:t xml:space="preserve"> </w:t>
      </w:r>
      <w:r w:rsidRPr="00105F74">
        <w:rPr>
          <w:rStyle w:val="StyleUnderline"/>
          <w:highlight w:val="cyan"/>
        </w:rPr>
        <w:t>for</w:t>
      </w:r>
      <w:r w:rsidRPr="00105F74">
        <w:rPr>
          <w:sz w:val="16"/>
          <w:highlight w:val="cyan"/>
        </w:rPr>
        <w:t xml:space="preserve"> </w:t>
      </w:r>
      <w:r w:rsidRPr="00105F74">
        <w:rPr>
          <w:rStyle w:val="Emphasis"/>
          <w:highlight w:val="cyan"/>
        </w:rPr>
        <w:t>energy</w:t>
      </w:r>
      <w:r w:rsidRPr="00957C17">
        <w:rPr>
          <w:sz w:val="16"/>
        </w:rPr>
        <w:t xml:space="preserve">, the activities and products of just 20 of those companies contributed a third of all emissions. They include </w:t>
      </w:r>
      <w:r w:rsidRPr="00105F74">
        <w:rPr>
          <w:rStyle w:val="StyleUnderline"/>
          <w:highlight w:val="cyan"/>
        </w:rPr>
        <w:t>Chevron</w:t>
      </w:r>
      <w:r w:rsidRPr="00957C17">
        <w:rPr>
          <w:sz w:val="16"/>
        </w:rPr>
        <w:t xml:space="preserve">, </w:t>
      </w:r>
      <w:r w:rsidRPr="00105F74">
        <w:rPr>
          <w:rStyle w:val="StyleUnderline"/>
          <w:highlight w:val="cyan"/>
        </w:rPr>
        <w:t>Exxon</w:t>
      </w:r>
      <w:r w:rsidRPr="00957C17">
        <w:rPr>
          <w:rStyle w:val="StyleUnderline"/>
        </w:rPr>
        <w:t>Mobil</w:t>
      </w:r>
      <w:r w:rsidRPr="00957C17">
        <w:rPr>
          <w:sz w:val="16"/>
        </w:rPr>
        <w:t xml:space="preserve">, </w:t>
      </w:r>
      <w:r w:rsidRPr="00105F74">
        <w:rPr>
          <w:rStyle w:val="StyleUnderline"/>
          <w:highlight w:val="cyan"/>
        </w:rPr>
        <w:t>BP</w:t>
      </w:r>
      <w:r w:rsidRPr="00957C17">
        <w:rPr>
          <w:sz w:val="16"/>
        </w:rPr>
        <w:t xml:space="preserve"> and the state-owned </w:t>
      </w:r>
      <w:r w:rsidRPr="00957C17">
        <w:rPr>
          <w:rStyle w:val="StyleUnderline"/>
        </w:rPr>
        <w:t>companies</w:t>
      </w:r>
      <w:r w:rsidRPr="00957C17">
        <w:rPr>
          <w:sz w:val="16"/>
        </w:rPr>
        <w:t xml:space="preserve"> of </w:t>
      </w:r>
      <w:r w:rsidRPr="00957C17">
        <w:rPr>
          <w:rStyle w:val="StyleUnderline"/>
        </w:rPr>
        <w:t>Saudi</w:t>
      </w:r>
      <w:r w:rsidRPr="00957C17">
        <w:rPr>
          <w:sz w:val="16"/>
        </w:rPr>
        <w:t xml:space="preserve"> Arabia, </w:t>
      </w:r>
      <w:r w:rsidRPr="00957C17">
        <w:rPr>
          <w:rStyle w:val="StyleUnderline"/>
        </w:rPr>
        <w:t>Russia</w:t>
      </w:r>
      <w:r w:rsidRPr="00957C17">
        <w:rPr>
          <w:sz w:val="16"/>
        </w:rPr>
        <w:t xml:space="preserve">, </w:t>
      </w:r>
      <w:r w:rsidRPr="00957C17">
        <w:rPr>
          <w:rStyle w:val="StyleUnderline"/>
        </w:rPr>
        <w:t>Iran</w:t>
      </w:r>
      <w:r w:rsidRPr="00957C17">
        <w:rPr>
          <w:sz w:val="16"/>
        </w:rPr>
        <w:t xml:space="preserve"> and </w:t>
      </w:r>
      <w:r w:rsidRPr="00957C17">
        <w:rPr>
          <w:rStyle w:val="StyleUnderline"/>
        </w:rPr>
        <w:t>India</w:t>
      </w:r>
      <w:r w:rsidRPr="00957C17">
        <w:rPr>
          <w:sz w:val="16"/>
        </w:rPr>
        <w:t>, among others.</w:t>
      </w:r>
    </w:p>
    <w:p w14:paraId="32D47B5B" w14:textId="77777777" w:rsidR="0014736B" w:rsidRPr="00957C17" w:rsidRDefault="0014736B" w:rsidP="0014736B">
      <w:pPr>
        <w:rPr>
          <w:sz w:val="16"/>
        </w:rPr>
      </w:pPr>
      <w:r w:rsidRPr="00957C17">
        <w:rPr>
          <w:sz w:val="16"/>
        </w:rPr>
        <w:t xml:space="preserve">Once </w:t>
      </w:r>
      <w:r w:rsidRPr="00957C17">
        <w:rPr>
          <w:rStyle w:val="StyleUnderline"/>
        </w:rPr>
        <w:t>oil and coal</w:t>
      </w:r>
      <w:r w:rsidRPr="00957C17">
        <w:rPr>
          <w:sz w:val="16"/>
        </w:rPr>
        <w:t xml:space="preserve"> are extracted, it is the </w:t>
      </w:r>
      <w:r w:rsidRPr="00105F74">
        <w:rPr>
          <w:rStyle w:val="Emphasis"/>
          <w:highlight w:val="cyan"/>
        </w:rPr>
        <w:t>rich</w:t>
      </w:r>
      <w:r w:rsidRPr="00957C17">
        <w:rPr>
          <w:sz w:val="16"/>
        </w:rPr>
        <w:t xml:space="preserve"> who </w:t>
      </w:r>
      <w:r w:rsidRPr="00105F74">
        <w:rPr>
          <w:rStyle w:val="StyleUnderline"/>
          <w:highlight w:val="cyan"/>
        </w:rPr>
        <w:t>burn</w:t>
      </w:r>
      <w:r w:rsidRPr="00957C17">
        <w:rPr>
          <w:rStyle w:val="StyleUnderline"/>
        </w:rPr>
        <w:t xml:space="preserve"> it </w:t>
      </w:r>
      <w:r w:rsidRPr="00105F74">
        <w:rPr>
          <w:rStyle w:val="StyleUnderline"/>
          <w:highlight w:val="cyan"/>
        </w:rPr>
        <w:t>the most</w:t>
      </w:r>
      <w:r w:rsidRPr="00957C17">
        <w:rPr>
          <w:sz w:val="16"/>
        </w:rPr>
        <w:t xml:space="preserve">. The Intergovernmental Panel on Climate Change, the team at the United Nations responsible for assessing scientific research on the matter, said in 2022 that </w:t>
      </w:r>
      <w:r w:rsidRPr="00957C17">
        <w:rPr>
          <w:rStyle w:val="StyleUnderline"/>
        </w:rPr>
        <w:t>households</w:t>
      </w:r>
      <w:r w:rsidRPr="00957C17">
        <w:rPr>
          <w:sz w:val="16"/>
        </w:rPr>
        <w:t xml:space="preserve"> “</w:t>
      </w:r>
      <w:r w:rsidRPr="00957C17">
        <w:rPr>
          <w:rStyle w:val="StyleUnderline"/>
        </w:rPr>
        <w:t>with</w:t>
      </w:r>
      <w:r w:rsidRPr="00957C17">
        <w:rPr>
          <w:sz w:val="16"/>
        </w:rPr>
        <w:t xml:space="preserve"> the </w:t>
      </w:r>
      <w:r w:rsidRPr="00957C17">
        <w:rPr>
          <w:rStyle w:val="StyleUnderline"/>
        </w:rPr>
        <w:t>highest per capita emissions contribute</w:t>
      </w:r>
      <w:r w:rsidRPr="00957C17">
        <w:rPr>
          <w:sz w:val="16"/>
        </w:rPr>
        <w:t xml:space="preserve"> a </w:t>
      </w:r>
      <w:r w:rsidRPr="00957C17">
        <w:rPr>
          <w:rStyle w:val="Emphasis"/>
        </w:rPr>
        <w:t xml:space="preserve">disproportionately </w:t>
      </w:r>
      <w:r w:rsidRPr="00105F74">
        <w:rPr>
          <w:rStyle w:val="Emphasis"/>
          <w:highlight w:val="cyan"/>
        </w:rPr>
        <w:t>large</w:t>
      </w:r>
      <w:r w:rsidRPr="00105F74">
        <w:rPr>
          <w:sz w:val="16"/>
          <w:highlight w:val="cyan"/>
        </w:rPr>
        <w:t xml:space="preserve"> </w:t>
      </w:r>
      <w:r w:rsidRPr="00105F74">
        <w:rPr>
          <w:rStyle w:val="StyleUnderline"/>
          <w:highlight w:val="cyan"/>
        </w:rPr>
        <w:t>share of</w:t>
      </w:r>
      <w:r w:rsidRPr="00957C17">
        <w:rPr>
          <w:sz w:val="16"/>
        </w:rPr>
        <w:t xml:space="preserve"> [</w:t>
      </w:r>
      <w:r w:rsidRPr="00957C17">
        <w:rPr>
          <w:rStyle w:val="StyleUnderline"/>
        </w:rPr>
        <w:t>global</w:t>
      </w:r>
      <w:r w:rsidRPr="00957C17">
        <w:rPr>
          <w:sz w:val="16"/>
        </w:rPr>
        <w:t xml:space="preserve"> household] </w:t>
      </w:r>
      <w:r w:rsidRPr="00105F74">
        <w:rPr>
          <w:rStyle w:val="StyleUnderline"/>
          <w:highlight w:val="cyan"/>
        </w:rPr>
        <w:t>emissions</w:t>
      </w:r>
      <w:r w:rsidRPr="00957C17">
        <w:rPr>
          <w:sz w:val="16"/>
        </w:rPr>
        <w:t>.”</w:t>
      </w:r>
    </w:p>
    <w:p w14:paraId="1C8D30C5" w14:textId="77777777" w:rsidR="0014736B" w:rsidRPr="00957C17" w:rsidRDefault="0014736B" w:rsidP="0014736B">
      <w:pPr>
        <w:rPr>
          <w:sz w:val="16"/>
        </w:rPr>
      </w:pPr>
      <w:r w:rsidRPr="00957C17">
        <w:rPr>
          <w:sz w:val="16"/>
        </w:rPr>
        <w:t xml:space="preserve">How disproportionate? On a planet of eight billion people, the richest </w:t>
      </w:r>
      <w:r w:rsidRPr="00957C17">
        <w:rPr>
          <w:rStyle w:val="StyleUnderline"/>
        </w:rPr>
        <w:t>one percent contribute</w:t>
      </w:r>
      <w:r w:rsidRPr="00957C17">
        <w:rPr>
          <w:sz w:val="16"/>
        </w:rPr>
        <w:t xml:space="preserve"> the </w:t>
      </w:r>
      <w:r w:rsidRPr="00957C17">
        <w:rPr>
          <w:rStyle w:val="StyleUnderline"/>
        </w:rPr>
        <w:t>same share</w:t>
      </w:r>
      <w:r w:rsidRPr="00957C17">
        <w:rPr>
          <w:sz w:val="16"/>
        </w:rPr>
        <w:t xml:space="preserve"> of yearly emissions </w:t>
      </w:r>
      <w:r w:rsidRPr="00957C17">
        <w:rPr>
          <w:rStyle w:val="StyleUnderline"/>
        </w:rPr>
        <w:t>as</w:t>
      </w:r>
      <w:r w:rsidRPr="00957C17">
        <w:rPr>
          <w:sz w:val="16"/>
        </w:rPr>
        <w:t xml:space="preserve"> the </w:t>
      </w:r>
      <w:r w:rsidRPr="00957C17">
        <w:rPr>
          <w:rStyle w:val="StyleUnderline"/>
        </w:rPr>
        <w:t>poorest two-thirds</w:t>
      </w:r>
      <w:r w:rsidRPr="00957C17">
        <w:rPr>
          <w:sz w:val="16"/>
        </w:rPr>
        <w:t>, according to the Stockholm Environment Institute. To help visualize those numbers, imagine the population of Germany emitting about as much carbon dioxide as the populations of North America, Europe and Asia combined. Billions of people use electricity, drive cars, cook with gas and buy tonnes of plastic products every year and still emit less than the number of people who watched the Super Bowl in 2023.</w:t>
      </w:r>
    </w:p>
    <w:p w14:paraId="6F94BFD1" w14:textId="77777777" w:rsidR="0014736B" w:rsidRPr="00957C17" w:rsidRDefault="0014736B" w:rsidP="0014736B">
      <w:pPr>
        <w:rPr>
          <w:sz w:val="16"/>
        </w:rPr>
      </w:pPr>
      <w:r w:rsidRPr="00957C17">
        <w:rPr>
          <w:sz w:val="16"/>
        </w:rPr>
        <w:t xml:space="preserve">No matter what scale you look at, </w:t>
      </w:r>
      <w:r w:rsidRPr="00105F74">
        <w:rPr>
          <w:rStyle w:val="StyleUnderline"/>
          <w:highlight w:val="cyan"/>
        </w:rPr>
        <w:t>climate change</w:t>
      </w:r>
      <w:r w:rsidRPr="00957C17">
        <w:rPr>
          <w:rStyle w:val="StyleUnderline"/>
        </w:rPr>
        <w:t xml:space="preserve"> is</w:t>
      </w:r>
      <w:r w:rsidRPr="00957C17">
        <w:rPr>
          <w:sz w:val="16"/>
        </w:rPr>
        <w:t xml:space="preserve"> deeply </w:t>
      </w:r>
      <w:r w:rsidRPr="00105F74">
        <w:rPr>
          <w:rStyle w:val="Emphasis"/>
          <w:highlight w:val="cyan"/>
        </w:rPr>
        <w:t>tied</w:t>
      </w:r>
      <w:r w:rsidRPr="00105F74">
        <w:rPr>
          <w:sz w:val="16"/>
          <w:highlight w:val="cyan"/>
        </w:rPr>
        <w:t xml:space="preserve"> </w:t>
      </w:r>
      <w:r w:rsidRPr="00105F74">
        <w:rPr>
          <w:rStyle w:val="StyleUnderline"/>
          <w:highlight w:val="cyan"/>
        </w:rPr>
        <w:t>to economic activity</w:t>
      </w:r>
      <w:r w:rsidRPr="00957C17">
        <w:rPr>
          <w:sz w:val="16"/>
        </w:rPr>
        <w:t xml:space="preserve">. </w:t>
      </w:r>
      <w:r w:rsidRPr="00105F74">
        <w:rPr>
          <w:rStyle w:val="StyleUnderline"/>
          <w:highlight w:val="cyan"/>
        </w:rPr>
        <w:t>Industry feeds</w:t>
      </w:r>
      <w:r w:rsidRPr="00957C17">
        <w:rPr>
          <w:sz w:val="16"/>
        </w:rPr>
        <w:t xml:space="preserve"> it; </w:t>
      </w:r>
      <w:r w:rsidRPr="00105F74">
        <w:rPr>
          <w:rStyle w:val="StyleUnderline"/>
          <w:highlight w:val="cyan"/>
        </w:rPr>
        <w:t>consumers sustain it</w:t>
      </w:r>
      <w:r w:rsidRPr="00957C17">
        <w:rPr>
          <w:sz w:val="16"/>
        </w:rPr>
        <w:t xml:space="preserve">. The people most affected by the climate crisis are always the most dispossessed, whether we look at </w:t>
      </w:r>
      <w:r w:rsidRPr="00105F74">
        <w:rPr>
          <w:rStyle w:val="StyleUnderline"/>
          <w:highlight w:val="cyan"/>
        </w:rPr>
        <w:t>flooding</w:t>
      </w:r>
      <w:r w:rsidRPr="00957C17">
        <w:rPr>
          <w:rStyle w:val="StyleUnderline"/>
        </w:rPr>
        <w:t xml:space="preserve"> island nations in the </w:t>
      </w:r>
      <w:r w:rsidRPr="00105F74">
        <w:rPr>
          <w:rStyle w:val="StyleUnderline"/>
          <w:highlight w:val="cyan"/>
        </w:rPr>
        <w:t>Pacific</w:t>
      </w:r>
      <w:r w:rsidRPr="00957C17">
        <w:rPr>
          <w:sz w:val="16"/>
        </w:rPr>
        <w:t xml:space="preserve"> or </w:t>
      </w:r>
      <w:r w:rsidRPr="00105F74">
        <w:rPr>
          <w:rStyle w:val="StyleUnderline"/>
          <w:highlight w:val="cyan"/>
        </w:rPr>
        <w:t>Indigenous</w:t>
      </w:r>
      <w:r w:rsidRPr="00957C17">
        <w:rPr>
          <w:sz w:val="16"/>
        </w:rPr>
        <w:t xml:space="preserve"> Peoples </w:t>
      </w:r>
      <w:r w:rsidRPr="00105F74">
        <w:rPr>
          <w:rStyle w:val="StyleUnderline"/>
          <w:highlight w:val="cyan"/>
        </w:rPr>
        <w:t>in</w:t>
      </w:r>
      <w:r w:rsidRPr="00957C17">
        <w:rPr>
          <w:rStyle w:val="StyleUnderline"/>
        </w:rPr>
        <w:t xml:space="preserve"> the </w:t>
      </w:r>
      <w:r w:rsidRPr="00105F74">
        <w:rPr>
          <w:rStyle w:val="StyleUnderline"/>
          <w:highlight w:val="cyan"/>
        </w:rPr>
        <w:t>Amazon</w:t>
      </w:r>
      <w:r w:rsidRPr="00105F74">
        <w:rPr>
          <w:sz w:val="16"/>
          <w:highlight w:val="cyan"/>
        </w:rPr>
        <w:t xml:space="preserve"> </w:t>
      </w:r>
      <w:r w:rsidRPr="00105F74">
        <w:rPr>
          <w:rStyle w:val="StyleUnderline"/>
          <w:highlight w:val="cyan"/>
        </w:rPr>
        <w:t>defending</w:t>
      </w:r>
      <w:r w:rsidRPr="00957C17">
        <w:rPr>
          <w:sz w:val="16"/>
        </w:rPr>
        <w:t xml:space="preserve"> their </w:t>
      </w:r>
      <w:r w:rsidRPr="00105F74">
        <w:rPr>
          <w:rStyle w:val="StyleUnderline"/>
          <w:highlight w:val="cyan"/>
        </w:rPr>
        <w:t>land from logging companies</w:t>
      </w:r>
      <w:r w:rsidRPr="00957C17">
        <w:rPr>
          <w:sz w:val="16"/>
        </w:rPr>
        <w:t xml:space="preserve">. A </w:t>
      </w:r>
      <w:r w:rsidRPr="00957C17">
        <w:rPr>
          <w:rStyle w:val="StyleUnderline"/>
        </w:rPr>
        <w:t>lack of wealth</w:t>
      </w:r>
      <w:r w:rsidRPr="00957C17">
        <w:rPr>
          <w:sz w:val="16"/>
        </w:rPr>
        <w:t xml:space="preserve"> or rights </w:t>
      </w:r>
      <w:r w:rsidRPr="00957C17">
        <w:rPr>
          <w:rStyle w:val="StyleUnderline"/>
        </w:rPr>
        <w:t>makes you</w:t>
      </w:r>
      <w:r w:rsidRPr="00957C17">
        <w:rPr>
          <w:sz w:val="16"/>
        </w:rPr>
        <w:t xml:space="preserve"> </w:t>
      </w:r>
      <w:r w:rsidRPr="00957C17">
        <w:rPr>
          <w:rStyle w:val="Emphasis"/>
        </w:rPr>
        <w:t>vulnerable</w:t>
      </w:r>
      <w:r w:rsidRPr="00957C17">
        <w:rPr>
          <w:sz w:val="16"/>
        </w:rPr>
        <w:t xml:space="preserve"> to the whims of the powerful. If you accept that premise, then you can’t say the </w:t>
      </w:r>
      <w:r w:rsidRPr="00105F74">
        <w:rPr>
          <w:rStyle w:val="StyleUnderline"/>
          <w:highlight w:val="cyan"/>
        </w:rPr>
        <w:t>problem</w:t>
      </w:r>
      <w:r w:rsidRPr="00957C17">
        <w:rPr>
          <w:sz w:val="16"/>
        </w:rPr>
        <w:t xml:space="preserve"> is a few greedy companies operating in a few countries. It </w:t>
      </w:r>
      <w:r w:rsidRPr="00957C17">
        <w:rPr>
          <w:rStyle w:val="StyleUnderline"/>
        </w:rPr>
        <w:t>has to be</w:t>
      </w:r>
      <w:r w:rsidRPr="00957C17">
        <w:rPr>
          <w:sz w:val="16"/>
        </w:rPr>
        <w:t xml:space="preserve"> </w:t>
      </w:r>
      <w:r w:rsidRPr="00105F74">
        <w:rPr>
          <w:rStyle w:val="Emphasis"/>
          <w:highlight w:val="cyan"/>
        </w:rPr>
        <w:t>systemic</w:t>
      </w:r>
      <w:r w:rsidRPr="00957C17">
        <w:rPr>
          <w:sz w:val="16"/>
        </w:rPr>
        <w:t xml:space="preserve">, and the </w:t>
      </w:r>
      <w:r w:rsidRPr="00105F74">
        <w:rPr>
          <w:rStyle w:val="StyleUnderline"/>
          <w:highlight w:val="cyan"/>
        </w:rPr>
        <w:t>only</w:t>
      </w:r>
      <w:r w:rsidRPr="00957C17">
        <w:rPr>
          <w:rStyle w:val="StyleUnderline"/>
        </w:rPr>
        <w:t xml:space="preserve"> accurate </w:t>
      </w:r>
      <w:r w:rsidRPr="00105F74">
        <w:rPr>
          <w:rStyle w:val="StyleUnderline"/>
          <w:highlight w:val="cyan"/>
        </w:rPr>
        <w:t>label</w:t>
      </w:r>
      <w:r w:rsidRPr="00957C17">
        <w:rPr>
          <w:sz w:val="16"/>
        </w:rPr>
        <w:t xml:space="preserve"> for that system </w:t>
      </w:r>
      <w:r w:rsidRPr="00105F74">
        <w:rPr>
          <w:rStyle w:val="StyleUnderline"/>
          <w:highlight w:val="cyan"/>
        </w:rPr>
        <w:t>is</w:t>
      </w:r>
      <w:r w:rsidRPr="00957C17">
        <w:rPr>
          <w:sz w:val="16"/>
        </w:rPr>
        <w:t xml:space="preserve"> “</w:t>
      </w:r>
      <w:r w:rsidRPr="00105F74">
        <w:rPr>
          <w:rStyle w:val="Emphasis"/>
          <w:highlight w:val="cyan"/>
        </w:rPr>
        <w:t>capitalism</w:t>
      </w:r>
      <w:r w:rsidRPr="00957C17">
        <w:rPr>
          <w:sz w:val="16"/>
        </w:rPr>
        <w:t>.”</w:t>
      </w:r>
    </w:p>
    <w:p w14:paraId="388FB55B" w14:textId="77777777" w:rsidR="0014736B" w:rsidRPr="00957C17" w:rsidRDefault="0014736B" w:rsidP="0014736B">
      <w:pPr>
        <w:rPr>
          <w:sz w:val="16"/>
        </w:rPr>
      </w:pPr>
      <w:r w:rsidRPr="00957C17">
        <w:rPr>
          <w:sz w:val="16"/>
        </w:rPr>
        <w:t>If you find that difficult to accept, you’re not alone. Right-wing politicians have increasingly begun referring to progressive policies they dislike as “authoritarian,” a word that recalls the Red Scare of the Cold War. This rhetoric is more prominent in the United States than in Canada, with 60 per- cent of Americans viewing socialism negatively, according to a 2022 Pew Research survey.</w:t>
      </w:r>
    </w:p>
    <w:p w14:paraId="7C2D2445" w14:textId="77777777" w:rsidR="0014736B" w:rsidRPr="00957C17" w:rsidRDefault="0014736B" w:rsidP="0014736B">
      <w:pPr>
        <w:rPr>
          <w:sz w:val="16"/>
        </w:rPr>
      </w:pPr>
      <w:r w:rsidRPr="00957C17">
        <w:rPr>
          <w:sz w:val="16"/>
        </w:rPr>
        <w:t>“We’re so used to capitalism that we don’t necessarily even know it when we see it,” says Emily Huddart Kennedy, a sociologist at the University of British Columbia who researches sustainable food movements.</w:t>
      </w:r>
    </w:p>
    <w:p w14:paraId="6AD55E74" w14:textId="77777777" w:rsidR="0014736B" w:rsidRPr="00957C17" w:rsidRDefault="0014736B" w:rsidP="0014736B">
      <w:pPr>
        <w:rPr>
          <w:sz w:val="16"/>
        </w:rPr>
      </w:pPr>
      <w:r w:rsidRPr="00957C17">
        <w:rPr>
          <w:sz w:val="16"/>
        </w:rPr>
        <w:t>She says many people find socialism and communism so unpalatable that the distaste can “short-circuit people’s ability to think thoughtfully and reflectively.” The reaction is so strong that she’s noticed some anti-capitalist campaigners have to avoid talking about their principles in order to mobilize more people. “One participant said, ‘If I start spewing off about capitalism and power and oppression, nobody’s going to listen to me.’”</w:t>
      </w:r>
    </w:p>
    <w:p w14:paraId="16957DDB" w14:textId="77777777" w:rsidR="0014736B" w:rsidRPr="00957C17" w:rsidRDefault="0014736B" w:rsidP="0014736B">
      <w:pPr>
        <w:rPr>
          <w:sz w:val="16"/>
        </w:rPr>
      </w:pPr>
      <w:r w:rsidRPr="00957C17">
        <w:rPr>
          <w:sz w:val="16"/>
        </w:rPr>
        <w:t>This phenomenon isn’t entirely caused by simple bias. People also genuinely struggle to come up with concrete forms of climate action that don’t require a capitalist economy, Kennedy says. For example, trying to create an alternative food system is difficult without the capitalist constructs of land tenure rights and industry partners who have financing and supply chains. Devising feasible solutions and being an anti-capitalist seem to be mutually exclusive.</w:t>
      </w:r>
    </w:p>
    <w:p w14:paraId="0009FBD3" w14:textId="77777777" w:rsidR="0014736B" w:rsidRPr="00957C17" w:rsidRDefault="0014736B" w:rsidP="0014736B">
      <w:pPr>
        <w:rPr>
          <w:sz w:val="16"/>
        </w:rPr>
      </w:pPr>
      <w:r w:rsidRPr="00957C17">
        <w:rPr>
          <w:sz w:val="16"/>
        </w:rPr>
        <w:t>Even academic economists, who like to say that they are ideologically neutral, have trouble assessing anti-capitalist ideas without bias. Between 2017 and 2018, economists Mohsen Javdani of Simon Fraser University in Vancouver and HaJoon Chang of the School of Oriental and African Studies in London surveyed 2,425 economists around the world for ideological bias. Participants were presented with opinions from notable economist thinkers with the attributions jumbled up. Then they were asked whether they agreed with the opinions. In most cases, participants were more likely to agree with a statement when told it came from a mainstream thinker, like Adam Smith, than a less mainstream one, like Karl Marx.</w:t>
      </w:r>
    </w:p>
    <w:p w14:paraId="1A0E8926" w14:textId="77777777" w:rsidR="0014736B" w:rsidRPr="00957C17" w:rsidRDefault="0014736B" w:rsidP="0014736B">
      <w:pPr>
        <w:rPr>
          <w:sz w:val="16"/>
        </w:rPr>
      </w:pPr>
      <w:r w:rsidRPr="00957C17">
        <w:rPr>
          <w:sz w:val="16"/>
        </w:rPr>
        <w:t>Neither of the researchers is an outright Marxist, by the way. Chang believes in reforming the free market, not abolishing it. In his breezy book 23 Things They Don’t Tell You About Capitalism, published in 2010, he points to the rapid economic growth of East Asian countries like Taiwan and South Korea as an example of how capitalism can be a force for good.</w:t>
      </w:r>
    </w:p>
    <w:p w14:paraId="3AB032D3" w14:textId="77777777" w:rsidR="0014736B" w:rsidRPr="00957C17" w:rsidRDefault="0014736B" w:rsidP="0014736B">
      <w:pPr>
        <w:rPr>
          <w:sz w:val="16"/>
        </w:rPr>
      </w:pPr>
      <w:r w:rsidRPr="00957C17">
        <w:rPr>
          <w:sz w:val="16"/>
        </w:rPr>
        <w:t>In fact, it’s a philosopher-economist, Kohei Saito, of the University of Tokyo, who has attempted, as he puts it, to “resolve the tension between Red and Green.” His 2020 book, Capital in the Anthropocene, became a surprise hit in Japan. In early 2023, he released a sequel of sorts, Marx in the Anthropocene, that drew on notebooks Karl Marx kept in the last 15 years of his life. This was Saito’s first popular book in English, and reviews soon flooded in from the New York Times, the Guardian and other esteemed publications that seemed to be taking Saito seriously.</w:t>
      </w:r>
    </w:p>
    <w:p w14:paraId="149A9CBE" w14:textId="77777777" w:rsidR="0014736B" w:rsidRPr="00957C17" w:rsidRDefault="0014736B" w:rsidP="0014736B">
      <w:pPr>
        <w:rPr>
          <w:sz w:val="16"/>
        </w:rPr>
      </w:pPr>
      <w:r w:rsidRPr="00957C17">
        <w:rPr>
          <w:sz w:val="16"/>
        </w:rPr>
        <w:t xml:space="preserve">At the heart of his analysis is Marx’s conclusion not just that wealth is produced by the many and hoarded by the few, but that </w:t>
      </w:r>
      <w:r w:rsidRPr="00105F74">
        <w:rPr>
          <w:rStyle w:val="StyleUnderline"/>
          <w:highlight w:val="cyan"/>
        </w:rPr>
        <w:t>nature</w:t>
      </w:r>
      <w:r w:rsidRPr="00957C17">
        <w:rPr>
          <w:sz w:val="16"/>
        </w:rPr>
        <w:t xml:space="preserve"> itself </w:t>
      </w:r>
      <w:r w:rsidRPr="00957C17">
        <w:rPr>
          <w:rStyle w:val="StyleUnderline"/>
        </w:rPr>
        <w:t xml:space="preserve">is </w:t>
      </w:r>
      <w:r w:rsidRPr="00105F74">
        <w:rPr>
          <w:rStyle w:val="StyleUnderline"/>
          <w:highlight w:val="cyan"/>
        </w:rPr>
        <w:t>a</w:t>
      </w:r>
      <w:r w:rsidRPr="00105F74">
        <w:rPr>
          <w:sz w:val="16"/>
          <w:highlight w:val="cyan"/>
        </w:rPr>
        <w:t xml:space="preserve"> </w:t>
      </w:r>
      <w:r w:rsidRPr="00105F74">
        <w:rPr>
          <w:rStyle w:val="Emphasis"/>
          <w:highlight w:val="cyan"/>
        </w:rPr>
        <w:t>casualty</w:t>
      </w:r>
      <w:r w:rsidRPr="00105F74">
        <w:rPr>
          <w:sz w:val="16"/>
          <w:highlight w:val="cyan"/>
        </w:rPr>
        <w:t xml:space="preserve"> </w:t>
      </w:r>
      <w:r w:rsidRPr="00105F74">
        <w:rPr>
          <w:rStyle w:val="StyleUnderline"/>
          <w:highlight w:val="cyan"/>
        </w:rPr>
        <w:t>of capitalism</w:t>
      </w:r>
      <w:r w:rsidRPr="00957C17">
        <w:rPr>
          <w:sz w:val="16"/>
        </w:rPr>
        <w:t>. For example, in 1869, Marx documented his concern about the consequences of industrialized livestock rearing, driven by a growing appetite for meat. “It will not be long before the Irish farmer experiences that this system will end in the total exhaustion of the land,” he wrote.</w:t>
      </w:r>
    </w:p>
    <w:p w14:paraId="0A7BEF5B" w14:textId="77777777" w:rsidR="0014736B" w:rsidRPr="00957C17" w:rsidRDefault="0014736B" w:rsidP="0014736B">
      <w:pPr>
        <w:rPr>
          <w:sz w:val="16"/>
        </w:rPr>
      </w:pPr>
      <w:r w:rsidRPr="00957C17">
        <w:rPr>
          <w:sz w:val="16"/>
        </w:rPr>
        <w:t xml:space="preserve">In other words, Saito argues that </w:t>
      </w:r>
      <w:r w:rsidRPr="00105F74">
        <w:rPr>
          <w:rStyle w:val="StyleUnderline"/>
          <w:highlight w:val="cyan"/>
        </w:rPr>
        <w:t>capitalism</w:t>
      </w:r>
      <w:r w:rsidRPr="00105F74">
        <w:rPr>
          <w:sz w:val="16"/>
          <w:highlight w:val="cyan"/>
        </w:rPr>
        <w:t xml:space="preserve"> </w:t>
      </w:r>
      <w:r w:rsidRPr="00105F74">
        <w:rPr>
          <w:rStyle w:val="StyleUnderline"/>
          <w:highlight w:val="cyan"/>
        </w:rPr>
        <w:t>and a healthy planet are</w:t>
      </w:r>
      <w:r w:rsidRPr="00105F74">
        <w:rPr>
          <w:sz w:val="16"/>
          <w:highlight w:val="cyan"/>
        </w:rPr>
        <w:t xml:space="preserve"> </w:t>
      </w:r>
      <w:r w:rsidRPr="00105F74">
        <w:rPr>
          <w:rStyle w:val="Emphasis"/>
          <w:highlight w:val="cyan"/>
        </w:rPr>
        <w:t>intrinsically at odds</w:t>
      </w:r>
      <w:r w:rsidRPr="00957C17">
        <w:rPr>
          <w:sz w:val="16"/>
        </w:rPr>
        <w:t xml:space="preserve">. He even says that our </w:t>
      </w:r>
      <w:r w:rsidRPr="00957C17">
        <w:rPr>
          <w:rStyle w:val="StyleUnderline"/>
        </w:rPr>
        <w:t xml:space="preserve">individual lives are </w:t>
      </w:r>
      <w:r w:rsidRPr="00957C17">
        <w:rPr>
          <w:rStyle w:val="Emphasis"/>
        </w:rPr>
        <w:t>stunted</w:t>
      </w:r>
      <w:r w:rsidRPr="00957C17">
        <w:rPr>
          <w:sz w:val="16"/>
        </w:rPr>
        <w:t xml:space="preserve"> because </w:t>
      </w:r>
      <w:r w:rsidRPr="00105F74">
        <w:rPr>
          <w:rStyle w:val="StyleUnderline"/>
          <w:highlight w:val="cyan"/>
        </w:rPr>
        <w:t>we’ve lost</w:t>
      </w:r>
      <w:r w:rsidRPr="00957C17">
        <w:rPr>
          <w:rStyle w:val="StyleUnderline"/>
        </w:rPr>
        <w:t xml:space="preserve"> the</w:t>
      </w:r>
      <w:r w:rsidRPr="00957C17">
        <w:rPr>
          <w:sz w:val="16"/>
        </w:rPr>
        <w:t xml:space="preserve"> </w:t>
      </w:r>
      <w:r w:rsidRPr="00105F74">
        <w:rPr>
          <w:rStyle w:val="Emphasis"/>
          <w:highlight w:val="cyan"/>
        </w:rPr>
        <w:t>joy</w:t>
      </w:r>
      <w:r w:rsidRPr="00957C17">
        <w:rPr>
          <w:sz w:val="16"/>
        </w:rPr>
        <w:t xml:space="preserve"> </w:t>
      </w:r>
      <w:r w:rsidRPr="00957C17">
        <w:rPr>
          <w:rStyle w:val="StyleUnderline"/>
        </w:rPr>
        <w:t xml:space="preserve">that comes </w:t>
      </w:r>
      <w:r w:rsidRPr="00105F74">
        <w:rPr>
          <w:rStyle w:val="StyleUnderline"/>
          <w:highlight w:val="cyan"/>
        </w:rPr>
        <w:t>from engaging with</w:t>
      </w:r>
      <w:r w:rsidRPr="00957C17">
        <w:rPr>
          <w:rStyle w:val="StyleUnderline"/>
        </w:rPr>
        <w:t xml:space="preserve"> </w:t>
      </w:r>
      <w:r w:rsidRPr="00105F74">
        <w:rPr>
          <w:rStyle w:val="StyleUnderline"/>
          <w:highlight w:val="cyan"/>
        </w:rPr>
        <w:t>nature</w:t>
      </w:r>
      <w:r w:rsidRPr="00957C17">
        <w:rPr>
          <w:sz w:val="16"/>
        </w:rPr>
        <w:t xml:space="preserve">. </w:t>
      </w:r>
      <w:r w:rsidRPr="00957C17">
        <w:rPr>
          <w:rStyle w:val="StyleUnderline"/>
        </w:rPr>
        <w:t xml:space="preserve">We </w:t>
      </w:r>
      <w:r w:rsidRPr="00105F74">
        <w:rPr>
          <w:rStyle w:val="StyleUnderline"/>
          <w:highlight w:val="cyan"/>
        </w:rPr>
        <w:t>seek fulfilment in</w:t>
      </w:r>
      <w:r w:rsidRPr="00957C17">
        <w:rPr>
          <w:sz w:val="16"/>
        </w:rPr>
        <w:t xml:space="preserve"> “</w:t>
      </w:r>
      <w:r w:rsidRPr="00105F74">
        <w:rPr>
          <w:rStyle w:val="Emphasis"/>
          <w:highlight w:val="cyan"/>
        </w:rPr>
        <w:t>destructive</w:t>
      </w:r>
      <w:r w:rsidRPr="00957C17">
        <w:rPr>
          <w:sz w:val="16"/>
        </w:rPr>
        <w:t xml:space="preserve">, </w:t>
      </w:r>
      <w:r w:rsidRPr="00957C17">
        <w:rPr>
          <w:rStyle w:val="Emphasis"/>
        </w:rPr>
        <w:t>extravagant</w:t>
      </w:r>
      <w:r w:rsidRPr="00957C17">
        <w:rPr>
          <w:sz w:val="16"/>
        </w:rPr>
        <w:t xml:space="preserve"> </w:t>
      </w:r>
      <w:r w:rsidRPr="00957C17">
        <w:rPr>
          <w:rStyle w:val="StyleUnderline"/>
        </w:rPr>
        <w:t>and</w:t>
      </w:r>
      <w:r w:rsidRPr="00957C17">
        <w:rPr>
          <w:sz w:val="16"/>
        </w:rPr>
        <w:t xml:space="preserve"> </w:t>
      </w:r>
      <w:r w:rsidRPr="00957C17">
        <w:rPr>
          <w:rStyle w:val="Emphasis"/>
        </w:rPr>
        <w:t>wasteful</w:t>
      </w:r>
      <w:r w:rsidRPr="00957C17">
        <w:rPr>
          <w:sz w:val="16"/>
        </w:rPr>
        <w:t xml:space="preserve"> </w:t>
      </w:r>
      <w:r w:rsidRPr="00105F74">
        <w:rPr>
          <w:rStyle w:val="StyleUnderline"/>
          <w:highlight w:val="cyan"/>
        </w:rPr>
        <w:t>products</w:t>
      </w:r>
      <w:r w:rsidRPr="00957C17">
        <w:rPr>
          <w:sz w:val="16"/>
        </w:rPr>
        <w:t>.”</w:t>
      </w:r>
    </w:p>
    <w:p w14:paraId="4F9A30BA" w14:textId="77777777" w:rsidR="0014736B" w:rsidRPr="007B6AA6" w:rsidRDefault="0014736B" w:rsidP="0014736B"/>
    <w:p w14:paraId="694C3206" w14:textId="77777777" w:rsidR="0014736B" w:rsidRDefault="0014736B" w:rsidP="0014736B">
      <w:pPr>
        <w:pStyle w:val="Heading3"/>
      </w:pPr>
      <w:r>
        <w:t>Impact---Root Cause---Arctic---2NC/1NR</w:t>
      </w:r>
    </w:p>
    <w:p w14:paraId="2B2803F2" w14:textId="77777777" w:rsidR="0014736B" w:rsidRPr="00105F74" w:rsidRDefault="0014736B" w:rsidP="0014736B">
      <w:pPr>
        <w:pStyle w:val="Heading4"/>
      </w:pPr>
      <w:bookmarkStart w:id="0" w:name="_Hlk119661102"/>
      <w:r>
        <w:t xml:space="preserve">Capitalism is the </w:t>
      </w:r>
      <w:r>
        <w:rPr>
          <w:u w:val="single"/>
        </w:rPr>
        <w:t>root cause</w:t>
      </w:r>
      <w:r>
        <w:t xml:space="preserve"> of Arctic exploitation. </w:t>
      </w:r>
    </w:p>
    <w:p w14:paraId="392C26BE" w14:textId="77777777" w:rsidR="0014736B" w:rsidRDefault="0014736B" w:rsidP="0014736B">
      <w:r w:rsidRPr="0012411B">
        <w:t xml:space="preserve">James </w:t>
      </w:r>
      <w:r w:rsidRPr="0012411B">
        <w:rPr>
          <w:rStyle w:val="Style13ptBold"/>
        </w:rPr>
        <w:t>Meadway 22</w:t>
      </w:r>
      <w:r>
        <w:t>.</w:t>
      </w:r>
      <w:r w:rsidRPr="0012411B">
        <w:t xml:space="preserve"> </w:t>
      </w:r>
      <w:r>
        <w:t xml:space="preserve">Economist and Novara Media columnist, </w:t>
      </w:r>
      <w:r w:rsidRPr="0012411B">
        <w:t xml:space="preserve">5/24/2022, "The Next World War Could Be Over the Arctic," </w:t>
      </w:r>
      <w:hyperlink r:id="rId9" w:history="1">
        <w:r w:rsidRPr="00093070">
          <w:rPr>
            <w:rStyle w:val="Hyperlink"/>
          </w:rPr>
          <w:t>https://novaramedia.com/2022/05/24/the-next-world-war-could-be-over-the-arctic/</w:t>
        </w:r>
      </w:hyperlink>
      <w:r>
        <w:t xml:space="preserve">, </w:t>
      </w:r>
      <w:r w:rsidRPr="00105F74">
        <w:t>RMax</w:t>
      </w:r>
    </w:p>
    <w:p w14:paraId="6DD719F7" w14:textId="77777777" w:rsidR="0014736B" w:rsidRPr="0012411B" w:rsidRDefault="0014736B" w:rsidP="0014736B">
      <w:pPr>
        <w:rPr>
          <w:sz w:val="14"/>
        </w:rPr>
      </w:pPr>
      <w:r w:rsidRPr="00105F74">
        <w:rPr>
          <w:rStyle w:val="StyleUnderline"/>
          <w:highlight w:val="cyan"/>
        </w:rPr>
        <w:t>What most of us</w:t>
      </w:r>
      <w:r w:rsidRPr="0012411B">
        <w:rPr>
          <w:rStyle w:val="StyleUnderline"/>
        </w:rPr>
        <w:t xml:space="preserve"> would </w:t>
      </w:r>
      <w:r w:rsidRPr="00105F74">
        <w:rPr>
          <w:rStyle w:val="StyleUnderline"/>
          <w:highlight w:val="cyan"/>
        </w:rPr>
        <w:t>think</w:t>
      </w:r>
      <w:r w:rsidRPr="0012411B">
        <w:rPr>
          <w:rStyle w:val="StyleUnderline"/>
        </w:rPr>
        <w:t xml:space="preserve"> of </w:t>
      </w:r>
      <w:r w:rsidRPr="00105F74">
        <w:rPr>
          <w:rStyle w:val="StyleUnderline"/>
          <w:highlight w:val="cyan"/>
        </w:rPr>
        <w:t>as</w:t>
      </w:r>
      <w:r w:rsidRPr="0012411B">
        <w:rPr>
          <w:rStyle w:val="StyleUnderline"/>
        </w:rPr>
        <w:t xml:space="preserve"> a </w:t>
      </w:r>
      <w:r w:rsidRPr="0012411B">
        <w:rPr>
          <w:rStyle w:val="Emphasis"/>
        </w:rPr>
        <w:t>monumental tragedy</w:t>
      </w:r>
      <w:r w:rsidRPr="0012411B">
        <w:rPr>
          <w:sz w:val="14"/>
        </w:rPr>
        <w:t xml:space="preserve"> – </w:t>
      </w:r>
      <w:r w:rsidRPr="00105F74">
        <w:rPr>
          <w:rStyle w:val="Emphasis"/>
          <w:highlight w:val="cyan"/>
        </w:rPr>
        <w:t>mass extinction</w:t>
      </w:r>
      <w:r w:rsidRPr="0012411B">
        <w:rPr>
          <w:sz w:val="14"/>
        </w:rPr>
        <w:t xml:space="preserve">, the </w:t>
      </w:r>
      <w:r w:rsidRPr="00105F74">
        <w:rPr>
          <w:rStyle w:val="StyleUnderline"/>
          <w:highlight w:val="cyan"/>
        </w:rPr>
        <w:t xml:space="preserve">destruction of </w:t>
      </w:r>
      <w:r w:rsidRPr="00105F74">
        <w:rPr>
          <w:rStyle w:val="Emphasis"/>
          <w:highlight w:val="cyan"/>
        </w:rPr>
        <w:t>indigenous communities</w:t>
      </w:r>
      <w:r w:rsidRPr="0012411B">
        <w:rPr>
          <w:sz w:val="14"/>
        </w:rPr>
        <w:t xml:space="preserve">, the </w:t>
      </w:r>
      <w:r w:rsidRPr="00105F74">
        <w:rPr>
          <w:rStyle w:val="StyleUnderline"/>
          <w:highlight w:val="cyan"/>
        </w:rPr>
        <w:t>loss of</w:t>
      </w:r>
      <w:r w:rsidRPr="0012411B">
        <w:rPr>
          <w:sz w:val="14"/>
        </w:rPr>
        <w:t xml:space="preserve"> an </w:t>
      </w:r>
      <w:r w:rsidRPr="00105F74">
        <w:rPr>
          <w:rStyle w:val="Emphasis"/>
          <w:highlight w:val="cyan"/>
        </w:rPr>
        <w:t>irreplaceable</w:t>
      </w:r>
      <w:r w:rsidRPr="0012411B">
        <w:rPr>
          <w:rStyle w:val="Emphasis"/>
        </w:rPr>
        <w:t xml:space="preserve"> natural </w:t>
      </w:r>
      <w:r w:rsidRPr="00105F74">
        <w:rPr>
          <w:rStyle w:val="Emphasis"/>
          <w:highlight w:val="cyan"/>
        </w:rPr>
        <w:t>wilderness</w:t>
      </w:r>
      <w:r w:rsidRPr="0012411B">
        <w:rPr>
          <w:sz w:val="14"/>
        </w:rPr>
        <w:t xml:space="preserve"> – </w:t>
      </w:r>
      <w:r w:rsidRPr="00105F74">
        <w:rPr>
          <w:rStyle w:val="StyleUnderline"/>
          <w:highlight w:val="cyan"/>
        </w:rPr>
        <w:t>is</w:t>
      </w:r>
      <w:r w:rsidRPr="0012411B">
        <w:rPr>
          <w:rStyle w:val="StyleUnderline"/>
        </w:rPr>
        <w:t xml:space="preserve"> merely another step in </w:t>
      </w:r>
      <w:r w:rsidRPr="00105F74">
        <w:rPr>
          <w:rStyle w:val="Emphasis"/>
          <w:highlight w:val="cyan"/>
        </w:rPr>
        <w:t>capitalism</w:t>
      </w:r>
      <w:r w:rsidRPr="0012411B">
        <w:rPr>
          <w:rStyle w:val="StyleUnderline"/>
        </w:rPr>
        <w:t xml:space="preserve">’s </w:t>
      </w:r>
      <w:r w:rsidRPr="0012411B">
        <w:rPr>
          <w:rStyle w:val="Emphasis"/>
        </w:rPr>
        <w:t>shaping of the world</w:t>
      </w:r>
      <w:r w:rsidRPr="0012411B">
        <w:rPr>
          <w:sz w:val="14"/>
        </w:rPr>
        <w:t xml:space="preserve">. From the “unification of the world by disease” to the creation of a monoculture food system, the </w:t>
      </w:r>
      <w:r w:rsidRPr="00105F74">
        <w:rPr>
          <w:rStyle w:val="Emphasis"/>
          <w:highlight w:val="cyan"/>
        </w:rPr>
        <w:t>capitalist system</w:t>
      </w:r>
      <w:r w:rsidRPr="0012411B">
        <w:rPr>
          <w:rStyle w:val="StyleUnderline"/>
        </w:rPr>
        <w:t xml:space="preserve"> has</w:t>
      </w:r>
      <w:r w:rsidRPr="0012411B">
        <w:rPr>
          <w:sz w:val="14"/>
        </w:rPr>
        <w:t xml:space="preserve"> from its earliest days </w:t>
      </w:r>
      <w:r w:rsidRPr="00105F74">
        <w:rPr>
          <w:rStyle w:val="Emphasis"/>
          <w:highlight w:val="cyan"/>
        </w:rPr>
        <w:t>reordered</w:t>
      </w:r>
      <w:r w:rsidRPr="00105F74">
        <w:rPr>
          <w:rStyle w:val="StyleUnderline"/>
          <w:highlight w:val="cyan"/>
        </w:rPr>
        <w:t xml:space="preserve"> and</w:t>
      </w:r>
      <w:r w:rsidRPr="0012411B">
        <w:rPr>
          <w:sz w:val="14"/>
        </w:rPr>
        <w:t xml:space="preserve"> then </w:t>
      </w:r>
      <w:r w:rsidRPr="00105F74">
        <w:rPr>
          <w:rStyle w:val="Emphasis"/>
          <w:highlight w:val="cyan"/>
        </w:rPr>
        <w:t>adapted</w:t>
      </w:r>
      <w:r w:rsidRPr="00105F74">
        <w:rPr>
          <w:rStyle w:val="StyleUnderline"/>
          <w:highlight w:val="cyan"/>
        </w:rPr>
        <w:t xml:space="preserve"> to</w:t>
      </w:r>
      <w:r w:rsidRPr="0012411B">
        <w:rPr>
          <w:rStyle w:val="StyleUnderline"/>
        </w:rPr>
        <w:t xml:space="preserve"> the </w:t>
      </w:r>
      <w:r w:rsidRPr="00105F74">
        <w:rPr>
          <w:rStyle w:val="StyleUnderline"/>
          <w:highlight w:val="cyan"/>
        </w:rPr>
        <w:t>environment</w:t>
      </w:r>
      <w:r w:rsidRPr="0012411B">
        <w:rPr>
          <w:rStyle w:val="StyleUnderline"/>
        </w:rPr>
        <w:t xml:space="preserve"> it exploits</w:t>
      </w:r>
      <w:r w:rsidRPr="0012411B">
        <w:rPr>
          <w:sz w:val="14"/>
        </w:rPr>
        <w:t xml:space="preserve">. The </w:t>
      </w:r>
      <w:r w:rsidRPr="0012411B">
        <w:rPr>
          <w:rStyle w:val="Emphasis"/>
        </w:rPr>
        <w:t xml:space="preserve">ongoing </w:t>
      </w:r>
      <w:r w:rsidRPr="00105F74">
        <w:rPr>
          <w:rStyle w:val="Emphasis"/>
          <w:highlight w:val="cyan"/>
        </w:rPr>
        <w:t>redivision</w:t>
      </w:r>
      <w:r w:rsidRPr="00105F74">
        <w:rPr>
          <w:rStyle w:val="StyleUnderline"/>
          <w:highlight w:val="cyan"/>
        </w:rPr>
        <w:t xml:space="preserve"> of</w:t>
      </w:r>
      <w:r w:rsidRPr="0012411B">
        <w:rPr>
          <w:rStyle w:val="StyleUnderline"/>
        </w:rPr>
        <w:t xml:space="preserve"> the </w:t>
      </w:r>
      <w:r w:rsidRPr="00105F74">
        <w:rPr>
          <w:rStyle w:val="Emphasis"/>
          <w:highlight w:val="cyan"/>
        </w:rPr>
        <w:t>Arctic</w:t>
      </w:r>
      <w:r w:rsidRPr="00105F74">
        <w:rPr>
          <w:rStyle w:val="StyleUnderline"/>
          <w:highlight w:val="cyan"/>
        </w:rPr>
        <w:t xml:space="preserve"> is one more step in</w:t>
      </w:r>
      <w:r w:rsidRPr="0012411B">
        <w:rPr>
          <w:rStyle w:val="StyleUnderline"/>
        </w:rPr>
        <w:t xml:space="preserve"> a centuries-long </w:t>
      </w:r>
      <w:r w:rsidRPr="00105F74">
        <w:rPr>
          <w:rStyle w:val="StyleUnderline"/>
          <w:highlight w:val="cyan"/>
        </w:rPr>
        <w:t xml:space="preserve">process of </w:t>
      </w:r>
      <w:r w:rsidRPr="00105F74">
        <w:rPr>
          <w:rStyle w:val="Emphasis"/>
          <w:highlight w:val="cyan"/>
        </w:rPr>
        <w:t>competition</w:t>
      </w:r>
      <w:r w:rsidRPr="00105F74">
        <w:rPr>
          <w:rStyle w:val="StyleUnderline"/>
          <w:highlight w:val="cyan"/>
        </w:rPr>
        <w:t xml:space="preserve"> and </w:t>
      </w:r>
      <w:r w:rsidRPr="00105F74">
        <w:rPr>
          <w:rStyle w:val="Emphasis"/>
          <w:highlight w:val="cyan"/>
        </w:rPr>
        <w:t>exploitation</w:t>
      </w:r>
      <w:r w:rsidRPr="0012411B">
        <w:rPr>
          <w:sz w:val="14"/>
        </w:rPr>
        <w:t xml:space="preserve">. Capitalism won’t end the world, but it will reshape it. </w:t>
      </w:r>
      <w:r w:rsidRPr="00105F74">
        <w:rPr>
          <w:rStyle w:val="Emphasis"/>
          <w:highlight w:val="cyan"/>
        </w:rPr>
        <w:t>Resistance</w:t>
      </w:r>
      <w:r w:rsidRPr="00105F74">
        <w:rPr>
          <w:rStyle w:val="StyleUnderline"/>
          <w:highlight w:val="cyan"/>
        </w:rPr>
        <w:t xml:space="preserve"> to that </w:t>
      </w:r>
      <w:r w:rsidRPr="00105F74">
        <w:rPr>
          <w:rStyle w:val="Emphasis"/>
          <w:highlight w:val="cyan"/>
        </w:rPr>
        <w:t>process</w:t>
      </w:r>
      <w:r w:rsidRPr="00105F74">
        <w:rPr>
          <w:rStyle w:val="StyleUnderline"/>
          <w:highlight w:val="cyan"/>
        </w:rPr>
        <w:t>, like</w:t>
      </w:r>
      <w:r w:rsidRPr="0012411B">
        <w:rPr>
          <w:rStyle w:val="StyleUnderline"/>
        </w:rPr>
        <w:t xml:space="preserve"> that being mounted </w:t>
      </w:r>
      <w:r w:rsidRPr="00105F74">
        <w:rPr>
          <w:rStyle w:val="StyleUnderline"/>
          <w:highlight w:val="cyan"/>
        </w:rPr>
        <w:t xml:space="preserve">by Greenland’s </w:t>
      </w:r>
      <w:r w:rsidRPr="00105F74">
        <w:rPr>
          <w:rStyle w:val="Emphasis"/>
          <w:highlight w:val="cyan"/>
        </w:rPr>
        <w:t>indigenous ecosocialists</w:t>
      </w:r>
      <w:r w:rsidRPr="0012411B">
        <w:rPr>
          <w:sz w:val="14"/>
        </w:rPr>
        <w:t xml:space="preserve"> in government, </w:t>
      </w:r>
      <w:r w:rsidRPr="00105F74">
        <w:rPr>
          <w:rStyle w:val="StyleUnderline"/>
          <w:highlight w:val="cyan"/>
        </w:rPr>
        <w:t>is</w:t>
      </w:r>
      <w:r w:rsidRPr="0012411B">
        <w:rPr>
          <w:rStyle w:val="StyleUnderline"/>
        </w:rPr>
        <w:t xml:space="preserve"> the </w:t>
      </w:r>
      <w:r w:rsidRPr="00105F74">
        <w:rPr>
          <w:rStyle w:val="Emphasis"/>
          <w:highlight w:val="cyan"/>
        </w:rPr>
        <w:t>fundamental political requirement</w:t>
      </w:r>
      <w:r w:rsidRPr="0012411B">
        <w:rPr>
          <w:sz w:val="14"/>
        </w:rPr>
        <w:t>.</w:t>
      </w:r>
    </w:p>
    <w:bookmarkEnd w:id="0"/>
    <w:p w14:paraId="700C1BDA" w14:textId="77777777" w:rsidR="0014736B" w:rsidRPr="00D92B68" w:rsidRDefault="0014736B" w:rsidP="0014736B"/>
    <w:p w14:paraId="1B957574" w14:textId="77777777" w:rsidR="0014736B" w:rsidRDefault="0014736B" w:rsidP="0014736B">
      <w:pPr>
        <w:pStyle w:val="Heading3"/>
      </w:pPr>
      <w:r>
        <w:t>Impact---Root Cause---War---2NC/1NR</w:t>
      </w:r>
    </w:p>
    <w:p w14:paraId="4FC7B556" w14:textId="77777777" w:rsidR="0014736B" w:rsidRDefault="0014736B" w:rsidP="0014736B">
      <w:pPr>
        <w:pStyle w:val="Heading4"/>
      </w:pPr>
      <w:r>
        <w:t xml:space="preserve">Capitalism makes </w:t>
      </w:r>
      <w:r w:rsidRPr="00BC2840">
        <w:rPr>
          <w:u w:val="single"/>
        </w:rPr>
        <w:t>imperialist wars</w:t>
      </w:r>
      <w:r>
        <w:t xml:space="preserve"> for </w:t>
      </w:r>
      <w:r w:rsidRPr="00BC2840">
        <w:rPr>
          <w:u w:val="single"/>
        </w:rPr>
        <w:t>conquest</w:t>
      </w:r>
      <w:r>
        <w:t xml:space="preserve"> inevitable, shattering any </w:t>
      </w:r>
      <w:r w:rsidRPr="00BC2840">
        <w:rPr>
          <w:u w:val="single"/>
        </w:rPr>
        <w:t>potential</w:t>
      </w:r>
      <w:r>
        <w:t xml:space="preserve"> for peace.</w:t>
      </w:r>
    </w:p>
    <w:p w14:paraId="3B84880C" w14:textId="77777777" w:rsidR="0014736B" w:rsidRPr="00907FCC" w:rsidRDefault="0014736B" w:rsidP="0014736B">
      <w:r w:rsidRPr="00907FCC">
        <w:t xml:space="preserve">Isabel </w:t>
      </w:r>
      <w:r w:rsidRPr="00907FCC">
        <w:rPr>
          <w:rStyle w:val="Style13ptBold"/>
        </w:rPr>
        <w:t>Ringrose 24</w:t>
      </w:r>
      <w:r w:rsidRPr="00907FCC">
        <w:t>. Journalist, Socialist Organizer. "Why capitalism breeds imperialism and war." 2/15/2024. https://solidarity.net.au/marxist-theory/why-capitalism-breeds-imperialism-and-war/</w:t>
      </w:r>
    </w:p>
    <w:p w14:paraId="66640C19" w14:textId="77777777" w:rsidR="0014736B" w:rsidRPr="00FF1D1D" w:rsidRDefault="0014736B" w:rsidP="0014736B">
      <w:pPr>
        <w:rPr>
          <w:sz w:val="16"/>
        </w:rPr>
      </w:pPr>
      <w:r w:rsidRPr="00907FCC">
        <w:rPr>
          <w:rStyle w:val="StyleUnderline"/>
          <w:highlight w:val="cyan"/>
        </w:rPr>
        <w:t xml:space="preserve">Ferocious </w:t>
      </w:r>
      <w:r w:rsidRPr="00907FCC">
        <w:rPr>
          <w:rStyle w:val="Emphasis"/>
          <w:highlight w:val="cyan"/>
        </w:rPr>
        <w:t>capitalist rivalry</w:t>
      </w:r>
      <w:r w:rsidRPr="00907FCC">
        <w:rPr>
          <w:rStyle w:val="StyleUnderline"/>
          <w:highlight w:val="cyan"/>
        </w:rPr>
        <w:t xml:space="preserve"> </w:t>
      </w:r>
      <w:r w:rsidRPr="00907FCC">
        <w:rPr>
          <w:rStyle w:val="StyleUnderline"/>
        </w:rPr>
        <w:t xml:space="preserve">has </w:t>
      </w:r>
      <w:r w:rsidRPr="00907FCC">
        <w:rPr>
          <w:rStyle w:val="StyleUnderline"/>
          <w:highlight w:val="cyan"/>
        </w:rPr>
        <w:t xml:space="preserve">caused </w:t>
      </w:r>
      <w:r w:rsidRPr="00907FCC">
        <w:rPr>
          <w:rStyle w:val="Emphasis"/>
          <w:highlight w:val="cyan"/>
        </w:rPr>
        <w:t>appalling</w:t>
      </w:r>
      <w:r w:rsidRPr="00907FCC">
        <w:rPr>
          <w:rStyle w:val="Emphasis"/>
        </w:rPr>
        <w:t xml:space="preserve"> levels</w:t>
      </w:r>
      <w:r w:rsidRPr="00907FCC">
        <w:rPr>
          <w:rStyle w:val="StyleUnderline"/>
        </w:rPr>
        <w:t xml:space="preserve"> of </w:t>
      </w:r>
      <w:r w:rsidRPr="00907FCC">
        <w:rPr>
          <w:rStyle w:val="Emphasis"/>
        </w:rPr>
        <w:t xml:space="preserve">armed </w:t>
      </w:r>
      <w:r w:rsidRPr="00907FCC">
        <w:rPr>
          <w:rStyle w:val="Emphasis"/>
          <w:highlight w:val="cyan"/>
        </w:rPr>
        <w:t>conflict</w:t>
      </w:r>
      <w:r w:rsidRPr="00FF1D1D">
        <w:rPr>
          <w:sz w:val="16"/>
        </w:rPr>
        <w:t xml:space="preserve"> and suffering for people across the world.</w:t>
      </w:r>
    </w:p>
    <w:p w14:paraId="27310FD2" w14:textId="77777777" w:rsidR="0014736B" w:rsidRPr="00FF1D1D" w:rsidRDefault="0014736B" w:rsidP="0014736B">
      <w:pPr>
        <w:rPr>
          <w:sz w:val="16"/>
        </w:rPr>
      </w:pPr>
      <w:r w:rsidRPr="00907FCC">
        <w:rPr>
          <w:rStyle w:val="Emphasis"/>
          <w:highlight w:val="cyan"/>
        </w:rPr>
        <w:t>Imperialism</w:t>
      </w:r>
      <w:r w:rsidRPr="00907FCC">
        <w:rPr>
          <w:rStyle w:val="StyleUnderline"/>
          <w:highlight w:val="cyan"/>
        </w:rPr>
        <w:t xml:space="preserve"> is </w:t>
      </w:r>
      <w:r w:rsidRPr="00907FCC">
        <w:rPr>
          <w:rStyle w:val="Emphasis"/>
          <w:highlight w:val="cyan"/>
        </w:rPr>
        <w:t>inseparable</w:t>
      </w:r>
      <w:r w:rsidRPr="00907FCC">
        <w:rPr>
          <w:rStyle w:val="StyleUnderline"/>
          <w:highlight w:val="cyan"/>
        </w:rPr>
        <w:t xml:space="preserve"> from</w:t>
      </w:r>
      <w:r w:rsidRPr="00FF1D1D">
        <w:rPr>
          <w:sz w:val="16"/>
        </w:rPr>
        <w:t xml:space="preserve"> the </w:t>
      </w:r>
      <w:r w:rsidRPr="00907FCC">
        <w:rPr>
          <w:rStyle w:val="Emphasis"/>
          <w:highlight w:val="cyan"/>
        </w:rPr>
        <w:t>competition</w:t>
      </w:r>
      <w:r w:rsidRPr="00907FCC">
        <w:rPr>
          <w:rStyle w:val="StyleUnderline"/>
        </w:rPr>
        <w:t xml:space="preserve"> that also develops </w:t>
      </w:r>
      <w:r w:rsidRPr="00907FCC">
        <w:rPr>
          <w:rStyle w:val="StyleUnderline"/>
          <w:highlight w:val="cyan"/>
        </w:rPr>
        <w:t>between</w:t>
      </w:r>
      <w:r w:rsidRPr="00907FCC">
        <w:rPr>
          <w:rStyle w:val="StyleUnderline"/>
        </w:rPr>
        <w:t xml:space="preserve"> </w:t>
      </w:r>
      <w:r w:rsidRPr="00907FCC">
        <w:rPr>
          <w:rStyle w:val="Emphasis"/>
        </w:rPr>
        <w:t xml:space="preserve">rival </w:t>
      </w:r>
      <w:r w:rsidRPr="00907FCC">
        <w:rPr>
          <w:rStyle w:val="Emphasis"/>
          <w:highlight w:val="cyan"/>
        </w:rPr>
        <w:t>capitalist states</w:t>
      </w:r>
      <w:r w:rsidRPr="00907FCC">
        <w:rPr>
          <w:rStyle w:val="StyleUnderline"/>
          <w:highlight w:val="cyan"/>
        </w:rPr>
        <w:t xml:space="preserve"> that struggle for domination </w:t>
      </w:r>
      <w:r w:rsidRPr="00907FCC">
        <w:rPr>
          <w:rStyle w:val="Emphasis"/>
        </w:rPr>
        <w:t>economically</w:t>
      </w:r>
      <w:r w:rsidRPr="00907FCC">
        <w:rPr>
          <w:rStyle w:val="StyleUnderline"/>
        </w:rPr>
        <w:t xml:space="preserve"> and</w:t>
      </w:r>
      <w:r w:rsidRPr="00FF1D1D">
        <w:rPr>
          <w:sz w:val="16"/>
        </w:rPr>
        <w:t xml:space="preserve"> often </w:t>
      </w:r>
      <w:r w:rsidRPr="00907FCC">
        <w:rPr>
          <w:rStyle w:val="Emphasis"/>
          <w:highlight w:val="cyan"/>
        </w:rPr>
        <w:t>militarily</w:t>
      </w:r>
      <w:r w:rsidRPr="00FF1D1D">
        <w:rPr>
          <w:sz w:val="16"/>
        </w:rPr>
        <w:t>.</w:t>
      </w:r>
    </w:p>
    <w:p w14:paraId="2038C4FB" w14:textId="77777777" w:rsidR="0014736B" w:rsidRPr="00FF1D1D" w:rsidRDefault="0014736B" w:rsidP="0014736B">
      <w:pPr>
        <w:rPr>
          <w:sz w:val="16"/>
        </w:rPr>
      </w:pPr>
      <w:r w:rsidRPr="00FF1D1D">
        <w:rPr>
          <w:sz w:val="16"/>
        </w:rPr>
        <w:t>The Russian revolutionary Vladimir Lenin wrote his short book Imperialism: The Highest Stage of Capitalism in 1916 to explain the economic underpinning of the war and the features of a global system of conflict between capitalist states.</w:t>
      </w:r>
    </w:p>
    <w:p w14:paraId="3CE994EB" w14:textId="77777777" w:rsidR="0014736B" w:rsidRPr="00FF1D1D" w:rsidRDefault="0014736B" w:rsidP="0014736B">
      <w:pPr>
        <w:rPr>
          <w:sz w:val="16"/>
        </w:rPr>
      </w:pPr>
      <w:r w:rsidRPr="00FF1D1D">
        <w:rPr>
          <w:sz w:val="16"/>
        </w:rPr>
        <w:t>He wrote, “Imperialism means the partitioning of the world” and “High monopoly profits for a handful of very rich countries.”</w:t>
      </w:r>
    </w:p>
    <w:p w14:paraId="6802DD00" w14:textId="77777777" w:rsidR="0014736B" w:rsidRPr="00FF1D1D" w:rsidRDefault="0014736B" w:rsidP="0014736B">
      <w:pPr>
        <w:rPr>
          <w:sz w:val="16"/>
        </w:rPr>
      </w:pPr>
      <w:r w:rsidRPr="00907FCC">
        <w:rPr>
          <w:rStyle w:val="StyleUnderline"/>
          <w:highlight w:val="cyan"/>
        </w:rPr>
        <w:t>Some</w:t>
      </w:r>
      <w:r w:rsidRPr="00FF1D1D">
        <w:rPr>
          <w:sz w:val="16"/>
        </w:rPr>
        <w:t xml:space="preserve"> at the time </w:t>
      </w:r>
      <w:r w:rsidRPr="00907FCC">
        <w:rPr>
          <w:rStyle w:val="StyleUnderline"/>
          <w:highlight w:val="cyan"/>
        </w:rPr>
        <w:t>thought</w:t>
      </w:r>
      <w:r w:rsidRPr="00FF1D1D">
        <w:rPr>
          <w:sz w:val="16"/>
        </w:rPr>
        <w:t xml:space="preserve"> that </w:t>
      </w:r>
      <w:r w:rsidRPr="00907FCC">
        <w:rPr>
          <w:rStyle w:val="StyleUnderline"/>
          <w:highlight w:val="cyan"/>
        </w:rPr>
        <w:t>the</w:t>
      </w:r>
      <w:r w:rsidRPr="00907FCC">
        <w:rPr>
          <w:rStyle w:val="StyleUnderline"/>
        </w:rPr>
        <w:t xml:space="preserve"> </w:t>
      </w:r>
      <w:r w:rsidRPr="00907FCC">
        <w:rPr>
          <w:rStyle w:val="Emphasis"/>
        </w:rPr>
        <w:t xml:space="preserve">terrible </w:t>
      </w:r>
      <w:r w:rsidRPr="00907FCC">
        <w:rPr>
          <w:rStyle w:val="Emphasis"/>
          <w:highlight w:val="cyan"/>
        </w:rPr>
        <w:t>destruction</w:t>
      </w:r>
      <w:r w:rsidRPr="00907FCC">
        <w:rPr>
          <w:rStyle w:val="StyleUnderline"/>
          <w:highlight w:val="cyan"/>
        </w:rPr>
        <w:t xml:space="preserve"> war unleashes</w:t>
      </w:r>
      <w:r w:rsidRPr="00907FCC">
        <w:rPr>
          <w:rStyle w:val="StyleUnderline"/>
        </w:rPr>
        <w:t xml:space="preserve">, and the </w:t>
      </w:r>
      <w:r w:rsidRPr="00907FCC">
        <w:rPr>
          <w:rStyle w:val="Emphasis"/>
        </w:rPr>
        <w:t>chaos</w:t>
      </w:r>
      <w:r w:rsidRPr="00907FCC">
        <w:rPr>
          <w:rStyle w:val="StyleUnderline"/>
        </w:rPr>
        <w:t xml:space="preserve"> it would cause </w:t>
      </w:r>
      <w:r w:rsidRPr="00907FCC">
        <w:rPr>
          <w:rStyle w:val="StyleUnderline"/>
          <w:highlight w:val="cyan"/>
        </w:rPr>
        <w:t>for</w:t>
      </w:r>
      <w:r w:rsidRPr="00907FCC">
        <w:rPr>
          <w:rStyle w:val="StyleUnderline"/>
        </w:rPr>
        <w:t xml:space="preserve"> </w:t>
      </w:r>
      <w:r w:rsidRPr="00907FCC">
        <w:rPr>
          <w:rStyle w:val="Emphasis"/>
        </w:rPr>
        <w:t xml:space="preserve">capitalist </w:t>
      </w:r>
      <w:r w:rsidRPr="00907FCC">
        <w:rPr>
          <w:rStyle w:val="Emphasis"/>
          <w:highlight w:val="cyan"/>
        </w:rPr>
        <w:t>profits</w:t>
      </w:r>
      <w:r w:rsidRPr="00907FCC">
        <w:rPr>
          <w:rStyle w:val="StyleUnderline"/>
          <w:highlight w:val="cyan"/>
        </w:rPr>
        <w:t xml:space="preserve">, meant the </w:t>
      </w:r>
      <w:r w:rsidRPr="00907FCC">
        <w:rPr>
          <w:rStyle w:val="Emphasis"/>
          <w:highlight w:val="cyan"/>
        </w:rPr>
        <w:t>rich</w:t>
      </w:r>
      <w:r w:rsidRPr="00FF1D1D">
        <w:rPr>
          <w:sz w:val="16"/>
        </w:rPr>
        <w:t xml:space="preserve"> and powerful </w:t>
      </w:r>
      <w:r w:rsidRPr="00907FCC">
        <w:rPr>
          <w:rStyle w:val="StyleUnderline"/>
          <w:highlight w:val="cyan"/>
        </w:rPr>
        <w:t>would</w:t>
      </w:r>
      <w:r w:rsidRPr="00FF1D1D">
        <w:rPr>
          <w:sz w:val="16"/>
        </w:rPr>
        <w:t xml:space="preserve"> increasingly </w:t>
      </w:r>
      <w:r w:rsidRPr="00907FCC">
        <w:rPr>
          <w:rStyle w:val="StyleUnderline"/>
          <w:highlight w:val="cyan"/>
        </w:rPr>
        <w:t>avoid war</w:t>
      </w:r>
      <w:r w:rsidRPr="00FF1D1D">
        <w:rPr>
          <w:sz w:val="16"/>
        </w:rPr>
        <w:t>.</w:t>
      </w:r>
    </w:p>
    <w:p w14:paraId="50E53CD7" w14:textId="77777777" w:rsidR="0014736B" w:rsidRPr="00FF1D1D" w:rsidRDefault="0014736B" w:rsidP="0014736B">
      <w:pPr>
        <w:rPr>
          <w:sz w:val="16"/>
        </w:rPr>
      </w:pPr>
      <w:r w:rsidRPr="00FF1D1D">
        <w:rPr>
          <w:sz w:val="16"/>
        </w:rPr>
        <w:t xml:space="preserve">Contrary to those who argued that bosses and states would cooperate with each other and become a force for peace, Lenin said that </w:t>
      </w:r>
      <w:r w:rsidRPr="00907FCC">
        <w:rPr>
          <w:rStyle w:val="StyleUnderline"/>
          <w:highlight w:val="cyan"/>
        </w:rPr>
        <w:t>any balance of power between</w:t>
      </w:r>
      <w:r w:rsidRPr="00907FCC">
        <w:rPr>
          <w:rStyle w:val="StyleUnderline"/>
        </w:rPr>
        <w:t xml:space="preserve"> the contending </w:t>
      </w:r>
      <w:r w:rsidRPr="00907FCC">
        <w:rPr>
          <w:rStyle w:val="StyleUnderline"/>
          <w:highlight w:val="cyan"/>
        </w:rPr>
        <w:t xml:space="preserve">imperialists could only be </w:t>
      </w:r>
      <w:r w:rsidRPr="00907FCC">
        <w:rPr>
          <w:rStyle w:val="Emphasis"/>
          <w:highlight w:val="cyan"/>
        </w:rPr>
        <w:t>temporary</w:t>
      </w:r>
      <w:r w:rsidRPr="00FF1D1D">
        <w:rPr>
          <w:sz w:val="16"/>
        </w:rPr>
        <w:t>.</w:t>
      </w:r>
    </w:p>
    <w:p w14:paraId="055BD6E8" w14:textId="77777777" w:rsidR="0014736B" w:rsidRPr="00907FCC" w:rsidRDefault="0014736B" w:rsidP="0014736B">
      <w:pPr>
        <w:rPr>
          <w:rStyle w:val="StyleUnderline"/>
        </w:rPr>
      </w:pPr>
      <w:r w:rsidRPr="00907FCC">
        <w:rPr>
          <w:rStyle w:val="StyleUnderline"/>
          <w:highlight w:val="cyan"/>
        </w:rPr>
        <w:t>When</w:t>
      </w:r>
      <w:r w:rsidRPr="00907FCC">
        <w:rPr>
          <w:rStyle w:val="StyleUnderline"/>
        </w:rPr>
        <w:t xml:space="preserve"> the </w:t>
      </w:r>
      <w:r w:rsidRPr="00907FCC">
        <w:rPr>
          <w:rStyle w:val="Emphasis"/>
          <w:highlight w:val="cyan"/>
        </w:rPr>
        <w:t>economic weight</w:t>
      </w:r>
      <w:r w:rsidRPr="00907FCC">
        <w:rPr>
          <w:rStyle w:val="StyleUnderline"/>
        </w:rPr>
        <w:t xml:space="preserve"> of one state</w:t>
      </w:r>
      <w:r w:rsidRPr="00FF1D1D">
        <w:rPr>
          <w:sz w:val="16"/>
        </w:rPr>
        <w:t xml:space="preserve"> or group of states </w:t>
      </w:r>
      <w:r w:rsidRPr="00907FCC">
        <w:rPr>
          <w:rStyle w:val="StyleUnderline"/>
          <w:highlight w:val="cyan"/>
        </w:rPr>
        <w:t>shifted</w:t>
      </w:r>
      <w:r w:rsidRPr="00907FCC">
        <w:rPr>
          <w:rStyle w:val="StyleUnderline"/>
        </w:rPr>
        <w:t xml:space="preserve"> </w:t>
      </w:r>
      <w:r w:rsidRPr="00907FCC">
        <w:rPr>
          <w:rStyle w:val="Emphasis"/>
        </w:rPr>
        <w:t xml:space="preserve">new bloody </w:t>
      </w:r>
      <w:r w:rsidRPr="00907FCC">
        <w:rPr>
          <w:rStyle w:val="Emphasis"/>
          <w:highlight w:val="cyan"/>
        </w:rPr>
        <w:t>struggles</w:t>
      </w:r>
      <w:r w:rsidRPr="00907FCC">
        <w:rPr>
          <w:rStyle w:val="StyleUnderline"/>
          <w:highlight w:val="cyan"/>
        </w:rPr>
        <w:t xml:space="preserve"> burst out, destroying</w:t>
      </w:r>
      <w:r w:rsidRPr="00907FCC">
        <w:rPr>
          <w:rStyle w:val="StyleUnderline"/>
        </w:rPr>
        <w:t xml:space="preserve"> any </w:t>
      </w:r>
      <w:r w:rsidRPr="00907FCC">
        <w:rPr>
          <w:rStyle w:val="Emphasis"/>
          <w:highlight w:val="cyan"/>
        </w:rPr>
        <w:t>agreements</w:t>
      </w:r>
      <w:r w:rsidRPr="00907FCC">
        <w:rPr>
          <w:rStyle w:val="StyleUnderline"/>
        </w:rPr>
        <w:t xml:space="preserve"> peacefully </w:t>
      </w:r>
      <w:r w:rsidRPr="00907FCC">
        <w:rPr>
          <w:rStyle w:val="StyleUnderline"/>
          <w:highlight w:val="cyan"/>
        </w:rPr>
        <w:t>to divide the</w:t>
      </w:r>
      <w:r w:rsidRPr="00907FCC">
        <w:rPr>
          <w:rStyle w:val="StyleUnderline"/>
        </w:rPr>
        <w:t xml:space="preserve"> </w:t>
      </w:r>
      <w:r w:rsidRPr="00907FCC">
        <w:rPr>
          <w:rStyle w:val="Emphasis"/>
        </w:rPr>
        <w:t xml:space="preserve">world </w:t>
      </w:r>
      <w:r w:rsidRPr="00907FCC">
        <w:rPr>
          <w:rStyle w:val="Emphasis"/>
          <w:highlight w:val="cyan"/>
        </w:rPr>
        <w:t>market</w:t>
      </w:r>
      <w:r w:rsidRPr="00907FCC">
        <w:rPr>
          <w:rStyle w:val="StyleUnderline"/>
        </w:rPr>
        <w:t xml:space="preserve"> made </w:t>
      </w:r>
      <w:r w:rsidRPr="00907FCC">
        <w:rPr>
          <w:rStyle w:val="Emphasis"/>
        </w:rPr>
        <w:t>previously</w:t>
      </w:r>
      <w:r w:rsidRPr="00907FCC">
        <w:rPr>
          <w:rStyle w:val="StyleUnderline"/>
        </w:rPr>
        <w:t>.</w:t>
      </w:r>
    </w:p>
    <w:p w14:paraId="2F502ABE" w14:textId="77777777" w:rsidR="0014736B" w:rsidRPr="00FF1D1D" w:rsidRDefault="0014736B" w:rsidP="0014736B">
      <w:pPr>
        <w:rPr>
          <w:sz w:val="16"/>
        </w:rPr>
      </w:pPr>
      <w:r w:rsidRPr="00907FCC">
        <w:rPr>
          <w:rStyle w:val="StyleUnderline"/>
        </w:rPr>
        <w:t>The early stage</w:t>
      </w:r>
      <w:r w:rsidRPr="00FF1D1D">
        <w:rPr>
          <w:sz w:val="16"/>
        </w:rPr>
        <w:t xml:space="preserve"> of capitalism </w:t>
      </w:r>
      <w:r w:rsidRPr="00907FCC">
        <w:rPr>
          <w:rStyle w:val="StyleUnderline"/>
        </w:rPr>
        <w:t xml:space="preserve">sees relatively </w:t>
      </w:r>
      <w:r w:rsidRPr="00907FCC">
        <w:rPr>
          <w:rStyle w:val="Emphasis"/>
        </w:rPr>
        <w:t>small firms</w:t>
      </w:r>
      <w:r w:rsidRPr="00907FCC">
        <w:rPr>
          <w:rStyle w:val="StyleUnderline"/>
        </w:rPr>
        <w:t xml:space="preserve"> competing</w:t>
      </w:r>
      <w:r w:rsidRPr="00FF1D1D">
        <w:rPr>
          <w:sz w:val="16"/>
        </w:rPr>
        <w:t xml:space="preserve"> with each other mainly inside a domestic market.</w:t>
      </w:r>
    </w:p>
    <w:p w14:paraId="31849829" w14:textId="77777777" w:rsidR="0014736B" w:rsidRPr="00FF1D1D" w:rsidRDefault="0014736B" w:rsidP="0014736B">
      <w:pPr>
        <w:rPr>
          <w:sz w:val="16"/>
        </w:rPr>
      </w:pPr>
      <w:r w:rsidRPr="00FF1D1D">
        <w:rPr>
          <w:sz w:val="16"/>
        </w:rPr>
        <w:t xml:space="preserve">But the process of competition sees some crush their adversaries. </w:t>
      </w:r>
      <w:r w:rsidRPr="00907FCC">
        <w:rPr>
          <w:rStyle w:val="StyleUnderline"/>
        </w:rPr>
        <w:t xml:space="preserve">The </w:t>
      </w:r>
      <w:r w:rsidRPr="00907FCC">
        <w:rPr>
          <w:rStyle w:val="StyleUnderline"/>
          <w:highlight w:val="cyan"/>
        </w:rPr>
        <w:t>victors</w:t>
      </w:r>
      <w:r w:rsidRPr="00907FCC">
        <w:rPr>
          <w:rStyle w:val="StyleUnderline"/>
        </w:rPr>
        <w:t xml:space="preserve"> emerge </w:t>
      </w:r>
      <w:r w:rsidRPr="00907FCC">
        <w:rPr>
          <w:rStyle w:val="Emphasis"/>
        </w:rPr>
        <w:t>bigger</w:t>
      </w:r>
      <w:r w:rsidRPr="00907FCC">
        <w:rPr>
          <w:rStyle w:val="StyleUnderline"/>
        </w:rPr>
        <w:t xml:space="preserve">, </w:t>
      </w:r>
      <w:r w:rsidRPr="00907FCC">
        <w:rPr>
          <w:rStyle w:val="Emphasis"/>
        </w:rPr>
        <w:t>more powerful</w:t>
      </w:r>
      <w:r w:rsidRPr="00907FCC">
        <w:rPr>
          <w:rStyle w:val="StyleUnderline"/>
        </w:rPr>
        <w:t xml:space="preserve"> and ready to </w:t>
      </w:r>
      <w:r w:rsidRPr="00907FCC">
        <w:rPr>
          <w:rStyle w:val="Emphasis"/>
        </w:rPr>
        <w:t>expand internationally</w:t>
      </w:r>
      <w:r w:rsidRPr="00FF1D1D">
        <w:rPr>
          <w:sz w:val="16"/>
        </w:rPr>
        <w:t>.</w:t>
      </w:r>
    </w:p>
    <w:p w14:paraId="46CE2E44" w14:textId="77777777" w:rsidR="0014736B" w:rsidRPr="00FF1D1D" w:rsidRDefault="0014736B" w:rsidP="0014736B">
      <w:pPr>
        <w:rPr>
          <w:sz w:val="16"/>
        </w:rPr>
      </w:pPr>
      <w:r w:rsidRPr="00907FCC">
        <w:rPr>
          <w:rStyle w:val="StyleUnderline"/>
        </w:rPr>
        <w:t>As they move beyond</w:t>
      </w:r>
      <w:r w:rsidRPr="00FF1D1D">
        <w:rPr>
          <w:sz w:val="16"/>
        </w:rPr>
        <w:t xml:space="preserve"> the home market, </w:t>
      </w:r>
      <w:r w:rsidRPr="00907FCC">
        <w:rPr>
          <w:rStyle w:val="StyleUnderline"/>
        </w:rPr>
        <w:t xml:space="preserve">they </w:t>
      </w:r>
      <w:r w:rsidRPr="00907FCC">
        <w:rPr>
          <w:rStyle w:val="StyleUnderline"/>
          <w:highlight w:val="cyan"/>
        </w:rPr>
        <w:t>demand</w:t>
      </w:r>
      <w:r w:rsidRPr="00907FCC">
        <w:rPr>
          <w:rStyle w:val="StyleUnderline"/>
        </w:rPr>
        <w:t xml:space="preserve"> their </w:t>
      </w:r>
      <w:r w:rsidRPr="00907FCC">
        <w:rPr>
          <w:rStyle w:val="StyleUnderline"/>
          <w:highlight w:val="cyan"/>
        </w:rPr>
        <w:t>state backs</w:t>
      </w:r>
      <w:r w:rsidRPr="00FF1D1D">
        <w:rPr>
          <w:sz w:val="16"/>
        </w:rPr>
        <w:t xml:space="preserve"> them to ensure </w:t>
      </w:r>
      <w:r w:rsidRPr="00907FCC">
        <w:rPr>
          <w:rStyle w:val="Emphasis"/>
        </w:rPr>
        <w:t xml:space="preserve">smooth </w:t>
      </w:r>
      <w:r w:rsidRPr="00907FCC">
        <w:rPr>
          <w:rStyle w:val="Emphasis"/>
          <w:highlight w:val="cyan"/>
        </w:rPr>
        <w:t>profit</w:t>
      </w:r>
      <w:r w:rsidRPr="00907FCC">
        <w:rPr>
          <w:rStyle w:val="Emphasis"/>
        </w:rPr>
        <w:t>-making</w:t>
      </w:r>
      <w:r w:rsidRPr="00FF1D1D">
        <w:rPr>
          <w:sz w:val="16"/>
        </w:rPr>
        <w:t xml:space="preserve">. Sometimes </w:t>
      </w:r>
      <w:r w:rsidRPr="00907FCC">
        <w:rPr>
          <w:rStyle w:val="StyleUnderline"/>
          <w:highlight w:val="cyan"/>
        </w:rPr>
        <w:t>they</w:t>
      </w:r>
      <w:r w:rsidRPr="00907FCC">
        <w:rPr>
          <w:rStyle w:val="StyleUnderline"/>
        </w:rPr>
        <w:t xml:space="preserve"> also </w:t>
      </w:r>
      <w:r w:rsidRPr="00907FCC">
        <w:rPr>
          <w:rStyle w:val="StyleUnderline"/>
          <w:highlight w:val="cyan"/>
        </w:rPr>
        <w:t xml:space="preserve">want </w:t>
      </w:r>
      <w:r w:rsidRPr="00907FCC">
        <w:rPr>
          <w:rStyle w:val="Emphasis"/>
          <w:highlight w:val="cyan"/>
        </w:rPr>
        <w:t>armed force</w:t>
      </w:r>
      <w:r w:rsidRPr="00907FCC">
        <w:rPr>
          <w:rStyle w:val="StyleUnderline"/>
          <w:highlight w:val="cyan"/>
        </w:rPr>
        <w:t xml:space="preserve"> to batter</w:t>
      </w:r>
      <w:r w:rsidRPr="00907FCC">
        <w:rPr>
          <w:rStyle w:val="StyleUnderline"/>
        </w:rPr>
        <w:t xml:space="preserve"> down </w:t>
      </w:r>
      <w:r w:rsidRPr="00907FCC">
        <w:rPr>
          <w:rStyle w:val="Emphasis"/>
          <w:highlight w:val="cyan"/>
        </w:rPr>
        <w:t>barriers</w:t>
      </w:r>
      <w:r w:rsidRPr="00FF1D1D">
        <w:rPr>
          <w:sz w:val="16"/>
        </w:rPr>
        <w:t xml:space="preserve"> to trade or to clear out “unhelpful” rulers.</w:t>
      </w:r>
    </w:p>
    <w:p w14:paraId="6ED1CA94" w14:textId="77777777" w:rsidR="0014736B" w:rsidRPr="00FF1D1D" w:rsidRDefault="0014736B" w:rsidP="0014736B">
      <w:pPr>
        <w:rPr>
          <w:sz w:val="16"/>
        </w:rPr>
      </w:pPr>
      <w:r w:rsidRPr="00FF1D1D">
        <w:rPr>
          <w:sz w:val="16"/>
        </w:rPr>
        <w:t>The gunboat blasting away on some foreign shore became a key symbol of the British Empire because of this method.</w:t>
      </w:r>
    </w:p>
    <w:p w14:paraId="015594D8" w14:textId="77777777" w:rsidR="0014736B" w:rsidRPr="00FF1D1D" w:rsidRDefault="0014736B" w:rsidP="0014736B">
      <w:pPr>
        <w:rPr>
          <w:sz w:val="16"/>
        </w:rPr>
      </w:pPr>
      <w:r w:rsidRPr="00FF1D1D">
        <w:rPr>
          <w:sz w:val="16"/>
        </w:rPr>
        <w:t>Imperialism is the fusing of economic and geopolitical competition. And states’ warmongering also reacted back on economic systems.</w:t>
      </w:r>
    </w:p>
    <w:p w14:paraId="4B3BC65C" w14:textId="77777777" w:rsidR="0014736B" w:rsidRPr="00FF1D1D" w:rsidRDefault="0014736B" w:rsidP="0014736B">
      <w:pPr>
        <w:rPr>
          <w:sz w:val="16"/>
        </w:rPr>
      </w:pPr>
      <w:r w:rsidRPr="00FF1D1D">
        <w:rPr>
          <w:sz w:val="16"/>
        </w:rPr>
        <w:t>Shifting balance of power</w:t>
      </w:r>
    </w:p>
    <w:p w14:paraId="4F35917C" w14:textId="77777777" w:rsidR="0014736B" w:rsidRPr="00FF1D1D" w:rsidRDefault="0014736B" w:rsidP="0014736B">
      <w:pPr>
        <w:rPr>
          <w:sz w:val="16"/>
        </w:rPr>
      </w:pPr>
      <w:r w:rsidRPr="00FF1D1D">
        <w:rPr>
          <w:sz w:val="16"/>
        </w:rPr>
        <w:t>Fifty years before the First World War Britain was the dominant industrial power. But in the run up to the war, Germany was challenging it as the second biggest economy.</w:t>
      </w:r>
    </w:p>
    <w:p w14:paraId="551B3416" w14:textId="77777777" w:rsidR="0014736B" w:rsidRPr="00FF1D1D" w:rsidRDefault="0014736B" w:rsidP="0014736B">
      <w:pPr>
        <w:rPr>
          <w:sz w:val="16"/>
        </w:rPr>
      </w:pPr>
      <w:r w:rsidRPr="00FF1D1D">
        <w:rPr>
          <w:sz w:val="16"/>
        </w:rPr>
        <w:t>Germany and other states challenged Britain militarily, and economically.</w:t>
      </w:r>
    </w:p>
    <w:p w14:paraId="0FAA1B5E" w14:textId="77777777" w:rsidR="0014736B" w:rsidRPr="00FF1D1D" w:rsidRDefault="0014736B" w:rsidP="0014736B">
      <w:pPr>
        <w:rPr>
          <w:sz w:val="16"/>
        </w:rPr>
      </w:pPr>
      <w:r w:rsidRPr="00FF1D1D">
        <w:rPr>
          <w:sz w:val="16"/>
        </w:rPr>
        <w:t>At some points, such as at the Congress of Berlin at the end of the nineteenth century, all the powers could agree to divide up Africa between them—without involving any Africans, of course. But when almost all such sharing of the spoils was exhausted, any new expansion could happen only by taking away from some other state.</w:t>
      </w:r>
    </w:p>
    <w:p w14:paraId="0BE8A3CB" w14:textId="77777777" w:rsidR="0014736B" w:rsidRPr="00FF1D1D" w:rsidRDefault="0014736B" w:rsidP="0014736B">
      <w:pPr>
        <w:rPr>
          <w:sz w:val="16"/>
        </w:rPr>
      </w:pPr>
      <w:r w:rsidRPr="00FF1D1D">
        <w:rPr>
          <w:sz w:val="16"/>
        </w:rPr>
        <w:t xml:space="preserve">No state was content to “freeze” its areas of domination and control. Instead their </w:t>
      </w:r>
      <w:r w:rsidRPr="00907FCC">
        <w:rPr>
          <w:rStyle w:val="Emphasis"/>
        </w:rPr>
        <w:t xml:space="preserve">economic </w:t>
      </w:r>
      <w:r w:rsidRPr="00907FCC">
        <w:rPr>
          <w:rStyle w:val="Emphasis"/>
          <w:highlight w:val="cyan"/>
        </w:rPr>
        <w:t>accumulation</w:t>
      </w:r>
      <w:r w:rsidRPr="00907FCC">
        <w:rPr>
          <w:rStyle w:val="StyleUnderline"/>
          <w:highlight w:val="cyan"/>
        </w:rPr>
        <w:t xml:space="preserve"> led to </w:t>
      </w:r>
      <w:r w:rsidRPr="00907FCC">
        <w:rPr>
          <w:rStyle w:val="Emphasis"/>
          <w:highlight w:val="cyan"/>
        </w:rPr>
        <w:t>world war</w:t>
      </w:r>
      <w:r w:rsidRPr="00FF1D1D">
        <w:rPr>
          <w:sz w:val="16"/>
        </w:rPr>
        <w:t>.</w:t>
      </w:r>
    </w:p>
    <w:p w14:paraId="76E05086" w14:textId="77777777" w:rsidR="0014736B" w:rsidRPr="00591B48" w:rsidRDefault="0014736B" w:rsidP="0014736B"/>
    <w:p w14:paraId="167E2436" w14:textId="77777777" w:rsidR="0014736B" w:rsidRPr="00FF1D1D" w:rsidRDefault="0014736B" w:rsidP="0014736B"/>
    <w:p w14:paraId="003FE4F1" w14:textId="77777777" w:rsidR="0014736B" w:rsidRDefault="0014736B" w:rsidP="0014736B">
      <w:pPr>
        <w:pStyle w:val="Heading3"/>
      </w:pPr>
      <w:r>
        <w:t>Impact---Root Cause---Disease---2NC/1NR</w:t>
      </w:r>
    </w:p>
    <w:p w14:paraId="2E3EA34E" w14:textId="77777777" w:rsidR="0014736B" w:rsidRPr="00DE2A89" w:rsidRDefault="0014736B" w:rsidP="0014736B">
      <w:pPr>
        <w:pStyle w:val="Heading4"/>
      </w:pPr>
      <w:r>
        <w:t xml:space="preserve">Capitalist </w:t>
      </w:r>
      <w:r w:rsidRPr="00A112DC">
        <w:rPr>
          <w:u w:val="single"/>
        </w:rPr>
        <w:t>growth</w:t>
      </w:r>
      <w:r>
        <w:t xml:space="preserve"> is the </w:t>
      </w:r>
      <w:r w:rsidRPr="00A112DC">
        <w:rPr>
          <w:u w:val="single"/>
        </w:rPr>
        <w:t>root cause of disease</w:t>
      </w:r>
      <w:r>
        <w:t xml:space="preserve">. </w:t>
      </w:r>
    </w:p>
    <w:p w14:paraId="340BB231" w14:textId="77777777" w:rsidR="0014736B" w:rsidRPr="00BA008A" w:rsidRDefault="0014736B" w:rsidP="0014736B">
      <w:r>
        <w:t xml:space="preserve">Ian </w:t>
      </w:r>
      <w:r w:rsidRPr="00DE2A89">
        <w:rPr>
          <w:rStyle w:val="Style13ptBold"/>
        </w:rPr>
        <w:t>Angus 24</w:t>
      </w:r>
      <w:r>
        <w:t>. E</w:t>
      </w:r>
      <w:r w:rsidRPr="007336FD">
        <w:t>ditor of the journal Climate &amp; Capitalism,</w:t>
      </w:r>
      <w:r>
        <w:t xml:space="preserve"> </w:t>
      </w:r>
      <w:r w:rsidRPr="007336FD">
        <w:t>a frequent contributor to Monthly Review,</w:t>
      </w:r>
      <w:r>
        <w:t xml:space="preserve"> </w:t>
      </w:r>
      <w:r w:rsidRPr="007336FD">
        <w:t>and a founding executive member of the Global Ecosocialist Network.</w:t>
      </w:r>
      <w:r>
        <w:t xml:space="preserve"> “</w:t>
      </w:r>
      <w:r w:rsidRPr="007336FD">
        <w:t>Capitalism’s New Age of Plagues, Part 1: An Existential Threat</w:t>
      </w:r>
      <w:r>
        <w:t xml:space="preserve">.” Climate and Capitalism. March 5, 2024. </w:t>
      </w:r>
      <w:r w:rsidRPr="00DE2A89">
        <w:t>https://climateandcapitalism.com/2024/03/05/capitalisms-new-age-of-plagues-1/</w:t>
      </w:r>
    </w:p>
    <w:p w14:paraId="3FBFD545" w14:textId="77777777" w:rsidR="0014736B" w:rsidRPr="00DE2A89" w:rsidRDefault="0014736B" w:rsidP="0014736B">
      <w:pPr>
        <w:rPr>
          <w:sz w:val="16"/>
        </w:rPr>
      </w:pPr>
      <w:r w:rsidRPr="00DE2A89">
        <w:rPr>
          <w:sz w:val="16"/>
        </w:rPr>
        <w:t xml:space="preserve">Unlike previous pandemics, </w:t>
      </w:r>
      <w:r w:rsidRPr="00DE2A89">
        <w:rPr>
          <w:rStyle w:val="StyleUnderline"/>
        </w:rPr>
        <w:t xml:space="preserve">COVID-19 is part of a wave of </w:t>
      </w:r>
      <w:r w:rsidRPr="00105F74">
        <w:rPr>
          <w:rStyle w:val="StyleUnderline"/>
          <w:highlight w:val="cyan"/>
        </w:rPr>
        <w:t>new infectious diseases</w:t>
      </w:r>
      <w:r w:rsidRPr="00DE2A89">
        <w:rPr>
          <w:rStyle w:val="StyleUnderline"/>
        </w:rPr>
        <w:t xml:space="preserve"> that scientists say mark the arrival of a “qualitatively distinct” period in human health</w:t>
      </w:r>
      <w:r w:rsidRPr="00DE2A89">
        <w:rPr>
          <w:sz w:val="16"/>
        </w:rPr>
        <w:t xml:space="preserve">,[6] that will “reverse many of the 20th century’s advances in the control of lethal infectious disease. … [and] </w:t>
      </w:r>
      <w:r w:rsidRPr="00DE2A89">
        <w:rPr>
          <w:rStyle w:val="StyleUnderline"/>
        </w:rPr>
        <w:t xml:space="preserve">return humanity to an earlier health pattern </w:t>
      </w:r>
      <w:r w:rsidRPr="00105F74">
        <w:rPr>
          <w:rStyle w:val="StyleUnderline"/>
          <w:highlight w:val="cyan"/>
        </w:rPr>
        <w:t xml:space="preserve">characterized by </w:t>
      </w:r>
      <w:r w:rsidRPr="00105F74">
        <w:rPr>
          <w:rStyle w:val="Emphasis"/>
          <w:highlight w:val="cyan"/>
        </w:rPr>
        <w:t>high mortality</w:t>
      </w:r>
      <w:r w:rsidRPr="00DE2A89">
        <w:rPr>
          <w:rStyle w:val="StyleUnderline"/>
        </w:rPr>
        <w:t xml:space="preserve"> from lethal infectious disease</w:t>
      </w:r>
      <w:r w:rsidRPr="00DE2A89">
        <w:rPr>
          <w:sz w:val="16"/>
        </w:rPr>
        <w:t xml:space="preserve">.”[7] Contrary to optimistic 20th Century predictions, infectious diseases have not been conquered. </w:t>
      </w:r>
      <w:r w:rsidRPr="00105F74">
        <w:rPr>
          <w:rStyle w:val="StyleUnderline"/>
          <w:highlight w:val="cyan"/>
        </w:rPr>
        <w:t>New diseases</w:t>
      </w:r>
      <w:r w:rsidRPr="00DE2A89">
        <w:rPr>
          <w:rStyle w:val="StyleUnderline"/>
        </w:rPr>
        <w:t xml:space="preserve"> are </w:t>
      </w:r>
      <w:r w:rsidRPr="00105F74">
        <w:rPr>
          <w:rStyle w:val="StyleUnderline"/>
          <w:highlight w:val="cyan"/>
        </w:rPr>
        <w:t>proliferating, and many</w:t>
      </w:r>
      <w:r w:rsidRPr="00DE2A89">
        <w:rPr>
          <w:rStyle w:val="StyleUnderline"/>
        </w:rPr>
        <w:t xml:space="preserve"> thought to have been wiped out </w:t>
      </w:r>
      <w:r w:rsidRPr="00105F74">
        <w:rPr>
          <w:rStyle w:val="StyleUnderline"/>
          <w:highlight w:val="cyan"/>
        </w:rPr>
        <w:t>have returned as major threats</w:t>
      </w:r>
      <w:r w:rsidRPr="00DE2A89">
        <w:rPr>
          <w:rStyle w:val="StyleUnderline"/>
        </w:rPr>
        <w:t xml:space="preserve"> to human health</w:t>
      </w:r>
      <w:r w:rsidRPr="00DE2A89">
        <w:rPr>
          <w:sz w:val="16"/>
        </w:rPr>
        <w:t>.</w:t>
      </w:r>
    </w:p>
    <w:p w14:paraId="3D659F3E" w14:textId="77777777" w:rsidR="0014736B" w:rsidRPr="00DE2A89" w:rsidRDefault="0014736B" w:rsidP="0014736B">
      <w:pPr>
        <w:rPr>
          <w:sz w:val="16"/>
        </w:rPr>
      </w:pPr>
      <w:r w:rsidRPr="00DE2A89">
        <w:rPr>
          <w:sz w:val="16"/>
        </w:rPr>
        <w:t xml:space="preserve">The list of new arrivals incudes </w:t>
      </w:r>
      <w:r w:rsidRPr="00DE2A89">
        <w:rPr>
          <w:rStyle w:val="StyleUnderline"/>
        </w:rPr>
        <w:t xml:space="preserve">chikungunya, Q fever, Chagas disease, </w:t>
      </w:r>
      <w:r w:rsidRPr="00DE2A89">
        <w:rPr>
          <w:rStyle w:val="Emphasis"/>
        </w:rPr>
        <w:t>multiple influenzas</w:t>
      </w:r>
      <w:r w:rsidRPr="00DE2A89">
        <w:rPr>
          <w:rStyle w:val="StyleUnderline"/>
        </w:rPr>
        <w:t xml:space="preserve">, swine fever, Lyme disease, Zika, SARS, </w:t>
      </w:r>
      <w:r w:rsidRPr="00DE2A89">
        <w:rPr>
          <w:rStyle w:val="Emphasis"/>
        </w:rPr>
        <w:t>MERS, Nipah</w:t>
      </w:r>
      <w:r w:rsidRPr="00DE2A89">
        <w:rPr>
          <w:rStyle w:val="StyleUnderline"/>
        </w:rPr>
        <w:t>, Mpox, Ebola, and many more</w:t>
      </w:r>
      <w:r w:rsidRPr="00DE2A89">
        <w:rPr>
          <w:sz w:val="16"/>
        </w:rPr>
        <w:t xml:space="preserve">, on top of resurgent enemies like </w:t>
      </w:r>
      <w:r w:rsidRPr="00DE2A89">
        <w:rPr>
          <w:rStyle w:val="StyleUnderline"/>
        </w:rPr>
        <w:t xml:space="preserve">cholera, anthrax, polio, measles, tuberculosis, </w:t>
      </w:r>
      <w:r w:rsidRPr="00DE2A89">
        <w:rPr>
          <w:rStyle w:val="Emphasis"/>
        </w:rPr>
        <w:t>malaria and yellow fever</w:t>
      </w:r>
      <w:r w:rsidRPr="00DE2A89">
        <w:rPr>
          <w:sz w:val="16"/>
        </w:rPr>
        <w:t xml:space="preserve">. According to the Proceedings of the National Academy of Sciences, at current rates the </w:t>
      </w:r>
      <w:r w:rsidRPr="00DE2A89">
        <w:rPr>
          <w:rStyle w:val="StyleUnderline"/>
        </w:rPr>
        <w:t xml:space="preserve">annual </w:t>
      </w:r>
      <w:r w:rsidRPr="00105F74">
        <w:rPr>
          <w:rStyle w:val="StyleUnderline"/>
          <w:highlight w:val="cyan"/>
        </w:rPr>
        <w:t xml:space="preserve">probability of extreme epidemics could </w:t>
      </w:r>
      <w:r w:rsidRPr="00105F74">
        <w:rPr>
          <w:rStyle w:val="Emphasis"/>
          <w:highlight w:val="cyan"/>
        </w:rPr>
        <w:t>triple</w:t>
      </w:r>
      <w:r w:rsidRPr="00DE2A89">
        <w:rPr>
          <w:rStyle w:val="StyleUnderline"/>
        </w:rPr>
        <w:t xml:space="preserve"> in coming decades.</w:t>
      </w:r>
      <w:r w:rsidRPr="00DE2A89">
        <w:rPr>
          <w:sz w:val="16"/>
        </w:rPr>
        <w:t>[8]</w:t>
      </w:r>
    </w:p>
    <w:p w14:paraId="7E9AEBEE" w14:textId="77777777" w:rsidR="0014736B" w:rsidRPr="00DE2A89" w:rsidRDefault="0014736B" w:rsidP="0014736B">
      <w:pPr>
        <w:rPr>
          <w:sz w:val="16"/>
        </w:rPr>
      </w:pPr>
      <w:r w:rsidRPr="00DE2A89">
        <w:rPr>
          <w:sz w:val="16"/>
        </w:rPr>
        <w:t xml:space="preserve">As David Quammen writes, the </w:t>
      </w:r>
      <w:r w:rsidRPr="00DE2A89">
        <w:rPr>
          <w:rStyle w:val="StyleUnderline"/>
        </w:rPr>
        <w:t xml:space="preserve">simultaneous  emergence and </w:t>
      </w:r>
      <w:r w:rsidRPr="00105F74">
        <w:rPr>
          <w:rStyle w:val="StyleUnderline"/>
          <w:highlight w:val="cyan"/>
        </w:rPr>
        <w:t>re-emergence</w:t>
      </w:r>
      <w:r w:rsidRPr="00DE2A89">
        <w:rPr>
          <w:rStyle w:val="StyleUnderline"/>
        </w:rPr>
        <w:t xml:space="preserve"> of multiple contagious diseases </w:t>
      </w:r>
      <w:r w:rsidRPr="00105F74">
        <w:rPr>
          <w:rStyle w:val="StyleUnderline"/>
          <w:highlight w:val="cyan"/>
        </w:rPr>
        <w:t>is no coincidence</w:t>
      </w:r>
      <w:r w:rsidRPr="00105F74">
        <w:rPr>
          <w:sz w:val="16"/>
          <w:highlight w:val="cyan"/>
        </w:rPr>
        <w:t>.</w:t>
      </w:r>
    </w:p>
    <w:p w14:paraId="185A0492" w14:textId="77777777" w:rsidR="0014736B" w:rsidRPr="00DE2A89" w:rsidRDefault="0014736B" w:rsidP="0014736B">
      <w:pPr>
        <w:rPr>
          <w:sz w:val="16"/>
        </w:rPr>
      </w:pPr>
      <w:r w:rsidRPr="00DE2A89">
        <w:rPr>
          <w:sz w:val="16"/>
        </w:rPr>
        <w:t xml:space="preserve">“Make no mistake, </w:t>
      </w:r>
      <w:r w:rsidRPr="00DE2A89">
        <w:rPr>
          <w:rStyle w:val="StyleUnderline"/>
        </w:rPr>
        <w:t>they are connected, these disease outbreaks coming one after another</w:t>
      </w:r>
      <w:r w:rsidRPr="00DE2A89">
        <w:rPr>
          <w:sz w:val="16"/>
        </w:rPr>
        <w:t xml:space="preserve">. And they are not simply happening to us; </w:t>
      </w:r>
      <w:r w:rsidRPr="00DE2A89">
        <w:rPr>
          <w:rStyle w:val="StyleUnderline"/>
        </w:rPr>
        <w:t xml:space="preserve">they </w:t>
      </w:r>
      <w:r w:rsidRPr="00105F74">
        <w:rPr>
          <w:rStyle w:val="StyleUnderline"/>
          <w:highlight w:val="cyan"/>
        </w:rPr>
        <w:t xml:space="preserve">represent the </w:t>
      </w:r>
      <w:r w:rsidRPr="00105F74">
        <w:rPr>
          <w:rStyle w:val="Emphasis"/>
          <w:highlight w:val="cyan"/>
        </w:rPr>
        <w:t>unintended results</w:t>
      </w:r>
      <w:r w:rsidRPr="00105F74">
        <w:rPr>
          <w:rStyle w:val="StyleUnderline"/>
          <w:highlight w:val="cyan"/>
        </w:rPr>
        <w:t xml:space="preserve"> of things we are doing</w:t>
      </w:r>
      <w:r w:rsidRPr="00DE2A89">
        <w:rPr>
          <w:sz w:val="16"/>
        </w:rPr>
        <w:t xml:space="preserve">. They reflect the convergence of two forms of crises on our planet. </w:t>
      </w:r>
      <w:r w:rsidRPr="00DE2A89">
        <w:rPr>
          <w:rStyle w:val="StyleUnderline"/>
        </w:rPr>
        <w:t xml:space="preserve">The first </w:t>
      </w:r>
      <w:r w:rsidRPr="00105F74">
        <w:rPr>
          <w:rStyle w:val="Emphasis"/>
          <w:highlight w:val="cyan"/>
        </w:rPr>
        <w:t>crisis is ecological</w:t>
      </w:r>
      <w:r w:rsidRPr="00DE2A89">
        <w:rPr>
          <w:rStyle w:val="StyleUnderline"/>
        </w:rPr>
        <w:t>, the second is medical. As the two intersect, their joint consequences appear as a pattern of weird and terrible new diseases</w:t>
      </w:r>
      <w:r w:rsidRPr="00DE2A89">
        <w:rPr>
          <w:sz w:val="16"/>
        </w:rPr>
        <w:t>, emerging from unexpected sources.”[9]</w:t>
      </w:r>
    </w:p>
    <w:p w14:paraId="506E194C" w14:textId="77777777" w:rsidR="0014736B" w:rsidRPr="00DE2A89" w:rsidRDefault="0014736B" w:rsidP="0014736B">
      <w:pPr>
        <w:rPr>
          <w:sz w:val="16"/>
        </w:rPr>
      </w:pPr>
      <w:r w:rsidRPr="00DE2A89">
        <w:rPr>
          <w:sz w:val="16"/>
        </w:rPr>
        <w:t xml:space="preserve">In mid-2020, while scientifically illiterate politicians were still insisting that COVID-19 was no worse than flu and would soon fade away, the UN’s Intergovernmental Science-Policy Platform on Biodiversity and Ecosystem Services (IPBES) convened a </w:t>
      </w:r>
      <w:r w:rsidRPr="00DE2A89">
        <w:rPr>
          <w:rStyle w:val="StyleUnderline"/>
        </w:rPr>
        <w:t>multidisciplinary scientific panel to summarize the state of scientific knowledge about COVID-19 and other diseases</w:t>
      </w:r>
      <w:r w:rsidRPr="00DE2A89">
        <w:rPr>
          <w:sz w:val="16"/>
        </w:rPr>
        <w:t xml:space="preserve"> that spread from animals to humans.[10] The experts’ report — which had the singular advantage that it was not watered down or edited by politicians and bureaucrats — offered a very different account of the dangers posed by zoonotic diseases in our time. Some excerpts:</w:t>
      </w:r>
    </w:p>
    <w:p w14:paraId="2ACD64A8" w14:textId="77777777" w:rsidR="0014736B" w:rsidRPr="00DE2A89" w:rsidRDefault="0014736B" w:rsidP="0014736B">
      <w:pPr>
        <w:rPr>
          <w:sz w:val="16"/>
        </w:rPr>
      </w:pPr>
      <w:r w:rsidRPr="00DE2A89">
        <w:rPr>
          <w:sz w:val="16"/>
        </w:rPr>
        <w:t>“</w:t>
      </w:r>
      <w:r w:rsidRPr="00105F74">
        <w:rPr>
          <w:rStyle w:val="StyleUnderline"/>
          <w:highlight w:val="cyan"/>
        </w:rPr>
        <w:t xml:space="preserve">Pandemics represent an </w:t>
      </w:r>
      <w:r w:rsidRPr="00105F74">
        <w:rPr>
          <w:rStyle w:val="Emphasis"/>
          <w:highlight w:val="cyan"/>
        </w:rPr>
        <w:t>existential threat</w:t>
      </w:r>
      <w:r w:rsidRPr="00DE2A89">
        <w:rPr>
          <w:rStyle w:val="StyleUnderline"/>
        </w:rPr>
        <w:t xml:space="preserve"> to the health and welfare of people across our planet</w:t>
      </w:r>
      <w:r w:rsidRPr="00DE2A89">
        <w:rPr>
          <w:sz w:val="16"/>
        </w:rPr>
        <w:t xml:space="preserve">. The scientific evidence reviewed in this report demonstrates that pandemics are </w:t>
      </w:r>
      <w:r w:rsidRPr="00105F74">
        <w:rPr>
          <w:rStyle w:val="StyleUnderline"/>
          <w:highlight w:val="cyan"/>
        </w:rPr>
        <w:t>becoming more frequent</w:t>
      </w:r>
      <w:r w:rsidRPr="00DE2A89">
        <w:rPr>
          <w:rStyle w:val="StyleUnderline"/>
        </w:rPr>
        <w:t>, driven by a continued rise in the underlying emerging disease events that spark them</w:t>
      </w:r>
      <w:r w:rsidRPr="00DE2A89">
        <w:rPr>
          <w:sz w:val="16"/>
        </w:rPr>
        <w:t xml:space="preserve">. Without preventative strategies, </w:t>
      </w:r>
      <w:r w:rsidRPr="00DE2A89">
        <w:rPr>
          <w:rStyle w:val="StyleUnderline"/>
        </w:rPr>
        <w:t xml:space="preserve">pandemics </w:t>
      </w:r>
      <w:r w:rsidRPr="00105F74">
        <w:rPr>
          <w:rStyle w:val="StyleUnderline"/>
          <w:highlight w:val="cyan"/>
        </w:rPr>
        <w:t>will emerge more often, spread more rapidly, kill more people,</w:t>
      </w:r>
      <w:r w:rsidRPr="00DE2A89">
        <w:rPr>
          <w:rStyle w:val="StyleUnderline"/>
        </w:rPr>
        <w:t xml:space="preserve"> and affect the global economy with more devastating impact than ever before</w:t>
      </w:r>
      <w:r w:rsidRPr="00DE2A89">
        <w:rPr>
          <w:sz w:val="16"/>
        </w:rPr>
        <w:t>.”</w:t>
      </w:r>
    </w:p>
    <w:p w14:paraId="249B5806" w14:textId="77777777" w:rsidR="0014736B" w:rsidRPr="00DE2A89" w:rsidRDefault="0014736B" w:rsidP="0014736B">
      <w:pPr>
        <w:rPr>
          <w:sz w:val="16"/>
        </w:rPr>
      </w:pPr>
      <w:r w:rsidRPr="00DE2A89">
        <w:rPr>
          <w:sz w:val="16"/>
        </w:rPr>
        <w:t>“The risk of pandemics is increasing rapidly, with more than five new diseases emerging in people every year, any one of which has the potential to spread and become pandemic. The risk of a pandemic is driven by exponentially increasing anthropogenic changes. Blaming wildlife for the emergence of diseases is thus erroneous, because emergence is caused by human activities and the impacts of these activities on the environment.”</w:t>
      </w:r>
    </w:p>
    <w:p w14:paraId="768CB398" w14:textId="77777777" w:rsidR="0014736B" w:rsidRPr="00DE2A89" w:rsidRDefault="0014736B" w:rsidP="0014736B">
      <w:pPr>
        <w:rPr>
          <w:sz w:val="16"/>
        </w:rPr>
      </w:pPr>
      <w:r w:rsidRPr="00DE2A89">
        <w:rPr>
          <w:sz w:val="16"/>
        </w:rPr>
        <w:t xml:space="preserve">“The </w:t>
      </w:r>
      <w:r w:rsidRPr="00105F74">
        <w:rPr>
          <w:rStyle w:val="StyleUnderline"/>
          <w:highlight w:val="cyan"/>
        </w:rPr>
        <w:t>underlying causes</w:t>
      </w:r>
      <w:r w:rsidRPr="00DE2A89">
        <w:rPr>
          <w:rStyle w:val="StyleUnderline"/>
        </w:rPr>
        <w:t xml:space="preserve"> of pandemics are the same </w:t>
      </w:r>
      <w:r w:rsidRPr="00105F74">
        <w:rPr>
          <w:rStyle w:val="StyleUnderline"/>
          <w:highlight w:val="cyan"/>
        </w:rPr>
        <w:t>global environmental changes</w:t>
      </w:r>
      <w:r w:rsidRPr="00DE2A89">
        <w:rPr>
          <w:rStyle w:val="StyleUnderline"/>
        </w:rPr>
        <w:t xml:space="preserve"> that drive biodiversity loss and climate change</w:t>
      </w:r>
      <w:r w:rsidRPr="00DE2A89">
        <w:rPr>
          <w:sz w:val="16"/>
        </w:rPr>
        <w:t xml:space="preserve">. These include </w:t>
      </w:r>
      <w:r w:rsidRPr="00105F74">
        <w:rPr>
          <w:rStyle w:val="Emphasis"/>
          <w:highlight w:val="cyan"/>
        </w:rPr>
        <w:t>land-use</w:t>
      </w:r>
      <w:r w:rsidRPr="00DE2A89">
        <w:rPr>
          <w:rStyle w:val="StyleUnderline"/>
        </w:rPr>
        <w:t xml:space="preserve"> change, </w:t>
      </w:r>
      <w:r w:rsidRPr="00105F74">
        <w:rPr>
          <w:rStyle w:val="Emphasis"/>
          <w:highlight w:val="cyan"/>
        </w:rPr>
        <w:t>agricultural expansion</w:t>
      </w:r>
      <w:r w:rsidRPr="00DE2A89">
        <w:rPr>
          <w:rStyle w:val="StyleUnderline"/>
        </w:rPr>
        <w:t xml:space="preserve"> and intensification, and wildlife </w:t>
      </w:r>
      <w:r w:rsidRPr="00105F74">
        <w:rPr>
          <w:rStyle w:val="Emphasis"/>
          <w:highlight w:val="cyan"/>
        </w:rPr>
        <w:t>trade and consumption.</w:t>
      </w:r>
      <w:r w:rsidRPr="00DE2A89">
        <w:rPr>
          <w:sz w:val="16"/>
        </w:rPr>
        <w:t>”</w:t>
      </w:r>
    </w:p>
    <w:p w14:paraId="0ED2D11F" w14:textId="77777777" w:rsidR="0014736B" w:rsidRPr="008F58EF" w:rsidRDefault="0014736B" w:rsidP="0014736B">
      <w:pPr>
        <w:rPr>
          <w:rStyle w:val="StyleUnderline"/>
          <w:sz w:val="16"/>
        </w:rPr>
      </w:pPr>
      <w:r w:rsidRPr="00DE2A89">
        <w:rPr>
          <w:sz w:val="16"/>
        </w:rPr>
        <w:t xml:space="preserve">In short, the </w:t>
      </w:r>
      <w:r w:rsidRPr="00DE2A89">
        <w:rPr>
          <w:rStyle w:val="StyleUnderline"/>
        </w:rPr>
        <w:t xml:space="preserve">global ecological destruction that Earth System scientists have dubbed </w:t>
      </w:r>
      <w:r w:rsidRPr="00105F74">
        <w:rPr>
          <w:rStyle w:val="StyleUnderline"/>
          <w:highlight w:val="cyan"/>
        </w:rPr>
        <w:t xml:space="preserve">the </w:t>
      </w:r>
      <w:r w:rsidRPr="00105F74">
        <w:rPr>
          <w:rStyle w:val="Emphasis"/>
          <w:highlight w:val="cyan"/>
        </w:rPr>
        <w:t>Great Acceleration</w:t>
      </w:r>
      <w:r w:rsidRPr="00105F74">
        <w:rPr>
          <w:rStyle w:val="StyleUnderline"/>
          <w:highlight w:val="cyan"/>
        </w:rPr>
        <w:t xml:space="preserve"> is driving humanity into</w:t>
      </w:r>
      <w:r w:rsidRPr="00DE2A89">
        <w:rPr>
          <w:rStyle w:val="StyleUnderline"/>
        </w:rPr>
        <w:t xml:space="preserve"> an age of </w:t>
      </w:r>
      <w:r w:rsidRPr="00105F74">
        <w:rPr>
          <w:rStyle w:val="StyleUnderline"/>
          <w:highlight w:val="cyan"/>
        </w:rPr>
        <w:t>Great Sickening</w:t>
      </w:r>
      <w:r w:rsidRPr="00DE2A89">
        <w:rPr>
          <w:sz w:val="16"/>
        </w:rPr>
        <w:t>. Unless radical changes are made, we can expect that COVID-19 will not be the last global pandemic — or the most deadly.</w:t>
      </w:r>
    </w:p>
    <w:p w14:paraId="48AD5253" w14:textId="77777777" w:rsidR="0014736B" w:rsidRDefault="0014736B" w:rsidP="0014736B"/>
    <w:p w14:paraId="3C3C1F9B" w14:textId="77777777" w:rsidR="0014736B" w:rsidRPr="00D55B1F" w:rsidRDefault="0014736B" w:rsidP="0014736B">
      <w:pPr>
        <w:rPr>
          <w:sz w:val="16"/>
        </w:rPr>
      </w:pPr>
    </w:p>
    <w:p w14:paraId="699554E6" w14:textId="77777777" w:rsidR="0014736B" w:rsidRDefault="0014736B" w:rsidP="0014736B">
      <w:pPr>
        <w:pStyle w:val="Heading3"/>
      </w:pPr>
      <w:r>
        <w:t>Link---Exploration---2NC/1NR</w:t>
      </w:r>
    </w:p>
    <w:p w14:paraId="20E6E25C" w14:textId="77777777" w:rsidR="0014736B" w:rsidRPr="00053A07" w:rsidRDefault="0014736B" w:rsidP="0014736B">
      <w:pPr>
        <w:pStyle w:val="Heading4"/>
      </w:pPr>
      <w:r>
        <w:t xml:space="preserve">Arctic exploration cannot be disconnected from </w:t>
      </w:r>
      <w:r>
        <w:rPr>
          <w:u w:val="single"/>
        </w:rPr>
        <w:t>resource colonialism</w:t>
      </w:r>
      <w:r>
        <w:t xml:space="preserve">. Exploration is </w:t>
      </w:r>
      <w:r>
        <w:rPr>
          <w:u w:val="single"/>
        </w:rPr>
        <w:t>co-opted</w:t>
      </w:r>
      <w:r>
        <w:t xml:space="preserve"> by companies seeking to </w:t>
      </w:r>
      <w:r>
        <w:rPr>
          <w:u w:val="single"/>
        </w:rPr>
        <w:t>exploit</w:t>
      </w:r>
      <w:r>
        <w:t xml:space="preserve"> the region. </w:t>
      </w:r>
    </w:p>
    <w:p w14:paraId="54869EFD" w14:textId="77777777" w:rsidR="0014736B" w:rsidRPr="00053A07" w:rsidRDefault="0014736B" w:rsidP="0014736B">
      <w:r w:rsidRPr="00053A07">
        <w:t xml:space="preserve">Daria </w:t>
      </w:r>
      <w:r w:rsidRPr="00053A07">
        <w:rPr>
          <w:rStyle w:val="Style13ptBold"/>
        </w:rPr>
        <w:t>Gritsenko 18</w:t>
      </w:r>
      <w:r>
        <w:t xml:space="preserve">. </w:t>
      </w:r>
      <w:r w:rsidRPr="000B4472">
        <w:t>Assistant professor at the Aleksanteri Institute and Helsinki Center for Digital Humanities, University of Helsinki</w:t>
      </w:r>
      <w:r>
        <w:t>.  “</w:t>
      </w:r>
      <w:r w:rsidRPr="00053A07">
        <w:t>Energy development in the Arctic: resource colonialism</w:t>
      </w:r>
      <w:r>
        <w:t xml:space="preserve"> </w:t>
      </w:r>
      <w:r w:rsidRPr="00053A07">
        <w:t>revisited</w:t>
      </w:r>
      <w:r>
        <w:t xml:space="preserve">.” </w:t>
      </w:r>
      <w:r w:rsidRPr="00053A07">
        <w:t>2018-01-26</w:t>
      </w:r>
      <w:r>
        <w:t>. Handbook of the International Political Economy of Energy and Natural Resources. pp. 172-184; https://doi.org/10.4337/9781783475636.00020</w:t>
      </w:r>
    </w:p>
    <w:p w14:paraId="4B8E3942" w14:textId="77777777" w:rsidR="0014736B" w:rsidRDefault="0014736B" w:rsidP="0014736B">
      <w:pPr>
        <w:rPr>
          <w:rStyle w:val="StyleUnderline"/>
        </w:rPr>
      </w:pPr>
      <w:r w:rsidRPr="00053A07">
        <w:rPr>
          <w:sz w:val="16"/>
        </w:rPr>
        <w:t xml:space="preserve">Over the past four centuries, </w:t>
      </w:r>
      <w:r w:rsidRPr="00707031">
        <w:rPr>
          <w:rStyle w:val="StyleUnderline"/>
          <w:highlight w:val="cyan"/>
        </w:rPr>
        <w:t>the quest for</w:t>
      </w:r>
      <w:r w:rsidRPr="00053A07">
        <w:rPr>
          <w:rStyle w:val="StyleUnderline"/>
        </w:rPr>
        <w:t xml:space="preserve"> natural</w:t>
      </w:r>
      <w:r w:rsidRPr="00053A07">
        <w:rPr>
          <w:sz w:val="16"/>
        </w:rPr>
        <w:t xml:space="preserve">, in particular </w:t>
      </w:r>
      <w:r w:rsidRPr="00053A07">
        <w:rPr>
          <w:rStyle w:val="StyleUnderline"/>
        </w:rPr>
        <w:t xml:space="preserve">energy </w:t>
      </w:r>
      <w:r w:rsidRPr="00707031">
        <w:rPr>
          <w:rStyle w:val="StyleUnderline"/>
          <w:highlight w:val="cyan"/>
        </w:rPr>
        <w:t>resources has</w:t>
      </w:r>
      <w:r w:rsidRPr="00707031">
        <w:rPr>
          <w:sz w:val="16"/>
          <w:highlight w:val="cyan"/>
        </w:rPr>
        <w:t xml:space="preserve"> </w:t>
      </w:r>
      <w:r w:rsidRPr="00707031">
        <w:rPr>
          <w:rStyle w:val="StyleUnderline"/>
          <w:highlight w:val="cyan"/>
        </w:rPr>
        <w:t>been the</w:t>
      </w:r>
      <w:r w:rsidRPr="00053A07">
        <w:rPr>
          <w:rStyle w:val="StyleUnderline"/>
        </w:rPr>
        <w:t xml:space="preserve"> </w:t>
      </w:r>
      <w:r w:rsidRPr="00707031">
        <w:rPr>
          <w:rStyle w:val="StyleUnderline"/>
          <w:highlight w:val="cyan"/>
        </w:rPr>
        <w:t>major driver for</w:t>
      </w:r>
      <w:r w:rsidRPr="00053A07">
        <w:rPr>
          <w:rStyle w:val="StyleUnderline"/>
        </w:rPr>
        <w:t xml:space="preserve"> </w:t>
      </w:r>
      <w:r w:rsidRPr="00707031">
        <w:rPr>
          <w:rStyle w:val="StyleUnderline"/>
          <w:highlight w:val="cyan"/>
        </w:rPr>
        <w:t>Western peoples</w:t>
      </w:r>
      <w:r w:rsidRPr="00707031">
        <w:rPr>
          <w:sz w:val="16"/>
          <w:highlight w:val="cyan"/>
        </w:rPr>
        <w:t xml:space="preserve"> </w:t>
      </w:r>
      <w:r w:rsidRPr="00707031">
        <w:rPr>
          <w:rStyle w:val="StyleUnderline"/>
          <w:highlight w:val="cyan"/>
        </w:rPr>
        <w:t>to</w:t>
      </w:r>
      <w:r w:rsidRPr="00053A07">
        <w:rPr>
          <w:sz w:val="16"/>
        </w:rPr>
        <w:t xml:space="preserve"> penetrate and </w:t>
      </w:r>
      <w:r w:rsidRPr="00707031">
        <w:rPr>
          <w:rStyle w:val="Emphasis"/>
          <w:highlight w:val="cyan"/>
        </w:rPr>
        <w:t>explore the Arctic</w:t>
      </w:r>
      <w:r w:rsidRPr="00053A07">
        <w:rPr>
          <w:rStyle w:val="Emphasis"/>
        </w:rPr>
        <w:t xml:space="preserve"> region.</w:t>
      </w:r>
      <w:r w:rsidRPr="00053A07">
        <w:rPr>
          <w:sz w:val="16"/>
        </w:rPr>
        <w:t xml:space="preserve"> </w:t>
      </w:r>
      <w:r w:rsidRPr="00053A07">
        <w:rPr>
          <w:rStyle w:val="Emphasis"/>
        </w:rPr>
        <w:t>Natural resource endowments</w:t>
      </w:r>
      <w:r w:rsidRPr="00053A07">
        <w:rPr>
          <w:rStyle w:val="StyleUnderline"/>
        </w:rPr>
        <w:t xml:space="preserve"> have contributed to </w:t>
      </w:r>
      <w:r w:rsidRPr="00707031">
        <w:rPr>
          <w:rStyle w:val="Emphasis"/>
          <w:highlight w:val="cyan"/>
        </w:rPr>
        <w:t>constructing</w:t>
      </w:r>
      <w:r w:rsidRPr="00053A07">
        <w:rPr>
          <w:rStyle w:val="StyleUnderline"/>
        </w:rPr>
        <w:t xml:space="preserve"> </w:t>
      </w:r>
      <w:r w:rsidRPr="00707031">
        <w:rPr>
          <w:rStyle w:val="StyleUnderline"/>
          <w:highlight w:val="cyan"/>
        </w:rPr>
        <w:t>the Arctic region as a</w:t>
      </w:r>
      <w:r w:rsidRPr="00053A07">
        <w:rPr>
          <w:rStyle w:val="StyleUnderline"/>
        </w:rPr>
        <w:t xml:space="preserve"> “</w:t>
      </w:r>
      <w:r w:rsidRPr="00707031">
        <w:rPr>
          <w:rStyle w:val="Emphasis"/>
          <w:highlight w:val="cyan"/>
        </w:rPr>
        <w:t>commodity-supply space</w:t>
      </w:r>
      <w:r w:rsidRPr="00053A07">
        <w:rPr>
          <w:rStyle w:val="StyleUnderline"/>
        </w:rPr>
        <w:t xml:space="preserve">” </w:t>
      </w:r>
      <w:r w:rsidRPr="00053A07">
        <w:rPr>
          <w:sz w:val="16"/>
        </w:rPr>
        <w:t xml:space="preserve">(Bridge, 2001). </w:t>
      </w:r>
      <w:r w:rsidRPr="00053A07">
        <w:rPr>
          <w:rStyle w:val="StyleUnderline"/>
        </w:rPr>
        <w:t>Populations of whales and other marine mammals, deposits of coal, oil and gas in the Circumpolar North have been interpreted as “</w:t>
      </w:r>
      <w:r w:rsidRPr="00053A07">
        <w:rPr>
          <w:rStyle w:val="Emphasis"/>
        </w:rPr>
        <w:t>Arctic riches</w:t>
      </w:r>
      <w:r w:rsidRPr="00053A07">
        <w:rPr>
          <w:rStyle w:val="StyleUnderline"/>
        </w:rPr>
        <w:t>”</w:t>
      </w:r>
      <w:r w:rsidRPr="00053A07">
        <w:rPr>
          <w:sz w:val="16"/>
        </w:rPr>
        <w:t xml:space="preserve"> </w:t>
      </w:r>
      <w:r w:rsidRPr="00053A07">
        <w:rPr>
          <w:rStyle w:val="StyleUnderline"/>
        </w:rPr>
        <w:t xml:space="preserve">and </w:t>
      </w:r>
      <w:r w:rsidRPr="00053A07">
        <w:rPr>
          <w:rStyle w:val="Emphasis"/>
        </w:rPr>
        <w:t>exported</w:t>
      </w:r>
      <w:r w:rsidRPr="00053A07">
        <w:rPr>
          <w:rStyle w:val="StyleUnderline"/>
        </w:rPr>
        <w:t xml:space="preserve"> as </w:t>
      </w:r>
      <w:r w:rsidRPr="00053A07">
        <w:rPr>
          <w:rStyle w:val="Emphasis"/>
        </w:rPr>
        <w:t>valuable commodities</w:t>
      </w:r>
      <w:r w:rsidRPr="00053A07">
        <w:rPr>
          <w:rStyle w:val="StyleUnderline"/>
        </w:rPr>
        <w:t xml:space="preserve"> to distant </w:t>
      </w:r>
      <w:r w:rsidRPr="00053A07">
        <w:rPr>
          <w:rStyle w:val="Emphasis"/>
        </w:rPr>
        <w:t>consumer markets</w:t>
      </w:r>
      <w:r w:rsidRPr="00053A07">
        <w:rPr>
          <w:rStyle w:val="StyleUnderline"/>
        </w:rPr>
        <w:t>.</w:t>
      </w:r>
      <w:r w:rsidRPr="00053A07">
        <w:rPr>
          <w:sz w:val="16"/>
        </w:rPr>
        <w:t xml:space="preserve"> Forces driving the incorporation of the Arctic into the global energy economy have come from outside the Arctic region – where benefits of the Arctic exploitation were mainly ripped off. </w:t>
      </w:r>
      <w:r w:rsidRPr="00707031">
        <w:rPr>
          <w:rStyle w:val="StyleUnderline"/>
          <w:highlight w:val="cyan"/>
        </w:rPr>
        <w:t>Scarcity of</w:t>
      </w:r>
      <w:r w:rsidRPr="00053A07">
        <w:rPr>
          <w:rStyle w:val="StyleUnderline"/>
        </w:rPr>
        <w:t xml:space="preserve"> local </w:t>
      </w:r>
      <w:r w:rsidRPr="00707031">
        <w:rPr>
          <w:rStyle w:val="StyleUnderline"/>
          <w:highlight w:val="cyan"/>
        </w:rPr>
        <w:t>population</w:t>
      </w:r>
      <w:r w:rsidRPr="00053A07">
        <w:rPr>
          <w:rStyle w:val="StyleUnderline"/>
        </w:rPr>
        <w:t xml:space="preserve"> has </w:t>
      </w:r>
      <w:r w:rsidRPr="00707031">
        <w:rPr>
          <w:rStyle w:val="StyleUnderline"/>
          <w:highlight w:val="cyan"/>
        </w:rPr>
        <w:t xml:space="preserve">added to an image of the Arctic as a </w:t>
      </w:r>
      <w:r w:rsidRPr="00707031">
        <w:rPr>
          <w:rStyle w:val="Emphasis"/>
          <w:highlight w:val="cyan"/>
        </w:rPr>
        <w:t>terra nullius</w:t>
      </w:r>
      <w:r w:rsidRPr="00053A07">
        <w:rPr>
          <w:sz w:val="16"/>
        </w:rPr>
        <w:t xml:space="preserve">, a peopleless space that can be understood and discovered through geology and law. </w:t>
      </w:r>
      <w:r w:rsidRPr="00053A07">
        <w:rPr>
          <w:rStyle w:val="StyleUnderline"/>
        </w:rPr>
        <w:t xml:space="preserve">Severe climatic conditions have brought a romantic flavour to Western narratives of Arctic development as </w:t>
      </w:r>
      <w:r w:rsidRPr="00053A07">
        <w:rPr>
          <w:sz w:val="16"/>
        </w:rPr>
        <w:t xml:space="preserve">heroic exploration, </w:t>
      </w:r>
      <w:r w:rsidRPr="00053A07">
        <w:rPr>
          <w:rStyle w:val="StyleUnderline"/>
        </w:rPr>
        <w:t xml:space="preserve">making the High North an articulation of </w:t>
      </w:r>
      <w:r w:rsidRPr="00053A07">
        <w:rPr>
          <w:rStyle w:val="Emphasis"/>
        </w:rPr>
        <w:t>human bravery</w:t>
      </w:r>
      <w:r w:rsidRPr="00053A07">
        <w:rPr>
          <w:rStyle w:val="StyleUnderline"/>
        </w:rPr>
        <w:t xml:space="preserve"> and </w:t>
      </w:r>
      <w:r w:rsidRPr="00053A07">
        <w:rPr>
          <w:rStyle w:val="Emphasis"/>
        </w:rPr>
        <w:t>technological progress</w:t>
      </w:r>
      <w:r w:rsidRPr="00053A07">
        <w:rPr>
          <w:rStyle w:val="StyleUnderline"/>
        </w:rPr>
        <w:t>.</w:t>
      </w:r>
      <w:r w:rsidRPr="00053A07">
        <w:rPr>
          <w:sz w:val="16"/>
        </w:rPr>
        <w:t xml:space="preserve"> </w:t>
      </w:r>
      <w:r w:rsidRPr="00053A07">
        <w:rPr>
          <w:rStyle w:val="StyleUnderline"/>
        </w:rPr>
        <w:t xml:space="preserve">From </w:t>
      </w:r>
      <w:r w:rsidRPr="00053A07">
        <w:rPr>
          <w:rStyle w:val="Emphasis"/>
        </w:rPr>
        <w:t>whale oil</w:t>
      </w:r>
      <w:r w:rsidRPr="00053A07">
        <w:rPr>
          <w:rStyle w:val="StyleUnderline"/>
        </w:rPr>
        <w:t xml:space="preserve"> to </w:t>
      </w:r>
      <w:r w:rsidRPr="00053A07">
        <w:rPr>
          <w:rStyle w:val="Emphasis"/>
        </w:rPr>
        <w:t>offshore drilling</w:t>
      </w:r>
      <w:r w:rsidRPr="00053A07">
        <w:rPr>
          <w:sz w:val="16"/>
        </w:rPr>
        <w:t xml:space="preserve">, </w:t>
      </w:r>
      <w:r w:rsidRPr="00053A07">
        <w:rPr>
          <w:rStyle w:val="StyleUnderline"/>
        </w:rPr>
        <w:t xml:space="preserve">the patterns of </w:t>
      </w:r>
      <w:r w:rsidRPr="00707031">
        <w:rPr>
          <w:rStyle w:val="StyleUnderline"/>
          <w:highlight w:val="cyan"/>
        </w:rPr>
        <w:t>material production</w:t>
      </w:r>
      <w:r w:rsidRPr="00053A07">
        <w:rPr>
          <w:rStyle w:val="StyleUnderline"/>
        </w:rPr>
        <w:t xml:space="preserve"> in the Arctic corresponded to international energy flows, </w:t>
      </w:r>
      <w:r w:rsidRPr="00707031">
        <w:rPr>
          <w:rStyle w:val="Emphasis"/>
          <w:highlight w:val="cyan"/>
        </w:rPr>
        <w:t>embedding</w:t>
      </w:r>
      <w:r w:rsidRPr="00053A07">
        <w:rPr>
          <w:rStyle w:val="StyleUnderline"/>
        </w:rPr>
        <w:t xml:space="preserve"> the </w:t>
      </w:r>
      <w:r w:rsidRPr="00707031">
        <w:rPr>
          <w:rStyle w:val="StyleUnderline"/>
          <w:highlight w:val="cyan"/>
        </w:rPr>
        <w:t xml:space="preserve">history of Arctic </w:t>
      </w:r>
      <w:r w:rsidRPr="00707031">
        <w:rPr>
          <w:rStyle w:val="Emphasis"/>
          <w:highlight w:val="cyan"/>
        </w:rPr>
        <w:t>exploration</w:t>
      </w:r>
      <w:r w:rsidRPr="00707031">
        <w:rPr>
          <w:rStyle w:val="StyleUnderline"/>
          <w:highlight w:val="cyan"/>
        </w:rPr>
        <w:t xml:space="preserve"> within </w:t>
      </w:r>
      <w:r w:rsidRPr="00707031">
        <w:rPr>
          <w:rStyle w:val="Emphasis"/>
          <w:highlight w:val="cyan"/>
        </w:rPr>
        <w:t>human energy</w:t>
      </w:r>
      <w:r w:rsidRPr="00707031">
        <w:rPr>
          <w:rStyle w:val="StyleUnderline"/>
          <w:highlight w:val="cyan"/>
        </w:rPr>
        <w:t xml:space="preserve"> history </w:t>
      </w:r>
      <w:r w:rsidRPr="00707031">
        <w:rPr>
          <w:rStyle w:val="Emphasis"/>
          <w:highlight w:val="cyan"/>
        </w:rPr>
        <w:t>more broadly</w:t>
      </w:r>
      <w:r w:rsidRPr="00707031">
        <w:rPr>
          <w:rStyle w:val="StyleUnderline"/>
          <w:highlight w:val="cyan"/>
        </w:rPr>
        <w:t>.</w:t>
      </w:r>
    </w:p>
    <w:p w14:paraId="2A3781A7" w14:textId="77777777" w:rsidR="0014736B" w:rsidRPr="00053A07" w:rsidRDefault="0014736B" w:rsidP="0014736B">
      <w:pPr>
        <w:rPr>
          <w:sz w:val="16"/>
        </w:rPr>
      </w:pPr>
      <w:r w:rsidRPr="00053A07">
        <w:rPr>
          <w:sz w:val="16"/>
        </w:rPr>
        <w:t xml:space="preserve">Since the late 2000s, changes in the natural environment coupled with assessments of Arctic hydrocarbon deposits presented by geoscientists, attractive investment packages produced by energy consultancies, and the mounting energy needs of the developing world, have prompted advances in policies and technologies for extraction and transportation of Arctic resources. </w:t>
      </w:r>
      <w:r w:rsidRPr="00707031">
        <w:rPr>
          <w:rStyle w:val="StyleUnderline"/>
          <w:highlight w:val="cyan"/>
        </w:rPr>
        <w:t>Discourses on energy policy</w:t>
      </w:r>
      <w:r w:rsidRPr="00053A07">
        <w:rPr>
          <w:rStyle w:val="StyleUnderline"/>
        </w:rPr>
        <w:t xml:space="preserve"> </w:t>
      </w:r>
      <w:r w:rsidRPr="00707031">
        <w:rPr>
          <w:rStyle w:val="StyleUnderline"/>
          <w:highlight w:val="cyan"/>
        </w:rPr>
        <w:t>articulated</w:t>
      </w:r>
      <w:r w:rsidRPr="00053A07">
        <w:rPr>
          <w:rStyle w:val="StyleUnderline"/>
        </w:rPr>
        <w:t xml:space="preserve"> by actors from outside the Arctic produced </w:t>
      </w:r>
      <w:r w:rsidRPr="00707031">
        <w:rPr>
          <w:rStyle w:val="StyleUnderline"/>
          <w:highlight w:val="cyan"/>
        </w:rPr>
        <w:t>an image of the Arctic as a “</w:t>
      </w:r>
      <w:r w:rsidRPr="00707031">
        <w:rPr>
          <w:rStyle w:val="Emphasis"/>
          <w:highlight w:val="cyan"/>
        </w:rPr>
        <w:t>final extractive frontier</w:t>
      </w:r>
      <w:r w:rsidRPr="00707031">
        <w:rPr>
          <w:rStyle w:val="StyleUnderline"/>
          <w:highlight w:val="cyan"/>
        </w:rPr>
        <w:t xml:space="preserve">,” defining the Arctic in a </w:t>
      </w:r>
      <w:r w:rsidRPr="00707031">
        <w:rPr>
          <w:rStyle w:val="Emphasis"/>
          <w:highlight w:val="cyan"/>
        </w:rPr>
        <w:t>resource-geographical way</w:t>
      </w:r>
      <w:r w:rsidRPr="00053A07">
        <w:rPr>
          <w:sz w:val="16"/>
        </w:rPr>
        <w:t>. These discourses on “Arctic riches” embedded within the broader international political economy of energy acted as a form of entitlement to pursue extractive activities in the Arctic. As demonstrated in this Chapter, the concept of resource colonialism provides a powerful tool to deconstruct the complex web of expectations about Arctic energy futures. In particular, it shows how the remoteness of the Arctic from industrial and financial centers that has been previously leveraged through Arctic resource endowment has acquired a new dimension with ever-tighter incorporation of the Arctic into the global energy system.</w:t>
      </w:r>
    </w:p>
    <w:p w14:paraId="2E75B3FE" w14:textId="77777777" w:rsidR="0014736B" w:rsidRPr="00053A07" w:rsidRDefault="0014736B" w:rsidP="0014736B">
      <w:pPr>
        <w:rPr>
          <w:sz w:val="16"/>
        </w:rPr>
      </w:pPr>
      <w:r w:rsidRPr="00053A07">
        <w:rPr>
          <w:sz w:val="16"/>
        </w:rPr>
        <w:t>Until recently, the degree of apparent resource availability in the Arctic has been the prime justification for investment into the large scale industrialization of the High North. Yet, the fact that oil and gas can be produced with greater ease and at less expense in many other parts of the world, together with the growing viability of alternative energy sources in the global energy mix and the global drop in oil price, have undermined interest in Arctic energy development. As peripheral Arctic was becoming global Arctic, its image as a remote resource base increasingly came into conflict with intensifying concerns over the environmental status of the Arctic and the planetary consequences of Arctic climate change. With the increasing salience of climate issues in global energy governance Arctic hydrocarbons are no longer considered solely as a source of energy, but also as a source of pollution. The shift from the “old” (extraction and consumption of fossil fuels) to the “new” (carbon markets and offsetting) carbon governance (Bridge, 2011) has also impacted the cost structure of Arctic energy, adding the cost of carbon mitigation to already costly exploration and transportation.</w:t>
      </w:r>
    </w:p>
    <w:p w14:paraId="7486E652" w14:textId="77777777" w:rsidR="0014736B" w:rsidRPr="00053A07" w:rsidRDefault="0014736B" w:rsidP="0014736B">
      <w:pPr>
        <w:rPr>
          <w:rStyle w:val="StyleUnderline"/>
        </w:rPr>
      </w:pPr>
      <w:r w:rsidRPr="00053A07">
        <w:rPr>
          <w:sz w:val="16"/>
        </w:rPr>
        <w:t xml:space="preserve">The core controversies of Arctic energy development result from the globalization of the Arctic made manifest through its becoming embedded within global commodity chains and global climate governance. Thus we are at the stage when the global Arctic is simultaneously seen as an empty space to be conquered and benefited from and, in strict contrast, as fragile space to be protected and preserved. The tension between these two narratives marks a significant change in the international political economy of energy that underpins contemporary postindustrial capitalism and offers an entry point into conversations that frame the energy-climate nexus as “carbon governance” (Bridge, 2011). Arguably, </w:t>
      </w:r>
      <w:r w:rsidRPr="00707031">
        <w:rPr>
          <w:rStyle w:val="StyleUnderline"/>
          <w:highlight w:val="cyan"/>
        </w:rPr>
        <w:t>the</w:t>
      </w:r>
      <w:r w:rsidRPr="00053A07">
        <w:rPr>
          <w:rStyle w:val="StyleUnderline"/>
        </w:rPr>
        <w:t xml:space="preserve"> ways in which </w:t>
      </w:r>
      <w:r w:rsidRPr="00707031">
        <w:rPr>
          <w:rStyle w:val="StyleUnderline"/>
          <w:highlight w:val="cyan"/>
        </w:rPr>
        <w:t xml:space="preserve">material activities will be </w:t>
      </w:r>
      <w:r w:rsidRPr="00707031">
        <w:rPr>
          <w:rStyle w:val="Emphasis"/>
          <w:highlight w:val="cyan"/>
        </w:rPr>
        <w:t>organized</w:t>
      </w:r>
      <w:r w:rsidRPr="00707031">
        <w:rPr>
          <w:rStyle w:val="StyleUnderline"/>
          <w:highlight w:val="cyan"/>
        </w:rPr>
        <w:t xml:space="preserve"> in the future is </w:t>
      </w:r>
      <w:r w:rsidRPr="00707031">
        <w:rPr>
          <w:rStyle w:val="Emphasis"/>
          <w:highlight w:val="cyan"/>
        </w:rPr>
        <w:t>inherently connected</w:t>
      </w:r>
      <w:r w:rsidRPr="00707031">
        <w:rPr>
          <w:rStyle w:val="StyleUnderline"/>
          <w:highlight w:val="cyan"/>
        </w:rPr>
        <w:t xml:space="preserve"> to the </w:t>
      </w:r>
      <w:r w:rsidRPr="00707031">
        <w:rPr>
          <w:rStyle w:val="Emphasis"/>
          <w:highlight w:val="cyan"/>
        </w:rPr>
        <w:t>political choices</w:t>
      </w:r>
      <w:r w:rsidRPr="00053A07">
        <w:rPr>
          <w:rStyle w:val="StyleUnderline"/>
        </w:rPr>
        <w:t xml:space="preserve"> </w:t>
      </w:r>
      <w:r w:rsidRPr="00707031">
        <w:rPr>
          <w:rStyle w:val="StyleUnderline"/>
          <w:highlight w:val="cyan"/>
        </w:rPr>
        <w:t xml:space="preserve">that prioritize the </w:t>
      </w:r>
      <w:r w:rsidRPr="00707031">
        <w:rPr>
          <w:rStyle w:val="Emphasis"/>
          <w:highlight w:val="cyan"/>
        </w:rPr>
        <w:t>image</w:t>
      </w:r>
      <w:r w:rsidRPr="00707031">
        <w:rPr>
          <w:rStyle w:val="StyleUnderline"/>
          <w:highlight w:val="cyan"/>
        </w:rPr>
        <w:t xml:space="preserve"> of the Arctic as an </w:t>
      </w:r>
      <w:r w:rsidRPr="00707031">
        <w:rPr>
          <w:rStyle w:val="Emphasis"/>
          <w:highlight w:val="cyan"/>
        </w:rPr>
        <w:t>extractive frontier</w:t>
      </w:r>
      <w:r w:rsidRPr="00707031">
        <w:rPr>
          <w:rStyle w:val="StyleUnderline"/>
          <w:highlight w:val="cyan"/>
        </w:rPr>
        <w:t xml:space="preserve"> or as a </w:t>
      </w:r>
      <w:r w:rsidRPr="00707031">
        <w:rPr>
          <w:rStyle w:val="Emphasis"/>
          <w:highlight w:val="cyan"/>
        </w:rPr>
        <w:t>global sanctuary</w:t>
      </w:r>
      <w:r w:rsidRPr="00707031">
        <w:rPr>
          <w:rStyle w:val="StyleUnderline"/>
          <w:highlight w:val="cyan"/>
        </w:rPr>
        <w:t>.</w:t>
      </w:r>
    </w:p>
    <w:p w14:paraId="763EC9D4" w14:textId="77777777" w:rsidR="0014736B" w:rsidRPr="00552E4C" w:rsidRDefault="0014736B" w:rsidP="0014736B"/>
    <w:p w14:paraId="61D1B563" w14:textId="77777777" w:rsidR="0014736B" w:rsidRDefault="0014736B" w:rsidP="0014736B">
      <w:pPr>
        <w:pStyle w:val="Heading3"/>
      </w:pPr>
      <w:r>
        <w:t>Link---Development---2NC/1NR</w:t>
      </w:r>
    </w:p>
    <w:p w14:paraId="45287C0B" w14:textId="77777777" w:rsidR="0014736B" w:rsidRDefault="0014736B" w:rsidP="0014736B">
      <w:pPr>
        <w:pStyle w:val="Heading4"/>
      </w:pPr>
      <w:r>
        <w:t xml:space="preserve">Resource extraction is </w:t>
      </w:r>
      <w:r>
        <w:rPr>
          <w:u w:val="single"/>
        </w:rPr>
        <w:t>predatory</w:t>
      </w:r>
      <w:r>
        <w:t xml:space="preserve"> towards Indigenous peoples.</w:t>
      </w:r>
    </w:p>
    <w:p w14:paraId="3D2B8D1C" w14:textId="77777777" w:rsidR="0014736B" w:rsidRPr="00EB3F87" w:rsidRDefault="0014736B" w:rsidP="0014736B">
      <w:r w:rsidRPr="00EB3F87">
        <w:t xml:space="preserve">Ishfaq Hussain </w:t>
      </w:r>
      <w:r w:rsidRPr="00EB3F87">
        <w:rPr>
          <w:rStyle w:val="Style13ptBold"/>
        </w:rPr>
        <w:t>Malik &amp;</w:t>
      </w:r>
      <w:r w:rsidRPr="00EB3F87">
        <w:t xml:space="preserve"> James D. </w:t>
      </w:r>
      <w:r w:rsidRPr="00EB3F87">
        <w:rPr>
          <w:rStyle w:val="Style13ptBold"/>
        </w:rPr>
        <w:t>Ford</w:t>
      </w:r>
      <w:r w:rsidRPr="00EB3F87">
        <w:t xml:space="preserve"> </w:t>
      </w:r>
      <w:r w:rsidRPr="00EB3F87">
        <w:rPr>
          <w:rStyle w:val="Style13ptBold"/>
        </w:rPr>
        <w:t>2</w:t>
      </w:r>
      <w:r>
        <w:rPr>
          <w:rStyle w:val="Style13ptBold"/>
        </w:rPr>
        <w:t>4</w:t>
      </w:r>
      <w:r w:rsidRPr="00EB3F87">
        <w:t xml:space="preserve">. </w:t>
      </w:r>
      <w:r>
        <w:t xml:space="preserve">Both are Professors at the </w:t>
      </w:r>
      <w:r w:rsidRPr="00EB3F87">
        <w:t>School of Geography, University of Leeds</w:t>
      </w:r>
      <w:r>
        <w:t xml:space="preserve">. </w:t>
      </w:r>
      <w:r w:rsidRPr="00EB3F87">
        <w:t>"Understanding the Impacts of Arctic Climate Change Through the Lens of Political Ecology." Wiley Interdisciplinary Reviews. 12-9-2024. https://wires.onlinelibrary.wiley.com/doi/full/10.1002/wcc.927</w:t>
      </w:r>
    </w:p>
    <w:p w14:paraId="4AD14037" w14:textId="77777777" w:rsidR="0014736B" w:rsidRPr="00AA6F7F" w:rsidRDefault="0014736B" w:rsidP="0014736B">
      <w:pPr>
        <w:rPr>
          <w:sz w:val="16"/>
        </w:rPr>
      </w:pPr>
      <w:r w:rsidRPr="00AA6F7F">
        <w:rPr>
          <w:rStyle w:val="StyleUnderline"/>
          <w:highlight w:val="cyan"/>
        </w:rPr>
        <w:t>The Arctic</w:t>
      </w:r>
      <w:r w:rsidRPr="00AA6F7F">
        <w:rPr>
          <w:rStyle w:val="StyleUnderline"/>
        </w:rPr>
        <w:t xml:space="preserve"> is experiencing increased accessibility to resources due to climate change, but this has led to </w:t>
      </w:r>
      <w:r w:rsidRPr="00AA6F7F">
        <w:rPr>
          <w:rStyle w:val="Emphasis"/>
        </w:rPr>
        <w:t>negative consequences</w:t>
      </w:r>
      <w:r w:rsidRPr="00AA6F7F">
        <w:rPr>
          <w:rStyle w:val="StyleUnderline"/>
        </w:rPr>
        <w:t xml:space="preserve"> for the </w:t>
      </w:r>
      <w:r w:rsidRPr="00AA6F7F">
        <w:rPr>
          <w:rStyle w:val="Emphasis"/>
        </w:rPr>
        <w:t>environment</w:t>
      </w:r>
      <w:r w:rsidRPr="00AA6F7F">
        <w:rPr>
          <w:rStyle w:val="StyleUnderline"/>
        </w:rPr>
        <w:t xml:space="preserve"> and </w:t>
      </w:r>
      <w:r w:rsidRPr="00AA6F7F">
        <w:rPr>
          <w:rStyle w:val="Emphasis"/>
        </w:rPr>
        <w:t>Indigenous</w:t>
      </w:r>
      <w:r w:rsidRPr="00AA6F7F">
        <w:rPr>
          <w:rStyle w:val="StyleUnderline"/>
        </w:rPr>
        <w:t xml:space="preserve"> </w:t>
      </w:r>
      <w:r w:rsidRPr="00AA6F7F">
        <w:rPr>
          <w:rStyle w:val="Emphasis"/>
        </w:rPr>
        <w:t>communities</w:t>
      </w:r>
      <w:r w:rsidRPr="00AA6F7F">
        <w:rPr>
          <w:sz w:val="16"/>
        </w:rPr>
        <w:t xml:space="preserve"> (Landrum and Holland 2020; Bennett 2016). </w:t>
      </w:r>
      <w:r w:rsidRPr="00AA6F7F">
        <w:rPr>
          <w:rStyle w:val="Emphasis"/>
          <w:highlight w:val="cyan"/>
        </w:rPr>
        <w:t>Extractive economies</w:t>
      </w:r>
      <w:r w:rsidRPr="00AA6F7F">
        <w:rPr>
          <w:sz w:val="16"/>
        </w:rPr>
        <w:t xml:space="preserve"> </w:t>
      </w:r>
      <w:r w:rsidRPr="00AA6F7F">
        <w:rPr>
          <w:rStyle w:val="StyleUnderline"/>
        </w:rPr>
        <w:t xml:space="preserve">primarily </w:t>
      </w:r>
      <w:r w:rsidRPr="00AA6F7F">
        <w:rPr>
          <w:rStyle w:val="StyleUnderline"/>
          <w:highlight w:val="cyan"/>
        </w:rPr>
        <w:t xml:space="preserve">benefit a </w:t>
      </w:r>
      <w:r w:rsidRPr="00AA6F7F">
        <w:rPr>
          <w:rStyle w:val="Emphasis"/>
          <w:highlight w:val="cyan"/>
        </w:rPr>
        <w:t>limited number</w:t>
      </w:r>
      <w:r w:rsidRPr="00AA6F7F">
        <w:rPr>
          <w:rStyle w:val="StyleUnderline"/>
          <w:highlight w:val="cyan"/>
        </w:rPr>
        <w:t xml:space="preserve"> of </w:t>
      </w:r>
      <w:r w:rsidRPr="00AA6F7F">
        <w:rPr>
          <w:rStyle w:val="Emphasis"/>
          <w:highlight w:val="cyan"/>
        </w:rPr>
        <w:t>stakeholders</w:t>
      </w:r>
      <w:r w:rsidRPr="00AA6F7F">
        <w:rPr>
          <w:rStyle w:val="StyleUnderline"/>
        </w:rPr>
        <w:t xml:space="preserve"> </w:t>
      </w:r>
      <w:r w:rsidRPr="00AA6F7F">
        <w:rPr>
          <w:rStyle w:val="StyleUnderline"/>
          <w:highlight w:val="cyan"/>
        </w:rPr>
        <w:t xml:space="preserve">and </w:t>
      </w:r>
      <w:r w:rsidRPr="00AA6F7F">
        <w:rPr>
          <w:rStyle w:val="Emphasis"/>
          <w:highlight w:val="cyan"/>
        </w:rPr>
        <w:t>foreign investors</w:t>
      </w:r>
      <w:r w:rsidRPr="00AA6F7F">
        <w:rPr>
          <w:sz w:val="16"/>
        </w:rPr>
        <w:t xml:space="preserve">, </w:t>
      </w:r>
      <w:r w:rsidRPr="00AA6F7F">
        <w:rPr>
          <w:rStyle w:val="StyleUnderline"/>
          <w:highlight w:val="cyan"/>
        </w:rPr>
        <w:t>while</w:t>
      </w:r>
      <w:r w:rsidRPr="00AA6F7F">
        <w:rPr>
          <w:sz w:val="16"/>
        </w:rPr>
        <w:t xml:space="preserve"> </w:t>
      </w:r>
      <w:r w:rsidRPr="00AA6F7F">
        <w:rPr>
          <w:rStyle w:val="StyleUnderline"/>
          <w:highlight w:val="cyan"/>
        </w:rPr>
        <w:t xml:space="preserve">Indigenous </w:t>
      </w:r>
      <w:r w:rsidRPr="00AA6F7F">
        <w:rPr>
          <w:rStyle w:val="Emphasis"/>
          <w:highlight w:val="cyan"/>
        </w:rPr>
        <w:t>communities</w:t>
      </w:r>
      <w:r w:rsidRPr="00AA6F7F">
        <w:rPr>
          <w:rStyle w:val="StyleUnderline"/>
          <w:highlight w:val="cyan"/>
        </w:rPr>
        <w:t>,</w:t>
      </w:r>
      <w:r w:rsidRPr="00AA6F7F">
        <w:rPr>
          <w:rStyle w:val="StyleUnderline"/>
        </w:rPr>
        <w:t xml:space="preserve"> </w:t>
      </w:r>
      <w:r w:rsidRPr="00AA6F7F">
        <w:rPr>
          <w:rStyle w:val="Emphasis"/>
        </w:rPr>
        <w:t>pastoralists</w:t>
      </w:r>
      <w:r w:rsidRPr="00AA6F7F">
        <w:rPr>
          <w:rStyle w:val="StyleUnderline"/>
        </w:rPr>
        <w:t xml:space="preserve">, and </w:t>
      </w:r>
      <w:r w:rsidRPr="00AA6F7F">
        <w:rPr>
          <w:rStyle w:val="Emphasis"/>
        </w:rPr>
        <w:t xml:space="preserve">fishermen </w:t>
      </w:r>
      <w:r w:rsidRPr="00AA6F7F">
        <w:rPr>
          <w:rStyle w:val="Emphasis"/>
          <w:highlight w:val="cyan"/>
        </w:rPr>
        <w:t>bear the effects</w:t>
      </w:r>
      <w:r w:rsidRPr="00AA6F7F">
        <w:rPr>
          <w:sz w:val="16"/>
        </w:rPr>
        <w:t xml:space="preserve"> (Moore 2018; Cameron 2012). </w:t>
      </w:r>
      <w:r w:rsidRPr="00AA6F7F">
        <w:rPr>
          <w:rStyle w:val="StyleUnderline"/>
          <w:highlight w:val="cyan"/>
        </w:rPr>
        <w:t>Traditional land-use</w:t>
      </w:r>
      <w:r w:rsidRPr="00AA6F7F">
        <w:rPr>
          <w:sz w:val="16"/>
        </w:rPr>
        <w:t xml:space="preserve"> and territorial rights of Indigenous Peoples </w:t>
      </w:r>
      <w:r w:rsidRPr="00AA6F7F">
        <w:rPr>
          <w:rStyle w:val="StyleUnderline"/>
        </w:rPr>
        <w:t xml:space="preserve">are being </w:t>
      </w:r>
      <w:r w:rsidRPr="00AA6F7F">
        <w:rPr>
          <w:rStyle w:val="StyleUnderline"/>
          <w:highlight w:val="cyan"/>
        </w:rPr>
        <w:t xml:space="preserve">undermined by </w:t>
      </w:r>
      <w:r w:rsidRPr="00AA6F7F">
        <w:rPr>
          <w:rStyle w:val="Emphasis"/>
          <w:highlight w:val="cyan"/>
        </w:rPr>
        <w:t>extractive</w:t>
      </w:r>
      <w:r w:rsidRPr="00AA6F7F">
        <w:rPr>
          <w:rStyle w:val="StyleUnderline"/>
        </w:rPr>
        <w:t xml:space="preserve"> and </w:t>
      </w:r>
      <w:r w:rsidRPr="00AA6F7F">
        <w:rPr>
          <w:rStyle w:val="Emphasis"/>
        </w:rPr>
        <w:t xml:space="preserve">industrial </w:t>
      </w:r>
      <w:r w:rsidRPr="00AA6F7F">
        <w:rPr>
          <w:rStyle w:val="Emphasis"/>
          <w:highlight w:val="cyan"/>
        </w:rPr>
        <w:t>activities</w:t>
      </w:r>
      <w:r w:rsidRPr="00AA6F7F">
        <w:rPr>
          <w:sz w:val="16"/>
        </w:rPr>
        <w:t xml:space="preserve">, </w:t>
      </w:r>
      <w:r w:rsidRPr="00AA6F7F">
        <w:rPr>
          <w:rStyle w:val="Emphasis"/>
          <w:highlight w:val="cyan"/>
        </w:rPr>
        <w:t>resulting</w:t>
      </w:r>
      <w:r w:rsidRPr="00AA6F7F">
        <w:rPr>
          <w:rStyle w:val="StyleUnderline"/>
          <w:highlight w:val="cyan"/>
        </w:rPr>
        <w:t xml:space="preserve"> in the</w:t>
      </w:r>
      <w:r w:rsidRPr="00AA6F7F">
        <w:rPr>
          <w:rStyle w:val="StyleUnderline"/>
        </w:rPr>
        <w:t xml:space="preserve"> </w:t>
      </w:r>
      <w:r w:rsidRPr="00AA6F7F">
        <w:rPr>
          <w:rStyle w:val="Emphasis"/>
          <w:highlight w:val="cyan"/>
        </w:rPr>
        <w:t>displacement</w:t>
      </w:r>
      <w:r w:rsidRPr="00AA6F7F">
        <w:rPr>
          <w:rStyle w:val="StyleUnderline"/>
        </w:rPr>
        <w:t xml:space="preserve"> of </w:t>
      </w:r>
      <w:r w:rsidRPr="00AA6F7F">
        <w:rPr>
          <w:rStyle w:val="Emphasis"/>
          <w:highlight w:val="cyan"/>
        </w:rPr>
        <w:t>common lands</w:t>
      </w:r>
      <w:r w:rsidRPr="00AA6F7F">
        <w:rPr>
          <w:rStyle w:val="StyleUnderline"/>
        </w:rPr>
        <w:t xml:space="preserve"> </w:t>
      </w:r>
      <w:r w:rsidRPr="00AA6F7F">
        <w:rPr>
          <w:rStyle w:val="StyleUnderline"/>
          <w:highlight w:val="cyan"/>
        </w:rPr>
        <w:t xml:space="preserve">and </w:t>
      </w:r>
      <w:r w:rsidRPr="00AA6F7F">
        <w:rPr>
          <w:rStyle w:val="Emphasis"/>
          <w:highlight w:val="cyan"/>
        </w:rPr>
        <w:t>traditional ways of life</w:t>
      </w:r>
      <w:r w:rsidRPr="00AA6F7F">
        <w:rPr>
          <w:sz w:val="16"/>
        </w:rPr>
        <w:t xml:space="preserve">. Consequently, the extensive extraction and utilization of resources are </w:t>
      </w:r>
      <w:r w:rsidRPr="00AA6F7F">
        <w:rPr>
          <w:rStyle w:val="StyleUnderline"/>
          <w:highlight w:val="cyan"/>
        </w:rPr>
        <w:t>causing irreversible</w:t>
      </w:r>
      <w:r w:rsidRPr="00AA6F7F">
        <w:rPr>
          <w:rStyle w:val="StyleUnderline"/>
        </w:rPr>
        <w:t xml:space="preserve"> </w:t>
      </w:r>
      <w:r w:rsidRPr="00AA6F7F">
        <w:rPr>
          <w:rStyle w:val="Emphasis"/>
          <w:highlight w:val="cyan"/>
        </w:rPr>
        <w:t>socioenvironmental damage</w:t>
      </w:r>
      <w:r w:rsidRPr="00AA6F7F">
        <w:rPr>
          <w:rStyle w:val="StyleUnderline"/>
        </w:rPr>
        <w:t xml:space="preserve"> </w:t>
      </w:r>
      <w:r w:rsidRPr="00AA6F7F">
        <w:rPr>
          <w:rStyle w:val="StyleUnderline"/>
          <w:highlight w:val="cyan"/>
        </w:rPr>
        <w:t>and</w:t>
      </w:r>
      <w:r w:rsidRPr="00AA6F7F">
        <w:rPr>
          <w:rStyle w:val="StyleUnderline"/>
        </w:rPr>
        <w:t xml:space="preserve"> fueling intense </w:t>
      </w:r>
      <w:r w:rsidRPr="00AA6F7F">
        <w:rPr>
          <w:rStyle w:val="StyleUnderline"/>
          <w:highlight w:val="cyan"/>
        </w:rPr>
        <w:t>conflict</w:t>
      </w:r>
      <w:r w:rsidRPr="00AA6F7F">
        <w:rPr>
          <w:rStyle w:val="StyleUnderline"/>
        </w:rPr>
        <w:t xml:space="preserve"> in the region</w:t>
      </w:r>
      <w:r w:rsidRPr="00AA6F7F">
        <w:rPr>
          <w:sz w:val="16"/>
        </w:rPr>
        <w:t xml:space="preserve"> (Herrmann and Heinämäki 2017; Naykanchina 2012; Keil 2014). </w:t>
      </w:r>
      <w:r w:rsidRPr="00AA6F7F">
        <w:rPr>
          <w:rStyle w:val="StyleUnderline"/>
        </w:rPr>
        <w:t>The introduction of wind power</w:t>
      </w:r>
      <w:r w:rsidRPr="00AA6F7F">
        <w:rPr>
          <w:sz w:val="16"/>
        </w:rPr>
        <w:t xml:space="preserve"> (characterized as green colonialism) </w:t>
      </w:r>
      <w:r w:rsidRPr="00AA6F7F">
        <w:rPr>
          <w:rStyle w:val="StyleUnderline"/>
        </w:rPr>
        <w:t>is perceived by some Arctic Indigenous Peoples</w:t>
      </w:r>
      <w:r w:rsidRPr="00AA6F7F">
        <w:rPr>
          <w:sz w:val="16"/>
        </w:rPr>
        <w:t xml:space="preserve"> (e.g., the Sami of the Norwegian Arctic) </w:t>
      </w:r>
      <w:r w:rsidRPr="00AA6F7F">
        <w:rPr>
          <w:rStyle w:val="StyleUnderline"/>
        </w:rPr>
        <w:t xml:space="preserve">as </w:t>
      </w:r>
      <w:r w:rsidRPr="00AA6F7F">
        <w:rPr>
          <w:rStyle w:val="StyleUnderline"/>
          <w:highlight w:val="cyan"/>
        </w:rPr>
        <w:t>a continuation</w:t>
      </w:r>
      <w:r w:rsidRPr="00AA6F7F">
        <w:rPr>
          <w:rStyle w:val="StyleUnderline"/>
        </w:rPr>
        <w:t xml:space="preserve"> of historical processes of </w:t>
      </w:r>
      <w:r w:rsidRPr="00AA6F7F">
        <w:rPr>
          <w:rStyle w:val="Emphasis"/>
          <w:highlight w:val="cyan"/>
        </w:rPr>
        <w:t>dispossession and colonialism</w:t>
      </w:r>
      <w:r w:rsidRPr="00AA6F7F">
        <w:rPr>
          <w:sz w:val="16"/>
        </w:rPr>
        <w:t>, which disrupt reindeer herding practices (Soili, Tanja, and Ilari 2021; Normann 2021). The ecological evidence supporting the dominant narrative and associated policy about the Arctic pastoral landscape overlooks alternative scientific evidence, interpretations aligned with nonequilibrium ecology, and Indigenous knowledge of reindeer herders. Consequently, these alternative perspectives are often ignored by government institutions regulating caribou management (Benjaminsen et al. 2015).</w:t>
      </w:r>
    </w:p>
    <w:p w14:paraId="58995E0A" w14:textId="77777777" w:rsidR="0014736B" w:rsidRDefault="0014736B" w:rsidP="0014736B">
      <w:pPr>
        <w:pStyle w:val="Heading3"/>
      </w:pPr>
      <w:r>
        <w:t>Link---AT: Perm Do Both---2NC/1NR</w:t>
      </w:r>
    </w:p>
    <w:p w14:paraId="0EB97A3B" w14:textId="77777777" w:rsidR="0014736B" w:rsidRPr="00552E4C" w:rsidRDefault="0014736B" w:rsidP="0014736B">
      <w:pPr>
        <w:pStyle w:val="Heading4"/>
      </w:pPr>
      <w:r>
        <w:t xml:space="preserve">Exploitation of Arctic resources </w:t>
      </w:r>
      <w:r>
        <w:rPr>
          <w:u w:val="single"/>
        </w:rPr>
        <w:t>forecloses alternative</w:t>
      </w:r>
      <w:r>
        <w:t xml:space="preserve"> ways of </w:t>
      </w:r>
      <w:r>
        <w:rPr>
          <w:u w:val="single"/>
        </w:rPr>
        <w:t>relating</w:t>
      </w:r>
      <w:r>
        <w:t xml:space="preserve"> to the Arctic. </w:t>
      </w:r>
    </w:p>
    <w:p w14:paraId="7C92DFAE" w14:textId="77777777" w:rsidR="0014736B" w:rsidRPr="00552E4C" w:rsidRDefault="0014736B" w:rsidP="0014736B">
      <w:r w:rsidRPr="00CF1BE7">
        <w:t xml:space="preserve">Pedro </w:t>
      </w:r>
      <w:r w:rsidRPr="00CF1BE7">
        <w:rPr>
          <w:rStyle w:val="Style13ptBold"/>
        </w:rPr>
        <w:t>Silva 22</w:t>
      </w:r>
      <w:r w:rsidRPr="00CF1BE7">
        <w:t xml:space="preserve">. </w:t>
      </w:r>
      <w:r>
        <w:t xml:space="preserve">Pedro </w:t>
      </w:r>
      <w:r w:rsidRPr="00CF1BE7">
        <w:t xml:space="preserve">Allemand Mancebo </w:t>
      </w:r>
      <w:r>
        <w:t xml:space="preserve">Silva, </w:t>
      </w:r>
      <w:r w:rsidRPr="00CF1BE7">
        <w:t>Brazilian researcher and PhD student at the Institute of International Relations of the Pontifical Catholic University of Rio de Janeiro</w:t>
      </w:r>
      <w:r>
        <w:t xml:space="preserve">. </w:t>
      </w:r>
      <w:r w:rsidRPr="00CF1BE7">
        <w:t>"The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299C0388" w14:textId="77777777" w:rsidR="0014736B" w:rsidRDefault="0014736B" w:rsidP="0014736B">
      <w:pPr>
        <w:rPr>
          <w:rStyle w:val="StyleUnderline"/>
        </w:rPr>
      </w:pPr>
      <w:r w:rsidRPr="002C70E0">
        <w:rPr>
          <w:sz w:val="16"/>
        </w:rPr>
        <w:t xml:space="preserve">Another important aspect of the colonial project in Inuit Nunaat (and, in fact, in many other colonized regions), brilliantly explored in Demuth’s work, is the remodelling of the relation between humanity and nature in colonized spaces. Be it with land, the sea, sea ice or animals, </w:t>
      </w:r>
      <w:r w:rsidRPr="00AA6F7F">
        <w:rPr>
          <w:rStyle w:val="StyleUnderline"/>
          <w:highlight w:val="cyan"/>
        </w:rPr>
        <w:t xml:space="preserve">capitalism as a </w:t>
      </w:r>
      <w:r w:rsidRPr="00AA6F7F">
        <w:rPr>
          <w:rStyle w:val="Emphasis"/>
          <w:highlight w:val="cyan"/>
        </w:rPr>
        <w:t>mode of production</w:t>
      </w:r>
      <w:r w:rsidRPr="002C70E0">
        <w:rPr>
          <w:sz w:val="16"/>
        </w:rPr>
        <w:t xml:space="preserve">, and neo-extractivism as a path of economic development under such system, </w:t>
      </w:r>
      <w:r w:rsidRPr="00AA6F7F">
        <w:rPr>
          <w:rStyle w:val="StyleUnderline"/>
          <w:highlight w:val="cyan"/>
        </w:rPr>
        <w:t>demand</w:t>
      </w:r>
      <w:r w:rsidRPr="00F20183">
        <w:rPr>
          <w:rStyle w:val="StyleUnderline"/>
        </w:rPr>
        <w:t xml:space="preserve"> the </w:t>
      </w:r>
      <w:r w:rsidRPr="00AA6F7F">
        <w:rPr>
          <w:rStyle w:val="StyleUnderline"/>
          <w:highlight w:val="cyan"/>
        </w:rPr>
        <w:t>construction of an instrumental</w:t>
      </w:r>
      <w:r w:rsidRPr="00F20183">
        <w:rPr>
          <w:rStyle w:val="StyleUnderline"/>
        </w:rPr>
        <w:t xml:space="preserve"> </w:t>
      </w:r>
      <w:r w:rsidRPr="00AA6F7F">
        <w:rPr>
          <w:rStyle w:val="StyleUnderline"/>
          <w:highlight w:val="cyan"/>
        </w:rPr>
        <w:t>relation to</w:t>
      </w:r>
      <w:r w:rsidRPr="00F20183">
        <w:rPr>
          <w:rStyle w:val="StyleUnderline"/>
        </w:rPr>
        <w:t xml:space="preserve"> these </w:t>
      </w:r>
      <w:r w:rsidRPr="00AA6F7F">
        <w:rPr>
          <w:rStyle w:val="Emphasis"/>
          <w:highlight w:val="cyan"/>
        </w:rPr>
        <w:t>non-human elements</w:t>
      </w:r>
      <w:r w:rsidRPr="00F20183">
        <w:rPr>
          <w:rStyle w:val="StyleUnderline"/>
        </w:rPr>
        <w:t xml:space="preserve"> </w:t>
      </w:r>
      <w:r w:rsidRPr="00AA6F7F">
        <w:rPr>
          <w:rStyle w:val="StyleUnderline"/>
          <w:highlight w:val="cyan"/>
        </w:rPr>
        <w:t xml:space="preserve">of the </w:t>
      </w:r>
      <w:r w:rsidRPr="00AA6F7F">
        <w:rPr>
          <w:rStyle w:val="Emphasis"/>
          <w:highlight w:val="cyan"/>
        </w:rPr>
        <w:t>environment</w:t>
      </w:r>
      <w:r w:rsidRPr="002C70E0">
        <w:rPr>
          <w:sz w:val="16"/>
        </w:rPr>
        <w:t xml:space="preserve">. </w:t>
      </w:r>
      <w:r w:rsidRPr="00F20183">
        <w:rPr>
          <w:rStyle w:val="StyleUnderline"/>
        </w:rPr>
        <w:t>This understanding entails a relation</w:t>
      </w:r>
      <w:r w:rsidRPr="002C70E0">
        <w:rPr>
          <w:sz w:val="16"/>
        </w:rPr>
        <w:t xml:space="preserve"> between human and non-human nature developed </w:t>
      </w:r>
      <w:r w:rsidRPr="00F20183">
        <w:rPr>
          <w:rStyle w:val="StyleUnderline"/>
        </w:rPr>
        <w:t xml:space="preserve">under the </w:t>
      </w:r>
      <w:r w:rsidRPr="00F20183">
        <w:rPr>
          <w:rStyle w:val="Emphasis"/>
        </w:rPr>
        <w:t>mediation</w:t>
      </w:r>
      <w:r w:rsidRPr="00F20183">
        <w:rPr>
          <w:rStyle w:val="StyleUnderline"/>
        </w:rPr>
        <w:t xml:space="preserve"> of </w:t>
      </w:r>
      <w:r w:rsidRPr="00F20183">
        <w:rPr>
          <w:rStyle w:val="Emphasis"/>
        </w:rPr>
        <w:t>value</w:t>
      </w:r>
      <w:r w:rsidRPr="002C70E0">
        <w:rPr>
          <w:sz w:val="16"/>
        </w:rPr>
        <w:t xml:space="preserve"> and valorisation – </w:t>
      </w:r>
      <w:r w:rsidRPr="00F20183">
        <w:rPr>
          <w:rStyle w:val="StyleUnderline"/>
        </w:rPr>
        <w:t xml:space="preserve">the main goals of </w:t>
      </w:r>
      <w:r w:rsidRPr="00AA6F7F">
        <w:rPr>
          <w:rStyle w:val="StyleUnderline"/>
          <w:highlight w:val="cyan"/>
        </w:rPr>
        <w:t xml:space="preserve">capital </w:t>
      </w:r>
      <w:r w:rsidRPr="00AA6F7F">
        <w:rPr>
          <w:rStyle w:val="Emphasis"/>
          <w:highlight w:val="cyan"/>
        </w:rPr>
        <w:t>accumulation</w:t>
      </w:r>
      <w:r w:rsidRPr="00F20183">
        <w:rPr>
          <w:rStyle w:val="StyleUnderline"/>
        </w:rPr>
        <w:t xml:space="preserve"> and </w:t>
      </w:r>
      <w:r w:rsidRPr="00F20183">
        <w:rPr>
          <w:rStyle w:val="Emphasis"/>
        </w:rPr>
        <w:t>economic activity</w:t>
      </w:r>
      <w:r w:rsidRPr="00F20183">
        <w:rPr>
          <w:rStyle w:val="StyleUnderline"/>
        </w:rPr>
        <w:t xml:space="preserve"> under </w:t>
      </w:r>
      <w:r w:rsidRPr="00F20183">
        <w:rPr>
          <w:rStyle w:val="Emphasis"/>
        </w:rPr>
        <w:t>capitalist relations</w:t>
      </w:r>
      <w:r w:rsidRPr="00F20183">
        <w:rPr>
          <w:rStyle w:val="StyleUnderline"/>
        </w:rPr>
        <w:t xml:space="preserve"> of </w:t>
      </w:r>
      <w:r w:rsidRPr="00F20183">
        <w:rPr>
          <w:rStyle w:val="Emphasis"/>
        </w:rPr>
        <w:t>production</w:t>
      </w:r>
      <w:r w:rsidRPr="00F20183">
        <w:rPr>
          <w:rStyle w:val="StyleUnderline"/>
        </w:rPr>
        <w:t>.</w:t>
      </w:r>
      <w:r w:rsidRPr="002C70E0">
        <w:rPr>
          <w:sz w:val="16"/>
        </w:rPr>
        <w:t xml:space="preserve"> </w:t>
      </w:r>
      <w:r w:rsidRPr="00F20183">
        <w:rPr>
          <w:rStyle w:val="StyleUnderline"/>
        </w:rPr>
        <w:t xml:space="preserve">This </w:t>
      </w:r>
      <w:r w:rsidRPr="003678D1">
        <w:rPr>
          <w:rStyle w:val="Emphasis"/>
          <w:sz w:val="28"/>
          <w:szCs w:val="32"/>
          <w:highlight w:val="cyan"/>
        </w:rPr>
        <w:t>forecloses</w:t>
      </w:r>
      <w:r w:rsidRPr="003678D1">
        <w:rPr>
          <w:rStyle w:val="StyleUnderline"/>
          <w:sz w:val="28"/>
          <w:szCs w:val="32"/>
        </w:rPr>
        <w:t xml:space="preserve"> </w:t>
      </w:r>
      <w:r w:rsidRPr="00AA6F7F">
        <w:rPr>
          <w:rStyle w:val="StyleUnderline"/>
          <w:highlight w:val="cyan"/>
        </w:rPr>
        <w:t xml:space="preserve">a range of different </w:t>
      </w:r>
      <w:r w:rsidRPr="00AA6F7F">
        <w:rPr>
          <w:rStyle w:val="Emphasis"/>
          <w:highlight w:val="cyan"/>
        </w:rPr>
        <w:t>social practices</w:t>
      </w:r>
      <w:r w:rsidRPr="00AA6F7F">
        <w:rPr>
          <w:sz w:val="16"/>
          <w:highlight w:val="cyan"/>
        </w:rPr>
        <w:t xml:space="preserve">, </w:t>
      </w:r>
      <w:r w:rsidRPr="00AA6F7F">
        <w:rPr>
          <w:rStyle w:val="StyleUnderline"/>
          <w:highlight w:val="cyan"/>
        </w:rPr>
        <w:t xml:space="preserve">seen as </w:t>
      </w:r>
      <w:r w:rsidRPr="00AA6F7F">
        <w:rPr>
          <w:rStyle w:val="Emphasis"/>
          <w:highlight w:val="cyan"/>
        </w:rPr>
        <w:t>something</w:t>
      </w:r>
      <w:r w:rsidRPr="00AA6F7F">
        <w:rPr>
          <w:rStyle w:val="StyleUnderline"/>
          <w:highlight w:val="cyan"/>
        </w:rPr>
        <w:t xml:space="preserve"> to be </w:t>
      </w:r>
      <w:r w:rsidRPr="00AA6F7F">
        <w:rPr>
          <w:rStyle w:val="Emphasis"/>
          <w:highlight w:val="cyan"/>
        </w:rPr>
        <w:t>moulded</w:t>
      </w:r>
      <w:r w:rsidRPr="00AA6F7F">
        <w:rPr>
          <w:rStyle w:val="StyleUnderline"/>
          <w:highlight w:val="cyan"/>
        </w:rPr>
        <w:t xml:space="preserve"> under the </w:t>
      </w:r>
      <w:r w:rsidRPr="00AA6F7F">
        <w:rPr>
          <w:rStyle w:val="Emphasis"/>
          <w:highlight w:val="cyan"/>
        </w:rPr>
        <w:t>logic</w:t>
      </w:r>
      <w:r w:rsidRPr="002C70E0">
        <w:rPr>
          <w:sz w:val="16"/>
        </w:rPr>
        <w:t xml:space="preserve"> and temporality </w:t>
      </w:r>
      <w:r w:rsidRPr="00AA6F7F">
        <w:rPr>
          <w:rStyle w:val="Emphasis"/>
          <w:highlight w:val="cyan"/>
        </w:rPr>
        <w:t>of</w:t>
      </w:r>
      <w:r w:rsidRPr="002C70E0">
        <w:rPr>
          <w:sz w:val="16"/>
        </w:rPr>
        <w:t xml:space="preserve"> (</w:t>
      </w:r>
      <w:r w:rsidRPr="00AA6F7F">
        <w:rPr>
          <w:rStyle w:val="Emphasis"/>
          <w:highlight w:val="cyan"/>
        </w:rPr>
        <w:t>capitalist</w:t>
      </w:r>
      <w:r w:rsidRPr="00AA6F7F">
        <w:rPr>
          <w:sz w:val="16"/>
          <w:highlight w:val="cyan"/>
        </w:rPr>
        <w:t xml:space="preserve">) </w:t>
      </w:r>
      <w:r w:rsidRPr="00AA6F7F">
        <w:rPr>
          <w:rStyle w:val="Emphasis"/>
          <w:highlight w:val="cyan"/>
        </w:rPr>
        <w:t>economic practices</w:t>
      </w:r>
      <w:r w:rsidRPr="002C70E0">
        <w:rPr>
          <w:sz w:val="16"/>
        </w:rPr>
        <w:t xml:space="preserve">. While Demuth discusses how Beringian cultures in general did not have stark distinctions between humanity and non-humanity, Shadian, on the other hand, highlights how such relations, among the Inuit are expressed through the concept of inua. Rather than seeing man as a separate of and dominating nature, </w:t>
      </w:r>
      <w:r w:rsidRPr="00F20183">
        <w:rPr>
          <w:rStyle w:val="StyleUnderline"/>
        </w:rPr>
        <w:t xml:space="preserve">Inuit populations understood </w:t>
      </w:r>
      <w:r w:rsidRPr="00F20183">
        <w:rPr>
          <w:rStyle w:val="Emphasis"/>
        </w:rPr>
        <w:t>themselves</w:t>
      </w:r>
      <w:r w:rsidRPr="00F20183">
        <w:rPr>
          <w:rStyle w:val="StyleUnderline"/>
        </w:rPr>
        <w:t xml:space="preserve"> not only as </w:t>
      </w:r>
      <w:r w:rsidRPr="00F20183">
        <w:rPr>
          <w:rStyle w:val="Emphasis"/>
        </w:rPr>
        <w:t>part of nature</w:t>
      </w:r>
      <w:r w:rsidRPr="00F20183">
        <w:rPr>
          <w:rStyle w:val="StyleUnderline"/>
        </w:rPr>
        <w:t xml:space="preserve">, but also as being </w:t>
      </w:r>
      <w:r w:rsidRPr="00F20183">
        <w:rPr>
          <w:rStyle w:val="Emphasis"/>
        </w:rPr>
        <w:t>stewards</w:t>
      </w:r>
      <w:r w:rsidRPr="00F20183">
        <w:rPr>
          <w:rStyle w:val="StyleUnderline"/>
        </w:rPr>
        <w:t xml:space="preserve"> of the non-</w:t>
      </w:r>
      <w:r w:rsidRPr="00F20183">
        <w:rPr>
          <w:rStyle w:val="Emphasis"/>
        </w:rPr>
        <w:t>human nature</w:t>
      </w:r>
      <w:r w:rsidRPr="00F20183">
        <w:rPr>
          <w:rStyle w:val="StyleUnderline"/>
        </w:rPr>
        <w:t xml:space="preserve"> and of their </w:t>
      </w:r>
      <w:r w:rsidRPr="002C70E0">
        <w:rPr>
          <w:sz w:val="16"/>
        </w:rPr>
        <w:t>homelands</w:t>
      </w:r>
      <w:r w:rsidRPr="00F20183">
        <w:rPr>
          <w:rStyle w:val="StyleUnderline"/>
        </w:rPr>
        <w:t xml:space="preserve"> and home-environments.</w:t>
      </w:r>
    </w:p>
    <w:p w14:paraId="614052D8" w14:textId="77777777" w:rsidR="0014736B" w:rsidRPr="002C70E0" w:rsidRDefault="0014736B" w:rsidP="0014736B">
      <w:pPr>
        <w:rPr>
          <w:sz w:val="16"/>
        </w:rPr>
      </w:pPr>
      <w:r w:rsidRPr="002C70E0">
        <w:rPr>
          <w:sz w:val="16"/>
        </w:rPr>
        <w:t>In the present text we focused on how Arctic colonialisms came to be and the technologies they employed in the attempt of disarticulating Inuit livelihoods, their social and cultural practices; this is not the only history to be told. The Inuit – and, in fact Indigenous peoples in the Arctic and in the world – have a long history of resistance to and struggle against colonialism. The Inuit Circumpolar Council is an institution born of such efforts and, to this day, it disputes the contents and objectives of Arctic policies through the development of its own political instruments and Arctic policies in many dimensions. Rejecting the acritical acceptance of policies based on settler-colonial understandings of Arctic geopolitics and economic development, the ICC articulates understandings of autonomy, self-government and economic development other than those deployed by settler-colonial, capitalist, westphalian States.</w:t>
      </w:r>
    </w:p>
    <w:p w14:paraId="7BB70B85" w14:textId="77777777" w:rsidR="0014736B" w:rsidRPr="002C70E0" w:rsidRDefault="0014736B" w:rsidP="0014736B">
      <w:pPr>
        <w:rPr>
          <w:rStyle w:val="StyleUnderline"/>
        </w:rPr>
      </w:pPr>
      <w:r w:rsidRPr="00AA6F7F">
        <w:rPr>
          <w:rStyle w:val="Emphasis"/>
          <w:highlight w:val="cyan"/>
        </w:rPr>
        <w:t>Understanding colonialisms</w:t>
      </w:r>
      <w:r w:rsidRPr="001507DF">
        <w:rPr>
          <w:rStyle w:val="StyleUnderline"/>
        </w:rPr>
        <w:t xml:space="preserve"> and their development </w:t>
      </w:r>
      <w:r w:rsidRPr="00AA6F7F">
        <w:rPr>
          <w:rStyle w:val="StyleUnderline"/>
          <w:highlight w:val="cyan"/>
        </w:rPr>
        <w:t xml:space="preserve">is an </w:t>
      </w:r>
      <w:r w:rsidRPr="00AA6F7F">
        <w:rPr>
          <w:rStyle w:val="Emphasis"/>
          <w:highlight w:val="cyan"/>
        </w:rPr>
        <w:t>important step</w:t>
      </w:r>
      <w:r w:rsidRPr="00AA6F7F">
        <w:rPr>
          <w:rStyle w:val="StyleUnderline"/>
          <w:highlight w:val="cyan"/>
        </w:rPr>
        <w:t xml:space="preserve"> in</w:t>
      </w:r>
      <w:r w:rsidRPr="001507DF">
        <w:rPr>
          <w:rStyle w:val="StyleUnderline"/>
        </w:rPr>
        <w:t xml:space="preserve"> </w:t>
      </w:r>
      <w:r w:rsidRPr="00AA6F7F">
        <w:rPr>
          <w:rStyle w:val="StyleUnderline"/>
          <w:highlight w:val="cyan"/>
        </w:rPr>
        <w:t xml:space="preserve">reckoning with the </w:t>
      </w:r>
      <w:r w:rsidRPr="00AA6F7F">
        <w:rPr>
          <w:rStyle w:val="Emphasis"/>
          <w:highlight w:val="cyan"/>
        </w:rPr>
        <w:t>colonial violence</w:t>
      </w:r>
      <w:r w:rsidRPr="001507DF">
        <w:rPr>
          <w:rStyle w:val="StyleUnderline"/>
        </w:rPr>
        <w:t xml:space="preserve"> </w:t>
      </w:r>
      <w:r w:rsidRPr="00AA6F7F">
        <w:rPr>
          <w:rStyle w:val="StyleUnderline"/>
          <w:highlight w:val="cyan"/>
        </w:rPr>
        <w:t>underlying</w:t>
      </w:r>
      <w:r w:rsidRPr="001507DF">
        <w:rPr>
          <w:rStyle w:val="StyleUnderline"/>
        </w:rPr>
        <w:t xml:space="preserve"> </w:t>
      </w:r>
      <w:r w:rsidRPr="001507DF">
        <w:rPr>
          <w:rStyle w:val="Emphasis"/>
        </w:rPr>
        <w:t>present-day rationales</w:t>
      </w:r>
      <w:r w:rsidRPr="001507DF">
        <w:rPr>
          <w:rStyle w:val="StyleUnderline"/>
        </w:rPr>
        <w:t xml:space="preserve"> for </w:t>
      </w:r>
      <w:r w:rsidRPr="001507DF">
        <w:rPr>
          <w:rStyle w:val="Emphasis"/>
        </w:rPr>
        <w:t>dealing</w:t>
      </w:r>
      <w:r w:rsidRPr="001507DF">
        <w:rPr>
          <w:rStyle w:val="StyleUnderline"/>
        </w:rPr>
        <w:t xml:space="preserve"> with </w:t>
      </w:r>
      <w:r w:rsidRPr="001507DF">
        <w:rPr>
          <w:rStyle w:val="Emphasis"/>
        </w:rPr>
        <w:t>geopolitical</w:t>
      </w:r>
      <w:r w:rsidRPr="001507DF">
        <w:rPr>
          <w:rStyle w:val="StyleUnderline"/>
        </w:rPr>
        <w:t xml:space="preserve"> and economic </w:t>
      </w:r>
      <w:r w:rsidRPr="001507DF">
        <w:rPr>
          <w:rStyle w:val="Emphasis"/>
        </w:rPr>
        <w:t>issues</w:t>
      </w:r>
      <w:r w:rsidRPr="001507DF">
        <w:rPr>
          <w:rStyle w:val="StyleUnderline"/>
        </w:rPr>
        <w:t xml:space="preserve"> in </w:t>
      </w:r>
      <w:r w:rsidRPr="00AA6F7F">
        <w:rPr>
          <w:rStyle w:val="StyleUnderline"/>
          <w:highlight w:val="cyan"/>
        </w:rPr>
        <w:t xml:space="preserve">the </w:t>
      </w:r>
      <w:r w:rsidRPr="00AA6F7F">
        <w:rPr>
          <w:rStyle w:val="Emphasis"/>
          <w:highlight w:val="cyan"/>
        </w:rPr>
        <w:t>Arctic</w:t>
      </w:r>
      <w:r w:rsidRPr="002C70E0">
        <w:rPr>
          <w:sz w:val="16"/>
        </w:rPr>
        <w:t xml:space="preserve">. </w:t>
      </w:r>
      <w:r w:rsidRPr="002C70E0">
        <w:rPr>
          <w:rStyle w:val="StyleUnderline"/>
        </w:rPr>
        <w:t>It is important to</w:t>
      </w:r>
      <w:r w:rsidRPr="002C70E0">
        <w:rPr>
          <w:sz w:val="16"/>
        </w:rPr>
        <w:t xml:space="preserve"> know and tell the histories of struggle and resistance to colonialism, but it is also important to </w:t>
      </w:r>
      <w:r w:rsidRPr="002C70E0">
        <w:rPr>
          <w:rStyle w:val="StyleUnderline"/>
        </w:rPr>
        <w:t xml:space="preserve">understand how the understandings deployed by </w:t>
      </w:r>
      <w:r w:rsidRPr="00552E4C">
        <w:t>indigenous populations</w:t>
      </w:r>
      <w:r w:rsidRPr="002C70E0">
        <w:rPr>
          <w:rStyle w:val="StyleUnderline"/>
        </w:rPr>
        <w:t xml:space="preserve"> and their</w:t>
      </w:r>
      <w:r w:rsidRPr="002C70E0">
        <w:rPr>
          <w:sz w:val="16"/>
        </w:rPr>
        <w:t xml:space="preserve"> </w:t>
      </w:r>
      <w:r w:rsidRPr="002C70E0">
        <w:rPr>
          <w:rStyle w:val="Emphasis"/>
        </w:rPr>
        <w:t>social</w:t>
      </w:r>
      <w:r w:rsidRPr="002C70E0">
        <w:rPr>
          <w:rStyle w:val="StyleUnderline"/>
        </w:rPr>
        <w:t xml:space="preserve"> and </w:t>
      </w:r>
      <w:r w:rsidRPr="002C70E0">
        <w:rPr>
          <w:rStyle w:val="Emphasis"/>
        </w:rPr>
        <w:t>political practice</w:t>
      </w:r>
      <w:r w:rsidRPr="002C70E0">
        <w:rPr>
          <w:sz w:val="16"/>
        </w:rPr>
        <w:t xml:space="preserve"> </w:t>
      </w:r>
      <w:r w:rsidRPr="002C70E0">
        <w:rPr>
          <w:rStyle w:val="StyleUnderline"/>
        </w:rPr>
        <w:t>might inform</w:t>
      </w:r>
      <w:r w:rsidRPr="002C70E0">
        <w:rPr>
          <w:sz w:val="16"/>
        </w:rPr>
        <w:t xml:space="preserve"> </w:t>
      </w:r>
      <w:r w:rsidRPr="002C70E0">
        <w:rPr>
          <w:rStyle w:val="StyleUnderline"/>
        </w:rPr>
        <w:t>future debates on Arctic</w:t>
      </w:r>
      <w:r w:rsidRPr="002C70E0">
        <w:rPr>
          <w:sz w:val="16"/>
        </w:rPr>
        <w:t xml:space="preserve"> geopolitics and economic </w:t>
      </w:r>
      <w:r w:rsidRPr="002C70E0">
        <w:rPr>
          <w:rStyle w:val="StyleUnderline"/>
        </w:rPr>
        <w:t>development</w:t>
      </w:r>
      <w:r w:rsidRPr="002C70E0">
        <w:rPr>
          <w:sz w:val="16"/>
        </w:rPr>
        <w:t xml:space="preserve">. While such struggles put in question the Euro-American definitions of economic development, sovereignty and self-government, they were also invested in the construction of alternative understandings and alternative social practices. </w:t>
      </w:r>
      <w:r w:rsidRPr="00AA6F7F">
        <w:rPr>
          <w:rStyle w:val="StyleUnderline"/>
          <w:highlight w:val="cyan"/>
        </w:rPr>
        <w:t>Unearthing such understandings</w:t>
      </w:r>
      <w:r w:rsidRPr="002C70E0">
        <w:rPr>
          <w:sz w:val="16"/>
        </w:rPr>
        <w:t xml:space="preserve"> and their impact over present-day Arctic Indigenous policies, </w:t>
      </w:r>
      <w:r w:rsidRPr="00AA6F7F">
        <w:rPr>
          <w:rStyle w:val="StyleUnderline"/>
          <w:highlight w:val="cyan"/>
        </w:rPr>
        <w:t>as well</w:t>
      </w:r>
      <w:r w:rsidRPr="002C70E0">
        <w:rPr>
          <w:rStyle w:val="StyleUnderline"/>
        </w:rPr>
        <w:t xml:space="preserve"> </w:t>
      </w:r>
      <w:r w:rsidRPr="00AA6F7F">
        <w:rPr>
          <w:rStyle w:val="StyleUnderline"/>
          <w:highlight w:val="cyan"/>
        </w:rPr>
        <w:t xml:space="preserve">as understanding how they can </w:t>
      </w:r>
      <w:r w:rsidRPr="00AA6F7F">
        <w:rPr>
          <w:rStyle w:val="Emphasis"/>
          <w:highlight w:val="cyan"/>
        </w:rPr>
        <w:t>articulate alternative visions</w:t>
      </w:r>
      <w:r w:rsidRPr="00AA6F7F">
        <w:rPr>
          <w:rStyle w:val="StyleUnderline"/>
          <w:highlight w:val="cyan"/>
        </w:rPr>
        <w:t xml:space="preserve"> of </w:t>
      </w:r>
      <w:r w:rsidRPr="00AA6F7F">
        <w:rPr>
          <w:rStyle w:val="Emphasis"/>
          <w:highlight w:val="cyan"/>
        </w:rPr>
        <w:t>Arctic economic development</w:t>
      </w:r>
      <w:r w:rsidRPr="00AA6F7F">
        <w:rPr>
          <w:rStyle w:val="StyleUnderline"/>
          <w:highlight w:val="cyan"/>
        </w:rPr>
        <w:t xml:space="preserve"> is an </w:t>
      </w:r>
      <w:r w:rsidRPr="00AA6F7F">
        <w:rPr>
          <w:rStyle w:val="Emphasis"/>
          <w:highlight w:val="cyan"/>
        </w:rPr>
        <w:t>urgent task</w:t>
      </w:r>
      <w:r w:rsidRPr="00AA6F7F">
        <w:rPr>
          <w:rStyle w:val="StyleUnderline"/>
          <w:highlight w:val="cyan"/>
        </w:rPr>
        <w:t>.</w:t>
      </w:r>
    </w:p>
    <w:p w14:paraId="3841F277" w14:textId="77777777" w:rsidR="0014736B" w:rsidRDefault="0014736B" w:rsidP="0014736B"/>
    <w:p w14:paraId="54FF9087" w14:textId="77777777" w:rsidR="0014736B" w:rsidRDefault="0014736B" w:rsidP="0014736B">
      <w:pPr>
        <w:pStyle w:val="Heading3"/>
      </w:pPr>
      <w:r>
        <w:t>Alt---Eco-Socialism---2NC/1NR</w:t>
      </w:r>
    </w:p>
    <w:p w14:paraId="6B5867F4" w14:textId="77777777" w:rsidR="0014736B" w:rsidRDefault="0014736B" w:rsidP="0014736B">
      <w:pPr>
        <w:pStyle w:val="Heading4"/>
      </w:pPr>
      <w:r>
        <w:t xml:space="preserve">The alternative is </w:t>
      </w:r>
      <w:r w:rsidRPr="008D2F80">
        <w:rPr>
          <w:u w:val="single"/>
        </w:rPr>
        <w:t>eco</w:t>
      </w:r>
      <w:r>
        <w:rPr>
          <w:u w:val="single"/>
        </w:rPr>
        <w:t>-</w:t>
      </w:r>
      <w:r w:rsidRPr="008D2F80">
        <w:rPr>
          <w:u w:val="single"/>
        </w:rPr>
        <w:t>socialis</w:t>
      </w:r>
      <w:r>
        <w:rPr>
          <w:u w:val="single"/>
        </w:rPr>
        <w:t>m.</w:t>
      </w:r>
      <w:r>
        <w:t xml:space="preserve"> Absent the transformation, it causes extinction.</w:t>
      </w:r>
    </w:p>
    <w:p w14:paraId="3998DE79" w14:textId="77777777" w:rsidR="0014736B" w:rsidRPr="004E2447" w:rsidRDefault="0014736B" w:rsidP="0014736B">
      <w:r>
        <w:t xml:space="preserve">Michael </w:t>
      </w:r>
      <w:r w:rsidRPr="004E2447">
        <w:rPr>
          <w:rStyle w:val="Style13ptBold"/>
        </w:rPr>
        <w:t>Löwy</w:t>
      </w:r>
      <w:r>
        <w:rPr>
          <w:rStyle w:val="Style13ptBold"/>
        </w:rPr>
        <w:t xml:space="preserve"> 18</w:t>
      </w:r>
      <w:r w:rsidRPr="002C70E0">
        <w:t>.</w:t>
      </w:r>
      <w:r>
        <w:t xml:space="preserve"> French-Brazilian sociologist and philosopher. He serves as Emeritus Research Director at the National Center for Scientific Research (CNRS) in Paris and is the co-author, with Joel Kovel, of An Ecosocialist Manifesto (2001). His published works include On Changing the World: Essays in Political Philosophy from Karl Marx to Walter Benjamin and Ecosocialism: A Radical Alternative to the Capitalist Ecological Catastrophe; 2018; Why Ecosocialism: For a Red-Green Future; https://greattransition.org/publication/why-ecosocialism-red-green-future</w:t>
      </w:r>
    </w:p>
    <w:p w14:paraId="389B91E9" w14:textId="77777777" w:rsidR="0014736B" w:rsidRPr="008D2F80" w:rsidRDefault="0014736B" w:rsidP="0014736B">
      <w:pPr>
        <w:rPr>
          <w:sz w:val="16"/>
        </w:rPr>
      </w:pPr>
      <w:r w:rsidRPr="009136A4">
        <w:rPr>
          <w:rStyle w:val="StyleUnderline"/>
        </w:rPr>
        <w:t xml:space="preserve">The </w:t>
      </w:r>
      <w:r w:rsidRPr="009136A4">
        <w:rPr>
          <w:rStyle w:val="Emphasis"/>
        </w:rPr>
        <w:t>capitalist system</w:t>
      </w:r>
      <w:r w:rsidRPr="009136A4">
        <w:rPr>
          <w:sz w:val="16"/>
        </w:rPr>
        <w:t xml:space="preserve">, </w:t>
      </w:r>
      <w:r w:rsidRPr="009136A4">
        <w:rPr>
          <w:rStyle w:val="StyleUnderline"/>
        </w:rPr>
        <w:t>driven</w:t>
      </w:r>
      <w:r w:rsidRPr="009136A4">
        <w:rPr>
          <w:sz w:val="16"/>
        </w:rPr>
        <w:t xml:space="preserve"> at its core </w:t>
      </w:r>
      <w:r w:rsidRPr="009136A4">
        <w:rPr>
          <w:rStyle w:val="StyleUnderline"/>
        </w:rPr>
        <w:t>by</w:t>
      </w:r>
      <w:r w:rsidRPr="009136A4">
        <w:rPr>
          <w:sz w:val="16"/>
        </w:rPr>
        <w:t xml:space="preserve"> the </w:t>
      </w:r>
      <w:r w:rsidRPr="009136A4">
        <w:rPr>
          <w:rStyle w:val="StyleUnderline"/>
        </w:rPr>
        <w:t>maximization of profit</w:t>
      </w:r>
      <w:r w:rsidRPr="009136A4">
        <w:rPr>
          <w:sz w:val="16"/>
        </w:rPr>
        <w:t xml:space="preserve">, regardless of social </w:t>
      </w:r>
      <w:r w:rsidRPr="009136A4">
        <w:rPr>
          <w:rStyle w:val="StyleUnderline"/>
        </w:rPr>
        <w:t>and ecological costs</w:t>
      </w:r>
      <w:r w:rsidRPr="009136A4">
        <w:rPr>
          <w:sz w:val="16"/>
        </w:rPr>
        <w:t xml:space="preserve">, is </w:t>
      </w:r>
      <w:r w:rsidRPr="009136A4">
        <w:rPr>
          <w:rStyle w:val="Emphasis"/>
        </w:rPr>
        <w:t>incompatible</w:t>
      </w:r>
      <w:r w:rsidRPr="009136A4">
        <w:rPr>
          <w:sz w:val="16"/>
        </w:rPr>
        <w:t xml:space="preserve"> </w:t>
      </w:r>
      <w:r w:rsidRPr="009136A4">
        <w:rPr>
          <w:rStyle w:val="StyleUnderline"/>
        </w:rPr>
        <w:t>with a</w:t>
      </w:r>
      <w:r w:rsidRPr="009136A4">
        <w:rPr>
          <w:sz w:val="16"/>
        </w:rPr>
        <w:t xml:space="preserve"> just and </w:t>
      </w:r>
      <w:r w:rsidRPr="009136A4">
        <w:rPr>
          <w:rStyle w:val="StyleUnderline"/>
        </w:rPr>
        <w:t>sustainable future</w:t>
      </w:r>
      <w:r w:rsidRPr="009136A4">
        <w:rPr>
          <w:sz w:val="16"/>
        </w:rPr>
        <w:t>.</w:t>
      </w:r>
      <w:r w:rsidRPr="008D2F80">
        <w:rPr>
          <w:sz w:val="16"/>
        </w:rPr>
        <w:t xml:space="preserve"> </w:t>
      </w:r>
      <w:r w:rsidRPr="00105F74">
        <w:rPr>
          <w:rStyle w:val="Emphasis"/>
          <w:highlight w:val="cyan"/>
        </w:rPr>
        <w:t>Ecosocialism</w:t>
      </w:r>
      <w:r w:rsidRPr="00105F74">
        <w:rPr>
          <w:sz w:val="16"/>
          <w:highlight w:val="cyan"/>
        </w:rPr>
        <w:t xml:space="preserve"> </w:t>
      </w:r>
      <w:r w:rsidRPr="00105F74">
        <w:rPr>
          <w:rStyle w:val="StyleUnderline"/>
          <w:highlight w:val="cyan"/>
        </w:rPr>
        <w:t>offers a</w:t>
      </w:r>
      <w:r w:rsidRPr="008D2F80">
        <w:rPr>
          <w:sz w:val="16"/>
        </w:rPr>
        <w:t xml:space="preserve"> </w:t>
      </w:r>
      <w:r w:rsidRPr="00105F74">
        <w:rPr>
          <w:rStyle w:val="Emphasis"/>
          <w:highlight w:val="cyan"/>
        </w:rPr>
        <w:t>radical alternative</w:t>
      </w:r>
      <w:r w:rsidRPr="008D2F80">
        <w:rPr>
          <w:sz w:val="16"/>
        </w:rPr>
        <w:t xml:space="preserve"> </w:t>
      </w:r>
      <w:r w:rsidRPr="00105F74">
        <w:rPr>
          <w:rStyle w:val="StyleUnderline"/>
          <w:highlight w:val="cyan"/>
        </w:rPr>
        <w:t>that puts</w:t>
      </w:r>
      <w:r w:rsidRPr="008D2F80">
        <w:rPr>
          <w:sz w:val="16"/>
        </w:rPr>
        <w:t xml:space="preserve"> social and </w:t>
      </w:r>
      <w:r w:rsidRPr="008D2F80">
        <w:rPr>
          <w:rStyle w:val="Emphasis"/>
        </w:rPr>
        <w:t>ecological</w:t>
      </w:r>
      <w:r w:rsidRPr="008D2F80">
        <w:rPr>
          <w:rStyle w:val="StyleUnderline"/>
        </w:rPr>
        <w:t xml:space="preserve"> </w:t>
      </w:r>
      <w:r w:rsidRPr="00105F74">
        <w:rPr>
          <w:rStyle w:val="StyleUnderline"/>
          <w:highlight w:val="cyan"/>
        </w:rPr>
        <w:t>well-being</w:t>
      </w:r>
      <w:r w:rsidRPr="00105F74">
        <w:rPr>
          <w:sz w:val="16"/>
          <w:highlight w:val="cyan"/>
        </w:rPr>
        <w:t xml:space="preserve"> </w:t>
      </w:r>
      <w:r w:rsidRPr="00105F74">
        <w:rPr>
          <w:rStyle w:val="Emphasis"/>
          <w:highlight w:val="cyan"/>
        </w:rPr>
        <w:t>first</w:t>
      </w:r>
      <w:r w:rsidRPr="008D2F80">
        <w:rPr>
          <w:sz w:val="16"/>
        </w:rPr>
        <w:t xml:space="preserve">. Attuned to the links between the exploitation of labor and the exploitation of the environment, </w:t>
      </w:r>
      <w:r w:rsidRPr="008D2F80">
        <w:rPr>
          <w:rStyle w:val="StyleUnderline"/>
        </w:rPr>
        <w:t>ecosocialism stands against</w:t>
      </w:r>
      <w:r w:rsidRPr="008D2F80">
        <w:rPr>
          <w:sz w:val="16"/>
        </w:rPr>
        <w:t xml:space="preserve"> </w:t>
      </w:r>
      <w:r w:rsidRPr="008D2F80">
        <w:rPr>
          <w:rStyle w:val="StyleUnderline"/>
        </w:rPr>
        <w:t>both</w:t>
      </w:r>
      <w:r w:rsidRPr="008D2F80">
        <w:rPr>
          <w:sz w:val="16"/>
        </w:rPr>
        <w:t xml:space="preserve"> </w:t>
      </w:r>
      <w:r w:rsidRPr="008D2F80">
        <w:rPr>
          <w:rStyle w:val="Emphasis"/>
        </w:rPr>
        <w:t>reformist</w:t>
      </w:r>
      <w:r w:rsidRPr="008D2F80">
        <w:rPr>
          <w:sz w:val="16"/>
        </w:rPr>
        <w:t xml:space="preserve"> “</w:t>
      </w:r>
      <w:r w:rsidRPr="008D2F80">
        <w:rPr>
          <w:rStyle w:val="StyleUnderline"/>
        </w:rPr>
        <w:t xml:space="preserve">market </w:t>
      </w:r>
      <w:r w:rsidRPr="008D2F80">
        <w:rPr>
          <w:rStyle w:val="Emphasis"/>
        </w:rPr>
        <w:t>ecology</w:t>
      </w:r>
      <w:r w:rsidRPr="008D2F80">
        <w:rPr>
          <w:sz w:val="16"/>
        </w:rPr>
        <w:t xml:space="preserve">” and “productivist socialism.” </w:t>
      </w:r>
      <w:r w:rsidRPr="008D2F80">
        <w:rPr>
          <w:rStyle w:val="StyleUnderline"/>
        </w:rPr>
        <w:t>By embracing</w:t>
      </w:r>
      <w:r w:rsidRPr="008D2F80">
        <w:rPr>
          <w:sz w:val="16"/>
        </w:rPr>
        <w:t xml:space="preserve"> a </w:t>
      </w:r>
      <w:r w:rsidRPr="008D2F80">
        <w:rPr>
          <w:rStyle w:val="StyleUnderline"/>
        </w:rPr>
        <w:t>new</w:t>
      </w:r>
      <w:r w:rsidRPr="008D2F80">
        <w:rPr>
          <w:sz w:val="16"/>
        </w:rPr>
        <w:t xml:space="preserve"> model of robustly democratic </w:t>
      </w:r>
      <w:r w:rsidRPr="008D2F80">
        <w:rPr>
          <w:rStyle w:val="StyleUnderline"/>
        </w:rPr>
        <w:t>planning</w:t>
      </w:r>
      <w:r w:rsidRPr="008D2F80">
        <w:rPr>
          <w:sz w:val="16"/>
        </w:rPr>
        <w:t xml:space="preserve">, </w:t>
      </w:r>
      <w:r w:rsidRPr="00105F74">
        <w:rPr>
          <w:rStyle w:val="StyleUnderline"/>
          <w:highlight w:val="cyan"/>
        </w:rPr>
        <w:t xml:space="preserve">society </w:t>
      </w:r>
      <w:r w:rsidRPr="000050C0">
        <w:rPr>
          <w:rStyle w:val="StyleUnderline"/>
        </w:rPr>
        <w:t xml:space="preserve">can </w:t>
      </w:r>
      <w:r w:rsidRPr="00105F74">
        <w:rPr>
          <w:rStyle w:val="Emphasis"/>
          <w:highlight w:val="cyan"/>
        </w:rPr>
        <w:t>take control</w:t>
      </w:r>
      <w:r w:rsidRPr="008D2F80">
        <w:rPr>
          <w:rStyle w:val="StyleUnderline"/>
        </w:rPr>
        <w:t xml:space="preserve"> of</w:t>
      </w:r>
      <w:r w:rsidRPr="008D2F80">
        <w:rPr>
          <w:sz w:val="16"/>
        </w:rPr>
        <w:t xml:space="preserve"> the </w:t>
      </w:r>
      <w:r w:rsidRPr="008D2F80">
        <w:rPr>
          <w:rStyle w:val="Emphasis"/>
        </w:rPr>
        <w:t>means</w:t>
      </w:r>
      <w:r w:rsidRPr="008D2F80">
        <w:rPr>
          <w:sz w:val="16"/>
        </w:rPr>
        <w:t xml:space="preserve"> </w:t>
      </w:r>
      <w:r w:rsidRPr="008D2F80">
        <w:rPr>
          <w:rStyle w:val="StyleUnderline"/>
        </w:rPr>
        <w:t>of</w:t>
      </w:r>
      <w:r w:rsidRPr="008D2F80">
        <w:rPr>
          <w:sz w:val="16"/>
        </w:rPr>
        <w:t xml:space="preserve"> </w:t>
      </w:r>
      <w:r w:rsidRPr="008D2F80">
        <w:rPr>
          <w:rStyle w:val="Emphasis"/>
        </w:rPr>
        <w:t>production</w:t>
      </w:r>
      <w:r w:rsidRPr="008D2F80">
        <w:rPr>
          <w:sz w:val="16"/>
        </w:rPr>
        <w:t xml:space="preserve"> and its own destiny. </w:t>
      </w:r>
      <w:r w:rsidRPr="008D2F80">
        <w:rPr>
          <w:rStyle w:val="StyleUnderline"/>
        </w:rPr>
        <w:t>Shorter work hours</w:t>
      </w:r>
      <w:r w:rsidRPr="008D2F80">
        <w:rPr>
          <w:sz w:val="16"/>
        </w:rPr>
        <w:t xml:space="preserve"> and a focus on authentic needs over consumerism can facilitate the elevation of “being” over “having,” and the achievement of a deeper sense of freedom for all. To realize this vision, however, environmentalists and socialists will need to recognize their common struggle and how that connects with the broader “movement of movements” seeking </w:t>
      </w:r>
      <w:r w:rsidRPr="008D2F80">
        <w:rPr>
          <w:rStyle w:val="StyleUnderline"/>
        </w:rPr>
        <w:t>a</w:t>
      </w:r>
      <w:r w:rsidRPr="008D2F80">
        <w:rPr>
          <w:sz w:val="16"/>
        </w:rPr>
        <w:t xml:space="preserve"> </w:t>
      </w:r>
      <w:r w:rsidRPr="008D2F80">
        <w:rPr>
          <w:rStyle w:val="Emphasis"/>
        </w:rPr>
        <w:t>Great Transition</w:t>
      </w:r>
      <w:r w:rsidRPr="008D2F80">
        <w:rPr>
          <w:sz w:val="16"/>
        </w:rPr>
        <w:t>.</w:t>
      </w:r>
    </w:p>
    <w:p w14:paraId="43397C33" w14:textId="77777777" w:rsidR="0014736B" w:rsidRPr="008D2F80" w:rsidRDefault="0014736B" w:rsidP="0014736B">
      <w:pPr>
        <w:rPr>
          <w:sz w:val="16"/>
        </w:rPr>
      </w:pPr>
      <w:r w:rsidRPr="008D2F80">
        <w:rPr>
          <w:sz w:val="16"/>
        </w:rPr>
        <w:t>Introduction</w:t>
      </w:r>
    </w:p>
    <w:p w14:paraId="0F5E813A" w14:textId="77777777" w:rsidR="0014736B" w:rsidRPr="008D2F80" w:rsidRDefault="0014736B" w:rsidP="0014736B">
      <w:pPr>
        <w:rPr>
          <w:sz w:val="16"/>
        </w:rPr>
      </w:pPr>
      <w:r w:rsidRPr="008D2F80">
        <w:rPr>
          <w:sz w:val="16"/>
        </w:rPr>
        <w:t xml:space="preserve">Contemporary </w:t>
      </w:r>
      <w:r w:rsidRPr="00105F74">
        <w:rPr>
          <w:rStyle w:val="StyleUnderline"/>
          <w:highlight w:val="cyan"/>
        </w:rPr>
        <w:t>capitalist civilization is</w:t>
      </w:r>
      <w:r w:rsidRPr="008D2F80">
        <w:rPr>
          <w:rStyle w:val="StyleUnderline"/>
        </w:rPr>
        <w:t xml:space="preserve"> in </w:t>
      </w:r>
      <w:r w:rsidRPr="008D2F80">
        <w:rPr>
          <w:rStyle w:val="Emphasis"/>
        </w:rPr>
        <w:t>crisis</w:t>
      </w:r>
      <w:r w:rsidRPr="008D2F80">
        <w:rPr>
          <w:sz w:val="16"/>
        </w:rPr>
        <w:t xml:space="preserve">. </w:t>
      </w:r>
      <w:r w:rsidRPr="008D2F80">
        <w:rPr>
          <w:rStyle w:val="StyleUnderline"/>
        </w:rPr>
        <w:t>The</w:t>
      </w:r>
      <w:r w:rsidRPr="008D2F80">
        <w:rPr>
          <w:sz w:val="16"/>
        </w:rPr>
        <w:t xml:space="preserve"> unlimited </w:t>
      </w:r>
      <w:r w:rsidRPr="008D2F80">
        <w:rPr>
          <w:rStyle w:val="StyleUnderline"/>
        </w:rPr>
        <w:t xml:space="preserve">accumulation of </w:t>
      </w:r>
      <w:r w:rsidRPr="008D2F80">
        <w:rPr>
          <w:rStyle w:val="Emphasis"/>
        </w:rPr>
        <w:t>capital</w:t>
      </w:r>
      <w:r w:rsidRPr="008D2F80">
        <w:rPr>
          <w:sz w:val="16"/>
        </w:rPr>
        <w:t xml:space="preserve">, commodification of everything, ruthless </w:t>
      </w:r>
      <w:r w:rsidRPr="008D2F80">
        <w:rPr>
          <w:rStyle w:val="StyleUnderline"/>
        </w:rPr>
        <w:t>exploitation</w:t>
      </w:r>
      <w:r w:rsidRPr="008D2F80">
        <w:rPr>
          <w:sz w:val="16"/>
        </w:rPr>
        <w:t xml:space="preserve"> of labor and nature, </w:t>
      </w:r>
      <w:r w:rsidRPr="008D2F80">
        <w:rPr>
          <w:rStyle w:val="StyleUnderline"/>
        </w:rPr>
        <w:t>and</w:t>
      </w:r>
      <w:r w:rsidRPr="008D2F80">
        <w:rPr>
          <w:sz w:val="16"/>
        </w:rPr>
        <w:t xml:space="preserve"> attendant </w:t>
      </w:r>
      <w:r w:rsidRPr="008D2F80">
        <w:rPr>
          <w:rStyle w:val="StyleUnderline"/>
        </w:rPr>
        <w:t xml:space="preserve">brutal </w:t>
      </w:r>
      <w:r w:rsidRPr="008D2F80">
        <w:rPr>
          <w:rStyle w:val="Emphasis"/>
        </w:rPr>
        <w:t>competition</w:t>
      </w:r>
      <w:r w:rsidRPr="008D2F80">
        <w:rPr>
          <w:rStyle w:val="StyleUnderline"/>
        </w:rPr>
        <w:t xml:space="preserve"> undermine</w:t>
      </w:r>
      <w:r w:rsidRPr="008D2F80">
        <w:rPr>
          <w:sz w:val="16"/>
        </w:rPr>
        <w:t xml:space="preserve"> </w:t>
      </w:r>
      <w:r w:rsidRPr="008D2F80">
        <w:rPr>
          <w:rStyle w:val="StyleUnderline"/>
        </w:rPr>
        <w:t xml:space="preserve">the bases of a </w:t>
      </w:r>
      <w:r w:rsidRPr="008D2F80">
        <w:rPr>
          <w:rStyle w:val="Emphasis"/>
        </w:rPr>
        <w:t>sustainable future</w:t>
      </w:r>
      <w:r w:rsidRPr="008D2F80">
        <w:rPr>
          <w:sz w:val="16"/>
        </w:rPr>
        <w:t xml:space="preserve">, thereby </w:t>
      </w:r>
      <w:r w:rsidRPr="00105F74">
        <w:rPr>
          <w:rStyle w:val="StyleUnderline"/>
          <w:highlight w:val="cyan"/>
        </w:rPr>
        <w:t>put</w:t>
      </w:r>
      <w:r w:rsidRPr="000050C0">
        <w:rPr>
          <w:rStyle w:val="StyleUnderline"/>
        </w:rPr>
        <w:t xml:space="preserve">ting </w:t>
      </w:r>
      <w:r w:rsidRPr="00105F74">
        <w:rPr>
          <w:rStyle w:val="StyleUnderline"/>
          <w:highlight w:val="cyan"/>
        </w:rPr>
        <w:t>the</w:t>
      </w:r>
      <w:r w:rsidRPr="008D2F80">
        <w:rPr>
          <w:rStyle w:val="StyleUnderline"/>
        </w:rPr>
        <w:t xml:space="preserve"> </w:t>
      </w:r>
      <w:r w:rsidRPr="008D2F80">
        <w:rPr>
          <w:rStyle w:val="Emphasis"/>
          <w:szCs w:val="26"/>
        </w:rPr>
        <w:t xml:space="preserve">very </w:t>
      </w:r>
      <w:r w:rsidRPr="00105F74">
        <w:rPr>
          <w:rStyle w:val="Emphasis"/>
          <w:szCs w:val="26"/>
          <w:highlight w:val="cyan"/>
        </w:rPr>
        <w:t>survival of</w:t>
      </w:r>
      <w:r w:rsidRPr="008D2F80">
        <w:rPr>
          <w:rStyle w:val="Emphasis"/>
          <w:szCs w:val="26"/>
        </w:rPr>
        <w:t xml:space="preserve"> </w:t>
      </w:r>
      <w:r w:rsidRPr="00105F74">
        <w:rPr>
          <w:rStyle w:val="Emphasis"/>
          <w:szCs w:val="26"/>
          <w:highlight w:val="cyan"/>
        </w:rPr>
        <w:t>the</w:t>
      </w:r>
      <w:r w:rsidRPr="008D2F80">
        <w:rPr>
          <w:rStyle w:val="Emphasis"/>
          <w:szCs w:val="26"/>
        </w:rPr>
        <w:t xml:space="preserve"> human </w:t>
      </w:r>
      <w:r w:rsidRPr="00105F74">
        <w:rPr>
          <w:rStyle w:val="Emphasis"/>
          <w:szCs w:val="26"/>
          <w:highlight w:val="cyan"/>
        </w:rPr>
        <w:t>species at risk</w:t>
      </w:r>
      <w:r w:rsidRPr="008D2F80">
        <w:rPr>
          <w:sz w:val="16"/>
        </w:rPr>
        <w:t xml:space="preserve">. </w:t>
      </w:r>
      <w:r w:rsidRPr="008D2F80">
        <w:rPr>
          <w:rStyle w:val="StyleUnderline"/>
        </w:rPr>
        <w:t>The</w:t>
      </w:r>
      <w:r w:rsidRPr="008D2F80">
        <w:rPr>
          <w:sz w:val="16"/>
        </w:rPr>
        <w:t xml:space="preserve"> deep, </w:t>
      </w:r>
      <w:r w:rsidRPr="008D2F80">
        <w:rPr>
          <w:rStyle w:val="StyleUnderline"/>
        </w:rPr>
        <w:t>systemic threat we face demands a deep</w:t>
      </w:r>
      <w:r w:rsidRPr="008D2F80">
        <w:rPr>
          <w:sz w:val="16"/>
        </w:rPr>
        <w:t xml:space="preserve">, systemic </w:t>
      </w:r>
      <w:r w:rsidRPr="008D2F80">
        <w:rPr>
          <w:rStyle w:val="StyleUnderline"/>
        </w:rPr>
        <w:t>change</w:t>
      </w:r>
      <w:r w:rsidRPr="008D2F80">
        <w:rPr>
          <w:sz w:val="16"/>
        </w:rPr>
        <w:t>: a Great Transition.</w:t>
      </w:r>
    </w:p>
    <w:p w14:paraId="37905999" w14:textId="77777777" w:rsidR="0014736B" w:rsidRPr="008D2F80" w:rsidRDefault="0014736B" w:rsidP="0014736B">
      <w:pPr>
        <w:rPr>
          <w:sz w:val="16"/>
        </w:rPr>
      </w:pPr>
      <w:r w:rsidRPr="008D2F80">
        <w:rPr>
          <w:sz w:val="16"/>
        </w:rPr>
        <w:t xml:space="preserve">In synthesizing the basic tenets of ecology and the Marxist critique of political economy, </w:t>
      </w:r>
      <w:r w:rsidRPr="008D2F80">
        <w:rPr>
          <w:rStyle w:val="StyleUnderline"/>
        </w:rPr>
        <w:t xml:space="preserve">ecosocialism offers a </w:t>
      </w:r>
      <w:r w:rsidRPr="008D2F80">
        <w:rPr>
          <w:rStyle w:val="Emphasis"/>
        </w:rPr>
        <w:t>radical</w:t>
      </w:r>
      <w:r w:rsidRPr="008D2F80">
        <w:rPr>
          <w:sz w:val="16"/>
        </w:rPr>
        <w:t xml:space="preserve"> </w:t>
      </w:r>
      <w:r w:rsidRPr="008D2F80">
        <w:rPr>
          <w:rStyle w:val="Emphasis"/>
        </w:rPr>
        <w:t>alternative</w:t>
      </w:r>
      <w:r w:rsidRPr="008D2F80">
        <w:rPr>
          <w:sz w:val="16"/>
        </w:rPr>
        <w:t xml:space="preserve"> to an unsustainable status quo. </w:t>
      </w:r>
      <w:r w:rsidRPr="008D2F80">
        <w:rPr>
          <w:rStyle w:val="StyleUnderline"/>
        </w:rPr>
        <w:t>Rejecting</w:t>
      </w:r>
      <w:r w:rsidRPr="008D2F80">
        <w:rPr>
          <w:sz w:val="16"/>
        </w:rPr>
        <w:t xml:space="preserve"> a </w:t>
      </w:r>
      <w:r w:rsidRPr="008D2F80">
        <w:rPr>
          <w:rStyle w:val="StyleUnderline"/>
        </w:rPr>
        <w:t>capitalist</w:t>
      </w:r>
      <w:r w:rsidRPr="008D2F80">
        <w:rPr>
          <w:sz w:val="16"/>
        </w:rPr>
        <w:t xml:space="preserve"> definition of “</w:t>
      </w:r>
      <w:r w:rsidRPr="008D2F80">
        <w:rPr>
          <w:rStyle w:val="StyleUnderline"/>
        </w:rPr>
        <w:t>progress</w:t>
      </w:r>
      <w:r w:rsidRPr="008D2F80">
        <w:rPr>
          <w:sz w:val="16"/>
        </w:rPr>
        <w:t xml:space="preserve">” </w:t>
      </w:r>
      <w:r w:rsidRPr="008D2F80">
        <w:rPr>
          <w:rStyle w:val="StyleUnderline"/>
        </w:rPr>
        <w:t>based on</w:t>
      </w:r>
      <w:r w:rsidRPr="008D2F80">
        <w:rPr>
          <w:sz w:val="16"/>
        </w:rPr>
        <w:t xml:space="preserve"> market </w:t>
      </w:r>
      <w:r w:rsidRPr="008D2F80">
        <w:rPr>
          <w:rStyle w:val="StyleUnderline"/>
        </w:rPr>
        <w:t>growth and</w:t>
      </w:r>
      <w:r w:rsidRPr="008D2F80">
        <w:rPr>
          <w:sz w:val="16"/>
        </w:rPr>
        <w:t xml:space="preserve"> </w:t>
      </w:r>
      <w:r w:rsidRPr="008D2F80">
        <w:rPr>
          <w:rStyle w:val="StyleUnderline"/>
        </w:rPr>
        <w:t>quantitative expansion</w:t>
      </w:r>
      <w:r w:rsidRPr="008D2F80">
        <w:rPr>
          <w:sz w:val="16"/>
        </w:rPr>
        <w:t xml:space="preserve"> (which, as Marx shows, is a destructive progress</w:t>
      </w:r>
      <w:r w:rsidRPr="008D2F80">
        <w:rPr>
          <w:rStyle w:val="StyleUnderline"/>
        </w:rPr>
        <w:t xml:space="preserve">), it advocates policies founded on </w:t>
      </w:r>
      <w:r w:rsidRPr="008D2F80">
        <w:rPr>
          <w:rStyle w:val="Emphasis"/>
        </w:rPr>
        <w:t>non-monetary</w:t>
      </w:r>
      <w:r w:rsidRPr="008D2F80">
        <w:rPr>
          <w:sz w:val="16"/>
        </w:rPr>
        <w:t xml:space="preserve"> </w:t>
      </w:r>
      <w:r w:rsidRPr="008D2F80">
        <w:rPr>
          <w:rStyle w:val="Emphasis"/>
        </w:rPr>
        <w:t>criteria</w:t>
      </w:r>
      <w:r w:rsidRPr="008D2F80">
        <w:rPr>
          <w:sz w:val="16"/>
        </w:rPr>
        <w:t xml:space="preserve">, such as social needs, individual well-being, and ecological equilibrium. </w:t>
      </w:r>
      <w:r w:rsidRPr="008D2F80">
        <w:rPr>
          <w:rStyle w:val="StyleUnderline"/>
        </w:rPr>
        <w:t>Ecosocialism</w:t>
      </w:r>
      <w:r w:rsidRPr="008D2F80">
        <w:rPr>
          <w:sz w:val="16"/>
        </w:rPr>
        <w:t xml:space="preserve"> </w:t>
      </w:r>
      <w:r w:rsidRPr="008D2F80">
        <w:rPr>
          <w:rStyle w:val="StyleUnderline"/>
        </w:rPr>
        <w:t xml:space="preserve">puts forth a </w:t>
      </w:r>
      <w:r w:rsidRPr="008D2F80">
        <w:rPr>
          <w:rStyle w:val="Emphasis"/>
        </w:rPr>
        <w:t>critique</w:t>
      </w:r>
      <w:r w:rsidRPr="008D2F80">
        <w:rPr>
          <w:sz w:val="16"/>
        </w:rPr>
        <w:t xml:space="preserve"> </w:t>
      </w:r>
      <w:r w:rsidRPr="008D2F80">
        <w:rPr>
          <w:rStyle w:val="StyleUnderline"/>
        </w:rPr>
        <w:t>of</w:t>
      </w:r>
      <w:r w:rsidRPr="008D2F80">
        <w:rPr>
          <w:sz w:val="16"/>
        </w:rPr>
        <w:t xml:space="preserve"> both mainstream “</w:t>
      </w:r>
      <w:r w:rsidRPr="008D2F80">
        <w:rPr>
          <w:rStyle w:val="StyleUnderline"/>
        </w:rPr>
        <w:t>market ecology</w:t>
      </w:r>
      <w:r w:rsidRPr="008D2F80">
        <w:rPr>
          <w:sz w:val="16"/>
        </w:rPr>
        <w:t xml:space="preserve">,” </w:t>
      </w:r>
      <w:r w:rsidRPr="008D2F80">
        <w:rPr>
          <w:rStyle w:val="StyleUnderline"/>
        </w:rPr>
        <w:t xml:space="preserve">which does not </w:t>
      </w:r>
      <w:r w:rsidRPr="008D2F80">
        <w:rPr>
          <w:rStyle w:val="Emphasis"/>
        </w:rPr>
        <w:t>challenge</w:t>
      </w:r>
      <w:r w:rsidRPr="008D2F80">
        <w:rPr>
          <w:sz w:val="16"/>
        </w:rPr>
        <w:t xml:space="preserve"> </w:t>
      </w:r>
      <w:r w:rsidRPr="008D2F80">
        <w:rPr>
          <w:rStyle w:val="StyleUnderline"/>
        </w:rPr>
        <w:t>the</w:t>
      </w:r>
      <w:r w:rsidRPr="008D2F80">
        <w:rPr>
          <w:sz w:val="16"/>
        </w:rPr>
        <w:t xml:space="preserve"> capitalist </w:t>
      </w:r>
      <w:r w:rsidRPr="008D2F80">
        <w:rPr>
          <w:rStyle w:val="Emphasis"/>
        </w:rPr>
        <w:t>system</w:t>
      </w:r>
      <w:r w:rsidRPr="008D2F80">
        <w:rPr>
          <w:sz w:val="16"/>
        </w:rPr>
        <w:t>, and “productivist socialism,” which ignores natural limits.</w:t>
      </w:r>
    </w:p>
    <w:p w14:paraId="37CA2005" w14:textId="77777777" w:rsidR="0014736B" w:rsidRPr="008D2F80" w:rsidRDefault="0014736B" w:rsidP="0014736B">
      <w:pPr>
        <w:rPr>
          <w:sz w:val="16"/>
        </w:rPr>
      </w:pPr>
      <w:r w:rsidRPr="008D2F80">
        <w:rPr>
          <w:sz w:val="16"/>
        </w:rPr>
        <w:t>As people increasingly realize how the economic and ecological crises intertwine, ecosocialism has been gaining adherents. Ecosocialism, as a movement, is relatively new, but some of its basic arguments date back to the writings of Marx and Engels. Now, intellectuals and activists are recovering this legacy and seeking a radical restructuring of the economy according to the principles of democratic ecological planning, putting human and planetary needs first and foremost.</w:t>
      </w:r>
    </w:p>
    <w:p w14:paraId="603B26B2" w14:textId="77777777" w:rsidR="0014736B" w:rsidRPr="008D2F80" w:rsidRDefault="0014736B" w:rsidP="0014736B">
      <w:pPr>
        <w:rPr>
          <w:sz w:val="16"/>
        </w:rPr>
      </w:pPr>
      <w:r w:rsidRPr="008D2F80">
        <w:rPr>
          <w:sz w:val="16"/>
        </w:rPr>
        <w:t>The “actually existing socialisms” of the twentieth century, with their often environmentally oblivious bureaucracies, do not offer an attractive model for today’s ecosocialists. Rather, we must chart a new path forward, one that links with the myriad movements around the globe that share the conviction that a better world is not only possible, but also necessary.</w:t>
      </w:r>
    </w:p>
    <w:p w14:paraId="5848746C" w14:textId="77777777" w:rsidR="0014736B" w:rsidRPr="008D2F80" w:rsidRDefault="0014736B" w:rsidP="0014736B">
      <w:pPr>
        <w:rPr>
          <w:rStyle w:val="StyleUnderline"/>
        </w:rPr>
      </w:pPr>
      <w:r w:rsidRPr="009136A4">
        <w:rPr>
          <w:rStyle w:val="StyleUnderline"/>
        </w:rPr>
        <w:t xml:space="preserve">Democratic </w:t>
      </w:r>
      <w:r w:rsidRPr="009136A4">
        <w:rPr>
          <w:rStyle w:val="Emphasis"/>
        </w:rPr>
        <w:t>Ecological Planning</w:t>
      </w:r>
    </w:p>
    <w:p w14:paraId="6EA73371" w14:textId="77777777" w:rsidR="0014736B" w:rsidRPr="008D2F80" w:rsidRDefault="0014736B" w:rsidP="0014736B">
      <w:pPr>
        <w:rPr>
          <w:sz w:val="16"/>
        </w:rPr>
      </w:pPr>
      <w:r w:rsidRPr="008D2F80">
        <w:rPr>
          <w:sz w:val="16"/>
        </w:rPr>
        <w:t xml:space="preserve">The core of </w:t>
      </w:r>
      <w:r w:rsidRPr="00105F74">
        <w:rPr>
          <w:rStyle w:val="Emphasis"/>
          <w:highlight w:val="cyan"/>
        </w:rPr>
        <w:t>ecosocialism</w:t>
      </w:r>
      <w:r w:rsidRPr="00105F74">
        <w:rPr>
          <w:sz w:val="16"/>
          <w:highlight w:val="cyan"/>
        </w:rPr>
        <w:t xml:space="preserve"> </w:t>
      </w:r>
      <w:r w:rsidRPr="00105F74">
        <w:rPr>
          <w:rStyle w:val="StyleUnderline"/>
          <w:highlight w:val="cyan"/>
        </w:rPr>
        <w:t>is</w:t>
      </w:r>
      <w:r w:rsidRPr="008D2F80">
        <w:rPr>
          <w:rStyle w:val="StyleUnderline"/>
        </w:rPr>
        <w:t xml:space="preserve"> the concept of </w:t>
      </w:r>
      <w:r w:rsidRPr="00105F74">
        <w:rPr>
          <w:rStyle w:val="StyleUnderline"/>
          <w:highlight w:val="cyan"/>
        </w:rPr>
        <w:t>democratic</w:t>
      </w:r>
      <w:r w:rsidRPr="008D2F80">
        <w:rPr>
          <w:rStyle w:val="StyleUnderline"/>
        </w:rPr>
        <w:t xml:space="preserve"> ecological</w:t>
      </w:r>
      <w:r w:rsidRPr="008D2F80">
        <w:rPr>
          <w:sz w:val="16"/>
        </w:rPr>
        <w:t xml:space="preserve"> </w:t>
      </w:r>
      <w:r w:rsidRPr="00105F74">
        <w:rPr>
          <w:rStyle w:val="Emphasis"/>
          <w:highlight w:val="cyan"/>
        </w:rPr>
        <w:t>planning</w:t>
      </w:r>
      <w:r w:rsidRPr="008D2F80">
        <w:rPr>
          <w:sz w:val="16"/>
        </w:rPr>
        <w:t xml:space="preserve">, </w:t>
      </w:r>
      <w:r w:rsidRPr="008D2F80">
        <w:rPr>
          <w:rStyle w:val="StyleUnderline"/>
        </w:rPr>
        <w:t xml:space="preserve">wherein </w:t>
      </w:r>
      <w:r w:rsidRPr="00105F74">
        <w:rPr>
          <w:rStyle w:val="StyleUnderline"/>
          <w:highlight w:val="cyan"/>
        </w:rPr>
        <w:t xml:space="preserve">the </w:t>
      </w:r>
      <w:r w:rsidRPr="00105F74">
        <w:rPr>
          <w:rStyle w:val="Emphasis"/>
          <w:highlight w:val="cyan"/>
        </w:rPr>
        <w:t>population itself</w:t>
      </w:r>
      <w:r w:rsidRPr="00105F74">
        <w:rPr>
          <w:sz w:val="16"/>
          <w:highlight w:val="cyan"/>
        </w:rPr>
        <w:t xml:space="preserve">, </w:t>
      </w:r>
      <w:r w:rsidRPr="00105F74">
        <w:rPr>
          <w:rStyle w:val="StyleUnderline"/>
          <w:highlight w:val="cyan"/>
        </w:rPr>
        <w:t>not</w:t>
      </w:r>
      <w:r w:rsidRPr="008D2F80">
        <w:rPr>
          <w:sz w:val="16"/>
        </w:rPr>
        <w:t xml:space="preserve"> </w:t>
      </w:r>
      <w:r w:rsidRPr="000050C0">
        <w:rPr>
          <w:sz w:val="16"/>
        </w:rPr>
        <w:t>“</w:t>
      </w:r>
      <w:r w:rsidRPr="000050C0">
        <w:rPr>
          <w:rStyle w:val="Emphasis"/>
        </w:rPr>
        <w:t>the market</w:t>
      </w:r>
      <w:r w:rsidRPr="000050C0">
        <w:rPr>
          <w:sz w:val="16"/>
        </w:rPr>
        <w:t xml:space="preserve">” or </w:t>
      </w:r>
      <w:r w:rsidRPr="000050C0">
        <w:rPr>
          <w:rStyle w:val="StyleUnderline"/>
        </w:rPr>
        <w:t>a</w:t>
      </w:r>
      <w:r w:rsidRPr="000050C0">
        <w:rPr>
          <w:sz w:val="16"/>
        </w:rPr>
        <w:t xml:space="preserve"> </w:t>
      </w:r>
      <w:r w:rsidRPr="000050C0">
        <w:rPr>
          <w:rStyle w:val="Emphasis"/>
        </w:rPr>
        <w:t>Politburo</w:t>
      </w:r>
      <w:r w:rsidRPr="000050C0">
        <w:rPr>
          <w:sz w:val="16"/>
        </w:rPr>
        <w:t xml:space="preserve">, </w:t>
      </w:r>
      <w:r w:rsidRPr="000050C0">
        <w:rPr>
          <w:rStyle w:val="StyleUnderline"/>
        </w:rPr>
        <w:t>make</w:t>
      </w:r>
      <w:r w:rsidRPr="000050C0">
        <w:rPr>
          <w:sz w:val="16"/>
        </w:rPr>
        <w:t xml:space="preserve"> the main </w:t>
      </w:r>
      <w:r w:rsidRPr="000050C0">
        <w:rPr>
          <w:rStyle w:val="StyleUnderline"/>
        </w:rPr>
        <w:t>decisions about the economy</w:t>
      </w:r>
      <w:r w:rsidRPr="000050C0">
        <w:rPr>
          <w:sz w:val="16"/>
        </w:rPr>
        <w:t xml:space="preserve">. Early in the Great Transition to this new way of life, </w:t>
      </w:r>
      <w:r w:rsidRPr="000050C0">
        <w:rPr>
          <w:rStyle w:val="StyleUnderline"/>
        </w:rPr>
        <w:t>with its new</w:t>
      </w:r>
      <w:r w:rsidRPr="000050C0">
        <w:rPr>
          <w:sz w:val="16"/>
        </w:rPr>
        <w:t xml:space="preserve"> </w:t>
      </w:r>
      <w:r w:rsidRPr="000050C0">
        <w:rPr>
          <w:rStyle w:val="StyleUnderline"/>
        </w:rPr>
        <w:t xml:space="preserve">mode of </w:t>
      </w:r>
      <w:r w:rsidRPr="000050C0">
        <w:rPr>
          <w:rStyle w:val="Emphasis"/>
        </w:rPr>
        <w:t>production</w:t>
      </w:r>
      <w:r w:rsidRPr="000050C0">
        <w:rPr>
          <w:sz w:val="16"/>
        </w:rPr>
        <w:t xml:space="preserve"> and consumption</w:t>
      </w:r>
      <w:r w:rsidRPr="008D2F80">
        <w:rPr>
          <w:sz w:val="16"/>
        </w:rPr>
        <w:t xml:space="preserve">, some sectors of </w:t>
      </w:r>
      <w:r w:rsidRPr="00105F74">
        <w:rPr>
          <w:rStyle w:val="StyleUnderline"/>
          <w:highlight w:val="cyan"/>
        </w:rPr>
        <w:t xml:space="preserve">the </w:t>
      </w:r>
      <w:r w:rsidRPr="00105F74">
        <w:rPr>
          <w:rStyle w:val="Emphasis"/>
          <w:highlight w:val="cyan"/>
        </w:rPr>
        <w:t>economy</w:t>
      </w:r>
      <w:r w:rsidRPr="00105F74">
        <w:rPr>
          <w:sz w:val="16"/>
          <w:highlight w:val="cyan"/>
        </w:rPr>
        <w:t xml:space="preserve"> </w:t>
      </w:r>
      <w:r w:rsidRPr="00105F74">
        <w:rPr>
          <w:rStyle w:val="StyleUnderline"/>
          <w:highlight w:val="cyan"/>
        </w:rPr>
        <w:t>must be</w:t>
      </w:r>
      <w:r w:rsidRPr="008D2F80">
        <w:rPr>
          <w:sz w:val="16"/>
        </w:rPr>
        <w:t xml:space="preserve"> suppressed (e.g., the extraction of fossil fuels implicated in the climate crisis) or </w:t>
      </w:r>
      <w:r w:rsidRPr="00105F74">
        <w:rPr>
          <w:rStyle w:val="Emphasis"/>
          <w:szCs w:val="26"/>
          <w:highlight w:val="cyan"/>
        </w:rPr>
        <w:t>restructured</w:t>
      </w:r>
      <w:r w:rsidRPr="008D2F80">
        <w:rPr>
          <w:sz w:val="16"/>
        </w:rPr>
        <w:t xml:space="preserve">, while new sectors are developed. Economic </w:t>
      </w:r>
      <w:r w:rsidRPr="008D2F80">
        <w:rPr>
          <w:rStyle w:val="StyleUnderline"/>
        </w:rPr>
        <w:t>transformation must be accompanied by</w:t>
      </w:r>
      <w:r w:rsidRPr="008D2F80">
        <w:rPr>
          <w:sz w:val="16"/>
        </w:rPr>
        <w:t xml:space="preserve"> active </w:t>
      </w:r>
      <w:r w:rsidRPr="008D2F80">
        <w:rPr>
          <w:rStyle w:val="StyleUnderline"/>
        </w:rPr>
        <w:t>pursuit of full employment</w:t>
      </w:r>
      <w:r w:rsidRPr="008D2F80">
        <w:rPr>
          <w:sz w:val="16"/>
        </w:rPr>
        <w:t xml:space="preserve"> </w:t>
      </w:r>
      <w:r w:rsidRPr="008D2F80">
        <w:rPr>
          <w:rStyle w:val="StyleUnderline"/>
        </w:rPr>
        <w:t xml:space="preserve">with </w:t>
      </w:r>
      <w:r w:rsidRPr="008D2F80">
        <w:rPr>
          <w:rStyle w:val="Emphasis"/>
        </w:rPr>
        <w:t>equal conditions</w:t>
      </w:r>
      <w:r w:rsidRPr="008D2F80">
        <w:rPr>
          <w:sz w:val="16"/>
        </w:rPr>
        <w:t xml:space="preserve"> </w:t>
      </w:r>
      <w:r w:rsidRPr="008D2F80">
        <w:rPr>
          <w:rStyle w:val="StyleUnderline"/>
        </w:rPr>
        <w:t>of work and wages</w:t>
      </w:r>
      <w:r w:rsidRPr="008D2F80">
        <w:rPr>
          <w:sz w:val="16"/>
        </w:rPr>
        <w:t xml:space="preserve">. </w:t>
      </w:r>
      <w:r w:rsidRPr="008D2F80">
        <w:rPr>
          <w:rStyle w:val="StyleUnderline"/>
        </w:rPr>
        <w:t>This</w:t>
      </w:r>
      <w:r w:rsidRPr="008D2F80">
        <w:rPr>
          <w:sz w:val="16"/>
        </w:rPr>
        <w:t xml:space="preserve"> </w:t>
      </w:r>
      <w:r w:rsidRPr="008D2F80">
        <w:rPr>
          <w:rStyle w:val="Emphasis"/>
        </w:rPr>
        <w:t>egalitarian vision</w:t>
      </w:r>
      <w:r w:rsidRPr="008D2F80">
        <w:rPr>
          <w:sz w:val="16"/>
        </w:rPr>
        <w:t xml:space="preserve"> </w:t>
      </w:r>
      <w:r w:rsidRPr="008D2F80">
        <w:rPr>
          <w:rStyle w:val="StyleUnderline"/>
        </w:rPr>
        <w:t>is</w:t>
      </w:r>
      <w:r w:rsidRPr="008D2F80">
        <w:rPr>
          <w:sz w:val="16"/>
        </w:rPr>
        <w:t xml:space="preserve"> </w:t>
      </w:r>
      <w:r w:rsidRPr="008D2F80">
        <w:rPr>
          <w:rStyle w:val="Emphasis"/>
        </w:rPr>
        <w:t>essential</w:t>
      </w:r>
      <w:r w:rsidRPr="008D2F80">
        <w:rPr>
          <w:sz w:val="16"/>
        </w:rPr>
        <w:t xml:space="preserve"> both for building a just society and for engaging the support of the working class for the structural transformation of the productive forces.</w:t>
      </w:r>
    </w:p>
    <w:p w14:paraId="1F6D5895" w14:textId="77777777" w:rsidR="0014736B" w:rsidRPr="008D2F80" w:rsidRDefault="0014736B" w:rsidP="0014736B">
      <w:pPr>
        <w:rPr>
          <w:sz w:val="16"/>
        </w:rPr>
      </w:pPr>
      <w:r w:rsidRPr="008D2F80">
        <w:rPr>
          <w:sz w:val="16"/>
        </w:rPr>
        <w:t xml:space="preserve">Ultimately, </w:t>
      </w:r>
      <w:r w:rsidRPr="008D2F80">
        <w:rPr>
          <w:rStyle w:val="StyleUnderline"/>
        </w:rPr>
        <w:t xml:space="preserve">such </w:t>
      </w:r>
      <w:r w:rsidRPr="00105F74">
        <w:rPr>
          <w:rStyle w:val="StyleUnderline"/>
          <w:highlight w:val="cyan"/>
        </w:rPr>
        <w:t xml:space="preserve">a vision is </w:t>
      </w:r>
      <w:r w:rsidRPr="00105F74">
        <w:rPr>
          <w:rStyle w:val="Emphasis"/>
          <w:highlight w:val="cyan"/>
        </w:rPr>
        <w:t>irreconcilable</w:t>
      </w:r>
      <w:r w:rsidRPr="00105F74">
        <w:rPr>
          <w:rStyle w:val="StyleUnderline"/>
          <w:highlight w:val="cyan"/>
        </w:rPr>
        <w:t xml:space="preserve"> with </w:t>
      </w:r>
      <w:r w:rsidRPr="00105F74">
        <w:rPr>
          <w:rStyle w:val="Emphasis"/>
          <w:highlight w:val="cyan"/>
        </w:rPr>
        <w:t>private control</w:t>
      </w:r>
      <w:r w:rsidRPr="008D2F80">
        <w:rPr>
          <w:rStyle w:val="StyleUnderline"/>
        </w:rPr>
        <w:t xml:space="preserve"> of the means of </w:t>
      </w:r>
      <w:r w:rsidRPr="008D2F80">
        <w:rPr>
          <w:rStyle w:val="Emphasis"/>
        </w:rPr>
        <w:t>production</w:t>
      </w:r>
      <w:r w:rsidRPr="008D2F80">
        <w:rPr>
          <w:rStyle w:val="StyleUnderline"/>
        </w:rPr>
        <w:t xml:space="preserve"> and of the </w:t>
      </w:r>
      <w:r w:rsidRPr="008D2F80">
        <w:rPr>
          <w:rStyle w:val="Emphasis"/>
        </w:rPr>
        <w:t>planning</w:t>
      </w:r>
      <w:r w:rsidRPr="008D2F80">
        <w:rPr>
          <w:rStyle w:val="StyleUnderline"/>
        </w:rPr>
        <w:t xml:space="preserve"> process. In particular, </w:t>
      </w:r>
      <w:r w:rsidRPr="00105F74">
        <w:rPr>
          <w:rStyle w:val="StyleUnderline"/>
          <w:highlight w:val="cyan"/>
        </w:rPr>
        <w:t xml:space="preserve">for </w:t>
      </w:r>
      <w:r w:rsidRPr="00105F74">
        <w:rPr>
          <w:rStyle w:val="Emphasis"/>
          <w:highlight w:val="cyan"/>
        </w:rPr>
        <w:t>investments</w:t>
      </w:r>
      <w:r w:rsidRPr="008D2F80">
        <w:rPr>
          <w:rStyle w:val="StyleUnderline"/>
        </w:rPr>
        <w:t xml:space="preserve"> </w:t>
      </w:r>
      <w:r w:rsidRPr="00105F74">
        <w:rPr>
          <w:rStyle w:val="StyleUnderline"/>
          <w:highlight w:val="cyan"/>
        </w:rPr>
        <w:t>and</w:t>
      </w:r>
      <w:r w:rsidRPr="008D2F80">
        <w:rPr>
          <w:rStyle w:val="StyleUnderline"/>
        </w:rPr>
        <w:t xml:space="preserve"> </w:t>
      </w:r>
      <w:r w:rsidRPr="00105F74">
        <w:rPr>
          <w:rStyle w:val="Emphasis"/>
          <w:highlight w:val="cyan"/>
        </w:rPr>
        <w:t>tech</w:t>
      </w:r>
      <w:r w:rsidRPr="008D2F80">
        <w:rPr>
          <w:rStyle w:val="StyleUnderline"/>
        </w:rPr>
        <w:t>nological</w:t>
      </w:r>
      <w:r w:rsidRPr="008D2F80">
        <w:rPr>
          <w:sz w:val="16"/>
        </w:rPr>
        <w:t xml:space="preserve"> </w:t>
      </w:r>
      <w:r w:rsidRPr="00105F74">
        <w:rPr>
          <w:rStyle w:val="StyleUnderline"/>
          <w:highlight w:val="cyan"/>
        </w:rPr>
        <w:t>innovation to</w:t>
      </w:r>
      <w:r w:rsidRPr="00105F74">
        <w:rPr>
          <w:sz w:val="16"/>
          <w:highlight w:val="cyan"/>
        </w:rPr>
        <w:t xml:space="preserve"> </w:t>
      </w:r>
      <w:r w:rsidRPr="00105F74">
        <w:rPr>
          <w:rStyle w:val="StyleUnderline"/>
          <w:highlight w:val="cyan"/>
        </w:rPr>
        <w:t>serve</w:t>
      </w:r>
      <w:r w:rsidRPr="008D2F80">
        <w:rPr>
          <w:rStyle w:val="StyleUnderline"/>
        </w:rPr>
        <w:t xml:space="preserve"> the </w:t>
      </w:r>
      <w:r w:rsidRPr="00105F74">
        <w:rPr>
          <w:rStyle w:val="Emphasis"/>
          <w:highlight w:val="cyan"/>
        </w:rPr>
        <w:t>common good</w:t>
      </w:r>
      <w:r w:rsidRPr="008D2F80">
        <w:rPr>
          <w:sz w:val="16"/>
        </w:rPr>
        <w:t xml:space="preserve">, </w:t>
      </w:r>
      <w:r w:rsidRPr="000050C0">
        <w:rPr>
          <w:rStyle w:val="StyleUnderline"/>
        </w:rPr>
        <w:t>decision-making must be taken away</w:t>
      </w:r>
      <w:r w:rsidRPr="000050C0">
        <w:rPr>
          <w:sz w:val="16"/>
        </w:rPr>
        <w:t xml:space="preserve"> </w:t>
      </w:r>
      <w:r w:rsidRPr="000050C0">
        <w:rPr>
          <w:rStyle w:val="StyleUnderline"/>
        </w:rPr>
        <w:t>from</w:t>
      </w:r>
      <w:r w:rsidRPr="000050C0">
        <w:rPr>
          <w:sz w:val="16"/>
        </w:rPr>
        <w:t xml:space="preserve"> the banks and </w:t>
      </w:r>
      <w:r w:rsidRPr="000050C0">
        <w:rPr>
          <w:rStyle w:val="Emphasis"/>
        </w:rPr>
        <w:t>capitalist enterprises</w:t>
      </w:r>
      <w:r w:rsidRPr="000050C0">
        <w:rPr>
          <w:sz w:val="16"/>
        </w:rPr>
        <w:t xml:space="preserve"> that currently dominate, </w:t>
      </w:r>
      <w:r w:rsidRPr="000050C0">
        <w:rPr>
          <w:rStyle w:val="StyleUnderline"/>
        </w:rPr>
        <w:t xml:space="preserve">and put in the </w:t>
      </w:r>
      <w:r w:rsidRPr="000050C0">
        <w:rPr>
          <w:rStyle w:val="Emphasis"/>
        </w:rPr>
        <w:t>public domain</w:t>
      </w:r>
      <w:r w:rsidRPr="000050C0">
        <w:rPr>
          <w:sz w:val="16"/>
        </w:rPr>
        <w:t xml:space="preserve">. Then, </w:t>
      </w:r>
      <w:r w:rsidRPr="000050C0">
        <w:rPr>
          <w:rStyle w:val="Emphasis"/>
          <w:szCs w:val="26"/>
        </w:rPr>
        <w:t>society itself</w:t>
      </w:r>
      <w:r w:rsidRPr="000050C0">
        <w:rPr>
          <w:sz w:val="16"/>
        </w:rPr>
        <w:t xml:space="preserve">, and </w:t>
      </w:r>
      <w:r w:rsidRPr="000050C0">
        <w:rPr>
          <w:rStyle w:val="StyleUnderline"/>
        </w:rPr>
        <w:t>neither</w:t>
      </w:r>
      <w:r w:rsidRPr="000050C0">
        <w:rPr>
          <w:sz w:val="16"/>
        </w:rPr>
        <w:t xml:space="preserve"> a small </w:t>
      </w:r>
      <w:r w:rsidRPr="000050C0">
        <w:rPr>
          <w:rStyle w:val="StyleUnderline"/>
        </w:rPr>
        <w:t>oligarchy</w:t>
      </w:r>
      <w:r w:rsidRPr="000050C0">
        <w:rPr>
          <w:sz w:val="16"/>
        </w:rPr>
        <w:t xml:space="preserve"> of property owners </w:t>
      </w:r>
      <w:r w:rsidRPr="000050C0">
        <w:rPr>
          <w:rStyle w:val="StyleUnderline"/>
        </w:rPr>
        <w:t xml:space="preserve">nor an </w:t>
      </w:r>
      <w:r w:rsidRPr="000050C0">
        <w:rPr>
          <w:rStyle w:val="Emphasis"/>
          <w:szCs w:val="26"/>
        </w:rPr>
        <w:t>elite of techno-bureaucrats</w:t>
      </w:r>
      <w:r w:rsidRPr="000050C0">
        <w:rPr>
          <w:sz w:val="16"/>
        </w:rPr>
        <w:t xml:space="preserve">, </w:t>
      </w:r>
      <w:r w:rsidRPr="000050C0">
        <w:rPr>
          <w:rStyle w:val="StyleUnderline"/>
        </w:rPr>
        <w:t>will</w:t>
      </w:r>
      <w:r w:rsidRPr="000050C0">
        <w:rPr>
          <w:sz w:val="16"/>
        </w:rPr>
        <w:t xml:space="preserve"> democratically </w:t>
      </w:r>
      <w:r w:rsidRPr="000050C0">
        <w:rPr>
          <w:rStyle w:val="StyleUnderline"/>
        </w:rPr>
        <w:t>decide which</w:t>
      </w:r>
      <w:r w:rsidRPr="000050C0">
        <w:rPr>
          <w:sz w:val="16"/>
        </w:rPr>
        <w:t xml:space="preserve"> productive </w:t>
      </w:r>
      <w:r w:rsidRPr="000050C0">
        <w:rPr>
          <w:rStyle w:val="StyleUnderline"/>
        </w:rPr>
        <w:t>lines are to be</w:t>
      </w:r>
      <w:r w:rsidRPr="008D2F80">
        <w:rPr>
          <w:rStyle w:val="StyleUnderline"/>
        </w:rPr>
        <w:t xml:space="preserve"> </w:t>
      </w:r>
      <w:r w:rsidRPr="008D2F80">
        <w:rPr>
          <w:rStyle w:val="Emphasis"/>
        </w:rPr>
        <w:t>privileged</w:t>
      </w:r>
      <w:r w:rsidRPr="008D2F80">
        <w:rPr>
          <w:sz w:val="16"/>
        </w:rPr>
        <w:t>, and how resources are to be invested in education, health, and culture. Major decisions on investment priorities—such as terminating all coal-fired facilities or directing agricultural subsidies to organic production—would be taken by direct popular vote. Other, less important decisions would be taken by elected bodies, on the relevant national, regional, or local scale.</w:t>
      </w:r>
    </w:p>
    <w:p w14:paraId="40EC2093" w14:textId="77777777" w:rsidR="0014736B" w:rsidRPr="008D2F80" w:rsidRDefault="0014736B" w:rsidP="0014736B">
      <w:pPr>
        <w:rPr>
          <w:sz w:val="8"/>
          <w:szCs w:val="8"/>
        </w:rPr>
      </w:pPr>
      <w:r w:rsidRPr="008D2F80">
        <w:rPr>
          <w:sz w:val="8"/>
          <w:szCs w:val="8"/>
        </w:rPr>
        <w:t>Although conservatives fearmonger about “central planning,” democratic ecological planning ultimately supports more freedom, not less, for several reasons. First, it offers liberation from the reified “economic laws” of the capitalist system that shackle individuals in what Max Weber called an “iron cage.” Prices of goods would not be left to the “laws of supply and demand,” but would, instead, reflect social and political priorities, with the use of taxes and subsidies to incentivize social goods and disincentivize social ills. Ideally, as the ecosocialist transition moves forward, more products and services critical for meeting fundamental human needs would be freely distributed, according to the will of the citizens.</w:t>
      </w:r>
    </w:p>
    <w:p w14:paraId="3DAA7614" w14:textId="77777777" w:rsidR="0014736B" w:rsidRPr="008D2F80" w:rsidRDefault="0014736B" w:rsidP="0014736B">
      <w:pPr>
        <w:rPr>
          <w:sz w:val="8"/>
          <w:szCs w:val="8"/>
        </w:rPr>
      </w:pPr>
      <w:r w:rsidRPr="008D2F80">
        <w:rPr>
          <w:sz w:val="8"/>
          <w:szCs w:val="8"/>
        </w:rPr>
        <w:t>Second, ecosocialism heralds a substantial increase in free time. Planning and the reduction of labor time are the two decisive steps towards what Marx called “the kingdom of freedom.” A significant increase of free time is, in fact, a condition for the participation of working people in the democratic discussion and management of economy and of society.</w:t>
      </w:r>
    </w:p>
    <w:p w14:paraId="4F80AC77" w14:textId="77777777" w:rsidR="0014736B" w:rsidRPr="008D2F80" w:rsidRDefault="0014736B" w:rsidP="0014736B">
      <w:pPr>
        <w:rPr>
          <w:sz w:val="16"/>
        </w:rPr>
      </w:pPr>
      <w:r w:rsidRPr="008D2F80">
        <w:rPr>
          <w:sz w:val="16"/>
        </w:rPr>
        <w:t xml:space="preserve">Last, democratic ecological planning represents a whole society’s exercise of its freedom to control the decisions that affect its destiny. If the democratic ideal would not grant political decision-making power to a small elite, why should the same principle not apply to economic decisions? Under capitalism, use-value—the worth of a product or service to well-being—exists only in the service of exchange-value, or value on the market. Thus, </w:t>
      </w:r>
      <w:r w:rsidRPr="008D2F80">
        <w:rPr>
          <w:rStyle w:val="StyleUnderline"/>
        </w:rPr>
        <w:t xml:space="preserve">many </w:t>
      </w:r>
      <w:r w:rsidRPr="008D2F80">
        <w:rPr>
          <w:rStyle w:val="Emphasis"/>
        </w:rPr>
        <w:t>products</w:t>
      </w:r>
      <w:r w:rsidRPr="008D2F80">
        <w:rPr>
          <w:rStyle w:val="StyleUnderline"/>
        </w:rPr>
        <w:t xml:space="preserve"> in contemporary</w:t>
      </w:r>
      <w:r w:rsidRPr="008D2F80">
        <w:rPr>
          <w:sz w:val="16"/>
        </w:rPr>
        <w:t xml:space="preserve"> </w:t>
      </w:r>
      <w:r w:rsidRPr="008D2F80">
        <w:rPr>
          <w:rStyle w:val="Emphasis"/>
        </w:rPr>
        <w:t>society</w:t>
      </w:r>
      <w:r w:rsidRPr="008D2F80">
        <w:rPr>
          <w:sz w:val="16"/>
        </w:rPr>
        <w:t xml:space="preserve"> </w:t>
      </w:r>
      <w:r w:rsidRPr="008D2F80">
        <w:rPr>
          <w:rStyle w:val="StyleUnderline"/>
        </w:rPr>
        <w:t>are</w:t>
      </w:r>
      <w:r w:rsidRPr="008D2F80">
        <w:rPr>
          <w:sz w:val="16"/>
        </w:rPr>
        <w:t xml:space="preserve"> socially </w:t>
      </w:r>
      <w:r w:rsidRPr="008D2F80">
        <w:rPr>
          <w:rStyle w:val="Emphasis"/>
        </w:rPr>
        <w:t>useless</w:t>
      </w:r>
      <w:r w:rsidRPr="008D2F80">
        <w:rPr>
          <w:sz w:val="16"/>
        </w:rPr>
        <w:t xml:space="preserve">, </w:t>
      </w:r>
      <w:r w:rsidRPr="008D2F80">
        <w:rPr>
          <w:rStyle w:val="StyleUnderline"/>
        </w:rPr>
        <w:t>or</w:t>
      </w:r>
      <w:r w:rsidRPr="008D2F80">
        <w:rPr>
          <w:sz w:val="16"/>
        </w:rPr>
        <w:t xml:space="preserve"> </w:t>
      </w:r>
      <w:r w:rsidRPr="008D2F80">
        <w:rPr>
          <w:rStyle w:val="StyleUnderline"/>
        </w:rPr>
        <w:t>designed for rapid turnover</w:t>
      </w:r>
      <w:r w:rsidRPr="008D2F80">
        <w:rPr>
          <w:sz w:val="16"/>
        </w:rPr>
        <w:t xml:space="preserve"> (“</w:t>
      </w:r>
      <w:r w:rsidRPr="008D2F80">
        <w:rPr>
          <w:rStyle w:val="Emphasis"/>
        </w:rPr>
        <w:t>planned obsolescence</w:t>
      </w:r>
      <w:r w:rsidRPr="008D2F80">
        <w:rPr>
          <w:sz w:val="16"/>
        </w:rPr>
        <w:t xml:space="preserve">”). </w:t>
      </w:r>
      <w:r w:rsidRPr="008D2F80">
        <w:rPr>
          <w:rStyle w:val="StyleUnderline"/>
        </w:rPr>
        <w:t xml:space="preserve">By contrast, in a </w:t>
      </w:r>
      <w:r w:rsidRPr="008D2F80">
        <w:rPr>
          <w:rStyle w:val="Emphasis"/>
        </w:rPr>
        <w:t>planned</w:t>
      </w:r>
      <w:r w:rsidRPr="008D2F80">
        <w:rPr>
          <w:rStyle w:val="StyleUnderline"/>
        </w:rPr>
        <w:t xml:space="preserve"> ecosocialist </w:t>
      </w:r>
      <w:r w:rsidRPr="008D2F80">
        <w:rPr>
          <w:rStyle w:val="Emphasis"/>
        </w:rPr>
        <w:t>economy</w:t>
      </w:r>
      <w:r w:rsidRPr="008D2F80">
        <w:rPr>
          <w:sz w:val="16"/>
        </w:rPr>
        <w:t xml:space="preserve">, </w:t>
      </w:r>
      <w:r w:rsidRPr="008D2F80">
        <w:rPr>
          <w:rStyle w:val="StyleUnderline"/>
        </w:rPr>
        <w:t xml:space="preserve">use-value would be the </w:t>
      </w:r>
      <w:r w:rsidRPr="008D2F80">
        <w:rPr>
          <w:rStyle w:val="Emphasis"/>
        </w:rPr>
        <w:t>only criteria</w:t>
      </w:r>
      <w:r w:rsidRPr="008D2F80">
        <w:rPr>
          <w:rStyle w:val="StyleUnderline"/>
        </w:rPr>
        <w:t xml:space="preserve"> for the </w:t>
      </w:r>
      <w:r w:rsidRPr="008D2F80">
        <w:rPr>
          <w:rStyle w:val="Emphasis"/>
        </w:rPr>
        <w:t>production</w:t>
      </w:r>
      <w:r w:rsidRPr="008D2F80">
        <w:rPr>
          <w:sz w:val="16"/>
        </w:rPr>
        <w:t xml:space="preserve"> of goods and services, </w:t>
      </w:r>
      <w:r w:rsidRPr="008D2F80">
        <w:rPr>
          <w:rStyle w:val="StyleUnderline"/>
        </w:rPr>
        <w:t xml:space="preserve">with </w:t>
      </w:r>
      <w:r w:rsidRPr="008D2F80">
        <w:rPr>
          <w:rStyle w:val="Emphasis"/>
        </w:rPr>
        <w:t>far-reaching</w:t>
      </w:r>
      <w:r w:rsidRPr="008D2F80">
        <w:rPr>
          <w:rStyle w:val="StyleUnderline"/>
        </w:rPr>
        <w:t xml:space="preserve"> economic</w:t>
      </w:r>
      <w:r w:rsidRPr="008D2F80">
        <w:rPr>
          <w:sz w:val="16"/>
        </w:rPr>
        <w:t xml:space="preserve">, social, and ecological </w:t>
      </w:r>
      <w:r w:rsidRPr="008D2F80">
        <w:rPr>
          <w:rStyle w:val="Emphasis"/>
        </w:rPr>
        <w:t>consequences</w:t>
      </w:r>
      <w:r w:rsidRPr="008D2F80">
        <w:rPr>
          <w:sz w:val="16"/>
        </w:rPr>
        <w:t>.1</w:t>
      </w:r>
    </w:p>
    <w:p w14:paraId="16652AD9" w14:textId="77777777" w:rsidR="0014736B" w:rsidRPr="008D2F80" w:rsidRDefault="0014736B" w:rsidP="0014736B">
      <w:pPr>
        <w:rPr>
          <w:sz w:val="16"/>
        </w:rPr>
      </w:pPr>
      <w:r w:rsidRPr="008D2F80">
        <w:rPr>
          <w:rStyle w:val="StyleUnderline"/>
        </w:rPr>
        <w:t>Planning would focus on</w:t>
      </w:r>
      <w:r w:rsidRPr="008D2F80">
        <w:rPr>
          <w:sz w:val="16"/>
        </w:rPr>
        <w:t xml:space="preserve"> large-scale </w:t>
      </w:r>
      <w:r w:rsidRPr="008D2F80">
        <w:rPr>
          <w:rStyle w:val="StyleUnderline"/>
        </w:rPr>
        <w:t xml:space="preserve">economic </w:t>
      </w:r>
      <w:r w:rsidRPr="008D2F80">
        <w:rPr>
          <w:rStyle w:val="Emphasis"/>
        </w:rPr>
        <w:t>decisions</w:t>
      </w:r>
      <w:r w:rsidRPr="008D2F80">
        <w:rPr>
          <w:sz w:val="16"/>
        </w:rPr>
        <w:t xml:space="preserve">, </w:t>
      </w:r>
      <w:r w:rsidRPr="008D2F80">
        <w:rPr>
          <w:rStyle w:val="StyleUnderline"/>
        </w:rPr>
        <w:t xml:space="preserve">not the </w:t>
      </w:r>
      <w:r w:rsidRPr="008D2F80">
        <w:rPr>
          <w:rStyle w:val="Emphasis"/>
        </w:rPr>
        <w:t>small-scale ones</w:t>
      </w:r>
      <w:r w:rsidRPr="008D2F80">
        <w:rPr>
          <w:sz w:val="16"/>
        </w:rPr>
        <w:t xml:space="preserve"> </w:t>
      </w:r>
      <w:r w:rsidRPr="008D2F80">
        <w:rPr>
          <w:rStyle w:val="StyleUnderline"/>
        </w:rPr>
        <w:t>that</w:t>
      </w:r>
      <w:r w:rsidRPr="008D2F80">
        <w:rPr>
          <w:sz w:val="16"/>
        </w:rPr>
        <w:t xml:space="preserve"> might </w:t>
      </w:r>
      <w:r w:rsidRPr="008D2F80">
        <w:rPr>
          <w:rStyle w:val="StyleUnderline"/>
        </w:rPr>
        <w:t>affect</w:t>
      </w:r>
      <w:r w:rsidRPr="008D2F80">
        <w:rPr>
          <w:sz w:val="16"/>
        </w:rPr>
        <w:t xml:space="preserve"> local restaurants, groceries, small shops, or artisan </w:t>
      </w:r>
      <w:r w:rsidRPr="008D2F80">
        <w:rPr>
          <w:rStyle w:val="StyleUnderline"/>
        </w:rPr>
        <w:t>enterprises</w:t>
      </w:r>
      <w:r w:rsidRPr="008D2F80">
        <w:rPr>
          <w:sz w:val="16"/>
        </w:rPr>
        <w:t>. Importantly, such planning is consistent with workers’ self-management of their productive units. The decision, for example, to transform a plant from producing automobiles to producing buses and trams would be taken by society as a whole, but the internal organization and functioning of the enterprise would be democratically managed by its workers. There has been much discussion about the “centralized” or “decentralized” character of planning, but most important is democratic control at all levels—local, regional, national, continental, or international. For example, planetary ecological issues such as global warming must be dealt with on a global scale, and thereby require some form of global democratic planning. This nested, democratic decision-making is quite the opposite of what is usually described, often dismissively, as “central planning,” since decisions are not taken by any “center,” but democratically decided by the affected population at the appropriate scale.</w:t>
      </w:r>
    </w:p>
    <w:p w14:paraId="42298399" w14:textId="77777777" w:rsidR="0014736B" w:rsidRPr="008D2F80" w:rsidRDefault="0014736B" w:rsidP="0014736B">
      <w:pPr>
        <w:rPr>
          <w:sz w:val="8"/>
          <w:szCs w:val="8"/>
        </w:rPr>
      </w:pPr>
      <w:r w:rsidRPr="008D2F80">
        <w:rPr>
          <w:sz w:val="8"/>
          <w:szCs w:val="8"/>
        </w:rPr>
        <w:t>Democratic and pluralist debate would occur at all levels. Through parties, platforms, or other political movements, varied propositions would be submitted to the people, and delegates would be elected accordingly. However, representative democracy must be complemented—and corrected—by Internet-enabled direct democracy, through which people choose—at the local, national, and, later, global level—among major social and ecological options. Should public transportation be free? Should the owners of private cars pay special taxes to subsidize public transportation? Should solar energy be subsidized in order to compete with fossil energy? Should the work week be reduced to 30 hours, 25 hours, or less, with the attendant reduction of production?</w:t>
      </w:r>
    </w:p>
    <w:p w14:paraId="4DAA6A56" w14:textId="77777777" w:rsidR="0014736B" w:rsidRPr="008D2F80" w:rsidRDefault="0014736B" w:rsidP="0014736B">
      <w:pPr>
        <w:rPr>
          <w:sz w:val="8"/>
          <w:szCs w:val="8"/>
        </w:rPr>
      </w:pPr>
      <w:r w:rsidRPr="008D2F80">
        <w:rPr>
          <w:sz w:val="8"/>
          <w:szCs w:val="8"/>
        </w:rPr>
        <w:t>Such democratic planning needs expert input, but its role is educational, to present informed views on alternative outcomes for consideration by popular decision-making processes. What guarantee is there that the people will make ecologically sound decisions? None. Ecosocialism wagers that democratic decisions will become increasingly reasoned and enlightened as culture changes and the grip of commodity fetishism is broken. One cannot imagine such a new society without the achievement, through struggle, self-education, and social experience, of a high level of socialist and ecological consciousness. In any case, are not the alternatives—the blind market or an ecological dictatorship of “experts”—much more dangerous?</w:t>
      </w:r>
    </w:p>
    <w:p w14:paraId="1DBE3259" w14:textId="77777777" w:rsidR="0014736B" w:rsidRPr="008D2F80" w:rsidRDefault="0014736B" w:rsidP="0014736B">
      <w:pPr>
        <w:rPr>
          <w:sz w:val="16"/>
        </w:rPr>
      </w:pPr>
      <w:r w:rsidRPr="00105F74">
        <w:rPr>
          <w:rStyle w:val="StyleUnderline"/>
          <w:highlight w:val="cyan"/>
        </w:rPr>
        <w:t>The</w:t>
      </w:r>
      <w:r w:rsidRPr="008D2F80">
        <w:rPr>
          <w:sz w:val="16"/>
        </w:rPr>
        <w:t xml:space="preserve"> </w:t>
      </w:r>
      <w:r w:rsidRPr="008D2F80">
        <w:rPr>
          <w:rStyle w:val="Emphasis"/>
        </w:rPr>
        <w:t xml:space="preserve">Great </w:t>
      </w:r>
      <w:r w:rsidRPr="00105F74">
        <w:rPr>
          <w:rStyle w:val="Emphasis"/>
          <w:highlight w:val="cyan"/>
        </w:rPr>
        <w:t>Transition</w:t>
      </w:r>
      <w:r w:rsidRPr="008D2F80">
        <w:rPr>
          <w:sz w:val="16"/>
        </w:rPr>
        <w:t xml:space="preserve"> </w:t>
      </w:r>
      <w:r w:rsidRPr="008D2F80">
        <w:rPr>
          <w:rStyle w:val="StyleUnderline"/>
        </w:rPr>
        <w:t>from</w:t>
      </w:r>
      <w:r w:rsidRPr="008D2F80">
        <w:rPr>
          <w:sz w:val="16"/>
        </w:rPr>
        <w:t xml:space="preserve"> </w:t>
      </w:r>
      <w:r w:rsidRPr="008D2F80">
        <w:rPr>
          <w:rStyle w:val="Emphasis"/>
        </w:rPr>
        <w:t>capitalist</w:t>
      </w:r>
      <w:r w:rsidRPr="008D2F80">
        <w:rPr>
          <w:sz w:val="16"/>
        </w:rPr>
        <w:t xml:space="preserve"> destructive </w:t>
      </w:r>
      <w:r w:rsidRPr="009136A4">
        <w:rPr>
          <w:rStyle w:val="Emphasis"/>
        </w:rPr>
        <w:t>progress</w:t>
      </w:r>
      <w:r w:rsidRPr="009136A4">
        <w:rPr>
          <w:sz w:val="16"/>
        </w:rPr>
        <w:t xml:space="preserve"> </w:t>
      </w:r>
      <w:r w:rsidRPr="009136A4">
        <w:rPr>
          <w:rStyle w:val="StyleUnderline"/>
        </w:rPr>
        <w:t xml:space="preserve">to </w:t>
      </w:r>
      <w:r w:rsidRPr="009136A4">
        <w:rPr>
          <w:rStyle w:val="Emphasis"/>
        </w:rPr>
        <w:t>ecosocialism</w:t>
      </w:r>
      <w:r w:rsidRPr="009136A4">
        <w:rPr>
          <w:sz w:val="16"/>
        </w:rPr>
        <w:t xml:space="preserve"> </w:t>
      </w:r>
      <w:r w:rsidRPr="009136A4">
        <w:rPr>
          <w:rStyle w:val="StyleUnderline"/>
        </w:rPr>
        <w:t xml:space="preserve">is a </w:t>
      </w:r>
      <w:r w:rsidRPr="009136A4">
        <w:rPr>
          <w:rStyle w:val="Emphasis"/>
        </w:rPr>
        <w:t>historical</w:t>
      </w:r>
      <w:r w:rsidRPr="009136A4">
        <w:rPr>
          <w:rStyle w:val="StyleUnderline"/>
        </w:rPr>
        <w:t xml:space="preserve"> process</w:t>
      </w:r>
      <w:r w:rsidRPr="009136A4">
        <w:rPr>
          <w:sz w:val="16"/>
        </w:rPr>
        <w:t xml:space="preserve">, a </w:t>
      </w:r>
      <w:r w:rsidRPr="009136A4">
        <w:rPr>
          <w:rStyle w:val="StyleUnderline"/>
        </w:rPr>
        <w:t xml:space="preserve">permanent </w:t>
      </w:r>
      <w:r w:rsidRPr="009136A4">
        <w:rPr>
          <w:rStyle w:val="Emphasis"/>
        </w:rPr>
        <w:t>revolutionary</w:t>
      </w:r>
      <w:r w:rsidRPr="009136A4">
        <w:rPr>
          <w:sz w:val="16"/>
        </w:rPr>
        <w:t xml:space="preserve"> </w:t>
      </w:r>
      <w:r w:rsidRPr="009136A4">
        <w:rPr>
          <w:rStyle w:val="Emphasis"/>
        </w:rPr>
        <w:t>transformation</w:t>
      </w:r>
      <w:r w:rsidRPr="009136A4">
        <w:rPr>
          <w:sz w:val="16"/>
        </w:rPr>
        <w:t xml:space="preserve"> </w:t>
      </w:r>
      <w:r w:rsidRPr="009136A4">
        <w:rPr>
          <w:rStyle w:val="StyleUnderline"/>
        </w:rPr>
        <w:t xml:space="preserve">of </w:t>
      </w:r>
      <w:r w:rsidRPr="009136A4">
        <w:rPr>
          <w:rStyle w:val="Emphasis"/>
        </w:rPr>
        <w:t>society</w:t>
      </w:r>
      <w:r w:rsidRPr="009136A4">
        <w:rPr>
          <w:sz w:val="16"/>
        </w:rPr>
        <w:t xml:space="preserve">, culture, </w:t>
      </w:r>
      <w:r w:rsidRPr="009136A4">
        <w:rPr>
          <w:rStyle w:val="StyleUnderline"/>
        </w:rPr>
        <w:t xml:space="preserve">and </w:t>
      </w:r>
      <w:r w:rsidRPr="009136A4">
        <w:rPr>
          <w:rStyle w:val="Emphasis"/>
        </w:rPr>
        <w:t>mindsets</w:t>
      </w:r>
      <w:r w:rsidRPr="009136A4">
        <w:rPr>
          <w:sz w:val="16"/>
        </w:rPr>
        <w:t xml:space="preserve">. </w:t>
      </w:r>
      <w:r w:rsidRPr="009136A4">
        <w:rPr>
          <w:rStyle w:val="StyleUnderline"/>
        </w:rPr>
        <w:t xml:space="preserve">Enacting </w:t>
      </w:r>
      <w:r w:rsidRPr="00105F74">
        <w:rPr>
          <w:rStyle w:val="StyleUnderline"/>
          <w:highlight w:val="cyan"/>
        </w:rPr>
        <w:t xml:space="preserve">this </w:t>
      </w:r>
      <w:r w:rsidRPr="00712F7E">
        <w:rPr>
          <w:rStyle w:val="StyleUnderline"/>
        </w:rPr>
        <w:t>transition</w:t>
      </w:r>
      <w:r w:rsidRPr="008D2F80">
        <w:rPr>
          <w:rStyle w:val="StyleUnderline"/>
        </w:rPr>
        <w:t xml:space="preserve"> </w:t>
      </w:r>
      <w:r w:rsidRPr="00105F74">
        <w:rPr>
          <w:rStyle w:val="StyleUnderline"/>
          <w:highlight w:val="cyan"/>
        </w:rPr>
        <w:t>leads</w:t>
      </w:r>
      <w:r w:rsidRPr="008D2F80">
        <w:rPr>
          <w:rStyle w:val="StyleUnderline"/>
        </w:rPr>
        <w:t xml:space="preserve"> not only to a </w:t>
      </w:r>
      <w:r w:rsidRPr="008D2F80">
        <w:rPr>
          <w:rStyle w:val="Emphasis"/>
        </w:rPr>
        <w:t>new</w:t>
      </w:r>
      <w:r w:rsidRPr="008D2F80">
        <w:rPr>
          <w:rStyle w:val="StyleUnderline"/>
        </w:rPr>
        <w:t xml:space="preserve"> mode of </w:t>
      </w:r>
      <w:r w:rsidRPr="008D2F80">
        <w:rPr>
          <w:rStyle w:val="Emphasis"/>
        </w:rPr>
        <w:t>production</w:t>
      </w:r>
      <w:r w:rsidRPr="008D2F80">
        <w:rPr>
          <w:sz w:val="16"/>
        </w:rPr>
        <w:t xml:space="preserve"> </w:t>
      </w:r>
      <w:r w:rsidRPr="008D2F80">
        <w:rPr>
          <w:rStyle w:val="StyleUnderline"/>
        </w:rPr>
        <w:t xml:space="preserve">and an egalitarian and democratic </w:t>
      </w:r>
      <w:r w:rsidRPr="008D2F80">
        <w:rPr>
          <w:rStyle w:val="Emphasis"/>
        </w:rPr>
        <w:t>society</w:t>
      </w:r>
      <w:r w:rsidRPr="008D2F80">
        <w:rPr>
          <w:sz w:val="16"/>
        </w:rPr>
        <w:t xml:space="preserve">, but </w:t>
      </w:r>
      <w:r w:rsidRPr="008D2F80">
        <w:rPr>
          <w:rStyle w:val="StyleUnderline"/>
        </w:rPr>
        <w:t xml:space="preserve">also </w:t>
      </w:r>
      <w:r w:rsidRPr="00105F74">
        <w:rPr>
          <w:rStyle w:val="StyleUnderline"/>
          <w:highlight w:val="cyan"/>
        </w:rPr>
        <w:t xml:space="preserve">to an </w:t>
      </w:r>
      <w:r w:rsidRPr="00105F74">
        <w:rPr>
          <w:rStyle w:val="Emphasis"/>
          <w:highlight w:val="cyan"/>
        </w:rPr>
        <w:t>alternative</w:t>
      </w:r>
      <w:r w:rsidRPr="008D2F80">
        <w:rPr>
          <w:rStyle w:val="StyleUnderline"/>
        </w:rPr>
        <w:t xml:space="preserve"> mode of </w:t>
      </w:r>
      <w:r w:rsidRPr="008D2F80">
        <w:rPr>
          <w:rStyle w:val="Emphasis"/>
        </w:rPr>
        <w:t>life</w:t>
      </w:r>
      <w:r w:rsidRPr="008D2F80">
        <w:rPr>
          <w:sz w:val="16"/>
        </w:rPr>
        <w:t xml:space="preserve">, </w:t>
      </w:r>
      <w:r w:rsidRPr="008D2F80">
        <w:rPr>
          <w:rStyle w:val="StyleUnderline"/>
        </w:rPr>
        <w:t xml:space="preserve">a new </w:t>
      </w:r>
      <w:r w:rsidRPr="00105F74">
        <w:rPr>
          <w:rStyle w:val="Emphasis"/>
          <w:szCs w:val="26"/>
          <w:highlight w:val="cyan"/>
        </w:rPr>
        <w:t>ecosocialist civilization</w:t>
      </w:r>
      <w:r w:rsidRPr="008D2F80">
        <w:rPr>
          <w:sz w:val="16"/>
        </w:rPr>
        <w:t xml:space="preserve">, </w:t>
      </w:r>
      <w:r w:rsidRPr="008D2F80">
        <w:rPr>
          <w:rStyle w:val="StyleUnderline"/>
        </w:rPr>
        <w:t>beyond</w:t>
      </w:r>
      <w:r w:rsidRPr="008D2F80">
        <w:rPr>
          <w:sz w:val="16"/>
        </w:rPr>
        <w:t xml:space="preserve"> the reign of </w:t>
      </w:r>
      <w:r w:rsidRPr="008D2F80">
        <w:rPr>
          <w:rStyle w:val="StyleUnderline"/>
        </w:rPr>
        <w:t>money</w:t>
      </w:r>
      <w:r w:rsidRPr="008D2F80">
        <w:rPr>
          <w:sz w:val="16"/>
        </w:rPr>
        <w:t xml:space="preserve">, beyond </w:t>
      </w:r>
      <w:r w:rsidRPr="008D2F80">
        <w:rPr>
          <w:rStyle w:val="StyleUnderline"/>
        </w:rPr>
        <w:t>consumption</w:t>
      </w:r>
      <w:r w:rsidRPr="008D2F80">
        <w:rPr>
          <w:sz w:val="16"/>
        </w:rPr>
        <w:t xml:space="preserve"> habits artificially </w:t>
      </w:r>
      <w:r w:rsidRPr="008D2F80">
        <w:rPr>
          <w:rStyle w:val="StyleUnderline"/>
        </w:rPr>
        <w:t>produced by advertising</w:t>
      </w:r>
      <w:r w:rsidRPr="008D2F80">
        <w:rPr>
          <w:sz w:val="16"/>
        </w:rPr>
        <w:t xml:space="preserve">, and </w:t>
      </w:r>
      <w:r w:rsidRPr="00105F74">
        <w:rPr>
          <w:rStyle w:val="StyleUnderline"/>
          <w:highlight w:val="cyan"/>
        </w:rPr>
        <w:t>beyond</w:t>
      </w:r>
      <w:r w:rsidRPr="008D2F80">
        <w:rPr>
          <w:sz w:val="16"/>
        </w:rPr>
        <w:t xml:space="preserve"> the </w:t>
      </w:r>
      <w:r w:rsidRPr="008D2F80">
        <w:rPr>
          <w:rStyle w:val="Emphasis"/>
          <w:szCs w:val="26"/>
        </w:rPr>
        <w:t xml:space="preserve">unlimited </w:t>
      </w:r>
      <w:r w:rsidRPr="00105F74">
        <w:rPr>
          <w:rStyle w:val="Emphasis"/>
          <w:szCs w:val="26"/>
          <w:highlight w:val="cyan"/>
        </w:rPr>
        <w:t>production</w:t>
      </w:r>
      <w:r w:rsidRPr="008D2F80">
        <w:rPr>
          <w:sz w:val="16"/>
        </w:rPr>
        <w:t xml:space="preserve"> of commodities that are useless and/or harmful to the environment. Such a transformative process depends on the active support of the vast majority of the population for an ecosocialist program. The decisive factor in development of socialist consciousness and ecological awareness is the collective experience of struggle, from local and partial confrontations to the radical change of global society as a whole.</w:t>
      </w:r>
    </w:p>
    <w:p w14:paraId="249E304A" w14:textId="77777777" w:rsidR="0014736B" w:rsidRPr="008D2F80" w:rsidRDefault="0014736B" w:rsidP="0014736B">
      <w:pPr>
        <w:rPr>
          <w:sz w:val="8"/>
          <w:szCs w:val="8"/>
        </w:rPr>
      </w:pPr>
      <w:r w:rsidRPr="008D2F80">
        <w:rPr>
          <w:sz w:val="8"/>
          <w:szCs w:val="8"/>
        </w:rPr>
        <w:t>The Growth Question</w:t>
      </w:r>
    </w:p>
    <w:p w14:paraId="63AF43F3" w14:textId="77777777" w:rsidR="0014736B" w:rsidRPr="008D2F80" w:rsidRDefault="0014736B" w:rsidP="0014736B">
      <w:pPr>
        <w:rPr>
          <w:sz w:val="8"/>
          <w:szCs w:val="8"/>
        </w:rPr>
      </w:pPr>
      <w:r w:rsidRPr="008D2F80">
        <w:rPr>
          <w:sz w:val="8"/>
          <w:szCs w:val="8"/>
        </w:rPr>
        <w:t>The issue of economic growth has divided socialists and environmentalists. Ecosocialism, however, rejects the dualistic frame of growth versus degrowth, development versus anti-development, because both positions share a purely quantitative conception of productive forces. A third position resonates more with the task ahead: the qualitative transformation of development.</w:t>
      </w:r>
    </w:p>
    <w:p w14:paraId="55CE9C8A" w14:textId="77777777" w:rsidR="0014736B" w:rsidRPr="008D2F80" w:rsidRDefault="0014736B" w:rsidP="0014736B">
      <w:pPr>
        <w:rPr>
          <w:sz w:val="8"/>
          <w:szCs w:val="8"/>
        </w:rPr>
      </w:pPr>
      <w:r w:rsidRPr="008D2F80">
        <w:rPr>
          <w:sz w:val="8"/>
          <w:szCs w:val="8"/>
        </w:rPr>
        <w:t>A new development paradigm means putting an end to the egregious waste of resources under capitalism, driven by large-scale production of useless and harmful products. The arms industry is, of course, a dramatic example, but, more generally, the primary purpose of many of the “goods” produced—with their planned obsolescence—is to generate profit for large corporations. The issue is not excessive consumption in the abstract, but the prevalent type of consumption, based as it is on massive waste and the conspicuous and compulsive pursuit of novelties promoted by “fashion.” A new society would orient production towards the satisfaction of authentic needs, including water, food, clothing, housing, and such basic services as health, education, transport, and culture.</w:t>
      </w:r>
    </w:p>
    <w:p w14:paraId="72583D1C" w14:textId="77777777" w:rsidR="0014736B" w:rsidRPr="008D2F80" w:rsidRDefault="0014736B" w:rsidP="0014736B">
      <w:pPr>
        <w:rPr>
          <w:sz w:val="8"/>
          <w:szCs w:val="8"/>
        </w:rPr>
      </w:pPr>
      <w:r w:rsidRPr="008D2F80">
        <w:rPr>
          <w:sz w:val="8"/>
          <w:szCs w:val="8"/>
        </w:rPr>
        <w:t>Obviously, the countries of the Global South, where these needs are very far from being satisfied, must pursue greater classical “development”—railroads, hospitals, sewage systems, and other infrastructure. Still, rather than emulate how affluent countries built their productive systems, these countries can pursue development in far more environmentally friendly ways, including the rapid introduction of renewable energy. While many poorer countries will need to expand agricultural production to nourish hungry, growing populations, the ecosocialist solution is to promote agroecology methods rooted in family units, cooperatives, or larger-scale collective farms—not the destructive industrialized agribusiness methods involving intensive inputs of pesticides, chemicals, and GMOs.2</w:t>
      </w:r>
    </w:p>
    <w:p w14:paraId="3E2D595A" w14:textId="77777777" w:rsidR="0014736B" w:rsidRPr="008D2F80" w:rsidRDefault="0014736B" w:rsidP="0014736B">
      <w:pPr>
        <w:rPr>
          <w:sz w:val="8"/>
          <w:szCs w:val="8"/>
        </w:rPr>
      </w:pPr>
      <w:r w:rsidRPr="008D2F80">
        <w:rPr>
          <w:sz w:val="8"/>
          <w:szCs w:val="8"/>
        </w:rPr>
        <w:t>At the same time, the ecosocialist transformation would end the heinous debt system the Global South now confronts as well as the exploitation of its resources by advanced industrial countries and rapidly developing countries like China. Instead, we can envision a strong flow of technical and economic assistance from North to South rooted in a robust sense of solidarity and the recognition that planetary problems require planetary solutions. This need not entail that people in affluent countries “reduce their standard of living”—only that they shun the obsessive consumption, induced by the capitalist system, of useless commodities that do not meet real needs or contribute to human well-being and flourishing.</w:t>
      </w:r>
    </w:p>
    <w:p w14:paraId="6CC9A709" w14:textId="77777777" w:rsidR="0014736B" w:rsidRPr="008D2F80" w:rsidRDefault="0014736B" w:rsidP="0014736B">
      <w:pPr>
        <w:rPr>
          <w:sz w:val="8"/>
          <w:szCs w:val="8"/>
        </w:rPr>
      </w:pPr>
      <w:r w:rsidRPr="008D2F80">
        <w:rPr>
          <w:sz w:val="8"/>
          <w:szCs w:val="8"/>
        </w:rPr>
        <w:t>But how do we distinguish authentic from artificial and counterproductive needs? To a considerable degree, the latter are stimulated by the mental manipulation of advertising. In contemporary capitalist societies, the advertising industry has invaded all spheres of life, shaping everything from the food we eat and the clothes we wear to sports, culture, religion, and politics. Promotional advertising has become ubiquitous, insidiously infesting our streets, landscapes, and traditional and digital media, molding habits of conspicuous and compulsive consumption. Moreover, the ad industry itself is a source of considerable waste of natural resources and labor time, ultimately paid by the consumer, for a branch of “production” that lies in direct contradiction with real social-ecological needs. While indispensable to the capitalist market economy, the advertising industry would have no place in a society in transition to ecosocialism; it would be replaced by consumer associations that vet and disseminate information on goods and services. While these changes are already happening to some extent, old habits would likely persist for some years, and nobody has the right to dictate peoples’ desires. Altering patterns of consumption is an ongoing educational challenge within a historical process of cultural change.</w:t>
      </w:r>
    </w:p>
    <w:p w14:paraId="0F1A0034" w14:textId="77777777" w:rsidR="0014736B" w:rsidRPr="008D2F80" w:rsidRDefault="0014736B" w:rsidP="0014736B">
      <w:pPr>
        <w:rPr>
          <w:sz w:val="8"/>
          <w:szCs w:val="8"/>
        </w:rPr>
      </w:pPr>
      <w:r w:rsidRPr="008D2F80">
        <w:rPr>
          <w:sz w:val="8"/>
          <w:szCs w:val="8"/>
        </w:rPr>
        <w:t>A fundamental premise of ecosocialism is that in a society without sharp class divisions and capitalist alienation, “being” will take precedence over “having.” Instead of seeking endless goods, people pursue greater free time, and the personal achievements and meaning it can bring through cultural, athletic, recreational, scientific, erotic, artistic, and political activities. There is no evidence that compulsive acquisitiveness stems from intrinsic “human nature,” as conservative rhetoric suggests. Rather, it is induced by the commodity fetishism inherent in the capitalist system, by the dominant ideology, and by advertising. Ernest Mandel summarizes this critical point well: “The continual accumulation of more and more goods […] is by no means a universal and even predominant feature of human behavior. The development of talents and inclinations for their own sake; the protection of health and life; care for children; the development of rich social relations […] become major motivations once basic material needs have been satisfied.” 3</w:t>
      </w:r>
    </w:p>
    <w:p w14:paraId="73868EFF" w14:textId="77777777" w:rsidR="0014736B" w:rsidRPr="008D2F80" w:rsidRDefault="0014736B" w:rsidP="0014736B">
      <w:pPr>
        <w:rPr>
          <w:sz w:val="16"/>
        </w:rPr>
      </w:pPr>
      <w:r w:rsidRPr="008D2F80">
        <w:rPr>
          <w:sz w:val="16"/>
        </w:rPr>
        <w:t xml:space="preserve">Of course, even a classless society faces conflict and contradiction. </w:t>
      </w:r>
      <w:r w:rsidRPr="008D2F80">
        <w:rPr>
          <w:rStyle w:val="StyleUnderline"/>
        </w:rPr>
        <w:t xml:space="preserve">The </w:t>
      </w:r>
      <w:r w:rsidRPr="008D2F80">
        <w:rPr>
          <w:rStyle w:val="Emphasis"/>
        </w:rPr>
        <w:t>transition</w:t>
      </w:r>
      <w:r w:rsidRPr="008D2F80">
        <w:rPr>
          <w:sz w:val="16"/>
        </w:rPr>
        <w:t xml:space="preserve"> to ecosocialism </w:t>
      </w:r>
      <w:r w:rsidRPr="008D2F80">
        <w:rPr>
          <w:rStyle w:val="StyleUnderline"/>
        </w:rPr>
        <w:t xml:space="preserve">would confront </w:t>
      </w:r>
      <w:r w:rsidRPr="008D2F80">
        <w:rPr>
          <w:rStyle w:val="Emphasis"/>
        </w:rPr>
        <w:t>tensions</w:t>
      </w:r>
      <w:r w:rsidRPr="008D2F80">
        <w:rPr>
          <w:sz w:val="16"/>
        </w:rPr>
        <w:t xml:space="preserve"> between the requirements of protecting the environment and meeting social needs, between ecological imperatives and the development of basic infrastructure, between popular consumer habits and the scarcity of resources, between communitarian and cosmopolitan impulses. </w:t>
      </w:r>
      <w:r w:rsidRPr="008D2F80">
        <w:rPr>
          <w:rStyle w:val="StyleUnderline"/>
        </w:rPr>
        <w:t>Struggles</w:t>
      </w:r>
      <w:r w:rsidRPr="008D2F80">
        <w:rPr>
          <w:sz w:val="16"/>
        </w:rPr>
        <w:t xml:space="preserve"> among competing </w:t>
      </w:r>
      <w:r w:rsidRPr="008D2F80">
        <w:rPr>
          <w:rStyle w:val="StyleUnderline"/>
        </w:rPr>
        <w:t>desiderata are inevitable</w:t>
      </w:r>
      <w:r w:rsidRPr="008D2F80">
        <w:rPr>
          <w:sz w:val="16"/>
        </w:rPr>
        <w:t xml:space="preserve">. Hence, </w:t>
      </w:r>
      <w:r w:rsidRPr="008D2F80">
        <w:rPr>
          <w:rStyle w:val="Emphasis"/>
        </w:rPr>
        <w:t>weighing</w:t>
      </w:r>
      <w:r w:rsidRPr="008D2F80">
        <w:rPr>
          <w:sz w:val="16"/>
        </w:rPr>
        <w:t xml:space="preserve"> </w:t>
      </w:r>
      <w:r w:rsidRPr="008D2F80">
        <w:rPr>
          <w:rStyle w:val="StyleUnderline"/>
        </w:rPr>
        <w:t>and</w:t>
      </w:r>
      <w:r w:rsidRPr="008D2F80">
        <w:rPr>
          <w:sz w:val="16"/>
        </w:rPr>
        <w:t xml:space="preserve"> </w:t>
      </w:r>
      <w:r w:rsidRPr="008D2F80">
        <w:rPr>
          <w:rStyle w:val="Emphasis"/>
        </w:rPr>
        <w:t>balancing</w:t>
      </w:r>
      <w:r w:rsidRPr="008D2F80">
        <w:rPr>
          <w:sz w:val="16"/>
        </w:rPr>
        <w:t xml:space="preserve"> </w:t>
      </w:r>
      <w:r w:rsidRPr="008D2F80">
        <w:rPr>
          <w:rStyle w:val="StyleUnderline"/>
        </w:rPr>
        <w:t>such</w:t>
      </w:r>
      <w:r w:rsidRPr="008D2F80">
        <w:rPr>
          <w:sz w:val="16"/>
        </w:rPr>
        <w:t xml:space="preserve"> </w:t>
      </w:r>
      <w:r w:rsidRPr="008D2F80">
        <w:rPr>
          <w:rStyle w:val="StyleUnderline"/>
        </w:rPr>
        <w:t xml:space="preserve">interests must become the task of a </w:t>
      </w:r>
      <w:r w:rsidRPr="008D2F80">
        <w:rPr>
          <w:rStyle w:val="Emphasis"/>
        </w:rPr>
        <w:t>democratic planning process</w:t>
      </w:r>
      <w:r w:rsidRPr="008D2F80">
        <w:rPr>
          <w:sz w:val="16"/>
        </w:rPr>
        <w:t xml:space="preserve">, </w:t>
      </w:r>
      <w:r w:rsidRPr="008D2F80">
        <w:rPr>
          <w:rStyle w:val="StyleUnderline"/>
        </w:rPr>
        <w:t xml:space="preserve">liberated from the </w:t>
      </w:r>
      <w:r w:rsidRPr="008D2F80">
        <w:rPr>
          <w:rStyle w:val="Emphasis"/>
        </w:rPr>
        <w:t>imperatives</w:t>
      </w:r>
      <w:r w:rsidRPr="008D2F80">
        <w:rPr>
          <w:sz w:val="16"/>
        </w:rPr>
        <w:t xml:space="preserve"> </w:t>
      </w:r>
      <w:r w:rsidRPr="008D2F80">
        <w:rPr>
          <w:rStyle w:val="StyleUnderline"/>
        </w:rPr>
        <w:t xml:space="preserve">of </w:t>
      </w:r>
      <w:r w:rsidRPr="008D2F80">
        <w:rPr>
          <w:rStyle w:val="Emphasis"/>
        </w:rPr>
        <w:t>capital</w:t>
      </w:r>
      <w:r w:rsidRPr="008D2F80">
        <w:rPr>
          <w:sz w:val="16"/>
        </w:rPr>
        <w:t xml:space="preserve"> and profit-making, to come up with solutions through transparent, plural, and open public discourse. Such participatory democracy at all levels does not mean that there will not be mistakes, but it allows for the self-correction by the members of the social collectivity of its own mistakes.</w:t>
      </w:r>
    </w:p>
    <w:p w14:paraId="0C28D11D" w14:textId="77777777" w:rsidR="0014736B" w:rsidRPr="008D2F80" w:rsidRDefault="0014736B" w:rsidP="0014736B">
      <w:pPr>
        <w:rPr>
          <w:sz w:val="16"/>
        </w:rPr>
      </w:pPr>
      <w:r w:rsidRPr="008D2F80">
        <w:rPr>
          <w:sz w:val="16"/>
        </w:rPr>
        <w:t>Intellectual Roots</w:t>
      </w:r>
    </w:p>
    <w:p w14:paraId="14EAFE69" w14:textId="77777777" w:rsidR="0014736B" w:rsidRPr="008D2F80" w:rsidRDefault="0014736B" w:rsidP="0014736B">
      <w:pPr>
        <w:rPr>
          <w:sz w:val="8"/>
          <w:szCs w:val="8"/>
        </w:rPr>
      </w:pPr>
      <w:r w:rsidRPr="008D2F80">
        <w:rPr>
          <w:sz w:val="8"/>
          <w:szCs w:val="8"/>
        </w:rPr>
        <w:t>Although ecosocialism is a fairly recent phenomenon, its intellectual roots can be traced back to Marx and Engels. Because environmental issues were not as salient in the nineteenth century as in our era of incipient ecological catastrophe, these concerns did not play a central role in Marx and Engels’s works. Nevertheless, their writings use arguments and concepts vital to the connection between capitalist dynamics and the destruction of the natural environment, and to the development of a socialist and ecological alternative to the prevailing system.</w:t>
      </w:r>
    </w:p>
    <w:p w14:paraId="162EB074" w14:textId="77777777" w:rsidR="0014736B" w:rsidRPr="008D2F80" w:rsidRDefault="0014736B" w:rsidP="0014736B">
      <w:pPr>
        <w:rPr>
          <w:sz w:val="8"/>
          <w:szCs w:val="8"/>
        </w:rPr>
      </w:pPr>
      <w:r w:rsidRPr="008D2F80">
        <w:rPr>
          <w:sz w:val="8"/>
          <w:szCs w:val="8"/>
        </w:rPr>
        <w:t>Some passages in Marx and Engels (and certainly in the dominant Marxist currents that followed) do embrace an uncritical stance toward the productive forces created by capital, treating the “development of productive forces” as the main factor in human progress. However, Marx was radically opposed to what we now call “productivism”— the capitalist logic by which the accumulation of capital, wealth, and commodities becomes an end in itself. The fundamental idea of a socialist economy—in contrast to the bureaucratic caricatures that prevailed in the “socialist” experiments of the twentieth century—is to produce use-values, goods that are necessary for the satisfaction of human needs, well-being, and fulfillment. The central feature of technical progress for Marx was not the indefinite growth of products (“having”) but the reduction of socially necessary labor and concomitant increase of free time (“being”).4 Marx's emphasis on communist self-development, on free time for artistic, erotic, or intellectual activities—in contrast to the capitalist obsession with the consumption of more and more material goods—implies a decisive reduction of pressure on the natural environment.5</w:t>
      </w:r>
    </w:p>
    <w:p w14:paraId="18340F5C" w14:textId="77777777" w:rsidR="0014736B" w:rsidRPr="008D2F80" w:rsidRDefault="0014736B" w:rsidP="0014736B">
      <w:pPr>
        <w:rPr>
          <w:sz w:val="8"/>
          <w:szCs w:val="8"/>
        </w:rPr>
      </w:pPr>
      <w:r w:rsidRPr="008D2F80">
        <w:rPr>
          <w:sz w:val="8"/>
          <w:szCs w:val="8"/>
        </w:rPr>
        <w:t>Beyond the presumed benefit for the environment, a key Marxian contribution to socialist ecological thinking is attributing to capitalism a metabolic rift—i.e., a disruption of the material exchange between human societies and the natural environment. The issue is discussed, inter alia, in a well-known passage of Capital:</w:t>
      </w:r>
    </w:p>
    <w:p w14:paraId="203DFF43" w14:textId="77777777" w:rsidR="0014736B" w:rsidRPr="008D2F80" w:rsidRDefault="0014736B" w:rsidP="0014736B">
      <w:pPr>
        <w:rPr>
          <w:sz w:val="8"/>
          <w:szCs w:val="8"/>
        </w:rPr>
      </w:pPr>
      <w:r w:rsidRPr="008D2F80">
        <w:rPr>
          <w:sz w:val="8"/>
          <w:szCs w:val="8"/>
        </w:rPr>
        <w:t>Capitalist production [...] disturbs the metabolic interaction between man and the earth, i.e., prevents the return to the soil of its constituent elements consumed by man in the form of food and clothing; hence it hinders the operation of the eternal natural conditions for the lasting fertility of the soil. [...] All progress in capitalist agriculture is a progress in the art, not only of robbing the worker, but of robbing the soil [...]. The more a country [...] develops itself on the basis of great industry, the more this process of destruction takes place quickly. Capitalist production [...] only develops [...] by simultaneously undermining the original sources of all wealth—the soil and the worker.6</w:t>
      </w:r>
    </w:p>
    <w:p w14:paraId="057661B8" w14:textId="77777777" w:rsidR="0014736B" w:rsidRPr="008D2F80" w:rsidRDefault="0014736B" w:rsidP="0014736B">
      <w:pPr>
        <w:rPr>
          <w:sz w:val="8"/>
          <w:szCs w:val="8"/>
        </w:rPr>
      </w:pPr>
      <w:r w:rsidRPr="008D2F80">
        <w:rPr>
          <w:sz w:val="8"/>
          <w:szCs w:val="8"/>
        </w:rPr>
        <w:t>This important passage clarifies Marx’s dialectical vision of the contradictions of “progress” and its destructive consequences for nature under capitalist conditions. The example, of course, is limited to the loss of fertility by the soil. But on this basis, Marx draws the broad insight that capitalist production embodies a tendency to undermine the “eternal natural conditions.” From a similar vantage, Marx reiterates his more familiar argument that the same predatory logic of capitalism exploits and debases workers.</w:t>
      </w:r>
    </w:p>
    <w:p w14:paraId="298F820C" w14:textId="77777777" w:rsidR="0014736B" w:rsidRPr="008D2F80" w:rsidRDefault="0014736B" w:rsidP="0014736B">
      <w:pPr>
        <w:rPr>
          <w:sz w:val="8"/>
          <w:szCs w:val="8"/>
        </w:rPr>
      </w:pPr>
      <w:r w:rsidRPr="008D2F80">
        <w:rPr>
          <w:sz w:val="8"/>
          <w:szCs w:val="8"/>
        </w:rPr>
        <w:t>While most contemporary ecosocialists are inspired by Marx’s insights, ecology has become far more central to their analysis and action. During the 1970s and 1980s in Europe and the US, an ecological socialism began to take shape. Manuel Sacristan, a Spanish dissident-Communist philosopher, founded the ecosocialist and feminist journal Mientras Tanto in 1979, introducing the dialectical concept of “destructive-productive forces.” Raymond Williams, a British socialist and founder of modern cultural studies, became one of the first in Europe to call for an “ecologically conscious socialism” and is often credited with coining the term “ecosocialism” itself. André Gorz, a French philosopher and journalist, argued that political ecology must contain a critique of economic thought and called for an ecological and humanist transformation of work. Barry Commoner, an American biologist, argued that the capitalist system and its technology—and not population growth—was responsible for the destruction of the environment, which led him to the conclusion that “some sort of socialism” was the realistic alternative.7</w:t>
      </w:r>
    </w:p>
    <w:p w14:paraId="017CD4AA" w14:textId="77777777" w:rsidR="0014736B" w:rsidRPr="008D2F80" w:rsidRDefault="0014736B" w:rsidP="0014736B">
      <w:pPr>
        <w:rPr>
          <w:sz w:val="8"/>
          <w:szCs w:val="8"/>
        </w:rPr>
      </w:pPr>
      <w:r w:rsidRPr="008D2F80">
        <w:rPr>
          <w:sz w:val="8"/>
          <w:szCs w:val="8"/>
        </w:rPr>
        <w:t>In the 1980s, James O’Connor founded the influential journal Capitalism, Nature and Socialism, which was inspired by his idea of the “second contradiction of capitalism.” In this formulation, the first contradiction is the Marxist one between the forces and relations of production; the second contradiction lies between the mode of production and the “conditions of production,” especially, the state of the environment.</w:t>
      </w:r>
    </w:p>
    <w:p w14:paraId="2CF72A1E" w14:textId="77777777" w:rsidR="0014736B" w:rsidRPr="008D2F80" w:rsidRDefault="0014736B" w:rsidP="0014736B">
      <w:pPr>
        <w:rPr>
          <w:sz w:val="8"/>
          <w:szCs w:val="8"/>
        </w:rPr>
      </w:pPr>
      <w:r w:rsidRPr="008D2F80">
        <w:rPr>
          <w:sz w:val="8"/>
          <w:szCs w:val="8"/>
        </w:rPr>
        <w:t>A new generation of eco-Marxists appeared in the 2000s, including John Bellamy Foster and others around the journal Monthly Review, who further developed the Marxian concept of metabolic rift between human societies and the environment. In 2001, Joel Kovel and the present author issued “An Ecosocialist Manifesto,” which was further developed by the same authors, together with Ian Angus, in the 2008 Belem Ecosocialist Manifesto, which was signed by hundreds of people from forty countries and distributed at the World Social Forum in 2009. It has since become an important reference for ecosocialists around the world.8</w:t>
      </w:r>
    </w:p>
    <w:p w14:paraId="211788C2" w14:textId="77777777" w:rsidR="0014736B" w:rsidRPr="008D2F80" w:rsidRDefault="0014736B" w:rsidP="0014736B">
      <w:pPr>
        <w:rPr>
          <w:sz w:val="16"/>
        </w:rPr>
      </w:pPr>
      <w:r w:rsidRPr="008D2F80">
        <w:rPr>
          <w:sz w:val="16"/>
        </w:rPr>
        <w:t>Why Environmentalists Need to Be Socialists</w:t>
      </w:r>
    </w:p>
    <w:p w14:paraId="1EE640E0" w14:textId="77777777" w:rsidR="0014736B" w:rsidRPr="008D2F80" w:rsidRDefault="0014736B" w:rsidP="0014736B">
      <w:pPr>
        <w:rPr>
          <w:sz w:val="16"/>
        </w:rPr>
      </w:pPr>
      <w:r w:rsidRPr="008D2F80">
        <w:rPr>
          <w:sz w:val="16"/>
        </w:rPr>
        <w:t xml:space="preserve">As these and other authors have shown, capitalism is incompatible with a sustainable future. </w:t>
      </w:r>
      <w:r w:rsidRPr="00105F74">
        <w:rPr>
          <w:rStyle w:val="StyleUnderline"/>
          <w:highlight w:val="cyan"/>
        </w:rPr>
        <w:t>The</w:t>
      </w:r>
      <w:r w:rsidRPr="008D2F80">
        <w:rPr>
          <w:sz w:val="16"/>
        </w:rPr>
        <w:t xml:space="preserve"> </w:t>
      </w:r>
      <w:r w:rsidRPr="008D2F80">
        <w:rPr>
          <w:rStyle w:val="Emphasis"/>
        </w:rPr>
        <w:t xml:space="preserve">capitalist </w:t>
      </w:r>
      <w:r w:rsidRPr="00105F74">
        <w:rPr>
          <w:rStyle w:val="Emphasis"/>
          <w:highlight w:val="cyan"/>
        </w:rPr>
        <w:t>system</w:t>
      </w:r>
      <w:r w:rsidRPr="008D2F80">
        <w:rPr>
          <w:sz w:val="16"/>
        </w:rPr>
        <w:t>, an economic growth machine propelled by fossil fuels since the Industrial Revolution</w:t>
      </w:r>
      <w:r w:rsidRPr="008D2F80">
        <w:rPr>
          <w:rStyle w:val="StyleUnderline"/>
        </w:rPr>
        <w:t xml:space="preserve">, </w:t>
      </w:r>
      <w:r w:rsidRPr="00105F74">
        <w:rPr>
          <w:rStyle w:val="StyleUnderline"/>
          <w:highlight w:val="cyan"/>
        </w:rPr>
        <w:t>is a</w:t>
      </w:r>
      <w:r w:rsidRPr="008D2F80">
        <w:rPr>
          <w:rStyle w:val="StyleUnderline"/>
        </w:rPr>
        <w:t xml:space="preserve"> primary </w:t>
      </w:r>
      <w:r w:rsidRPr="00105F74">
        <w:rPr>
          <w:rStyle w:val="Emphasis"/>
          <w:highlight w:val="cyan"/>
        </w:rPr>
        <w:t>culprit</w:t>
      </w:r>
      <w:r w:rsidRPr="00105F74">
        <w:rPr>
          <w:sz w:val="16"/>
          <w:highlight w:val="cyan"/>
        </w:rPr>
        <w:t xml:space="preserve"> </w:t>
      </w:r>
      <w:r w:rsidRPr="00105F74">
        <w:rPr>
          <w:rStyle w:val="StyleUnderline"/>
          <w:highlight w:val="cyan"/>
        </w:rPr>
        <w:t>in</w:t>
      </w:r>
      <w:r w:rsidRPr="008D2F80">
        <w:rPr>
          <w:sz w:val="16"/>
        </w:rPr>
        <w:t xml:space="preserve"> </w:t>
      </w:r>
      <w:r w:rsidRPr="008D2F80">
        <w:rPr>
          <w:rStyle w:val="Emphasis"/>
        </w:rPr>
        <w:t>climate</w:t>
      </w:r>
      <w:r w:rsidRPr="008D2F80">
        <w:rPr>
          <w:sz w:val="16"/>
        </w:rPr>
        <w:t xml:space="preserve"> change </w:t>
      </w:r>
      <w:r w:rsidRPr="008D2F80">
        <w:rPr>
          <w:rStyle w:val="StyleUnderline"/>
        </w:rPr>
        <w:t>and</w:t>
      </w:r>
      <w:r w:rsidRPr="008D2F80">
        <w:rPr>
          <w:sz w:val="16"/>
        </w:rPr>
        <w:t xml:space="preserve"> </w:t>
      </w:r>
      <w:r w:rsidRPr="00105F74">
        <w:rPr>
          <w:rStyle w:val="StyleUnderline"/>
          <w:highlight w:val="cyan"/>
        </w:rPr>
        <w:t>the</w:t>
      </w:r>
      <w:r w:rsidRPr="008D2F80">
        <w:rPr>
          <w:sz w:val="16"/>
        </w:rPr>
        <w:t xml:space="preserve"> wider </w:t>
      </w:r>
      <w:r w:rsidRPr="008D2F80">
        <w:rPr>
          <w:rStyle w:val="Emphasis"/>
        </w:rPr>
        <w:t xml:space="preserve">ecological </w:t>
      </w:r>
      <w:r w:rsidRPr="00105F74">
        <w:rPr>
          <w:rStyle w:val="Emphasis"/>
          <w:highlight w:val="cyan"/>
        </w:rPr>
        <w:t>crisis</w:t>
      </w:r>
      <w:r w:rsidRPr="008D2F80">
        <w:rPr>
          <w:sz w:val="16"/>
        </w:rPr>
        <w:t xml:space="preserve"> on Earth. </w:t>
      </w:r>
      <w:r w:rsidRPr="008D2F80">
        <w:rPr>
          <w:rStyle w:val="StyleUnderline"/>
        </w:rPr>
        <w:t>Its</w:t>
      </w:r>
      <w:r w:rsidRPr="008D2F80">
        <w:rPr>
          <w:sz w:val="16"/>
        </w:rPr>
        <w:t xml:space="preserve"> irrational </w:t>
      </w:r>
      <w:r w:rsidRPr="008D2F80">
        <w:rPr>
          <w:rStyle w:val="StyleUnderline"/>
        </w:rPr>
        <w:t xml:space="preserve">logic of endless </w:t>
      </w:r>
      <w:r w:rsidRPr="008D2F80">
        <w:rPr>
          <w:rStyle w:val="Emphasis"/>
        </w:rPr>
        <w:t>expansion</w:t>
      </w:r>
      <w:r w:rsidRPr="008D2F80">
        <w:rPr>
          <w:sz w:val="16"/>
        </w:rPr>
        <w:t xml:space="preserve"> and accumulation, waste of resources, ostentatious consumption, planned obsolescence, and pursuit of profit at any cost is </w:t>
      </w:r>
      <w:r w:rsidRPr="008D2F80">
        <w:rPr>
          <w:rStyle w:val="StyleUnderline"/>
        </w:rPr>
        <w:t xml:space="preserve">driving the planet to the </w:t>
      </w:r>
      <w:r w:rsidRPr="008D2F80">
        <w:rPr>
          <w:rStyle w:val="Emphasis"/>
          <w:szCs w:val="26"/>
        </w:rPr>
        <w:t>brink of the abyss</w:t>
      </w:r>
      <w:r w:rsidRPr="008D2F80">
        <w:rPr>
          <w:sz w:val="16"/>
        </w:rPr>
        <w:t>.</w:t>
      </w:r>
    </w:p>
    <w:p w14:paraId="02538AA9" w14:textId="77777777" w:rsidR="0014736B" w:rsidRPr="008D2F80" w:rsidRDefault="0014736B" w:rsidP="0014736B">
      <w:pPr>
        <w:rPr>
          <w:sz w:val="16"/>
        </w:rPr>
      </w:pPr>
      <w:r w:rsidRPr="00105F74">
        <w:rPr>
          <w:rStyle w:val="StyleUnderline"/>
          <w:highlight w:val="cyan"/>
        </w:rPr>
        <w:t>Does</w:t>
      </w:r>
      <w:r w:rsidRPr="008D2F80">
        <w:rPr>
          <w:sz w:val="16"/>
        </w:rPr>
        <w:t xml:space="preserve"> “green capitalism”—the strategy of </w:t>
      </w:r>
      <w:r w:rsidRPr="00105F74">
        <w:rPr>
          <w:rStyle w:val="Emphasis"/>
          <w:highlight w:val="cyan"/>
        </w:rPr>
        <w:t>reducing environment</w:t>
      </w:r>
      <w:r w:rsidRPr="000050C0">
        <w:rPr>
          <w:rStyle w:val="Emphasis"/>
        </w:rPr>
        <w:t>al impact</w:t>
      </w:r>
      <w:r w:rsidRPr="008D2F80">
        <w:rPr>
          <w:sz w:val="16"/>
        </w:rPr>
        <w:t xml:space="preserve"> </w:t>
      </w:r>
      <w:r w:rsidRPr="008D2F80">
        <w:rPr>
          <w:rStyle w:val="StyleUnderline"/>
        </w:rPr>
        <w:t>while</w:t>
      </w:r>
      <w:r w:rsidRPr="008D2F80">
        <w:rPr>
          <w:sz w:val="16"/>
        </w:rPr>
        <w:t xml:space="preserve"> </w:t>
      </w:r>
      <w:r w:rsidRPr="00105F74">
        <w:rPr>
          <w:rStyle w:val="Emphasis"/>
          <w:highlight w:val="cyan"/>
        </w:rPr>
        <w:t>maintain</w:t>
      </w:r>
      <w:r w:rsidRPr="000050C0">
        <w:rPr>
          <w:rStyle w:val="Emphasis"/>
        </w:rPr>
        <w:t>ing</w:t>
      </w:r>
      <w:r w:rsidRPr="000050C0">
        <w:rPr>
          <w:sz w:val="16"/>
        </w:rPr>
        <w:t xml:space="preserve"> dominant</w:t>
      </w:r>
      <w:r w:rsidRPr="008D2F80">
        <w:rPr>
          <w:sz w:val="16"/>
        </w:rPr>
        <w:t xml:space="preserve"> </w:t>
      </w:r>
      <w:r w:rsidRPr="008D2F80">
        <w:rPr>
          <w:rStyle w:val="Emphasis"/>
        </w:rPr>
        <w:t xml:space="preserve">economic </w:t>
      </w:r>
      <w:r w:rsidRPr="00105F74">
        <w:rPr>
          <w:rStyle w:val="Emphasis"/>
          <w:highlight w:val="cyan"/>
        </w:rPr>
        <w:t>institutions</w:t>
      </w:r>
      <w:r w:rsidRPr="00105F74">
        <w:rPr>
          <w:sz w:val="16"/>
          <w:highlight w:val="cyan"/>
        </w:rPr>
        <w:t>—</w:t>
      </w:r>
      <w:r w:rsidRPr="00105F74">
        <w:rPr>
          <w:rStyle w:val="StyleUnderline"/>
          <w:highlight w:val="cyan"/>
        </w:rPr>
        <w:t>offer a</w:t>
      </w:r>
      <w:r w:rsidRPr="008D2F80">
        <w:rPr>
          <w:rStyle w:val="StyleUnderline"/>
        </w:rPr>
        <w:t xml:space="preserve"> </w:t>
      </w:r>
      <w:r w:rsidRPr="00105F74">
        <w:rPr>
          <w:rStyle w:val="Emphasis"/>
          <w:highlight w:val="cyan"/>
        </w:rPr>
        <w:t>solution</w:t>
      </w:r>
      <w:r w:rsidRPr="008D2F80">
        <w:rPr>
          <w:sz w:val="16"/>
        </w:rPr>
        <w:t xml:space="preserve">? </w:t>
      </w:r>
      <w:r w:rsidRPr="00105F74">
        <w:rPr>
          <w:rStyle w:val="StyleUnderline"/>
          <w:highlight w:val="cyan"/>
        </w:rPr>
        <w:t xml:space="preserve">The </w:t>
      </w:r>
      <w:r w:rsidRPr="00105F74">
        <w:rPr>
          <w:rStyle w:val="Emphasis"/>
          <w:highlight w:val="cyan"/>
        </w:rPr>
        <w:t>implausibility</w:t>
      </w:r>
      <w:r w:rsidRPr="00105F74">
        <w:rPr>
          <w:rStyle w:val="StyleUnderline"/>
          <w:highlight w:val="cyan"/>
        </w:rPr>
        <w:t xml:space="preserve"> of</w:t>
      </w:r>
      <w:r w:rsidRPr="008D2F80">
        <w:rPr>
          <w:rStyle w:val="StyleUnderline"/>
        </w:rPr>
        <w:t xml:space="preserve"> such a</w:t>
      </w:r>
      <w:r w:rsidRPr="008D2F80">
        <w:rPr>
          <w:sz w:val="16"/>
        </w:rPr>
        <w:t xml:space="preserve"> </w:t>
      </w:r>
      <w:r w:rsidRPr="00105F74">
        <w:rPr>
          <w:rStyle w:val="Emphasis"/>
          <w:highlight w:val="cyan"/>
        </w:rPr>
        <w:t>Policy Reform</w:t>
      </w:r>
      <w:r w:rsidRPr="008D2F80">
        <w:rPr>
          <w:rStyle w:val="Emphasis"/>
        </w:rPr>
        <w:t xml:space="preserve"> scenario</w:t>
      </w:r>
      <w:r w:rsidRPr="008D2F80">
        <w:rPr>
          <w:sz w:val="16"/>
        </w:rPr>
        <w:t xml:space="preserve"> </w:t>
      </w:r>
      <w:r w:rsidRPr="00105F74">
        <w:rPr>
          <w:rStyle w:val="StyleUnderline"/>
          <w:highlight w:val="cyan"/>
        </w:rPr>
        <w:t>is seen</w:t>
      </w:r>
      <w:r w:rsidRPr="008D2F80">
        <w:rPr>
          <w:rStyle w:val="StyleUnderline"/>
        </w:rPr>
        <w:t xml:space="preserve"> most vividly </w:t>
      </w:r>
      <w:r w:rsidRPr="00105F74">
        <w:rPr>
          <w:rStyle w:val="StyleUnderline"/>
          <w:highlight w:val="cyan"/>
        </w:rPr>
        <w:t>in the failure of</w:t>
      </w:r>
      <w:r w:rsidRPr="008D2F80">
        <w:rPr>
          <w:rStyle w:val="StyleUnderline"/>
        </w:rPr>
        <w:t xml:space="preserve"> a quarter-century of international </w:t>
      </w:r>
      <w:r w:rsidRPr="00105F74">
        <w:rPr>
          <w:rStyle w:val="Emphasis"/>
          <w:highlight w:val="cyan"/>
        </w:rPr>
        <w:t>conferences</w:t>
      </w:r>
      <w:r w:rsidRPr="00105F74">
        <w:rPr>
          <w:sz w:val="16"/>
          <w:highlight w:val="cyan"/>
        </w:rPr>
        <w:t xml:space="preserve"> </w:t>
      </w:r>
      <w:r w:rsidRPr="00105F74">
        <w:rPr>
          <w:rStyle w:val="StyleUnderline"/>
          <w:highlight w:val="cyan"/>
        </w:rPr>
        <w:t>to</w:t>
      </w:r>
      <w:r w:rsidRPr="008D2F80">
        <w:rPr>
          <w:sz w:val="16"/>
        </w:rPr>
        <w:t xml:space="preserve"> effectively </w:t>
      </w:r>
      <w:r w:rsidRPr="00105F74">
        <w:rPr>
          <w:rStyle w:val="StyleUnderline"/>
          <w:highlight w:val="cyan"/>
        </w:rPr>
        <w:t>address</w:t>
      </w:r>
      <w:r w:rsidRPr="008D2F80">
        <w:rPr>
          <w:rStyle w:val="StyleUnderline"/>
        </w:rPr>
        <w:t xml:space="preserve"> climate</w:t>
      </w:r>
      <w:r w:rsidRPr="008D2F80">
        <w:rPr>
          <w:sz w:val="16"/>
        </w:rPr>
        <w:t xml:space="preserve"> </w:t>
      </w:r>
      <w:r w:rsidRPr="00105F74">
        <w:rPr>
          <w:rStyle w:val="Emphasis"/>
          <w:highlight w:val="cyan"/>
        </w:rPr>
        <w:t>change</w:t>
      </w:r>
      <w:r w:rsidRPr="008D2F80">
        <w:rPr>
          <w:sz w:val="16"/>
        </w:rPr>
        <w:t xml:space="preserve">.9 </w:t>
      </w:r>
      <w:r w:rsidRPr="008D2F80">
        <w:rPr>
          <w:rStyle w:val="StyleUnderline"/>
        </w:rPr>
        <w:t>The</w:t>
      </w:r>
      <w:r w:rsidRPr="008D2F80">
        <w:rPr>
          <w:sz w:val="16"/>
        </w:rPr>
        <w:t xml:space="preserve"> political </w:t>
      </w:r>
      <w:r w:rsidRPr="00105F74">
        <w:rPr>
          <w:rStyle w:val="StyleUnderline"/>
          <w:highlight w:val="cyan"/>
        </w:rPr>
        <w:t xml:space="preserve">forces committed to the </w:t>
      </w:r>
      <w:r w:rsidRPr="00105F74">
        <w:rPr>
          <w:rStyle w:val="Emphasis"/>
          <w:highlight w:val="cyan"/>
        </w:rPr>
        <w:t>capitalist</w:t>
      </w:r>
      <w:r w:rsidRPr="008D2F80">
        <w:rPr>
          <w:rStyle w:val="StyleUnderline"/>
        </w:rPr>
        <w:t xml:space="preserve"> “market </w:t>
      </w:r>
      <w:r w:rsidRPr="00105F74">
        <w:rPr>
          <w:rStyle w:val="Emphasis"/>
          <w:highlight w:val="cyan"/>
        </w:rPr>
        <w:t>economy</w:t>
      </w:r>
      <w:r w:rsidRPr="008D2F80">
        <w:rPr>
          <w:sz w:val="16"/>
        </w:rPr>
        <w:t xml:space="preserve">” </w:t>
      </w:r>
      <w:r w:rsidRPr="008D2F80">
        <w:rPr>
          <w:rStyle w:val="StyleUnderline"/>
        </w:rPr>
        <w:t xml:space="preserve">that have created the problem </w:t>
      </w:r>
      <w:r w:rsidRPr="00105F74">
        <w:rPr>
          <w:rStyle w:val="Emphasis"/>
          <w:szCs w:val="26"/>
          <w:highlight w:val="cyan"/>
        </w:rPr>
        <w:t>cannot be the</w:t>
      </w:r>
      <w:r w:rsidRPr="008D2F80">
        <w:rPr>
          <w:rStyle w:val="Emphasis"/>
          <w:szCs w:val="26"/>
        </w:rPr>
        <w:t xml:space="preserve"> source of the </w:t>
      </w:r>
      <w:r w:rsidRPr="00105F74">
        <w:rPr>
          <w:rStyle w:val="Emphasis"/>
          <w:szCs w:val="26"/>
          <w:highlight w:val="cyan"/>
        </w:rPr>
        <w:t>solution</w:t>
      </w:r>
      <w:r w:rsidRPr="008D2F80">
        <w:rPr>
          <w:sz w:val="16"/>
        </w:rPr>
        <w:t>.</w:t>
      </w:r>
    </w:p>
    <w:p w14:paraId="59FB36D8" w14:textId="77777777" w:rsidR="0014736B" w:rsidRPr="000050C0" w:rsidRDefault="0014736B" w:rsidP="0014736B">
      <w:pPr>
        <w:rPr>
          <w:sz w:val="16"/>
        </w:rPr>
      </w:pPr>
      <w:r w:rsidRPr="008D2F80">
        <w:rPr>
          <w:sz w:val="16"/>
        </w:rPr>
        <w:t xml:space="preserve">For example, at the 2015 Paris climate conference, many countries resolved to make serious efforts to keep average global temperature increases below 2o C (ideally, they agreed, below 1.5o C). Correspondingly, they volunteered to implement measures to reduce their greenhouse gas emissions. However, they put no enforcement mechanisms in place nor any consequences for noncompliance, hence no guarantee that any country will keep its word. The US, the world’s second-highest emitter of carbon emissions, is now run by a climate denier who pulled the US out of the agreement. Even if all countries did meet their commitments, the global </w:t>
      </w:r>
      <w:r w:rsidRPr="000050C0">
        <w:rPr>
          <w:sz w:val="16"/>
        </w:rPr>
        <w:t>temperature would rise by 3o C or more, with great risk of dire, irreversible climate change.10</w:t>
      </w:r>
    </w:p>
    <w:p w14:paraId="1573DC92" w14:textId="77777777" w:rsidR="0014736B" w:rsidRPr="00C920AC" w:rsidRDefault="0014736B" w:rsidP="0014736B">
      <w:pPr>
        <w:rPr>
          <w:sz w:val="16"/>
        </w:rPr>
      </w:pPr>
      <w:r w:rsidRPr="000050C0">
        <w:rPr>
          <w:sz w:val="16"/>
        </w:rPr>
        <w:t xml:space="preserve">Ultimately, </w:t>
      </w:r>
      <w:r w:rsidRPr="000050C0">
        <w:rPr>
          <w:rStyle w:val="StyleUnderline"/>
        </w:rPr>
        <w:t xml:space="preserve">the fatal flaw of </w:t>
      </w:r>
      <w:r w:rsidRPr="000050C0">
        <w:rPr>
          <w:rStyle w:val="Emphasis"/>
        </w:rPr>
        <w:t>green capitalism</w:t>
      </w:r>
      <w:r w:rsidRPr="000050C0">
        <w:rPr>
          <w:sz w:val="16"/>
        </w:rPr>
        <w:t xml:space="preserve"> </w:t>
      </w:r>
      <w:r w:rsidRPr="000050C0">
        <w:rPr>
          <w:rStyle w:val="StyleUnderline"/>
        </w:rPr>
        <w:t>lies in the conflict between the micro-</w:t>
      </w:r>
      <w:r w:rsidRPr="000050C0">
        <w:rPr>
          <w:rStyle w:val="Emphasis"/>
        </w:rPr>
        <w:t>rationality</w:t>
      </w:r>
      <w:r w:rsidRPr="000050C0">
        <w:rPr>
          <w:sz w:val="16"/>
        </w:rPr>
        <w:t xml:space="preserve"> of </w:t>
      </w:r>
      <w:r w:rsidRPr="000050C0">
        <w:rPr>
          <w:rStyle w:val="StyleUnderline"/>
        </w:rPr>
        <w:t xml:space="preserve">the capitalist </w:t>
      </w:r>
      <w:r w:rsidRPr="000050C0">
        <w:rPr>
          <w:rStyle w:val="Emphasis"/>
        </w:rPr>
        <w:t>market</w:t>
      </w:r>
      <w:r w:rsidRPr="000050C0">
        <w:rPr>
          <w:sz w:val="16"/>
        </w:rPr>
        <w:t xml:space="preserve">, with its </w:t>
      </w:r>
      <w:r w:rsidRPr="000050C0">
        <w:rPr>
          <w:rStyle w:val="StyleUnderline"/>
        </w:rPr>
        <w:t xml:space="preserve">short-sighted calculation of </w:t>
      </w:r>
      <w:r w:rsidRPr="000050C0">
        <w:rPr>
          <w:rStyle w:val="Emphasis"/>
        </w:rPr>
        <w:t>profit</w:t>
      </w:r>
      <w:r w:rsidRPr="000050C0">
        <w:rPr>
          <w:rStyle w:val="StyleUnderline"/>
        </w:rPr>
        <w:t xml:space="preserve"> and </w:t>
      </w:r>
      <w:r w:rsidRPr="000050C0">
        <w:rPr>
          <w:rStyle w:val="Emphasis"/>
        </w:rPr>
        <w:t>loss</w:t>
      </w:r>
      <w:r w:rsidRPr="000050C0">
        <w:rPr>
          <w:rStyle w:val="StyleUnderline"/>
        </w:rPr>
        <w:t>,</w:t>
      </w:r>
      <w:r w:rsidRPr="000050C0">
        <w:rPr>
          <w:sz w:val="16"/>
        </w:rPr>
        <w:t xml:space="preserve"> </w:t>
      </w:r>
      <w:r w:rsidRPr="000050C0">
        <w:rPr>
          <w:rStyle w:val="StyleUnderline"/>
        </w:rPr>
        <w:t xml:space="preserve">and the macro-rationality of </w:t>
      </w:r>
      <w:r w:rsidRPr="000050C0">
        <w:rPr>
          <w:rStyle w:val="Emphasis"/>
        </w:rPr>
        <w:t>collective action</w:t>
      </w:r>
      <w:r w:rsidRPr="000050C0">
        <w:rPr>
          <w:rStyle w:val="StyleUnderline"/>
        </w:rPr>
        <w:t xml:space="preserve"> for</w:t>
      </w:r>
      <w:r w:rsidRPr="000050C0">
        <w:rPr>
          <w:sz w:val="16"/>
        </w:rPr>
        <w:t xml:space="preserve"> the </w:t>
      </w:r>
      <w:r w:rsidRPr="000050C0">
        <w:rPr>
          <w:rStyle w:val="Emphasis"/>
        </w:rPr>
        <w:t>common good</w:t>
      </w:r>
      <w:r w:rsidRPr="000050C0">
        <w:rPr>
          <w:sz w:val="16"/>
        </w:rPr>
        <w:t xml:space="preserve">. The blind </w:t>
      </w:r>
      <w:r w:rsidRPr="000050C0">
        <w:rPr>
          <w:rStyle w:val="StyleUnderline"/>
        </w:rPr>
        <w:t>logic of the market</w:t>
      </w:r>
      <w:r w:rsidRPr="000050C0">
        <w:rPr>
          <w:sz w:val="16"/>
        </w:rPr>
        <w:t xml:space="preserve"> resists a </w:t>
      </w:r>
      <w:r w:rsidRPr="000050C0">
        <w:rPr>
          <w:rStyle w:val="Emphasis"/>
        </w:rPr>
        <w:t>rapid</w:t>
      </w:r>
      <w:r w:rsidRPr="000050C0">
        <w:rPr>
          <w:sz w:val="16"/>
        </w:rPr>
        <w:t xml:space="preserve"> energy </w:t>
      </w:r>
      <w:r w:rsidRPr="000050C0">
        <w:rPr>
          <w:rStyle w:val="Emphasis"/>
        </w:rPr>
        <w:t>transformation</w:t>
      </w:r>
      <w:r w:rsidRPr="000050C0">
        <w:rPr>
          <w:sz w:val="16"/>
        </w:rPr>
        <w:t xml:space="preserve"> </w:t>
      </w:r>
      <w:r w:rsidRPr="000050C0">
        <w:rPr>
          <w:rStyle w:val="StyleUnderline"/>
        </w:rPr>
        <w:t>away from fossil fuel dependence</w:t>
      </w:r>
      <w:r w:rsidRPr="000050C0">
        <w:rPr>
          <w:sz w:val="16"/>
        </w:rPr>
        <w:t xml:space="preserve"> in </w:t>
      </w:r>
      <w:r w:rsidRPr="000050C0">
        <w:rPr>
          <w:rStyle w:val="StyleUnderline"/>
        </w:rPr>
        <w:t xml:space="preserve">intrinsic </w:t>
      </w:r>
      <w:r w:rsidRPr="000050C0">
        <w:rPr>
          <w:rStyle w:val="Emphasis"/>
        </w:rPr>
        <w:t>contradiction</w:t>
      </w:r>
      <w:r w:rsidRPr="000050C0">
        <w:rPr>
          <w:sz w:val="16"/>
        </w:rPr>
        <w:t xml:space="preserve"> of </w:t>
      </w:r>
      <w:r w:rsidRPr="000050C0">
        <w:rPr>
          <w:rStyle w:val="Emphasis"/>
        </w:rPr>
        <w:t>ecological</w:t>
      </w:r>
      <w:r w:rsidRPr="008D2F80">
        <w:rPr>
          <w:rStyle w:val="Emphasis"/>
        </w:rPr>
        <w:t xml:space="preserve"> rationality</w:t>
      </w:r>
      <w:r w:rsidRPr="008D2F80">
        <w:rPr>
          <w:sz w:val="16"/>
        </w:rPr>
        <w:t xml:space="preserve">. </w:t>
      </w:r>
      <w:r w:rsidRPr="00105F74">
        <w:rPr>
          <w:rStyle w:val="StyleUnderline"/>
          <w:highlight w:val="cyan"/>
        </w:rPr>
        <w:t>The point is not to indict</w:t>
      </w:r>
      <w:r w:rsidRPr="008D2F80">
        <w:rPr>
          <w:rStyle w:val="StyleUnderline"/>
        </w:rPr>
        <w:t xml:space="preserve"> “</w:t>
      </w:r>
      <w:r w:rsidRPr="00105F74">
        <w:rPr>
          <w:rStyle w:val="Emphasis"/>
          <w:highlight w:val="cyan"/>
        </w:rPr>
        <w:t>bad</w:t>
      </w:r>
      <w:r w:rsidRPr="008D2F80">
        <w:rPr>
          <w:rStyle w:val="StyleUnderline"/>
        </w:rPr>
        <w:t xml:space="preserve">” ecocidal </w:t>
      </w:r>
      <w:r w:rsidRPr="00105F74">
        <w:rPr>
          <w:rStyle w:val="StyleUnderline"/>
          <w:highlight w:val="cyan"/>
        </w:rPr>
        <w:t>capitalists, as opposed to</w:t>
      </w:r>
      <w:r w:rsidRPr="008D2F80">
        <w:rPr>
          <w:rStyle w:val="StyleUnderline"/>
        </w:rPr>
        <w:t xml:space="preserve"> “</w:t>
      </w:r>
      <w:r w:rsidRPr="008D2F80">
        <w:rPr>
          <w:rStyle w:val="Emphasis"/>
        </w:rPr>
        <w:t>good</w:t>
      </w:r>
      <w:r w:rsidRPr="008D2F80">
        <w:rPr>
          <w:sz w:val="16"/>
        </w:rPr>
        <w:t xml:space="preserve">” </w:t>
      </w:r>
      <w:r w:rsidRPr="00105F74">
        <w:rPr>
          <w:rStyle w:val="Emphasis"/>
          <w:highlight w:val="cyan"/>
        </w:rPr>
        <w:t>green capitalists</w:t>
      </w:r>
      <w:r w:rsidRPr="008D2F80">
        <w:rPr>
          <w:sz w:val="16"/>
        </w:rPr>
        <w:t xml:space="preserve">; </w:t>
      </w:r>
      <w:r w:rsidRPr="00105F74">
        <w:rPr>
          <w:rStyle w:val="StyleUnderline"/>
          <w:highlight w:val="cyan"/>
        </w:rPr>
        <w:t xml:space="preserve">the fault lies in a </w:t>
      </w:r>
      <w:r w:rsidRPr="00105F74">
        <w:rPr>
          <w:rStyle w:val="Emphasis"/>
          <w:highlight w:val="cyan"/>
        </w:rPr>
        <w:t>system</w:t>
      </w:r>
      <w:r w:rsidRPr="008D2F80">
        <w:rPr>
          <w:rStyle w:val="StyleUnderline"/>
        </w:rPr>
        <w:t xml:space="preserve"> rooted in </w:t>
      </w:r>
      <w:r w:rsidRPr="008D2F80">
        <w:rPr>
          <w:rStyle w:val="Emphasis"/>
        </w:rPr>
        <w:t>ruthless competition</w:t>
      </w:r>
      <w:r w:rsidRPr="008D2F80">
        <w:rPr>
          <w:sz w:val="16"/>
        </w:rPr>
        <w:t xml:space="preserve"> and a race for short-term profit that destroys nature’s balance. The environmental challenge—to build an alternative system that reflects the common good in its institutional DNA—becomes inextricably linked to the socialist challenge.</w:t>
      </w:r>
    </w:p>
    <w:p w14:paraId="18E1828A" w14:textId="77777777" w:rsidR="0014736B" w:rsidRDefault="0014736B" w:rsidP="0014736B">
      <w:pPr>
        <w:pStyle w:val="Heading3"/>
      </w:pPr>
      <w:r>
        <w:t>Alt---AT: Transition Wars</w:t>
      </w:r>
    </w:p>
    <w:p w14:paraId="1E59B623" w14:textId="77777777" w:rsidR="0014736B" w:rsidRDefault="0014736B" w:rsidP="0014736B">
      <w:pPr>
        <w:pStyle w:val="Heading4"/>
      </w:pPr>
      <w:r>
        <w:t xml:space="preserve">No transition wars. </w:t>
      </w:r>
    </w:p>
    <w:p w14:paraId="72AD138F" w14:textId="77777777" w:rsidR="0014736B" w:rsidRPr="00974A7C" w:rsidRDefault="0014736B" w:rsidP="0014736B">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74D453A6" w14:textId="77777777" w:rsidR="0014736B" w:rsidRPr="00804E3B" w:rsidRDefault="0014736B" w:rsidP="0014736B">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105F74">
        <w:rPr>
          <w:rStyle w:val="StyleUnderline"/>
          <w:highlight w:val="cyan"/>
        </w:rPr>
        <w:t xml:space="preserve">a </w:t>
      </w:r>
      <w:r w:rsidRPr="00105F74">
        <w:rPr>
          <w:rStyle w:val="Emphasis"/>
          <w:highlight w:val="cyan"/>
        </w:rPr>
        <w:t>state led</w:t>
      </w:r>
      <w:r w:rsidRPr="00804E3B">
        <w:rPr>
          <w:sz w:val="16"/>
        </w:rPr>
        <w:t xml:space="preserve"> hybrid </w:t>
      </w:r>
      <w:r w:rsidRPr="00804E3B">
        <w:rPr>
          <w:rStyle w:val="StyleUnderline"/>
        </w:rPr>
        <w:t xml:space="preserve">system </w:t>
      </w:r>
      <w:r w:rsidRPr="00105F74">
        <w:rPr>
          <w:rStyle w:val="StyleUnderline"/>
          <w:highlight w:val="cyan"/>
        </w:rPr>
        <w:t xml:space="preserve">of </w:t>
      </w:r>
      <w:r w:rsidRPr="00105F74">
        <w:rPr>
          <w:rStyle w:val="Emphasis"/>
          <w:highlight w:val="cyan"/>
        </w:rPr>
        <w:t>public</w:t>
      </w:r>
      <w:r w:rsidRPr="00804E3B">
        <w:rPr>
          <w:sz w:val="16"/>
        </w:rPr>
        <w:t xml:space="preserve"> and private </w:t>
      </w:r>
      <w:r w:rsidRPr="00105F74">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105F74">
        <w:rPr>
          <w:rStyle w:val="StyleUnderline"/>
          <w:highlight w:val="cyan"/>
        </w:rPr>
        <w:t>satisfy</w:t>
      </w:r>
      <w:r w:rsidRPr="00804E3B">
        <w:rPr>
          <w:rStyle w:val="StyleUnderline"/>
        </w:rPr>
        <w:t xml:space="preserve"> </w:t>
      </w:r>
      <w:r w:rsidRPr="00804E3B">
        <w:rPr>
          <w:rStyle w:val="Emphasis"/>
        </w:rPr>
        <w:t xml:space="preserve">individual </w:t>
      </w:r>
      <w:r w:rsidRPr="00105F74">
        <w:rPr>
          <w:rStyle w:val="Emphasis"/>
          <w:highlight w:val="cyan"/>
        </w:rPr>
        <w:t>needs</w:t>
      </w:r>
      <w:r w:rsidRPr="00105F74">
        <w:rPr>
          <w:rStyle w:val="StyleUnderline"/>
          <w:highlight w:val="cyan"/>
        </w:rPr>
        <w:t xml:space="preserve"> and</w:t>
      </w:r>
      <w:r w:rsidRPr="00804E3B">
        <w:rPr>
          <w:rStyle w:val="StyleUnderline"/>
        </w:rPr>
        <w:t xml:space="preserve"> </w:t>
      </w:r>
      <w:r w:rsidRPr="00804E3B">
        <w:rPr>
          <w:rStyle w:val="Emphasis"/>
        </w:rPr>
        <w:t xml:space="preserve">public </w:t>
      </w:r>
      <w:r w:rsidRPr="00105F74">
        <w:rPr>
          <w:rStyle w:val="Emphasis"/>
          <w:highlight w:val="cyan"/>
        </w:rPr>
        <w:t>well-being</w:t>
      </w:r>
      <w:r w:rsidRPr="00105F74">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105F74">
        <w:rPr>
          <w:rStyle w:val="Emphasis"/>
          <w:highlight w:val="cyan"/>
        </w:rPr>
        <w:t>full employment</w:t>
      </w:r>
      <w:r w:rsidRPr="00804E3B">
        <w:rPr>
          <w:sz w:val="16"/>
        </w:rPr>
        <w:t xml:space="preserve"> of capital and labour.</w:t>
      </w:r>
    </w:p>
    <w:p w14:paraId="109A0D81" w14:textId="77777777" w:rsidR="0014736B" w:rsidRPr="00804E3B" w:rsidRDefault="0014736B" w:rsidP="0014736B">
      <w:pPr>
        <w:rPr>
          <w:sz w:val="16"/>
        </w:rPr>
      </w:pPr>
      <w:r w:rsidRPr="00804E3B">
        <w:rPr>
          <w:sz w:val="16"/>
        </w:rPr>
        <w:t>Regulated market socialism</w:t>
      </w:r>
    </w:p>
    <w:p w14:paraId="0104CDA2" w14:textId="77777777" w:rsidR="0014736B" w:rsidRPr="00804E3B" w:rsidRDefault="0014736B" w:rsidP="0014736B">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105F74">
        <w:rPr>
          <w:rStyle w:val="Emphasis"/>
          <w:highlight w:val="cyan"/>
        </w:rPr>
        <w:t>October Revolution</w:t>
      </w:r>
      <w:r w:rsidRPr="00804E3B">
        <w:rPr>
          <w:rStyle w:val="Emphasis"/>
        </w:rPr>
        <w:t xml:space="preserve"> in Russia</w:t>
      </w:r>
      <w:r w:rsidRPr="00804E3B">
        <w:rPr>
          <w:rStyle w:val="StyleUnderline"/>
        </w:rPr>
        <w:t xml:space="preserve"> </w:t>
      </w:r>
      <w:r w:rsidRPr="00105F74">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105F74">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105F74">
        <w:rPr>
          <w:rStyle w:val="StyleUnderline"/>
          <w:highlight w:val="cyan"/>
        </w:rPr>
        <w:t>policies in</w:t>
      </w:r>
      <w:r w:rsidRPr="00804E3B">
        <w:rPr>
          <w:rStyle w:val="StyleUnderline"/>
        </w:rPr>
        <w:t xml:space="preserve"> the </w:t>
      </w:r>
      <w:r w:rsidRPr="00105F74">
        <w:rPr>
          <w:rStyle w:val="StyleUnderline"/>
          <w:highlight w:val="cyan"/>
        </w:rPr>
        <w:t>transitional period</w:t>
      </w:r>
      <w:r w:rsidRPr="00804E3B">
        <w:rPr>
          <w:rStyle w:val="StyleUnderline"/>
        </w:rPr>
        <w:t xml:space="preserve"> is to </w:t>
      </w:r>
      <w:r w:rsidRPr="00105F74">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105F74">
        <w:rPr>
          <w:rStyle w:val="Emphasis"/>
          <w:highlight w:val="cyan"/>
        </w:rPr>
        <w:t>revolution</w:t>
      </w:r>
      <w:r w:rsidRPr="00804E3B">
        <w:rPr>
          <w:rStyle w:val="StyleUnderline"/>
        </w:rPr>
        <w:t xml:space="preserve"> in the sense of </w:t>
      </w:r>
      <w:r w:rsidRPr="00727750">
        <w:rPr>
          <w:rStyle w:val="Emphasis"/>
        </w:rPr>
        <w:t xml:space="preserve">violent </w:t>
      </w:r>
      <w:r w:rsidRPr="00105F74">
        <w:rPr>
          <w:rStyle w:val="Emphasis"/>
          <w:highlight w:val="cyan"/>
        </w:rPr>
        <w:t>state capture</w:t>
      </w:r>
      <w:r w:rsidRPr="00105F74">
        <w:rPr>
          <w:rStyle w:val="StyleUnderline"/>
          <w:highlight w:val="cyan"/>
        </w:rPr>
        <w:t xml:space="preserve"> is </w:t>
      </w:r>
      <w:r w:rsidRPr="00105F74">
        <w:rPr>
          <w:rStyle w:val="Emphasis"/>
          <w:sz w:val="30"/>
          <w:szCs w:val="30"/>
          <w:highlight w:val="cyan"/>
        </w:rPr>
        <w:t>ruled out</w:t>
      </w:r>
      <w:r w:rsidRPr="00804E3B">
        <w:rPr>
          <w:sz w:val="16"/>
        </w:rPr>
        <w:t xml:space="preserve">. Unlike in the former communist systems and contemporary China, </w:t>
      </w:r>
      <w:r w:rsidRPr="00105F74">
        <w:rPr>
          <w:rStyle w:val="StyleUnderline"/>
          <w:highlight w:val="cyan"/>
        </w:rPr>
        <w:t>the</w:t>
      </w:r>
      <w:r w:rsidRPr="00804E3B">
        <w:rPr>
          <w:rStyle w:val="StyleUnderline"/>
        </w:rPr>
        <w:t xml:space="preserve"> </w:t>
      </w:r>
      <w:r w:rsidRPr="00804E3B">
        <w:rPr>
          <w:rStyle w:val="Emphasis"/>
        </w:rPr>
        <w:t xml:space="preserve">competitive </w:t>
      </w:r>
      <w:r w:rsidRPr="00105F74">
        <w:rPr>
          <w:rStyle w:val="Emphasis"/>
          <w:highlight w:val="cyan"/>
        </w:rPr>
        <w:t>electoral system</w:t>
      </w:r>
      <w:r w:rsidRPr="00105F74">
        <w:rPr>
          <w:rStyle w:val="StyleUnderline"/>
          <w:highlight w:val="cyan"/>
        </w:rPr>
        <w:t xml:space="preserve"> would not be dismantled</w:t>
      </w:r>
      <w:r w:rsidRPr="00804E3B">
        <w:rPr>
          <w:sz w:val="16"/>
        </w:rPr>
        <w:t xml:space="preserve">; </w:t>
      </w:r>
      <w:r w:rsidRPr="00105F74">
        <w:rPr>
          <w:rStyle w:val="StyleUnderline"/>
          <w:highlight w:val="cyan"/>
        </w:rPr>
        <w:t xml:space="preserve">civil society would </w:t>
      </w:r>
      <w:r w:rsidRPr="00105F74">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105F74">
        <w:rPr>
          <w:rStyle w:val="StyleUnderline"/>
          <w:highlight w:val="cyan"/>
        </w:rPr>
        <w:t>opposition to</w:t>
      </w:r>
      <w:r w:rsidRPr="00804E3B">
        <w:rPr>
          <w:rStyle w:val="StyleUnderline"/>
        </w:rPr>
        <w:t xml:space="preserve"> the </w:t>
      </w:r>
      <w:r w:rsidRPr="00804E3B">
        <w:rPr>
          <w:rStyle w:val="Emphasis"/>
        </w:rPr>
        <w:t xml:space="preserve">installation of a </w:t>
      </w:r>
      <w:r w:rsidRPr="00105F74">
        <w:rPr>
          <w:rStyle w:val="Emphasis"/>
          <w:sz w:val="30"/>
          <w:szCs w:val="30"/>
          <w:highlight w:val="cyan"/>
        </w:rPr>
        <w:t>‘</w:t>
      </w:r>
      <w:r w:rsidRPr="00105F74">
        <w:rPr>
          <w:rStyle w:val="Emphasis"/>
          <w:highlight w:val="cyan"/>
        </w:rPr>
        <w:t>totalitarianism</w:t>
      </w:r>
      <w:r w:rsidRPr="00105F74">
        <w:rPr>
          <w:rStyle w:val="Emphasis"/>
          <w:sz w:val="30"/>
          <w:szCs w:val="30"/>
          <w:highlight w:val="cyan"/>
        </w:rPr>
        <w:t>’</w:t>
      </w:r>
      <w:r w:rsidRPr="00804E3B">
        <w:rPr>
          <w:rStyle w:val="Emphasis"/>
        </w:rPr>
        <w:t xml:space="preserve"> society</w:t>
      </w:r>
      <w:r w:rsidRPr="00804E3B">
        <w:rPr>
          <w:rStyle w:val="StyleUnderline"/>
        </w:rPr>
        <w:t xml:space="preserve"> </w:t>
      </w:r>
      <w:r w:rsidRPr="00105F74">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105F74">
        <w:rPr>
          <w:rStyle w:val="Emphasis"/>
          <w:highlight w:val="cyan"/>
        </w:rPr>
        <w:t>political framework</w:t>
      </w:r>
      <w:r w:rsidRPr="00804E3B">
        <w:rPr>
          <w:sz w:val="16"/>
        </w:rPr>
        <w:t xml:space="preserve">, it would </w:t>
      </w:r>
      <w:r w:rsidRPr="00105F74">
        <w:rPr>
          <w:rStyle w:val="StyleUnderline"/>
          <w:highlight w:val="cyan"/>
        </w:rPr>
        <w:t xml:space="preserve">preserve </w:t>
      </w:r>
      <w:r w:rsidRPr="00105F74">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30516312" w14:textId="77777777" w:rsidR="0014736B" w:rsidRPr="00053A07" w:rsidRDefault="0014736B" w:rsidP="0014736B"/>
    <w:p w14:paraId="3D526B41" w14:textId="77777777" w:rsidR="0014736B" w:rsidRDefault="0014736B" w:rsidP="0014736B">
      <w:pPr>
        <w:pStyle w:val="Heading3"/>
      </w:pPr>
      <w:r>
        <w:t>Alt---AT: Popular Backlash---2NC/1NR</w:t>
      </w:r>
    </w:p>
    <w:p w14:paraId="1DE9670F" w14:textId="77777777" w:rsidR="0014736B" w:rsidRPr="00105F74" w:rsidRDefault="0014736B" w:rsidP="0014736B">
      <w:pPr>
        <w:pStyle w:val="Heading4"/>
      </w:pPr>
      <w:r>
        <w:t xml:space="preserve">There is </w:t>
      </w:r>
      <w:r>
        <w:rPr>
          <w:u w:val="single"/>
        </w:rPr>
        <w:t>popular support</w:t>
      </w:r>
      <w:r>
        <w:t xml:space="preserve"> for a transition to </w:t>
      </w:r>
      <w:r>
        <w:rPr>
          <w:u w:val="single"/>
        </w:rPr>
        <w:t>eco-socialism</w:t>
      </w:r>
      <w:r>
        <w:t xml:space="preserve">. </w:t>
      </w:r>
    </w:p>
    <w:p w14:paraId="1E235C6E" w14:textId="77777777" w:rsidR="0014736B" w:rsidRPr="002B3245" w:rsidRDefault="0014736B" w:rsidP="0014736B">
      <w:r>
        <w:t xml:space="preserve">Michael </w:t>
      </w:r>
      <w:r>
        <w:rPr>
          <w:rStyle w:val="Style13ptBold"/>
        </w:rPr>
        <w:t>Löwy 20</w:t>
      </w:r>
      <w:r w:rsidRPr="00105F74">
        <w:t>.</w:t>
      </w:r>
      <w:r w:rsidRPr="003F46D0">
        <w:rPr>
          <w:rStyle w:val="Style13ptBold"/>
        </w:rPr>
        <w:t xml:space="preserve"> </w:t>
      </w:r>
      <w:r>
        <w:t>4/30/20; Emeritus Research Director at the National Center for Scientific Research; "Can eco-socialism save the world?" https://canadiandimension.com/articles/view/ecological-and-social-planning-and-transition/</w:t>
      </w:r>
    </w:p>
    <w:p w14:paraId="4D9DA15B" w14:textId="77777777" w:rsidR="0014736B" w:rsidRPr="002B3245" w:rsidRDefault="0014736B" w:rsidP="0014736B">
      <w:pPr>
        <w:rPr>
          <w:sz w:val="16"/>
        </w:rPr>
      </w:pPr>
      <w:r w:rsidRPr="002B3245">
        <w:rPr>
          <w:sz w:val="16"/>
        </w:rPr>
        <w:t xml:space="preserve">To these proposals, the </w:t>
      </w:r>
      <w:r w:rsidRPr="00105F74">
        <w:rPr>
          <w:rStyle w:val="StyleUnderline"/>
          <w:highlight w:val="cyan"/>
        </w:rPr>
        <w:t>pessimists</w:t>
      </w:r>
      <w:r w:rsidRPr="000E481B">
        <w:rPr>
          <w:rStyle w:val="StyleUnderline"/>
        </w:rPr>
        <w:t xml:space="preserve"> will </w:t>
      </w:r>
      <w:r w:rsidRPr="00105F74">
        <w:rPr>
          <w:rStyle w:val="StyleUnderline"/>
          <w:highlight w:val="cyan"/>
        </w:rPr>
        <w:t>answer</w:t>
      </w:r>
      <w:r w:rsidRPr="000E481B">
        <w:rPr>
          <w:rStyle w:val="StyleUnderline"/>
        </w:rPr>
        <w:t xml:space="preserve">: yes, but </w:t>
      </w:r>
      <w:r w:rsidRPr="00105F74">
        <w:rPr>
          <w:rStyle w:val="StyleUnderline"/>
          <w:highlight w:val="cyan"/>
        </w:rPr>
        <w:t>individuals are motivated by</w:t>
      </w:r>
      <w:r w:rsidRPr="000E481B">
        <w:rPr>
          <w:rStyle w:val="StyleUnderline"/>
        </w:rPr>
        <w:t xml:space="preserve"> infinite aspirations and </w:t>
      </w:r>
      <w:r w:rsidRPr="00105F74">
        <w:rPr>
          <w:rStyle w:val="StyleUnderline"/>
          <w:highlight w:val="cyan"/>
        </w:rPr>
        <w:t>desires</w:t>
      </w:r>
      <w:r w:rsidRPr="002B3245">
        <w:rPr>
          <w:sz w:val="16"/>
        </w:rPr>
        <w:t xml:space="preserve"> which must be controlled, analyzed, suppressed and even repressed if necessary. Democracy could then be subject to certain restrictions. </w:t>
      </w:r>
      <w:r w:rsidRPr="00105F74">
        <w:rPr>
          <w:rStyle w:val="StyleUnderline"/>
          <w:highlight w:val="cyan"/>
        </w:rPr>
        <w:t>Yet ecosocialism is</w:t>
      </w:r>
      <w:r w:rsidRPr="000E481B">
        <w:rPr>
          <w:rStyle w:val="StyleUnderline"/>
        </w:rPr>
        <w:t xml:space="preserve"> based on a </w:t>
      </w:r>
      <w:r w:rsidRPr="00105F74">
        <w:rPr>
          <w:rStyle w:val="StyleUnderline"/>
          <w:highlight w:val="cyan"/>
        </w:rPr>
        <w:t>reasonable</w:t>
      </w:r>
      <w:r w:rsidRPr="000E481B">
        <w:rPr>
          <w:rStyle w:val="StyleUnderline"/>
        </w:rPr>
        <w:t xml:space="preserve"> assumption</w:t>
      </w:r>
      <w:r w:rsidRPr="002B3245">
        <w:rPr>
          <w:sz w:val="16"/>
        </w:rPr>
        <w:t xml:space="preserve">, previously advanced by Marx: </w:t>
      </w:r>
      <w:r w:rsidRPr="000E481B">
        <w:rPr>
          <w:rStyle w:val="StyleUnderline"/>
        </w:rPr>
        <w:t xml:space="preserve">the </w:t>
      </w:r>
      <w:r w:rsidRPr="00105F74">
        <w:rPr>
          <w:rStyle w:val="StyleUnderline"/>
          <w:highlight w:val="cyan"/>
        </w:rPr>
        <w:t>predominance of “being” over “having</w:t>
      </w:r>
      <w:r w:rsidRPr="000E481B">
        <w:rPr>
          <w:rStyle w:val="StyleUnderline"/>
        </w:rPr>
        <w:t>” in a non-capitalist society</w:t>
      </w:r>
      <w:r w:rsidRPr="002B3245">
        <w:rPr>
          <w:sz w:val="16"/>
        </w:rPr>
        <w:t xml:space="preserve">, that is to say the </w:t>
      </w:r>
      <w:r w:rsidRPr="00105F74">
        <w:rPr>
          <w:rStyle w:val="StyleUnderline"/>
          <w:highlight w:val="cyan"/>
        </w:rPr>
        <w:t xml:space="preserve">primacy of </w:t>
      </w:r>
      <w:r w:rsidRPr="00105F74">
        <w:rPr>
          <w:rStyle w:val="Emphasis"/>
          <w:highlight w:val="cyan"/>
        </w:rPr>
        <w:t>free time</w:t>
      </w:r>
      <w:r w:rsidRPr="00105F74">
        <w:rPr>
          <w:rStyle w:val="StyleUnderline"/>
          <w:highlight w:val="cyan"/>
        </w:rPr>
        <w:t xml:space="preserve"> over</w:t>
      </w:r>
      <w:r w:rsidRPr="000E481B">
        <w:rPr>
          <w:rStyle w:val="StyleUnderline"/>
        </w:rPr>
        <w:t xml:space="preserve"> the </w:t>
      </w:r>
      <w:r w:rsidRPr="00105F74">
        <w:rPr>
          <w:rStyle w:val="StyleUnderline"/>
          <w:highlight w:val="cyan"/>
        </w:rPr>
        <w:t>desire to own</w:t>
      </w:r>
      <w:r w:rsidRPr="000E481B">
        <w:rPr>
          <w:rStyle w:val="StyleUnderline"/>
        </w:rPr>
        <w:t xml:space="preserve"> countless </w:t>
      </w:r>
      <w:r w:rsidRPr="00105F74">
        <w:rPr>
          <w:rStyle w:val="StyleUnderline"/>
          <w:highlight w:val="cyan"/>
        </w:rPr>
        <w:t>objects</w:t>
      </w:r>
      <w:r w:rsidRPr="000E481B">
        <w:rPr>
          <w:rStyle w:val="StyleUnderline"/>
        </w:rPr>
        <w:t xml:space="preserve">: </w:t>
      </w:r>
      <w:r w:rsidRPr="000E481B">
        <w:rPr>
          <w:rStyle w:val="Emphasis"/>
        </w:rPr>
        <w:t>personal achievement</w:t>
      </w:r>
      <w:r w:rsidRPr="000E481B">
        <w:rPr>
          <w:rStyle w:val="StyleUnderline"/>
        </w:rPr>
        <w:t xml:space="preserve"> through </w:t>
      </w:r>
      <w:r w:rsidRPr="000E481B">
        <w:rPr>
          <w:rStyle w:val="Emphasis"/>
        </w:rPr>
        <w:t>real activities</w:t>
      </w:r>
      <w:r w:rsidRPr="002B3245">
        <w:rPr>
          <w:sz w:val="16"/>
        </w:rPr>
        <w:t>, cultural, sports, recreational, scientific, erotic, artistic and political.</w:t>
      </w:r>
    </w:p>
    <w:p w14:paraId="3343FF25" w14:textId="77777777" w:rsidR="0014736B" w:rsidRPr="002B3245" w:rsidRDefault="0014736B" w:rsidP="0014736B">
      <w:pPr>
        <w:rPr>
          <w:sz w:val="16"/>
        </w:rPr>
      </w:pPr>
      <w:r w:rsidRPr="000E481B">
        <w:rPr>
          <w:rStyle w:val="StyleUnderline"/>
        </w:rPr>
        <w:t xml:space="preserve">The fetishism of the commodity encourages </w:t>
      </w:r>
      <w:r w:rsidRPr="000E481B">
        <w:rPr>
          <w:rStyle w:val="Emphasis"/>
        </w:rPr>
        <w:t>compulsive buying</w:t>
      </w:r>
      <w:r w:rsidRPr="002B3245">
        <w:rPr>
          <w:sz w:val="16"/>
        </w:rPr>
        <w:t xml:space="preserve"> through the ideology and advertising specific to the capitalist system. </w:t>
      </w:r>
      <w:r w:rsidRPr="00105F74">
        <w:rPr>
          <w:rStyle w:val="StyleUnderline"/>
          <w:highlight w:val="cyan"/>
        </w:rPr>
        <w:t>There is no evidence</w:t>
      </w:r>
      <w:r w:rsidRPr="000E481B">
        <w:rPr>
          <w:rStyle w:val="StyleUnderline"/>
        </w:rPr>
        <w:t xml:space="preserve"> that </w:t>
      </w:r>
      <w:r w:rsidRPr="00105F74">
        <w:rPr>
          <w:rStyle w:val="StyleUnderline"/>
          <w:highlight w:val="cyan"/>
        </w:rPr>
        <w:t>this is</w:t>
      </w:r>
      <w:r w:rsidRPr="000E481B">
        <w:rPr>
          <w:rStyle w:val="StyleUnderline"/>
        </w:rPr>
        <w:t xml:space="preserve"> part of “</w:t>
      </w:r>
      <w:r w:rsidRPr="000E481B">
        <w:rPr>
          <w:rStyle w:val="Emphasis"/>
        </w:rPr>
        <w:t xml:space="preserve">eternal </w:t>
      </w:r>
      <w:r w:rsidRPr="00105F74">
        <w:rPr>
          <w:rStyle w:val="Emphasis"/>
          <w:highlight w:val="cyan"/>
        </w:rPr>
        <w:t>human nature</w:t>
      </w:r>
      <w:r w:rsidRPr="000E481B">
        <w:rPr>
          <w:rStyle w:val="StyleUnderline"/>
        </w:rPr>
        <w:t>.”</w:t>
      </w:r>
      <w:r w:rsidRPr="002B3245">
        <w:rPr>
          <w:sz w:val="16"/>
        </w:rPr>
        <w:t xml:space="preserve"> Ernest Mandel pointed out:</w:t>
      </w:r>
    </w:p>
    <w:p w14:paraId="529FF52C" w14:textId="77777777" w:rsidR="0014736B" w:rsidRPr="002B3245" w:rsidRDefault="0014736B" w:rsidP="0014736B">
      <w:pPr>
        <w:rPr>
          <w:sz w:val="16"/>
        </w:rPr>
      </w:pPr>
      <w:r w:rsidRPr="000E481B">
        <w:rPr>
          <w:rStyle w:val="StyleUnderline"/>
        </w:rPr>
        <w:t xml:space="preserve">The </w:t>
      </w:r>
      <w:r w:rsidRPr="000E481B">
        <w:rPr>
          <w:rStyle w:val="Emphasis"/>
        </w:rPr>
        <w:t>continual accumulation</w:t>
      </w:r>
      <w:r w:rsidRPr="000E481B">
        <w:rPr>
          <w:rStyle w:val="StyleUnderline"/>
        </w:rPr>
        <w:t xml:space="preserve"> of more and more goods</w:t>
      </w:r>
      <w:r w:rsidRPr="002B3245">
        <w:rPr>
          <w:sz w:val="16"/>
        </w:rPr>
        <w:t xml:space="preserve"> (with declining ‘marginal utility’) </w:t>
      </w:r>
      <w:r w:rsidRPr="000E481B">
        <w:rPr>
          <w:rStyle w:val="StyleUnderline"/>
        </w:rPr>
        <w:t>is by no means a universal or even predominant feature of</w:t>
      </w:r>
      <w:r w:rsidRPr="002B3245">
        <w:rPr>
          <w:sz w:val="16"/>
        </w:rPr>
        <w:t xml:space="preserve"> human </w:t>
      </w:r>
      <w:r w:rsidRPr="000E481B">
        <w:rPr>
          <w:rStyle w:val="StyleUnderline"/>
        </w:rPr>
        <w:t xml:space="preserve">behaviour. The </w:t>
      </w:r>
      <w:r w:rsidRPr="00105F74">
        <w:rPr>
          <w:rStyle w:val="Emphasis"/>
          <w:highlight w:val="cyan"/>
        </w:rPr>
        <w:t>development</w:t>
      </w:r>
      <w:r w:rsidRPr="00105F74">
        <w:rPr>
          <w:rStyle w:val="StyleUnderline"/>
          <w:highlight w:val="cyan"/>
        </w:rPr>
        <w:t xml:space="preserve"> of </w:t>
      </w:r>
      <w:r w:rsidRPr="00105F74">
        <w:rPr>
          <w:rStyle w:val="Emphasis"/>
          <w:highlight w:val="cyan"/>
        </w:rPr>
        <w:t>talents</w:t>
      </w:r>
      <w:r w:rsidRPr="000E481B">
        <w:rPr>
          <w:rStyle w:val="StyleUnderline"/>
        </w:rPr>
        <w:t xml:space="preserve"> and inclinations </w:t>
      </w:r>
      <w:r w:rsidRPr="00105F74">
        <w:rPr>
          <w:rStyle w:val="StyleUnderline"/>
          <w:highlight w:val="cyan"/>
        </w:rPr>
        <w:t>for their own sake</w:t>
      </w:r>
      <w:r w:rsidRPr="002B3245">
        <w:rPr>
          <w:sz w:val="16"/>
        </w:rPr>
        <w:t xml:space="preserve">; the protection of health and life; care for children; the development of rich social relations as a prerequisite of mental stability and happiness – </w:t>
      </w:r>
      <w:r w:rsidRPr="000E481B">
        <w:rPr>
          <w:rStyle w:val="StyleUnderline"/>
        </w:rPr>
        <w:t xml:space="preserve">all these </w:t>
      </w:r>
      <w:r w:rsidRPr="00105F74">
        <w:rPr>
          <w:rStyle w:val="StyleUnderline"/>
          <w:highlight w:val="cyan"/>
        </w:rPr>
        <w:t>become</w:t>
      </w:r>
      <w:r w:rsidRPr="000E481B">
        <w:rPr>
          <w:rStyle w:val="StyleUnderline"/>
        </w:rPr>
        <w:t xml:space="preserve"> major </w:t>
      </w:r>
      <w:r w:rsidRPr="00105F74">
        <w:rPr>
          <w:rStyle w:val="StyleUnderline"/>
          <w:highlight w:val="cyan"/>
        </w:rPr>
        <w:t>motivations once basic</w:t>
      </w:r>
      <w:r w:rsidRPr="000E481B">
        <w:rPr>
          <w:rStyle w:val="StyleUnderline"/>
        </w:rPr>
        <w:t xml:space="preserve"> material </w:t>
      </w:r>
      <w:r w:rsidRPr="00105F74">
        <w:rPr>
          <w:rStyle w:val="StyleUnderline"/>
          <w:highlight w:val="cyan"/>
        </w:rPr>
        <w:t>needs have been satisfied</w:t>
      </w:r>
      <w:r w:rsidRPr="002B3245">
        <w:rPr>
          <w:sz w:val="16"/>
        </w:rPr>
        <w:t>.</w:t>
      </w:r>
    </w:p>
    <w:p w14:paraId="5D8D84CE" w14:textId="77777777" w:rsidR="0014736B" w:rsidRPr="00105F74" w:rsidRDefault="0014736B" w:rsidP="0014736B"/>
    <w:p w14:paraId="192CBB4A" w14:textId="77777777" w:rsidR="0014736B" w:rsidRDefault="0014736B" w:rsidP="0014736B">
      <w:pPr>
        <w:pStyle w:val="Heading3"/>
      </w:pPr>
      <w:r>
        <w:t>Alt---Solves Shipbuilding---2NC/1NR</w:t>
      </w:r>
    </w:p>
    <w:p w14:paraId="6419C14D" w14:textId="77777777" w:rsidR="0014736B" w:rsidRPr="004263AB" w:rsidRDefault="0014736B" w:rsidP="0014736B">
      <w:pPr>
        <w:pStyle w:val="Heading4"/>
        <w:tabs>
          <w:tab w:val="num" w:pos="720"/>
        </w:tabs>
      </w:pPr>
      <w:r>
        <w:t xml:space="preserve">Eco-socialism is </w:t>
      </w:r>
      <w:r>
        <w:rPr>
          <w:u w:val="single"/>
        </w:rPr>
        <w:t>compatible</w:t>
      </w:r>
      <w:r>
        <w:t xml:space="preserve"> with a stronger military. </w:t>
      </w:r>
      <w:r w:rsidRPr="004263AB">
        <w:t xml:space="preserve"> </w:t>
      </w:r>
    </w:p>
    <w:p w14:paraId="4B198263" w14:textId="77777777" w:rsidR="0014736B" w:rsidRPr="004263AB" w:rsidRDefault="0014736B" w:rsidP="0014736B">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2CABDA85" w14:textId="77777777" w:rsidR="0014736B" w:rsidRPr="001825A3" w:rsidRDefault="0014736B" w:rsidP="0014736B">
      <w:pPr>
        <w:rPr>
          <w:sz w:val="16"/>
        </w:rPr>
      </w:pPr>
      <w:r w:rsidRPr="004263AB">
        <w:rPr>
          <w:rStyle w:val="TitleChar"/>
          <w:highlight w:val="cyan"/>
        </w:rPr>
        <w:t xml:space="preserve">There is </w:t>
      </w:r>
      <w:r w:rsidRPr="004263AB">
        <w:rPr>
          <w:rStyle w:val="Emphasis"/>
          <w:highlight w:val="cyan"/>
        </w:rPr>
        <w:t>no</w:t>
      </w:r>
      <w:r w:rsidRPr="004263AB">
        <w:rPr>
          <w:rStyle w:val="Emphasis"/>
        </w:rPr>
        <w:t xml:space="preserve"> ironclad </w:t>
      </w:r>
      <w:r w:rsidRPr="004263AB">
        <w:rPr>
          <w:rStyle w:val="Emphasis"/>
          <w:highlight w:val="cyan"/>
        </w:rPr>
        <w:t>rule</w:t>
      </w:r>
      <w:r w:rsidRPr="004263AB">
        <w:rPr>
          <w:rStyle w:val="TitleChar"/>
          <w:highlight w:val="cyan"/>
        </w:rPr>
        <w:t xml:space="preserve"> that says a </w:t>
      </w:r>
      <w:r w:rsidRPr="004263AB">
        <w:rPr>
          <w:rStyle w:val="Emphasis"/>
          <w:highlight w:val="cyan"/>
        </w:rPr>
        <w:t>left foreign policy</w:t>
      </w:r>
      <w:r w:rsidRPr="004263AB">
        <w:rPr>
          <w:rStyle w:val="TitleChar"/>
          <w:highlight w:val="cyan"/>
        </w:rPr>
        <w:t xml:space="preserve"> must reduce</w:t>
      </w:r>
      <w:r w:rsidRPr="004263AB">
        <w:rPr>
          <w:rStyle w:val="TitleChar"/>
        </w:rPr>
        <w:t xml:space="preserve"> the size of </w:t>
      </w:r>
      <w:r w:rsidRPr="004263AB">
        <w:rPr>
          <w:rStyle w:val="TitleChar"/>
          <w:highlight w:val="cyan"/>
        </w:rPr>
        <w:t xml:space="preserve">the U.S. </w:t>
      </w:r>
      <w:r w:rsidRPr="004263AB">
        <w:rPr>
          <w:rStyle w:val="Emphasis"/>
          <w:highlight w:val="cyan"/>
        </w:rPr>
        <w:t>military</w:t>
      </w:r>
      <w:r w:rsidRPr="004263AB">
        <w:rPr>
          <w:rStyle w:val="Emphasis"/>
        </w:rPr>
        <w:t xml:space="preserve"> footprint</w:t>
      </w:r>
      <w:r w:rsidRPr="001825A3">
        <w:rPr>
          <w:sz w:val="16"/>
        </w:rPr>
        <w:t xml:space="preserve">. One could imagine a scenario in which </w:t>
      </w:r>
      <w:r w:rsidRPr="004263AB">
        <w:rPr>
          <w:rStyle w:val="TitleChar"/>
          <w:highlight w:val="cyan"/>
        </w:rPr>
        <w:t>U.S. forces</w:t>
      </w:r>
      <w:r w:rsidRPr="001825A3">
        <w:rPr>
          <w:sz w:val="16"/>
        </w:rPr>
        <w:t xml:space="preserve"> went to war to </w:t>
      </w:r>
      <w:r w:rsidRPr="004263AB">
        <w:rPr>
          <w:rStyle w:val="TitleChar"/>
          <w:highlight w:val="cyan"/>
        </w:rPr>
        <w:t>protect the</w:t>
      </w:r>
      <w:r w:rsidRPr="004263AB">
        <w:rPr>
          <w:rStyle w:val="TitleChar"/>
        </w:rPr>
        <w:t xml:space="preserve"> </w:t>
      </w:r>
      <w:r w:rsidRPr="004263AB">
        <w:rPr>
          <w:rStyle w:val="Emphasis"/>
        </w:rPr>
        <w:t xml:space="preserve">global </w:t>
      </w:r>
      <w:r w:rsidRPr="004263AB">
        <w:rPr>
          <w:rStyle w:val="Emphasis"/>
          <w:highlight w:val="cyan"/>
        </w:rPr>
        <w:t>environment</w:t>
      </w:r>
      <w:r w:rsidRPr="004263AB">
        <w:rPr>
          <w:rStyle w:val="TitleChar"/>
          <w:highlight w:val="cyan"/>
        </w:rPr>
        <w:t xml:space="preserve"> from </w:t>
      </w:r>
      <w:r w:rsidRPr="004263AB">
        <w:rPr>
          <w:rStyle w:val="Emphasis"/>
          <w:highlight w:val="cyan"/>
        </w:rPr>
        <w:t>climate chauvinists</w:t>
      </w:r>
      <w:r w:rsidRPr="004263AB">
        <w:rPr>
          <w:rStyle w:val="TitleChar"/>
          <w:highlight w:val="cyan"/>
        </w:rPr>
        <w:t xml:space="preserve">, </w:t>
      </w:r>
      <w:r w:rsidRPr="004263AB">
        <w:rPr>
          <w:rStyle w:val="Emphasis"/>
          <w:highlight w:val="cyan"/>
        </w:rPr>
        <w:t>slave states</w:t>
      </w:r>
      <w:r w:rsidRPr="004263AB">
        <w:rPr>
          <w:rStyle w:val="TitleChar"/>
          <w:highlight w:val="cyan"/>
        </w:rPr>
        <w:t>, or</w:t>
      </w:r>
      <w:r w:rsidRPr="004263AB">
        <w:rPr>
          <w:rStyle w:val="TitleChar"/>
        </w:rPr>
        <w:t xml:space="preserve"> other </w:t>
      </w:r>
      <w:r w:rsidRPr="004263AB">
        <w:rPr>
          <w:rStyle w:val="Emphasis"/>
          <w:highlight w:val="cyan"/>
        </w:rPr>
        <w:t>enemies</w:t>
      </w:r>
      <w:r w:rsidRPr="004263AB">
        <w:rPr>
          <w:rStyle w:val="TitleChar"/>
          <w:highlight w:val="cyan"/>
        </w:rPr>
        <w:t xml:space="preserve"> of a </w:t>
      </w:r>
      <w:r w:rsidRPr="004263AB">
        <w:rPr>
          <w:rStyle w:val="Emphasis"/>
          <w:highlight w:val="cyan"/>
        </w:rPr>
        <w:t>social democratic global order</w:t>
      </w:r>
      <w:r w:rsidRPr="001825A3">
        <w:rPr>
          <w:sz w:val="16"/>
        </w:rPr>
        <w:t xml:space="preserve">. But a genuinely left foreign policy would be a failure if it did not focus on the vast extent of U.S. economic power, which is constantly at work in the background of international politics. </w:t>
      </w:r>
      <w:r w:rsidRPr="004263AB">
        <w:rPr>
          <w:rStyle w:val="TitleChar"/>
        </w:rPr>
        <w:t xml:space="preserve">Social democrats would properly seek to place </w:t>
      </w:r>
      <w:r w:rsidRPr="004263AB">
        <w:rPr>
          <w:rStyle w:val="Emphasis"/>
        </w:rPr>
        <w:t>economic power</w:t>
      </w:r>
      <w:r w:rsidRPr="004263AB">
        <w:rPr>
          <w:rStyle w:val="TitleChar"/>
        </w:rPr>
        <w:t xml:space="preserve"> at the </w:t>
      </w:r>
      <w:r w:rsidRPr="004263AB">
        <w:rPr>
          <w:rStyle w:val="Emphasis"/>
        </w:rPr>
        <w:t>center</w:t>
      </w:r>
      <w:r w:rsidRPr="004263AB">
        <w:rPr>
          <w:rStyle w:val="TitleChar"/>
        </w:rPr>
        <w:t xml:space="preserve"> of foreign policy</w:t>
      </w:r>
      <w:r w:rsidRPr="001825A3">
        <w:rPr>
          <w:sz w:val="16"/>
        </w:rPr>
        <w:t>.</w:t>
      </w:r>
    </w:p>
    <w:p w14:paraId="57EAEFE4" w14:textId="77777777" w:rsidR="0014736B" w:rsidRPr="001825A3" w:rsidRDefault="0014736B" w:rsidP="0014736B">
      <w:pPr>
        <w:rPr>
          <w:sz w:val="16"/>
        </w:rPr>
      </w:pPr>
      <w:r w:rsidRPr="001825A3">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6B01D3EB" w14:textId="77777777" w:rsidR="0014736B" w:rsidRDefault="0014736B" w:rsidP="0014736B">
      <w:pPr>
        <w:rPr>
          <w:sz w:val="16"/>
        </w:rPr>
      </w:pPr>
      <w:r w:rsidRPr="004263AB">
        <w:rPr>
          <w:rStyle w:val="TitleChar"/>
          <w:highlight w:val="cyan"/>
        </w:rPr>
        <w:t xml:space="preserve">There is </w:t>
      </w:r>
      <w:r w:rsidRPr="004263AB">
        <w:rPr>
          <w:rStyle w:val="Emphasis"/>
          <w:highlight w:val="cyan"/>
        </w:rPr>
        <w:t>no reason</w:t>
      </w:r>
      <w:r w:rsidRPr="004263AB">
        <w:rPr>
          <w:rStyle w:val="TitleChar"/>
          <w:highlight w:val="cyan"/>
        </w:rPr>
        <w:t xml:space="preserve"> why a </w:t>
      </w:r>
      <w:r w:rsidRPr="004263AB">
        <w:rPr>
          <w:rStyle w:val="Emphasis"/>
          <w:highlight w:val="cyan"/>
        </w:rPr>
        <w:t>left admin</w:t>
      </w:r>
      <w:r w:rsidRPr="004263AB">
        <w:rPr>
          <w:rStyle w:val="TitleChar"/>
        </w:rPr>
        <w:t xml:space="preserve">istration </w:t>
      </w:r>
      <w:r w:rsidRPr="004263AB">
        <w:rPr>
          <w:rStyle w:val="TitleChar"/>
          <w:highlight w:val="cyan"/>
        </w:rPr>
        <w:t xml:space="preserve">should </w:t>
      </w:r>
      <w:r w:rsidRPr="004263AB">
        <w:rPr>
          <w:rStyle w:val="Emphasis"/>
          <w:highlight w:val="cyan"/>
        </w:rPr>
        <w:t>not</w:t>
      </w:r>
      <w:r w:rsidRPr="004263AB">
        <w:rPr>
          <w:rStyle w:val="TitleChar"/>
          <w:highlight w:val="cyan"/>
        </w:rPr>
        <w:t xml:space="preserve"> demand the </w:t>
      </w:r>
      <w:r w:rsidRPr="005B5E04">
        <w:rPr>
          <w:rStyle w:val="Emphasis"/>
          <w:highlight w:val="cyan"/>
        </w:rPr>
        <w:t>best possible military technology</w:t>
      </w:r>
      <w:r w:rsidRPr="005B5E04">
        <w:rPr>
          <w:rStyle w:val="Emphasis"/>
        </w:rPr>
        <w:t xml:space="preserve"> </w:t>
      </w:r>
      <w:r w:rsidRPr="004263AB">
        <w:rPr>
          <w:rStyle w:val="TitleChar"/>
        </w:rPr>
        <w:t xml:space="preserve">in the </w:t>
      </w:r>
      <w:r w:rsidRPr="004263AB">
        <w:rPr>
          <w:rStyle w:val="Emphasis"/>
        </w:rPr>
        <w:t>world</w:t>
      </w:r>
      <w:r w:rsidRPr="004263AB">
        <w:rPr>
          <w:rStyle w:val="TitleChar"/>
        </w:rPr>
        <w:t xml:space="preserve">, but it should impose </w:t>
      </w:r>
      <w:r w:rsidRPr="004263AB">
        <w:rPr>
          <w:rStyle w:val="Emphasis"/>
        </w:rPr>
        <w:t>stringent requirements</w:t>
      </w:r>
      <w:r w:rsidRPr="004263AB">
        <w:rPr>
          <w:rStyle w:val="TitleChar"/>
        </w:rPr>
        <w:t xml:space="preserve"> on the industrial sector</w:t>
      </w:r>
      <w:r w:rsidRPr="001825A3">
        <w:rPr>
          <w:sz w:val="16"/>
        </w:rPr>
        <w:t xml:space="preserve"> to integrate American defense into American society. </w:t>
      </w:r>
      <w:r w:rsidRPr="004263AB">
        <w:rPr>
          <w:rStyle w:val="TitleChar"/>
        </w:rPr>
        <w:t>The government should</w:t>
      </w:r>
      <w:r w:rsidRPr="001825A3">
        <w:rPr>
          <w:sz w:val="16"/>
        </w:rPr>
        <w:t xml:space="preserve"> more </w:t>
      </w:r>
      <w:r w:rsidRPr="004263AB">
        <w:rPr>
          <w:rStyle w:val="Emphasis"/>
        </w:rPr>
        <w:t>closely regulate</w:t>
      </w:r>
      <w:r w:rsidRPr="001825A3">
        <w:rPr>
          <w:sz w:val="16"/>
        </w:rPr>
        <w:t xml:space="preserve"> the management of the </w:t>
      </w:r>
      <w:r w:rsidRPr="004263AB">
        <w:rPr>
          <w:rStyle w:val="TitleChar"/>
        </w:rPr>
        <w:t>arms companies</w:t>
      </w:r>
      <w:r w:rsidRPr="001825A3">
        <w:rPr>
          <w:sz w:val="16"/>
        </w:rPr>
        <w:t xml:space="preserve"> to which it awards public contracts, including the extent to which workers have a financial and managerial </w:t>
      </w:r>
      <w:r w:rsidRPr="001825A3">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1825A3">
        <w:rPr>
          <w:sz w:val="16"/>
        </w:rPr>
        <w:t xml:space="preserve"> would be worth pursuing demands for partial worker ownership of such corporations.</w:t>
      </w:r>
    </w:p>
    <w:p w14:paraId="402BD342" w14:textId="77777777" w:rsidR="0014736B" w:rsidRPr="005B5E04" w:rsidRDefault="0014736B" w:rsidP="0014736B"/>
    <w:p w14:paraId="6C54729A" w14:textId="77777777" w:rsidR="0014736B" w:rsidRDefault="0014736B" w:rsidP="0014736B">
      <w:pPr>
        <w:pStyle w:val="Heading3"/>
      </w:pPr>
      <w:r>
        <w:t>Alt---AT: Noah Smith---2NC/1NR</w:t>
      </w:r>
    </w:p>
    <w:p w14:paraId="7EBD5FCC" w14:textId="77777777" w:rsidR="0014736B" w:rsidRPr="00492C22" w:rsidRDefault="0014736B" w:rsidP="0014736B">
      <w:pPr>
        <w:pStyle w:val="Heading4"/>
      </w:pPr>
      <w:r w:rsidRPr="00492C22">
        <w:t xml:space="preserve">Smith’s claims are </w:t>
      </w:r>
      <w:r w:rsidRPr="00492C22">
        <w:rPr>
          <w:u w:val="single"/>
        </w:rPr>
        <w:t>comprehensively denied</w:t>
      </w:r>
      <w:r w:rsidRPr="00492C22">
        <w:t xml:space="preserve"> by the literature. </w:t>
      </w:r>
    </w:p>
    <w:p w14:paraId="42111DDB" w14:textId="77777777" w:rsidR="0014736B" w:rsidRPr="00214B96" w:rsidRDefault="0014736B" w:rsidP="0014736B">
      <w:r w:rsidRPr="00214B96">
        <w:t xml:space="preserve">Jason </w:t>
      </w:r>
      <w:r w:rsidRPr="00214B96">
        <w:rPr>
          <w:rStyle w:val="Style13ptBold"/>
        </w:rPr>
        <w:t>Hickel 21</w:t>
      </w:r>
      <w:r>
        <w:t>.</w:t>
      </w:r>
      <w:r w:rsidRPr="00214B96">
        <w:t xml:space="preserve"> professor at the Institute for Environmental Science and Technology at the Autonomous University of Barcelona, and Visiting Senior Fellow at the London School of Economics, 9/08/2021, a response to Noah Smith’s Article on Degrowth, </w:t>
      </w:r>
      <w:hyperlink r:id="rId10" w:history="1">
        <w:r w:rsidRPr="00214B96">
          <w:rPr>
            <w:rStyle w:val="Hyperlink"/>
          </w:rPr>
          <w:t>https://twitter.com/jasonhickel/status/1435598356995313671?lang=en</w:t>
        </w:r>
      </w:hyperlink>
      <w:r w:rsidRPr="00214B96">
        <w:t>, yes it’s from Twitter, theirs is from Noah Smith’s blog called “Noahpinion,” so not much peer-reviewed literature across the board here</w:t>
      </w:r>
    </w:p>
    <w:p w14:paraId="25B32111" w14:textId="77777777" w:rsidR="0014736B" w:rsidRPr="00214B96" w:rsidRDefault="0014736B" w:rsidP="0014736B">
      <w:pPr>
        <w:rPr>
          <w:sz w:val="16"/>
        </w:rPr>
      </w:pPr>
      <w:r w:rsidRPr="00214B96">
        <w:rPr>
          <w:rStyle w:val="StyleUnderline"/>
          <w:highlight w:val="cyan"/>
        </w:rPr>
        <w:t>Here is a</w:t>
      </w:r>
      <w:r w:rsidRPr="00214B96">
        <w:rPr>
          <w:rStyle w:val="StyleUnderline"/>
        </w:rPr>
        <w:t xml:space="preserve"> </w:t>
      </w:r>
      <w:r w:rsidRPr="00214B96">
        <w:rPr>
          <w:rStyle w:val="Emphasis"/>
        </w:rPr>
        <w:t xml:space="preserve">brief </w:t>
      </w:r>
      <w:r w:rsidRPr="00214B96">
        <w:rPr>
          <w:rStyle w:val="Emphasis"/>
          <w:highlight w:val="cyan"/>
        </w:rPr>
        <w:t>response</w:t>
      </w:r>
      <w:r w:rsidRPr="00214B96">
        <w:rPr>
          <w:rStyle w:val="StyleUnderline"/>
          <w:highlight w:val="cyan"/>
        </w:rPr>
        <w:t xml:space="preserve"> to</w:t>
      </w:r>
      <w:r w:rsidRPr="00214B96">
        <w:rPr>
          <w:rStyle w:val="StyleUnderline"/>
        </w:rPr>
        <w:t xml:space="preserve"> </w:t>
      </w:r>
      <w:r w:rsidRPr="00214B96">
        <w:rPr>
          <w:rStyle w:val="Emphasis"/>
        </w:rPr>
        <w:t xml:space="preserve">Noah </w:t>
      </w:r>
      <w:r w:rsidRPr="00214B96">
        <w:rPr>
          <w:rStyle w:val="Emphasis"/>
          <w:highlight w:val="cyan"/>
        </w:rPr>
        <w:t>Smith's</w:t>
      </w:r>
      <w:r w:rsidRPr="00214B96">
        <w:rPr>
          <w:rStyle w:val="StyleUnderline"/>
        </w:rPr>
        <w:t xml:space="preserve"> recent </w:t>
      </w:r>
      <w:r w:rsidRPr="00214B96">
        <w:rPr>
          <w:rStyle w:val="StyleUnderline"/>
          <w:highlight w:val="cyan"/>
        </w:rPr>
        <w:t xml:space="preserve">article on </w:t>
      </w:r>
      <w:r w:rsidRPr="00214B96">
        <w:rPr>
          <w:rStyle w:val="Emphasis"/>
          <w:highlight w:val="cyan"/>
        </w:rPr>
        <w:t>degrowth</w:t>
      </w:r>
      <w:r w:rsidRPr="00214B96">
        <w:rPr>
          <w:sz w:val="16"/>
        </w:rPr>
        <w:t>. Most of the claims have already been dealt with in the published literature, and others I agree with, so there's not much interesting to say. But a few thoughts:</w:t>
      </w:r>
    </w:p>
    <w:p w14:paraId="64086017" w14:textId="77777777" w:rsidR="0014736B" w:rsidRPr="00214B96" w:rsidRDefault="0014736B" w:rsidP="0014736B">
      <w:pPr>
        <w:rPr>
          <w:sz w:val="16"/>
        </w:rPr>
      </w:pPr>
      <w:r w:rsidRPr="00214B96">
        <w:rPr>
          <w:rStyle w:val="StyleUnderline"/>
          <w:highlight w:val="cyan"/>
        </w:rPr>
        <w:t>Smith relies</w:t>
      </w:r>
      <w:r w:rsidRPr="00214B96">
        <w:rPr>
          <w:rStyle w:val="StyleUnderline"/>
        </w:rPr>
        <w:t xml:space="preserve"> </w:t>
      </w:r>
      <w:r w:rsidRPr="00214B96">
        <w:rPr>
          <w:rStyle w:val="Emphasis"/>
        </w:rPr>
        <w:t>heavily</w:t>
      </w:r>
      <w:r w:rsidRPr="00214B96">
        <w:rPr>
          <w:rStyle w:val="StyleUnderline"/>
        </w:rPr>
        <w:t xml:space="preserve"> </w:t>
      </w:r>
      <w:r w:rsidRPr="00214B96">
        <w:rPr>
          <w:rStyle w:val="StyleUnderline"/>
          <w:highlight w:val="cyan"/>
        </w:rPr>
        <w:t xml:space="preserve">on </w:t>
      </w:r>
      <w:r w:rsidRPr="00214B96">
        <w:rPr>
          <w:rStyle w:val="Emphasis"/>
          <w:highlight w:val="cyan"/>
        </w:rPr>
        <w:t>McAfee's claims</w:t>
      </w:r>
      <w:r w:rsidRPr="00214B96">
        <w:rPr>
          <w:rStyle w:val="StyleUnderline"/>
          <w:highlight w:val="cyan"/>
        </w:rPr>
        <w:t xml:space="preserve"> about</w:t>
      </w:r>
      <w:r w:rsidRPr="00214B96">
        <w:rPr>
          <w:rStyle w:val="StyleUnderline"/>
        </w:rPr>
        <w:t xml:space="preserve"> the US </w:t>
      </w:r>
      <w:r w:rsidRPr="00214B96">
        <w:rPr>
          <w:rStyle w:val="Emphasis"/>
          <w:highlight w:val="cyan"/>
        </w:rPr>
        <w:t>"decoupling"</w:t>
      </w:r>
      <w:r w:rsidRPr="00214B96">
        <w:rPr>
          <w:rStyle w:val="Emphasis"/>
        </w:rPr>
        <w:t xml:space="preserve"> GDP from resource use</w:t>
      </w:r>
      <w:r w:rsidRPr="00214B96">
        <w:rPr>
          <w:sz w:val="16"/>
        </w:rPr>
        <w:t xml:space="preserve">. </w:t>
      </w:r>
      <w:r w:rsidRPr="00214B96">
        <w:rPr>
          <w:rStyle w:val="StyleUnderline"/>
          <w:highlight w:val="cyan"/>
        </w:rPr>
        <w:t>Unfortunately</w:t>
      </w:r>
      <w:r w:rsidRPr="00214B96">
        <w:rPr>
          <w:rStyle w:val="StyleUnderline"/>
        </w:rPr>
        <w:t xml:space="preserve"> the </w:t>
      </w:r>
      <w:r w:rsidRPr="00214B96">
        <w:rPr>
          <w:rStyle w:val="StyleUnderline"/>
          <w:highlight w:val="cyan"/>
        </w:rPr>
        <w:t>data</w:t>
      </w:r>
      <w:r w:rsidRPr="00214B96">
        <w:rPr>
          <w:sz w:val="16"/>
        </w:rPr>
        <w:t xml:space="preserve"> he uses </w:t>
      </w:r>
      <w:r w:rsidRPr="00214B96">
        <w:rPr>
          <w:rStyle w:val="StyleUnderline"/>
          <w:highlight w:val="cyan"/>
        </w:rPr>
        <w:t>does not account for</w:t>
      </w:r>
      <w:r w:rsidRPr="00214B96">
        <w:rPr>
          <w:rStyle w:val="StyleUnderline"/>
        </w:rPr>
        <w:t xml:space="preserve"> resources involved in </w:t>
      </w:r>
      <w:r w:rsidRPr="00214B96">
        <w:rPr>
          <w:rStyle w:val="Emphasis"/>
          <w:highlight w:val="cyan"/>
        </w:rPr>
        <w:t>offshored production</w:t>
      </w:r>
      <w:r w:rsidRPr="00214B96">
        <w:rPr>
          <w:sz w:val="16"/>
        </w:rPr>
        <w:t xml:space="preserve">. </w:t>
      </w:r>
      <w:r w:rsidRPr="00214B96">
        <w:rPr>
          <w:rStyle w:val="StyleUnderline"/>
          <w:highlight w:val="cyan"/>
        </w:rPr>
        <w:t xml:space="preserve">This is a </w:t>
      </w:r>
      <w:r w:rsidRPr="00214B96">
        <w:rPr>
          <w:rStyle w:val="Emphasis"/>
          <w:highlight w:val="cyan"/>
        </w:rPr>
        <w:t>significant</w:t>
      </w:r>
      <w:r w:rsidRPr="00214B96">
        <w:rPr>
          <w:rStyle w:val="StyleUnderline"/>
        </w:rPr>
        <w:t xml:space="preserve"> </w:t>
      </w:r>
      <w:r w:rsidRPr="00214B96">
        <w:rPr>
          <w:rStyle w:val="Emphasis"/>
        </w:rPr>
        <w:t xml:space="preserve">empirical </w:t>
      </w:r>
      <w:r w:rsidRPr="00214B96">
        <w:rPr>
          <w:rStyle w:val="Emphasis"/>
          <w:highlight w:val="cyan"/>
        </w:rPr>
        <w:t>error</w:t>
      </w:r>
      <w:r w:rsidRPr="00214B96">
        <w:rPr>
          <w:sz w:val="16"/>
        </w:rPr>
        <w:t xml:space="preserve"> that I have addressed here: https://t.co/ouF2eiyy01</w:t>
      </w:r>
    </w:p>
    <w:p w14:paraId="305B472C" w14:textId="77777777" w:rsidR="0014736B" w:rsidRPr="00214B96" w:rsidRDefault="0014736B" w:rsidP="0014736B">
      <w:pPr>
        <w:rPr>
          <w:sz w:val="16"/>
        </w:rPr>
      </w:pPr>
      <w:r w:rsidRPr="00214B96">
        <w:rPr>
          <w:rStyle w:val="StyleUnderline"/>
        </w:rPr>
        <w:t>When we account for this</w:t>
      </w:r>
      <w:r w:rsidRPr="00214B96">
        <w:rPr>
          <w:sz w:val="16"/>
        </w:rPr>
        <w:t xml:space="preserve">, as the Material Footprint indicator does, </w:t>
      </w:r>
      <w:r w:rsidRPr="00214B96">
        <w:rPr>
          <w:rStyle w:val="StyleUnderline"/>
        </w:rPr>
        <w:t xml:space="preserve">the </w:t>
      </w:r>
      <w:r w:rsidRPr="00214B96">
        <w:rPr>
          <w:rStyle w:val="Emphasis"/>
        </w:rPr>
        <w:t>US economy</w:t>
      </w:r>
      <w:r w:rsidRPr="00214B96">
        <w:rPr>
          <w:rStyle w:val="StyleUnderline"/>
        </w:rPr>
        <w:t xml:space="preserve"> is not </w:t>
      </w:r>
      <w:r w:rsidRPr="00214B96">
        <w:rPr>
          <w:rStyle w:val="Emphasis"/>
        </w:rPr>
        <w:t>absolutely decoupling</w:t>
      </w:r>
      <w:r w:rsidRPr="00214B96">
        <w:rPr>
          <w:rStyle w:val="StyleUnderline"/>
        </w:rPr>
        <w:t xml:space="preserve"> GDP from resource use</w:t>
      </w:r>
      <w:r w:rsidRPr="00214B96">
        <w:rPr>
          <w:sz w:val="16"/>
        </w:rPr>
        <w:t xml:space="preserve"> (not just the world as a whole).  </w:t>
      </w:r>
      <w:r w:rsidRPr="00214B96">
        <w:rPr>
          <w:rStyle w:val="StyleUnderline"/>
        </w:rPr>
        <w:t>So too with other rich economies</w:t>
      </w:r>
      <w:r w:rsidRPr="00214B96">
        <w:rPr>
          <w:sz w:val="16"/>
        </w:rPr>
        <w:t xml:space="preserve">. </w:t>
      </w:r>
      <w:r w:rsidRPr="00214B96">
        <w:rPr>
          <w:rStyle w:val="StyleUnderline"/>
          <w:highlight w:val="cyan"/>
        </w:rPr>
        <w:t>This</w:t>
      </w:r>
      <w:r w:rsidRPr="00214B96">
        <w:rPr>
          <w:rStyle w:val="StyleUnderline"/>
        </w:rPr>
        <w:t xml:space="preserve"> point </w:t>
      </w:r>
      <w:r w:rsidRPr="00214B96">
        <w:rPr>
          <w:rStyle w:val="StyleUnderline"/>
          <w:highlight w:val="cyan"/>
        </w:rPr>
        <w:t xml:space="preserve">is </w:t>
      </w:r>
      <w:r w:rsidRPr="00214B96">
        <w:rPr>
          <w:rStyle w:val="Emphasis"/>
          <w:highlight w:val="cyan"/>
        </w:rPr>
        <w:t>well established</w:t>
      </w:r>
      <w:r w:rsidRPr="00214B96">
        <w:rPr>
          <w:rStyle w:val="StyleUnderline"/>
        </w:rPr>
        <w:t xml:space="preserve"> in the </w:t>
      </w:r>
      <w:r w:rsidRPr="00214B96">
        <w:rPr>
          <w:rStyle w:val="Emphasis"/>
        </w:rPr>
        <w:t>literature</w:t>
      </w:r>
      <w:r w:rsidRPr="00214B96">
        <w:rPr>
          <w:sz w:val="16"/>
        </w:rPr>
        <w:t>: https://t.co/wOl3lRWmD4</w:t>
      </w:r>
    </w:p>
    <w:p w14:paraId="38C61D48" w14:textId="77777777" w:rsidR="0014736B" w:rsidRPr="00214B96" w:rsidRDefault="0014736B" w:rsidP="0014736B">
      <w:pPr>
        <w:rPr>
          <w:sz w:val="16"/>
        </w:rPr>
      </w:pPr>
      <w:r w:rsidRPr="00214B96">
        <w:rPr>
          <w:rStyle w:val="StyleUnderline"/>
        </w:rPr>
        <w:t xml:space="preserve">This fact has been </w:t>
      </w:r>
      <w:r w:rsidRPr="00214B96">
        <w:rPr>
          <w:rStyle w:val="Emphasis"/>
          <w:highlight w:val="cyan"/>
        </w:rPr>
        <w:t>reaffirmed</w:t>
      </w:r>
      <w:r w:rsidRPr="00214B96">
        <w:rPr>
          <w:rStyle w:val="StyleUnderline"/>
          <w:highlight w:val="cyan"/>
        </w:rPr>
        <w:t xml:space="preserve"> by</w:t>
      </w:r>
      <w:r w:rsidRPr="00214B96">
        <w:rPr>
          <w:rStyle w:val="StyleUnderline"/>
        </w:rPr>
        <w:t xml:space="preserve"> several </w:t>
      </w:r>
      <w:r w:rsidRPr="00214B96">
        <w:rPr>
          <w:rStyle w:val="Emphasis"/>
          <w:highlight w:val="cyan"/>
        </w:rPr>
        <w:t>recent meta-reviews</w:t>
      </w:r>
      <w:r w:rsidRPr="00214B96">
        <w:rPr>
          <w:sz w:val="16"/>
        </w:rPr>
        <w:t>.  Here is one: https://iopscience.iop.org/article/10.1088/1748-9326/ab842a I have elaborated on this argument further here:</w:t>
      </w:r>
    </w:p>
    <w:p w14:paraId="235E12C6" w14:textId="77777777" w:rsidR="0014736B" w:rsidRPr="00214B96" w:rsidRDefault="0014736B" w:rsidP="0014736B">
      <w:pPr>
        <w:rPr>
          <w:sz w:val="16"/>
        </w:rPr>
      </w:pPr>
      <w:r w:rsidRPr="00214B96">
        <w:rPr>
          <w:rStyle w:val="StyleUnderline"/>
          <w:highlight w:val="cyan"/>
        </w:rPr>
        <w:t>Of course</w:t>
      </w:r>
      <w:r w:rsidRPr="00214B96">
        <w:rPr>
          <w:sz w:val="16"/>
        </w:rPr>
        <w:t xml:space="preserve">, Smith is right that </w:t>
      </w:r>
      <w:r w:rsidRPr="00214B96">
        <w:rPr>
          <w:rStyle w:val="Emphasis"/>
          <w:highlight w:val="cyan"/>
        </w:rPr>
        <w:t>past</w:t>
      </w:r>
      <w:r w:rsidRPr="00214B96">
        <w:rPr>
          <w:rStyle w:val="Emphasis"/>
        </w:rPr>
        <w:t xml:space="preserve"> trends</w:t>
      </w:r>
      <w:r w:rsidRPr="00214B96">
        <w:rPr>
          <w:rStyle w:val="StyleUnderline"/>
        </w:rPr>
        <w:t xml:space="preserve"> are </w:t>
      </w:r>
      <w:r w:rsidRPr="00214B96">
        <w:rPr>
          <w:rStyle w:val="Emphasis"/>
          <w:highlight w:val="cyan"/>
        </w:rPr>
        <w:t>no guarantee</w:t>
      </w:r>
      <w:r w:rsidRPr="00214B96">
        <w:rPr>
          <w:rStyle w:val="StyleUnderline"/>
        </w:rPr>
        <w:t xml:space="preserve"> of </w:t>
      </w:r>
      <w:r w:rsidRPr="00214B96">
        <w:rPr>
          <w:rStyle w:val="Emphasis"/>
          <w:highlight w:val="cyan"/>
        </w:rPr>
        <w:t>future</w:t>
      </w:r>
      <w:r w:rsidRPr="00214B96">
        <w:rPr>
          <w:rStyle w:val="Emphasis"/>
        </w:rPr>
        <w:t xml:space="preserve"> trends</w:t>
      </w:r>
      <w:r w:rsidRPr="00214B96">
        <w:rPr>
          <w:sz w:val="16"/>
        </w:rPr>
        <w:t xml:space="preserve">.  </w:t>
      </w:r>
      <w:r w:rsidRPr="00214B96">
        <w:rPr>
          <w:rStyle w:val="StyleUnderline"/>
        </w:rPr>
        <w:t xml:space="preserve">Maybe strong </w:t>
      </w:r>
      <w:r w:rsidRPr="00214B96">
        <w:rPr>
          <w:rStyle w:val="StyleUnderline"/>
          <w:highlight w:val="cyan"/>
        </w:rPr>
        <w:t>policy could</w:t>
      </w:r>
      <w:r w:rsidRPr="00214B96">
        <w:rPr>
          <w:rStyle w:val="StyleUnderline"/>
        </w:rPr>
        <w:t xml:space="preserve"> help </w:t>
      </w:r>
      <w:r w:rsidRPr="00214B96">
        <w:rPr>
          <w:rStyle w:val="Emphasis"/>
          <w:highlight w:val="cyan"/>
        </w:rPr>
        <w:t>break the link...</w:t>
      </w:r>
      <w:r w:rsidRPr="00214B96">
        <w:rPr>
          <w:sz w:val="16"/>
        </w:rPr>
        <w:t xml:space="preserve"> </w:t>
      </w:r>
      <w:r w:rsidRPr="00214B96">
        <w:rPr>
          <w:rStyle w:val="StyleUnderline"/>
          <w:highlight w:val="cyan"/>
        </w:rPr>
        <w:t>but</w:t>
      </w:r>
      <w:r w:rsidRPr="00214B96">
        <w:rPr>
          <w:rStyle w:val="StyleUnderline"/>
        </w:rPr>
        <w:t xml:space="preserve"> all </w:t>
      </w:r>
      <w:r w:rsidRPr="00214B96">
        <w:rPr>
          <w:rStyle w:val="Emphasis"/>
        </w:rPr>
        <w:t xml:space="preserve">existing </w:t>
      </w:r>
      <w:r w:rsidRPr="00214B96">
        <w:rPr>
          <w:rStyle w:val="Emphasis"/>
          <w:highlight w:val="cyan"/>
        </w:rPr>
        <w:t>models</w:t>
      </w:r>
      <w:r w:rsidRPr="00214B96">
        <w:rPr>
          <w:rStyle w:val="StyleUnderline"/>
          <w:highlight w:val="cyan"/>
        </w:rPr>
        <w:t xml:space="preserve"> find no</w:t>
      </w:r>
      <w:r w:rsidRPr="00214B96">
        <w:rPr>
          <w:rStyle w:val="StyleUnderline"/>
        </w:rPr>
        <w:t xml:space="preserve"> </w:t>
      </w:r>
      <w:r w:rsidRPr="00214B96">
        <w:rPr>
          <w:rStyle w:val="Emphasis"/>
        </w:rPr>
        <w:t xml:space="preserve">absolute </w:t>
      </w:r>
      <w:r w:rsidRPr="00214B96">
        <w:rPr>
          <w:rStyle w:val="Emphasis"/>
          <w:highlight w:val="cyan"/>
        </w:rPr>
        <w:t>decoupling</w:t>
      </w:r>
      <w:r w:rsidRPr="00214B96">
        <w:rPr>
          <w:sz w:val="16"/>
        </w:rPr>
        <w:t xml:space="preserve">, </w:t>
      </w:r>
      <w:r w:rsidRPr="00214B96">
        <w:rPr>
          <w:rStyle w:val="StyleUnderline"/>
          <w:highlight w:val="cyan"/>
        </w:rPr>
        <w:t xml:space="preserve">even under </w:t>
      </w:r>
      <w:r w:rsidRPr="00214B96">
        <w:rPr>
          <w:rStyle w:val="Emphasis"/>
          <w:highlight w:val="cyan"/>
        </w:rPr>
        <w:t>high-efficiency</w:t>
      </w:r>
      <w:r w:rsidRPr="00214B96">
        <w:rPr>
          <w:rStyle w:val="StyleUnderline"/>
        </w:rPr>
        <w:t xml:space="preserve"> assumptions</w:t>
      </w:r>
      <w:r w:rsidRPr="00214B96">
        <w:rPr>
          <w:sz w:val="16"/>
        </w:rPr>
        <w:t>. We review extant studies here: https://t.co/g3qV3tndLK</w:t>
      </w:r>
    </w:p>
    <w:p w14:paraId="6B02F192" w14:textId="77777777" w:rsidR="0014736B" w:rsidRPr="00214B96" w:rsidRDefault="0014736B" w:rsidP="0014736B">
      <w:pPr>
        <w:rPr>
          <w:sz w:val="16"/>
        </w:rPr>
      </w:pPr>
      <w:r w:rsidRPr="00214B96">
        <w:rPr>
          <w:sz w:val="16"/>
        </w:rPr>
        <w:t xml:space="preserve">Is </w:t>
      </w:r>
      <w:r w:rsidRPr="00214B96">
        <w:rPr>
          <w:rStyle w:val="StyleUnderline"/>
          <w:highlight w:val="cyan"/>
        </w:rPr>
        <w:t>Material Footprint</w:t>
      </w:r>
      <w:r w:rsidRPr="00214B96">
        <w:rPr>
          <w:sz w:val="16"/>
        </w:rPr>
        <w:t xml:space="preserve"> the right </w:t>
      </w:r>
      <w:r w:rsidRPr="00214B96">
        <w:rPr>
          <w:rStyle w:val="StyleUnderline"/>
        </w:rPr>
        <w:t>indicator</w:t>
      </w:r>
      <w:r w:rsidRPr="00214B96">
        <w:rPr>
          <w:sz w:val="16"/>
        </w:rPr>
        <w:t xml:space="preserve"> to use?  Well, it's </w:t>
      </w:r>
      <w:r w:rsidRPr="00214B96">
        <w:rPr>
          <w:rStyle w:val="StyleUnderline"/>
        </w:rPr>
        <w:t xml:space="preserve">a </w:t>
      </w:r>
      <w:r w:rsidRPr="00214B96">
        <w:rPr>
          <w:rStyle w:val="StyleUnderline"/>
          <w:highlight w:val="cyan"/>
        </w:rPr>
        <w:t>strong proxy for environmental</w:t>
      </w:r>
      <w:r w:rsidRPr="00214B96">
        <w:rPr>
          <w:rStyle w:val="StyleUnderline"/>
        </w:rPr>
        <w:t xml:space="preserve"> </w:t>
      </w:r>
      <w:r w:rsidRPr="00214B96">
        <w:rPr>
          <w:rStyle w:val="StyleUnderline"/>
          <w:highlight w:val="cyan"/>
        </w:rPr>
        <w:t>pressures</w:t>
      </w:r>
      <w:r w:rsidRPr="00214B96">
        <w:rPr>
          <w:sz w:val="16"/>
        </w:rPr>
        <w:t xml:space="preserve"> (</w:t>
      </w:r>
      <w:r w:rsidRPr="00214B96">
        <w:rPr>
          <w:rStyle w:val="StyleUnderline"/>
        </w:rPr>
        <w:t>explaining more than 90%</w:t>
      </w:r>
      <w:r w:rsidRPr="00214B96">
        <w:rPr>
          <w:sz w:val="16"/>
        </w:rPr>
        <w:t xml:space="preserve"> of it), so it's useful in that sense. But yes we should also pay attention to different material categories.</w:t>
      </w:r>
    </w:p>
    <w:p w14:paraId="6AFA5E5B" w14:textId="77777777" w:rsidR="0014736B" w:rsidRPr="00214B96" w:rsidRDefault="0014736B" w:rsidP="0014736B">
      <w:pPr>
        <w:rPr>
          <w:sz w:val="16"/>
        </w:rPr>
      </w:pPr>
      <w:r w:rsidRPr="00214B96">
        <w:rPr>
          <w:sz w:val="16"/>
        </w:rPr>
        <w:t xml:space="preserve">Next up, emissions. </w:t>
      </w:r>
      <w:r w:rsidRPr="00214B96">
        <w:rPr>
          <w:rStyle w:val="StyleUnderline"/>
        </w:rPr>
        <w:t xml:space="preserve">Yes </w:t>
      </w:r>
      <w:r w:rsidRPr="00214B96">
        <w:rPr>
          <w:rStyle w:val="Emphasis"/>
        </w:rPr>
        <w:t>rich nations</w:t>
      </w:r>
      <w:r w:rsidRPr="00214B96">
        <w:rPr>
          <w:rStyle w:val="StyleUnderline"/>
        </w:rPr>
        <w:t xml:space="preserve"> are decoupling </w:t>
      </w:r>
      <w:r w:rsidRPr="00214B96">
        <w:rPr>
          <w:rStyle w:val="Emphasis"/>
        </w:rPr>
        <w:t>GDP</w:t>
      </w:r>
      <w:r w:rsidRPr="00214B96">
        <w:rPr>
          <w:rStyle w:val="StyleUnderline"/>
        </w:rPr>
        <w:t xml:space="preserve"> from </w:t>
      </w:r>
      <w:r w:rsidRPr="00214B96">
        <w:rPr>
          <w:rStyle w:val="Emphasis"/>
        </w:rPr>
        <w:t>emissions</w:t>
      </w:r>
      <w:r w:rsidRPr="00214B96">
        <w:rPr>
          <w:sz w:val="16"/>
        </w:rPr>
        <w:t xml:space="preserve"> (renewable energy!). The problem is </w:t>
      </w:r>
      <w:r w:rsidRPr="00214B96">
        <w:rPr>
          <w:rStyle w:val="StyleUnderline"/>
        </w:rPr>
        <w:t xml:space="preserve">it seems </w:t>
      </w:r>
      <w:r w:rsidRPr="00214B96">
        <w:rPr>
          <w:rStyle w:val="StyleUnderline"/>
          <w:highlight w:val="cyan"/>
        </w:rPr>
        <w:t>unlikely</w:t>
      </w:r>
      <w:r w:rsidRPr="00214B96">
        <w:rPr>
          <w:rStyle w:val="StyleUnderline"/>
        </w:rPr>
        <w:t xml:space="preserve"> that </w:t>
      </w:r>
      <w:r w:rsidRPr="00214B96">
        <w:rPr>
          <w:rStyle w:val="Emphasis"/>
          <w:highlight w:val="cyan"/>
        </w:rPr>
        <w:t>HICs</w:t>
      </w:r>
      <w:r w:rsidRPr="00214B96">
        <w:rPr>
          <w:rStyle w:val="StyleUnderline"/>
          <w:highlight w:val="cyan"/>
        </w:rPr>
        <w:t xml:space="preserve"> can decarbonize </w:t>
      </w:r>
      <w:r w:rsidRPr="00214B96">
        <w:rPr>
          <w:rStyle w:val="Emphasis"/>
          <w:highlight w:val="cyan"/>
        </w:rPr>
        <w:t>fast enough</w:t>
      </w:r>
      <w:r w:rsidRPr="00214B96">
        <w:rPr>
          <w:rStyle w:val="StyleUnderline"/>
          <w:highlight w:val="cyan"/>
        </w:rPr>
        <w:t xml:space="preserve"> to stay under </w:t>
      </w:r>
      <w:r w:rsidRPr="00214B96">
        <w:rPr>
          <w:rStyle w:val="Emphasis"/>
          <w:highlight w:val="cyan"/>
        </w:rPr>
        <w:t>1.5</w:t>
      </w:r>
      <w:r w:rsidRPr="00214B96">
        <w:rPr>
          <w:sz w:val="16"/>
        </w:rPr>
        <w:t xml:space="preserve"> or 2C </w:t>
      </w:r>
      <w:r w:rsidRPr="00214B96">
        <w:rPr>
          <w:rStyle w:val="StyleUnderline"/>
        </w:rPr>
        <w:t>while pursuing growth</w:t>
      </w:r>
      <w:r w:rsidRPr="00214B96">
        <w:rPr>
          <w:sz w:val="16"/>
        </w:rPr>
        <w:t xml:space="preserve"> at the same time. Argument here: https://t.co/kjZ15UOXvc</w:t>
      </w:r>
    </w:p>
    <w:p w14:paraId="2202ADB0" w14:textId="77777777" w:rsidR="0014736B" w:rsidRPr="00214B96" w:rsidRDefault="0014736B" w:rsidP="0014736B">
      <w:pPr>
        <w:rPr>
          <w:sz w:val="16"/>
        </w:rPr>
      </w:pPr>
      <w:r w:rsidRPr="00214B96">
        <w:rPr>
          <w:sz w:val="16"/>
        </w:rPr>
        <w:t xml:space="preserve">Here is an open access version of that Nature Energy paper, btw: https://nature.com/articles/s41560-021-00884-9.epdf?sharing_token=fkd3j-TwNt24NvjzexMJltRgN0jAjWel9jnR3ZoTv0MPv3Tuc5WRQSvUD-gC2YZSUSCPQuiw0fW3o2aOk23Hri5a0ZWiekOW6GyLp9ubwG-HSYt3av9XhiJ7QVgjTBbcEOEFd8Gcuao9QYJ7bi0TgdaXi5V1kq8XA2Hs9D2I0g9RtHIkFK2OxNp2yExZSuuf  And here for the NPE paper: </w:t>
      </w:r>
      <w:hyperlink r:id="rId11" w:history="1">
        <w:r w:rsidRPr="00214B96">
          <w:rPr>
            <w:rStyle w:val="Hyperlink"/>
            <w:sz w:val="16"/>
          </w:rPr>
          <w:t>https://jasonhickel.org/s/Hickel-and-Kallis-Is-Green-Growth-Possible.pdf</w:t>
        </w:r>
      </w:hyperlink>
    </w:p>
    <w:p w14:paraId="5BCE10AD" w14:textId="77777777" w:rsidR="0014736B" w:rsidRPr="00214B96" w:rsidRDefault="0014736B" w:rsidP="0014736B">
      <w:pPr>
        <w:rPr>
          <w:sz w:val="16"/>
        </w:rPr>
      </w:pPr>
      <w:r w:rsidRPr="00214B96">
        <w:rPr>
          <w:rStyle w:val="StyleUnderline"/>
          <w:highlight w:val="cyan"/>
        </w:rPr>
        <w:t>About</w:t>
      </w:r>
      <w:r w:rsidRPr="00214B96">
        <w:rPr>
          <w:rStyle w:val="StyleUnderline"/>
        </w:rPr>
        <w:t xml:space="preserve"> the question of </w:t>
      </w:r>
      <w:r w:rsidRPr="00214B96">
        <w:rPr>
          <w:rStyle w:val="StyleUnderline"/>
          <w:highlight w:val="cyan"/>
        </w:rPr>
        <w:t>incomes</w:t>
      </w:r>
      <w:r w:rsidRPr="00214B96">
        <w:rPr>
          <w:sz w:val="16"/>
        </w:rPr>
        <w:t xml:space="preserve"> under a degrowth scenario, we have addressed that here. In short, </w:t>
      </w:r>
      <w:r w:rsidRPr="00214B96">
        <w:rPr>
          <w:rStyle w:val="StyleUnderline"/>
          <w:highlight w:val="cyan"/>
        </w:rPr>
        <w:t>what counts is</w:t>
      </w:r>
      <w:r w:rsidRPr="00214B96">
        <w:rPr>
          <w:rStyle w:val="StyleUnderline"/>
        </w:rPr>
        <w:t xml:space="preserve"> the welfare </w:t>
      </w:r>
      <w:r w:rsidRPr="00214B96">
        <w:rPr>
          <w:rStyle w:val="Emphasis"/>
          <w:highlight w:val="cyan"/>
        </w:rPr>
        <w:t>purchasing power</w:t>
      </w:r>
      <w:r w:rsidRPr="00214B96">
        <w:rPr>
          <w:rStyle w:val="StyleUnderline"/>
        </w:rPr>
        <w:t xml:space="preserve"> of </w:t>
      </w:r>
      <w:r w:rsidRPr="00214B96">
        <w:rPr>
          <w:rStyle w:val="Emphasis"/>
        </w:rPr>
        <w:t>income</w:t>
      </w:r>
      <w:r w:rsidRPr="00214B96">
        <w:rPr>
          <w:rStyle w:val="StyleUnderline"/>
        </w:rPr>
        <w:t xml:space="preserve">, and </w:t>
      </w:r>
      <w:r w:rsidRPr="00214B96">
        <w:rPr>
          <w:rStyle w:val="StyleUnderline"/>
          <w:highlight w:val="cyan"/>
        </w:rPr>
        <w:t xml:space="preserve">that can be </w:t>
      </w:r>
      <w:r w:rsidRPr="00214B96">
        <w:rPr>
          <w:rStyle w:val="Emphasis"/>
          <w:highlight w:val="cyan"/>
        </w:rPr>
        <w:t>improved</w:t>
      </w:r>
      <w:r w:rsidRPr="00214B96">
        <w:rPr>
          <w:rStyle w:val="Emphasis"/>
        </w:rPr>
        <w:t xml:space="preserve"> significantly</w:t>
      </w:r>
      <w:r w:rsidRPr="00214B96">
        <w:rPr>
          <w:rStyle w:val="StyleUnderline"/>
        </w:rPr>
        <w:t xml:space="preserve"> </w:t>
      </w:r>
      <w:r w:rsidRPr="00214B96">
        <w:rPr>
          <w:rStyle w:val="StyleUnderline"/>
          <w:highlight w:val="cyan"/>
        </w:rPr>
        <w:t>by</w:t>
      </w:r>
      <w:r w:rsidRPr="00214B96">
        <w:rPr>
          <w:rStyle w:val="StyleUnderline"/>
        </w:rPr>
        <w:t xml:space="preserve"> decommodifying and </w:t>
      </w:r>
      <w:r w:rsidRPr="00214B96">
        <w:rPr>
          <w:rStyle w:val="StyleUnderline"/>
          <w:highlight w:val="cyan"/>
        </w:rPr>
        <w:t xml:space="preserve">expanding </w:t>
      </w:r>
      <w:r w:rsidRPr="00214B96">
        <w:rPr>
          <w:rStyle w:val="Emphasis"/>
          <w:highlight w:val="cyan"/>
        </w:rPr>
        <w:t>public</w:t>
      </w:r>
      <w:r w:rsidRPr="00214B96">
        <w:rPr>
          <w:rStyle w:val="Emphasis"/>
        </w:rPr>
        <w:t xml:space="preserve"> goods</w:t>
      </w:r>
      <w:r w:rsidRPr="00214B96">
        <w:rPr>
          <w:rStyle w:val="StyleUnderline"/>
        </w:rPr>
        <w:t xml:space="preserve"> and </w:t>
      </w:r>
      <w:r w:rsidRPr="00214B96">
        <w:rPr>
          <w:rStyle w:val="Emphasis"/>
          <w:highlight w:val="cyan"/>
        </w:rPr>
        <w:t>services</w:t>
      </w:r>
      <w:r w:rsidRPr="00214B96">
        <w:rPr>
          <w:sz w:val="16"/>
        </w:rPr>
        <w:t>:</w:t>
      </w:r>
    </w:p>
    <w:p w14:paraId="0B62B197" w14:textId="77777777" w:rsidR="0014736B" w:rsidRPr="00214B96" w:rsidRDefault="0014736B" w:rsidP="0014736B">
      <w:pPr>
        <w:rPr>
          <w:sz w:val="16"/>
        </w:rPr>
      </w:pPr>
      <w:r w:rsidRPr="00214B96">
        <w:rPr>
          <w:sz w:val="16"/>
        </w:rPr>
        <w:t xml:space="preserve">So, </w:t>
      </w:r>
      <w:r w:rsidRPr="00214B96">
        <w:rPr>
          <w:rStyle w:val="StyleUnderline"/>
        </w:rPr>
        <w:t>simply counting up GDP under existing conditions isn't super helpful</w:t>
      </w:r>
      <w:r w:rsidRPr="00214B96">
        <w:rPr>
          <w:sz w:val="16"/>
        </w:rPr>
        <w:t>.  Here is more on that, addressed specifically at the question of $16/day:</w:t>
      </w:r>
      <w:r w:rsidRPr="00214B96">
        <w:rPr>
          <w:sz w:val="16"/>
        </w:rPr>
        <w:br/>
      </w:r>
    </w:p>
    <w:p w14:paraId="04E76685" w14:textId="2EA8C5F7" w:rsidR="00FE51C1" w:rsidRPr="00FF3B2A" w:rsidRDefault="00706301" w:rsidP="00FE51C1">
      <w:pPr>
        <w:pStyle w:val="Heading2"/>
      </w:pPr>
      <w:r>
        <w:t>Aff Answers</w:t>
      </w:r>
    </w:p>
    <w:p w14:paraId="3C54AEAB" w14:textId="77777777" w:rsidR="00FE51C1" w:rsidRDefault="00FE51C1" w:rsidP="00FE51C1">
      <w:pPr>
        <w:pStyle w:val="Heading3"/>
      </w:pPr>
      <w:r>
        <w:t>AT: Cap K---No Link---2AC</w:t>
      </w:r>
    </w:p>
    <w:p w14:paraId="17BDB25C" w14:textId="77777777" w:rsidR="00FE51C1" w:rsidRDefault="00FE51C1" w:rsidP="00FE51C1">
      <w:pPr>
        <w:pStyle w:val="Heading4"/>
      </w:pPr>
      <w:r>
        <w:t xml:space="preserve">Icebreakers provide a </w:t>
      </w:r>
      <w:r>
        <w:rPr>
          <w:u w:val="single"/>
        </w:rPr>
        <w:t>public good, rather than merely</w:t>
      </w:r>
      <w:r>
        <w:t xml:space="preserve"> facilitating private profit.  </w:t>
      </w:r>
    </w:p>
    <w:p w14:paraId="63703DE6" w14:textId="77777777" w:rsidR="00FE51C1" w:rsidRPr="0024662D" w:rsidRDefault="00FE51C1" w:rsidP="00FE51C1">
      <w:r w:rsidRPr="0024662D">
        <w:t xml:space="preserve">Robert </w:t>
      </w:r>
      <w:r w:rsidRPr="0024662D">
        <w:rPr>
          <w:rStyle w:val="Style13ptBold"/>
        </w:rPr>
        <w:t>Hammitt 17</w:t>
      </w:r>
      <w:r w:rsidRPr="0024662D">
        <w:t>.</w:t>
      </w:r>
      <w:r>
        <w:t xml:space="preserve"> G</w:t>
      </w:r>
      <w:r w:rsidRPr="00CB0ED6">
        <w:t>raduate of the Johns Hopkins School of Advanced International Studies (SAIS), with an M.A. in International Relations and Economics</w:t>
      </w:r>
      <w:r>
        <w:t>.</w:t>
      </w:r>
      <w:r w:rsidRPr="0024662D">
        <w:t xml:space="preserve"> "Icebreakers: An Overview." Polar Connection. 1-24-2017. https://polarconnection.org/icebreakers/</w:t>
      </w:r>
    </w:p>
    <w:p w14:paraId="64038F86" w14:textId="77777777" w:rsidR="00FE51C1" w:rsidRPr="00B311DB" w:rsidRDefault="00FE51C1" w:rsidP="00FE51C1">
      <w:pPr>
        <w:rPr>
          <w:sz w:val="16"/>
        </w:rPr>
      </w:pPr>
      <w:r w:rsidRPr="00B311DB">
        <w:rPr>
          <w:sz w:val="16"/>
        </w:rPr>
        <w:t>National Asset Icebreakers</w:t>
      </w:r>
    </w:p>
    <w:p w14:paraId="77A5E1E4" w14:textId="77777777" w:rsidR="00FE51C1" w:rsidRDefault="00FE51C1" w:rsidP="00FE51C1">
      <w:pPr>
        <w:rPr>
          <w:sz w:val="16"/>
        </w:rPr>
      </w:pPr>
      <w:r w:rsidRPr="00B311DB">
        <w:rPr>
          <w:rStyle w:val="Emphasis"/>
          <w:highlight w:val="cyan"/>
        </w:rPr>
        <w:t>Icebreakers</w:t>
      </w:r>
      <w:r w:rsidRPr="00B311DB">
        <w:rPr>
          <w:rStyle w:val="StyleUnderline"/>
        </w:rPr>
        <w:t xml:space="preserve"> also </w:t>
      </w:r>
      <w:r w:rsidRPr="00B311DB">
        <w:rPr>
          <w:rStyle w:val="Emphasis"/>
          <w:sz w:val="28"/>
          <w:szCs w:val="32"/>
          <w:highlight w:val="cyan"/>
        </w:rPr>
        <w:t>provide a public good</w:t>
      </w:r>
      <w:r w:rsidRPr="00B311DB">
        <w:rPr>
          <w:sz w:val="16"/>
          <w:highlight w:val="cyan"/>
        </w:rPr>
        <w:t xml:space="preserve">, </w:t>
      </w:r>
      <w:r w:rsidRPr="00B311DB">
        <w:rPr>
          <w:rStyle w:val="StyleUnderline"/>
          <w:highlight w:val="cyan"/>
        </w:rPr>
        <w:t>like most government-provided</w:t>
      </w:r>
      <w:r w:rsidRPr="00B311DB">
        <w:rPr>
          <w:sz w:val="16"/>
        </w:rPr>
        <w:t xml:space="preserve"> </w:t>
      </w:r>
      <w:r w:rsidRPr="00B311DB">
        <w:rPr>
          <w:rStyle w:val="Emphasis"/>
          <w:highlight w:val="cyan"/>
        </w:rPr>
        <w:t>infrastructure</w:t>
      </w:r>
      <w:r w:rsidRPr="00B311DB">
        <w:rPr>
          <w:sz w:val="16"/>
        </w:rPr>
        <w:t xml:space="preserve">, </w:t>
      </w:r>
      <w:r w:rsidRPr="00B311DB">
        <w:rPr>
          <w:rStyle w:val="StyleUnderline"/>
          <w:highlight w:val="cyan"/>
        </w:rPr>
        <w:t>which goes beyond merely</w:t>
      </w:r>
      <w:r w:rsidRPr="00B311DB">
        <w:rPr>
          <w:rStyle w:val="StyleUnderline"/>
        </w:rPr>
        <w:t xml:space="preserve"> </w:t>
      </w:r>
      <w:r w:rsidRPr="00B311DB">
        <w:rPr>
          <w:rStyle w:val="Emphasis"/>
          <w:highlight w:val="cyan"/>
        </w:rPr>
        <w:t>facilitating</w:t>
      </w:r>
      <w:r w:rsidRPr="00B311DB">
        <w:rPr>
          <w:rStyle w:val="StyleUnderline"/>
          <w:highlight w:val="cyan"/>
        </w:rPr>
        <w:t xml:space="preserve"> particular </w:t>
      </w:r>
      <w:r w:rsidRPr="00B311DB">
        <w:rPr>
          <w:rStyle w:val="Emphasis"/>
          <w:highlight w:val="cyan"/>
        </w:rPr>
        <w:t>commercial interests.</w:t>
      </w:r>
      <w:r w:rsidRPr="00B311DB">
        <w:rPr>
          <w:sz w:val="16"/>
        </w:rPr>
        <w:t xml:space="preserve"> </w:t>
      </w:r>
      <w:r w:rsidRPr="00B311DB">
        <w:rPr>
          <w:rStyle w:val="StyleUnderline"/>
        </w:rPr>
        <w:t>Most nations’ icebreaker policies focus on this purpose – icebreaker as</w:t>
      </w:r>
      <w:r w:rsidRPr="00B311DB">
        <w:rPr>
          <w:sz w:val="16"/>
        </w:rPr>
        <w:t xml:space="preserve"> </w:t>
      </w:r>
      <w:r w:rsidRPr="00B311DB">
        <w:rPr>
          <w:rStyle w:val="Emphasis"/>
        </w:rPr>
        <w:t>national asset</w:t>
      </w:r>
      <w:r w:rsidRPr="00B311DB">
        <w:rPr>
          <w:sz w:val="16"/>
        </w:rPr>
        <w:t xml:space="preserve">, </w:t>
      </w:r>
      <w:r w:rsidRPr="00B311DB">
        <w:rPr>
          <w:rStyle w:val="StyleUnderline"/>
        </w:rPr>
        <w:t>and this is often indicated</w:t>
      </w:r>
      <w:r w:rsidRPr="00B311DB">
        <w:rPr>
          <w:sz w:val="16"/>
        </w:rPr>
        <w:t xml:space="preserve"> </w:t>
      </w:r>
      <w:r w:rsidRPr="00B311DB">
        <w:rPr>
          <w:rStyle w:val="StyleUnderline"/>
        </w:rPr>
        <w:t>by which authority is responsible for</w:t>
      </w:r>
      <w:r w:rsidRPr="00B311DB">
        <w:rPr>
          <w:sz w:val="16"/>
        </w:rPr>
        <w:t xml:space="preserve"> and operates </w:t>
      </w:r>
      <w:r w:rsidRPr="00B311DB">
        <w:rPr>
          <w:rStyle w:val="StyleUnderline"/>
        </w:rPr>
        <w:t>icebreakers</w:t>
      </w:r>
      <w:r w:rsidRPr="00B311DB">
        <w:rPr>
          <w:sz w:val="16"/>
        </w:rPr>
        <w:t xml:space="preserve">: either </w:t>
      </w:r>
      <w:r w:rsidRPr="00B311DB">
        <w:rPr>
          <w:rStyle w:val="Emphasis"/>
        </w:rPr>
        <w:t>the coast guard</w:t>
      </w:r>
      <w:r w:rsidRPr="00B311DB">
        <w:rPr>
          <w:sz w:val="16"/>
        </w:rPr>
        <w:t xml:space="preserve"> or equivalent maritime safety institution (as in the US and Canada), </w:t>
      </w:r>
      <w:r w:rsidRPr="00B311DB">
        <w:rPr>
          <w:rStyle w:val="StyleUnderline"/>
        </w:rPr>
        <w:t xml:space="preserve">or by </w:t>
      </w:r>
      <w:r w:rsidRPr="00B311DB">
        <w:rPr>
          <w:rStyle w:val="Emphasis"/>
        </w:rPr>
        <w:t>national scientific institutions</w:t>
      </w:r>
      <w:r w:rsidRPr="00B311DB">
        <w:rPr>
          <w:sz w:val="16"/>
        </w:rPr>
        <w:t xml:space="preserve"> (as in the United Kingdom, China, and Australia).</w:t>
      </w:r>
    </w:p>
    <w:p w14:paraId="31D7DC58" w14:textId="77777777" w:rsidR="00FE51C1" w:rsidRPr="00B311DB" w:rsidRDefault="00FE51C1" w:rsidP="00FE51C1">
      <w:pPr>
        <w:rPr>
          <w:rStyle w:val="StyleUnderline"/>
        </w:rPr>
      </w:pPr>
      <w:r w:rsidRPr="00B311DB">
        <w:rPr>
          <w:rStyle w:val="Emphasis"/>
          <w:highlight w:val="cyan"/>
        </w:rPr>
        <w:t>Icebreakers</w:t>
      </w:r>
      <w:r w:rsidRPr="00B311DB">
        <w:rPr>
          <w:sz w:val="16"/>
        </w:rPr>
        <w:t xml:space="preserve">, of course, </w:t>
      </w:r>
      <w:r w:rsidRPr="00B311DB">
        <w:rPr>
          <w:rStyle w:val="StyleUnderline"/>
          <w:highlight w:val="cyan"/>
        </w:rPr>
        <w:t xml:space="preserve">are vital </w:t>
      </w:r>
      <w:r w:rsidRPr="00B311DB">
        <w:rPr>
          <w:rStyle w:val="Emphasis"/>
          <w:highlight w:val="cyan"/>
        </w:rPr>
        <w:t>scientific tools</w:t>
      </w:r>
      <w:r w:rsidRPr="00B311DB">
        <w:rPr>
          <w:rStyle w:val="StyleUnderline"/>
        </w:rPr>
        <w:t xml:space="preserve">, </w:t>
      </w:r>
      <w:r w:rsidRPr="00B311DB">
        <w:rPr>
          <w:rStyle w:val="Emphasis"/>
          <w:highlight w:val="cyan"/>
        </w:rPr>
        <w:t>enabling</w:t>
      </w:r>
      <w:r w:rsidRPr="00B311DB">
        <w:rPr>
          <w:rStyle w:val="StyleUnderline"/>
          <w:highlight w:val="cyan"/>
        </w:rPr>
        <w:t xml:space="preserve"> </w:t>
      </w:r>
      <w:r w:rsidRPr="00B311DB">
        <w:rPr>
          <w:rStyle w:val="Emphasis"/>
          <w:highlight w:val="cyan"/>
        </w:rPr>
        <w:t>research</w:t>
      </w:r>
      <w:r w:rsidRPr="00B311DB">
        <w:rPr>
          <w:rStyle w:val="StyleUnderline"/>
        </w:rPr>
        <w:t xml:space="preserve"> in the high north as well as Antarctic waters</w:t>
      </w:r>
      <w:r w:rsidRPr="00B311DB">
        <w:rPr>
          <w:sz w:val="16"/>
        </w:rPr>
        <w:t xml:space="preserve">. </w:t>
      </w:r>
      <w:r w:rsidRPr="00B311DB">
        <w:rPr>
          <w:rStyle w:val="StyleUnderline"/>
        </w:rPr>
        <w:t xml:space="preserve">Research done aboard icebreakers has </w:t>
      </w:r>
      <w:r w:rsidRPr="00B311DB">
        <w:rPr>
          <w:rStyle w:val="StyleUnderline"/>
          <w:highlight w:val="cyan"/>
        </w:rPr>
        <w:t>furthered</w:t>
      </w:r>
      <w:r w:rsidRPr="00B311DB">
        <w:rPr>
          <w:sz w:val="16"/>
          <w:highlight w:val="cyan"/>
        </w:rPr>
        <w:t xml:space="preserve"> </w:t>
      </w:r>
      <w:r w:rsidRPr="00B311DB">
        <w:rPr>
          <w:rStyle w:val="StyleUnderline"/>
          <w:highlight w:val="cyan"/>
        </w:rPr>
        <w:t>our</w:t>
      </w:r>
      <w:r w:rsidRPr="00B311DB">
        <w:rPr>
          <w:rStyle w:val="StyleUnderline"/>
        </w:rPr>
        <w:t xml:space="preserve"> </w:t>
      </w:r>
      <w:r w:rsidRPr="00B311DB">
        <w:rPr>
          <w:rStyle w:val="StyleUnderline"/>
          <w:highlight w:val="cyan"/>
        </w:rPr>
        <w:t>collective knowledge</w:t>
      </w:r>
      <w:r w:rsidRPr="00B311DB">
        <w:rPr>
          <w:rStyle w:val="StyleUnderline"/>
        </w:rPr>
        <w:t xml:space="preserve"> </w:t>
      </w:r>
      <w:r w:rsidRPr="00B311DB">
        <w:rPr>
          <w:rStyle w:val="StyleUnderline"/>
          <w:highlight w:val="cyan"/>
        </w:rPr>
        <w:t xml:space="preserve">of </w:t>
      </w:r>
      <w:r w:rsidRPr="00B311DB">
        <w:rPr>
          <w:rStyle w:val="Emphasis"/>
          <w:highlight w:val="cyan"/>
        </w:rPr>
        <w:t>climate science</w:t>
      </w:r>
      <w:r w:rsidRPr="00B311DB">
        <w:rPr>
          <w:rStyle w:val="StyleUnderline"/>
        </w:rPr>
        <w:t xml:space="preserve">, </w:t>
      </w:r>
      <w:r w:rsidRPr="00B311DB">
        <w:rPr>
          <w:rStyle w:val="Emphasis"/>
          <w:highlight w:val="cyan"/>
        </w:rPr>
        <w:t>hydrology</w:t>
      </w:r>
      <w:r w:rsidRPr="00B311DB">
        <w:rPr>
          <w:rStyle w:val="StyleUnderline"/>
        </w:rPr>
        <w:t xml:space="preserve">, </w:t>
      </w:r>
      <w:r w:rsidRPr="00B311DB">
        <w:rPr>
          <w:rStyle w:val="Emphasis"/>
          <w:highlight w:val="cyan"/>
        </w:rPr>
        <w:t>marine biology, astronomy,</w:t>
      </w:r>
      <w:r w:rsidRPr="00B311DB">
        <w:rPr>
          <w:rStyle w:val="Emphasis"/>
        </w:rPr>
        <w:t xml:space="preserve"> </w:t>
      </w:r>
      <w:r w:rsidRPr="00B311DB">
        <w:rPr>
          <w:rStyle w:val="Emphasis"/>
          <w:highlight w:val="cyan"/>
        </w:rPr>
        <w:t>and many other fields</w:t>
      </w:r>
      <w:r w:rsidRPr="00B311DB">
        <w:rPr>
          <w:sz w:val="16"/>
        </w:rPr>
        <w:t xml:space="preserve">. </w:t>
      </w:r>
      <w:r w:rsidRPr="00B311DB">
        <w:rPr>
          <w:rStyle w:val="StyleUnderline"/>
          <w:highlight w:val="cyan"/>
        </w:rPr>
        <w:t>Polar research</w:t>
      </w:r>
      <w:r w:rsidRPr="00B311DB">
        <w:rPr>
          <w:rStyle w:val="StyleUnderline"/>
        </w:rPr>
        <w:t xml:space="preserve"> also </w:t>
      </w:r>
      <w:r w:rsidRPr="00B311DB">
        <w:rPr>
          <w:rStyle w:val="StyleUnderline"/>
          <w:highlight w:val="cyan"/>
        </w:rPr>
        <w:t xml:space="preserve">has </w:t>
      </w:r>
      <w:r w:rsidRPr="00B311DB">
        <w:rPr>
          <w:rStyle w:val="Emphasis"/>
          <w:highlight w:val="cyan"/>
        </w:rPr>
        <w:t>immediate</w:t>
      </w:r>
      <w:r w:rsidRPr="00B311DB">
        <w:rPr>
          <w:rStyle w:val="StyleUnderline"/>
          <w:highlight w:val="cyan"/>
        </w:rPr>
        <w:t xml:space="preserve"> value for </w:t>
      </w:r>
      <w:r w:rsidRPr="00B311DB">
        <w:rPr>
          <w:rStyle w:val="Emphasis"/>
          <w:highlight w:val="cyan"/>
        </w:rPr>
        <w:t>polar</w:t>
      </w:r>
      <w:r w:rsidRPr="00B311DB">
        <w:rPr>
          <w:rStyle w:val="Emphasis"/>
        </w:rPr>
        <w:t xml:space="preserve"> </w:t>
      </w:r>
      <w:r w:rsidRPr="00B311DB">
        <w:rPr>
          <w:rStyle w:val="Emphasis"/>
          <w:highlight w:val="cyan"/>
        </w:rPr>
        <w:t>operations</w:t>
      </w:r>
      <w:r w:rsidRPr="00B311DB">
        <w:rPr>
          <w:rStyle w:val="StyleUnderline"/>
        </w:rPr>
        <w:t>, thanks to studies of the ice cap, ocean currents, and depth soundings.</w:t>
      </w:r>
      <w:r w:rsidRPr="00B311DB">
        <w:rPr>
          <w:sz w:val="16"/>
        </w:rPr>
        <w:t xml:space="preserve"> Icebreakers give scientists access to polar waters, but also allow equipment and supplies to reach on-shore research stations, whether in the high north or Antarctica. Research also supports more narrow national interest such as the bathymetric work required for countries to claim an extended continental shelf under the UN Convention on the Law of the Sea (UNCLOS). </w:t>
      </w:r>
      <w:r w:rsidRPr="00B311DB">
        <w:rPr>
          <w:rStyle w:val="StyleUnderline"/>
          <w:highlight w:val="cyan"/>
        </w:rPr>
        <w:t>The cost</w:t>
      </w:r>
      <w:r w:rsidRPr="00B311DB">
        <w:rPr>
          <w:rStyle w:val="StyleUnderline"/>
        </w:rPr>
        <w:t xml:space="preserve"> of building an icebreaker </w:t>
      </w:r>
      <w:r w:rsidRPr="00B311DB">
        <w:rPr>
          <w:rStyle w:val="StyleUnderline"/>
          <w:highlight w:val="cyan"/>
        </w:rPr>
        <w:t>would be challenging for individual</w:t>
      </w:r>
      <w:r w:rsidRPr="00B311DB">
        <w:rPr>
          <w:rStyle w:val="StyleUnderline"/>
        </w:rPr>
        <w:t xml:space="preserve"> research </w:t>
      </w:r>
      <w:r w:rsidRPr="00B311DB">
        <w:rPr>
          <w:rStyle w:val="StyleUnderline"/>
          <w:highlight w:val="cyan"/>
        </w:rPr>
        <w:t>institutions to finance</w:t>
      </w:r>
      <w:r w:rsidRPr="00B311DB">
        <w:rPr>
          <w:rStyle w:val="StyleUnderline"/>
        </w:rPr>
        <w:t xml:space="preserve">, so in this use, </w:t>
      </w:r>
      <w:r w:rsidRPr="00B311DB">
        <w:rPr>
          <w:rStyle w:val="StyleUnderline"/>
          <w:highlight w:val="cyan"/>
        </w:rPr>
        <w:t xml:space="preserve">an </w:t>
      </w:r>
      <w:r w:rsidRPr="00B311DB">
        <w:rPr>
          <w:rStyle w:val="Emphasis"/>
          <w:highlight w:val="cyan"/>
        </w:rPr>
        <w:t>icebreaker</w:t>
      </w:r>
      <w:r w:rsidRPr="00B311DB">
        <w:rPr>
          <w:rStyle w:val="StyleUnderline"/>
          <w:highlight w:val="cyan"/>
        </w:rPr>
        <w:t xml:space="preserve"> is a </w:t>
      </w:r>
      <w:r w:rsidRPr="00B311DB">
        <w:rPr>
          <w:rStyle w:val="Emphasis"/>
          <w:highlight w:val="cyan"/>
        </w:rPr>
        <w:t>classic example</w:t>
      </w:r>
      <w:r w:rsidRPr="00B311DB">
        <w:rPr>
          <w:rStyle w:val="StyleUnderline"/>
          <w:highlight w:val="cyan"/>
        </w:rPr>
        <w:t xml:space="preserve"> of a </w:t>
      </w:r>
      <w:r w:rsidRPr="00B311DB">
        <w:rPr>
          <w:rStyle w:val="Emphasis"/>
          <w:highlight w:val="cyan"/>
        </w:rPr>
        <w:t>public good</w:t>
      </w:r>
      <w:r w:rsidRPr="00B311DB">
        <w:rPr>
          <w:rStyle w:val="StyleUnderline"/>
          <w:highlight w:val="cyan"/>
        </w:rPr>
        <w:t xml:space="preserve">, </w:t>
      </w:r>
      <w:r w:rsidRPr="00B311DB">
        <w:rPr>
          <w:rStyle w:val="Emphasis"/>
          <w:highlight w:val="cyan"/>
        </w:rPr>
        <w:t>enabling research</w:t>
      </w:r>
      <w:r w:rsidRPr="00B311DB">
        <w:rPr>
          <w:rStyle w:val="StyleUnderline"/>
          <w:highlight w:val="cyan"/>
        </w:rPr>
        <w:t xml:space="preserve"> that </w:t>
      </w:r>
      <w:r w:rsidRPr="00B311DB">
        <w:rPr>
          <w:rStyle w:val="Emphasis"/>
          <w:highlight w:val="cyan"/>
        </w:rPr>
        <w:t>would be impossible</w:t>
      </w:r>
      <w:r w:rsidRPr="00B311DB">
        <w:rPr>
          <w:rStyle w:val="StyleUnderline"/>
          <w:highlight w:val="cyan"/>
        </w:rPr>
        <w:t xml:space="preserve"> </w:t>
      </w:r>
      <w:r w:rsidRPr="00B311DB">
        <w:rPr>
          <w:rStyle w:val="Emphasis"/>
          <w:highlight w:val="cyan"/>
        </w:rPr>
        <w:t>without government support</w:t>
      </w:r>
      <w:r w:rsidRPr="00B311DB">
        <w:rPr>
          <w:rStyle w:val="StyleUnderline"/>
          <w:highlight w:val="cyan"/>
        </w:rPr>
        <w:t>.</w:t>
      </w:r>
    </w:p>
    <w:p w14:paraId="412CE0D4" w14:textId="77777777" w:rsidR="00FE51C1" w:rsidRDefault="00FE51C1" w:rsidP="00FE51C1">
      <w:pPr>
        <w:pStyle w:val="Heading3"/>
      </w:pPr>
      <w:r>
        <w:t>AT: Cap K---Perm Do Both---2AC</w:t>
      </w:r>
    </w:p>
    <w:p w14:paraId="71B9FC14" w14:textId="77777777" w:rsidR="00FE51C1" w:rsidRPr="00FF3B2A" w:rsidRDefault="00FE51C1" w:rsidP="00FE51C1">
      <w:pPr>
        <w:pStyle w:val="Heading4"/>
      </w:pPr>
      <w:r>
        <w:t>The affirmative is compatible with the alternative:</w:t>
      </w:r>
    </w:p>
    <w:p w14:paraId="07088E05" w14:textId="77777777" w:rsidR="00FE51C1" w:rsidRDefault="00FE51C1" w:rsidP="00FE51C1">
      <w:pPr>
        <w:pStyle w:val="Heading4"/>
      </w:pPr>
      <w:r>
        <w:t xml:space="preserve">1. The plan’s development of the Arctic is </w:t>
      </w:r>
      <w:r>
        <w:rPr>
          <w:u w:val="single"/>
        </w:rPr>
        <w:t>critical</w:t>
      </w:r>
      <w:r>
        <w:t xml:space="preserve"> to transitioning to a </w:t>
      </w:r>
      <w:r>
        <w:rPr>
          <w:u w:val="single"/>
        </w:rPr>
        <w:t>sustainable society</w:t>
      </w:r>
      <w:r>
        <w:t>.</w:t>
      </w:r>
    </w:p>
    <w:p w14:paraId="6E3D07F1" w14:textId="77777777" w:rsidR="00FE51C1" w:rsidRPr="00FF3B2A" w:rsidRDefault="00FE51C1" w:rsidP="00FE51C1">
      <w:r w:rsidRPr="00FF3B2A">
        <w:t xml:space="preserve">Xin </w:t>
      </w:r>
      <w:r w:rsidRPr="00FF3B2A">
        <w:rPr>
          <w:rStyle w:val="Style13ptBold"/>
        </w:rPr>
        <w:t>Li et al</w:t>
      </w:r>
      <w:r>
        <w:rPr>
          <w:rStyle w:val="Style13ptBold"/>
        </w:rPr>
        <w:t>.</w:t>
      </w:r>
      <w:r w:rsidRPr="00FF3B2A">
        <w:rPr>
          <w:rStyle w:val="Style13ptBold"/>
        </w:rPr>
        <w:t xml:space="preserve"> 25</w:t>
      </w:r>
      <w:r w:rsidRPr="00FF3B2A">
        <w:t>.</w:t>
      </w:r>
      <w:r>
        <w:t xml:space="preserve"> Researcher at the </w:t>
      </w:r>
      <w:r w:rsidRPr="00FF3B2A">
        <w:t>National Tibetan Plateau Data Center (TPDC), State Key Laboratory of Tibetan Plateau Earth System, Environment and Resources (TPESER), Institute of Tibetan Plateau Research, Chinese Academy of Sciences, Beijing, China</w:t>
      </w:r>
      <w:r>
        <w:t>.</w:t>
      </w:r>
      <w:r w:rsidRPr="00FF3B2A">
        <w:t xml:space="preserve"> "Polar regions are critical in achieving global sustainable development goals." Nature</w:t>
      </w:r>
      <w:r>
        <w:t xml:space="preserve"> Comunications</w:t>
      </w:r>
      <w:r w:rsidRPr="00FF3B2A">
        <w:t>. 4-23-2025. https://www.nature.com/articles/s41467-025-59178-3</w:t>
      </w:r>
    </w:p>
    <w:p w14:paraId="3666963F" w14:textId="77777777" w:rsidR="00FE51C1" w:rsidRPr="00FF3B2A" w:rsidRDefault="00FE51C1" w:rsidP="00FE51C1">
      <w:pPr>
        <w:rPr>
          <w:sz w:val="16"/>
        </w:rPr>
      </w:pPr>
      <w:r w:rsidRPr="00FF3B2A">
        <w:rPr>
          <w:rStyle w:val="StyleUnderline"/>
        </w:rPr>
        <w:t xml:space="preserve">The principle of “leaving no one behind” necessitates the </w:t>
      </w:r>
      <w:r w:rsidRPr="00FF3B2A">
        <w:rPr>
          <w:rStyle w:val="Emphasis"/>
        </w:rPr>
        <w:t>equitable</w:t>
      </w:r>
      <w:r w:rsidRPr="00FF3B2A">
        <w:rPr>
          <w:sz w:val="16"/>
        </w:rPr>
        <w:t xml:space="preserve"> and uniform </w:t>
      </w:r>
      <w:r w:rsidRPr="00FF3B2A">
        <w:rPr>
          <w:rStyle w:val="StyleUnderline"/>
        </w:rPr>
        <w:t>implementation of</w:t>
      </w:r>
      <w:r w:rsidRPr="00FF3B2A">
        <w:rPr>
          <w:sz w:val="16"/>
        </w:rPr>
        <w:t xml:space="preserve"> United Nations (UN) </w:t>
      </w:r>
      <w:r w:rsidRPr="00972677">
        <w:rPr>
          <w:rStyle w:val="Emphasis"/>
          <w:highlight w:val="cyan"/>
        </w:rPr>
        <w:t>sustainable development goals</w:t>
      </w:r>
      <w:r w:rsidRPr="00FF3B2A">
        <w:rPr>
          <w:rStyle w:val="StyleUnderline"/>
        </w:rPr>
        <w:t xml:space="preserve"> (</w:t>
      </w:r>
      <w:r w:rsidRPr="00972677">
        <w:rPr>
          <w:rStyle w:val="Emphasis"/>
          <w:highlight w:val="cyan"/>
        </w:rPr>
        <w:t>SDGs</w:t>
      </w:r>
      <w:r w:rsidRPr="00FF3B2A">
        <w:rPr>
          <w:rStyle w:val="StyleUnderline"/>
        </w:rPr>
        <w:t xml:space="preserve">). </w:t>
      </w:r>
      <w:r w:rsidRPr="00FF3B2A">
        <w:rPr>
          <w:sz w:val="16"/>
        </w:rPr>
        <w:t xml:space="preserve">Globally, socioeconomic resources are predominantly allocated following the Pareto principle, where a minority of high-income economies defined by World Bank Country and Lending Groups1 control a substantial portion of the global wealth2. Efforts to achieve SDGs should therefore prioritize addressing this imbalance, guided by Liebig’s law of the minimum. However, </w:t>
      </w:r>
      <w:r w:rsidRPr="00972677">
        <w:rPr>
          <w:rStyle w:val="StyleUnderline"/>
        </w:rPr>
        <w:t>ameliorating</w:t>
      </w:r>
      <w:r w:rsidRPr="00FF3B2A">
        <w:rPr>
          <w:rStyle w:val="StyleUnderline"/>
        </w:rPr>
        <w:t xml:space="preserve"> the </w:t>
      </w:r>
      <w:r w:rsidRPr="00972677">
        <w:rPr>
          <w:rStyle w:val="StyleUnderline"/>
        </w:rPr>
        <w:t>disparities</w:t>
      </w:r>
      <w:r w:rsidRPr="00FF3B2A">
        <w:rPr>
          <w:rStyle w:val="StyleUnderline"/>
        </w:rPr>
        <w:t xml:space="preserve"> in the </w:t>
      </w:r>
      <w:r w:rsidRPr="00FF3B2A">
        <w:rPr>
          <w:rStyle w:val="Emphasis"/>
        </w:rPr>
        <w:t>pursuit of SDGs</w:t>
      </w:r>
      <w:r w:rsidRPr="00FF3B2A">
        <w:rPr>
          <w:sz w:val="16"/>
        </w:rPr>
        <w:t xml:space="preserve"> </w:t>
      </w:r>
      <w:r w:rsidRPr="00972677">
        <w:rPr>
          <w:rStyle w:val="StyleUnderline"/>
          <w:highlight w:val="cyan"/>
        </w:rPr>
        <w:t xml:space="preserve">presents a </w:t>
      </w:r>
      <w:r w:rsidRPr="00972677">
        <w:rPr>
          <w:rStyle w:val="Emphasis"/>
          <w:highlight w:val="cyan"/>
        </w:rPr>
        <w:t>considerable</w:t>
      </w:r>
      <w:r w:rsidRPr="00FF3B2A">
        <w:rPr>
          <w:rStyle w:val="Emphasis"/>
        </w:rPr>
        <w:t xml:space="preserve"> </w:t>
      </w:r>
      <w:r w:rsidRPr="00972677">
        <w:rPr>
          <w:rStyle w:val="Emphasis"/>
          <w:highlight w:val="cyan"/>
        </w:rPr>
        <w:t>challenge</w:t>
      </w:r>
      <w:r w:rsidRPr="00FF3B2A">
        <w:rPr>
          <w:sz w:val="16"/>
        </w:rPr>
        <w:t xml:space="preserve">, </w:t>
      </w:r>
      <w:r w:rsidRPr="00FF3B2A">
        <w:rPr>
          <w:rStyle w:val="StyleUnderline"/>
        </w:rPr>
        <w:t xml:space="preserve">especially </w:t>
      </w:r>
      <w:r w:rsidRPr="00972677">
        <w:rPr>
          <w:rStyle w:val="StyleUnderline"/>
          <w:highlight w:val="cyan"/>
        </w:rPr>
        <w:t xml:space="preserve">in </w:t>
      </w:r>
      <w:r w:rsidRPr="00972677">
        <w:rPr>
          <w:rStyle w:val="Emphasis"/>
          <w:highlight w:val="cyan"/>
        </w:rPr>
        <w:t>polar regions</w:t>
      </w:r>
      <w:r w:rsidRPr="00FF3B2A">
        <w:rPr>
          <w:sz w:val="16"/>
        </w:rPr>
        <w:t xml:space="preserve">, </w:t>
      </w:r>
      <w:r w:rsidRPr="00FF3B2A">
        <w:rPr>
          <w:rStyle w:val="StyleUnderline"/>
        </w:rPr>
        <w:t xml:space="preserve">including the </w:t>
      </w:r>
      <w:r w:rsidRPr="00FF3B2A">
        <w:rPr>
          <w:rStyle w:val="Emphasis"/>
        </w:rPr>
        <w:t>Arctic</w:t>
      </w:r>
      <w:r w:rsidRPr="00FF3B2A">
        <w:rPr>
          <w:rStyle w:val="StyleUnderline"/>
        </w:rPr>
        <w:t xml:space="preserve">, the </w:t>
      </w:r>
      <w:r w:rsidRPr="00FF3B2A">
        <w:rPr>
          <w:sz w:val="16"/>
        </w:rPr>
        <w:t>Antarctic, and the Third Pole (the Tibetan Plateau and surrounding high mountain areas)3,4,5. Polar regions, covering approximately 20.1% (or ~300</w:t>
      </w:r>
    </w:p>
    <w:p w14:paraId="189EC5BB" w14:textId="77777777" w:rsidR="00FE51C1" w:rsidRPr="00FF3B2A" w:rsidRDefault="00FE51C1" w:rsidP="00FE51C1">
      <w:pPr>
        <w:rPr>
          <w:sz w:val="16"/>
        </w:rPr>
      </w:pPr>
      <w:r w:rsidRPr="00FF3B2A">
        <w:rPr>
          <w:sz w:val="16"/>
        </w:rPr>
        <w:t>106 km2) of the global land area and 16.7% (or ~600</w:t>
      </w:r>
    </w:p>
    <w:p w14:paraId="1E145E6B" w14:textId="77777777" w:rsidR="00FE51C1" w:rsidRPr="00FF3B2A" w:rsidRDefault="00FE51C1" w:rsidP="00FE51C1">
      <w:pPr>
        <w:rPr>
          <w:sz w:val="16"/>
        </w:rPr>
      </w:pPr>
      <w:r w:rsidRPr="00FF3B2A">
        <w:rPr>
          <w:sz w:val="16"/>
        </w:rPr>
        <w:t>106 km2) of the ocean area3, are recognized as outposts (or early warning systems) of climate change6,7.</w:t>
      </w:r>
    </w:p>
    <w:p w14:paraId="0E76ED4A" w14:textId="77777777" w:rsidR="00FE51C1" w:rsidRPr="00FF3B2A" w:rsidRDefault="00FE51C1" w:rsidP="00FE51C1">
      <w:pPr>
        <w:rPr>
          <w:sz w:val="16"/>
        </w:rPr>
      </w:pPr>
      <w:r w:rsidRPr="00FF3B2A">
        <w:rPr>
          <w:sz w:val="16"/>
        </w:rPr>
        <w:t xml:space="preserve">Meanwhile, </w:t>
      </w:r>
      <w:r w:rsidRPr="00972677">
        <w:rPr>
          <w:rStyle w:val="StyleUnderline"/>
          <w:highlight w:val="cyan"/>
        </w:rPr>
        <w:t xml:space="preserve">these regions serve as </w:t>
      </w:r>
      <w:r w:rsidRPr="00972677">
        <w:rPr>
          <w:rStyle w:val="Emphasis"/>
          <w:highlight w:val="cyan"/>
        </w:rPr>
        <w:t>biodiversity reservoirs</w:t>
      </w:r>
      <w:r w:rsidRPr="00FF3B2A">
        <w:rPr>
          <w:rStyle w:val="StyleUnderline"/>
        </w:rPr>
        <w:t xml:space="preserve">, </w:t>
      </w:r>
      <w:r w:rsidRPr="00972677">
        <w:rPr>
          <w:rStyle w:val="Emphasis"/>
          <w:highlight w:val="cyan"/>
        </w:rPr>
        <w:t>water towers</w:t>
      </w:r>
      <w:r w:rsidRPr="00972677">
        <w:rPr>
          <w:rStyle w:val="StyleUnderline"/>
          <w:highlight w:val="cyan"/>
        </w:rPr>
        <w:t>, and</w:t>
      </w:r>
      <w:r w:rsidRPr="00FF3B2A">
        <w:rPr>
          <w:rStyle w:val="StyleUnderline"/>
        </w:rPr>
        <w:t xml:space="preserve"> </w:t>
      </w:r>
      <w:r w:rsidRPr="00972677">
        <w:rPr>
          <w:rStyle w:val="Emphasis"/>
          <w:highlight w:val="cyan"/>
        </w:rPr>
        <w:t>storage</w:t>
      </w:r>
      <w:r w:rsidRPr="00972677">
        <w:rPr>
          <w:rStyle w:val="StyleUnderline"/>
          <w:highlight w:val="cyan"/>
        </w:rPr>
        <w:t xml:space="preserve"> of </w:t>
      </w:r>
      <w:r w:rsidRPr="00972677">
        <w:rPr>
          <w:rStyle w:val="Emphasis"/>
          <w:highlight w:val="cyan"/>
        </w:rPr>
        <w:t>climate driving gases</w:t>
      </w:r>
      <w:r w:rsidRPr="00972677">
        <w:rPr>
          <w:sz w:val="16"/>
          <w:highlight w:val="cyan"/>
        </w:rPr>
        <w:t>8</w:t>
      </w:r>
      <w:r w:rsidRPr="00FF3B2A">
        <w:rPr>
          <w:sz w:val="16"/>
        </w:rPr>
        <w:t xml:space="preserve">. </w:t>
      </w:r>
      <w:r w:rsidRPr="00972677">
        <w:rPr>
          <w:rStyle w:val="StyleUnderline"/>
          <w:highlight w:val="cyan"/>
        </w:rPr>
        <w:t>They</w:t>
      </w:r>
      <w:r w:rsidRPr="00FF3B2A">
        <w:rPr>
          <w:sz w:val="16"/>
        </w:rPr>
        <w:t xml:space="preserve"> also </w:t>
      </w:r>
      <w:r w:rsidRPr="00FF3B2A">
        <w:rPr>
          <w:rStyle w:val="StyleUnderline"/>
        </w:rPr>
        <w:t xml:space="preserve">provide a </w:t>
      </w:r>
      <w:r w:rsidRPr="00FF3B2A">
        <w:rPr>
          <w:rStyle w:val="Emphasis"/>
        </w:rPr>
        <w:t>diverse array</w:t>
      </w:r>
      <w:r w:rsidRPr="00FF3B2A">
        <w:rPr>
          <w:rStyle w:val="StyleUnderline"/>
        </w:rPr>
        <w:t xml:space="preserve"> of ecosystem </w:t>
      </w:r>
      <w:r w:rsidRPr="00FF3B2A">
        <w:rPr>
          <w:rStyle w:val="Emphasis"/>
        </w:rPr>
        <w:t>services</w:t>
      </w:r>
      <w:r w:rsidRPr="00FF3B2A">
        <w:rPr>
          <w:rStyle w:val="StyleUnderline"/>
        </w:rPr>
        <w:t xml:space="preserve"> that </w:t>
      </w:r>
      <w:r w:rsidRPr="00972677">
        <w:rPr>
          <w:rStyle w:val="StyleUnderline"/>
          <w:highlight w:val="cyan"/>
        </w:rPr>
        <w:t xml:space="preserve">are </w:t>
      </w:r>
      <w:r w:rsidRPr="00972677">
        <w:rPr>
          <w:rStyle w:val="Emphasis"/>
          <w:highlight w:val="cyan"/>
        </w:rPr>
        <w:t>critical</w:t>
      </w:r>
      <w:r w:rsidRPr="00972677">
        <w:rPr>
          <w:rStyle w:val="StyleUnderline"/>
          <w:highlight w:val="cyan"/>
        </w:rPr>
        <w:t xml:space="preserve"> for </w:t>
      </w:r>
      <w:r w:rsidRPr="00972677">
        <w:rPr>
          <w:rStyle w:val="Emphasis"/>
          <w:sz w:val="28"/>
          <w:szCs w:val="32"/>
          <w:highlight w:val="cyan"/>
        </w:rPr>
        <w:t>global sustainable development</w:t>
      </w:r>
      <w:r w:rsidRPr="00FF3B2A">
        <w:rPr>
          <w:sz w:val="16"/>
        </w:rPr>
        <w:t xml:space="preserve">. For example, the </w:t>
      </w:r>
      <w:r w:rsidRPr="00972677">
        <w:rPr>
          <w:rStyle w:val="Emphasis"/>
          <w:highlight w:val="cyan"/>
        </w:rPr>
        <w:t>fisheries in the Arctic</w:t>
      </w:r>
      <w:r w:rsidRPr="00FF3B2A">
        <w:rPr>
          <w:sz w:val="16"/>
        </w:rPr>
        <w:t xml:space="preserve"> and Antarctic </w:t>
      </w:r>
      <w:r w:rsidRPr="00972677">
        <w:rPr>
          <w:rStyle w:val="StyleUnderline"/>
          <w:highlight w:val="cyan"/>
        </w:rPr>
        <w:t xml:space="preserve">contribute to achieving </w:t>
      </w:r>
      <w:r w:rsidRPr="00972677">
        <w:rPr>
          <w:rStyle w:val="Emphasis"/>
          <w:highlight w:val="cyan"/>
        </w:rPr>
        <w:t>zero hunger</w:t>
      </w:r>
      <w:r w:rsidRPr="00FF3B2A">
        <w:rPr>
          <w:sz w:val="16"/>
        </w:rPr>
        <w:t xml:space="preserve"> (SDG2). </w:t>
      </w:r>
      <w:r w:rsidRPr="00FF3B2A">
        <w:rPr>
          <w:rStyle w:val="StyleUnderline"/>
        </w:rPr>
        <w:t xml:space="preserve">The sustainable management of these fisheries is of great values to conserving and sustainably </w:t>
      </w:r>
      <w:r w:rsidRPr="00972677">
        <w:rPr>
          <w:rStyle w:val="StyleUnderline"/>
          <w:highlight w:val="cyan"/>
        </w:rPr>
        <w:t xml:space="preserve">using </w:t>
      </w:r>
      <w:r w:rsidRPr="00972677">
        <w:rPr>
          <w:rStyle w:val="Emphasis"/>
          <w:highlight w:val="cyan"/>
        </w:rPr>
        <w:t>global marine resources</w:t>
      </w:r>
      <w:r w:rsidRPr="00FF3B2A">
        <w:rPr>
          <w:sz w:val="16"/>
        </w:rPr>
        <w:t xml:space="preserve"> (SDG14)9. The Third Pole, with its total annual runoff exceeding 650 109 m3, is vital for guaranteeing water security for downstream residents (SDG6)10. </w:t>
      </w:r>
      <w:r w:rsidRPr="00FF3B2A">
        <w:rPr>
          <w:rStyle w:val="StyleUnderline"/>
        </w:rPr>
        <w:t xml:space="preserve">Furthermore, the protection and maintenance of high mountain </w:t>
      </w:r>
      <w:r w:rsidRPr="00972677">
        <w:rPr>
          <w:rStyle w:val="Emphasis"/>
          <w:highlight w:val="cyan"/>
        </w:rPr>
        <w:t>vegetation</w:t>
      </w:r>
      <w:r w:rsidRPr="00FF3B2A">
        <w:rPr>
          <w:rStyle w:val="StyleUnderline"/>
        </w:rPr>
        <w:t xml:space="preserve"> </w:t>
      </w:r>
      <w:r w:rsidRPr="00972677">
        <w:rPr>
          <w:rStyle w:val="StyleUnderline"/>
          <w:highlight w:val="cyan"/>
        </w:rPr>
        <w:t xml:space="preserve">and </w:t>
      </w:r>
      <w:r w:rsidRPr="00972677">
        <w:rPr>
          <w:rStyle w:val="Emphasis"/>
          <w:highlight w:val="cyan"/>
        </w:rPr>
        <w:t>biodiversity</w:t>
      </w:r>
      <w:r w:rsidRPr="00972677">
        <w:rPr>
          <w:rStyle w:val="StyleUnderline"/>
          <w:highlight w:val="cyan"/>
        </w:rPr>
        <w:t xml:space="preserve"> are</w:t>
      </w:r>
      <w:r w:rsidRPr="00FF3B2A">
        <w:rPr>
          <w:rStyle w:val="StyleUnderline"/>
        </w:rPr>
        <w:t xml:space="preserve"> </w:t>
      </w:r>
      <w:r w:rsidRPr="00972677">
        <w:rPr>
          <w:rStyle w:val="Emphasis"/>
          <w:highlight w:val="cyan"/>
        </w:rPr>
        <w:t>fundamental</w:t>
      </w:r>
      <w:r w:rsidRPr="00FF3B2A">
        <w:rPr>
          <w:rStyle w:val="StyleUnderline"/>
        </w:rPr>
        <w:t xml:space="preserve"> </w:t>
      </w:r>
      <w:r w:rsidRPr="00972677">
        <w:rPr>
          <w:rStyle w:val="StyleUnderline"/>
          <w:highlight w:val="cyan"/>
        </w:rPr>
        <w:t xml:space="preserve">for the </w:t>
      </w:r>
      <w:r w:rsidRPr="00972677">
        <w:rPr>
          <w:rStyle w:val="Emphasis"/>
          <w:highlight w:val="cyan"/>
        </w:rPr>
        <w:t>global protection</w:t>
      </w:r>
      <w:r w:rsidRPr="00FF3B2A">
        <w:rPr>
          <w:rStyle w:val="StyleUnderline"/>
        </w:rPr>
        <w:t xml:space="preserve"> </w:t>
      </w:r>
      <w:r w:rsidRPr="00972677">
        <w:rPr>
          <w:rStyle w:val="StyleUnderline"/>
          <w:highlight w:val="cyan"/>
        </w:rPr>
        <w:t xml:space="preserve">and </w:t>
      </w:r>
      <w:r w:rsidRPr="00972677">
        <w:rPr>
          <w:rStyle w:val="Emphasis"/>
          <w:highlight w:val="cyan"/>
        </w:rPr>
        <w:t>restoration</w:t>
      </w:r>
      <w:r w:rsidRPr="00972677">
        <w:rPr>
          <w:rStyle w:val="StyleUnderline"/>
          <w:highlight w:val="cyan"/>
        </w:rPr>
        <w:t xml:space="preserve"> of </w:t>
      </w:r>
      <w:r w:rsidRPr="00972677">
        <w:rPr>
          <w:rStyle w:val="Emphasis"/>
          <w:highlight w:val="cyan"/>
        </w:rPr>
        <w:t>terrestrial ecosystems</w:t>
      </w:r>
      <w:r w:rsidRPr="00FF3B2A">
        <w:rPr>
          <w:sz w:val="16"/>
        </w:rPr>
        <w:t xml:space="preserve"> (SDG15).</w:t>
      </w:r>
    </w:p>
    <w:p w14:paraId="0379EF20" w14:textId="77777777" w:rsidR="00FE51C1" w:rsidRPr="00FF3B2A" w:rsidRDefault="00FE51C1" w:rsidP="00FE51C1">
      <w:pPr>
        <w:rPr>
          <w:rStyle w:val="StyleUnderline"/>
        </w:rPr>
      </w:pPr>
      <w:r w:rsidRPr="00FF3B2A">
        <w:rPr>
          <w:rStyle w:val="StyleUnderline"/>
        </w:rPr>
        <w:t>However, sustainable development in polar regions has been largely overlooked in the formulation of global SDGs</w:t>
      </w:r>
      <w:r w:rsidRPr="00FF3B2A">
        <w:rPr>
          <w:sz w:val="16"/>
        </w:rPr>
        <w:t xml:space="preserve">11. A mere 0.75% of the SDG-focused studies during 2015–2022 have considered polar regions, as indicated in our literature reviews (Supplementary Table 1). Furthermore, the marginalization of polar regions is also reflected in other international reports, such as the United Nations Environment Programme (UNEP) Global Environment Outlook (GEO) series12. Beginning with GEO-213, polar regions have often been treated as side issues, highlighting their consistent underrepresentation in global environmental governance systems. In addition, there are currently no specific SDG indicators for the Arctic or Antarctic regions. Although mountain areas have garnered more attention than their polar counterparts, only 3 out of the 248 SDG indicators are associated with mountain regions14. </w:t>
      </w:r>
      <w:r w:rsidRPr="00972677">
        <w:rPr>
          <w:rStyle w:val="StyleUnderline"/>
          <w:highlight w:val="cyan"/>
        </w:rPr>
        <w:t>This neglect of SDGs</w:t>
      </w:r>
      <w:r w:rsidRPr="00FF3B2A">
        <w:rPr>
          <w:rStyle w:val="StyleUnderline"/>
        </w:rPr>
        <w:t xml:space="preserve"> </w:t>
      </w:r>
      <w:r w:rsidRPr="00972677">
        <w:rPr>
          <w:rStyle w:val="StyleUnderline"/>
          <w:highlight w:val="cyan"/>
        </w:rPr>
        <w:t>in polar regions</w:t>
      </w:r>
      <w:r w:rsidRPr="00FF3B2A">
        <w:rPr>
          <w:rStyle w:val="StyleUnderline"/>
        </w:rPr>
        <w:t xml:space="preserve"> is mainly </w:t>
      </w:r>
      <w:r w:rsidRPr="00972677">
        <w:rPr>
          <w:rStyle w:val="StyleUnderline"/>
          <w:highlight w:val="cyan"/>
        </w:rPr>
        <w:t>due to the misapprehension</w:t>
      </w:r>
      <w:r w:rsidRPr="00FF3B2A">
        <w:rPr>
          <w:rStyle w:val="StyleUnderline"/>
        </w:rPr>
        <w:t xml:space="preserve"> </w:t>
      </w:r>
      <w:r w:rsidRPr="00972677">
        <w:rPr>
          <w:rStyle w:val="StyleUnderline"/>
          <w:highlight w:val="cyan"/>
        </w:rPr>
        <w:t>that sustainable development</w:t>
      </w:r>
      <w:r w:rsidRPr="00FF3B2A">
        <w:rPr>
          <w:rStyle w:val="StyleUnderline"/>
        </w:rPr>
        <w:t xml:space="preserve"> in </w:t>
      </w:r>
      <w:r w:rsidRPr="00972677">
        <w:rPr>
          <w:rStyle w:val="StyleUnderline"/>
          <w:highlight w:val="cyan"/>
        </w:rPr>
        <w:t>these areas is economically marginal and would</w:t>
      </w:r>
      <w:r w:rsidRPr="00FF3B2A">
        <w:rPr>
          <w:rStyle w:val="StyleUnderline"/>
        </w:rPr>
        <w:t xml:space="preserve"> </w:t>
      </w:r>
      <w:r w:rsidRPr="00972677">
        <w:rPr>
          <w:rStyle w:val="Emphasis"/>
          <w:highlight w:val="cyan"/>
        </w:rPr>
        <w:t>contribute minimally</w:t>
      </w:r>
      <w:r w:rsidRPr="00972677">
        <w:rPr>
          <w:rStyle w:val="StyleUnderline"/>
          <w:highlight w:val="cyan"/>
        </w:rPr>
        <w:t xml:space="preserve"> to globa</w:t>
      </w:r>
      <w:r w:rsidRPr="00FF3B2A">
        <w:rPr>
          <w:rStyle w:val="StyleUnderline"/>
        </w:rPr>
        <w:t xml:space="preserve">l </w:t>
      </w:r>
      <w:r w:rsidRPr="00FF3B2A">
        <w:rPr>
          <w:rStyle w:val="Emphasis"/>
        </w:rPr>
        <w:t xml:space="preserve">SDG </w:t>
      </w:r>
      <w:r w:rsidRPr="00972677">
        <w:rPr>
          <w:rStyle w:val="Emphasis"/>
          <w:highlight w:val="cyan"/>
        </w:rPr>
        <w:t>efforts</w:t>
      </w:r>
      <w:r w:rsidRPr="00FF3B2A">
        <w:rPr>
          <w:sz w:val="16"/>
        </w:rPr>
        <w:t xml:space="preserve">, </w:t>
      </w:r>
      <w:r w:rsidRPr="00FF3B2A">
        <w:rPr>
          <w:rStyle w:val="StyleUnderline"/>
        </w:rPr>
        <w:t xml:space="preserve">a belief stemming from their </w:t>
      </w:r>
      <w:r w:rsidRPr="00FF3B2A">
        <w:rPr>
          <w:rStyle w:val="Emphasis"/>
        </w:rPr>
        <w:t>sparse</w:t>
      </w:r>
      <w:r w:rsidRPr="00FF3B2A">
        <w:rPr>
          <w:rStyle w:val="StyleUnderline"/>
        </w:rPr>
        <w:t xml:space="preserve"> </w:t>
      </w:r>
      <w:r w:rsidRPr="00FF3B2A">
        <w:rPr>
          <w:rStyle w:val="Emphasis"/>
        </w:rPr>
        <w:t>populations</w:t>
      </w:r>
      <w:r w:rsidRPr="00FF3B2A">
        <w:rPr>
          <w:rStyle w:val="StyleUnderline"/>
        </w:rPr>
        <w:t xml:space="preserve"> and </w:t>
      </w:r>
      <w:r w:rsidRPr="00FF3B2A">
        <w:rPr>
          <w:rStyle w:val="Emphasis"/>
        </w:rPr>
        <w:t>geographical remoteness</w:t>
      </w:r>
      <w:r w:rsidRPr="00FF3B2A">
        <w:rPr>
          <w:rStyle w:val="StyleUnderline"/>
        </w:rPr>
        <w:t>.</w:t>
      </w:r>
    </w:p>
    <w:p w14:paraId="77D75DC9" w14:textId="77777777" w:rsidR="00FE51C1" w:rsidRPr="00972677" w:rsidRDefault="00FE51C1" w:rsidP="00FE51C1">
      <w:pPr>
        <w:pStyle w:val="Heading4"/>
      </w:pPr>
      <w:r>
        <w:t xml:space="preserve">2. Icebreakers are </w:t>
      </w:r>
      <w:r>
        <w:rPr>
          <w:u w:val="single"/>
        </w:rPr>
        <w:t>essential</w:t>
      </w:r>
      <w:r>
        <w:t xml:space="preserve"> to </w:t>
      </w:r>
      <w:r>
        <w:rPr>
          <w:u w:val="single"/>
        </w:rPr>
        <w:t>protecting</w:t>
      </w:r>
      <w:r>
        <w:t xml:space="preserve"> the Arctic from </w:t>
      </w:r>
      <w:r>
        <w:rPr>
          <w:u w:val="single"/>
        </w:rPr>
        <w:t>unsupervised</w:t>
      </w:r>
      <w:r>
        <w:t xml:space="preserve"> commercial exploitation. </w:t>
      </w:r>
    </w:p>
    <w:p w14:paraId="1C35ECF2" w14:textId="77777777" w:rsidR="00FE51C1" w:rsidRPr="00176B32" w:rsidRDefault="00FE51C1" w:rsidP="00FE51C1">
      <w:r w:rsidRPr="00176B32">
        <w:t xml:space="preserve">Griffith </w:t>
      </w:r>
      <w:r w:rsidRPr="00EF77DE">
        <w:rPr>
          <w:rStyle w:val="Style13ptBold"/>
        </w:rPr>
        <w:t>Couser 16</w:t>
      </w:r>
      <w:r>
        <w:t xml:space="preserve">. M.S. Candidate in the Department of Earth Sciences at Uppsala University. “The Case for Icebreakers.” </w:t>
      </w:r>
      <w:r w:rsidRPr="00176B32">
        <w:t>Uppsala University</w:t>
      </w:r>
      <w:r>
        <w:t xml:space="preserve">. </w:t>
      </w:r>
      <w:r w:rsidRPr="00176B32">
        <w:t>https://www.diva-portal.org/smash/get/diva2:925023/FULLTEXT01.pdf</w:t>
      </w:r>
    </w:p>
    <w:p w14:paraId="5BCFBC3B" w14:textId="77777777" w:rsidR="00FE51C1" w:rsidRPr="00972677" w:rsidRDefault="00FE51C1" w:rsidP="00FE51C1">
      <w:pPr>
        <w:rPr>
          <w:sz w:val="16"/>
        </w:rPr>
      </w:pPr>
      <w:r w:rsidRPr="00972677">
        <w:rPr>
          <w:sz w:val="16"/>
        </w:rPr>
        <w:t xml:space="preserve">What becomes abundantly clear throughout the research is that </w:t>
      </w:r>
      <w:r w:rsidRPr="00FF3B2A">
        <w:rPr>
          <w:rStyle w:val="StyleUnderline"/>
        </w:rPr>
        <w:t xml:space="preserve">an </w:t>
      </w:r>
      <w:r w:rsidRPr="00972677">
        <w:rPr>
          <w:rStyle w:val="Emphasis"/>
          <w:highlight w:val="cyan"/>
        </w:rPr>
        <w:t>icebreaker</w:t>
      </w:r>
      <w:r w:rsidRPr="00FF3B2A">
        <w:rPr>
          <w:rStyle w:val="StyleUnderline"/>
        </w:rPr>
        <w:t xml:space="preserve"> </w:t>
      </w:r>
      <w:r w:rsidRPr="00972677">
        <w:rPr>
          <w:rStyle w:val="StyleUnderline"/>
          <w:highlight w:val="cyan"/>
        </w:rPr>
        <w:t xml:space="preserve">is required for nearly </w:t>
      </w:r>
      <w:r w:rsidRPr="00972677">
        <w:rPr>
          <w:rStyle w:val="Emphasis"/>
          <w:highlight w:val="cyan"/>
        </w:rPr>
        <w:t>all</w:t>
      </w:r>
      <w:r w:rsidRPr="00FF3B2A">
        <w:rPr>
          <w:rStyle w:val="Emphasis"/>
        </w:rPr>
        <w:t xml:space="preserve"> of the </w:t>
      </w:r>
      <w:r w:rsidRPr="00972677">
        <w:rPr>
          <w:rStyle w:val="Emphasis"/>
          <w:highlight w:val="cyan"/>
        </w:rPr>
        <w:t>activities</w:t>
      </w:r>
      <w:r w:rsidRPr="00FF3B2A">
        <w:rPr>
          <w:rStyle w:val="StyleUnderline"/>
        </w:rPr>
        <w:t xml:space="preserve"> </w:t>
      </w:r>
      <w:r w:rsidRPr="00FF3B2A">
        <w:rPr>
          <w:rStyle w:val="Emphasis"/>
        </w:rPr>
        <w:t>occurring</w:t>
      </w:r>
      <w:r w:rsidRPr="00FF3B2A">
        <w:rPr>
          <w:rStyle w:val="StyleUnderline"/>
        </w:rPr>
        <w:t xml:space="preserve"> or soon to </w:t>
      </w:r>
      <w:r w:rsidRPr="00FF3B2A">
        <w:rPr>
          <w:rStyle w:val="Emphasis"/>
        </w:rPr>
        <w:t xml:space="preserve">occur </w:t>
      </w:r>
      <w:r w:rsidRPr="00972677">
        <w:rPr>
          <w:rStyle w:val="Emphasis"/>
          <w:highlight w:val="cyan"/>
        </w:rPr>
        <w:t>in the Arctic</w:t>
      </w:r>
      <w:r w:rsidRPr="00FF3B2A">
        <w:rPr>
          <w:rStyle w:val="Emphasis"/>
        </w:rPr>
        <w:t>.</w:t>
      </w:r>
      <w:r w:rsidRPr="00972677">
        <w:rPr>
          <w:sz w:val="16"/>
        </w:rPr>
        <w:t xml:space="preserve"> </w:t>
      </w:r>
      <w:r w:rsidRPr="00972677">
        <w:rPr>
          <w:rStyle w:val="StyleUnderline"/>
          <w:highlight w:val="cyan"/>
        </w:rPr>
        <w:t>Whether</w:t>
      </w:r>
      <w:r w:rsidRPr="00FF3B2A">
        <w:rPr>
          <w:rStyle w:val="StyleUnderline"/>
        </w:rPr>
        <w:t xml:space="preserve"> it is search and rescue, </w:t>
      </w:r>
      <w:r w:rsidRPr="00972677">
        <w:rPr>
          <w:rStyle w:val="StyleUnderline"/>
          <w:highlight w:val="cyan"/>
        </w:rPr>
        <w:t>oil spill response</w:t>
      </w:r>
      <w:r w:rsidRPr="00FF3B2A">
        <w:rPr>
          <w:rStyle w:val="StyleUnderline"/>
        </w:rPr>
        <w:t xml:space="preserve">, maritime traffic monitoring, </w:t>
      </w:r>
      <w:r w:rsidRPr="00FF3B2A">
        <w:rPr>
          <w:rStyle w:val="Emphasis"/>
        </w:rPr>
        <w:t>community supply</w:t>
      </w:r>
      <w:r w:rsidRPr="00FF3B2A">
        <w:rPr>
          <w:rStyle w:val="StyleUnderline"/>
        </w:rPr>
        <w:t xml:space="preserve"> and </w:t>
      </w:r>
      <w:r w:rsidRPr="00972677">
        <w:rPr>
          <w:rStyle w:val="Emphasis"/>
          <w:highlight w:val="cyan"/>
        </w:rPr>
        <w:t>development</w:t>
      </w:r>
      <w:r w:rsidRPr="00972677">
        <w:rPr>
          <w:sz w:val="16"/>
        </w:rPr>
        <w:t xml:space="preserve">, infrastructure development, navigational assistance, joint cooperation drills, border security, communication, </w:t>
      </w:r>
      <w:r w:rsidRPr="00972677">
        <w:rPr>
          <w:rStyle w:val="StyleUnderline"/>
          <w:highlight w:val="cyan"/>
        </w:rPr>
        <w:t xml:space="preserve">environmental </w:t>
      </w:r>
      <w:r w:rsidRPr="00972677">
        <w:rPr>
          <w:rStyle w:val="Emphasis"/>
          <w:highlight w:val="cyan"/>
        </w:rPr>
        <w:t>regulation enforcement</w:t>
      </w:r>
      <w:r w:rsidRPr="00972677">
        <w:rPr>
          <w:sz w:val="16"/>
        </w:rPr>
        <w:t xml:space="preserve">, or simply maintaining a visible presence, </w:t>
      </w:r>
      <w:r w:rsidRPr="00972677">
        <w:rPr>
          <w:rStyle w:val="StyleUnderline"/>
          <w:highlight w:val="cyan"/>
        </w:rPr>
        <w:t>icebreakers are “a</w:t>
      </w:r>
      <w:r w:rsidRPr="00972677">
        <w:rPr>
          <w:sz w:val="16"/>
          <w:highlight w:val="cyan"/>
        </w:rPr>
        <w:t xml:space="preserve"> </w:t>
      </w:r>
      <w:r w:rsidRPr="00972677">
        <w:rPr>
          <w:rStyle w:val="Emphasis"/>
          <w:highlight w:val="cyan"/>
        </w:rPr>
        <w:t>frontline</w:t>
      </w:r>
      <w:r w:rsidRPr="00972677">
        <w:rPr>
          <w:sz w:val="16"/>
        </w:rPr>
        <w:t xml:space="preserve"> Coast Guard capital </w:t>
      </w:r>
      <w:r w:rsidRPr="00972677">
        <w:rPr>
          <w:rStyle w:val="Emphasis"/>
          <w:highlight w:val="cyan"/>
        </w:rPr>
        <w:t>asset</w:t>
      </w:r>
      <w:r w:rsidRPr="00972677">
        <w:rPr>
          <w:sz w:val="16"/>
        </w:rPr>
        <w:t>, if you will, a capital ship that’s going to be doing frontline government missions projecting U.S. sovereignty” (O’Rourke, 2015, p.24), and are indispensable to the goals set forth by all levels of stakeholders on the US Arctic.This improves US security, but utilizing a security model for a new era, “in which international, national, and human security are intertwined parts of any comprehensive approach to security in the future” (Swain, 2013, p.18). The USA’s neighbors in the Arctic agree – policing and security assets must be discussed in the Arctic Council if it is to stay the most relevant forum for years to come (Thordardottir, 2011).</w:t>
      </w:r>
    </w:p>
    <w:p w14:paraId="4B7505BD" w14:textId="77777777" w:rsidR="00FE51C1" w:rsidRDefault="00FE51C1" w:rsidP="00FE51C1">
      <w:r w:rsidRPr="00972677">
        <w:rPr>
          <w:sz w:val="16"/>
        </w:rPr>
        <w:t xml:space="preserve">The characteristics of the ocean, the priorities of nations, states, and locals all intertwine with different interests, concerns and capabilities. The most visible plan of action, the strategy of the United States Arctic Council Chairmanship, is broad and general. While its heart may be in the right place, addressing the specifics of executing its goals, as well as satisfying the demands of all relevant stakeholders, remains elusive without the physical assets to do so. The question posed in the beginning of this thesis, ‘Can the USA effectively lead the Arctic Council, considering its current state of development in the Alaskan Arctic?’ can now be answered. It cannot lead effectively without leading by example. </w:t>
      </w:r>
      <w:r w:rsidRPr="00972677">
        <w:rPr>
          <w:rStyle w:val="StyleUnderline"/>
          <w:highlight w:val="cyan"/>
        </w:rPr>
        <w:t>To</w:t>
      </w:r>
      <w:r w:rsidRPr="00FF3B2A">
        <w:rPr>
          <w:rStyle w:val="StyleUnderline"/>
        </w:rPr>
        <w:t xml:space="preserve"> </w:t>
      </w:r>
      <w:r w:rsidRPr="00972677">
        <w:rPr>
          <w:rStyle w:val="StyleUnderline"/>
          <w:highlight w:val="cyan"/>
        </w:rPr>
        <w:t>lead</w:t>
      </w:r>
      <w:r w:rsidRPr="00FF3B2A">
        <w:rPr>
          <w:rStyle w:val="StyleUnderline"/>
        </w:rPr>
        <w:t xml:space="preserve"> </w:t>
      </w:r>
      <w:r w:rsidRPr="00972677">
        <w:rPr>
          <w:rStyle w:val="StyleUnderline"/>
          <w:highlight w:val="cyan"/>
        </w:rPr>
        <w:t>the</w:t>
      </w:r>
      <w:r w:rsidRPr="00FF3B2A">
        <w:rPr>
          <w:rStyle w:val="StyleUnderline"/>
        </w:rPr>
        <w:t xml:space="preserve"> highest level international </w:t>
      </w:r>
      <w:r w:rsidRPr="00972677">
        <w:rPr>
          <w:rStyle w:val="Emphasis"/>
          <w:highlight w:val="cyan"/>
        </w:rPr>
        <w:t>Arctic organization</w:t>
      </w:r>
      <w:r w:rsidRPr="00972677">
        <w:rPr>
          <w:rStyle w:val="StyleUnderline"/>
          <w:highlight w:val="cyan"/>
        </w:rPr>
        <w:t>, it must invest in its own</w:t>
      </w:r>
      <w:r w:rsidRPr="00FF3B2A">
        <w:rPr>
          <w:rStyle w:val="StyleUnderline"/>
        </w:rPr>
        <w:t xml:space="preserve"> </w:t>
      </w:r>
      <w:r w:rsidRPr="00972677">
        <w:rPr>
          <w:rStyle w:val="StyleUnderline"/>
          <w:highlight w:val="cyan"/>
        </w:rPr>
        <w:t>Arctic area</w:t>
      </w:r>
      <w:r w:rsidRPr="00FF3B2A">
        <w:rPr>
          <w:rStyle w:val="StyleUnderline"/>
        </w:rPr>
        <w:t xml:space="preserve">, </w:t>
      </w:r>
      <w:r w:rsidRPr="00972677">
        <w:rPr>
          <w:rStyle w:val="StyleUnderline"/>
          <w:highlight w:val="cyan"/>
        </w:rPr>
        <w:t xml:space="preserve">by building the icebreakers that are required for </w:t>
      </w:r>
      <w:r w:rsidRPr="00972677">
        <w:rPr>
          <w:rStyle w:val="Emphasis"/>
          <w:highlight w:val="cyan"/>
        </w:rPr>
        <w:t>nearly all development</w:t>
      </w:r>
      <w:r w:rsidRPr="00972677">
        <w:rPr>
          <w:rStyle w:val="StyleUnderline"/>
          <w:highlight w:val="cyan"/>
        </w:rPr>
        <w:t xml:space="preserve"> </w:t>
      </w:r>
      <w:r w:rsidRPr="00972677">
        <w:rPr>
          <w:rStyle w:val="Emphasis"/>
          <w:highlight w:val="cyan"/>
        </w:rPr>
        <w:t>activities</w:t>
      </w:r>
      <w:r w:rsidRPr="00FF3B2A">
        <w:rPr>
          <w:rStyle w:val="StyleUnderline"/>
        </w:rPr>
        <w:t xml:space="preserve"> to take </w:t>
      </w:r>
      <w:r w:rsidRPr="00972677">
        <w:rPr>
          <w:rStyle w:val="Emphasis"/>
          <w:highlight w:val="cyan"/>
        </w:rPr>
        <w:t>place</w:t>
      </w:r>
      <w:r w:rsidRPr="00972677">
        <w:rPr>
          <w:sz w:val="16"/>
        </w:rPr>
        <w:t xml:space="preserve">. </w:t>
      </w:r>
      <w:r w:rsidRPr="00972677">
        <w:rPr>
          <w:rStyle w:val="StyleUnderline"/>
          <w:highlight w:val="cyan"/>
        </w:rPr>
        <w:t xml:space="preserve">Without them, </w:t>
      </w:r>
      <w:r w:rsidRPr="00972677">
        <w:rPr>
          <w:rStyle w:val="Emphasis"/>
          <w:highlight w:val="cyan"/>
        </w:rPr>
        <w:t>sustainable development</w:t>
      </w:r>
      <w:r w:rsidRPr="00972677">
        <w:rPr>
          <w:rStyle w:val="StyleUnderline"/>
          <w:highlight w:val="cyan"/>
        </w:rPr>
        <w:t xml:space="preserve"> will </w:t>
      </w:r>
      <w:r w:rsidRPr="00972677">
        <w:rPr>
          <w:rStyle w:val="Emphasis"/>
          <w:highlight w:val="cyan"/>
        </w:rPr>
        <w:t>give way</w:t>
      </w:r>
      <w:r w:rsidRPr="00972677">
        <w:rPr>
          <w:rStyle w:val="StyleUnderline"/>
          <w:highlight w:val="cyan"/>
        </w:rPr>
        <w:t xml:space="preserve"> to </w:t>
      </w:r>
      <w:r w:rsidRPr="00972677">
        <w:rPr>
          <w:rStyle w:val="Emphasis"/>
          <w:sz w:val="28"/>
          <w:szCs w:val="32"/>
          <w:highlight w:val="cyan"/>
        </w:rPr>
        <w:t>unsupervised commercial chaos</w:t>
      </w:r>
      <w:r w:rsidRPr="00972677">
        <w:rPr>
          <w:rStyle w:val="StyleUnderline"/>
          <w:highlight w:val="cyan"/>
        </w:rPr>
        <w:t xml:space="preserve">, and the </w:t>
      </w:r>
      <w:r w:rsidRPr="00972677">
        <w:rPr>
          <w:rStyle w:val="Emphasis"/>
          <w:highlight w:val="cyan"/>
        </w:rPr>
        <w:t>communities</w:t>
      </w:r>
      <w:r w:rsidRPr="00972677">
        <w:rPr>
          <w:rStyle w:val="StyleUnderline"/>
          <w:highlight w:val="cyan"/>
        </w:rPr>
        <w:t xml:space="preserve"> which </w:t>
      </w:r>
      <w:r w:rsidRPr="00972677">
        <w:rPr>
          <w:rStyle w:val="Emphasis"/>
          <w:highlight w:val="cyan"/>
        </w:rPr>
        <w:t>depend on the Arctic for</w:t>
      </w:r>
      <w:r w:rsidRPr="00972677">
        <w:rPr>
          <w:rStyle w:val="StyleUnderline"/>
          <w:highlight w:val="cyan"/>
        </w:rPr>
        <w:t xml:space="preserve"> </w:t>
      </w:r>
      <w:r w:rsidRPr="00972677">
        <w:rPr>
          <w:rStyle w:val="Emphasis"/>
          <w:highlight w:val="cyan"/>
        </w:rPr>
        <w:t>survival will suffer</w:t>
      </w:r>
      <w:r w:rsidRPr="00FF3B2A">
        <w:rPr>
          <w:rStyle w:val="StyleUnderline"/>
        </w:rPr>
        <w:t>.</w:t>
      </w:r>
      <w:r w:rsidRPr="00972677">
        <w:rPr>
          <w:sz w:val="16"/>
        </w:rPr>
        <w:t xml:space="preserve"> In such a scenario, US leadership of the Arctic Council will be viewed as two years of empty rhetoric and a missed opportunity to take a step in the right direction as the region begins to give way to global pressures.</w:t>
      </w:r>
    </w:p>
    <w:p w14:paraId="636A097C" w14:textId="77777777" w:rsidR="00FE51C1" w:rsidRDefault="00FE51C1" w:rsidP="00FE51C1"/>
    <w:p w14:paraId="75FAD47A" w14:textId="77777777" w:rsidR="00FE51C1" w:rsidRDefault="00FE51C1" w:rsidP="00FE51C1">
      <w:pPr>
        <w:pStyle w:val="Heading3"/>
      </w:pPr>
      <w:r>
        <w:t>---AT: Incompatible---2AC/1AR</w:t>
      </w:r>
    </w:p>
    <w:p w14:paraId="32B644E2" w14:textId="77777777" w:rsidR="00FE51C1" w:rsidRPr="00CE0848" w:rsidRDefault="00FE51C1" w:rsidP="00FE51C1">
      <w:pPr>
        <w:pStyle w:val="Heading4"/>
        <w:rPr>
          <w:rFonts w:cs="Calibri"/>
        </w:rPr>
      </w:pPr>
      <w:r w:rsidRPr="00CE0848">
        <w:rPr>
          <w:rFonts w:cs="Calibri"/>
        </w:rPr>
        <w:t>Do both</w:t>
      </w:r>
      <w:r>
        <w:rPr>
          <w:rFonts w:cs="Calibri"/>
        </w:rPr>
        <w:t>. C</w:t>
      </w:r>
      <w:r w:rsidRPr="00CE0848">
        <w:rPr>
          <w:rFonts w:cs="Calibri"/>
        </w:rPr>
        <w:t xml:space="preserve">apitalism is the </w:t>
      </w:r>
      <w:r w:rsidRPr="00CE0848">
        <w:rPr>
          <w:rFonts w:cs="Calibri"/>
          <w:u w:val="single"/>
        </w:rPr>
        <w:t>mechanism</w:t>
      </w:r>
      <w:r w:rsidRPr="00CE0848">
        <w:rPr>
          <w:rFonts w:cs="Calibri"/>
        </w:rPr>
        <w:t xml:space="preserve"> for socialism.</w:t>
      </w:r>
    </w:p>
    <w:p w14:paraId="157D4F9F" w14:textId="77777777" w:rsidR="00FE51C1" w:rsidRPr="00CE0848" w:rsidRDefault="00FE51C1" w:rsidP="00FE51C1">
      <w:r w:rsidRPr="00CE0848">
        <w:t xml:space="preserve">Andrew </w:t>
      </w:r>
      <w:r w:rsidRPr="00CE0848">
        <w:rPr>
          <w:rStyle w:val="Style13ptBold"/>
        </w:rPr>
        <w:t>Koppelman 21</w:t>
      </w:r>
      <w:r w:rsidRPr="00CE0848">
        <w:t>. John Paul Stevens Professor of Law at Northwestern University, is the author, most recently, of Gay Rights vs. Religious Liberty? The Unnecessary Conflict (Oxford University Press, 2020). "Socialists for Capitalism". Niskanen Center. https://www.niskanencenter.org/socialists-for-capitalism/</w:t>
      </w:r>
    </w:p>
    <w:p w14:paraId="03643F1D" w14:textId="77777777" w:rsidR="00FE51C1" w:rsidRPr="00CE0848" w:rsidRDefault="00FE51C1" w:rsidP="00FE51C1">
      <w:pPr>
        <w:rPr>
          <w:sz w:val="16"/>
        </w:rPr>
      </w:pPr>
      <w:r w:rsidRPr="00CE0848">
        <w:rPr>
          <w:sz w:val="16"/>
        </w:rPr>
        <w:t xml:space="preserve">In sum: </w:t>
      </w:r>
      <w:r w:rsidRPr="00CE0848">
        <w:rPr>
          <w:rStyle w:val="StyleUnderline"/>
          <w:highlight w:val="cyan"/>
        </w:rPr>
        <w:t>Socialism’s purpose is assuring everyone</w:t>
      </w:r>
      <w:r w:rsidRPr="00CE0848">
        <w:rPr>
          <w:rStyle w:val="StyleUnderline"/>
        </w:rPr>
        <w:t xml:space="preserve"> the </w:t>
      </w:r>
      <w:r w:rsidRPr="00CE0848">
        <w:rPr>
          <w:rStyle w:val="StyleUnderline"/>
          <w:highlight w:val="cyan"/>
        </w:rPr>
        <w:t>resources</w:t>
      </w:r>
      <w:r w:rsidRPr="00CE0848">
        <w:rPr>
          <w:rStyle w:val="StyleUnderline"/>
        </w:rPr>
        <w:t xml:space="preserve"> to live </w:t>
      </w:r>
      <w:r w:rsidRPr="00CE0848">
        <w:rPr>
          <w:sz w:val="16"/>
        </w:rPr>
        <w:t xml:space="preserve">a decent life. Because </w:t>
      </w:r>
      <w:r w:rsidRPr="00CE0848">
        <w:rPr>
          <w:rStyle w:val="StyleUnderline"/>
        </w:rPr>
        <w:t>we</w:t>
      </w:r>
      <w:r w:rsidRPr="00CE0848">
        <w:rPr>
          <w:sz w:val="16"/>
        </w:rPr>
        <w:t xml:space="preserve"> should </w:t>
      </w:r>
      <w:r w:rsidRPr="00CE0848">
        <w:rPr>
          <w:rStyle w:val="StyleUnderline"/>
        </w:rPr>
        <w:t>all want that</w:t>
      </w:r>
      <w:r w:rsidRPr="00CE0848">
        <w:rPr>
          <w:sz w:val="16"/>
        </w:rPr>
        <w:t xml:space="preserve">, we should all be socialists. </w:t>
      </w:r>
      <w:r w:rsidRPr="00CE0848">
        <w:rPr>
          <w:rStyle w:val="StyleUnderline"/>
        </w:rPr>
        <w:t xml:space="preserve">The most </w:t>
      </w:r>
      <w:r w:rsidRPr="00CE0848">
        <w:rPr>
          <w:rStyle w:val="StyleUnderline"/>
          <w:highlight w:val="cyan"/>
        </w:rPr>
        <w:t>dependable means for delivering those</w:t>
      </w:r>
      <w:r w:rsidRPr="00CE0848">
        <w:rPr>
          <w:rStyle w:val="StyleUnderline"/>
        </w:rPr>
        <w:t xml:space="preserve"> resources, however, </w:t>
      </w:r>
      <w:r w:rsidRPr="00CE0848">
        <w:rPr>
          <w:rStyle w:val="StyleUnderline"/>
          <w:highlight w:val="cyan"/>
        </w:rPr>
        <w:t xml:space="preserve">is a </w:t>
      </w:r>
      <w:r w:rsidRPr="00CE0848">
        <w:rPr>
          <w:rStyle w:val="Emphasis"/>
          <w:highlight w:val="cyan"/>
        </w:rPr>
        <w:t>capitalist economy</w:t>
      </w:r>
      <w:r w:rsidRPr="00CE0848">
        <w:rPr>
          <w:sz w:val="16"/>
          <w:highlight w:val="cyan"/>
        </w:rPr>
        <w:t xml:space="preserve">, </w:t>
      </w:r>
      <w:r w:rsidRPr="00CE0848">
        <w:rPr>
          <w:rStyle w:val="Emphasis"/>
          <w:highlight w:val="cyan"/>
        </w:rPr>
        <w:t>supplemented</w:t>
      </w:r>
      <w:r w:rsidRPr="00CE0848">
        <w:rPr>
          <w:sz w:val="16"/>
        </w:rPr>
        <w:t xml:space="preserve"> (as, in America, it has not been lately) </w:t>
      </w:r>
      <w:r w:rsidRPr="00CE0848">
        <w:rPr>
          <w:rStyle w:val="Emphasis"/>
          <w:highlight w:val="cyan"/>
        </w:rPr>
        <w:t>by</w:t>
      </w:r>
      <w:r w:rsidRPr="00CE0848">
        <w:rPr>
          <w:sz w:val="16"/>
        </w:rPr>
        <w:t xml:space="preserve"> an array of </w:t>
      </w:r>
      <w:r w:rsidRPr="00CE0848">
        <w:rPr>
          <w:rStyle w:val="Emphasis"/>
          <w:highlight w:val="cyan"/>
        </w:rPr>
        <w:t>state interventions</w:t>
      </w:r>
      <w:r w:rsidRPr="00CE0848">
        <w:rPr>
          <w:sz w:val="16"/>
        </w:rPr>
        <w:t xml:space="preserve"> that assure everyone an adequate share of the wealth. </w:t>
      </w:r>
      <w:r w:rsidRPr="00CE0848">
        <w:rPr>
          <w:rStyle w:val="StyleUnderline"/>
        </w:rPr>
        <w:t>So</w:t>
      </w:r>
      <w:r w:rsidRPr="00CE0848">
        <w:rPr>
          <w:sz w:val="16"/>
        </w:rPr>
        <w:t xml:space="preserve"> today’s </w:t>
      </w:r>
      <w:r w:rsidRPr="00CE0848">
        <w:rPr>
          <w:rStyle w:val="StyleUnderline"/>
        </w:rPr>
        <w:t>socialists should also be capitalists</w:t>
      </w:r>
      <w:r w:rsidRPr="00CE0848">
        <w:rPr>
          <w:sz w:val="16"/>
        </w:rPr>
        <w:t>. Confused? That is because the word “socialism” has too many meanings to be useful. Stop using it.</w:t>
      </w:r>
    </w:p>
    <w:p w14:paraId="37D5DF6D" w14:textId="77777777" w:rsidR="00FE51C1" w:rsidRPr="00CE0848" w:rsidRDefault="00FE51C1" w:rsidP="00FE51C1">
      <w:pPr>
        <w:rPr>
          <w:sz w:val="16"/>
        </w:rPr>
      </w:pPr>
      <w:r w:rsidRPr="00CE0848">
        <w:rPr>
          <w:rStyle w:val="StyleUnderline"/>
        </w:rPr>
        <w:t>Sanders</w:t>
      </w:r>
      <w:r w:rsidRPr="00CE0848">
        <w:rPr>
          <w:sz w:val="16"/>
        </w:rPr>
        <w:t xml:space="preserve">, the most prominent contemporary American socialist, </w:t>
      </w:r>
      <w:r w:rsidRPr="00CE0848">
        <w:rPr>
          <w:rStyle w:val="StyleUnderline"/>
        </w:rPr>
        <w:t>envisions “an economy in which you have wealth being created by the private sector, but you have a fair distribution</w:t>
      </w:r>
      <w:r w:rsidRPr="00CE0848">
        <w:rPr>
          <w:sz w:val="16"/>
        </w:rPr>
        <w:t xml:space="preserve"> of that wealth, and you make sure the most vulnerable people in this country are doing well.” </w:t>
      </w:r>
      <w:r w:rsidRPr="00CE0848">
        <w:rPr>
          <w:rStyle w:val="StyleUnderline"/>
        </w:rPr>
        <w:t xml:space="preserve">It is a powerfully attractive vision. </w:t>
      </w:r>
      <w:r w:rsidRPr="00CE0848">
        <w:rPr>
          <w:rStyle w:val="StyleUnderline"/>
          <w:highlight w:val="cyan"/>
        </w:rPr>
        <w:t xml:space="preserve">The </w:t>
      </w:r>
      <w:r w:rsidRPr="00CE0848">
        <w:rPr>
          <w:rStyle w:val="Emphasis"/>
          <w:highlight w:val="cyan"/>
        </w:rPr>
        <w:t>right kind of capitalism is the way to get there</w:t>
      </w:r>
      <w:r w:rsidRPr="00CE0848">
        <w:rPr>
          <w:sz w:val="16"/>
          <w:highlight w:val="cyan"/>
        </w:rPr>
        <w:t>.</w:t>
      </w:r>
    </w:p>
    <w:p w14:paraId="22E932AA" w14:textId="77777777" w:rsidR="00FE51C1" w:rsidRDefault="00FE51C1" w:rsidP="00FE51C1">
      <w:pPr>
        <w:pStyle w:val="Heading3"/>
      </w:pPr>
      <w:r>
        <w:t>---Reformism Works---2AC/1AR</w:t>
      </w:r>
    </w:p>
    <w:p w14:paraId="674963F8" w14:textId="77777777" w:rsidR="00FE51C1" w:rsidRDefault="00FE51C1" w:rsidP="00FE51C1">
      <w:pPr>
        <w:pStyle w:val="Heading4"/>
      </w:pPr>
      <w:r>
        <w:t>Reforming markets</w:t>
      </w:r>
      <w:r w:rsidRPr="009F4331">
        <w:t xml:space="preserve"> are our </w:t>
      </w:r>
      <w:r>
        <w:rPr>
          <w:u w:val="single"/>
        </w:rPr>
        <w:t>best option</w:t>
      </w:r>
      <w:r>
        <w:t>, even if they aren’t perfect.</w:t>
      </w:r>
    </w:p>
    <w:p w14:paraId="058D147D" w14:textId="77777777" w:rsidR="00FE51C1" w:rsidRPr="00864E16" w:rsidRDefault="00FE51C1" w:rsidP="00FE51C1">
      <w:r>
        <w:t xml:space="preserve">Brian </w:t>
      </w:r>
      <w:r w:rsidRPr="00864E16">
        <w:rPr>
          <w:rStyle w:val="Style13ptBold"/>
        </w:rPr>
        <w:t>Albrecht 24</w:t>
      </w:r>
      <w:r>
        <w:t xml:space="preserve">. Chief Economist at the International Center for Law &amp; Economics. “I Read the Degrowth Paper, So You Don’t Have To.” 1/4/24. </w:t>
      </w:r>
      <w:r w:rsidRPr="0012473D">
        <w:t>https://www.economicforces.xyz/p/i-read-the-degrowth-paper-so-you</w:t>
      </w:r>
    </w:p>
    <w:p w14:paraId="1057A866" w14:textId="77777777" w:rsidR="00FE51C1" w:rsidRPr="00235FE2" w:rsidRDefault="00FE51C1" w:rsidP="00FE51C1">
      <w:pPr>
        <w:rPr>
          <w:sz w:val="16"/>
        </w:rPr>
      </w:pPr>
      <w:r w:rsidRPr="000054D6">
        <w:rPr>
          <w:rStyle w:val="StyleUnderline"/>
          <w:highlight w:val="cyan"/>
        </w:rPr>
        <w:t>Markets</w:t>
      </w:r>
      <w:r w:rsidRPr="00235FE2">
        <w:rPr>
          <w:sz w:val="16"/>
        </w:rPr>
        <w:t>—</w:t>
      </w:r>
      <w:r w:rsidRPr="00235FE2">
        <w:rPr>
          <w:rStyle w:val="StyleUnderline"/>
        </w:rPr>
        <w:t>through prices</w:t>
      </w:r>
      <w:r w:rsidRPr="00235FE2">
        <w:rPr>
          <w:sz w:val="16"/>
        </w:rPr>
        <w:t>—</w:t>
      </w:r>
      <w:r w:rsidRPr="00235FE2">
        <w:rPr>
          <w:rStyle w:val="StyleUnderline"/>
        </w:rPr>
        <w:t>have a way to tell users if something is wasteful</w:t>
      </w:r>
      <w:r w:rsidRPr="00235FE2">
        <w:rPr>
          <w:sz w:val="16"/>
        </w:rPr>
        <w:t xml:space="preserve">. For households, they have to spend the money and determine if the product is worth the price. For businesses, </w:t>
      </w:r>
      <w:r w:rsidRPr="00235FE2">
        <w:rPr>
          <w:rStyle w:val="StyleUnderline"/>
        </w:rPr>
        <w:t>the profit and loss system helps provide the information</w:t>
      </w:r>
      <w:r w:rsidRPr="00235FE2">
        <w:rPr>
          <w:sz w:val="16"/>
        </w:rPr>
        <w:t>. If a company is making a loss, that is a sign the company is turning more valuable inputs into less valuable output. You get rewarded for creating value (turning less valuable inputs into more valuable output) with profits.</w:t>
      </w:r>
    </w:p>
    <w:p w14:paraId="0DE4123F" w14:textId="77777777" w:rsidR="00FE51C1" w:rsidRPr="00235FE2" w:rsidRDefault="00FE51C1" w:rsidP="00FE51C1">
      <w:pPr>
        <w:rPr>
          <w:sz w:val="16"/>
        </w:rPr>
      </w:pPr>
      <w:r w:rsidRPr="00235FE2">
        <w:rPr>
          <w:rStyle w:val="StyleUnderline"/>
        </w:rPr>
        <w:t>The profit and loss system isn’t perfect</w:t>
      </w:r>
      <w:r w:rsidRPr="00235FE2">
        <w:rPr>
          <w:sz w:val="16"/>
        </w:rPr>
        <w:t>. There are externalities which do not factor into profit or loss but create or destroy value for other people. Externalities are crucial in this discussion, because degrowth is concerned with damage to the environment, which tends to not get priced.</w:t>
      </w:r>
    </w:p>
    <w:p w14:paraId="019CAF6A" w14:textId="77777777" w:rsidR="00FE51C1" w:rsidRPr="00235FE2" w:rsidRDefault="00FE51C1" w:rsidP="00FE51C1">
      <w:pPr>
        <w:rPr>
          <w:rStyle w:val="StyleUnderline"/>
        </w:rPr>
      </w:pPr>
      <w:r w:rsidRPr="00235FE2">
        <w:rPr>
          <w:rStyle w:val="StyleUnderline"/>
        </w:rPr>
        <w:t>Even though the price system is imperfect</w:t>
      </w:r>
      <w:r w:rsidRPr="00235FE2">
        <w:rPr>
          <w:sz w:val="16"/>
        </w:rPr>
        <w:t xml:space="preserve">, </w:t>
      </w:r>
      <w:r w:rsidRPr="00235FE2">
        <w:rPr>
          <w:rStyle w:val="StyleUnderline"/>
        </w:rPr>
        <w:t xml:space="preserve">it </w:t>
      </w:r>
      <w:r w:rsidRPr="00235FE2">
        <w:rPr>
          <w:rStyle w:val="Emphasis"/>
        </w:rPr>
        <w:t xml:space="preserve">still can </w:t>
      </w:r>
      <w:r w:rsidRPr="000054D6">
        <w:rPr>
          <w:rStyle w:val="Emphasis"/>
          <w:highlight w:val="cyan"/>
        </w:rPr>
        <w:t>help us address environmental issues</w:t>
      </w:r>
      <w:r w:rsidRPr="00235FE2">
        <w:rPr>
          <w:rStyle w:val="StyleUnderline"/>
        </w:rPr>
        <w:t xml:space="preserve"> and calculate environmental usage</w:t>
      </w:r>
      <w:r w:rsidRPr="00235FE2">
        <w:rPr>
          <w:sz w:val="16"/>
        </w:rPr>
        <w:t xml:space="preserve">. </w:t>
      </w:r>
      <w:r w:rsidRPr="00235FE2">
        <w:rPr>
          <w:rStyle w:val="StyleUnderline"/>
        </w:rPr>
        <w:t xml:space="preserve">Does the product use gasoline? Lumber? Does it take land? All of </w:t>
      </w:r>
      <w:r w:rsidRPr="00235FE2">
        <w:rPr>
          <w:rStyle w:val="Emphasis"/>
        </w:rPr>
        <w:t>that will show up in prices</w:t>
      </w:r>
      <w:r w:rsidRPr="00235FE2">
        <w:rPr>
          <w:sz w:val="16"/>
        </w:rPr>
        <w:t xml:space="preserve">. </w:t>
      </w:r>
      <w:r w:rsidRPr="00235FE2">
        <w:rPr>
          <w:rStyle w:val="StyleUnderline"/>
        </w:rPr>
        <w:t xml:space="preserve">With externalities, </w:t>
      </w:r>
      <w:r w:rsidRPr="000054D6">
        <w:rPr>
          <w:rStyle w:val="StyleUnderline"/>
          <w:highlight w:val="cyan"/>
        </w:rPr>
        <w:t>prices</w:t>
      </w:r>
      <w:r w:rsidRPr="00235FE2">
        <w:rPr>
          <w:rStyle w:val="StyleUnderline"/>
        </w:rPr>
        <w:t xml:space="preserve"> are not perfect conveyors of value but </w:t>
      </w:r>
      <w:r w:rsidRPr="00235FE2">
        <w:rPr>
          <w:rStyle w:val="Emphasis"/>
        </w:rPr>
        <w:t xml:space="preserve">they </w:t>
      </w:r>
      <w:r w:rsidRPr="000054D6">
        <w:rPr>
          <w:rStyle w:val="Emphasis"/>
          <w:highlight w:val="cyan"/>
        </w:rPr>
        <w:t>give</w:t>
      </w:r>
      <w:r w:rsidRPr="00235FE2">
        <w:rPr>
          <w:rStyle w:val="Emphasis"/>
        </w:rPr>
        <w:t xml:space="preserve"> SOME </w:t>
      </w:r>
      <w:r w:rsidRPr="000054D6">
        <w:rPr>
          <w:rStyle w:val="Emphasis"/>
          <w:highlight w:val="cyan"/>
        </w:rPr>
        <w:t>information</w:t>
      </w:r>
      <w:r w:rsidRPr="00235FE2">
        <w:rPr>
          <w:sz w:val="16"/>
        </w:rPr>
        <w:t xml:space="preserve">. </w:t>
      </w:r>
      <w:r w:rsidRPr="00235FE2">
        <w:rPr>
          <w:rStyle w:val="StyleUnderline"/>
        </w:rPr>
        <w:t xml:space="preserve">If there are two identical producers, except one tends to use more gasoline in their production, </w:t>
      </w:r>
      <w:r w:rsidRPr="000054D6">
        <w:rPr>
          <w:rStyle w:val="StyleUnderline"/>
          <w:highlight w:val="cyan"/>
        </w:rPr>
        <w:t xml:space="preserve">the </w:t>
      </w:r>
      <w:r w:rsidRPr="000054D6">
        <w:rPr>
          <w:rStyle w:val="Emphasis"/>
          <w:highlight w:val="cyan"/>
        </w:rPr>
        <w:t>less efficient company</w:t>
      </w:r>
      <w:r w:rsidRPr="00235FE2">
        <w:rPr>
          <w:rStyle w:val="StyleUnderline"/>
        </w:rPr>
        <w:t xml:space="preserve"> </w:t>
      </w:r>
      <w:r w:rsidRPr="000054D6">
        <w:rPr>
          <w:rStyle w:val="StyleUnderline"/>
          <w:highlight w:val="cyan"/>
        </w:rPr>
        <w:t>will</w:t>
      </w:r>
      <w:r w:rsidRPr="00235FE2">
        <w:rPr>
          <w:rStyle w:val="StyleUnderline"/>
        </w:rPr>
        <w:t xml:space="preserve"> make smaller profits and tend to </w:t>
      </w:r>
      <w:r w:rsidRPr="000054D6">
        <w:rPr>
          <w:rStyle w:val="StyleUnderline"/>
          <w:highlight w:val="cyan"/>
        </w:rPr>
        <w:t xml:space="preserve">be </w:t>
      </w:r>
      <w:r w:rsidRPr="000054D6">
        <w:rPr>
          <w:rStyle w:val="Emphasis"/>
          <w:highlight w:val="cyan"/>
        </w:rPr>
        <w:t>driven out of the market</w:t>
      </w:r>
      <w:r w:rsidRPr="00235FE2">
        <w:rPr>
          <w:rStyle w:val="StyleUnderline"/>
        </w:rPr>
        <w:t>.</w:t>
      </w:r>
      <w:r w:rsidRPr="00235FE2">
        <w:rPr>
          <w:sz w:val="16"/>
        </w:rPr>
        <w:t xml:space="preserve"> </w:t>
      </w:r>
      <w:r w:rsidRPr="00235FE2">
        <w:rPr>
          <w:rStyle w:val="StyleUnderline"/>
        </w:rPr>
        <w:t xml:space="preserve">The </w:t>
      </w:r>
      <w:r w:rsidRPr="000054D6">
        <w:rPr>
          <w:rStyle w:val="Emphasis"/>
          <w:highlight w:val="cyan"/>
        </w:rPr>
        <w:t>market will select for firms that are</w:t>
      </w:r>
      <w:r w:rsidRPr="00235FE2">
        <w:rPr>
          <w:rStyle w:val="Emphasis"/>
        </w:rPr>
        <w:t xml:space="preserve"> relatively good at </w:t>
      </w:r>
      <w:r w:rsidRPr="000054D6">
        <w:rPr>
          <w:rStyle w:val="Emphasis"/>
          <w:highlight w:val="cyan"/>
        </w:rPr>
        <w:t>using fewer resources</w:t>
      </w:r>
      <w:r w:rsidRPr="00235FE2">
        <w:rPr>
          <w:rStyle w:val="StyleUnderline"/>
        </w:rPr>
        <w:t>. Prices and profit and loss do the work, if imperfectly.</w:t>
      </w:r>
    </w:p>
    <w:p w14:paraId="730235A5" w14:textId="77777777" w:rsidR="00FE51C1" w:rsidRPr="00235FE2" w:rsidRDefault="00FE51C1" w:rsidP="00FE51C1">
      <w:pPr>
        <w:rPr>
          <w:sz w:val="16"/>
        </w:rPr>
      </w:pPr>
      <w:r w:rsidRPr="000054D6">
        <w:rPr>
          <w:rStyle w:val="StyleUnderline"/>
          <w:highlight w:val="cyan"/>
        </w:rPr>
        <w:t>Dismissing prices</w:t>
      </w:r>
      <w:r w:rsidRPr="00235FE2">
        <w:rPr>
          <w:rStyle w:val="StyleUnderline"/>
        </w:rPr>
        <w:t xml:space="preserve"> </w:t>
      </w:r>
      <w:r w:rsidRPr="00235FE2">
        <w:rPr>
          <w:rStyle w:val="Emphasis"/>
        </w:rPr>
        <w:t xml:space="preserve">simply </w:t>
      </w:r>
      <w:r w:rsidRPr="000054D6">
        <w:rPr>
          <w:rStyle w:val="Emphasis"/>
          <w:highlight w:val="cyan"/>
        </w:rPr>
        <w:t>hides tradeoffs; it does not avoid them</w:t>
      </w:r>
      <w:r w:rsidRPr="00235FE2">
        <w:rPr>
          <w:sz w:val="16"/>
        </w:rPr>
        <w:t xml:space="preserve">. </w:t>
      </w:r>
      <w:r w:rsidRPr="00235FE2">
        <w:rPr>
          <w:rStyle w:val="StyleUnderline"/>
        </w:rPr>
        <w:t xml:space="preserve">Instead of using prices to think about costs and benefits of different goods, degrowthers have to resort to things like adding the weight of biomass and fossil fuels as a measure of waste. Do we really want to try a mechanism that </w:t>
      </w:r>
      <w:r w:rsidRPr="00DB6EDE">
        <w:rPr>
          <w:rStyle w:val="Emphasis"/>
          <w:highlight w:val="cyan"/>
        </w:rPr>
        <w:t>rewards firms for</w:t>
      </w:r>
      <w:r w:rsidRPr="00235FE2">
        <w:rPr>
          <w:rStyle w:val="Emphasis"/>
        </w:rPr>
        <w:t xml:space="preserve"> </w:t>
      </w:r>
      <w:r w:rsidRPr="00DB6EDE">
        <w:rPr>
          <w:rStyle w:val="Emphasis"/>
          <w:highlight w:val="cyan"/>
        </w:rPr>
        <w:t>using fewer tons</w:t>
      </w:r>
      <w:r w:rsidRPr="00235FE2">
        <w:rPr>
          <w:rStyle w:val="Emphasis"/>
        </w:rPr>
        <w:t xml:space="preserve"> of “resources” </w:t>
      </w:r>
      <w:r w:rsidRPr="00DB6EDE">
        <w:rPr>
          <w:rStyle w:val="Emphasis"/>
          <w:highlight w:val="cyan"/>
        </w:rPr>
        <w:t>without regard to</w:t>
      </w:r>
      <w:r w:rsidRPr="00235FE2">
        <w:rPr>
          <w:rStyle w:val="Emphasis"/>
        </w:rPr>
        <w:t xml:space="preserve"> </w:t>
      </w:r>
      <w:r w:rsidRPr="00DB6EDE">
        <w:rPr>
          <w:rStyle w:val="Emphasis"/>
          <w:highlight w:val="cyan"/>
        </w:rPr>
        <w:t>social value</w:t>
      </w:r>
      <w:r w:rsidRPr="00235FE2">
        <w:rPr>
          <w:rStyle w:val="StyleUnderline"/>
        </w:rPr>
        <w:t xml:space="preserve"> of those resources?</w:t>
      </w:r>
      <w:r w:rsidRPr="00235FE2">
        <w:rPr>
          <w:sz w:val="16"/>
        </w:rPr>
        <w:t xml:space="preserve"> The authors do not suggest that, but </w:t>
      </w:r>
      <w:r w:rsidRPr="00235FE2">
        <w:rPr>
          <w:rStyle w:val="StyleUnderline"/>
        </w:rPr>
        <w:t>it’s the implicit idea if you say this is a meaningful metric of waste.</w:t>
      </w:r>
    </w:p>
    <w:p w14:paraId="36D0E75D" w14:textId="77777777" w:rsidR="00FE51C1" w:rsidRPr="00235FE2" w:rsidRDefault="00FE51C1" w:rsidP="00FE51C1">
      <w:pPr>
        <w:rPr>
          <w:sz w:val="16"/>
        </w:rPr>
      </w:pPr>
      <w:r w:rsidRPr="00235FE2">
        <w:rPr>
          <w:sz w:val="16"/>
        </w:rPr>
        <w:t xml:space="preserve">Instead, </w:t>
      </w:r>
      <w:r w:rsidRPr="000054D6">
        <w:rPr>
          <w:rStyle w:val="StyleUnderline"/>
          <w:highlight w:val="cyan"/>
        </w:rPr>
        <w:t xml:space="preserve">prices allow people to </w:t>
      </w:r>
      <w:r w:rsidRPr="000054D6">
        <w:rPr>
          <w:rStyle w:val="Emphasis"/>
          <w:highlight w:val="cyan"/>
        </w:rPr>
        <w:t>make tradeoffs in a coherent manner</w:t>
      </w:r>
      <w:r w:rsidRPr="00235FE2">
        <w:rPr>
          <w:rStyle w:val="StyleUnderline"/>
        </w:rPr>
        <w:t>. They can decide whether the short time life of clothes is worth the monetary savings</w:t>
      </w:r>
      <w:r w:rsidRPr="00235FE2">
        <w:rPr>
          <w:sz w:val="16"/>
        </w:rPr>
        <w:t>.</w:t>
      </w:r>
    </w:p>
    <w:p w14:paraId="0748B9B9" w14:textId="77777777" w:rsidR="00FE51C1" w:rsidRPr="00235FE2" w:rsidRDefault="00FE51C1" w:rsidP="00FE51C1">
      <w:pPr>
        <w:rPr>
          <w:sz w:val="16"/>
        </w:rPr>
      </w:pPr>
      <w:r w:rsidRPr="00235FE2">
        <w:rPr>
          <w:sz w:val="16"/>
        </w:rPr>
        <w:t>To be fair, current institutional contours provide no end of fodder for critique. We don’t have prices where we should. We should find more ways to price externalities when possible. Tell me what is not properly priced and let’s talk about how to price it.</w:t>
      </w:r>
    </w:p>
    <w:p w14:paraId="0C09A702" w14:textId="77777777" w:rsidR="00FE51C1" w:rsidRPr="00235FE2" w:rsidRDefault="00FE51C1" w:rsidP="00FE51C1">
      <w:pPr>
        <w:rPr>
          <w:sz w:val="16"/>
        </w:rPr>
      </w:pPr>
      <w:r w:rsidRPr="00235FE2">
        <w:rPr>
          <w:rStyle w:val="StyleUnderline"/>
        </w:rPr>
        <w:t xml:space="preserve">Prices and markets remain deeply imperfect but </w:t>
      </w:r>
      <w:r w:rsidRPr="000054D6">
        <w:rPr>
          <w:rStyle w:val="Emphasis"/>
          <w:highlight w:val="cyan"/>
        </w:rPr>
        <w:t>radical overhaul</w:t>
      </w:r>
      <w:r w:rsidRPr="00235FE2">
        <w:rPr>
          <w:rStyle w:val="StyleUnderline"/>
        </w:rPr>
        <w:t xml:space="preserve"> </w:t>
      </w:r>
      <w:r w:rsidRPr="000054D6">
        <w:rPr>
          <w:rStyle w:val="StyleUnderline"/>
          <w:highlight w:val="cyan"/>
        </w:rPr>
        <w:t>demands</w:t>
      </w:r>
      <w:r w:rsidRPr="00235FE2">
        <w:rPr>
          <w:rStyle w:val="StyleUnderline"/>
        </w:rPr>
        <w:t xml:space="preserve"> </w:t>
      </w:r>
      <w:r w:rsidRPr="00235FE2">
        <w:rPr>
          <w:rStyle w:val="Emphasis"/>
        </w:rPr>
        <w:t xml:space="preserve">properly </w:t>
      </w:r>
      <w:r w:rsidRPr="000054D6">
        <w:rPr>
          <w:rStyle w:val="Emphasis"/>
          <w:highlight w:val="cyan"/>
        </w:rPr>
        <w:t>weighing social costs against alternatives</w:t>
      </w:r>
      <w:r w:rsidRPr="00235FE2">
        <w:rPr>
          <w:rStyle w:val="Emphasis"/>
        </w:rPr>
        <w:t xml:space="preserve"> foregone</w:t>
      </w:r>
      <w:r w:rsidRPr="00235FE2">
        <w:rPr>
          <w:sz w:val="16"/>
        </w:rPr>
        <w:t xml:space="preserve">. A </w:t>
      </w:r>
      <w:r w:rsidRPr="00235FE2">
        <w:rPr>
          <w:rStyle w:val="Emphasis"/>
        </w:rPr>
        <w:t>degree of humility is warranted</w:t>
      </w:r>
      <w:r w:rsidRPr="00235FE2">
        <w:rPr>
          <w:rStyle w:val="StyleUnderline"/>
        </w:rPr>
        <w:t xml:space="preserve"> before scrapping growth in favor of even well-meaning visions.</w:t>
      </w:r>
    </w:p>
    <w:p w14:paraId="69589F10" w14:textId="77777777" w:rsidR="00FE51C1" w:rsidRPr="00A72885" w:rsidRDefault="00FE51C1" w:rsidP="00FE51C1"/>
    <w:p w14:paraId="07DB1084" w14:textId="77777777" w:rsidR="00FE51C1" w:rsidRDefault="00FE51C1" w:rsidP="00FE51C1">
      <w:pPr>
        <w:pStyle w:val="Heading3"/>
      </w:pPr>
      <w:r>
        <w:t>AT: FW---Aff Prior---2AC/1AR</w:t>
      </w:r>
    </w:p>
    <w:p w14:paraId="7A155A69" w14:textId="77777777" w:rsidR="00FE51C1" w:rsidRPr="00690A69" w:rsidRDefault="00FE51C1" w:rsidP="00FE51C1">
      <w:pPr>
        <w:pStyle w:val="Heading4"/>
      </w:pPr>
      <w:bookmarkStart w:id="1" w:name="OLE_LINK312"/>
      <w:r>
        <w:t xml:space="preserve">We should work </w:t>
      </w:r>
      <w:r>
        <w:rPr>
          <w:u w:val="single"/>
        </w:rPr>
        <w:t>within capitalism</w:t>
      </w:r>
      <w:r>
        <w:t xml:space="preserve">. Beginning from the premise that </w:t>
      </w:r>
      <w:r>
        <w:rPr>
          <w:u w:val="single"/>
        </w:rPr>
        <w:t>capitalism</w:t>
      </w:r>
      <w:r>
        <w:t xml:space="preserve"> is the problem makes politics impossible. </w:t>
      </w:r>
    </w:p>
    <w:p w14:paraId="203A72C5" w14:textId="77777777" w:rsidR="00FE51C1" w:rsidRPr="000E6236" w:rsidRDefault="00FE51C1" w:rsidP="00FE51C1">
      <w:r>
        <w:t xml:space="preserve">Gernot </w:t>
      </w:r>
      <w:r w:rsidRPr="007F1B2E">
        <w:rPr>
          <w:rStyle w:val="Style13ptBold"/>
        </w:rPr>
        <w:t>Wagner &amp;</w:t>
      </w:r>
      <w:r>
        <w:t xml:space="preserve"> Martin L. </w:t>
      </w:r>
      <w:r w:rsidRPr="007F1B2E">
        <w:rPr>
          <w:rStyle w:val="Style13ptBold"/>
        </w:rPr>
        <w:t>Weitzman 15</w:t>
      </w:r>
      <w:r>
        <w:t>. **</w:t>
      </w:r>
      <w:r w:rsidRPr="00A17410">
        <w:t>Austro-American climate economist at Columbia Business School, where he is a tenured full professo</w:t>
      </w:r>
      <w:r>
        <w:t xml:space="preserve">r, </w:t>
      </w:r>
      <w:r w:rsidRPr="00A17410">
        <w:t>holds an AB and a PhD in political economy and government from Harvard University, as well as an MA in economics from Stanford University</w:t>
      </w:r>
      <w:r>
        <w:t>. **W</w:t>
      </w:r>
      <w:r w:rsidRPr="00EE6CB4">
        <w:t>as an economist and a professor of economics at Harvard University</w:t>
      </w:r>
      <w:r>
        <w:t xml:space="preserve">. “Climate Shock: The Economic Consequences of a Hotter Planet.” 2015. </w:t>
      </w:r>
      <w:r w:rsidRPr="007C7021">
        <w:rPr>
          <w:i/>
          <w:iCs/>
        </w:rPr>
        <w:t>Princeton University Press</w:t>
      </w:r>
      <w:r w:rsidRPr="007C7021">
        <w:t>. 978-0691159478</w:t>
      </w:r>
      <w:r>
        <w:t xml:space="preserve">. </w:t>
      </w:r>
    </w:p>
    <w:p w14:paraId="7D51B65F" w14:textId="77777777" w:rsidR="00FE51C1" w:rsidRPr="00776F68" w:rsidRDefault="00FE51C1" w:rsidP="00FE51C1">
      <w:pPr>
        <w:rPr>
          <w:sz w:val="16"/>
        </w:rPr>
      </w:pPr>
      <w:r w:rsidRPr="009A3A99">
        <w:rPr>
          <w:rStyle w:val="StyleUnderline"/>
          <w:highlight w:val="cyan"/>
        </w:rPr>
        <w:t>It would be easy to conclude</w:t>
      </w:r>
      <w:r w:rsidRPr="00776F68">
        <w:rPr>
          <w:rStyle w:val="StyleUnderline"/>
        </w:rPr>
        <w:t xml:space="preserve"> that economics</w:t>
      </w:r>
      <w:r w:rsidRPr="00776F68">
        <w:rPr>
          <w:sz w:val="16"/>
        </w:rPr>
        <w:t xml:space="preserve">— </w:t>
      </w:r>
      <w:r w:rsidRPr="009A3A99">
        <w:rPr>
          <w:rStyle w:val="Emphasis"/>
          <w:highlight w:val="cyan"/>
        </w:rPr>
        <w:t>capitalism</w:t>
      </w:r>
      <w:r w:rsidRPr="00776F68">
        <w:rPr>
          <w:sz w:val="16"/>
        </w:rPr>
        <w:t xml:space="preserve">— </w:t>
      </w:r>
      <w:r w:rsidRPr="00776F68">
        <w:rPr>
          <w:rStyle w:val="StyleUnderline"/>
        </w:rPr>
        <w:t xml:space="preserve">is </w:t>
      </w:r>
      <w:r w:rsidRPr="009A3A99">
        <w:rPr>
          <w:rStyle w:val="StyleUnderline"/>
          <w:highlight w:val="cyan"/>
        </w:rPr>
        <w:t>the problem</w:t>
      </w:r>
      <w:r w:rsidRPr="00776F68">
        <w:rPr>
          <w:sz w:val="16"/>
        </w:rPr>
        <w:t xml:space="preserve">. Economics is indeed at the core of the problem. Or </w:t>
      </w:r>
      <w:r w:rsidRPr="00776F68">
        <w:rPr>
          <w:rStyle w:val="StyleUnderline"/>
        </w:rPr>
        <w:t>rather</w:t>
      </w:r>
      <w:r w:rsidRPr="00776F68">
        <w:rPr>
          <w:sz w:val="16"/>
        </w:rPr>
        <w:t xml:space="preserve">: </w:t>
      </w:r>
      <w:r w:rsidRPr="00776F68">
        <w:rPr>
          <w:rStyle w:val="Emphasis"/>
        </w:rPr>
        <w:t>misguided</w:t>
      </w:r>
      <w:r w:rsidRPr="00776F68">
        <w:rPr>
          <w:rStyle w:val="StyleUnderline"/>
        </w:rPr>
        <w:t xml:space="preserve"> market forces are.</w:t>
      </w:r>
      <w:r w:rsidRPr="00776F68">
        <w:rPr>
          <w:sz w:val="16"/>
        </w:rPr>
        <w:t xml:space="preserve"> </w:t>
      </w:r>
    </w:p>
    <w:p w14:paraId="42CE4D4D" w14:textId="77777777" w:rsidR="00FE51C1" w:rsidRPr="00776F68" w:rsidRDefault="00FE51C1" w:rsidP="00FE51C1">
      <w:pPr>
        <w:rPr>
          <w:sz w:val="16"/>
        </w:rPr>
      </w:pPr>
      <w:r w:rsidRPr="00776F68">
        <w:rPr>
          <w:rStyle w:val="StyleUnderline"/>
        </w:rPr>
        <w:t xml:space="preserve">One seeming solution then would be to simply </w:t>
      </w:r>
      <w:r w:rsidRPr="009A3A99">
        <w:rPr>
          <w:rStyle w:val="StyleUnderline"/>
          <w:highlight w:val="cyan"/>
        </w:rPr>
        <w:t>change our ways</w:t>
      </w:r>
      <w:r w:rsidRPr="00776F68">
        <w:rPr>
          <w:sz w:val="16"/>
        </w:rPr>
        <w:t xml:space="preserve">. If only we slowed down, </w:t>
      </w:r>
      <w:r w:rsidRPr="00776F68">
        <w:rPr>
          <w:rStyle w:val="StyleUnderline"/>
        </w:rPr>
        <w:t>went back to the land</w:t>
      </w:r>
      <w:r w:rsidRPr="00776F68">
        <w:rPr>
          <w:sz w:val="16"/>
        </w:rPr>
        <w:t xml:space="preserve">, and </w:t>
      </w:r>
      <w:r w:rsidRPr="00776F68">
        <w:rPr>
          <w:rStyle w:val="StyleUnderline"/>
        </w:rPr>
        <w:t>generally did more with less</w:t>
      </w:r>
      <w:r w:rsidRPr="00776F68">
        <w:rPr>
          <w:sz w:val="16"/>
        </w:rPr>
        <w:t xml:space="preserve">, climate change would be a thing of the past. </w:t>
      </w:r>
      <w:r w:rsidRPr="00776F68">
        <w:rPr>
          <w:rStyle w:val="Emphasis"/>
        </w:rPr>
        <w:t>Not quite</w:t>
      </w:r>
      <w:r w:rsidRPr="00776F68">
        <w:rPr>
          <w:sz w:val="16"/>
        </w:rPr>
        <w:t xml:space="preserve">. </w:t>
      </w:r>
      <w:r w:rsidRPr="00776F68">
        <w:rPr>
          <w:rStyle w:val="StyleUnderline"/>
        </w:rPr>
        <w:t>Most would like to spend more time with our families frolicking in fields of green and less time tied to our desks</w:t>
      </w:r>
      <w:r w:rsidRPr="00776F68">
        <w:rPr>
          <w:sz w:val="16"/>
        </w:rPr>
        <w:t xml:space="preserve">. But </w:t>
      </w:r>
      <w:r w:rsidRPr="00776F68">
        <w:rPr>
          <w:rStyle w:val="Emphasis"/>
        </w:rPr>
        <w:t xml:space="preserve">that’s </w:t>
      </w:r>
      <w:r w:rsidRPr="009A3A99">
        <w:rPr>
          <w:rStyle w:val="Emphasis"/>
          <w:highlight w:val="cyan"/>
        </w:rPr>
        <w:t>clearly not enough</w:t>
      </w:r>
      <w:r w:rsidRPr="00776F68">
        <w:rPr>
          <w:sz w:val="16"/>
        </w:rPr>
        <w:t xml:space="preserve">. </w:t>
      </w:r>
      <w:r w:rsidRPr="00776F68">
        <w:rPr>
          <w:rStyle w:val="StyleUnderline"/>
        </w:rPr>
        <w:t>The math on voluntary action simply doesn’t add up.</w:t>
      </w:r>
      <w:r w:rsidRPr="00776F68">
        <w:rPr>
          <w:sz w:val="16"/>
        </w:rPr>
        <w:t xml:space="preserve"> And </w:t>
      </w:r>
      <w:r w:rsidRPr="00776F68">
        <w:rPr>
          <w:rStyle w:val="StyleUnderline"/>
        </w:rPr>
        <w:t xml:space="preserve">the </w:t>
      </w:r>
      <w:r w:rsidRPr="009A3A99">
        <w:rPr>
          <w:rStyle w:val="StyleUnderline"/>
        </w:rPr>
        <w:t>calculus of changing capitalism</w:t>
      </w:r>
      <w:r w:rsidRPr="00776F68">
        <w:rPr>
          <w:rStyle w:val="StyleUnderline"/>
        </w:rPr>
        <w:t xml:space="preserve"> as we know it</w:t>
      </w:r>
      <w:r w:rsidRPr="00776F68">
        <w:rPr>
          <w:sz w:val="16"/>
        </w:rPr>
        <w:t xml:space="preserve">— however desirable that may be as an independent goal— </w:t>
      </w:r>
      <w:r w:rsidRPr="009A3A99">
        <w:rPr>
          <w:rStyle w:val="Emphasis"/>
        </w:rPr>
        <w:t>is daunting</w:t>
      </w:r>
      <w:r w:rsidRPr="00776F68">
        <w:rPr>
          <w:sz w:val="16"/>
        </w:rPr>
        <w:t xml:space="preserve">, </w:t>
      </w:r>
      <w:r w:rsidRPr="00776F68">
        <w:rPr>
          <w:rStyle w:val="StyleUnderline"/>
        </w:rPr>
        <w:t>to say the least</w:t>
      </w:r>
      <w:r w:rsidRPr="00776F68">
        <w:rPr>
          <w:sz w:val="16"/>
        </w:rPr>
        <w:t xml:space="preserve">. </w:t>
      </w:r>
      <w:r w:rsidRPr="009A3A99">
        <w:rPr>
          <w:rStyle w:val="StyleUnderline"/>
          <w:highlight w:val="cyan"/>
        </w:rPr>
        <w:t>It</w:t>
      </w:r>
      <w:r w:rsidRPr="00776F68">
        <w:rPr>
          <w:rStyle w:val="StyleUnderline"/>
        </w:rPr>
        <w:t xml:space="preserve"> also </w:t>
      </w:r>
      <w:r w:rsidRPr="009A3A99">
        <w:rPr>
          <w:rStyle w:val="Emphasis"/>
          <w:highlight w:val="cyan"/>
        </w:rPr>
        <w:t>confuses the issue</w:t>
      </w:r>
      <w:r w:rsidRPr="00776F68">
        <w:rPr>
          <w:sz w:val="16"/>
        </w:rPr>
        <w:t xml:space="preserve">. </w:t>
      </w:r>
    </w:p>
    <w:p w14:paraId="7F78674C" w14:textId="77777777" w:rsidR="00FE51C1" w:rsidRPr="00776F68" w:rsidRDefault="00FE51C1" w:rsidP="00FE51C1">
      <w:pPr>
        <w:rPr>
          <w:rStyle w:val="StyleUnderline"/>
        </w:rPr>
      </w:pPr>
      <w:r w:rsidRPr="00776F68">
        <w:rPr>
          <w:rStyle w:val="StyleUnderline"/>
        </w:rPr>
        <w:t>Some</w:t>
      </w:r>
      <w:r w:rsidRPr="00776F68">
        <w:rPr>
          <w:sz w:val="16"/>
        </w:rPr>
        <w:t xml:space="preserve">, like activist author Naomi Klein, </w:t>
      </w:r>
      <w:r w:rsidRPr="00776F68">
        <w:rPr>
          <w:rStyle w:val="StyleUnderline"/>
        </w:rPr>
        <w:t>call for “taxing the rich and filthy.” That’s a nice turn of phrase.</w:t>
      </w:r>
      <w:r w:rsidRPr="00776F68">
        <w:rPr>
          <w:sz w:val="16"/>
        </w:rPr>
        <w:t xml:space="preserve"> One might agree that we probably should be taxing the rich more. But </w:t>
      </w:r>
      <w:r w:rsidRPr="00776F68">
        <w:rPr>
          <w:rStyle w:val="StyleUnderline"/>
        </w:rPr>
        <w:t xml:space="preserve">that’s a different problem entirely. First and foremost, </w:t>
      </w:r>
      <w:r w:rsidRPr="0083161C">
        <w:rPr>
          <w:rStyle w:val="StyleUnderline"/>
        </w:rPr>
        <w:t xml:space="preserve">we ought to be </w:t>
      </w:r>
      <w:r w:rsidRPr="0083161C">
        <w:rPr>
          <w:rStyle w:val="Emphasis"/>
        </w:rPr>
        <w:t>taxing the filthy</w:t>
      </w:r>
      <w:r w:rsidRPr="0083161C">
        <w:rPr>
          <w:sz w:val="16"/>
        </w:rPr>
        <w:t>.</w:t>
      </w:r>
      <w:r w:rsidRPr="00776F68">
        <w:rPr>
          <w:sz w:val="16"/>
        </w:rPr>
        <w:t xml:space="preserve"> </w:t>
      </w:r>
      <w:r w:rsidRPr="009A3A99">
        <w:rPr>
          <w:rStyle w:val="StyleUnderline"/>
          <w:highlight w:val="cyan"/>
        </w:rPr>
        <w:t>Instead of “</w:t>
      </w:r>
      <w:r w:rsidRPr="009A3A99">
        <w:rPr>
          <w:rStyle w:val="Emphasis"/>
          <w:highlight w:val="cyan"/>
        </w:rPr>
        <w:t>sticking it to the man</w:t>
      </w:r>
      <w:r w:rsidRPr="00776F68">
        <w:rPr>
          <w:rStyle w:val="StyleUnderline"/>
        </w:rPr>
        <w:t xml:space="preserve">,” the </w:t>
      </w:r>
      <w:r w:rsidRPr="009A3A99">
        <w:rPr>
          <w:rStyle w:val="Emphasis"/>
          <w:highlight w:val="cyan"/>
        </w:rPr>
        <w:t>point is to</w:t>
      </w:r>
      <w:r w:rsidRPr="00776F68">
        <w:rPr>
          <w:rStyle w:val="Emphasis"/>
        </w:rPr>
        <w:t xml:space="preserve"> </w:t>
      </w:r>
      <w:r w:rsidRPr="009A3A99">
        <w:rPr>
          <w:rStyle w:val="Emphasis"/>
          <w:highlight w:val="cyan"/>
        </w:rPr>
        <w:t>stick it to carbon</w:t>
      </w:r>
      <w:r w:rsidRPr="00776F68">
        <w:rPr>
          <w:rStyle w:val="StyleUnderline"/>
        </w:rPr>
        <w:t xml:space="preserve">. </w:t>
      </w:r>
    </w:p>
    <w:p w14:paraId="491FD721" w14:textId="77777777" w:rsidR="00FE51C1" w:rsidRPr="00776F68" w:rsidRDefault="00FE51C1" w:rsidP="00FE51C1">
      <w:pPr>
        <w:rPr>
          <w:sz w:val="16"/>
        </w:rPr>
      </w:pPr>
      <w:r w:rsidRPr="00776F68">
        <w:rPr>
          <w:rStyle w:val="StyleUnderline"/>
        </w:rPr>
        <w:t>Far from posing a fundamental problem to capitalism</w:t>
      </w:r>
      <w:r w:rsidRPr="00776F68">
        <w:rPr>
          <w:sz w:val="16"/>
        </w:rPr>
        <w:t xml:space="preserve">, </w:t>
      </w:r>
      <w:r w:rsidRPr="009A3A99">
        <w:rPr>
          <w:rStyle w:val="StyleUnderline"/>
          <w:highlight w:val="cyan"/>
        </w:rPr>
        <w:t xml:space="preserve">it’s capitalism </w:t>
      </w:r>
      <w:r w:rsidRPr="009A3A99">
        <w:rPr>
          <w:rStyle w:val="StyleUnderline"/>
        </w:rPr>
        <w:t>with</w:t>
      </w:r>
      <w:r w:rsidRPr="00776F68">
        <w:rPr>
          <w:rStyle w:val="StyleUnderline"/>
        </w:rPr>
        <w:t xml:space="preserve"> all its </w:t>
      </w:r>
      <w:r w:rsidRPr="009A3A99">
        <w:rPr>
          <w:rStyle w:val="Emphasis"/>
          <w:highlight w:val="cyan"/>
        </w:rPr>
        <w:t>innovative and entrepreneurial powers</w:t>
      </w:r>
      <w:r w:rsidRPr="00776F68">
        <w:rPr>
          <w:rStyle w:val="StyleUnderline"/>
        </w:rPr>
        <w:t xml:space="preserve"> that is </w:t>
      </w:r>
      <w:r w:rsidRPr="009A3A99">
        <w:rPr>
          <w:rStyle w:val="Emphasis"/>
          <w:highlight w:val="cyan"/>
        </w:rPr>
        <w:t>our only hope</w:t>
      </w:r>
      <w:r w:rsidRPr="009A3A99">
        <w:rPr>
          <w:rStyle w:val="StyleUnderline"/>
          <w:highlight w:val="cyan"/>
        </w:rPr>
        <w:t xml:space="preserve"> of steering clear of</w:t>
      </w:r>
      <w:r w:rsidRPr="00776F68">
        <w:rPr>
          <w:rStyle w:val="StyleUnderline"/>
        </w:rPr>
        <w:t xml:space="preserve"> the looming </w:t>
      </w:r>
      <w:r w:rsidRPr="009A3A99">
        <w:rPr>
          <w:rStyle w:val="StyleUnderline"/>
          <w:highlight w:val="cyan"/>
        </w:rPr>
        <w:t>climate shock</w:t>
      </w:r>
      <w:r w:rsidRPr="00776F68">
        <w:rPr>
          <w:sz w:val="16"/>
        </w:rPr>
        <w:t xml:space="preserve">. </w:t>
      </w:r>
      <w:r w:rsidRPr="00776F68">
        <w:rPr>
          <w:rStyle w:val="StyleUnderline"/>
        </w:rPr>
        <w:t>That’s not a call for letting markets run free</w:t>
      </w:r>
      <w:r w:rsidRPr="00776F68">
        <w:rPr>
          <w:sz w:val="16"/>
        </w:rPr>
        <w:t xml:space="preserve">. </w:t>
      </w:r>
      <w:r w:rsidRPr="009A3A99">
        <w:rPr>
          <w:rStyle w:val="StyleUnderline"/>
          <w:highlight w:val="cyan"/>
        </w:rPr>
        <w:t>Laissez- faire</w:t>
      </w:r>
      <w:r w:rsidRPr="00776F68">
        <w:rPr>
          <w:sz w:val="16"/>
        </w:rPr>
        <w:t xml:space="preserve"> may sound good with the right French accent— in theory. But it </w:t>
      </w:r>
      <w:r w:rsidRPr="009A3A99">
        <w:rPr>
          <w:rStyle w:val="Emphasis"/>
          <w:highlight w:val="cyan"/>
        </w:rPr>
        <w:t>can’t work</w:t>
      </w:r>
      <w:r w:rsidRPr="00776F68">
        <w:rPr>
          <w:rStyle w:val="StyleUnderline"/>
        </w:rPr>
        <w:t xml:space="preserve"> in a situation </w:t>
      </w:r>
      <w:r w:rsidRPr="009A3A99">
        <w:rPr>
          <w:rStyle w:val="StyleUnderline"/>
          <w:highlight w:val="cyan"/>
        </w:rPr>
        <w:t xml:space="preserve">where </w:t>
      </w:r>
      <w:r w:rsidRPr="009A3A99">
        <w:rPr>
          <w:rStyle w:val="Emphasis"/>
          <w:highlight w:val="cyan"/>
        </w:rPr>
        <w:t>prices don’t reflect</w:t>
      </w:r>
      <w:r w:rsidRPr="00776F68">
        <w:rPr>
          <w:rStyle w:val="Emphasis"/>
        </w:rPr>
        <w:t xml:space="preserve"> the </w:t>
      </w:r>
      <w:r w:rsidRPr="009A3A99">
        <w:rPr>
          <w:rStyle w:val="Emphasis"/>
          <w:highlight w:val="cyan"/>
        </w:rPr>
        <w:t>true costs</w:t>
      </w:r>
      <w:r w:rsidRPr="00776F68">
        <w:rPr>
          <w:rStyle w:val="StyleUnderline"/>
        </w:rPr>
        <w:t xml:space="preserve"> of our actions. </w:t>
      </w:r>
      <w:r w:rsidRPr="00776F68">
        <w:rPr>
          <w:sz w:val="16"/>
        </w:rPr>
        <w:t xml:space="preserve">Unbridled human drive— erroneously bridled drive, really— is what has gotten us into this current predicament. </w:t>
      </w:r>
      <w:r w:rsidRPr="00776F68">
        <w:rPr>
          <w:rStyle w:val="StyleUnderline"/>
        </w:rPr>
        <w:t xml:space="preserve">Properly </w:t>
      </w:r>
      <w:r w:rsidRPr="009A3A99">
        <w:rPr>
          <w:rStyle w:val="StyleUnderline"/>
          <w:highlight w:val="cyan"/>
        </w:rPr>
        <w:t>channeled</w:t>
      </w:r>
      <w:r w:rsidRPr="00776F68">
        <w:rPr>
          <w:rStyle w:val="StyleUnderline"/>
        </w:rPr>
        <w:t xml:space="preserve"> human drive and </w:t>
      </w:r>
      <w:r w:rsidRPr="009A3A99">
        <w:rPr>
          <w:rStyle w:val="StyleUnderline"/>
          <w:highlight w:val="cyan"/>
        </w:rPr>
        <w:t>ingenuity</w:t>
      </w:r>
      <w:r w:rsidRPr="00776F68">
        <w:rPr>
          <w:rStyle w:val="StyleUnderline"/>
        </w:rPr>
        <w:t xml:space="preserve">, </w:t>
      </w:r>
      <w:r w:rsidRPr="009A3A99">
        <w:rPr>
          <w:rStyle w:val="StyleUnderline"/>
          <w:highlight w:val="cyan"/>
        </w:rPr>
        <w:t>guided by</w:t>
      </w:r>
      <w:r w:rsidRPr="00776F68">
        <w:rPr>
          <w:rStyle w:val="StyleUnderline"/>
        </w:rPr>
        <w:t xml:space="preserve"> a high enough </w:t>
      </w:r>
      <w:r w:rsidRPr="009A3A99">
        <w:rPr>
          <w:rStyle w:val="Emphasis"/>
          <w:highlight w:val="cyan"/>
        </w:rPr>
        <w:t>price on carbon</w:t>
      </w:r>
      <w:r w:rsidRPr="00776F68">
        <w:rPr>
          <w:rStyle w:val="StyleUnderline"/>
        </w:rPr>
        <w:t xml:space="preserve"> to reflect its true cost to society, is our </w:t>
      </w:r>
      <w:r w:rsidRPr="009A3A99">
        <w:rPr>
          <w:rStyle w:val="Emphasis"/>
          <w:highlight w:val="cyan"/>
        </w:rPr>
        <w:t>best hope</w:t>
      </w:r>
      <w:r w:rsidRPr="00776F68">
        <w:rPr>
          <w:rStyle w:val="Emphasis"/>
        </w:rPr>
        <w:t xml:space="preserve"> for getting us out</w:t>
      </w:r>
      <w:r w:rsidRPr="00776F68">
        <w:rPr>
          <w:sz w:val="16"/>
        </w:rPr>
        <w:t>.</w:t>
      </w:r>
    </w:p>
    <w:p w14:paraId="658CE4E1" w14:textId="77777777" w:rsidR="00FE51C1" w:rsidRPr="00921065" w:rsidRDefault="00FE51C1" w:rsidP="00FE51C1">
      <w:pPr>
        <w:rPr>
          <w:sz w:val="16"/>
        </w:rPr>
      </w:pPr>
      <w:r w:rsidRPr="009A3A99">
        <w:rPr>
          <w:rStyle w:val="Emphasis"/>
          <w:highlight w:val="cyan"/>
        </w:rPr>
        <w:t>Only then</w:t>
      </w:r>
      <w:r w:rsidRPr="009A3A99">
        <w:rPr>
          <w:rStyle w:val="StyleUnderline"/>
          <w:highlight w:val="cyan"/>
        </w:rPr>
        <w:t xml:space="preserve"> can we </w:t>
      </w:r>
      <w:r w:rsidRPr="009A3A99">
        <w:rPr>
          <w:rStyle w:val="Emphasis"/>
          <w:highlight w:val="cyan"/>
        </w:rPr>
        <w:t>afford</w:t>
      </w:r>
      <w:r w:rsidRPr="00776F68">
        <w:rPr>
          <w:rStyle w:val="Emphasis"/>
        </w:rPr>
        <w:t xml:space="preserve"> the </w:t>
      </w:r>
      <w:r w:rsidRPr="009A3A99">
        <w:rPr>
          <w:rStyle w:val="Emphasis"/>
          <w:highlight w:val="cyan"/>
        </w:rPr>
        <w:t>luxury</w:t>
      </w:r>
      <w:r w:rsidRPr="00776F68">
        <w:rPr>
          <w:rStyle w:val="StyleUnderline"/>
        </w:rPr>
        <w:t xml:space="preserve"> </w:t>
      </w:r>
      <w:r w:rsidRPr="009A3A99">
        <w:rPr>
          <w:rStyle w:val="StyleUnderline"/>
          <w:highlight w:val="cyan"/>
        </w:rPr>
        <w:t>of talking about</w:t>
      </w:r>
      <w:r w:rsidRPr="00776F68">
        <w:rPr>
          <w:rStyle w:val="StyleUnderline"/>
        </w:rPr>
        <w:t xml:space="preserve"> what would truly be an </w:t>
      </w:r>
      <w:r w:rsidRPr="009A3A99">
        <w:rPr>
          <w:rStyle w:val="Emphasis"/>
          <w:highlight w:val="cyan"/>
        </w:rPr>
        <w:t>ethical solution</w:t>
      </w:r>
      <w:r w:rsidRPr="00776F68">
        <w:rPr>
          <w:sz w:val="16"/>
        </w:rPr>
        <w:t xml:space="preserve">: </w:t>
      </w:r>
      <w:r w:rsidRPr="009A3A99">
        <w:rPr>
          <w:rStyle w:val="StyleUnderline"/>
          <w:highlight w:val="cyan"/>
        </w:rPr>
        <w:t>for</w:t>
      </w:r>
      <w:r w:rsidRPr="00776F68">
        <w:rPr>
          <w:sz w:val="16"/>
        </w:rPr>
        <w:t xml:space="preserve"> </w:t>
      </w:r>
      <w:r w:rsidRPr="009A3A99">
        <w:rPr>
          <w:rStyle w:val="StyleUnderline"/>
          <w:highlight w:val="cyan"/>
        </w:rPr>
        <w:t>carbon pollution to</w:t>
      </w:r>
      <w:r w:rsidRPr="00776F68">
        <w:rPr>
          <w:rStyle w:val="StyleUnderline"/>
        </w:rPr>
        <w:t xml:space="preserve"> go the way of child labor and slavery</w:t>
      </w:r>
      <w:r w:rsidRPr="00776F68">
        <w:rPr>
          <w:sz w:val="16"/>
        </w:rPr>
        <w:t xml:space="preserve">— </w:t>
      </w:r>
      <w:r w:rsidRPr="00776F68">
        <w:rPr>
          <w:rStyle w:val="StyleUnderline"/>
        </w:rPr>
        <w:t xml:space="preserve">something to </w:t>
      </w:r>
      <w:r w:rsidRPr="009A3A99">
        <w:rPr>
          <w:rStyle w:val="StyleUnderline"/>
          <w:highlight w:val="cyan"/>
        </w:rPr>
        <w:t xml:space="preserve">be </w:t>
      </w:r>
      <w:r w:rsidRPr="009A3A99">
        <w:rPr>
          <w:rStyle w:val="Emphasis"/>
          <w:highlight w:val="cyan"/>
        </w:rPr>
        <w:t>avoided on</w:t>
      </w:r>
      <w:r w:rsidRPr="00776F68">
        <w:rPr>
          <w:rStyle w:val="Emphasis"/>
        </w:rPr>
        <w:t xml:space="preserve"> purely </w:t>
      </w:r>
      <w:r w:rsidRPr="009A3A99">
        <w:rPr>
          <w:rStyle w:val="Emphasis"/>
          <w:highlight w:val="cyan"/>
        </w:rPr>
        <w:t>moral grounds</w:t>
      </w:r>
      <w:r w:rsidRPr="00776F68">
        <w:rPr>
          <w:sz w:val="16"/>
        </w:rPr>
        <w:t xml:space="preserve">. </w:t>
      </w:r>
      <w:r w:rsidRPr="00776F68">
        <w:rPr>
          <w:rStyle w:val="StyleUnderline"/>
        </w:rPr>
        <w:t>Kick out the economists, and call in the priests, imams, rabbis, or your favorite nondenominational philosopher</w:t>
      </w:r>
      <w:r w:rsidRPr="00776F68">
        <w:rPr>
          <w:sz w:val="16"/>
        </w:rPr>
        <w:t xml:space="preserve">. </w:t>
      </w:r>
      <w:r w:rsidRPr="00776F68">
        <w:rPr>
          <w:rStyle w:val="Emphasis"/>
        </w:rPr>
        <w:t xml:space="preserve">Just </w:t>
      </w:r>
      <w:r w:rsidRPr="009A3A99">
        <w:rPr>
          <w:rStyle w:val="Emphasis"/>
          <w:highlight w:val="cyan"/>
        </w:rPr>
        <w:t>not quite yet</w:t>
      </w:r>
      <w:r w:rsidRPr="009A3A99">
        <w:rPr>
          <w:sz w:val="16"/>
          <w:highlight w:val="cyan"/>
        </w:rPr>
        <w:t xml:space="preserve">. </w:t>
      </w:r>
      <w:r w:rsidRPr="009A3A99">
        <w:rPr>
          <w:rStyle w:val="StyleUnderline"/>
          <w:highlight w:val="cyan"/>
        </w:rPr>
        <w:t>Moving to</w:t>
      </w:r>
      <w:r w:rsidRPr="00776F68">
        <w:rPr>
          <w:rStyle w:val="StyleUnderline"/>
        </w:rPr>
        <w:t xml:space="preserve"> the </w:t>
      </w:r>
      <w:r w:rsidRPr="009A3A99">
        <w:rPr>
          <w:rStyle w:val="StyleUnderline"/>
          <w:highlight w:val="cyan"/>
        </w:rPr>
        <w:t>moral high ground</w:t>
      </w:r>
      <w:r w:rsidRPr="00776F68">
        <w:rPr>
          <w:rStyle w:val="StyleUnderline"/>
        </w:rPr>
        <w:t xml:space="preserve"> </w:t>
      </w:r>
      <w:r w:rsidRPr="009A3A99">
        <w:rPr>
          <w:rStyle w:val="Emphasis"/>
          <w:highlight w:val="cyan"/>
        </w:rPr>
        <w:t>requires having high ground</w:t>
      </w:r>
      <w:r w:rsidRPr="00776F68">
        <w:rPr>
          <w:rStyle w:val="StyleUnderline"/>
        </w:rPr>
        <w:t xml:space="preserve"> left </w:t>
      </w:r>
      <w:r w:rsidRPr="009A3A99">
        <w:rPr>
          <w:rStyle w:val="StyleUnderline"/>
          <w:highlight w:val="cyan"/>
        </w:rPr>
        <w:t xml:space="preserve">that’s </w:t>
      </w:r>
      <w:r w:rsidRPr="009A3A99">
        <w:rPr>
          <w:rStyle w:val="Emphasis"/>
          <w:highlight w:val="cyan"/>
        </w:rPr>
        <w:t>not</w:t>
      </w:r>
      <w:r w:rsidRPr="00776F68">
        <w:rPr>
          <w:rStyle w:val="Emphasis"/>
        </w:rPr>
        <w:t xml:space="preserve"> yet </w:t>
      </w:r>
      <w:r w:rsidRPr="009A3A99">
        <w:rPr>
          <w:rStyle w:val="Emphasis"/>
          <w:highlight w:val="cyan"/>
        </w:rPr>
        <w:t>inundated by rising sea levels</w:t>
      </w:r>
      <w:r w:rsidRPr="00776F68">
        <w:rPr>
          <w:rStyle w:val="StyleUnderline"/>
        </w:rPr>
        <w:t xml:space="preserve">. That, in turn, </w:t>
      </w:r>
      <w:r w:rsidRPr="009A3A99">
        <w:rPr>
          <w:rStyle w:val="Emphasis"/>
          <w:highlight w:val="cyan"/>
        </w:rPr>
        <w:t>requires taking</w:t>
      </w:r>
      <w:r w:rsidRPr="00776F68">
        <w:rPr>
          <w:rStyle w:val="Emphasis"/>
        </w:rPr>
        <w:t xml:space="preserve"> the </w:t>
      </w:r>
      <w:r w:rsidRPr="009A3A99">
        <w:rPr>
          <w:rStyle w:val="Emphasis"/>
          <w:highlight w:val="cyan"/>
        </w:rPr>
        <w:t>economics seriously</w:t>
      </w:r>
      <w:r w:rsidRPr="00776F68">
        <w:rPr>
          <w:rStyle w:val="StyleUnderline"/>
        </w:rPr>
        <w:t>.</w:t>
      </w:r>
    </w:p>
    <w:bookmarkEnd w:id="1"/>
    <w:p w14:paraId="6935680C" w14:textId="77777777" w:rsidR="00FE51C1" w:rsidRPr="00690A69" w:rsidRDefault="00FE51C1" w:rsidP="00FE51C1"/>
    <w:p w14:paraId="40E58C2C" w14:textId="77777777" w:rsidR="00FE51C1" w:rsidRDefault="00FE51C1" w:rsidP="00FE51C1">
      <w:pPr>
        <w:pStyle w:val="Heading3"/>
      </w:pPr>
      <w:r>
        <w:t>AT: Impact---Cap Good/Sustainable---2AC</w:t>
      </w:r>
    </w:p>
    <w:p w14:paraId="413F3878" w14:textId="77777777" w:rsidR="00FE51C1" w:rsidRPr="00C773B4" w:rsidRDefault="00FE51C1" w:rsidP="00FE51C1">
      <w:pPr>
        <w:pStyle w:val="Heading4"/>
        <w:rPr>
          <w:rFonts w:cs="Arial"/>
        </w:rPr>
      </w:pPr>
      <w:r>
        <w:rPr>
          <w:rFonts w:cs="Arial"/>
        </w:rPr>
        <w:t xml:space="preserve">Capitalism is sustainable and there are </w:t>
      </w:r>
      <w:r>
        <w:rPr>
          <w:rFonts w:cs="Arial"/>
          <w:u w:val="single"/>
        </w:rPr>
        <w:t>no limits</w:t>
      </w:r>
      <w:r>
        <w:rPr>
          <w:rFonts w:cs="Arial"/>
        </w:rPr>
        <w:t xml:space="preserve"> to growth. </w:t>
      </w:r>
    </w:p>
    <w:p w14:paraId="31662E2F" w14:textId="77777777" w:rsidR="00FE51C1" w:rsidRPr="000C6419" w:rsidRDefault="00FE51C1" w:rsidP="00FE51C1">
      <w:r w:rsidRPr="000C6419">
        <w:t xml:space="preserve">Hannah </w:t>
      </w:r>
      <w:r w:rsidRPr="000C6419">
        <w:rPr>
          <w:rStyle w:val="Style13ptBold"/>
        </w:rPr>
        <w:t>Ritchie 24</w:t>
      </w:r>
      <w:r w:rsidRPr="000C6419">
        <w:t>. Deputy Editor and Lead Researcher at Our World in Data, and a researcher at the Oxford Martin Programme in Global Development</w:t>
      </w:r>
      <w:r w:rsidRPr="000C6419">
        <w:rPr>
          <w:i/>
          <w:iCs/>
        </w:rPr>
        <w:t>. Not the End of the World : How We Can Be the First Generation to Build a Sustainable Planet</w:t>
      </w:r>
      <w:r w:rsidRPr="000C6419">
        <w:t xml:space="preserve">. 2024. Chapter 1. Sustainability: A Tale of Two Halves. </w:t>
      </w:r>
    </w:p>
    <w:p w14:paraId="38068BB4" w14:textId="77777777" w:rsidR="00FE51C1" w:rsidRDefault="00FE51C1" w:rsidP="00FE51C1">
      <w:pPr>
        <w:rPr>
          <w:sz w:val="16"/>
        </w:rPr>
      </w:pPr>
      <w:r w:rsidRPr="006C15E8">
        <w:rPr>
          <w:sz w:val="16"/>
        </w:rPr>
        <w:t>“</w:t>
      </w:r>
      <w:r w:rsidRPr="006C15E8">
        <w:rPr>
          <w:rStyle w:val="StyleUnderline"/>
        </w:rPr>
        <w:t>What about ‘</w:t>
      </w:r>
      <w:r w:rsidRPr="006C15E8">
        <w:rPr>
          <w:rStyle w:val="Emphasis"/>
        </w:rPr>
        <w:t>degrowth’</w:t>
      </w:r>
      <w:r w:rsidRPr="000C6419">
        <w:rPr>
          <w:sz w:val="16"/>
        </w:rPr>
        <w:t xml:space="preserve"> – shrinking the economy – instead? This argument hinges on the fact that, historically, economic growth has been linked with more resource-intensive lifestyles. As we got richer, we used more energy from fossil fuels, had a higher carbon footprint, used more land and ate more meat. And </w:t>
      </w:r>
      <w:r w:rsidRPr="000C6419">
        <w:rPr>
          <w:rStyle w:val="StyleUnderline"/>
        </w:rPr>
        <w:t xml:space="preserve">it’s true that in a world without </w:t>
      </w:r>
      <w:r w:rsidRPr="000C6419">
        <w:rPr>
          <w:rStyle w:val="Emphasis"/>
        </w:rPr>
        <w:t>technological change</w:t>
      </w:r>
      <w:r w:rsidRPr="000C6419">
        <w:rPr>
          <w:sz w:val="16"/>
        </w:rPr>
        <w:t xml:space="preserve">, </w:t>
      </w:r>
      <w:r w:rsidRPr="000C6419">
        <w:rPr>
          <w:rStyle w:val="StyleUnderline"/>
        </w:rPr>
        <w:t>we’ll be stuck with fossil fuel power, petrol cars and inefficient homes</w:t>
      </w:r>
      <w:r w:rsidRPr="000C6419">
        <w:rPr>
          <w:sz w:val="16"/>
        </w:rPr>
        <w:t xml:space="preserve">. But as the chapters that follow will show, </w:t>
      </w:r>
      <w:r w:rsidRPr="000C6419">
        <w:rPr>
          <w:rStyle w:val="StyleUnderline"/>
          <w:highlight w:val="cyan"/>
        </w:rPr>
        <w:t>new technologies</w:t>
      </w:r>
      <w:r w:rsidRPr="000C6419">
        <w:rPr>
          <w:rStyle w:val="StyleUnderline"/>
        </w:rPr>
        <w:t xml:space="preserve"> are </w:t>
      </w:r>
      <w:r w:rsidRPr="000C6419">
        <w:rPr>
          <w:rStyle w:val="StyleUnderline"/>
          <w:highlight w:val="cyan"/>
        </w:rPr>
        <w:t xml:space="preserve">allowing us to </w:t>
      </w:r>
      <w:r w:rsidRPr="000C6419">
        <w:rPr>
          <w:rStyle w:val="Emphasis"/>
          <w:highlight w:val="cyan"/>
        </w:rPr>
        <w:t>decouple</w:t>
      </w:r>
      <w:r w:rsidRPr="000C6419">
        <w:rPr>
          <w:rStyle w:val="Emphasis"/>
        </w:rPr>
        <w:t xml:space="preserve"> a good</w:t>
      </w:r>
      <w:r w:rsidRPr="000C6419">
        <w:rPr>
          <w:sz w:val="16"/>
        </w:rPr>
        <w:t xml:space="preserve"> </w:t>
      </w:r>
      <w:r w:rsidRPr="000C6419">
        <w:rPr>
          <w:rStyle w:val="StyleUnderline"/>
        </w:rPr>
        <w:t>and</w:t>
      </w:r>
      <w:r w:rsidRPr="000C6419">
        <w:rPr>
          <w:sz w:val="16"/>
        </w:rPr>
        <w:t xml:space="preserve"> </w:t>
      </w:r>
      <w:r w:rsidRPr="000C6419">
        <w:rPr>
          <w:rStyle w:val="Emphasis"/>
          <w:highlight w:val="cyan"/>
        </w:rPr>
        <w:t>comfortable life</w:t>
      </w:r>
      <w:r w:rsidRPr="000C6419">
        <w:rPr>
          <w:sz w:val="16"/>
          <w:highlight w:val="cyan"/>
        </w:rPr>
        <w:t xml:space="preserve"> </w:t>
      </w:r>
      <w:r w:rsidRPr="000C6419">
        <w:rPr>
          <w:rStyle w:val="StyleUnderline"/>
          <w:highlight w:val="cyan"/>
        </w:rPr>
        <w:t>from an environmentally destructive one</w:t>
      </w:r>
      <w:r w:rsidRPr="000C6419">
        <w:rPr>
          <w:sz w:val="16"/>
        </w:rPr>
        <w:t xml:space="preserve">. This is what makes it possible for us to be the first generation. </w:t>
      </w:r>
      <w:r w:rsidRPr="000C6419">
        <w:rPr>
          <w:rStyle w:val="StyleUnderline"/>
        </w:rPr>
        <w:t xml:space="preserve">In rich countries </w:t>
      </w:r>
      <w:r w:rsidRPr="000C6419">
        <w:rPr>
          <w:rStyle w:val="Emphasis"/>
        </w:rPr>
        <w:t>carbon</w:t>
      </w:r>
      <w:r w:rsidRPr="000C6419">
        <w:rPr>
          <w:rStyle w:val="StyleUnderline"/>
        </w:rPr>
        <w:t xml:space="preserve"> </w:t>
      </w:r>
      <w:r w:rsidRPr="000C6419">
        <w:rPr>
          <w:rStyle w:val="StyleUnderline"/>
          <w:highlight w:val="cyan"/>
        </w:rPr>
        <w:t>emissions</w:t>
      </w:r>
      <w:r w:rsidRPr="000C6419">
        <w:rPr>
          <w:rStyle w:val="StyleUnderline"/>
        </w:rPr>
        <w:t>,</w:t>
      </w:r>
      <w:r w:rsidRPr="000C6419">
        <w:rPr>
          <w:sz w:val="16"/>
        </w:rPr>
        <w:t xml:space="preserve"> </w:t>
      </w:r>
      <w:r w:rsidRPr="000C6419">
        <w:rPr>
          <w:rStyle w:val="Emphasis"/>
          <w:highlight w:val="cyan"/>
        </w:rPr>
        <w:t>energy use</w:t>
      </w:r>
      <w:r w:rsidRPr="000C6419">
        <w:rPr>
          <w:rStyle w:val="Emphasis"/>
        </w:rPr>
        <w:t>,</w:t>
      </w:r>
      <w:r w:rsidRPr="000C6419">
        <w:rPr>
          <w:sz w:val="16"/>
        </w:rPr>
        <w:t xml:space="preserve"> deforestation, fertiliser use, </w:t>
      </w:r>
      <w:r w:rsidRPr="000C6419">
        <w:rPr>
          <w:rStyle w:val="Emphasis"/>
          <w:highlight w:val="cyan"/>
        </w:rPr>
        <w:t>overfishing</w:t>
      </w:r>
      <w:r w:rsidRPr="000C6419">
        <w:rPr>
          <w:sz w:val="16"/>
        </w:rPr>
        <w:t xml:space="preserve">, </w:t>
      </w:r>
      <w:r w:rsidRPr="000C6419">
        <w:rPr>
          <w:rStyle w:val="Emphasis"/>
          <w:highlight w:val="cyan"/>
        </w:rPr>
        <w:t>plastic pollution</w:t>
      </w:r>
      <w:r w:rsidRPr="000C6419">
        <w:rPr>
          <w:sz w:val="16"/>
        </w:rPr>
        <w:t xml:space="preserve">, air pollution </w:t>
      </w:r>
      <w:r w:rsidRPr="000C6419">
        <w:rPr>
          <w:rStyle w:val="StyleUnderline"/>
          <w:highlight w:val="cyan"/>
        </w:rPr>
        <w:t>and</w:t>
      </w:r>
      <w:r w:rsidRPr="000C6419">
        <w:rPr>
          <w:sz w:val="16"/>
          <w:highlight w:val="cyan"/>
        </w:rPr>
        <w:t xml:space="preserve"> </w:t>
      </w:r>
      <w:r w:rsidRPr="000C6419">
        <w:rPr>
          <w:rStyle w:val="Emphasis"/>
          <w:highlight w:val="cyan"/>
        </w:rPr>
        <w:t xml:space="preserve">water </w:t>
      </w:r>
      <w:r w:rsidRPr="000C6419">
        <w:rPr>
          <w:rStyle w:val="StyleUnderline"/>
          <w:highlight w:val="cyan"/>
        </w:rPr>
        <w:t xml:space="preserve">pollution are all </w:t>
      </w:r>
      <w:r w:rsidRPr="000C6419">
        <w:rPr>
          <w:rStyle w:val="Emphasis"/>
          <w:highlight w:val="cyan"/>
        </w:rPr>
        <w:t>falling</w:t>
      </w:r>
      <w:r w:rsidRPr="000C6419">
        <w:rPr>
          <w:rStyle w:val="StyleUnderline"/>
        </w:rPr>
        <w:t xml:space="preserve">, </w:t>
      </w:r>
      <w:r w:rsidRPr="000C6419">
        <w:rPr>
          <w:sz w:val="16"/>
        </w:rPr>
        <w:t xml:space="preserve">while these countries continue to get richer.vii </w:t>
      </w:r>
      <w:r w:rsidRPr="000C6419">
        <w:rPr>
          <w:rStyle w:val="StyleUnderline"/>
        </w:rPr>
        <w:t xml:space="preserve">The </w:t>
      </w:r>
      <w:r w:rsidRPr="000C6419">
        <w:rPr>
          <w:rStyle w:val="StyleUnderline"/>
          <w:highlight w:val="cyan"/>
        </w:rPr>
        <w:t>idea</w:t>
      </w:r>
      <w:r w:rsidRPr="000C6419">
        <w:rPr>
          <w:rStyle w:val="StyleUnderline"/>
        </w:rPr>
        <w:t xml:space="preserve"> that these </w:t>
      </w:r>
      <w:r w:rsidRPr="000C6419">
        <w:rPr>
          <w:rStyle w:val="StyleUnderline"/>
          <w:highlight w:val="cyan"/>
        </w:rPr>
        <w:t>countries were</w:t>
      </w:r>
      <w:r w:rsidRPr="000C6419">
        <w:rPr>
          <w:sz w:val="16"/>
          <w:highlight w:val="cyan"/>
        </w:rPr>
        <w:t xml:space="preserve"> </w:t>
      </w:r>
      <w:r w:rsidRPr="000C6419">
        <w:rPr>
          <w:rStyle w:val="Emphasis"/>
          <w:highlight w:val="cyan"/>
        </w:rPr>
        <w:t>more sustainable</w:t>
      </w:r>
      <w:r w:rsidRPr="000C6419">
        <w:rPr>
          <w:sz w:val="16"/>
          <w:highlight w:val="cyan"/>
        </w:rPr>
        <w:t xml:space="preserve"> </w:t>
      </w:r>
      <w:r w:rsidRPr="000C6419">
        <w:rPr>
          <w:rStyle w:val="StyleUnderline"/>
          <w:highlight w:val="cyan"/>
        </w:rPr>
        <w:t>when</w:t>
      </w:r>
      <w:r w:rsidRPr="000C6419">
        <w:rPr>
          <w:rStyle w:val="StyleUnderline"/>
        </w:rPr>
        <w:t xml:space="preserve"> they were </w:t>
      </w:r>
      <w:r w:rsidRPr="000C6419">
        <w:rPr>
          <w:rStyle w:val="StyleUnderline"/>
          <w:highlight w:val="cyan"/>
        </w:rPr>
        <w:t xml:space="preserve">poorer </w:t>
      </w:r>
      <w:r w:rsidRPr="000C6419">
        <w:rPr>
          <w:rStyle w:val="Emphasis"/>
          <w:highlight w:val="cyan"/>
        </w:rPr>
        <w:t>is</w:t>
      </w:r>
      <w:r w:rsidRPr="000C6419">
        <w:rPr>
          <w:rStyle w:val="Emphasis"/>
        </w:rPr>
        <w:t xml:space="preserve"> simply </w:t>
      </w:r>
      <w:r w:rsidRPr="000C6419">
        <w:rPr>
          <w:rStyle w:val="Emphasis"/>
          <w:highlight w:val="cyan"/>
        </w:rPr>
        <w:t>not true</w:t>
      </w:r>
      <w:r w:rsidRPr="000C6419">
        <w:rPr>
          <w:sz w:val="16"/>
        </w:rPr>
        <w:t xml:space="preserve">. There is another important reason why degrowth will not build a sustainable future. Degrowth argues that we can redistribute the world’s wealth from the rich to the poor, giving everyone a good and high standard of living with the resources already at our disposal. But the maths doesn’t check out.20 </w:t>
      </w:r>
      <w:r w:rsidRPr="000C6419">
        <w:rPr>
          <w:rStyle w:val="StyleUnderline"/>
        </w:rPr>
        <w:t xml:space="preserve">The world </w:t>
      </w:r>
      <w:r w:rsidRPr="000C6419">
        <w:rPr>
          <w:rStyle w:val="Emphasis"/>
        </w:rPr>
        <w:t>is far too poor</w:t>
      </w:r>
      <w:r w:rsidRPr="000C6419">
        <w:rPr>
          <w:sz w:val="16"/>
        </w:rPr>
        <w:t xml:space="preserve"> </w:t>
      </w:r>
      <w:r w:rsidRPr="000C6419">
        <w:rPr>
          <w:rStyle w:val="StyleUnderline"/>
        </w:rPr>
        <w:t>to give everyone a high standard of living</w:t>
      </w:r>
      <w:r w:rsidRPr="000C6419">
        <w:rPr>
          <w:sz w:val="16"/>
        </w:rPr>
        <w:t xml:space="preserve"> today </w:t>
      </w:r>
      <w:r w:rsidRPr="000C6419">
        <w:rPr>
          <w:rStyle w:val="Emphasis"/>
        </w:rPr>
        <w:t>through redistribution alone.</w:t>
      </w:r>
      <w:r w:rsidRPr="000C6419">
        <w:rPr>
          <w:sz w:val="16"/>
        </w:rPr>
        <w:t xml:space="preserve"> We can see this with a quick thought experiment. Let’s imagine that every country in the world ends up like Denmark. Almost all its population lives above the $30 poverty line that most rich countries adopt, and it is one of the most equal countries in the world.21 That’s what I want: everyone in the world to live a comfortable, poverty-free life, and in a society with low levels of inequality. In this scenario, we’re going to do a global redistribution: all the countries that are richer than Denmark are brought down to its average level of income, and all the countries that are poorer – which is 85% of the global population – are brought up to it. There are no inequalities between countries, and inequalities within countries are “also shrunk massively. Would it be possible to achieve this by just redistributing the world’s money? No: </w:t>
      </w:r>
      <w:r w:rsidRPr="000C6419">
        <w:rPr>
          <w:rStyle w:val="StyleUnderline"/>
        </w:rPr>
        <w:t xml:space="preserve">the global economy would have to be at least </w:t>
      </w:r>
      <w:r w:rsidRPr="000C6419">
        <w:rPr>
          <w:rStyle w:val="Emphasis"/>
        </w:rPr>
        <w:t>five times bigger</w:t>
      </w:r>
      <w:r w:rsidRPr="000C6419">
        <w:rPr>
          <w:sz w:val="16"/>
        </w:rPr>
        <w:t xml:space="preserve"> </w:t>
      </w:r>
      <w:r w:rsidRPr="000C6419">
        <w:rPr>
          <w:rStyle w:val="StyleUnderline"/>
        </w:rPr>
        <w:t xml:space="preserve">than it is today. </w:t>
      </w:r>
      <w:r w:rsidRPr="000C6419">
        <w:rPr>
          <w:sz w:val="16"/>
        </w:rPr>
        <w:t xml:space="preserve">That’s right: to lift everyone “out of poverty, with a level of equality like Denmark, </w:t>
      </w:r>
      <w:r w:rsidRPr="000C6419">
        <w:rPr>
          <w:rStyle w:val="StyleUnderline"/>
        </w:rPr>
        <w:t>the global economy would need to</w:t>
      </w:r>
      <w:r w:rsidRPr="000C6419">
        <w:rPr>
          <w:sz w:val="16"/>
        </w:rPr>
        <w:t xml:space="preserve"> </w:t>
      </w:r>
      <w:r w:rsidRPr="000C6419">
        <w:rPr>
          <w:rStyle w:val="Emphasis"/>
        </w:rPr>
        <w:t>increase five-fold</w:t>
      </w:r>
      <w:r w:rsidRPr="000C6419">
        <w:rPr>
          <w:sz w:val="16"/>
        </w:rPr>
        <w:t xml:space="preserve">. If everyone in the world lived on $30 per day with zero inequality (so the richest and poorest both get $30), the global economy would need to more than double. </w:t>
      </w:r>
      <w:r w:rsidRPr="000C6419">
        <w:rPr>
          <w:rStyle w:val="StyleUnderline"/>
        </w:rPr>
        <w:t xml:space="preserve">A world without economic growth would remain a </w:t>
      </w:r>
      <w:r w:rsidRPr="000C6419">
        <w:rPr>
          <w:rStyle w:val="Emphasis"/>
        </w:rPr>
        <w:t>very poor one</w:t>
      </w:r>
      <w:r w:rsidRPr="000C6419">
        <w:rPr>
          <w:sz w:val="16"/>
        </w:rPr>
        <w:t xml:space="preserve">. I’m agnostic about growth in rich countries, but the data is clear that we need strong economic growth globally to end </w:t>
      </w:r>
      <w:r w:rsidRPr="006C15E8">
        <w:rPr>
          <w:sz w:val="16"/>
        </w:rPr>
        <w:t>poverty, even with lots of redistribution.</w:t>
      </w:r>
      <w:r w:rsidRPr="006C15E8">
        <w:rPr>
          <w:rStyle w:val="StyleUnderline"/>
        </w:rPr>
        <w:t xml:space="preserve"> Historically, countries have become </w:t>
      </w:r>
      <w:r w:rsidRPr="006C15E8">
        <w:rPr>
          <w:rStyle w:val="Emphasis"/>
        </w:rPr>
        <w:t>rich</w:t>
      </w:r>
      <w:r w:rsidRPr="006C15E8">
        <w:rPr>
          <w:rStyle w:val="StyleUnderline"/>
        </w:rPr>
        <w:t xml:space="preserve"> from fossil fuels and other resources</w:t>
      </w:r>
      <w:r w:rsidRPr="006C15E8">
        <w:rPr>
          <w:sz w:val="16"/>
        </w:rPr>
        <w:t xml:space="preserve">. </w:t>
      </w:r>
      <w:r w:rsidRPr="006C15E8">
        <w:rPr>
          <w:rStyle w:val="StyleUnderline"/>
        </w:rPr>
        <w:t>That means many people now assume that growth equals ‘</w:t>
      </w:r>
      <w:r w:rsidRPr="006C15E8">
        <w:rPr>
          <w:rStyle w:val="Emphasis"/>
        </w:rPr>
        <w:t>bad’</w:t>
      </w:r>
      <w:r w:rsidRPr="006C15E8">
        <w:rPr>
          <w:rStyle w:val="StyleUnderline"/>
        </w:rPr>
        <w:t>.</w:t>
      </w:r>
      <w:r w:rsidRPr="006C15E8">
        <w:rPr>
          <w:sz w:val="16"/>
        </w:rPr>
        <w:t xml:space="preserve"> </w:t>
      </w:r>
      <w:r w:rsidRPr="006C15E8">
        <w:rPr>
          <w:rStyle w:val="StyleUnderline"/>
        </w:rPr>
        <w:t xml:space="preserve">But there is no reason </w:t>
      </w:r>
      <w:r w:rsidRPr="006C15E8">
        <w:rPr>
          <w:rStyle w:val="Emphasis"/>
        </w:rPr>
        <w:t xml:space="preserve">for it to stay </w:t>
      </w:r>
      <w:r w:rsidRPr="006C15E8">
        <w:rPr>
          <w:rStyle w:val="StyleUnderline"/>
        </w:rPr>
        <w:t>that way</w:t>
      </w:r>
      <w:r w:rsidRPr="006C15E8">
        <w:rPr>
          <w:sz w:val="16"/>
        </w:rPr>
        <w:t xml:space="preserve">. </w:t>
      </w:r>
      <w:r w:rsidRPr="006C15E8">
        <w:rPr>
          <w:rStyle w:val="StyleUnderline"/>
        </w:rPr>
        <w:t>If a country</w:t>
      </w:r>
      <w:r w:rsidRPr="006C15E8">
        <w:rPr>
          <w:sz w:val="16"/>
        </w:rPr>
        <w:t>, or an individual for that</w:t>
      </w:r>
      <w:r w:rsidRPr="000C6419">
        <w:rPr>
          <w:sz w:val="16"/>
        </w:rPr>
        <w:t xml:space="preserve"> matter, </w:t>
      </w:r>
      <w:r w:rsidRPr="000C6419">
        <w:rPr>
          <w:rStyle w:val="StyleUnderline"/>
        </w:rPr>
        <w:t xml:space="preserve">can lead the way in </w:t>
      </w:r>
      <w:r w:rsidRPr="006C15E8">
        <w:rPr>
          <w:rStyle w:val="StyleUnderline"/>
        </w:rPr>
        <w:t>providing</w:t>
      </w:r>
      <w:r w:rsidRPr="006C15E8">
        <w:rPr>
          <w:sz w:val="16"/>
        </w:rPr>
        <w:t xml:space="preserve"> a </w:t>
      </w:r>
      <w:r w:rsidRPr="006C15E8">
        <w:rPr>
          <w:rStyle w:val="Emphasis"/>
        </w:rPr>
        <w:t>cheap</w:t>
      </w:r>
      <w:r w:rsidRPr="006C15E8">
        <w:rPr>
          <w:sz w:val="16"/>
        </w:rPr>
        <w:t xml:space="preserve">, </w:t>
      </w:r>
      <w:r w:rsidRPr="006C15E8">
        <w:rPr>
          <w:rStyle w:val="Emphasis"/>
        </w:rPr>
        <w:t>low-carbon energy</w:t>
      </w:r>
      <w:r w:rsidRPr="006C15E8">
        <w:rPr>
          <w:sz w:val="16"/>
        </w:rPr>
        <w:t xml:space="preserve"> </w:t>
      </w:r>
      <w:r w:rsidRPr="006C15E8">
        <w:rPr>
          <w:rStyle w:val="StyleUnderline"/>
        </w:rPr>
        <w:t>source that could power the world, I</w:t>
      </w:r>
      <w:r w:rsidRPr="000C6419">
        <w:rPr>
          <w:rStyle w:val="StyleUnderline"/>
        </w:rPr>
        <w:t xml:space="preserve"> would be more</w:t>
      </w:r>
      <w:r w:rsidRPr="000C6419">
        <w:rPr>
          <w:sz w:val="16"/>
        </w:rPr>
        <w:t xml:space="preserve"> than </w:t>
      </w:r>
      <w:r w:rsidRPr="000C6419">
        <w:rPr>
          <w:rStyle w:val="Emphasis"/>
        </w:rPr>
        <w:t>happy</w:t>
      </w:r>
      <w:r w:rsidRPr="000C6419">
        <w:rPr>
          <w:sz w:val="16"/>
        </w:rPr>
        <w:t xml:space="preserve"> for them </w:t>
      </w:r>
      <w:r w:rsidRPr="000C6419">
        <w:rPr>
          <w:rStyle w:val="StyleUnderline"/>
        </w:rPr>
        <w:t>to get rich from it</w:t>
      </w:r>
      <w:r w:rsidRPr="000C6419">
        <w:rPr>
          <w:sz w:val="16"/>
        </w:rPr>
        <w:t xml:space="preserve">. And they could. </w:t>
      </w:r>
      <w:r w:rsidRPr="000C6419">
        <w:rPr>
          <w:rStyle w:val="StyleUnderline"/>
        </w:rPr>
        <w:t>There is a massive ‘</w:t>
      </w:r>
      <w:r w:rsidRPr="000C6419">
        <w:rPr>
          <w:rStyle w:val="Emphasis"/>
        </w:rPr>
        <w:t>solutions vacuum’</w:t>
      </w:r>
      <w:r w:rsidRPr="000C6419">
        <w:rPr>
          <w:sz w:val="16"/>
        </w:rPr>
        <w:t xml:space="preserve"> </w:t>
      </w:r>
      <w:r w:rsidRPr="000C6419">
        <w:rPr>
          <w:rStyle w:val="StyleUnderline"/>
        </w:rPr>
        <w:t>for our environmental problems</w:t>
      </w:r>
      <w:r w:rsidRPr="000C6419">
        <w:rPr>
          <w:sz w:val="16"/>
        </w:rPr>
        <w:t xml:space="preserve">. </w:t>
      </w:r>
      <w:r w:rsidRPr="000C6419">
        <w:rPr>
          <w:rStyle w:val="StyleUnderline"/>
        </w:rPr>
        <w:t xml:space="preserve">The </w:t>
      </w:r>
      <w:r w:rsidRPr="000C6419">
        <w:rPr>
          <w:rStyle w:val="StyleUnderline"/>
          <w:highlight w:val="cyan"/>
        </w:rPr>
        <w:t>early movers</w:t>
      </w:r>
      <w:r w:rsidRPr="000C6419">
        <w:rPr>
          <w:rStyle w:val="StyleUnderline"/>
        </w:rPr>
        <w:t xml:space="preserve"> in this space can </w:t>
      </w:r>
      <w:r w:rsidRPr="000C6419">
        <w:rPr>
          <w:rStyle w:val="StyleUnderline"/>
          <w:highlight w:val="cyan"/>
        </w:rPr>
        <w:t>build a</w:t>
      </w:r>
      <w:r w:rsidRPr="000C6419">
        <w:rPr>
          <w:sz w:val="16"/>
          <w:highlight w:val="cyan"/>
        </w:rPr>
        <w:t xml:space="preserve"> </w:t>
      </w:r>
      <w:r w:rsidRPr="000C6419">
        <w:rPr>
          <w:rStyle w:val="Emphasis"/>
          <w:highlight w:val="cyan"/>
        </w:rPr>
        <w:t>prosperous economy</w:t>
      </w:r>
      <w:r w:rsidRPr="000C6419">
        <w:rPr>
          <w:sz w:val="16"/>
          <w:highlight w:val="cyan"/>
        </w:rPr>
        <w:t xml:space="preserve"> </w:t>
      </w:r>
      <w:r w:rsidRPr="000C6419">
        <w:rPr>
          <w:rStyle w:val="StyleUnderline"/>
          <w:highlight w:val="cyan"/>
        </w:rPr>
        <w:t xml:space="preserve">while </w:t>
      </w:r>
      <w:r w:rsidRPr="000C6419">
        <w:rPr>
          <w:rStyle w:val="Emphasis"/>
          <w:highlight w:val="cyan"/>
        </w:rPr>
        <w:t>building solutions</w:t>
      </w:r>
      <w:r w:rsidRPr="000C6419">
        <w:rPr>
          <w:rStyle w:val="StyleUnderline"/>
        </w:rPr>
        <w:t xml:space="preserve"> to our problems</w:t>
      </w:r>
      <w:r w:rsidRPr="000C6419">
        <w:rPr>
          <w:sz w:val="16"/>
        </w:rPr>
        <w:t xml:space="preserve"> at the same time. </w:t>
      </w:r>
      <w:r w:rsidRPr="000C6419">
        <w:rPr>
          <w:rStyle w:val="StyleUnderline"/>
        </w:rPr>
        <w:t>Countries can ‘</w:t>
      </w:r>
      <w:r w:rsidRPr="006C15E8">
        <w:rPr>
          <w:rStyle w:val="Emphasis"/>
        </w:rPr>
        <w:t>grow’</w:t>
      </w:r>
      <w:r w:rsidRPr="006C15E8">
        <w:rPr>
          <w:sz w:val="16"/>
        </w:rPr>
        <w:t xml:space="preserve"> </w:t>
      </w:r>
      <w:r w:rsidRPr="006C15E8">
        <w:rPr>
          <w:rStyle w:val="StyleUnderline"/>
        </w:rPr>
        <w:t>by leading the way on</w:t>
      </w:r>
      <w:r w:rsidRPr="006C15E8">
        <w:rPr>
          <w:sz w:val="16"/>
        </w:rPr>
        <w:t xml:space="preserve"> ‘</w:t>
      </w:r>
      <w:r w:rsidRPr="006C15E8">
        <w:rPr>
          <w:rStyle w:val="Emphasis"/>
        </w:rPr>
        <w:t>good’ technologies</w:t>
      </w:r>
      <w:r w:rsidRPr="006C15E8">
        <w:rPr>
          <w:sz w:val="16"/>
        </w:rPr>
        <w:t>, not just exploiting polluting ones. This leads to another argument, which is th</w:t>
      </w:r>
      <w:r w:rsidRPr="000C6419">
        <w:rPr>
          <w:sz w:val="16"/>
        </w:rPr>
        <w:t xml:space="preserve">at having money gives us options. </w:t>
      </w:r>
      <w:r w:rsidRPr="000C6419">
        <w:rPr>
          <w:rStyle w:val="StyleUnderline"/>
        </w:rPr>
        <w:t xml:space="preserve">The solutions and </w:t>
      </w:r>
      <w:r w:rsidRPr="000C6419">
        <w:rPr>
          <w:rStyle w:val="StyleUnderline"/>
          <w:highlight w:val="cyan"/>
        </w:rPr>
        <w:t>technologies</w:t>
      </w:r>
      <w:r w:rsidRPr="000C6419">
        <w:rPr>
          <w:rStyle w:val="StyleUnderline"/>
        </w:rPr>
        <w:t xml:space="preserve"> we need to</w:t>
      </w:r>
      <w:r w:rsidRPr="000C6419">
        <w:rPr>
          <w:sz w:val="16"/>
        </w:rPr>
        <w:t xml:space="preserve"> </w:t>
      </w:r>
      <w:r w:rsidRPr="000C6419">
        <w:rPr>
          <w:rStyle w:val="Emphasis"/>
        </w:rPr>
        <w:t>fix</w:t>
      </w:r>
      <w:r w:rsidRPr="000C6419">
        <w:rPr>
          <w:sz w:val="16"/>
        </w:rPr>
        <w:t xml:space="preserve"> </w:t>
      </w:r>
      <w:r w:rsidRPr="000C6419">
        <w:rPr>
          <w:rStyle w:val="StyleUnderline"/>
        </w:rPr>
        <w:t xml:space="preserve">our environmental problems </w:t>
      </w:r>
      <w:r w:rsidRPr="000C6419">
        <w:rPr>
          <w:rStyle w:val="StyleUnderline"/>
          <w:highlight w:val="cyan"/>
        </w:rPr>
        <w:t>have become</w:t>
      </w:r>
      <w:r w:rsidRPr="000C6419">
        <w:rPr>
          <w:sz w:val="16"/>
          <w:highlight w:val="cyan"/>
        </w:rPr>
        <w:t xml:space="preserve"> </w:t>
      </w:r>
      <w:r w:rsidRPr="000C6419">
        <w:rPr>
          <w:rStyle w:val="Emphasis"/>
          <w:highlight w:val="cyan"/>
        </w:rPr>
        <w:t>viable</w:t>
      </w:r>
      <w:r w:rsidRPr="000C6419">
        <w:rPr>
          <w:sz w:val="16"/>
        </w:rPr>
        <w:t xml:space="preserve"> </w:t>
      </w:r>
      <w:r w:rsidRPr="000C6419">
        <w:rPr>
          <w:rStyle w:val="StyleUnderline"/>
        </w:rPr>
        <w:t>only in the last few decade</w:t>
      </w:r>
      <w:r w:rsidRPr="000C6419">
        <w:rPr>
          <w:sz w:val="16"/>
        </w:rPr>
        <w:t xml:space="preserve">s. Some, </w:t>
      </w:r>
      <w:r w:rsidRPr="006C15E8">
        <w:rPr>
          <w:sz w:val="16"/>
        </w:rPr>
        <w:t xml:space="preserve">such as </w:t>
      </w:r>
      <w:r w:rsidRPr="006C15E8">
        <w:rPr>
          <w:rStyle w:val="Emphasis"/>
        </w:rPr>
        <w:t>solar energy</w:t>
      </w:r>
      <w:r w:rsidRPr="006C15E8">
        <w:rPr>
          <w:sz w:val="16"/>
        </w:rPr>
        <w:t xml:space="preserve"> </w:t>
      </w:r>
      <w:r w:rsidRPr="006C15E8">
        <w:rPr>
          <w:rStyle w:val="StyleUnderline"/>
        </w:rPr>
        <w:t>and</w:t>
      </w:r>
      <w:r w:rsidRPr="006C15E8">
        <w:rPr>
          <w:sz w:val="16"/>
        </w:rPr>
        <w:t xml:space="preserve"> </w:t>
      </w:r>
      <w:r w:rsidRPr="006C15E8">
        <w:rPr>
          <w:rStyle w:val="Emphasis"/>
        </w:rPr>
        <w:t>electric vehicles</w:t>
      </w:r>
      <w:r w:rsidRPr="006C15E8">
        <w:rPr>
          <w:sz w:val="16"/>
        </w:rPr>
        <w:t xml:space="preserve">, </w:t>
      </w:r>
      <w:r w:rsidRPr="006C15E8">
        <w:rPr>
          <w:rStyle w:val="StyleUnderline"/>
        </w:rPr>
        <w:t>only in the last few years</w:t>
      </w:r>
      <w:r w:rsidRPr="006C15E8">
        <w:rPr>
          <w:sz w:val="16"/>
        </w:rPr>
        <w:t xml:space="preserve">. Before then, these technologies did not exist or were far too expensive. </w:t>
      </w:r>
      <w:r w:rsidRPr="006C15E8">
        <w:rPr>
          <w:rStyle w:val="StyleUnderline"/>
        </w:rPr>
        <w:t>They’ve become competitive through</w:t>
      </w:r>
      <w:r w:rsidRPr="006C15E8">
        <w:rPr>
          <w:sz w:val="16"/>
        </w:rPr>
        <w:t xml:space="preserve"> </w:t>
      </w:r>
      <w:r w:rsidRPr="006C15E8">
        <w:rPr>
          <w:rStyle w:val="Emphasis"/>
        </w:rPr>
        <w:t xml:space="preserve">years of investment </w:t>
      </w:r>
      <w:r w:rsidRPr="006C15E8">
        <w:rPr>
          <w:rStyle w:val="StyleUnderline"/>
        </w:rPr>
        <w:t>and</w:t>
      </w:r>
      <w:r w:rsidRPr="006C15E8">
        <w:rPr>
          <w:sz w:val="16"/>
        </w:rPr>
        <w:t xml:space="preserve"> </w:t>
      </w:r>
      <w:r w:rsidRPr="006C15E8">
        <w:rPr>
          <w:rStyle w:val="Emphasis"/>
        </w:rPr>
        <w:t>development</w:t>
      </w:r>
      <w:r w:rsidRPr="006C15E8">
        <w:rPr>
          <w:sz w:val="16"/>
        </w:rPr>
        <w:t xml:space="preserve"> – </w:t>
      </w:r>
      <w:r w:rsidRPr="006C15E8">
        <w:rPr>
          <w:rStyle w:val="StyleUnderline"/>
        </w:rPr>
        <w:t xml:space="preserve">and that has needed </w:t>
      </w:r>
      <w:r w:rsidRPr="006C15E8">
        <w:rPr>
          <w:rStyle w:val="Emphasis"/>
        </w:rPr>
        <w:t xml:space="preserve">extra cash </w:t>
      </w:r>
      <w:r w:rsidRPr="006C15E8">
        <w:rPr>
          <w:sz w:val="16"/>
        </w:rPr>
        <w:t>from governments a</w:t>
      </w:r>
      <w:r w:rsidRPr="000C6419">
        <w:rPr>
          <w:sz w:val="16"/>
        </w:rPr>
        <w:t xml:space="preserve">nd entrepreneurs. </w:t>
      </w:r>
      <w:r w:rsidRPr="000C6419">
        <w:rPr>
          <w:rStyle w:val="StyleUnderline"/>
        </w:rPr>
        <w:t xml:space="preserve">For hundreds of thousands of years, burning wood was the </w:t>
      </w:r>
      <w:r w:rsidRPr="000C6419">
        <w:rPr>
          <w:rStyle w:val="Emphasis"/>
        </w:rPr>
        <w:t>only source</w:t>
      </w:r>
      <w:r w:rsidRPr="000C6419">
        <w:rPr>
          <w:rStyle w:val="StyleUnderline"/>
        </w:rPr>
        <w:t xml:space="preserve"> of ‘</w:t>
      </w:r>
      <w:r w:rsidRPr="000C6419">
        <w:rPr>
          <w:rStyle w:val="Emphasis"/>
        </w:rPr>
        <w:t>controllable’</w:t>
      </w:r>
      <w:r w:rsidRPr="000C6419">
        <w:rPr>
          <w:rStyle w:val="StyleUnderline"/>
        </w:rPr>
        <w:t xml:space="preserve"> heat and light that our ancestors had. </w:t>
      </w:r>
      <w:r w:rsidRPr="000C6419">
        <w:rPr>
          <w:sz w:val="16"/>
        </w:rPr>
        <w:t xml:space="preserve">Then, </w:t>
      </w:r>
      <w:r w:rsidRPr="000C6419">
        <w:rPr>
          <w:rStyle w:val="StyleUnderline"/>
        </w:rPr>
        <w:t>a few centuries ago, our ancestors</w:t>
      </w:r>
      <w:r w:rsidRPr="000C6419">
        <w:rPr>
          <w:sz w:val="16"/>
        </w:rPr>
        <w:t xml:space="preserve"> </w:t>
      </w:r>
      <w:r w:rsidRPr="000C6419">
        <w:rPr>
          <w:rStyle w:val="Emphasis"/>
        </w:rPr>
        <w:t>acquired</w:t>
      </w:r>
      <w:r w:rsidRPr="000C6419">
        <w:rPr>
          <w:rStyle w:val="StyleUnderline"/>
        </w:rPr>
        <w:t xml:space="preserve"> a couple more</w:t>
      </w:r>
      <w:r w:rsidRPr="000C6419">
        <w:rPr>
          <w:sz w:val="16"/>
        </w:rPr>
        <w:t xml:space="preserve"> – albeit </w:t>
      </w:r>
      <w:r w:rsidRPr="000C6419">
        <w:rPr>
          <w:rStyle w:val="StyleUnderline"/>
        </w:rPr>
        <w:t>destructive</w:t>
      </w:r>
      <w:r w:rsidRPr="000C6419">
        <w:rPr>
          <w:sz w:val="16"/>
        </w:rPr>
        <w:t xml:space="preserve"> – </w:t>
      </w:r>
      <w:r w:rsidRPr="000C6419">
        <w:rPr>
          <w:rStyle w:val="StyleUnderline"/>
        </w:rPr>
        <w:t>options</w:t>
      </w:r>
      <w:r w:rsidRPr="000C6419">
        <w:rPr>
          <w:sz w:val="16"/>
        </w:rPr>
        <w:t xml:space="preserve">: whale oil and coal. But we’ve only had real choice in the last few years. </w:t>
      </w:r>
      <w:r w:rsidRPr="000C6419">
        <w:rPr>
          <w:rStyle w:val="StyleUnderline"/>
          <w:highlight w:val="cyan"/>
        </w:rPr>
        <w:t xml:space="preserve">Economic growth is not </w:t>
      </w:r>
      <w:r w:rsidRPr="000C6419">
        <w:rPr>
          <w:rStyle w:val="Emphasis"/>
          <w:highlight w:val="cyan"/>
        </w:rPr>
        <w:t>incompatible</w:t>
      </w:r>
      <w:r w:rsidRPr="000C6419">
        <w:rPr>
          <w:sz w:val="16"/>
          <w:highlight w:val="cyan"/>
        </w:rPr>
        <w:t xml:space="preserve"> </w:t>
      </w:r>
      <w:r w:rsidRPr="000C6419">
        <w:rPr>
          <w:rStyle w:val="StyleUnderline"/>
          <w:highlight w:val="cyan"/>
        </w:rPr>
        <w:t>with</w:t>
      </w:r>
      <w:r w:rsidRPr="000C6419">
        <w:rPr>
          <w:rStyle w:val="StyleUnderline"/>
        </w:rPr>
        <w:t xml:space="preserve"> reducing our </w:t>
      </w:r>
      <w:r w:rsidRPr="000C6419">
        <w:rPr>
          <w:rStyle w:val="StyleUnderline"/>
          <w:highlight w:val="cyan"/>
        </w:rPr>
        <w:t>environmental impact</w:t>
      </w:r>
      <w:r w:rsidRPr="000C6419">
        <w:rPr>
          <w:sz w:val="16"/>
        </w:rPr>
        <w:t xml:space="preserve">. In this book I’ll show that </w:t>
      </w:r>
      <w:r w:rsidRPr="000C6419">
        <w:rPr>
          <w:rStyle w:val="StyleUnderline"/>
          <w:highlight w:val="cyan"/>
        </w:rPr>
        <w:t>we can</w:t>
      </w:r>
      <w:r w:rsidRPr="000C6419">
        <w:rPr>
          <w:rStyle w:val="StyleUnderline"/>
        </w:rPr>
        <w:t xml:space="preserve"> </w:t>
      </w:r>
      <w:r w:rsidRPr="000C6419">
        <w:rPr>
          <w:rStyle w:val="Emphasis"/>
        </w:rPr>
        <w:t>reduce our environmental impact</w:t>
      </w:r>
      <w:r w:rsidRPr="000C6419">
        <w:rPr>
          <w:sz w:val="16"/>
        </w:rPr>
        <w:t xml:space="preserve"> </w:t>
      </w:r>
      <w:r w:rsidRPr="000C6419">
        <w:rPr>
          <w:rStyle w:val="StyleUnderline"/>
        </w:rPr>
        <w:t>and</w:t>
      </w:r>
      <w:r w:rsidRPr="000C6419">
        <w:rPr>
          <w:sz w:val="16"/>
        </w:rPr>
        <w:t xml:space="preserve"> </w:t>
      </w:r>
      <w:r w:rsidRPr="000C6419">
        <w:rPr>
          <w:rStyle w:val="Emphasis"/>
          <w:highlight w:val="cyan"/>
        </w:rPr>
        <w:t>reverse our past damage</w:t>
      </w:r>
      <w:r w:rsidRPr="000C6419">
        <w:rPr>
          <w:sz w:val="16"/>
        </w:rPr>
        <w:t xml:space="preserve"> while becoming better off. The big question here is whether we can decouple these impacts fast enough. The answer to that depends on what actions we take today.</w:t>
      </w:r>
    </w:p>
    <w:p w14:paraId="6E2A4EEE" w14:textId="77777777" w:rsidR="00FE51C1" w:rsidRPr="00C773B4" w:rsidRDefault="00FE51C1" w:rsidP="00FE51C1"/>
    <w:p w14:paraId="6822F8CB" w14:textId="77777777" w:rsidR="00FE51C1" w:rsidRPr="0091427D" w:rsidRDefault="00FE51C1" w:rsidP="00FE51C1"/>
    <w:p w14:paraId="20AF7903" w14:textId="77777777" w:rsidR="00FE51C1" w:rsidRDefault="00FE51C1" w:rsidP="00FE51C1">
      <w:pPr>
        <w:pStyle w:val="Heading3"/>
      </w:pPr>
      <w:r>
        <w:t>AT: Impact---Cap Good/Sustainable---1AR</w:t>
      </w:r>
    </w:p>
    <w:p w14:paraId="06C225D6" w14:textId="77777777" w:rsidR="00FE51C1" w:rsidRPr="0091427D" w:rsidRDefault="00FE51C1" w:rsidP="00FE51C1">
      <w:pPr>
        <w:pStyle w:val="Heading4"/>
      </w:pPr>
      <w:r>
        <w:t xml:space="preserve">Capitalism can </w:t>
      </w:r>
      <w:r>
        <w:rPr>
          <w:u w:val="single"/>
        </w:rPr>
        <w:t>solve</w:t>
      </w:r>
      <w:r>
        <w:t xml:space="preserve"> resource constraints through innovation. </w:t>
      </w:r>
    </w:p>
    <w:p w14:paraId="613229A1" w14:textId="77777777" w:rsidR="00FE51C1" w:rsidRPr="00C5365D" w:rsidRDefault="00FE51C1" w:rsidP="00FE51C1">
      <w:r w:rsidRPr="00C5365D">
        <w:t xml:space="preserve">Dr. Alessio </w:t>
      </w:r>
      <w:r w:rsidRPr="00C5365D">
        <w:rPr>
          <w:rStyle w:val="Style13ptBold"/>
        </w:rPr>
        <w:t>Terzi 22</w:t>
      </w:r>
      <w:r w:rsidRPr="00C5365D">
        <w:t>. PhD in Political Economy from the Hertie School, Economist at DG ECFIN of the European Commission, lecturer at HEC Paris and Sciences Po (Lille), an Affiliate Fellow at Bruegel, the leading European economics think-tank, and a Fulbright Scholar at the Harvard Kennedy School, MPA in economic policy from the London School of Economics, “Growth for Good: Reshaping Capitalism to Save Humanity from Climate Catastrophe”, Harvard University Press, ebook</w:t>
      </w:r>
    </w:p>
    <w:p w14:paraId="5C73E9BE" w14:textId="77777777" w:rsidR="00FE51C1" w:rsidRPr="00C5365D" w:rsidRDefault="00FE51C1" w:rsidP="00FE51C1">
      <w:pPr>
        <w:rPr>
          <w:sz w:val="16"/>
        </w:rPr>
      </w:pPr>
      <w:r w:rsidRPr="004337E9">
        <w:rPr>
          <w:rStyle w:val="StyleUnderline"/>
        </w:rPr>
        <w:t>The concern that</w:t>
      </w:r>
      <w:r w:rsidRPr="004337E9">
        <w:rPr>
          <w:sz w:val="16"/>
        </w:rPr>
        <w:t xml:space="preserve"> some </w:t>
      </w:r>
      <w:r w:rsidRPr="004337E9">
        <w:rPr>
          <w:rStyle w:val="Emphasis"/>
        </w:rPr>
        <w:t>input material</w:t>
      </w:r>
      <w:r w:rsidRPr="004337E9">
        <w:rPr>
          <w:sz w:val="16"/>
        </w:rPr>
        <w:t xml:space="preserve"> </w:t>
      </w:r>
      <w:r w:rsidRPr="004337E9">
        <w:rPr>
          <w:rStyle w:val="StyleUnderline"/>
        </w:rPr>
        <w:t>will come to an end</w:t>
      </w:r>
      <w:r w:rsidRPr="004337E9">
        <w:rPr>
          <w:sz w:val="16"/>
        </w:rPr>
        <w:t xml:space="preserve">, </w:t>
      </w:r>
      <w:r w:rsidRPr="004337E9">
        <w:rPr>
          <w:rStyle w:val="StyleUnderline"/>
        </w:rPr>
        <w:t xml:space="preserve">and that this crisis will deal a </w:t>
      </w:r>
      <w:r w:rsidRPr="004337E9">
        <w:rPr>
          <w:rStyle w:val="Emphasis"/>
        </w:rPr>
        <w:t>fatal blow to civilization</w:t>
      </w:r>
      <w:r w:rsidRPr="004337E9">
        <w:rPr>
          <w:sz w:val="16"/>
        </w:rPr>
        <w:t xml:space="preserve">, </w:t>
      </w:r>
      <w:r w:rsidRPr="004337E9">
        <w:rPr>
          <w:rStyle w:val="StyleUnderline"/>
        </w:rPr>
        <w:t xml:space="preserve">is a </w:t>
      </w:r>
      <w:r w:rsidRPr="004337E9">
        <w:rPr>
          <w:rStyle w:val="Emphasis"/>
        </w:rPr>
        <w:t>recurrent theme in history</w:t>
      </w:r>
      <w:r w:rsidRPr="004337E9">
        <w:rPr>
          <w:sz w:val="16"/>
        </w:rPr>
        <w:t xml:space="preserve">. </w:t>
      </w:r>
      <w:r w:rsidRPr="004337E9">
        <w:rPr>
          <w:rStyle w:val="StyleUnderline"/>
        </w:rPr>
        <w:t xml:space="preserve">In </w:t>
      </w:r>
      <w:r w:rsidRPr="004337E9">
        <w:rPr>
          <w:rStyle w:val="Emphasis"/>
        </w:rPr>
        <w:t>Britain</w:t>
      </w:r>
      <w:r w:rsidRPr="004337E9">
        <w:rPr>
          <w:rStyle w:val="StyleUnderline"/>
        </w:rPr>
        <w:t>, the fear</w:t>
      </w:r>
      <w:r w:rsidRPr="004337E9">
        <w:rPr>
          <w:sz w:val="16"/>
        </w:rPr>
        <w:t xml:space="preserve"> </w:t>
      </w:r>
      <w:r w:rsidRPr="004337E9">
        <w:rPr>
          <w:rStyle w:val="StyleUnderline"/>
        </w:rPr>
        <w:t>was expressed in the age of sail that when the country was depleted of oak,</w:t>
      </w:r>
      <w:r w:rsidRPr="004337E9">
        <w:rPr>
          <w:sz w:val="16"/>
        </w:rPr>
        <w:t xml:space="preserve"> the fundamental wood </w:t>
      </w:r>
      <w:r w:rsidRPr="004337E9">
        <w:rPr>
          <w:rStyle w:val="StyleUnderline"/>
        </w:rPr>
        <w:t>used in shipbuilding</w:t>
      </w:r>
      <w:r w:rsidRPr="004337E9">
        <w:rPr>
          <w:sz w:val="16"/>
        </w:rPr>
        <w:t xml:space="preserve"> and masts at the time, </w:t>
      </w:r>
      <w:r w:rsidRPr="004337E9">
        <w:rPr>
          <w:rStyle w:val="StyleUnderline"/>
        </w:rPr>
        <w:t>the country would</w:t>
      </w:r>
      <w:r w:rsidRPr="00C5365D">
        <w:rPr>
          <w:rStyle w:val="StyleUnderline"/>
        </w:rPr>
        <w:t xml:space="preserve"> become defenseless at sea. Clearly, this did not happen</w:t>
      </w:r>
      <w:r w:rsidRPr="00C5365D">
        <w:rPr>
          <w:sz w:val="16"/>
        </w:rPr>
        <w:t xml:space="preserve">; </w:t>
      </w:r>
      <w:r w:rsidRPr="00C5365D">
        <w:rPr>
          <w:rStyle w:val="StyleUnderline"/>
        </w:rPr>
        <w:t>eventually iron replaced the need for wood</w:t>
      </w:r>
      <w:r w:rsidRPr="00C5365D">
        <w:rPr>
          <w:sz w:val="16"/>
        </w:rPr>
        <w:t xml:space="preserve">, and in the meantime, sufficient supplies came through trade with Scandinavia, the Baltics, and North America. </w:t>
      </w:r>
      <w:r w:rsidRPr="00C5365D">
        <w:rPr>
          <w:rStyle w:val="StyleUnderline"/>
        </w:rPr>
        <w:t>For goods that cannot be replaced</w:t>
      </w:r>
      <w:r w:rsidRPr="00C5365D">
        <w:rPr>
          <w:sz w:val="16"/>
        </w:rPr>
        <w:t xml:space="preserve">, </w:t>
      </w:r>
      <w:r w:rsidRPr="00C5365D">
        <w:rPr>
          <w:rStyle w:val="StyleUnderline"/>
        </w:rPr>
        <w:t xml:space="preserve">prices generate </w:t>
      </w:r>
      <w:r w:rsidRPr="00C5365D">
        <w:rPr>
          <w:rStyle w:val="Emphasis"/>
        </w:rPr>
        <w:t>strong incentives</w:t>
      </w:r>
      <w:r w:rsidRPr="00C5365D">
        <w:rPr>
          <w:sz w:val="16"/>
        </w:rPr>
        <w:t xml:space="preserve"> </w:t>
      </w:r>
      <w:r w:rsidRPr="00C5365D">
        <w:rPr>
          <w:rStyle w:val="StyleUnderline"/>
        </w:rPr>
        <w:t xml:space="preserve">to become better at </w:t>
      </w:r>
      <w:r w:rsidRPr="00C5365D">
        <w:rPr>
          <w:rStyle w:val="Emphasis"/>
        </w:rPr>
        <w:t>extracting</w:t>
      </w:r>
      <w:r w:rsidRPr="00C5365D">
        <w:rPr>
          <w:rStyle w:val="StyleUnderline"/>
        </w:rPr>
        <w:t xml:space="preserve"> and </w:t>
      </w:r>
      <w:r w:rsidRPr="00C5365D">
        <w:rPr>
          <w:rStyle w:val="Emphasis"/>
        </w:rPr>
        <w:t>recycling</w:t>
      </w:r>
      <w:r w:rsidRPr="00C5365D">
        <w:rPr>
          <w:rStyle w:val="StyleUnderline"/>
        </w:rPr>
        <w:t xml:space="preserve"> them</w:t>
      </w:r>
      <w:r w:rsidRPr="00C5365D">
        <w:rPr>
          <w:sz w:val="16"/>
        </w:rPr>
        <w:t xml:space="preserve">.38 </w:t>
      </w:r>
      <w:r w:rsidRPr="00C5365D">
        <w:rPr>
          <w:rStyle w:val="StyleUnderline"/>
        </w:rPr>
        <w:t xml:space="preserve">Think of </w:t>
      </w:r>
      <w:r w:rsidRPr="00C5365D">
        <w:rPr>
          <w:rStyle w:val="Emphasis"/>
        </w:rPr>
        <w:t>copper</w:t>
      </w:r>
      <w:r w:rsidRPr="00C5365D">
        <w:rPr>
          <w:rStyle w:val="StyleUnderline"/>
        </w:rPr>
        <w:t>, which has good properties as an electrical conductor. As electrification was in full swing in the early twentieth century in the United States, geologist and copper-mining expert Ira Joralemon warned that “the age of electricity and of copper will be short</w:t>
      </w:r>
      <w:r w:rsidRPr="00C5365D">
        <w:rPr>
          <w:sz w:val="16"/>
        </w:rPr>
        <w:t xml:space="preserve">. At the intense rate of production that must come, </w:t>
      </w:r>
      <w:r w:rsidRPr="00C5365D">
        <w:rPr>
          <w:rStyle w:val="StyleUnderline"/>
        </w:rPr>
        <w:t>the copper supply of the world will last hardly a score of years</w:t>
      </w:r>
      <w:r w:rsidRPr="00C5365D">
        <w:rPr>
          <w:sz w:val="16"/>
        </w:rPr>
        <w:t xml:space="preserve">.… </w:t>
      </w:r>
      <w:r w:rsidRPr="00C5365D">
        <w:rPr>
          <w:rStyle w:val="StyleUnderline"/>
        </w:rPr>
        <w:t>Our civilization based on electrical power will dwindle and die</w:t>
      </w:r>
      <w:r w:rsidRPr="00C5365D">
        <w:rPr>
          <w:sz w:val="16"/>
        </w:rPr>
        <w:t xml:space="preserve">.” One century later, we can see that </w:t>
      </w:r>
      <w:r w:rsidRPr="00C5365D">
        <w:rPr>
          <w:rStyle w:val="StyleUnderline"/>
        </w:rPr>
        <w:t xml:space="preserve">this prediction </w:t>
      </w:r>
      <w:r w:rsidRPr="00C5365D">
        <w:rPr>
          <w:rStyle w:val="Emphasis"/>
        </w:rPr>
        <w:t>did not age well</w:t>
      </w:r>
      <w:r w:rsidRPr="00C5365D">
        <w:rPr>
          <w:sz w:val="16"/>
        </w:rPr>
        <w:t>.</w:t>
      </w:r>
    </w:p>
    <w:p w14:paraId="65DAF936" w14:textId="77777777" w:rsidR="00FE51C1" w:rsidRPr="00C5365D" w:rsidRDefault="00FE51C1" w:rsidP="00FE51C1">
      <w:pPr>
        <w:rPr>
          <w:sz w:val="16"/>
        </w:rPr>
      </w:pPr>
      <w:r w:rsidRPr="00C5365D">
        <w:rPr>
          <w:rStyle w:val="StyleUnderline"/>
          <w:highlight w:val="cyan"/>
        </w:rPr>
        <w:t xml:space="preserve">It is </w:t>
      </w:r>
      <w:r w:rsidRPr="00C5365D">
        <w:rPr>
          <w:rStyle w:val="Emphasis"/>
          <w:highlight w:val="cyan"/>
        </w:rPr>
        <w:t>not</w:t>
      </w:r>
      <w:r w:rsidRPr="00C5365D">
        <w:rPr>
          <w:rStyle w:val="Emphasis"/>
        </w:rPr>
        <w:t xml:space="preserve"> even </w:t>
      </w:r>
      <w:r w:rsidRPr="00C5365D">
        <w:rPr>
          <w:rStyle w:val="Emphasis"/>
          <w:highlight w:val="cyan"/>
        </w:rPr>
        <w:t>a necessity</w:t>
      </w:r>
      <w:r w:rsidRPr="00C5365D">
        <w:rPr>
          <w:rStyle w:val="StyleUnderline"/>
          <w:highlight w:val="cyan"/>
        </w:rPr>
        <w:t xml:space="preserve"> that</w:t>
      </w:r>
      <w:r w:rsidRPr="00C5365D">
        <w:rPr>
          <w:rStyle w:val="StyleUnderline"/>
        </w:rPr>
        <w:t xml:space="preserve"> the </w:t>
      </w:r>
      <w:r w:rsidRPr="00C5365D">
        <w:rPr>
          <w:rStyle w:val="Emphasis"/>
        </w:rPr>
        <w:t>bulk</w:t>
      </w:r>
      <w:r w:rsidRPr="00C5365D">
        <w:rPr>
          <w:sz w:val="16"/>
        </w:rPr>
        <w:t xml:space="preserve"> </w:t>
      </w:r>
      <w:r w:rsidRPr="00C5365D">
        <w:rPr>
          <w:rStyle w:val="StyleUnderline"/>
        </w:rPr>
        <w:t xml:space="preserve">of our </w:t>
      </w:r>
      <w:r w:rsidRPr="00C5365D">
        <w:rPr>
          <w:rStyle w:val="StyleUnderline"/>
          <w:highlight w:val="cyan"/>
        </w:rPr>
        <w:t>tech</w:t>
      </w:r>
      <w:r w:rsidRPr="00C5365D">
        <w:rPr>
          <w:rStyle w:val="StyleUnderline"/>
        </w:rPr>
        <w:t xml:space="preserve">nological </w:t>
      </w:r>
      <w:r w:rsidRPr="00C5365D">
        <w:rPr>
          <w:rStyle w:val="StyleUnderline"/>
          <w:highlight w:val="cyan"/>
        </w:rPr>
        <w:t>solutions</w:t>
      </w:r>
      <w:r w:rsidRPr="00C5365D">
        <w:rPr>
          <w:rStyle w:val="StyleUnderline"/>
        </w:rPr>
        <w:t xml:space="preserve"> must </w:t>
      </w:r>
      <w:r w:rsidRPr="00C5365D">
        <w:rPr>
          <w:rStyle w:val="StyleUnderline"/>
          <w:highlight w:val="cyan"/>
        </w:rPr>
        <w:t xml:space="preserve">be based on </w:t>
      </w:r>
      <w:r w:rsidRPr="00C5365D">
        <w:rPr>
          <w:rStyle w:val="Emphasis"/>
          <w:highlight w:val="cyan"/>
        </w:rPr>
        <w:t>geological materials</w:t>
      </w:r>
      <w:r w:rsidRPr="00C5365D">
        <w:rPr>
          <w:sz w:val="16"/>
          <w:highlight w:val="cyan"/>
        </w:rPr>
        <w:t xml:space="preserve">. </w:t>
      </w:r>
      <w:r w:rsidRPr="00C5365D">
        <w:rPr>
          <w:rStyle w:val="StyleUnderline"/>
          <w:highlight w:val="cyan"/>
        </w:rPr>
        <w:t>Think</w:t>
      </w:r>
      <w:r w:rsidRPr="00C5365D">
        <w:rPr>
          <w:rStyle w:val="StyleUnderline"/>
        </w:rPr>
        <w:t xml:space="preserve">, for example, </w:t>
      </w:r>
      <w:r w:rsidRPr="00C5365D">
        <w:rPr>
          <w:rStyle w:val="StyleUnderline"/>
          <w:highlight w:val="cyan"/>
        </w:rPr>
        <w:t>of</w:t>
      </w:r>
      <w:r w:rsidRPr="00C5365D">
        <w:rPr>
          <w:rStyle w:val="StyleUnderline"/>
        </w:rPr>
        <w:t xml:space="preserve"> recent </w:t>
      </w:r>
      <w:r w:rsidRPr="004337E9">
        <w:rPr>
          <w:rStyle w:val="StyleUnderline"/>
        </w:rPr>
        <w:t xml:space="preserve">research on </w:t>
      </w:r>
      <w:r w:rsidRPr="00C5365D">
        <w:rPr>
          <w:rStyle w:val="Emphasis"/>
          <w:highlight w:val="cyan"/>
        </w:rPr>
        <w:t>fertilizers</w:t>
      </w:r>
      <w:r w:rsidRPr="00C5365D">
        <w:rPr>
          <w:sz w:val="16"/>
          <w:highlight w:val="cyan"/>
        </w:rPr>
        <w:t>,</w:t>
      </w:r>
      <w:r w:rsidRPr="00C5365D">
        <w:rPr>
          <w:sz w:val="16"/>
        </w:rPr>
        <w:t xml:space="preserve"> </w:t>
      </w:r>
      <w:r w:rsidRPr="00C5365D">
        <w:rPr>
          <w:rStyle w:val="StyleUnderline"/>
        </w:rPr>
        <w:t xml:space="preserve">based on the </w:t>
      </w:r>
      <w:r w:rsidRPr="004337E9">
        <w:rPr>
          <w:rStyle w:val="StyleUnderline"/>
          <w:highlight w:val="cyan"/>
        </w:rPr>
        <w:t>discovery</w:t>
      </w:r>
      <w:r w:rsidRPr="00C5365D">
        <w:rPr>
          <w:rStyle w:val="StyleUnderline"/>
        </w:rPr>
        <w:t xml:space="preserve"> </w:t>
      </w:r>
      <w:r w:rsidRPr="004337E9">
        <w:rPr>
          <w:rStyle w:val="StyleUnderline"/>
          <w:highlight w:val="cyan"/>
        </w:rPr>
        <w:t>that</w:t>
      </w:r>
      <w:r w:rsidRPr="00C5365D">
        <w:rPr>
          <w:rStyle w:val="StyleUnderline"/>
        </w:rPr>
        <w:t xml:space="preserve"> certain </w:t>
      </w:r>
      <w:r w:rsidRPr="00C5365D">
        <w:rPr>
          <w:rStyle w:val="Emphasis"/>
          <w:highlight w:val="cyan"/>
        </w:rPr>
        <w:t>bacteria</w:t>
      </w:r>
      <w:r w:rsidRPr="00C5365D">
        <w:rPr>
          <w:rStyle w:val="StyleUnderline"/>
        </w:rPr>
        <w:t xml:space="preserve"> </w:t>
      </w:r>
      <w:r w:rsidRPr="004337E9">
        <w:rPr>
          <w:rStyle w:val="StyleUnderline"/>
          <w:highlight w:val="cyan"/>
        </w:rPr>
        <w:t>can capture</w:t>
      </w:r>
      <w:r w:rsidRPr="00C5365D">
        <w:rPr>
          <w:rStyle w:val="StyleUnderline"/>
        </w:rPr>
        <w:t xml:space="preserve"> atmospheric nitrogen</w:t>
      </w:r>
      <w:r w:rsidRPr="00C5365D">
        <w:rPr>
          <w:sz w:val="16"/>
        </w:rPr>
        <w:t xml:space="preserve">, </w:t>
      </w:r>
      <w:r w:rsidRPr="00C5365D">
        <w:rPr>
          <w:rStyle w:val="StyleUnderline"/>
        </w:rPr>
        <w:t xml:space="preserve">without the high </w:t>
      </w:r>
      <w:r w:rsidRPr="00C5365D">
        <w:rPr>
          <w:rStyle w:val="Emphasis"/>
        </w:rPr>
        <w:t>pressures</w:t>
      </w:r>
      <w:r w:rsidRPr="00C5365D">
        <w:rPr>
          <w:rStyle w:val="StyleUnderline"/>
        </w:rPr>
        <w:t xml:space="preserve"> and </w:t>
      </w:r>
      <w:r w:rsidRPr="00C5365D">
        <w:rPr>
          <w:rStyle w:val="Emphasis"/>
        </w:rPr>
        <w:t>temperatures</w:t>
      </w:r>
      <w:r w:rsidRPr="00C5365D">
        <w:rPr>
          <w:sz w:val="16"/>
        </w:rPr>
        <w:t xml:space="preserve"> </w:t>
      </w:r>
      <w:r w:rsidRPr="00C5365D">
        <w:rPr>
          <w:rStyle w:val="StyleUnderline"/>
        </w:rPr>
        <w:t>of the polluting Haber-Bosch process described above.</w:t>
      </w:r>
      <w:r w:rsidRPr="00C5365D">
        <w:rPr>
          <w:sz w:val="16"/>
        </w:rPr>
        <w:t xml:space="preserve"> Likewise, </w:t>
      </w:r>
      <w:r w:rsidRPr="004337E9">
        <w:rPr>
          <w:rStyle w:val="StyleUnderline"/>
        </w:rPr>
        <w:t xml:space="preserve">the </w:t>
      </w:r>
      <w:r w:rsidRPr="00C5365D">
        <w:rPr>
          <w:rStyle w:val="Emphasis"/>
          <w:highlight w:val="cyan"/>
        </w:rPr>
        <w:t>research frontier</w:t>
      </w:r>
      <w:r w:rsidRPr="00C5365D">
        <w:rPr>
          <w:rStyle w:val="StyleUnderline"/>
          <w:highlight w:val="cyan"/>
        </w:rPr>
        <w:t xml:space="preserve"> is shifting toward </w:t>
      </w:r>
      <w:r w:rsidRPr="00C5365D">
        <w:rPr>
          <w:rStyle w:val="Emphasis"/>
          <w:highlight w:val="cyan"/>
        </w:rPr>
        <w:t>new materials</w:t>
      </w:r>
      <w:r w:rsidRPr="00C5365D">
        <w:rPr>
          <w:rStyle w:val="StyleUnderline"/>
        </w:rPr>
        <w:t xml:space="preserve">, opening up the possibility of producing consumer goods with algae-based </w:t>
      </w:r>
      <w:r w:rsidRPr="00C5365D">
        <w:rPr>
          <w:rStyle w:val="Emphasis"/>
        </w:rPr>
        <w:t>bioplastic</w:t>
      </w:r>
      <w:r w:rsidRPr="00C5365D">
        <w:rPr>
          <w:sz w:val="16"/>
        </w:rPr>
        <w:t xml:space="preserve">. It would seem that </w:t>
      </w:r>
      <w:r w:rsidRPr="00C5365D">
        <w:rPr>
          <w:rStyle w:val="StyleUnderline"/>
        </w:rPr>
        <w:t>if the twentieth century was characterized by the triumph of inorganic chemistry,</w:t>
      </w:r>
      <w:r w:rsidRPr="00C5365D">
        <w:rPr>
          <w:sz w:val="16"/>
        </w:rPr>
        <w:t xml:space="preserve"> </w:t>
      </w:r>
      <w:r w:rsidRPr="00C5365D">
        <w:rPr>
          <w:rStyle w:val="Emphasis"/>
        </w:rPr>
        <w:t xml:space="preserve">the twenty-first might well be the century of </w:t>
      </w:r>
      <w:r w:rsidRPr="00C5365D">
        <w:rPr>
          <w:rStyle w:val="Emphasis"/>
          <w:highlight w:val="cyan"/>
        </w:rPr>
        <w:t>organic materials</w:t>
      </w:r>
      <w:r w:rsidRPr="00C5365D">
        <w:rPr>
          <w:sz w:val="16"/>
          <w:highlight w:val="cyan"/>
        </w:rPr>
        <w:t xml:space="preserve">, </w:t>
      </w:r>
      <w:r w:rsidRPr="00C5365D">
        <w:rPr>
          <w:rStyle w:val="Emphasis"/>
          <w:highlight w:val="cyan"/>
        </w:rPr>
        <w:t>repurposed</w:t>
      </w:r>
      <w:r w:rsidRPr="00C5365D">
        <w:rPr>
          <w:sz w:val="16"/>
          <w:highlight w:val="cyan"/>
        </w:rPr>
        <w:t xml:space="preserve"> </w:t>
      </w:r>
      <w:r w:rsidRPr="004337E9">
        <w:rPr>
          <w:rStyle w:val="StyleUnderline"/>
        </w:rPr>
        <w:t xml:space="preserve">to </w:t>
      </w:r>
      <w:r w:rsidRPr="004337E9">
        <w:rPr>
          <w:rStyle w:val="Emphasis"/>
        </w:rPr>
        <w:t>meet human needs</w:t>
      </w:r>
      <w:r w:rsidRPr="00C5365D">
        <w:rPr>
          <w:sz w:val="16"/>
        </w:rPr>
        <w:t xml:space="preserve">. </w:t>
      </w:r>
      <w:r w:rsidRPr="00C5365D">
        <w:rPr>
          <w:rStyle w:val="StyleUnderline"/>
        </w:rPr>
        <w:t xml:space="preserve">This age is being ushered in by </w:t>
      </w:r>
      <w:r w:rsidRPr="00C5365D">
        <w:rPr>
          <w:rStyle w:val="StyleUnderline"/>
          <w:highlight w:val="cyan"/>
        </w:rPr>
        <w:t xml:space="preserve">the advent of </w:t>
      </w:r>
      <w:r w:rsidRPr="00C5365D">
        <w:rPr>
          <w:rStyle w:val="Emphasis"/>
          <w:szCs w:val="26"/>
          <w:highlight w:val="cyan"/>
        </w:rPr>
        <w:t>biotechnology</w:t>
      </w:r>
      <w:r w:rsidRPr="00C5365D">
        <w:rPr>
          <w:rStyle w:val="StyleUnderline"/>
        </w:rPr>
        <w:t xml:space="preserve"> which, also thanks to recent advances like Crispr / Cas9, </w:t>
      </w:r>
      <w:r w:rsidRPr="00C5365D">
        <w:rPr>
          <w:rStyle w:val="StyleUnderline"/>
          <w:highlight w:val="cyan"/>
        </w:rPr>
        <w:t xml:space="preserve">will provide </w:t>
      </w:r>
      <w:r w:rsidRPr="00C5365D">
        <w:rPr>
          <w:rStyle w:val="Emphasis"/>
          <w:highlight w:val="cyan"/>
        </w:rPr>
        <w:t>powerful tools</w:t>
      </w:r>
      <w:r w:rsidRPr="00C5365D">
        <w:rPr>
          <w:rStyle w:val="StyleUnderline"/>
          <w:highlight w:val="cyan"/>
        </w:rPr>
        <w:t xml:space="preserve"> </w:t>
      </w:r>
      <w:r w:rsidRPr="00B103C8">
        <w:rPr>
          <w:rStyle w:val="StyleUnderline"/>
        </w:rPr>
        <w:t xml:space="preserve">to </w:t>
      </w:r>
      <w:r w:rsidRPr="00B103C8">
        <w:rPr>
          <w:rStyle w:val="Emphasis"/>
        </w:rPr>
        <w:t>address current challenges</w:t>
      </w:r>
      <w:r w:rsidRPr="00B103C8">
        <w:rPr>
          <w:sz w:val="16"/>
        </w:rPr>
        <w:t>,</w:t>
      </w:r>
      <w:r w:rsidRPr="00C5365D">
        <w:rPr>
          <w:sz w:val="16"/>
        </w:rPr>
        <w:t xml:space="preserve"> </w:t>
      </w:r>
      <w:r w:rsidRPr="00C5365D">
        <w:rPr>
          <w:rStyle w:val="StyleUnderline"/>
        </w:rPr>
        <w:t xml:space="preserve">from </w:t>
      </w:r>
      <w:r w:rsidRPr="00B103C8">
        <w:rPr>
          <w:rStyle w:val="StyleUnderline"/>
          <w:highlight w:val="cyan"/>
        </w:rPr>
        <w:t>reducing</w:t>
      </w:r>
      <w:r w:rsidRPr="00C5365D">
        <w:rPr>
          <w:rStyle w:val="StyleUnderline"/>
        </w:rPr>
        <w:t xml:space="preserve"> the </w:t>
      </w:r>
      <w:r w:rsidRPr="00B103C8">
        <w:rPr>
          <w:rStyle w:val="StyleUnderline"/>
          <w:highlight w:val="cyan"/>
        </w:rPr>
        <w:t>use of pesticides</w:t>
      </w:r>
      <w:r w:rsidRPr="00C5365D">
        <w:rPr>
          <w:rStyle w:val="StyleUnderline"/>
        </w:rPr>
        <w:t xml:space="preserve"> and herbicides in agriculture to </w:t>
      </w:r>
      <w:r w:rsidRPr="00C5365D">
        <w:rPr>
          <w:rStyle w:val="StyleUnderline"/>
          <w:highlight w:val="cyan"/>
        </w:rPr>
        <w:t xml:space="preserve">fostering </w:t>
      </w:r>
      <w:r w:rsidRPr="00C5365D">
        <w:rPr>
          <w:rStyle w:val="Emphasis"/>
          <w:highlight w:val="cyan"/>
        </w:rPr>
        <w:t>natural carbon sequestration</w:t>
      </w:r>
      <w:r w:rsidRPr="00C5365D">
        <w:rPr>
          <w:sz w:val="16"/>
          <w:highlight w:val="cyan"/>
        </w:rPr>
        <w:t>.</w:t>
      </w:r>
    </w:p>
    <w:p w14:paraId="1C9768A2" w14:textId="77777777" w:rsidR="00FE51C1" w:rsidRPr="00C5365D" w:rsidRDefault="00FE51C1" w:rsidP="00FE51C1">
      <w:pPr>
        <w:rPr>
          <w:rStyle w:val="StyleUnderline"/>
        </w:rPr>
      </w:pPr>
      <w:r w:rsidRPr="00C5365D">
        <w:rPr>
          <w:rStyle w:val="Emphasis"/>
          <w:highlight w:val="cyan"/>
        </w:rPr>
        <w:t>Innovation</w:t>
      </w:r>
      <w:r w:rsidRPr="00C5365D">
        <w:rPr>
          <w:rStyle w:val="StyleUnderline"/>
          <w:highlight w:val="cyan"/>
        </w:rPr>
        <w:t xml:space="preserve"> </w:t>
      </w:r>
      <w:r w:rsidRPr="00B103C8">
        <w:rPr>
          <w:rStyle w:val="StyleUnderline"/>
        </w:rPr>
        <w:t xml:space="preserve">not only </w:t>
      </w:r>
      <w:r w:rsidRPr="00C5365D">
        <w:rPr>
          <w:rStyle w:val="StyleUnderline"/>
          <w:highlight w:val="cyan"/>
        </w:rPr>
        <w:t xml:space="preserve">yields </w:t>
      </w:r>
      <w:r w:rsidRPr="00B103C8">
        <w:rPr>
          <w:rStyle w:val="Emphasis"/>
        </w:rPr>
        <w:t>new technologies</w:t>
      </w:r>
      <w:r w:rsidRPr="00C5365D">
        <w:rPr>
          <w:rStyle w:val="StyleUnderline"/>
        </w:rPr>
        <w:t xml:space="preserve"> </w:t>
      </w:r>
      <w:r w:rsidRPr="00B103C8">
        <w:rPr>
          <w:rStyle w:val="StyleUnderline"/>
        </w:rPr>
        <w:t xml:space="preserve">and </w:t>
      </w:r>
      <w:r w:rsidRPr="00B103C8">
        <w:rPr>
          <w:rStyle w:val="Emphasis"/>
        </w:rPr>
        <w:t>products</w:t>
      </w:r>
      <w:r w:rsidRPr="00B103C8">
        <w:rPr>
          <w:sz w:val="16"/>
        </w:rPr>
        <w:t xml:space="preserve">, </w:t>
      </w:r>
      <w:r w:rsidRPr="00B103C8">
        <w:rPr>
          <w:rStyle w:val="StyleUnderline"/>
        </w:rPr>
        <w:t>but</w:t>
      </w:r>
      <w:r w:rsidRPr="00C5365D">
        <w:rPr>
          <w:rStyle w:val="StyleUnderline"/>
        </w:rPr>
        <w:t xml:space="preserve"> also allows more </w:t>
      </w:r>
      <w:r w:rsidRPr="00C5365D">
        <w:rPr>
          <w:rStyle w:val="Emphasis"/>
          <w:highlight w:val="cyan"/>
        </w:rPr>
        <w:t>value</w:t>
      </w:r>
      <w:r w:rsidRPr="00C5365D">
        <w:rPr>
          <w:rStyle w:val="StyleUnderline"/>
        </w:rPr>
        <w:t xml:space="preserve"> to be extracted </w:t>
      </w:r>
      <w:r w:rsidRPr="00C5365D">
        <w:rPr>
          <w:rStyle w:val="StyleUnderline"/>
          <w:highlight w:val="cyan"/>
        </w:rPr>
        <w:t xml:space="preserve">from what is </w:t>
      </w:r>
      <w:r w:rsidRPr="00C5365D">
        <w:rPr>
          <w:rStyle w:val="Emphasis"/>
          <w:highlight w:val="cyan"/>
        </w:rPr>
        <w:t>already available</w:t>
      </w:r>
      <w:r w:rsidRPr="00C5365D">
        <w:rPr>
          <w:sz w:val="16"/>
        </w:rPr>
        <w:t xml:space="preserve">. </w:t>
      </w:r>
      <w:r w:rsidRPr="00C5365D">
        <w:rPr>
          <w:rStyle w:val="StyleUnderline"/>
        </w:rPr>
        <w:t>Under the heading of more efficient material use falls, for example, the idea of the circular economy, in which society is organized to reuse or recycle extensively, and rely less on new material extraction.</w:t>
      </w:r>
      <w:r w:rsidRPr="00C5365D">
        <w:rPr>
          <w:sz w:val="16"/>
        </w:rPr>
        <w:t xml:space="preserve"> </w:t>
      </w:r>
      <w:r w:rsidRPr="00C5365D">
        <w:rPr>
          <w:rStyle w:val="StyleUnderline"/>
          <w:highlight w:val="cyan"/>
        </w:rPr>
        <w:t xml:space="preserve">The </w:t>
      </w:r>
      <w:r w:rsidRPr="00C5365D">
        <w:rPr>
          <w:rStyle w:val="Emphasis"/>
          <w:highlight w:val="cyan"/>
        </w:rPr>
        <w:t>digital revolution</w:t>
      </w:r>
      <w:r w:rsidRPr="00C5365D">
        <w:rPr>
          <w:rStyle w:val="StyleUnderline"/>
          <w:highlight w:val="cyan"/>
        </w:rPr>
        <w:t xml:space="preserve"> has</w:t>
      </w:r>
      <w:r w:rsidRPr="00C5365D">
        <w:rPr>
          <w:rStyle w:val="StyleUnderline"/>
        </w:rPr>
        <w:t xml:space="preserve"> also </w:t>
      </w:r>
      <w:r w:rsidRPr="00C5365D">
        <w:rPr>
          <w:rStyle w:val="StyleUnderline"/>
          <w:highlight w:val="cyan"/>
        </w:rPr>
        <w:t>caused the economy to be</w:t>
      </w:r>
      <w:r w:rsidRPr="00C5365D">
        <w:rPr>
          <w:rStyle w:val="StyleUnderline"/>
        </w:rPr>
        <w:t xml:space="preserve"> more and more “</w:t>
      </w:r>
      <w:r w:rsidRPr="00C5365D">
        <w:rPr>
          <w:rStyle w:val="Emphasis"/>
          <w:highlight w:val="cyan"/>
        </w:rPr>
        <w:t>dematerialized</w:t>
      </w:r>
      <w:r w:rsidRPr="00C5365D">
        <w:rPr>
          <w:sz w:val="16"/>
        </w:rPr>
        <w:t xml:space="preserve">” </w:t>
      </w:r>
      <w:r w:rsidRPr="00C5365D">
        <w:rPr>
          <w:rStyle w:val="StyleUnderline"/>
        </w:rPr>
        <w:t xml:space="preserve">in production and consumption, as it becomes more based on </w:t>
      </w:r>
      <w:r w:rsidRPr="00C5365D">
        <w:rPr>
          <w:rStyle w:val="Emphasis"/>
        </w:rPr>
        <w:t>intangible goods</w:t>
      </w:r>
      <w:r w:rsidRPr="00C5365D">
        <w:rPr>
          <w:sz w:val="16"/>
        </w:rPr>
        <w:t xml:space="preserve">.39 This is what economist Danny Quah refers to as the “weightless economy.” </w:t>
      </w:r>
      <w:r w:rsidRPr="00C5365D">
        <w:rPr>
          <w:rStyle w:val="StyleUnderline"/>
        </w:rPr>
        <w:t xml:space="preserve">Another push toward more efficient use of reduced material inputs is known as </w:t>
      </w:r>
      <w:r w:rsidRPr="00C5365D">
        <w:rPr>
          <w:rStyle w:val="StyleUnderline"/>
          <w:highlight w:val="cyan"/>
        </w:rPr>
        <w:t>the “</w:t>
      </w:r>
      <w:r w:rsidRPr="00C5365D">
        <w:rPr>
          <w:rStyle w:val="Emphasis"/>
          <w:highlight w:val="cyan"/>
        </w:rPr>
        <w:t>sharing economy</w:t>
      </w:r>
      <w:r w:rsidRPr="00C5365D">
        <w:rPr>
          <w:rStyle w:val="StyleUnderline"/>
        </w:rPr>
        <w:t>,” as seen recently in urban settings with cars, mopeds, home rentals, and coworking space</w:t>
      </w:r>
      <w:r w:rsidRPr="00C5365D">
        <w:rPr>
          <w:sz w:val="16"/>
        </w:rPr>
        <w:t xml:space="preserve">s. Under this model, </w:t>
      </w:r>
      <w:r w:rsidRPr="00C5365D">
        <w:rPr>
          <w:rStyle w:val="StyleUnderline"/>
        </w:rPr>
        <w:t xml:space="preserve">people shift from individual ownership of an asset to an arrangement, usually employing digital technology, by which it can be shared by multiple users, collectively </w:t>
      </w:r>
      <w:r w:rsidRPr="00C5365D">
        <w:rPr>
          <w:rStyle w:val="Emphasis"/>
          <w:highlight w:val="cyan"/>
        </w:rPr>
        <w:t>extract</w:t>
      </w:r>
      <w:r w:rsidRPr="00C5365D">
        <w:rPr>
          <w:rStyle w:val="StyleUnderline"/>
        </w:rPr>
        <w:t xml:space="preserve">ing </w:t>
      </w:r>
      <w:r w:rsidRPr="00C5365D">
        <w:rPr>
          <w:rStyle w:val="StyleUnderline"/>
          <w:highlight w:val="cyan"/>
        </w:rPr>
        <w:t>more utility out of the same</w:t>
      </w:r>
      <w:r w:rsidRPr="00C5365D">
        <w:rPr>
          <w:rStyle w:val="StyleUnderline"/>
        </w:rPr>
        <w:t xml:space="preserve"> amount of </w:t>
      </w:r>
      <w:r w:rsidRPr="00C5365D">
        <w:rPr>
          <w:rStyle w:val="StyleUnderline"/>
          <w:highlight w:val="cyan"/>
        </w:rPr>
        <w:t>material</w:t>
      </w:r>
      <w:r w:rsidRPr="00C5365D">
        <w:rPr>
          <w:rStyle w:val="StyleUnderline"/>
        </w:rPr>
        <w:t>.</w:t>
      </w:r>
    </w:p>
    <w:p w14:paraId="7795C46C" w14:textId="77777777" w:rsidR="00FE51C1" w:rsidRPr="004337E9" w:rsidRDefault="00FE51C1" w:rsidP="00FE51C1">
      <w:pPr>
        <w:rPr>
          <w:b/>
          <w:iCs/>
          <w:u w:val="single"/>
          <w:bdr w:val="single" w:sz="12" w:space="0" w:color="auto"/>
        </w:rPr>
      </w:pPr>
      <w:r w:rsidRPr="00C5365D">
        <w:rPr>
          <w:sz w:val="16"/>
        </w:rPr>
        <w:t xml:space="preserve">Andrew </w:t>
      </w:r>
      <w:r w:rsidRPr="00C5365D">
        <w:rPr>
          <w:rStyle w:val="StyleUnderline"/>
        </w:rPr>
        <w:t>McAfee shows</w:t>
      </w:r>
      <w:r w:rsidRPr="00C5365D">
        <w:rPr>
          <w:sz w:val="16"/>
        </w:rPr>
        <w:t xml:space="preserve"> in More from Less </w:t>
      </w:r>
      <w:r w:rsidRPr="00C5365D">
        <w:rPr>
          <w:rStyle w:val="StyleUnderline"/>
        </w:rPr>
        <w:t xml:space="preserve">the extent to which </w:t>
      </w:r>
      <w:r w:rsidRPr="00B103C8">
        <w:rPr>
          <w:rStyle w:val="StyleUnderline"/>
        </w:rPr>
        <w:t xml:space="preserve">the </w:t>
      </w:r>
      <w:r w:rsidRPr="00C5365D">
        <w:rPr>
          <w:rStyle w:val="StyleUnderline"/>
          <w:highlight w:val="cyan"/>
        </w:rPr>
        <w:t xml:space="preserve">American economy has </w:t>
      </w:r>
      <w:r w:rsidRPr="00C5365D">
        <w:rPr>
          <w:rStyle w:val="Emphasis"/>
          <w:highlight w:val="cyan"/>
        </w:rPr>
        <w:t>dematerialized</w:t>
      </w:r>
      <w:r w:rsidRPr="00C5365D">
        <w:rPr>
          <w:rStyle w:val="StyleUnderline"/>
        </w:rPr>
        <w:t xml:space="preserve"> since the 1970s</w:t>
      </w:r>
      <w:r w:rsidRPr="00C5365D">
        <w:rPr>
          <w:sz w:val="16"/>
        </w:rPr>
        <w:t xml:space="preserve">, including </w:t>
      </w:r>
      <w:r w:rsidRPr="00C5365D">
        <w:rPr>
          <w:rStyle w:val="StyleUnderline"/>
        </w:rPr>
        <w:t xml:space="preserve">by </w:t>
      </w:r>
      <w:r w:rsidRPr="00C5365D">
        <w:rPr>
          <w:rStyle w:val="Emphasis"/>
          <w:highlight w:val="cyan"/>
        </w:rPr>
        <w:t>slashing</w:t>
      </w:r>
      <w:r w:rsidRPr="00C5365D">
        <w:rPr>
          <w:rStyle w:val="StyleUnderline"/>
          <w:highlight w:val="cyan"/>
        </w:rPr>
        <w:t xml:space="preserve"> its </w:t>
      </w:r>
      <w:r w:rsidRPr="00C5365D">
        <w:rPr>
          <w:rStyle w:val="Emphasis"/>
          <w:highlight w:val="cyan"/>
        </w:rPr>
        <w:t>consumption</w:t>
      </w:r>
      <w:r w:rsidRPr="00C5365D">
        <w:rPr>
          <w:rStyle w:val="StyleUnderline"/>
          <w:highlight w:val="cyan"/>
        </w:rPr>
        <w:t xml:space="preserve"> of</w:t>
      </w:r>
      <w:r w:rsidRPr="00C5365D">
        <w:rPr>
          <w:rStyle w:val="StyleUnderline"/>
        </w:rPr>
        <w:t xml:space="preserve"> virtually </w:t>
      </w:r>
      <w:r w:rsidRPr="00C5365D">
        <w:rPr>
          <w:rStyle w:val="Emphasis"/>
          <w:highlight w:val="cyan"/>
        </w:rPr>
        <w:t>all</w:t>
      </w:r>
      <w:r w:rsidRPr="00C5365D">
        <w:rPr>
          <w:rStyle w:val="StyleUnderline"/>
        </w:rPr>
        <w:t xml:space="preserve"> the seventy-two </w:t>
      </w:r>
      <w:r w:rsidRPr="00C5365D">
        <w:rPr>
          <w:rStyle w:val="StyleUnderline"/>
          <w:highlight w:val="cyan"/>
        </w:rPr>
        <w:t>material resources</w:t>
      </w:r>
      <w:r w:rsidRPr="00C5365D">
        <w:rPr>
          <w:rStyle w:val="StyleUnderline"/>
        </w:rPr>
        <w:t xml:space="preserve"> tracked by the US Geological Survey, including minerals, timber, and cement, whether domestically sourced or imported</w:t>
      </w:r>
      <w:r w:rsidRPr="00C5365D">
        <w:rPr>
          <w:sz w:val="16"/>
        </w:rPr>
        <w:t xml:space="preserve">. In its agricultural sector, </w:t>
      </w:r>
      <w:r w:rsidRPr="00C5365D">
        <w:rPr>
          <w:rStyle w:val="StyleUnderline"/>
        </w:rPr>
        <w:t>the United States managed to increase crop production by 35 percent</w:t>
      </w:r>
      <w:r w:rsidRPr="00C5365D">
        <w:rPr>
          <w:sz w:val="16"/>
        </w:rPr>
        <w:t xml:space="preserve"> between 1982 and 2015, </w:t>
      </w:r>
      <w:r w:rsidRPr="00C5365D">
        <w:rPr>
          <w:rStyle w:val="StyleUnderline"/>
        </w:rPr>
        <w:t>while reducing the use of fertilizers and returning to nature an amount of land equivalent to the state of Washington</w:t>
      </w:r>
      <w:r w:rsidRPr="00C5365D">
        <w:rPr>
          <w:sz w:val="16"/>
        </w:rPr>
        <w:t xml:space="preserve"> (45 million acres). </w:t>
      </w:r>
      <w:r w:rsidRPr="00C5365D">
        <w:rPr>
          <w:rStyle w:val="StyleUnderline"/>
        </w:rPr>
        <w:t xml:space="preserve">The same combination of productivity enhancements and dematerialization has allowed many advanced economies to see </w:t>
      </w:r>
      <w:r w:rsidRPr="00C5365D">
        <w:rPr>
          <w:rStyle w:val="Emphasis"/>
        </w:rPr>
        <w:t>reforestation</w:t>
      </w:r>
      <w:r w:rsidRPr="00C5365D">
        <w:rPr>
          <w:rStyle w:val="StyleUnderline"/>
        </w:rPr>
        <w:t xml:space="preserve"> and </w:t>
      </w:r>
      <w:r w:rsidRPr="00C5365D">
        <w:rPr>
          <w:rStyle w:val="Emphasis"/>
        </w:rPr>
        <w:t>economic growth</w:t>
      </w:r>
      <w:r w:rsidRPr="00C5365D">
        <w:rPr>
          <w:rStyle w:val="StyleUnderline"/>
        </w:rPr>
        <w:t xml:space="preserve"> progressing</w:t>
      </w:r>
      <w:r w:rsidRPr="00C5365D">
        <w:rPr>
          <w:sz w:val="16"/>
        </w:rPr>
        <w:t xml:space="preserve"> </w:t>
      </w:r>
      <w:r w:rsidRPr="00C5365D">
        <w:rPr>
          <w:rStyle w:val="Emphasis"/>
        </w:rPr>
        <w:t>together</w:t>
      </w:r>
      <w:r w:rsidRPr="00C5365D">
        <w:rPr>
          <w:rStyle w:val="StyleUnderline"/>
        </w:rPr>
        <w:t xml:space="preserve"> over the past three decades</w:t>
      </w:r>
      <w:r w:rsidRPr="00C5365D">
        <w:rPr>
          <w:sz w:val="16"/>
        </w:rPr>
        <w:t xml:space="preserve">.40 To sum up this discussion, an old quip might suffice: </w:t>
      </w:r>
      <w:r w:rsidRPr="00C5365D">
        <w:rPr>
          <w:rStyle w:val="StyleUnderline"/>
        </w:rPr>
        <w:t>The</w:t>
      </w:r>
      <w:r w:rsidRPr="00C5365D">
        <w:rPr>
          <w:sz w:val="16"/>
        </w:rPr>
        <w:t xml:space="preserve"> </w:t>
      </w:r>
      <w:r w:rsidRPr="00C5365D">
        <w:rPr>
          <w:rStyle w:val="Emphasis"/>
        </w:rPr>
        <w:t>Stone Age</w:t>
      </w:r>
      <w:r w:rsidRPr="00C5365D">
        <w:rPr>
          <w:sz w:val="16"/>
        </w:rPr>
        <w:t xml:space="preserve"> </w:t>
      </w:r>
      <w:r w:rsidRPr="00C5365D">
        <w:rPr>
          <w:rStyle w:val="StyleUnderline"/>
        </w:rPr>
        <w:t xml:space="preserve">did not come to an end because we ran out of </w:t>
      </w:r>
      <w:r w:rsidRPr="00C5365D">
        <w:rPr>
          <w:rStyle w:val="Emphasis"/>
        </w:rPr>
        <w:t>stones</w:t>
      </w:r>
      <w:r w:rsidRPr="00C5365D">
        <w:rPr>
          <w:sz w:val="16"/>
        </w:rPr>
        <w:t xml:space="preserve">. Likewise, </w:t>
      </w:r>
      <w:r w:rsidRPr="00C5365D">
        <w:rPr>
          <w:rStyle w:val="StyleUnderline"/>
        </w:rPr>
        <w:t xml:space="preserve">the age of </w:t>
      </w:r>
      <w:r w:rsidRPr="00C5365D">
        <w:rPr>
          <w:rStyle w:val="Emphasis"/>
        </w:rPr>
        <w:t>oil and gas</w:t>
      </w:r>
      <w:r w:rsidRPr="00C5365D">
        <w:rPr>
          <w:rStyle w:val="StyleUnderline"/>
        </w:rPr>
        <w:t xml:space="preserve"> will not end because we will run out of those, and </w:t>
      </w:r>
      <w:r w:rsidRPr="00C5365D">
        <w:rPr>
          <w:rStyle w:val="Emphasis"/>
          <w:highlight w:val="cyan"/>
        </w:rPr>
        <w:t>innovation</w:t>
      </w:r>
      <w:r w:rsidRPr="00C5365D">
        <w:rPr>
          <w:rStyle w:val="StyleUnderline"/>
          <w:highlight w:val="cyan"/>
        </w:rPr>
        <w:t xml:space="preserve"> will not come to an end because we run out of </w:t>
      </w:r>
      <w:r w:rsidRPr="00C5365D">
        <w:rPr>
          <w:rStyle w:val="Emphasis"/>
          <w:highlight w:val="cyan"/>
        </w:rPr>
        <w:t>material inputs</w:t>
      </w:r>
      <w:r w:rsidRPr="00C5365D">
        <w:rPr>
          <w:sz w:val="16"/>
        </w:rPr>
        <w:t xml:space="preserve">. </w:t>
      </w:r>
      <w:r w:rsidRPr="00B103C8">
        <w:rPr>
          <w:rStyle w:val="StyleUnderline"/>
        </w:rPr>
        <w:t xml:space="preserve">While in </w:t>
      </w:r>
      <w:r w:rsidRPr="00B103C8">
        <w:rPr>
          <w:rStyle w:val="Emphasis"/>
        </w:rPr>
        <w:t>theory</w:t>
      </w:r>
      <w:r w:rsidRPr="00B103C8">
        <w:rPr>
          <w:rStyle w:val="StyleUnderline"/>
        </w:rPr>
        <w:t>,</w:t>
      </w:r>
      <w:r w:rsidRPr="00B103C8">
        <w:rPr>
          <w:sz w:val="16"/>
        </w:rPr>
        <w:t xml:space="preserve"> </w:t>
      </w:r>
      <w:r w:rsidRPr="00B103C8">
        <w:rPr>
          <w:rStyle w:val="StyleUnderline"/>
        </w:rPr>
        <w:t xml:space="preserve">and strictly speaking of physical inputs, it is </w:t>
      </w:r>
      <w:r w:rsidRPr="00B103C8">
        <w:rPr>
          <w:rStyle w:val="Emphasis"/>
        </w:rPr>
        <w:t>conceivable</w:t>
      </w:r>
      <w:r w:rsidRPr="00B103C8">
        <w:rPr>
          <w:rStyle w:val="StyleUnderline"/>
        </w:rPr>
        <w:t xml:space="preserve"> that a finite planet could be depleted of all materials </w:t>
      </w:r>
      <w:r w:rsidRPr="00B103C8">
        <w:rPr>
          <w:rStyle w:val="Emphasis"/>
        </w:rPr>
        <w:t>at once</w:t>
      </w:r>
      <w:r w:rsidRPr="00B103C8">
        <w:rPr>
          <w:sz w:val="16"/>
        </w:rPr>
        <w:t xml:space="preserve">, </w:t>
      </w:r>
      <w:r w:rsidRPr="00B103C8">
        <w:rPr>
          <w:rStyle w:val="Emphasis"/>
        </w:rPr>
        <w:t>as a practical reality this is not a concern</w:t>
      </w:r>
      <w:r w:rsidRPr="00C5365D">
        <w:rPr>
          <w:sz w:val="16"/>
        </w:rPr>
        <w:t xml:space="preserve">. </w:t>
      </w:r>
      <w:r w:rsidRPr="00C5365D">
        <w:rPr>
          <w:rStyle w:val="StyleUnderline"/>
        </w:rPr>
        <w:t xml:space="preserve">Assuming that point were ever reached, it would be </w:t>
      </w:r>
      <w:r w:rsidRPr="00C5365D">
        <w:rPr>
          <w:rStyle w:val="Emphasis"/>
        </w:rPr>
        <w:t>in a future so distant that</w:t>
      </w:r>
      <w:r w:rsidRPr="00C5365D">
        <w:rPr>
          <w:rStyle w:val="StyleUnderline"/>
        </w:rPr>
        <w:t xml:space="preserve">, by then, our material sources would </w:t>
      </w:r>
      <w:r w:rsidRPr="00C5365D">
        <w:rPr>
          <w:rStyle w:val="Emphasis"/>
        </w:rPr>
        <w:t>probably not be confined to this planet.</w:t>
      </w:r>
    </w:p>
    <w:p w14:paraId="479D5E91" w14:textId="77777777" w:rsidR="00FE51C1" w:rsidRDefault="00FE51C1" w:rsidP="00FE51C1">
      <w:pPr>
        <w:pStyle w:val="Heading3"/>
      </w:pPr>
      <w:r>
        <w:t>AT: Impact---AT: Cap Causes War---2AC/1AR</w:t>
      </w:r>
    </w:p>
    <w:p w14:paraId="7B41B9C3" w14:textId="77777777" w:rsidR="00FE51C1" w:rsidRPr="000C6419" w:rsidRDefault="00FE51C1" w:rsidP="00FE51C1">
      <w:pPr>
        <w:pStyle w:val="Heading4"/>
        <w:rPr>
          <w:bCs w:val="0"/>
        </w:rPr>
      </w:pPr>
      <w:r w:rsidRPr="000C6419">
        <w:t>No one system “</w:t>
      </w:r>
      <w:r w:rsidRPr="000C6419">
        <w:rPr>
          <w:u w:val="single"/>
        </w:rPr>
        <w:t>causes</w:t>
      </w:r>
      <w:r w:rsidRPr="000C6419">
        <w:t xml:space="preserve">” war, but </w:t>
      </w:r>
      <w:r w:rsidRPr="000C6419">
        <w:rPr>
          <w:u w:val="single"/>
        </w:rPr>
        <w:t>capitalism</w:t>
      </w:r>
      <w:r w:rsidRPr="000C6419">
        <w:t xml:space="preserve"> is the </w:t>
      </w:r>
      <w:r w:rsidRPr="000C6419">
        <w:rPr>
          <w:u w:val="single"/>
        </w:rPr>
        <w:t>closest</w:t>
      </w:r>
      <w:r w:rsidRPr="000C6419">
        <w:t xml:space="preserve"> to preventing it.</w:t>
      </w:r>
    </w:p>
    <w:p w14:paraId="23806CEC" w14:textId="77777777" w:rsidR="00FE51C1" w:rsidRPr="000C6419" w:rsidRDefault="00FE51C1" w:rsidP="00FE51C1">
      <w:r w:rsidRPr="000C6419">
        <w:t xml:space="preserve">Tim </w:t>
      </w:r>
      <w:r w:rsidRPr="000C6419">
        <w:rPr>
          <w:rStyle w:val="Style13ptBold"/>
        </w:rPr>
        <w:t>Krieger &amp;</w:t>
      </w:r>
      <w:r w:rsidRPr="000C6419">
        <w:t xml:space="preserve"> Daniel </w:t>
      </w:r>
      <w:r w:rsidRPr="000C6419">
        <w:rPr>
          <w:rStyle w:val="Style13ptBold"/>
        </w:rPr>
        <w:t>Meierrieks 24</w:t>
      </w:r>
      <w:r w:rsidRPr="000C641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0C6419">
        <w:rPr>
          <w:i/>
          <w:iCs/>
        </w:rPr>
        <w:t>Handbook of Research on Economic Freedom</w:t>
      </w:r>
      <w:r w:rsidRPr="000C6419">
        <w:t>. Edward Elgar Publishing. 360-363.</w:t>
      </w:r>
    </w:p>
    <w:p w14:paraId="10DF4F9C" w14:textId="77777777" w:rsidR="00FE51C1" w:rsidRPr="000C6419" w:rsidRDefault="00FE51C1" w:rsidP="00FE51C1">
      <w:pPr>
        <w:rPr>
          <w:sz w:val="16"/>
        </w:rPr>
      </w:pPr>
      <w:r w:rsidRPr="000C6419">
        <w:rPr>
          <w:sz w:val="16"/>
        </w:rPr>
        <w:t xml:space="preserve">First, economic freedom is associated with the freedom to </w:t>
      </w:r>
      <w:r w:rsidRPr="000C6419">
        <w:rPr>
          <w:rStyle w:val="Emphasis"/>
          <w:highlight w:val="cyan"/>
        </w:rPr>
        <w:t>trade</w:t>
      </w:r>
      <w:r w:rsidRPr="000C6419">
        <w:rPr>
          <w:sz w:val="16"/>
        </w:rPr>
        <w:t xml:space="preserve"> internationally as well as the promotion of economic exchange within a country (e.g., by removing regulations that would complicate internal trade and exchange). Consequently, economic freedom </w:t>
      </w:r>
      <w:r w:rsidRPr="000C6419">
        <w:rPr>
          <w:rStyle w:val="StyleUnderline"/>
          <w:highlight w:val="cyan"/>
        </w:rPr>
        <w:t>creates</w:t>
      </w:r>
      <w:r w:rsidRPr="000C6419">
        <w:rPr>
          <w:sz w:val="16"/>
        </w:rPr>
        <w:t xml:space="preserve"> economic </w:t>
      </w:r>
      <w:r w:rsidRPr="000C6419">
        <w:rPr>
          <w:rStyle w:val="Emphasis"/>
          <w:highlight w:val="cyan"/>
        </w:rPr>
        <w:t>interdependencies</w:t>
      </w:r>
      <w:r w:rsidRPr="000C6419">
        <w:rPr>
          <w:sz w:val="16"/>
        </w:rPr>
        <w:t xml:space="preserve"> between people and regions (i.e., domestically) as well as between countries (i.e., internationally). These interdependencies, in turn, ought </w:t>
      </w:r>
      <w:r w:rsidRPr="000C6419">
        <w:rPr>
          <w:rStyle w:val="StyleUnderline"/>
          <w:highlight w:val="cyan"/>
        </w:rPr>
        <w:t xml:space="preserve">to </w:t>
      </w:r>
      <w:r w:rsidRPr="000C6419">
        <w:rPr>
          <w:rStyle w:val="Emphasis"/>
          <w:highlight w:val="cyan"/>
        </w:rPr>
        <w:t>disincentivize conflict</w:t>
      </w:r>
      <w:r w:rsidRPr="000C6419">
        <w:rPr>
          <w:sz w:val="16"/>
        </w:rPr>
        <w:t xml:space="preserve">. For instance, in a world of economic interdependencies, </w:t>
      </w:r>
      <w:r w:rsidRPr="000C6419">
        <w:rPr>
          <w:rStyle w:val="StyleUnderline"/>
        </w:rPr>
        <w:t xml:space="preserve">economic bonds could be </w:t>
      </w:r>
      <w:r w:rsidRPr="000C6419">
        <w:rPr>
          <w:rStyle w:val="Emphasis"/>
        </w:rPr>
        <w:t>destroyed</w:t>
      </w:r>
      <w:r w:rsidRPr="000C6419">
        <w:rPr>
          <w:rStyle w:val="StyleUnderline"/>
        </w:rPr>
        <w:t xml:space="preserve"> in a war, making peace</w:t>
      </w:r>
      <w:r w:rsidRPr="000C6419">
        <w:rPr>
          <w:sz w:val="16"/>
        </w:rPr>
        <w:t xml:space="preserve"> and war </w:t>
      </w:r>
      <w:r w:rsidRPr="000C6419">
        <w:rPr>
          <w:rStyle w:val="StyleUnderline"/>
        </w:rPr>
        <w:t xml:space="preserve">a matter of </w:t>
      </w:r>
      <w:r w:rsidRPr="000C6419">
        <w:rPr>
          <w:rStyle w:val="Emphasis"/>
        </w:rPr>
        <w:t>cost-benefit calculus</w:t>
      </w:r>
      <w:r w:rsidRPr="000C6419">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0C6419">
        <w:rPr>
          <w:rStyle w:val="Emphasis"/>
          <w:highlight w:val="cyan"/>
        </w:rPr>
        <w:t>multilat</w:t>
      </w:r>
      <w:r w:rsidRPr="000C6419">
        <w:rPr>
          <w:rStyle w:val="Emphasis"/>
        </w:rPr>
        <w:t>eral</w:t>
      </w:r>
      <w:r w:rsidRPr="000C6419">
        <w:rPr>
          <w:sz w:val="16"/>
        </w:rPr>
        <w:t xml:space="preserve"> economic </w:t>
      </w:r>
      <w:r w:rsidRPr="000C6419">
        <w:rPr>
          <w:rStyle w:val="StyleUnderline"/>
        </w:rPr>
        <w:t>interdependencies</w:t>
      </w:r>
      <w:r w:rsidRPr="000C6419">
        <w:rPr>
          <w:sz w:val="16"/>
        </w:rPr>
        <w:t xml:space="preserve"> within a globalized world (as facilitated by economic freedom) may </w:t>
      </w:r>
      <w:r w:rsidRPr="000C6419">
        <w:rPr>
          <w:rStyle w:val="StyleUnderline"/>
          <w:highlight w:val="cyan"/>
        </w:rPr>
        <w:t>lead</w:t>
      </w:r>
      <w:r w:rsidRPr="000C6419">
        <w:rPr>
          <w:sz w:val="16"/>
        </w:rPr>
        <w:t xml:space="preserve"> economically invested </w:t>
      </w:r>
      <w:r w:rsidRPr="000C6419">
        <w:rPr>
          <w:rStyle w:val="Emphasis"/>
          <w:highlight w:val="cyan"/>
        </w:rPr>
        <w:t>third parties</w:t>
      </w:r>
      <w:r w:rsidRPr="000C6419">
        <w:rPr>
          <w:rStyle w:val="StyleUnderline"/>
          <w:highlight w:val="cyan"/>
        </w:rPr>
        <w:t xml:space="preserve"> to show</w:t>
      </w:r>
      <w:r w:rsidRPr="000C6419">
        <w:rPr>
          <w:sz w:val="16"/>
        </w:rPr>
        <w:t xml:space="preserve"> their </w:t>
      </w:r>
      <w:r w:rsidRPr="000C6419">
        <w:rPr>
          <w:rStyle w:val="StyleUnderline"/>
          <w:highlight w:val="cyan"/>
        </w:rPr>
        <w:t>disapproval of</w:t>
      </w:r>
      <w:r w:rsidRPr="000C6419">
        <w:rPr>
          <w:sz w:val="16"/>
        </w:rPr>
        <w:t xml:space="preserve"> bilateral </w:t>
      </w:r>
      <w:r w:rsidRPr="000C6419">
        <w:rPr>
          <w:rStyle w:val="StyleUnderline"/>
          <w:highlight w:val="cyan"/>
        </w:rPr>
        <w:t>conflict</w:t>
      </w:r>
      <w:r w:rsidRPr="000C6419">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61FDDE26" w14:textId="77777777" w:rsidR="00FE51C1" w:rsidRPr="000C6419" w:rsidRDefault="00FE51C1" w:rsidP="00FE51C1">
      <w:pPr>
        <w:rPr>
          <w:sz w:val="16"/>
        </w:rPr>
      </w:pPr>
      <w:r w:rsidRPr="000C6419">
        <w:rPr>
          <w:sz w:val="16"/>
        </w:rPr>
        <w:t xml:space="preserve">Second, </w:t>
      </w:r>
      <w:r w:rsidRPr="000C6419">
        <w:rPr>
          <w:rStyle w:val="StyleUnderline"/>
        </w:rPr>
        <w:t xml:space="preserve">economic </w:t>
      </w:r>
      <w:r w:rsidRPr="000C6419">
        <w:rPr>
          <w:rStyle w:val="StyleUnderline"/>
          <w:highlight w:val="cyan"/>
        </w:rPr>
        <w:t>freedom is</w:t>
      </w:r>
      <w:r w:rsidRPr="000C6419">
        <w:rPr>
          <w:sz w:val="16"/>
        </w:rPr>
        <w:t xml:space="preserve"> also </w:t>
      </w:r>
      <w:r w:rsidRPr="000C6419">
        <w:rPr>
          <w:rStyle w:val="StyleUnderline"/>
          <w:highlight w:val="cyan"/>
        </w:rPr>
        <w:t>linked to</w:t>
      </w:r>
      <w:r w:rsidRPr="000C6419">
        <w:rPr>
          <w:sz w:val="16"/>
        </w:rPr>
        <w:t xml:space="preserve"> low levels of taxation and </w:t>
      </w:r>
      <w:r w:rsidRPr="000C6419">
        <w:rPr>
          <w:rStyle w:val="StyleUnderline"/>
          <w:highlight w:val="cyan"/>
        </w:rPr>
        <w:t>small government</w:t>
      </w:r>
      <w:r w:rsidRPr="000C6419">
        <w:rPr>
          <w:sz w:val="16"/>
        </w:rPr>
        <w:t xml:space="preserve"> (e.g., measured as government expenditure as a share of total GDP). </w:t>
      </w:r>
      <w:r w:rsidRPr="000C6419">
        <w:rPr>
          <w:rStyle w:val="StyleUnderline"/>
          <w:highlight w:val="cyan"/>
        </w:rPr>
        <w:t>If</w:t>
      </w:r>
      <w:r w:rsidRPr="000C6419">
        <w:rPr>
          <w:sz w:val="16"/>
        </w:rPr>
        <w:t xml:space="preserve"> potential </w:t>
      </w:r>
      <w:r w:rsidRPr="000C6419">
        <w:rPr>
          <w:rStyle w:val="StyleUnderline"/>
          <w:highlight w:val="cyan"/>
        </w:rPr>
        <w:t>participants</w:t>
      </w:r>
      <w:r w:rsidRPr="000C6419">
        <w:rPr>
          <w:sz w:val="16"/>
        </w:rPr>
        <w:t xml:space="preserve"> of conflict </w:t>
      </w:r>
      <w:r w:rsidRPr="000C6419">
        <w:rPr>
          <w:rStyle w:val="StyleUnderline"/>
        </w:rPr>
        <w:t>are motivated</w:t>
      </w:r>
      <w:r w:rsidRPr="000C6419">
        <w:rPr>
          <w:sz w:val="16"/>
        </w:rPr>
        <w:t xml:space="preserve"> by a desire </w:t>
      </w:r>
      <w:r w:rsidRPr="000C6419">
        <w:rPr>
          <w:rStyle w:val="StyleUnderline"/>
        </w:rPr>
        <w:t xml:space="preserve">to </w:t>
      </w:r>
      <w:r w:rsidRPr="000C6419">
        <w:rPr>
          <w:rStyle w:val="Emphasis"/>
          <w:highlight w:val="cyan"/>
        </w:rPr>
        <w:t>capture rents</w:t>
      </w:r>
      <w:r w:rsidRPr="000C6419">
        <w:rPr>
          <w:rStyle w:val="StyleUnderline"/>
        </w:rPr>
        <w:t xml:space="preserve">, a </w:t>
      </w:r>
      <w:r w:rsidRPr="000C6419">
        <w:rPr>
          <w:rStyle w:val="StyleUnderline"/>
          <w:highlight w:val="cyan"/>
        </w:rPr>
        <w:t>small</w:t>
      </w:r>
      <w:r w:rsidRPr="000C6419">
        <w:rPr>
          <w:rStyle w:val="StyleUnderline"/>
        </w:rPr>
        <w:t xml:space="preserve">er </w:t>
      </w:r>
      <w:r w:rsidRPr="000C6419">
        <w:rPr>
          <w:rStyle w:val="StyleUnderline"/>
          <w:highlight w:val="cyan"/>
        </w:rPr>
        <w:t xml:space="preserve">government constitutes a </w:t>
      </w:r>
      <w:r w:rsidRPr="000C6419">
        <w:rPr>
          <w:rStyle w:val="Emphasis"/>
          <w:highlight w:val="cyan"/>
        </w:rPr>
        <w:t>smaller prize</w:t>
      </w:r>
      <w:r w:rsidRPr="000C6419">
        <w:rPr>
          <w:sz w:val="16"/>
        </w:rPr>
        <w:t xml:space="preserve"> that would have to be compared with the payoff from non-violence. Consequently, for example, as shown in Kirk’s (1983) model, </w:t>
      </w:r>
      <w:r w:rsidRPr="000C6419">
        <w:rPr>
          <w:rStyle w:val="StyleUnderline"/>
        </w:rPr>
        <w:t>smaller governments</w:t>
      </w:r>
      <w:r w:rsidRPr="000C6419">
        <w:rPr>
          <w:sz w:val="16"/>
        </w:rPr>
        <w:t xml:space="preserve"> (as a consequence of economic freedom) are expected to </w:t>
      </w:r>
      <w:r w:rsidRPr="000C6419">
        <w:rPr>
          <w:rStyle w:val="StyleUnderline"/>
        </w:rPr>
        <w:t xml:space="preserve">see </w:t>
      </w:r>
      <w:r w:rsidRPr="000C6419">
        <w:rPr>
          <w:rStyle w:val="Emphasis"/>
        </w:rPr>
        <w:t>less conflict</w:t>
      </w:r>
      <w:r w:rsidRPr="000C6419">
        <w:rPr>
          <w:sz w:val="16"/>
        </w:rPr>
        <w:t xml:space="preserve"> compared with larger governments (where the prize of conflict is comparatively larger).</w:t>
      </w:r>
    </w:p>
    <w:p w14:paraId="634046C6" w14:textId="77777777" w:rsidR="00FE51C1" w:rsidRPr="000C6419" w:rsidRDefault="00FE51C1" w:rsidP="00FE51C1">
      <w:pPr>
        <w:rPr>
          <w:sz w:val="16"/>
        </w:rPr>
      </w:pPr>
      <w:r w:rsidRPr="000C6419">
        <w:rPr>
          <w:sz w:val="16"/>
        </w:rPr>
        <w:t xml:space="preserve">Third, economic freedom may be conducive to economic growth and </w:t>
      </w:r>
      <w:r w:rsidRPr="000C6419">
        <w:rPr>
          <w:rStyle w:val="Emphasis"/>
          <w:highlight w:val="cyan"/>
        </w:rPr>
        <w:t>development</w:t>
      </w:r>
      <w:r w:rsidRPr="000C6419">
        <w:rPr>
          <w:sz w:val="16"/>
        </w:rPr>
        <w:t xml:space="preserve">, e.g., as higher levels of economic freedom </w:t>
      </w:r>
      <w:r w:rsidRPr="000C6419">
        <w:rPr>
          <w:rStyle w:val="StyleUnderline"/>
          <w:highlight w:val="cyan"/>
        </w:rPr>
        <w:t>coincide with</w:t>
      </w:r>
      <w:r w:rsidRPr="000C6419">
        <w:rPr>
          <w:rStyle w:val="StyleUnderline"/>
        </w:rPr>
        <w:t xml:space="preserve"> stronger </w:t>
      </w:r>
      <w:r w:rsidRPr="000C6419">
        <w:rPr>
          <w:rStyle w:val="StyleUnderline"/>
          <w:highlight w:val="cyan"/>
        </w:rPr>
        <w:t>property rights</w:t>
      </w:r>
      <w:r w:rsidRPr="000C6419">
        <w:rPr>
          <w:sz w:val="16"/>
        </w:rPr>
        <w:t xml:space="preserve">; stronger </w:t>
      </w:r>
      <w:r w:rsidRPr="000C6419">
        <w:rPr>
          <w:rStyle w:val="StyleUnderline"/>
          <w:highlight w:val="cyan"/>
        </w:rPr>
        <w:t>property rights</w:t>
      </w:r>
      <w:r w:rsidRPr="000C6419">
        <w:rPr>
          <w:sz w:val="16"/>
        </w:rPr>
        <w:t xml:space="preserve">, in turn, </w:t>
      </w:r>
      <w:r w:rsidRPr="000C6419">
        <w:rPr>
          <w:rStyle w:val="StyleUnderline"/>
          <w:highlight w:val="cyan"/>
        </w:rPr>
        <w:t>incentivize innovation</w:t>
      </w:r>
      <w:r w:rsidRPr="000C6419">
        <w:rPr>
          <w:sz w:val="16"/>
        </w:rPr>
        <w:t xml:space="preserve"> and thus, ultimately, productivity gains and economic development (see de Haan and Sturm 2024 in this volume). Similarly, Vadlamannati and de Soysa (2014) argue that sound legal institutions that safeguard </w:t>
      </w:r>
      <w:r w:rsidRPr="000C6419">
        <w:rPr>
          <w:rStyle w:val="StyleUnderline"/>
        </w:rPr>
        <w:t xml:space="preserve">profits </w:t>
      </w:r>
      <w:r w:rsidRPr="000C6419">
        <w:rPr>
          <w:rStyle w:val="StyleUnderline"/>
          <w:highlight w:val="cyan"/>
        </w:rPr>
        <w:t>create incentives for</w:t>
      </w:r>
      <w:r w:rsidRPr="000C6419">
        <w:rPr>
          <w:rStyle w:val="StyleUnderline"/>
        </w:rPr>
        <w:t xml:space="preserve"> investment into</w:t>
      </w:r>
      <w:r w:rsidRPr="000C6419">
        <w:rPr>
          <w:sz w:val="16"/>
        </w:rPr>
        <w:t xml:space="preserve"> (</w:t>
      </w:r>
      <w:r w:rsidRPr="000C6419">
        <w:rPr>
          <w:rStyle w:val="Emphasis"/>
          <w:highlight w:val="cyan"/>
        </w:rPr>
        <w:t>civilian</w:t>
      </w:r>
      <w:r w:rsidRPr="000C6419">
        <w:rPr>
          <w:sz w:val="16"/>
        </w:rPr>
        <w:t xml:space="preserve">) </w:t>
      </w:r>
      <w:r w:rsidRPr="000C6419">
        <w:rPr>
          <w:rStyle w:val="StyleUnderline"/>
          <w:highlight w:val="cyan"/>
        </w:rPr>
        <w:t>production</w:t>
      </w:r>
      <w:r w:rsidRPr="000C6419">
        <w:rPr>
          <w:rStyle w:val="StyleUnderline"/>
        </w:rPr>
        <w:t>, making this</w:t>
      </w:r>
      <w:r w:rsidRPr="000C6419">
        <w:rPr>
          <w:sz w:val="16"/>
        </w:rPr>
        <w:t xml:space="preserve"> type of investment </w:t>
      </w:r>
      <w:r w:rsidRPr="000C6419">
        <w:rPr>
          <w:rStyle w:val="Emphasis"/>
          <w:highlight w:val="cyan"/>
        </w:rPr>
        <w:t>more attractive</w:t>
      </w:r>
      <w:r w:rsidRPr="000C6419">
        <w:rPr>
          <w:rStyle w:val="StyleUnderline"/>
          <w:highlight w:val="cyan"/>
        </w:rPr>
        <w:t xml:space="preserve"> than</w:t>
      </w:r>
      <w:r w:rsidRPr="000C6419">
        <w:rPr>
          <w:sz w:val="16"/>
        </w:rPr>
        <w:t xml:space="preserve"> investment into </w:t>
      </w:r>
      <w:r w:rsidRPr="000C6419">
        <w:rPr>
          <w:rStyle w:val="StyleUnderline"/>
          <w:highlight w:val="cyan"/>
        </w:rPr>
        <w:t>war</w:t>
      </w:r>
      <w:r w:rsidRPr="000C6419">
        <w:rPr>
          <w:rStyle w:val="StyleUnderline"/>
        </w:rPr>
        <w:t>fare</w:t>
      </w:r>
      <w:r w:rsidRPr="000C6419">
        <w:rPr>
          <w:sz w:val="16"/>
        </w:rPr>
        <w:t xml:space="preserve">. As a final example, </w:t>
      </w:r>
      <w:r w:rsidRPr="000C6419">
        <w:rPr>
          <w:rStyle w:val="StyleUnderline"/>
        </w:rPr>
        <w:t>economic freedom may</w:t>
      </w:r>
      <w:r w:rsidRPr="000C6419">
        <w:rPr>
          <w:sz w:val="16"/>
        </w:rPr>
        <w:t xml:space="preserve"> help to </w:t>
      </w:r>
      <w:r w:rsidRPr="000C6419">
        <w:rPr>
          <w:rStyle w:val="StyleUnderline"/>
        </w:rPr>
        <w:t>channel</w:t>
      </w:r>
      <w:r w:rsidRPr="000C6419">
        <w:rPr>
          <w:sz w:val="16"/>
        </w:rPr>
        <w:t xml:space="preserve"> the struggle caused by incompatible (economic) goals into a </w:t>
      </w:r>
      <w:r w:rsidRPr="000C6419">
        <w:rPr>
          <w:rStyle w:val="StyleUnderline"/>
        </w:rPr>
        <w:t>competition</w:t>
      </w:r>
      <w:r w:rsidRPr="000C6419">
        <w:rPr>
          <w:sz w:val="16"/>
        </w:rPr>
        <w:t xml:space="preserve"> for </w:t>
      </w:r>
      <w:r w:rsidRPr="000C6419">
        <w:rPr>
          <w:rStyle w:val="StyleUnderline"/>
        </w:rPr>
        <w:t>but not</w:t>
      </w:r>
      <w:r w:rsidRPr="000C6419">
        <w:rPr>
          <w:sz w:val="16"/>
        </w:rPr>
        <w:t xml:space="preserve"> a </w:t>
      </w:r>
      <w:r w:rsidRPr="000C6419">
        <w:rPr>
          <w:rStyle w:val="StyleUnderline"/>
        </w:rPr>
        <w:t>conflict</w:t>
      </w:r>
      <w:r w:rsidRPr="000C6419">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33E7F425" w14:textId="77777777" w:rsidR="00FE51C1" w:rsidRPr="000C6419" w:rsidRDefault="00FE51C1" w:rsidP="00FE51C1">
      <w:pPr>
        <w:ind w:left="720"/>
        <w:rPr>
          <w:sz w:val="16"/>
        </w:rPr>
      </w:pPr>
      <w:r w:rsidRPr="000C6419">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648DFD97" w14:textId="77777777" w:rsidR="00FE51C1" w:rsidRPr="000C6419" w:rsidRDefault="00FE51C1" w:rsidP="00FE51C1">
      <w:pPr>
        <w:rPr>
          <w:sz w:val="16"/>
        </w:rPr>
      </w:pPr>
      <w:r w:rsidRPr="000C6419">
        <w:rPr>
          <w:sz w:val="16"/>
        </w:rPr>
        <w:t xml:space="preserve">By fostering </w:t>
      </w:r>
      <w:r w:rsidRPr="000C6419">
        <w:rPr>
          <w:rStyle w:val="Emphasis"/>
        </w:rPr>
        <w:t xml:space="preserve">economic </w:t>
      </w:r>
      <w:r w:rsidRPr="000C6419">
        <w:rPr>
          <w:rStyle w:val="Emphasis"/>
          <w:highlight w:val="cyan"/>
        </w:rPr>
        <w:t>success</w:t>
      </w:r>
      <w:r w:rsidRPr="000C6419">
        <w:rPr>
          <w:sz w:val="16"/>
        </w:rPr>
        <w:t xml:space="preserve">, higher levels of economic freedom </w:t>
      </w:r>
      <w:r w:rsidRPr="000C6419">
        <w:rPr>
          <w:rStyle w:val="StyleUnderline"/>
          <w:highlight w:val="cyan"/>
        </w:rPr>
        <w:t>could</w:t>
      </w:r>
      <w:r w:rsidRPr="000C6419">
        <w:rPr>
          <w:sz w:val="16"/>
        </w:rPr>
        <w:t xml:space="preserve"> thus </w:t>
      </w:r>
      <w:r w:rsidRPr="000C6419">
        <w:rPr>
          <w:rStyle w:val="StyleUnderline"/>
          <w:highlight w:val="cyan"/>
        </w:rPr>
        <w:t>make</w:t>
      </w:r>
      <w:r w:rsidRPr="000C6419">
        <w:rPr>
          <w:rStyle w:val="StyleUnderline"/>
        </w:rPr>
        <w:t xml:space="preserve"> it </w:t>
      </w:r>
      <w:r w:rsidRPr="000C6419">
        <w:rPr>
          <w:rStyle w:val="StyleUnderline"/>
          <w:highlight w:val="cyan"/>
        </w:rPr>
        <w:t>less</w:t>
      </w:r>
      <w:r w:rsidRPr="000C6419">
        <w:rPr>
          <w:rStyle w:val="StyleUnderline"/>
        </w:rPr>
        <w:t xml:space="preserve"> likely</w:t>
      </w:r>
      <w:r w:rsidRPr="000C6419">
        <w:rPr>
          <w:sz w:val="16"/>
        </w:rPr>
        <w:t xml:space="preserve"> that potentially violent </w:t>
      </w:r>
      <w:r w:rsidRPr="000C6419">
        <w:rPr>
          <w:rStyle w:val="StyleUnderline"/>
        </w:rPr>
        <w:t>actors will have</w:t>
      </w:r>
      <w:r w:rsidRPr="000C6419">
        <w:rPr>
          <w:sz w:val="16"/>
        </w:rPr>
        <w:t xml:space="preserve"> to engage in conflict to satisfy their </w:t>
      </w:r>
      <w:r w:rsidRPr="000C6419">
        <w:rPr>
          <w:rStyle w:val="Emphasis"/>
          <w:highlight w:val="cyan"/>
        </w:rPr>
        <w:t>greed</w:t>
      </w:r>
      <w:r w:rsidRPr="000C6419">
        <w:rPr>
          <w:sz w:val="16"/>
        </w:rPr>
        <w:t xml:space="preserve"> for resources or accommodate their economic grievances, </w:t>
      </w:r>
      <w:r w:rsidRPr="000C6419">
        <w:rPr>
          <w:rStyle w:val="StyleUnderline"/>
        </w:rPr>
        <w:t>given</w:t>
      </w:r>
      <w:r w:rsidRPr="000C6419">
        <w:rPr>
          <w:sz w:val="16"/>
        </w:rPr>
        <w:t xml:space="preserve"> that </w:t>
      </w:r>
      <w:r w:rsidRPr="000C6419">
        <w:rPr>
          <w:rStyle w:val="StyleUnderline"/>
        </w:rPr>
        <w:t>more resources will be available</w:t>
      </w:r>
      <w:r w:rsidRPr="000C6419">
        <w:rPr>
          <w:sz w:val="16"/>
        </w:rPr>
        <w:t xml:space="preserve"> to them </w:t>
      </w:r>
      <w:r w:rsidRPr="000C6419">
        <w:rPr>
          <w:rStyle w:val="StyleUnderline"/>
        </w:rPr>
        <w:t>through</w:t>
      </w:r>
      <w:r w:rsidRPr="000C6419">
        <w:rPr>
          <w:sz w:val="16"/>
        </w:rPr>
        <w:t xml:space="preserve"> the marketplace in the process of economic </w:t>
      </w:r>
      <w:r w:rsidRPr="000C6419">
        <w:rPr>
          <w:rStyle w:val="Emphasis"/>
        </w:rPr>
        <w:t>development</w:t>
      </w:r>
      <w:r w:rsidRPr="000C6419">
        <w:rPr>
          <w:sz w:val="16"/>
        </w:rPr>
        <w:t>. The basic underlying assumption here is that the probability of an internal and international war to occur is a decreasing function of per capita income (e.g., Collier and Hoeffler 1998; Schneider 2010).</w:t>
      </w:r>
    </w:p>
    <w:p w14:paraId="36467501" w14:textId="77777777" w:rsidR="00FE51C1" w:rsidRPr="000C6419" w:rsidRDefault="00FE51C1" w:rsidP="00FE51C1">
      <w:pPr>
        <w:rPr>
          <w:sz w:val="16"/>
        </w:rPr>
      </w:pPr>
      <w:r w:rsidRPr="000C6419">
        <w:rPr>
          <w:sz w:val="16"/>
        </w:rPr>
        <w:t xml:space="preserve">Fourth, </w:t>
      </w:r>
      <w:r w:rsidRPr="000C6419">
        <w:rPr>
          <w:rStyle w:val="StyleUnderline"/>
          <w:highlight w:val="cyan"/>
        </w:rPr>
        <w:t>economic freedom</w:t>
      </w:r>
      <w:r w:rsidRPr="000C6419">
        <w:rPr>
          <w:rStyle w:val="StyleUnderline"/>
        </w:rPr>
        <w:t xml:space="preserve"> may be </w:t>
      </w:r>
      <w:r w:rsidRPr="000C6419">
        <w:rPr>
          <w:rStyle w:val="StyleUnderline"/>
          <w:highlight w:val="cyan"/>
        </w:rPr>
        <w:t>linked to</w:t>
      </w:r>
      <w:r w:rsidRPr="000C6419">
        <w:rPr>
          <w:sz w:val="16"/>
        </w:rPr>
        <w:t xml:space="preserve"> other </w:t>
      </w:r>
      <w:r w:rsidRPr="000C6419">
        <w:rPr>
          <w:rStyle w:val="Emphasis"/>
          <w:highlight w:val="cyan"/>
        </w:rPr>
        <w:t>institution</w:t>
      </w:r>
      <w:r w:rsidRPr="000C6419">
        <w:rPr>
          <w:sz w:val="16"/>
        </w:rPr>
        <w:t>al outcome</w:t>
      </w:r>
      <w:r w:rsidRPr="000C6419">
        <w:rPr>
          <w:rStyle w:val="Emphasis"/>
          <w:highlight w:val="cyan"/>
        </w:rPr>
        <w:t>s</w:t>
      </w:r>
      <w:r w:rsidRPr="000C6419">
        <w:rPr>
          <w:sz w:val="16"/>
        </w:rPr>
        <w:t xml:space="preserve"> that are </w:t>
      </w:r>
      <w:r w:rsidRPr="000C6419">
        <w:rPr>
          <w:rStyle w:val="StyleUnderline"/>
        </w:rPr>
        <w:t>conducive to non-violent</w:t>
      </w:r>
      <w:r w:rsidRPr="000C6419">
        <w:rPr>
          <w:sz w:val="16"/>
        </w:rPr>
        <w:t xml:space="preserve"> conflict </w:t>
      </w:r>
      <w:r w:rsidRPr="000C6419">
        <w:rPr>
          <w:rStyle w:val="StyleUnderline"/>
        </w:rPr>
        <w:t>resolution</w:t>
      </w:r>
      <w:r w:rsidRPr="000C6419">
        <w:rPr>
          <w:sz w:val="16"/>
        </w:rPr>
        <w:t xml:space="preserve">. For instance, a sound </w:t>
      </w:r>
      <w:r w:rsidRPr="000C6419">
        <w:rPr>
          <w:rStyle w:val="Emphasis"/>
          <w:highlight w:val="cyan"/>
        </w:rPr>
        <w:t>rule of law</w:t>
      </w:r>
      <w:r w:rsidRPr="000C6419">
        <w:rPr>
          <w:rStyle w:val="StyleUnderline"/>
          <w:highlight w:val="cyan"/>
        </w:rPr>
        <w:t xml:space="preserve"> is a crucial</w:t>
      </w:r>
      <w:r w:rsidRPr="000C6419">
        <w:rPr>
          <w:rStyle w:val="StyleUnderline"/>
        </w:rPr>
        <w:t xml:space="preserve"> element of</w:t>
      </w:r>
      <w:r w:rsidRPr="000C6419">
        <w:rPr>
          <w:sz w:val="16"/>
        </w:rPr>
        <w:t xml:space="preserve"> sound </w:t>
      </w:r>
      <w:r w:rsidRPr="000C6419">
        <w:rPr>
          <w:rStyle w:val="StyleUnderline"/>
        </w:rPr>
        <w:t>market</w:t>
      </w:r>
      <w:r w:rsidRPr="000C6419">
        <w:rPr>
          <w:sz w:val="16"/>
        </w:rPr>
        <w:t xml:space="preserve"> institution</w:t>
      </w:r>
      <w:r w:rsidRPr="000C6419">
        <w:rPr>
          <w:rStyle w:val="StyleUnderline"/>
        </w:rPr>
        <w:t>s</w:t>
      </w:r>
      <w:r w:rsidRPr="000C6419">
        <w:rPr>
          <w:sz w:val="16"/>
        </w:rPr>
        <w:t xml:space="preserve">. At the same time, </w:t>
      </w:r>
      <w:r w:rsidRPr="000C6419">
        <w:rPr>
          <w:rStyle w:val="StyleUnderline"/>
        </w:rPr>
        <w:t>a</w:t>
      </w:r>
      <w:r w:rsidRPr="000C6419">
        <w:rPr>
          <w:sz w:val="16"/>
        </w:rPr>
        <w:t xml:space="preserve">n impartial and </w:t>
      </w:r>
      <w:r w:rsidRPr="000C6419">
        <w:rPr>
          <w:rStyle w:val="StyleUnderline"/>
        </w:rPr>
        <w:t xml:space="preserve">functioning </w:t>
      </w:r>
      <w:r w:rsidRPr="000C6419">
        <w:rPr>
          <w:rStyle w:val="Emphasis"/>
        </w:rPr>
        <w:t>judiciary</w:t>
      </w:r>
      <w:r w:rsidRPr="000C6419">
        <w:rPr>
          <w:sz w:val="16"/>
        </w:rPr>
        <w:t xml:space="preserve"> also </w:t>
      </w:r>
      <w:r w:rsidRPr="000C6419">
        <w:rPr>
          <w:rStyle w:val="StyleUnderline"/>
        </w:rPr>
        <w:t>underpins democratic development</w:t>
      </w:r>
      <w:r w:rsidRPr="000C6419">
        <w:rPr>
          <w:sz w:val="16"/>
        </w:rPr>
        <w:t xml:space="preserve"> (e.g., Larkins 1996). Indeed, </w:t>
      </w:r>
      <w:r w:rsidRPr="000C6419">
        <w:rPr>
          <w:rStyle w:val="StyleUnderline"/>
        </w:rPr>
        <w:t xml:space="preserve">economic </w:t>
      </w:r>
      <w:r w:rsidRPr="000C6419">
        <w:rPr>
          <w:rStyle w:val="StyleUnderline"/>
          <w:highlight w:val="cyan"/>
        </w:rPr>
        <w:t>freedom and democracy are</w:t>
      </w:r>
      <w:r w:rsidRPr="000C6419">
        <w:rPr>
          <w:sz w:val="16"/>
        </w:rPr>
        <w:t xml:space="preserve"> usually </w:t>
      </w:r>
      <w:r w:rsidRPr="000C6419">
        <w:rPr>
          <w:rStyle w:val="Emphasis"/>
          <w:highlight w:val="cyan"/>
        </w:rPr>
        <w:t>positively related</w:t>
      </w:r>
      <w:r w:rsidRPr="000C6419">
        <w:rPr>
          <w:sz w:val="16"/>
        </w:rPr>
        <w:t xml:space="preserve"> (see Choutagunta and Gutmann 2024 in this volume) and argued to give rise – in combination – to a (capitalist and) democratic peace (Russett 1993; Rummel 1997). What is more, </w:t>
      </w:r>
      <w:r w:rsidRPr="000C6419">
        <w:rPr>
          <w:rStyle w:val="StyleUnderline"/>
        </w:rPr>
        <w:t>economically free countries are characterized by</w:t>
      </w:r>
      <w:r w:rsidRPr="000C6419">
        <w:rPr>
          <w:sz w:val="16"/>
        </w:rPr>
        <w:t xml:space="preserve"> a wide </w:t>
      </w:r>
      <w:r w:rsidRPr="000C6419">
        <w:rPr>
          <w:rStyle w:val="Emphasis"/>
          <w:highlight w:val="cyan"/>
        </w:rPr>
        <w:t>dispersion of power</w:t>
      </w:r>
      <w:r w:rsidRPr="000C6419">
        <w:rPr>
          <w:rStyle w:val="StyleUnderline"/>
          <w:highlight w:val="cyan"/>
        </w:rPr>
        <w:t xml:space="preserve"> because of market</w:t>
      </w:r>
      <w:r w:rsidRPr="000C6419">
        <w:rPr>
          <w:sz w:val="16"/>
        </w:rPr>
        <w:t xml:space="preserve"> and political </w:t>
      </w:r>
      <w:r w:rsidRPr="000C6419">
        <w:rPr>
          <w:rStyle w:val="StyleUnderline"/>
          <w:highlight w:val="cyan"/>
        </w:rPr>
        <w:t>competition</w:t>
      </w:r>
      <w:r w:rsidRPr="000C6419">
        <w:rPr>
          <w:sz w:val="16"/>
        </w:rPr>
        <w:t xml:space="preserve">. For instance, </w:t>
      </w:r>
      <w:r w:rsidRPr="000C6419">
        <w:rPr>
          <w:rStyle w:val="StyleUnderline"/>
        </w:rPr>
        <w:t xml:space="preserve">this may </w:t>
      </w:r>
      <w:r w:rsidRPr="000C6419">
        <w:rPr>
          <w:rStyle w:val="StyleUnderline"/>
          <w:highlight w:val="cyan"/>
        </w:rPr>
        <w:t>prevent</w:t>
      </w:r>
      <w:r w:rsidRPr="000C6419">
        <w:rPr>
          <w:sz w:val="16"/>
        </w:rPr>
        <w:t xml:space="preserve"> (small) </w:t>
      </w:r>
      <w:r w:rsidRPr="000C6419">
        <w:rPr>
          <w:rStyle w:val="Emphasis"/>
          <w:highlight w:val="cyan"/>
        </w:rPr>
        <w:t>elites</w:t>
      </w:r>
      <w:r w:rsidRPr="000C6419">
        <w:rPr>
          <w:rStyle w:val="StyleUnderline"/>
          <w:highlight w:val="cyan"/>
        </w:rPr>
        <w:t xml:space="preserve"> from abusing</w:t>
      </w:r>
      <w:r w:rsidRPr="000C6419">
        <w:rPr>
          <w:sz w:val="16"/>
        </w:rPr>
        <w:t xml:space="preserve"> their </w:t>
      </w:r>
      <w:r w:rsidRPr="000C6419">
        <w:rPr>
          <w:rStyle w:val="StyleUnderline"/>
          <w:highlight w:val="cyan"/>
        </w:rPr>
        <w:t>power</w:t>
      </w:r>
      <w:r w:rsidRPr="000C6419">
        <w:rPr>
          <w:sz w:val="16"/>
        </w:rPr>
        <w:t xml:space="preserve"> to start conflicts out of self-interest and at the expense of not only their enemies but also domestic non-elites.</w:t>
      </w:r>
    </w:p>
    <w:p w14:paraId="48037776" w14:textId="77777777" w:rsidR="00FE51C1" w:rsidRPr="000C6419" w:rsidRDefault="00FE51C1" w:rsidP="00FE51C1">
      <w:pPr>
        <w:rPr>
          <w:sz w:val="16"/>
        </w:rPr>
      </w:pPr>
      <w:r w:rsidRPr="000C6419">
        <w:rPr>
          <w:sz w:val="16"/>
        </w:rPr>
        <w:t xml:space="preserve">Fifth, </w:t>
      </w:r>
      <w:r w:rsidRPr="000C6419">
        <w:rPr>
          <w:rStyle w:val="StyleUnderline"/>
        </w:rPr>
        <w:t xml:space="preserve">economic </w:t>
      </w:r>
      <w:r w:rsidRPr="000C6419">
        <w:rPr>
          <w:rStyle w:val="StyleUnderline"/>
          <w:highlight w:val="cyan"/>
        </w:rPr>
        <w:t>freedom may</w:t>
      </w:r>
      <w:r w:rsidRPr="000C6419">
        <w:rPr>
          <w:sz w:val="16"/>
        </w:rPr>
        <w:t xml:space="preserve"> also </w:t>
      </w:r>
      <w:r w:rsidRPr="000C6419">
        <w:rPr>
          <w:rStyle w:val="StyleUnderline"/>
          <w:highlight w:val="cyan"/>
        </w:rPr>
        <w:t xml:space="preserve">foster </w:t>
      </w:r>
      <w:r w:rsidRPr="000C6419">
        <w:rPr>
          <w:rStyle w:val="Emphasis"/>
          <w:highlight w:val="cyan"/>
        </w:rPr>
        <w:t>values</w:t>
      </w:r>
      <w:r w:rsidRPr="000C6419">
        <w:rPr>
          <w:sz w:val="16"/>
        </w:rPr>
        <w:t xml:space="preserve"> that are </w:t>
      </w:r>
      <w:r w:rsidRPr="000C6419">
        <w:rPr>
          <w:rStyle w:val="StyleUnderline"/>
        </w:rPr>
        <w:t>conducive to peace</w:t>
      </w:r>
      <w:r w:rsidRPr="000C6419">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0C6419">
        <w:rPr>
          <w:rStyle w:val="StyleUnderline"/>
        </w:rPr>
        <w:t xml:space="preserve">economic freedom may </w:t>
      </w:r>
      <w:r w:rsidRPr="000C6419">
        <w:rPr>
          <w:rStyle w:val="StyleUnderline"/>
          <w:highlight w:val="cyan"/>
        </w:rPr>
        <w:t>promote</w:t>
      </w:r>
      <w:r w:rsidRPr="000C6419">
        <w:rPr>
          <w:rStyle w:val="StyleUnderline"/>
        </w:rPr>
        <w:t xml:space="preserve"> </w:t>
      </w:r>
      <w:r w:rsidRPr="000C6419">
        <w:rPr>
          <w:rStyle w:val="Emphasis"/>
        </w:rPr>
        <w:t>social trust</w:t>
      </w:r>
      <w:r w:rsidRPr="000C6419">
        <w:rPr>
          <w:rStyle w:val="StyleUnderline"/>
        </w:rPr>
        <w:t xml:space="preserve"> and </w:t>
      </w:r>
      <w:r w:rsidRPr="000C6419">
        <w:rPr>
          <w:rStyle w:val="Emphasis"/>
          <w:highlight w:val="cyan"/>
        </w:rPr>
        <w:t>tolerance</w:t>
      </w:r>
      <w:r w:rsidRPr="000C6419">
        <w:rPr>
          <w:sz w:val="16"/>
        </w:rPr>
        <w:t xml:space="preserve"> (e.g., Berggren and Jordahl 2006; Berggren and Nilsson 2013). For instance, large and free markets (which are likely outcomes of high levels of economic freedom) facilitate trust in others </w:t>
      </w:r>
      <w:r w:rsidRPr="000C6419">
        <w:rPr>
          <w:rStyle w:val="StyleUnderline"/>
          <w:highlight w:val="cyan"/>
        </w:rPr>
        <w:t>because</w:t>
      </w:r>
      <w:r w:rsidRPr="000C6419">
        <w:rPr>
          <w:sz w:val="16"/>
        </w:rPr>
        <w:t xml:space="preserve"> such trust makes it more likely to engage in voluntary </w:t>
      </w:r>
      <w:r w:rsidRPr="000C6419">
        <w:rPr>
          <w:rStyle w:val="Emphasis"/>
        </w:rPr>
        <w:t>transactions</w:t>
      </w:r>
      <w:r w:rsidRPr="000C6419">
        <w:rPr>
          <w:rStyle w:val="StyleUnderline"/>
        </w:rPr>
        <w:t xml:space="preserve"> and</w:t>
      </w:r>
      <w:r w:rsidRPr="000C6419">
        <w:rPr>
          <w:sz w:val="16"/>
        </w:rPr>
        <w:t xml:space="preserve"> build long-lasting </w:t>
      </w:r>
      <w:r w:rsidRPr="000C6419">
        <w:rPr>
          <w:rStyle w:val="Emphasis"/>
          <w:highlight w:val="cyan"/>
        </w:rPr>
        <w:t>business relations</w:t>
      </w:r>
      <w:r w:rsidRPr="000C6419">
        <w:rPr>
          <w:sz w:val="16"/>
        </w:rPr>
        <w:t xml:space="preserve">, especially when market participants do not know each other (e.g., Platteau 2000). Trust, </w:t>
      </w:r>
      <w:r w:rsidRPr="000C6419">
        <w:rPr>
          <w:rStyle w:val="StyleUnderline"/>
        </w:rPr>
        <w:t>tolerance</w:t>
      </w:r>
      <w:r w:rsidRPr="000C6419">
        <w:rPr>
          <w:sz w:val="16"/>
        </w:rPr>
        <w:t xml:space="preserve"> and related values, in turn, </w:t>
      </w:r>
      <w:r w:rsidRPr="000C6419">
        <w:rPr>
          <w:rStyle w:val="StyleUnderline"/>
          <w:highlight w:val="cyan"/>
        </w:rPr>
        <w:t>make</w:t>
      </w:r>
      <w:r w:rsidRPr="000C6419">
        <w:rPr>
          <w:rStyle w:val="StyleUnderline"/>
        </w:rPr>
        <w:t xml:space="preserve"> it </w:t>
      </w:r>
      <w:r w:rsidRPr="000C6419">
        <w:rPr>
          <w:rStyle w:val="StyleUnderline"/>
          <w:highlight w:val="cyan"/>
        </w:rPr>
        <w:t>less</w:t>
      </w:r>
      <w:r w:rsidRPr="000C6419">
        <w:rPr>
          <w:rStyle w:val="StyleUnderline"/>
        </w:rPr>
        <w:t xml:space="preserve"> likely that </w:t>
      </w:r>
      <w:r w:rsidRPr="000C6419">
        <w:rPr>
          <w:rStyle w:val="StyleUnderline"/>
          <w:highlight w:val="cyan"/>
        </w:rPr>
        <w:t>conflict</w:t>
      </w:r>
      <w:r w:rsidRPr="000C6419">
        <w:rPr>
          <w:rStyle w:val="StyleUnderline"/>
        </w:rPr>
        <w:t xml:space="preserve"> breaks out</w:t>
      </w:r>
      <w:r w:rsidRPr="000C6419">
        <w:rPr>
          <w:sz w:val="16"/>
        </w:rPr>
        <w:t>, e.g., because religious cleavages are less likely to be influential (e.g., Weingast 1998).</w:t>
      </w:r>
    </w:p>
    <w:p w14:paraId="480ACA60" w14:textId="77777777" w:rsidR="00FE51C1" w:rsidRPr="000C6419" w:rsidRDefault="00FE51C1" w:rsidP="00FE51C1">
      <w:pPr>
        <w:rPr>
          <w:sz w:val="16"/>
        </w:rPr>
      </w:pPr>
      <w:r w:rsidRPr="000C6419">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61029CEA" w14:textId="77777777" w:rsidR="00FE51C1" w:rsidRPr="000C6419" w:rsidRDefault="00FE51C1" w:rsidP="00FE51C1">
      <w:pPr>
        <w:rPr>
          <w:sz w:val="16"/>
        </w:rPr>
      </w:pPr>
      <w:r w:rsidRPr="000C6419">
        <w:rPr>
          <w:sz w:val="16"/>
        </w:rPr>
        <w:t xml:space="preserve">Indeed, </w:t>
      </w:r>
      <w:r w:rsidRPr="000C6419">
        <w:rPr>
          <w:rStyle w:val="StyleUnderline"/>
          <w:highlight w:val="cyan"/>
        </w:rPr>
        <w:t xml:space="preserve">there are </w:t>
      </w:r>
      <w:r w:rsidRPr="000C6419">
        <w:rPr>
          <w:rStyle w:val="Emphasis"/>
          <w:highlight w:val="cyan"/>
        </w:rPr>
        <w:t>various pathways</w:t>
      </w:r>
      <w:r w:rsidRPr="000C641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0C6419">
        <w:rPr>
          <w:rStyle w:val="StyleUnderline"/>
          <w:highlight w:val="cyan"/>
        </w:rPr>
        <w:t>not all</w:t>
      </w:r>
      <w:r w:rsidRPr="000C6419">
        <w:rPr>
          <w:rStyle w:val="StyleUnderline"/>
        </w:rPr>
        <w:t xml:space="preserve"> types of conflict </w:t>
      </w:r>
      <w:r w:rsidRPr="000C6419">
        <w:rPr>
          <w:rStyle w:val="StyleUnderline"/>
          <w:highlight w:val="cyan"/>
        </w:rPr>
        <w:t>are</w:t>
      </w:r>
      <w:r w:rsidRPr="000C6419">
        <w:rPr>
          <w:sz w:val="16"/>
        </w:rPr>
        <w:t xml:space="preserve"> anticipated to be affected by economic freedom (and its specific sub-categories) in </w:t>
      </w:r>
      <w:r w:rsidRPr="000C6419">
        <w:rPr>
          <w:rStyle w:val="StyleUnderline"/>
          <w:highlight w:val="cyan"/>
        </w:rPr>
        <w:t>the same</w:t>
      </w:r>
      <w:r w:rsidRPr="000C641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0C6419">
        <w:rPr>
          <w:rStyle w:val="StyleUnderline"/>
        </w:rPr>
        <w:t xml:space="preserve">while </w:t>
      </w:r>
      <w:r w:rsidRPr="000C6419">
        <w:rPr>
          <w:rStyle w:val="StyleUnderline"/>
          <w:highlight w:val="cyan"/>
        </w:rPr>
        <w:t>the overall effect</w:t>
      </w:r>
      <w:r w:rsidRPr="000C6419">
        <w:rPr>
          <w:sz w:val="16"/>
        </w:rPr>
        <w:t xml:space="preserve"> of economic freedom on conflict </w:t>
      </w:r>
      <w:r w:rsidRPr="000C6419">
        <w:rPr>
          <w:rStyle w:val="StyleUnderline"/>
          <w:highlight w:val="cyan"/>
        </w:rPr>
        <w:t>is</w:t>
      </w:r>
      <w:r w:rsidRPr="000C6419">
        <w:rPr>
          <w:sz w:val="16"/>
        </w:rPr>
        <w:t xml:space="preserve"> expected to be </w:t>
      </w:r>
      <w:r w:rsidRPr="000C6419">
        <w:rPr>
          <w:rStyle w:val="Emphasis"/>
          <w:highlight w:val="cyan"/>
        </w:rPr>
        <w:t>favorable</w:t>
      </w:r>
      <w:r w:rsidRPr="000C6419">
        <w:rPr>
          <w:rStyle w:val="StyleUnderline"/>
          <w:highlight w:val="cyan"/>
        </w:rPr>
        <w:t xml:space="preserve">, we </w:t>
      </w:r>
      <w:r w:rsidRPr="000C6419">
        <w:rPr>
          <w:rStyle w:val="Emphasis"/>
          <w:highlight w:val="cyan"/>
        </w:rPr>
        <w:t>cannot</w:t>
      </w:r>
      <w:r w:rsidRPr="000C6419">
        <w:rPr>
          <w:rStyle w:val="StyleUnderline"/>
          <w:highlight w:val="cyan"/>
        </w:rPr>
        <w:t xml:space="preserve"> identify a </w:t>
      </w:r>
      <w:r w:rsidRPr="000C6419">
        <w:rPr>
          <w:rStyle w:val="Emphasis"/>
          <w:highlight w:val="cyan"/>
        </w:rPr>
        <w:t>single</w:t>
      </w:r>
      <w:r w:rsidRPr="000C6419">
        <w:rPr>
          <w:rStyle w:val="StyleUnderline"/>
          <w:highlight w:val="cyan"/>
        </w:rPr>
        <w:t xml:space="preserve"> mechanism</w:t>
      </w:r>
      <w:r w:rsidRPr="000C6419">
        <w:rPr>
          <w:sz w:val="16"/>
        </w:rPr>
        <w:t xml:space="preserve"> (mediator) </w:t>
      </w:r>
      <w:r w:rsidRPr="000C6419">
        <w:rPr>
          <w:rStyle w:val="StyleUnderline"/>
        </w:rPr>
        <w:t>that</w:t>
      </w:r>
      <w:r w:rsidRPr="000C6419">
        <w:rPr>
          <w:sz w:val="16"/>
        </w:rPr>
        <w:t xml:space="preserve"> alone </w:t>
      </w:r>
      <w:r w:rsidRPr="000C6419">
        <w:rPr>
          <w:rStyle w:val="StyleUnderline"/>
        </w:rPr>
        <w:t>explains this</w:t>
      </w:r>
      <w:r w:rsidRPr="000C641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3C4AA742" w14:textId="77777777" w:rsidR="00FE51C1" w:rsidRPr="000C6419" w:rsidRDefault="00FE51C1" w:rsidP="00FE51C1">
      <w:pPr>
        <w:rPr>
          <w:sz w:val="16"/>
        </w:rPr>
      </w:pPr>
      <w:r w:rsidRPr="000C6419">
        <w:rPr>
          <w:sz w:val="16"/>
        </w:rPr>
        <w:t>EMPIRICAL EVIDENCE</w:t>
      </w:r>
    </w:p>
    <w:p w14:paraId="16FF582F" w14:textId="77777777" w:rsidR="00FE51C1" w:rsidRPr="000C6419" w:rsidRDefault="00FE51C1" w:rsidP="00FE51C1">
      <w:pPr>
        <w:rPr>
          <w:sz w:val="16"/>
        </w:rPr>
      </w:pPr>
      <w:r w:rsidRPr="000C641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5CE6C84E" w14:textId="77777777" w:rsidR="00FE51C1" w:rsidRPr="000C6419" w:rsidRDefault="00FE51C1" w:rsidP="00FE51C1">
      <w:pPr>
        <w:rPr>
          <w:sz w:val="16"/>
        </w:rPr>
      </w:pPr>
      <w:r w:rsidRPr="000C6419">
        <w:rPr>
          <w:sz w:val="16"/>
        </w:rPr>
        <w:t>Economic Freedom and Interstate War</w:t>
      </w:r>
    </w:p>
    <w:p w14:paraId="1C9F523F" w14:textId="77777777" w:rsidR="00FE51C1" w:rsidRPr="000C6419" w:rsidRDefault="00FE51C1" w:rsidP="00FE51C1">
      <w:pPr>
        <w:rPr>
          <w:sz w:val="16"/>
        </w:rPr>
      </w:pPr>
      <w:r w:rsidRPr="000C641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272302AB" w14:textId="77777777" w:rsidR="00FE51C1" w:rsidRPr="000C6419" w:rsidRDefault="00FE51C1" w:rsidP="00FE51C1">
      <w:pPr>
        <w:rPr>
          <w:sz w:val="16"/>
        </w:rPr>
      </w:pPr>
      <w:r w:rsidRPr="000C6419">
        <w:rPr>
          <w:rStyle w:val="StyleUnderline"/>
        </w:rPr>
        <w:t xml:space="preserve">A </w:t>
      </w:r>
      <w:r w:rsidRPr="000C6419">
        <w:rPr>
          <w:rStyle w:val="Emphasis"/>
        </w:rPr>
        <w:t>number</w:t>
      </w:r>
      <w:r w:rsidRPr="000C6419">
        <w:rPr>
          <w:rStyle w:val="StyleUnderline"/>
        </w:rPr>
        <w:t xml:space="preserve"> of </w:t>
      </w:r>
      <w:r w:rsidRPr="000C6419">
        <w:rPr>
          <w:rStyle w:val="StyleUnderline"/>
          <w:highlight w:val="cyan"/>
        </w:rPr>
        <w:t>empirical studies</w:t>
      </w:r>
      <w:r w:rsidRPr="000C6419">
        <w:rPr>
          <w:rStyle w:val="StyleUnderline"/>
        </w:rPr>
        <w:t xml:space="preserve"> provide evidence </w:t>
      </w:r>
      <w:r w:rsidRPr="000C6419">
        <w:rPr>
          <w:rStyle w:val="StyleUnderline"/>
          <w:highlight w:val="cyan"/>
        </w:rPr>
        <w:t>in favor of</w:t>
      </w:r>
      <w:r w:rsidRPr="000C6419">
        <w:rPr>
          <w:sz w:val="16"/>
        </w:rPr>
        <w:t xml:space="preserve"> a </w:t>
      </w:r>
      <w:r w:rsidRPr="000C6419">
        <w:rPr>
          <w:rStyle w:val="Emphasis"/>
          <w:highlight w:val="cyan"/>
        </w:rPr>
        <w:t>capitalist peace</w:t>
      </w:r>
      <w:r w:rsidRPr="000C641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0C6419">
        <w:rPr>
          <w:rStyle w:val="StyleUnderline"/>
        </w:rPr>
        <w:t xml:space="preserve">examines </w:t>
      </w:r>
      <w:r w:rsidRPr="000C6419">
        <w:rPr>
          <w:rStyle w:val="StyleUnderline"/>
          <w:highlight w:val="cyan"/>
        </w:rPr>
        <w:t xml:space="preserve">a </w:t>
      </w:r>
      <w:r w:rsidRPr="000C6419">
        <w:rPr>
          <w:rStyle w:val="Emphasis"/>
          <w:highlight w:val="cyan"/>
        </w:rPr>
        <w:t>global sample</w:t>
      </w:r>
      <w:r w:rsidRPr="000C6419">
        <w:rPr>
          <w:sz w:val="16"/>
        </w:rPr>
        <w:t xml:space="preserve"> of countries </w:t>
      </w:r>
      <w:r w:rsidRPr="000C6419">
        <w:rPr>
          <w:rStyle w:val="StyleUnderline"/>
          <w:highlight w:val="cyan"/>
        </w:rPr>
        <w:t>between</w:t>
      </w:r>
      <w:r w:rsidRPr="000C6419">
        <w:rPr>
          <w:rStyle w:val="StyleUnderline"/>
        </w:rPr>
        <w:t xml:space="preserve"> </w:t>
      </w:r>
      <w:r w:rsidRPr="000C6419">
        <w:rPr>
          <w:rStyle w:val="Emphasis"/>
        </w:rPr>
        <w:t>19</w:t>
      </w:r>
      <w:r w:rsidRPr="000C6419">
        <w:rPr>
          <w:rStyle w:val="Emphasis"/>
          <w:highlight w:val="cyan"/>
        </w:rPr>
        <w:t>50</w:t>
      </w:r>
      <w:r w:rsidRPr="000C6419">
        <w:rPr>
          <w:rStyle w:val="StyleUnderline"/>
          <w:highlight w:val="cyan"/>
        </w:rPr>
        <w:t xml:space="preserve"> and</w:t>
      </w:r>
      <w:r w:rsidRPr="000C6419">
        <w:rPr>
          <w:rStyle w:val="StyleUnderline"/>
        </w:rPr>
        <w:t xml:space="preserve"> </w:t>
      </w:r>
      <w:r w:rsidRPr="000C6419">
        <w:rPr>
          <w:rStyle w:val="Emphasis"/>
        </w:rPr>
        <w:t>19</w:t>
      </w:r>
      <w:r w:rsidRPr="000C6419">
        <w:rPr>
          <w:rStyle w:val="Emphasis"/>
          <w:highlight w:val="cyan"/>
        </w:rPr>
        <w:t>92</w:t>
      </w:r>
      <w:r w:rsidRPr="000C6419">
        <w:rPr>
          <w:rStyle w:val="StyleUnderline"/>
          <w:highlight w:val="cyan"/>
        </w:rPr>
        <w:t>, find</w:t>
      </w:r>
      <w:r w:rsidRPr="000C6419">
        <w:rPr>
          <w:rStyle w:val="StyleUnderline"/>
        </w:rPr>
        <w:t>ing</w:t>
      </w:r>
      <w:r w:rsidRPr="000C6419">
        <w:rPr>
          <w:sz w:val="16"/>
        </w:rPr>
        <w:t xml:space="preserve"> that high levels of external </w:t>
      </w:r>
      <w:r w:rsidRPr="000C6419">
        <w:rPr>
          <w:rStyle w:val="StyleUnderline"/>
        </w:rPr>
        <w:t>openness discourage conflict</w:t>
      </w:r>
      <w:r w:rsidRPr="000C6419">
        <w:rPr>
          <w:sz w:val="16"/>
        </w:rPr>
        <w:t xml:space="preserve"> between states.</w:t>
      </w:r>
    </w:p>
    <w:p w14:paraId="052A346A" w14:textId="77777777" w:rsidR="00FE51C1" w:rsidRPr="000C6419" w:rsidRDefault="00FE51C1" w:rsidP="00FE51C1">
      <w:pPr>
        <w:rPr>
          <w:sz w:val="16"/>
        </w:rPr>
      </w:pPr>
      <w:r w:rsidRPr="000C6419">
        <w:rPr>
          <w:sz w:val="16"/>
        </w:rPr>
        <w:t xml:space="preserve">Consistent with our theoretical discussion above, several </w:t>
      </w:r>
      <w:r w:rsidRPr="000C6419">
        <w:rPr>
          <w:rStyle w:val="StyleUnderline"/>
        </w:rPr>
        <w:t>empirical contributions highlight the role</w:t>
      </w:r>
      <w:r w:rsidRPr="000C6419">
        <w:rPr>
          <w:sz w:val="16"/>
        </w:rPr>
        <w:t xml:space="preserve"> international </w:t>
      </w:r>
      <w:r w:rsidRPr="000C6419">
        <w:rPr>
          <w:rStyle w:val="Emphasis"/>
        </w:rPr>
        <w:t>trade</w:t>
      </w:r>
      <w:r w:rsidRPr="000C6419">
        <w:rPr>
          <w:rStyle w:val="StyleUnderline"/>
        </w:rPr>
        <w:t xml:space="preserve"> plays</w:t>
      </w:r>
      <w:r w:rsidRPr="000C641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3F297543" w14:textId="77777777" w:rsidR="00FE51C1" w:rsidRPr="00700771" w:rsidRDefault="00FE51C1" w:rsidP="00FE51C1">
      <w:pPr>
        <w:rPr>
          <w:sz w:val="16"/>
        </w:rPr>
      </w:pPr>
      <w:r w:rsidRPr="000C6419">
        <w:rPr>
          <w:sz w:val="16"/>
        </w:rPr>
        <w:t xml:space="preserve">In sum, </w:t>
      </w:r>
      <w:r w:rsidRPr="000C6419">
        <w:rPr>
          <w:rStyle w:val="Emphasis"/>
        </w:rPr>
        <w:t>many</w:t>
      </w:r>
      <w:r w:rsidRPr="000C6419">
        <w:rPr>
          <w:rStyle w:val="StyleUnderline"/>
        </w:rPr>
        <w:t xml:space="preserve"> empirical studies suggest</w:t>
      </w:r>
      <w:r w:rsidRPr="000C6419">
        <w:rPr>
          <w:sz w:val="16"/>
        </w:rPr>
        <w:t xml:space="preserve"> that there is a </w:t>
      </w:r>
      <w:r w:rsidRPr="000C6419">
        <w:rPr>
          <w:rStyle w:val="Emphasis"/>
          <w:highlight w:val="cyan"/>
        </w:rPr>
        <w:t>capitalist peace</w:t>
      </w:r>
      <w:r w:rsidRPr="000C641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0C6419">
        <w:rPr>
          <w:rStyle w:val="StyleUnderline"/>
        </w:rPr>
        <w:t xml:space="preserve">economically </w:t>
      </w:r>
      <w:r w:rsidRPr="000C6419">
        <w:rPr>
          <w:rStyle w:val="Emphasis"/>
        </w:rPr>
        <w:t>and</w:t>
      </w:r>
      <w:r w:rsidRPr="000C6419">
        <w:rPr>
          <w:rStyle w:val="StyleUnderline"/>
        </w:rPr>
        <w:t xml:space="preserve"> politically liberal countries</w:t>
      </w:r>
      <w:r w:rsidRPr="000C6419">
        <w:rPr>
          <w:sz w:val="16"/>
        </w:rPr>
        <w:t xml:space="preserve"> may </w:t>
      </w:r>
      <w:r w:rsidRPr="000C6419">
        <w:rPr>
          <w:rStyle w:val="StyleUnderline"/>
        </w:rPr>
        <w:t>see</w:t>
      </w:r>
      <w:r w:rsidRPr="000C6419">
        <w:rPr>
          <w:sz w:val="16"/>
        </w:rPr>
        <w:t xml:space="preserve"> especially </w:t>
      </w:r>
      <w:r w:rsidRPr="000C6419">
        <w:rPr>
          <w:rStyle w:val="StyleUnderline"/>
        </w:rPr>
        <w:t>low levels of</w:t>
      </w:r>
      <w:r w:rsidRPr="000C6419">
        <w:rPr>
          <w:sz w:val="16"/>
        </w:rPr>
        <w:t xml:space="preserve"> international </w:t>
      </w:r>
      <w:r w:rsidRPr="000C6419">
        <w:rPr>
          <w:rStyle w:val="StyleUnderline"/>
        </w:rPr>
        <w:t>conflict</w:t>
      </w:r>
      <w:r w:rsidRPr="000C6419">
        <w:rPr>
          <w:sz w:val="16"/>
        </w:rPr>
        <w:t xml:space="preserve"> (e.g., Mousseau 2005).</w:t>
      </w:r>
    </w:p>
    <w:p w14:paraId="3484725E" w14:textId="77777777" w:rsidR="00FE51C1" w:rsidRDefault="00FE51C1" w:rsidP="00FE51C1"/>
    <w:p w14:paraId="5824509F" w14:textId="77777777" w:rsidR="00FE51C1" w:rsidRDefault="00FE51C1" w:rsidP="00FE51C1">
      <w:pPr>
        <w:pStyle w:val="Heading3"/>
      </w:pPr>
      <w:r>
        <w:t>AT: Impact---AT: Complexity---2AC/1AR</w:t>
      </w:r>
    </w:p>
    <w:p w14:paraId="0435C0C0" w14:textId="77777777" w:rsidR="00FE51C1" w:rsidRPr="00907FCC" w:rsidRDefault="00FE51C1" w:rsidP="00FE51C1">
      <w:pPr>
        <w:pStyle w:val="Heading4"/>
        <w:rPr>
          <w:rStyle w:val="Style13ptBold"/>
        </w:rPr>
      </w:pPr>
      <w:r>
        <w:t xml:space="preserve">“Complexity is wrong.” Capitalism is </w:t>
      </w:r>
      <w:r>
        <w:rPr>
          <w:u w:val="single"/>
        </w:rPr>
        <w:t>sustainable and politically resilient</w:t>
      </w:r>
      <w:r>
        <w:t xml:space="preserve">. </w:t>
      </w:r>
    </w:p>
    <w:p w14:paraId="1D304930" w14:textId="77777777" w:rsidR="00FE51C1" w:rsidRPr="00105E96" w:rsidRDefault="00FE51C1" w:rsidP="00FE51C1">
      <w:pPr>
        <w:rPr>
          <w:rStyle w:val="Style13ptBold"/>
        </w:rPr>
      </w:pPr>
      <w:r w:rsidRPr="00E4516D">
        <w:t xml:space="preserve">Daniel </w:t>
      </w:r>
      <w:r w:rsidRPr="00907FCC">
        <w:rPr>
          <w:rStyle w:val="Style13ptBold"/>
        </w:rPr>
        <w:t>Drezner 23</w:t>
      </w:r>
      <w:r>
        <w:t>.</w:t>
      </w:r>
      <w:r w:rsidRPr="00E4516D">
        <w:t xml:space="preserve"> </w:t>
      </w:r>
      <w:r>
        <w:t>Professor</w:t>
      </w:r>
      <w:r w:rsidRPr="00E4516D">
        <w:t xml:space="preserve">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w:t>
      </w:r>
    </w:p>
    <w:p w14:paraId="60747C32" w14:textId="77777777" w:rsidR="00FE51C1" w:rsidRPr="00FF1D1D" w:rsidRDefault="00FE51C1" w:rsidP="00FE51C1">
      <w:pPr>
        <w:rPr>
          <w:rStyle w:val="Style13ptBold"/>
          <w:sz w:val="16"/>
        </w:rPr>
      </w:pPr>
      <w:r w:rsidRPr="00907FCC">
        <w:rPr>
          <w:rStyle w:val="StyleUnderline"/>
          <w:highlight w:val="cyan"/>
        </w:rPr>
        <w:t>The</w:t>
      </w:r>
      <w:r w:rsidRPr="00FA4FA2">
        <w:rPr>
          <w:rStyle w:val="StyleUnderline"/>
        </w:rPr>
        <w:t xml:space="preserve"> deeper </w:t>
      </w:r>
      <w:r w:rsidRPr="00907FCC">
        <w:rPr>
          <w:rStyle w:val="StyleUnderline"/>
          <w:highlight w:val="cyan"/>
        </w:rPr>
        <w:t>flaw in the polycrisis logic is the presumption that one</w:t>
      </w:r>
      <w:r w:rsidRPr="00FA4FA2">
        <w:rPr>
          <w:rStyle w:val="StyleUnderline"/>
        </w:rPr>
        <w:t xml:space="preserve"> systemic crisis </w:t>
      </w:r>
      <w:r w:rsidRPr="00907FCC">
        <w:rPr>
          <w:rStyle w:val="StyleUnderline"/>
          <w:highlight w:val="cyan"/>
        </w:rPr>
        <w:t xml:space="preserve">will </w:t>
      </w:r>
      <w:r w:rsidRPr="00907FCC">
        <w:rPr>
          <w:rStyle w:val="Emphasis"/>
          <w:highlight w:val="cyan"/>
        </w:rPr>
        <w:t>inexorably</w:t>
      </w:r>
      <w:r w:rsidRPr="00907FCC">
        <w:rPr>
          <w:rStyle w:val="StyleUnderline"/>
          <w:highlight w:val="cyan"/>
        </w:rPr>
        <w:t xml:space="preserve"> lead to negative feedback</w:t>
      </w:r>
      <w:r w:rsidRPr="00FA4FA2">
        <w:rPr>
          <w:rStyle w:val="StyleUnderline"/>
        </w:rPr>
        <w:t xml:space="preserve"> effects that cause </w:t>
      </w:r>
      <w:r w:rsidRPr="00FA4FA2">
        <w:rPr>
          <w:rStyle w:val="Emphasis"/>
        </w:rPr>
        <w:t>other systems</w:t>
      </w:r>
      <w:r w:rsidRPr="00FA4FA2">
        <w:rPr>
          <w:rStyle w:val="StyleUnderline"/>
        </w:rPr>
        <w:t xml:space="preserve"> to tip into crisis.</w:t>
      </w:r>
    </w:p>
    <w:p w14:paraId="6FCD681F" w14:textId="77777777" w:rsidR="00FE51C1" w:rsidRPr="00FF1D1D" w:rsidRDefault="00FE51C1" w:rsidP="00FE51C1">
      <w:pPr>
        <w:rPr>
          <w:rStyle w:val="Style13ptBold"/>
          <w:sz w:val="16"/>
        </w:rPr>
      </w:pPr>
      <w:r w:rsidRPr="00FF1D1D">
        <w:rPr>
          <w:sz w:val="16"/>
        </w:rPr>
        <w:t xml:space="preserve">If this assumption does not hold, then the whole logic of a single polycrisis falls apart. To their credit, the Cascade Institute authors acknowledge that this might not happen, but </w:t>
      </w:r>
      <w:r w:rsidRPr="00FA4FA2">
        <w:rPr>
          <w:rStyle w:val="StyleUnderline"/>
        </w:rPr>
        <w:t>they posit: “it seems more likely that causal interactions between systemic crises will worsen, rather than diminish, the overall emergent impacts.”</w:t>
      </w:r>
    </w:p>
    <w:p w14:paraId="362064EC" w14:textId="77777777" w:rsidR="00FE51C1" w:rsidRPr="00FF1D1D" w:rsidRDefault="00FE51C1" w:rsidP="00FE51C1">
      <w:pPr>
        <w:rPr>
          <w:rStyle w:val="Style13ptBold"/>
          <w:sz w:val="16"/>
        </w:rPr>
      </w:pPr>
      <w:r w:rsidRPr="00FA4FA2">
        <w:rPr>
          <w:rStyle w:val="StyleUnderline"/>
        </w:rPr>
        <w:t xml:space="preserve">At first glance, this seems like a plausible assumption to make. Remember, however, that the </w:t>
      </w:r>
      <w:r w:rsidRPr="00907FCC">
        <w:rPr>
          <w:rStyle w:val="StyleUnderline"/>
          <w:highlight w:val="cyan"/>
        </w:rPr>
        <w:t>proponents of</w:t>
      </w:r>
      <w:r w:rsidRPr="00FA4FA2">
        <w:rPr>
          <w:rStyle w:val="StyleUnderline"/>
        </w:rPr>
        <w:t xml:space="preserve"> a </w:t>
      </w:r>
      <w:r w:rsidRPr="00907FCC">
        <w:rPr>
          <w:rStyle w:val="StyleUnderline"/>
          <w:highlight w:val="cyan"/>
        </w:rPr>
        <w:t>polycrisis</w:t>
      </w:r>
      <w:r w:rsidRPr="00FA4FA2">
        <w:rPr>
          <w:rStyle w:val="StyleUnderline"/>
        </w:rPr>
        <w:t xml:space="preserve"> also </w:t>
      </w:r>
      <w:r w:rsidRPr="00907FCC">
        <w:rPr>
          <w:rStyle w:val="StyleUnderline"/>
          <w:highlight w:val="cyan"/>
        </w:rPr>
        <w:t>assert</w:t>
      </w:r>
      <w:r w:rsidRPr="00FA4FA2">
        <w:rPr>
          <w:rStyle w:val="StyleUnderline"/>
        </w:rPr>
        <w:t xml:space="preserve"> that the </w:t>
      </w:r>
      <w:r w:rsidRPr="00907FCC">
        <w:rPr>
          <w:rStyle w:val="StyleUnderline"/>
          <w:highlight w:val="cyan"/>
        </w:rPr>
        <w:t>systems</w:t>
      </w:r>
      <w:r w:rsidRPr="00FA4FA2">
        <w:rPr>
          <w:rStyle w:val="StyleUnderline"/>
        </w:rPr>
        <w:t xml:space="preserve"> under stress </w:t>
      </w:r>
      <w:r w:rsidRPr="00907FCC">
        <w:rPr>
          <w:rStyle w:val="StyleUnderline"/>
          <w:highlight w:val="cyan"/>
        </w:rPr>
        <w:t xml:space="preserve">are </w:t>
      </w:r>
      <w:r w:rsidRPr="00907FCC">
        <w:rPr>
          <w:rStyle w:val="Emphasis"/>
          <w:highlight w:val="cyan"/>
        </w:rPr>
        <w:t>highly complex</w:t>
      </w:r>
      <w:r w:rsidRPr="00FF1D1D">
        <w:rPr>
          <w:sz w:val="16"/>
        </w:rPr>
        <w:t xml:space="preserve">, leading to unpredictable cause-and-effect relationships. If that is true, then </w:t>
      </w:r>
      <w:r w:rsidRPr="00907FCC">
        <w:rPr>
          <w:rStyle w:val="StyleUnderline"/>
          <w:highlight w:val="cyan"/>
        </w:rPr>
        <w:t>presuming</w:t>
      </w:r>
      <w:r w:rsidRPr="00FA4FA2">
        <w:rPr>
          <w:rStyle w:val="StyleUnderline"/>
        </w:rPr>
        <w:t xml:space="preserve"> that </w:t>
      </w:r>
      <w:r w:rsidRPr="00907FCC">
        <w:rPr>
          <w:rStyle w:val="StyleUnderline"/>
          <w:highlight w:val="cyan"/>
        </w:rPr>
        <w:t>one</w:t>
      </w:r>
      <w:r w:rsidRPr="00FA4FA2">
        <w:rPr>
          <w:rStyle w:val="StyleUnderline"/>
        </w:rPr>
        <w:t xml:space="preserve"> systemic </w:t>
      </w:r>
      <w:r w:rsidRPr="00907FCC">
        <w:rPr>
          <w:rStyle w:val="StyleUnderline"/>
          <w:highlight w:val="cyan"/>
        </w:rPr>
        <w:t>crisis would</w:t>
      </w:r>
      <w:r w:rsidRPr="00FA4FA2">
        <w:rPr>
          <w:rStyle w:val="StyleUnderline"/>
        </w:rPr>
        <w:t xml:space="preserve"> automatically </w:t>
      </w:r>
      <w:r w:rsidRPr="00907FCC">
        <w:rPr>
          <w:rStyle w:val="Emphasis"/>
          <w:highlight w:val="cyan"/>
        </w:rPr>
        <w:t>exacerbate stresses</w:t>
      </w:r>
      <w:r w:rsidRPr="00FA4FA2">
        <w:rPr>
          <w:rStyle w:val="StyleUnderline"/>
        </w:rPr>
        <w:t xml:space="preserve"> in other systems </w:t>
      </w:r>
      <w:r w:rsidRPr="00907FCC">
        <w:rPr>
          <w:rStyle w:val="StyleUnderline"/>
          <w:highlight w:val="cyan"/>
        </w:rPr>
        <w:t>seems premature</w:t>
      </w:r>
      <w:r w:rsidRPr="00FA4FA2">
        <w:rPr>
          <w:rStyle w:val="StyleUnderline"/>
        </w:rPr>
        <w:t xml:space="preserve"> at best and skewed at worst.</w:t>
      </w:r>
    </w:p>
    <w:p w14:paraId="13CC8EB9" w14:textId="77777777" w:rsidR="00FE51C1" w:rsidRPr="00FF1D1D" w:rsidRDefault="00FE51C1" w:rsidP="00FE51C1">
      <w:pPr>
        <w:rPr>
          <w:rStyle w:val="Style13ptBold"/>
          <w:sz w:val="16"/>
        </w:rPr>
      </w:pPr>
      <w:r w:rsidRPr="00FF1D1D">
        <w:rPr>
          <w:sz w:val="16"/>
        </w:rPr>
        <w:t xml:space="preserve">Indeed, </w:t>
      </w:r>
      <w:r w:rsidRPr="00FA4FA2">
        <w:rPr>
          <w:rStyle w:val="StyleUnderline"/>
        </w:rPr>
        <w:t xml:space="preserve">over the last year </w:t>
      </w:r>
      <w:r w:rsidRPr="00907FCC">
        <w:rPr>
          <w:rStyle w:val="StyleUnderline"/>
          <w:highlight w:val="cyan"/>
        </w:rPr>
        <w:t>there have</w:t>
      </w:r>
      <w:r w:rsidRPr="00FA4FA2">
        <w:rPr>
          <w:rStyle w:val="StyleUnderline"/>
        </w:rPr>
        <w:t xml:space="preserve"> been at least two </w:t>
      </w:r>
      <w:r w:rsidRPr="00907FCC">
        <w:rPr>
          <w:rStyle w:val="StyleUnderline"/>
          <w:highlight w:val="cyan"/>
        </w:rPr>
        <w:t>examples of one</w:t>
      </w:r>
      <w:r w:rsidRPr="00FA4FA2">
        <w:rPr>
          <w:rStyle w:val="StyleUnderline"/>
        </w:rPr>
        <w:t xml:space="preserve"> systemic </w:t>
      </w:r>
      <w:r w:rsidRPr="00907FCC">
        <w:rPr>
          <w:rStyle w:val="StyleUnderline"/>
          <w:highlight w:val="cyan"/>
        </w:rPr>
        <w:t>crisis</w:t>
      </w:r>
      <w:r w:rsidRPr="00FA4FA2">
        <w:rPr>
          <w:rStyle w:val="StyleUnderline"/>
        </w:rPr>
        <w:t xml:space="preserve"> actually </w:t>
      </w:r>
      <w:r w:rsidRPr="00907FCC">
        <w:rPr>
          <w:rStyle w:val="Emphasis"/>
          <w:highlight w:val="cyan"/>
        </w:rPr>
        <w:t>lessening stress</w:t>
      </w:r>
      <w:r w:rsidRPr="00907FCC">
        <w:rPr>
          <w:rStyle w:val="StyleUnderline"/>
          <w:highlight w:val="cyan"/>
        </w:rPr>
        <w:t xml:space="preserve"> on another system.</w:t>
      </w:r>
    </w:p>
    <w:p w14:paraId="298C12A5" w14:textId="77777777" w:rsidR="00FE51C1" w:rsidRPr="00FF1D1D" w:rsidRDefault="00FE51C1" w:rsidP="00FE51C1">
      <w:pPr>
        <w:rPr>
          <w:rStyle w:val="Style13ptBold"/>
          <w:sz w:val="16"/>
        </w:rPr>
      </w:pPr>
      <w:r w:rsidRPr="00907FCC">
        <w:rPr>
          <w:rStyle w:val="StyleUnderline"/>
          <w:highlight w:val="cyan"/>
        </w:rPr>
        <w:t>China’s</w:t>
      </w:r>
      <w:r w:rsidRPr="00FF1D1D">
        <w:rPr>
          <w:sz w:val="16"/>
        </w:rPr>
        <w:t xml:space="preserve"> increasingly centralized autocracy generated </w:t>
      </w:r>
      <w:r w:rsidRPr="00FA4FA2">
        <w:rPr>
          <w:rStyle w:val="StyleUnderline"/>
        </w:rPr>
        <w:t xml:space="preserve">a </w:t>
      </w:r>
      <w:r w:rsidRPr="00907FCC">
        <w:rPr>
          <w:rStyle w:val="Emphasis"/>
          <w:highlight w:val="cyan"/>
        </w:rPr>
        <w:t>socioeconomic disaster</w:t>
      </w:r>
      <w:r w:rsidRPr="00907FCC">
        <w:rPr>
          <w:rStyle w:val="StyleUnderline"/>
          <w:highlight w:val="cyan"/>
        </w:rPr>
        <w:t xml:space="preserve"> in the form of “zero Covid</w:t>
      </w:r>
      <w:r w:rsidRPr="00FF1D1D">
        <w:rPr>
          <w:sz w:val="16"/>
          <w:highlight w:val="cyan"/>
        </w:rPr>
        <w:t xml:space="preserve">” </w:t>
      </w:r>
      <w:r w:rsidRPr="00FF1D1D">
        <w:rPr>
          <w:sz w:val="16"/>
        </w:rPr>
        <w:t xml:space="preserve">lockdowns. Xi Jinping kept that policy in place long after it made any sense, accidentally throttling China’s economy. The timing of China’s lockdown </w:t>
      </w:r>
      <w:r w:rsidRPr="00FA4FA2">
        <w:rPr>
          <w:rStyle w:val="StyleUnderline"/>
        </w:rPr>
        <w:t>was fortuitous</w:t>
      </w:r>
      <w:r w:rsidRPr="00FF1D1D">
        <w:rPr>
          <w:sz w:val="16"/>
        </w:rPr>
        <w:t xml:space="preserve">, however, </w:t>
      </w:r>
      <w:r w:rsidRPr="00FA4FA2">
        <w:rPr>
          <w:rStyle w:val="StyleUnderline"/>
        </w:rPr>
        <w:t xml:space="preserve">as stagnant Chinese demand </w:t>
      </w:r>
      <w:r w:rsidRPr="00907FCC">
        <w:rPr>
          <w:rStyle w:val="StyleUnderline"/>
          <w:highlight w:val="cyan"/>
        </w:rPr>
        <w:t>helped prevent</w:t>
      </w:r>
      <w:r w:rsidRPr="00FA4FA2">
        <w:rPr>
          <w:rStyle w:val="StyleUnderline"/>
        </w:rPr>
        <w:t xml:space="preserve"> an </w:t>
      </w:r>
      <w:r w:rsidRPr="00907FCC">
        <w:rPr>
          <w:rStyle w:val="Emphasis"/>
          <w:highlight w:val="cyan"/>
        </w:rPr>
        <w:t>inflation</w:t>
      </w:r>
      <w:r w:rsidRPr="00FA4FA2">
        <w:rPr>
          <w:rStyle w:val="Emphasis"/>
        </w:rPr>
        <w:t>ary spiral</w:t>
      </w:r>
      <w:r w:rsidRPr="00FA4FA2">
        <w:rPr>
          <w:rStyle w:val="StyleUnderline"/>
        </w:rPr>
        <w:t xml:space="preserve"> </w:t>
      </w:r>
      <w:r w:rsidRPr="00907FCC">
        <w:rPr>
          <w:rStyle w:val="StyleUnderline"/>
          <w:highlight w:val="cyan"/>
        </w:rPr>
        <w:t>from getting</w:t>
      </w:r>
      <w:r w:rsidRPr="00FA4FA2">
        <w:rPr>
          <w:rStyle w:val="StyleUnderline"/>
        </w:rPr>
        <w:t xml:space="preserve"> any </w:t>
      </w:r>
      <w:r w:rsidRPr="00907FCC">
        <w:rPr>
          <w:rStyle w:val="StyleUnderline"/>
          <w:highlight w:val="cyan"/>
        </w:rPr>
        <w:t>worse.</w:t>
      </w:r>
      <w:r w:rsidRPr="00FA4FA2">
        <w:rPr>
          <w:rStyle w:val="StyleUnderline"/>
        </w:rPr>
        <w:t xml:space="preserve"> China’s </w:t>
      </w:r>
      <w:r w:rsidRPr="00907FCC">
        <w:rPr>
          <w:rStyle w:val="StyleUnderline"/>
          <w:highlight w:val="cyan"/>
        </w:rPr>
        <w:t>exit</w:t>
      </w:r>
      <w:r w:rsidRPr="00FA4FA2">
        <w:rPr>
          <w:rStyle w:val="StyleUnderline"/>
        </w:rPr>
        <w:t xml:space="preserve"> from zero-Covid </w:t>
      </w:r>
      <w:r w:rsidRPr="00907FCC">
        <w:rPr>
          <w:rStyle w:val="StyleUnderline"/>
          <w:highlight w:val="cyan"/>
        </w:rPr>
        <w:t>will</w:t>
      </w:r>
      <w:r w:rsidRPr="00FA4FA2">
        <w:rPr>
          <w:rStyle w:val="StyleUnderline"/>
        </w:rPr>
        <w:t xml:space="preserve"> likely also </w:t>
      </w:r>
      <w:r w:rsidRPr="00907FCC">
        <w:rPr>
          <w:rStyle w:val="StyleUnderline"/>
          <w:highlight w:val="cyan"/>
        </w:rPr>
        <w:t xml:space="preserve">be </w:t>
      </w:r>
      <w:r w:rsidRPr="00907FCC">
        <w:rPr>
          <w:rStyle w:val="Emphasis"/>
          <w:highlight w:val="cyan"/>
        </w:rPr>
        <w:t>countercyclical</w:t>
      </w:r>
      <w:r w:rsidRPr="00907FCC">
        <w:rPr>
          <w:rStyle w:val="StyleUnderline"/>
          <w:highlight w:val="cyan"/>
        </w:rPr>
        <w:t>, jump-starting</w:t>
      </w:r>
      <w:r w:rsidRPr="00FA4FA2">
        <w:rPr>
          <w:rStyle w:val="StyleUnderline"/>
        </w:rPr>
        <w:t xml:space="preserve"> economic </w:t>
      </w:r>
      <w:r w:rsidRPr="00907FCC">
        <w:rPr>
          <w:rStyle w:val="StyleUnderline"/>
          <w:highlight w:val="cyan"/>
        </w:rPr>
        <w:t>growth</w:t>
      </w:r>
      <w:r w:rsidRPr="00FA4FA2">
        <w:rPr>
          <w:rStyle w:val="StyleUnderline"/>
        </w:rPr>
        <w:t xml:space="preserve"> at a time when other regions tip into recession.</w:t>
      </w:r>
    </w:p>
    <w:p w14:paraId="7DB409B2" w14:textId="77777777" w:rsidR="00FE51C1" w:rsidRPr="00FF1D1D" w:rsidRDefault="00FE51C1" w:rsidP="00FE51C1">
      <w:pPr>
        <w:rPr>
          <w:rStyle w:val="Style13ptBold"/>
          <w:sz w:val="16"/>
        </w:rPr>
      </w:pPr>
      <w:r w:rsidRPr="00FF1D1D">
        <w:rPr>
          <w:sz w:val="16"/>
        </w:rPr>
        <w:t xml:space="preserve">Another weird, fortuitous interaction has been the one between climate change and </w:t>
      </w:r>
      <w:r w:rsidRPr="00FA4FA2">
        <w:rPr>
          <w:rStyle w:val="StyleUnderline"/>
        </w:rPr>
        <w:t>Russia’s invasion of Ukraine</w:t>
      </w:r>
      <w:r w:rsidRPr="00FF1D1D">
        <w:rPr>
          <w:sz w:val="16"/>
        </w:rPr>
        <w:t>. As Europe aided Ukraine and resisted Russia’s blatant, illegal actions, Russia retaliated by cutting off energy exports. Many were concerned that Russia’s counter-sanctions would make this winter extremely hard and expensive for Europe.</w:t>
      </w:r>
    </w:p>
    <w:p w14:paraId="7EE4F5FC" w14:textId="77777777" w:rsidR="00FE51C1" w:rsidRPr="00FF1D1D" w:rsidRDefault="00FE51C1" w:rsidP="00FE51C1">
      <w:pPr>
        <w:rPr>
          <w:rStyle w:val="Style13ptBold"/>
          <w:sz w:val="16"/>
        </w:rPr>
      </w:pPr>
      <w:r w:rsidRPr="00907FCC">
        <w:rPr>
          <w:rStyle w:val="StyleUnderline"/>
          <w:highlight w:val="cyan"/>
        </w:rPr>
        <w:t>Climate change</w:t>
      </w:r>
      <w:r w:rsidRPr="00FA4FA2">
        <w:rPr>
          <w:rStyle w:val="StyleUnderline"/>
        </w:rPr>
        <w:t xml:space="preserve"> may have </w:t>
      </w:r>
      <w:r w:rsidRPr="00907FCC">
        <w:rPr>
          <w:rStyle w:val="StyleUnderline"/>
          <w:highlight w:val="cyan"/>
        </w:rPr>
        <w:t>provided a</w:t>
      </w:r>
      <w:r w:rsidRPr="00FA4FA2">
        <w:rPr>
          <w:rStyle w:val="StyleUnderline"/>
        </w:rPr>
        <w:t xml:space="preserve"> weird </w:t>
      </w:r>
      <w:r w:rsidRPr="00907FCC">
        <w:rPr>
          <w:rStyle w:val="Emphasis"/>
          <w:highlight w:val="cyan"/>
        </w:rPr>
        <w:t>geopolitical assist</w:t>
      </w:r>
      <w:r w:rsidRPr="00907FCC">
        <w:rPr>
          <w:rStyle w:val="StyleUnderline"/>
          <w:highlight w:val="cyan"/>
        </w:rPr>
        <w:t xml:space="preserve"> to Europe</w:t>
      </w:r>
      <w:r w:rsidRPr="00FA4FA2">
        <w:rPr>
          <w:rStyle w:val="StyleUnderline"/>
        </w:rPr>
        <w:t xml:space="preserve">, however. The warming climate is likely connected to </w:t>
      </w:r>
      <w:r w:rsidRPr="00907FCC">
        <w:rPr>
          <w:rStyle w:val="StyleUnderline"/>
          <w:highlight w:val="cyan"/>
        </w:rPr>
        <w:t>Europe’s</w:t>
      </w:r>
      <w:r w:rsidRPr="00FA4FA2">
        <w:rPr>
          <w:rStyle w:val="StyleUnderline"/>
        </w:rPr>
        <w:t xml:space="preserve"> extremely </w:t>
      </w:r>
      <w:r w:rsidRPr="00907FCC">
        <w:rPr>
          <w:rStyle w:val="StyleUnderline"/>
          <w:highlight w:val="cyan"/>
        </w:rPr>
        <w:t>temperate</w:t>
      </w:r>
      <w:r w:rsidRPr="00FA4FA2">
        <w:rPr>
          <w:rStyle w:val="StyleUnderline"/>
        </w:rPr>
        <w:t xml:space="preserve"> fall and </w:t>
      </w:r>
      <w:r w:rsidRPr="00907FCC">
        <w:rPr>
          <w:rStyle w:val="StyleUnderline"/>
          <w:highlight w:val="cyan"/>
        </w:rPr>
        <w:t>winter</w:t>
      </w:r>
      <w:r w:rsidRPr="00FA4FA2">
        <w:rPr>
          <w:rStyle w:val="StyleUnderline"/>
        </w:rPr>
        <w:t xml:space="preserve">. That, in turn, has </w:t>
      </w:r>
      <w:r w:rsidRPr="00907FCC">
        <w:rPr>
          <w:rStyle w:val="StyleUnderline"/>
          <w:highlight w:val="cyan"/>
        </w:rPr>
        <w:t xml:space="preserve">required </w:t>
      </w:r>
      <w:r w:rsidRPr="00907FCC">
        <w:rPr>
          <w:rStyle w:val="Emphasis"/>
          <w:highlight w:val="cyan"/>
        </w:rPr>
        <w:t>less electricity</w:t>
      </w:r>
      <w:r w:rsidRPr="00907FCC">
        <w:rPr>
          <w:rStyle w:val="StyleUnderline"/>
          <w:highlight w:val="cyan"/>
        </w:rPr>
        <w:t xml:space="preserve"> for heating, leaving</w:t>
      </w:r>
      <w:r w:rsidRPr="00FA4FA2">
        <w:rPr>
          <w:rStyle w:val="StyleUnderline"/>
        </w:rPr>
        <w:t xml:space="preserve"> the continent with plenty of </w:t>
      </w:r>
      <w:r w:rsidRPr="00907FCC">
        <w:rPr>
          <w:rStyle w:val="StyleUnderline"/>
          <w:highlight w:val="cyan"/>
        </w:rPr>
        <w:t>energy reserves</w:t>
      </w:r>
      <w:r w:rsidRPr="00FA4FA2">
        <w:rPr>
          <w:rStyle w:val="StyleUnderline"/>
        </w:rPr>
        <w:t xml:space="preserve"> to last the winter.</w:t>
      </w:r>
      <w:r w:rsidRPr="00FF1D1D">
        <w:rPr>
          <w:sz w:val="16"/>
        </w:rPr>
        <w:t xml:space="preserve"> Russia’s ability to wreak havoc on the European economy has been circumscribed.</w:t>
      </w:r>
    </w:p>
    <w:p w14:paraId="30BDBC35" w14:textId="77777777" w:rsidR="00FE51C1" w:rsidRPr="00FF1D1D" w:rsidRDefault="00FE51C1" w:rsidP="00FE51C1">
      <w:pPr>
        <w:rPr>
          <w:rStyle w:val="Style13ptBold"/>
          <w:sz w:val="16"/>
        </w:rPr>
      </w:pPr>
      <w:r w:rsidRPr="00FF1D1D">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79EA1A3D" w14:textId="77777777" w:rsidR="00FE51C1" w:rsidRPr="00FF1D1D" w:rsidRDefault="00FE51C1" w:rsidP="00FE51C1">
      <w:pPr>
        <w:rPr>
          <w:rStyle w:val="Style13ptBold"/>
          <w:sz w:val="16"/>
        </w:rPr>
      </w:pPr>
      <w:r w:rsidRPr="00FA4FA2">
        <w:rPr>
          <w:rStyle w:val="StyleUnderline"/>
        </w:rPr>
        <w:t>As a term of art, however, “</w:t>
      </w:r>
      <w:r w:rsidRPr="00907FCC">
        <w:rPr>
          <w:rStyle w:val="StyleUnderline"/>
          <w:highlight w:val="cyan"/>
        </w:rPr>
        <w:t>polycrisis” distracts more than it adds</w:t>
      </w:r>
      <w:r w:rsidRPr="00FA4FA2">
        <w:rPr>
          <w:rStyle w:val="StyleUnderline"/>
        </w:rPr>
        <w:t xml:space="preserve">. It mostly seems like a device to make people care about the </w:t>
      </w:r>
      <w:r w:rsidRPr="00FA4FA2">
        <w:rPr>
          <w:rStyle w:val="Emphasis"/>
        </w:rPr>
        <w:t>Really Bad Things</w:t>
      </w:r>
      <w:r w:rsidRPr="00FA4FA2">
        <w:rPr>
          <w:rStyle w:val="StyleUnderline"/>
        </w:rPr>
        <w:t xml:space="preserve"> that climate change can do, </w:t>
      </w:r>
      <w:r w:rsidRPr="0019343C">
        <w:rPr>
          <w:rStyle w:val="StyleUnderline"/>
        </w:rPr>
        <w:t>without turning people</w:t>
      </w:r>
      <w:r w:rsidRPr="00FA4FA2">
        <w:rPr>
          <w:rStyle w:val="StyleUnderline"/>
        </w:rPr>
        <w:t xml:space="preserve"> off by warning them yet again about the hazards of climate change.</w:t>
      </w:r>
    </w:p>
    <w:p w14:paraId="24FD7FF6" w14:textId="77777777" w:rsidR="00FE51C1" w:rsidRPr="00907FCC" w:rsidRDefault="00FE51C1" w:rsidP="00FE51C1"/>
    <w:p w14:paraId="2C22C621" w14:textId="77777777" w:rsidR="00FE51C1" w:rsidRPr="00FF1D1D" w:rsidRDefault="00FE51C1" w:rsidP="00FE51C1"/>
    <w:p w14:paraId="4D179796" w14:textId="77777777" w:rsidR="00FE51C1" w:rsidRDefault="00FE51C1" w:rsidP="00FE51C1"/>
    <w:p w14:paraId="1D1F26CB" w14:textId="77777777" w:rsidR="00FE51C1" w:rsidRDefault="00FE51C1" w:rsidP="00FE51C1"/>
    <w:p w14:paraId="4F1FF04B" w14:textId="77777777" w:rsidR="00FE51C1" w:rsidRDefault="00FE51C1" w:rsidP="00FE51C1">
      <w:pPr>
        <w:pStyle w:val="Heading3"/>
      </w:pPr>
      <w:r>
        <w:t>AT: Alt---Fails---2AC</w:t>
      </w:r>
    </w:p>
    <w:p w14:paraId="17525014" w14:textId="77777777" w:rsidR="00FE51C1" w:rsidRPr="003E00CE" w:rsidRDefault="00FE51C1" w:rsidP="00FE51C1">
      <w:pPr>
        <w:pStyle w:val="Heading4"/>
      </w:pPr>
      <w:r>
        <w:t>The alternative fails:</w:t>
      </w:r>
    </w:p>
    <w:p w14:paraId="4BD6D925" w14:textId="77777777" w:rsidR="00FE51C1" w:rsidRPr="00591B48" w:rsidRDefault="00FE51C1" w:rsidP="00FE51C1">
      <w:pPr>
        <w:pStyle w:val="Heading4"/>
        <w:rPr>
          <w:rFonts w:cs="Arial"/>
        </w:rPr>
      </w:pPr>
      <w:r>
        <w:rPr>
          <w:rFonts w:cs="Arial"/>
        </w:rPr>
        <w:t xml:space="preserve">1. Eco-socialism </w:t>
      </w:r>
      <w:r>
        <w:rPr>
          <w:rFonts w:cs="Arial"/>
          <w:u w:val="single"/>
        </w:rPr>
        <w:t>can’t solve warming</w:t>
      </w:r>
      <w:r>
        <w:rPr>
          <w:rFonts w:cs="Arial"/>
        </w:rPr>
        <w:t xml:space="preserve"> and </w:t>
      </w:r>
      <w:r>
        <w:rPr>
          <w:rFonts w:cs="Arial"/>
          <w:u w:val="single"/>
        </w:rPr>
        <w:t>causes war</w:t>
      </w:r>
      <w:r>
        <w:rPr>
          <w:rFonts w:cs="Arial"/>
        </w:rPr>
        <w:t xml:space="preserve">. </w:t>
      </w:r>
    </w:p>
    <w:p w14:paraId="0C553E08" w14:textId="77777777" w:rsidR="00FE51C1" w:rsidRPr="00FA0486" w:rsidRDefault="00FE51C1" w:rsidP="00FE51C1">
      <w:pPr>
        <w:rPr>
          <w:szCs w:val="16"/>
        </w:rPr>
      </w:pPr>
      <w:r w:rsidRPr="00FA0486">
        <w:rPr>
          <w:szCs w:val="16"/>
        </w:rPr>
        <w:t xml:space="preserve">Noah </w:t>
      </w:r>
      <w:r w:rsidRPr="00591B48">
        <w:rPr>
          <w:rStyle w:val="Style13ptBold"/>
        </w:rPr>
        <w:t>Smith 19</w:t>
      </w:r>
      <w:r>
        <w:rPr>
          <w:szCs w:val="16"/>
        </w:rPr>
        <w:t>.</w:t>
      </w:r>
      <w:r w:rsidRPr="00FA0486">
        <w:rPr>
          <w:szCs w:val="16"/>
        </w:rPr>
        <w:t xml:space="preserve"> Bloomberg Opinion columnist, former assistant professor of finance at Stony Brook University; 4-5-2019, Bloomberg, "Dumping Capitalism Won’t Save the Planet," url: https://www.bloomberg.com/opinion/articles/2019-04-05/capitalism-is-more-likely-to-limit-climate-change-than-socialism</w:t>
      </w:r>
    </w:p>
    <w:p w14:paraId="3D39675D" w14:textId="77777777" w:rsidR="00FE51C1" w:rsidRPr="00591B48" w:rsidRDefault="00FE51C1" w:rsidP="00FE51C1">
      <w:pPr>
        <w:rPr>
          <w:sz w:val="16"/>
          <w:szCs w:val="16"/>
        </w:rPr>
      </w:pPr>
      <w:r w:rsidRPr="00591B48">
        <w:rPr>
          <w:rStyle w:val="StyleUnderline"/>
        </w:rPr>
        <w:t xml:space="preserve">The </w:t>
      </w:r>
      <w:r w:rsidRPr="00105F74">
        <w:rPr>
          <w:rStyle w:val="StyleUnderline"/>
          <w:highlight w:val="cyan"/>
        </w:rPr>
        <w:t>climate threat is</w:t>
      </w:r>
      <w:r w:rsidRPr="00591B48">
        <w:rPr>
          <w:rStyle w:val="StyleUnderline"/>
        </w:rPr>
        <w:t xml:space="preserve"> certainly </w:t>
      </w:r>
      <w:r w:rsidRPr="00105F74">
        <w:rPr>
          <w:rStyle w:val="StyleUnderline"/>
          <w:highlight w:val="cyan"/>
        </w:rPr>
        <w:t>dire</w:t>
      </w:r>
      <w:r w:rsidRPr="00591B48">
        <w:rPr>
          <w:sz w:val="16"/>
          <w:szCs w:val="16"/>
        </w:rPr>
        <w:t xml:space="preserve">, and carbon taxes are unlikely to be enough to solve the problem. </w:t>
      </w:r>
      <w:r w:rsidRPr="00105F74">
        <w:rPr>
          <w:rStyle w:val="StyleUnderline"/>
          <w:highlight w:val="cyan"/>
        </w:rPr>
        <w:t xml:space="preserve">But </w:t>
      </w:r>
      <w:r w:rsidRPr="00105F74">
        <w:rPr>
          <w:rStyle w:val="Emphasis"/>
          <w:highlight w:val="cyan"/>
        </w:rPr>
        <w:t>eco-socialism</w:t>
      </w:r>
      <w:r w:rsidRPr="00105F74">
        <w:rPr>
          <w:rStyle w:val="StyleUnderline"/>
          <w:highlight w:val="cyan"/>
        </w:rPr>
        <w:t xml:space="preserve"> is</w:t>
      </w:r>
      <w:r w:rsidRPr="00591B48">
        <w:rPr>
          <w:rStyle w:val="StyleUnderline"/>
        </w:rPr>
        <w:t xml:space="preserve"> probably </w:t>
      </w:r>
      <w:r w:rsidRPr="00105F74">
        <w:rPr>
          <w:rStyle w:val="StyleUnderline"/>
          <w:highlight w:val="cyan"/>
        </w:rPr>
        <w:t>not</w:t>
      </w:r>
      <w:r w:rsidRPr="00591B48">
        <w:rPr>
          <w:rStyle w:val="StyleUnderline"/>
        </w:rPr>
        <w:t xml:space="preserve"> going to be </w:t>
      </w:r>
      <w:r w:rsidRPr="00105F74">
        <w:rPr>
          <w:rStyle w:val="StyleUnderline"/>
          <w:highlight w:val="cyan"/>
        </w:rPr>
        <w:t xml:space="preserve">an </w:t>
      </w:r>
      <w:r w:rsidRPr="00105F74">
        <w:rPr>
          <w:rStyle w:val="Emphasis"/>
          <w:highlight w:val="cyan"/>
        </w:rPr>
        <w:t>effective method</w:t>
      </w:r>
      <w:r w:rsidRPr="00105F74">
        <w:rPr>
          <w:rStyle w:val="StyleUnderline"/>
          <w:highlight w:val="cyan"/>
        </w:rPr>
        <w:t xml:space="preserve"> of addressing that threat.</w:t>
      </w:r>
      <w:r w:rsidRPr="00591B48">
        <w:rPr>
          <w:rStyle w:val="StyleUnderline"/>
        </w:rPr>
        <w:t xml:space="preserve"> </w:t>
      </w:r>
      <w:r w:rsidRPr="00105F74">
        <w:rPr>
          <w:rStyle w:val="StyleUnderline"/>
          <w:highlight w:val="cyan"/>
        </w:rPr>
        <w:t>Dismantling an</w:t>
      </w:r>
      <w:r w:rsidRPr="00591B48">
        <w:rPr>
          <w:rStyle w:val="StyleUnderline"/>
        </w:rPr>
        <w:t xml:space="preserve"> </w:t>
      </w:r>
      <w:r w:rsidRPr="00591B48">
        <w:rPr>
          <w:rStyle w:val="Emphasis"/>
        </w:rPr>
        <w:t xml:space="preserve">entire </w:t>
      </w:r>
      <w:r w:rsidRPr="00105F74">
        <w:rPr>
          <w:rStyle w:val="Emphasis"/>
          <w:highlight w:val="cyan"/>
        </w:rPr>
        <w:t>economic system</w:t>
      </w:r>
      <w:r w:rsidRPr="00591B48">
        <w:rPr>
          <w:rStyle w:val="StyleUnderline"/>
        </w:rPr>
        <w:t xml:space="preserve"> is never easy, and probably </w:t>
      </w:r>
      <w:r w:rsidRPr="00105F74">
        <w:rPr>
          <w:rStyle w:val="StyleUnderline"/>
          <w:highlight w:val="cyan"/>
        </w:rPr>
        <w:t xml:space="preserve">would touch off </w:t>
      </w:r>
      <w:r w:rsidRPr="00105F74">
        <w:rPr>
          <w:rStyle w:val="Emphasis"/>
          <w:highlight w:val="cyan"/>
        </w:rPr>
        <w:t>armed conflict</w:t>
      </w:r>
      <w:r w:rsidRPr="00105F74">
        <w:rPr>
          <w:rStyle w:val="StyleUnderline"/>
          <w:highlight w:val="cyan"/>
        </w:rPr>
        <w:t xml:space="preserve"> and </w:t>
      </w:r>
      <w:r w:rsidRPr="00105F74">
        <w:rPr>
          <w:rStyle w:val="Emphasis"/>
          <w:highlight w:val="cyan"/>
        </w:rPr>
        <w:t>major upheaval</w:t>
      </w:r>
      <w:r w:rsidRPr="00591B48">
        <w:rPr>
          <w:rStyle w:val="StyleUnderline"/>
        </w:rPr>
        <w:t xml:space="preserve">. In the scramble </w:t>
      </w:r>
      <w:r w:rsidRPr="00105F74">
        <w:rPr>
          <w:rStyle w:val="StyleUnderline"/>
          <w:highlight w:val="cyan"/>
        </w:rPr>
        <w:t xml:space="preserve">to </w:t>
      </w:r>
      <w:r w:rsidRPr="00105F74">
        <w:rPr>
          <w:rStyle w:val="Emphasis"/>
          <w:highlight w:val="cyan"/>
        </w:rPr>
        <w:t>win</w:t>
      </w:r>
      <w:r w:rsidRPr="00591B48">
        <w:rPr>
          <w:rStyle w:val="Emphasis"/>
        </w:rPr>
        <w:t xml:space="preserve"> those battles</w:t>
      </w:r>
      <w:r w:rsidRPr="00591B48">
        <w:rPr>
          <w:rStyle w:val="StyleUnderline"/>
        </w:rPr>
        <w:t xml:space="preserve">, even the </w:t>
      </w:r>
      <w:r w:rsidRPr="00105F74">
        <w:rPr>
          <w:rStyle w:val="StyleUnderline"/>
          <w:highlight w:val="cyan"/>
        </w:rPr>
        <w:t>socialists would</w:t>
      </w:r>
      <w:r w:rsidRPr="00591B48">
        <w:rPr>
          <w:rStyle w:val="StyleUnderline"/>
        </w:rPr>
        <w:t xml:space="preserve"> almost certainly </w:t>
      </w:r>
      <w:r w:rsidRPr="00105F74">
        <w:rPr>
          <w:rStyle w:val="Emphasis"/>
          <w:highlight w:val="cyan"/>
        </w:rPr>
        <w:t>abandon</w:t>
      </w:r>
      <w:r w:rsidRPr="00591B48">
        <w:rPr>
          <w:rStyle w:val="Emphasis"/>
        </w:rPr>
        <w:t xml:space="preserve"> their </w:t>
      </w:r>
      <w:r w:rsidRPr="00105F74">
        <w:rPr>
          <w:rStyle w:val="Emphasis"/>
          <w:highlight w:val="cyan"/>
        </w:rPr>
        <w:t>limitation</w:t>
      </w:r>
      <w:r w:rsidRPr="00105F74">
        <w:rPr>
          <w:rStyle w:val="StyleUnderline"/>
          <w:highlight w:val="cyan"/>
        </w:rPr>
        <w:t xml:space="preserve"> on fossil-fuel use</w:t>
      </w:r>
      <w:r w:rsidRPr="00591B48">
        <w:rPr>
          <w:rStyle w:val="StyleUnderline"/>
        </w:rPr>
        <w:t xml:space="preserve"> — either to </w:t>
      </w:r>
      <w:r w:rsidRPr="00591B48">
        <w:rPr>
          <w:rStyle w:val="Emphasis"/>
        </w:rPr>
        <w:t>support military efforts</w:t>
      </w:r>
      <w:r w:rsidRPr="00591B48">
        <w:rPr>
          <w:rStyle w:val="StyleUnderline"/>
        </w:rPr>
        <w:t xml:space="preserve">, or to keep the population from </w:t>
      </w:r>
      <w:r w:rsidRPr="00591B48">
        <w:rPr>
          <w:rStyle w:val="Emphasis"/>
        </w:rPr>
        <w:t>turning against them</w:t>
      </w:r>
      <w:r w:rsidRPr="00591B48">
        <w:rPr>
          <w:rStyle w:val="StyleUnderline"/>
        </w:rPr>
        <w:t xml:space="preserve">. The precedent here is </w:t>
      </w:r>
      <w:r w:rsidRPr="00105F74">
        <w:rPr>
          <w:rStyle w:val="StyleUnderline"/>
          <w:highlight w:val="cyan"/>
        </w:rPr>
        <w:t xml:space="preserve">the </w:t>
      </w:r>
      <w:r w:rsidRPr="00105F74">
        <w:rPr>
          <w:rStyle w:val="Emphasis"/>
          <w:highlight w:val="cyan"/>
        </w:rPr>
        <w:t>Soviet Union</w:t>
      </w:r>
      <w:r w:rsidRPr="00591B48">
        <w:rPr>
          <w:rStyle w:val="StyleUnderline"/>
        </w:rPr>
        <w:t xml:space="preserve">, whose </w:t>
      </w:r>
      <w:r w:rsidRPr="00591B48">
        <w:rPr>
          <w:rStyle w:val="Emphasis"/>
        </w:rPr>
        <w:t>multidecade</w:t>
      </w:r>
      <w:r w:rsidRPr="00591B48">
        <w:rPr>
          <w:rStyle w:val="StyleUnderline"/>
        </w:rPr>
        <w:t xml:space="preserve"> </w:t>
      </w:r>
      <w:r w:rsidRPr="00105F74">
        <w:rPr>
          <w:rStyle w:val="StyleUnderline"/>
          <w:highlight w:val="cyan"/>
        </w:rPr>
        <w:t xml:space="preserve">effort to </w:t>
      </w:r>
      <w:r w:rsidRPr="00105F74">
        <w:rPr>
          <w:rStyle w:val="Emphasis"/>
          <w:highlight w:val="cyan"/>
        </w:rPr>
        <w:t>reshape its economy</w:t>
      </w:r>
      <w:r w:rsidRPr="00591B48">
        <w:rPr>
          <w:rStyle w:val="Emphasis"/>
        </w:rPr>
        <w:t xml:space="preserve"> by force</w:t>
      </w:r>
      <w:r w:rsidRPr="00591B48">
        <w:rPr>
          <w:rStyle w:val="StyleUnderline"/>
        </w:rPr>
        <w:t xml:space="preserve"> amid confrontation with the West </w:t>
      </w:r>
      <w:r w:rsidRPr="00105F74">
        <w:rPr>
          <w:rStyle w:val="StyleUnderline"/>
          <w:highlight w:val="cyan"/>
        </w:rPr>
        <w:t>led to</w:t>
      </w:r>
      <w:r w:rsidRPr="00591B48">
        <w:rPr>
          <w:rStyle w:val="StyleUnderline"/>
        </w:rPr>
        <w:t xml:space="preserve"> </w:t>
      </w:r>
      <w:r w:rsidRPr="00591B48">
        <w:rPr>
          <w:rStyle w:val="Emphasis"/>
        </w:rPr>
        <w:t xml:space="preserve">profound </w:t>
      </w:r>
      <w:r w:rsidRPr="00105F74">
        <w:rPr>
          <w:rStyle w:val="Emphasis"/>
          <w:highlight w:val="cyan"/>
        </w:rPr>
        <w:t>environmental degradation</w:t>
      </w:r>
      <w:r w:rsidRPr="00591B48">
        <w:rPr>
          <w:rStyle w:val="StyleUnderline"/>
        </w:rPr>
        <w:t>.</w:t>
      </w:r>
      <w:r w:rsidRPr="00591B48">
        <w:rPr>
          <w:sz w:val="16"/>
          <w:szCs w:val="16"/>
        </w:rPr>
        <w:t xml:space="preserve"> The world's climate does not have several decades to spare.</w:t>
      </w:r>
    </w:p>
    <w:p w14:paraId="5E3F25F0" w14:textId="77777777" w:rsidR="00FE51C1" w:rsidRPr="00591B48" w:rsidRDefault="00FE51C1" w:rsidP="00FE51C1">
      <w:pPr>
        <w:rPr>
          <w:sz w:val="16"/>
          <w:szCs w:val="16"/>
        </w:rPr>
      </w:pPr>
      <w:r w:rsidRPr="00105F74">
        <w:rPr>
          <w:rStyle w:val="StyleUnderline"/>
          <w:highlight w:val="cyan"/>
        </w:rPr>
        <w:t>Even without</w:t>
      </w:r>
      <w:r w:rsidRPr="009629C4">
        <w:rPr>
          <w:rStyle w:val="StyleUnderline"/>
        </w:rPr>
        <w:t xml:space="preserve"> international </w:t>
      </w:r>
      <w:r w:rsidRPr="00105F74">
        <w:rPr>
          <w:rStyle w:val="StyleUnderline"/>
          <w:highlight w:val="cyan"/>
        </w:rPr>
        <w:t>conflict</w:t>
      </w:r>
      <w:r w:rsidRPr="009629C4">
        <w:rPr>
          <w:rStyle w:val="StyleUnderline"/>
        </w:rPr>
        <w:t xml:space="preserve">, </w:t>
      </w:r>
      <w:r w:rsidRPr="00105F74">
        <w:rPr>
          <w:rStyle w:val="StyleUnderline"/>
          <w:highlight w:val="cyan"/>
        </w:rPr>
        <w:t>there’s little guarantee</w:t>
      </w:r>
      <w:r w:rsidRPr="009629C4">
        <w:rPr>
          <w:rStyle w:val="StyleUnderline"/>
        </w:rPr>
        <w:t xml:space="preserve"> that </w:t>
      </w:r>
      <w:r w:rsidRPr="00105F74">
        <w:rPr>
          <w:rStyle w:val="StyleUnderline"/>
          <w:highlight w:val="cyan"/>
        </w:rPr>
        <w:t>moving away</w:t>
      </w:r>
      <w:r w:rsidRPr="009629C4">
        <w:rPr>
          <w:rStyle w:val="StyleUnderline"/>
        </w:rPr>
        <w:t xml:space="preserve"> from capitalism </w:t>
      </w:r>
      <w:r w:rsidRPr="00105F74">
        <w:rPr>
          <w:rStyle w:val="StyleUnderline"/>
          <w:highlight w:val="cyan"/>
        </w:rPr>
        <w:t>would mitigate our impact</w:t>
      </w:r>
      <w:r w:rsidRPr="009629C4">
        <w:rPr>
          <w:rStyle w:val="StyleUnderline"/>
        </w:rPr>
        <w:t xml:space="preserve"> on the environment. Since </w:t>
      </w:r>
      <w:r w:rsidRPr="00105F74">
        <w:rPr>
          <w:rStyle w:val="StyleUnderline"/>
          <w:highlight w:val="cyan"/>
        </w:rPr>
        <w:t>socialist leader</w:t>
      </w:r>
      <w:r w:rsidRPr="009629C4">
        <w:rPr>
          <w:rStyle w:val="StyleUnderline"/>
        </w:rPr>
        <w:t xml:space="preserve"> Evo </w:t>
      </w:r>
      <w:r w:rsidRPr="00105F74">
        <w:rPr>
          <w:rStyle w:val="StyleUnderline"/>
          <w:highlight w:val="cyan"/>
        </w:rPr>
        <w:t>Morales</w:t>
      </w:r>
      <w:r w:rsidRPr="009629C4">
        <w:rPr>
          <w:rStyle w:val="StyleUnderline"/>
        </w:rPr>
        <w:t xml:space="preserve"> </w:t>
      </w:r>
      <w:r w:rsidRPr="00591B48">
        <w:rPr>
          <w:sz w:val="16"/>
          <w:szCs w:val="16"/>
        </w:rPr>
        <w:t xml:space="preserve">took power in Bolivia, living standards have improved substantially for the average Bolivian, which is great. But this has come at the </w:t>
      </w:r>
      <w:r w:rsidRPr="00105F74">
        <w:rPr>
          <w:rStyle w:val="Emphasis"/>
          <w:highlight w:val="cyan"/>
        </w:rPr>
        <w:t>cost</w:t>
      </w:r>
      <w:r w:rsidRPr="009629C4">
        <w:rPr>
          <w:rStyle w:val="Emphasis"/>
        </w:rPr>
        <w:t xml:space="preserve"> of </w:t>
      </w:r>
      <w:r w:rsidRPr="00105F74">
        <w:rPr>
          <w:rStyle w:val="Emphasis"/>
          <w:highlight w:val="cyan"/>
        </w:rPr>
        <w:t>higher emissions</w:t>
      </w:r>
      <w:r w:rsidRPr="009629C4">
        <w:rPr>
          <w:rStyle w:val="Emphasis"/>
        </w:rPr>
        <w:t>.</w:t>
      </w:r>
      <w:r w:rsidRPr="00591B48">
        <w:rPr>
          <w:sz w:val="16"/>
          <w:szCs w:val="16"/>
        </w:rPr>
        <w:t xml:space="preserve"> Meanwhile, the capitalist U.S managed to decrease its per capita emissions a bit during this same period (though since the U.S. is a rich country, its absolute level of emissions is much higher).</w:t>
      </w:r>
    </w:p>
    <w:p w14:paraId="379F4925" w14:textId="77777777" w:rsidR="00FE51C1" w:rsidRPr="003E00CE" w:rsidRDefault="00FE51C1" w:rsidP="00FE51C1">
      <w:pPr>
        <w:rPr>
          <w:sz w:val="16"/>
          <w:szCs w:val="16"/>
        </w:rPr>
      </w:pPr>
      <w:r w:rsidRPr="00591B48">
        <w:rPr>
          <w:sz w:val="16"/>
          <w:szCs w:val="16"/>
        </w:rPr>
        <w:t xml:space="preserve">In other words, in terms of economic growth and carbon emissions, Bolivia looks similar to more capitalist developing countries. That suggests that </w:t>
      </w:r>
      <w:r w:rsidRPr="00105F74">
        <w:rPr>
          <w:rStyle w:val="StyleUnderline"/>
          <w:highlight w:val="cyan"/>
        </w:rPr>
        <w:t xml:space="preserve">faced with a choice of </w:t>
      </w:r>
      <w:r w:rsidRPr="00105F74">
        <w:rPr>
          <w:rStyle w:val="Emphasis"/>
          <w:highlight w:val="cyan"/>
        </w:rPr>
        <w:t>enriching their people</w:t>
      </w:r>
      <w:r w:rsidRPr="00105F74">
        <w:rPr>
          <w:rStyle w:val="StyleUnderline"/>
          <w:highlight w:val="cyan"/>
        </w:rPr>
        <w:t xml:space="preserve"> or helping to </w:t>
      </w:r>
      <w:r w:rsidRPr="00105F74">
        <w:rPr>
          <w:rStyle w:val="Emphasis"/>
          <w:highlight w:val="cyan"/>
        </w:rPr>
        <w:t>save the climate</w:t>
      </w:r>
      <w:r w:rsidRPr="00591B48">
        <w:rPr>
          <w:rStyle w:val="StyleUnderline"/>
        </w:rPr>
        <w:t xml:space="preserve">, even </w:t>
      </w:r>
      <w:r w:rsidRPr="00105F74">
        <w:rPr>
          <w:rStyle w:val="Emphasis"/>
          <w:highlight w:val="cyan"/>
        </w:rPr>
        <w:t>socialist</w:t>
      </w:r>
      <w:r w:rsidRPr="00591B48">
        <w:rPr>
          <w:rStyle w:val="StyleUnderline"/>
        </w:rPr>
        <w:t xml:space="preserve"> leader</w:t>
      </w:r>
      <w:r w:rsidRPr="00105F74">
        <w:rPr>
          <w:rStyle w:val="Emphasis"/>
          <w:highlight w:val="cyan"/>
        </w:rPr>
        <w:t>s</w:t>
      </w:r>
      <w:r w:rsidRPr="00591B48">
        <w:rPr>
          <w:rStyle w:val="StyleUnderline"/>
        </w:rPr>
        <w:t xml:space="preserve"> will often </w:t>
      </w:r>
      <w:r w:rsidRPr="00105F74">
        <w:rPr>
          <w:rStyle w:val="Emphasis"/>
          <w:highlight w:val="cyan"/>
        </w:rPr>
        <w:t>choose the former</w:t>
      </w:r>
      <w:r w:rsidRPr="00591B48">
        <w:rPr>
          <w:rStyle w:val="StyleUnderline"/>
        </w:rPr>
        <w:t>. And that same political calculus will probably hold in China and the U.S.,</w:t>
      </w:r>
      <w:r w:rsidRPr="00591B48">
        <w:rPr>
          <w:sz w:val="16"/>
          <w:szCs w:val="16"/>
        </w:rPr>
        <w:t xml:space="preserve"> the world’s top carbon emitters — </w:t>
      </w:r>
      <w:r w:rsidRPr="00105F74">
        <w:rPr>
          <w:rStyle w:val="StyleUnderline"/>
          <w:highlight w:val="cyan"/>
        </w:rPr>
        <w:t xml:space="preserve">leaders who demand </w:t>
      </w:r>
      <w:r w:rsidRPr="00105F74">
        <w:rPr>
          <w:rStyle w:val="Emphasis"/>
          <w:highlight w:val="cyan"/>
        </w:rPr>
        <w:t>draconian cuts</w:t>
      </w:r>
      <w:r w:rsidRPr="00591B48">
        <w:rPr>
          <w:rStyle w:val="StyleUnderline"/>
        </w:rPr>
        <w:t xml:space="preserve"> in living standards in pursuit of environmental goals </w:t>
      </w:r>
      <w:r w:rsidRPr="00105F74">
        <w:rPr>
          <w:rStyle w:val="StyleUnderline"/>
          <w:highlight w:val="cyan"/>
        </w:rPr>
        <w:t xml:space="preserve">will have </w:t>
      </w:r>
      <w:r w:rsidRPr="00105F74">
        <w:rPr>
          <w:rStyle w:val="Emphasis"/>
          <w:highlight w:val="cyan"/>
        </w:rPr>
        <w:t>trouble staying in power</w:t>
      </w:r>
      <w:r w:rsidRPr="00591B48">
        <w:rPr>
          <w:sz w:val="16"/>
          <w:szCs w:val="16"/>
        </w:rPr>
        <w:t>.</w:t>
      </w:r>
    </w:p>
    <w:p w14:paraId="74C5EBED" w14:textId="77777777" w:rsidR="00FE51C1" w:rsidRDefault="00FE51C1" w:rsidP="00FE51C1">
      <w:pPr>
        <w:pStyle w:val="Heading4"/>
      </w:pPr>
      <w:r>
        <w:t xml:space="preserve">2. It gets </w:t>
      </w:r>
      <w:r w:rsidRPr="00FE5072">
        <w:rPr>
          <w:u w:val="single"/>
        </w:rPr>
        <w:t>crushed</w:t>
      </w:r>
      <w:r>
        <w:t xml:space="preserve"> by the </w:t>
      </w:r>
      <w:r w:rsidRPr="00FE5072">
        <w:rPr>
          <w:u w:val="single"/>
        </w:rPr>
        <w:t>military</w:t>
      </w:r>
      <w:r>
        <w:t xml:space="preserve"> and </w:t>
      </w:r>
      <w:r w:rsidRPr="00FE5072">
        <w:rPr>
          <w:u w:val="single"/>
        </w:rPr>
        <w:t>general population</w:t>
      </w:r>
      <w:r>
        <w:t xml:space="preserve">. Reform is the </w:t>
      </w:r>
      <w:r w:rsidRPr="00FE5072">
        <w:rPr>
          <w:u w:val="single"/>
        </w:rPr>
        <w:t>best</w:t>
      </w:r>
      <w:r>
        <w:t xml:space="preserve"> and </w:t>
      </w:r>
      <w:r w:rsidRPr="00FE5072">
        <w:rPr>
          <w:u w:val="single"/>
        </w:rPr>
        <w:t>only</w:t>
      </w:r>
      <w:r>
        <w:t xml:space="preserve"> option.</w:t>
      </w:r>
    </w:p>
    <w:p w14:paraId="67F8DAFB" w14:textId="77777777" w:rsidR="00FE51C1" w:rsidRPr="00FE5072" w:rsidRDefault="00FE51C1" w:rsidP="00FE51C1">
      <w:r>
        <w:t xml:space="preserve">Eric </w:t>
      </w:r>
      <w:r w:rsidRPr="00FE5072">
        <w:rPr>
          <w:rStyle w:val="Style13ptBold"/>
        </w:rPr>
        <w:t>Levitz 23</w:t>
      </w:r>
      <w:r>
        <w:t>. Senior Writer at New York Magazine. BA and MA from Jon Hopkins University.</w:t>
      </w:r>
      <w:r w:rsidRPr="00FE5072">
        <w:t xml:space="preserve"> </w:t>
      </w:r>
      <w:r>
        <w:t>“</w:t>
      </w:r>
      <w:r w:rsidRPr="00FE5072">
        <w:t>Blaming ‘Capitalism’ Is Not an Alternative to Solving Problems</w:t>
      </w:r>
      <w:r>
        <w:t xml:space="preserve">” 4/10/23. </w:t>
      </w:r>
      <w:r w:rsidRPr="00FE5072">
        <w:t>https://nymag.com/intelligencer/2023/04/blaming-capitalism-is-not-an-alternative-to-solving-problems.html</w:t>
      </w:r>
    </w:p>
    <w:p w14:paraId="50F5C100" w14:textId="77777777" w:rsidR="00FE51C1" w:rsidRPr="00FE5072" w:rsidRDefault="00FE51C1" w:rsidP="00FE51C1">
      <w:pPr>
        <w:rPr>
          <w:rStyle w:val="StyleUnderline"/>
        </w:rPr>
      </w:pPr>
      <w:r w:rsidRPr="00FE5072">
        <w:rPr>
          <w:rStyle w:val="StyleUnderline"/>
        </w:rPr>
        <w:t xml:space="preserve">The </w:t>
      </w:r>
      <w:r w:rsidRPr="00FE5072">
        <w:rPr>
          <w:rStyle w:val="Emphasis"/>
          <w:highlight w:val="cyan"/>
        </w:rPr>
        <w:t>U</w:t>
      </w:r>
      <w:r w:rsidRPr="00FE5072">
        <w:rPr>
          <w:rStyle w:val="StyleUnderline"/>
        </w:rPr>
        <w:t xml:space="preserve">nited </w:t>
      </w:r>
      <w:r w:rsidRPr="00FE5072">
        <w:rPr>
          <w:rStyle w:val="Emphasis"/>
        </w:rPr>
        <w:t>S</w:t>
      </w:r>
      <w:r w:rsidRPr="00FE5072">
        <w:rPr>
          <w:rStyle w:val="StyleUnderline"/>
        </w:rPr>
        <w:t xml:space="preserve">tates </w:t>
      </w:r>
      <w:r w:rsidRPr="00FE5072">
        <w:rPr>
          <w:rStyle w:val="StyleUnderline"/>
          <w:highlight w:val="cyan"/>
        </w:rPr>
        <w:t xml:space="preserve">is </w:t>
      </w:r>
      <w:r w:rsidRPr="00FE5072">
        <w:rPr>
          <w:rStyle w:val="Emphasis"/>
          <w:highlight w:val="cyan"/>
        </w:rPr>
        <w:t>not</w:t>
      </w:r>
      <w:r w:rsidRPr="00FE5072">
        <w:rPr>
          <w:rStyle w:val="Emphasis"/>
        </w:rPr>
        <w:t xml:space="preserve"> trembling </w:t>
      </w:r>
      <w:r w:rsidRPr="00FE5072">
        <w:rPr>
          <w:rStyle w:val="Emphasis"/>
          <w:highlight w:val="cyan"/>
        </w:rPr>
        <w:t>on</w:t>
      </w:r>
      <w:r w:rsidRPr="00FE5072">
        <w:rPr>
          <w:rStyle w:val="Emphasis"/>
        </w:rPr>
        <w:t xml:space="preserve"> the </w:t>
      </w:r>
      <w:r w:rsidRPr="00FE5072">
        <w:rPr>
          <w:rStyle w:val="Emphasis"/>
          <w:highlight w:val="cyan"/>
        </w:rPr>
        <w:t>precipice of</w:t>
      </w:r>
      <w:r w:rsidRPr="00FE5072">
        <w:rPr>
          <w:rStyle w:val="Emphasis"/>
        </w:rPr>
        <w:t xml:space="preserve"> a </w:t>
      </w:r>
      <w:r w:rsidRPr="00FE5072">
        <w:rPr>
          <w:rStyle w:val="Emphasis"/>
          <w:highlight w:val="cyan"/>
        </w:rPr>
        <w:t>communist revolution</w:t>
      </w:r>
      <w:r w:rsidRPr="00FE5072">
        <w:rPr>
          <w:rStyle w:val="StyleUnderline"/>
        </w:rPr>
        <w:t>.</w:t>
      </w:r>
    </w:p>
    <w:p w14:paraId="7EF9F377" w14:textId="77777777" w:rsidR="00FE51C1" w:rsidRPr="00FE5072" w:rsidRDefault="00FE51C1" w:rsidP="00FE51C1">
      <w:pPr>
        <w:rPr>
          <w:u w:val="single"/>
        </w:rPr>
      </w:pPr>
      <w:r w:rsidRPr="00FE5072">
        <w:rPr>
          <w:u w:val="single"/>
        </w:rPr>
        <w:t xml:space="preserve">Uncle Sam commands </w:t>
      </w:r>
      <w:r w:rsidRPr="00FE5072">
        <w:rPr>
          <w:highlight w:val="cyan"/>
          <w:u w:val="single"/>
        </w:rPr>
        <w:t xml:space="preserve">the </w:t>
      </w:r>
      <w:r w:rsidRPr="00FE5072">
        <w:rPr>
          <w:rStyle w:val="Emphasis"/>
          <w:highlight w:val="cyan"/>
        </w:rPr>
        <w:t>most powerful military in human history</w:t>
      </w:r>
      <w:r w:rsidRPr="00FE5072">
        <w:rPr>
          <w:u w:val="single"/>
        </w:rPr>
        <w:t>, and its rank-and-file exhibit few socialistic sympathies</w:t>
      </w:r>
      <w:r w:rsidRPr="00FE5072">
        <w:rPr>
          <w:sz w:val="16"/>
        </w:rPr>
        <w:t>; U.S. precincts with military bases</w:t>
      </w:r>
      <w:hyperlink r:id="rId12" w:history="1">
        <w:r w:rsidRPr="00FE5072">
          <w:rPr>
            <w:rStyle w:val="Hyperlink"/>
            <w:sz w:val="16"/>
          </w:rPr>
          <w:t> backed Donald Trump in both 2016 and 2020.</w:t>
        </w:r>
      </w:hyperlink>
      <w:r w:rsidRPr="00FE5072">
        <w:rPr>
          <w:sz w:val="16"/>
        </w:rPr>
        <w:t> </w:t>
      </w:r>
      <w:r w:rsidRPr="00FE5072">
        <w:rPr>
          <w:u w:val="single"/>
        </w:rPr>
        <w:t xml:space="preserve">America’s civilian security forces — which is to say its roughly 665,000 police officers — </w:t>
      </w:r>
      <w:r w:rsidRPr="00FE5072">
        <w:rPr>
          <w:highlight w:val="cyan"/>
          <w:u w:val="single"/>
        </w:rPr>
        <w:t>are </w:t>
      </w:r>
      <w:hyperlink r:id="rId13" w:history="1">
        <w:r w:rsidRPr="00FE5072">
          <w:rPr>
            <w:rStyle w:val="Emphasis"/>
            <w:highlight w:val="cyan"/>
          </w:rPr>
          <w:t>even more hostile to the left</w:t>
        </w:r>
        <w:r w:rsidRPr="00FE5072">
          <w:rPr>
            <w:rStyle w:val="Emphasis"/>
          </w:rPr>
          <w:t xml:space="preserve"> than the troops</w:t>
        </w:r>
      </w:hyperlink>
      <w:r w:rsidRPr="00FE5072">
        <w:rPr>
          <w:sz w:val="16"/>
        </w:rPr>
        <w:t xml:space="preserve">. </w:t>
      </w:r>
      <w:r w:rsidRPr="00FE5072">
        <w:rPr>
          <w:u w:val="single"/>
        </w:rPr>
        <w:t xml:space="preserve">Our nation’s most heavily armed </w:t>
      </w:r>
      <w:r w:rsidRPr="00FE5072">
        <w:rPr>
          <w:highlight w:val="cyan"/>
          <w:u w:val="single"/>
        </w:rPr>
        <w:t>private citizens</w:t>
      </w:r>
      <w:r w:rsidRPr="00FE5072">
        <w:rPr>
          <w:u w:val="single"/>
        </w:rPr>
        <w:t xml:space="preserve">, meanwhile, </w:t>
      </w:r>
      <w:r w:rsidRPr="00FE5072">
        <w:rPr>
          <w:highlight w:val="cyan"/>
          <w:u w:val="single"/>
        </w:rPr>
        <w:t>would</w:t>
      </w:r>
      <w:r w:rsidRPr="00FE5072">
        <w:rPr>
          <w:u w:val="single"/>
        </w:rPr>
        <w:t xml:space="preserve"> by and large </w:t>
      </w:r>
      <w:r w:rsidRPr="00FE5072">
        <w:rPr>
          <w:rStyle w:val="Emphasis"/>
          <w:highlight w:val="cyan"/>
        </w:rPr>
        <w:t>prefer a Hobbesian war</w:t>
      </w:r>
      <w:r w:rsidRPr="00FE5072">
        <w:rPr>
          <w:rStyle w:val="Emphasis"/>
        </w:rPr>
        <w:t xml:space="preserve"> of all against all </w:t>
      </w:r>
      <w:r w:rsidRPr="00FE5072">
        <w:rPr>
          <w:rStyle w:val="Emphasis"/>
          <w:highlight w:val="cyan"/>
        </w:rPr>
        <w:t xml:space="preserve">to </w:t>
      </w:r>
      <w:r w:rsidRPr="00FE5072">
        <w:rPr>
          <w:rStyle w:val="Emphasis"/>
        </w:rPr>
        <w:t xml:space="preserve">a </w:t>
      </w:r>
      <w:r w:rsidRPr="00FE5072">
        <w:rPr>
          <w:rStyle w:val="Emphasis"/>
          <w:highlight w:val="cyan"/>
        </w:rPr>
        <w:t>Marxist government</w:t>
      </w:r>
      <w:r w:rsidRPr="00FE5072">
        <w:rPr>
          <w:sz w:val="16"/>
        </w:rPr>
        <w:t xml:space="preserve">. </w:t>
      </w:r>
      <w:r w:rsidRPr="00FE5072">
        <w:rPr>
          <w:u w:val="single"/>
        </w:rPr>
        <w:t xml:space="preserve">Should America’s constitutional order ever give way to an extralegal power struggle, an </w:t>
      </w:r>
      <w:r w:rsidRPr="00FE5072">
        <w:rPr>
          <w:highlight w:val="cyan"/>
          <w:u w:val="single"/>
        </w:rPr>
        <w:t>overwhelming force of arms will be</w:t>
      </w:r>
      <w:r w:rsidRPr="00FE5072">
        <w:rPr>
          <w:u w:val="single"/>
        </w:rPr>
        <w:t xml:space="preserve"> </w:t>
      </w:r>
      <w:r w:rsidRPr="00FE5072">
        <w:rPr>
          <w:rStyle w:val="Emphasis"/>
          <w:highlight w:val="cyan"/>
        </w:rPr>
        <w:t>arrayed against the radical left</w:t>
      </w:r>
      <w:r w:rsidRPr="00FE5072">
        <w:rPr>
          <w:u w:val="single"/>
        </w:rPr>
        <w:t>.</w:t>
      </w:r>
    </w:p>
    <w:p w14:paraId="55FE0D99" w14:textId="77777777" w:rsidR="00FE51C1" w:rsidRPr="00FE5072" w:rsidRDefault="00FE51C1" w:rsidP="00FE51C1">
      <w:pPr>
        <w:rPr>
          <w:sz w:val="16"/>
        </w:rPr>
      </w:pPr>
      <w:r w:rsidRPr="00FE5072">
        <w:rPr>
          <w:sz w:val="16"/>
        </w:rPr>
        <w:t xml:space="preserve">If those contras would have superior firepower, </w:t>
      </w:r>
      <w:r w:rsidRPr="00FE5072">
        <w:rPr>
          <w:u w:val="single"/>
        </w:rPr>
        <w:t xml:space="preserve">they would also (almost certainly) have more popular support. Some </w:t>
      </w:r>
      <w:r w:rsidRPr="00FE5072">
        <w:rPr>
          <w:rStyle w:val="Emphasis"/>
          <w:highlight w:val="cyan"/>
        </w:rPr>
        <w:t>73 percent of U.S. voters</w:t>
      </w:r>
      <w:r w:rsidRPr="00FE5072">
        <w:rPr>
          <w:u w:val="single"/>
        </w:rPr>
        <w:t xml:space="preserve"> </w:t>
      </w:r>
      <w:r w:rsidRPr="00FE5072">
        <w:rPr>
          <w:highlight w:val="cyan"/>
          <w:u w:val="single"/>
        </w:rPr>
        <w:t>identify </w:t>
      </w:r>
      <w:hyperlink r:id="rId14" w:history="1">
        <w:r w:rsidRPr="00FE5072">
          <w:rPr>
            <w:rStyle w:val="Hyperlink"/>
            <w:highlight w:val="cyan"/>
            <w:u w:val="single"/>
          </w:rPr>
          <w:t>as moderates or conservatives</w:t>
        </w:r>
      </w:hyperlink>
      <w:r w:rsidRPr="00FE5072">
        <w:rPr>
          <w:u w:val="single"/>
        </w:rPr>
        <w:t>.</w:t>
      </w:r>
      <w:r w:rsidRPr="00FE5072">
        <w:rPr>
          <w:sz w:val="16"/>
        </w:rPr>
        <w:t xml:space="preserve"> There is </w:t>
      </w:r>
      <w:hyperlink r:id="rId15" w:history="1">
        <w:r w:rsidRPr="00FE5072">
          <w:rPr>
            <w:rStyle w:val="Hyperlink"/>
            <w:sz w:val="16"/>
          </w:rPr>
          <w:t>some ambiguity</w:t>
        </w:r>
      </w:hyperlink>
      <w:r w:rsidRPr="00FE5072">
        <w:rPr>
          <w:sz w:val="16"/>
        </w:rPr>
        <w:t xml:space="preserve"> about what voters mean when they choose such labels. But it seems safe to say that </w:t>
      </w:r>
      <w:r w:rsidRPr="00FE5072">
        <w:rPr>
          <w:u w:val="single"/>
        </w:rPr>
        <w:t>very few self-identified moderates intend to convey their support for a revolution to establish </w:t>
      </w:r>
      <w:hyperlink r:id="rId16" w:history="1">
        <w:r w:rsidRPr="00FE5072">
          <w:rPr>
            <w:rStyle w:val="Hyperlink"/>
            <w:u w:val="single"/>
          </w:rPr>
          <w:t>market socialism</w:t>
        </w:r>
      </w:hyperlink>
      <w:r w:rsidRPr="00FE5072">
        <w:rPr>
          <w:u w:val="single"/>
        </w:rPr>
        <w:t>, but </w:t>
      </w:r>
      <w:r w:rsidRPr="00FE5072">
        <w:rPr>
          <w:rStyle w:val="Emphasis"/>
        </w:rPr>
        <w:t>not anarcho-communism</w:t>
      </w:r>
      <w:r w:rsidRPr="00FE5072">
        <w:rPr>
          <w:sz w:val="16"/>
        </w:rPr>
        <w:t>.</w:t>
      </w:r>
    </w:p>
    <w:p w14:paraId="0E5C79AE" w14:textId="77777777" w:rsidR="00FE51C1" w:rsidRPr="00FE5072" w:rsidRDefault="00FE51C1" w:rsidP="00FE51C1">
      <w:pPr>
        <w:rPr>
          <w:sz w:val="16"/>
        </w:rPr>
      </w:pPr>
      <w:r w:rsidRPr="00FE5072">
        <w:rPr>
          <w:u w:val="single"/>
        </w:rPr>
        <w:t xml:space="preserve">In fact, the U.S. </w:t>
      </w:r>
      <w:r w:rsidRPr="00FE5072">
        <w:rPr>
          <w:highlight w:val="cyan"/>
          <w:u w:val="single"/>
        </w:rPr>
        <w:t>electorate evinces</w:t>
      </w:r>
      <w:r w:rsidRPr="00FE5072">
        <w:rPr>
          <w:u w:val="single"/>
        </w:rPr>
        <w:t xml:space="preserve"> a </w:t>
      </w:r>
      <w:hyperlink r:id="rId17" w:history="1">
        <w:r w:rsidRPr="00FE5072">
          <w:rPr>
            <w:rStyle w:val="Emphasis"/>
            <w:highlight w:val="cyan"/>
          </w:rPr>
          <w:t>strong bias toward the status quo</w:t>
        </w:r>
      </w:hyperlink>
      <w:r w:rsidRPr="00FE5072">
        <w:rPr>
          <w:sz w:val="16"/>
        </w:rPr>
        <w:t>. When federal policy moves left on a given issue, public opinion tends to move right in response, and vice versa. Support for universal health care </w:t>
      </w:r>
      <w:hyperlink r:id="rId18" w:history="1">
        <w:r w:rsidRPr="00FE5072">
          <w:rPr>
            <w:rStyle w:val="Hyperlink"/>
            <w:sz w:val="16"/>
          </w:rPr>
          <w:t>hit a modern low </w:t>
        </w:r>
      </w:hyperlink>
      <w:r w:rsidRPr="00FE5072">
        <w:rPr>
          <w:sz w:val="16"/>
        </w:rPr>
        <w:t>after the passage of the Affordable Care Act, while support for abortion rights </w:t>
      </w:r>
      <w:hyperlink r:id="rId19" w:history="1">
        <w:r w:rsidRPr="00FE5072">
          <w:rPr>
            <w:rStyle w:val="Hyperlink"/>
            <w:sz w:val="16"/>
          </w:rPr>
          <w:t>hit an all-time high</w:t>
        </w:r>
      </w:hyperlink>
      <w:r w:rsidRPr="00FE5072">
        <w:rPr>
          <w:sz w:val="16"/>
        </w:rPr>
        <w:t> after the overturning of </w:t>
      </w:r>
      <w:r w:rsidRPr="00FE5072">
        <w:rPr>
          <w:i/>
          <w:iCs/>
          <w:sz w:val="16"/>
        </w:rPr>
        <w:t>Roe</w:t>
      </w:r>
      <w:r w:rsidRPr="00FE5072">
        <w:rPr>
          <w:sz w:val="16"/>
        </w:rPr>
        <w:t> v. </w:t>
      </w:r>
      <w:r w:rsidRPr="00FE5072">
        <w:rPr>
          <w:i/>
          <w:iCs/>
          <w:sz w:val="16"/>
        </w:rPr>
        <w:t>Wade.</w:t>
      </w:r>
    </w:p>
    <w:p w14:paraId="0CB4CC8D" w14:textId="77777777" w:rsidR="00FE51C1" w:rsidRPr="003E00CE" w:rsidRDefault="00FE51C1" w:rsidP="00FE51C1">
      <w:pPr>
        <w:rPr>
          <w:sz w:val="16"/>
          <w:szCs w:val="16"/>
        </w:rPr>
      </w:pPr>
      <w:r w:rsidRPr="00FE5072">
        <w:rPr>
          <w:sz w:val="16"/>
          <w:szCs w:val="16"/>
        </w:rPr>
        <w:t>This fondness for stasis can’t be written off as false consciousness alone. America’s political economy condemns a minority of its population to unremunerative labor and/or penury. And our nation’s </w:t>
      </w:r>
      <w:hyperlink r:id="rId20" w:history="1">
        <w:r w:rsidRPr="00FE5072">
          <w:rPr>
            <w:rStyle w:val="Hyperlink"/>
            <w:sz w:val="16"/>
            <w:szCs w:val="16"/>
          </w:rPr>
          <w:t>exceptionally low life expectancy</w:t>
        </w:r>
      </w:hyperlink>
      <w:r w:rsidRPr="00FE5072">
        <w:rPr>
          <w:sz w:val="16"/>
          <w:szCs w:val="16"/>
        </w:rPr>
        <w:t> bespeaks its profound social pathologies. Nevertheless, median real household income in the U.S. is about as high as it has ever been, having risen </w:t>
      </w:r>
      <w:hyperlink r:id="rId21" w:history="1">
        <w:r w:rsidRPr="003E00CE">
          <w:rPr>
            <w:rStyle w:val="Hyperlink"/>
            <w:sz w:val="16"/>
            <w:szCs w:val="16"/>
          </w:rPr>
          <w:t>from $60,313 in 2012 to $70,784 in 2021</w:t>
        </w:r>
      </w:hyperlink>
      <w:r w:rsidRPr="003E00CE">
        <w:rPr>
          <w:sz w:val="16"/>
          <w:szCs w:val="16"/>
        </w:rPr>
        <w:t>. That leaves the typical U.S. family more prosperous, at least by one plausible measure, than</w:t>
      </w:r>
      <w:hyperlink r:id="rId22" w:history="1">
        <w:r w:rsidRPr="003E00CE">
          <w:rPr>
            <w:rStyle w:val="Hyperlink"/>
            <w:sz w:val="16"/>
            <w:szCs w:val="16"/>
          </w:rPr>
          <w:t> roughly 90 percent of all humans</w:t>
        </w:r>
      </w:hyperlink>
      <w:r w:rsidRPr="003E00CE">
        <w:rPr>
          <w:sz w:val="16"/>
          <w:szCs w:val="16"/>
        </w:rPr>
        <w:t> on the planet today (and 99-plus percent of all who have ever existed).</w:t>
      </w:r>
    </w:p>
    <w:p w14:paraId="0F17E384" w14:textId="77777777" w:rsidR="00FE51C1" w:rsidRPr="00FE5072" w:rsidRDefault="00FE51C1" w:rsidP="00FE51C1">
      <w:pPr>
        <w:rPr>
          <w:sz w:val="16"/>
        </w:rPr>
      </w:pPr>
      <w:r w:rsidRPr="003E00CE">
        <w:rPr>
          <w:sz w:val="16"/>
        </w:rPr>
        <w:t xml:space="preserve">The most damning feature of the present economic order may be the threat it poses to Earth’s climate and ecosystems. And climate change does inspire public concern. But </w:t>
      </w:r>
      <w:r w:rsidRPr="003E00CE">
        <w:rPr>
          <w:u w:val="single"/>
        </w:rPr>
        <w:t>in a 2022 </w:t>
      </w:r>
      <w:hyperlink r:id="rId23" w:history="1">
        <w:r w:rsidRPr="003E00CE">
          <w:rPr>
            <w:rStyle w:val="Hyperlink"/>
            <w:u w:val="single"/>
          </w:rPr>
          <w:t>AP-NORC poll,</w:t>
        </w:r>
      </w:hyperlink>
      <w:r w:rsidRPr="003E00CE">
        <w:rPr>
          <w:u w:val="single"/>
        </w:rPr>
        <w:t xml:space="preserve"> voters were </w:t>
      </w:r>
      <w:r w:rsidRPr="003E00CE">
        <w:rPr>
          <w:rStyle w:val="Emphasis"/>
        </w:rPr>
        <w:t>nearly twice as likely</w:t>
      </w:r>
      <w:r w:rsidRPr="003E00CE">
        <w:rPr>
          <w:u w:val="single"/>
        </w:rPr>
        <w:t xml:space="preserve"> to name “gas prices” as a top priority as they were to name any subject related to climate or the environment.</w:t>
      </w:r>
      <w:r w:rsidRPr="003E00CE">
        <w:rPr>
          <w:sz w:val="16"/>
        </w:rPr>
        <w:t xml:space="preserve"> This finding is consistent with the U.S. public’s broader political behavior. </w:t>
      </w:r>
      <w:r w:rsidRPr="003E00CE">
        <w:rPr>
          <w:u w:val="single"/>
        </w:rPr>
        <w:t>Much of the country consistently supports a par</w:t>
      </w:r>
      <w:r w:rsidRPr="00FE5072">
        <w:rPr>
          <w:u w:val="single"/>
        </w:rPr>
        <w:t xml:space="preserve">ty that is </w:t>
      </w:r>
      <w:r w:rsidRPr="00FE5072">
        <w:rPr>
          <w:rStyle w:val="Emphasis"/>
        </w:rPr>
        <w:t>actively hostile to decarbonization</w:t>
      </w:r>
      <w:r w:rsidRPr="00FE5072">
        <w:rPr>
          <w:sz w:val="16"/>
        </w:rPr>
        <w:t>. In blue America, meanwhile, voters have repeatedly </w:t>
      </w:r>
      <w:hyperlink r:id="rId24" w:history="1">
        <w:r w:rsidRPr="00FE5072">
          <w:rPr>
            <w:rStyle w:val="Hyperlink"/>
            <w:sz w:val="16"/>
          </w:rPr>
          <w:t>shot down carbon-tax referenda</w:t>
        </w:r>
      </w:hyperlink>
      <w:r w:rsidRPr="00FE5072">
        <w:rPr>
          <w:sz w:val="16"/>
        </w:rPr>
        <w:t>, while self-avowed climate hawks have prioritized their </w:t>
      </w:r>
      <w:hyperlink r:id="rId25" w:history="1">
        <w:r w:rsidRPr="00FE5072">
          <w:rPr>
            <w:rStyle w:val="Hyperlink"/>
            <w:sz w:val="16"/>
          </w:rPr>
          <w:t>antipathy for nuclear energy</w:t>
        </w:r>
      </w:hyperlink>
      <w:r w:rsidRPr="00FE5072">
        <w:rPr>
          <w:sz w:val="16"/>
        </w:rPr>
        <w:t>, </w:t>
      </w:r>
      <w:hyperlink r:id="rId26" w:history="1">
        <w:r w:rsidRPr="00FE5072">
          <w:rPr>
            <w:rStyle w:val="Hyperlink"/>
            <w:sz w:val="16"/>
          </w:rPr>
          <w:t>hydropower</w:t>
        </w:r>
      </w:hyperlink>
      <w:r w:rsidRPr="00FE5072">
        <w:rPr>
          <w:sz w:val="16"/>
        </w:rPr>
        <w:t>, and “</w:t>
      </w:r>
      <w:hyperlink r:id="rId27" w:history="1">
        <w:r w:rsidRPr="00FE5072">
          <w:rPr>
            <w:rStyle w:val="Hyperlink"/>
            <w:sz w:val="16"/>
          </w:rPr>
          <w:t>upzoning” </w:t>
        </w:r>
      </w:hyperlink>
      <w:r w:rsidRPr="00FE5072">
        <w:rPr>
          <w:sz w:val="16"/>
        </w:rPr>
        <w:t>over reducing carbon emissions.</w:t>
      </w:r>
    </w:p>
    <w:p w14:paraId="227FEB76" w14:textId="77777777" w:rsidR="00FE51C1" w:rsidRPr="003E00CE" w:rsidRDefault="00FE51C1" w:rsidP="00FE51C1">
      <w:pPr>
        <w:rPr>
          <w:sz w:val="16"/>
        </w:rPr>
      </w:pPr>
      <w:r w:rsidRPr="00FE5072">
        <w:rPr>
          <w:sz w:val="16"/>
        </w:rPr>
        <w:t>In other words, the small minority of Americans who say decarbonization is their </w:t>
      </w:r>
      <w:r w:rsidRPr="00FE5072">
        <w:rPr>
          <w:i/>
          <w:iCs/>
          <w:sz w:val="16"/>
        </w:rPr>
        <w:t>top</w:t>
      </w:r>
      <w:r w:rsidRPr="00FE5072">
        <w:rPr>
          <w:sz w:val="16"/>
        </w:rPr>
        <w:t xml:space="preserve"> political goal won’t reliably sacrifice their sentimental attachment to a particular piece of nature in service of that cause. </w:t>
      </w:r>
      <w:r w:rsidRPr="00FE5072">
        <w:rPr>
          <w:u w:val="single"/>
        </w:rPr>
        <w:t xml:space="preserve">It is therefore unlikely that they are prepared to </w:t>
      </w:r>
      <w:r w:rsidRPr="003E00CE">
        <w:rPr>
          <w:u w:val="single"/>
        </w:rPr>
        <w:t>sacrifice all the consolations of political stability — and/or their very lives — in support of an ecosocialist insurrection.</w:t>
      </w:r>
    </w:p>
    <w:p w14:paraId="2078E3AA" w14:textId="77777777" w:rsidR="00FE51C1" w:rsidRPr="003E00CE" w:rsidRDefault="00FE51C1" w:rsidP="00FE51C1">
      <w:pPr>
        <w:rPr>
          <w:sz w:val="16"/>
        </w:rPr>
      </w:pPr>
      <w:r w:rsidRPr="003E00CE">
        <w:rPr>
          <w:u w:val="single"/>
        </w:rPr>
        <w:t xml:space="preserve">Given these realities, intraleft </w:t>
      </w:r>
      <w:r w:rsidRPr="003E00CE">
        <w:rPr>
          <w:rStyle w:val="Emphasis"/>
        </w:rPr>
        <w:t>debates over revolutionary versus “reformist” theories</w:t>
      </w:r>
      <w:r w:rsidRPr="003E00CE">
        <w:rPr>
          <w:u w:val="single"/>
        </w:rPr>
        <w:t xml:space="preserve"> of change always strike me as </w:t>
      </w:r>
      <w:r w:rsidRPr="003E00CE">
        <w:rPr>
          <w:rStyle w:val="Emphasis"/>
        </w:rPr>
        <w:t>anachronistic cosplay</w:t>
      </w:r>
      <w:r w:rsidRPr="003E00CE">
        <w:rPr>
          <w:u w:val="single"/>
        </w:rPr>
        <w:t>,</w:t>
      </w:r>
      <w:r w:rsidRPr="003E00CE">
        <w:rPr>
          <w:sz w:val="16"/>
        </w:rPr>
        <w:t xml:space="preserve"> a bit like model U.N. for enthusiasts of the late-19th-century Social Democratic Party of Germany. </w:t>
      </w:r>
      <w:r w:rsidRPr="003E00CE">
        <w:rPr>
          <w:u w:val="single"/>
        </w:rPr>
        <w:t xml:space="preserve">Whether one is a stalwart communist or a squishy social democrat (like myself), the fundamental political task seems the same: to </w:t>
      </w:r>
      <w:r w:rsidRPr="003E00CE">
        <w:rPr>
          <w:rStyle w:val="Emphasis"/>
        </w:rPr>
        <w:t>narrow the gap between utopia and reality through legislative reforms</w:t>
      </w:r>
      <w:r w:rsidRPr="003E00CE">
        <w:rPr>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58C2A368" w14:textId="77777777" w:rsidR="00FE51C1" w:rsidRPr="00FE5072" w:rsidRDefault="00FE51C1" w:rsidP="00FE51C1">
      <w:pPr>
        <w:rPr>
          <w:u w:val="single"/>
        </w:rPr>
      </w:pPr>
      <w:r w:rsidRPr="003E00CE">
        <w:rPr>
          <w:u w:val="single"/>
        </w:rPr>
        <w:t xml:space="preserve">The basic project, however, is to minimize needless suffering </w:t>
      </w:r>
      <w:r w:rsidRPr="003E00CE">
        <w:rPr>
          <w:rStyle w:val="Emphasis"/>
        </w:rPr>
        <w:t>within the constraints imposed</w:t>
      </w:r>
      <w:r w:rsidRPr="003E00CE">
        <w:rPr>
          <w:u w:val="single"/>
        </w:rPr>
        <w:t xml:space="preserve"> by the existing constitutional order</w:t>
      </w:r>
      <w:r w:rsidRPr="003E00CE">
        <w:rPr>
          <w:sz w:val="16"/>
        </w:rPr>
        <w:t xml:space="preserve"> and political economy while simultaneously chipping</w:t>
      </w:r>
      <w:r w:rsidRPr="00FE5072">
        <w:rPr>
          <w:sz w:val="16"/>
        </w:rPr>
        <w:t xml:space="preserve"> away at those constraints. </w:t>
      </w:r>
      <w:r w:rsidRPr="00FE5072">
        <w:rPr>
          <w:highlight w:val="cyan"/>
          <w:u w:val="single"/>
        </w:rPr>
        <w:t>Any attempt to abruptly circumvent</w:t>
      </w:r>
      <w:r w:rsidRPr="00FE5072">
        <w:rPr>
          <w:u w:val="single"/>
        </w:rPr>
        <w:t xml:space="preserve"> those </w:t>
      </w:r>
      <w:r w:rsidRPr="00FE5072">
        <w:rPr>
          <w:highlight w:val="cyan"/>
          <w:u w:val="single"/>
        </w:rPr>
        <w:t>strictures</w:t>
      </w:r>
      <w:r w:rsidRPr="00FE5072">
        <w:rPr>
          <w:u w:val="single"/>
        </w:rPr>
        <w:t xml:space="preserve"> by challenging the government’s monopoly on violence </w:t>
      </w:r>
      <w:r w:rsidRPr="00FE5072">
        <w:rPr>
          <w:highlight w:val="cyan"/>
          <w:u w:val="single"/>
        </w:rPr>
        <w:t xml:space="preserve">will </w:t>
      </w:r>
      <w:r w:rsidRPr="00FE5072">
        <w:rPr>
          <w:rStyle w:val="Emphasis"/>
          <w:highlight w:val="cyan"/>
        </w:rPr>
        <w:t>run into the buzz saw of the modern security state</w:t>
      </w:r>
      <w:r w:rsidRPr="00FE5072">
        <w:rPr>
          <w:highlight w:val="cyan"/>
          <w:u w:val="single"/>
        </w:rPr>
        <w:t xml:space="preserve"> or</w:t>
      </w:r>
      <w:r w:rsidRPr="00FE5072">
        <w:rPr>
          <w:u w:val="single"/>
        </w:rPr>
        <w:t xml:space="preserve"> the </w:t>
      </w:r>
      <w:r w:rsidRPr="00FE5072">
        <w:rPr>
          <w:rStyle w:val="Emphasis"/>
          <w:highlight w:val="cyan"/>
        </w:rPr>
        <w:t>overwhelmingly counterrevolutionary sentiments</w:t>
      </w:r>
      <w:r w:rsidRPr="00FE5072">
        <w:rPr>
          <w:u w:val="single"/>
        </w:rPr>
        <w:t xml:space="preserve"> of a prosperous and propertied American middle-class.</w:t>
      </w:r>
    </w:p>
    <w:p w14:paraId="3E03C4E4" w14:textId="77777777" w:rsidR="00FE51C1" w:rsidRPr="00FE5072" w:rsidRDefault="00FE51C1" w:rsidP="00FE51C1">
      <w:pPr>
        <w:rPr>
          <w:sz w:val="16"/>
          <w:szCs w:val="16"/>
        </w:rPr>
      </w:pPr>
      <w:r w:rsidRPr="00FE5072">
        <w:rPr>
          <w:sz w:val="16"/>
          <w:szCs w:val="16"/>
        </w:rPr>
        <w:t>But some on the left disagree. Or at least they argue as if they do.</w:t>
      </w:r>
    </w:p>
    <w:p w14:paraId="31A53F30" w14:textId="77777777" w:rsidR="00FE51C1" w:rsidRPr="00FE5072" w:rsidRDefault="00FE51C1" w:rsidP="00FE51C1">
      <w:pPr>
        <w:rPr>
          <w:u w:val="single"/>
        </w:rPr>
      </w:pPr>
      <w:r w:rsidRPr="00FE5072">
        <w:rPr>
          <w:u w:val="single"/>
        </w:rPr>
        <w:t xml:space="preserve">Such </w:t>
      </w:r>
      <w:r w:rsidRPr="00FE5072">
        <w:rPr>
          <w:highlight w:val="cyan"/>
          <w:u w:val="single"/>
        </w:rPr>
        <w:t>leftists</w:t>
      </w:r>
      <w:r w:rsidRPr="00FE5072">
        <w:rPr>
          <w:u w:val="single"/>
        </w:rPr>
        <w:t xml:space="preserve"> disparage efforts to advance progressive goals through incremental reform on the grounds that doing so will not </w:t>
      </w:r>
      <w:hyperlink r:id="rId28" w:history="1">
        <w:r w:rsidRPr="00FE5072">
          <w:rPr>
            <w:rStyle w:val="Hyperlink"/>
            <w:u w:val="single"/>
          </w:rPr>
          <w:t>“liberate us from capitalism”</w:t>
        </w:r>
      </w:hyperlink>
      <w:r w:rsidRPr="00FE5072">
        <w:rPr>
          <w:u w:val="single"/>
        </w:rPr>
        <w:t> or overcome that </w:t>
      </w:r>
      <w:hyperlink r:id="rId29" w:history="1">
        <w:r w:rsidRPr="00FE5072">
          <w:rPr>
            <w:rStyle w:val="Hyperlink"/>
            <w:u w:val="single"/>
          </w:rPr>
          <w:t>system’s fundamental logic</w:t>
        </w:r>
      </w:hyperlink>
      <w:r w:rsidRPr="00FE5072">
        <w:rPr>
          <w:u w:val="single"/>
        </w:rPr>
        <w:t xml:space="preserve">. Their </w:t>
      </w:r>
      <w:r w:rsidRPr="00FE5072">
        <w:rPr>
          <w:rStyle w:val="Emphasis"/>
          <w:highlight w:val="cyan"/>
        </w:rPr>
        <w:t>rhetoric implies that some alternative</w:t>
      </w:r>
      <w:r w:rsidRPr="00FE5072">
        <w:rPr>
          <w:rStyle w:val="Emphasis"/>
        </w:rPr>
        <w:t>, easily discerned course of action </w:t>
      </w:r>
      <w:r w:rsidRPr="00FE5072">
        <w:rPr>
          <w:rStyle w:val="Emphasis"/>
          <w:highlight w:val="cyan"/>
        </w:rPr>
        <w:t>would meet that Herculean standard</w:t>
      </w:r>
      <w:r w:rsidRPr="00FE5072">
        <w:rPr>
          <w:sz w:val="16"/>
        </w:rPr>
        <w:t xml:space="preserve">. But </w:t>
      </w:r>
      <w:r w:rsidRPr="00FE5072">
        <w:rPr>
          <w:rStyle w:val="Emphasis"/>
          <w:highlight w:val="cyan"/>
        </w:rPr>
        <w:t>they rarely</w:t>
      </w:r>
      <w:r w:rsidRPr="00FE5072">
        <w:rPr>
          <w:rStyle w:val="Emphasis"/>
        </w:rPr>
        <w:t xml:space="preserve"> </w:t>
      </w:r>
      <w:r w:rsidRPr="00FE5072">
        <w:rPr>
          <w:rStyle w:val="Emphasis"/>
          <w:highlight w:val="cyan"/>
        </w:rPr>
        <w:t>bother to specify</w:t>
      </w:r>
      <w:r w:rsidRPr="00FE5072">
        <w:rPr>
          <w:rStyle w:val="Emphasis"/>
        </w:rPr>
        <w:t xml:space="preserve"> their program in </w:t>
      </w:r>
      <w:r w:rsidRPr="00FE5072">
        <w:rPr>
          <w:rStyle w:val="Emphasis"/>
          <w:highlight w:val="cyan"/>
        </w:rPr>
        <w:t>any detail</w:t>
      </w:r>
      <w:r w:rsidRPr="00FE5072">
        <w:rPr>
          <w:highlight w:val="cyan"/>
          <w:u w:val="single"/>
        </w:rPr>
        <w:t>,</w:t>
      </w:r>
      <w:r w:rsidRPr="00FE5072">
        <w:rPr>
          <w:u w:val="single"/>
        </w:rPr>
        <w:t xml:space="preserve"> let alone subject it to the same scrutiny that they apply to proposals for reform.</w:t>
      </w:r>
    </w:p>
    <w:p w14:paraId="2B75DE8B" w14:textId="77777777" w:rsidR="00FE51C1" w:rsidRPr="003E00CE" w:rsidRDefault="00FE51C1" w:rsidP="00FE51C1">
      <w:pPr>
        <w:rPr>
          <w:u w:val="single"/>
        </w:rPr>
      </w:pPr>
      <w:r w:rsidRPr="00FE5072">
        <w:rPr>
          <w:rStyle w:val="StyleUnderline"/>
        </w:rPr>
        <w:t xml:space="preserve">One problem with </w:t>
      </w:r>
      <w:r w:rsidRPr="00FE5072">
        <w:rPr>
          <w:rStyle w:val="StyleUnderline"/>
          <w:highlight w:val="cyan"/>
        </w:rPr>
        <w:t>such ultraleftism is</w:t>
      </w:r>
      <w:r w:rsidRPr="00FE5072">
        <w:rPr>
          <w:rStyle w:val="StyleUnderline"/>
        </w:rPr>
        <w:t xml:space="preserve"> that it is </w:t>
      </w:r>
      <w:r w:rsidRPr="00FE5072">
        <w:rPr>
          <w:rStyle w:val="Emphasis"/>
          <w:szCs w:val="26"/>
          <w:highlight w:val="cyan"/>
        </w:rPr>
        <w:t>annoying</w:t>
      </w:r>
      <w:r w:rsidRPr="00FE5072">
        <w:rPr>
          <w:sz w:val="16"/>
        </w:rPr>
        <w:t xml:space="preserve">. </w:t>
      </w:r>
      <w:r w:rsidRPr="00FE5072">
        <w:rPr>
          <w:u w:val="single"/>
        </w:rPr>
        <w:t xml:space="preserve">Another, more significant one is that the compulsion to denigrate the stakes of ordinary politics </w:t>
      </w:r>
      <w:r w:rsidRPr="00FE5072">
        <w:rPr>
          <w:highlight w:val="cyan"/>
          <w:u w:val="single"/>
        </w:rPr>
        <w:t>and</w:t>
      </w:r>
      <w:r w:rsidRPr="00FE5072">
        <w:rPr>
          <w:u w:val="single"/>
        </w:rPr>
        <w:t xml:space="preserve"> the merits of actual reforms tends to </w:t>
      </w:r>
      <w:r w:rsidRPr="00FE5072">
        <w:rPr>
          <w:rStyle w:val="Emphasis"/>
          <w:highlight w:val="cyan"/>
        </w:rPr>
        <w:t>blur the analytic vision</w:t>
      </w:r>
      <w:r w:rsidRPr="00FE5072">
        <w:rPr>
          <w:highlight w:val="cyan"/>
          <w:u w:val="single"/>
        </w:rPr>
        <w:t xml:space="preserve"> of</w:t>
      </w:r>
      <w:r w:rsidRPr="00FE5072">
        <w:rPr>
          <w:u w:val="single"/>
        </w:rPr>
        <w:t xml:space="preserve"> otherwise insightful </w:t>
      </w:r>
      <w:r w:rsidRPr="00FE5072">
        <w:rPr>
          <w:highlight w:val="cyan"/>
          <w:u w:val="single"/>
        </w:rPr>
        <w:t>intellectual</w:t>
      </w:r>
      <w:r w:rsidRPr="00FE5072">
        <w:rPr>
          <w:sz w:val="16"/>
          <w:highlight w:val="cyan"/>
        </w:rPr>
        <w:t>s</w:t>
      </w:r>
      <w:r w:rsidRPr="00FE5072">
        <w:rPr>
          <w:sz w:val="16"/>
        </w:rPr>
        <w:t xml:space="preserve">. There is value in understanding how our economy’s undergirding logic might circumscribe or subvert particular avenues of reform. Inattention to such dynamics can undermine policy design. </w:t>
      </w:r>
      <w:r w:rsidRPr="00FE5072">
        <w:rPr>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FE5072">
        <w:rPr>
          <w:rStyle w:val="Emphasis"/>
        </w:rPr>
        <w:t>they lose their utility</w:t>
      </w:r>
      <w:r w:rsidRPr="00FE5072">
        <w:rPr>
          <w:u w:val="single"/>
        </w:rPr>
        <w:t>.</w:t>
      </w:r>
    </w:p>
    <w:p w14:paraId="63E7469F" w14:textId="77777777" w:rsidR="00FE51C1" w:rsidRPr="00105F74" w:rsidRDefault="00FE51C1" w:rsidP="00FE51C1"/>
    <w:p w14:paraId="3A8D3095" w14:textId="77777777" w:rsidR="00FE51C1" w:rsidRDefault="00FE51C1" w:rsidP="00FE51C1">
      <w:pPr>
        <w:pStyle w:val="Heading3"/>
      </w:pPr>
      <w:r>
        <w:t>AT: Alt---Fails---1AR</w:t>
      </w:r>
    </w:p>
    <w:p w14:paraId="558D9068" w14:textId="77777777" w:rsidR="00FE51C1" w:rsidRPr="00C5365D" w:rsidRDefault="00FE51C1" w:rsidP="00FE51C1">
      <w:pPr>
        <w:pStyle w:val="Heading4"/>
        <w:rPr>
          <w:rFonts w:cs="Arial"/>
        </w:rPr>
      </w:pPr>
      <w:r>
        <w:rPr>
          <w:rFonts w:cs="Arial"/>
        </w:rPr>
        <w:t>Transitioning to eco-socialism</w:t>
      </w:r>
      <w:r w:rsidRPr="00C5365D">
        <w:rPr>
          <w:rFonts w:cs="Arial"/>
        </w:rPr>
        <w:t xml:space="preserve"> would require an </w:t>
      </w:r>
      <w:r w:rsidRPr="00C5365D">
        <w:rPr>
          <w:rFonts w:cs="Arial"/>
          <w:u w:val="single"/>
        </w:rPr>
        <w:t>impossible</w:t>
      </w:r>
      <w:r w:rsidRPr="00C5365D">
        <w:rPr>
          <w:rFonts w:cs="Arial"/>
        </w:rPr>
        <w:t xml:space="preserve"> level of </w:t>
      </w:r>
      <w:r w:rsidRPr="00C5365D">
        <w:rPr>
          <w:rFonts w:cs="Arial"/>
          <w:u w:val="single"/>
        </w:rPr>
        <w:t>global</w:t>
      </w:r>
      <w:r w:rsidRPr="00C5365D">
        <w:rPr>
          <w:rFonts w:cs="Arial"/>
        </w:rPr>
        <w:t xml:space="preserve"> economic planning. </w:t>
      </w:r>
    </w:p>
    <w:p w14:paraId="32E9BC2D" w14:textId="77777777" w:rsidR="00FE51C1" w:rsidRPr="00C5365D" w:rsidRDefault="00FE51C1" w:rsidP="00FE51C1">
      <w:r w:rsidRPr="00C5365D">
        <w:t xml:space="preserve">Noah </w:t>
      </w:r>
      <w:r w:rsidRPr="00C5365D">
        <w:rPr>
          <w:rStyle w:val="Style13ptBold"/>
        </w:rPr>
        <w:t>Smith 21</w:t>
      </w:r>
      <w:r w:rsidRPr="00C5365D">
        <w:t xml:space="preserve">. PhD in Economics from University of Michigan. “People are realizing that degrowth is bad.” </w:t>
      </w:r>
      <w:hyperlink r:id="rId30" w:history="1">
        <w:r w:rsidRPr="00C5365D">
          <w:rPr>
            <w:rStyle w:val="Hyperlink"/>
          </w:rPr>
          <w:t>https://noahpinion.substack.com/p/people-are-realizing-that-degrowth</w:t>
        </w:r>
      </w:hyperlink>
      <w:r w:rsidRPr="00C5365D">
        <w:t xml:space="preserve">. </w:t>
      </w:r>
    </w:p>
    <w:p w14:paraId="4BE4CE62" w14:textId="77777777" w:rsidR="00FE51C1" w:rsidRPr="007428A9" w:rsidRDefault="00FE51C1" w:rsidP="00FE51C1">
      <w:pPr>
        <w:rPr>
          <w:sz w:val="16"/>
        </w:rPr>
      </w:pPr>
      <w:r w:rsidRPr="007428A9">
        <w:rPr>
          <w:sz w:val="16"/>
        </w:rPr>
        <w:t xml:space="preserve">So even if there is a sustainable growth path, we are not currently on it. About this, degrowthers are right; a gentle, natural transition to green growth is possible, but is an unaffordable luxury. But </w:t>
      </w:r>
      <w:r w:rsidRPr="00C5365D">
        <w:rPr>
          <w:rStyle w:val="Emphasis"/>
          <w:highlight w:val="cyan"/>
        </w:rPr>
        <w:t>degrowthers’ prescription is</w:t>
      </w:r>
      <w:r w:rsidRPr="00C5365D">
        <w:rPr>
          <w:rStyle w:val="Emphasis"/>
        </w:rPr>
        <w:t xml:space="preserve"> the </w:t>
      </w:r>
      <w:r w:rsidRPr="00C5365D">
        <w:rPr>
          <w:rStyle w:val="Emphasis"/>
          <w:highlight w:val="cyan"/>
        </w:rPr>
        <w:t>wrong</w:t>
      </w:r>
      <w:r w:rsidRPr="00C5365D">
        <w:rPr>
          <w:rStyle w:val="Emphasis"/>
        </w:rPr>
        <w:t xml:space="preserve"> one.</w:t>
      </w:r>
      <w:r w:rsidRPr="007428A9">
        <w:rPr>
          <w:sz w:val="16"/>
        </w:rPr>
        <w:t xml:space="preserve"> </w:t>
      </w:r>
      <w:r w:rsidRPr="007428A9">
        <w:rPr>
          <w:rStyle w:val="StyleUnderline"/>
        </w:rPr>
        <w:t xml:space="preserve">The reason, in a word, is </w:t>
      </w:r>
      <w:r w:rsidRPr="007428A9">
        <w:rPr>
          <w:rStyle w:val="Emphasis"/>
        </w:rPr>
        <w:t>politics</w:t>
      </w:r>
      <w:r w:rsidRPr="007428A9">
        <w:rPr>
          <w:sz w:val="16"/>
        </w:rPr>
        <w:t xml:space="preserve">. </w:t>
      </w:r>
      <w:r w:rsidRPr="007428A9">
        <w:rPr>
          <w:rStyle w:val="StyleUnderline"/>
        </w:rPr>
        <w:t>The kind of massive intention reordering of global production and consumption that degrowthers fantasize about is not just pragmatically impossible to implement</w:t>
      </w:r>
      <w:r w:rsidRPr="007428A9">
        <w:rPr>
          <w:sz w:val="16"/>
        </w:rPr>
        <w:t xml:space="preserve">, </w:t>
      </w:r>
      <w:r w:rsidRPr="007428A9">
        <w:rPr>
          <w:rStyle w:val="StyleUnderline"/>
        </w:rPr>
        <w:t>it’s the kind of thing that essentially everyone in the world except for a few very shouty people in Northern Europe and the occasional Twitter activist is going to reject</w:t>
      </w:r>
      <w:r w:rsidRPr="007428A9">
        <w:rPr>
          <w:sz w:val="16"/>
        </w:rPr>
        <w:t xml:space="preserve">. To see why, let us turn to the excellent articles/podcasts by Milanovic, Piper, and Klein. The political argument against degrowth Milanovic actually has two excellent posts on the topic of degrowth. In the first one, he lays out why forcing developing countries to stay in poverty would be bad: Let us suppose, for the sake of the argument, that we interpret “degrowth” as the decision to fix global GDP at its current level…Then, unless we change the distribution of income, </w:t>
      </w:r>
      <w:r w:rsidRPr="00C5365D">
        <w:rPr>
          <w:rStyle w:val="StyleUnderline"/>
        </w:rPr>
        <w:t xml:space="preserve">we are condemning to permanent abject poverty some 15 percent of world population that currently earn less than $1.90 per day and some quarter of humankind who earn less than $2.50 per day…Keeping so many people in abject poverty so that the rich can continue to enjoy their current standard of living is obviously something that the proponents of degrowth would not condone. Enforcing global </w:t>
      </w:r>
      <w:r w:rsidRPr="007428A9">
        <w:rPr>
          <w:rStyle w:val="StyleUnderline"/>
        </w:rPr>
        <w:t>degrowth</w:t>
      </w:r>
      <w:r w:rsidRPr="00C5365D">
        <w:rPr>
          <w:rStyle w:val="StyleUnderline"/>
        </w:rPr>
        <w:t xml:space="preserve"> would </w:t>
      </w:r>
      <w:r w:rsidRPr="00C5365D">
        <w:rPr>
          <w:rStyle w:val="StyleUnderline"/>
          <w:highlight w:val="cyan"/>
        </w:rPr>
        <w:t>require freezing</w:t>
      </w:r>
      <w:r w:rsidRPr="00C5365D">
        <w:rPr>
          <w:rStyle w:val="StyleUnderline"/>
        </w:rPr>
        <w:t xml:space="preserve"> </w:t>
      </w:r>
      <w:r w:rsidRPr="00C5365D">
        <w:rPr>
          <w:rStyle w:val="StyleUnderline"/>
          <w:highlight w:val="cyan"/>
        </w:rPr>
        <w:t xml:space="preserve">world income </w:t>
      </w:r>
      <w:r w:rsidRPr="00C5365D">
        <w:rPr>
          <w:rStyle w:val="StyleUnderline"/>
        </w:rPr>
        <w:t>at about $17,000/year</w:t>
      </w:r>
      <w:r w:rsidRPr="007428A9">
        <w:rPr>
          <w:sz w:val="16"/>
        </w:rPr>
        <w:t xml:space="preserve">. That means that </w:t>
      </w:r>
      <w:r w:rsidRPr="00C5365D">
        <w:rPr>
          <w:rStyle w:val="StyleUnderline"/>
        </w:rPr>
        <w:t>most people in the world would never even come close to current rich-world living standards</w:t>
      </w:r>
      <w:r w:rsidRPr="007428A9">
        <w:rPr>
          <w:sz w:val="16"/>
        </w:rPr>
        <w:t xml:space="preserve"> — instead, </w:t>
      </w:r>
      <w:r w:rsidRPr="00C5365D">
        <w:rPr>
          <w:rStyle w:val="StyleUnderline"/>
        </w:rPr>
        <w:t>they would at best only be able to reach the level currently enjoyed in China or Botswana</w:t>
      </w:r>
      <w:r w:rsidRPr="007428A9">
        <w:rPr>
          <w:sz w:val="16"/>
        </w:rPr>
        <w:t xml:space="preserve">. Perhaps that’s not such a horrible fate, but as Milanovic notes, </w:t>
      </w:r>
      <w:r w:rsidRPr="007428A9">
        <w:rPr>
          <w:rStyle w:val="Emphasis"/>
        </w:rPr>
        <w:t xml:space="preserve">this would require </w:t>
      </w:r>
      <w:r w:rsidRPr="00C5365D">
        <w:rPr>
          <w:rStyle w:val="Emphasis"/>
          <w:highlight w:val="cyan"/>
        </w:rPr>
        <w:t>impoverishing</w:t>
      </w:r>
      <w:r w:rsidRPr="00C5365D">
        <w:rPr>
          <w:rStyle w:val="Emphasis"/>
        </w:rPr>
        <w:t xml:space="preserve"> most of </w:t>
      </w:r>
      <w:r w:rsidRPr="007428A9">
        <w:rPr>
          <w:rStyle w:val="Emphasis"/>
        </w:rPr>
        <w:t xml:space="preserve">the </w:t>
      </w:r>
      <w:r w:rsidRPr="00C5365D">
        <w:rPr>
          <w:rStyle w:val="Emphasis"/>
          <w:highlight w:val="cyan"/>
        </w:rPr>
        <w:t>population of developed countries</w:t>
      </w:r>
      <w:r w:rsidRPr="007428A9">
        <w:rPr>
          <w:sz w:val="16"/>
        </w:rPr>
        <w:t xml:space="preserve">. He elaborates on this point in his new post, pulling no punches: [In order to avoid keeping most of the world in poverty, degrowthers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w:t>
      </w:r>
      <w:r w:rsidRPr="00C5365D">
        <w:rPr>
          <w:rStyle w:val="StyleUnderline"/>
        </w:rPr>
        <w:t>one would have to engage in a massive reduction of incomes for…practically all of the Western population. Only 14% of the population in Western countries live at the level of income less than the global mean</w:t>
      </w:r>
      <w:r w:rsidRPr="007428A9">
        <w:rPr>
          <w:sz w:val="16"/>
        </w:rPr>
        <w:t>…</w:t>
      </w:r>
      <w:r w:rsidRPr="00C5365D">
        <w:rPr>
          <w:rStyle w:val="Emphasis"/>
          <w:highlight w:val="cyan"/>
        </w:rPr>
        <w:t>Degrowers</w:t>
      </w:r>
      <w:r w:rsidRPr="00C5365D">
        <w:rPr>
          <w:rStyle w:val="Emphasis"/>
        </w:rPr>
        <w:t xml:space="preserve"> thus </w:t>
      </w:r>
      <w:r w:rsidRPr="00C5365D">
        <w:rPr>
          <w:rStyle w:val="Emphasis"/>
          <w:highlight w:val="cyan"/>
        </w:rPr>
        <w:t>need to convince</w:t>
      </w:r>
      <w:r w:rsidRPr="00C5365D">
        <w:rPr>
          <w:rStyle w:val="Emphasis"/>
        </w:rPr>
        <w:t xml:space="preserve"> </w:t>
      </w:r>
      <w:r w:rsidRPr="00C5365D">
        <w:rPr>
          <w:rStyle w:val="Emphasis"/>
          <w:highlight w:val="cyan"/>
        </w:rPr>
        <w:t xml:space="preserve">86% </w:t>
      </w:r>
      <w:r w:rsidRPr="00B13F21">
        <w:rPr>
          <w:rStyle w:val="Emphasis"/>
          <w:highlight w:val="cyan"/>
        </w:rPr>
        <w:t>of</w:t>
      </w:r>
      <w:r w:rsidRPr="00B13F21">
        <w:rPr>
          <w:rStyle w:val="Emphasis"/>
        </w:rPr>
        <w:t xml:space="preserve"> the population living</w:t>
      </w:r>
      <w:r w:rsidRPr="00C5365D">
        <w:rPr>
          <w:rStyle w:val="Emphasis"/>
        </w:rPr>
        <w:t xml:space="preserve"> in </w:t>
      </w:r>
      <w:r w:rsidRPr="00B13F21">
        <w:rPr>
          <w:rStyle w:val="Emphasis"/>
          <w:highlight w:val="cyan"/>
        </w:rPr>
        <w:t xml:space="preserve">rich countries that </w:t>
      </w:r>
      <w:r w:rsidRPr="00C5365D">
        <w:rPr>
          <w:rStyle w:val="Emphasis"/>
          <w:highlight w:val="cyan"/>
        </w:rPr>
        <w:t xml:space="preserve">their incomes are too high </w:t>
      </w:r>
      <w:r w:rsidRPr="007428A9">
        <w:rPr>
          <w:rStyle w:val="Emphasis"/>
        </w:rPr>
        <w:t xml:space="preserve">and need </w:t>
      </w:r>
      <w:r w:rsidRPr="00B13F21">
        <w:rPr>
          <w:rStyle w:val="Emphasis"/>
        </w:rPr>
        <w:t>to be reduced</w:t>
      </w:r>
      <w:r w:rsidRPr="00B13F21">
        <w:rPr>
          <w:sz w:val="16"/>
        </w:rPr>
        <w:t>….</w:t>
      </w:r>
      <w:r w:rsidRPr="00B13F21">
        <w:rPr>
          <w:rStyle w:val="StyleUnderline"/>
        </w:rPr>
        <w:t>It is quite obvious that such a proposition is a political suicide</w:t>
      </w:r>
      <w:r w:rsidRPr="00B13F21">
        <w:rPr>
          <w:sz w:val="16"/>
        </w:rPr>
        <w:t>. Milanovic quite rightly waves away degrowthers’ protestations that GDP is not a good measure of human welfare. GDP isn’t perfect, he notes</w:t>
      </w:r>
      <w:r w:rsidRPr="007428A9">
        <w:rPr>
          <w:sz w:val="16"/>
        </w:rPr>
        <w:t xml:space="preserve">, but it’s close enough where the basic point stands. </w:t>
      </w:r>
      <w:r w:rsidRPr="00C5365D">
        <w:rPr>
          <w:rStyle w:val="StyleUnderline"/>
        </w:rPr>
        <w:t>Demanding that people in rich countries accept absolutely catastrophic declines in their living standards is a</w:t>
      </w:r>
      <w:r w:rsidRPr="007428A9">
        <w:rPr>
          <w:sz w:val="16"/>
        </w:rPr>
        <w:t xml:space="preserve"> </w:t>
      </w:r>
      <w:r w:rsidRPr="00C5365D">
        <w:rPr>
          <w:rStyle w:val="Emphasis"/>
          <w:highlight w:val="cyan"/>
        </w:rPr>
        <w:t>political non-starter</w:t>
      </w:r>
      <w:r w:rsidRPr="007428A9">
        <w:rPr>
          <w:sz w:val="16"/>
        </w:rPr>
        <w:t xml:space="preserve">. Klein, on his podcast, tries to point this out as gently as possible: I think that if the political demand of the [degrowth] movement becomes you don’t get to eat beef, you will set climate politics back so far, so fast, it would be disastrous. Same thing with S.U.V.s. I don’t like S.U.V.s. I don’t drive one. </w:t>
      </w:r>
      <w:r w:rsidRPr="00C5365D">
        <w:rPr>
          <w:rStyle w:val="StyleUnderline"/>
        </w:rPr>
        <w:t>But if you are telling people in rich countries that the climate movement is for them not having the cars they want to have, you are just going to lose</w:t>
      </w:r>
      <w:r w:rsidRPr="007428A9">
        <w:rPr>
          <w:sz w:val="16"/>
        </w:rPr>
        <w:t xml:space="preserve">. </w:t>
      </w:r>
      <w:r w:rsidRPr="00C5365D">
        <w:rPr>
          <w:rStyle w:val="Emphasis"/>
        </w:rPr>
        <w:t>You are going to lose fast</w:t>
      </w:r>
      <w:r w:rsidRPr="007428A9">
        <w:rPr>
          <w:sz w:val="16"/>
        </w:rPr>
        <w:t xml:space="preserve">…This is where the politics of [degrowth] for me fall apart… </w:t>
      </w:r>
      <w:r w:rsidRPr="00C5365D">
        <w:rPr>
          <w:rStyle w:val="StyleUnderline"/>
        </w:rPr>
        <w:t>I just don’t see the argument for degrowth as being anything but an extraordinarily slower way of approaching the politics</w:t>
      </w:r>
      <w:r w:rsidRPr="007428A9">
        <w:rPr>
          <w:sz w:val="16"/>
        </w:rPr>
        <w:t xml:space="preserve">, </w:t>
      </w:r>
      <w:r w:rsidRPr="00C5365D">
        <w:rPr>
          <w:rStyle w:val="StyleUnderline"/>
        </w:rPr>
        <w:t>probably counterproductive compared to what we’re doing, which is</w:t>
      </w:r>
      <w:r w:rsidRPr="007428A9">
        <w:rPr>
          <w:sz w:val="16"/>
        </w:rPr>
        <w:t xml:space="preserve"> </w:t>
      </w:r>
      <w:r w:rsidRPr="00C5365D">
        <w:rPr>
          <w:rStyle w:val="Emphasis"/>
        </w:rPr>
        <w:t>I think you can make tremendous strides on climate change by deploying renewable energy technologies</w:t>
      </w:r>
      <w:r w:rsidRPr="007428A9">
        <w:rPr>
          <w:sz w:val="16"/>
        </w:rPr>
        <w:t xml:space="preserve"> and </w:t>
      </w:r>
      <w:r w:rsidRPr="00C5365D">
        <w:rPr>
          <w:rStyle w:val="StyleUnderline"/>
        </w:rPr>
        <w:t xml:space="preserve">giving people the opportunity to have a more materially fulfilling life atop those technologies. </w:t>
      </w:r>
      <w:r w:rsidRPr="007428A9">
        <w:rPr>
          <w:sz w:val="16"/>
        </w:rPr>
        <w:t xml:space="preserve">Milanovic is less gentle, calling </w:t>
      </w:r>
      <w:r w:rsidRPr="00C5365D">
        <w:rPr>
          <w:rStyle w:val="StyleUnderline"/>
        </w:rPr>
        <w:t>this “outright magical thinking”</w:t>
      </w:r>
      <w:r w:rsidRPr="007428A9">
        <w:rPr>
          <w:sz w:val="16"/>
        </w:rPr>
        <w:t xml:space="preserve">. He is correct. </w:t>
      </w:r>
      <w:r w:rsidRPr="00C5365D">
        <w:rPr>
          <w:rStyle w:val="StyleUnderline"/>
        </w:rPr>
        <w:t>When you look at how much people in America are willing to sacrifice in terms of their material well-being in order to fight climate change, it’s far less than what Klein is talking about</w:t>
      </w:r>
      <w:r w:rsidRPr="007428A9">
        <w:rPr>
          <w:sz w:val="16"/>
        </w:rPr>
        <w:t xml:space="preserve">. And Klein is really softballing it here — </w:t>
      </w:r>
      <w:r w:rsidRPr="00C5365D">
        <w:rPr>
          <w:rStyle w:val="StyleUnderline"/>
        </w:rPr>
        <w:t xml:space="preserve">it’s not just </w:t>
      </w:r>
      <w:r w:rsidRPr="00B13F21">
        <w:rPr>
          <w:rStyle w:val="StyleUnderline"/>
          <w:highlight w:val="cyan"/>
        </w:rPr>
        <w:t xml:space="preserve">giving up beef </w:t>
      </w:r>
      <w:r w:rsidRPr="00B13F21">
        <w:rPr>
          <w:rStyle w:val="StyleUnderline"/>
        </w:rPr>
        <w:t xml:space="preserve">and </w:t>
      </w:r>
      <w:r w:rsidRPr="00B13F21">
        <w:rPr>
          <w:rStyle w:val="StyleUnderline"/>
          <w:highlight w:val="cyan"/>
        </w:rPr>
        <w:t>SUVs</w:t>
      </w:r>
      <w:r w:rsidRPr="00C5365D">
        <w:rPr>
          <w:rStyle w:val="StyleUnderline"/>
        </w:rPr>
        <w:t xml:space="preserve">, it’s a </w:t>
      </w:r>
      <w:r w:rsidRPr="00C5365D">
        <w:rPr>
          <w:rStyle w:val="StyleUnderline"/>
          <w:highlight w:val="cyan"/>
        </w:rPr>
        <w:t>dramatic reduction in</w:t>
      </w:r>
      <w:r w:rsidRPr="00C5365D">
        <w:rPr>
          <w:rStyle w:val="StyleUnderline"/>
        </w:rPr>
        <w:t xml:space="preserve"> the size of </w:t>
      </w:r>
      <w:r w:rsidRPr="00C5365D">
        <w:rPr>
          <w:rStyle w:val="StyleUnderline"/>
          <w:highlight w:val="cyan"/>
        </w:rPr>
        <w:t>housing</w:t>
      </w:r>
      <w:r w:rsidRPr="00C5365D">
        <w:rPr>
          <w:rStyle w:val="StyleUnderline"/>
        </w:rPr>
        <w:t xml:space="preserve"> and the amount of </w:t>
      </w:r>
      <w:r w:rsidRPr="00C5365D">
        <w:rPr>
          <w:rStyle w:val="StyleUnderline"/>
          <w:highlight w:val="cyan"/>
        </w:rPr>
        <w:t>food</w:t>
      </w:r>
      <w:r w:rsidRPr="00C5365D">
        <w:rPr>
          <w:rStyle w:val="StyleUnderline"/>
        </w:rPr>
        <w:t xml:space="preserve"> and the ease of </w:t>
      </w:r>
      <w:r w:rsidRPr="00C5365D">
        <w:rPr>
          <w:rStyle w:val="StyleUnderline"/>
          <w:highlight w:val="cyan"/>
        </w:rPr>
        <w:t>transportation</w:t>
      </w:r>
      <w:r w:rsidRPr="00C5365D">
        <w:rPr>
          <w:rStyle w:val="StyleUnderline"/>
        </w:rPr>
        <w:t xml:space="preserve"> and the quality of </w:t>
      </w:r>
      <w:r w:rsidRPr="00C5365D">
        <w:rPr>
          <w:rStyle w:val="StyleUnderline"/>
          <w:highlight w:val="cyan"/>
        </w:rPr>
        <w:t>medical care</w:t>
      </w:r>
      <w:r w:rsidRPr="00C5365D">
        <w:rPr>
          <w:rStyle w:val="StyleUnderline"/>
        </w:rPr>
        <w:t xml:space="preserve"> that people in rich countries enjoy.</w:t>
      </w:r>
      <w:r w:rsidRPr="007428A9">
        <w:rPr>
          <w:sz w:val="16"/>
        </w:rPr>
        <w:t xml:space="preserve"> </w:t>
      </w:r>
      <w:r w:rsidRPr="00C5365D">
        <w:rPr>
          <w:rStyle w:val="Emphasis"/>
          <w:highlight w:val="cyan"/>
        </w:rPr>
        <w:t>It is</w:t>
      </w:r>
      <w:r w:rsidRPr="00C5365D">
        <w:rPr>
          <w:rStyle w:val="Emphasis"/>
        </w:rPr>
        <w:t xml:space="preserve">, frankly, </w:t>
      </w:r>
      <w:r w:rsidRPr="00C5365D">
        <w:rPr>
          <w:rStyle w:val="Emphasis"/>
          <w:highlight w:val="cyan"/>
        </w:rPr>
        <w:t>not happening.</w:t>
      </w:r>
      <w:r w:rsidRPr="00C5365D">
        <w:rPr>
          <w:rStyle w:val="Emphasis"/>
        </w:rPr>
        <w:t xml:space="preserve"> </w:t>
      </w:r>
      <w:r w:rsidRPr="007428A9">
        <w:rPr>
          <w:sz w:val="16"/>
        </w:rPr>
        <w:t xml:space="preserve">But even this vastly understates the political and practical difficulties of degrowth. Piper adds several key points. First of all, she notes, because developed countries have been decoupling resource use and growth for a while now, </w:t>
      </w:r>
      <w:r w:rsidRPr="00C5365D">
        <w:rPr>
          <w:rStyle w:val="StyleUnderline"/>
        </w:rPr>
        <w:t>curbing resource use will actually cause a lot more restrictions on developing countries than Milanovic’s simple calculations would suggest</w:t>
      </w:r>
      <w:r w:rsidRPr="007428A9">
        <w:rPr>
          <w:sz w:val="16"/>
        </w:rPr>
        <w:t xml:space="preserve">: From a climate change perspective, though, there’s a problem [with simply reducing rich-world living standards]. First, it means that </w:t>
      </w:r>
      <w:r w:rsidRPr="00C5365D">
        <w:rPr>
          <w:rStyle w:val="Emphasis"/>
          <w:highlight w:val="cyan"/>
        </w:rPr>
        <w:t>degrowth would do nothing about</w:t>
      </w:r>
      <w:r w:rsidRPr="00C5365D">
        <w:rPr>
          <w:rStyle w:val="Emphasis"/>
        </w:rPr>
        <w:t xml:space="preserve"> the bulk of </w:t>
      </w:r>
      <w:r w:rsidRPr="00C5365D">
        <w:rPr>
          <w:rStyle w:val="Emphasis"/>
          <w:highlight w:val="cyan"/>
        </w:rPr>
        <w:t>emissions</w:t>
      </w:r>
      <w:r w:rsidRPr="00C5365D">
        <w:rPr>
          <w:rStyle w:val="Emphasis"/>
        </w:rPr>
        <w:t xml:space="preserve">, which are occurring in developing countries. </w:t>
      </w:r>
      <w:r w:rsidRPr="007428A9">
        <w:rPr>
          <w:sz w:val="16"/>
        </w:rPr>
        <w:t xml:space="preserve">This is an incredibly important point. For example, </w:t>
      </w:r>
      <w:r w:rsidRPr="00C5365D">
        <w:rPr>
          <w:rStyle w:val="StyleUnderline"/>
          <w:highlight w:val="cyan"/>
        </w:rPr>
        <w:t>China</w:t>
      </w:r>
      <w:r w:rsidRPr="00C5365D">
        <w:rPr>
          <w:rStyle w:val="StyleUnderline"/>
        </w:rPr>
        <w:t xml:space="preserve"> now </w:t>
      </w:r>
      <w:r w:rsidRPr="00C5365D">
        <w:rPr>
          <w:rStyle w:val="StyleUnderline"/>
          <w:highlight w:val="cyan"/>
        </w:rPr>
        <w:t xml:space="preserve">produces more </w:t>
      </w:r>
      <w:r w:rsidRPr="00C15C57">
        <w:rPr>
          <w:rStyle w:val="StyleUnderline"/>
        </w:rPr>
        <w:t>CO2</w:t>
      </w:r>
      <w:r w:rsidRPr="00C5365D">
        <w:rPr>
          <w:rStyle w:val="StyleUnderline"/>
        </w:rPr>
        <w:t xml:space="preserve"> emissions than the U.S., the EU, and Japan combined</w:t>
      </w:r>
      <w:r w:rsidRPr="007428A9">
        <w:rPr>
          <w:sz w:val="16"/>
        </w:rPr>
        <w:t xml:space="preserve">: </w:t>
      </w:r>
      <w:r w:rsidRPr="00C5365D">
        <w:rPr>
          <w:rStyle w:val="StyleUnderline"/>
        </w:rPr>
        <w:t>(And no, this is not because of outsourcing</w:t>
      </w:r>
      <w:r w:rsidRPr="007428A9">
        <w:rPr>
          <w:sz w:val="16"/>
        </w:rPr>
        <w:t xml:space="preserve">, as you can see by looking at the trade-adjusted emissions numbers.) Another way of looking at this is that </w:t>
      </w:r>
      <w:r w:rsidRPr="00C5365D">
        <w:rPr>
          <w:rStyle w:val="StyleUnderline"/>
        </w:rPr>
        <w:t>China’s CO2 emissions per dollar of GDP are more than twice America’s, and about five times that of the EU</w:t>
      </w:r>
      <w:r w:rsidRPr="007428A9">
        <w:rPr>
          <w:sz w:val="16"/>
        </w:rPr>
        <w:t xml:space="preserve">. Any global </w:t>
      </w:r>
      <w:r w:rsidRPr="00C5365D">
        <w:rPr>
          <w:rStyle w:val="StyleUnderline"/>
        </w:rPr>
        <w:t>degrowth</w:t>
      </w:r>
      <w:r w:rsidRPr="007428A9">
        <w:rPr>
          <w:sz w:val="16"/>
        </w:rPr>
        <w:t xml:space="preserve"> plan that actually reduces resource use </w:t>
      </w:r>
      <w:r w:rsidRPr="00C5365D">
        <w:rPr>
          <w:rStyle w:val="StyleUnderline"/>
        </w:rPr>
        <w:t>is going to entail more pain for China than its GDP numbers would suggest</w:t>
      </w:r>
      <w:r w:rsidRPr="007428A9">
        <w:rPr>
          <w:sz w:val="16"/>
        </w:rPr>
        <w:t xml:space="preserve">, simply because China is at a more resource-intensive stage of growth. </w:t>
      </w:r>
      <w:r w:rsidRPr="00C5365D">
        <w:rPr>
          <w:rStyle w:val="StyleUnderline"/>
          <w:highlight w:val="cyan"/>
        </w:rPr>
        <w:t>Do you think China</w:t>
      </w:r>
      <w:r w:rsidRPr="00C5365D">
        <w:rPr>
          <w:rStyle w:val="StyleUnderline"/>
        </w:rPr>
        <w:t xml:space="preserve"> </w:t>
      </w:r>
      <w:r w:rsidRPr="00C5365D">
        <w:rPr>
          <w:rStyle w:val="StyleUnderline"/>
          <w:highlight w:val="cyan"/>
        </w:rPr>
        <w:t>will accept</w:t>
      </w:r>
      <w:r w:rsidRPr="00C5365D">
        <w:rPr>
          <w:rStyle w:val="StyleUnderline"/>
        </w:rPr>
        <w:t xml:space="preserve"> a substantial </w:t>
      </w:r>
      <w:r w:rsidRPr="00C15C57">
        <w:rPr>
          <w:rStyle w:val="StyleUnderline"/>
        </w:rPr>
        <w:t>diminution of its living standards</w:t>
      </w:r>
      <w:r w:rsidRPr="00C5365D">
        <w:rPr>
          <w:rStyle w:val="StyleUnderline"/>
        </w:rPr>
        <w:t xml:space="preserve">, in order </w:t>
      </w:r>
      <w:r w:rsidRPr="00C15C57">
        <w:rPr>
          <w:rStyle w:val="StyleUnderline"/>
        </w:rPr>
        <w:t>to satisfy</w:t>
      </w:r>
      <w:r w:rsidRPr="00C5365D">
        <w:rPr>
          <w:rStyle w:val="StyleUnderline"/>
        </w:rPr>
        <w:t xml:space="preserve"> the environmental-economic </w:t>
      </w:r>
      <w:r w:rsidRPr="00C5365D">
        <w:rPr>
          <w:rStyle w:val="StyleUnderline"/>
          <w:highlight w:val="cyan"/>
        </w:rPr>
        <w:t>diktats of activists in</w:t>
      </w:r>
      <w:r w:rsidRPr="00C5365D">
        <w:rPr>
          <w:rStyle w:val="StyleUnderline"/>
        </w:rPr>
        <w:t xml:space="preserve"> Northern </w:t>
      </w:r>
      <w:r w:rsidRPr="00C5365D">
        <w:rPr>
          <w:rStyle w:val="StyleUnderline"/>
          <w:highlight w:val="cyan"/>
        </w:rPr>
        <w:t>Europe</w:t>
      </w:r>
      <w:r w:rsidRPr="00C5365D">
        <w:rPr>
          <w:rStyle w:val="StyleUnderline"/>
        </w:rPr>
        <w:t>?</w:t>
      </w:r>
      <w:r w:rsidRPr="007428A9">
        <w:rPr>
          <w:sz w:val="16"/>
        </w:rPr>
        <w:t xml:space="preserve"> If so, </w:t>
      </w:r>
      <w:r w:rsidRPr="00C5365D">
        <w:rPr>
          <w:rStyle w:val="Emphasis"/>
        </w:rPr>
        <w:t>you need to rethink a great many things</w:t>
      </w:r>
      <w:r w:rsidRPr="007428A9">
        <w:rPr>
          <w:sz w:val="16"/>
        </w:rPr>
        <w:t xml:space="preserve">. Anyway, Piper makes a second crucially important point. So far we’ve been waving our hands and talking about lowering rich-world GDP while raising GDP for poor countries. In fact, economies don’t work like that: Second, the global economy is more interconnected than Hickel implies. When Covid-19 hit, poor countries were devastated not just by the virus but by the aftershocks of virus-induced slowdowns in consumption in rich countries. There’s some genuine appeal to the idea of an end to “consumerism,” but the pandemic offered a taste of how a sudden drop in rich-world consumption would actually affect the developing world. Covid-19 dramatically curtailed Western imports and tourism for a time. </w:t>
      </w:r>
      <w:r w:rsidRPr="00C5365D">
        <w:rPr>
          <w:rStyle w:val="StyleUnderline"/>
        </w:rPr>
        <w:t>The consequences in poor countries were devastating. Hunger rose, and child mortality followed. Degrowth would thus require deep changes in the entire way that the global economy works</w:t>
      </w:r>
      <w:r w:rsidRPr="007428A9">
        <w:rPr>
          <w:sz w:val="16"/>
        </w:rPr>
        <w:t xml:space="preserve">. Change happens, but not like that; implementing </w:t>
      </w:r>
      <w:r w:rsidRPr="00C5365D">
        <w:rPr>
          <w:rStyle w:val="StyleUnderline"/>
        </w:rPr>
        <w:t xml:space="preserve">the kind of reallocation schemes that </w:t>
      </w:r>
      <w:r w:rsidRPr="00C5365D">
        <w:rPr>
          <w:rStyle w:val="StyleUnderline"/>
          <w:highlight w:val="cyan"/>
        </w:rPr>
        <w:t>degrowthers</w:t>
      </w:r>
      <w:r w:rsidRPr="00C5365D">
        <w:rPr>
          <w:rStyle w:val="StyleUnderline"/>
        </w:rPr>
        <w:t xml:space="preserve"> throw around with abandon </w:t>
      </w:r>
      <w:r w:rsidRPr="00C15C57">
        <w:rPr>
          <w:rStyle w:val="StyleUnderline"/>
        </w:rPr>
        <w:t xml:space="preserve">would </w:t>
      </w:r>
      <w:r w:rsidRPr="00C5365D">
        <w:rPr>
          <w:rStyle w:val="StyleUnderline"/>
          <w:highlight w:val="cyan"/>
        </w:rPr>
        <w:t xml:space="preserve">require </w:t>
      </w:r>
      <w:r w:rsidRPr="00C5365D">
        <w:rPr>
          <w:rStyle w:val="Emphasis"/>
          <w:highlight w:val="cyan"/>
        </w:rPr>
        <w:t>global economic planning</w:t>
      </w:r>
      <w:r w:rsidRPr="00C5365D">
        <w:rPr>
          <w:rStyle w:val="StyleUnderline"/>
        </w:rPr>
        <w:t xml:space="preserve"> that would put Gosplan to shame</w:t>
      </w:r>
      <w:r w:rsidRPr="007428A9">
        <w:rPr>
          <w:sz w:val="16"/>
        </w:rPr>
        <w:t xml:space="preserve">. Klein points this out, again rather gently: Degrowth is, as its advocates understand it, a act of global economic planning really without equal anywhere in human history. It is an act of extraordinary central planning. In other words, </w:t>
      </w:r>
      <w:r w:rsidRPr="00C5365D">
        <w:rPr>
          <w:rStyle w:val="Emphasis"/>
          <w:highlight w:val="cyan"/>
        </w:rPr>
        <w:t>it is abject fantasy</w:t>
      </w:r>
      <w:r w:rsidRPr="007428A9">
        <w:rPr>
          <w:sz w:val="16"/>
        </w:rPr>
        <w:t xml:space="preserve">. Taken together, </w:t>
      </w:r>
      <w:r w:rsidRPr="00C5365D">
        <w:rPr>
          <w:rStyle w:val="Emphasis"/>
        </w:rPr>
        <w:t xml:space="preserve">these </w:t>
      </w:r>
      <w:r w:rsidRPr="00C15C57">
        <w:rPr>
          <w:rStyle w:val="Emphasis"/>
        </w:rPr>
        <w:t>criticisms</w:t>
      </w:r>
      <w:r w:rsidRPr="00C5365D">
        <w:rPr>
          <w:rStyle w:val="Emphasis"/>
        </w:rPr>
        <w:t xml:space="preserve"> are utterly </w:t>
      </w:r>
      <w:r w:rsidRPr="00C15C57">
        <w:rPr>
          <w:rStyle w:val="Emphasis"/>
        </w:rPr>
        <w:t xml:space="preserve">devastating </w:t>
      </w:r>
      <w:r w:rsidRPr="00C5365D">
        <w:rPr>
          <w:rStyle w:val="Emphasis"/>
        </w:rPr>
        <w:t>to the entire degrowth project</w:t>
      </w:r>
      <w:r w:rsidRPr="007428A9">
        <w:rPr>
          <w:sz w:val="16"/>
        </w:rPr>
        <w:t xml:space="preserve">. In its current form, </w:t>
      </w:r>
      <w:r w:rsidRPr="00C5365D">
        <w:rPr>
          <w:rStyle w:val="StyleUnderline"/>
        </w:rPr>
        <w:t xml:space="preserve">it will not advance beyond a </w:t>
      </w:r>
      <w:r w:rsidRPr="007428A9">
        <w:rPr>
          <w:rStyle w:val="StyleUnderline"/>
        </w:rPr>
        <w:t>media fad</w:t>
      </w:r>
      <w:r w:rsidRPr="007428A9">
        <w:rPr>
          <w:sz w:val="16"/>
        </w:rPr>
        <w:t xml:space="preserve">. No matter how shrilly degrowthers quote apocalyptic projections, </w:t>
      </w:r>
      <w:r w:rsidRPr="007428A9">
        <w:rPr>
          <w:rStyle w:val="Emphasis"/>
        </w:rPr>
        <w:t>the things they call for simply will not happen</w:t>
      </w:r>
      <w:r w:rsidRPr="007428A9">
        <w:rPr>
          <w:sz w:val="16"/>
        </w:rPr>
        <w:t xml:space="preserve">. Luckily, there is a better way to save the planet. And there is a better role for the degrowth movement, if they’re willing to rethink their approach and become more fact-based, reasonable, and humble. A better direction for Earth, a better direction for the degrowth movement </w:t>
      </w:r>
      <w:r w:rsidRPr="007428A9">
        <w:rPr>
          <w:rStyle w:val="StyleUnderline"/>
        </w:rPr>
        <w:t xml:space="preserve">Degrowth is a </w:t>
      </w:r>
      <w:r w:rsidRPr="007428A9">
        <w:rPr>
          <w:rStyle w:val="Emphasis"/>
        </w:rPr>
        <w:t>non-starter</w:t>
      </w:r>
      <w:r w:rsidRPr="007428A9">
        <w:rPr>
          <w:sz w:val="16"/>
        </w:rPr>
        <w:t xml:space="preserve">, and green growth won’t happen fast enough on its own. Thus, </w:t>
      </w:r>
      <w:r w:rsidRPr="007428A9">
        <w:rPr>
          <w:rStyle w:val="StyleUnderline"/>
        </w:rPr>
        <w:t>the world has only one viable option</w:t>
      </w:r>
      <w:r w:rsidRPr="007428A9">
        <w:rPr>
          <w:sz w:val="16"/>
        </w:rPr>
        <w:t xml:space="preserve">: </w:t>
      </w:r>
      <w:r w:rsidRPr="007428A9">
        <w:rPr>
          <w:rStyle w:val="Emphasis"/>
        </w:rPr>
        <w:t>Forced green growth.</w:t>
      </w:r>
      <w:r w:rsidRPr="007428A9">
        <w:rPr>
          <w:sz w:val="16"/>
        </w:rPr>
        <w:t xml:space="preserve"> Government policy will have to accelerate the transition to green energy and dematerialized GDP faster than these transitions would otherwise take place. For climate, this will involve things like: A forced rapid transition to green electricity Forced rapid electrification of most energy use The forced rapid adoption of low-emissions heat for industrial processes Forced restriction of deforestation …and so on.</w:t>
      </w:r>
    </w:p>
    <w:p w14:paraId="23CE5CBF" w14:textId="77777777" w:rsidR="00FE51C1" w:rsidRPr="003E00CE" w:rsidRDefault="00FE51C1" w:rsidP="00FE51C1"/>
    <w:p w14:paraId="3EC8C861" w14:textId="77777777" w:rsidR="00FE51C1" w:rsidRPr="00591B48" w:rsidRDefault="00FE51C1" w:rsidP="00FE51C1">
      <w:pPr>
        <w:pStyle w:val="Heading4"/>
      </w:pPr>
      <w:r>
        <w:t xml:space="preserve">Eco-socialism </w:t>
      </w:r>
      <w:r>
        <w:rPr>
          <w:u w:val="single"/>
        </w:rPr>
        <w:t>fails</w:t>
      </w:r>
      <w:r>
        <w:t xml:space="preserve">. It </w:t>
      </w:r>
      <w:r>
        <w:rPr>
          <w:u w:val="single"/>
        </w:rPr>
        <w:t>can’t gain</w:t>
      </w:r>
      <w:r>
        <w:t xml:space="preserve"> popular support or solve the problems of capitalism. </w:t>
      </w:r>
    </w:p>
    <w:p w14:paraId="37BC0589" w14:textId="77777777" w:rsidR="00FE51C1" w:rsidRDefault="00FE51C1" w:rsidP="00FE51C1">
      <w:r w:rsidRPr="00B90B11">
        <w:t xml:space="preserve">Peter </w:t>
      </w:r>
      <w:r w:rsidRPr="001407FC">
        <w:rPr>
          <w:rStyle w:val="Style13ptBold"/>
        </w:rPr>
        <w:t>Somerville</w:t>
      </w:r>
      <w:r>
        <w:rPr>
          <w:rStyle w:val="Style13ptBold"/>
        </w:rPr>
        <w:t xml:space="preserve"> 22.</w:t>
      </w:r>
      <w:r>
        <w:t xml:space="preserve"> </w:t>
      </w:r>
      <w:r w:rsidRPr="00B90B11">
        <w:t>Peter Somerville is emeritus professor of social policy at the University of Lincoln.</w:t>
      </w:r>
      <w:r>
        <w:t xml:space="preserve"> The Ecologist. “</w:t>
      </w:r>
      <w:r w:rsidRPr="00B90B11">
        <w:t>Problems with ecosocialism</w:t>
      </w:r>
      <w:r>
        <w:t xml:space="preserve">,” </w:t>
      </w:r>
      <w:hyperlink r:id="rId31" w:history="1">
        <w:r w:rsidRPr="001B1464">
          <w:rPr>
            <w:rStyle w:val="Hyperlink"/>
          </w:rPr>
          <w:t>https://theecologist.org/2022/dec/05/problems-ecosocialism</w:t>
        </w:r>
      </w:hyperlink>
    </w:p>
    <w:p w14:paraId="432D1982" w14:textId="77777777" w:rsidR="00FE51C1" w:rsidRPr="004C2428" w:rsidRDefault="00FE51C1" w:rsidP="00FE51C1">
      <w:pPr>
        <w:rPr>
          <w:sz w:val="16"/>
        </w:rPr>
      </w:pPr>
      <w:r w:rsidRPr="00D13F70">
        <w:rPr>
          <w:sz w:val="16"/>
        </w:rPr>
        <w:t xml:space="preserve">Ecosocialism is posited as a solution of appropriate ambition to prevent breakdown. But what is ecosocialism? Is it ecological? And do we all have to be socialist now? Ecosocialism seems to be increasingly regarded as the most promising way forward or even as essential in order to avoid a climate and ecological catastrophe. However, ecosocialism means different things to different people, and it is not always clear what meaning is intended. </w:t>
      </w:r>
      <w:r w:rsidRPr="00591B48">
        <w:rPr>
          <w:rStyle w:val="StyleUnderline"/>
        </w:rPr>
        <w:t>This article critically reviews some of the different meanings and concludes that</w:t>
      </w:r>
      <w:r w:rsidRPr="00D13F70">
        <w:rPr>
          <w:sz w:val="16"/>
        </w:rPr>
        <w:t xml:space="preserve"> </w:t>
      </w:r>
      <w:r w:rsidRPr="00105F74">
        <w:rPr>
          <w:rStyle w:val="Emphasis"/>
          <w:highlight w:val="cyan"/>
        </w:rPr>
        <w:t>ecosocialism</w:t>
      </w:r>
      <w:r w:rsidRPr="00105F74">
        <w:rPr>
          <w:highlight w:val="cyan"/>
          <w:u w:val="single"/>
        </w:rPr>
        <w:t xml:space="preserve"> risks being too </w:t>
      </w:r>
      <w:r w:rsidRPr="00105F74">
        <w:rPr>
          <w:rStyle w:val="Emphasis"/>
          <w:highlight w:val="cyan"/>
        </w:rPr>
        <w:t>narrowly ‘socialist’ to gain mass political support</w:t>
      </w:r>
      <w:r w:rsidRPr="00105F74">
        <w:rPr>
          <w:highlight w:val="cyan"/>
          <w:u w:val="single"/>
        </w:rPr>
        <w:t xml:space="preserve"> </w:t>
      </w:r>
      <w:r w:rsidRPr="00591B48">
        <w:rPr>
          <w:rStyle w:val="StyleUnderline"/>
        </w:rPr>
        <w:t xml:space="preserve">while at the same time tending to subordinate the ‘ecological’ to the ‘social’. </w:t>
      </w:r>
      <w:r w:rsidRPr="00D13F70">
        <w:rPr>
          <w:sz w:val="16"/>
        </w:rPr>
        <w:t xml:space="preserve">Classless What is ecosocialism? Here are some of the answers that can be found in the literature: Hans Baer, in his book Democratic eco-socialism as a real utopia, describes ecosocialism as a global system that is "highly democratic rather than authoritarian, that ensures that all people have access to basic resources, and that is at the same time environmentally sustainable and recognises that we live on a fragile planet with limited resources." David Klein, in System change not climate change, says: "Ecosocialism is democratic and calls for sustainable production based on human needs rather than profit. Of critical importance, ecosocialism proposes a steady state economy that does not require growth." In a recent issue of the journal Capitalism Nature Socialism, Michael Albert sees ecosocialism as a broad political approach that encompasses "the priority of use-value over exchange-value; collective ownership and planning to shape and constrain markets; 'contraction and convergence' in consumption levels between the global north and south." In the same issue, Salvatore Engel-Di Mauro states that ecosocialism has "socialist objectives and concerns over the state of ecosystems and environment", and ‘socialist’ means "anyone striving for the realisation of state-free, classless society." Profit In an edition of the same journal in 2020, Samuel Day Fassbinder suggested that: "A meaningful definition [of ecosocialism] might center upon a sustainable, democratic society with public control over the means of production." Michael Löwy, in his book on Ecosocialism in 2015, conceptualised it as "an ecologically rational society founded on democratic control, social equality, and the predominance of use value… This conception assumes collective ownership of the means of production, democratic planning that makes it possible for society to define the goals of investment and production, and a new technological structure of the productive forces." The first of these interpretations is a good description of the social system that most, if not all, readers of The Ecologist would like to see, but it is not what is usually meant by </w:t>
      </w:r>
      <w:r w:rsidRPr="00105F74">
        <w:rPr>
          <w:rStyle w:val="Emphasis"/>
          <w:highlight w:val="cyan"/>
        </w:rPr>
        <w:t>ecosocialism</w:t>
      </w:r>
      <w:r w:rsidRPr="00D13F70">
        <w:rPr>
          <w:sz w:val="16"/>
        </w:rPr>
        <w:t xml:space="preserve">. Workplace organising and unions are important because collective action by workers, particularly strikes, is of proven effectiveness. It does not mention abolishing capitalism or the state or social classes or establishing public ownership and control. It leaves open the possibility that the current capitalist system could be reformed, making it more democratic, fair and sustainable. The second meaning comes closest to the first, with the addition of the old socialist slogan of production for need not profit. However, this </w:t>
      </w:r>
      <w:r w:rsidRPr="00105F74">
        <w:rPr>
          <w:highlight w:val="cyan"/>
          <w:u w:val="single"/>
        </w:rPr>
        <w:t xml:space="preserve">ignores the </w:t>
      </w:r>
      <w:r w:rsidRPr="00105F74">
        <w:rPr>
          <w:rStyle w:val="Emphasis"/>
          <w:highlight w:val="cyan"/>
        </w:rPr>
        <w:t>capacity</w:t>
      </w:r>
      <w:r w:rsidRPr="00105F74">
        <w:rPr>
          <w:highlight w:val="cyan"/>
          <w:u w:val="single"/>
        </w:rPr>
        <w:t xml:space="preserve"> of </w:t>
      </w:r>
      <w:r w:rsidRPr="00105F74">
        <w:rPr>
          <w:rStyle w:val="Emphasis"/>
          <w:highlight w:val="cyan"/>
        </w:rPr>
        <w:t>capitalism</w:t>
      </w:r>
      <w:r w:rsidRPr="00105F74">
        <w:rPr>
          <w:highlight w:val="cyan"/>
          <w:u w:val="single"/>
        </w:rPr>
        <w:t xml:space="preserve"> to provide for </w:t>
      </w:r>
      <w:r w:rsidRPr="00105F74">
        <w:rPr>
          <w:rStyle w:val="Emphasis"/>
          <w:highlight w:val="cyan"/>
        </w:rPr>
        <w:t>need as well as profit</w:t>
      </w:r>
      <w:r w:rsidRPr="00105F74">
        <w:rPr>
          <w:highlight w:val="cyan"/>
          <w:u w:val="single"/>
        </w:rPr>
        <w:t>.</w:t>
      </w:r>
      <w:r w:rsidRPr="00D13F70">
        <w:rPr>
          <w:sz w:val="16"/>
        </w:rPr>
        <w:t xml:space="preserve"> </w:t>
      </w:r>
      <w:r w:rsidRPr="00591B48">
        <w:rPr>
          <w:rStyle w:val="StyleUnderline"/>
        </w:rPr>
        <w:t>The nature of the democracy involved is also unclear. Ecological All the meanings except Engel-Di Mauro's emphasise collective, public or democratic ownership and control but</w:t>
      </w:r>
      <w:r w:rsidRPr="00D13F70">
        <w:rPr>
          <w:sz w:val="16"/>
        </w:rPr>
        <w:t xml:space="preserve"> </w:t>
      </w:r>
      <w:r w:rsidRPr="00105F74">
        <w:rPr>
          <w:highlight w:val="cyan"/>
          <w:u w:val="single"/>
        </w:rPr>
        <w:t>they do not explain why this is necessary to solve the climate crisis.</w:t>
      </w:r>
      <w:r w:rsidRPr="00D13F70">
        <w:rPr>
          <w:sz w:val="16"/>
        </w:rPr>
        <w:t xml:space="preserve"> For example, Klein simply declares: ‘To accomplish this, it will be necessary to socialize virtually all large-scale industry." Albert asserts: "Ecosocialists convincingly demonstrate that capitalism is incapable of resolving the climate and broader earth system crises in a genuinely sustainable - let alone just - manner." Engel-Di Mauro's interpretation is different in that it links ecosocialism directly with an end to state and class power. The third, fourth and final meanings prioritise the ‘social’ over the ‘ecological’. The third one does not explicitly include the ecological dimension, so it is socialist but not ecosocialist - although of course a contraction of consumption in the global North will bring ecological benefits. Overarching The fourth definition appears to subordinate safeguarding life on earth to achieving the abolition of states and classes. In reality, however, it is probably compatible with working with non-socialists who have similar objectives and concerns about climate change and ecocide. The final meaning leaves open the question of what is ‘ecologically rational’. Assuming the first meaning as our overarching goal, we can ask what might be the most feasible and effective ways to achieve that goal. If we further assume that living sustainably involves using only renewable energy, reusable or recyclable materials, and agroecological methods, we can ask to what extent other ecosocialist objectives might be necessary for that sustainable living. For example, what is the role of government in transitioning to a fully renewable energy system - if any? Here I focus only on the practical limitations of an approach that gives overriding priority to overthrowing capitalism even if only as a means to achieving our overarching goal. Building a mass movement: a way forward? Arguably, </w:t>
      </w:r>
      <w:r w:rsidRPr="00105F74">
        <w:rPr>
          <w:rStyle w:val="Emphasis"/>
          <w:highlight w:val="cyan"/>
        </w:rPr>
        <w:t>what is missing from</w:t>
      </w:r>
      <w:r w:rsidRPr="00D13F70">
        <w:rPr>
          <w:u w:val="single"/>
        </w:rPr>
        <w:t xml:space="preserve"> </w:t>
      </w:r>
      <w:r w:rsidRPr="00D13F70">
        <w:rPr>
          <w:sz w:val="16"/>
        </w:rPr>
        <w:t xml:space="preserve">these understandings of </w:t>
      </w:r>
      <w:r w:rsidRPr="00105F74">
        <w:rPr>
          <w:rStyle w:val="Emphasis"/>
          <w:highlight w:val="cyan"/>
        </w:rPr>
        <w:t>ecosocialism</w:t>
      </w:r>
      <w:r w:rsidRPr="00105F74">
        <w:rPr>
          <w:highlight w:val="cyan"/>
          <w:u w:val="single"/>
        </w:rPr>
        <w:t xml:space="preserve"> is an account of the processes through which it can be achieved.</w:t>
      </w:r>
      <w:r w:rsidRPr="00D13F70">
        <w:rPr>
          <w:sz w:val="16"/>
        </w:rPr>
        <w:t xml:space="preserve"> Albert, for example, is critical of those </w:t>
      </w:r>
      <w:r w:rsidRPr="00591B48">
        <w:rPr>
          <w:rStyle w:val="StyleUnderline"/>
        </w:rPr>
        <w:t xml:space="preserve">ecosocialists who offer only idealistic visions of a future society and wish lists for how to get there, or who "neglect difficult strategic questions, </w:t>
      </w:r>
      <w:r w:rsidRPr="00105F74">
        <w:rPr>
          <w:highlight w:val="cyan"/>
          <w:u w:val="single"/>
        </w:rPr>
        <w:t>trade-offs and dangers</w:t>
      </w:r>
      <w:r w:rsidRPr="00D13F70">
        <w:rPr>
          <w:sz w:val="16"/>
        </w:rPr>
        <w:t xml:space="preserve"> that </w:t>
      </w:r>
      <w:r w:rsidRPr="00105F74">
        <w:rPr>
          <w:highlight w:val="cyan"/>
          <w:u w:val="single"/>
        </w:rPr>
        <w:t>would</w:t>
      </w:r>
      <w:r w:rsidRPr="00D13F70">
        <w:rPr>
          <w:sz w:val="16"/>
        </w:rPr>
        <w:t xml:space="preserve"> likely e</w:t>
      </w:r>
      <w:r w:rsidRPr="00105F74">
        <w:rPr>
          <w:highlight w:val="cyan"/>
          <w:u w:val="single"/>
        </w:rPr>
        <w:t>merge during the transition process and beyond."</w:t>
      </w:r>
      <w:r w:rsidRPr="00D13F70">
        <w:rPr>
          <w:sz w:val="16"/>
        </w:rPr>
        <w:t xml:space="preserve"> However, his preferred ‘realist’ approach is </w:t>
      </w:r>
      <w:r w:rsidRPr="00591B48">
        <w:rPr>
          <w:rStyle w:val="StyleUnderline"/>
        </w:rPr>
        <w:t>itself largely speculative and contentious,</w:t>
      </w:r>
      <w:r w:rsidRPr="00D13F70">
        <w:rPr>
          <w:sz w:val="16"/>
        </w:rPr>
        <w:t xml:space="preserve"> </w:t>
      </w:r>
      <w:r w:rsidRPr="00105F74">
        <w:rPr>
          <w:highlight w:val="cyan"/>
          <w:u w:val="single"/>
        </w:rPr>
        <w:t>especially on the issues of ‘</w:t>
      </w:r>
      <w:r w:rsidRPr="00105F74">
        <w:rPr>
          <w:rStyle w:val="Emphasis"/>
          <w:highlight w:val="cyan"/>
        </w:rPr>
        <w:t>net energy</w:t>
      </w:r>
      <w:r w:rsidRPr="00105F74">
        <w:rPr>
          <w:highlight w:val="cyan"/>
          <w:u w:val="single"/>
        </w:rPr>
        <w:t xml:space="preserve"> decline’, ‘green jobs’</w:t>
      </w:r>
      <w:r w:rsidRPr="00D13F70">
        <w:rPr>
          <w:sz w:val="16"/>
        </w:rPr>
        <w:t xml:space="preserve"> and the debt burden of a radical Green New Deal, and it is arguable that he exaggerates the technical and financial difficulties involved in transitioning to ecosocialism. We can all agree with him that, for a realistic transition, it is essential "to engage in a prolonged process of mass movement organizing and struggle on the conjoined terrains of political-economy, culture, and public discourse." But exaggerating the difficulties seems likely only to discourage people from joining such a movement. Decarbonise In his latest book, Future on Fire, the ecosocialist David Camfield also argues that our only hope for a safe future is through mass social movements and he has much to say about the nature of the movement that is needed. This can be summarised as: sustained collective action, a diversity of people, appealing to a wide spectrum of public opinion, making clear demands for justice, remaining independent of the state and "fundamentally extra-parliamentary". Rather than ‘governing power’ (the traditional goal of socialists), his aim is for the movement "to develop the power to force governments to enact the climate justice measures that are needed". Building a mass social movement is therefore seen as the critical task for ecosocialists. The foreword to Camfield's book by Dharna Noor is refreshingly clear about what these measures include: "We must phase out coal, oil, and gas at once, reshape our transit systems and housing plans, design a more humane and sustainable food system, decarbonise every sector of the economy." Repression This level of specificity, however, is missing from the rest of Camfield book, which mentions only "a just and rapid shift away from fossil fuels and from other sources of GHG pollution, accompanied with a range of actions to draw down GHG levels in ways consistent with climate justice principles, including planting trees on a very large scale" as well as actions to reverse biodiversity loss, ocean acidification, pandemics, and other serious ecological problems. Consequently, the movement seems to lack a technological or financial dimension - for example, it could be pointed out that </w:t>
      </w:r>
      <w:r w:rsidRPr="00105F74">
        <w:rPr>
          <w:highlight w:val="cyan"/>
          <w:u w:val="single"/>
        </w:rPr>
        <w:t xml:space="preserve">it is not </w:t>
      </w:r>
      <w:r w:rsidRPr="00105F74">
        <w:rPr>
          <w:rStyle w:val="Emphasis"/>
          <w:highlight w:val="cyan"/>
        </w:rPr>
        <w:t>possible</w:t>
      </w:r>
      <w:r w:rsidRPr="00D13F70">
        <w:rPr>
          <w:sz w:val="16"/>
        </w:rPr>
        <w:t xml:space="preserve">, even </w:t>
      </w:r>
      <w:r w:rsidRPr="00105F74">
        <w:rPr>
          <w:highlight w:val="cyan"/>
          <w:u w:val="single"/>
        </w:rPr>
        <w:t xml:space="preserve">at a </w:t>
      </w:r>
      <w:r w:rsidRPr="00105F74">
        <w:rPr>
          <w:rStyle w:val="Emphasis"/>
          <w:highlight w:val="cyan"/>
        </w:rPr>
        <w:t>national level</w:t>
      </w:r>
      <w:r w:rsidRPr="00D13F70">
        <w:rPr>
          <w:sz w:val="16"/>
        </w:rPr>
        <w:t xml:space="preserve">, to phase out all fossil fuels at once, because of our continued dependence on gas boilers, internal combustion engines, cement and steel, artificial fertilisers, plastics, and so on. While Albert worries about an imaginary future of ‘authoritarian ecosocialism’, where an electorally successful red-green movement institutionalises state of emergency provisions, Camfield is concerned to condemn actually existing ‘elitist radicalism’ because of its potential to harm and undermine the building of a mass movement. Elitist radicals are "a highly committed small minority" who attack corporate or state targets and may use violence. The term 'attack' as used here does not mean a violent act. Camfield states - but without providing any supporting evidence - that "attacks by small groups won’t win urgently needed climate justice reforms, although they will lead to more intense state repression that will hamper movement-building work". Extraction In the court of public opinion, however, things are not so straightforward: it all depends on the nature of the attack, the motives for the attack and the extent of public sympathy for the attackers. If we are really in an emergency, which is recognised by most people, and the attack addresses that emergency in some way, then it could attract more public support and it could achieve something. Camfield is particularly sceptical about tactics of violence against property such as those advocated by Andreas Malm, in his book How to blow up a pipeline. He argues that: "Attacks on pipelines and other fossil fuel targets by small groups of activists might hurt the profits of some firms, but they would cause little disruption to the regular functioning of capitalist society. "However, they would certainly lead to more state repression against the climate movement - and not just the groups of activists working secretly to carry out vandalism and sabotage. "This would make it more difficult to organize effective kinds of mass direct action like strikes, occupations, blockades, and incursions that disrupt fossil fuel extraction or distribution, such as the 2016 Ende Gelände anti-coal mass actions in Germany that Malm rightly praises." Struggle It is worth noting that Malm does not call for activists to blow up pipelines in his book. Instead, the acts of direct action he discusses including deflating the tyres of highly polluting cars. Interestingly, some time after the book was published some activists, including in the UK, did exactly that. But Camfield goes on to suggest that these activists risk falling into elitist radicalism. The possibility that the movement might be fully supporting these small activist groups does not seem to have occurred to him. And, for the sake of argument, if his scepticism were well founded, then it would appear to follow that one should be sceptical also about mass action insofar as it can lead to increased state repression. A historical example would be anti-union laws introduced in response to the failure of the miners’ strike in the 1980s. Today we see the erosion of the right to protest in response to recent mass movements. Germany is still mining coal and Ende Gelände are still fighting against this, so one could question how effective this struggle has really been. But such scepticism seems likely to lead only to inaction and despair, not the hope that Camfield rightly wants to encourage. Strikes Camfield also criticises Extinction Rebellion’s strategy. This has some validity in that there is no magic figure for the proportion of the population who need to be in the mass movement in order to be successful, nor is there any reason to suppose that an unelected citizens’ assembly would have any more influence over government than an elected one. He could have added that XR’s self-sacrificing approach of courting arrest and even imprisonment is of value only insofar as it increases support for the movement and/or for the movement’s objectives, and it remains unclear how effective this approach has been so far. However, he does not mention XR’s increasing involvement in a wide range of struggles, particularly in solidarity with workers and anti-racist groups - a shift of approach that chimes better with his own preferred strategy for movement building. Workplace organising and unions are important because collective action by workers, particularly strikes, is of proven effectiveness, e.g. for higher pay or improved working conditions. Workers’ support is of course essential for achieving a just transition. Whither ecosocialism? We are left with a confusing and somewhat disappointing picture. We know that radical social changes are needed over the course of time, but what, exactly? We know that emergency measures have to be taken immediately, but what? </w:t>
      </w:r>
      <w:r w:rsidRPr="00105F74">
        <w:rPr>
          <w:highlight w:val="cyan"/>
          <w:u w:val="single"/>
        </w:rPr>
        <w:t xml:space="preserve">Effective </w:t>
      </w:r>
      <w:r w:rsidRPr="00105F74">
        <w:rPr>
          <w:rStyle w:val="Emphasis"/>
          <w:highlight w:val="cyan"/>
        </w:rPr>
        <w:t>policy on climate</w:t>
      </w:r>
      <w:r w:rsidRPr="00105F74">
        <w:rPr>
          <w:highlight w:val="cyan"/>
          <w:u w:val="single"/>
        </w:rPr>
        <w:t xml:space="preserve"> and </w:t>
      </w:r>
      <w:r w:rsidRPr="00105F74">
        <w:rPr>
          <w:rStyle w:val="Emphasis"/>
          <w:highlight w:val="cyan"/>
        </w:rPr>
        <w:t>ecology</w:t>
      </w:r>
      <w:r w:rsidRPr="00105F74">
        <w:rPr>
          <w:highlight w:val="cyan"/>
          <w:u w:val="single"/>
        </w:rPr>
        <w:t xml:space="preserve"> requires mass political support</w:t>
      </w:r>
      <w:r w:rsidRPr="00D13F70">
        <w:rPr>
          <w:sz w:val="16"/>
        </w:rPr>
        <w:t xml:space="preserve">, and </w:t>
      </w:r>
      <w:r w:rsidRPr="00105F74">
        <w:rPr>
          <w:highlight w:val="cyan"/>
          <w:u w:val="single"/>
        </w:rPr>
        <w:t>that</w:t>
      </w:r>
      <w:r w:rsidRPr="00D13F70">
        <w:rPr>
          <w:sz w:val="16"/>
        </w:rPr>
        <w:t xml:space="preserve"> in turn </w:t>
      </w:r>
      <w:r w:rsidRPr="00105F74">
        <w:rPr>
          <w:highlight w:val="cyan"/>
          <w:u w:val="single"/>
        </w:rPr>
        <w:t>requires popular economic and social programmes</w:t>
      </w:r>
      <w:r w:rsidRPr="00D13F70">
        <w:rPr>
          <w:sz w:val="16"/>
        </w:rPr>
        <w:t xml:space="preserve"> on social justice as well as climate justice - programmes that the public see to be either necessary or desirable. As discussed by Albert, some ecosocialists have tried to piggyback Green New Deals, but </w:t>
      </w:r>
      <w:r w:rsidRPr="00105F74">
        <w:rPr>
          <w:highlight w:val="cyan"/>
          <w:u w:val="single"/>
        </w:rPr>
        <w:t>none has yet formulated a programme that has been demonstrated to have mass support.</w:t>
      </w:r>
      <w:r w:rsidRPr="00D13F70">
        <w:rPr>
          <w:sz w:val="16"/>
        </w:rPr>
        <w:t xml:space="preserve"> I suggest the following reasons for this. First, </w:t>
      </w:r>
      <w:r w:rsidRPr="00105F74">
        <w:rPr>
          <w:highlight w:val="cyan"/>
          <w:u w:val="single"/>
        </w:rPr>
        <w:t xml:space="preserve">most </w:t>
      </w:r>
      <w:r w:rsidRPr="00105F74">
        <w:rPr>
          <w:rStyle w:val="Emphasis"/>
          <w:highlight w:val="cyan"/>
        </w:rPr>
        <w:t>people do not subscribe to socialism</w:t>
      </w:r>
      <w:r w:rsidRPr="00105F74">
        <w:rPr>
          <w:highlight w:val="cyan"/>
          <w:u w:val="single"/>
        </w:rPr>
        <w:t xml:space="preserve"> and are not </w:t>
      </w:r>
      <w:r w:rsidRPr="00105F74">
        <w:rPr>
          <w:rStyle w:val="Emphasis"/>
          <w:highlight w:val="cyan"/>
        </w:rPr>
        <w:t>convinced</w:t>
      </w:r>
      <w:r w:rsidRPr="00105F74">
        <w:rPr>
          <w:highlight w:val="cyan"/>
          <w:u w:val="single"/>
        </w:rPr>
        <w:t xml:space="preserve"> that the </w:t>
      </w:r>
      <w:r w:rsidRPr="00105F74">
        <w:rPr>
          <w:rStyle w:val="Emphasis"/>
          <w:highlight w:val="cyan"/>
        </w:rPr>
        <w:t>nationalisation</w:t>
      </w:r>
      <w:r w:rsidRPr="00105F74">
        <w:rPr>
          <w:highlight w:val="cyan"/>
          <w:u w:val="single"/>
        </w:rPr>
        <w:t xml:space="preserve"> of </w:t>
      </w:r>
      <w:r w:rsidRPr="00105F74">
        <w:rPr>
          <w:rStyle w:val="Emphasis"/>
          <w:highlight w:val="cyan"/>
        </w:rPr>
        <w:t>much of private industry</w:t>
      </w:r>
      <w:r w:rsidRPr="00105F74">
        <w:rPr>
          <w:highlight w:val="cyan"/>
          <w:u w:val="single"/>
        </w:rPr>
        <w:t xml:space="preserve"> is either </w:t>
      </w:r>
      <w:r w:rsidRPr="00105F74">
        <w:rPr>
          <w:rStyle w:val="Emphasis"/>
          <w:highlight w:val="cyan"/>
        </w:rPr>
        <w:t>necessary</w:t>
      </w:r>
      <w:r w:rsidRPr="00105F74">
        <w:rPr>
          <w:highlight w:val="cyan"/>
          <w:u w:val="single"/>
        </w:rPr>
        <w:t xml:space="preserve"> or </w:t>
      </w:r>
      <w:r w:rsidRPr="00105F74">
        <w:rPr>
          <w:rStyle w:val="Emphasis"/>
          <w:highlight w:val="cyan"/>
        </w:rPr>
        <w:t>desirable</w:t>
      </w:r>
      <w:r w:rsidRPr="00105F74">
        <w:rPr>
          <w:highlight w:val="cyan"/>
          <w:u w:val="single"/>
        </w:rPr>
        <w:t>.</w:t>
      </w:r>
      <w:r w:rsidRPr="00D13F70">
        <w:rPr>
          <w:sz w:val="16"/>
        </w:rPr>
        <w:t xml:space="preserve"> Reform Second, </w:t>
      </w:r>
      <w:r w:rsidRPr="00105F74">
        <w:rPr>
          <w:highlight w:val="cyan"/>
          <w:u w:val="single"/>
        </w:rPr>
        <w:t>although most people would agree that capitalism has serious flaws, they are not convinced that it is</w:t>
      </w:r>
      <w:r w:rsidRPr="00D13F70">
        <w:rPr>
          <w:sz w:val="16"/>
        </w:rPr>
        <w:t xml:space="preserve"> either necessary or </w:t>
      </w:r>
      <w:r w:rsidRPr="00105F74">
        <w:rPr>
          <w:highlight w:val="cyan"/>
          <w:u w:val="single"/>
        </w:rPr>
        <w:t>desirable to abolish it</w:t>
      </w:r>
      <w:r w:rsidRPr="00D13F70">
        <w:rPr>
          <w:sz w:val="16"/>
        </w:rPr>
        <w:t xml:space="preserve"> altogether. Third, a </w:t>
      </w:r>
      <w:r w:rsidRPr="00591B48">
        <w:rPr>
          <w:rStyle w:val="Emphasis"/>
        </w:rPr>
        <w:t>movement</w:t>
      </w:r>
      <w:r w:rsidRPr="00D13F70">
        <w:rPr>
          <w:sz w:val="16"/>
        </w:rPr>
        <w:t xml:space="preserve"> </w:t>
      </w:r>
      <w:r w:rsidRPr="00591B48">
        <w:rPr>
          <w:rStyle w:val="StyleUnderline"/>
        </w:rPr>
        <w:t>only of ‘exploited and oppressed people’ as described by Camfield is just not big enough to solve the climate crisis: an effective mass movement to reverse climate change must engage with all sections of society. Fourth,</w:t>
      </w:r>
      <w:r w:rsidRPr="00D13F70">
        <w:rPr>
          <w:sz w:val="16"/>
        </w:rPr>
        <w:t xml:space="preserve"> </w:t>
      </w:r>
      <w:r w:rsidRPr="00105F74">
        <w:rPr>
          <w:highlight w:val="cyan"/>
          <w:u w:val="single"/>
        </w:rPr>
        <w:t xml:space="preserve">if we are to have any </w:t>
      </w:r>
      <w:r w:rsidRPr="00105F74">
        <w:rPr>
          <w:rStyle w:val="Emphasis"/>
          <w:highlight w:val="cyan"/>
        </w:rPr>
        <w:t>kind of stable future</w:t>
      </w:r>
      <w:r w:rsidRPr="00105F74">
        <w:rPr>
          <w:highlight w:val="cyan"/>
          <w:u w:val="single"/>
        </w:rPr>
        <w:t xml:space="preserve"> in this world, </w:t>
      </w:r>
      <w:r w:rsidRPr="00105F74">
        <w:rPr>
          <w:rStyle w:val="Emphasis"/>
          <w:highlight w:val="cyan"/>
        </w:rPr>
        <w:t>ecosocialists</w:t>
      </w:r>
      <w:r w:rsidRPr="00105F74">
        <w:rPr>
          <w:highlight w:val="cyan"/>
          <w:u w:val="single"/>
        </w:rPr>
        <w:t xml:space="preserve"> have no choice but to work </w:t>
      </w:r>
      <w:r w:rsidRPr="00D13F70">
        <w:rPr>
          <w:sz w:val="16"/>
        </w:rPr>
        <w:t xml:space="preserve">with non-socialists, inside, outside and </w:t>
      </w:r>
      <w:r w:rsidRPr="00105F74">
        <w:rPr>
          <w:rStyle w:val="Emphasis"/>
          <w:highlight w:val="cyan"/>
        </w:rPr>
        <w:t>across political parties</w:t>
      </w:r>
      <w:r w:rsidRPr="00D13F70">
        <w:rPr>
          <w:sz w:val="16"/>
        </w:rPr>
        <w:t xml:space="preserve">, </w:t>
      </w:r>
      <w:r w:rsidRPr="00591B48">
        <w:rPr>
          <w:rStyle w:val="StyleUnderline"/>
        </w:rPr>
        <w:t>building a highly inclusive climate and ecological movement</w:t>
      </w:r>
      <w:r w:rsidRPr="00D13F70">
        <w:rPr>
          <w:sz w:val="16"/>
        </w:rPr>
        <w:t>, involving democratic participation and action at all levels and in all forms of social organisation. To conclude, I would recommend, as a minimum, a focus on appropriate regulation - nationalisation may or may not be appropriate - of fossil-fuel companies and mandating a phasing out of emissions by 2030, combined with the provision of universal basic services including on housing, transport and food and a fair taxation system, including the taxing of carbon. Greater clarity on the reasons for democratic reform would also be helpful.</w:t>
      </w:r>
    </w:p>
    <w:p w14:paraId="343867AB" w14:textId="77777777" w:rsidR="00FE51C1" w:rsidRPr="00591B48" w:rsidRDefault="00FE51C1" w:rsidP="00FE51C1"/>
    <w:p w14:paraId="72EDE3FC" w14:textId="77777777" w:rsidR="00FE51C1" w:rsidRDefault="00FE51C1" w:rsidP="00FE51C1">
      <w:pPr>
        <w:pStyle w:val="Heading3"/>
      </w:pPr>
      <w:r>
        <w:t>AT: Alt—Fails---Other Countries---2AC/1AR</w:t>
      </w:r>
    </w:p>
    <w:p w14:paraId="2B5024B9" w14:textId="77777777" w:rsidR="00FE51C1" w:rsidRPr="00972677" w:rsidRDefault="00FE51C1" w:rsidP="00FE51C1">
      <w:pPr>
        <w:pStyle w:val="Heading4"/>
      </w:pPr>
      <w:r>
        <w:t xml:space="preserve">If the US doesn’t build </w:t>
      </w:r>
      <w:r>
        <w:rPr>
          <w:u w:val="single"/>
        </w:rPr>
        <w:t>icebreakers</w:t>
      </w:r>
      <w:r>
        <w:t xml:space="preserve">, other countries will which </w:t>
      </w:r>
      <w:r>
        <w:rPr>
          <w:u w:val="single"/>
        </w:rPr>
        <w:t>triggers</w:t>
      </w:r>
      <w:r>
        <w:t xml:space="preserve"> their impacts </w:t>
      </w:r>
      <w:r>
        <w:rPr>
          <w:u w:val="single"/>
        </w:rPr>
        <w:t>inevitably</w:t>
      </w:r>
      <w:r>
        <w:t xml:space="preserve">. </w:t>
      </w:r>
    </w:p>
    <w:p w14:paraId="3C9D8F85" w14:textId="77777777" w:rsidR="00FE51C1" w:rsidRPr="00EF77DE" w:rsidRDefault="00FE51C1" w:rsidP="00FE51C1">
      <w:r w:rsidRPr="00176B32">
        <w:t xml:space="preserve">Griffith </w:t>
      </w:r>
      <w:r w:rsidRPr="00EF77DE">
        <w:rPr>
          <w:rStyle w:val="Style13ptBold"/>
        </w:rPr>
        <w:t>Couser 16</w:t>
      </w:r>
      <w:r>
        <w:t xml:space="preserve">. M.S. Candidate in the Department of Earth Sciences at Uppsala University. “The Case for Icebreakers.” </w:t>
      </w:r>
      <w:r w:rsidRPr="00176B32">
        <w:t>Uppsala University</w:t>
      </w:r>
      <w:r>
        <w:t xml:space="preserve">. </w:t>
      </w:r>
      <w:r w:rsidRPr="00176B32">
        <w:t>https://www.diva-portal.org/smash/get/diva2:925023/FULLTEXT01.pdf</w:t>
      </w:r>
    </w:p>
    <w:p w14:paraId="0397B1A5" w14:textId="77777777" w:rsidR="00FE51C1" w:rsidRPr="00EF77DE" w:rsidRDefault="00FE51C1" w:rsidP="00FE51C1">
      <w:pPr>
        <w:rPr>
          <w:sz w:val="16"/>
        </w:rPr>
      </w:pPr>
      <w:r w:rsidRPr="00EF77DE">
        <w:rPr>
          <w:sz w:val="16"/>
        </w:rPr>
        <w:t xml:space="preserve">Another voice recently raised is that of Charlotte </w:t>
      </w:r>
      <w:r w:rsidRPr="00972677">
        <w:rPr>
          <w:rStyle w:val="Emphasis"/>
          <w:highlight w:val="cyan"/>
        </w:rPr>
        <w:t>Brower</w:t>
      </w:r>
      <w:r w:rsidRPr="00EF77DE">
        <w:rPr>
          <w:sz w:val="16"/>
        </w:rPr>
        <w:t xml:space="preserve">, the current </w:t>
      </w:r>
      <w:r w:rsidRPr="00EF77DE">
        <w:rPr>
          <w:rStyle w:val="Emphasis"/>
        </w:rPr>
        <w:t>mayor</w:t>
      </w:r>
      <w:r w:rsidRPr="00EF77DE">
        <w:rPr>
          <w:sz w:val="16"/>
        </w:rPr>
        <w:t xml:space="preserve"> </w:t>
      </w:r>
      <w:r w:rsidRPr="00EF77DE">
        <w:rPr>
          <w:rStyle w:val="StyleUnderline"/>
        </w:rPr>
        <w:t>of the North Slope Borough</w:t>
      </w:r>
      <w:r w:rsidRPr="00EF77DE">
        <w:rPr>
          <w:sz w:val="16"/>
        </w:rPr>
        <w:t xml:space="preserve">, through her letter to Washington Governor Jay Inslee, in which she </w:t>
      </w:r>
      <w:r w:rsidRPr="00972677">
        <w:rPr>
          <w:rStyle w:val="StyleUnderline"/>
          <w:highlight w:val="cyan"/>
        </w:rPr>
        <w:t>admonishes his view of the</w:t>
      </w:r>
      <w:r w:rsidRPr="00EF77DE">
        <w:rPr>
          <w:rStyle w:val="StyleUnderline"/>
        </w:rPr>
        <w:t xml:space="preserve"> </w:t>
      </w:r>
      <w:r w:rsidRPr="00972677">
        <w:rPr>
          <w:rStyle w:val="StyleUnderline"/>
          <w:highlight w:val="cyan"/>
        </w:rPr>
        <w:t xml:space="preserve">Arctic as a </w:t>
      </w:r>
      <w:r w:rsidRPr="00972677">
        <w:rPr>
          <w:rStyle w:val="Emphasis"/>
          <w:highlight w:val="cyan"/>
        </w:rPr>
        <w:t>pristine wilderness</w:t>
      </w:r>
      <w:r w:rsidRPr="00972677">
        <w:rPr>
          <w:rStyle w:val="StyleUnderline"/>
          <w:highlight w:val="cyan"/>
        </w:rPr>
        <w:t xml:space="preserve"> </w:t>
      </w:r>
      <w:r w:rsidRPr="00972677">
        <w:rPr>
          <w:rStyle w:val="Emphasis"/>
          <w:highlight w:val="cyan"/>
        </w:rPr>
        <w:t>not to be disturbed</w:t>
      </w:r>
      <w:r w:rsidRPr="00EF77DE">
        <w:rPr>
          <w:rStyle w:val="Emphasis"/>
        </w:rPr>
        <w:t>.</w:t>
      </w:r>
      <w:r w:rsidRPr="00EF77DE">
        <w:rPr>
          <w:sz w:val="16"/>
        </w:rPr>
        <w:t xml:space="preserve"> She says that </w:t>
      </w:r>
      <w:r w:rsidRPr="00EF77DE">
        <w:rPr>
          <w:rStyle w:val="StyleUnderline"/>
        </w:rPr>
        <w:t>the Arctic</w:t>
      </w:r>
      <w:r w:rsidRPr="00EF77DE">
        <w:rPr>
          <w:sz w:val="16"/>
        </w:rPr>
        <w:t xml:space="preserve"> “is </w:t>
      </w:r>
      <w:r w:rsidRPr="00EF77DE">
        <w:rPr>
          <w:rStyle w:val="StyleUnderline"/>
        </w:rPr>
        <w:t>not an area that is untouched… the majority of our nearly</w:t>
      </w:r>
      <w:r w:rsidRPr="00EF77DE">
        <w:rPr>
          <w:sz w:val="16"/>
        </w:rPr>
        <w:t xml:space="preserve"> </w:t>
      </w:r>
      <w:r w:rsidRPr="00EF77DE">
        <w:rPr>
          <w:rStyle w:val="StyleUnderline"/>
        </w:rPr>
        <w:t>8000 residents</w:t>
      </w:r>
      <w:r w:rsidRPr="00EF77DE">
        <w:rPr>
          <w:sz w:val="16"/>
        </w:rPr>
        <w:t xml:space="preserve"> are Inupiat Eskimos who </w:t>
      </w:r>
      <w:r w:rsidRPr="00EF77DE">
        <w:rPr>
          <w:rStyle w:val="StyleUnderline"/>
        </w:rPr>
        <w:t>continue to be stewards of the land and sea much as their ancestors had been for millennia”</w:t>
      </w:r>
      <w:r w:rsidRPr="00EF77DE">
        <w:rPr>
          <w:sz w:val="16"/>
        </w:rPr>
        <w:t xml:space="preserve"> and that “your concerns for the environment and the natural resources of the Arctic, while laudable, fail to acknowledge the reality of the world we live in today" (Brower, 2015). She thanks the foresight of Inuit elders in developing the region’s resources, citing this development as the reason why hunters have S&amp;R available to them, why healthcare is now available, and why Inuit culture can now have programs to preserve it. </w:t>
      </w:r>
      <w:r w:rsidRPr="00EF77DE">
        <w:rPr>
          <w:rStyle w:val="StyleUnderline"/>
        </w:rPr>
        <w:t xml:space="preserve">She calls </w:t>
      </w:r>
      <w:r w:rsidRPr="00972677">
        <w:rPr>
          <w:rStyle w:val="StyleUnderline"/>
          <w:highlight w:val="cyan"/>
        </w:rPr>
        <w:t>the view of</w:t>
      </w:r>
      <w:r w:rsidRPr="00EF77DE">
        <w:rPr>
          <w:rStyle w:val="StyleUnderline"/>
        </w:rPr>
        <w:t xml:space="preserve"> </w:t>
      </w:r>
      <w:r w:rsidRPr="00972677">
        <w:rPr>
          <w:rStyle w:val="StyleUnderline"/>
          <w:highlight w:val="cyan"/>
        </w:rPr>
        <w:t>preserving the Arctic ‘</w:t>
      </w:r>
      <w:r w:rsidRPr="00972677">
        <w:rPr>
          <w:rStyle w:val="Emphasis"/>
        </w:rPr>
        <w:t>romantic’</w:t>
      </w:r>
      <w:r w:rsidRPr="00EF77DE">
        <w:rPr>
          <w:rStyle w:val="StyleUnderline"/>
        </w:rPr>
        <w:t xml:space="preserve"> and ‘</w:t>
      </w:r>
      <w:r w:rsidRPr="00972677">
        <w:rPr>
          <w:rStyle w:val="Emphasis"/>
          <w:highlight w:val="cyan"/>
        </w:rPr>
        <w:t>parochial’</w:t>
      </w:r>
      <w:r w:rsidRPr="00EF77DE">
        <w:rPr>
          <w:rStyle w:val="StyleUnderline"/>
        </w:rPr>
        <w:t xml:space="preserve">, </w:t>
      </w:r>
      <w:r w:rsidRPr="00972677">
        <w:rPr>
          <w:rStyle w:val="StyleUnderline"/>
          <w:highlight w:val="cyan"/>
        </w:rPr>
        <w:t>stating that shipping</w:t>
      </w:r>
      <w:r w:rsidRPr="00EF77DE">
        <w:rPr>
          <w:rStyle w:val="StyleUnderline"/>
        </w:rPr>
        <w:t xml:space="preserve"> in the Bering Strait means that Alaska </w:t>
      </w:r>
      <w:r w:rsidRPr="00972677">
        <w:rPr>
          <w:rStyle w:val="StyleUnderline"/>
          <w:highlight w:val="cyan"/>
        </w:rPr>
        <w:t>is already</w:t>
      </w:r>
      <w:r w:rsidRPr="00EF77DE">
        <w:rPr>
          <w:rStyle w:val="StyleUnderline"/>
        </w:rPr>
        <w:t xml:space="preserve"> at </w:t>
      </w:r>
      <w:r w:rsidRPr="00972677">
        <w:rPr>
          <w:rStyle w:val="StyleUnderline"/>
          <w:highlight w:val="cyan"/>
        </w:rPr>
        <w:t>risk</w:t>
      </w:r>
      <w:r w:rsidRPr="00EF77DE">
        <w:rPr>
          <w:rStyle w:val="StyleUnderline"/>
        </w:rPr>
        <w:t xml:space="preserve"> from an oil spill, and that “by </w:t>
      </w:r>
      <w:r w:rsidRPr="00972677">
        <w:rPr>
          <w:rStyle w:val="StyleUnderline"/>
          <w:highlight w:val="cyan"/>
        </w:rPr>
        <w:t>not investing</w:t>
      </w:r>
      <w:r w:rsidRPr="00EF77DE">
        <w:rPr>
          <w:rStyle w:val="StyleUnderline"/>
        </w:rPr>
        <w:t xml:space="preserve"> in </w:t>
      </w:r>
      <w:r w:rsidRPr="00972677">
        <w:rPr>
          <w:rStyle w:val="Emphasis"/>
          <w:highlight w:val="cyan"/>
        </w:rPr>
        <w:t>long-term infrastructure</w:t>
      </w:r>
      <w:r w:rsidRPr="00EF77DE">
        <w:rPr>
          <w:rStyle w:val="StyleUnderline"/>
        </w:rPr>
        <w:t xml:space="preserve"> for </w:t>
      </w:r>
      <w:r w:rsidRPr="00EF77DE">
        <w:rPr>
          <w:rStyle w:val="Emphasis"/>
        </w:rPr>
        <w:t>Arctic production</w:t>
      </w:r>
      <w:r w:rsidRPr="00EF77DE">
        <w:rPr>
          <w:sz w:val="16"/>
        </w:rPr>
        <w:t xml:space="preserve">, as your comments espouse, </w:t>
      </w:r>
      <w:r w:rsidRPr="00EF77DE">
        <w:rPr>
          <w:rStyle w:val="StyleUnderline"/>
        </w:rPr>
        <w:t xml:space="preserve">our </w:t>
      </w:r>
      <w:r w:rsidRPr="00972677">
        <w:rPr>
          <w:rStyle w:val="StyleUnderline"/>
          <w:highlight w:val="cyan"/>
        </w:rPr>
        <w:t xml:space="preserve">homelands will be </w:t>
      </w:r>
      <w:r w:rsidRPr="00972677">
        <w:rPr>
          <w:rStyle w:val="Emphasis"/>
          <w:highlight w:val="cyan"/>
        </w:rPr>
        <w:t>more at risk</w:t>
      </w:r>
      <w:r w:rsidRPr="00EF77DE">
        <w:rPr>
          <w:rStyle w:val="StyleUnderline"/>
        </w:rPr>
        <w:t xml:space="preserve"> from </w:t>
      </w:r>
      <w:r w:rsidRPr="00EF77DE">
        <w:rPr>
          <w:rStyle w:val="Emphasis"/>
        </w:rPr>
        <w:t>oil spills</w:t>
      </w:r>
      <w:r w:rsidRPr="00EF77DE">
        <w:rPr>
          <w:sz w:val="16"/>
        </w:rPr>
        <w:t xml:space="preserve">” (Brower, 2015). </w:t>
      </w:r>
      <w:r w:rsidRPr="00EF77DE">
        <w:rPr>
          <w:rStyle w:val="StyleUnderline"/>
        </w:rPr>
        <w:t xml:space="preserve">In terms of climate change, her opinion is that it is not drilling for oil that fuels it, but rather personal choices, and that </w:t>
      </w:r>
      <w:r w:rsidRPr="00972677">
        <w:rPr>
          <w:rStyle w:val="Emphasis"/>
          <w:highlight w:val="cyan"/>
        </w:rPr>
        <w:t>other nations</w:t>
      </w:r>
      <w:r w:rsidRPr="00972677">
        <w:rPr>
          <w:rStyle w:val="StyleUnderline"/>
          <w:highlight w:val="cyan"/>
        </w:rPr>
        <w:t xml:space="preserve"> </w:t>
      </w:r>
      <w:r w:rsidRPr="00972677">
        <w:rPr>
          <w:rStyle w:val="Emphasis"/>
          <w:sz w:val="28"/>
          <w:szCs w:val="32"/>
          <w:highlight w:val="cyan"/>
        </w:rPr>
        <w:t>will take advantage of the situation</w:t>
      </w:r>
      <w:r w:rsidRPr="00972677">
        <w:rPr>
          <w:rStyle w:val="StyleUnderline"/>
          <w:sz w:val="28"/>
          <w:szCs w:val="32"/>
          <w:highlight w:val="cyan"/>
        </w:rPr>
        <w:t xml:space="preserve"> </w:t>
      </w:r>
      <w:r w:rsidRPr="00972677">
        <w:rPr>
          <w:rStyle w:val="StyleUnderline"/>
          <w:highlight w:val="cyan"/>
        </w:rPr>
        <w:t xml:space="preserve">while the </w:t>
      </w:r>
      <w:r w:rsidRPr="00972677">
        <w:rPr>
          <w:rStyle w:val="Emphasis"/>
          <w:highlight w:val="cyan"/>
        </w:rPr>
        <w:t>USA</w:t>
      </w:r>
      <w:r w:rsidRPr="00972677">
        <w:rPr>
          <w:rStyle w:val="StyleUnderline"/>
          <w:highlight w:val="cyan"/>
        </w:rPr>
        <w:t xml:space="preserve"> is </w:t>
      </w:r>
      <w:r w:rsidRPr="00972677">
        <w:rPr>
          <w:rStyle w:val="Emphasis"/>
          <w:highlight w:val="cyan"/>
        </w:rPr>
        <w:t>paralyzed</w:t>
      </w:r>
      <w:r w:rsidRPr="00972677">
        <w:rPr>
          <w:rStyle w:val="StyleUnderline"/>
          <w:highlight w:val="cyan"/>
        </w:rPr>
        <w:t xml:space="preserve"> by </w:t>
      </w:r>
      <w:r w:rsidRPr="00972677">
        <w:rPr>
          <w:rStyle w:val="Emphasis"/>
          <w:highlight w:val="cyan"/>
        </w:rPr>
        <w:t>environmental ethics considerations</w:t>
      </w:r>
      <w:r w:rsidRPr="00EF77DE">
        <w:rPr>
          <w:sz w:val="16"/>
        </w:rPr>
        <w:t xml:space="preserve"> (Brower, 2015). Lisa </w:t>
      </w:r>
      <w:r w:rsidRPr="00EF77DE">
        <w:rPr>
          <w:rStyle w:val="Emphasis"/>
        </w:rPr>
        <w:t>Murkowski</w:t>
      </w:r>
      <w:r w:rsidRPr="00EF77DE">
        <w:rPr>
          <w:sz w:val="16"/>
        </w:rPr>
        <w:t xml:space="preserve"> </w:t>
      </w:r>
      <w:r w:rsidRPr="00EF77DE">
        <w:rPr>
          <w:rStyle w:val="StyleUnderline"/>
        </w:rPr>
        <w:t>takes a similar stance on southerners' views on the Arctic,</w:t>
      </w:r>
      <w:r w:rsidRPr="00EF77DE">
        <w:rPr>
          <w:sz w:val="16"/>
        </w:rPr>
        <w:t xml:space="preserve"> pointing out that in the Federal Arctic Policy Group there are 40 agencies represented, and almost no indigenous participation (Murkowski, 2015a). Craig Allen, director of the University of Washington Arctic Law and Policy Institute, has said that one issue facing the Arctic is that it has not been properly ‘humanized’. People have to understand that all decisions about the region affect the people who live there, not just the polar bears (Allen, 2015a). </w:t>
      </w:r>
    </w:p>
    <w:p w14:paraId="6D86AFA0" w14:textId="77777777" w:rsidR="00FE51C1" w:rsidRPr="00FF3B2A" w:rsidRDefault="00FE51C1" w:rsidP="00FE51C1"/>
    <w:p w14:paraId="6CECD377"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127369">
    <w:abstractNumId w:val="10"/>
  </w:num>
  <w:num w:numId="2" w16cid:durableId="1751000429">
    <w:abstractNumId w:val="8"/>
  </w:num>
  <w:num w:numId="3" w16cid:durableId="1895702350">
    <w:abstractNumId w:val="7"/>
  </w:num>
  <w:num w:numId="4" w16cid:durableId="1539002277">
    <w:abstractNumId w:val="6"/>
  </w:num>
  <w:num w:numId="5" w16cid:durableId="773134335">
    <w:abstractNumId w:val="5"/>
  </w:num>
  <w:num w:numId="6" w16cid:durableId="11998056">
    <w:abstractNumId w:val="9"/>
  </w:num>
  <w:num w:numId="7" w16cid:durableId="1255866675">
    <w:abstractNumId w:val="4"/>
  </w:num>
  <w:num w:numId="8" w16cid:durableId="667711805">
    <w:abstractNumId w:val="3"/>
  </w:num>
  <w:num w:numId="9" w16cid:durableId="633799841">
    <w:abstractNumId w:val="2"/>
  </w:num>
  <w:num w:numId="10" w16cid:durableId="2089302445">
    <w:abstractNumId w:val="1"/>
  </w:num>
  <w:num w:numId="11" w16cid:durableId="1084960404">
    <w:abstractNumId w:val="0"/>
  </w:num>
  <w:num w:numId="12" w16cid:durableId="227767789">
    <w:abstractNumId w:val="14"/>
  </w:num>
  <w:num w:numId="13" w16cid:durableId="1254782340">
    <w:abstractNumId w:val="16"/>
  </w:num>
  <w:num w:numId="14" w16cid:durableId="909073978">
    <w:abstractNumId w:val="15"/>
  </w:num>
  <w:num w:numId="15" w16cid:durableId="1205605210">
    <w:abstractNumId w:val="13"/>
  </w:num>
  <w:num w:numId="16" w16cid:durableId="1695883432">
    <w:abstractNumId w:val="12"/>
  </w:num>
  <w:num w:numId="17"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4736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C13"/>
    <w:rsid w:val="000D26A6"/>
    <w:rsid w:val="000D2B90"/>
    <w:rsid w:val="000D6ED8"/>
    <w:rsid w:val="000D717B"/>
    <w:rsid w:val="00100B28"/>
    <w:rsid w:val="00117316"/>
    <w:rsid w:val="001209B4"/>
    <w:rsid w:val="00130415"/>
    <w:rsid w:val="0014736B"/>
    <w:rsid w:val="0017380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C40"/>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71D"/>
    <w:rsid w:val="0029647A"/>
    <w:rsid w:val="00296504"/>
    <w:rsid w:val="002A570D"/>
    <w:rsid w:val="002B5511"/>
    <w:rsid w:val="002B7ACF"/>
    <w:rsid w:val="002D7A0B"/>
    <w:rsid w:val="002E0643"/>
    <w:rsid w:val="002E392E"/>
    <w:rsid w:val="002E6BBC"/>
    <w:rsid w:val="002F1BA9"/>
    <w:rsid w:val="002F6E74"/>
    <w:rsid w:val="003101CC"/>
    <w:rsid w:val="003106B3"/>
    <w:rsid w:val="0031385D"/>
    <w:rsid w:val="003171AB"/>
    <w:rsid w:val="003223B2"/>
    <w:rsid w:val="00322A67"/>
    <w:rsid w:val="00330529"/>
    <w:rsid w:val="00330E13"/>
    <w:rsid w:val="00335A23"/>
    <w:rsid w:val="00340707"/>
    <w:rsid w:val="00341C61"/>
    <w:rsid w:val="00341D1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3D7"/>
    <w:rsid w:val="003C5F4C"/>
    <w:rsid w:val="003D1298"/>
    <w:rsid w:val="003D5EA8"/>
    <w:rsid w:val="003D7B28"/>
    <w:rsid w:val="003E305E"/>
    <w:rsid w:val="003E34DB"/>
    <w:rsid w:val="003E5302"/>
    <w:rsid w:val="003E5BF1"/>
    <w:rsid w:val="003F2452"/>
    <w:rsid w:val="003F41EA"/>
    <w:rsid w:val="003F7DF0"/>
    <w:rsid w:val="004039AF"/>
    <w:rsid w:val="00407AFF"/>
    <w:rsid w:val="0041155D"/>
    <w:rsid w:val="00414F84"/>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67A"/>
    <w:rsid w:val="004C5732"/>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A99"/>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43F2"/>
    <w:rsid w:val="00696A16"/>
    <w:rsid w:val="006A4840"/>
    <w:rsid w:val="006A52A0"/>
    <w:rsid w:val="006A7E1D"/>
    <w:rsid w:val="006C3A56"/>
    <w:rsid w:val="006D13F4"/>
    <w:rsid w:val="006D6AED"/>
    <w:rsid w:val="006E6D0B"/>
    <w:rsid w:val="006F126E"/>
    <w:rsid w:val="006F32C9"/>
    <w:rsid w:val="006F3834"/>
    <w:rsid w:val="006F5693"/>
    <w:rsid w:val="006F5D4C"/>
    <w:rsid w:val="00706301"/>
    <w:rsid w:val="00717B01"/>
    <w:rsid w:val="007227D9"/>
    <w:rsid w:val="0072491F"/>
    <w:rsid w:val="00724B42"/>
    <w:rsid w:val="00725598"/>
    <w:rsid w:val="007374A1"/>
    <w:rsid w:val="00752712"/>
    <w:rsid w:val="00753A84"/>
    <w:rsid w:val="007611F5"/>
    <w:rsid w:val="007619E4"/>
    <w:rsid w:val="00761E75"/>
    <w:rsid w:val="0076495E"/>
    <w:rsid w:val="00765FC8"/>
    <w:rsid w:val="00775694"/>
    <w:rsid w:val="0078549D"/>
    <w:rsid w:val="00793F46"/>
    <w:rsid w:val="007A1325"/>
    <w:rsid w:val="007A1A18"/>
    <w:rsid w:val="007A3BAF"/>
    <w:rsid w:val="007B53D8"/>
    <w:rsid w:val="007C22C5"/>
    <w:rsid w:val="007C528A"/>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9AD"/>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360C"/>
    <w:rsid w:val="009F6FB2"/>
    <w:rsid w:val="00A071C0"/>
    <w:rsid w:val="00A16968"/>
    <w:rsid w:val="00A22670"/>
    <w:rsid w:val="00A24B35"/>
    <w:rsid w:val="00A271BA"/>
    <w:rsid w:val="00A27F86"/>
    <w:rsid w:val="00A431C6"/>
    <w:rsid w:val="00A54315"/>
    <w:rsid w:val="00A60FBC"/>
    <w:rsid w:val="00A63786"/>
    <w:rsid w:val="00A65C0B"/>
    <w:rsid w:val="00A776BA"/>
    <w:rsid w:val="00A81FD2"/>
    <w:rsid w:val="00A8441A"/>
    <w:rsid w:val="00A8674A"/>
    <w:rsid w:val="00A96E24"/>
    <w:rsid w:val="00AA6F6E"/>
    <w:rsid w:val="00AB122B"/>
    <w:rsid w:val="00AB21B0"/>
    <w:rsid w:val="00AB48D3"/>
    <w:rsid w:val="00AB5095"/>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78A4"/>
    <w:rsid w:val="00C07769"/>
    <w:rsid w:val="00C07D05"/>
    <w:rsid w:val="00C10856"/>
    <w:rsid w:val="00C203FA"/>
    <w:rsid w:val="00C23352"/>
    <w:rsid w:val="00C244F5"/>
    <w:rsid w:val="00C3164F"/>
    <w:rsid w:val="00C31B5E"/>
    <w:rsid w:val="00C34D3E"/>
    <w:rsid w:val="00C35B37"/>
    <w:rsid w:val="00C3747A"/>
    <w:rsid w:val="00C37F29"/>
    <w:rsid w:val="00C5491F"/>
    <w:rsid w:val="00C56DCC"/>
    <w:rsid w:val="00C57075"/>
    <w:rsid w:val="00C72AFE"/>
    <w:rsid w:val="00C73D10"/>
    <w:rsid w:val="00C808D4"/>
    <w:rsid w:val="00C81619"/>
    <w:rsid w:val="00CA013C"/>
    <w:rsid w:val="00CA17E4"/>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C8"/>
    <w:rsid w:val="00D43A8C"/>
    <w:rsid w:val="00D4641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702"/>
    <w:rsid w:val="00E42E4C"/>
    <w:rsid w:val="00E44107"/>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9AC"/>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A45"/>
    <w:rsid w:val="00F277AA"/>
    <w:rsid w:val="00F31955"/>
    <w:rsid w:val="00F34C06"/>
    <w:rsid w:val="00F43EA3"/>
    <w:rsid w:val="00F50C55"/>
    <w:rsid w:val="00F57FFB"/>
    <w:rsid w:val="00F601E6"/>
    <w:rsid w:val="00F73954"/>
    <w:rsid w:val="00F94060"/>
    <w:rsid w:val="00FA4966"/>
    <w:rsid w:val="00FA56F6"/>
    <w:rsid w:val="00FB329D"/>
    <w:rsid w:val="00FC27E3"/>
    <w:rsid w:val="00FC74C7"/>
    <w:rsid w:val="00FD451D"/>
    <w:rsid w:val="00FD5B22"/>
    <w:rsid w:val="00FE1B01"/>
    <w:rsid w:val="00FE51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8DD77"/>
  <w14:defaultImageDpi w14:val="300"/>
  <w15:docId w15:val="{D34041C3-CC5C-A74D-BA1C-B38B0913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E51C1"/>
    <w:rPr>
      <w:rFonts w:ascii="Arial" w:hAnsi="Arial" w:cs="Arial"/>
      <w:sz w:val="22"/>
    </w:rPr>
  </w:style>
  <w:style w:type="paragraph" w:styleId="Heading1">
    <w:name w:val="heading 1"/>
    <w:aliases w:val="Pocket"/>
    <w:basedOn w:val="Normal"/>
    <w:next w:val="Normal"/>
    <w:link w:val="Heading1Char"/>
    <w:uiPriority w:val="9"/>
    <w:qFormat/>
    <w:rsid w:val="00FE51C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E51C1"/>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9"/>
    <w:unhideWhenUsed/>
    <w:qFormat/>
    <w:rsid w:val="00FE51C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9"/>
    <w:unhideWhenUsed/>
    <w:qFormat/>
    <w:rsid w:val="00FE51C1"/>
    <w:pPr>
      <w:keepNext/>
      <w:keepLines/>
      <w:spacing w:before="20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E51C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E51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51C1"/>
  </w:style>
  <w:style w:type="character" w:customStyle="1" w:styleId="Heading1Char">
    <w:name w:val="Heading 1 Char"/>
    <w:aliases w:val="Pocket Char"/>
    <w:basedOn w:val="DefaultParagraphFont"/>
    <w:link w:val="Heading1"/>
    <w:uiPriority w:val="9"/>
    <w:rsid w:val="00FE51C1"/>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FE51C1"/>
    <w:rPr>
      <w:rFonts w:ascii="Arial" w:eastAsiaTheme="majorEastAsia" w:hAnsi="Arial" w:cstheme="majorBidi"/>
      <w:b/>
      <w:bCs/>
      <w:sz w:val="44"/>
      <w:szCs w:val="44"/>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9"/>
    <w:rsid w:val="00FE51C1"/>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9"/>
    <w:rsid w:val="00FE51C1"/>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FE51C1"/>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FE51C1"/>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FE51C1"/>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FE51C1"/>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FE51C1"/>
    <w:rPr>
      <w:color w:val="auto"/>
      <w:u w:val="none"/>
    </w:rPr>
  </w:style>
  <w:style w:type="paragraph" w:styleId="DocumentMap">
    <w:name w:val="Document Map"/>
    <w:basedOn w:val="Normal"/>
    <w:link w:val="DocumentMapChar"/>
    <w:uiPriority w:val="99"/>
    <w:semiHidden/>
    <w:unhideWhenUsed/>
    <w:rsid w:val="00FE51C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E51C1"/>
    <w:rPr>
      <w:rFonts w:ascii="Lucida Grande" w:hAnsi="Lucida Grande" w:cs="Lucida Grande"/>
    </w:rPr>
  </w:style>
  <w:style w:type="character" w:styleId="UnresolvedMention">
    <w:name w:val="Unresolved Mention"/>
    <w:basedOn w:val="DefaultParagraphFont"/>
    <w:uiPriority w:val="99"/>
    <w:semiHidden/>
    <w:unhideWhenUsed/>
    <w:rsid w:val="0014736B"/>
    <w:rPr>
      <w:color w:val="605E5C"/>
      <w:shd w:val="clear" w:color="auto" w:fill="E1DFDD"/>
    </w:rPr>
  </w:style>
  <w:style w:type="paragraph" w:styleId="ListParagraph">
    <w:name w:val="List Paragraph"/>
    <w:basedOn w:val="Normal"/>
    <w:uiPriority w:val="34"/>
    <w:qFormat/>
    <w:rsid w:val="0014736B"/>
    <w:pPr>
      <w:ind w:left="720"/>
      <w:contextualSpacing/>
    </w:pPr>
  </w:style>
  <w:style w:type="paragraph" w:customStyle="1" w:styleId="textbold">
    <w:name w:val="text bold"/>
    <w:basedOn w:val="Normal"/>
    <w:link w:val="Emphasis"/>
    <w:uiPriority w:val="20"/>
    <w:qFormat/>
    <w:rsid w:val="0014736B"/>
    <w:pPr>
      <w:spacing w:after="160" w:line="259" w:lineRule="auto"/>
      <w:ind w:left="720"/>
      <w:jc w:val="both"/>
    </w:pPr>
    <w:rPr>
      <w:b/>
      <w:iCs/>
      <w:u w:val="single"/>
      <w:bdr w:val="single" w:sz="12"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basedOn w:val="Heading1"/>
    <w:link w:val="Hyperlink"/>
    <w:autoRedefine/>
    <w:uiPriority w:val="99"/>
    <w:qFormat/>
    <w:rsid w:val="0014736B"/>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 w:type="paragraph" w:customStyle="1" w:styleId="UnderlinePara">
    <w:name w:val="Underline Para"/>
    <w:basedOn w:val="Normal"/>
    <w:uiPriority w:val="1"/>
    <w:qFormat/>
    <w:rsid w:val="0014736B"/>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14736B"/>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14736B"/>
    <w:rPr>
      <w:sz w:val="22"/>
      <w:u w:val="single"/>
    </w:rPr>
  </w:style>
  <w:style w:type="paragraph" w:customStyle="1" w:styleId="Emphasis1">
    <w:name w:val="Emphasis1"/>
    <w:basedOn w:val="Normal"/>
    <w:uiPriority w:val="20"/>
    <w:qFormat/>
    <w:rsid w:val="0014736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14736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ze">
    <w:name w:val="Emphasize"/>
    <w:basedOn w:val="Normal"/>
    <w:uiPriority w:val="20"/>
    <w:qFormat/>
    <w:rsid w:val="0014736B"/>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bdr w:val="single" w:sz="12"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14736B"/>
    <w:rPr>
      <w:sz w:val="22"/>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14736B"/>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14736B"/>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FE51C1"/>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FE51C1"/>
    <w:rPr>
      <w:b/>
      <w:bCs/>
    </w:rPr>
  </w:style>
  <w:style w:type="character" w:styleId="BookTitle">
    <w:name w:val="Book Title"/>
    <w:basedOn w:val="DefaultParagraphFont"/>
    <w:uiPriority w:val="33"/>
    <w:qFormat/>
    <w:rsid w:val="00FE51C1"/>
    <w:rPr>
      <w:b/>
      <w:bCs/>
      <w:i/>
      <w:iCs/>
      <w:spacing w:val="5"/>
    </w:rPr>
  </w:style>
  <w:style w:type="numbering" w:styleId="111111">
    <w:name w:val="Outline List 2"/>
    <w:basedOn w:val="NoList"/>
    <w:uiPriority w:val="99"/>
    <w:semiHidden/>
    <w:unhideWhenUsed/>
    <w:rsid w:val="00FE51C1"/>
  </w:style>
  <w:style w:type="paragraph" w:styleId="Header">
    <w:name w:val="header"/>
    <w:basedOn w:val="Normal"/>
    <w:link w:val="HeaderChar"/>
    <w:uiPriority w:val="99"/>
    <w:semiHidden/>
    <w:rsid w:val="00FE51C1"/>
    <w:pPr>
      <w:tabs>
        <w:tab w:val="center" w:pos="4680"/>
        <w:tab w:val="right" w:pos="9360"/>
      </w:tabs>
    </w:pPr>
  </w:style>
  <w:style w:type="character" w:customStyle="1" w:styleId="HeaderChar">
    <w:name w:val="Header Char"/>
    <w:basedOn w:val="DefaultParagraphFont"/>
    <w:link w:val="Header"/>
    <w:uiPriority w:val="99"/>
    <w:semiHidden/>
    <w:rsid w:val="00FE51C1"/>
    <w:rPr>
      <w:rFonts w:ascii="Arial" w:hAnsi="Arial" w:cs="Arial"/>
      <w:sz w:val="22"/>
    </w:rPr>
  </w:style>
  <w:style w:type="paragraph" w:styleId="Footer">
    <w:name w:val="footer"/>
    <w:basedOn w:val="Normal"/>
    <w:link w:val="FooterChar"/>
    <w:uiPriority w:val="99"/>
    <w:semiHidden/>
    <w:rsid w:val="00FE51C1"/>
    <w:pPr>
      <w:tabs>
        <w:tab w:val="center" w:pos="4680"/>
        <w:tab w:val="right" w:pos="9360"/>
      </w:tabs>
    </w:pPr>
  </w:style>
  <w:style w:type="character" w:customStyle="1" w:styleId="FooterChar">
    <w:name w:val="Footer Char"/>
    <w:basedOn w:val="DefaultParagraphFont"/>
    <w:link w:val="Footer"/>
    <w:uiPriority w:val="99"/>
    <w:semiHidden/>
    <w:rsid w:val="00FE51C1"/>
    <w:rPr>
      <w:rFonts w:ascii="Arial" w:hAnsi="Arial" w:cs="Arial"/>
      <w:sz w:val="22"/>
    </w:rPr>
  </w:style>
  <w:style w:type="paragraph" w:styleId="BodyText">
    <w:name w:val="Body Text"/>
    <w:basedOn w:val="Normal"/>
    <w:link w:val="BodyTextChar"/>
    <w:uiPriority w:val="99"/>
    <w:semiHidden/>
    <w:unhideWhenUsed/>
    <w:rsid w:val="00FE51C1"/>
    <w:pPr>
      <w:spacing w:after="120"/>
    </w:pPr>
  </w:style>
  <w:style w:type="character" w:customStyle="1" w:styleId="BodyTextChar">
    <w:name w:val="Body Text Char"/>
    <w:basedOn w:val="DefaultParagraphFont"/>
    <w:link w:val="BodyText"/>
    <w:uiPriority w:val="99"/>
    <w:semiHidden/>
    <w:rsid w:val="00FE51C1"/>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politics/2021/02/25/police-made-lot-more-reported-contributions-2020-than-normal-mostly-republicans/" TargetMode="External"/><Relationship Id="rId18" Type="http://schemas.openxmlformats.org/officeDocument/2006/relationships/hyperlink" Target="https://news.gallup.com/poll/468401/majority-say-gov-ensure-healthcare.aspx" TargetMode="External"/><Relationship Id="rId26" Type="http://schemas.openxmlformats.org/officeDocument/2006/relationships/hyperlink" Target="https://nymag.com/intelligencer/2022/04/environmentalists-are-sabotaging-climate-progress-again.html" TargetMode="External"/><Relationship Id="rId3" Type="http://schemas.openxmlformats.org/officeDocument/2006/relationships/customXml" Target="../customXml/item3.xml"/><Relationship Id="rId21" Type="http://schemas.openxmlformats.org/officeDocument/2006/relationships/hyperlink" Target="https://fred.stlouisfed.org/series/MEHOINUSA672N" TargetMode="External"/><Relationship Id="rId7" Type="http://schemas.openxmlformats.org/officeDocument/2006/relationships/settings" Target="settings.xml"/><Relationship Id="rId12" Type="http://schemas.openxmlformats.org/officeDocument/2006/relationships/hyperlink" Target="https://www.economist.com/united-states/2021/10/14/military-bases-swung-hard-away-from-republicans-in-2020" TargetMode="External"/><Relationship Id="rId17" Type="http://schemas.openxmlformats.org/officeDocument/2006/relationships/hyperlink" Target="https://www.niskanencenter.org/how-does-the-public-move-right-when-policy-moves-left/" TargetMode="External"/><Relationship Id="rId25" Type="http://schemas.openxmlformats.org/officeDocument/2006/relationships/hyperlink" Target="https://www.lohud.com/story/news/politics/politics-on-the-hudson/2016/04/04/bernie-sanders-shut-down-indian-point/8261491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jacobin.com/2012/12/the-red-and-the-black" TargetMode="External"/><Relationship Id="rId20" Type="http://schemas.openxmlformats.org/officeDocument/2006/relationships/hyperlink" Target="https://www.cfr.org/in-brief/us-life-expectancy-decline-why-arent-other-countries-suffering-same-problem" TargetMode="External"/><Relationship Id="rId29" Type="http://schemas.openxmlformats.org/officeDocument/2006/relationships/hyperlink" Target="https://newleftreview.org/sidecar/posts/drowning-in-deposi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asonhickel.org/s/Hickel-and-Kallis-Is-Green-Growth-Possible.pdf" TargetMode="External"/><Relationship Id="rId24" Type="http://schemas.openxmlformats.org/officeDocument/2006/relationships/hyperlink" Target="https://www.vox.com/energy-and-environment/2018/9/28/17899804/washington-1631-results-carbon-fee-green-new-dea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nytimes.com/2017/11/01/opinion/democrats-economic-policy.html" TargetMode="External"/><Relationship Id="rId23" Type="http://schemas.openxmlformats.org/officeDocument/2006/relationships/hyperlink" Target="https://apnorc.org/projects/inflation-and-gas-prices-top-the-list-of-the-publics-priorities/" TargetMode="External"/><Relationship Id="rId28" Type="http://schemas.openxmlformats.org/officeDocument/2006/relationships/hyperlink" Target="https://www.thenation.com/article/society/single-stair-building-codes-housing/" TargetMode="External"/><Relationship Id="rId10" Type="http://schemas.openxmlformats.org/officeDocument/2006/relationships/hyperlink" Target="https://twitter.com/jasonhickel/status/1435598356995313671?lang=en" TargetMode="External"/><Relationship Id="rId19" Type="http://schemas.openxmlformats.org/officeDocument/2006/relationships/hyperlink" Target="https://news.gallup.com/poll/470279/dissatisfaction-abortion-policy-hits-high.aspx" TargetMode="External"/><Relationship Id="rId31" Type="http://schemas.openxmlformats.org/officeDocument/2006/relationships/hyperlink" Target="https://theecologist.org/2022/dec/05/problems-ecosocialism" TargetMode="External"/><Relationship Id="rId4" Type="http://schemas.openxmlformats.org/officeDocument/2006/relationships/customXml" Target="../customXml/item4.xml"/><Relationship Id="rId9" Type="http://schemas.openxmlformats.org/officeDocument/2006/relationships/hyperlink" Target="https://novaramedia.com/2022/05/24/the-next-world-war-could-be-over-the-arctic/" TargetMode="External"/><Relationship Id="rId14" Type="http://schemas.openxmlformats.org/officeDocument/2006/relationships/hyperlink" Target="https://news.gallup.com/poll/388988/political-ideology-steady-conservatives-moderates-tie.aspx" TargetMode="External"/><Relationship Id="rId22" Type="http://schemas.openxmlformats.org/officeDocument/2006/relationships/hyperlink" Target="https://www.washingtonpost.com/graphics/2018/business/global-income-calculator/" TargetMode="External"/><Relationship Id="rId27" Type="http://schemas.openxmlformats.org/officeDocument/2006/relationships/hyperlink" Target="https://thevillagesun.com/fed-up-with-de-blasios-upzonings-65-groups-to-rally-at-city-hall" TargetMode="External"/><Relationship Id="rId30" Type="http://schemas.openxmlformats.org/officeDocument/2006/relationships/hyperlink" Target="https://noahpinion.substack.com/p/people-are-realizing-that-degrowth"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morbe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27260</Words>
  <Characters>155386</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182282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Morbeck, Gabriel</dc:creator>
  <cp:keywords>5.2</cp:keywords>
  <dc:description/>
  <cp:lastModifiedBy>Morbeck, Gabriel</cp:lastModifiedBy>
  <cp:revision>3</cp:revision>
  <dcterms:created xsi:type="dcterms:W3CDTF">2025-06-03T14:19:00Z</dcterms:created>
  <dcterms:modified xsi:type="dcterms:W3CDTF">2025-06-12T20:21:00Z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