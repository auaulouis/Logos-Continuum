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04815" w14:textId="03FB1F09" w:rsidR="00AE6C6C" w:rsidRDefault="00D53934" w:rsidP="00D53934">
      <w:pPr>
        <w:pStyle w:val="Heading1"/>
      </w:pPr>
      <w:r>
        <w:t>DA – Coast Guard Tradeoff – ENDI ‘25</w:t>
      </w:r>
    </w:p>
    <w:p w14:paraId="2CEEDA7D" w14:textId="540B83F0" w:rsidR="00D53934" w:rsidRPr="00D53934" w:rsidRDefault="00D53934" w:rsidP="00D53934">
      <w:pPr>
        <w:pStyle w:val="Heading2"/>
      </w:pPr>
      <w:r>
        <w:t>1NC</w:t>
      </w:r>
    </w:p>
    <w:p w14:paraId="341A4AFC" w14:textId="77777777" w:rsidR="00AE6C6C" w:rsidRDefault="00AE6C6C" w:rsidP="00AE6C6C">
      <w:pPr>
        <w:pStyle w:val="Heading3"/>
      </w:pPr>
      <w:r>
        <w:lastRenderedPageBreak/>
        <w:t>Coast Guard Tradeoff DA---1NC</w:t>
      </w:r>
    </w:p>
    <w:p w14:paraId="6FBB7AF6" w14:textId="753AB8E9" w:rsidR="00AE6C6C" w:rsidRPr="00926A06" w:rsidRDefault="00C72582" w:rsidP="00AE6C6C">
      <w:pPr>
        <w:pStyle w:val="Heading4"/>
      </w:pPr>
      <w:r>
        <w:t>T</w:t>
      </w:r>
      <w:r w:rsidR="00AE6C6C">
        <w:t xml:space="preserve">he Coast Guard is </w:t>
      </w:r>
      <w:r w:rsidR="00AE6C6C">
        <w:rPr>
          <w:u w:val="single"/>
        </w:rPr>
        <w:t>prioritizing</w:t>
      </w:r>
      <w:r w:rsidR="00AE6C6C">
        <w:t xml:space="preserve"> Indo-Pacific security now. Their </w:t>
      </w:r>
      <w:r w:rsidR="00AE6C6C">
        <w:rPr>
          <w:u w:val="single"/>
        </w:rPr>
        <w:t>focus</w:t>
      </w:r>
      <w:r w:rsidR="00AE6C6C">
        <w:t xml:space="preserve"> is key to </w:t>
      </w:r>
      <w:r w:rsidR="00AE6C6C">
        <w:rPr>
          <w:u w:val="single"/>
        </w:rPr>
        <w:t>prevent</w:t>
      </w:r>
      <w:r w:rsidR="00AE6C6C">
        <w:t xml:space="preserve"> escalation of territorial disputes with China. </w:t>
      </w:r>
    </w:p>
    <w:p w14:paraId="06693245" w14:textId="77777777" w:rsidR="00AE6C6C" w:rsidRPr="00926A06" w:rsidRDefault="00AE6C6C" w:rsidP="00AE6C6C">
      <w:r w:rsidRPr="00926A06">
        <w:t xml:space="preserve">Rupert </w:t>
      </w:r>
      <w:r w:rsidRPr="00926A06">
        <w:rPr>
          <w:rStyle w:val="Style13ptBold"/>
        </w:rPr>
        <w:t>Chen 25</w:t>
      </w:r>
      <w:r w:rsidRPr="00926A06">
        <w:t xml:space="preserve">. </w:t>
      </w:r>
      <w:r>
        <w:t xml:space="preserve">Writer for the Harvard International Review. </w:t>
      </w:r>
      <w:r w:rsidRPr="00926A06">
        <w:t>"The Coast Guard: How to Compete in the South China Sea." Harvard International Review. 2-10-2025. https://hir.harvard.edu/the-coast-guard-how-to-compete-in-the-south-china-sea/</w:t>
      </w:r>
    </w:p>
    <w:p w14:paraId="0CBA4122" w14:textId="77777777" w:rsidR="00AE6C6C" w:rsidRDefault="00AE6C6C" w:rsidP="00AE6C6C">
      <w:pPr>
        <w:rPr>
          <w:rStyle w:val="StyleUnderline"/>
        </w:rPr>
      </w:pPr>
      <w:r w:rsidRPr="00926A06">
        <w:rPr>
          <w:rStyle w:val="StyleUnderline"/>
        </w:rPr>
        <w:t xml:space="preserve">The South China Sea is the </w:t>
      </w:r>
      <w:r w:rsidRPr="00926A06">
        <w:rPr>
          <w:rStyle w:val="Emphasis"/>
        </w:rPr>
        <w:t>linchpin</w:t>
      </w:r>
      <w:r w:rsidRPr="00926A06">
        <w:rPr>
          <w:rStyle w:val="StyleUnderline"/>
        </w:rPr>
        <w:t xml:space="preserve"> of </w:t>
      </w:r>
      <w:r w:rsidRPr="00926A06">
        <w:rPr>
          <w:rStyle w:val="Emphasis"/>
        </w:rPr>
        <w:t>modern Indo-Pacific relations</w:t>
      </w:r>
      <w:r w:rsidRPr="00E128AF">
        <w:rPr>
          <w:sz w:val="16"/>
        </w:rPr>
        <w:t xml:space="preserve">. </w:t>
      </w:r>
      <w:r w:rsidRPr="00926A06">
        <w:rPr>
          <w:rStyle w:val="StyleUnderline"/>
        </w:rPr>
        <w:t xml:space="preserve">As </w:t>
      </w:r>
      <w:r w:rsidRPr="00105F74">
        <w:rPr>
          <w:rStyle w:val="StyleUnderline"/>
          <w:highlight w:val="cyan"/>
        </w:rPr>
        <w:t>the</w:t>
      </w:r>
      <w:r w:rsidRPr="00105F74">
        <w:rPr>
          <w:sz w:val="16"/>
          <w:highlight w:val="cyan"/>
        </w:rPr>
        <w:t xml:space="preserve"> </w:t>
      </w:r>
      <w:r w:rsidRPr="00105F74">
        <w:rPr>
          <w:rStyle w:val="StyleUnderline"/>
          <w:highlight w:val="cyan"/>
        </w:rPr>
        <w:t>U</w:t>
      </w:r>
      <w:r w:rsidRPr="00E128AF">
        <w:rPr>
          <w:sz w:val="16"/>
        </w:rPr>
        <w:t xml:space="preserve">nited </w:t>
      </w:r>
      <w:r w:rsidRPr="00105F74">
        <w:rPr>
          <w:rStyle w:val="StyleUnderline"/>
          <w:highlight w:val="cyan"/>
        </w:rPr>
        <w:t>S</w:t>
      </w:r>
      <w:r w:rsidRPr="00E128AF">
        <w:rPr>
          <w:sz w:val="16"/>
        </w:rPr>
        <w:t xml:space="preserve">tates </w:t>
      </w:r>
      <w:r w:rsidRPr="00105F74">
        <w:rPr>
          <w:rStyle w:val="StyleUnderline"/>
          <w:highlight w:val="cyan"/>
        </w:rPr>
        <w:t>and China</w:t>
      </w:r>
      <w:r w:rsidRPr="00105F74">
        <w:rPr>
          <w:sz w:val="16"/>
          <w:highlight w:val="cyan"/>
        </w:rPr>
        <w:t xml:space="preserve"> </w:t>
      </w:r>
      <w:r w:rsidRPr="00105F74">
        <w:rPr>
          <w:rStyle w:val="StyleUnderline"/>
          <w:highlight w:val="cyan"/>
        </w:rPr>
        <w:t>remain</w:t>
      </w:r>
      <w:r w:rsidRPr="00926A06">
        <w:rPr>
          <w:rStyle w:val="StyleUnderline"/>
        </w:rPr>
        <w:t xml:space="preserve"> </w:t>
      </w:r>
      <w:r w:rsidRPr="00105F74">
        <w:rPr>
          <w:rStyle w:val="StyleUnderline"/>
          <w:highlight w:val="cyan"/>
        </w:rPr>
        <w:t>locked in</w:t>
      </w:r>
      <w:r w:rsidRPr="00926A06">
        <w:rPr>
          <w:rStyle w:val="StyleUnderline"/>
        </w:rPr>
        <w:t xml:space="preserve"> a </w:t>
      </w:r>
      <w:r w:rsidRPr="00105F74">
        <w:rPr>
          <w:rStyle w:val="Emphasis"/>
          <w:highlight w:val="cyan"/>
        </w:rPr>
        <w:t>Great Power Competition</w:t>
      </w:r>
      <w:r w:rsidRPr="00E128AF">
        <w:rPr>
          <w:sz w:val="16"/>
        </w:rPr>
        <w:t xml:space="preserve">, </w:t>
      </w:r>
      <w:r w:rsidRPr="00CF2F98">
        <w:rPr>
          <w:rStyle w:val="StyleUnderline"/>
        </w:rPr>
        <w:t xml:space="preserve">regional </w:t>
      </w:r>
      <w:r w:rsidRPr="00105F74">
        <w:rPr>
          <w:rStyle w:val="StyleUnderline"/>
          <w:highlight w:val="cyan"/>
        </w:rPr>
        <w:t>autonomy</w:t>
      </w:r>
      <w:r w:rsidRPr="00E128AF">
        <w:rPr>
          <w:sz w:val="16"/>
        </w:rPr>
        <w:t xml:space="preserve"> </w:t>
      </w:r>
      <w:r w:rsidRPr="00E128AF">
        <w:rPr>
          <w:rStyle w:val="StyleUnderline"/>
        </w:rPr>
        <w:t xml:space="preserve">in the </w:t>
      </w:r>
      <w:r w:rsidRPr="00E128AF">
        <w:rPr>
          <w:rStyle w:val="Emphasis"/>
        </w:rPr>
        <w:t>South China Sea</w:t>
      </w:r>
      <w:r w:rsidRPr="00E128AF">
        <w:rPr>
          <w:sz w:val="16"/>
        </w:rPr>
        <w:t xml:space="preserve"> </w:t>
      </w:r>
      <w:r w:rsidRPr="00105F74">
        <w:rPr>
          <w:rStyle w:val="StyleUnderline"/>
          <w:highlight w:val="cyan"/>
        </w:rPr>
        <w:t>has become a</w:t>
      </w:r>
      <w:r w:rsidRPr="00E128AF">
        <w:rPr>
          <w:rStyle w:val="StyleUnderline"/>
        </w:rPr>
        <w:t xml:space="preserve"> </w:t>
      </w:r>
      <w:r w:rsidRPr="00105F74">
        <w:rPr>
          <w:rStyle w:val="Emphasis"/>
          <w:highlight w:val="cyan"/>
        </w:rPr>
        <w:t>symbolic line</w:t>
      </w:r>
      <w:r w:rsidRPr="00E128AF">
        <w:rPr>
          <w:rStyle w:val="StyleUnderline"/>
        </w:rPr>
        <w:t xml:space="preserve"> in the </w:t>
      </w:r>
      <w:r w:rsidRPr="00E128AF">
        <w:rPr>
          <w:rStyle w:val="Emphasis"/>
        </w:rPr>
        <w:t>sand</w:t>
      </w:r>
      <w:r w:rsidRPr="00E128AF">
        <w:rPr>
          <w:sz w:val="16"/>
        </w:rPr>
        <w:t>—</w:t>
      </w:r>
      <w:r w:rsidRPr="00E128AF">
        <w:rPr>
          <w:rStyle w:val="StyleUnderline"/>
        </w:rPr>
        <w:t xml:space="preserve">one which </w:t>
      </w:r>
      <w:r w:rsidRPr="00105F74">
        <w:rPr>
          <w:rStyle w:val="Emphasis"/>
          <w:highlight w:val="cyan"/>
        </w:rPr>
        <w:t>China</w:t>
      </w:r>
      <w:r w:rsidRPr="00105F74">
        <w:rPr>
          <w:rStyle w:val="StyleUnderline"/>
          <w:highlight w:val="cyan"/>
        </w:rPr>
        <w:t xml:space="preserve"> is</w:t>
      </w:r>
      <w:r w:rsidRPr="00E128AF">
        <w:rPr>
          <w:rStyle w:val="StyleUnderline"/>
        </w:rPr>
        <w:t xml:space="preserve"> </w:t>
      </w:r>
      <w:r w:rsidRPr="00105F74">
        <w:rPr>
          <w:rStyle w:val="Emphasis"/>
          <w:highlight w:val="cyan"/>
        </w:rPr>
        <w:t>determined to cross</w:t>
      </w:r>
      <w:r w:rsidRPr="00E128AF">
        <w:rPr>
          <w:rStyle w:val="StyleUnderline"/>
        </w:rPr>
        <w:t xml:space="preserve"> and the </w:t>
      </w:r>
      <w:r w:rsidRPr="00E128AF">
        <w:rPr>
          <w:rStyle w:val="Emphasis"/>
        </w:rPr>
        <w:t>U</w:t>
      </w:r>
      <w:r w:rsidRPr="00E128AF">
        <w:rPr>
          <w:rStyle w:val="StyleUnderline"/>
        </w:rPr>
        <w:t xml:space="preserve">nited </w:t>
      </w:r>
      <w:r w:rsidRPr="00E128AF">
        <w:rPr>
          <w:rStyle w:val="Emphasis"/>
        </w:rPr>
        <w:t>S</w:t>
      </w:r>
      <w:r w:rsidRPr="00E128AF">
        <w:rPr>
          <w:rStyle w:val="StyleUnderline"/>
        </w:rPr>
        <w:t xml:space="preserve">tates is </w:t>
      </w:r>
      <w:r w:rsidRPr="00E128AF">
        <w:rPr>
          <w:rStyle w:val="Emphasis"/>
        </w:rPr>
        <w:t>set on protecting</w:t>
      </w:r>
      <w:r w:rsidRPr="00E128AF">
        <w:rPr>
          <w:sz w:val="16"/>
        </w:rPr>
        <w:t xml:space="preserve">. For both nations, </w:t>
      </w:r>
      <w:r w:rsidRPr="00105F74">
        <w:rPr>
          <w:rStyle w:val="StyleUnderline"/>
          <w:highlight w:val="cyan"/>
        </w:rPr>
        <w:t>the</w:t>
      </w:r>
      <w:r w:rsidRPr="00E128AF">
        <w:rPr>
          <w:rStyle w:val="StyleUnderline"/>
        </w:rPr>
        <w:t xml:space="preserve"> US </w:t>
      </w:r>
      <w:r w:rsidRPr="00105F74">
        <w:rPr>
          <w:rStyle w:val="Emphasis"/>
          <w:highlight w:val="cyan"/>
        </w:rPr>
        <w:t>Coast Guard</w:t>
      </w:r>
      <w:r w:rsidRPr="00E128AF">
        <w:rPr>
          <w:sz w:val="16"/>
        </w:rPr>
        <w:t>—often an afterthought—</w:t>
      </w:r>
      <w:r w:rsidRPr="00105F74">
        <w:rPr>
          <w:rStyle w:val="StyleUnderline"/>
          <w:highlight w:val="cyan"/>
        </w:rPr>
        <w:t xml:space="preserve">has become </w:t>
      </w:r>
      <w:r w:rsidRPr="00105F74">
        <w:rPr>
          <w:rStyle w:val="Emphasis"/>
          <w:highlight w:val="cyan"/>
        </w:rPr>
        <w:t>central</w:t>
      </w:r>
      <w:r w:rsidRPr="00105F74">
        <w:rPr>
          <w:rStyle w:val="StyleUnderline"/>
          <w:highlight w:val="cyan"/>
        </w:rPr>
        <w:t xml:space="preserve"> to </w:t>
      </w:r>
      <w:r w:rsidRPr="00105F74">
        <w:rPr>
          <w:rStyle w:val="Emphasis"/>
          <w:sz w:val="28"/>
          <w:szCs w:val="32"/>
          <w:highlight w:val="cyan"/>
        </w:rPr>
        <w:t>avoiding</w:t>
      </w:r>
      <w:r w:rsidRPr="00E128AF">
        <w:rPr>
          <w:rStyle w:val="Emphasis"/>
          <w:sz w:val="28"/>
          <w:szCs w:val="32"/>
        </w:rPr>
        <w:t xml:space="preserve"> </w:t>
      </w:r>
      <w:r w:rsidRPr="00105F74">
        <w:rPr>
          <w:rStyle w:val="Emphasis"/>
          <w:sz w:val="28"/>
          <w:szCs w:val="32"/>
          <w:highlight w:val="cyan"/>
        </w:rPr>
        <w:t>escalation</w:t>
      </w:r>
      <w:r w:rsidRPr="00E128AF">
        <w:rPr>
          <w:rStyle w:val="StyleUnderline"/>
          <w:sz w:val="28"/>
          <w:szCs w:val="32"/>
        </w:rPr>
        <w:t xml:space="preserve"> </w:t>
      </w:r>
      <w:r w:rsidRPr="00E128AF">
        <w:rPr>
          <w:rStyle w:val="StyleUnderline"/>
        </w:rPr>
        <w:t>while achieving strategic goals and projecting power.</w:t>
      </w:r>
    </w:p>
    <w:p w14:paraId="60617471" w14:textId="77777777" w:rsidR="00AE6C6C" w:rsidRPr="00E128AF" w:rsidRDefault="00AE6C6C" w:rsidP="00AE6C6C">
      <w:pPr>
        <w:rPr>
          <w:sz w:val="16"/>
        </w:rPr>
      </w:pPr>
      <w:r w:rsidRPr="00E128AF">
        <w:rPr>
          <w:rStyle w:val="StyleUnderline"/>
        </w:rPr>
        <w:t xml:space="preserve">The US Coast Guard </w:t>
      </w:r>
      <w:r w:rsidRPr="00105F74">
        <w:rPr>
          <w:rStyle w:val="StyleUnderline"/>
          <w:highlight w:val="cyan"/>
        </w:rPr>
        <w:t xml:space="preserve">occupies a </w:t>
      </w:r>
      <w:r w:rsidRPr="00105F74">
        <w:rPr>
          <w:rStyle w:val="Emphasis"/>
          <w:highlight w:val="cyan"/>
        </w:rPr>
        <w:t>liminal space</w:t>
      </w:r>
      <w:r w:rsidRPr="00105F74">
        <w:rPr>
          <w:rStyle w:val="StyleUnderline"/>
          <w:highlight w:val="cyan"/>
        </w:rPr>
        <w:t xml:space="preserve"> between </w:t>
      </w:r>
      <w:r w:rsidRPr="00105F74">
        <w:rPr>
          <w:rStyle w:val="Emphasis"/>
          <w:highlight w:val="cyan"/>
        </w:rPr>
        <w:t>military</w:t>
      </w:r>
      <w:r w:rsidRPr="00105F74">
        <w:rPr>
          <w:rStyle w:val="StyleUnderline"/>
          <w:highlight w:val="cyan"/>
        </w:rPr>
        <w:t xml:space="preserve"> and </w:t>
      </w:r>
      <w:r w:rsidRPr="00105F74">
        <w:rPr>
          <w:rStyle w:val="Emphasis"/>
          <w:highlight w:val="cyan"/>
        </w:rPr>
        <w:t>humanitarian</w:t>
      </w:r>
      <w:r w:rsidRPr="00E128AF">
        <w:rPr>
          <w:rStyle w:val="StyleUnderline"/>
        </w:rPr>
        <w:t xml:space="preserve"> </w:t>
      </w:r>
      <w:r w:rsidRPr="00105F74">
        <w:rPr>
          <w:rStyle w:val="Emphasis"/>
          <w:highlight w:val="cyan"/>
        </w:rPr>
        <w:t>force</w:t>
      </w:r>
      <w:r w:rsidRPr="00E128AF">
        <w:rPr>
          <w:sz w:val="16"/>
        </w:rPr>
        <w:t xml:space="preserve"> </w:t>
      </w:r>
      <w:r w:rsidRPr="00E128AF">
        <w:rPr>
          <w:rStyle w:val="StyleUnderline"/>
        </w:rPr>
        <w:t xml:space="preserve">that allows it to play a </w:t>
      </w:r>
      <w:r w:rsidRPr="00105F74">
        <w:rPr>
          <w:rStyle w:val="Emphasis"/>
          <w:highlight w:val="cyan"/>
        </w:rPr>
        <w:t>unique role</w:t>
      </w:r>
      <w:r w:rsidRPr="00105F74">
        <w:rPr>
          <w:rStyle w:val="StyleUnderline"/>
          <w:highlight w:val="cyan"/>
        </w:rPr>
        <w:t xml:space="preserve"> in</w:t>
      </w:r>
      <w:r w:rsidRPr="00E128AF">
        <w:rPr>
          <w:rStyle w:val="StyleUnderline"/>
        </w:rPr>
        <w:t xml:space="preserve"> </w:t>
      </w:r>
      <w:r w:rsidRPr="00E128AF">
        <w:rPr>
          <w:rStyle w:val="Emphasis"/>
        </w:rPr>
        <w:t xml:space="preserve">US </w:t>
      </w:r>
      <w:r w:rsidRPr="00105F74">
        <w:rPr>
          <w:rStyle w:val="Emphasis"/>
          <w:highlight w:val="cyan"/>
        </w:rPr>
        <w:t>diplomatic efforts</w:t>
      </w:r>
      <w:r w:rsidRPr="00105F74">
        <w:rPr>
          <w:sz w:val="16"/>
          <w:highlight w:val="cyan"/>
        </w:rPr>
        <w:t>,</w:t>
      </w:r>
      <w:r w:rsidRPr="00E128AF">
        <w:rPr>
          <w:sz w:val="16"/>
        </w:rPr>
        <w:t xml:space="preserve"> </w:t>
      </w:r>
      <w:r w:rsidRPr="00E128AF">
        <w:rPr>
          <w:rStyle w:val="StyleUnderline"/>
        </w:rPr>
        <w:t>particularly in the Indo-Pacific</w:t>
      </w:r>
      <w:r w:rsidRPr="00E128AF">
        <w:rPr>
          <w:sz w:val="16"/>
        </w:rPr>
        <w:t>—an area comprising 74 million square miles of ocean and over 70 states. US Coast Guard crews train local partners and help patrol territorial waters, playing key roles in projecting US power during peacetime. The US Coast Guard is billed as a diplomatic force for cultural exchange: a commendation for the US Coast Guard Cutter (USCGC) Frederick Hatch recognizes the crew for their outreach in local communities—often through forms of casual interaction that a more militarized force might not be able to achieve.</w:t>
      </w:r>
    </w:p>
    <w:p w14:paraId="15BCEAA5" w14:textId="77777777" w:rsidR="00AE6C6C" w:rsidRPr="00E128AF" w:rsidRDefault="00AE6C6C" w:rsidP="00AE6C6C">
      <w:pPr>
        <w:rPr>
          <w:sz w:val="16"/>
        </w:rPr>
      </w:pPr>
      <w:r w:rsidRPr="00E128AF">
        <w:rPr>
          <w:sz w:val="16"/>
        </w:rPr>
        <w:t xml:space="preserve">This defanged depiction of </w:t>
      </w:r>
      <w:r w:rsidRPr="00E128AF">
        <w:rPr>
          <w:rStyle w:val="StyleUnderline"/>
        </w:rPr>
        <w:t>the US Coast Guard</w:t>
      </w:r>
      <w:r w:rsidRPr="00E128AF">
        <w:rPr>
          <w:sz w:val="16"/>
        </w:rPr>
        <w:t xml:space="preserve"> </w:t>
      </w:r>
      <w:r w:rsidRPr="00E128AF">
        <w:rPr>
          <w:rStyle w:val="StyleUnderline"/>
        </w:rPr>
        <w:t>is</w:t>
      </w:r>
      <w:r w:rsidRPr="00E128AF">
        <w:rPr>
          <w:sz w:val="16"/>
        </w:rPr>
        <w:t xml:space="preserve"> often </w:t>
      </w:r>
      <w:r w:rsidRPr="00E128AF">
        <w:rPr>
          <w:rStyle w:val="StyleUnderline"/>
        </w:rPr>
        <w:t>contrasted against</w:t>
      </w:r>
      <w:r w:rsidRPr="00E128AF">
        <w:rPr>
          <w:sz w:val="16"/>
        </w:rPr>
        <w:t xml:space="preserve"> that of </w:t>
      </w:r>
      <w:r w:rsidRPr="00E128AF">
        <w:rPr>
          <w:rStyle w:val="StyleUnderline"/>
        </w:rPr>
        <w:t>the</w:t>
      </w:r>
      <w:r w:rsidRPr="00E128AF">
        <w:rPr>
          <w:sz w:val="16"/>
        </w:rPr>
        <w:t xml:space="preserve"> </w:t>
      </w:r>
      <w:r w:rsidRPr="00E128AF">
        <w:rPr>
          <w:rStyle w:val="StyleUnderline"/>
        </w:rPr>
        <w:t>Chinese Coast Guard</w:t>
      </w:r>
      <w:r w:rsidRPr="00E128AF">
        <w:rPr>
          <w:sz w:val="16"/>
        </w:rPr>
        <w:t xml:space="preserve">, </w:t>
      </w:r>
      <w:r w:rsidRPr="00E128AF">
        <w:rPr>
          <w:rStyle w:val="StyleUnderline"/>
        </w:rPr>
        <w:t>which has grown increasingly militarized</w:t>
      </w:r>
      <w:r w:rsidRPr="00E128AF">
        <w:rPr>
          <w:sz w:val="16"/>
        </w:rPr>
        <w:t xml:space="preserve"> in recent years. Notably, China deploys former Navy vessels under the aegis of its Coast Guard.</w:t>
      </w:r>
    </w:p>
    <w:p w14:paraId="0B827C62" w14:textId="77777777" w:rsidR="00AE6C6C" w:rsidRPr="00E128AF" w:rsidRDefault="00AE6C6C" w:rsidP="00AE6C6C">
      <w:pPr>
        <w:rPr>
          <w:sz w:val="16"/>
        </w:rPr>
      </w:pPr>
      <w:r w:rsidRPr="00E128AF">
        <w:rPr>
          <w:sz w:val="16"/>
        </w:rPr>
        <w:t>The United States is also leaning more heavily on its Coast Guard: the Pacific Area Commander, Vice Admiral Andrew J. Tiongson, announced on September 27, 2024 that the US Coast Guard is doubling the number of fast response cutters based in Guam, from three to six. Tiongson justified the branch as “a non-escalatory resource,” highlighting how the US Coast Guard can protect a “rules-based order.”</w:t>
      </w:r>
    </w:p>
    <w:p w14:paraId="27EA772C" w14:textId="77777777" w:rsidR="00AE6C6C" w:rsidRPr="00E128AF" w:rsidRDefault="00AE6C6C" w:rsidP="00AE6C6C">
      <w:pPr>
        <w:rPr>
          <w:sz w:val="16"/>
        </w:rPr>
      </w:pPr>
      <w:r w:rsidRPr="00E128AF">
        <w:rPr>
          <w:sz w:val="16"/>
        </w:rPr>
        <w:t>This increased emphasis on operations in the Pacific is limited: Tiongson assured reporters that US Coast Guard ships would not be escorting Philippine Coast Guard vessels to disputed shoals, where conflicts have sparked in the past. Still, the US Coast Guard has been increasing operations and partnerships in the South China Sea. In August, the USCGC Waesche returned from a patrol in the Indo-Pacific region that saw joint exercises with Japan, Korea, and the Philippines. “</w:t>
      </w:r>
      <w:r w:rsidRPr="00E128AF">
        <w:rPr>
          <w:rStyle w:val="StyleUnderline"/>
        </w:rPr>
        <w:t>We strive to preserve a free and open Indo-Pacific</w:t>
      </w:r>
      <w:r w:rsidRPr="00E128AF">
        <w:rPr>
          <w:sz w:val="16"/>
        </w:rPr>
        <w:t>,” said the commanding officer of the Waesche, Capt. Tyson Scofield.</w:t>
      </w:r>
    </w:p>
    <w:p w14:paraId="68EA95F8" w14:textId="77777777" w:rsidR="00AE6C6C" w:rsidRPr="00E128AF" w:rsidRDefault="00AE6C6C" w:rsidP="00AE6C6C">
      <w:pPr>
        <w:rPr>
          <w:sz w:val="16"/>
        </w:rPr>
      </w:pPr>
      <w:r w:rsidRPr="00E128AF">
        <w:rPr>
          <w:sz w:val="16"/>
        </w:rPr>
        <w:t>This objective—and wording—is shared across branches of the government. In April 2024, the White House published a “Joint Vision Statement from the Leaders of Japan, the Philippines, and the United States.” The document opens with a commitment to “a free and open Indo-Pacific and international order based on international law.” At the same time, the spokespeople affirm that they “steadfastly oppose the dangerous and coercive use of Coast Guard and maritime militia vessels in the South China Sea.” As US and Chinese Coast Guards operate in increasingly close quarters, this juxtaposition reveals the major question of international maritime policy: when are Coast Guard operations justified?</w:t>
      </w:r>
    </w:p>
    <w:p w14:paraId="0A8833C6" w14:textId="77777777" w:rsidR="00AE6C6C" w:rsidRPr="00E128AF" w:rsidRDefault="00AE6C6C" w:rsidP="00AE6C6C">
      <w:pPr>
        <w:rPr>
          <w:sz w:val="16"/>
        </w:rPr>
      </w:pPr>
      <w:r w:rsidRPr="00E128AF">
        <w:rPr>
          <w:sz w:val="16"/>
        </w:rPr>
        <w:t xml:space="preserve">In many ways, </w:t>
      </w:r>
      <w:r w:rsidRPr="00E128AF">
        <w:rPr>
          <w:rStyle w:val="StyleUnderline"/>
        </w:rPr>
        <w:t xml:space="preserve">it is </w:t>
      </w:r>
      <w:r w:rsidRPr="00817E25">
        <w:rPr>
          <w:rStyle w:val="Emphasis"/>
        </w:rPr>
        <w:t>safer</w:t>
      </w:r>
      <w:r w:rsidRPr="00E128AF">
        <w:rPr>
          <w:rStyle w:val="StyleUnderline"/>
        </w:rPr>
        <w:t xml:space="preserve"> for the </w:t>
      </w:r>
      <w:r w:rsidRPr="00817E25">
        <w:rPr>
          <w:rStyle w:val="Emphasis"/>
        </w:rPr>
        <w:t>U</w:t>
      </w:r>
      <w:r w:rsidRPr="00E128AF">
        <w:rPr>
          <w:rStyle w:val="StyleUnderline"/>
        </w:rPr>
        <w:t xml:space="preserve">nited </w:t>
      </w:r>
      <w:r w:rsidRPr="00817E25">
        <w:rPr>
          <w:rStyle w:val="Emphasis"/>
        </w:rPr>
        <w:t>S</w:t>
      </w:r>
      <w:r w:rsidRPr="00E128AF">
        <w:rPr>
          <w:rStyle w:val="StyleUnderline"/>
        </w:rPr>
        <w:t>tates</w:t>
      </w:r>
      <w:r w:rsidRPr="00E128AF">
        <w:rPr>
          <w:sz w:val="16"/>
        </w:rPr>
        <w:t xml:space="preserve"> or China to </w:t>
      </w:r>
      <w:r w:rsidRPr="00817E25">
        <w:rPr>
          <w:rStyle w:val="Emphasis"/>
        </w:rPr>
        <w:t>deploy Coast Guard</w:t>
      </w:r>
      <w:r w:rsidRPr="00E128AF">
        <w:rPr>
          <w:rStyle w:val="StyleUnderline"/>
        </w:rPr>
        <w:t xml:space="preserve"> </w:t>
      </w:r>
      <w:r w:rsidRPr="00817E25">
        <w:rPr>
          <w:rStyle w:val="Emphasis"/>
        </w:rPr>
        <w:t>ships</w:t>
      </w:r>
      <w:r w:rsidRPr="00E128AF">
        <w:rPr>
          <w:rStyle w:val="StyleUnderline"/>
        </w:rPr>
        <w:t xml:space="preserve"> to</w:t>
      </w:r>
      <w:r w:rsidRPr="00E128AF">
        <w:rPr>
          <w:sz w:val="16"/>
        </w:rPr>
        <w:t xml:space="preserve"> </w:t>
      </w:r>
      <w:r w:rsidRPr="00E128AF">
        <w:rPr>
          <w:rStyle w:val="StyleUnderline"/>
        </w:rPr>
        <w:t>the region</w:t>
      </w:r>
      <w:r w:rsidRPr="00E128AF">
        <w:rPr>
          <w:sz w:val="16"/>
        </w:rPr>
        <w:t xml:space="preserve">: </w:t>
      </w:r>
      <w:r w:rsidRPr="00105F74">
        <w:rPr>
          <w:rStyle w:val="StyleUnderline"/>
          <w:highlight w:val="cyan"/>
        </w:rPr>
        <w:t>Coast Guard operations</w:t>
      </w:r>
      <w:r w:rsidRPr="00E128AF">
        <w:rPr>
          <w:rStyle w:val="StyleUnderline"/>
        </w:rPr>
        <w:t xml:space="preserve"> </w:t>
      </w:r>
      <w:r w:rsidRPr="00105F74">
        <w:rPr>
          <w:rStyle w:val="StyleUnderline"/>
          <w:highlight w:val="cyan"/>
        </w:rPr>
        <w:t xml:space="preserve">are </w:t>
      </w:r>
      <w:r w:rsidRPr="00105F74">
        <w:rPr>
          <w:rStyle w:val="Emphasis"/>
          <w:highlight w:val="cyan"/>
        </w:rPr>
        <w:t>less threatening</w:t>
      </w:r>
      <w:r w:rsidRPr="00E128AF">
        <w:rPr>
          <w:sz w:val="16"/>
        </w:rPr>
        <w:t xml:space="preserve"> </w:t>
      </w:r>
      <w:r w:rsidRPr="00105F74">
        <w:rPr>
          <w:rStyle w:val="Emphasis"/>
          <w:highlight w:val="cyan"/>
        </w:rPr>
        <w:t>than</w:t>
      </w:r>
      <w:r w:rsidRPr="00E128AF">
        <w:rPr>
          <w:sz w:val="16"/>
        </w:rPr>
        <w:t xml:space="preserve">, for example, </w:t>
      </w:r>
      <w:r w:rsidRPr="00105F74">
        <w:rPr>
          <w:rStyle w:val="Emphasis"/>
          <w:highlight w:val="cyan"/>
        </w:rPr>
        <w:t>Naval exercises</w:t>
      </w:r>
      <w:r w:rsidRPr="00105F74">
        <w:rPr>
          <w:sz w:val="16"/>
          <w:highlight w:val="cyan"/>
        </w:rPr>
        <w:t>.</w:t>
      </w:r>
      <w:r w:rsidRPr="00E128AF">
        <w:rPr>
          <w:sz w:val="16"/>
        </w:rPr>
        <w:t xml:space="preserve"> </w:t>
      </w:r>
      <w:r w:rsidRPr="00105F74">
        <w:rPr>
          <w:rStyle w:val="StyleUnderline"/>
          <w:highlight w:val="cyan"/>
        </w:rPr>
        <w:t>Coast Guard ships</w:t>
      </w:r>
      <w:r w:rsidRPr="00E128AF">
        <w:rPr>
          <w:rStyle w:val="StyleUnderline"/>
        </w:rPr>
        <w:t xml:space="preserve"> are </w:t>
      </w:r>
      <w:r w:rsidRPr="00105F74">
        <w:rPr>
          <w:rStyle w:val="Emphasis"/>
          <w:highlight w:val="cyan"/>
        </w:rPr>
        <w:t>less militarized</w:t>
      </w:r>
      <w:r w:rsidRPr="00E128AF">
        <w:rPr>
          <w:sz w:val="16"/>
        </w:rPr>
        <w:t xml:space="preserve">, </w:t>
      </w:r>
      <w:r w:rsidRPr="00105F74">
        <w:rPr>
          <w:rStyle w:val="StyleUnderline"/>
          <w:highlight w:val="cyan"/>
        </w:rPr>
        <w:t>and</w:t>
      </w:r>
      <w:r w:rsidRPr="00E128AF">
        <w:rPr>
          <w:rStyle w:val="StyleUnderline"/>
        </w:rPr>
        <w:t xml:space="preserve"> </w:t>
      </w:r>
      <w:r w:rsidRPr="00105F74">
        <w:rPr>
          <w:rStyle w:val="StyleUnderline"/>
          <w:highlight w:val="cyan"/>
        </w:rPr>
        <w:t xml:space="preserve">their </w:t>
      </w:r>
      <w:r w:rsidRPr="00105F74">
        <w:rPr>
          <w:rStyle w:val="Emphasis"/>
          <w:highlight w:val="cyan"/>
        </w:rPr>
        <w:t>mandate</w:t>
      </w:r>
      <w:r w:rsidRPr="00E128AF">
        <w:rPr>
          <w:rStyle w:val="StyleUnderline"/>
        </w:rPr>
        <w:t xml:space="preserve"> </w:t>
      </w:r>
      <w:r w:rsidRPr="00105F74">
        <w:rPr>
          <w:rStyle w:val="StyleUnderline"/>
          <w:highlight w:val="cyan"/>
        </w:rPr>
        <w:t xml:space="preserve">is </w:t>
      </w:r>
      <w:r w:rsidRPr="00105F74">
        <w:rPr>
          <w:rStyle w:val="Emphasis"/>
          <w:highlight w:val="cyan"/>
        </w:rPr>
        <w:t>limited</w:t>
      </w:r>
      <w:r w:rsidRPr="00E128AF">
        <w:rPr>
          <w:rStyle w:val="StyleUnderline"/>
        </w:rPr>
        <w:t>.</w:t>
      </w:r>
      <w:r w:rsidRPr="00E128AF">
        <w:rPr>
          <w:sz w:val="16"/>
        </w:rPr>
        <w:t xml:space="preserve"> On the other hand, the mission of any Coast Guard is law enforcement. In a region where laws themselves are in dispute, competing Coast Guards operating in close proximity and enforcing conflicting laws is a dangerous status quo.</w:t>
      </w:r>
    </w:p>
    <w:p w14:paraId="2636DCE4" w14:textId="77777777" w:rsidR="00AE6C6C" w:rsidRPr="00E128AF" w:rsidRDefault="00AE6C6C" w:rsidP="00AE6C6C">
      <w:pPr>
        <w:rPr>
          <w:sz w:val="16"/>
        </w:rPr>
      </w:pPr>
      <w:r w:rsidRPr="00E128AF">
        <w:rPr>
          <w:sz w:val="16"/>
        </w:rPr>
        <w:t>Last May, the Chinese Coast Guard announced a new policy allowing “commanders to detain foreign vessels and persons in ‘waters under China’s jurisdiction’ for up to 60 days.” This release was seemingly timed to coincide with a Philippine convoy to resupply another disputed island, the Scarborough Shoal. International observers including the United States and United Nations recognize the Scarborough Shoal as belonging to the Exclusive Economic Zone of the Philippines. Other regions within China’s territorial claims fall within the UN-recognized Exclusive Economic Zones of Brunei, Indonesia, Malaysia, the Philippines, and Vietnam.</w:t>
      </w:r>
    </w:p>
    <w:p w14:paraId="21C4E5E1" w14:textId="77777777" w:rsidR="00AE6C6C" w:rsidRPr="00E128AF" w:rsidRDefault="00AE6C6C" w:rsidP="00AE6C6C">
      <w:pPr>
        <w:rPr>
          <w:sz w:val="16"/>
        </w:rPr>
      </w:pPr>
      <w:r w:rsidRPr="00E128AF">
        <w:rPr>
          <w:sz w:val="16"/>
        </w:rPr>
        <w:t>US partners in the Indo-Pacific have taken measures to protect themselves from territorial threats. A 2023 agreement between the United States and the Philippines warned that “an armed attack in the Pacific, to include anywhere in the South China Sea, on either Philippine or US armed forces—which includes both nations’ Coast Guards—aircraft, or public vessels, would invoke mutual defense commitments.”</w:t>
      </w:r>
    </w:p>
    <w:p w14:paraId="19B3B46B" w14:textId="77777777" w:rsidR="00AE6C6C" w:rsidRPr="00E128AF" w:rsidRDefault="00AE6C6C" w:rsidP="00AE6C6C">
      <w:pPr>
        <w:rPr>
          <w:rStyle w:val="Emphasis"/>
        </w:rPr>
      </w:pPr>
      <w:r w:rsidRPr="00E128AF">
        <w:rPr>
          <w:sz w:val="16"/>
        </w:rPr>
        <w:lastRenderedPageBreak/>
        <w:t xml:space="preserve">These dual announcements from China and the Philippines demonstrate the brinkmanship that constantly plays out in the Indo-Pacific, and specifically through respective nations’ Coast Guard forces. </w:t>
      </w:r>
      <w:r w:rsidRPr="00105F74">
        <w:rPr>
          <w:rStyle w:val="Emphasis"/>
          <w:highlight w:val="cyan"/>
        </w:rPr>
        <w:t>Should US forces</w:t>
      </w:r>
      <w:r w:rsidRPr="00105F74">
        <w:rPr>
          <w:sz w:val="16"/>
          <w:highlight w:val="cyan"/>
        </w:rPr>
        <w:t>,</w:t>
      </w:r>
      <w:r w:rsidRPr="00E128AF">
        <w:rPr>
          <w:sz w:val="16"/>
        </w:rPr>
        <w:t xml:space="preserve"> </w:t>
      </w:r>
      <w:r w:rsidRPr="00500F10">
        <w:rPr>
          <w:rStyle w:val="StyleUnderline"/>
        </w:rPr>
        <w:t xml:space="preserve">supporting US allies and </w:t>
      </w:r>
      <w:r w:rsidRPr="00500F10">
        <w:rPr>
          <w:rStyle w:val="Emphasis"/>
        </w:rPr>
        <w:t>functioning</w:t>
      </w:r>
      <w:r w:rsidRPr="00500F10">
        <w:rPr>
          <w:rStyle w:val="StyleUnderline"/>
        </w:rPr>
        <w:t xml:space="preserve"> under </w:t>
      </w:r>
      <w:r w:rsidRPr="00500F10">
        <w:rPr>
          <w:rStyle w:val="Emphasis"/>
        </w:rPr>
        <w:t>international law,</w:t>
      </w:r>
      <w:r w:rsidRPr="00E128AF">
        <w:rPr>
          <w:sz w:val="16"/>
        </w:rPr>
        <w:t xml:space="preserve"> </w:t>
      </w:r>
      <w:r w:rsidRPr="00105F74">
        <w:rPr>
          <w:rStyle w:val="StyleUnderline"/>
          <w:highlight w:val="cyan"/>
        </w:rPr>
        <w:t xml:space="preserve">clash with </w:t>
      </w:r>
      <w:r w:rsidRPr="00105F74">
        <w:rPr>
          <w:rStyle w:val="Emphasis"/>
          <w:highlight w:val="cyan"/>
        </w:rPr>
        <w:t>Chinese</w:t>
      </w:r>
      <w:r w:rsidRPr="00E128AF">
        <w:rPr>
          <w:rStyle w:val="Emphasis"/>
        </w:rPr>
        <w:t xml:space="preserve"> Coast Guard</w:t>
      </w:r>
      <w:r w:rsidRPr="00500F10">
        <w:rPr>
          <w:rStyle w:val="StyleUnderline"/>
        </w:rPr>
        <w:t xml:space="preserve"> </w:t>
      </w:r>
      <w:r w:rsidRPr="00105F74">
        <w:rPr>
          <w:rStyle w:val="StyleUnderline"/>
          <w:highlight w:val="cyan"/>
        </w:rPr>
        <w:t>forces</w:t>
      </w:r>
      <w:r w:rsidRPr="00500F10">
        <w:rPr>
          <w:rStyle w:val="StyleUnderline"/>
        </w:rPr>
        <w:t>,</w:t>
      </w:r>
      <w:r w:rsidRPr="00E128AF">
        <w:rPr>
          <w:sz w:val="16"/>
        </w:rPr>
        <w:t xml:space="preserve"> </w:t>
      </w:r>
      <w:r w:rsidRPr="00500F10">
        <w:rPr>
          <w:rStyle w:val="StyleUnderline"/>
        </w:rPr>
        <w:t xml:space="preserve">functioning under </w:t>
      </w:r>
      <w:r w:rsidRPr="00500F10">
        <w:rPr>
          <w:rStyle w:val="Emphasis"/>
        </w:rPr>
        <w:t>Chinese law</w:t>
      </w:r>
      <w:r w:rsidRPr="00500F10">
        <w:rPr>
          <w:rStyle w:val="StyleUnderline"/>
        </w:rPr>
        <w:t xml:space="preserve"> and newly empowered to detain foreign ships, </w:t>
      </w:r>
      <w:r w:rsidRPr="00105F74">
        <w:rPr>
          <w:rStyle w:val="StyleUnderline"/>
          <w:highlight w:val="cyan"/>
        </w:rPr>
        <w:t xml:space="preserve">any </w:t>
      </w:r>
      <w:r w:rsidRPr="00105F74">
        <w:rPr>
          <w:rStyle w:val="Emphasis"/>
          <w:highlight w:val="cyan"/>
        </w:rPr>
        <w:t>conflict</w:t>
      </w:r>
      <w:r w:rsidRPr="00105F74">
        <w:rPr>
          <w:rStyle w:val="StyleUnderline"/>
          <w:highlight w:val="cyan"/>
        </w:rPr>
        <w:t xml:space="preserve"> could </w:t>
      </w:r>
      <w:r w:rsidRPr="00105F74">
        <w:rPr>
          <w:rStyle w:val="Emphasis"/>
          <w:highlight w:val="cyan"/>
        </w:rPr>
        <w:t>be disastrous</w:t>
      </w:r>
      <w:r w:rsidRPr="00E128AF">
        <w:rPr>
          <w:sz w:val="16"/>
        </w:rPr>
        <w:t xml:space="preserve">. </w:t>
      </w:r>
      <w:r w:rsidRPr="00105F74">
        <w:rPr>
          <w:sz w:val="16"/>
          <w:highlight w:val="cyan"/>
        </w:rPr>
        <w:t>“</w:t>
      </w:r>
      <w:r w:rsidRPr="00105F74">
        <w:rPr>
          <w:rStyle w:val="StyleUnderline"/>
          <w:highlight w:val="cyan"/>
        </w:rPr>
        <w:t xml:space="preserve">Protecting” </w:t>
      </w:r>
      <w:r w:rsidRPr="00105F74">
        <w:rPr>
          <w:rStyle w:val="Emphasis"/>
          <w:highlight w:val="cyan"/>
        </w:rPr>
        <w:t>disputed territory</w:t>
      </w:r>
      <w:r w:rsidRPr="00105F74">
        <w:rPr>
          <w:rStyle w:val="StyleUnderline"/>
          <w:highlight w:val="cyan"/>
        </w:rPr>
        <w:t xml:space="preserve"> is a </w:t>
      </w:r>
      <w:r w:rsidRPr="00105F74">
        <w:rPr>
          <w:rStyle w:val="Emphasis"/>
          <w:highlight w:val="cyan"/>
        </w:rPr>
        <w:t>dangerous game.</w:t>
      </w:r>
    </w:p>
    <w:p w14:paraId="1E1D31E2" w14:textId="3A7659F2" w:rsidR="00AE6C6C" w:rsidRPr="00423B2D" w:rsidRDefault="00AE6C6C" w:rsidP="00AE6C6C">
      <w:pPr>
        <w:pStyle w:val="Heading4"/>
      </w:pPr>
      <w:r>
        <w:t xml:space="preserve">Deploying icebreakers </w:t>
      </w:r>
      <w:r>
        <w:rPr>
          <w:u w:val="single"/>
        </w:rPr>
        <w:t>trade off</w:t>
      </w:r>
      <w:r>
        <w:t xml:space="preserve"> with Coast Guard missions in </w:t>
      </w:r>
      <w:r>
        <w:rPr>
          <w:u w:val="single"/>
        </w:rPr>
        <w:t>other regions</w:t>
      </w:r>
      <w:r>
        <w:t xml:space="preserve">. </w:t>
      </w:r>
    </w:p>
    <w:p w14:paraId="610F69BD" w14:textId="77777777" w:rsidR="00AE6C6C" w:rsidRPr="00F84337" w:rsidRDefault="00AE6C6C" w:rsidP="00AE6C6C">
      <w:r w:rsidRPr="0044729D">
        <w:t xml:space="preserve">Paul </w:t>
      </w:r>
      <w:r w:rsidRPr="0044729D">
        <w:rPr>
          <w:rStyle w:val="Style13ptBold"/>
        </w:rPr>
        <w:t>Avey 19</w:t>
      </w:r>
      <w:r w:rsidRPr="0044729D">
        <w:t xml:space="preserve">. </w:t>
      </w:r>
      <w:r>
        <w:t>A</w:t>
      </w:r>
      <w:r w:rsidRPr="0044729D">
        <w:t xml:space="preserve">ssistant professor </w:t>
      </w:r>
      <w:r>
        <w:t>of</w:t>
      </w:r>
      <w:r w:rsidRPr="0044729D">
        <w:t xml:space="preserve"> political science at Virginia Tech</w:t>
      </w:r>
      <w:r>
        <w:t xml:space="preserve">. </w:t>
      </w:r>
      <w:r w:rsidRPr="0044729D">
        <w:t>"The Icebreaker Gap Doesn’t Mean America is Losing in the Arctic." War on the Rocks. 11-28-2019. https://warontherocks.com/2019/11/the-icebreaker-gap-doesnt-mean-america-is-losing-in-the-arctic/</w:t>
      </w:r>
    </w:p>
    <w:p w14:paraId="2758722B" w14:textId="77777777" w:rsidR="00AE6C6C" w:rsidRPr="00F84337" w:rsidRDefault="00AE6C6C" w:rsidP="00AE6C6C">
      <w:pPr>
        <w:rPr>
          <w:sz w:val="16"/>
        </w:rPr>
      </w:pPr>
      <w:r w:rsidRPr="00F84337">
        <w:rPr>
          <w:sz w:val="16"/>
        </w:rPr>
        <w:t>A Better Way to Think About Arctic Defense</w:t>
      </w:r>
    </w:p>
    <w:p w14:paraId="0720B4CA" w14:textId="77777777" w:rsidR="00AE6C6C" w:rsidRPr="007775B0" w:rsidRDefault="00AE6C6C" w:rsidP="00AE6C6C">
      <w:pPr>
        <w:rPr>
          <w:u w:val="single"/>
        </w:rPr>
      </w:pPr>
      <w:r w:rsidRPr="00F84337">
        <w:rPr>
          <w:rStyle w:val="StyleUnderline"/>
        </w:rPr>
        <w:t xml:space="preserve">As </w:t>
      </w:r>
      <w:r w:rsidRPr="00105F74">
        <w:rPr>
          <w:rStyle w:val="StyleUnderline"/>
          <w:highlight w:val="cyan"/>
        </w:rPr>
        <w:t>the U</w:t>
      </w:r>
      <w:r w:rsidRPr="00F84337">
        <w:rPr>
          <w:rStyle w:val="StyleUnderline"/>
        </w:rPr>
        <w:t xml:space="preserve">nited </w:t>
      </w:r>
      <w:r w:rsidRPr="00105F74">
        <w:rPr>
          <w:rStyle w:val="StyleUnderline"/>
          <w:highlight w:val="cyan"/>
        </w:rPr>
        <w:t>S</w:t>
      </w:r>
      <w:r w:rsidRPr="00F84337">
        <w:rPr>
          <w:rStyle w:val="StyleUnderline"/>
        </w:rPr>
        <w:t xml:space="preserve">tates </w:t>
      </w:r>
      <w:r w:rsidRPr="00105F74">
        <w:rPr>
          <w:rStyle w:val="StyleUnderline"/>
          <w:highlight w:val="cyan"/>
        </w:rPr>
        <w:t>approaches</w:t>
      </w:r>
      <w:r w:rsidRPr="007775B0">
        <w:rPr>
          <w:rStyle w:val="StyleUnderline"/>
        </w:rPr>
        <w:t xml:space="preserve"> the potential of </w:t>
      </w:r>
      <w:r w:rsidRPr="007775B0">
        <w:rPr>
          <w:rStyle w:val="Emphasis"/>
        </w:rPr>
        <w:t>competition</w:t>
      </w:r>
      <w:r w:rsidRPr="007775B0">
        <w:rPr>
          <w:rStyle w:val="StyleUnderline"/>
        </w:rPr>
        <w:t xml:space="preserve"> </w:t>
      </w:r>
      <w:r w:rsidRPr="007775B0">
        <w:rPr>
          <w:rStyle w:val="Emphasis"/>
        </w:rPr>
        <w:t xml:space="preserve">extending to </w:t>
      </w:r>
      <w:r w:rsidRPr="00105F74">
        <w:rPr>
          <w:rStyle w:val="Emphasis"/>
          <w:highlight w:val="cyan"/>
        </w:rPr>
        <w:t>the</w:t>
      </w:r>
      <w:r w:rsidRPr="007775B0">
        <w:rPr>
          <w:rStyle w:val="Emphasis"/>
        </w:rPr>
        <w:t xml:space="preserve"> </w:t>
      </w:r>
      <w:r w:rsidRPr="00105F74">
        <w:rPr>
          <w:rStyle w:val="Emphasis"/>
          <w:highlight w:val="cyan"/>
        </w:rPr>
        <w:t>Arctic</w:t>
      </w:r>
      <w:r w:rsidRPr="007775B0">
        <w:rPr>
          <w:sz w:val="16"/>
        </w:rPr>
        <w:t xml:space="preserve">, </w:t>
      </w:r>
      <w:r w:rsidRPr="00105F74">
        <w:rPr>
          <w:rStyle w:val="StyleUnderline"/>
          <w:highlight w:val="cyan"/>
        </w:rPr>
        <w:t>it</w:t>
      </w:r>
      <w:r w:rsidRPr="007775B0">
        <w:rPr>
          <w:sz w:val="16"/>
        </w:rPr>
        <w:t xml:space="preserve"> </w:t>
      </w:r>
      <w:r w:rsidRPr="00105F74">
        <w:rPr>
          <w:rStyle w:val="StyleUnderline"/>
          <w:highlight w:val="cyan"/>
        </w:rPr>
        <w:t>should</w:t>
      </w:r>
      <w:r w:rsidRPr="007775B0">
        <w:rPr>
          <w:rStyle w:val="StyleUnderline"/>
        </w:rPr>
        <w:t xml:space="preserve"> place the region in a broader geopolitical context</w:t>
      </w:r>
      <w:r w:rsidRPr="007775B0">
        <w:rPr>
          <w:sz w:val="16"/>
        </w:rPr>
        <w:t xml:space="preserve">, consider a broader set of tools to advance U.S. interests, </w:t>
      </w:r>
      <w:r w:rsidRPr="007775B0">
        <w:rPr>
          <w:rStyle w:val="StyleUnderline"/>
        </w:rPr>
        <w:t xml:space="preserve">and carefully </w:t>
      </w:r>
      <w:r w:rsidRPr="00105F74">
        <w:rPr>
          <w:rStyle w:val="StyleUnderline"/>
          <w:highlight w:val="cyan"/>
        </w:rPr>
        <w:t>weigh</w:t>
      </w:r>
      <w:r w:rsidRPr="007775B0">
        <w:rPr>
          <w:rStyle w:val="StyleUnderline"/>
        </w:rPr>
        <w:t xml:space="preserve"> the </w:t>
      </w:r>
      <w:r w:rsidRPr="00105F74">
        <w:rPr>
          <w:rStyle w:val="Emphasis"/>
          <w:sz w:val="28"/>
          <w:szCs w:val="32"/>
          <w:highlight w:val="cyan"/>
        </w:rPr>
        <w:t>opportunity costs</w:t>
      </w:r>
      <w:r w:rsidRPr="00105F74">
        <w:rPr>
          <w:rStyle w:val="StyleUnderline"/>
          <w:sz w:val="28"/>
          <w:szCs w:val="32"/>
          <w:highlight w:val="cyan"/>
        </w:rPr>
        <w:t xml:space="preserve"> </w:t>
      </w:r>
      <w:r w:rsidRPr="00105F74">
        <w:rPr>
          <w:rStyle w:val="StyleUnderline"/>
          <w:highlight w:val="cyan"/>
        </w:rPr>
        <w:t>of pushing the</w:t>
      </w:r>
      <w:r w:rsidRPr="007775B0">
        <w:rPr>
          <w:rStyle w:val="StyleUnderline"/>
        </w:rPr>
        <w:t xml:space="preserve"> </w:t>
      </w:r>
      <w:r w:rsidRPr="00105F74">
        <w:rPr>
          <w:rStyle w:val="Emphasis"/>
          <w:highlight w:val="cyan"/>
        </w:rPr>
        <w:t>Coast Guard</w:t>
      </w:r>
      <w:r w:rsidRPr="007775B0">
        <w:rPr>
          <w:rStyle w:val="StyleUnderline"/>
        </w:rPr>
        <w:t xml:space="preserve"> to </w:t>
      </w:r>
      <w:r w:rsidRPr="007775B0">
        <w:rPr>
          <w:rStyle w:val="Emphasis"/>
        </w:rPr>
        <w:t>take on a central role</w:t>
      </w:r>
      <w:r w:rsidRPr="007775B0">
        <w:rPr>
          <w:rStyle w:val="StyleUnderline"/>
        </w:rPr>
        <w:t xml:space="preserve"> in </w:t>
      </w:r>
      <w:r w:rsidRPr="007775B0">
        <w:rPr>
          <w:rStyle w:val="Emphasis"/>
        </w:rPr>
        <w:t>regional competition</w:t>
      </w:r>
      <w:r w:rsidRPr="007775B0">
        <w:rPr>
          <w:rStyle w:val="StyleUnderline"/>
        </w:rPr>
        <w:t>.</w:t>
      </w:r>
    </w:p>
    <w:p w14:paraId="0CC462B5" w14:textId="77777777" w:rsidR="00AE6C6C" w:rsidRPr="007775B0" w:rsidRDefault="00AE6C6C" w:rsidP="00AE6C6C">
      <w:pPr>
        <w:rPr>
          <w:sz w:val="16"/>
        </w:rPr>
      </w:pPr>
      <w:r w:rsidRPr="007775B0">
        <w:rPr>
          <w:rStyle w:val="StyleUnderline"/>
        </w:rPr>
        <w:t>The best way to deal with China and Russia in the Arctic is to address disputes in their own backyards</w:t>
      </w:r>
      <w:r w:rsidRPr="007775B0">
        <w:rPr>
          <w:sz w:val="16"/>
        </w:rPr>
        <w:t>. Most of the pathways to a great-power crisis that could end</w:t>
      </w:r>
      <w:r w:rsidRPr="00F84337">
        <w:rPr>
          <w:sz w:val="16"/>
        </w:rPr>
        <w:t xml:space="preserve"> up affecting the Arctic stem from crises outside the region. </w:t>
      </w:r>
      <w:r w:rsidRPr="00105F74">
        <w:rPr>
          <w:rStyle w:val="StyleUnderline"/>
          <w:highlight w:val="cyan"/>
        </w:rPr>
        <w:t>Engaging</w:t>
      </w:r>
      <w:r w:rsidRPr="00F84337">
        <w:rPr>
          <w:sz w:val="16"/>
        </w:rPr>
        <w:t xml:space="preserve"> Russia and </w:t>
      </w:r>
      <w:r w:rsidRPr="00105F74">
        <w:rPr>
          <w:rStyle w:val="StyleUnderline"/>
          <w:highlight w:val="cyan"/>
        </w:rPr>
        <w:t>China</w:t>
      </w:r>
      <w:r w:rsidRPr="00F84337">
        <w:rPr>
          <w:sz w:val="16"/>
        </w:rPr>
        <w:t xml:space="preserve"> </w:t>
      </w:r>
      <w:r w:rsidRPr="00105F74">
        <w:rPr>
          <w:rStyle w:val="StyleUnderline"/>
          <w:highlight w:val="cyan"/>
        </w:rPr>
        <w:t>elsewhere</w:t>
      </w:r>
      <w:r w:rsidRPr="00F84337">
        <w:rPr>
          <w:rStyle w:val="StyleUnderline"/>
        </w:rPr>
        <w:t xml:space="preserve"> </w:t>
      </w:r>
      <w:r w:rsidRPr="00105F74">
        <w:rPr>
          <w:rStyle w:val="StyleUnderline"/>
          <w:highlight w:val="cyan"/>
        </w:rPr>
        <w:t>rather than focusing on</w:t>
      </w:r>
      <w:r w:rsidRPr="00F84337">
        <w:rPr>
          <w:rStyle w:val="StyleUnderline"/>
        </w:rPr>
        <w:t xml:space="preserve"> </w:t>
      </w:r>
      <w:r w:rsidRPr="00F84337">
        <w:rPr>
          <w:rStyle w:val="Emphasis"/>
        </w:rPr>
        <w:t>specific capabilities</w:t>
      </w:r>
      <w:r w:rsidRPr="00F84337">
        <w:rPr>
          <w:rStyle w:val="StyleUnderline"/>
        </w:rPr>
        <w:t xml:space="preserve"> in </w:t>
      </w:r>
      <w:r w:rsidRPr="00105F74">
        <w:rPr>
          <w:rStyle w:val="StyleUnderline"/>
          <w:highlight w:val="cyan"/>
        </w:rPr>
        <w:t xml:space="preserve">the </w:t>
      </w:r>
      <w:r w:rsidRPr="00105F74">
        <w:rPr>
          <w:rStyle w:val="Emphasis"/>
          <w:highlight w:val="cyan"/>
        </w:rPr>
        <w:t>Arctic</w:t>
      </w:r>
      <w:r w:rsidRPr="00F84337">
        <w:rPr>
          <w:rStyle w:val="StyleUnderline"/>
        </w:rPr>
        <w:t xml:space="preserve">, </w:t>
      </w:r>
      <w:r w:rsidRPr="00105F74">
        <w:rPr>
          <w:rStyle w:val="StyleUnderline"/>
          <w:highlight w:val="cyan"/>
        </w:rPr>
        <w:t xml:space="preserve">including </w:t>
      </w:r>
      <w:r w:rsidRPr="00105F74">
        <w:rPr>
          <w:rStyle w:val="Emphasis"/>
          <w:highlight w:val="cyan"/>
        </w:rPr>
        <w:t>icebreakers</w:t>
      </w:r>
      <w:r w:rsidRPr="00F84337">
        <w:rPr>
          <w:rStyle w:val="StyleUnderline"/>
        </w:rPr>
        <w:t xml:space="preserve">, </w:t>
      </w:r>
      <w:r w:rsidRPr="00105F74">
        <w:rPr>
          <w:rStyle w:val="StyleUnderline"/>
          <w:highlight w:val="cyan"/>
        </w:rPr>
        <w:t>will</w:t>
      </w:r>
      <w:r w:rsidRPr="00F84337">
        <w:rPr>
          <w:rStyle w:val="StyleUnderline"/>
        </w:rPr>
        <w:t xml:space="preserve"> thus </w:t>
      </w:r>
      <w:r w:rsidRPr="00105F74">
        <w:rPr>
          <w:rStyle w:val="StyleUnderline"/>
          <w:highlight w:val="cyan"/>
        </w:rPr>
        <w:t xml:space="preserve">have </w:t>
      </w:r>
      <w:r w:rsidRPr="00105F74">
        <w:rPr>
          <w:rStyle w:val="Emphasis"/>
          <w:highlight w:val="cyan"/>
        </w:rPr>
        <w:t>salutary effects</w:t>
      </w:r>
      <w:r w:rsidRPr="00105F74">
        <w:rPr>
          <w:sz w:val="16"/>
          <w:highlight w:val="cyan"/>
        </w:rPr>
        <w:t>.</w:t>
      </w:r>
      <w:r w:rsidRPr="00F84337">
        <w:rPr>
          <w:sz w:val="16"/>
        </w:rPr>
        <w:t xml:space="preserve"> </w:t>
      </w:r>
      <w:r w:rsidRPr="00F84337">
        <w:rPr>
          <w:rStyle w:val="StyleUnderline"/>
        </w:rPr>
        <w:t>The nominal Defense Department</w:t>
      </w:r>
      <w:r w:rsidRPr="00F84337">
        <w:rPr>
          <w:sz w:val="16"/>
        </w:rPr>
        <w:t xml:space="preserve"> </w:t>
      </w:r>
      <w:r w:rsidRPr="00F84337">
        <w:rPr>
          <w:rStyle w:val="StyleUnderline"/>
        </w:rPr>
        <w:t>approach is to enhance a</w:t>
      </w:r>
      <w:r w:rsidRPr="00F84337">
        <w:rPr>
          <w:sz w:val="16"/>
        </w:rPr>
        <w:t xml:space="preserve"> combat-credible forward </w:t>
      </w:r>
      <w:r w:rsidRPr="00F84337">
        <w:rPr>
          <w:rStyle w:val="StyleUnderline"/>
        </w:rPr>
        <w:t>presence in</w:t>
      </w:r>
      <w:r w:rsidRPr="00F84337">
        <w:rPr>
          <w:sz w:val="16"/>
        </w:rPr>
        <w:t xml:space="preserve"> Eastern Europe and </w:t>
      </w:r>
      <w:r w:rsidRPr="00F84337">
        <w:rPr>
          <w:rStyle w:val="Emphasis"/>
        </w:rPr>
        <w:t>the Indo-Pacific</w:t>
      </w:r>
      <w:r w:rsidRPr="00F84337">
        <w:rPr>
          <w:sz w:val="16"/>
        </w:rPr>
        <w:t xml:space="preserve">. </w:t>
      </w:r>
      <w:r w:rsidRPr="00105F74">
        <w:rPr>
          <w:rStyle w:val="StyleUnderline"/>
          <w:highlight w:val="cyan"/>
        </w:rPr>
        <w:t xml:space="preserve">By </w:t>
      </w:r>
      <w:r w:rsidRPr="00105F74">
        <w:rPr>
          <w:rStyle w:val="Emphasis"/>
          <w:highlight w:val="cyan"/>
        </w:rPr>
        <w:t>deterring</w:t>
      </w:r>
      <w:r w:rsidRPr="00105F74">
        <w:rPr>
          <w:rStyle w:val="StyleUnderline"/>
          <w:highlight w:val="cyan"/>
        </w:rPr>
        <w:t xml:space="preserve"> a </w:t>
      </w:r>
      <w:r w:rsidRPr="00105F74">
        <w:rPr>
          <w:rStyle w:val="Emphasis"/>
          <w:highlight w:val="cyan"/>
        </w:rPr>
        <w:t>conflict there</w:t>
      </w:r>
      <w:r w:rsidRPr="00F84337">
        <w:rPr>
          <w:rStyle w:val="StyleUnderline"/>
        </w:rPr>
        <w:t xml:space="preserve">, the logic goes, </w:t>
      </w:r>
      <w:r w:rsidRPr="00105F74">
        <w:rPr>
          <w:rStyle w:val="StyleUnderline"/>
          <w:highlight w:val="cyan"/>
        </w:rPr>
        <w:t>the Arctic is less likely to suffer negative “</w:t>
      </w:r>
      <w:r w:rsidRPr="00105F74">
        <w:rPr>
          <w:rStyle w:val="Emphasis"/>
          <w:highlight w:val="cyan"/>
        </w:rPr>
        <w:t>strategic spillover</w:t>
      </w:r>
      <w:r w:rsidRPr="00F84337">
        <w:rPr>
          <w:rStyle w:val="StyleUnderline"/>
        </w:rPr>
        <w:t>.”</w:t>
      </w:r>
      <w:r w:rsidRPr="00F84337">
        <w:rPr>
          <w:sz w:val="16"/>
        </w:rPr>
        <w:t xml:space="preserve"> </w:t>
      </w:r>
      <w:r w:rsidRPr="00105F74">
        <w:rPr>
          <w:rStyle w:val="StyleUnderline"/>
          <w:highlight w:val="cyan"/>
        </w:rPr>
        <w:t>A fixation with the</w:t>
      </w:r>
      <w:r w:rsidRPr="00F84337">
        <w:rPr>
          <w:rStyle w:val="StyleUnderline"/>
        </w:rPr>
        <w:t xml:space="preserve"> </w:t>
      </w:r>
      <w:r w:rsidRPr="00105F74">
        <w:rPr>
          <w:rStyle w:val="Emphasis"/>
          <w:highlight w:val="cyan"/>
        </w:rPr>
        <w:t>number</w:t>
      </w:r>
      <w:r w:rsidRPr="00105F74">
        <w:rPr>
          <w:rStyle w:val="StyleUnderline"/>
          <w:highlight w:val="cyan"/>
        </w:rPr>
        <w:t xml:space="preserve"> of </w:t>
      </w:r>
      <w:r w:rsidRPr="00105F74">
        <w:rPr>
          <w:rStyle w:val="Emphasis"/>
          <w:highlight w:val="cyan"/>
        </w:rPr>
        <w:t>icebreakers</w:t>
      </w:r>
      <w:r w:rsidRPr="00F84337">
        <w:rPr>
          <w:rStyle w:val="StyleUnderline"/>
        </w:rPr>
        <w:t xml:space="preserve">, or </w:t>
      </w:r>
      <w:r w:rsidRPr="00F84337">
        <w:rPr>
          <w:sz w:val="16"/>
        </w:rPr>
        <w:t xml:space="preserve">ice-hardened vessels more generally, </w:t>
      </w:r>
      <w:r w:rsidRPr="00105F74">
        <w:rPr>
          <w:rStyle w:val="StyleUnderline"/>
          <w:highlight w:val="cyan"/>
        </w:rPr>
        <w:t>as part of competing with</w:t>
      </w:r>
      <w:r w:rsidRPr="00F84337">
        <w:rPr>
          <w:rStyle w:val="StyleUnderline"/>
        </w:rPr>
        <w:t xml:space="preserve"> </w:t>
      </w:r>
      <w:r w:rsidRPr="00105F74">
        <w:rPr>
          <w:rStyle w:val="StyleUnderline"/>
          <w:highlight w:val="cyan"/>
        </w:rPr>
        <w:t>Russia</w:t>
      </w:r>
      <w:r w:rsidRPr="00F84337">
        <w:rPr>
          <w:rStyle w:val="StyleUnderline"/>
        </w:rPr>
        <w:t xml:space="preserve"> or China in the Arctic </w:t>
      </w:r>
      <w:r w:rsidRPr="00105F74">
        <w:rPr>
          <w:rStyle w:val="StyleUnderline"/>
          <w:highlight w:val="cyan"/>
        </w:rPr>
        <w:t xml:space="preserve">can lead to </w:t>
      </w:r>
      <w:r w:rsidRPr="00105F74">
        <w:rPr>
          <w:rStyle w:val="Emphasis"/>
          <w:highlight w:val="cyan"/>
        </w:rPr>
        <w:t>unnecessary investments</w:t>
      </w:r>
      <w:r w:rsidRPr="00105F74">
        <w:rPr>
          <w:rStyle w:val="StyleUnderline"/>
          <w:highlight w:val="cyan"/>
        </w:rPr>
        <w:t xml:space="preserve"> and </w:t>
      </w:r>
      <w:r w:rsidRPr="00105F74">
        <w:rPr>
          <w:rStyle w:val="Emphasis"/>
          <w:sz w:val="28"/>
          <w:szCs w:val="32"/>
          <w:highlight w:val="cyan"/>
        </w:rPr>
        <w:t>divert</w:t>
      </w:r>
      <w:r w:rsidRPr="00105F74">
        <w:rPr>
          <w:rStyle w:val="StyleUnderline"/>
          <w:sz w:val="28"/>
          <w:szCs w:val="32"/>
          <w:highlight w:val="cyan"/>
        </w:rPr>
        <w:t xml:space="preserve"> </w:t>
      </w:r>
      <w:r w:rsidRPr="00105F74">
        <w:rPr>
          <w:rStyle w:val="StyleUnderline"/>
          <w:highlight w:val="cyan"/>
        </w:rPr>
        <w:t xml:space="preserve">military </w:t>
      </w:r>
      <w:r w:rsidRPr="00105F74">
        <w:rPr>
          <w:rStyle w:val="Emphasis"/>
          <w:sz w:val="28"/>
          <w:szCs w:val="32"/>
          <w:highlight w:val="cyan"/>
        </w:rPr>
        <w:t>assets better utilized elsewhere</w:t>
      </w:r>
      <w:r w:rsidRPr="00F84337">
        <w:rPr>
          <w:rStyle w:val="StyleUnderline"/>
        </w:rPr>
        <w:t>.</w:t>
      </w:r>
      <w:r w:rsidRPr="00F84337">
        <w:rPr>
          <w:sz w:val="16"/>
        </w:rPr>
        <w:t xml:space="preserve"> Alternative approaches might focus on some form of grand bargain or a more restrained U.S. foreign policy to alleviate tensions. The hope of this approach is that it might broadly reduce competition. That would then also have benefits for the Arctic.</w:t>
      </w:r>
    </w:p>
    <w:p w14:paraId="650B6B81" w14:textId="69657B5E" w:rsidR="00AE6C6C" w:rsidRDefault="00AE6C6C" w:rsidP="00AE6C6C">
      <w:pPr>
        <w:pStyle w:val="Heading4"/>
      </w:pPr>
      <w:r>
        <w:t xml:space="preserve">US-China war goes nuclear. </w:t>
      </w:r>
    </w:p>
    <w:p w14:paraId="02282516" w14:textId="77777777" w:rsidR="00AE6C6C" w:rsidRPr="00CF2F98" w:rsidRDefault="00AE6C6C" w:rsidP="00AE6C6C">
      <w:r w:rsidRPr="00CF2F98">
        <w:t xml:space="preserve">Lyle </w:t>
      </w:r>
      <w:r w:rsidRPr="00CF2F98">
        <w:rPr>
          <w:rStyle w:val="Style13ptBold"/>
        </w:rPr>
        <w:t>Goldstein 25</w:t>
      </w:r>
      <w:r w:rsidRPr="00CF2F98">
        <w:t xml:space="preserve">. </w:t>
      </w:r>
      <w:r>
        <w:t>D</w:t>
      </w:r>
      <w:r w:rsidRPr="00CF2F98">
        <w:t>irector of Asia engagement at the think tank Defense Priorities in Washington and author of "Meeting China Halfway: How to Defuse the Emerging U.S.-China Rivalry</w:t>
      </w:r>
      <w:r>
        <w:t xml:space="preserve">.” </w:t>
      </w:r>
      <w:r w:rsidRPr="00CF2F98">
        <w:t>"The U.S. and China must avert a nuclear standoff." Nikkei Asia. 3-19-2025. https://archive.ph/ODIF3#selection-3341.6-3341.17</w:t>
      </w:r>
    </w:p>
    <w:p w14:paraId="59235BB6" w14:textId="77777777" w:rsidR="00AE6C6C" w:rsidRPr="00CF2F98" w:rsidRDefault="00AE6C6C" w:rsidP="00AE6C6C">
      <w:pPr>
        <w:rPr>
          <w:sz w:val="16"/>
        </w:rPr>
      </w:pPr>
      <w:r w:rsidRPr="00CF2F98">
        <w:rPr>
          <w:rStyle w:val="StyleUnderline"/>
        </w:rPr>
        <w:t>The disparity between U.S. and Chinese nuclear arsenals has indeed led China to</w:t>
      </w:r>
      <w:r w:rsidRPr="00CF2F98">
        <w:rPr>
          <w:sz w:val="16"/>
        </w:rPr>
        <w:t xml:space="preserve"> </w:t>
      </w:r>
      <w:r w:rsidRPr="00CF2F98">
        <w:rPr>
          <w:rStyle w:val="StyleUnderline"/>
        </w:rPr>
        <w:t xml:space="preserve">build more </w:t>
      </w:r>
      <w:r w:rsidRPr="00CF2F98">
        <w:rPr>
          <w:rStyle w:val="Emphasis"/>
        </w:rPr>
        <w:t>nuclear weapons</w:t>
      </w:r>
      <w:r w:rsidRPr="00CF2F98">
        <w:rPr>
          <w:sz w:val="16"/>
        </w:rPr>
        <w:t xml:space="preserve"> and even construct an enormous military headquarters near Beijing that will be 10 times the size of the Pentagon, complete with deep underground units built to withstand nuclear strikes. Despite Beijing's anxiety, Trump has some realistic options to defuse the nuclear rivalry.</w:t>
      </w:r>
    </w:p>
    <w:p w14:paraId="3C824117" w14:textId="77777777" w:rsidR="00AE6C6C" w:rsidRPr="00CF2F98" w:rsidRDefault="00AE6C6C" w:rsidP="00AE6C6C">
      <w:pPr>
        <w:rPr>
          <w:rStyle w:val="StyleUnderline"/>
        </w:rPr>
      </w:pPr>
      <w:r w:rsidRPr="00105F74">
        <w:rPr>
          <w:rStyle w:val="StyleUnderline"/>
          <w:highlight w:val="cyan"/>
        </w:rPr>
        <w:t xml:space="preserve">Could a </w:t>
      </w:r>
      <w:r w:rsidRPr="00105F74">
        <w:rPr>
          <w:rStyle w:val="Emphasis"/>
          <w:highlight w:val="cyan"/>
        </w:rPr>
        <w:t>flare-up</w:t>
      </w:r>
      <w:r w:rsidRPr="00105F74">
        <w:rPr>
          <w:rStyle w:val="StyleUnderline"/>
          <w:highlight w:val="cyan"/>
        </w:rPr>
        <w:t xml:space="preserve"> over </w:t>
      </w:r>
      <w:r w:rsidRPr="00105F74">
        <w:rPr>
          <w:rStyle w:val="Emphasis"/>
          <w:highlight w:val="cyan"/>
        </w:rPr>
        <w:t>Taiwan</w:t>
      </w:r>
      <w:r w:rsidRPr="00CF2F98">
        <w:rPr>
          <w:sz w:val="16"/>
        </w:rPr>
        <w:t xml:space="preserve">, </w:t>
      </w:r>
      <w:r w:rsidRPr="00105F74">
        <w:rPr>
          <w:rStyle w:val="StyleUnderline"/>
          <w:highlight w:val="cyan"/>
        </w:rPr>
        <w:t>or</w:t>
      </w:r>
      <w:r w:rsidRPr="00CF2F98">
        <w:rPr>
          <w:rStyle w:val="StyleUnderline"/>
        </w:rPr>
        <w:t xml:space="preserve"> even </w:t>
      </w:r>
      <w:r w:rsidRPr="00105F74">
        <w:rPr>
          <w:rStyle w:val="StyleUnderline"/>
          <w:highlight w:val="cyan"/>
        </w:rPr>
        <w:t xml:space="preserve">some </w:t>
      </w:r>
      <w:r w:rsidRPr="00105F74">
        <w:rPr>
          <w:rStyle w:val="Emphasis"/>
          <w:highlight w:val="cyan"/>
        </w:rPr>
        <w:t>disputed reef</w:t>
      </w:r>
      <w:r w:rsidRPr="00105F74">
        <w:rPr>
          <w:rStyle w:val="StyleUnderline"/>
          <w:highlight w:val="cyan"/>
        </w:rPr>
        <w:t xml:space="preserve"> in the</w:t>
      </w:r>
      <w:r w:rsidRPr="00CF2F98">
        <w:rPr>
          <w:rStyle w:val="StyleUnderline"/>
        </w:rPr>
        <w:t xml:space="preserve"> </w:t>
      </w:r>
      <w:r w:rsidRPr="00105F74">
        <w:rPr>
          <w:rStyle w:val="Emphasis"/>
          <w:highlight w:val="cyan"/>
        </w:rPr>
        <w:t>S</w:t>
      </w:r>
      <w:r w:rsidRPr="00CF2F98">
        <w:rPr>
          <w:rStyle w:val="Emphasis"/>
        </w:rPr>
        <w:t xml:space="preserve">outh </w:t>
      </w:r>
      <w:r w:rsidRPr="00105F74">
        <w:rPr>
          <w:rStyle w:val="Emphasis"/>
          <w:highlight w:val="cyan"/>
        </w:rPr>
        <w:t>C</w:t>
      </w:r>
      <w:r w:rsidRPr="00CF2F98">
        <w:rPr>
          <w:rStyle w:val="Emphasis"/>
        </w:rPr>
        <w:t xml:space="preserve">hina </w:t>
      </w:r>
      <w:r w:rsidRPr="00105F74">
        <w:rPr>
          <w:rStyle w:val="Emphasis"/>
          <w:highlight w:val="cyan"/>
        </w:rPr>
        <w:t>S</w:t>
      </w:r>
      <w:r w:rsidRPr="00CF2F98">
        <w:rPr>
          <w:rStyle w:val="Emphasis"/>
        </w:rPr>
        <w:t>ea,</w:t>
      </w:r>
      <w:r w:rsidRPr="00CF2F98">
        <w:rPr>
          <w:sz w:val="16"/>
        </w:rPr>
        <w:t xml:space="preserve"> </w:t>
      </w:r>
      <w:r w:rsidRPr="00105F74">
        <w:rPr>
          <w:rStyle w:val="Emphasis"/>
          <w:sz w:val="28"/>
          <w:szCs w:val="32"/>
          <w:highlight w:val="cyan"/>
        </w:rPr>
        <w:t>escalate into a nuclear war?</w:t>
      </w:r>
      <w:r w:rsidRPr="00CF2F98">
        <w:rPr>
          <w:sz w:val="16"/>
          <w:szCs w:val="32"/>
        </w:rPr>
        <w:t xml:space="preserve"> </w:t>
      </w:r>
      <w:r w:rsidRPr="00CF2F98">
        <w:rPr>
          <w:sz w:val="16"/>
        </w:rPr>
        <w:t xml:space="preserve">Unfortunately, </w:t>
      </w:r>
      <w:r w:rsidRPr="00CF2F98">
        <w:rPr>
          <w:rStyle w:val="StyleUnderline"/>
        </w:rPr>
        <w:t xml:space="preserve">the </w:t>
      </w:r>
      <w:r w:rsidRPr="00CF2F98">
        <w:rPr>
          <w:rStyle w:val="Emphasis"/>
        </w:rPr>
        <w:t xml:space="preserve">answer is </w:t>
      </w:r>
      <w:r w:rsidRPr="00105F74">
        <w:rPr>
          <w:rStyle w:val="Emphasis"/>
          <w:highlight w:val="cyan"/>
        </w:rPr>
        <w:t>yes</w:t>
      </w:r>
      <w:r w:rsidRPr="00CF2F98">
        <w:rPr>
          <w:sz w:val="16"/>
        </w:rPr>
        <w:t xml:space="preserve">, </w:t>
      </w:r>
      <w:r w:rsidRPr="00105F74">
        <w:rPr>
          <w:rStyle w:val="StyleUnderline"/>
          <w:highlight w:val="cyan"/>
        </w:rPr>
        <w:t>and</w:t>
      </w:r>
      <w:r w:rsidRPr="00CF2F98">
        <w:rPr>
          <w:rStyle w:val="StyleUnderline"/>
        </w:rPr>
        <w:t xml:space="preserve"> the </w:t>
      </w:r>
      <w:r w:rsidRPr="00105F74">
        <w:rPr>
          <w:rStyle w:val="StyleUnderline"/>
          <w:highlight w:val="cyan"/>
        </w:rPr>
        <w:t>prospects for</w:t>
      </w:r>
      <w:r w:rsidRPr="00CF2F98">
        <w:rPr>
          <w:rStyle w:val="StyleUnderline"/>
        </w:rPr>
        <w:t xml:space="preserve"> such a </w:t>
      </w:r>
      <w:r w:rsidRPr="00105F74">
        <w:rPr>
          <w:rStyle w:val="Emphasis"/>
          <w:highlight w:val="cyan"/>
        </w:rPr>
        <w:t>war</w:t>
      </w:r>
      <w:r w:rsidRPr="00105F74">
        <w:rPr>
          <w:rStyle w:val="StyleUnderline"/>
          <w:highlight w:val="cyan"/>
        </w:rPr>
        <w:t xml:space="preserve"> are </w:t>
      </w:r>
      <w:r w:rsidRPr="00105F74">
        <w:rPr>
          <w:rStyle w:val="Emphasis"/>
          <w:highlight w:val="cyan"/>
        </w:rPr>
        <w:t>increasing</w:t>
      </w:r>
      <w:r w:rsidRPr="00105F74">
        <w:rPr>
          <w:rStyle w:val="StyleUnderline"/>
          <w:highlight w:val="cyan"/>
        </w:rPr>
        <w:t>.</w:t>
      </w:r>
    </w:p>
    <w:p w14:paraId="6C07F661" w14:textId="77777777" w:rsidR="00AE6C6C" w:rsidRPr="00CF2F98" w:rsidRDefault="00AE6C6C" w:rsidP="00AE6C6C">
      <w:pPr>
        <w:rPr>
          <w:rStyle w:val="StyleUnderline"/>
        </w:rPr>
      </w:pPr>
      <w:r w:rsidRPr="00CF2F98">
        <w:rPr>
          <w:rStyle w:val="Emphasis"/>
        </w:rPr>
        <w:t>China's regional ambitions</w:t>
      </w:r>
      <w:r w:rsidRPr="00CF2F98">
        <w:rPr>
          <w:rStyle w:val="StyleUnderline"/>
        </w:rPr>
        <w:t xml:space="preserve"> and its rapid nuclear weapons buildup are partly to blame. But so are myriad U.S. </w:t>
      </w:r>
      <w:r w:rsidRPr="00CF2F98">
        <w:rPr>
          <w:rStyle w:val="Emphasis"/>
        </w:rPr>
        <w:t>foreign policy</w:t>
      </w:r>
      <w:r w:rsidRPr="00CF2F98">
        <w:rPr>
          <w:rStyle w:val="StyleUnderline"/>
        </w:rPr>
        <w:t xml:space="preserve"> and </w:t>
      </w:r>
      <w:r w:rsidRPr="00CF2F98">
        <w:rPr>
          <w:rStyle w:val="Emphasis"/>
        </w:rPr>
        <w:t>defense signals</w:t>
      </w:r>
      <w:r w:rsidRPr="00CF2F98">
        <w:rPr>
          <w:rStyle w:val="StyleUnderline"/>
        </w:rPr>
        <w:t>.</w:t>
      </w:r>
    </w:p>
    <w:p w14:paraId="0883DE14" w14:textId="77777777" w:rsidR="00AE6C6C" w:rsidRPr="00CF2F98" w:rsidRDefault="00AE6C6C" w:rsidP="00AE6C6C">
      <w:pPr>
        <w:rPr>
          <w:sz w:val="8"/>
          <w:szCs w:val="8"/>
        </w:rPr>
      </w:pPr>
      <w:r w:rsidRPr="00CF2F98">
        <w:rPr>
          <w:sz w:val="8"/>
          <w:szCs w:val="8"/>
        </w:rPr>
        <w:t>The U.S. Department of Defense's annual report on Chinese military power, which came out back in December, says that the Chinese already had 600 operational nuclear warheads and are "on track to exceed previous projections." China is busy filling out 320 new silos, including with multi-megaton intercontinental ballistic missiles. Chinese navy submarines are apparently capable of hitting American targets from launch "bastions" off the China coast. Most troubling is that China is likely developing "low-yield weapons" so that it has options in a limited nuclear war.</w:t>
      </w:r>
    </w:p>
    <w:p w14:paraId="45EB5BE3" w14:textId="77777777" w:rsidR="00AE6C6C" w:rsidRPr="00CF2F98" w:rsidRDefault="00AE6C6C" w:rsidP="00AE6C6C">
      <w:pPr>
        <w:rPr>
          <w:sz w:val="8"/>
          <w:szCs w:val="8"/>
        </w:rPr>
      </w:pPr>
      <w:r w:rsidRPr="00CF2F98">
        <w:rPr>
          <w:sz w:val="8"/>
          <w:szCs w:val="8"/>
        </w:rPr>
        <w:lastRenderedPageBreak/>
        <w:t>During a trip to China in 2023, I asked a group of Chinese nuclear strategists if Beijing was studying "limited nuclear war," and they answered with surprising candor in the affirmative. When asked why, they answered, "You Americans are talking about it, so we must study it too."</w:t>
      </w:r>
    </w:p>
    <w:p w14:paraId="7130FD43" w14:textId="77777777" w:rsidR="00AE6C6C" w:rsidRPr="00CF2F98" w:rsidRDefault="00AE6C6C" w:rsidP="00AE6C6C">
      <w:pPr>
        <w:rPr>
          <w:sz w:val="8"/>
          <w:szCs w:val="8"/>
        </w:rPr>
      </w:pPr>
      <w:r w:rsidRPr="00CF2F98">
        <w:rPr>
          <w:sz w:val="8"/>
          <w:szCs w:val="8"/>
        </w:rPr>
        <w:t>Given all the ink spilled in Washington over the putative "China threat" over the last two decades, it's not surprising that China is determined to build up its nuclear arsenal. Chinese strategists certainly took notice when the novel "2034" was published a few years ago by an influential retired U.S. military leader that depicts a U.S.-China war that ends with a nuclear exchange.</w:t>
      </w:r>
    </w:p>
    <w:p w14:paraId="7F70DF75" w14:textId="77777777" w:rsidR="00AE6C6C" w:rsidRPr="00CF2F98" w:rsidRDefault="00AE6C6C" w:rsidP="00AE6C6C">
      <w:pPr>
        <w:rPr>
          <w:sz w:val="8"/>
          <w:szCs w:val="8"/>
        </w:rPr>
      </w:pPr>
      <w:r w:rsidRPr="00CF2F98">
        <w:rPr>
          <w:sz w:val="8"/>
          <w:szCs w:val="8"/>
        </w:rPr>
        <w:t>A leading Chinese nuclear strategist, Hu Gaochen, wrote an influential article in 2021, explaining that Beijing needs to counter Washington's "strategic opportunism" by undertaking a substantial nuclear forces buildup.</w:t>
      </w:r>
    </w:p>
    <w:p w14:paraId="28398FE7" w14:textId="77777777" w:rsidR="00AE6C6C" w:rsidRPr="00CF2F98" w:rsidRDefault="00AE6C6C" w:rsidP="00AE6C6C">
      <w:pPr>
        <w:rPr>
          <w:sz w:val="8"/>
          <w:szCs w:val="8"/>
        </w:rPr>
      </w:pPr>
      <w:r w:rsidRPr="00CF2F98">
        <w:rPr>
          <w:sz w:val="8"/>
          <w:szCs w:val="8"/>
        </w:rPr>
        <w:t>Unfortunately, equally grave and perhaps even more bellicose signals have been issuing from Washington in the last few years. In a 2023 report for the Atlantic Council, political scientist Matthew Kroenig stated that due to growing Chinese conventional superiority across the Taiwan Strait, "the United States might choose to use nuclear weapons against the Chinese invasion force."</w:t>
      </w:r>
    </w:p>
    <w:p w14:paraId="43526942" w14:textId="77777777" w:rsidR="00AE6C6C" w:rsidRPr="00CF2F98" w:rsidRDefault="00AE6C6C" w:rsidP="00AE6C6C">
      <w:pPr>
        <w:rPr>
          <w:sz w:val="8"/>
          <w:szCs w:val="8"/>
        </w:rPr>
      </w:pPr>
      <w:r w:rsidRPr="00CF2F98">
        <w:rPr>
          <w:sz w:val="8"/>
          <w:szCs w:val="8"/>
        </w:rPr>
        <w:t>In the same piece, Kroenig called for "formally extending the U.S. nuclear umbrella over Taiwan" and even suggested the U.S. might have to target parts of Taiwan itself with nuclear weapons in the event of a conflict.</w:t>
      </w:r>
    </w:p>
    <w:p w14:paraId="4B9CE8BC" w14:textId="77777777" w:rsidR="00AE6C6C" w:rsidRPr="00CF2F98" w:rsidRDefault="00AE6C6C" w:rsidP="00AE6C6C">
      <w:pPr>
        <w:rPr>
          <w:sz w:val="8"/>
          <w:szCs w:val="8"/>
        </w:rPr>
      </w:pPr>
      <w:r w:rsidRPr="00CF2F98">
        <w:rPr>
          <w:sz w:val="8"/>
          <w:szCs w:val="8"/>
        </w:rPr>
        <w:t>Another report from the same Washington think tank made the newly fashionable case for the need to prepare for nuclear war in the Taiwan Strait. Notably, this analysis was careful to suggest that China was more likely to resort to nuclear first use in a Taiwan scenario "if China's leadership believes there is a marked asymmetry of stakes favoring China."</w:t>
      </w:r>
    </w:p>
    <w:p w14:paraId="5D995361" w14:textId="77777777" w:rsidR="00AE6C6C" w:rsidRPr="00CF2F98" w:rsidRDefault="00AE6C6C" w:rsidP="00AE6C6C">
      <w:pPr>
        <w:rPr>
          <w:sz w:val="8"/>
          <w:szCs w:val="8"/>
        </w:rPr>
      </w:pPr>
      <w:r w:rsidRPr="00CF2F98">
        <w:rPr>
          <w:sz w:val="8"/>
          <w:szCs w:val="8"/>
        </w:rPr>
        <w:t>Putting aside the reality that the Chinese care more about Taiwan than Americans ever will, the author, Greg Weaver, former principal adviser to the Joint Chiefs on nuclear strategy issues, brazenly asserts: "Taiwan is not Ukraine. ... The U.S. and allied stake in the outcome of a Taiwan conflict is high enough for them to risk nuclear escalation and high enough to persevere through limited nuclear exchanges." Weaver says that Chinese landing forces could form "the best possible conventional force target for nuclear attack" and seems all too oblivious to the escalation risks of such a step.</w:t>
      </w:r>
    </w:p>
    <w:p w14:paraId="5E209D55" w14:textId="77777777" w:rsidR="00AE6C6C" w:rsidRPr="00CF2F98" w:rsidRDefault="00AE6C6C" w:rsidP="00AE6C6C">
      <w:pPr>
        <w:rPr>
          <w:sz w:val="8"/>
          <w:szCs w:val="8"/>
        </w:rPr>
      </w:pPr>
      <w:r w:rsidRPr="00CF2F98">
        <w:rPr>
          <w:sz w:val="8"/>
          <w:szCs w:val="8"/>
        </w:rPr>
        <w:t>A mid-2024 wargame report by the influential Center for New American Security kept this momentum going by calling for a buildup of "theater nuclear capabilities, stating that "To avoid a general nuclear war, U.S. leaders may need to create substantial escalatory pressures to manage the conflict.". The study agrees with the Weaver analysis in suggesting that the Western Pacific had geography amenable to the use of tactical nuclear weapons with "little collateral damage." However, it at least soberly notes that "multiple Blue [i.e. Western] players voiced their view that U.S. interests in Taiwan were not worth the risk of an in-kind [nuclear] response."</w:t>
      </w:r>
    </w:p>
    <w:p w14:paraId="2440B1B4" w14:textId="77777777" w:rsidR="00AE6C6C" w:rsidRPr="00CF2F98" w:rsidRDefault="00AE6C6C" w:rsidP="00AE6C6C">
      <w:pPr>
        <w:rPr>
          <w:sz w:val="16"/>
        </w:rPr>
      </w:pPr>
      <w:r w:rsidRPr="00CF2F98">
        <w:rPr>
          <w:rStyle w:val="StyleUnderline"/>
        </w:rPr>
        <w:t xml:space="preserve">It is plain that </w:t>
      </w:r>
      <w:r w:rsidRPr="00105F74">
        <w:rPr>
          <w:rStyle w:val="StyleUnderline"/>
          <w:highlight w:val="cyan"/>
        </w:rPr>
        <w:t>nuclear tensions</w:t>
      </w:r>
      <w:r w:rsidRPr="00CF2F98">
        <w:rPr>
          <w:rStyle w:val="StyleUnderline"/>
        </w:rPr>
        <w:t xml:space="preserve"> </w:t>
      </w:r>
      <w:r w:rsidRPr="00105F74">
        <w:rPr>
          <w:rStyle w:val="StyleUnderline"/>
          <w:highlight w:val="cyan"/>
        </w:rPr>
        <w:t>are rising</w:t>
      </w:r>
      <w:r w:rsidRPr="00CF2F98">
        <w:rPr>
          <w:rStyle w:val="StyleUnderline"/>
        </w:rPr>
        <w:t xml:space="preserve"> in the U.S.-China relationship</w:t>
      </w:r>
      <w:r w:rsidRPr="00CF2F98">
        <w:rPr>
          <w:sz w:val="16"/>
        </w:rPr>
        <w:t xml:space="preserve">, </w:t>
      </w:r>
      <w:r w:rsidRPr="00105F74">
        <w:rPr>
          <w:rStyle w:val="StyleUnderline"/>
          <w:highlight w:val="cyan"/>
        </w:rPr>
        <w:t>and easing</w:t>
      </w:r>
      <w:r w:rsidRPr="00CF2F98">
        <w:rPr>
          <w:rStyle w:val="StyleUnderline"/>
        </w:rPr>
        <w:t xml:space="preserve"> these </w:t>
      </w:r>
      <w:r w:rsidRPr="00105F74">
        <w:rPr>
          <w:rStyle w:val="Emphasis"/>
          <w:highlight w:val="cyan"/>
        </w:rPr>
        <w:t>tensions</w:t>
      </w:r>
      <w:r w:rsidRPr="00105F74">
        <w:rPr>
          <w:rStyle w:val="StyleUnderline"/>
          <w:highlight w:val="cyan"/>
        </w:rPr>
        <w:t xml:space="preserve"> will not be </w:t>
      </w:r>
      <w:r w:rsidRPr="00105F74">
        <w:rPr>
          <w:rStyle w:val="Emphasis"/>
          <w:highlight w:val="cyan"/>
        </w:rPr>
        <w:t>easy</w:t>
      </w:r>
      <w:r w:rsidRPr="00CF2F98">
        <w:rPr>
          <w:rStyle w:val="StyleUnderline"/>
        </w:rPr>
        <w:t>.</w:t>
      </w:r>
      <w:r w:rsidRPr="00CF2F98">
        <w:rPr>
          <w:sz w:val="16"/>
        </w:rPr>
        <w:t xml:space="preserve"> Right now, </w:t>
      </w:r>
      <w:r w:rsidRPr="00105F74">
        <w:rPr>
          <w:rStyle w:val="Emphasis"/>
          <w:highlight w:val="cyan"/>
        </w:rPr>
        <w:t>hawkish rhetoric</w:t>
      </w:r>
      <w:r w:rsidRPr="00CF2F98">
        <w:rPr>
          <w:rStyle w:val="StyleUnderline"/>
        </w:rPr>
        <w:t xml:space="preserve"> from Washington is </w:t>
      </w:r>
      <w:r w:rsidRPr="00105F74">
        <w:rPr>
          <w:rStyle w:val="StyleUnderline"/>
          <w:highlight w:val="cyan"/>
        </w:rPr>
        <w:t xml:space="preserve">making the </w:t>
      </w:r>
      <w:r w:rsidRPr="00105F74">
        <w:rPr>
          <w:rStyle w:val="Emphasis"/>
          <w:highlight w:val="cyan"/>
        </w:rPr>
        <w:t>situation worse</w:t>
      </w:r>
      <w:r w:rsidRPr="00CF2F98">
        <w:rPr>
          <w:sz w:val="16"/>
        </w:rPr>
        <w:t>. Even as leaders in the Asia-Pacific consider the viability of Washington's "nuclear umbrella" going forward, the focus should still continue to be on lowering nuclear risks in the most volatile scenarios, including especially pertaining to Taiwan.</w:t>
      </w:r>
    </w:p>
    <w:p w14:paraId="60EE087A" w14:textId="77777777" w:rsidR="00AE6C6C" w:rsidRPr="00CF2F98" w:rsidRDefault="00AE6C6C" w:rsidP="00AE6C6C">
      <w:pPr>
        <w:rPr>
          <w:rStyle w:val="StyleUnderline"/>
        </w:rPr>
      </w:pPr>
      <w:r w:rsidRPr="00CF2F98">
        <w:rPr>
          <w:sz w:val="16"/>
        </w:rPr>
        <w:t xml:space="preserve">Here are a couple of near-term and hopefully more sober recommendations to ease nuclear tensions. First, the U.S. side, which still has vast numerical and qualitative nuclear superiority, should get the ball rolling by adopting a no-first-use policy and returning to a strict interpretation of the One China policy. Concerning Taiwan, the effort to reach a compromise suffered another setback recently when the State Department in February altered more cautious language, regrettably. </w:t>
      </w:r>
      <w:r w:rsidRPr="00CF2F98">
        <w:rPr>
          <w:rStyle w:val="StyleUnderline"/>
        </w:rPr>
        <w:t xml:space="preserve">If Washington could take such steps to </w:t>
      </w:r>
      <w:r w:rsidRPr="00CF2F98">
        <w:rPr>
          <w:rStyle w:val="Emphasis"/>
        </w:rPr>
        <w:t>mitigate rivalry</w:t>
      </w:r>
      <w:r w:rsidRPr="00CF2F98">
        <w:rPr>
          <w:sz w:val="16"/>
        </w:rPr>
        <w:t xml:space="preserve">, </w:t>
      </w:r>
      <w:r w:rsidRPr="00CF2F98">
        <w:rPr>
          <w:rStyle w:val="StyleUnderline"/>
        </w:rPr>
        <w:t>Beijing could then reciprocate such</w:t>
      </w:r>
      <w:r w:rsidRPr="00CF2F98">
        <w:rPr>
          <w:sz w:val="16"/>
        </w:rPr>
        <w:t xml:space="preserve"> </w:t>
      </w:r>
      <w:r w:rsidRPr="00CF2F98">
        <w:rPr>
          <w:rStyle w:val="Emphasis"/>
        </w:rPr>
        <w:t>conciliatory</w:t>
      </w:r>
      <w:r w:rsidRPr="00CF2F98">
        <w:rPr>
          <w:rStyle w:val="StyleUnderline"/>
        </w:rPr>
        <w:t xml:space="preserve"> steps by scaling back its </w:t>
      </w:r>
      <w:r w:rsidRPr="00CF2F98">
        <w:rPr>
          <w:rStyle w:val="Emphasis"/>
        </w:rPr>
        <w:t>pattern</w:t>
      </w:r>
      <w:r w:rsidRPr="00CF2F98">
        <w:rPr>
          <w:rStyle w:val="StyleUnderline"/>
        </w:rPr>
        <w:t xml:space="preserve"> of </w:t>
      </w:r>
      <w:r w:rsidRPr="00CF2F98">
        <w:rPr>
          <w:rStyle w:val="Emphasis"/>
        </w:rPr>
        <w:t>military exercises</w:t>
      </w:r>
      <w:r w:rsidRPr="00CF2F98">
        <w:rPr>
          <w:rStyle w:val="StyleUnderline"/>
        </w:rPr>
        <w:t xml:space="preserve"> near Taiwan.</w:t>
      </w:r>
    </w:p>
    <w:p w14:paraId="26C8121B" w14:textId="77777777" w:rsidR="00AE6C6C" w:rsidRPr="00CF2F98" w:rsidRDefault="00AE6C6C" w:rsidP="00AE6C6C">
      <w:pPr>
        <w:rPr>
          <w:rStyle w:val="Emphasis"/>
        </w:rPr>
      </w:pPr>
      <w:r w:rsidRPr="00CF2F98">
        <w:rPr>
          <w:sz w:val="16"/>
        </w:rPr>
        <w:t xml:space="preserve">In addition, both sides should agree to an annual three-day bilateral summit to discuss the all-important nuclear issue. </w:t>
      </w:r>
      <w:r w:rsidRPr="00105F74">
        <w:rPr>
          <w:rStyle w:val="StyleUnderline"/>
          <w:highlight w:val="cyan"/>
        </w:rPr>
        <w:t xml:space="preserve">Any chance of </w:t>
      </w:r>
      <w:r w:rsidRPr="00105F74">
        <w:rPr>
          <w:rStyle w:val="Emphasis"/>
          <w:highlight w:val="cyan"/>
        </w:rPr>
        <w:t>nuclear war</w:t>
      </w:r>
      <w:r w:rsidRPr="00CF2F98">
        <w:rPr>
          <w:rStyle w:val="StyleUnderline"/>
        </w:rPr>
        <w:t xml:space="preserve"> </w:t>
      </w:r>
      <w:r w:rsidRPr="00105F74">
        <w:rPr>
          <w:rStyle w:val="StyleUnderline"/>
          <w:highlight w:val="cyan"/>
        </w:rPr>
        <w:t>must be reined in</w:t>
      </w:r>
      <w:r w:rsidRPr="00CF2F98">
        <w:rPr>
          <w:rStyle w:val="StyleUnderline"/>
        </w:rPr>
        <w:t xml:space="preserve"> as </w:t>
      </w:r>
      <w:r w:rsidRPr="00105F74">
        <w:rPr>
          <w:rStyle w:val="StyleUnderline"/>
          <w:highlight w:val="cyan"/>
        </w:rPr>
        <w:t xml:space="preserve">we </w:t>
      </w:r>
      <w:r w:rsidRPr="00105F74">
        <w:rPr>
          <w:rStyle w:val="Emphasis"/>
          <w:highlight w:val="cyan"/>
        </w:rPr>
        <w:t>stand</w:t>
      </w:r>
      <w:r w:rsidRPr="00105F74">
        <w:rPr>
          <w:rStyle w:val="StyleUnderline"/>
          <w:highlight w:val="cyan"/>
        </w:rPr>
        <w:t xml:space="preserve"> at the </w:t>
      </w:r>
      <w:r w:rsidRPr="00105F74">
        <w:rPr>
          <w:rStyle w:val="Emphasis"/>
          <w:highlight w:val="cyan"/>
        </w:rPr>
        <w:t>precipice of disaster</w:t>
      </w:r>
      <w:r w:rsidRPr="00105F74">
        <w:rPr>
          <w:rStyle w:val="StyleUnderline"/>
          <w:highlight w:val="cyan"/>
        </w:rPr>
        <w:t>.</w:t>
      </w:r>
    </w:p>
    <w:p w14:paraId="73F28D53" w14:textId="40FCB9F2" w:rsidR="00D53934" w:rsidRDefault="00D53934" w:rsidP="00D53934">
      <w:pPr>
        <w:pStyle w:val="Heading2"/>
      </w:pPr>
      <w:r>
        <w:lastRenderedPageBreak/>
        <w:t>2NC/1NR</w:t>
      </w:r>
    </w:p>
    <w:p w14:paraId="646B4ADB" w14:textId="58D163E7" w:rsidR="00AE6C6C" w:rsidRDefault="00AE6C6C" w:rsidP="00AE6C6C">
      <w:pPr>
        <w:pStyle w:val="Heading3"/>
      </w:pPr>
      <w:r>
        <w:t>Uniqueness---Indo-Pacific Focus Now---2NC/1NR</w:t>
      </w:r>
    </w:p>
    <w:p w14:paraId="0323A47B" w14:textId="77777777" w:rsidR="00AE6C6C" w:rsidRDefault="00AE6C6C" w:rsidP="00AE6C6C">
      <w:pPr>
        <w:pStyle w:val="Heading4"/>
      </w:pPr>
      <w:r>
        <w:t xml:space="preserve">The Coast Guard is shifting focus to the Pacific now. </w:t>
      </w:r>
    </w:p>
    <w:p w14:paraId="0969ABE6" w14:textId="77777777" w:rsidR="00AE6C6C" w:rsidRPr="001A5948" w:rsidRDefault="00AE6C6C" w:rsidP="00AE6C6C">
      <w:r w:rsidRPr="001A5948">
        <w:t xml:space="preserve">Kelsey </w:t>
      </w:r>
      <w:r w:rsidRPr="001A5948">
        <w:rPr>
          <w:rStyle w:val="Style13ptBold"/>
        </w:rPr>
        <w:t>Baker 25</w:t>
      </w:r>
      <w:r w:rsidRPr="001A5948">
        <w:t>.</w:t>
      </w:r>
      <w:r>
        <w:t xml:space="preserve"> </w:t>
      </w:r>
      <w:r w:rsidRPr="001A5948">
        <w:t>Military and Defense Fellow for Business Insider</w:t>
      </w:r>
      <w:r>
        <w:t>.</w:t>
      </w:r>
      <w:r w:rsidRPr="001A5948">
        <w:t xml:space="preserve"> "US Coast Guard infrastructure is quietly crumbling. It needs at least $7 billion to fix it.." Business Insider. 3-7-2025. https://www.businessinsider.com/coast-guard-infrastructure-in-shambles-will-cost-billions-to-fix-2025-3</w:t>
      </w:r>
    </w:p>
    <w:p w14:paraId="35F4464A" w14:textId="77777777" w:rsidR="00AE6C6C" w:rsidRPr="001A5948" w:rsidRDefault="00AE6C6C" w:rsidP="00AE6C6C">
      <w:pPr>
        <w:rPr>
          <w:sz w:val="16"/>
        </w:rPr>
      </w:pPr>
      <w:r w:rsidRPr="00105F74">
        <w:rPr>
          <w:rStyle w:val="StyleUnderline"/>
          <w:highlight w:val="cyan"/>
        </w:rPr>
        <w:t xml:space="preserve">Coast Guard operations are focused </w:t>
      </w:r>
      <w:r w:rsidRPr="00105F74">
        <w:rPr>
          <w:rStyle w:val="Emphasis"/>
          <w:highlight w:val="cyan"/>
        </w:rPr>
        <w:t>largely</w:t>
      </w:r>
      <w:r w:rsidRPr="00105F74">
        <w:rPr>
          <w:rStyle w:val="StyleUnderline"/>
          <w:highlight w:val="cyan"/>
        </w:rPr>
        <w:t xml:space="preserve"> on </w:t>
      </w:r>
      <w:r w:rsidRPr="00105F74">
        <w:rPr>
          <w:rStyle w:val="Emphasis"/>
          <w:highlight w:val="cyan"/>
        </w:rPr>
        <w:t>maritime law enforcement</w:t>
      </w:r>
      <w:r w:rsidRPr="001A5948">
        <w:rPr>
          <w:sz w:val="16"/>
        </w:rPr>
        <w:t>, including protecting commercial shipping interests and maritime safety, US port security, and conducting thousands of search and rescue operations for which it never charges.</w:t>
      </w:r>
    </w:p>
    <w:p w14:paraId="77394409" w14:textId="77777777" w:rsidR="00AE6C6C" w:rsidRPr="001A5948" w:rsidRDefault="00AE6C6C" w:rsidP="00AE6C6C">
      <w:pPr>
        <w:rPr>
          <w:sz w:val="16"/>
        </w:rPr>
      </w:pPr>
      <w:r w:rsidRPr="001A5948">
        <w:rPr>
          <w:sz w:val="16"/>
        </w:rPr>
        <w:t>The service spends much of its time working drug interdiction missions, regularly snagging tens of millions of dollars worth of illegal narcotics, often in or near US waters.</w:t>
      </w:r>
    </w:p>
    <w:p w14:paraId="6AF402E8" w14:textId="77777777" w:rsidR="00AE6C6C" w:rsidRPr="001A5948" w:rsidRDefault="00AE6C6C" w:rsidP="00AE6C6C">
      <w:pPr>
        <w:rPr>
          <w:sz w:val="16"/>
        </w:rPr>
      </w:pPr>
      <w:r w:rsidRPr="001A5948">
        <w:rPr>
          <w:sz w:val="16"/>
        </w:rPr>
        <w:t>Trump and his top officials have repeatedly said that their top priorities are stopping migrants and drug smuggling, especially the synthetic opioid fentanyl. Operations at sea that rely on the Coast Guard play an important role in that. A day after Trump took office, an acting DHS official fired the Coast Guard's top admiral.</w:t>
      </w:r>
    </w:p>
    <w:p w14:paraId="2E205EDE" w14:textId="77777777" w:rsidR="00AE6C6C" w:rsidRPr="001A5948" w:rsidRDefault="00AE6C6C" w:rsidP="00AE6C6C">
      <w:pPr>
        <w:rPr>
          <w:sz w:val="16"/>
        </w:rPr>
      </w:pPr>
      <w:r w:rsidRPr="001A5948">
        <w:rPr>
          <w:sz w:val="16"/>
        </w:rPr>
        <w:t>It also conducts important operations abroad.</w:t>
      </w:r>
    </w:p>
    <w:p w14:paraId="2AE4235F" w14:textId="77777777" w:rsidR="00AE6C6C" w:rsidRDefault="00AE6C6C" w:rsidP="00AE6C6C">
      <w:pPr>
        <w:rPr>
          <w:rStyle w:val="StyleUnderline"/>
        </w:rPr>
      </w:pPr>
      <w:r w:rsidRPr="00105F74">
        <w:rPr>
          <w:rStyle w:val="StyleUnderline"/>
          <w:highlight w:val="cyan"/>
        </w:rPr>
        <w:t xml:space="preserve">As </w:t>
      </w:r>
      <w:r w:rsidRPr="00105F74">
        <w:rPr>
          <w:rStyle w:val="Emphasis"/>
          <w:highlight w:val="cyan"/>
        </w:rPr>
        <w:t>DoD</w:t>
      </w:r>
      <w:r w:rsidRPr="00105F74">
        <w:rPr>
          <w:rStyle w:val="StyleUnderline"/>
          <w:highlight w:val="cyan"/>
        </w:rPr>
        <w:t xml:space="preserve"> has </w:t>
      </w:r>
      <w:r w:rsidRPr="00105F74">
        <w:rPr>
          <w:rStyle w:val="Emphasis"/>
          <w:highlight w:val="cyan"/>
        </w:rPr>
        <w:t>pivoted</w:t>
      </w:r>
      <w:r w:rsidRPr="00105F74">
        <w:rPr>
          <w:rStyle w:val="StyleUnderline"/>
          <w:highlight w:val="cyan"/>
        </w:rPr>
        <w:t xml:space="preserve"> to </w:t>
      </w:r>
      <w:r w:rsidRPr="00105F74">
        <w:rPr>
          <w:rStyle w:val="Emphasis"/>
          <w:sz w:val="28"/>
          <w:szCs w:val="32"/>
          <w:highlight w:val="cyan"/>
        </w:rPr>
        <w:t>focus on the Pacific</w:t>
      </w:r>
      <w:r w:rsidRPr="00105F74">
        <w:rPr>
          <w:sz w:val="16"/>
          <w:highlight w:val="cyan"/>
        </w:rPr>
        <w:t xml:space="preserve">, </w:t>
      </w:r>
      <w:r w:rsidRPr="00105F74">
        <w:rPr>
          <w:rStyle w:val="StyleUnderline"/>
          <w:highlight w:val="cyan"/>
        </w:rPr>
        <w:t xml:space="preserve">so </w:t>
      </w:r>
      <w:r w:rsidRPr="00105F74">
        <w:rPr>
          <w:rStyle w:val="Emphasis"/>
          <w:highlight w:val="cyan"/>
        </w:rPr>
        <w:t>too has the Coast Guard</w:t>
      </w:r>
      <w:r w:rsidRPr="00105F74">
        <w:rPr>
          <w:rStyle w:val="StyleUnderline"/>
          <w:highlight w:val="cyan"/>
        </w:rPr>
        <w:t>,</w:t>
      </w:r>
      <w:r w:rsidRPr="001A5948">
        <w:rPr>
          <w:rStyle w:val="StyleUnderline"/>
        </w:rPr>
        <w:t xml:space="preserve"> </w:t>
      </w:r>
      <w:r w:rsidRPr="00105F74">
        <w:rPr>
          <w:rStyle w:val="Emphasis"/>
          <w:highlight w:val="cyan"/>
        </w:rPr>
        <w:t>stretching</w:t>
      </w:r>
      <w:r w:rsidRPr="001A5948">
        <w:rPr>
          <w:rStyle w:val="StyleUnderline"/>
        </w:rPr>
        <w:t xml:space="preserve"> </w:t>
      </w:r>
      <w:r w:rsidRPr="00105F74">
        <w:rPr>
          <w:rStyle w:val="StyleUnderline"/>
          <w:highlight w:val="cyan"/>
        </w:rPr>
        <w:t xml:space="preserve">its </w:t>
      </w:r>
      <w:r w:rsidRPr="00105F74">
        <w:rPr>
          <w:rStyle w:val="Emphasis"/>
          <w:highlight w:val="cyan"/>
        </w:rPr>
        <w:t>resources</w:t>
      </w:r>
      <w:r w:rsidRPr="00105F74">
        <w:rPr>
          <w:rStyle w:val="StyleUnderline"/>
          <w:highlight w:val="cyan"/>
        </w:rPr>
        <w:t xml:space="preserve"> and </w:t>
      </w:r>
      <w:r w:rsidRPr="00105F74">
        <w:rPr>
          <w:rStyle w:val="Emphasis"/>
          <w:highlight w:val="cyan"/>
        </w:rPr>
        <w:t>personnel further</w:t>
      </w:r>
      <w:r w:rsidRPr="001A5948">
        <w:rPr>
          <w:sz w:val="16"/>
        </w:rPr>
        <w:t xml:space="preserve"> </w:t>
      </w:r>
      <w:r w:rsidRPr="00105F74">
        <w:rPr>
          <w:rStyle w:val="StyleUnderline"/>
          <w:highlight w:val="cyan"/>
        </w:rPr>
        <w:t xml:space="preserve">to </w:t>
      </w:r>
      <w:r w:rsidRPr="00105F74">
        <w:rPr>
          <w:rStyle w:val="Emphasis"/>
          <w:sz w:val="28"/>
          <w:szCs w:val="32"/>
          <w:highlight w:val="cyan"/>
        </w:rPr>
        <w:t>units in Asia</w:t>
      </w:r>
      <w:r w:rsidRPr="001A5948">
        <w:rPr>
          <w:sz w:val="16"/>
        </w:rPr>
        <w:t xml:space="preserve">, while </w:t>
      </w:r>
      <w:r w:rsidRPr="001A5948">
        <w:rPr>
          <w:rStyle w:val="StyleUnderline"/>
        </w:rPr>
        <w:t xml:space="preserve">also </w:t>
      </w:r>
      <w:r w:rsidRPr="00105F74">
        <w:rPr>
          <w:rStyle w:val="StyleUnderline"/>
          <w:highlight w:val="cyan"/>
        </w:rPr>
        <w:t>maintaining</w:t>
      </w:r>
      <w:r w:rsidRPr="001A5948">
        <w:rPr>
          <w:rStyle w:val="StyleUnderline"/>
        </w:rPr>
        <w:t xml:space="preserve"> its </w:t>
      </w:r>
      <w:r w:rsidRPr="00105F74">
        <w:rPr>
          <w:rStyle w:val="Emphasis"/>
          <w:highlight w:val="cyan"/>
        </w:rPr>
        <w:t>presence elsewhere</w:t>
      </w:r>
      <w:r w:rsidRPr="001A5948">
        <w:rPr>
          <w:rStyle w:val="StyleUnderline"/>
        </w:rPr>
        <w:t xml:space="preserve">, </w:t>
      </w:r>
      <w:r w:rsidRPr="00105F74">
        <w:rPr>
          <w:rStyle w:val="StyleUnderline"/>
          <w:highlight w:val="cyan"/>
        </w:rPr>
        <w:t>including</w:t>
      </w:r>
      <w:r w:rsidRPr="001A5948">
        <w:rPr>
          <w:rStyle w:val="StyleUnderline"/>
        </w:rPr>
        <w:t xml:space="preserve"> operations in global hot-spot regions </w:t>
      </w:r>
      <w:r w:rsidRPr="006C6EA4">
        <w:rPr>
          <w:rStyle w:val="StyleUnderline"/>
        </w:rPr>
        <w:t>and</w:t>
      </w:r>
      <w:r w:rsidRPr="001A5948">
        <w:rPr>
          <w:rStyle w:val="StyleUnderline"/>
        </w:rPr>
        <w:t xml:space="preserve"> </w:t>
      </w:r>
      <w:r w:rsidRPr="006C6EA4">
        <w:rPr>
          <w:rStyle w:val="StyleUnderline"/>
        </w:rPr>
        <w:t>in</w:t>
      </w:r>
      <w:r w:rsidRPr="001A5948">
        <w:rPr>
          <w:rStyle w:val="StyleUnderline"/>
        </w:rPr>
        <w:t xml:space="preserve"> </w:t>
      </w:r>
      <w:r w:rsidRPr="00105F74">
        <w:rPr>
          <w:rStyle w:val="StyleUnderline"/>
          <w:highlight w:val="cyan"/>
        </w:rPr>
        <w:t>challenging waters to the north.</w:t>
      </w:r>
    </w:p>
    <w:p w14:paraId="0D2DBA3F" w14:textId="77777777" w:rsidR="00AE6C6C" w:rsidRDefault="00AE6C6C" w:rsidP="00AE6C6C">
      <w:pPr>
        <w:rPr>
          <w:rStyle w:val="StyleUnderline"/>
        </w:rPr>
      </w:pPr>
      <w:r w:rsidRPr="001A5948">
        <w:rPr>
          <w:rStyle w:val="StyleUnderline"/>
        </w:rPr>
        <w:t>Much of the service's infrastructure</w:t>
      </w:r>
      <w:r w:rsidRPr="001A5948">
        <w:rPr>
          <w:sz w:val="16"/>
        </w:rPr>
        <w:t xml:space="preserve"> — including ammunition storage facilities, piers, and communications towers — </w:t>
      </w:r>
      <w:r w:rsidRPr="001A5948">
        <w:rPr>
          <w:rStyle w:val="StyleUnderline"/>
        </w:rPr>
        <w:t>is</w:t>
      </w:r>
      <w:r w:rsidRPr="001A5948">
        <w:rPr>
          <w:sz w:val="16"/>
        </w:rPr>
        <w:t xml:space="preserve"> well past its life expectancy, according to the GAO report, and </w:t>
      </w:r>
      <w:r w:rsidRPr="001A5948">
        <w:rPr>
          <w:rStyle w:val="StyleUnderline"/>
        </w:rPr>
        <w:t>overdue for replacement.</w:t>
      </w:r>
    </w:p>
    <w:p w14:paraId="2E4EC859" w14:textId="77777777" w:rsidR="00AE6C6C" w:rsidRPr="001A5948" w:rsidRDefault="00AE6C6C" w:rsidP="00AE6C6C">
      <w:pPr>
        <w:rPr>
          <w:sz w:val="16"/>
        </w:rPr>
      </w:pPr>
      <w:r w:rsidRPr="001A5948">
        <w:rPr>
          <w:sz w:val="16"/>
        </w:rPr>
        <w:t>The service receives an annual budget of roughly $13.8 billion, making backlogs difficult to address, especially given that the problem may be even worse.</w:t>
      </w:r>
    </w:p>
    <w:p w14:paraId="1F68C06C" w14:textId="77777777" w:rsidR="00AE6C6C" w:rsidRDefault="00AE6C6C" w:rsidP="00AE6C6C">
      <w:pPr>
        <w:rPr>
          <w:sz w:val="16"/>
        </w:rPr>
      </w:pPr>
      <w:r w:rsidRPr="001A5948">
        <w:rPr>
          <w:sz w:val="16"/>
        </w:rPr>
        <w:t>The $7 billion price tag for the much-needed infrastructure improvements is likely too low an estimate, the report said, since the service has either not created cost estimates for some projects or has not updated cost estimates to account for inflation.</w:t>
      </w:r>
    </w:p>
    <w:p w14:paraId="10AAAAA8" w14:textId="77777777" w:rsidR="00AE6C6C" w:rsidRDefault="00AE6C6C" w:rsidP="00AE6C6C">
      <w:pPr>
        <w:pStyle w:val="Heading4"/>
      </w:pPr>
      <w:r>
        <w:t xml:space="preserve">It’s their top </w:t>
      </w:r>
      <w:r>
        <w:rPr>
          <w:u w:val="single"/>
        </w:rPr>
        <w:t>operational</w:t>
      </w:r>
      <w:r>
        <w:t xml:space="preserve"> priority.</w:t>
      </w:r>
    </w:p>
    <w:p w14:paraId="7E61A414" w14:textId="77777777" w:rsidR="00AE6C6C" w:rsidRPr="00BE7AB7" w:rsidRDefault="00AE6C6C" w:rsidP="00AE6C6C">
      <w:r w:rsidRPr="00BE7AB7">
        <w:t xml:space="preserve">John </w:t>
      </w:r>
      <w:r w:rsidRPr="00BE7AB7">
        <w:rPr>
          <w:rStyle w:val="Style13ptBold"/>
        </w:rPr>
        <w:t>Konrad 24</w:t>
      </w:r>
      <w:r w:rsidRPr="00BE7AB7">
        <w:t xml:space="preserve">. </w:t>
      </w:r>
      <w:r>
        <w:t xml:space="preserve">Captain, </w:t>
      </w:r>
      <w:r w:rsidRPr="00BE7AB7">
        <w:t>founder and CEO of gCaptain and author of the book Fire On The Horizon</w:t>
      </w:r>
      <w:r>
        <w:t xml:space="preserve">. </w:t>
      </w:r>
      <w:r w:rsidRPr="00BE7AB7">
        <w:t>"America’s Coast Guard Faces Impossible Odds Without More Funding." gCaptain. 10-27-2024. https://gcaptain.com/us-coast-guard-funding/</w:t>
      </w:r>
    </w:p>
    <w:p w14:paraId="02E08430" w14:textId="77777777" w:rsidR="00AE6C6C" w:rsidRPr="00713620" w:rsidRDefault="00AE6C6C" w:rsidP="00AE6C6C">
      <w:pPr>
        <w:rPr>
          <w:rStyle w:val="StyleUnderline"/>
        </w:rPr>
      </w:pPr>
      <w:r w:rsidRPr="00105F74">
        <w:rPr>
          <w:rStyle w:val="StyleUnderline"/>
          <w:highlight w:val="cyan"/>
        </w:rPr>
        <w:t xml:space="preserve">The </w:t>
      </w:r>
      <w:r w:rsidRPr="00105F74">
        <w:rPr>
          <w:rStyle w:val="Emphasis"/>
          <w:highlight w:val="cyan"/>
        </w:rPr>
        <w:t>Indo-Pacific</w:t>
      </w:r>
      <w:r w:rsidRPr="00713620">
        <w:rPr>
          <w:rStyle w:val="StyleUnderline"/>
        </w:rPr>
        <w:t>: Expanding Influence or Lost Ground?</w:t>
      </w:r>
    </w:p>
    <w:p w14:paraId="7A3BCEB8" w14:textId="77777777" w:rsidR="00AE6C6C" w:rsidRDefault="00AE6C6C" w:rsidP="00AE6C6C">
      <w:pPr>
        <w:rPr>
          <w:rStyle w:val="StyleUnderline"/>
        </w:rPr>
      </w:pPr>
      <w:r w:rsidRPr="00713620">
        <w:rPr>
          <w:rStyle w:val="StyleUnderline"/>
        </w:rPr>
        <w:t xml:space="preserve">The </w:t>
      </w:r>
      <w:r w:rsidRPr="00105F74">
        <w:rPr>
          <w:rStyle w:val="StyleUnderline"/>
          <w:highlight w:val="cyan"/>
        </w:rPr>
        <w:t xml:space="preserve">new </w:t>
      </w:r>
      <w:r w:rsidRPr="00105F74">
        <w:rPr>
          <w:rStyle w:val="Emphasis"/>
          <w:highlight w:val="cyan"/>
        </w:rPr>
        <w:t>Operational Posture</w:t>
      </w:r>
      <w:r w:rsidRPr="00713620">
        <w:rPr>
          <w:rStyle w:val="StyleUnderline"/>
        </w:rPr>
        <w:t xml:space="preserve"> </w:t>
      </w:r>
      <w:r w:rsidRPr="00105F74">
        <w:rPr>
          <w:rStyle w:val="StyleUnderline"/>
          <w:highlight w:val="cyan"/>
        </w:rPr>
        <w:t xml:space="preserve">document </w:t>
      </w:r>
      <w:r w:rsidRPr="00105F74">
        <w:rPr>
          <w:rStyle w:val="Emphasis"/>
          <w:highlight w:val="cyan"/>
        </w:rPr>
        <w:t>identifies the Indo-Pacific as the Coast</w:t>
      </w:r>
      <w:r w:rsidRPr="00105F74">
        <w:rPr>
          <w:rStyle w:val="StyleUnderline"/>
          <w:highlight w:val="cyan"/>
        </w:rPr>
        <w:t xml:space="preserve"> </w:t>
      </w:r>
      <w:r w:rsidRPr="00105F74">
        <w:rPr>
          <w:rStyle w:val="Emphasis"/>
          <w:highlight w:val="cyan"/>
        </w:rPr>
        <w:t>Guard’s</w:t>
      </w:r>
      <w:r w:rsidRPr="00105F74">
        <w:rPr>
          <w:sz w:val="16"/>
          <w:highlight w:val="cyan"/>
        </w:rPr>
        <w:t xml:space="preserve"> </w:t>
      </w:r>
      <w:r w:rsidRPr="00105F74">
        <w:rPr>
          <w:rStyle w:val="Emphasis"/>
          <w:sz w:val="28"/>
          <w:szCs w:val="32"/>
          <w:highlight w:val="cyan"/>
        </w:rPr>
        <w:t>top priority</w:t>
      </w:r>
      <w:r w:rsidRPr="00713620">
        <w:rPr>
          <w:sz w:val="16"/>
        </w:rPr>
        <w:t xml:space="preserve">, highlighting a shift toward a “target and interdict” strategy. </w:t>
      </w:r>
      <w:r w:rsidRPr="00713620">
        <w:rPr>
          <w:rStyle w:val="StyleUnderline"/>
        </w:rPr>
        <w:t xml:space="preserve">The strategic repositioning goes beyond addressing fishing violations or smuggling—it’s about </w:t>
      </w:r>
      <w:r w:rsidRPr="00713620">
        <w:rPr>
          <w:rStyle w:val="Emphasis"/>
        </w:rPr>
        <w:t>upholding</w:t>
      </w:r>
      <w:r w:rsidRPr="00713620">
        <w:rPr>
          <w:rStyle w:val="StyleUnderline"/>
        </w:rPr>
        <w:t xml:space="preserve"> an </w:t>
      </w:r>
      <w:r w:rsidRPr="00713620">
        <w:rPr>
          <w:rStyle w:val="Emphasis"/>
        </w:rPr>
        <w:t>international maritime</w:t>
      </w:r>
      <w:r w:rsidRPr="00713620">
        <w:rPr>
          <w:rStyle w:val="StyleUnderline"/>
        </w:rPr>
        <w:t xml:space="preserve"> order </w:t>
      </w:r>
      <w:r w:rsidRPr="00713620">
        <w:rPr>
          <w:rStyle w:val="Emphasis"/>
        </w:rPr>
        <w:t>under direct challenge</w:t>
      </w:r>
      <w:r w:rsidRPr="00713620">
        <w:rPr>
          <w:sz w:val="16"/>
        </w:rPr>
        <w:t xml:space="preserve">. The Coast Guard is deploying National Security Cutters, Fast Response Cutters, and an advanced logistics enterprise to this contested region. </w:t>
      </w:r>
      <w:r w:rsidRPr="00713620">
        <w:rPr>
          <w:rStyle w:val="StyleUnderline"/>
        </w:rPr>
        <w:t xml:space="preserve">There, </w:t>
      </w:r>
      <w:r w:rsidRPr="00105F74">
        <w:rPr>
          <w:rStyle w:val="StyleUnderline"/>
          <w:highlight w:val="cyan"/>
        </w:rPr>
        <w:t>it will serve as a bulwark</w:t>
      </w:r>
      <w:r w:rsidRPr="00105F74">
        <w:rPr>
          <w:sz w:val="16"/>
          <w:highlight w:val="cyan"/>
        </w:rPr>
        <w:t xml:space="preserve"> </w:t>
      </w:r>
      <w:r w:rsidRPr="00105F74">
        <w:rPr>
          <w:rStyle w:val="StyleUnderline"/>
          <w:highlight w:val="cyan"/>
        </w:rPr>
        <w:t>against illegal</w:t>
      </w:r>
      <w:r w:rsidRPr="00713620">
        <w:rPr>
          <w:sz w:val="16"/>
        </w:rPr>
        <w:t xml:space="preserve">, unreported, and unregulated </w:t>
      </w:r>
      <w:r w:rsidRPr="00105F74">
        <w:rPr>
          <w:rStyle w:val="StyleUnderline"/>
          <w:highlight w:val="cyan"/>
        </w:rPr>
        <w:t>fishing</w:t>
      </w:r>
      <w:r w:rsidRPr="00713620">
        <w:rPr>
          <w:sz w:val="16"/>
        </w:rPr>
        <w:t xml:space="preserve"> (IUUF), </w:t>
      </w:r>
      <w:r w:rsidRPr="00713620">
        <w:rPr>
          <w:rStyle w:val="StyleUnderline"/>
        </w:rPr>
        <w:t xml:space="preserve">while also pursuing a broader mandate: preserving open sea lanes </w:t>
      </w:r>
      <w:r w:rsidRPr="00105F74">
        <w:rPr>
          <w:rStyle w:val="StyleUnderline"/>
          <w:highlight w:val="cyan"/>
        </w:rPr>
        <w:t>and</w:t>
      </w:r>
      <w:r w:rsidRPr="00713620">
        <w:rPr>
          <w:rStyle w:val="StyleUnderline"/>
        </w:rPr>
        <w:t xml:space="preserve"> regional stability in the face of </w:t>
      </w:r>
      <w:r w:rsidRPr="00105F74">
        <w:rPr>
          <w:rStyle w:val="Emphasis"/>
          <w:highlight w:val="cyan"/>
        </w:rPr>
        <w:t>increasing Chinese assertiveness</w:t>
      </w:r>
      <w:r w:rsidRPr="00713620">
        <w:rPr>
          <w:rStyle w:val="StyleUnderline"/>
        </w:rPr>
        <w:t>.</w:t>
      </w:r>
    </w:p>
    <w:p w14:paraId="63766C45" w14:textId="77777777" w:rsidR="00AE6C6C" w:rsidRPr="00713620" w:rsidRDefault="00AE6C6C" w:rsidP="00AE6C6C">
      <w:pPr>
        <w:rPr>
          <w:sz w:val="16"/>
        </w:rPr>
      </w:pPr>
      <w:r w:rsidRPr="00713620">
        <w:rPr>
          <w:sz w:val="16"/>
        </w:rPr>
        <w:t>The problem is, despite the pivot to the Pacific being first announced during the Obama administration, the current Biden-Harris administration hasn’t seemed to receive the memo. Instead, they’re focusing increasingly on tensions in Ukraine and the Middle East.</w:t>
      </w:r>
    </w:p>
    <w:p w14:paraId="51247466" w14:textId="77777777" w:rsidR="00AE6C6C" w:rsidRPr="00BE7AB7" w:rsidRDefault="00AE6C6C" w:rsidP="00AE6C6C">
      <w:r w:rsidRPr="00105F74">
        <w:rPr>
          <w:rStyle w:val="StyleUnderline"/>
          <w:highlight w:val="cyan"/>
        </w:rPr>
        <w:t>The real challenge lies in sustaining</w:t>
      </w:r>
      <w:r w:rsidRPr="00713620">
        <w:rPr>
          <w:rStyle w:val="StyleUnderline"/>
        </w:rPr>
        <w:t xml:space="preserve"> </w:t>
      </w:r>
      <w:r w:rsidRPr="00105F74">
        <w:rPr>
          <w:rStyle w:val="StyleUnderline"/>
          <w:highlight w:val="cyan"/>
        </w:rPr>
        <w:t>this</w:t>
      </w:r>
      <w:r w:rsidRPr="00713620">
        <w:rPr>
          <w:rStyle w:val="StyleUnderline"/>
        </w:rPr>
        <w:t xml:space="preserve"> expanded </w:t>
      </w:r>
      <w:r w:rsidRPr="00105F74">
        <w:rPr>
          <w:rStyle w:val="StyleUnderline"/>
          <w:highlight w:val="cyan"/>
        </w:rPr>
        <w:t>mission set</w:t>
      </w:r>
      <w:r w:rsidRPr="00713620">
        <w:rPr>
          <w:rStyle w:val="StyleUnderline"/>
        </w:rPr>
        <w:t xml:space="preserve"> </w:t>
      </w:r>
      <w:r w:rsidRPr="00105F74">
        <w:rPr>
          <w:rStyle w:val="StyleUnderline"/>
          <w:highlight w:val="cyan"/>
        </w:rPr>
        <w:t>with limited White</w:t>
      </w:r>
      <w:r w:rsidRPr="00713620">
        <w:rPr>
          <w:rStyle w:val="StyleUnderline"/>
        </w:rPr>
        <w:t xml:space="preserve"> </w:t>
      </w:r>
      <w:r w:rsidRPr="00105F74">
        <w:rPr>
          <w:rStyle w:val="Emphasis"/>
          <w:highlight w:val="cyan"/>
        </w:rPr>
        <w:t>House focus</w:t>
      </w:r>
      <w:r w:rsidRPr="00105F74">
        <w:rPr>
          <w:rStyle w:val="StyleUnderline"/>
          <w:highlight w:val="cyan"/>
        </w:rPr>
        <w:t xml:space="preserve"> on </w:t>
      </w:r>
      <w:r w:rsidRPr="00105F74">
        <w:rPr>
          <w:rStyle w:val="Emphasis"/>
          <w:highlight w:val="cyan"/>
        </w:rPr>
        <w:t>Pacific tensions</w:t>
      </w:r>
      <w:r w:rsidRPr="00713620">
        <w:rPr>
          <w:sz w:val="16"/>
        </w:rPr>
        <w:t xml:space="preserve">. Even if Congress approves an additional $6 billion annual increase, keeping pace with China—which operates a much larger Coast Guard fleet and a Maritime Militia—in one of the world’s busiest and most contested maritime regions demands more than mere budget adjustments. </w:t>
      </w:r>
      <w:r w:rsidRPr="00105F74">
        <w:rPr>
          <w:rStyle w:val="StyleUnderline"/>
          <w:highlight w:val="cyan"/>
        </w:rPr>
        <w:t xml:space="preserve">The </w:t>
      </w:r>
      <w:r w:rsidRPr="00105F74">
        <w:rPr>
          <w:rStyle w:val="Emphasis"/>
          <w:highlight w:val="cyan"/>
        </w:rPr>
        <w:t>Coast Guard</w:t>
      </w:r>
      <w:r w:rsidRPr="00713620">
        <w:rPr>
          <w:rStyle w:val="StyleUnderline"/>
        </w:rPr>
        <w:t xml:space="preserve"> </w:t>
      </w:r>
      <w:r w:rsidRPr="00105F74">
        <w:rPr>
          <w:rStyle w:val="StyleUnderline"/>
          <w:highlight w:val="cyan"/>
        </w:rPr>
        <w:t>must ramp up its</w:t>
      </w:r>
      <w:r w:rsidRPr="00713620">
        <w:rPr>
          <w:rStyle w:val="StyleUnderline"/>
        </w:rPr>
        <w:t xml:space="preserve"> operational </w:t>
      </w:r>
      <w:r w:rsidRPr="00105F74">
        <w:rPr>
          <w:rStyle w:val="Emphasis"/>
          <w:highlight w:val="cyan"/>
        </w:rPr>
        <w:t>tempo</w:t>
      </w:r>
      <w:r w:rsidRPr="00713620">
        <w:rPr>
          <w:rStyle w:val="StyleUnderline"/>
        </w:rPr>
        <w:t xml:space="preserve">, </w:t>
      </w:r>
      <w:r w:rsidRPr="00105F74">
        <w:rPr>
          <w:rStyle w:val="Emphasis"/>
          <w:highlight w:val="cyan"/>
        </w:rPr>
        <w:t>support</w:t>
      </w:r>
      <w:r w:rsidRPr="00105F74">
        <w:rPr>
          <w:rStyle w:val="StyleUnderline"/>
          <w:highlight w:val="cyan"/>
        </w:rPr>
        <w:t xml:space="preserve">, and </w:t>
      </w:r>
      <w:r w:rsidRPr="00105F74">
        <w:rPr>
          <w:rStyle w:val="Emphasis"/>
          <w:highlight w:val="cyan"/>
        </w:rPr>
        <w:t>coordination with allies</w:t>
      </w:r>
      <w:r w:rsidRPr="00713620">
        <w:rPr>
          <w:sz w:val="16"/>
        </w:rPr>
        <w:t>. This isn’t simply about extending a hand to regional partners—it’s about forging an agile network of maritime actors to counterbalance a high-stakes geopolitical chess game.</w:t>
      </w:r>
    </w:p>
    <w:p w14:paraId="7E924504" w14:textId="77777777" w:rsidR="00AE6C6C" w:rsidRDefault="00AE6C6C" w:rsidP="00AE6C6C">
      <w:pPr>
        <w:pStyle w:val="Heading4"/>
      </w:pPr>
      <w:r>
        <w:lastRenderedPageBreak/>
        <w:t>The Coast Guard is shifting to the Indo-Pacific</w:t>
      </w:r>
    </w:p>
    <w:p w14:paraId="4C6EB419" w14:textId="77777777" w:rsidR="00AE6C6C" w:rsidRPr="0074444C" w:rsidRDefault="00AE6C6C" w:rsidP="00AE6C6C">
      <w:r w:rsidRPr="0074444C">
        <w:t xml:space="preserve">Gabriel </w:t>
      </w:r>
      <w:r w:rsidRPr="0074444C">
        <w:rPr>
          <w:rStyle w:val="Style13ptBold"/>
        </w:rPr>
        <w:t>Dominguez 24</w:t>
      </w:r>
      <w:r w:rsidRPr="0074444C">
        <w:t>.</w:t>
      </w:r>
      <w:r>
        <w:t xml:space="preserve"> </w:t>
      </w:r>
      <w:r w:rsidRPr="006C6EA4">
        <w:t>Senior journalist covering international defense and geopolitical issues</w:t>
      </w:r>
      <w:r>
        <w:t>.</w:t>
      </w:r>
      <w:r w:rsidRPr="0074444C">
        <w:t xml:space="preserve"> "With ramped-up activities, U.S. Coast Guard plots greater Indo-Pacific role." Japan Times. 10-23-2024. https://www.japantimes.co.jp/news/2024/10/23/asia-pacific/us-coast-guard-indo-pacific-interview/</w:t>
      </w:r>
    </w:p>
    <w:p w14:paraId="4DFFF07C" w14:textId="77777777" w:rsidR="00AE6C6C" w:rsidRPr="0074444C" w:rsidRDefault="00AE6C6C" w:rsidP="00AE6C6C">
      <w:pPr>
        <w:rPr>
          <w:sz w:val="16"/>
        </w:rPr>
      </w:pPr>
      <w:r w:rsidRPr="00105F74">
        <w:rPr>
          <w:rStyle w:val="StyleUnderline"/>
          <w:highlight w:val="cyan"/>
        </w:rPr>
        <w:t>The</w:t>
      </w:r>
      <w:r w:rsidRPr="0074444C">
        <w:rPr>
          <w:rStyle w:val="StyleUnderline"/>
        </w:rPr>
        <w:t xml:space="preserve"> U.S. </w:t>
      </w:r>
      <w:r w:rsidRPr="00105F74">
        <w:rPr>
          <w:rStyle w:val="StyleUnderline"/>
          <w:highlight w:val="cyan"/>
        </w:rPr>
        <w:t>Coast Guard</w:t>
      </w:r>
      <w:r w:rsidRPr="00105F74">
        <w:rPr>
          <w:sz w:val="16"/>
          <w:highlight w:val="cyan"/>
        </w:rPr>
        <w:t xml:space="preserve"> </w:t>
      </w:r>
      <w:r w:rsidRPr="00105F74">
        <w:rPr>
          <w:rStyle w:val="StyleUnderline"/>
          <w:highlight w:val="cyan"/>
        </w:rPr>
        <w:t xml:space="preserve">is set to </w:t>
      </w:r>
      <w:r w:rsidRPr="00105F74">
        <w:rPr>
          <w:rStyle w:val="Emphasis"/>
          <w:highlight w:val="cyan"/>
        </w:rPr>
        <w:t>ramp up its activities</w:t>
      </w:r>
      <w:r w:rsidRPr="00105F74">
        <w:rPr>
          <w:rStyle w:val="StyleUnderline"/>
          <w:highlight w:val="cyan"/>
        </w:rPr>
        <w:t xml:space="preserve"> with </w:t>
      </w:r>
      <w:r w:rsidRPr="00105F74">
        <w:rPr>
          <w:rStyle w:val="Emphasis"/>
          <w:sz w:val="28"/>
          <w:szCs w:val="32"/>
          <w:highlight w:val="cyan"/>
        </w:rPr>
        <w:t>Indo-Pacific</w:t>
      </w:r>
      <w:r w:rsidRPr="0074444C">
        <w:rPr>
          <w:rStyle w:val="Emphasis"/>
          <w:sz w:val="28"/>
          <w:szCs w:val="32"/>
        </w:rPr>
        <w:t xml:space="preserve"> </w:t>
      </w:r>
      <w:r w:rsidRPr="00105F74">
        <w:rPr>
          <w:rStyle w:val="Emphasis"/>
          <w:sz w:val="28"/>
          <w:szCs w:val="32"/>
          <w:highlight w:val="cyan"/>
        </w:rPr>
        <w:t>partners</w:t>
      </w:r>
      <w:r w:rsidRPr="0074444C">
        <w:rPr>
          <w:rStyle w:val="StyleUnderline"/>
          <w:sz w:val="28"/>
          <w:szCs w:val="32"/>
        </w:rPr>
        <w:t xml:space="preserve"> </w:t>
      </w:r>
      <w:r w:rsidRPr="0074444C">
        <w:rPr>
          <w:rStyle w:val="StyleUnderline"/>
        </w:rPr>
        <w:t>as it</w:t>
      </w:r>
      <w:r w:rsidRPr="0074444C">
        <w:rPr>
          <w:sz w:val="16"/>
        </w:rPr>
        <w:t xml:space="preserve"> </w:t>
      </w:r>
      <w:r w:rsidRPr="0074444C">
        <w:rPr>
          <w:rStyle w:val="StyleUnderline"/>
        </w:rPr>
        <w:t xml:space="preserve">plans more </w:t>
      </w:r>
      <w:r w:rsidRPr="0074444C">
        <w:rPr>
          <w:rStyle w:val="Emphasis"/>
        </w:rPr>
        <w:t>combined operations</w:t>
      </w:r>
      <w:r w:rsidRPr="0074444C">
        <w:rPr>
          <w:rStyle w:val="StyleUnderline"/>
        </w:rPr>
        <w:t xml:space="preserve"> at </w:t>
      </w:r>
      <w:r w:rsidRPr="0074444C">
        <w:rPr>
          <w:rStyle w:val="Emphasis"/>
        </w:rPr>
        <w:t>sea</w:t>
      </w:r>
      <w:r w:rsidRPr="0074444C">
        <w:rPr>
          <w:sz w:val="16"/>
        </w:rPr>
        <w:t>, including a pollution response exercise next year alongside the Japanese and Indian coast guards, the agency's regional chief said in an exclusive interview.</w:t>
      </w:r>
    </w:p>
    <w:p w14:paraId="6EB990DF" w14:textId="77777777" w:rsidR="00AE6C6C" w:rsidRPr="0074444C" w:rsidRDefault="00AE6C6C" w:rsidP="00AE6C6C">
      <w:pPr>
        <w:rPr>
          <w:sz w:val="16"/>
        </w:rPr>
      </w:pPr>
      <w:r w:rsidRPr="0074444C">
        <w:rPr>
          <w:sz w:val="16"/>
        </w:rPr>
        <w:t>The trilateral drills will take place at Tokyo's request, USCG Pacific Area Commander Vice Adm. Andrew Tiongson told The Japan Times, noting that this and other regional, cooperative initiatives are the result of “near-continuous staff talks between the services."</w:t>
      </w:r>
    </w:p>
    <w:p w14:paraId="5FF7B452" w14:textId="77777777" w:rsidR="00AE6C6C" w:rsidRPr="0074444C" w:rsidRDefault="00AE6C6C" w:rsidP="00AE6C6C">
      <w:pPr>
        <w:rPr>
          <w:sz w:val="16"/>
        </w:rPr>
      </w:pPr>
      <w:r w:rsidRPr="0074444C">
        <w:rPr>
          <w:sz w:val="16"/>
        </w:rPr>
        <w:t>“The U.S. and Japan continue to seek opportunities to deepen our services’ relationship through collaboration on combined operations and exercises, professional and academic exchanges, training, and capacity building,” Tiongson said, pointing to the 2022 Sapphire memorandum of cooperation as the basis for expanding the joint activities.</w:t>
      </w:r>
    </w:p>
    <w:p w14:paraId="3CCD8AA0" w14:textId="77777777" w:rsidR="00AE6C6C" w:rsidRPr="0074444C" w:rsidRDefault="00AE6C6C" w:rsidP="00AE6C6C">
      <w:pPr>
        <w:rPr>
          <w:sz w:val="16"/>
        </w:rPr>
      </w:pPr>
      <w:r w:rsidRPr="0074444C">
        <w:rPr>
          <w:sz w:val="16"/>
        </w:rPr>
        <w:t>But the growing cooperation won’t be limited to other coast guards.</w:t>
      </w:r>
    </w:p>
    <w:p w14:paraId="344BF7FD" w14:textId="77777777" w:rsidR="00AE6C6C" w:rsidRPr="0074444C" w:rsidRDefault="00AE6C6C" w:rsidP="00AE6C6C">
      <w:pPr>
        <w:rPr>
          <w:sz w:val="16"/>
        </w:rPr>
      </w:pPr>
      <w:r w:rsidRPr="0074444C">
        <w:rPr>
          <w:sz w:val="16"/>
        </w:rPr>
        <w:t>This month, for instance, the USCG will participate in a joint maritime assault exercise with the Maritime Self-Defense Force’s Special Boarding Unit, the Canadian Special Operation Forces, and U.S. Navy Special Warfare personnel as part of Exercise Keen Sword. During that exercise, the USCG and others will train in boarding, searching and seizing vessels.</w:t>
      </w:r>
    </w:p>
    <w:p w14:paraId="617572E9" w14:textId="77777777" w:rsidR="00AE6C6C" w:rsidRPr="0074444C" w:rsidRDefault="00AE6C6C" w:rsidP="00AE6C6C">
      <w:pPr>
        <w:rPr>
          <w:sz w:val="16"/>
        </w:rPr>
      </w:pPr>
      <w:r w:rsidRPr="0074444C">
        <w:rPr>
          <w:sz w:val="16"/>
        </w:rPr>
        <w:t>No details were provided about other combined at-sea operations, but the vice admiral made it clear that there are currently “no planned group sails” near the disputed Senkaku Islands, which are administered by Japan but also claimed by China.</w:t>
      </w:r>
    </w:p>
    <w:p w14:paraId="71C631DA" w14:textId="77777777" w:rsidR="00AE6C6C" w:rsidRPr="0074444C" w:rsidRDefault="00AE6C6C" w:rsidP="00AE6C6C">
      <w:pPr>
        <w:rPr>
          <w:sz w:val="16"/>
        </w:rPr>
      </w:pPr>
      <w:r w:rsidRPr="0074444C">
        <w:rPr>
          <w:sz w:val="16"/>
        </w:rPr>
        <w:t>Tiongson’s remarks come at a time when a growing number of Indo-Pacific coast guards are becoming deeply involved in patrolling disputed waters.</w:t>
      </w:r>
    </w:p>
    <w:p w14:paraId="5B7376E6" w14:textId="77777777" w:rsidR="00AE6C6C" w:rsidRPr="0074444C" w:rsidRDefault="00AE6C6C" w:rsidP="00AE6C6C">
      <w:pPr>
        <w:rPr>
          <w:sz w:val="16"/>
        </w:rPr>
      </w:pPr>
      <w:r w:rsidRPr="0074444C">
        <w:rPr>
          <w:sz w:val="16"/>
        </w:rPr>
        <w:t>Sovereignty over the Senkakus has for years been a major bone of contention between Tokyo and Beijing, with the China Coast Guard (CCG) now keeping an almost continuous maritime presence around the uninhabited islets.</w:t>
      </w:r>
    </w:p>
    <w:p w14:paraId="77A53563" w14:textId="77777777" w:rsidR="00AE6C6C" w:rsidRPr="0074444C" w:rsidRDefault="00AE6C6C" w:rsidP="00AE6C6C">
      <w:pPr>
        <w:rPr>
          <w:sz w:val="16"/>
        </w:rPr>
      </w:pPr>
      <w:r w:rsidRPr="0074444C">
        <w:rPr>
          <w:sz w:val="16"/>
        </w:rPr>
        <w:t>This, in turn, has prompted Japan to boost its own coast guard capabilities.</w:t>
      </w:r>
    </w:p>
    <w:p w14:paraId="17FDFD05" w14:textId="77777777" w:rsidR="00AE6C6C" w:rsidRPr="0074444C" w:rsidRDefault="00AE6C6C" w:rsidP="00AE6C6C">
      <w:pPr>
        <w:rPr>
          <w:sz w:val="16"/>
        </w:rPr>
      </w:pPr>
      <w:r w:rsidRPr="0074444C">
        <w:rPr>
          <w:sz w:val="16"/>
        </w:rPr>
        <w:t>The CCG, the world’s largest, has also been active around Taiwan, operating near Taiwanese-controlled Kinmen Island and also taking part in the Chinese military’s large-scale exercises on Oct. 14 by conducting what Beijing said were “law enforcement inspections” around the self-ruled island.</w:t>
      </w:r>
    </w:p>
    <w:p w14:paraId="05E06B6E" w14:textId="77777777" w:rsidR="00AE6C6C" w:rsidRPr="0074444C" w:rsidRDefault="00AE6C6C" w:rsidP="00AE6C6C">
      <w:pPr>
        <w:rPr>
          <w:sz w:val="16"/>
        </w:rPr>
      </w:pPr>
      <w:r w:rsidRPr="0074444C">
        <w:rPr>
          <w:sz w:val="16"/>
        </w:rPr>
        <w:t>Beijing's activities around disputed waters with the Philippines in the South China Sea have also made international headlines, as the CCG has aimed to prevent resupply missions to isolated features, including to a garrison at Second Thomas Shoal.</w:t>
      </w:r>
    </w:p>
    <w:p w14:paraId="0D8620CC" w14:textId="77777777" w:rsidR="00AE6C6C" w:rsidRPr="0074444C" w:rsidRDefault="00AE6C6C" w:rsidP="00AE6C6C">
      <w:pPr>
        <w:rPr>
          <w:sz w:val="16"/>
        </w:rPr>
      </w:pPr>
      <w:r w:rsidRPr="0074444C">
        <w:rPr>
          <w:sz w:val="16"/>
        </w:rPr>
        <w:t>Tiongson said that while the USCG has been “advising and assisting” Manila in these missions, it has not been asked to provide escorts in order “not to overly escalate the situation.”</w:t>
      </w:r>
    </w:p>
    <w:p w14:paraId="6DA4F0AC" w14:textId="77777777" w:rsidR="00AE6C6C" w:rsidRDefault="00AE6C6C" w:rsidP="00AE6C6C">
      <w:pPr>
        <w:rPr>
          <w:rStyle w:val="StyleUnderline"/>
        </w:rPr>
      </w:pPr>
      <w:r w:rsidRPr="00105F74">
        <w:rPr>
          <w:rStyle w:val="StyleUnderline"/>
          <w:highlight w:val="cyan"/>
        </w:rPr>
        <w:t>Experts</w:t>
      </w:r>
      <w:r w:rsidRPr="0074444C">
        <w:rPr>
          <w:rStyle w:val="StyleUnderline"/>
        </w:rPr>
        <w:t xml:space="preserve"> </w:t>
      </w:r>
      <w:r w:rsidRPr="00105F74">
        <w:rPr>
          <w:rStyle w:val="StyleUnderline"/>
          <w:highlight w:val="cyan"/>
        </w:rPr>
        <w:t>say</w:t>
      </w:r>
      <w:r w:rsidRPr="0074444C">
        <w:rPr>
          <w:rStyle w:val="StyleUnderline"/>
        </w:rPr>
        <w:t xml:space="preserve"> the </w:t>
      </w:r>
      <w:r w:rsidRPr="00105F74">
        <w:rPr>
          <w:rStyle w:val="StyleUnderline"/>
          <w:highlight w:val="cyan"/>
        </w:rPr>
        <w:t>growing</w:t>
      </w:r>
      <w:r w:rsidRPr="0074444C">
        <w:rPr>
          <w:rStyle w:val="StyleUnderline"/>
        </w:rPr>
        <w:t xml:space="preserve"> </w:t>
      </w:r>
      <w:r w:rsidRPr="00105F74">
        <w:rPr>
          <w:rStyle w:val="StyleUnderline"/>
          <w:highlight w:val="cyan"/>
        </w:rPr>
        <w:t>use of “gray-zone” tactics</w:t>
      </w:r>
      <w:r w:rsidRPr="0074444C">
        <w:rPr>
          <w:rStyle w:val="StyleUnderline"/>
        </w:rPr>
        <w:t xml:space="preserve"> by some states </w:t>
      </w:r>
      <w:r w:rsidRPr="00105F74">
        <w:rPr>
          <w:rStyle w:val="StyleUnderline"/>
          <w:highlight w:val="cyan"/>
        </w:rPr>
        <w:t>make coast guards</w:t>
      </w:r>
      <w:r w:rsidRPr="0074444C">
        <w:rPr>
          <w:rStyle w:val="StyleUnderline"/>
        </w:rPr>
        <w:t xml:space="preserve"> </w:t>
      </w:r>
      <w:r w:rsidRPr="00105F74">
        <w:rPr>
          <w:rStyle w:val="StyleUnderline"/>
          <w:highlight w:val="cyan"/>
        </w:rPr>
        <w:t>an important tool</w:t>
      </w:r>
      <w:r w:rsidRPr="0074444C">
        <w:rPr>
          <w:rStyle w:val="StyleUnderline"/>
        </w:rPr>
        <w:t xml:space="preserve"> for nations to protect </w:t>
      </w:r>
      <w:r w:rsidRPr="0074444C">
        <w:rPr>
          <w:rStyle w:val="Emphasis"/>
        </w:rPr>
        <w:t>maritime resources</w:t>
      </w:r>
      <w:r w:rsidRPr="0074444C">
        <w:rPr>
          <w:rStyle w:val="StyleUnderline"/>
        </w:rPr>
        <w:t xml:space="preserve"> without having to deploy their </w:t>
      </w:r>
      <w:r w:rsidRPr="0074444C">
        <w:rPr>
          <w:rStyle w:val="Emphasis"/>
        </w:rPr>
        <w:t>armed forces</w:t>
      </w:r>
      <w:r w:rsidRPr="0074444C">
        <w:rPr>
          <w:sz w:val="16"/>
        </w:rPr>
        <w:t>. As a result</w:t>
      </w:r>
      <w:r w:rsidRPr="0074444C">
        <w:rPr>
          <w:rStyle w:val="StyleUnderline"/>
        </w:rPr>
        <w:t xml:space="preserve">, </w:t>
      </w:r>
      <w:r w:rsidRPr="00105F74">
        <w:rPr>
          <w:rStyle w:val="Emphasis"/>
          <w:highlight w:val="cyan"/>
        </w:rPr>
        <w:t>coast guards</w:t>
      </w:r>
      <w:r w:rsidRPr="0074444C">
        <w:rPr>
          <w:rStyle w:val="StyleUnderline"/>
        </w:rPr>
        <w:t xml:space="preserve"> have been </w:t>
      </w:r>
      <w:r w:rsidRPr="00105F74">
        <w:rPr>
          <w:rStyle w:val="StyleUnderline"/>
          <w:highlight w:val="cyan"/>
        </w:rPr>
        <w:t>playing a key role in the</w:t>
      </w:r>
      <w:r w:rsidRPr="0074444C">
        <w:rPr>
          <w:rStyle w:val="StyleUnderline"/>
        </w:rPr>
        <w:t xml:space="preserve"> </w:t>
      </w:r>
      <w:r w:rsidRPr="00105F74">
        <w:rPr>
          <w:rStyle w:val="Emphasis"/>
          <w:highlight w:val="cyan"/>
        </w:rPr>
        <w:t>intensifying territorial</w:t>
      </w:r>
      <w:r w:rsidRPr="0074444C">
        <w:rPr>
          <w:rStyle w:val="StyleUnderline"/>
        </w:rPr>
        <w:t xml:space="preserve"> and </w:t>
      </w:r>
      <w:r w:rsidRPr="0074444C">
        <w:rPr>
          <w:rStyle w:val="Emphasis"/>
        </w:rPr>
        <w:t xml:space="preserve">maritime </w:t>
      </w:r>
      <w:r w:rsidRPr="00105F74">
        <w:rPr>
          <w:rStyle w:val="Emphasis"/>
          <w:highlight w:val="cyan"/>
        </w:rPr>
        <w:t>disputes</w:t>
      </w:r>
      <w:r w:rsidRPr="0074444C">
        <w:rPr>
          <w:rStyle w:val="StyleUnderline"/>
        </w:rPr>
        <w:t xml:space="preserve"> in the East and South China seas, with their vessels often used to either defend or promote territorial claims.</w:t>
      </w:r>
    </w:p>
    <w:p w14:paraId="6BB1EA05" w14:textId="77777777" w:rsidR="00AE6C6C" w:rsidRPr="0074444C" w:rsidRDefault="00AE6C6C" w:rsidP="00AE6C6C">
      <w:pPr>
        <w:rPr>
          <w:sz w:val="16"/>
        </w:rPr>
      </w:pPr>
      <w:r w:rsidRPr="0074444C">
        <w:rPr>
          <w:sz w:val="16"/>
        </w:rPr>
        <w:t>Tiongson hinted that the USCG, which has yet to experience any unprofessional encounters with the CCG, would defer to U.S. regional naval commanders on politically sensitive operations, saying that USCG cutters “primarily operate under the tactical control of DESRON (Destroyer Squadron) 15 when in the region, and leverage the same services provided to U.S. naval vessels.”</w:t>
      </w:r>
    </w:p>
    <w:p w14:paraId="236BC578" w14:textId="77777777" w:rsidR="00AE6C6C" w:rsidRPr="0074444C" w:rsidRDefault="00AE6C6C" w:rsidP="00AE6C6C">
      <w:pPr>
        <w:rPr>
          <w:sz w:val="16"/>
        </w:rPr>
      </w:pPr>
      <w:r w:rsidRPr="0074444C">
        <w:rPr>
          <w:sz w:val="16"/>
        </w:rPr>
        <w:t>Tiongson made the remarks after he visited Japan late last month to, among other things, look for places from which the coast guard can routinely conduct forward operations. In particular, these are locations that can serve as logistics hubs, as the USCG looks to expand its Indo-Pacific footprint.</w:t>
      </w:r>
    </w:p>
    <w:p w14:paraId="7883459C" w14:textId="77777777" w:rsidR="00AE6C6C" w:rsidRPr="0074444C" w:rsidRDefault="00AE6C6C" w:rsidP="00AE6C6C">
      <w:pPr>
        <w:rPr>
          <w:sz w:val="16"/>
        </w:rPr>
      </w:pPr>
      <w:r w:rsidRPr="0074444C">
        <w:rPr>
          <w:sz w:val="16"/>
        </w:rPr>
        <w:t>The commander stressed, however, that there are currently “no plans to homeport” USCG cutters in Japan.</w:t>
      </w:r>
    </w:p>
    <w:p w14:paraId="5F127AA4" w14:textId="77777777" w:rsidR="00AE6C6C" w:rsidRPr="0074444C" w:rsidRDefault="00AE6C6C" w:rsidP="00AE6C6C">
      <w:pPr>
        <w:rPr>
          <w:sz w:val="16"/>
        </w:rPr>
      </w:pPr>
      <w:r w:rsidRPr="0074444C">
        <w:rPr>
          <w:sz w:val="16"/>
        </w:rPr>
        <w:t>The coast guard has frequented ports in Japan during routine visits and “plans to continue to do so, primarily within the U.S. Navy facilities enclave, for crew rest, refueling, replenishment, and professional engagements,” Tiongson said, noting that cutters “operate all across the region” and have visited various ports in Japan, including Yokosuka and Maizuru.</w:t>
      </w:r>
    </w:p>
    <w:p w14:paraId="62F7C0EA" w14:textId="77777777" w:rsidR="00AE6C6C" w:rsidRPr="0074444C" w:rsidRDefault="00AE6C6C" w:rsidP="00AE6C6C">
      <w:pPr>
        <w:rPr>
          <w:sz w:val="16"/>
        </w:rPr>
      </w:pPr>
      <w:r w:rsidRPr="00105F74">
        <w:rPr>
          <w:rStyle w:val="StyleUnderline"/>
          <w:highlight w:val="cyan"/>
        </w:rPr>
        <w:t xml:space="preserve">The </w:t>
      </w:r>
      <w:r w:rsidRPr="00105F74">
        <w:rPr>
          <w:rStyle w:val="Emphasis"/>
          <w:highlight w:val="cyan"/>
        </w:rPr>
        <w:t>USCG</w:t>
      </w:r>
      <w:r w:rsidRPr="0074444C">
        <w:rPr>
          <w:rStyle w:val="StyleUnderline"/>
        </w:rPr>
        <w:t xml:space="preserve"> already </w:t>
      </w:r>
      <w:r w:rsidRPr="00105F74">
        <w:rPr>
          <w:rStyle w:val="StyleUnderline"/>
          <w:highlight w:val="cyan"/>
        </w:rPr>
        <w:t xml:space="preserve">has a </w:t>
      </w:r>
      <w:r w:rsidRPr="00105F74">
        <w:rPr>
          <w:rStyle w:val="Emphasis"/>
          <w:highlight w:val="cyan"/>
        </w:rPr>
        <w:t>large regional footprint</w:t>
      </w:r>
      <w:r w:rsidRPr="0074444C">
        <w:rPr>
          <w:sz w:val="16"/>
        </w:rPr>
        <w:t xml:space="preserve">, </w:t>
      </w:r>
      <w:r w:rsidRPr="0074444C">
        <w:rPr>
          <w:rStyle w:val="StyleUnderline"/>
        </w:rPr>
        <w:t xml:space="preserve">particularly in the </w:t>
      </w:r>
      <w:r w:rsidRPr="0074444C">
        <w:rPr>
          <w:rStyle w:val="Emphasis"/>
        </w:rPr>
        <w:t>Pacific Ocean</w:t>
      </w:r>
      <w:r w:rsidRPr="0074444C">
        <w:rPr>
          <w:sz w:val="16"/>
        </w:rPr>
        <w:t>, not just because of Hawaii and the U.S. territory of Guam, but also due to law enforcement pacts it has signed with several Pacific island nations. This includes the Shiprider program, which allows it to obtain a country’s consent to board and search vessels suspected of illicit activities in that nation’s exclusive economic zone.</w:t>
      </w:r>
    </w:p>
    <w:p w14:paraId="55B0BAF5" w14:textId="77777777" w:rsidR="00AE6C6C" w:rsidRPr="0074444C" w:rsidRDefault="00AE6C6C" w:rsidP="00AE6C6C">
      <w:pPr>
        <w:rPr>
          <w:sz w:val="16"/>
        </w:rPr>
      </w:pPr>
      <w:r w:rsidRPr="0074444C">
        <w:rPr>
          <w:sz w:val="16"/>
        </w:rPr>
        <w:t>Plans to use additional forward-deployment locations in Japan, and possibly also in Australia, are expected to further expand the USCG’s capacity to find “regional responses” to its growing list of challenges.</w:t>
      </w:r>
    </w:p>
    <w:p w14:paraId="78011CB2" w14:textId="77777777" w:rsidR="00AE6C6C" w:rsidRPr="0074444C" w:rsidRDefault="00AE6C6C" w:rsidP="00AE6C6C">
      <w:pPr>
        <w:rPr>
          <w:sz w:val="16"/>
        </w:rPr>
      </w:pPr>
      <w:r w:rsidRPr="0074444C">
        <w:rPr>
          <w:sz w:val="16"/>
        </w:rPr>
        <w:t>To achieve this, Tiongson said the law enforcement agency is also aiming to increase the size of its Pacific fleet.</w:t>
      </w:r>
    </w:p>
    <w:p w14:paraId="5DB6D4BE" w14:textId="77777777" w:rsidR="00AE6C6C" w:rsidRPr="0074444C" w:rsidRDefault="00AE6C6C" w:rsidP="00AE6C6C">
      <w:pPr>
        <w:rPr>
          <w:sz w:val="16"/>
        </w:rPr>
      </w:pPr>
      <w:r w:rsidRPr="0074444C">
        <w:rPr>
          <w:sz w:val="16"/>
        </w:rPr>
        <w:lastRenderedPageBreak/>
        <w:t>“</w:t>
      </w:r>
      <w:r w:rsidRPr="00105F74">
        <w:rPr>
          <w:rStyle w:val="StyleUnderline"/>
          <w:highlight w:val="cyan"/>
        </w:rPr>
        <w:t>Three additional</w:t>
      </w:r>
      <w:r w:rsidRPr="0074444C">
        <w:rPr>
          <w:rStyle w:val="StyleUnderline"/>
        </w:rPr>
        <w:t xml:space="preserve"> </w:t>
      </w:r>
      <w:r w:rsidRPr="0074444C">
        <w:rPr>
          <w:rStyle w:val="Emphasis"/>
        </w:rPr>
        <w:t xml:space="preserve">fast-response </w:t>
      </w:r>
      <w:r w:rsidRPr="00105F74">
        <w:rPr>
          <w:rStyle w:val="Emphasis"/>
          <w:highlight w:val="cyan"/>
        </w:rPr>
        <w:t>cutters</w:t>
      </w:r>
      <w:r w:rsidRPr="0074444C">
        <w:rPr>
          <w:rStyle w:val="StyleUnderline"/>
        </w:rPr>
        <w:t xml:space="preserve"> are expected to be homeported in Guam in addition to an additional Indo-Pacific </w:t>
      </w:r>
      <w:r w:rsidRPr="0074444C">
        <w:rPr>
          <w:rStyle w:val="Emphasis"/>
        </w:rPr>
        <w:t>support cutter</w:t>
      </w:r>
      <w:r w:rsidRPr="0074444C">
        <w:rPr>
          <w:rStyle w:val="StyleUnderline"/>
        </w:rPr>
        <w:t xml:space="preserve"> that will help assist partner nations with </w:t>
      </w:r>
      <w:r w:rsidRPr="0074444C">
        <w:rPr>
          <w:rStyle w:val="Emphasis"/>
        </w:rPr>
        <w:t>capacity building</w:t>
      </w:r>
      <w:r w:rsidRPr="0074444C">
        <w:rPr>
          <w:rStyle w:val="StyleUnderline"/>
        </w:rPr>
        <w:t xml:space="preserve"> and combating illegal, unreported and unregulated fishing in the region,”</w:t>
      </w:r>
      <w:r w:rsidRPr="0074444C">
        <w:rPr>
          <w:sz w:val="16"/>
        </w:rPr>
        <w:t xml:space="preserve"> he said.</w:t>
      </w:r>
    </w:p>
    <w:p w14:paraId="4A0C756F" w14:textId="77777777" w:rsidR="00AE6C6C" w:rsidRDefault="00AE6C6C" w:rsidP="00AE6C6C">
      <w:pPr>
        <w:rPr>
          <w:rStyle w:val="StyleUnderline"/>
        </w:rPr>
      </w:pPr>
      <w:r w:rsidRPr="0074444C">
        <w:rPr>
          <w:sz w:val="16"/>
        </w:rPr>
        <w:t xml:space="preserve">John </w:t>
      </w:r>
      <w:r w:rsidRPr="00105F74">
        <w:rPr>
          <w:rStyle w:val="Emphasis"/>
          <w:highlight w:val="cyan"/>
        </w:rPr>
        <w:t>Bradford</w:t>
      </w:r>
      <w:r w:rsidRPr="0074444C">
        <w:rPr>
          <w:sz w:val="16"/>
        </w:rPr>
        <w:t xml:space="preserve">, founder and executive director of the Yokosuka Council on Asia Pacific Studies, </w:t>
      </w:r>
      <w:r w:rsidRPr="00105F74">
        <w:rPr>
          <w:rStyle w:val="StyleUnderline"/>
          <w:highlight w:val="cyan"/>
        </w:rPr>
        <w:t>said that in</w:t>
      </w:r>
      <w:r w:rsidRPr="0074444C">
        <w:rPr>
          <w:rStyle w:val="StyleUnderline"/>
        </w:rPr>
        <w:t xml:space="preserve"> </w:t>
      </w:r>
      <w:r w:rsidRPr="00105F74">
        <w:rPr>
          <w:rStyle w:val="StyleUnderline"/>
          <w:highlight w:val="cyan"/>
        </w:rPr>
        <w:t xml:space="preserve">doing so the U.S. is </w:t>
      </w:r>
      <w:r w:rsidRPr="00105F74">
        <w:rPr>
          <w:rStyle w:val="Emphasis"/>
          <w:highlight w:val="cyan"/>
        </w:rPr>
        <w:t>seeking to expand</w:t>
      </w:r>
      <w:r w:rsidRPr="00105F74">
        <w:rPr>
          <w:rStyle w:val="StyleUnderline"/>
          <w:highlight w:val="cyan"/>
        </w:rPr>
        <w:t xml:space="preserve"> the use of its </w:t>
      </w:r>
      <w:r w:rsidRPr="00105F74">
        <w:rPr>
          <w:rStyle w:val="Emphasis"/>
          <w:highlight w:val="cyan"/>
        </w:rPr>
        <w:t>coast guard</w:t>
      </w:r>
      <w:r w:rsidRPr="00105F74">
        <w:rPr>
          <w:rStyle w:val="StyleUnderline"/>
          <w:highlight w:val="cyan"/>
        </w:rPr>
        <w:t xml:space="preserve"> as an “</w:t>
      </w:r>
      <w:r w:rsidRPr="00105F74">
        <w:rPr>
          <w:rStyle w:val="Emphasis"/>
          <w:highlight w:val="cyan"/>
        </w:rPr>
        <w:t>element of statecraft</w:t>
      </w:r>
      <w:r w:rsidRPr="00105F74">
        <w:rPr>
          <w:rStyle w:val="StyleUnderline"/>
          <w:highlight w:val="cyan"/>
        </w:rPr>
        <w:t xml:space="preserve"> in the </w:t>
      </w:r>
      <w:r w:rsidRPr="00105F74">
        <w:rPr>
          <w:rStyle w:val="Emphasis"/>
          <w:highlight w:val="cyan"/>
        </w:rPr>
        <w:t>Indo-Pacific</w:t>
      </w:r>
      <w:r w:rsidRPr="00105F74">
        <w:rPr>
          <w:rStyle w:val="StyleUnderline"/>
          <w:highlight w:val="cyan"/>
        </w:rPr>
        <w:t>.”</w:t>
      </w:r>
    </w:p>
    <w:p w14:paraId="5B01F931" w14:textId="77777777" w:rsidR="00AE6C6C" w:rsidRPr="0074444C" w:rsidRDefault="00AE6C6C" w:rsidP="00AE6C6C">
      <w:pPr>
        <w:rPr>
          <w:sz w:val="16"/>
        </w:rPr>
      </w:pPr>
      <w:r w:rsidRPr="0074444C">
        <w:rPr>
          <w:sz w:val="16"/>
        </w:rPr>
        <w:t>“Bringing ships to ports further west in the Indo-Pacific reduces the travel time to engagements, thus increasing the productivity of each ship and crew,” said Bradford, who is also a former country director for Japan at the Office of the U.S. Secretary of Defense.</w:t>
      </w:r>
    </w:p>
    <w:p w14:paraId="75C1ACC8" w14:textId="77777777" w:rsidR="00AE6C6C" w:rsidRDefault="00AE6C6C" w:rsidP="00AE6C6C">
      <w:r w:rsidRPr="0074444C">
        <w:rPr>
          <w:sz w:val="16"/>
        </w:rPr>
        <w:t>“</w:t>
      </w:r>
      <w:r w:rsidRPr="0074444C">
        <w:rPr>
          <w:rStyle w:val="StyleUnderline"/>
        </w:rPr>
        <w:t xml:space="preserve">This is thus a practical step that </w:t>
      </w:r>
      <w:r w:rsidRPr="00105F74">
        <w:rPr>
          <w:rStyle w:val="StyleUnderline"/>
          <w:highlight w:val="cyan"/>
        </w:rPr>
        <w:t xml:space="preserve">enables the </w:t>
      </w:r>
      <w:r w:rsidRPr="00105F74">
        <w:rPr>
          <w:rStyle w:val="Emphasis"/>
          <w:highlight w:val="cyan"/>
        </w:rPr>
        <w:t>USCG</w:t>
      </w:r>
      <w:r w:rsidRPr="00105F74">
        <w:rPr>
          <w:rStyle w:val="StyleUnderline"/>
          <w:highlight w:val="cyan"/>
        </w:rPr>
        <w:t xml:space="preserve"> to </w:t>
      </w:r>
      <w:r w:rsidRPr="00105F74">
        <w:rPr>
          <w:rStyle w:val="Emphasis"/>
          <w:highlight w:val="cyan"/>
        </w:rPr>
        <w:t>do more in the region</w:t>
      </w:r>
      <w:r w:rsidRPr="0074444C">
        <w:rPr>
          <w:rStyle w:val="StyleUnderline"/>
        </w:rPr>
        <w:t xml:space="preserve"> while also serving as a </w:t>
      </w:r>
      <w:r w:rsidRPr="0074444C">
        <w:rPr>
          <w:rStyle w:val="Emphasis"/>
        </w:rPr>
        <w:t>powerful diplomatic tool</w:t>
      </w:r>
      <w:r w:rsidRPr="0074444C">
        <w:rPr>
          <w:rStyle w:val="StyleUnderline"/>
        </w:rPr>
        <w:t xml:space="preserve"> to </w:t>
      </w:r>
      <w:r w:rsidRPr="0074444C">
        <w:rPr>
          <w:rStyle w:val="Emphasis"/>
        </w:rPr>
        <w:t>demonstrate commitment</w:t>
      </w:r>
      <w:r w:rsidRPr="0074444C">
        <w:rPr>
          <w:rStyle w:val="StyleUnderline"/>
        </w:rPr>
        <w:t>.”</w:t>
      </w:r>
    </w:p>
    <w:p w14:paraId="220E68A6" w14:textId="77777777" w:rsidR="00AE6C6C" w:rsidRPr="0074444C" w:rsidRDefault="00AE6C6C" w:rsidP="00AE6C6C"/>
    <w:p w14:paraId="1DD162AD" w14:textId="77777777" w:rsidR="00AE6C6C" w:rsidRDefault="00AE6C6C" w:rsidP="00AE6C6C">
      <w:pPr>
        <w:pStyle w:val="Heading3"/>
      </w:pPr>
      <w:r>
        <w:lastRenderedPageBreak/>
        <w:t>Link---Icebreakers---Budget---2NC/1NR</w:t>
      </w:r>
    </w:p>
    <w:p w14:paraId="04C34D6F" w14:textId="77777777" w:rsidR="00AE6C6C" w:rsidRDefault="00AE6C6C" w:rsidP="00AE6C6C">
      <w:pPr>
        <w:pStyle w:val="Heading4"/>
      </w:pPr>
      <w:r>
        <w:t xml:space="preserve">New icebreakers crush finite resources. </w:t>
      </w:r>
    </w:p>
    <w:p w14:paraId="537E52D8" w14:textId="77777777" w:rsidR="00AE6C6C" w:rsidRPr="00500F10" w:rsidRDefault="00AE6C6C" w:rsidP="00AE6C6C">
      <w:r w:rsidRPr="00500F10">
        <w:t xml:space="preserve">Rick </w:t>
      </w:r>
      <w:r w:rsidRPr="00500F10">
        <w:rPr>
          <w:rStyle w:val="Style13ptBold"/>
        </w:rPr>
        <w:t>Larsen 12</w:t>
      </w:r>
      <w:r>
        <w:t>.</w:t>
      </w:r>
      <w:r w:rsidRPr="00500F10">
        <w:t xml:space="preserve"> "Subcommittee on Coast Guard and Maritime Transportation Hearing on “Creating American Jobs and Assuring the Safety and Security of America’s Waterways: A Review of the Coast Guard’s 5-year Capital Improvement Plan”." </w:t>
      </w:r>
      <w:r>
        <w:t>S</w:t>
      </w:r>
      <w:r w:rsidRPr="00500F10">
        <w:t>ubcommittee on Coast Guard and Maritime Transportation. 5-16-2012. https://democrats-transportation.house.gov/committee-activity/hearings/subcommittee-on-coast-guard-and-maritime-transportation-hearing-on-creating-american-jobs-and-assuring-the-safety-and-security-of-americas-waterways-a-review-of-the-coast-guards-5-year-capital-improvement-plan</w:t>
      </w:r>
    </w:p>
    <w:p w14:paraId="303D192A" w14:textId="77777777" w:rsidR="00AE6C6C" w:rsidRPr="00500F10" w:rsidRDefault="00AE6C6C" w:rsidP="00AE6C6C">
      <w:pPr>
        <w:rPr>
          <w:sz w:val="16"/>
        </w:rPr>
      </w:pPr>
      <w:r w:rsidRPr="00500F10">
        <w:rPr>
          <w:sz w:val="16"/>
        </w:rPr>
        <w:t xml:space="preserve">The unreliability of the acquisition timetable was made even more acute by significant omissions from the Coast Guard’s Fiscal Year 2013 budget request, most notably, the failure to request any funding for the final two National Security Cutters, or to account for future out-year requests to build </w:t>
      </w:r>
      <w:r w:rsidRPr="00105F74">
        <w:rPr>
          <w:rStyle w:val="StyleUnderline"/>
          <w:highlight w:val="cyan"/>
        </w:rPr>
        <w:t xml:space="preserve">a </w:t>
      </w:r>
      <w:r w:rsidRPr="00105F74">
        <w:rPr>
          <w:rStyle w:val="Emphasis"/>
          <w:highlight w:val="cyan"/>
        </w:rPr>
        <w:t>new polar</w:t>
      </w:r>
      <w:r w:rsidRPr="00105F74">
        <w:rPr>
          <w:rStyle w:val="StyleUnderline"/>
          <w:highlight w:val="cyan"/>
        </w:rPr>
        <w:t xml:space="preserve"> </w:t>
      </w:r>
      <w:r w:rsidRPr="00105F74">
        <w:rPr>
          <w:rStyle w:val="Emphasis"/>
          <w:highlight w:val="cyan"/>
        </w:rPr>
        <w:t>class icebreaker</w:t>
      </w:r>
      <w:r w:rsidRPr="00105F74">
        <w:rPr>
          <w:sz w:val="16"/>
          <w:highlight w:val="cyan"/>
        </w:rPr>
        <w:t>.</w:t>
      </w:r>
      <w:r w:rsidRPr="00500F10">
        <w:rPr>
          <w:sz w:val="16"/>
        </w:rPr>
        <w:t xml:space="preserve"> </w:t>
      </w:r>
    </w:p>
    <w:p w14:paraId="32FB1AEE" w14:textId="77777777" w:rsidR="00AE6C6C" w:rsidRDefault="00AE6C6C" w:rsidP="00AE6C6C">
      <w:pPr>
        <w:rPr>
          <w:rStyle w:val="StyleUnderline"/>
        </w:rPr>
      </w:pPr>
      <w:r w:rsidRPr="00500F10">
        <w:rPr>
          <w:sz w:val="16"/>
        </w:rPr>
        <w:t xml:space="preserve">Cumulatively, these omissions </w:t>
      </w:r>
      <w:r w:rsidRPr="00105F74">
        <w:rPr>
          <w:rStyle w:val="StyleUnderline"/>
          <w:highlight w:val="cyan"/>
        </w:rPr>
        <w:t xml:space="preserve">will add </w:t>
      </w:r>
      <w:r w:rsidRPr="00105F74">
        <w:rPr>
          <w:rStyle w:val="Emphasis"/>
          <w:highlight w:val="cyan"/>
        </w:rPr>
        <w:t>hundreds</w:t>
      </w:r>
      <w:r w:rsidRPr="00105F74">
        <w:rPr>
          <w:rStyle w:val="StyleUnderline"/>
          <w:highlight w:val="cyan"/>
        </w:rPr>
        <w:t xml:space="preserve"> of </w:t>
      </w:r>
      <w:r w:rsidRPr="00105F74">
        <w:rPr>
          <w:rStyle w:val="Emphasis"/>
          <w:highlight w:val="cyan"/>
        </w:rPr>
        <w:t>millions of dollars</w:t>
      </w:r>
      <w:r w:rsidRPr="00500F10">
        <w:rPr>
          <w:rStyle w:val="StyleUnderline"/>
        </w:rPr>
        <w:t xml:space="preserve"> </w:t>
      </w:r>
      <w:r w:rsidRPr="00105F74">
        <w:rPr>
          <w:rStyle w:val="StyleUnderline"/>
          <w:highlight w:val="cyan"/>
        </w:rPr>
        <w:t xml:space="preserve">to future </w:t>
      </w:r>
      <w:r w:rsidRPr="00105F74">
        <w:rPr>
          <w:rStyle w:val="Emphasis"/>
          <w:highlight w:val="cyan"/>
        </w:rPr>
        <w:t>acquisition</w:t>
      </w:r>
      <w:r w:rsidRPr="00500F10">
        <w:rPr>
          <w:rStyle w:val="StyleUnderline"/>
        </w:rPr>
        <w:t xml:space="preserve"> account </w:t>
      </w:r>
      <w:r w:rsidRPr="00105F74">
        <w:rPr>
          <w:rStyle w:val="StyleUnderline"/>
          <w:highlight w:val="cyan"/>
        </w:rPr>
        <w:t>requests</w:t>
      </w:r>
      <w:r w:rsidRPr="00500F10">
        <w:rPr>
          <w:sz w:val="16"/>
        </w:rPr>
        <w:t xml:space="preserve">. </w:t>
      </w:r>
      <w:r w:rsidRPr="00500F10">
        <w:rPr>
          <w:rStyle w:val="StyleUnderline"/>
        </w:rPr>
        <w:t>And nowhere does the budget take into account future</w:t>
      </w:r>
      <w:r w:rsidRPr="00500F10">
        <w:rPr>
          <w:sz w:val="16"/>
        </w:rPr>
        <w:t xml:space="preserve"> </w:t>
      </w:r>
      <w:r w:rsidRPr="00500F10">
        <w:rPr>
          <w:rStyle w:val="StyleUnderline"/>
        </w:rPr>
        <w:t>out-year operational expenses</w:t>
      </w:r>
      <w:r w:rsidRPr="00500F10">
        <w:rPr>
          <w:sz w:val="16"/>
        </w:rPr>
        <w:t xml:space="preserve"> </w:t>
      </w:r>
      <w:r w:rsidRPr="00500F10">
        <w:rPr>
          <w:rStyle w:val="StyleUnderline"/>
        </w:rPr>
        <w:t xml:space="preserve">that the Coast Guard will assume when it initiates perpetual </w:t>
      </w:r>
      <w:r w:rsidRPr="00500F10">
        <w:rPr>
          <w:rStyle w:val="Emphasis"/>
        </w:rPr>
        <w:t>seasonal activities</w:t>
      </w:r>
      <w:r w:rsidRPr="00500F10">
        <w:rPr>
          <w:rStyle w:val="StyleUnderline"/>
        </w:rPr>
        <w:t xml:space="preserve"> in the </w:t>
      </w:r>
      <w:r w:rsidRPr="00500F10">
        <w:rPr>
          <w:rStyle w:val="Emphasis"/>
        </w:rPr>
        <w:t>High North</w:t>
      </w:r>
      <w:r w:rsidRPr="00500F10">
        <w:rPr>
          <w:rStyle w:val="StyleUnderline"/>
        </w:rPr>
        <w:t>.</w:t>
      </w:r>
    </w:p>
    <w:p w14:paraId="6644D88D" w14:textId="77777777" w:rsidR="00AE6C6C" w:rsidRDefault="00AE6C6C" w:rsidP="00AE6C6C">
      <w:pPr>
        <w:rPr>
          <w:rStyle w:val="Emphasis"/>
        </w:rPr>
      </w:pPr>
      <w:r w:rsidRPr="00500F10">
        <w:rPr>
          <w:sz w:val="16"/>
        </w:rPr>
        <w:t xml:space="preserve">More troubling, </w:t>
      </w:r>
      <w:r w:rsidRPr="00105F74">
        <w:rPr>
          <w:rStyle w:val="StyleUnderline"/>
          <w:highlight w:val="cyan"/>
        </w:rPr>
        <w:t xml:space="preserve">within the current context of </w:t>
      </w:r>
      <w:r w:rsidRPr="00105F74">
        <w:rPr>
          <w:rStyle w:val="Emphasis"/>
          <w:highlight w:val="cyan"/>
        </w:rPr>
        <w:t>zero-sum</w:t>
      </w:r>
      <w:r w:rsidRPr="00500F10">
        <w:rPr>
          <w:sz w:val="16"/>
        </w:rPr>
        <w:t xml:space="preserve"> or declining Federal </w:t>
      </w:r>
      <w:r w:rsidRPr="00105F74">
        <w:rPr>
          <w:rStyle w:val="Emphasis"/>
          <w:highlight w:val="cyan"/>
        </w:rPr>
        <w:t>budgets</w:t>
      </w:r>
      <w:r w:rsidRPr="00500F10">
        <w:rPr>
          <w:sz w:val="16"/>
        </w:rPr>
        <w:t xml:space="preserve">, </w:t>
      </w:r>
      <w:r w:rsidRPr="00105F74">
        <w:rPr>
          <w:rStyle w:val="StyleUnderline"/>
          <w:highlight w:val="cyan"/>
        </w:rPr>
        <w:t>these</w:t>
      </w:r>
      <w:r w:rsidRPr="00500F10">
        <w:rPr>
          <w:rStyle w:val="StyleUnderline"/>
        </w:rPr>
        <w:t xml:space="preserve"> unbudgeted </w:t>
      </w:r>
      <w:r w:rsidRPr="00105F74">
        <w:rPr>
          <w:rStyle w:val="StyleUnderline"/>
          <w:highlight w:val="cyan"/>
        </w:rPr>
        <w:t>priorities</w:t>
      </w:r>
      <w:r w:rsidRPr="00500F10">
        <w:rPr>
          <w:rStyle w:val="StyleUnderline"/>
        </w:rPr>
        <w:t xml:space="preserve"> will almost certainly </w:t>
      </w:r>
      <w:r w:rsidRPr="00105F74">
        <w:rPr>
          <w:rStyle w:val="StyleUnderline"/>
          <w:highlight w:val="cyan"/>
        </w:rPr>
        <w:t>push out</w:t>
      </w:r>
      <w:r w:rsidRPr="00500F10">
        <w:rPr>
          <w:rStyle w:val="StyleUnderline"/>
        </w:rPr>
        <w:t xml:space="preserve"> further to the right the</w:t>
      </w:r>
      <w:r w:rsidRPr="00500F10">
        <w:rPr>
          <w:sz w:val="16"/>
        </w:rPr>
        <w:t xml:space="preserve"> </w:t>
      </w:r>
      <w:r w:rsidRPr="00500F10">
        <w:rPr>
          <w:rStyle w:val="StyleUnderline"/>
        </w:rPr>
        <w:t xml:space="preserve">timetables for </w:t>
      </w:r>
      <w:r w:rsidRPr="00105F74">
        <w:rPr>
          <w:rStyle w:val="StyleUnderline"/>
          <w:highlight w:val="cyan"/>
        </w:rPr>
        <w:t xml:space="preserve">other </w:t>
      </w:r>
      <w:r w:rsidRPr="00105F74">
        <w:rPr>
          <w:rStyle w:val="Emphasis"/>
          <w:highlight w:val="cyan"/>
        </w:rPr>
        <w:t>important</w:t>
      </w:r>
      <w:r w:rsidRPr="00500F10">
        <w:rPr>
          <w:rStyle w:val="Emphasis"/>
        </w:rPr>
        <w:t xml:space="preserve"> acquisition</w:t>
      </w:r>
      <w:r w:rsidRPr="00500F10">
        <w:rPr>
          <w:sz w:val="16"/>
        </w:rPr>
        <w:t xml:space="preserve"> or construction </w:t>
      </w:r>
      <w:r w:rsidRPr="00105F74">
        <w:rPr>
          <w:rStyle w:val="Emphasis"/>
          <w:highlight w:val="cyan"/>
        </w:rPr>
        <w:t>programs</w:t>
      </w:r>
      <w:r w:rsidRPr="00500F10">
        <w:rPr>
          <w:sz w:val="16"/>
        </w:rPr>
        <w:t xml:space="preserve">, </w:t>
      </w:r>
      <w:r w:rsidRPr="00D4351E">
        <w:rPr>
          <w:rStyle w:val="StyleUnderline"/>
        </w:rPr>
        <w:t>and</w:t>
      </w:r>
      <w:r w:rsidRPr="00500F10">
        <w:rPr>
          <w:rStyle w:val="StyleUnderline"/>
        </w:rPr>
        <w:t xml:space="preserve"> simultaneously, also ramp up </w:t>
      </w:r>
      <w:r w:rsidRPr="00500F10">
        <w:rPr>
          <w:rStyle w:val="Emphasis"/>
        </w:rPr>
        <w:t>maintenance</w:t>
      </w:r>
      <w:r w:rsidRPr="00500F10">
        <w:rPr>
          <w:rStyle w:val="StyleUnderline"/>
        </w:rPr>
        <w:t xml:space="preserve"> and </w:t>
      </w:r>
      <w:r w:rsidRPr="00500F10">
        <w:rPr>
          <w:rStyle w:val="Emphasis"/>
        </w:rPr>
        <w:t>operating costs</w:t>
      </w:r>
      <w:r w:rsidRPr="00500F10">
        <w:rPr>
          <w:rStyle w:val="StyleUnderline"/>
        </w:rPr>
        <w:t xml:space="preserve"> </w:t>
      </w:r>
      <w:r w:rsidRPr="00105F74">
        <w:rPr>
          <w:rStyle w:val="StyleUnderline"/>
          <w:highlight w:val="cyan"/>
        </w:rPr>
        <w:t xml:space="preserve">for the </w:t>
      </w:r>
      <w:r w:rsidRPr="00105F74">
        <w:rPr>
          <w:rStyle w:val="Emphasis"/>
          <w:highlight w:val="cyan"/>
        </w:rPr>
        <w:t>Coast Guard</w:t>
      </w:r>
      <w:r w:rsidRPr="00500F10">
        <w:rPr>
          <w:rStyle w:val="Emphasis"/>
        </w:rPr>
        <w:t>’s legacy assets.</w:t>
      </w:r>
    </w:p>
    <w:p w14:paraId="7A348CFC" w14:textId="77777777" w:rsidR="00AE6C6C" w:rsidRPr="004F6024" w:rsidRDefault="00AE6C6C" w:rsidP="00AE6C6C">
      <w:pPr>
        <w:rPr>
          <w:b/>
          <w:iCs/>
          <w:u w:val="single"/>
          <w:bdr w:val="single" w:sz="12" w:space="0" w:color="auto"/>
        </w:rPr>
      </w:pPr>
      <w:r w:rsidRPr="00105F74">
        <w:rPr>
          <w:rStyle w:val="StyleUnderline"/>
          <w:highlight w:val="cyan"/>
        </w:rPr>
        <w:t>Important initiatives</w:t>
      </w:r>
      <w:r w:rsidRPr="00500F10">
        <w:rPr>
          <w:sz w:val="16"/>
        </w:rPr>
        <w:t xml:space="preserve">, such as the construction of Fast Response Cutters and Maritime Patrol Aircraft, completion of the approved program of record for Response Boat-Medium, or the renovation of Coast Guard housing and construction of new shore infrastructure, </w:t>
      </w:r>
      <w:r w:rsidRPr="00105F74">
        <w:rPr>
          <w:rStyle w:val="StyleUnderline"/>
          <w:highlight w:val="cyan"/>
        </w:rPr>
        <w:t xml:space="preserve">will be </w:t>
      </w:r>
      <w:r w:rsidRPr="00105F74">
        <w:rPr>
          <w:rStyle w:val="Emphasis"/>
          <w:highlight w:val="cyan"/>
        </w:rPr>
        <w:t>delayed</w:t>
      </w:r>
      <w:r w:rsidRPr="00105F74">
        <w:rPr>
          <w:sz w:val="16"/>
          <w:highlight w:val="cyan"/>
        </w:rPr>
        <w:t xml:space="preserve">, </w:t>
      </w:r>
      <w:r w:rsidRPr="00105F74">
        <w:rPr>
          <w:rStyle w:val="StyleUnderline"/>
          <w:highlight w:val="cyan"/>
        </w:rPr>
        <w:t xml:space="preserve">prematurely </w:t>
      </w:r>
      <w:r w:rsidRPr="00105F74">
        <w:rPr>
          <w:rStyle w:val="Emphasis"/>
          <w:highlight w:val="cyan"/>
        </w:rPr>
        <w:t>terminated</w:t>
      </w:r>
      <w:r w:rsidRPr="00105F74">
        <w:rPr>
          <w:rStyle w:val="StyleUnderline"/>
          <w:highlight w:val="cyan"/>
        </w:rPr>
        <w:t xml:space="preserve">, or </w:t>
      </w:r>
      <w:r w:rsidRPr="00105F74">
        <w:rPr>
          <w:rStyle w:val="Emphasis"/>
          <w:highlight w:val="cyan"/>
        </w:rPr>
        <w:t>left to languish without funds.</w:t>
      </w:r>
    </w:p>
    <w:p w14:paraId="4D1191BD" w14:textId="77777777" w:rsidR="00AE6C6C" w:rsidRDefault="00AE6C6C" w:rsidP="00AE6C6C">
      <w:pPr>
        <w:pStyle w:val="Heading3"/>
      </w:pPr>
      <w:r>
        <w:lastRenderedPageBreak/>
        <w:t>Link---Icebreakers---Cost---2NC/1NR</w:t>
      </w:r>
    </w:p>
    <w:p w14:paraId="3610D29B" w14:textId="77777777" w:rsidR="00AE6C6C" w:rsidRDefault="00AE6C6C" w:rsidP="00AE6C6C">
      <w:pPr>
        <w:pStyle w:val="Heading4"/>
      </w:pPr>
      <w:r>
        <w:t xml:space="preserve">Even </w:t>
      </w:r>
      <w:r>
        <w:rPr>
          <w:u w:val="single"/>
        </w:rPr>
        <w:t>conventional icebreakers</w:t>
      </w:r>
      <w:r>
        <w:t xml:space="preserve"> cost more than a </w:t>
      </w:r>
      <w:r>
        <w:rPr>
          <w:u w:val="single"/>
        </w:rPr>
        <w:t>billion</w:t>
      </w:r>
      <w:r>
        <w:t xml:space="preserve"> each.</w:t>
      </w:r>
    </w:p>
    <w:p w14:paraId="3E6C6112" w14:textId="77777777" w:rsidR="00AE6C6C" w:rsidRPr="00302748" w:rsidRDefault="00AE6C6C" w:rsidP="00AE6C6C">
      <w:r w:rsidRPr="00302748">
        <w:t xml:space="preserve">Justin </w:t>
      </w:r>
      <w:r w:rsidRPr="00302748">
        <w:rPr>
          <w:rStyle w:val="Style13ptBold"/>
        </w:rPr>
        <w:t>Katz 24</w:t>
      </w:r>
      <w:r w:rsidRPr="00302748">
        <w:t xml:space="preserve">. </w:t>
      </w:r>
      <w:r>
        <w:t xml:space="preserve">Writer for Breaking Defense. </w:t>
      </w:r>
      <w:r w:rsidRPr="00302748">
        <w:t>"Coast Guard’s newest icebreakers may jump 60 percent in cost: CBO." Breaking Defense. 8-21-2024. https://breakingdefense.com/2024/08/coast-guards-newest-icebreakers-may-jump-60-percent-in-cost-cbo/</w:t>
      </w:r>
    </w:p>
    <w:p w14:paraId="5ED4C46E" w14:textId="77777777" w:rsidR="00AE6C6C" w:rsidRPr="00EA794D" w:rsidRDefault="00AE6C6C" w:rsidP="00AE6C6C">
      <w:pPr>
        <w:rPr>
          <w:sz w:val="16"/>
        </w:rPr>
      </w:pPr>
      <w:r w:rsidRPr="00EA794D">
        <w:rPr>
          <w:sz w:val="16"/>
        </w:rPr>
        <w:t xml:space="preserve">WASHINGTON — </w:t>
      </w:r>
      <w:r w:rsidRPr="00105F74">
        <w:rPr>
          <w:rStyle w:val="StyleUnderline"/>
          <w:highlight w:val="cyan"/>
        </w:rPr>
        <w:t>An independent</w:t>
      </w:r>
      <w:r w:rsidRPr="00EA794D">
        <w:rPr>
          <w:sz w:val="16"/>
        </w:rPr>
        <w:t xml:space="preserve"> government </w:t>
      </w:r>
      <w:r w:rsidRPr="00105F74">
        <w:rPr>
          <w:rStyle w:val="StyleUnderline"/>
          <w:highlight w:val="cyan"/>
        </w:rPr>
        <w:t>watchdog estimates the US Coast</w:t>
      </w:r>
      <w:r w:rsidRPr="00EA794D">
        <w:rPr>
          <w:sz w:val="16"/>
        </w:rPr>
        <w:t xml:space="preserve"> </w:t>
      </w:r>
      <w:r w:rsidRPr="00105F74">
        <w:rPr>
          <w:rStyle w:val="StyleUnderline"/>
          <w:highlight w:val="cyan"/>
        </w:rPr>
        <w:t xml:space="preserve">Guard’s </w:t>
      </w:r>
      <w:r w:rsidRPr="00105F74">
        <w:rPr>
          <w:rStyle w:val="Emphasis"/>
          <w:highlight w:val="cyan"/>
        </w:rPr>
        <w:t>program</w:t>
      </w:r>
      <w:r w:rsidRPr="00105F74">
        <w:rPr>
          <w:rStyle w:val="StyleUnderline"/>
          <w:highlight w:val="cyan"/>
        </w:rPr>
        <w:t xml:space="preserve"> to build three </w:t>
      </w:r>
      <w:r w:rsidRPr="00105F74">
        <w:rPr>
          <w:rStyle w:val="Emphasis"/>
          <w:highlight w:val="cyan"/>
        </w:rPr>
        <w:t>new heavy icebreakers</w:t>
      </w:r>
      <w:r w:rsidRPr="00105F74">
        <w:rPr>
          <w:sz w:val="16"/>
          <w:highlight w:val="cyan"/>
        </w:rPr>
        <w:t xml:space="preserve"> </w:t>
      </w:r>
      <w:r w:rsidRPr="00105F74">
        <w:rPr>
          <w:rStyle w:val="StyleUnderline"/>
          <w:highlight w:val="cyan"/>
        </w:rPr>
        <w:t xml:space="preserve">will cost roughly </w:t>
      </w:r>
      <w:r w:rsidRPr="00105F74">
        <w:rPr>
          <w:rStyle w:val="Emphasis"/>
          <w:highlight w:val="cyan"/>
        </w:rPr>
        <w:t>$5.1 billion</w:t>
      </w:r>
      <w:r w:rsidRPr="00EA794D">
        <w:rPr>
          <w:sz w:val="16"/>
        </w:rPr>
        <w:t>, a 60 percent increase over the service’s current projections of $3.2 billion.</w:t>
      </w:r>
    </w:p>
    <w:p w14:paraId="2380A873" w14:textId="77777777" w:rsidR="00AE6C6C" w:rsidRPr="00EA794D" w:rsidRDefault="00AE6C6C" w:rsidP="00AE6C6C">
      <w:pPr>
        <w:rPr>
          <w:sz w:val="16"/>
        </w:rPr>
      </w:pPr>
      <w:r w:rsidRPr="00EA794D">
        <w:rPr>
          <w:sz w:val="16"/>
        </w:rPr>
        <w:t>Those numbers come from a new Congressional Budget Office report, produced at the behest of the House Homeland Security Committee, and published today.</w:t>
      </w:r>
    </w:p>
    <w:p w14:paraId="19CAFA41" w14:textId="77777777" w:rsidR="00AE6C6C" w:rsidRDefault="00AE6C6C" w:rsidP="00AE6C6C">
      <w:r w:rsidRPr="00EA794D">
        <w:rPr>
          <w:sz w:val="16"/>
        </w:rPr>
        <w:t>“CBO estimates that operating and supporting a force of three [Polar Security Cutters] would cost $12.4 billion between 2029 and 2063, when those ships would be in service,” according to the new report. “</w:t>
      </w:r>
      <w:r w:rsidRPr="00105F74">
        <w:rPr>
          <w:rStyle w:val="StyleUnderline"/>
          <w:highlight w:val="cyan"/>
        </w:rPr>
        <w:t>If the Coast Guard acquires</w:t>
      </w:r>
      <w:r w:rsidRPr="00EA794D">
        <w:rPr>
          <w:rStyle w:val="StyleUnderline"/>
        </w:rPr>
        <w:t xml:space="preserve"> </w:t>
      </w:r>
      <w:r w:rsidRPr="00105F74">
        <w:rPr>
          <w:rStyle w:val="StyleUnderline"/>
          <w:highlight w:val="cyan"/>
        </w:rPr>
        <w:t>more</w:t>
      </w:r>
      <w:r w:rsidRPr="00EA794D">
        <w:rPr>
          <w:rStyle w:val="StyleUnderline"/>
        </w:rPr>
        <w:t xml:space="preserve"> than three </w:t>
      </w:r>
      <w:r w:rsidRPr="00105F74">
        <w:rPr>
          <w:rStyle w:val="StyleUnderline"/>
          <w:highlight w:val="cyan"/>
        </w:rPr>
        <w:t>ships, operating costs</w:t>
      </w:r>
      <w:r w:rsidRPr="00EA794D">
        <w:rPr>
          <w:rStyle w:val="StyleUnderline"/>
        </w:rPr>
        <w:t xml:space="preserve"> would be </w:t>
      </w:r>
      <w:r w:rsidRPr="00105F74">
        <w:rPr>
          <w:rStyle w:val="StyleUnderline"/>
          <w:highlight w:val="cyan"/>
        </w:rPr>
        <w:t xml:space="preserve">higher and would </w:t>
      </w:r>
      <w:r w:rsidRPr="00105F74">
        <w:rPr>
          <w:rStyle w:val="Emphasis"/>
          <w:highlight w:val="cyan"/>
        </w:rPr>
        <w:t>continue</w:t>
      </w:r>
      <w:r w:rsidRPr="00105F74">
        <w:rPr>
          <w:rStyle w:val="StyleUnderline"/>
          <w:highlight w:val="cyan"/>
        </w:rPr>
        <w:t xml:space="preserve"> for a </w:t>
      </w:r>
      <w:r w:rsidRPr="00105F74">
        <w:rPr>
          <w:rStyle w:val="Emphasis"/>
          <w:highlight w:val="cyan"/>
        </w:rPr>
        <w:t>longer period</w:t>
      </w:r>
      <w:r w:rsidRPr="00EA794D">
        <w:rPr>
          <w:sz w:val="16"/>
        </w:rPr>
        <w:t>.”</w:t>
      </w:r>
    </w:p>
    <w:p w14:paraId="1AEF451D" w14:textId="77777777" w:rsidR="00AE6C6C" w:rsidRDefault="00AE6C6C" w:rsidP="00AE6C6C">
      <w:pPr>
        <w:pStyle w:val="Heading4"/>
      </w:pPr>
      <w:r>
        <w:t xml:space="preserve">Nuclear icebreakers are </w:t>
      </w:r>
      <w:r>
        <w:rPr>
          <w:u w:val="single"/>
        </w:rPr>
        <w:t>twice as expensive</w:t>
      </w:r>
      <w:r>
        <w:t>.</w:t>
      </w:r>
    </w:p>
    <w:p w14:paraId="683B3789" w14:textId="77777777" w:rsidR="00AE6C6C" w:rsidRPr="00302748" w:rsidRDefault="00AE6C6C" w:rsidP="00AE6C6C">
      <w:r w:rsidRPr="00302748">
        <w:rPr>
          <w:rStyle w:val="Style13ptBold"/>
        </w:rPr>
        <w:t>Interfax 23</w:t>
      </w:r>
      <w:r w:rsidRPr="00302748">
        <w:t xml:space="preserve">. "Rosatom to order four diesel icebreakers at estimated cost of 120 bln rubles." </w:t>
      </w:r>
      <w:r>
        <w:t>Interfax Information Group</w:t>
      </w:r>
      <w:r w:rsidRPr="00302748">
        <w:t>. 11-3-2023. https://interfax.com/newsroom/top-stories/96147/</w:t>
      </w:r>
    </w:p>
    <w:p w14:paraId="42CE5FFB" w14:textId="77777777" w:rsidR="00AE6C6C" w:rsidRPr="00EA794D" w:rsidRDefault="00AE6C6C" w:rsidP="00AE6C6C">
      <w:pPr>
        <w:rPr>
          <w:sz w:val="16"/>
        </w:rPr>
      </w:pPr>
      <w:r w:rsidRPr="00EA794D">
        <w:rPr>
          <w:rStyle w:val="StyleUnderline"/>
        </w:rPr>
        <w:t xml:space="preserve">Rosatom's plans </w:t>
      </w:r>
      <w:r w:rsidRPr="00EA794D">
        <w:rPr>
          <w:sz w:val="16"/>
        </w:rPr>
        <w:t xml:space="preserve">to build four 40 MW diesel icebreakers were first reported in 2017. Initially, </w:t>
      </w:r>
      <w:r w:rsidRPr="00105F74">
        <w:rPr>
          <w:rStyle w:val="StyleUnderline"/>
          <w:highlight w:val="cyan"/>
        </w:rPr>
        <w:t>nuclear</w:t>
      </w:r>
      <w:r w:rsidRPr="00EA794D">
        <w:rPr>
          <w:sz w:val="16"/>
        </w:rPr>
        <w:t xml:space="preserve"> or LNG </w:t>
      </w:r>
      <w:r w:rsidRPr="00105F74">
        <w:rPr>
          <w:rStyle w:val="Emphasis"/>
          <w:highlight w:val="cyan"/>
        </w:rPr>
        <w:t>propulsion systems</w:t>
      </w:r>
      <w:r w:rsidRPr="00105F74">
        <w:rPr>
          <w:rStyle w:val="StyleUnderline"/>
          <w:highlight w:val="cyan"/>
        </w:rPr>
        <w:t xml:space="preserve"> were </w:t>
      </w:r>
      <w:r w:rsidRPr="00105F74">
        <w:rPr>
          <w:rStyle w:val="Emphasis"/>
          <w:highlight w:val="cyan"/>
        </w:rPr>
        <w:t>considered</w:t>
      </w:r>
      <w:r w:rsidRPr="00EA794D">
        <w:rPr>
          <w:rStyle w:val="StyleUnderline"/>
        </w:rPr>
        <w:t xml:space="preserve"> for the series</w:t>
      </w:r>
      <w:r w:rsidRPr="00EA794D">
        <w:rPr>
          <w:sz w:val="16"/>
        </w:rPr>
        <w:t xml:space="preserve">. </w:t>
      </w:r>
      <w:r w:rsidRPr="00105F74">
        <w:rPr>
          <w:rStyle w:val="StyleUnderline"/>
          <w:highlight w:val="cyan"/>
        </w:rPr>
        <w:t>However</w:t>
      </w:r>
      <w:r w:rsidRPr="00EA794D">
        <w:rPr>
          <w:sz w:val="16"/>
        </w:rPr>
        <w:t xml:space="preserve">, </w:t>
      </w:r>
      <w:r w:rsidRPr="00105F74">
        <w:rPr>
          <w:rStyle w:val="Emphasis"/>
          <w:highlight w:val="cyan"/>
        </w:rPr>
        <w:t>nuclear icebreakers</w:t>
      </w:r>
      <w:r w:rsidRPr="00105F74">
        <w:rPr>
          <w:sz w:val="16"/>
          <w:highlight w:val="cyan"/>
        </w:rPr>
        <w:t>,</w:t>
      </w:r>
      <w:r w:rsidRPr="00EA794D">
        <w:rPr>
          <w:sz w:val="16"/>
        </w:rPr>
        <w:t xml:space="preserve"> which </w:t>
      </w:r>
      <w:r w:rsidRPr="00EA794D">
        <w:rPr>
          <w:rStyle w:val="StyleUnderline"/>
        </w:rPr>
        <w:t xml:space="preserve">would </w:t>
      </w:r>
      <w:r w:rsidRPr="00105F74">
        <w:rPr>
          <w:rStyle w:val="Emphasis"/>
          <w:highlight w:val="cyan"/>
        </w:rPr>
        <w:t>cost</w:t>
      </w:r>
      <w:r w:rsidRPr="00105F74">
        <w:rPr>
          <w:rStyle w:val="StyleUnderline"/>
          <w:highlight w:val="cyan"/>
        </w:rPr>
        <w:t xml:space="preserve"> about </w:t>
      </w:r>
      <w:r w:rsidRPr="00105F74">
        <w:rPr>
          <w:rStyle w:val="Emphasis"/>
          <w:sz w:val="28"/>
          <w:szCs w:val="32"/>
          <w:highlight w:val="cyan"/>
        </w:rPr>
        <w:t>twice as much as non-nuclear ones</w:t>
      </w:r>
      <w:r w:rsidRPr="00EA794D">
        <w:t>,</w:t>
      </w:r>
      <w:r w:rsidRPr="00EA794D">
        <w:rPr>
          <w:sz w:val="16"/>
          <w:szCs w:val="32"/>
        </w:rPr>
        <w:t xml:space="preserve"> </w:t>
      </w:r>
      <w:r w:rsidRPr="00EA794D">
        <w:rPr>
          <w:rStyle w:val="StyleUnderline"/>
        </w:rPr>
        <w:t>were ruled out as there were no prospects for government funding,</w:t>
      </w:r>
      <w:r w:rsidRPr="00EA794D">
        <w:rPr>
          <w:sz w:val="16"/>
        </w:rPr>
        <w:t xml:space="preserve"> and the company opted for dual-fuel vessels that could run on LNG and diesel, the paper said. Rosatom division Atomflot ordered an Aker ARC 123 basic design from Finland's Aker Arctic in 2017. Subsequently, the company abandoned the duel-fuel concept, as Russia does not make engines that run on LNG, and decided to go with just a diesel option.</w:t>
      </w:r>
    </w:p>
    <w:p w14:paraId="0244F887" w14:textId="77777777" w:rsidR="00AE6C6C" w:rsidRDefault="00AE6C6C" w:rsidP="00AE6C6C"/>
    <w:p w14:paraId="2AFF0C71" w14:textId="77777777" w:rsidR="00AE6C6C" w:rsidRPr="00302748" w:rsidRDefault="00AE6C6C" w:rsidP="00AE6C6C">
      <w:pPr>
        <w:pStyle w:val="Heading3"/>
      </w:pPr>
      <w:r>
        <w:lastRenderedPageBreak/>
        <w:t>Link---AT: Fiat Solves---2NC/1NR</w:t>
      </w:r>
    </w:p>
    <w:p w14:paraId="158D03C7" w14:textId="77777777" w:rsidR="00AE6C6C" w:rsidRDefault="00AE6C6C" w:rsidP="00AE6C6C">
      <w:pPr>
        <w:pStyle w:val="Heading4"/>
      </w:pPr>
      <w:r>
        <w:t xml:space="preserve">The Coast Guard is </w:t>
      </w:r>
      <w:r>
        <w:rPr>
          <w:u w:val="single"/>
        </w:rPr>
        <w:t>congressionally mandated</w:t>
      </w:r>
      <w:r>
        <w:t xml:space="preserve"> to find spending offsets.</w:t>
      </w:r>
    </w:p>
    <w:p w14:paraId="5DD6A0AA" w14:textId="77777777" w:rsidR="00AE6C6C" w:rsidRPr="001F08C5" w:rsidRDefault="00AE6C6C" w:rsidP="00AE6C6C">
      <w:r w:rsidRPr="001F08C5">
        <w:t xml:space="preserve">Ben </w:t>
      </w:r>
      <w:r w:rsidRPr="001F08C5">
        <w:rPr>
          <w:rStyle w:val="Style13ptBold"/>
        </w:rPr>
        <w:t>Werner 18</w:t>
      </w:r>
      <w:r w:rsidRPr="001F08C5">
        <w:t xml:space="preserve">. </w:t>
      </w:r>
      <w:r>
        <w:t>S</w:t>
      </w:r>
      <w:r w:rsidRPr="001F08C5">
        <w:t>taff writer for USNI News</w:t>
      </w:r>
      <w:r>
        <w:t xml:space="preserve">; Master’s Degree from New York University. </w:t>
      </w:r>
      <w:r w:rsidRPr="001F08C5">
        <w:t>"Coast Guard Polar Security Cutter Funding Frozen By Capitol Hill Budget Negotiations." USNI News. 1-26-2018. https://news.usni.org/2018/12/19/coast-guard-ice-breaker-funding-frozen-by-capitol-hill-budget-negations</w:t>
      </w:r>
    </w:p>
    <w:p w14:paraId="0DDE7C84" w14:textId="77777777" w:rsidR="00AE6C6C" w:rsidRDefault="00AE6C6C" w:rsidP="00AE6C6C">
      <w:pPr>
        <w:rPr>
          <w:rStyle w:val="StyleUnderline"/>
        </w:rPr>
      </w:pPr>
      <w:r w:rsidRPr="001F08C5">
        <w:rPr>
          <w:rStyle w:val="StyleUnderline"/>
        </w:rPr>
        <w:t xml:space="preserve">The problem for the Coast Guard isn’t </w:t>
      </w:r>
      <w:r w:rsidRPr="001F08C5">
        <w:rPr>
          <w:rStyle w:val="Emphasis"/>
        </w:rPr>
        <w:t>just the wall</w:t>
      </w:r>
      <w:r w:rsidRPr="00AE270B">
        <w:rPr>
          <w:sz w:val="16"/>
        </w:rPr>
        <w:t xml:space="preserve">, Cancian said, </w:t>
      </w:r>
      <w:r w:rsidRPr="001F08C5">
        <w:rPr>
          <w:rStyle w:val="StyleUnderline"/>
        </w:rPr>
        <w:t xml:space="preserve">but the </w:t>
      </w:r>
      <w:r w:rsidRPr="001F08C5">
        <w:rPr>
          <w:rStyle w:val="Emphasis"/>
        </w:rPr>
        <w:t>spending caps</w:t>
      </w:r>
      <w:r w:rsidRPr="001F08C5">
        <w:rPr>
          <w:rStyle w:val="StyleUnderline"/>
        </w:rPr>
        <w:t xml:space="preserve"> Congress operates under.</w:t>
      </w:r>
    </w:p>
    <w:p w14:paraId="2B5B96DE" w14:textId="77777777" w:rsidR="00AE6C6C" w:rsidRPr="00AE270B" w:rsidRDefault="00AE6C6C" w:rsidP="00AE6C6C">
      <w:pPr>
        <w:rPr>
          <w:sz w:val="16"/>
        </w:rPr>
      </w:pPr>
      <w:r w:rsidRPr="00AE270B">
        <w:rPr>
          <w:sz w:val="16"/>
        </w:rPr>
        <w:t>“</w:t>
      </w:r>
      <w:r w:rsidRPr="00105F74">
        <w:rPr>
          <w:rStyle w:val="Emphasis"/>
          <w:sz w:val="28"/>
          <w:szCs w:val="32"/>
          <w:highlight w:val="cyan"/>
        </w:rPr>
        <w:t>Congress can’t just add money</w:t>
      </w:r>
      <w:r w:rsidRPr="001F08C5">
        <w:rPr>
          <w:rStyle w:val="StyleUnderline"/>
        </w:rPr>
        <w:t xml:space="preserve">; </w:t>
      </w:r>
      <w:r w:rsidRPr="00105F74">
        <w:rPr>
          <w:rStyle w:val="StyleUnderline"/>
          <w:highlight w:val="cyan"/>
        </w:rPr>
        <w:t xml:space="preserve">they </w:t>
      </w:r>
      <w:r w:rsidRPr="00105F74">
        <w:rPr>
          <w:rStyle w:val="Emphasis"/>
          <w:highlight w:val="cyan"/>
        </w:rPr>
        <w:t>have to find offsets</w:t>
      </w:r>
      <w:r w:rsidRPr="00AE270B">
        <w:rPr>
          <w:sz w:val="16"/>
        </w:rPr>
        <w:t>,” Cancian said.</w:t>
      </w:r>
    </w:p>
    <w:p w14:paraId="73B77DFD" w14:textId="77777777" w:rsidR="00AE6C6C" w:rsidRPr="00AE270B" w:rsidRDefault="00AE6C6C" w:rsidP="00AE6C6C">
      <w:pPr>
        <w:rPr>
          <w:sz w:val="16"/>
        </w:rPr>
      </w:pPr>
      <w:r w:rsidRPr="00AE270B">
        <w:rPr>
          <w:sz w:val="16"/>
        </w:rPr>
        <w:t xml:space="preserve">In the meantime, </w:t>
      </w:r>
      <w:r w:rsidRPr="00105F74">
        <w:rPr>
          <w:rStyle w:val="StyleUnderline"/>
          <w:highlight w:val="cyan"/>
        </w:rPr>
        <w:t>the Coast Guard is</w:t>
      </w:r>
      <w:r w:rsidRPr="00AE270B">
        <w:rPr>
          <w:sz w:val="16"/>
        </w:rPr>
        <w:t xml:space="preserve"> restricted to operating under last year’s spending levels and </w:t>
      </w:r>
      <w:r w:rsidRPr="00105F74">
        <w:rPr>
          <w:rStyle w:val="Emphasis"/>
          <w:highlight w:val="cyan"/>
        </w:rPr>
        <w:t>barred</w:t>
      </w:r>
      <w:r w:rsidRPr="00AE270B">
        <w:rPr>
          <w:rStyle w:val="StyleUnderline"/>
        </w:rPr>
        <w:t xml:space="preserve"> </w:t>
      </w:r>
      <w:r w:rsidRPr="00105F74">
        <w:rPr>
          <w:rStyle w:val="StyleUnderline"/>
          <w:highlight w:val="cyan"/>
        </w:rPr>
        <w:t xml:space="preserve">from </w:t>
      </w:r>
      <w:r w:rsidRPr="00105F74">
        <w:rPr>
          <w:rStyle w:val="Emphasis"/>
          <w:highlight w:val="cyan"/>
        </w:rPr>
        <w:t>paying</w:t>
      </w:r>
      <w:r w:rsidRPr="00105F74">
        <w:rPr>
          <w:rStyle w:val="StyleUnderline"/>
          <w:highlight w:val="cyan"/>
        </w:rPr>
        <w:t xml:space="preserve"> to </w:t>
      </w:r>
      <w:r w:rsidRPr="00105F74">
        <w:rPr>
          <w:rStyle w:val="Emphasis"/>
          <w:highlight w:val="cyan"/>
        </w:rPr>
        <w:t>start new programs</w:t>
      </w:r>
      <w:r w:rsidRPr="00AE270B">
        <w:rPr>
          <w:sz w:val="16"/>
        </w:rPr>
        <w:t>. If Congress were to ultimately pass a year-long continuing resolution for DHS, Cancian still thinks the Coast Guard is in good shape to start building an icebreaker.</w:t>
      </w:r>
    </w:p>
    <w:p w14:paraId="61694DB7" w14:textId="77777777" w:rsidR="00AE6C6C" w:rsidRPr="00AE270B" w:rsidRDefault="00AE6C6C" w:rsidP="00AE6C6C">
      <w:pPr>
        <w:rPr>
          <w:sz w:val="16"/>
        </w:rPr>
      </w:pPr>
      <w:r w:rsidRPr="00105F74">
        <w:rPr>
          <w:rStyle w:val="StyleUnderline"/>
          <w:highlight w:val="cyan"/>
        </w:rPr>
        <w:t>There could</w:t>
      </w:r>
      <w:r w:rsidRPr="00AE270B">
        <w:rPr>
          <w:rStyle w:val="StyleUnderline"/>
        </w:rPr>
        <w:t xml:space="preserve"> be some </w:t>
      </w:r>
      <w:r w:rsidRPr="00105F74">
        <w:rPr>
          <w:rStyle w:val="Emphasis"/>
          <w:highlight w:val="cyan"/>
        </w:rPr>
        <w:t>wheeling</w:t>
      </w:r>
      <w:r w:rsidRPr="00105F74">
        <w:rPr>
          <w:rStyle w:val="StyleUnderline"/>
          <w:highlight w:val="cyan"/>
        </w:rPr>
        <w:t xml:space="preserve"> and dealin</w:t>
      </w:r>
      <w:r w:rsidRPr="00AE270B">
        <w:rPr>
          <w:rStyle w:val="StyleUnderline"/>
        </w:rPr>
        <w:t xml:space="preserve">g, </w:t>
      </w:r>
      <w:r w:rsidRPr="00105F74">
        <w:rPr>
          <w:rStyle w:val="StyleUnderline"/>
          <w:highlight w:val="cyan"/>
        </w:rPr>
        <w:t>where the Coast Guard agrees to shelve</w:t>
      </w:r>
      <w:r w:rsidRPr="00AE270B">
        <w:rPr>
          <w:rStyle w:val="StyleUnderline"/>
        </w:rPr>
        <w:t xml:space="preserve"> </w:t>
      </w:r>
      <w:r w:rsidRPr="00105F74">
        <w:rPr>
          <w:rStyle w:val="StyleUnderline"/>
          <w:highlight w:val="cyan"/>
        </w:rPr>
        <w:t xml:space="preserve">other </w:t>
      </w:r>
      <w:r w:rsidRPr="00105F74">
        <w:rPr>
          <w:rStyle w:val="Emphasis"/>
          <w:highlight w:val="cyan"/>
        </w:rPr>
        <w:t>programs</w:t>
      </w:r>
      <w:r w:rsidRPr="00105F74">
        <w:rPr>
          <w:rStyle w:val="StyleUnderline"/>
          <w:highlight w:val="cyan"/>
        </w:rPr>
        <w:t xml:space="preserve"> and </w:t>
      </w:r>
      <w:r w:rsidRPr="00105F74">
        <w:rPr>
          <w:rStyle w:val="Emphasis"/>
          <w:sz w:val="28"/>
          <w:szCs w:val="32"/>
          <w:highlight w:val="cyan"/>
        </w:rPr>
        <w:t>divert the money</w:t>
      </w:r>
      <w:r w:rsidRPr="00105F74">
        <w:rPr>
          <w:rStyle w:val="StyleUnderline"/>
          <w:sz w:val="28"/>
          <w:szCs w:val="32"/>
          <w:highlight w:val="cyan"/>
        </w:rPr>
        <w:t xml:space="preserve"> </w:t>
      </w:r>
      <w:r w:rsidRPr="00105F74">
        <w:rPr>
          <w:rStyle w:val="StyleUnderline"/>
          <w:highlight w:val="cyan"/>
        </w:rPr>
        <w:t xml:space="preserve">to </w:t>
      </w:r>
      <w:r w:rsidRPr="00105F74">
        <w:rPr>
          <w:rStyle w:val="Emphasis"/>
          <w:sz w:val="28"/>
          <w:szCs w:val="32"/>
          <w:highlight w:val="cyan"/>
        </w:rPr>
        <w:t>building an icebreaker</w:t>
      </w:r>
      <w:r w:rsidRPr="00AE270B">
        <w:rPr>
          <w:sz w:val="16"/>
        </w:rPr>
        <w:t>, he said. Or Congress could approve a plan to only pay for part of the $750 million cost in FY 2019, leaving the rest for following fiscal years.</w:t>
      </w:r>
    </w:p>
    <w:p w14:paraId="1FD75A98" w14:textId="77777777" w:rsidR="00AE6C6C" w:rsidRDefault="00AE6C6C" w:rsidP="00AE6C6C">
      <w:pPr>
        <w:rPr>
          <w:rStyle w:val="Emphasis"/>
        </w:rPr>
      </w:pPr>
      <w:r w:rsidRPr="00AE270B">
        <w:rPr>
          <w:sz w:val="16"/>
        </w:rPr>
        <w:t xml:space="preserve">The problem is if the </w:t>
      </w:r>
      <w:r w:rsidRPr="00AE270B">
        <w:rPr>
          <w:rStyle w:val="Emphasis"/>
        </w:rPr>
        <w:t>Coast Guard</w:t>
      </w:r>
      <w:r w:rsidRPr="00AE270B">
        <w:rPr>
          <w:sz w:val="16"/>
        </w:rPr>
        <w:t xml:space="preserve"> budget is severely cut, then </w:t>
      </w:r>
      <w:r w:rsidRPr="00105F74">
        <w:rPr>
          <w:rStyle w:val="Emphasis"/>
          <w:highlight w:val="cyan"/>
        </w:rPr>
        <w:t>leadership</w:t>
      </w:r>
      <w:r w:rsidRPr="00AE270B">
        <w:rPr>
          <w:sz w:val="16"/>
        </w:rPr>
        <w:t xml:space="preserve"> </w:t>
      </w:r>
      <w:r w:rsidRPr="00105F74">
        <w:rPr>
          <w:rStyle w:val="StyleUnderline"/>
          <w:highlight w:val="cyan"/>
        </w:rPr>
        <w:t xml:space="preserve">will have to </w:t>
      </w:r>
      <w:r w:rsidRPr="00105F74">
        <w:rPr>
          <w:rStyle w:val="Emphasis"/>
          <w:highlight w:val="cyan"/>
        </w:rPr>
        <w:t>make some hard choices.</w:t>
      </w:r>
    </w:p>
    <w:p w14:paraId="23BB4F63" w14:textId="77777777" w:rsidR="00AE6C6C" w:rsidRPr="001F08C5" w:rsidRDefault="00AE6C6C" w:rsidP="00AE6C6C">
      <w:r w:rsidRPr="00AE270B">
        <w:rPr>
          <w:sz w:val="16"/>
        </w:rPr>
        <w:t>“If you lost top line and wanted to keep it, you’d have to gut so many other programs which would be so disruptive,” Cancian said. “It’s much easier to hold a program instead of disrupting 12.”</w:t>
      </w:r>
    </w:p>
    <w:p w14:paraId="63E15E75" w14:textId="77777777" w:rsidR="00AE6C6C" w:rsidRDefault="00AE6C6C" w:rsidP="00AE6C6C"/>
    <w:p w14:paraId="57F19202" w14:textId="77777777" w:rsidR="00AE6C6C" w:rsidRDefault="00AE6C6C" w:rsidP="00AE6C6C">
      <w:pPr>
        <w:pStyle w:val="Heading3"/>
      </w:pPr>
      <w:r>
        <w:lastRenderedPageBreak/>
        <w:t>Link---Arctic Focus---2NC/1NR</w:t>
      </w:r>
    </w:p>
    <w:p w14:paraId="697B38F5" w14:textId="77777777" w:rsidR="00AE6C6C" w:rsidRPr="004F6024" w:rsidRDefault="00AE6C6C" w:rsidP="00AE6C6C">
      <w:pPr>
        <w:pStyle w:val="Heading4"/>
      </w:pPr>
      <w:r>
        <w:t xml:space="preserve">The Arctic is </w:t>
      </w:r>
      <w:r>
        <w:rPr>
          <w:u w:val="single"/>
        </w:rPr>
        <w:t>currently losing</w:t>
      </w:r>
      <w:r>
        <w:t xml:space="preserve"> the resource tug-of-war to the Indo-Pacific. The plan </w:t>
      </w:r>
      <w:r>
        <w:rPr>
          <w:u w:val="single"/>
        </w:rPr>
        <w:t>forces</w:t>
      </w:r>
      <w:r>
        <w:t xml:space="preserve"> a </w:t>
      </w:r>
      <w:r>
        <w:rPr>
          <w:u w:val="single"/>
        </w:rPr>
        <w:t>reprioritization</w:t>
      </w:r>
      <w:r>
        <w:t xml:space="preserve">. </w:t>
      </w:r>
    </w:p>
    <w:p w14:paraId="3744EDDD" w14:textId="77777777" w:rsidR="00AE6C6C" w:rsidRPr="004F6024" w:rsidRDefault="00AE6C6C" w:rsidP="00AE6C6C">
      <w:r w:rsidRPr="004F6024">
        <w:t xml:space="preserve">Heather </w:t>
      </w:r>
      <w:r w:rsidRPr="004F6024">
        <w:rPr>
          <w:rStyle w:val="Style13ptBold"/>
        </w:rPr>
        <w:t xml:space="preserve">MacLeod </w:t>
      </w:r>
      <w:r>
        <w:rPr>
          <w:rStyle w:val="Style13ptBold"/>
        </w:rPr>
        <w:t>24</w:t>
      </w:r>
      <w:r>
        <w:t>.</w:t>
      </w:r>
      <w:r w:rsidRPr="004F6024">
        <w:t xml:space="preserve"> Director, Homeland Security and Justice. "Arctic Risks Assessed, But Information Gaps And Numerous Challenges Threaten Operations." </w:t>
      </w:r>
      <w:r>
        <w:t>GAO</w:t>
      </w:r>
      <w:r w:rsidRPr="004F6024">
        <w:t>. 11-14-2024. https://files.gao.gov/reports/GAO-25-107910/index.html</w:t>
      </w:r>
    </w:p>
    <w:p w14:paraId="6A660F79" w14:textId="77777777" w:rsidR="00AE6C6C" w:rsidRPr="004F6024" w:rsidRDefault="00AE6C6C" w:rsidP="00AE6C6C">
      <w:pPr>
        <w:rPr>
          <w:sz w:val="16"/>
        </w:rPr>
      </w:pPr>
      <w:r w:rsidRPr="004F6024">
        <w:rPr>
          <w:sz w:val="16"/>
        </w:rPr>
        <w:t>The Coast Guard Faces Asset and Infrastructure Challenges That May Affect Its Ability to Carry Out Arctic Operations and Meet Strategic Commitments</w:t>
      </w:r>
    </w:p>
    <w:p w14:paraId="686C8D24" w14:textId="77777777" w:rsidR="00AE6C6C" w:rsidRDefault="00AE6C6C" w:rsidP="00AE6C6C">
      <w:pPr>
        <w:rPr>
          <w:sz w:val="16"/>
        </w:rPr>
      </w:pPr>
      <w:r w:rsidRPr="00105F74">
        <w:rPr>
          <w:rStyle w:val="StyleUnderline"/>
          <w:highlight w:val="cyan"/>
        </w:rPr>
        <w:t>The Coast Guard has</w:t>
      </w:r>
      <w:r w:rsidRPr="004F6024">
        <w:rPr>
          <w:rStyle w:val="StyleUnderline"/>
        </w:rPr>
        <w:t xml:space="preserve"> </w:t>
      </w:r>
      <w:r w:rsidRPr="00105F74">
        <w:rPr>
          <w:rStyle w:val="Emphasis"/>
          <w:highlight w:val="cyan"/>
        </w:rPr>
        <w:t>multiple strategic commitments</w:t>
      </w:r>
      <w:r w:rsidRPr="004F6024">
        <w:rPr>
          <w:rStyle w:val="StyleUnderline"/>
        </w:rPr>
        <w:t xml:space="preserve"> for </w:t>
      </w:r>
      <w:r w:rsidRPr="004F6024">
        <w:rPr>
          <w:rStyle w:val="Emphasis"/>
        </w:rPr>
        <w:t>operations</w:t>
      </w:r>
      <w:r w:rsidRPr="004F6024">
        <w:rPr>
          <w:rStyle w:val="StyleUnderline"/>
        </w:rPr>
        <w:t xml:space="preserve"> </w:t>
      </w:r>
      <w:r w:rsidRPr="00105F74">
        <w:rPr>
          <w:rStyle w:val="StyleUnderline"/>
          <w:highlight w:val="cyan"/>
        </w:rPr>
        <w:t>in the</w:t>
      </w:r>
      <w:r w:rsidRPr="004F6024">
        <w:rPr>
          <w:rStyle w:val="StyleUnderline"/>
        </w:rPr>
        <w:t xml:space="preserve"> U.S. </w:t>
      </w:r>
      <w:r w:rsidRPr="00105F74">
        <w:rPr>
          <w:rStyle w:val="Emphasis"/>
          <w:highlight w:val="cyan"/>
        </w:rPr>
        <w:t>Arctic</w:t>
      </w:r>
      <w:r w:rsidRPr="004F6024">
        <w:rPr>
          <w:rStyle w:val="Emphasis"/>
        </w:rPr>
        <w:t xml:space="preserve"> region</w:t>
      </w:r>
      <w:r w:rsidRPr="004F6024">
        <w:rPr>
          <w:sz w:val="16"/>
        </w:rPr>
        <w:t xml:space="preserve"> </w:t>
      </w:r>
      <w:r w:rsidRPr="004F6024">
        <w:rPr>
          <w:rStyle w:val="StyleUnderline"/>
        </w:rPr>
        <w:t xml:space="preserve">but </w:t>
      </w:r>
      <w:r w:rsidRPr="00105F74">
        <w:rPr>
          <w:rStyle w:val="StyleUnderline"/>
          <w:highlight w:val="cyan"/>
        </w:rPr>
        <w:t xml:space="preserve">has been </w:t>
      </w:r>
      <w:r w:rsidRPr="00105F74">
        <w:rPr>
          <w:rStyle w:val="Emphasis"/>
          <w:highlight w:val="cyan"/>
        </w:rPr>
        <w:t>unable</w:t>
      </w:r>
      <w:r w:rsidRPr="00105F74">
        <w:rPr>
          <w:rStyle w:val="StyleUnderline"/>
          <w:highlight w:val="cyan"/>
        </w:rPr>
        <w:t xml:space="preserve"> to </w:t>
      </w:r>
      <w:r w:rsidRPr="00105F74">
        <w:rPr>
          <w:rStyle w:val="Emphasis"/>
          <w:highlight w:val="cyan"/>
        </w:rPr>
        <w:t>meet all of them</w:t>
      </w:r>
      <w:r w:rsidRPr="004F6024">
        <w:rPr>
          <w:rStyle w:val="StyleUnderline"/>
        </w:rPr>
        <w:t xml:space="preserve"> in recent years for various reasons.[13] </w:t>
      </w:r>
      <w:r w:rsidRPr="004F6024">
        <w:rPr>
          <w:sz w:val="16"/>
        </w:rPr>
        <w:t xml:space="preserve">According to the Coast Guard, </w:t>
      </w:r>
      <w:r w:rsidRPr="00105F74">
        <w:rPr>
          <w:rStyle w:val="StyleUnderline"/>
          <w:highlight w:val="cyan"/>
        </w:rPr>
        <w:t>these include</w:t>
      </w:r>
      <w:r w:rsidRPr="004F6024">
        <w:rPr>
          <w:rStyle w:val="StyleUnderline"/>
        </w:rPr>
        <w:t xml:space="preserve"> asset availability</w:t>
      </w:r>
      <w:r w:rsidRPr="004F6024">
        <w:rPr>
          <w:sz w:val="16"/>
        </w:rPr>
        <w:t xml:space="preserve"> </w:t>
      </w:r>
      <w:r w:rsidRPr="004F6024">
        <w:rPr>
          <w:rStyle w:val="StyleUnderline"/>
        </w:rPr>
        <w:t>challenges</w:t>
      </w:r>
      <w:r w:rsidRPr="004F6024">
        <w:rPr>
          <w:sz w:val="16"/>
        </w:rPr>
        <w:t xml:space="preserve">, </w:t>
      </w:r>
      <w:r w:rsidRPr="004F6024">
        <w:rPr>
          <w:rStyle w:val="StyleUnderline"/>
        </w:rPr>
        <w:t xml:space="preserve">such as a lack of </w:t>
      </w:r>
      <w:r w:rsidRPr="004F6024">
        <w:rPr>
          <w:rStyle w:val="Emphasis"/>
        </w:rPr>
        <w:t>reserve major cutters</w:t>
      </w:r>
      <w:r w:rsidRPr="004F6024">
        <w:rPr>
          <w:sz w:val="16"/>
        </w:rPr>
        <w:t xml:space="preserve">, </w:t>
      </w:r>
      <w:r w:rsidRPr="004F6024">
        <w:rPr>
          <w:rStyle w:val="StyleUnderline"/>
        </w:rPr>
        <w:t xml:space="preserve">and competing </w:t>
      </w:r>
      <w:r w:rsidRPr="00105F74">
        <w:rPr>
          <w:rStyle w:val="StyleUnderline"/>
          <w:highlight w:val="cyan"/>
        </w:rPr>
        <w:t xml:space="preserve">demands for major cutters in </w:t>
      </w:r>
      <w:r w:rsidRPr="00105F74">
        <w:rPr>
          <w:rStyle w:val="Emphasis"/>
          <w:sz w:val="28"/>
          <w:szCs w:val="32"/>
          <w:highlight w:val="cyan"/>
        </w:rPr>
        <w:t>other areas</w:t>
      </w:r>
      <w:r w:rsidRPr="00105F74">
        <w:rPr>
          <w:rStyle w:val="StyleUnderline"/>
          <w:sz w:val="28"/>
          <w:szCs w:val="32"/>
          <w:highlight w:val="cyan"/>
        </w:rPr>
        <w:t xml:space="preserve"> </w:t>
      </w:r>
      <w:r w:rsidRPr="00105F74">
        <w:rPr>
          <w:rStyle w:val="StyleUnderline"/>
          <w:highlight w:val="cyan"/>
        </w:rPr>
        <w:t xml:space="preserve">such as the </w:t>
      </w:r>
      <w:r w:rsidRPr="00105F74">
        <w:rPr>
          <w:rStyle w:val="Emphasis"/>
          <w:sz w:val="28"/>
          <w:szCs w:val="32"/>
          <w:highlight w:val="cyan"/>
        </w:rPr>
        <w:t>Indo-Pacific region</w:t>
      </w:r>
      <w:r w:rsidRPr="004F6024">
        <w:rPr>
          <w:sz w:val="16"/>
        </w:rPr>
        <w:t xml:space="preserve">, among other factors.[14] Further, </w:t>
      </w:r>
      <w:r w:rsidRPr="004F6024">
        <w:rPr>
          <w:rStyle w:val="StyleUnderline"/>
        </w:rPr>
        <w:t xml:space="preserve">limited </w:t>
      </w:r>
      <w:r w:rsidRPr="004F6024">
        <w:rPr>
          <w:rStyle w:val="Emphasis"/>
        </w:rPr>
        <w:t>infrastructure</w:t>
      </w:r>
      <w:r w:rsidRPr="004F6024">
        <w:rPr>
          <w:sz w:val="16"/>
        </w:rPr>
        <w:t xml:space="preserve"> </w:t>
      </w:r>
      <w:r w:rsidRPr="004F6024">
        <w:rPr>
          <w:rStyle w:val="StyleUnderline"/>
        </w:rPr>
        <w:t xml:space="preserve">and logistics </w:t>
      </w:r>
      <w:r w:rsidRPr="004F6024">
        <w:rPr>
          <w:rStyle w:val="Emphasis"/>
        </w:rPr>
        <w:t>capabilities</w:t>
      </w:r>
      <w:r w:rsidRPr="004F6024">
        <w:rPr>
          <w:rStyle w:val="StyleUnderline"/>
        </w:rPr>
        <w:t xml:space="preserve"> in </w:t>
      </w:r>
      <w:r w:rsidRPr="004F6024">
        <w:rPr>
          <w:rStyle w:val="Emphasis"/>
        </w:rPr>
        <w:t>Alaska</w:t>
      </w:r>
      <w:r w:rsidRPr="004F6024">
        <w:rPr>
          <w:rStyle w:val="StyleUnderline"/>
        </w:rPr>
        <w:t xml:space="preserve"> amplify</w:t>
      </w:r>
      <w:r w:rsidRPr="004F6024">
        <w:rPr>
          <w:sz w:val="16"/>
        </w:rPr>
        <w:t xml:space="preserve"> asset availability challenges. Efforts to address these challenges in the long term via major </w:t>
      </w:r>
      <w:r w:rsidRPr="00105F74">
        <w:rPr>
          <w:rStyle w:val="Emphasis"/>
          <w:highlight w:val="cyan"/>
        </w:rPr>
        <w:t>acquisitions</w:t>
      </w:r>
      <w:r w:rsidRPr="004F6024">
        <w:rPr>
          <w:sz w:val="16"/>
        </w:rPr>
        <w:t xml:space="preserve">, </w:t>
      </w:r>
      <w:r w:rsidRPr="00105F74">
        <w:rPr>
          <w:rStyle w:val="StyleUnderline"/>
          <w:highlight w:val="cyan"/>
        </w:rPr>
        <w:t xml:space="preserve">such as the </w:t>
      </w:r>
      <w:r w:rsidRPr="00105F74">
        <w:rPr>
          <w:rStyle w:val="Emphasis"/>
          <w:highlight w:val="cyan"/>
        </w:rPr>
        <w:t>Polar Security</w:t>
      </w:r>
      <w:r w:rsidRPr="004F6024">
        <w:rPr>
          <w:rStyle w:val="Emphasis"/>
        </w:rPr>
        <w:t xml:space="preserve"> </w:t>
      </w:r>
      <w:r w:rsidRPr="00105F74">
        <w:rPr>
          <w:rStyle w:val="Emphasis"/>
          <w:highlight w:val="cyan"/>
        </w:rPr>
        <w:t>Cutter</w:t>
      </w:r>
      <w:r w:rsidRPr="004F6024">
        <w:rPr>
          <w:rStyle w:val="StyleUnderline"/>
        </w:rPr>
        <w:t xml:space="preserve"> program, continue to </w:t>
      </w:r>
      <w:r w:rsidRPr="00105F74">
        <w:rPr>
          <w:rStyle w:val="StyleUnderline"/>
          <w:highlight w:val="cyan"/>
        </w:rPr>
        <w:t>face</w:t>
      </w:r>
      <w:r w:rsidRPr="004F6024">
        <w:rPr>
          <w:rStyle w:val="StyleUnderline"/>
        </w:rPr>
        <w:t xml:space="preserve"> </w:t>
      </w:r>
      <w:r w:rsidRPr="004F6024">
        <w:rPr>
          <w:rStyle w:val="Emphasis"/>
        </w:rPr>
        <w:t xml:space="preserve">significant </w:t>
      </w:r>
      <w:r w:rsidRPr="00105F74">
        <w:rPr>
          <w:rStyle w:val="Emphasis"/>
          <w:highlight w:val="cyan"/>
        </w:rPr>
        <w:t>delays</w:t>
      </w:r>
      <w:r w:rsidRPr="004F6024">
        <w:rPr>
          <w:sz w:val="16"/>
        </w:rPr>
        <w:t xml:space="preserve">. This program also faces a pending cost increase that puts pressure on the Coast Guard’s resource-constrained acquisition budget. At the same time, the Coast Guard has a backlog of shore infrastructure projects that is contributing to affordability concerns for recapitalization and related efforts to sustain existing and planned assets. Collectively, </w:t>
      </w:r>
      <w:r w:rsidRPr="004F6024">
        <w:rPr>
          <w:rStyle w:val="StyleUnderline"/>
        </w:rPr>
        <w:t xml:space="preserve">these factors will continue to </w:t>
      </w:r>
      <w:r w:rsidRPr="00105F74">
        <w:rPr>
          <w:rStyle w:val="StyleUnderline"/>
          <w:highlight w:val="cyan"/>
        </w:rPr>
        <w:t>limit the</w:t>
      </w:r>
      <w:r w:rsidRPr="004F6024">
        <w:rPr>
          <w:rStyle w:val="StyleUnderline"/>
        </w:rPr>
        <w:t xml:space="preserve"> </w:t>
      </w:r>
      <w:r w:rsidRPr="00105F74">
        <w:rPr>
          <w:rStyle w:val="StyleUnderline"/>
          <w:highlight w:val="cyan"/>
        </w:rPr>
        <w:t xml:space="preserve">operational </w:t>
      </w:r>
      <w:r w:rsidRPr="00105F74">
        <w:rPr>
          <w:rStyle w:val="Emphasis"/>
          <w:highlight w:val="cyan"/>
        </w:rPr>
        <w:t>availability</w:t>
      </w:r>
      <w:r w:rsidRPr="004F6024">
        <w:rPr>
          <w:rStyle w:val="StyleUnderline"/>
        </w:rPr>
        <w:t xml:space="preserve"> of </w:t>
      </w:r>
      <w:r w:rsidRPr="00105F74">
        <w:rPr>
          <w:rStyle w:val="Emphasis"/>
          <w:highlight w:val="cyan"/>
        </w:rPr>
        <w:t>Coast Guard assets</w:t>
      </w:r>
      <w:r w:rsidRPr="00105F74">
        <w:rPr>
          <w:rStyle w:val="StyleUnderline"/>
          <w:highlight w:val="cyan"/>
        </w:rPr>
        <w:t xml:space="preserve"> in the </w:t>
      </w:r>
      <w:r w:rsidRPr="00105F74">
        <w:rPr>
          <w:rStyle w:val="Emphasis"/>
          <w:highlight w:val="cyan"/>
        </w:rPr>
        <w:t>Arctic region</w:t>
      </w:r>
      <w:r w:rsidRPr="004F6024">
        <w:rPr>
          <w:sz w:val="16"/>
        </w:rPr>
        <w:t>, jeopardizing the service’s ability to meet its Arctic strategy goals and conduct planning efforts to address known capability gaps.</w:t>
      </w:r>
    </w:p>
    <w:p w14:paraId="276F8568" w14:textId="77777777" w:rsidR="00AE6C6C" w:rsidRDefault="00AE6C6C" w:rsidP="00AE6C6C">
      <w:pPr>
        <w:pStyle w:val="Heading3"/>
      </w:pPr>
      <w:r>
        <w:lastRenderedPageBreak/>
        <w:t>Link---Yes Tradeoff---2NC/1NR</w:t>
      </w:r>
    </w:p>
    <w:p w14:paraId="7C5DACC3" w14:textId="77777777" w:rsidR="00AE6C6C" w:rsidRPr="00500F10" w:rsidRDefault="00AE6C6C" w:rsidP="00AE6C6C">
      <w:pPr>
        <w:pStyle w:val="Heading4"/>
        <w:rPr>
          <w:u w:val="single"/>
        </w:rPr>
      </w:pPr>
      <w:r>
        <w:t xml:space="preserve">The plan </w:t>
      </w:r>
      <w:r>
        <w:rPr>
          <w:u w:val="single"/>
        </w:rPr>
        <w:t>trades off</w:t>
      </w:r>
      <w:r>
        <w:t xml:space="preserve">. Coast Guard missions are </w:t>
      </w:r>
      <w:r>
        <w:rPr>
          <w:u w:val="single"/>
        </w:rPr>
        <w:t xml:space="preserve">zero sum. </w:t>
      </w:r>
    </w:p>
    <w:p w14:paraId="30B9A7B5" w14:textId="77777777" w:rsidR="00AE6C6C" w:rsidRPr="00DD602D" w:rsidRDefault="00AE6C6C" w:rsidP="00AE6C6C">
      <w:r w:rsidRPr="00DD602D">
        <w:t xml:space="preserve">Michael N. St. </w:t>
      </w:r>
      <w:r w:rsidRPr="00DD602D">
        <w:rPr>
          <w:rStyle w:val="Style13ptBold"/>
        </w:rPr>
        <w:t>Jeanos 20</w:t>
      </w:r>
      <w:r w:rsidRPr="00DD602D">
        <w:t>.</w:t>
      </w:r>
      <w:r>
        <w:t xml:space="preserve"> </w:t>
      </w:r>
      <w:r w:rsidRPr="00DD602D">
        <w:t>Captain Michael N. St. Jeanos, USCGR, currently serves on Active duty at Coast Guard Headquarters in Washington, DC, as Coordinator to the International Maritime Organization for an upcoming member state audit</w:t>
      </w:r>
      <w:r>
        <w:t>.</w:t>
      </w:r>
      <w:r w:rsidRPr="00DD602D">
        <w:t xml:space="preserve"> "A Globally Integrated U.S. Coast Guard on a World Stage." National Defense University Press. 11-19-2020. https://ndupress.ndu.edu/Media/News/News-Article-View/Article/2421526/a-globally-integrated-us-coast-guard-on-a-world-stage/</w:t>
      </w:r>
    </w:p>
    <w:p w14:paraId="5D638FC3" w14:textId="77777777" w:rsidR="00AE6C6C" w:rsidRPr="00DD602D" w:rsidRDefault="00AE6C6C" w:rsidP="00AE6C6C">
      <w:pPr>
        <w:rPr>
          <w:sz w:val="16"/>
        </w:rPr>
      </w:pPr>
      <w:r w:rsidRPr="00DD602D">
        <w:rPr>
          <w:sz w:val="16"/>
        </w:rPr>
        <w:t>Recommendation Moving Forward</w:t>
      </w:r>
    </w:p>
    <w:p w14:paraId="4F8F10D8" w14:textId="77777777" w:rsidR="00AE6C6C" w:rsidRPr="009460C7" w:rsidRDefault="00AE6C6C" w:rsidP="00AE6C6C">
      <w:pPr>
        <w:rPr>
          <w:u w:val="single"/>
        </w:rPr>
      </w:pPr>
      <w:r w:rsidRPr="00500F10">
        <w:rPr>
          <w:rStyle w:val="Emphasis"/>
        </w:rPr>
        <w:t>Effectively</w:t>
      </w:r>
      <w:r w:rsidRPr="00DD602D">
        <w:rPr>
          <w:rStyle w:val="StyleUnderline"/>
        </w:rPr>
        <w:t xml:space="preserve"> </w:t>
      </w:r>
      <w:r w:rsidRPr="00105F74">
        <w:rPr>
          <w:rStyle w:val="StyleUnderline"/>
          <w:highlight w:val="cyan"/>
        </w:rPr>
        <w:t xml:space="preserve">combating </w:t>
      </w:r>
      <w:r w:rsidRPr="00105F74">
        <w:rPr>
          <w:rStyle w:val="Emphasis"/>
          <w:highlight w:val="cyan"/>
        </w:rPr>
        <w:t>Chinese</w:t>
      </w:r>
      <w:r w:rsidRPr="00DD602D">
        <w:rPr>
          <w:sz w:val="16"/>
        </w:rPr>
        <w:t xml:space="preserve"> and Russian </w:t>
      </w:r>
      <w:r w:rsidRPr="00105F74">
        <w:rPr>
          <w:rStyle w:val="StyleUnderline"/>
          <w:highlight w:val="cyan"/>
        </w:rPr>
        <w:t>expansionism</w:t>
      </w:r>
      <w:r w:rsidRPr="00DD602D">
        <w:rPr>
          <w:rStyle w:val="StyleUnderline"/>
        </w:rPr>
        <w:t xml:space="preserve"> </w:t>
      </w:r>
      <w:r w:rsidRPr="00105F74">
        <w:rPr>
          <w:rStyle w:val="StyleUnderline"/>
          <w:highlight w:val="cyan"/>
        </w:rPr>
        <w:t>in</w:t>
      </w:r>
      <w:r w:rsidRPr="00DD602D">
        <w:rPr>
          <w:sz w:val="16"/>
        </w:rPr>
        <w:t xml:space="preserve"> Africa and </w:t>
      </w:r>
      <w:r w:rsidRPr="00105F74">
        <w:rPr>
          <w:rStyle w:val="StyleUnderline"/>
          <w:highlight w:val="cyan"/>
        </w:rPr>
        <w:t>the South China Sea</w:t>
      </w:r>
      <w:r w:rsidRPr="00105F74">
        <w:rPr>
          <w:sz w:val="16"/>
          <w:highlight w:val="cyan"/>
        </w:rPr>
        <w:t xml:space="preserve"> </w:t>
      </w:r>
      <w:r w:rsidRPr="00105F74">
        <w:rPr>
          <w:rStyle w:val="StyleUnderline"/>
          <w:highlight w:val="cyan"/>
        </w:rPr>
        <w:t>requires</w:t>
      </w:r>
      <w:r w:rsidRPr="00DD602D">
        <w:rPr>
          <w:rStyle w:val="StyleUnderline"/>
        </w:rPr>
        <w:t xml:space="preserve"> a globally integrated approach that could benefit from</w:t>
      </w:r>
      <w:r w:rsidRPr="00DD602D">
        <w:rPr>
          <w:sz w:val="16"/>
        </w:rPr>
        <w:t xml:space="preserve"> </w:t>
      </w:r>
      <w:r w:rsidRPr="00DD602D">
        <w:rPr>
          <w:rStyle w:val="StyleUnderline"/>
        </w:rPr>
        <w:t xml:space="preserve">enhanced </w:t>
      </w:r>
      <w:r w:rsidRPr="00105F74">
        <w:rPr>
          <w:rStyle w:val="Emphasis"/>
          <w:highlight w:val="cyan"/>
        </w:rPr>
        <w:t>USCG involvement</w:t>
      </w:r>
      <w:r w:rsidRPr="00DD602D">
        <w:rPr>
          <w:sz w:val="16"/>
        </w:rPr>
        <w:t xml:space="preserve">. </w:t>
      </w:r>
      <w:r w:rsidRPr="00DD602D">
        <w:rPr>
          <w:rStyle w:val="StyleUnderline"/>
        </w:rPr>
        <w:t>The USCG</w:t>
      </w:r>
      <w:r w:rsidRPr="00DD602D">
        <w:rPr>
          <w:sz w:val="16"/>
        </w:rPr>
        <w:t xml:space="preserve"> </w:t>
      </w:r>
      <w:r w:rsidRPr="00DD602D">
        <w:rPr>
          <w:rStyle w:val="StyleUnderline"/>
        </w:rPr>
        <w:t>offers a wide range of</w:t>
      </w:r>
      <w:r w:rsidRPr="00DD602D">
        <w:rPr>
          <w:sz w:val="16"/>
        </w:rPr>
        <w:t xml:space="preserve"> nonmilitary </w:t>
      </w:r>
      <w:r w:rsidRPr="00DD602D">
        <w:rPr>
          <w:rStyle w:val="StyleUnderline"/>
        </w:rPr>
        <w:t>capabilities</w:t>
      </w:r>
      <w:r w:rsidRPr="00DD602D">
        <w:rPr>
          <w:sz w:val="16"/>
        </w:rPr>
        <w:t xml:space="preserve"> typically employed domestically, </w:t>
      </w:r>
      <w:r w:rsidRPr="00DD602D">
        <w:rPr>
          <w:rStyle w:val="StyleUnderline"/>
        </w:rPr>
        <w:t xml:space="preserve">such as disaster prevention and response, </w:t>
      </w:r>
      <w:r w:rsidRPr="00DD602D">
        <w:rPr>
          <w:rStyle w:val="Emphasis"/>
        </w:rPr>
        <w:t>marine safety</w:t>
      </w:r>
      <w:r w:rsidRPr="00DD602D">
        <w:rPr>
          <w:rStyle w:val="StyleUnderline"/>
        </w:rPr>
        <w:t xml:space="preserve">, and </w:t>
      </w:r>
      <w:r w:rsidRPr="00DD602D">
        <w:rPr>
          <w:rStyle w:val="Emphasis"/>
        </w:rPr>
        <w:t>fisheries enforcement</w:t>
      </w:r>
      <w:r w:rsidRPr="00DD602D">
        <w:rPr>
          <w:rStyle w:val="StyleUnderline"/>
        </w:rPr>
        <w:t>.</w:t>
      </w:r>
      <w:r w:rsidRPr="00DD602D">
        <w:rPr>
          <w:sz w:val="16"/>
        </w:rPr>
        <w:t xml:space="preserve"> Coupled with the Coast Guard’s strong history of interagency and private-sector collaboration, these competencies could be employed to help strengthen relationships with nations subject to Chinese and Russian influence in a less-threatening and more nuanced way than may be possible through other DOD resources alone. This </w:t>
      </w:r>
      <w:r w:rsidRPr="00105F74">
        <w:rPr>
          <w:rStyle w:val="Emphasis"/>
          <w:highlight w:val="cyan"/>
        </w:rPr>
        <w:t>expansion</w:t>
      </w:r>
      <w:r w:rsidRPr="00DD602D">
        <w:rPr>
          <w:sz w:val="16"/>
        </w:rPr>
        <w:t xml:space="preserve">, however, </w:t>
      </w:r>
      <w:r w:rsidRPr="00105F74">
        <w:rPr>
          <w:rStyle w:val="StyleUnderline"/>
          <w:highlight w:val="cyan"/>
        </w:rPr>
        <w:t xml:space="preserve">may come at a cost to </w:t>
      </w:r>
      <w:r w:rsidRPr="00105F74">
        <w:rPr>
          <w:rStyle w:val="Emphasis"/>
          <w:highlight w:val="cyan"/>
        </w:rPr>
        <w:t>existing Coast Guard</w:t>
      </w:r>
      <w:r w:rsidRPr="00105F74">
        <w:rPr>
          <w:rStyle w:val="StyleUnderline"/>
          <w:highlight w:val="cyan"/>
        </w:rPr>
        <w:t xml:space="preserve"> missions</w:t>
      </w:r>
      <w:r w:rsidRPr="00DD602D">
        <w:rPr>
          <w:rStyle w:val="StyleUnderline"/>
        </w:rPr>
        <w:t>,</w:t>
      </w:r>
      <w:r w:rsidRPr="00DD602D">
        <w:rPr>
          <w:sz w:val="16"/>
        </w:rPr>
        <w:t xml:space="preserve"> </w:t>
      </w:r>
      <w:r w:rsidRPr="00105F74">
        <w:rPr>
          <w:rStyle w:val="StyleUnderline"/>
          <w:highlight w:val="cyan"/>
        </w:rPr>
        <w:t>given</w:t>
      </w:r>
      <w:r w:rsidRPr="00DD602D">
        <w:rPr>
          <w:rStyle w:val="StyleUnderline"/>
        </w:rPr>
        <w:t xml:space="preserve"> </w:t>
      </w:r>
      <w:r w:rsidRPr="00105F74">
        <w:rPr>
          <w:rStyle w:val="Emphasis"/>
          <w:highlight w:val="cyan"/>
        </w:rPr>
        <w:t>finite funding</w:t>
      </w:r>
      <w:r w:rsidRPr="00DD602D">
        <w:rPr>
          <w:rStyle w:val="StyleUnderline"/>
        </w:rPr>
        <w:t xml:space="preserve"> </w:t>
      </w:r>
      <w:r w:rsidRPr="00105F74">
        <w:rPr>
          <w:rStyle w:val="StyleUnderline"/>
          <w:highlight w:val="cyan"/>
        </w:rPr>
        <w:t>and</w:t>
      </w:r>
      <w:r w:rsidRPr="00DD602D">
        <w:rPr>
          <w:rStyle w:val="StyleUnderline"/>
        </w:rPr>
        <w:t xml:space="preserve"> </w:t>
      </w:r>
      <w:r w:rsidRPr="00DD602D">
        <w:rPr>
          <w:rStyle w:val="Emphasis"/>
        </w:rPr>
        <w:t xml:space="preserve">already </w:t>
      </w:r>
      <w:r w:rsidRPr="00105F74">
        <w:rPr>
          <w:rStyle w:val="Emphasis"/>
          <w:highlight w:val="cyan"/>
        </w:rPr>
        <w:t>stretched resources</w:t>
      </w:r>
      <w:r w:rsidRPr="00105F74">
        <w:rPr>
          <w:sz w:val="16"/>
          <w:highlight w:val="cyan"/>
        </w:rPr>
        <w:t xml:space="preserve">. </w:t>
      </w:r>
      <w:r w:rsidRPr="00105F74">
        <w:rPr>
          <w:rStyle w:val="Emphasis"/>
          <w:highlight w:val="cyan"/>
        </w:rPr>
        <w:t>Balance</w:t>
      </w:r>
      <w:r w:rsidRPr="00105F74">
        <w:rPr>
          <w:rStyle w:val="StyleUnderline"/>
          <w:highlight w:val="cyan"/>
        </w:rPr>
        <w:t xml:space="preserve"> is </w:t>
      </w:r>
      <w:r w:rsidRPr="00105F74">
        <w:rPr>
          <w:rStyle w:val="Emphasis"/>
          <w:highlight w:val="cyan"/>
        </w:rPr>
        <w:t>required</w:t>
      </w:r>
      <w:r w:rsidRPr="00105F74">
        <w:rPr>
          <w:rStyle w:val="StyleUnderline"/>
          <w:highlight w:val="cyan"/>
        </w:rPr>
        <w:t xml:space="preserve"> to </w:t>
      </w:r>
      <w:r w:rsidRPr="00105F74">
        <w:rPr>
          <w:rStyle w:val="Emphasis"/>
          <w:highlight w:val="cyan"/>
        </w:rPr>
        <w:t>ensure</w:t>
      </w:r>
      <w:r w:rsidRPr="00105F74">
        <w:rPr>
          <w:rStyle w:val="StyleUnderline"/>
          <w:highlight w:val="cyan"/>
        </w:rPr>
        <w:t xml:space="preserve"> an</w:t>
      </w:r>
      <w:r w:rsidRPr="00DD602D">
        <w:rPr>
          <w:rStyle w:val="StyleUnderline"/>
        </w:rPr>
        <w:t xml:space="preserve"> </w:t>
      </w:r>
      <w:r w:rsidRPr="00105F74">
        <w:rPr>
          <w:rStyle w:val="Emphasis"/>
          <w:highlight w:val="cyan"/>
        </w:rPr>
        <w:t xml:space="preserve">acceptable level </w:t>
      </w:r>
      <w:r w:rsidRPr="00105F74">
        <w:rPr>
          <w:rStyle w:val="StyleUnderline"/>
          <w:highlight w:val="cyan"/>
        </w:rPr>
        <w:t xml:space="preserve">of </w:t>
      </w:r>
      <w:r w:rsidRPr="00105F74">
        <w:rPr>
          <w:rStyle w:val="Emphasis"/>
          <w:highlight w:val="cyan"/>
        </w:rPr>
        <w:t>risk</w:t>
      </w:r>
      <w:r w:rsidRPr="00105F74">
        <w:rPr>
          <w:rStyle w:val="StyleUnderline"/>
          <w:highlight w:val="cyan"/>
        </w:rPr>
        <w:t xml:space="preserve"> to </w:t>
      </w:r>
      <w:r w:rsidRPr="00105F74">
        <w:rPr>
          <w:rStyle w:val="Emphasis"/>
          <w:sz w:val="28"/>
          <w:szCs w:val="32"/>
          <w:highlight w:val="cyan"/>
        </w:rPr>
        <w:t>existing mission sets</w:t>
      </w:r>
      <w:r w:rsidRPr="00DD602D">
        <w:rPr>
          <w:sz w:val="16"/>
        </w:rPr>
        <w:t xml:space="preserve">, </w:t>
      </w:r>
      <w:r w:rsidRPr="00105F74">
        <w:rPr>
          <w:rStyle w:val="StyleUnderline"/>
          <w:highlight w:val="cyan"/>
        </w:rPr>
        <w:t>in</w:t>
      </w:r>
      <w:r w:rsidRPr="00DD602D">
        <w:rPr>
          <w:sz w:val="16"/>
        </w:rPr>
        <w:t xml:space="preserve"> what is </w:t>
      </w:r>
      <w:r w:rsidRPr="00DD602D">
        <w:rPr>
          <w:rStyle w:val="Emphasis"/>
        </w:rPr>
        <w:t>essentially</w:t>
      </w:r>
      <w:r w:rsidRPr="00DD602D">
        <w:rPr>
          <w:rStyle w:val="StyleUnderline"/>
        </w:rPr>
        <w:t xml:space="preserve"> </w:t>
      </w:r>
      <w:r w:rsidRPr="00105F74">
        <w:rPr>
          <w:rStyle w:val="StyleUnderline"/>
          <w:highlight w:val="cyan"/>
        </w:rPr>
        <w:t xml:space="preserve">a </w:t>
      </w:r>
      <w:r w:rsidRPr="00105F74">
        <w:rPr>
          <w:rStyle w:val="Emphasis"/>
          <w:highlight w:val="cyan"/>
        </w:rPr>
        <w:t>zero-sum game</w:t>
      </w:r>
      <w:r w:rsidRPr="00105F74">
        <w:rPr>
          <w:rStyle w:val="StyleUnderline"/>
          <w:highlight w:val="cyan"/>
        </w:rPr>
        <w:t>.</w:t>
      </w:r>
    </w:p>
    <w:p w14:paraId="3E86029D" w14:textId="77777777" w:rsidR="00AE6C6C" w:rsidRPr="002E74E6" w:rsidRDefault="00AE6C6C" w:rsidP="00AE6C6C">
      <w:pPr>
        <w:pStyle w:val="Heading4"/>
      </w:pPr>
      <w:r>
        <w:t xml:space="preserve">Every Coast Guard program has to compete for </w:t>
      </w:r>
      <w:r>
        <w:rPr>
          <w:u w:val="single"/>
        </w:rPr>
        <w:t>scarce resources</w:t>
      </w:r>
      <w:r>
        <w:t xml:space="preserve">. </w:t>
      </w:r>
    </w:p>
    <w:p w14:paraId="361F1A33" w14:textId="77777777" w:rsidR="00AE6C6C" w:rsidRPr="004F6024" w:rsidRDefault="00AE6C6C" w:rsidP="00AE6C6C">
      <w:r w:rsidRPr="004F6024">
        <w:t xml:space="preserve">Sarah </w:t>
      </w:r>
      <w:r w:rsidRPr="004F6024">
        <w:rPr>
          <w:rStyle w:val="Style13ptBold"/>
        </w:rPr>
        <w:t>Weilant et al 24</w:t>
      </w:r>
      <w:r>
        <w:t>. Po</w:t>
      </w:r>
      <w:r w:rsidRPr="004F6024">
        <w:t>licy researcher at RAND</w:t>
      </w:r>
      <w:r>
        <w:t>, MPP in Public Policy from American University;</w:t>
      </w:r>
      <w:r w:rsidRPr="004F6024">
        <w:t xml:space="preserve"> Scott Savitz, Senior Engineer</w:t>
      </w:r>
      <w:r>
        <w:t>,</w:t>
      </w:r>
      <w:r w:rsidRPr="004F6024">
        <w:t xml:space="preserve"> Professor of Policy Analysis, RAND School of Public Policy</w:t>
      </w:r>
      <w:r>
        <w:t xml:space="preserve">; </w:t>
      </w:r>
      <w:r w:rsidRPr="004F6024">
        <w:t>Dan Abel,</w:t>
      </w:r>
      <w:r>
        <w:t xml:space="preserve"> </w:t>
      </w:r>
      <w:r w:rsidRPr="004F6024">
        <w:t>Senior Fellow-Adjunct, International/Defense Researcher</w:t>
      </w:r>
      <w:r>
        <w:t>;</w:t>
      </w:r>
      <w:r w:rsidRPr="004F6024">
        <w:t xml:space="preserve"> Benjamin J. Sacks, Policy Researcher; Professor, RAND School of Public Policy</w:t>
      </w:r>
      <w:r>
        <w:t xml:space="preserve">; </w:t>
      </w:r>
      <w:r w:rsidRPr="004F6024">
        <w:t>Julia Vidal Verá</w:t>
      </w:r>
      <w:r>
        <w:t>s</w:t>
      </w:r>
      <w:r w:rsidRPr="004F6024">
        <w:t xml:space="preserve">tegui, </w:t>
      </w:r>
      <w:r>
        <w:t xml:space="preserve">Researcher; </w:t>
      </w:r>
      <w:r w:rsidRPr="004F6024">
        <w:t xml:space="preserve">Isabelle Winston, </w:t>
      </w:r>
      <w:r>
        <w:t xml:space="preserve">Researcher; </w:t>
      </w:r>
      <w:r w:rsidRPr="004F6024">
        <w:t xml:space="preserve">Emily Hoch, </w:t>
      </w:r>
      <w:r>
        <w:t xml:space="preserve">Researcher; and </w:t>
      </w:r>
      <w:r w:rsidRPr="004F6024">
        <w:t>Michelle D. Ziegler</w:t>
      </w:r>
      <w:r>
        <w:t>, Researcher.</w:t>
      </w:r>
      <w:r w:rsidRPr="004F6024">
        <w:t xml:space="preserve"> "Improving the Effectiveness of U.S. Coast Guard International-Affairs Efforts." Rand Homeland Security Research Division. 1-16-2024. https://www.rand.org/pubs/research_reports/RRA2376-1.html</w:t>
      </w:r>
    </w:p>
    <w:p w14:paraId="623CF636" w14:textId="77777777" w:rsidR="00AE6C6C" w:rsidRPr="00415337" w:rsidRDefault="00AE6C6C" w:rsidP="00AE6C6C">
      <w:pPr>
        <w:rPr>
          <w:sz w:val="16"/>
        </w:rPr>
      </w:pPr>
      <w:r w:rsidRPr="00415337">
        <w:rPr>
          <w:sz w:val="16"/>
        </w:rPr>
        <w:t xml:space="preserve">As we have already discussed, </w:t>
      </w:r>
      <w:r w:rsidRPr="00105F74">
        <w:rPr>
          <w:rStyle w:val="StyleUnderline"/>
          <w:highlight w:val="cyan"/>
        </w:rPr>
        <w:t xml:space="preserve">the </w:t>
      </w:r>
      <w:r w:rsidRPr="00105F74">
        <w:rPr>
          <w:rStyle w:val="Emphasis"/>
          <w:highlight w:val="cyan"/>
        </w:rPr>
        <w:t>Coast Guard</w:t>
      </w:r>
      <w:r w:rsidRPr="004F6024">
        <w:rPr>
          <w:rStyle w:val="StyleUnderline"/>
        </w:rPr>
        <w:t xml:space="preserve"> </w:t>
      </w:r>
      <w:r w:rsidRPr="00105F74">
        <w:rPr>
          <w:rStyle w:val="StyleUnderline"/>
          <w:highlight w:val="cyan"/>
        </w:rPr>
        <w:t>has</w:t>
      </w:r>
      <w:r w:rsidRPr="004F6024">
        <w:rPr>
          <w:rStyle w:val="StyleUnderline"/>
        </w:rPr>
        <w:t xml:space="preserve"> </w:t>
      </w:r>
      <w:r w:rsidRPr="00105F74">
        <w:rPr>
          <w:rStyle w:val="StyleUnderline"/>
          <w:highlight w:val="cyan"/>
        </w:rPr>
        <w:t>numerous</w:t>
      </w:r>
      <w:r w:rsidRPr="004F6024">
        <w:rPr>
          <w:rStyle w:val="StyleUnderline"/>
        </w:rPr>
        <w:t xml:space="preserve"> domestic and</w:t>
      </w:r>
      <w:r w:rsidRPr="00415337">
        <w:rPr>
          <w:sz w:val="16"/>
        </w:rPr>
        <w:t xml:space="preserve"> </w:t>
      </w:r>
      <w:r w:rsidRPr="004F6024">
        <w:rPr>
          <w:rStyle w:val="Emphasis"/>
        </w:rPr>
        <w:t xml:space="preserve">international </w:t>
      </w:r>
      <w:r w:rsidRPr="00105F74">
        <w:rPr>
          <w:rStyle w:val="Emphasis"/>
          <w:highlight w:val="cyan"/>
        </w:rPr>
        <w:t>demands</w:t>
      </w:r>
      <w:r w:rsidRPr="00105F74">
        <w:rPr>
          <w:rStyle w:val="StyleUnderline"/>
          <w:highlight w:val="cyan"/>
        </w:rPr>
        <w:t xml:space="preserve"> for its </w:t>
      </w:r>
      <w:r w:rsidRPr="00105F74">
        <w:rPr>
          <w:rStyle w:val="Emphasis"/>
          <w:highlight w:val="cyan"/>
        </w:rPr>
        <w:t>limited people</w:t>
      </w:r>
      <w:r w:rsidRPr="004F6024">
        <w:rPr>
          <w:rStyle w:val="StyleUnderline"/>
        </w:rPr>
        <w:t xml:space="preserve">, </w:t>
      </w:r>
      <w:r w:rsidRPr="00105F74">
        <w:rPr>
          <w:rStyle w:val="Emphasis"/>
          <w:highlight w:val="cyan"/>
        </w:rPr>
        <w:t>assets</w:t>
      </w:r>
      <w:r w:rsidRPr="00105F74">
        <w:rPr>
          <w:rStyle w:val="StyleUnderline"/>
          <w:highlight w:val="cyan"/>
        </w:rPr>
        <w:t xml:space="preserve">, and </w:t>
      </w:r>
      <w:r w:rsidRPr="00105F74">
        <w:rPr>
          <w:rStyle w:val="Emphasis"/>
          <w:highlight w:val="cyan"/>
        </w:rPr>
        <w:t>funds</w:t>
      </w:r>
      <w:r w:rsidRPr="00415337">
        <w:rPr>
          <w:sz w:val="16"/>
        </w:rPr>
        <w:t xml:space="preserve">. </w:t>
      </w:r>
      <w:r w:rsidRPr="00105F74">
        <w:rPr>
          <w:rStyle w:val="StyleUnderline"/>
          <w:highlight w:val="cyan"/>
        </w:rPr>
        <w:t>Budgeting of any</w:t>
      </w:r>
      <w:r w:rsidRPr="00105F74">
        <w:rPr>
          <w:sz w:val="16"/>
          <w:highlight w:val="cyan"/>
        </w:rPr>
        <w:t xml:space="preserve"> </w:t>
      </w:r>
      <w:r w:rsidRPr="00105F74">
        <w:rPr>
          <w:rStyle w:val="StyleUnderline"/>
          <w:highlight w:val="cyan"/>
        </w:rPr>
        <w:t>of these is</w:t>
      </w:r>
      <w:r w:rsidRPr="004F6024">
        <w:rPr>
          <w:rStyle w:val="StyleUnderline"/>
        </w:rPr>
        <w:t xml:space="preserve"> </w:t>
      </w:r>
      <w:r w:rsidRPr="00105F74">
        <w:rPr>
          <w:rStyle w:val="Emphasis"/>
          <w:highlight w:val="cyan"/>
        </w:rPr>
        <w:t>generally</w:t>
      </w:r>
      <w:r w:rsidRPr="00105F74">
        <w:rPr>
          <w:rStyle w:val="StyleUnderline"/>
          <w:highlight w:val="cyan"/>
        </w:rPr>
        <w:t xml:space="preserve"> a </w:t>
      </w:r>
      <w:r w:rsidRPr="00105F74">
        <w:rPr>
          <w:rStyle w:val="Emphasis"/>
          <w:sz w:val="28"/>
          <w:szCs w:val="32"/>
          <w:highlight w:val="cyan"/>
        </w:rPr>
        <w:t>zero-sum exercise</w:t>
      </w:r>
      <w:r w:rsidRPr="00415337">
        <w:rPr>
          <w:sz w:val="16"/>
        </w:rPr>
        <w:t xml:space="preserve">, </w:t>
      </w:r>
      <w:r w:rsidRPr="00105F74">
        <w:rPr>
          <w:rStyle w:val="StyleUnderline"/>
          <w:highlight w:val="cyan"/>
        </w:rPr>
        <w:t xml:space="preserve">and </w:t>
      </w:r>
      <w:r w:rsidRPr="00105F74">
        <w:rPr>
          <w:rStyle w:val="Emphasis"/>
          <w:highlight w:val="cyan"/>
        </w:rPr>
        <w:t>competition</w:t>
      </w:r>
      <w:r w:rsidRPr="00105F74">
        <w:rPr>
          <w:rStyle w:val="StyleUnderline"/>
          <w:highlight w:val="cyan"/>
        </w:rPr>
        <w:t xml:space="preserve"> for </w:t>
      </w:r>
      <w:r w:rsidRPr="00105F74">
        <w:rPr>
          <w:rStyle w:val="Emphasis"/>
          <w:highlight w:val="cyan"/>
        </w:rPr>
        <w:t>personnel</w:t>
      </w:r>
      <w:r w:rsidRPr="004F6024">
        <w:rPr>
          <w:rStyle w:val="StyleUnderline"/>
        </w:rPr>
        <w:t xml:space="preserve"> </w:t>
      </w:r>
      <w:r w:rsidRPr="00105F74">
        <w:rPr>
          <w:rStyle w:val="StyleUnderline"/>
          <w:highlight w:val="cyan"/>
        </w:rPr>
        <w:t>is</w:t>
      </w:r>
      <w:r w:rsidRPr="004F6024">
        <w:rPr>
          <w:rStyle w:val="StyleUnderline"/>
        </w:rPr>
        <w:t xml:space="preserve"> particularly </w:t>
      </w:r>
      <w:r w:rsidRPr="00105F74">
        <w:rPr>
          <w:rStyle w:val="Emphasis"/>
          <w:highlight w:val="cyan"/>
        </w:rPr>
        <w:t>acute</w:t>
      </w:r>
      <w:r w:rsidRPr="004F6024">
        <w:rPr>
          <w:rStyle w:val="StyleUnderline"/>
        </w:rPr>
        <w:t xml:space="preserve"> at a </w:t>
      </w:r>
      <w:r w:rsidRPr="004F6024">
        <w:rPr>
          <w:rStyle w:val="Emphasis"/>
        </w:rPr>
        <w:t>time</w:t>
      </w:r>
      <w:r w:rsidRPr="004F6024">
        <w:rPr>
          <w:rStyle w:val="StyleUnderline"/>
        </w:rPr>
        <w:t xml:space="preserve"> </w:t>
      </w:r>
      <w:r w:rsidRPr="00105F74">
        <w:rPr>
          <w:rStyle w:val="StyleUnderline"/>
          <w:highlight w:val="cyan"/>
        </w:rPr>
        <w:t xml:space="preserve">when the </w:t>
      </w:r>
      <w:r w:rsidRPr="00105F74">
        <w:rPr>
          <w:rStyle w:val="Emphasis"/>
          <w:highlight w:val="cyan"/>
        </w:rPr>
        <w:t>Coast Guard</w:t>
      </w:r>
      <w:r w:rsidRPr="00105F74">
        <w:rPr>
          <w:rStyle w:val="StyleUnderline"/>
          <w:highlight w:val="cyan"/>
        </w:rPr>
        <w:t xml:space="preserve"> is not </w:t>
      </w:r>
      <w:r w:rsidRPr="00105F74">
        <w:rPr>
          <w:rStyle w:val="Emphasis"/>
          <w:highlight w:val="cyan"/>
        </w:rPr>
        <w:t>meeting</w:t>
      </w:r>
      <w:r w:rsidRPr="004F6024">
        <w:rPr>
          <w:rStyle w:val="StyleUnderline"/>
        </w:rPr>
        <w:t xml:space="preserve"> </w:t>
      </w:r>
      <w:r w:rsidRPr="00105F74">
        <w:rPr>
          <w:rStyle w:val="StyleUnderline"/>
          <w:highlight w:val="cyan"/>
        </w:rPr>
        <w:t>its</w:t>
      </w:r>
      <w:r w:rsidRPr="004F6024">
        <w:rPr>
          <w:rStyle w:val="StyleUnderline"/>
        </w:rPr>
        <w:t xml:space="preserve"> </w:t>
      </w:r>
      <w:r w:rsidRPr="004F6024">
        <w:rPr>
          <w:rStyle w:val="Emphasis"/>
        </w:rPr>
        <w:t>recruiting</w:t>
      </w:r>
      <w:r w:rsidRPr="004F6024">
        <w:rPr>
          <w:rStyle w:val="StyleUnderline"/>
        </w:rPr>
        <w:t xml:space="preserve"> </w:t>
      </w:r>
      <w:r w:rsidRPr="00105F74">
        <w:rPr>
          <w:rStyle w:val="Emphasis"/>
          <w:highlight w:val="cyan"/>
        </w:rPr>
        <w:t>goals</w:t>
      </w:r>
      <w:r w:rsidRPr="004F6024">
        <w:rPr>
          <w:rStyle w:val="StyleUnderline"/>
        </w:rPr>
        <w:t>.</w:t>
      </w:r>
      <w:r w:rsidRPr="00415337">
        <w:rPr>
          <w:sz w:val="16"/>
        </w:rPr>
        <w:t xml:space="preserve"> However, to the extent that Congress, DHS leadership, DoD, DOS, and other parties can see the demonstrated value of Coast Guard international efforts, they can support such efforts with additional funding. Congress’s ability to provide sustained funding is particularly valuable because it can enable capital investments.</w:t>
      </w:r>
    </w:p>
    <w:p w14:paraId="57BE4DBB" w14:textId="77777777" w:rsidR="00AE6C6C" w:rsidRPr="00CC0945" w:rsidRDefault="00AE6C6C" w:rsidP="00AE6C6C">
      <w:pPr>
        <w:pStyle w:val="Heading4"/>
      </w:pPr>
      <w:r>
        <w:t xml:space="preserve">A gain in </w:t>
      </w:r>
      <w:r>
        <w:rPr>
          <w:u w:val="single"/>
        </w:rPr>
        <w:t>one mission</w:t>
      </w:r>
      <w:r>
        <w:t xml:space="preserve"> is a </w:t>
      </w:r>
      <w:r>
        <w:rPr>
          <w:u w:val="single"/>
        </w:rPr>
        <w:t>loss</w:t>
      </w:r>
      <w:r>
        <w:t xml:space="preserve"> in another. </w:t>
      </w:r>
    </w:p>
    <w:p w14:paraId="3AB8F027" w14:textId="77777777" w:rsidR="00AE6C6C" w:rsidRPr="00500F10" w:rsidRDefault="00AE6C6C" w:rsidP="00AE6C6C">
      <w:r>
        <w:t xml:space="preserve">Dan </w:t>
      </w:r>
      <w:r w:rsidRPr="00500F10">
        <w:rPr>
          <w:rStyle w:val="Style13ptBold"/>
        </w:rPr>
        <w:t>Owen 19</w:t>
      </w:r>
      <w:r>
        <w:t xml:space="preserve">. </w:t>
      </w:r>
      <w:r w:rsidRPr="00500F10">
        <w:t>Lieutenant Commander Dan Owen, U.S. Coast Guard. "Let the Coast Guard be the Coast Guard." U.S. Naval Institute. 10-1-2019. https://www.usni.org/magazines/proceedings/2019/october/let-coast-guard-be-coast-guard</w:t>
      </w:r>
    </w:p>
    <w:p w14:paraId="63E1CD40" w14:textId="77777777" w:rsidR="00AE6C6C" w:rsidRPr="00415337" w:rsidRDefault="00AE6C6C" w:rsidP="00AE6C6C">
      <w:pPr>
        <w:rPr>
          <w:sz w:val="16"/>
        </w:rPr>
      </w:pPr>
      <w:r w:rsidRPr="00415337">
        <w:rPr>
          <w:sz w:val="16"/>
        </w:rPr>
        <w:t xml:space="preserve">These concerns may be rooted in an overly simplistic or tactical view of the Coast Guard’s counterdrug mission. Tactically, the counterdrug mission centers on the interdiction of cocaine, with mission success measured in the quantity of drugs seized and number of suspected smugglers taken into custody. Therefore, </w:t>
      </w:r>
      <w:r w:rsidRPr="00105F74">
        <w:rPr>
          <w:rStyle w:val="StyleUnderline"/>
          <w:highlight w:val="cyan"/>
        </w:rPr>
        <w:t xml:space="preserve">any </w:t>
      </w:r>
      <w:r w:rsidRPr="00105F74">
        <w:rPr>
          <w:rStyle w:val="Emphasis"/>
          <w:highlight w:val="cyan"/>
        </w:rPr>
        <w:t>shift</w:t>
      </w:r>
      <w:r w:rsidRPr="00105F74">
        <w:rPr>
          <w:rStyle w:val="StyleUnderline"/>
          <w:highlight w:val="cyan"/>
        </w:rPr>
        <w:t xml:space="preserve"> or </w:t>
      </w:r>
      <w:r w:rsidRPr="00105F74">
        <w:rPr>
          <w:rStyle w:val="Emphasis"/>
          <w:highlight w:val="cyan"/>
        </w:rPr>
        <w:t>reallocation</w:t>
      </w:r>
      <w:r w:rsidRPr="00975958">
        <w:rPr>
          <w:rStyle w:val="StyleUnderline"/>
        </w:rPr>
        <w:t xml:space="preserve"> </w:t>
      </w:r>
      <w:r w:rsidRPr="00105F74">
        <w:rPr>
          <w:rStyle w:val="StyleUnderline"/>
          <w:highlight w:val="cyan"/>
        </w:rPr>
        <w:t xml:space="preserve">of </w:t>
      </w:r>
      <w:r w:rsidRPr="00105F74">
        <w:rPr>
          <w:rStyle w:val="Emphasis"/>
          <w:highlight w:val="cyan"/>
        </w:rPr>
        <w:t>Coast Guard</w:t>
      </w:r>
      <w:r w:rsidRPr="00105F74">
        <w:rPr>
          <w:rStyle w:val="StyleUnderline"/>
          <w:highlight w:val="cyan"/>
        </w:rPr>
        <w:t xml:space="preserve"> forces is </w:t>
      </w:r>
      <w:r w:rsidRPr="00105F74">
        <w:rPr>
          <w:rStyle w:val="Emphasis"/>
          <w:highlight w:val="cyan"/>
        </w:rPr>
        <w:t>viewed</w:t>
      </w:r>
      <w:r w:rsidRPr="00105F74">
        <w:rPr>
          <w:rStyle w:val="StyleUnderline"/>
          <w:highlight w:val="cyan"/>
        </w:rPr>
        <w:t xml:space="preserve"> as a </w:t>
      </w:r>
      <w:r w:rsidRPr="00105F74">
        <w:rPr>
          <w:rStyle w:val="Emphasis"/>
          <w:sz w:val="28"/>
          <w:szCs w:val="32"/>
          <w:highlight w:val="cyan"/>
        </w:rPr>
        <w:t>zero sum scenario</w:t>
      </w:r>
      <w:r w:rsidRPr="00415337">
        <w:rPr>
          <w:sz w:val="16"/>
          <w:szCs w:val="32"/>
        </w:rPr>
        <w:t xml:space="preserve"> </w:t>
      </w:r>
      <w:r w:rsidRPr="00415337">
        <w:rPr>
          <w:sz w:val="16"/>
        </w:rPr>
        <w:t>(i</w:t>
      </w:r>
      <w:r w:rsidRPr="00975958">
        <w:rPr>
          <w:rStyle w:val="StyleUnderline"/>
        </w:rPr>
        <w:t xml:space="preserve">.e., </w:t>
      </w:r>
      <w:r w:rsidRPr="00105F74">
        <w:rPr>
          <w:rStyle w:val="StyleUnderline"/>
          <w:highlight w:val="cyan"/>
        </w:rPr>
        <w:t xml:space="preserve">gain in </w:t>
      </w:r>
      <w:r w:rsidRPr="00105F74">
        <w:rPr>
          <w:rStyle w:val="Emphasis"/>
          <w:highlight w:val="cyan"/>
        </w:rPr>
        <w:t xml:space="preserve">one </w:t>
      </w:r>
      <w:r w:rsidRPr="00105F74">
        <w:rPr>
          <w:rStyle w:val="Emphasis"/>
          <w:highlight w:val="cyan"/>
        </w:rPr>
        <w:lastRenderedPageBreak/>
        <w:t>mission</w:t>
      </w:r>
      <w:r w:rsidRPr="00105F74">
        <w:rPr>
          <w:rStyle w:val="StyleUnderline"/>
          <w:highlight w:val="cyan"/>
        </w:rPr>
        <w:t xml:space="preserve"> equals a </w:t>
      </w:r>
      <w:r w:rsidRPr="00105F74">
        <w:rPr>
          <w:rStyle w:val="Emphasis"/>
          <w:highlight w:val="cyan"/>
        </w:rPr>
        <w:t>loss</w:t>
      </w:r>
      <w:r w:rsidRPr="00105F74">
        <w:rPr>
          <w:rStyle w:val="StyleUnderline"/>
          <w:highlight w:val="cyan"/>
        </w:rPr>
        <w:t xml:space="preserve"> to the </w:t>
      </w:r>
      <w:r w:rsidRPr="00105F74">
        <w:rPr>
          <w:rStyle w:val="Emphasis"/>
          <w:highlight w:val="cyan"/>
        </w:rPr>
        <w:t>other</w:t>
      </w:r>
      <w:r w:rsidRPr="00415337">
        <w:rPr>
          <w:sz w:val="16"/>
        </w:rPr>
        <w:t>). Strategically, however, the counterdrug mission complements larger, SSA/security cooperation objectives while presenting an example of how the service’s constabulary niche offers greater relevancy and key contributions to larger strategic objectives.</w:t>
      </w:r>
    </w:p>
    <w:p w14:paraId="688BFC38" w14:textId="77777777" w:rsidR="00AE6C6C" w:rsidRDefault="00AE6C6C" w:rsidP="00AE6C6C">
      <w:pPr>
        <w:pStyle w:val="Heading4"/>
      </w:pPr>
      <w:r>
        <w:t>Resources are zero sum.</w:t>
      </w:r>
    </w:p>
    <w:p w14:paraId="5D57E6BB" w14:textId="77777777" w:rsidR="00AE6C6C" w:rsidRPr="00355B2A" w:rsidRDefault="00AE6C6C" w:rsidP="00AE6C6C">
      <w:r w:rsidRPr="00355B2A">
        <w:t xml:space="preserve">Justin </w:t>
      </w:r>
      <w:r w:rsidRPr="00355B2A">
        <w:rPr>
          <w:rStyle w:val="Style13ptBold"/>
        </w:rPr>
        <w:t>Katz 24</w:t>
      </w:r>
      <w:r w:rsidRPr="00355B2A">
        <w:t>.</w:t>
      </w:r>
      <w:r>
        <w:t xml:space="preserve"> </w:t>
      </w:r>
      <w:r w:rsidRPr="00355B2A">
        <w:t>Reporter, Navy and Marine Corps</w:t>
      </w:r>
      <w:r>
        <w:t>.</w:t>
      </w:r>
      <w:r w:rsidRPr="00355B2A">
        <w:t xml:space="preserve"> "‘Not enough’: US Coast Guard’s new ops posture statement raises alarm on need for more money." Breaking Defense. 10-25-2024. https://breakingdefense.com/2024/10/not-enough-us-coast-guards-new-ops-posture-statement-raises-alarm-on-need-for-more-money/</w:t>
      </w:r>
    </w:p>
    <w:p w14:paraId="103B6D7A" w14:textId="77777777" w:rsidR="00AE6C6C" w:rsidRDefault="00AE6C6C" w:rsidP="00AE6C6C">
      <w:pPr>
        <w:rPr>
          <w:rStyle w:val="StyleUnderline"/>
        </w:rPr>
      </w:pPr>
      <w:r w:rsidRPr="00105F74">
        <w:rPr>
          <w:rStyle w:val="StyleUnderline"/>
          <w:highlight w:val="cyan"/>
        </w:rPr>
        <w:t>Faced with</w:t>
      </w:r>
      <w:r w:rsidRPr="004B4F0E">
        <w:rPr>
          <w:rStyle w:val="StyleUnderline"/>
        </w:rPr>
        <w:t xml:space="preserve"> an </w:t>
      </w:r>
      <w:r w:rsidRPr="004B4F0E">
        <w:rPr>
          <w:rStyle w:val="Emphasis"/>
        </w:rPr>
        <w:t>increasing number</w:t>
      </w:r>
      <w:r w:rsidRPr="004B4F0E">
        <w:rPr>
          <w:rStyle w:val="StyleUnderline"/>
        </w:rPr>
        <w:t xml:space="preserve"> of </w:t>
      </w:r>
      <w:r w:rsidRPr="004B4F0E">
        <w:rPr>
          <w:rStyle w:val="Emphasis"/>
        </w:rPr>
        <w:t>missions</w:t>
      </w:r>
      <w:r w:rsidRPr="004B4F0E">
        <w:rPr>
          <w:sz w:val="16"/>
        </w:rPr>
        <w:t xml:space="preserve">, </w:t>
      </w:r>
      <w:r w:rsidRPr="004B4F0E">
        <w:rPr>
          <w:rStyle w:val="Emphasis"/>
        </w:rPr>
        <w:t>personnel</w:t>
      </w:r>
      <w:r w:rsidRPr="004B4F0E">
        <w:rPr>
          <w:rStyle w:val="StyleUnderline"/>
        </w:rPr>
        <w:t xml:space="preserve"> and </w:t>
      </w:r>
      <w:r w:rsidRPr="004B4F0E">
        <w:rPr>
          <w:rStyle w:val="Emphasis"/>
        </w:rPr>
        <w:t>materiel readiness</w:t>
      </w:r>
      <w:r w:rsidRPr="004B4F0E">
        <w:rPr>
          <w:sz w:val="16"/>
        </w:rPr>
        <w:t xml:space="preserve"> </w:t>
      </w:r>
      <w:r w:rsidRPr="004B4F0E">
        <w:rPr>
          <w:rStyle w:val="Emphasis"/>
        </w:rPr>
        <w:t>shortfalls</w:t>
      </w:r>
      <w:r w:rsidRPr="004B4F0E">
        <w:rPr>
          <w:sz w:val="16"/>
        </w:rPr>
        <w:t xml:space="preserve">, </w:t>
      </w:r>
      <w:r w:rsidRPr="004B4F0E">
        <w:rPr>
          <w:rStyle w:val="StyleUnderline"/>
        </w:rPr>
        <w:t>and “</w:t>
      </w:r>
      <w:r w:rsidRPr="00105F74">
        <w:rPr>
          <w:rStyle w:val="Emphasis"/>
          <w:sz w:val="28"/>
          <w:szCs w:val="32"/>
          <w:highlight w:val="cyan"/>
        </w:rPr>
        <w:t>finite resources</w:t>
      </w:r>
      <w:r w:rsidRPr="009460C7">
        <w:rPr>
          <w:sz w:val="16"/>
        </w:rPr>
        <w:t xml:space="preserve">,” </w:t>
      </w:r>
      <w:r w:rsidRPr="00105F74">
        <w:rPr>
          <w:rStyle w:val="StyleUnderline"/>
          <w:highlight w:val="cyan"/>
        </w:rPr>
        <w:t>the</w:t>
      </w:r>
      <w:r w:rsidRPr="004B4F0E">
        <w:rPr>
          <w:rStyle w:val="StyleUnderline"/>
        </w:rPr>
        <w:t xml:space="preserve"> US </w:t>
      </w:r>
      <w:r w:rsidRPr="00105F74">
        <w:rPr>
          <w:rStyle w:val="StyleUnderline"/>
          <w:highlight w:val="cyan"/>
        </w:rPr>
        <w:t>Coast Guard</w:t>
      </w:r>
      <w:r w:rsidRPr="004B4F0E">
        <w:rPr>
          <w:sz w:val="16"/>
        </w:rPr>
        <w:t xml:space="preserve"> today </w:t>
      </w:r>
      <w:r w:rsidRPr="004B4F0E">
        <w:rPr>
          <w:rStyle w:val="StyleUnderline"/>
        </w:rPr>
        <w:t>published</w:t>
      </w:r>
      <w:r w:rsidRPr="004B4F0E">
        <w:rPr>
          <w:sz w:val="16"/>
        </w:rPr>
        <w:t xml:space="preserve"> </w:t>
      </w:r>
      <w:r w:rsidRPr="004B4F0E">
        <w:rPr>
          <w:rStyle w:val="StyleUnderline"/>
        </w:rPr>
        <w:t>its first “Operational Posture” document</w:t>
      </w:r>
      <w:r w:rsidRPr="004B4F0E">
        <w:rPr>
          <w:sz w:val="16"/>
        </w:rPr>
        <w:t xml:space="preserve"> [PDF], </w:t>
      </w:r>
      <w:r w:rsidRPr="004B4F0E">
        <w:rPr>
          <w:rStyle w:val="StyleUnderline"/>
        </w:rPr>
        <w:t>which</w:t>
      </w:r>
      <w:r w:rsidRPr="004B4F0E">
        <w:rPr>
          <w:sz w:val="16"/>
        </w:rPr>
        <w:t xml:space="preserve"> a senior officer said </w:t>
      </w:r>
      <w:r w:rsidRPr="004B4F0E">
        <w:rPr>
          <w:rStyle w:val="StyleUnderline"/>
        </w:rPr>
        <w:t>is intended to</w:t>
      </w:r>
      <w:r w:rsidRPr="004B4F0E">
        <w:rPr>
          <w:sz w:val="16"/>
        </w:rPr>
        <w:t xml:space="preserve"> </w:t>
      </w:r>
      <w:r w:rsidRPr="004B4F0E">
        <w:rPr>
          <w:rStyle w:val="StyleUnderline"/>
        </w:rPr>
        <w:t xml:space="preserve">convey to </w:t>
      </w:r>
      <w:r w:rsidRPr="004B4F0E">
        <w:rPr>
          <w:rStyle w:val="Emphasis"/>
        </w:rPr>
        <w:t>lawmakers</w:t>
      </w:r>
      <w:r w:rsidRPr="004B4F0E">
        <w:rPr>
          <w:rStyle w:val="StyleUnderline"/>
        </w:rPr>
        <w:t xml:space="preserve"> and the </w:t>
      </w:r>
      <w:r w:rsidRPr="004B4F0E">
        <w:rPr>
          <w:rStyle w:val="Emphasis"/>
        </w:rPr>
        <w:t>public</w:t>
      </w:r>
      <w:r w:rsidRPr="004B4F0E">
        <w:rPr>
          <w:rStyle w:val="StyleUnderline"/>
        </w:rPr>
        <w:t xml:space="preserve"> how </w:t>
      </w:r>
      <w:r w:rsidRPr="004B4F0E">
        <w:rPr>
          <w:rStyle w:val="Emphasis"/>
        </w:rPr>
        <w:t>stretched his service</w:t>
      </w:r>
      <w:r w:rsidRPr="004B4F0E">
        <w:rPr>
          <w:rStyle w:val="StyleUnderline"/>
        </w:rPr>
        <w:t xml:space="preserve"> has become.</w:t>
      </w:r>
    </w:p>
    <w:p w14:paraId="52E3971E" w14:textId="77777777" w:rsidR="00AE6C6C" w:rsidRPr="004B4F0E" w:rsidRDefault="00AE6C6C" w:rsidP="00AE6C6C">
      <w:pPr>
        <w:rPr>
          <w:sz w:val="16"/>
        </w:rPr>
      </w:pPr>
      <w:r w:rsidRPr="004B4F0E">
        <w:rPr>
          <w:sz w:val="16"/>
        </w:rPr>
        <w:t xml:space="preserve">“What we’re finding is, as </w:t>
      </w:r>
      <w:r w:rsidRPr="004B4F0E">
        <w:rPr>
          <w:rStyle w:val="StyleUnderline"/>
        </w:rPr>
        <w:t>we are operating our current fleet to accomplish missions</w:t>
      </w:r>
      <w:r w:rsidRPr="004B4F0E">
        <w:rPr>
          <w:sz w:val="16"/>
        </w:rPr>
        <w:t xml:space="preserve"> [and] … recapitalizing to make sure that we have readiness in the future to do our missions, </w:t>
      </w:r>
      <w:r w:rsidRPr="00F647BE">
        <w:rPr>
          <w:rStyle w:val="StyleUnderline"/>
        </w:rPr>
        <w:t>we</w:t>
      </w:r>
      <w:r w:rsidRPr="004B4F0E">
        <w:rPr>
          <w:rStyle w:val="StyleUnderline"/>
        </w:rPr>
        <w:t xml:space="preserve"> quite </w:t>
      </w:r>
      <w:r w:rsidRPr="00105F74">
        <w:rPr>
          <w:rStyle w:val="StyleUnderline"/>
          <w:highlight w:val="cyan"/>
        </w:rPr>
        <w:t xml:space="preserve">simply </w:t>
      </w:r>
      <w:r w:rsidRPr="00105F74">
        <w:rPr>
          <w:rStyle w:val="Emphasis"/>
          <w:highlight w:val="cyan"/>
        </w:rPr>
        <w:t>do not</w:t>
      </w:r>
      <w:r w:rsidRPr="004B4F0E">
        <w:rPr>
          <w:rStyle w:val="Emphasis"/>
        </w:rPr>
        <w:t xml:space="preserve"> </w:t>
      </w:r>
      <w:r w:rsidRPr="00105F74">
        <w:rPr>
          <w:rStyle w:val="Emphasis"/>
          <w:highlight w:val="cyan"/>
        </w:rPr>
        <w:t>have enough funding</w:t>
      </w:r>
      <w:r w:rsidRPr="00105F74">
        <w:rPr>
          <w:rStyle w:val="StyleUnderline"/>
          <w:highlight w:val="cyan"/>
        </w:rPr>
        <w:t xml:space="preserve"> to do </w:t>
      </w:r>
      <w:r w:rsidRPr="00105F74">
        <w:rPr>
          <w:rStyle w:val="Emphasis"/>
          <w:sz w:val="28"/>
          <w:szCs w:val="32"/>
          <w:highlight w:val="cyan"/>
        </w:rPr>
        <w:t>all of that</w:t>
      </w:r>
      <w:r w:rsidRPr="00105F74">
        <w:rPr>
          <w:rStyle w:val="StyleUnderline"/>
          <w:sz w:val="28"/>
          <w:szCs w:val="32"/>
          <w:highlight w:val="cyan"/>
        </w:rPr>
        <w:t xml:space="preserve"> </w:t>
      </w:r>
      <w:r w:rsidRPr="00105F74">
        <w:rPr>
          <w:rStyle w:val="StyleUnderline"/>
          <w:highlight w:val="cyan"/>
        </w:rPr>
        <w:t xml:space="preserve">at the </w:t>
      </w:r>
      <w:r w:rsidRPr="00105F74">
        <w:rPr>
          <w:rStyle w:val="Emphasis"/>
          <w:highlight w:val="cyan"/>
        </w:rPr>
        <w:t>same time</w:t>
      </w:r>
      <w:r w:rsidRPr="004B4F0E">
        <w:rPr>
          <w:rStyle w:val="StyleUnderline"/>
        </w:rPr>
        <w:t>,</w:t>
      </w:r>
      <w:r w:rsidRPr="004B4F0E">
        <w:rPr>
          <w:sz w:val="16"/>
        </w:rPr>
        <w:t>” Vice Adm. Peter Gautier, the service’s deputy commandant for operations, told an audience today during an event at the Center for Strategic and International Studies.</w:t>
      </w:r>
    </w:p>
    <w:p w14:paraId="002943C7" w14:textId="77777777" w:rsidR="00AE6C6C" w:rsidRPr="004B4F0E" w:rsidRDefault="00AE6C6C" w:rsidP="00AE6C6C">
      <w:pPr>
        <w:rPr>
          <w:sz w:val="16"/>
        </w:rPr>
      </w:pPr>
      <w:r w:rsidRPr="004B4F0E">
        <w:rPr>
          <w:sz w:val="16"/>
        </w:rPr>
        <w:t>The new 11-page document largely serves as a list of the various missions the service is tasked with — ranging from marine safety to cybersecurity — and the regions around the world the service operates in.</w:t>
      </w:r>
    </w:p>
    <w:p w14:paraId="4A19CFA8" w14:textId="77777777" w:rsidR="00AE6C6C" w:rsidRPr="004B4F0E" w:rsidRDefault="00AE6C6C" w:rsidP="00AE6C6C">
      <w:pPr>
        <w:rPr>
          <w:sz w:val="16"/>
        </w:rPr>
      </w:pPr>
      <w:r w:rsidRPr="004B4F0E">
        <w:rPr>
          <w:rStyle w:val="StyleUnderline"/>
        </w:rPr>
        <w:t>Although</w:t>
      </w:r>
      <w:r w:rsidRPr="004B4F0E">
        <w:rPr>
          <w:sz w:val="16"/>
        </w:rPr>
        <w:t xml:space="preserve"> </w:t>
      </w:r>
      <w:r w:rsidRPr="00105F74">
        <w:rPr>
          <w:rStyle w:val="StyleUnderline"/>
          <w:highlight w:val="cyan"/>
        </w:rPr>
        <w:t>Gautier</w:t>
      </w:r>
      <w:r w:rsidRPr="004B4F0E">
        <w:rPr>
          <w:sz w:val="16"/>
        </w:rPr>
        <w:t xml:space="preserve"> explicitly </w:t>
      </w:r>
      <w:r w:rsidRPr="00105F74">
        <w:rPr>
          <w:rStyle w:val="StyleUnderline"/>
          <w:highlight w:val="cyan"/>
        </w:rPr>
        <w:t xml:space="preserve">said the </w:t>
      </w:r>
      <w:r w:rsidRPr="00105F74">
        <w:rPr>
          <w:rStyle w:val="Emphasis"/>
          <w:highlight w:val="cyan"/>
        </w:rPr>
        <w:t>statement</w:t>
      </w:r>
      <w:r w:rsidRPr="00105F74">
        <w:rPr>
          <w:rStyle w:val="StyleUnderline"/>
          <w:highlight w:val="cyan"/>
        </w:rPr>
        <w:t xml:space="preserve"> is not “a </w:t>
      </w:r>
      <w:r w:rsidRPr="00105F74">
        <w:rPr>
          <w:rStyle w:val="Emphasis"/>
          <w:highlight w:val="cyan"/>
        </w:rPr>
        <w:t>pitch for money</w:t>
      </w:r>
      <w:r w:rsidRPr="004B4F0E">
        <w:rPr>
          <w:rStyle w:val="StyleUnderline"/>
        </w:rPr>
        <w:t xml:space="preserve">,” he also made it clear </w:t>
      </w:r>
      <w:r w:rsidRPr="00105F74">
        <w:rPr>
          <w:rStyle w:val="Emphasis"/>
          <w:highlight w:val="cyan"/>
        </w:rPr>
        <w:t>the USCG</w:t>
      </w:r>
      <w:r w:rsidRPr="004B4F0E">
        <w:rPr>
          <w:rStyle w:val="StyleUnderline"/>
        </w:rPr>
        <w:t xml:space="preserve"> </w:t>
      </w:r>
      <w:r w:rsidRPr="00105F74">
        <w:rPr>
          <w:rStyle w:val="StyleUnderline"/>
          <w:highlight w:val="cyan"/>
        </w:rPr>
        <w:t xml:space="preserve">cannot </w:t>
      </w:r>
      <w:r w:rsidRPr="00105F74">
        <w:rPr>
          <w:rStyle w:val="Emphasis"/>
          <w:highlight w:val="cyan"/>
        </w:rPr>
        <w:t>continue</w:t>
      </w:r>
      <w:r w:rsidRPr="004B4F0E">
        <w:rPr>
          <w:rStyle w:val="StyleUnderline"/>
        </w:rPr>
        <w:t xml:space="preserve"> on its current trajectory indefinitely </w:t>
      </w:r>
      <w:r w:rsidRPr="00105F74">
        <w:rPr>
          <w:rStyle w:val="StyleUnderline"/>
          <w:highlight w:val="cyan"/>
        </w:rPr>
        <w:t xml:space="preserve">without a </w:t>
      </w:r>
      <w:r w:rsidRPr="00105F74">
        <w:rPr>
          <w:rStyle w:val="Emphasis"/>
          <w:highlight w:val="cyan"/>
        </w:rPr>
        <w:t>budgetary boost</w:t>
      </w:r>
      <w:r w:rsidRPr="004B4F0E">
        <w:rPr>
          <w:sz w:val="16"/>
        </w:rPr>
        <w:t xml:space="preserve"> — ideally to the tune of $6 billion annually.</w:t>
      </w:r>
    </w:p>
    <w:p w14:paraId="5B4039DF" w14:textId="77777777" w:rsidR="00AE6C6C" w:rsidRPr="004B4F0E" w:rsidRDefault="00AE6C6C" w:rsidP="00AE6C6C">
      <w:pPr>
        <w:rPr>
          <w:sz w:val="16"/>
        </w:rPr>
      </w:pPr>
      <w:r w:rsidRPr="004B4F0E">
        <w:rPr>
          <w:sz w:val="16"/>
        </w:rPr>
        <w:t>“</w:t>
      </w:r>
      <w:r w:rsidRPr="004B4F0E">
        <w:rPr>
          <w:rStyle w:val="StyleUnderline"/>
        </w:rPr>
        <w:t xml:space="preserve">We only have funding to do </w:t>
      </w:r>
      <w:r w:rsidRPr="004B4F0E">
        <w:rPr>
          <w:rStyle w:val="Emphasis"/>
        </w:rPr>
        <w:t>maintenance</w:t>
      </w:r>
      <w:r w:rsidRPr="004B4F0E">
        <w:rPr>
          <w:rStyle w:val="StyleUnderline"/>
        </w:rPr>
        <w:t xml:space="preserve"> on roughly half of what we need to do on the</w:t>
      </w:r>
      <w:r w:rsidRPr="004B4F0E">
        <w:rPr>
          <w:sz w:val="16"/>
        </w:rPr>
        <w:t xml:space="preserve"> </w:t>
      </w:r>
      <w:r w:rsidRPr="004B4F0E">
        <w:rPr>
          <w:rStyle w:val="Emphasis"/>
        </w:rPr>
        <w:t>maintenance inventory</w:t>
      </w:r>
      <w:r w:rsidRPr="004B4F0E">
        <w:rPr>
          <w:rStyle w:val="StyleUnderline"/>
        </w:rPr>
        <w:t xml:space="preserve"> to keep our </w:t>
      </w:r>
      <w:r w:rsidRPr="004B4F0E">
        <w:rPr>
          <w:rStyle w:val="Emphasis"/>
        </w:rPr>
        <w:t>cutters functional</w:t>
      </w:r>
      <w:r w:rsidRPr="004B4F0E">
        <w:rPr>
          <w:sz w:val="16"/>
        </w:rPr>
        <w:t>,” he said. “We have small boats that are aging out and … our aircraft fleet is getting old. Spare parts are no longer manufactured for some of these types [of aircraft].”</w:t>
      </w:r>
    </w:p>
    <w:p w14:paraId="49F90012" w14:textId="77777777" w:rsidR="00AE6C6C" w:rsidRDefault="00AE6C6C" w:rsidP="00AE6C6C">
      <w:r w:rsidRPr="004B4F0E">
        <w:rPr>
          <w:sz w:val="16"/>
        </w:rPr>
        <w:t>“We really, really do struggle, and our path is going to be really challenged unless we get the kind of budget support that we need to keep ourselves on a sustainable track,” he continued.</w:t>
      </w:r>
    </w:p>
    <w:p w14:paraId="70848721" w14:textId="77777777" w:rsidR="00AE6C6C" w:rsidRDefault="00AE6C6C" w:rsidP="00AE6C6C">
      <w:pPr>
        <w:pStyle w:val="Heading3"/>
      </w:pPr>
      <w:r>
        <w:lastRenderedPageBreak/>
        <w:t>Internal---CG Solves China War---2NC/1NR</w:t>
      </w:r>
    </w:p>
    <w:p w14:paraId="2740FFF7" w14:textId="77777777" w:rsidR="00AE6C6C" w:rsidRPr="00F647BE" w:rsidRDefault="00AE6C6C" w:rsidP="00AE6C6C">
      <w:pPr>
        <w:pStyle w:val="Heading4"/>
      </w:pPr>
      <w:r>
        <w:t xml:space="preserve">Only the Coast Guard can solve </w:t>
      </w:r>
      <w:r>
        <w:rPr>
          <w:u w:val="single"/>
        </w:rPr>
        <w:t>maritime disputes</w:t>
      </w:r>
      <w:r>
        <w:t xml:space="preserve"> without escalation. </w:t>
      </w:r>
    </w:p>
    <w:p w14:paraId="03A86DB1" w14:textId="77777777" w:rsidR="00AE6C6C" w:rsidRPr="003B456A" w:rsidRDefault="00AE6C6C" w:rsidP="00AE6C6C">
      <w:r w:rsidRPr="003B456A">
        <w:t xml:space="preserve">Aristyo Rizka </w:t>
      </w:r>
      <w:r w:rsidRPr="003B456A">
        <w:rPr>
          <w:rStyle w:val="Style13ptBold"/>
        </w:rPr>
        <w:t>Darmawan 24</w:t>
      </w:r>
      <w:r w:rsidRPr="003B456A">
        <w:t>. Lecturer in international law at Universitas Indonesia. and a Ph.D. Scholar at the Australian National University</w:t>
      </w:r>
      <w:r>
        <w:t xml:space="preserve">. </w:t>
      </w:r>
      <w:r w:rsidRPr="003B456A">
        <w:t>"Explore Pacific Forum's Insightful Indo-Pacific Analysis." Pacific Forum. 11-19-2024. https://pacforum.org/publications/yl-blog-88-asean-coast-guard-forum-could-set-a-course-for-the-south-china-sea-coc/</w:t>
      </w:r>
    </w:p>
    <w:p w14:paraId="6F84D34C" w14:textId="77777777" w:rsidR="00AE6C6C" w:rsidRPr="00BE7AB7" w:rsidRDefault="00AE6C6C" w:rsidP="00AE6C6C">
      <w:pPr>
        <w:rPr>
          <w:sz w:val="16"/>
        </w:rPr>
      </w:pPr>
      <w:r w:rsidRPr="00BE7AB7">
        <w:rPr>
          <w:sz w:val="16"/>
        </w:rPr>
        <w:t xml:space="preserve">Indeed, </w:t>
      </w:r>
      <w:r w:rsidRPr="00BE7AB7">
        <w:rPr>
          <w:rStyle w:val="StyleUnderline"/>
        </w:rPr>
        <w:t>there have been many forums and discussions between stakeholders in the</w:t>
      </w:r>
      <w:r w:rsidRPr="00BE7AB7">
        <w:rPr>
          <w:sz w:val="16"/>
        </w:rPr>
        <w:t xml:space="preserve"> </w:t>
      </w:r>
      <w:r w:rsidRPr="00BE7AB7">
        <w:rPr>
          <w:rStyle w:val="StyleUnderline"/>
        </w:rPr>
        <w:t>South China Sea</w:t>
      </w:r>
      <w:r w:rsidRPr="00BE7AB7">
        <w:rPr>
          <w:sz w:val="16"/>
        </w:rPr>
        <w:t xml:space="preserve">, including the recently inaugurated Manila Dialogue on the South China Sea in early November. Such an initiative has become a very important venue for exchanging ideas and building common understanding between all stakeholders in the South China Sea. One of the most important panels in the dialogue focused on the PCG’s role in upholding the rule of law in the South China Sea. </w:t>
      </w:r>
    </w:p>
    <w:p w14:paraId="55AB0D0F" w14:textId="77777777" w:rsidR="00AE6C6C" w:rsidRPr="00BE7AB7" w:rsidRDefault="00AE6C6C" w:rsidP="00AE6C6C">
      <w:pPr>
        <w:rPr>
          <w:rStyle w:val="StyleUnderline"/>
        </w:rPr>
      </w:pPr>
      <w:r w:rsidRPr="00BE7AB7">
        <w:rPr>
          <w:rStyle w:val="StyleUnderline"/>
        </w:rPr>
        <w:t>With its status as a law enforcement agency</w:t>
      </w:r>
      <w:r w:rsidRPr="00BE7AB7">
        <w:rPr>
          <w:sz w:val="16"/>
        </w:rPr>
        <w:t xml:space="preserve">, </w:t>
      </w:r>
      <w:r w:rsidRPr="00105F74">
        <w:rPr>
          <w:rStyle w:val="StyleUnderline"/>
          <w:highlight w:val="cyan"/>
        </w:rPr>
        <w:t xml:space="preserve">the </w:t>
      </w:r>
      <w:r w:rsidRPr="00105F74">
        <w:rPr>
          <w:rStyle w:val="Emphasis"/>
          <w:highlight w:val="cyan"/>
        </w:rPr>
        <w:t>Coast Guard</w:t>
      </w:r>
      <w:r w:rsidRPr="00BE7AB7">
        <w:rPr>
          <w:rStyle w:val="StyleUnderline"/>
        </w:rPr>
        <w:t xml:space="preserve"> </w:t>
      </w:r>
      <w:r w:rsidRPr="00105F74">
        <w:rPr>
          <w:rStyle w:val="StyleUnderline"/>
          <w:highlight w:val="cyan"/>
        </w:rPr>
        <w:t>has</w:t>
      </w:r>
      <w:r w:rsidRPr="00BE7AB7">
        <w:rPr>
          <w:rStyle w:val="StyleUnderline"/>
        </w:rPr>
        <w:t xml:space="preserve"> very important and </w:t>
      </w:r>
      <w:r w:rsidRPr="00105F74">
        <w:rPr>
          <w:rStyle w:val="Emphasis"/>
          <w:highlight w:val="cyan"/>
        </w:rPr>
        <w:t>strategic positions</w:t>
      </w:r>
      <w:r w:rsidRPr="00105F74">
        <w:rPr>
          <w:rStyle w:val="StyleUnderline"/>
          <w:highlight w:val="cyan"/>
        </w:rPr>
        <w:t xml:space="preserve"> in the </w:t>
      </w:r>
      <w:r w:rsidRPr="00105F74">
        <w:rPr>
          <w:rStyle w:val="Emphasis"/>
          <w:highlight w:val="cyan"/>
        </w:rPr>
        <w:t>South China Sea</w:t>
      </w:r>
      <w:r w:rsidRPr="00BE7AB7">
        <w:rPr>
          <w:sz w:val="16"/>
        </w:rPr>
        <w:t xml:space="preserve">. </w:t>
      </w:r>
      <w:r w:rsidRPr="00105F74">
        <w:rPr>
          <w:rStyle w:val="StyleUnderline"/>
          <w:highlight w:val="cyan"/>
        </w:rPr>
        <w:t xml:space="preserve">As a </w:t>
      </w:r>
      <w:r w:rsidRPr="00105F74">
        <w:rPr>
          <w:rStyle w:val="Emphasis"/>
          <w:highlight w:val="cyan"/>
        </w:rPr>
        <w:t>civilian institution</w:t>
      </w:r>
      <w:r w:rsidRPr="00BE7AB7">
        <w:rPr>
          <w:rStyle w:val="StyleUnderline"/>
        </w:rPr>
        <w:t xml:space="preserve"> with a focus on law enforcement,</w:t>
      </w:r>
      <w:r w:rsidRPr="00BE7AB7">
        <w:rPr>
          <w:sz w:val="16"/>
        </w:rPr>
        <w:t xml:space="preserve"> </w:t>
      </w:r>
      <w:r w:rsidRPr="00105F74">
        <w:rPr>
          <w:rStyle w:val="StyleUnderline"/>
          <w:highlight w:val="cyan"/>
        </w:rPr>
        <w:t>the Coast Guard’s role</w:t>
      </w:r>
      <w:r w:rsidRPr="00BE7AB7">
        <w:rPr>
          <w:rStyle w:val="StyleUnderline"/>
        </w:rPr>
        <w:t xml:space="preserve"> in the </w:t>
      </w:r>
      <w:r w:rsidRPr="00BE7AB7">
        <w:rPr>
          <w:rStyle w:val="Emphasis"/>
        </w:rPr>
        <w:t>disputed area</w:t>
      </w:r>
      <w:r w:rsidRPr="00BE7AB7">
        <w:rPr>
          <w:rStyle w:val="StyleUnderline"/>
        </w:rPr>
        <w:t xml:space="preserve"> hopefully </w:t>
      </w:r>
      <w:r w:rsidRPr="00105F74">
        <w:rPr>
          <w:rStyle w:val="StyleUnderline"/>
          <w:highlight w:val="cyan"/>
        </w:rPr>
        <w:t>will create</w:t>
      </w:r>
      <w:r w:rsidRPr="00BE7AB7">
        <w:rPr>
          <w:sz w:val="16"/>
        </w:rPr>
        <w:t xml:space="preserve"> </w:t>
      </w:r>
      <w:r w:rsidRPr="00105F74">
        <w:rPr>
          <w:rStyle w:val="Emphasis"/>
          <w:highlight w:val="cyan"/>
        </w:rPr>
        <w:t>fewer tensions</w:t>
      </w:r>
      <w:r w:rsidRPr="00105F74">
        <w:rPr>
          <w:sz w:val="16"/>
          <w:highlight w:val="cyan"/>
        </w:rPr>
        <w:t xml:space="preserve"> </w:t>
      </w:r>
      <w:r w:rsidRPr="00105F74">
        <w:rPr>
          <w:rStyle w:val="StyleUnderline"/>
          <w:highlight w:val="cyan"/>
        </w:rPr>
        <w:t xml:space="preserve">and </w:t>
      </w:r>
      <w:r w:rsidRPr="00105F74">
        <w:rPr>
          <w:rStyle w:val="Emphasis"/>
          <w:highlight w:val="cyan"/>
        </w:rPr>
        <w:t>provocations</w:t>
      </w:r>
      <w:r w:rsidRPr="00BE7AB7">
        <w:rPr>
          <w:sz w:val="16"/>
        </w:rPr>
        <w:t xml:space="preserve"> </w:t>
      </w:r>
      <w:r w:rsidRPr="00BE7AB7">
        <w:rPr>
          <w:rStyle w:val="StyleUnderline"/>
        </w:rPr>
        <w:t>in comparison to the Naval engagement because</w:t>
      </w:r>
      <w:r w:rsidRPr="00BE7AB7">
        <w:rPr>
          <w:sz w:val="16"/>
        </w:rPr>
        <w:t xml:space="preserve"> </w:t>
      </w:r>
      <w:r w:rsidRPr="00BE7AB7">
        <w:rPr>
          <w:rStyle w:val="StyleUnderline"/>
        </w:rPr>
        <w:t xml:space="preserve">it will mostly focus on tackling common challenges and </w:t>
      </w:r>
      <w:r w:rsidRPr="00BE7AB7">
        <w:rPr>
          <w:rStyle w:val="Emphasis"/>
        </w:rPr>
        <w:t>security threats</w:t>
      </w:r>
      <w:r w:rsidRPr="00BE7AB7">
        <w:rPr>
          <w:sz w:val="16"/>
        </w:rPr>
        <w:t xml:space="preserve"> such as illegal fishing, people smuggling, and other non-traditional security threats. </w:t>
      </w:r>
      <w:r w:rsidRPr="00BE7AB7">
        <w:rPr>
          <w:rStyle w:val="StyleUnderline"/>
        </w:rPr>
        <w:t xml:space="preserve">Moreover, </w:t>
      </w:r>
      <w:r w:rsidRPr="00105F74">
        <w:rPr>
          <w:rStyle w:val="StyleUnderline"/>
          <w:highlight w:val="cyan"/>
        </w:rPr>
        <w:t xml:space="preserve">coast guard </w:t>
      </w:r>
      <w:r w:rsidRPr="00105F74">
        <w:rPr>
          <w:rStyle w:val="Emphasis"/>
          <w:highlight w:val="cyan"/>
        </w:rPr>
        <w:t>equipment</w:t>
      </w:r>
      <w:r w:rsidRPr="00BE7AB7">
        <w:rPr>
          <w:rStyle w:val="StyleUnderline"/>
        </w:rPr>
        <w:t xml:space="preserve"> </w:t>
      </w:r>
      <w:r w:rsidRPr="00105F74">
        <w:rPr>
          <w:rStyle w:val="StyleUnderline"/>
          <w:highlight w:val="cyan"/>
        </w:rPr>
        <w:t xml:space="preserve">and </w:t>
      </w:r>
      <w:r w:rsidRPr="00105F74">
        <w:rPr>
          <w:rStyle w:val="Emphasis"/>
          <w:highlight w:val="cyan"/>
        </w:rPr>
        <w:t>weapons</w:t>
      </w:r>
      <w:r w:rsidRPr="00BE7AB7">
        <w:rPr>
          <w:rStyle w:val="StyleUnderline"/>
        </w:rPr>
        <w:t xml:space="preserve"> should </w:t>
      </w:r>
      <w:r w:rsidRPr="00105F74">
        <w:rPr>
          <w:rStyle w:val="Emphasis"/>
          <w:highlight w:val="cyan"/>
        </w:rPr>
        <w:t>do less harm than the navy</w:t>
      </w:r>
      <w:r w:rsidRPr="00BE7AB7">
        <w:rPr>
          <w:rStyle w:val="StyleUnderline"/>
        </w:rPr>
        <w:t xml:space="preserve">. </w:t>
      </w:r>
      <w:r w:rsidRPr="00105F74">
        <w:rPr>
          <w:rStyle w:val="StyleUnderline"/>
          <w:highlight w:val="cyan"/>
        </w:rPr>
        <w:t>Therefore</w:t>
      </w:r>
      <w:r w:rsidRPr="00BE7AB7">
        <w:rPr>
          <w:rStyle w:val="StyleUnderline"/>
        </w:rPr>
        <w:t xml:space="preserve">, when an encounter happens, </w:t>
      </w:r>
      <w:r w:rsidRPr="00105F74">
        <w:rPr>
          <w:rStyle w:val="StyleUnderline"/>
          <w:highlight w:val="cyan"/>
        </w:rPr>
        <w:t xml:space="preserve">it will be less likely to </w:t>
      </w:r>
      <w:r w:rsidRPr="00105F74">
        <w:rPr>
          <w:rStyle w:val="Emphasis"/>
          <w:highlight w:val="cyan"/>
        </w:rPr>
        <w:t>create</w:t>
      </w:r>
      <w:r w:rsidRPr="00BE7AB7">
        <w:rPr>
          <w:rStyle w:val="StyleUnderline"/>
        </w:rPr>
        <w:t xml:space="preserve"> an </w:t>
      </w:r>
      <w:r w:rsidRPr="00105F74">
        <w:rPr>
          <w:rStyle w:val="Emphasis"/>
          <w:highlight w:val="cyan"/>
        </w:rPr>
        <w:t>excessive</w:t>
      </w:r>
      <w:r w:rsidRPr="00105F74">
        <w:rPr>
          <w:rStyle w:val="StyleUnderline"/>
          <w:highlight w:val="cyan"/>
        </w:rPr>
        <w:t xml:space="preserve"> </w:t>
      </w:r>
      <w:r w:rsidRPr="00105F74">
        <w:rPr>
          <w:rStyle w:val="Emphasis"/>
          <w:highlight w:val="cyan"/>
        </w:rPr>
        <w:t>escalation</w:t>
      </w:r>
      <w:r w:rsidRPr="00105F74">
        <w:rPr>
          <w:rStyle w:val="StyleUnderline"/>
          <w:highlight w:val="cyan"/>
        </w:rPr>
        <w:t xml:space="preserve"> and </w:t>
      </w:r>
      <w:r w:rsidRPr="00105F74">
        <w:rPr>
          <w:rStyle w:val="Emphasis"/>
          <w:highlight w:val="cyan"/>
        </w:rPr>
        <w:t>confrontation</w:t>
      </w:r>
      <w:r w:rsidRPr="00105F74">
        <w:rPr>
          <w:rStyle w:val="StyleUnderline"/>
          <w:highlight w:val="cyan"/>
        </w:rPr>
        <w:t>.</w:t>
      </w:r>
    </w:p>
    <w:p w14:paraId="1E20DB6F" w14:textId="77777777" w:rsidR="00AE6C6C" w:rsidRPr="00F80890" w:rsidRDefault="00AE6C6C" w:rsidP="00AE6C6C">
      <w:pPr>
        <w:pStyle w:val="Heading4"/>
      </w:pPr>
      <w:r>
        <w:t xml:space="preserve">Coast guard presence is </w:t>
      </w:r>
      <w:r>
        <w:rPr>
          <w:u w:val="single"/>
        </w:rPr>
        <w:t>de-escalatory</w:t>
      </w:r>
      <w:r>
        <w:t xml:space="preserve">, especially towards China.  </w:t>
      </w:r>
    </w:p>
    <w:p w14:paraId="6D8EE2C6" w14:textId="77777777" w:rsidR="00AE6C6C" w:rsidRPr="00F80890" w:rsidRDefault="00AE6C6C" w:rsidP="00AE6C6C">
      <w:r>
        <w:t xml:space="preserve">Dan </w:t>
      </w:r>
      <w:r w:rsidRPr="00500F10">
        <w:rPr>
          <w:rStyle w:val="Style13ptBold"/>
        </w:rPr>
        <w:t>Owen 19</w:t>
      </w:r>
      <w:r>
        <w:t xml:space="preserve">. </w:t>
      </w:r>
      <w:r w:rsidRPr="00500F10">
        <w:t>Lieutenant Commander Dan Owen, U.S. Coast Guard. "Let the Coast Guard be the Coast Guard." U.S. Naval Institute. 10-1-2019. https://www.usni.org/magazines/proceedings/2019/october/let-coast-guard-be-coast-guard</w:t>
      </w:r>
    </w:p>
    <w:p w14:paraId="1D9EC1A4" w14:textId="77777777" w:rsidR="00AE6C6C" w:rsidRPr="00F80890" w:rsidRDefault="00AE6C6C" w:rsidP="00AE6C6C">
      <w:pPr>
        <w:rPr>
          <w:sz w:val="16"/>
        </w:rPr>
      </w:pPr>
      <w:r w:rsidRPr="00F80890">
        <w:rPr>
          <w:sz w:val="16"/>
        </w:rPr>
        <w:t>Nonescalatory Presence</w:t>
      </w:r>
    </w:p>
    <w:p w14:paraId="6E775FDB" w14:textId="77777777" w:rsidR="00AE6C6C" w:rsidRDefault="00AE6C6C" w:rsidP="00AE6C6C">
      <w:pPr>
        <w:rPr>
          <w:rStyle w:val="StyleUnderline"/>
        </w:rPr>
      </w:pPr>
      <w:r w:rsidRPr="00105F74">
        <w:rPr>
          <w:rStyle w:val="StyleUnderline"/>
          <w:highlight w:val="cyan"/>
        </w:rPr>
        <w:t xml:space="preserve">While the U.S. </w:t>
      </w:r>
      <w:r w:rsidRPr="00105F74">
        <w:rPr>
          <w:rStyle w:val="Emphasis"/>
          <w:highlight w:val="cyan"/>
        </w:rPr>
        <w:t>military struggles</w:t>
      </w:r>
      <w:r w:rsidRPr="00F80890">
        <w:rPr>
          <w:sz w:val="16"/>
        </w:rPr>
        <w:t xml:space="preserve"> </w:t>
      </w:r>
      <w:r w:rsidRPr="00105F74">
        <w:rPr>
          <w:rStyle w:val="StyleUnderline"/>
          <w:highlight w:val="cyan"/>
        </w:rPr>
        <w:t xml:space="preserve">to find the </w:t>
      </w:r>
      <w:r w:rsidRPr="00105F74">
        <w:rPr>
          <w:rStyle w:val="Emphasis"/>
          <w:highlight w:val="cyan"/>
        </w:rPr>
        <w:t>right balance</w:t>
      </w:r>
      <w:r w:rsidRPr="00105F74">
        <w:rPr>
          <w:rStyle w:val="StyleUnderline"/>
          <w:highlight w:val="cyan"/>
        </w:rPr>
        <w:t xml:space="preserve"> between</w:t>
      </w:r>
      <w:r w:rsidRPr="00F80890">
        <w:rPr>
          <w:rStyle w:val="StyleUnderline"/>
        </w:rPr>
        <w:t xml:space="preserve"> successfully </w:t>
      </w:r>
      <w:r w:rsidRPr="00105F74">
        <w:rPr>
          <w:rStyle w:val="StyleUnderline"/>
          <w:highlight w:val="cyan"/>
        </w:rPr>
        <w:t>competing below</w:t>
      </w:r>
      <w:r w:rsidRPr="00F80890">
        <w:rPr>
          <w:rStyle w:val="StyleUnderline"/>
        </w:rPr>
        <w:t xml:space="preserve"> the </w:t>
      </w:r>
      <w:r w:rsidRPr="00F80890">
        <w:rPr>
          <w:rStyle w:val="Emphasis"/>
        </w:rPr>
        <w:t>level</w:t>
      </w:r>
      <w:r w:rsidRPr="00F80890">
        <w:rPr>
          <w:rStyle w:val="StyleUnderline"/>
        </w:rPr>
        <w:t xml:space="preserve"> of </w:t>
      </w:r>
      <w:r w:rsidRPr="00105F74">
        <w:rPr>
          <w:rStyle w:val="Emphasis"/>
          <w:highlight w:val="cyan"/>
        </w:rPr>
        <w:t>armed conflict</w:t>
      </w:r>
      <w:r w:rsidRPr="00F80890">
        <w:rPr>
          <w:rStyle w:val="StyleUnderline"/>
        </w:rPr>
        <w:t xml:space="preserve"> and preparing to prevail during armed</w:t>
      </w:r>
      <w:r w:rsidRPr="00F80890">
        <w:rPr>
          <w:sz w:val="16"/>
        </w:rPr>
        <w:t xml:space="preserve"> </w:t>
      </w:r>
      <w:r w:rsidRPr="00F80890">
        <w:rPr>
          <w:rStyle w:val="StyleUnderline"/>
        </w:rPr>
        <w:t>conflict</w:t>
      </w:r>
      <w:r w:rsidRPr="00F80890">
        <w:rPr>
          <w:sz w:val="16"/>
        </w:rPr>
        <w:t xml:space="preserve">, </w:t>
      </w:r>
      <w:r w:rsidRPr="00105F74">
        <w:rPr>
          <w:rStyle w:val="StyleUnderline"/>
          <w:highlight w:val="cyan"/>
        </w:rPr>
        <w:t xml:space="preserve">the </w:t>
      </w:r>
      <w:r w:rsidRPr="00105F74">
        <w:rPr>
          <w:rStyle w:val="Emphasis"/>
          <w:highlight w:val="cyan"/>
        </w:rPr>
        <w:t>Coast Guard</w:t>
      </w:r>
      <w:r w:rsidRPr="00105F74">
        <w:rPr>
          <w:rStyle w:val="StyleUnderline"/>
          <w:highlight w:val="cyan"/>
        </w:rPr>
        <w:t xml:space="preserve"> can offer some relief</w:t>
      </w:r>
      <w:r w:rsidRPr="00F80890">
        <w:rPr>
          <w:sz w:val="16"/>
        </w:rPr>
        <w:t xml:space="preserve">. Unlike the four Department of Defense (DoD) services, </w:t>
      </w:r>
      <w:r w:rsidRPr="00105F74">
        <w:rPr>
          <w:rStyle w:val="StyleUnderline"/>
          <w:highlight w:val="cyan"/>
        </w:rPr>
        <w:t>the Coast Guard’s</w:t>
      </w:r>
      <w:r w:rsidRPr="00F80890">
        <w:rPr>
          <w:rStyle w:val="StyleUnderline"/>
        </w:rPr>
        <w:t xml:space="preserve"> broad </w:t>
      </w:r>
      <w:r w:rsidRPr="00105F74">
        <w:rPr>
          <w:rStyle w:val="StyleUnderline"/>
          <w:highlight w:val="cyan"/>
        </w:rPr>
        <w:t>authorities</w:t>
      </w:r>
      <w:r w:rsidRPr="00F80890">
        <w:rPr>
          <w:sz w:val="16"/>
        </w:rPr>
        <w:t xml:space="preserve"> </w:t>
      </w:r>
      <w:r w:rsidRPr="00105F74">
        <w:rPr>
          <w:rStyle w:val="StyleUnderline"/>
          <w:highlight w:val="cyan"/>
        </w:rPr>
        <w:t>allow</w:t>
      </w:r>
      <w:r w:rsidRPr="00F80890">
        <w:rPr>
          <w:rStyle w:val="StyleUnderline"/>
        </w:rPr>
        <w:t xml:space="preserve"> it to</w:t>
      </w:r>
      <w:r w:rsidRPr="00F80890">
        <w:rPr>
          <w:sz w:val="16"/>
        </w:rPr>
        <w:t xml:space="preserve"> be many things in addition to a military service and branch of the armed forces.2 Its ability to seamlessly straddle Title 10 (military) and 14 (law enforcement and regulatory) authorities </w:t>
      </w:r>
      <w:r w:rsidRPr="00F80890">
        <w:rPr>
          <w:rStyle w:val="StyleUnderline"/>
        </w:rPr>
        <w:t>provide</w:t>
      </w:r>
      <w:r w:rsidRPr="00F80890">
        <w:rPr>
          <w:sz w:val="16"/>
        </w:rPr>
        <w:t xml:space="preserve">s </w:t>
      </w:r>
      <w:r w:rsidRPr="00F80890">
        <w:rPr>
          <w:rStyle w:val="Emphasis"/>
        </w:rPr>
        <w:t xml:space="preserve">greater </w:t>
      </w:r>
      <w:r w:rsidRPr="00105F74">
        <w:rPr>
          <w:rStyle w:val="Emphasis"/>
          <w:highlight w:val="cyan"/>
        </w:rPr>
        <w:t>utility</w:t>
      </w:r>
      <w:r w:rsidRPr="00F80890">
        <w:rPr>
          <w:rStyle w:val="StyleUnderline"/>
        </w:rPr>
        <w:t xml:space="preserve"> through </w:t>
      </w:r>
      <w:r w:rsidRPr="00F80890">
        <w:rPr>
          <w:rStyle w:val="Emphasis"/>
        </w:rPr>
        <w:t>expanded</w:t>
      </w:r>
      <w:r w:rsidRPr="00F80890">
        <w:rPr>
          <w:rStyle w:val="StyleUnderline"/>
        </w:rPr>
        <w:t xml:space="preserve"> access, particularly </w:t>
      </w:r>
      <w:r w:rsidRPr="00105F74">
        <w:rPr>
          <w:rStyle w:val="StyleUnderline"/>
          <w:highlight w:val="cyan"/>
        </w:rPr>
        <w:t>in</w:t>
      </w:r>
      <w:r w:rsidRPr="00F80890">
        <w:rPr>
          <w:rStyle w:val="StyleUnderline"/>
        </w:rPr>
        <w:t xml:space="preserve"> countries or </w:t>
      </w:r>
      <w:r w:rsidRPr="00105F74">
        <w:rPr>
          <w:rStyle w:val="StyleUnderline"/>
          <w:highlight w:val="cyan"/>
        </w:rPr>
        <w:t>regions where</w:t>
      </w:r>
      <w:r w:rsidRPr="00F80890">
        <w:rPr>
          <w:rStyle w:val="StyleUnderline"/>
        </w:rPr>
        <w:t xml:space="preserve"> the presence of </w:t>
      </w:r>
      <w:r w:rsidRPr="00105F74">
        <w:rPr>
          <w:rStyle w:val="Emphasis"/>
          <w:highlight w:val="cyan"/>
        </w:rPr>
        <w:t>conventional U.S. military forces</w:t>
      </w:r>
      <w:r w:rsidRPr="00105F74">
        <w:rPr>
          <w:rStyle w:val="StyleUnderline"/>
          <w:highlight w:val="cyan"/>
        </w:rPr>
        <w:t xml:space="preserve"> is </w:t>
      </w:r>
      <w:r w:rsidRPr="00F647BE">
        <w:rPr>
          <w:rStyle w:val="StyleUnderline"/>
        </w:rPr>
        <w:t>not</w:t>
      </w:r>
      <w:r w:rsidRPr="00F80890">
        <w:rPr>
          <w:rStyle w:val="StyleUnderline"/>
        </w:rPr>
        <w:t xml:space="preserve"> </w:t>
      </w:r>
      <w:r w:rsidRPr="00F647BE">
        <w:rPr>
          <w:rStyle w:val="StyleUnderline"/>
        </w:rPr>
        <w:t>welcome</w:t>
      </w:r>
      <w:r w:rsidRPr="00F80890">
        <w:rPr>
          <w:rStyle w:val="StyleUnderline"/>
        </w:rPr>
        <w:t xml:space="preserve"> and/or </w:t>
      </w:r>
      <w:r w:rsidRPr="00F80890">
        <w:rPr>
          <w:rStyle w:val="Emphasis"/>
        </w:rPr>
        <w:t>perceived</w:t>
      </w:r>
      <w:r w:rsidRPr="00F80890">
        <w:rPr>
          <w:rStyle w:val="StyleUnderline"/>
        </w:rPr>
        <w:t xml:space="preserve"> as </w:t>
      </w:r>
      <w:r w:rsidRPr="00105F74">
        <w:rPr>
          <w:rStyle w:val="Emphasis"/>
          <w:highlight w:val="cyan"/>
        </w:rPr>
        <w:t>escalatory</w:t>
      </w:r>
      <w:r w:rsidRPr="00F80890">
        <w:rPr>
          <w:rStyle w:val="StyleUnderline"/>
        </w:rPr>
        <w:t xml:space="preserve">. </w:t>
      </w:r>
    </w:p>
    <w:p w14:paraId="74A545FF" w14:textId="77777777" w:rsidR="00AE6C6C" w:rsidRPr="00F80890" w:rsidRDefault="00AE6C6C" w:rsidP="00AE6C6C">
      <w:pPr>
        <w:rPr>
          <w:sz w:val="16"/>
        </w:rPr>
      </w:pPr>
      <w:r w:rsidRPr="00105F74">
        <w:rPr>
          <w:rStyle w:val="StyleUnderline"/>
          <w:highlight w:val="cyan"/>
        </w:rPr>
        <w:t>This is</w:t>
      </w:r>
      <w:r w:rsidRPr="00F80890">
        <w:rPr>
          <w:rStyle w:val="StyleUnderline"/>
        </w:rPr>
        <w:t xml:space="preserve"> most </w:t>
      </w:r>
      <w:r w:rsidRPr="00105F74">
        <w:rPr>
          <w:rStyle w:val="StyleUnderline"/>
          <w:highlight w:val="cyan"/>
        </w:rPr>
        <w:t>evident</w:t>
      </w:r>
      <w:r w:rsidRPr="00F80890">
        <w:rPr>
          <w:rStyle w:val="StyleUnderline"/>
        </w:rPr>
        <w:t xml:space="preserve"> in regions </w:t>
      </w:r>
      <w:r w:rsidRPr="00F80890">
        <w:rPr>
          <w:rStyle w:val="Emphasis"/>
        </w:rPr>
        <w:t>exhibiting</w:t>
      </w:r>
      <w:r w:rsidRPr="00F80890">
        <w:rPr>
          <w:rStyle w:val="StyleUnderline"/>
        </w:rPr>
        <w:t xml:space="preserve"> </w:t>
      </w:r>
      <w:r w:rsidRPr="00F80890">
        <w:rPr>
          <w:rStyle w:val="Emphasis"/>
        </w:rPr>
        <w:t>heightened tensions</w:t>
      </w:r>
      <w:r w:rsidRPr="00F80890">
        <w:rPr>
          <w:sz w:val="16"/>
        </w:rPr>
        <w:t xml:space="preserve">, </w:t>
      </w:r>
      <w:r w:rsidRPr="00105F74">
        <w:rPr>
          <w:rStyle w:val="StyleUnderline"/>
          <w:highlight w:val="cyan"/>
        </w:rPr>
        <w:t xml:space="preserve">such as the </w:t>
      </w:r>
      <w:r w:rsidRPr="00105F74">
        <w:rPr>
          <w:rStyle w:val="Emphasis"/>
          <w:highlight w:val="cyan"/>
        </w:rPr>
        <w:t>South China Sea</w:t>
      </w:r>
      <w:r w:rsidRPr="00F80890">
        <w:rPr>
          <w:sz w:val="16"/>
        </w:rPr>
        <w:t xml:space="preserve">, Oceania, and even certain parts of Latin America. The Coast Guard routinely operates in these regions in accordance with more than 60 international bilateral agreements ranging from counterdrug and search-and-rescue to illegal, unreported, and unregulated (IUU) fisheries enforcement activities. </w:t>
      </w:r>
    </w:p>
    <w:p w14:paraId="037B47FE" w14:textId="77777777" w:rsidR="00AE6C6C" w:rsidRDefault="00AE6C6C" w:rsidP="00AE6C6C">
      <w:pPr>
        <w:rPr>
          <w:rStyle w:val="StyleUnderline"/>
        </w:rPr>
      </w:pPr>
      <w:r w:rsidRPr="00F80890">
        <w:rPr>
          <w:rStyle w:val="StyleUnderline"/>
        </w:rPr>
        <w:t xml:space="preserve">Its maritime constabulary nature, global </w:t>
      </w:r>
      <w:r w:rsidRPr="00F80890">
        <w:rPr>
          <w:rStyle w:val="Emphasis"/>
        </w:rPr>
        <w:t>reputation</w:t>
      </w:r>
      <w:r w:rsidRPr="00F80890">
        <w:rPr>
          <w:rStyle w:val="StyleUnderline"/>
        </w:rPr>
        <w:t xml:space="preserve">, and expertise make the Coast Guard the logical choice to support the </w:t>
      </w:r>
      <w:r w:rsidRPr="00F80890">
        <w:rPr>
          <w:rStyle w:val="Emphasis"/>
        </w:rPr>
        <w:t>growing demand</w:t>
      </w:r>
      <w:r w:rsidRPr="00F80890">
        <w:rPr>
          <w:rStyle w:val="StyleUnderline"/>
        </w:rPr>
        <w:t xml:space="preserve"> for </w:t>
      </w:r>
      <w:r w:rsidRPr="00F80890">
        <w:rPr>
          <w:rStyle w:val="Emphasis"/>
        </w:rPr>
        <w:t>maritime security</w:t>
      </w:r>
      <w:r w:rsidRPr="00F80890">
        <w:rPr>
          <w:sz w:val="16"/>
        </w:rPr>
        <w:t xml:space="preserve"> </w:t>
      </w:r>
      <w:r w:rsidRPr="00F80890">
        <w:rPr>
          <w:rStyle w:val="Emphasis"/>
        </w:rPr>
        <w:t>cooperation</w:t>
      </w:r>
      <w:r w:rsidRPr="00F80890">
        <w:rPr>
          <w:sz w:val="16"/>
        </w:rPr>
        <w:t xml:space="preserve"> and SSA.3 Typical Coast Guard maritime SSA missions range from providing training on basic maritime law enforcement boarding procedures and small boat operations to direct support countering illicit flows of narcotics, weapons, and people, IUU fisheries, and threats that directly contribute to instability and violence.4 The demand stems from the fact that “the majority of the world’s maritime organizations . . . are charged with carrying out U.S. Coast Guard-like missions” and often are comparable in size, structure, and appearance to the Coast Guard.5 A comprehensive study, led by the Naval Studies Board, on maritime security partnerships and the “1,000-Ship Navy Global </w:t>
      </w:r>
      <w:r w:rsidRPr="00F80890">
        <w:rPr>
          <w:sz w:val="16"/>
        </w:rPr>
        <w:lastRenderedPageBreak/>
        <w:t xml:space="preserve">Maritime Network” concept concluded that the </w:t>
      </w:r>
      <w:r w:rsidRPr="00105F74">
        <w:rPr>
          <w:rStyle w:val="StyleUnderline"/>
          <w:highlight w:val="cyan"/>
        </w:rPr>
        <w:t>Coast Guard is</w:t>
      </w:r>
      <w:r w:rsidRPr="00F80890">
        <w:rPr>
          <w:rStyle w:val="StyleUnderline"/>
        </w:rPr>
        <w:t xml:space="preserve"> ideal “to </w:t>
      </w:r>
      <w:r w:rsidRPr="00105F74">
        <w:rPr>
          <w:rStyle w:val="Emphasis"/>
          <w:highlight w:val="cyan"/>
        </w:rPr>
        <w:t>pave</w:t>
      </w:r>
      <w:r w:rsidRPr="00105F74">
        <w:rPr>
          <w:rStyle w:val="StyleUnderline"/>
          <w:highlight w:val="cyan"/>
        </w:rPr>
        <w:t xml:space="preserve"> the </w:t>
      </w:r>
      <w:r w:rsidRPr="00105F74">
        <w:rPr>
          <w:rStyle w:val="Emphasis"/>
          <w:highlight w:val="cyan"/>
        </w:rPr>
        <w:t>way</w:t>
      </w:r>
      <w:r w:rsidRPr="00105F74">
        <w:rPr>
          <w:rStyle w:val="StyleUnderline"/>
          <w:highlight w:val="cyan"/>
        </w:rPr>
        <w:t xml:space="preserve"> for</w:t>
      </w:r>
      <w:r w:rsidRPr="00F80890">
        <w:rPr>
          <w:rStyle w:val="StyleUnderline"/>
        </w:rPr>
        <w:t xml:space="preserve"> </w:t>
      </w:r>
      <w:r w:rsidRPr="00105F74">
        <w:rPr>
          <w:rStyle w:val="Emphasis"/>
          <w:highlight w:val="cyan"/>
        </w:rPr>
        <w:t>greater trust</w:t>
      </w:r>
      <w:r w:rsidRPr="00105F74">
        <w:rPr>
          <w:rStyle w:val="StyleUnderline"/>
          <w:highlight w:val="cyan"/>
        </w:rPr>
        <w:t xml:space="preserve"> and </w:t>
      </w:r>
      <w:r w:rsidRPr="00105F74">
        <w:rPr>
          <w:rStyle w:val="Emphasis"/>
          <w:highlight w:val="cyan"/>
        </w:rPr>
        <w:t>cooperation</w:t>
      </w:r>
      <w:r w:rsidRPr="00F80890">
        <w:rPr>
          <w:rStyle w:val="StyleUnderline"/>
        </w:rPr>
        <w:t xml:space="preserve"> </w:t>
      </w:r>
      <w:r w:rsidRPr="00F80890">
        <w:rPr>
          <w:rStyle w:val="Emphasis"/>
        </w:rPr>
        <w:t>between countries</w:t>
      </w:r>
      <w:r w:rsidRPr="00F80890">
        <w:rPr>
          <w:rStyle w:val="StyleUnderline"/>
        </w:rPr>
        <w:t xml:space="preserve">, including their </w:t>
      </w:r>
      <w:r w:rsidRPr="00F80890">
        <w:rPr>
          <w:rStyle w:val="Emphasis"/>
        </w:rPr>
        <w:t>military counterparts</w:t>
      </w:r>
      <w:r w:rsidRPr="00F80890">
        <w:rPr>
          <w:rStyle w:val="StyleUnderline"/>
        </w:rPr>
        <w:t>.”6</w:t>
      </w:r>
    </w:p>
    <w:p w14:paraId="2B859498" w14:textId="77777777" w:rsidR="00AE6C6C" w:rsidRPr="00302748" w:rsidRDefault="00AE6C6C" w:rsidP="00AE6C6C">
      <w:pPr>
        <w:pStyle w:val="Heading4"/>
        <w:rPr>
          <w:rFonts w:cs="Calibri"/>
        </w:rPr>
      </w:pPr>
      <w:r>
        <w:rPr>
          <w:rFonts w:cs="Calibri"/>
        </w:rPr>
        <w:t xml:space="preserve">Absent the Coast Guard, the US will use the </w:t>
      </w:r>
      <w:r>
        <w:rPr>
          <w:rFonts w:cs="Calibri"/>
          <w:u w:val="single"/>
        </w:rPr>
        <w:t>Navy</w:t>
      </w:r>
      <w:r>
        <w:rPr>
          <w:rFonts w:cs="Calibri"/>
        </w:rPr>
        <w:t xml:space="preserve"> to resolve disputes which </w:t>
      </w:r>
      <w:r w:rsidRPr="00302748">
        <w:rPr>
          <w:rFonts w:cs="Calibri"/>
          <w:u w:val="single"/>
        </w:rPr>
        <w:t>triggers a war</w:t>
      </w:r>
      <w:r>
        <w:rPr>
          <w:rFonts w:cs="Calibri"/>
        </w:rPr>
        <w:t xml:space="preserve">.  </w:t>
      </w:r>
    </w:p>
    <w:p w14:paraId="3EA26356" w14:textId="77777777" w:rsidR="00AE6C6C" w:rsidRPr="00315B43" w:rsidRDefault="00AE6C6C" w:rsidP="00AE6C6C">
      <w:pPr>
        <w:rPr>
          <w:rFonts w:cs="Calibri"/>
        </w:rPr>
      </w:pPr>
      <w:r w:rsidRPr="00315B43">
        <w:rPr>
          <w:rFonts w:cs="Calibri"/>
        </w:rPr>
        <w:t xml:space="preserve">Jay Tristan </w:t>
      </w:r>
      <w:r w:rsidRPr="00315B43">
        <w:rPr>
          <w:rStyle w:val="Style13ptBold"/>
          <w:rFonts w:cs="Calibri"/>
        </w:rPr>
        <w:t>Tarriela</w:t>
      </w:r>
      <w:r>
        <w:rPr>
          <w:rStyle w:val="Style13ptBold"/>
          <w:rFonts w:cs="Calibri"/>
        </w:rPr>
        <w:t xml:space="preserve"> 18</w:t>
      </w:r>
      <w:r>
        <w:rPr>
          <w:rFonts w:cs="Calibri"/>
        </w:rPr>
        <w:t>.</w:t>
      </w:r>
      <w:r w:rsidRPr="00315B43">
        <w:rPr>
          <w:rFonts w:cs="Calibri"/>
        </w:rPr>
        <w:t xml:space="preserve">  Ph.D. candidate and a Japan International Cooperation Agency (JICA)</w:t>
      </w:r>
      <w:r>
        <w:rPr>
          <w:rFonts w:cs="Calibri"/>
        </w:rPr>
        <w:t xml:space="preserve">. </w:t>
      </w:r>
      <w:r w:rsidRPr="00315B43">
        <w:rPr>
          <w:rFonts w:cs="Calibri"/>
        </w:rPr>
        <w:t>“Coast Guards’ Role in the South China Sea</w:t>
      </w:r>
      <w:r>
        <w:rPr>
          <w:rFonts w:cs="Calibri"/>
        </w:rPr>
        <w:t>.</w:t>
      </w:r>
      <w:r w:rsidRPr="00315B43">
        <w:rPr>
          <w:rFonts w:cs="Calibri"/>
        </w:rPr>
        <w:t xml:space="preserve">”  </w:t>
      </w:r>
      <w:hyperlink r:id="rId9" w:history="1">
        <w:r w:rsidRPr="00315B43">
          <w:rPr>
            <w:rStyle w:val="Hyperlink"/>
            <w:rFonts w:cs="Calibri"/>
          </w:rPr>
          <w:t>https://thediplomat.com/2018/11/coast-guards-role-in-the-south-china-sea/</w:t>
        </w:r>
      </w:hyperlink>
    </w:p>
    <w:p w14:paraId="76C9A518" w14:textId="77777777" w:rsidR="00AE6C6C" w:rsidRPr="00302748" w:rsidRDefault="00AE6C6C" w:rsidP="00AE6C6C">
      <w:pPr>
        <w:rPr>
          <w:rFonts w:cs="Calibri"/>
          <w:sz w:val="16"/>
        </w:rPr>
      </w:pPr>
      <w:r w:rsidRPr="00302748">
        <w:rPr>
          <w:rFonts w:cs="Calibri"/>
          <w:sz w:val="16"/>
        </w:rPr>
        <w:t xml:space="preserve">In June 2018, Malaysian Prime Minister Mahathir Mohamad emphasized that </w:t>
      </w:r>
      <w:r w:rsidRPr="00105F74">
        <w:rPr>
          <w:rStyle w:val="StyleUnderline"/>
          <w:rFonts w:cs="Calibri"/>
          <w:highlight w:val="cyan"/>
        </w:rPr>
        <w:t>there is an impending</w:t>
      </w:r>
      <w:r w:rsidRPr="00315B43">
        <w:rPr>
          <w:rStyle w:val="StyleUnderline"/>
          <w:rFonts w:cs="Calibri"/>
        </w:rPr>
        <w:t xml:space="preserve"> </w:t>
      </w:r>
      <w:r w:rsidRPr="00105F74">
        <w:rPr>
          <w:rStyle w:val="StyleUnderline"/>
          <w:rFonts w:cs="Calibri"/>
          <w:highlight w:val="cyan"/>
        </w:rPr>
        <w:t>danger if</w:t>
      </w:r>
      <w:r w:rsidRPr="00315B43">
        <w:rPr>
          <w:rStyle w:val="StyleUnderline"/>
          <w:rFonts w:cs="Calibri"/>
        </w:rPr>
        <w:t xml:space="preserve"> naval vessels</w:t>
      </w:r>
      <w:r w:rsidRPr="00302748">
        <w:rPr>
          <w:rFonts w:cs="Calibri"/>
          <w:sz w:val="16"/>
        </w:rPr>
        <w:t xml:space="preserve"> – </w:t>
      </w:r>
      <w:r w:rsidRPr="00105F74">
        <w:rPr>
          <w:rStyle w:val="Emphasis"/>
          <w:rFonts w:cs="Calibri"/>
          <w:highlight w:val="cyan"/>
        </w:rPr>
        <w:t>gray hulls</w:t>
      </w:r>
      <w:r w:rsidRPr="00302748">
        <w:rPr>
          <w:rFonts w:cs="Calibri"/>
          <w:sz w:val="16"/>
        </w:rPr>
        <w:t xml:space="preserve"> — </w:t>
      </w:r>
      <w:r w:rsidRPr="00105F74">
        <w:rPr>
          <w:rStyle w:val="StyleUnderline"/>
          <w:rFonts w:cs="Calibri"/>
          <w:highlight w:val="cyan"/>
        </w:rPr>
        <w:t>are continuously deployed</w:t>
      </w:r>
      <w:r w:rsidRPr="00315B43">
        <w:rPr>
          <w:rStyle w:val="StyleUnderline"/>
          <w:rFonts w:cs="Calibri"/>
        </w:rPr>
        <w:t xml:space="preserve"> in the contested waters</w:t>
      </w:r>
      <w:r w:rsidRPr="00302748">
        <w:rPr>
          <w:rFonts w:cs="Calibri"/>
          <w:sz w:val="16"/>
        </w:rPr>
        <w:t xml:space="preserve"> of the South China Sea. Mahathir argued that </w:t>
      </w:r>
      <w:r w:rsidRPr="00105F74">
        <w:rPr>
          <w:rStyle w:val="StyleUnderline"/>
          <w:rFonts w:cs="Calibri"/>
          <w:highlight w:val="cyan"/>
        </w:rPr>
        <w:t>in the event of dangerous</w:t>
      </w:r>
      <w:r w:rsidRPr="00315B43">
        <w:rPr>
          <w:rStyle w:val="StyleUnderline"/>
          <w:rFonts w:cs="Calibri"/>
        </w:rPr>
        <w:t xml:space="preserve"> and miscalculated </w:t>
      </w:r>
      <w:r w:rsidRPr="00105F74">
        <w:rPr>
          <w:rStyle w:val="StyleUnderline"/>
          <w:rFonts w:cs="Calibri"/>
          <w:highlight w:val="cyan"/>
        </w:rPr>
        <w:t xml:space="preserve">maneuvers, navy ships are more likely to </w:t>
      </w:r>
      <w:r w:rsidRPr="00105F74">
        <w:rPr>
          <w:rStyle w:val="Emphasis"/>
          <w:rFonts w:cs="Calibri"/>
          <w:highlight w:val="cyan"/>
        </w:rPr>
        <w:t>trigger</w:t>
      </w:r>
      <w:r w:rsidRPr="00315B43">
        <w:rPr>
          <w:rStyle w:val="Emphasis"/>
          <w:rFonts w:cs="Calibri"/>
        </w:rPr>
        <w:t xml:space="preserve"> an </w:t>
      </w:r>
      <w:r w:rsidRPr="00105F74">
        <w:rPr>
          <w:rStyle w:val="Emphasis"/>
          <w:rFonts w:cs="Calibri"/>
          <w:highlight w:val="cyan"/>
        </w:rPr>
        <w:t>armed conflict</w:t>
      </w:r>
      <w:r w:rsidRPr="00105F74">
        <w:rPr>
          <w:rFonts w:cs="Calibri"/>
          <w:sz w:val="16"/>
          <w:highlight w:val="cyan"/>
        </w:rPr>
        <w:t xml:space="preserve"> </w:t>
      </w:r>
      <w:r w:rsidRPr="00105F74">
        <w:rPr>
          <w:rStyle w:val="StyleUnderline"/>
          <w:rFonts w:cs="Calibri"/>
          <w:highlight w:val="cyan"/>
        </w:rPr>
        <w:t>that may</w:t>
      </w:r>
      <w:r w:rsidRPr="00315B43">
        <w:rPr>
          <w:rStyle w:val="StyleUnderline"/>
          <w:rFonts w:cs="Calibri"/>
        </w:rPr>
        <w:t xml:space="preserve"> eventually </w:t>
      </w:r>
      <w:r w:rsidRPr="00105F74">
        <w:rPr>
          <w:rStyle w:val="StyleUnderline"/>
          <w:rFonts w:cs="Calibri"/>
          <w:highlight w:val="cyan"/>
        </w:rPr>
        <w:t>lead to war</w:t>
      </w:r>
      <w:r w:rsidRPr="00315B43">
        <w:rPr>
          <w:rStyle w:val="StyleUnderline"/>
          <w:rFonts w:cs="Calibri"/>
        </w:rPr>
        <w:t>.</w:t>
      </w:r>
      <w:r w:rsidRPr="00302748">
        <w:rPr>
          <w:rFonts w:cs="Calibri"/>
          <w:sz w:val="16"/>
        </w:rPr>
        <w:t xml:space="preserve"> He has recognized that </w:t>
      </w:r>
      <w:r w:rsidRPr="00105F74">
        <w:rPr>
          <w:rStyle w:val="StyleUnderline"/>
          <w:rFonts w:cs="Calibri"/>
          <w:highlight w:val="cyan"/>
        </w:rPr>
        <w:t>contested maritime space is better left for</w:t>
      </w:r>
      <w:r w:rsidRPr="00315B43">
        <w:rPr>
          <w:rStyle w:val="StyleUnderline"/>
          <w:rFonts w:cs="Calibri"/>
        </w:rPr>
        <w:t xml:space="preserve"> maritime law enforcement ships </w:t>
      </w:r>
      <w:r w:rsidRPr="00302748">
        <w:rPr>
          <w:rFonts w:cs="Calibri"/>
          <w:sz w:val="16"/>
        </w:rPr>
        <w:t xml:space="preserve">– </w:t>
      </w:r>
      <w:r w:rsidRPr="00105F74">
        <w:rPr>
          <w:rStyle w:val="Emphasis"/>
          <w:rFonts w:cs="Calibri"/>
          <w:highlight w:val="cyan"/>
        </w:rPr>
        <w:t>white hulls</w:t>
      </w:r>
      <w:r w:rsidRPr="00302748">
        <w:rPr>
          <w:rFonts w:cs="Calibri"/>
          <w:sz w:val="16"/>
        </w:rPr>
        <w:t xml:space="preserve"> — </w:t>
      </w:r>
      <w:r w:rsidRPr="00315B43">
        <w:rPr>
          <w:rStyle w:val="StyleUnderline"/>
          <w:rFonts w:cs="Calibri"/>
        </w:rPr>
        <w:t>to patrol</w:t>
      </w:r>
      <w:r w:rsidRPr="00302748">
        <w:rPr>
          <w:rFonts w:cs="Calibri"/>
          <w:sz w:val="16"/>
        </w:rPr>
        <w:t>.</w:t>
      </w:r>
    </w:p>
    <w:p w14:paraId="30CF752B" w14:textId="77777777" w:rsidR="00AE6C6C" w:rsidRPr="00315B43" w:rsidRDefault="00AE6C6C" w:rsidP="00AE6C6C">
      <w:pPr>
        <w:rPr>
          <w:rStyle w:val="StyleUnderline"/>
          <w:rFonts w:cs="Calibri"/>
        </w:rPr>
      </w:pPr>
      <w:r w:rsidRPr="00302748">
        <w:rPr>
          <w:rFonts w:cs="Calibri"/>
          <w:sz w:val="16"/>
        </w:rPr>
        <w:t xml:space="preserve">While some maritime security analysts would agree, others contend that since the Code for Unplanned Encounters at Sea (CUES) does not cover these white hulls, there is a high possibility that future skirmishes between coast guards may sooner or later spark a war. In countering such claim, it is necessary to emphasize that </w:t>
      </w:r>
      <w:r w:rsidRPr="00315B43">
        <w:rPr>
          <w:rStyle w:val="StyleUnderline"/>
          <w:rFonts w:cs="Calibri"/>
        </w:rPr>
        <w:t>the International Regulations for Preventing Collisions at Sea, 1972 (COLREGS) govern these vessels and all of the South China Sea claimant states are signatories to this conventio</w:t>
      </w:r>
      <w:r w:rsidRPr="00302748">
        <w:rPr>
          <w:rFonts w:cs="Calibri"/>
          <w:sz w:val="16"/>
        </w:rPr>
        <w:t xml:space="preserve">n. In fact, as part of the complaint filed by </w:t>
      </w:r>
      <w:r w:rsidRPr="00315B43">
        <w:rPr>
          <w:rStyle w:val="StyleUnderline"/>
          <w:rFonts w:cs="Calibri"/>
        </w:rPr>
        <w:t>the Philippine government</w:t>
      </w:r>
      <w:r w:rsidRPr="00302748">
        <w:rPr>
          <w:rFonts w:cs="Calibri"/>
          <w:sz w:val="16"/>
        </w:rPr>
        <w:t xml:space="preserve"> the arbitral tribunal of 2016 </w:t>
      </w:r>
      <w:r w:rsidRPr="00315B43">
        <w:rPr>
          <w:rStyle w:val="StyleUnderline"/>
          <w:rFonts w:cs="Calibri"/>
        </w:rPr>
        <w:t>denounced the dangerous maneuvers of the China Coast Guard by referring to the provisions of this convention</w:t>
      </w:r>
      <w:r w:rsidRPr="00302748">
        <w:rPr>
          <w:rFonts w:cs="Calibri"/>
          <w:sz w:val="16"/>
        </w:rPr>
        <w:t xml:space="preserve">.  Thus, even without CUES, </w:t>
      </w:r>
      <w:r w:rsidRPr="00105F74">
        <w:rPr>
          <w:rStyle w:val="StyleUnderline"/>
          <w:rFonts w:cs="Calibri"/>
          <w:highlight w:val="cyan"/>
        </w:rPr>
        <w:t>white hulls are</w:t>
      </w:r>
      <w:r w:rsidRPr="00315B43">
        <w:rPr>
          <w:rStyle w:val="StyleUnderline"/>
          <w:rFonts w:cs="Calibri"/>
        </w:rPr>
        <w:t xml:space="preserve"> still governed and </w:t>
      </w:r>
      <w:r w:rsidRPr="00105F74">
        <w:rPr>
          <w:rStyle w:val="StyleUnderline"/>
          <w:rFonts w:cs="Calibri"/>
          <w:highlight w:val="cyan"/>
        </w:rPr>
        <w:t xml:space="preserve">regulated to </w:t>
      </w:r>
      <w:r w:rsidRPr="00105F74">
        <w:rPr>
          <w:rStyle w:val="Emphasis"/>
          <w:rFonts w:cs="Calibri"/>
          <w:highlight w:val="cyan"/>
        </w:rPr>
        <w:t>prevent dangerous maneuvers</w:t>
      </w:r>
      <w:r w:rsidRPr="00315B43">
        <w:rPr>
          <w:rStyle w:val="StyleUnderline"/>
          <w:rFonts w:cs="Calibri"/>
        </w:rPr>
        <w:t xml:space="preserve"> that could lead to a collision.</w:t>
      </w:r>
    </w:p>
    <w:p w14:paraId="21CEB83B" w14:textId="77777777" w:rsidR="00AE6C6C" w:rsidRPr="00315B43" w:rsidRDefault="00AE6C6C" w:rsidP="00AE6C6C">
      <w:pPr>
        <w:rPr>
          <w:rStyle w:val="StyleUnderline"/>
          <w:rFonts w:cs="Calibri"/>
        </w:rPr>
      </w:pPr>
      <w:r w:rsidRPr="00302748">
        <w:rPr>
          <w:rFonts w:cs="Calibri"/>
          <w:sz w:val="16"/>
        </w:rPr>
        <w:t xml:space="preserve">Of course, as long as coast guard vessels are maneuvering dangerously to the point of ramming fishing vessels and white hull counterparts, the risk of confrontation remains. But it’s important to keep in mind that </w:t>
      </w:r>
      <w:r w:rsidRPr="00315B43">
        <w:rPr>
          <w:rStyle w:val="StyleUnderline"/>
          <w:rFonts w:cs="Calibri"/>
        </w:rPr>
        <w:t>not all of the white hulls in the region are carrying out such risky tactics at sea.</w:t>
      </w:r>
    </w:p>
    <w:p w14:paraId="127E7F76" w14:textId="77777777" w:rsidR="00AE6C6C" w:rsidRPr="00302748" w:rsidRDefault="00AE6C6C" w:rsidP="00AE6C6C">
      <w:pPr>
        <w:rPr>
          <w:rFonts w:cs="Calibri"/>
          <w:sz w:val="16"/>
        </w:rPr>
      </w:pPr>
      <w:r w:rsidRPr="00302748">
        <w:rPr>
          <w:rFonts w:cs="Calibri"/>
          <w:sz w:val="16"/>
        </w:rPr>
        <w:t xml:space="preserve">The coast guard arms race in East Asia that some security analysts are highlighting discounts the fact that </w:t>
      </w:r>
      <w:r w:rsidRPr="00315B43">
        <w:rPr>
          <w:rStyle w:val="StyleUnderline"/>
          <w:rFonts w:cs="Calibri"/>
        </w:rPr>
        <w:t xml:space="preserve">these </w:t>
      </w:r>
      <w:r w:rsidRPr="00105F74">
        <w:rPr>
          <w:rStyle w:val="StyleUnderline"/>
          <w:rFonts w:cs="Calibri"/>
          <w:highlight w:val="cyan"/>
        </w:rPr>
        <w:t xml:space="preserve">vessels are generally </w:t>
      </w:r>
      <w:r w:rsidRPr="00105F74">
        <w:rPr>
          <w:rStyle w:val="Emphasis"/>
          <w:rFonts w:cs="Calibri"/>
          <w:highlight w:val="cyan"/>
        </w:rPr>
        <w:t>not large or heavily armed</w:t>
      </w:r>
      <w:r w:rsidRPr="00315B43">
        <w:rPr>
          <w:rStyle w:val="StyleUnderline"/>
          <w:rFonts w:cs="Calibri"/>
        </w:rPr>
        <w:t xml:space="preserve"> enough to jeopardize their safety by carrying out risky maneuvers</w:t>
      </w:r>
      <w:r w:rsidRPr="00302748">
        <w:rPr>
          <w:rFonts w:cs="Calibri"/>
          <w:sz w:val="16"/>
        </w:rPr>
        <w:t xml:space="preserve"> (with two exceptions discussed below). For example, the 10 vessels that Philippine Coast Guard received from Japan recently are only 44 meters in length. The Vietnam Coast Guard (VCG) only received its first large vessel this January,  one of the recently retired USCG Hamilton class. In the case of Malaysia, even though the Malaysian Maritime Enforcement Agency received some of its floating assets from the Royal Malaysian Navy when it was activated, its first offshore patrol vessel was only given by Japan in 2016. Indonesia’s Maritime Security Agency, Bakamla, just launched its largest 110-meter offshore patrol vessel in November 2017.</w:t>
      </w:r>
    </w:p>
    <w:p w14:paraId="19EC850C" w14:textId="77777777" w:rsidR="00AE6C6C" w:rsidRPr="00302748" w:rsidRDefault="00AE6C6C" w:rsidP="00AE6C6C">
      <w:pPr>
        <w:rPr>
          <w:rFonts w:cs="Calibri"/>
          <w:sz w:val="16"/>
        </w:rPr>
      </w:pPr>
      <w:r w:rsidRPr="00315B43">
        <w:rPr>
          <w:rStyle w:val="StyleUnderline"/>
          <w:rFonts w:cs="Calibri"/>
        </w:rPr>
        <w:t>There are only two countries in East Asia</w:t>
      </w:r>
      <w:r w:rsidRPr="00302748">
        <w:rPr>
          <w:rFonts w:cs="Calibri"/>
          <w:sz w:val="16"/>
        </w:rPr>
        <w:t xml:space="preserve"> – China and Japan — </w:t>
      </w:r>
      <w:r w:rsidRPr="00315B43">
        <w:rPr>
          <w:rStyle w:val="StyleUnderline"/>
          <w:rFonts w:cs="Calibri"/>
        </w:rPr>
        <w:t>with white hull fleets that can be considered more potent than some of the navies in the region</w:t>
      </w:r>
      <w:r w:rsidRPr="00302748">
        <w:rPr>
          <w:rFonts w:cs="Calibri"/>
          <w:sz w:val="16"/>
        </w:rPr>
        <w:t xml:space="preserve">. However, even their tussle around the disputed Senkaku/Diaoyu Islands has never been hostile enough to anticipate military escalation. In fact, this provides a useful example of how coast guards can help avoid escalation of a territorial conflict. Since the start of intrusion of Chinese government ships in the contested waters in the East China Sea in 2009, </w:t>
      </w:r>
      <w:r w:rsidRPr="00105F74">
        <w:rPr>
          <w:rStyle w:val="StyleUnderline"/>
          <w:rFonts w:cs="Calibri"/>
          <w:highlight w:val="cyan"/>
        </w:rPr>
        <w:t>Japan has been reliant on its white hull</w:t>
      </w:r>
      <w:r w:rsidRPr="00315B43">
        <w:rPr>
          <w:rStyle w:val="StyleUnderline"/>
          <w:rFonts w:cs="Calibri"/>
        </w:rPr>
        <w:t>s to respond</w:t>
      </w:r>
      <w:r w:rsidRPr="00302748">
        <w:rPr>
          <w:rFonts w:cs="Calibri"/>
          <w:sz w:val="16"/>
        </w:rPr>
        <w:t xml:space="preserve">. </w:t>
      </w:r>
      <w:r w:rsidRPr="00105F74">
        <w:rPr>
          <w:rStyle w:val="StyleUnderline"/>
          <w:rFonts w:cs="Calibri"/>
          <w:highlight w:val="cyan"/>
        </w:rPr>
        <w:t>Although Chinese government</w:t>
      </w:r>
      <w:r w:rsidRPr="00315B43">
        <w:rPr>
          <w:rStyle w:val="StyleUnderline"/>
          <w:rFonts w:cs="Calibri"/>
        </w:rPr>
        <w:t xml:space="preserve"> ships, coast guard vessels, and its </w:t>
      </w:r>
      <w:r w:rsidRPr="00105F74">
        <w:rPr>
          <w:rStyle w:val="Emphasis"/>
          <w:rFonts w:cs="Calibri"/>
          <w:highlight w:val="cyan"/>
        </w:rPr>
        <w:t>fishing militia</w:t>
      </w:r>
      <w:r w:rsidRPr="00105F74">
        <w:rPr>
          <w:rStyle w:val="StyleUnderline"/>
          <w:rFonts w:cs="Calibri"/>
          <w:highlight w:val="cyan"/>
        </w:rPr>
        <w:t xml:space="preserve"> have been persistent in encroaching</w:t>
      </w:r>
      <w:r w:rsidRPr="00302748">
        <w:rPr>
          <w:rFonts w:cs="Calibri"/>
          <w:sz w:val="16"/>
        </w:rPr>
        <w:t xml:space="preserve"> into the contested area in the past years, </w:t>
      </w:r>
      <w:r w:rsidRPr="00105F74">
        <w:rPr>
          <w:rStyle w:val="StyleUnderline"/>
          <w:rFonts w:cs="Calibri"/>
          <w:highlight w:val="cyan"/>
        </w:rPr>
        <w:t>Japan</w:t>
      </w:r>
      <w:r w:rsidRPr="00315B43">
        <w:rPr>
          <w:rStyle w:val="StyleUnderline"/>
          <w:rFonts w:cs="Calibri"/>
        </w:rPr>
        <w:t xml:space="preserve"> </w:t>
      </w:r>
      <w:r w:rsidRPr="00105F74">
        <w:rPr>
          <w:rStyle w:val="StyleUnderline"/>
          <w:rFonts w:cs="Calibri"/>
          <w:highlight w:val="cyan"/>
        </w:rPr>
        <w:t>managed to respond peacefully without provoking Beijing</w:t>
      </w:r>
      <w:r w:rsidRPr="00315B43">
        <w:rPr>
          <w:rStyle w:val="StyleUnderline"/>
          <w:rFonts w:cs="Calibri"/>
        </w:rPr>
        <w:t xml:space="preserve"> to send its navy,</w:t>
      </w:r>
      <w:r w:rsidRPr="00302748">
        <w:rPr>
          <w:rFonts w:cs="Calibri"/>
          <w:sz w:val="16"/>
        </w:rPr>
        <w:t xml:space="preserve"> while at the same time not conceding its territorial claims.</w:t>
      </w:r>
    </w:p>
    <w:p w14:paraId="21B8D329" w14:textId="77777777" w:rsidR="00AE6C6C" w:rsidRPr="00315B43" w:rsidRDefault="00AE6C6C" w:rsidP="00AE6C6C">
      <w:pPr>
        <w:rPr>
          <w:rStyle w:val="StyleUnderline"/>
          <w:rFonts w:cs="Calibri"/>
        </w:rPr>
      </w:pPr>
      <w:r w:rsidRPr="00302748">
        <w:rPr>
          <w:rFonts w:cs="Calibri"/>
          <w:sz w:val="16"/>
        </w:rPr>
        <w:t xml:space="preserve">Furthermore, looking at coast guards, especially in Southeast Asia, solely as an instrument to address territorial claims is a shortsighted assessment. </w:t>
      </w:r>
      <w:r w:rsidRPr="00105F74">
        <w:rPr>
          <w:rStyle w:val="StyleUnderline"/>
          <w:rFonts w:cs="Calibri"/>
          <w:highlight w:val="cyan"/>
        </w:rPr>
        <w:t>There are other coast guard functions that enable these countries to have maritime cooperation</w:t>
      </w:r>
      <w:r w:rsidRPr="00315B43">
        <w:rPr>
          <w:rStyle w:val="StyleUnderline"/>
          <w:rFonts w:cs="Calibri"/>
        </w:rPr>
        <w:t xml:space="preserve"> in addressing </w:t>
      </w:r>
      <w:r w:rsidRPr="00315B43">
        <w:rPr>
          <w:rStyle w:val="Emphasis"/>
          <w:rFonts w:cs="Calibri"/>
        </w:rPr>
        <w:t>nontraditional security threats</w:t>
      </w:r>
      <w:r w:rsidRPr="00302748">
        <w:rPr>
          <w:rFonts w:cs="Calibri"/>
          <w:sz w:val="16"/>
        </w:rPr>
        <w:t xml:space="preserve">. It is through </w:t>
      </w:r>
      <w:r w:rsidRPr="00315B43">
        <w:rPr>
          <w:rStyle w:val="StyleUnderline"/>
          <w:rFonts w:cs="Calibri"/>
        </w:rPr>
        <w:t>coast guard cooperation</w:t>
      </w:r>
      <w:r w:rsidRPr="00302748">
        <w:rPr>
          <w:rFonts w:cs="Calibri"/>
          <w:sz w:val="16"/>
        </w:rPr>
        <w:t xml:space="preserve"> that the Regional Cooperation Agreement on Combating Piracy and Armed Robbery against Ships in Asia (ReCAAP) </w:t>
      </w:r>
      <w:r w:rsidRPr="00315B43">
        <w:rPr>
          <w:rStyle w:val="StyleUnderline"/>
          <w:rFonts w:cs="Calibri"/>
        </w:rPr>
        <w:t xml:space="preserve">was created to address criminal activity in the waters of </w:t>
      </w:r>
      <w:r w:rsidRPr="00315B43">
        <w:rPr>
          <w:rStyle w:val="Emphasis"/>
          <w:rFonts w:cs="Calibri"/>
        </w:rPr>
        <w:t>Malacca Strait</w:t>
      </w:r>
      <w:r w:rsidRPr="00315B43">
        <w:rPr>
          <w:rStyle w:val="StyleUnderline"/>
          <w:rFonts w:cs="Calibri"/>
        </w:rPr>
        <w:t>.</w:t>
      </w:r>
    </w:p>
    <w:p w14:paraId="4A898F68" w14:textId="77777777" w:rsidR="00AE6C6C" w:rsidRPr="00302748" w:rsidRDefault="00AE6C6C" w:rsidP="00AE6C6C">
      <w:pPr>
        <w:rPr>
          <w:rFonts w:cs="Calibri"/>
          <w:sz w:val="16"/>
        </w:rPr>
      </w:pPr>
      <w:r w:rsidRPr="00315B43">
        <w:rPr>
          <w:rStyle w:val="StyleUnderline"/>
          <w:rFonts w:cs="Calibri"/>
        </w:rPr>
        <w:t xml:space="preserve">Coast guards also have a role in responding to </w:t>
      </w:r>
      <w:r w:rsidRPr="00315B43">
        <w:rPr>
          <w:rStyle w:val="Emphasis"/>
          <w:rFonts w:cs="Calibri"/>
        </w:rPr>
        <w:t>oil spills</w:t>
      </w:r>
      <w:r w:rsidRPr="00302748">
        <w:rPr>
          <w:rFonts w:cs="Calibri"/>
          <w:sz w:val="16"/>
        </w:rPr>
        <w:t xml:space="preserve">; for example, the biennial Maritime Pollution Exercise (MARPOLEX) involves the Philippines, Japan, and Indonesia. </w:t>
      </w:r>
      <w:r w:rsidRPr="00315B43">
        <w:rPr>
          <w:rStyle w:val="StyleUnderline"/>
          <w:rFonts w:cs="Calibri"/>
        </w:rPr>
        <w:t xml:space="preserve">These </w:t>
      </w:r>
      <w:r w:rsidRPr="00105F74">
        <w:rPr>
          <w:rStyle w:val="StyleUnderline"/>
          <w:rFonts w:cs="Calibri"/>
          <w:highlight w:val="cyan"/>
        </w:rPr>
        <w:t xml:space="preserve">coast guard </w:t>
      </w:r>
      <w:r w:rsidRPr="00105F74">
        <w:rPr>
          <w:rStyle w:val="StyleUnderline"/>
          <w:rFonts w:cs="Calibri"/>
          <w:highlight w:val="cyan"/>
        </w:rPr>
        <w:lastRenderedPageBreak/>
        <w:t>organizations</w:t>
      </w:r>
      <w:r w:rsidRPr="00315B43">
        <w:rPr>
          <w:rStyle w:val="StyleUnderline"/>
          <w:rFonts w:cs="Calibri"/>
        </w:rPr>
        <w:t xml:space="preserve"> also </w:t>
      </w:r>
      <w:r w:rsidRPr="00105F74">
        <w:rPr>
          <w:rStyle w:val="StyleUnderline"/>
          <w:rFonts w:cs="Calibri"/>
          <w:highlight w:val="cyan"/>
        </w:rPr>
        <w:t xml:space="preserve">have a crucial role in ensuring </w:t>
      </w:r>
      <w:r w:rsidRPr="00105F74">
        <w:rPr>
          <w:rStyle w:val="Emphasis"/>
          <w:rFonts w:cs="Calibri"/>
          <w:highlight w:val="cyan"/>
        </w:rPr>
        <w:t>navigational safety</w:t>
      </w:r>
      <w:r w:rsidRPr="00315B43">
        <w:rPr>
          <w:rStyle w:val="Emphasis"/>
          <w:rFonts w:cs="Calibri"/>
        </w:rPr>
        <w:t>;</w:t>
      </w:r>
      <w:r w:rsidRPr="00302748">
        <w:rPr>
          <w:rFonts w:cs="Calibri"/>
          <w:sz w:val="16"/>
        </w:rPr>
        <w:t xml:space="preserve"> such </w:t>
      </w:r>
      <w:r w:rsidRPr="00315B43">
        <w:rPr>
          <w:rStyle w:val="StyleUnderline"/>
          <w:rFonts w:cs="Calibri"/>
        </w:rPr>
        <w:t>duties fall within respective territorial seas, which also serve as sea lanes for international shipping</w:t>
      </w:r>
      <w:r w:rsidRPr="00302748">
        <w:rPr>
          <w:rFonts w:cs="Calibri"/>
          <w:sz w:val="16"/>
        </w:rPr>
        <w:t>.  Moreover, white hulls have a vital role in conducting search and rescue operations. Such a humanitarian role has paved the way for some ASEAN members to execute a multilateral and bilateral agreement with each other and even with China. Just recently, Japan and China had inked a maritime search and rescue agreement with the objective of responding to sea mishaps adjacent to their waters.</w:t>
      </w:r>
    </w:p>
    <w:p w14:paraId="1A4F5583" w14:textId="77777777" w:rsidR="00AE6C6C" w:rsidRPr="00302748" w:rsidRDefault="00AE6C6C" w:rsidP="00AE6C6C">
      <w:pPr>
        <w:rPr>
          <w:rFonts w:cs="Calibri"/>
          <w:sz w:val="16"/>
        </w:rPr>
      </w:pPr>
      <w:r w:rsidRPr="00315B43">
        <w:rPr>
          <w:rStyle w:val="StyleUnderline"/>
          <w:rFonts w:cs="Calibri"/>
        </w:rPr>
        <w:t xml:space="preserve">It is an </w:t>
      </w:r>
      <w:r w:rsidRPr="00315B43">
        <w:rPr>
          <w:rStyle w:val="Emphasis"/>
          <w:rFonts w:cs="Calibri"/>
        </w:rPr>
        <w:t>oversimplification</w:t>
      </w:r>
      <w:r w:rsidRPr="00315B43">
        <w:rPr>
          <w:rStyle w:val="StyleUnderline"/>
          <w:rFonts w:cs="Calibri"/>
        </w:rPr>
        <w:t xml:space="preserve"> to see the emergence of coast guards in the region as an impetus for possible war simply because coast guard vessels are not subject to CUES</w:t>
      </w:r>
      <w:r w:rsidRPr="00302748">
        <w:rPr>
          <w:rFonts w:cs="Calibri"/>
          <w:sz w:val="16"/>
        </w:rPr>
        <w:t xml:space="preserve">. </w:t>
      </w:r>
      <w:r w:rsidRPr="00105F74">
        <w:rPr>
          <w:rStyle w:val="StyleUnderline"/>
          <w:rFonts w:cs="Calibri"/>
          <w:highlight w:val="cyan"/>
        </w:rPr>
        <w:t xml:space="preserve">The recent incident involving the </w:t>
      </w:r>
      <w:r w:rsidRPr="00315B43">
        <w:rPr>
          <w:rStyle w:val="StyleUnderline"/>
          <w:rFonts w:cs="Calibri"/>
        </w:rPr>
        <w:t xml:space="preserve">USS </w:t>
      </w:r>
      <w:r w:rsidRPr="00105F74">
        <w:rPr>
          <w:rStyle w:val="StyleUnderline"/>
          <w:rFonts w:cs="Calibri"/>
          <w:highlight w:val="cyan"/>
        </w:rPr>
        <w:t xml:space="preserve">Decatur and a Chinese destroyer was a </w:t>
      </w:r>
      <w:r w:rsidRPr="00105F74">
        <w:rPr>
          <w:rStyle w:val="Emphasis"/>
          <w:rFonts w:cs="Calibri"/>
          <w:highlight w:val="cyan"/>
        </w:rPr>
        <w:t>visible indication</w:t>
      </w:r>
      <w:r w:rsidRPr="00105F74">
        <w:rPr>
          <w:rStyle w:val="StyleUnderline"/>
          <w:rFonts w:cs="Calibri"/>
          <w:highlight w:val="cyan"/>
        </w:rPr>
        <w:t xml:space="preserve"> of the limitation of CUES in preventing navy ships</w:t>
      </w:r>
      <w:r w:rsidRPr="00315B43">
        <w:rPr>
          <w:rStyle w:val="StyleUnderline"/>
          <w:rFonts w:cs="Calibri"/>
        </w:rPr>
        <w:t xml:space="preserve"> from carrying out unsafe</w:t>
      </w:r>
      <w:r w:rsidRPr="00302748">
        <w:rPr>
          <w:rFonts w:cs="Calibri"/>
          <w:sz w:val="16"/>
        </w:rPr>
        <w:t xml:space="preserve"> and unprofessional </w:t>
      </w:r>
      <w:r w:rsidRPr="00315B43">
        <w:rPr>
          <w:rStyle w:val="StyleUnderline"/>
          <w:rFonts w:cs="Calibri"/>
        </w:rPr>
        <w:t>maneuvers</w:t>
      </w:r>
      <w:r w:rsidRPr="00302748">
        <w:rPr>
          <w:rFonts w:cs="Calibri"/>
          <w:sz w:val="16"/>
        </w:rPr>
        <w:t>. The 2012 Scarborough Shoal standoff between the Philippines and China is also evidence of the perils of using gray hulls to fill s coast guard’s maritime law enforcement role.sp</w:t>
      </w:r>
    </w:p>
    <w:p w14:paraId="70903610" w14:textId="77777777" w:rsidR="00AE6C6C" w:rsidRPr="00315B43" w:rsidRDefault="00AE6C6C" w:rsidP="00AE6C6C">
      <w:pPr>
        <w:rPr>
          <w:rStyle w:val="StyleUnderline"/>
          <w:rFonts w:cs="Calibri"/>
        </w:rPr>
      </w:pPr>
      <w:r w:rsidRPr="00105F74">
        <w:rPr>
          <w:rStyle w:val="StyleUnderline"/>
          <w:rFonts w:cs="Calibri"/>
          <w:highlight w:val="cyan"/>
        </w:rPr>
        <w:t xml:space="preserve">Instead of seeing the coast guard as the probable cause of </w:t>
      </w:r>
      <w:r w:rsidRPr="00105F74">
        <w:rPr>
          <w:rStyle w:val="Emphasis"/>
          <w:rFonts w:cs="Calibri"/>
          <w:highlight w:val="cyan"/>
        </w:rPr>
        <w:t>future instability</w:t>
      </w:r>
      <w:r w:rsidRPr="00302748">
        <w:rPr>
          <w:rFonts w:cs="Calibri"/>
          <w:sz w:val="16"/>
        </w:rPr>
        <w:t xml:space="preserve"> in the region, </w:t>
      </w:r>
      <w:r w:rsidRPr="00105F74">
        <w:rPr>
          <w:rStyle w:val="StyleUnderline"/>
          <w:rFonts w:cs="Calibri"/>
          <w:highlight w:val="cyan"/>
        </w:rPr>
        <w:t>it is time to</w:t>
      </w:r>
      <w:r w:rsidRPr="00315B43">
        <w:rPr>
          <w:rStyle w:val="StyleUnderline"/>
          <w:rFonts w:cs="Calibri"/>
        </w:rPr>
        <w:t xml:space="preserve"> </w:t>
      </w:r>
      <w:r w:rsidRPr="00105F74">
        <w:rPr>
          <w:rStyle w:val="StyleUnderline"/>
          <w:rFonts w:cs="Calibri"/>
          <w:highlight w:val="cyan"/>
        </w:rPr>
        <w:t>recognize its essential role in</w:t>
      </w:r>
      <w:r w:rsidRPr="00315B43">
        <w:rPr>
          <w:rStyle w:val="StyleUnderline"/>
          <w:rFonts w:cs="Calibri"/>
        </w:rPr>
        <w:t xml:space="preserve"> strengthening </w:t>
      </w:r>
      <w:r w:rsidRPr="00105F74">
        <w:rPr>
          <w:rStyle w:val="StyleUnderline"/>
          <w:rFonts w:cs="Calibri"/>
          <w:highlight w:val="cyan"/>
        </w:rPr>
        <w:t>cooperation</w:t>
      </w:r>
      <w:r w:rsidRPr="00315B43">
        <w:rPr>
          <w:rStyle w:val="StyleUnderline"/>
          <w:rFonts w:cs="Calibri"/>
        </w:rPr>
        <w:t xml:space="preserve"> between countries </w:t>
      </w:r>
      <w:r w:rsidRPr="00105F74">
        <w:rPr>
          <w:rStyle w:val="StyleUnderline"/>
          <w:rFonts w:cs="Calibri"/>
          <w:highlight w:val="cyan"/>
        </w:rPr>
        <w:t>to ensure</w:t>
      </w:r>
      <w:r w:rsidRPr="00315B43">
        <w:rPr>
          <w:rStyle w:val="StyleUnderline"/>
          <w:rFonts w:cs="Calibri"/>
        </w:rPr>
        <w:t xml:space="preserve"> a </w:t>
      </w:r>
      <w:r w:rsidRPr="00315B43">
        <w:rPr>
          <w:rStyle w:val="Emphasis"/>
          <w:rFonts w:cs="Calibri"/>
        </w:rPr>
        <w:t>safe</w:t>
      </w:r>
      <w:r w:rsidRPr="00315B43">
        <w:rPr>
          <w:rStyle w:val="StyleUnderline"/>
          <w:rFonts w:cs="Calibri"/>
        </w:rPr>
        <w:t xml:space="preserve">, </w:t>
      </w:r>
      <w:r w:rsidRPr="00315B43">
        <w:rPr>
          <w:rStyle w:val="Emphasis"/>
          <w:rFonts w:cs="Calibri"/>
        </w:rPr>
        <w:t>clean</w:t>
      </w:r>
      <w:r w:rsidRPr="00315B43">
        <w:rPr>
          <w:rStyle w:val="StyleUnderline"/>
          <w:rFonts w:cs="Calibri"/>
        </w:rPr>
        <w:t xml:space="preserve">, </w:t>
      </w:r>
      <w:r w:rsidRPr="00105F74">
        <w:rPr>
          <w:rStyle w:val="Emphasis"/>
          <w:rFonts w:cs="Calibri"/>
          <w:highlight w:val="cyan"/>
        </w:rPr>
        <w:t>secure</w:t>
      </w:r>
      <w:r w:rsidRPr="00105F74">
        <w:rPr>
          <w:rStyle w:val="StyleUnderline"/>
          <w:rFonts w:cs="Calibri"/>
          <w:highlight w:val="cyan"/>
        </w:rPr>
        <w:t xml:space="preserve">, and </w:t>
      </w:r>
      <w:r w:rsidRPr="00105F74">
        <w:rPr>
          <w:rStyle w:val="Emphasis"/>
          <w:rFonts w:cs="Calibri"/>
          <w:highlight w:val="cyan"/>
        </w:rPr>
        <w:t>peaceful</w:t>
      </w:r>
      <w:r w:rsidRPr="00105F74">
        <w:rPr>
          <w:rStyle w:val="StyleUnderline"/>
          <w:rFonts w:cs="Calibri"/>
          <w:highlight w:val="cyan"/>
        </w:rPr>
        <w:t xml:space="preserve"> se</w:t>
      </w:r>
      <w:r w:rsidRPr="00105F74">
        <w:rPr>
          <w:rFonts w:cs="Calibri"/>
          <w:sz w:val="16"/>
          <w:highlight w:val="cyan"/>
        </w:rPr>
        <w:t>a</w:t>
      </w:r>
      <w:r w:rsidRPr="00302748">
        <w:rPr>
          <w:rFonts w:cs="Calibri"/>
          <w:sz w:val="16"/>
        </w:rPr>
        <w:t xml:space="preserve">. It has to be emphasized that </w:t>
      </w:r>
      <w:r w:rsidRPr="00105F74">
        <w:rPr>
          <w:rStyle w:val="Emphasis"/>
          <w:rFonts w:cs="Calibri"/>
          <w:highlight w:val="cyan"/>
        </w:rPr>
        <w:t>a coast guard</w:t>
      </w:r>
      <w:r w:rsidRPr="00315B43">
        <w:rPr>
          <w:rStyle w:val="Emphasis"/>
          <w:rFonts w:cs="Calibri"/>
        </w:rPr>
        <w:t xml:space="preserve"> primary </w:t>
      </w:r>
      <w:r w:rsidRPr="00105F74">
        <w:rPr>
          <w:rStyle w:val="Emphasis"/>
          <w:rFonts w:cs="Calibri"/>
          <w:highlight w:val="cyan"/>
        </w:rPr>
        <w:t>purpose is not to assert a state’s</w:t>
      </w:r>
      <w:r w:rsidRPr="00315B43">
        <w:rPr>
          <w:rStyle w:val="Emphasis"/>
          <w:rFonts w:cs="Calibri"/>
        </w:rPr>
        <w:t xml:space="preserve"> territorial </w:t>
      </w:r>
      <w:r w:rsidRPr="00105F74">
        <w:rPr>
          <w:rStyle w:val="Emphasis"/>
          <w:rFonts w:cs="Calibri"/>
          <w:highlight w:val="cyan"/>
        </w:rPr>
        <w:t>claim</w:t>
      </w:r>
      <w:r w:rsidRPr="00105F74">
        <w:rPr>
          <w:rFonts w:cs="Calibri"/>
          <w:sz w:val="16"/>
          <w:highlight w:val="cyan"/>
        </w:rPr>
        <w:t xml:space="preserve">, </w:t>
      </w:r>
      <w:r w:rsidRPr="00105F74">
        <w:rPr>
          <w:rStyle w:val="StyleUnderline"/>
          <w:rFonts w:cs="Calibri"/>
          <w:highlight w:val="cyan"/>
        </w:rPr>
        <w:t>but</w:t>
      </w:r>
      <w:r w:rsidRPr="00315B43">
        <w:rPr>
          <w:rStyle w:val="StyleUnderline"/>
          <w:rFonts w:cs="Calibri"/>
        </w:rPr>
        <w:t xml:space="preserve"> rather to serve as </w:t>
      </w:r>
      <w:r w:rsidRPr="00105F74">
        <w:rPr>
          <w:rStyle w:val="StyleUnderline"/>
          <w:rFonts w:cs="Calibri"/>
          <w:highlight w:val="cyan"/>
        </w:rPr>
        <w:t xml:space="preserve">a </w:t>
      </w:r>
      <w:r w:rsidRPr="00105F74">
        <w:rPr>
          <w:rStyle w:val="Emphasis"/>
          <w:rFonts w:cs="Calibri"/>
          <w:highlight w:val="cyan"/>
        </w:rPr>
        <w:t>medium for the regional maritime order</w:t>
      </w:r>
      <w:r w:rsidRPr="00315B43">
        <w:rPr>
          <w:rStyle w:val="StyleUnderline"/>
          <w:rFonts w:cs="Calibri"/>
        </w:rPr>
        <w:t>.</w:t>
      </w:r>
    </w:p>
    <w:p w14:paraId="6776FBD8" w14:textId="77777777" w:rsidR="00AE6C6C" w:rsidRPr="00F80890" w:rsidRDefault="00AE6C6C" w:rsidP="00AE6C6C"/>
    <w:p w14:paraId="5AA88D38" w14:textId="77777777" w:rsidR="00AE6C6C" w:rsidRDefault="00AE6C6C" w:rsidP="00AE6C6C">
      <w:pPr>
        <w:pStyle w:val="Heading3"/>
      </w:pPr>
      <w:r>
        <w:lastRenderedPageBreak/>
        <w:t>Impact---Fishing---2NC/1NR</w:t>
      </w:r>
    </w:p>
    <w:p w14:paraId="0F3E91EF" w14:textId="77777777" w:rsidR="00AE6C6C" w:rsidRPr="0058126A" w:rsidRDefault="00AE6C6C" w:rsidP="00AE6C6C">
      <w:pPr>
        <w:pStyle w:val="Heading4"/>
      </w:pPr>
      <w:r>
        <w:t xml:space="preserve">Coast Guard Indo-Pacific focus is key to prevent </w:t>
      </w:r>
      <w:r>
        <w:rPr>
          <w:u w:val="single"/>
        </w:rPr>
        <w:t>illegal fishing</w:t>
      </w:r>
      <w:r>
        <w:t xml:space="preserve">. That stops </w:t>
      </w:r>
      <w:r>
        <w:rPr>
          <w:u w:val="single"/>
        </w:rPr>
        <w:t>global war</w:t>
      </w:r>
      <w:r>
        <w:t xml:space="preserve"> and </w:t>
      </w:r>
      <w:r>
        <w:rPr>
          <w:u w:val="single"/>
        </w:rPr>
        <w:t>starvation</w:t>
      </w:r>
      <w:r>
        <w:t xml:space="preserve">. </w:t>
      </w:r>
    </w:p>
    <w:p w14:paraId="6E714993" w14:textId="77777777" w:rsidR="00AE6C6C" w:rsidRPr="00ED1ED4" w:rsidRDefault="00AE6C6C" w:rsidP="00AE6C6C">
      <w:r>
        <w:t xml:space="preserve">Christine S. </w:t>
      </w:r>
      <w:r w:rsidRPr="00ED1ED4">
        <w:rPr>
          <w:rStyle w:val="Style13ptBold"/>
        </w:rPr>
        <w:t>Brown et al 21</w:t>
      </w:r>
      <w:r>
        <w:t xml:space="preserve">. </w:t>
      </w:r>
      <w:r w:rsidRPr="00ED1ED4">
        <w:t>Dr. Deon Canyon, Dr. Ethan Allen, Capt. Michael Long, and Lt. Cmdr. Christine Brown</w:t>
      </w:r>
      <w:r>
        <w:t>. "Policy recommendations for combatting overfishing and fisheries crime." Daniel K. Inouye Asia-Pacific Center for Security Studies. 10-22-2021. https://dkiapcss.edu/nexus_articles/policy-recommendations-for-combatting-overfishing-and-fisheries-crime/</w:t>
      </w:r>
    </w:p>
    <w:p w14:paraId="0B207EBF" w14:textId="77777777" w:rsidR="00AE6C6C" w:rsidRPr="00ED1ED4" w:rsidRDefault="00AE6C6C" w:rsidP="00AE6C6C">
      <w:pPr>
        <w:rPr>
          <w:sz w:val="16"/>
        </w:rPr>
      </w:pPr>
      <w:r w:rsidRPr="00ED1ED4">
        <w:rPr>
          <w:sz w:val="16"/>
        </w:rPr>
        <w:t>Fishing Crime</w:t>
      </w:r>
    </w:p>
    <w:p w14:paraId="78AB1FE7" w14:textId="77777777" w:rsidR="00AE6C6C" w:rsidRDefault="00AE6C6C" w:rsidP="00AE6C6C">
      <w:pPr>
        <w:rPr>
          <w:rStyle w:val="StyleUnderline"/>
        </w:rPr>
      </w:pPr>
      <w:r w:rsidRPr="00ED1ED4">
        <w:rPr>
          <w:sz w:val="16"/>
        </w:rPr>
        <w:t xml:space="preserve">The AIS and VMS technologies have only been able to identify corporations responsible for 61.5% of fishing effort due to 20% of ships on the high seas being unequipped with AIS and the rest turning off their AIS. It is believed that some monitored vessels, but particularly these unmonitored vessels engage in </w:t>
      </w:r>
      <w:r w:rsidRPr="00ED1ED4">
        <w:rPr>
          <w:rStyle w:val="Emphasis"/>
        </w:rPr>
        <w:t>IUU fishing</w:t>
      </w:r>
      <w:r w:rsidRPr="00ED1ED4">
        <w:rPr>
          <w:sz w:val="16"/>
        </w:rPr>
        <w:t xml:space="preserve"> methods, which </w:t>
      </w:r>
      <w:r w:rsidRPr="00ED1ED4">
        <w:rPr>
          <w:rStyle w:val="StyleUnderline"/>
        </w:rPr>
        <w:t xml:space="preserve">represent a threat to national and global security as they account for significant economic loss, weaken national sovereignty, and destroy a </w:t>
      </w:r>
      <w:r w:rsidRPr="00ED1ED4">
        <w:rPr>
          <w:rStyle w:val="Emphasis"/>
        </w:rPr>
        <w:t>precious limited global resource</w:t>
      </w:r>
      <w:r w:rsidRPr="00ED1ED4">
        <w:rPr>
          <w:sz w:val="16"/>
        </w:rPr>
        <w:t>. One in five fish caught may originate from IUU fishing. US Coast Guard Commandant ADM Karl Schultz said, “</w:t>
      </w:r>
      <w:r w:rsidRPr="00ED1ED4">
        <w:rPr>
          <w:rStyle w:val="StyleUnderline"/>
        </w:rPr>
        <w:t xml:space="preserve">IUU </w:t>
      </w:r>
      <w:r w:rsidRPr="00105F74">
        <w:rPr>
          <w:rStyle w:val="StyleUnderline"/>
          <w:highlight w:val="cyan"/>
        </w:rPr>
        <w:t>fishing</w:t>
      </w:r>
      <w:r w:rsidRPr="00ED1ED4">
        <w:rPr>
          <w:rStyle w:val="StyleUnderline"/>
        </w:rPr>
        <w:t xml:space="preserve"> has </w:t>
      </w:r>
      <w:r w:rsidRPr="00105F74">
        <w:rPr>
          <w:rStyle w:val="Emphasis"/>
          <w:highlight w:val="cyan"/>
        </w:rPr>
        <w:t>replaced piracy</w:t>
      </w:r>
      <w:r w:rsidRPr="00ED1ED4">
        <w:rPr>
          <w:rStyle w:val="StyleUnderline"/>
        </w:rPr>
        <w:t xml:space="preserve"> </w:t>
      </w:r>
      <w:r w:rsidRPr="00105F74">
        <w:rPr>
          <w:rStyle w:val="StyleUnderline"/>
          <w:highlight w:val="cyan"/>
        </w:rPr>
        <w:t xml:space="preserve">as the </w:t>
      </w:r>
      <w:r w:rsidRPr="00105F74">
        <w:rPr>
          <w:rStyle w:val="Emphasis"/>
          <w:highlight w:val="cyan"/>
        </w:rPr>
        <w:t>leading global maritime security</w:t>
      </w:r>
      <w:r w:rsidRPr="00ED1ED4">
        <w:rPr>
          <w:rStyle w:val="Emphasis"/>
        </w:rPr>
        <w:t xml:space="preserve"> </w:t>
      </w:r>
      <w:r w:rsidRPr="00105F74">
        <w:rPr>
          <w:rStyle w:val="Emphasis"/>
          <w:highlight w:val="cyan"/>
        </w:rPr>
        <w:t>threat</w:t>
      </w:r>
      <w:r w:rsidRPr="00105F74">
        <w:rPr>
          <w:sz w:val="16"/>
          <w:highlight w:val="cyan"/>
        </w:rPr>
        <w:t>.</w:t>
      </w:r>
      <w:r w:rsidRPr="00ED1ED4">
        <w:rPr>
          <w:sz w:val="16"/>
        </w:rPr>
        <w:t xml:space="preserve"> </w:t>
      </w:r>
      <w:r w:rsidRPr="00105F74">
        <w:rPr>
          <w:rStyle w:val="StyleUnderline"/>
          <w:highlight w:val="cyan"/>
        </w:rPr>
        <w:t>If</w:t>
      </w:r>
      <w:r w:rsidRPr="00ED1ED4">
        <w:rPr>
          <w:rStyle w:val="StyleUnderline"/>
        </w:rPr>
        <w:t xml:space="preserve"> IUU fishing continues </w:t>
      </w:r>
      <w:r w:rsidRPr="00105F74">
        <w:rPr>
          <w:rStyle w:val="StyleUnderline"/>
          <w:highlight w:val="cyan"/>
        </w:rPr>
        <w:t>unchecked</w:t>
      </w:r>
      <w:r w:rsidRPr="00ED1ED4">
        <w:rPr>
          <w:rStyle w:val="StyleUnderline"/>
        </w:rPr>
        <w:t xml:space="preserve">, </w:t>
      </w:r>
      <w:r w:rsidRPr="00105F74">
        <w:rPr>
          <w:rStyle w:val="StyleUnderline"/>
          <w:highlight w:val="cyan"/>
        </w:rPr>
        <w:t xml:space="preserve">we can </w:t>
      </w:r>
      <w:r w:rsidRPr="00105F74">
        <w:rPr>
          <w:rStyle w:val="Emphasis"/>
          <w:highlight w:val="cyan"/>
        </w:rPr>
        <w:t>expect deterioration</w:t>
      </w:r>
      <w:r w:rsidRPr="00105F74">
        <w:rPr>
          <w:rStyle w:val="StyleUnderline"/>
          <w:highlight w:val="cyan"/>
        </w:rPr>
        <w:t xml:space="preserve"> of </w:t>
      </w:r>
      <w:r w:rsidRPr="00105F74">
        <w:rPr>
          <w:rStyle w:val="Emphasis"/>
          <w:highlight w:val="cyan"/>
        </w:rPr>
        <w:t>fragile</w:t>
      </w:r>
      <w:r w:rsidRPr="00ED1ED4">
        <w:rPr>
          <w:rStyle w:val="Emphasis"/>
        </w:rPr>
        <w:t xml:space="preserve"> </w:t>
      </w:r>
      <w:r w:rsidRPr="00105F74">
        <w:rPr>
          <w:rStyle w:val="Emphasis"/>
          <w:highlight w:val="cyan"/>
        </w:rPr>
        <w:t>coastal states</w:t>
      </w:r>
      <w:r w:rsidRPr="00ED1ED4">
        <w:rPr>
          <w:rStyle w:val="StyleUnderline"/>
          <w:sz w:val="28"/>
          <w:szCs w:val="32"/>
        </w:rPr>
        <w:t xml:space="preserve"> </w:t>
      </w:r>
      <w:r w:rsidRPr="00ED1ED4">
        <w:rPr>
          <w:rStyle w:val="StyleUnderline"/>
        </w:rPr>
        <w:t xml:space="preserve">and increased </w:t>
      </w:r>
      <w:r w:rsidRPr="00105F74">
        <w:rPr>
          <w:rStyle w:val="StyleUnderline"/>
          <w:highlight w:val="cyan"/>
        </w:rPr>
        <w:t xml:space="preserve">tension among </w:t>
      </w:r>
      <w:r w:rsidRPr="00105F74">
        <w:rPr>
          <w:rStyle w:val="Emphasis"/>
          <w:highlight w:val="cyan"/>
        </w:rPr>
        <w:t>foreign-fishing nations</w:t>
      </w:r>
      <w:r w:rsidRPr="00105F74">
        <w:rPr>
          <w:rStyle w:val="StyleUnderline"/>
          <w:highlight w:val="cyan"/>
        </w:rPr>
        <w:t>,</w:t>
      </w:r>
      <w:r w:rsidRPr="00ED1ED4">
        <w:rPr>
          <w:rStyle w:val="StyleUnderline"/>
        </w:rPr>
        <w:t xml:space="preserve"> </w:t>
      </w:r>
      <w:r w:rsidRPr="00105F74">
        <w:rPr>
          <w:rStyle w:val="Emphasis"/>
          <w:sz w:val="28"/>
          <w:szCs w:val="32"/>
          <w:highlight w:val="cyan"/>
        </w:rPr>
        <w:t>threatening geopolitical stability</w:t>
      </w:r>
      <w:r w:rsidRPr="00ED1ED4">
        <w:rPr>
          <w:rStyle w:val="StyleUnderline"/>
          <w:sz w:val="28"/>
          <w:szCs w:val="32"/>
        </w:rPr>
        <w:t xml:space="preserve"> </w:t>
      </w:r>
      <w:r w:rsidRPr="00ED1ED4">
        <w:rPr>
          <w:rStyle w:val="StyleUnderline"/>
        </w:rPr>
        <w:t xml:space="preserve">around the </w:t>
      </w:r>
      <w:r w:rsidRPr="00ED1ED4">
        <w:rPr>
          <w:rStyle w:val="Emphasis"/>
        </w:rPr>
        <w:t>world</w:t>
      </w:r>
      <w:r w:rsidRPr="00ED1ED4">
        <w:rPr>
          <w:rStyle w:val="StyleUnderline"/>
        </w:rPr>
        <w:t>.”</w:t>
      </w:r>
    </w:p>
    <w:p w14:paraId="57F3DBCD" w14:textId="77777777" w:rsidR="00AE6C6C" w:rsidRPr="00ED1ED4" w:rsidRDefault="00AE6C6C" w:rsidP="00AE6C6C">
      <w:pPr>
        <w:rPr>
          <w:sz w:val="16"/>
        </w:rPr>
      </w:pPr>
      <w:r w:rsidRPr="00ED1ED4">
        <w:rPr>
          <w:sz w:val="16"/>
        </w:rPr>
        <w:t>Overfishing does not always equate to IUU fishing; however</w:t>
      </w:r>
      <w:r w:rsidRPr="00105F74">
        <w:rPr>
          <w:sz w:val="16"/>
          <w:highlight w:val="cyan"/>
        </w:rPr>
        <w:t xml:space="preserve">, </w:t>
      </w:r>
      <w:r w:rsidRPr="00105F74">
        <w:rPr>
          <w:rStyle w:val="StyleUnderline"/>
          <w:highlight w:val="cyan"/>
        </w:rPr>
        <w:t>IUU fishing</w:t>
      </w:r>
      <w:r w:rsidRPr="00ED1ED4">
        <w:rPr>
          <w:rStyle w:val="StyleUnderline"/>
        </w:rPr>
        <w:t xml:space="preserve"> is a significant contributing factor to </w:t>
      </w:r>
      <w:r w:rsidRPr="00105F74">
        <w:rPr>
          <w:rStyle w:val="Emphasis"/>
          <w:highlight w:val="cyan"/>
        </w:rPr>
        <w:t>overfishing</w:t>
      </w:r>
      <w:r w:rsidRPr="00ED1ED4">
        <w:rPr>
          <w:rStyle w:val="StyleUnderline"/>
        </w:rPr>
        <w:t xml:space="preserve"> </w:t>
      </w:r>
      <w:r w:rsidRPr="00105F74">
        <w:rPr>
          <w:rStyle w:val="StyleUnderline"/>
          <w:highlight w:val="cyan"/>
        </w:rPr>
        <w:t>and</w:t>
      </w:r>
      <w:r w:rsidRPr="00ED1ED4">
        <w:rPr>
          <w:rStyle w:val="StyleUnderline"/>
        </w:rPr>
        <w:t xml:space="preserve"> the </w:t>
      </w:r>
      <w:r w:rsidRPr="00105F74">
        <w:rPr>
          <w:rStyle w:val="Emphasis"/>
          <w:highlight w:val="cyan"/>
        </w:rPr>
        <w:t>depletion of global fish stocks</w:t>
      </w:r>
      <w:r w:rsidRPr="00ED1ED4">
        <w:rPr>
          <w:sz w:val="16"/>
        </w:rPr>
        <w:t xml:space="preserve">. </w:t>
      </w:r>
      <w:r w:rsidRPr="00ED1ED4">
        <w:rPr>
          <w:rStyle w:val="StyleUnderline"/>
        </w:rPr>
        <w:t xml:space="preserve">Illegal fishing using prohibited methods or equipment typically results in excessive bycatch through non-selective means, </w:t>
      </w:r>
      <w:r w:rsidRPr="00105F74">
        <w:rPr>
          <w:rStyle w:val="Emphasis"/>
          <w:highlight w:val="cyan"/>
        </w:rPr>
        <w:t>upsetting</w:t>
      </w:r>
      <w:r w:rsidRPr="00105F74">
        <w:rPr>
          <w:rStyle w:val="StyleUnderline"/>
          <w:highlight w:val="cyan"/>
        </w:rPr>
        <w:t xml:space="preserve"> the </w:t>
      </w:r>
      <w:r w:rsidRPr="00105F74">
        <w:rPr>
          <w:rStyle w:val="Emphasis"/>
          <w:highlight w:val="cyan"/>
        </w:rPr>
        <w:t>fragile ecological balance</w:t>
      </w:r>
      <w:r w:rsidRPr="00ED1ED4">
        <w:rPr>
          <w:sz w:val="16"/>
        </w:rPr>
        <w:t>. Fish illegally caught in protected areas or in another nation’s EEZ undermine regional and national management efforts in sustainability. Unreported fishing can include failing to report, misreporting, or under-reporting practices; all of these result in flawed data that prevent informed decision-making by management authorities when determining catch/size limits and the amount of fishing licenses issued. Unregulated fishing refers to vessels without nationality, areas not covered under existing national or Regional Fisheries Management Organizations (RFMOs) management measures, and species with insufficient regulatory oversight that may be subject to exploitation.</w:t>
      </w:r>
    </w:p>
    <w:p w14:paraId="41441D1E" w14:textId="77777777" w:rsidR="00AE6C6C" w:rsidRPr="00ED1ED4" w:rsidRDefault="00AE6C6C" w:rsidP="00AE6C6C">
      <w:pPr>
        <w:rPr>
          <w:rStyle w:val="Emphasis"/>
        </w:rPr>
      </w:pPr>
      <w:r w:rsidRPr="00105F74">
        <w:rPr>
          <w:rStyle w:val="StyleUnderline"/>
          <w:highlight w:val="cyan"/>
        </w:rPr>
        <w:t xml:space="preserve">The </w:t>
      </w:r>
      <w:r w:rsidRPr="00105F74">
        <w:rPr>
          <w:rStyle w:val="Emphasis"/>
          <w:highlight w:val="cyan"/>
        </w:rPr>
        <w:t>world’s dependence</w:t>
      </w:r>
      <w:r w:rsidRPr="00ED1ED4">
        <w:rPr>
          <w:rStyle w:val="StyleUnderline"/>
        </w:rPr>
        <w:t xml:space="preserve"> </w:t>
      </w:r>
      <w:r w:rsidRPr="00105F74">
        <w:rPr>
          <w:rStyle w:val="StyleUnderline"/>
          <w:highlight w:val="cyan"/>
        </w:rPr>
        <w:t>on fish</w:t>
      </w:r>
      <w:r w:rsidRPr="00ED1ED4">
        <w:rPr>
          <w:rStyle w:val="StyleUnderline"/>
        </w:rPr>
        <w:t xml:space="preserve"> as a </w:t>
      </w:r>
      <w:r w:rsidRPr="00105F74">
        <w:rPr>
          <w:rStyle w:val="Emphasis"/>
          <w:highlight w:val="cyan"/>
        </w:rPr>
        <w:t>vital protein source</w:t>
      </w:r>
      <w:r w:rsidRPr="00ED1ED4">
        <w:rPr>
          <w:rStyle w:val="StyleUnderline"/>
        </w:rPr>
        <w:t xml:space="preserve"> is an </w:t>
      </w:r>
      <w:r w:rsidRPr="00105F74">
        <w:rPr>
          <w:rStyle w:val="StyleUnderline"/>
          <w:highlight w:val="cyan"/>
        </w:rPr>
        <w:t>incentive</w:t>
      </w:r>
      <w:r w:rsidRPr="00ED1ED4">
        <w:rPr>
          <w:rStyle w:val="StyleUnderline"/>
        </w:rPr>
        <w:t xml:space="preserve"> for the global </w:t>
      </w:r>
      <w:r w:rsidRPr="00ED1ED4">
        <w:rPr>
          <w:rStyle w:val="Emphasis"/>
        </w:rPr>
        <w:t>community</w:t>
      </w:r>
      <w:r w:rsidRPr="00ED1ED4">
        <w:rPr>
          <w:rStyle w:val="StyleUnderline"/>
        </w:rPr>
        <w:t xml:space="preserve"> </w:t>
      </w:r>
      <w:r w:rsidRPr="00105F74">
        <w:rPr>
          <w:rStyle w:val="StyleUnderline"/>
          <w:highlight w:val="cyan"/>
        </w:rPr>
        <w:t>to</w:t>
      </w:r>
      <w:r w:rsidRPr="00ED1ED4">
        <w:rPr>
          <w:rStyle w:val="StyleUnderline"/>
        </w:rPr>
        <w:t xml:space="preserve"> monitor and </w:t>
      </w:r>
      <w:r w:rsidRPr="00105F74">
        <w:rPr>
          <w:rStyle w:val="StyleUnderline"/>
          <w:highlight w:val="cyan"/>
        </w:rPr>
        <w:t xml:space="preserve">ensure </w:t>
      </w:r>
      <w:r w:rsidRPr="00105F74">
        <w:rPr>
          <w:rStyle w:val="Emphasis"/>
          <w:highlight w:val="cyan"/>
        </w:rPr>
        <w:t>robust fish stocks</w:t>
      </w:r>
      <w:r w:rsidRPr="00ED1ED4">
        <w:rPr>
          <w:rStyle w:val="StyleUnderline"/>
        </w:rPr>
        <w:t xml:space="preserve"> </w:t>
      </w:r>
      <w:r w:rsidRPr="00105F74">
        <w:rPr>
          <w:rStyle w:val="StyleUnderline"/>
          <w:highlight w:val="cyan"/>
        </w:rPr>
        <w:t xml:space="preserve">as a matter of </w:t>
      </w:r>
      <w:r w:rsidRPr="00105F74">
        <w:rPr>
          <w:rStyle w:val="Emphasis"/>
          <w:highlight w:val="cyan"/>
        </w:rPr>
        <w:t>food security</w:t>
      </w:r>
      <w:r w:rsidRPr="00ED1ED4">
        <w:rPr>
          <w:rStyle w:val="StyleUnderline"/>
        </w:rPr>
        <w:t>.</w:t>
      </w:r>
      <w:r w:rsidRPr="00ED1ED4">
        <w:rPr>
          <w:sz w:val="16"/>
        </w:rPr>
        <w:t xml:space="preserve"> Unfortunately, from 1974 to 2017, the percentage of fish stocks within biologically sustainable limits dropped from 90% to 65.8%. Conversely, the world’s human population continued to increase, placing additional pressure on stressed fish stocks. While aquaculture is alleviating some of the demand on wild-caught fish, </w:t>
      </w:r>
      <w:r w:rsidRPr="00ED1ED4">
        <w:rPr>
          <w:rStyle w:val="Emphasis"/>
        </w:rPr>
        <w:t>proper</w:t>
      </w:r>
      <w:r w:rsidRPr="00ED1ED4">
        <w:rPr>
          <w:sz w:val="16"/>
        </w:rPr>
        <w:t xml:space="preserve"> national and regional </w:t>
      </w:r>
      <w:r w:rsidRPr="00ED1ED4">
        <w:rPr>
          <w:rStyle w:val="StyleUnderline"/>
        </w:rPr>
        <w:t>fisheries management is vital to ensure that sustainable policies</w:t>
      </w:r>
      <w:r w:rsidRPr="00ED1ED4">
        <w:rPr>
          <w:sz w:val="16"/>
        </w:rPr>
        <w:t xml:space="preserve"> </w:t>
      </w:r>
      <w:r w:rsidRPr="00ED1ED4">
        <w:rPr>
          <w:rStyle w:val="StyleUnderline"/>
        </w:rPr>
        <w:t xml:space="preserve">are implemented </w:t>
      </w:r>
      <w:r w:rsidRPr="00ED1ED4">
        <w:rPr>
          <w:sz w:val="16"/>
        </w:rPr>
        <w:t xml:space="preserve">and enforced appropriately </w:t>
      </w:r>
      <w:r w:rsidRPr="00ED1ED4">
        <w:rPr>
          <w:rStyle w:val="Emphasis"/>
        </w:rPr>
        <w:t>to prevent overfishing.</w:t>
      </w:r>
    </w:p>
    <w:p w14:paraId="6D1DD2F9" w14:textId="77777777" w:rsidR="00AE6C6C" w:rsidRPr="00ED1ED4" w:rsidRDefault="00AE6C6C" w:rsidP="00AE6C6C">
      <w:pPr>
        <w:rPr>
          <w:sz w:val="8"/>
          <w:szCs w:val="8"/>
        </w:rPr>
      </w:pPr>
      <w:r w:rsidRPr="00ED1ED4">
        <w:rPr>
          <w:sz w:val="8"/>
          <w:szCs w:val="8"/>
        </w:rPr>
        <w:t>Combatting Overfishing with Legal Frameworks</w:t>
      </w:r>
    </w:p>
    <w:p w14:paraId="2C339AD0" w14:textId="77777777" w:rsidR="00AE6C6C" w:rsidRPr="00ED1ED4" w:rsidRDefault="00AE6C6C" w:rsidP="00AE6C6C">
      <w:pPr>
        <w:rPr>
          <w:sz w:val="8"/>
          <w:szCs w:val="8"/>
        </w:rPr>
      </w:pPr>
      <w:r w:rsidRPr="00ED1ED4">
        <w:rPr>
          <w:sz w:val="8"/>
          <w:szCs w:val="8"/>
        </w:rPr>
        <w:t>The United Nations Convention on the Law of the Sea (UNCLOS) presents a structure for fisheries governance by distinguishing between state-managed fisheries within the 200 nautical mile EEZ and fisheries outside the EEZ on the high seas. It provides for migratory fish, such as tuna, that travel between different EEZs and high seas, fish that straddle the EEZs and the high seas, and fish, such as eels and salmon, that migrate between the sea and freshwater. Lastly, it requires countries to cooperate with one another to conserve and manage fish in the high seas.</w:t>
      </w:r>
    </w:p>
    <w:p w14:paraId="52C6D6E2" w14:textId="77777777" w:rsidR="00AE6C6C" w:rsidRPr="00ED1ED4" w:rsidRDefault="00AE6C6C" w:rsidP="00AE6C6C">
      <w:pPr>
        <w:rPr>
          <w:sz w:val="8"/>
          <w:szCs w:val="8"/>
        </w:rPr>
      </w:pPr>
      <w:r w:rsidRPr="00ED1ED4">
        <w:rPr>
          <w:sz w:val="8"/>
          <w:szCs w:val="8"/>
        </w:rPr>
        <w:t>Modern fishery governance is characterized by guiding principles, and policy and regulatory frameworks that connect government with corporate actors. Fishery governance includes national policies and legislation or international treaties as well as customary social arrangements. At the international level, the UN Food and Agriculture Organization (FAO) is the “only source of global fisheries and aquaculture statistics.” This repository is informed by the collection and analysis of how nations engage in responsible and sustainable fisheries management around the world.</w:t>
      </w:r>
    </w:p>
    <w:p w14:paraId="312E7438" w14:textId="77777777" w:rsidR="00AE6C6C" w:rsidRPr="00ED1ED4" w:rsidRDefault="00AE6C6C" w:rsidP="00AE6C6C">
      <w:pPr>
        <w:rPr>
          <w:sz w:val="8"/>
          <w:szCs w:val="8"/>
        </w:rPr>
      </w:pPr>
      <w:r w:rsidRPr="00ED1ED4">
        <w:rPr>
          <w:sz w:val="8"/>
          <w:szCs w:val="8"/>
        </w:rPr>
        <w:t>The UN Fish Stocks Agreement goes further than UNCLOS by increasing cooperative action in the management of fisheries resources. It advises nations on how they should manage highly migratory fish stocks in cooperation with each other, and highlights the importance of RFMOs.</w:t>
      </w:r>
    </w:p>
    <w:p w14:paraId="5E2D5332" w14:textId="77777777" w:rsidR="00AE6C6C" w:rsidRPr="00ED1ED4" w:rsidRDefault="00AE6C6C" w:rsidP="00AE6C6C">
      <w:pPr>
        <w:rPr>
          <w:sz w:val="8"/>
          <w:szCs w:val="8"/>
        </w:rPr>
      </w:pPr>
      <w:r w:rsidRPr="00ED1ED4">
        <w:rPr>
          <w:sz w:val="8"/>
          <w:szCs w:val="8"/>
        </w:rPr>
        <w:t>RFMOs are international organizations that typically focus on the sustainable management of all fishery resources or a particular species within a specific area. RFMOs provide information on corporate actors; however, their data are often incomplete or inaccessible in that they register shell companies that obscure corporate actors, they do not all make vessel ownership available, and/or they do not publish public vessel registries.</w:t>
      </w:r>
    </w:p>
    <w:p w14:paraId="0BDD909D" w14:textId="77777777" w:rsidR="00AE6C6C" w:rsidRPr="00ED1ED4" w:rsidRDefault="00AE6C6C" w:rsidP="00AE6C6C">
      <w:pPr>
        <w:rPr>
          <w:sz w:val="8"/>
          <w:szCs w:val="8"/>
        </w:rPr>
      </w:pPr>
      <w:r w:rsidRPr="00ED1ED4">
        <w:rPr>
          <w:sz w:val="8"/>
          <w:szCs w:val="8"/>
        </w:rPr>
        <w:t>Within the Indo-Pacific, there are nine RFMOs.</w:t>
      </w:r>
    </w:p>
    <w:p w14:paraId="4E019CA5" w14:textId="77777777" w:rsidR="00AE6C6C" w:rsidRPr="00ED1ED4" w:rsidRDefault="00AE6C6C" w:rsidP="00AE6C6C">
      <w:pPr>
        <w:rPr>
          <w:sz w:val="8"/>
          <w:szCs w:val="8"/>
        </w:rPr>
      </w:pPr>
      <w:r w:rsidRPr="00ED1ED4">
        <w:rPr>
          <w:sz w:val="8"/>
          <w:szCs w:val="8"/>
        </w:rPr>
        <w:t>Indian Ocean Tuna Commission (IOTC)</w:t>
      </w:r>
    </w:p>
    <w:p w14:paraId="2EE335F7" w14:textId="77777777" w:rsidR="00AE6C6C" w:rsidRPr="00ED1ED4" w:rsidRDefault="00AE6C6C" w:rsidP="00AE6C6C">
      <w:pPr>
        <w:rPr>
          <w:sz w:val="8"/>
          <w:szCs w:val="8"/>
        </w:rPr>
      </w:pPr>
      <w:r w:rsidRPr="00ED1ED4">
        <w:rPr>
          <w:sz w:val="8"/>
          <w:szCs w:val="8"/>
        </w:rPr>
        <w:t>Indian Ocean South East Asian Marine Turtle Memorandum of Understanding (IOSEA)</w:t>
      </w:r>
    </w:p>
    <w:p w14:paraId="5D9A1E45" w14:textId="77777777" w:rsidR="00AE6C6C" w:rsidRPr="00ED1ED4" w:rsidRDefault="00AE6C6C" w:rsidP="00AE6C6C">
      <w:pPr>
        <w:rPr>
          <w:sz w:val="8"/>
          <w:szCs w:val="8"/>
        </w:rPr>
      </w:pPr>
      <w:r w:rsidRPr="00ED1ED4">
        <w:rPr>
          <w:sz w:val="8"/>
          <w:szCs w:val="8"/>
        </w:rPr>
        <w:t>Agreement on the International Dolphin Conservation Program (AIDCP)</w:t>
      </w:r>
    </w:p>
    <w:p w14:paraId="7C88193A" w14:textId="77777777" w:rsidR="00AE6C6C" w:rsidRPr="00ED1ED4" w:rsidRDefault="00AE6C6C" w:rsidP="00AE6C6C">
      <w:pPr>
        <w:rPr>
          <w:sz w:val="8"/>
          <w:szCs w:val="8"/>
        </w:rPr>
      </w:pPr>
      <w:r w:rsidRPr="00ED1ED4">
        <w:rPr>
          <w:sz w:val="8"/>
          <w:szCs w:val="8"/>
        </w:rPr>
        <w:t>Inter-American Tropical Tuna Commission (IATTC)</w:t>
      </w:r>
    </w:p>
    <w:p w14:paraId="0C3CAFF3" w14:textId="77777777" w:rsidR="00AE6C6C" w:rsidRPr="00ED1ED4" w:rsidRDefault="00AE6C6C" w:rsidP="00AE6C6C">
      <w:pPr>
        <w:rPr>
          <w:sz w:val="8"/>
          <w:szCs w:val="8"/>
        </w:rPr>
      </w:pPr>
      <w:r w:rsidRPr="00ED1ED4">
        <w:rPr>
          <w:sz w:val="8"/>
          <w:szCs w:val="8"/>
        </w:rPr>
        <w:t>North Pacific Anadromous Fish Commission (NPAFC)</w:t>
      </w:r>
    </w:p>
    <w:p w14:paraId="0F36A3B8" w14:textId="77777777" w:rsidR="00AE6C6C" w:rsidRPr="00ED1ED4" w:rsidRDefault="00AE6C6C" w:rsidP="00AE6C6C">
      <w:pPr>
        <w:rPr>
          <w:sz w:val="8"/>
          <w:szCs w:val="8"/>
        </w:rPr>
      </w:pPr>
      <w:r w:rsidRPr="00ED1ED4">
        <w:rPr>
          <w:sz w:val="8"/>
          <w:szCs w:val="8"/>
        </w:rPr>
        <w:t>Convention on the Conservation and Management of Pollock Resources in the Central Bering Sea</w:t>
      </w:r>
    </w:p>
    <w:p w14:paraId="3E33844A" w14:textId="77777777" w:rsidR="00AE6C6C" w:rsidRPr="00ED1ED4" w:rsidRDefault="00AE6C6C" w:rsidP="00AE6C6C">
      <w:pPr>
        <w:rPr>
          <w:sz w:val="8"/>
          <w:szCs w:val="8"/>
        </w:rPr>
      </w:pPr>
      <w:r w:rsidRPr="00ED1ED4">
        <w:rPr>
          <w:sz w:val="8"/>
          <w:szCs w:val="8"/>
        </w:rPr>
        <w:t>Pacific Salmon Commission (PSC)</w:t>
      </w:r>
    </w:p>
    <w:p w14:paraId="5966D86F" w14:textId="77777777" w:rsidR="00AE6C6C" w:rsidRPr="00ED1ED4" w:rsidRDefault="00AE6C6C" w:rsidP="00AE6C6C">
      <w:pPr>
        <w:rPr>
          <w:sz w:val="8"/>
          <w:szCs w:val="8"/>
        </w:rPr>
      </w:pPr>
      <w:r w:rsidRPr="00ED1ED4">
        <w:rPr>
          <w:sz w:val="8"/>
          <w:szCs w:val="8"/>
        </w:rPr>
        <w:t>Western and Central Pacific Fisheries Commission (WCPFC)</w:t>
      </w:r>
    </w:p>
    <w:p w14:paraId="5989F416" w14:textId="77777777" w:rsidR="00AE6C6C" w:rsidRPr="00ED1ED4" w:rsidRDefault="00AE6C6C" w:rsidP="00AE6C6C">
      <w:pPr>
        <w:rPr>
          <w:sz w:val="8"/>
          <w:szCs w:val="8"/>
        </w:rPr>
      </w:pPr>
      <w:r w:rsidRPr="00ED1ED4">
        <w:rPr>
          <w:sz w:val="8"/>
          <w:szCs w:val="8"/>
        </w:rPr>
        <w:t>International Pacific Halibut Commission (IPHC)</w:t>
      </w:r>
    </w:p>
    <w:p w14:paraId="1C65E110" w14:textId="77777777" w:rsidR="00AE6C6C" w:rsidRPr="00ED1ED4" w:rsidRDefault="00AE6C6C" w:rsidP="00AE6C6C">
      <w:pPr>
        <w:rPr>
          <w:sz w:val="8"/>
          <w:szCs w:val="8"/>
        </w:rPr>
      </w:pPr>
      <w:r w:rsidRPr="00ED1ED4">
        <w:rPr>
          <w:sz w:val="8"/>
          <w:szCs w:val="8"/>
        </w:rPr>
        <w:t>Given that global fish stocks are in a rapidly deteriorating condition, these fisheries governance structures are clearly failing in their objectives and require attention. For instance, only ten of the 17 RFMOs that cover high seas globally have carriage requirements for an onboard observer, and only one has a ban on transshipment; a practice that obscures the source of a significant portion of illegal and unreported fishing activity and provides a pathway for illegally caught fish to enter the global seafood market. It may be that onboard observer requirements are not being pursued since they are a widely corrupted monitoring mechanism.</w:t>
      </w:r>
    </w:p>
    <w:p w14:paraId="0B77D9F7" w14:textId="77777777" w:rsidR="00AE6C6C" w:rsidRPr="00ED1ED4" w:rsidRDefault="00AE6C6C" w:rsidP="00AE6C6C">
      <w:pPr>
        <w:rPr>
          <w:sz w:val="8"/>
          <w:szCs w:val="8"/>
        </w:rPr>
      </w:pPr>
      <w:r w:rsidRPr="00ED1ED4">
        <w:rPr>
          <w:sz w:val="8"/>
          <w:szCs w:val="8"/>
        </w:rPr>
        <w:t>Combatting Overfishing – Approaches of the US and Partners</w:t>
      </w:r>
    </w:p>
    <w:p w14:paraId="0FF18039" w14:textId="77777777" w:rsidR="00AE6C6C" w:rsidRDefault="00AE6C6C" w:rsidP="00AE6C6C">
      <w:pPr>
        <w:rPr>
          <w:rStyle w:val="Emphasis"/>
        </w:rPr>
      </w:pPr>
      <w:r w:rsidRPr="00ED1ED4">
        <w:rPr>
          <w:rStyle w:val="StyleUnderline"/>
        </w:rPr>
        <w:lastRenderedPageBreak/>
        <w:t xml:space="preserve">In </w:t>
      </w:r>
      <w:r w:rsidRPr="00105F74">
        <w:rPr>
          <w:rStyle w:val="StyleUnderline"/>
          <w:highlight w:val="cyan"/>
        </w:rPr>
        <w:t>the</w:t>
      </w:r>
      <w:r w:rsidRPr="00ED1ED4">
        <w:rPr>
          <w:rStyle w:val="StyleUnderline"/>
        </w:rPr>
        <w:t xml:space="preserve"> United States</w:t>
      </w:r>
      <w:r w:rsidRPr="00ED1ED4">
        <w:rPr>
          <w:sz w:val="16"/>
        </w:rPr>
        <w:t xml:space="preserve">, </w:t>
      </w:r>
      <w:r w:rsidRPr="00ED1ED4">
        <w:rPr>
          <w:rStyle w:val="StyleUnderline"/>
        </w:rPr>
        <w:t>the</w:t>
      </w:r>
      <w:r w:rsidRPr="00ED1ED4">
        <w:rPr>
          <w:sz w:val="16"/>
        </w:rPr>
        <w:t xml:space="preserve"> US </w:t>
      </w:r>
      <w:r w:rsidRPr="00105F74">
        <w:rPr>
          <w:rStyle w:val="StyleUnderline"/>
          <w:highlight w:val="cyan"/>
        </w:rPr>
        <w:t>Coast Guard</w:t>
      </w:r>
      <w:r w:rsidRPr="00ED1ED4">
        <w:rPr>
          <w:rStyle w:val="StyleUnderline"/>
        </w:rPr>
        <w:t xml:space="preserve"> and</w:t>
      </w:r>
      <w:r w:rsidRPr="00ED1ED4">
        <w:rPr>
          <w:sz w:val="16"/>
        </w:rPr>
        <w:t xml:space="preserve"> the National Oceanic and Atmospheric Administration (NOAA) </w:t>
      </w:r>
      <w:r w:rsidRPr="00ED1ED4">
        <w:rPr>
          <w:rStyle w:val="StyleUnderline"/>
        </w:rPr>
        <w:t>are</w:t>
      </w:r>
      <w:r w:rsidRPr="00ED1ED4">
        <w:rPr>
          <w:sz w:val="16"/>
        </w:rPr>
        <w:t xml:space="preserve"> two federal agencies </w:t>
      </w:r>
      <w:r w:rsidRPr="00105F74">
        <w:rPr>
          <w:rStyle w:val="StyleUnderline"/>
          <w:highlight w:val="cyan"/>
        </w:rPr>
        <w:t xml:space="preserve">at the forefront of </w:t>
      </w:r>
      <w:r w:rsidRPr="00105F74">
        <w:rPr>
          <w:rStyle w:val="Emphasis"/>
          <w:highlight w:val="cyan"/>
        </w:rPr>
        <w:t>combatting IUU fishing</w:t>
      </w:r>
      <w:r w:rsidRPr="00ED1ED4">
        <w:rPr>
          <w:rStyle w:val="Emphasis"/>
        </w:rPr>
        <w:t>,</w:t>
      </w:r>
      <w:r w:rsidRPr="00ED1ED4">
        <w:rPr>
          <w:sz w:val="16"/>
        </w:rPr>
        <w:t xml:space="preserve"> </w:t>
      </w:r>
      <w:r w:rsidRPr="00105F74">
        <w:rPr>
          <w:rStyle w:val="StyleUnderline"/>
          <w:highlight w:val="cyan"/>
        </w:rPr>
        <w:t xml:space="preserve">with the US Coast Guard having the </w:t>
      </w:r>
      <w:r w:rsidRPr="00105F74">
        <w:rPr>
          <w:rStyle w:val="Emphasis"/>
          <w:highlight w:val="cyan"/>
        </w:rPr>
        <w:t>lead for at-sea enforcement</w:t>
      </w:r>
      <w:r w:rsidRPr="00105F74">
        <w:rPr>
          <w:rStyle w:val="StyleUnderline"/>
          <w:highlight w:val="cyan"/>
        </w:rPr>
        <w:t xml:space="preserve"> of </w:t>
      </w:r>
      <w:r w:rsidRPr="00105F74">
        <w:rPr>
          <w:rStyle w:val="Emphasis"/>
          <w:highlight w:val="cyan"/>
        </w:rPr>
        <w:t>living marine resource laws.</w:t>
      </w:r>
    </w:p>
    <w:p w14:paraId="3ED0B39E" w14:textId="77777777" w:rsidR="00AE6C6C" w:rsidRPr="00ED1ED4" w:rsidRDefault="00AE6C6C" w:rsidP="00AE6C6C">
      <w:pPr>
        <w:rPr>
          <w:sz w:val="16"/>
        </w:rPr>
      </w:pPr>
      <w:r w:rsidRPr="00ED1ED4">
        <w:rPr>
          <w:sz w:val="16"/>
        </w:rPr>
        <w:t>In addition to protecting US sovereign waters from overfishing, the US recognizes that a global approach is needed to effectively combat the transnational nature of IUU fishing. As such, the US Coast Guard and NOAA are both involved in a constellation of international counter-IUU fishing operations and partnerships. These include:</w:t>
      </w:r>
    </w:p>
    <w:p w14:paraId="678794FB" w14:textId="77777777" w:rsidR="00AE6C6C" w:rsidRPr="00ED1ED4" w:rsidRDefault="00AE6C6C" w:rsidP="00AE6C6C">
      <w:pPr>
        <w:rPr>
          <w:rStyle w:val="StyleUnderline"/>
        </w:rPr>
      </w:pPr>
      <w:r w:rsidRPr="00ED1ED4">
        <w:rPr>
          <w:sz w:val="16"/>
        </w:rPr>
        <w:t xml:space="preserve">Pacific Quadrilateral Defense Coordinating Group (Pacific QUAD). </w:t>
      </w:r>
      <w:r w:rsidRPr="00105F74">
        <w:rPr>
          <w:rStyle w:val="StyleUnderline"/>
          <w:highlight w:val="cyan"/>
        </w:rPr>
        <w:t>The US Coast Guard</w:t>
      </w:r>
      <w:r w:rsidRPr="00ED1ED4">
        <w:rPr>
          <w:rStyle w:val="StyleUnderline"/>
        </w:rPr>
        <w:t xml:space="preserve"> serves as the US Indo-Pacific Command representative to the Pacific QUAD, a collaborative effort with Australia, France, and New Zealand aimed at coordinating and strengthening </w:t>
      </w:r>
      <w:r w:rsidRPr="00ED1ED4">
        <w:rPr>
          <w:rStyle w:val="Emphasis"/>
        </w:rPr>
        <w:t>maritime security</w:t>
      </w:r>
      <w:r w:rsidRPr="00ED1ED4">
        <w:rPr>
          <w:rStyle w:val="StyleUnderline"/>
        </w:rPr>
        <w:t xml:space="preserve"> in the South Pacific.</w:t>
      </w:r>
      <w:r w:rsidRPr="00ED1ED4">
        <w:rPr>
          <w:sz w:val="16"/>
        </w:rPr>
        <w:t xml:space="preserve"> </w:t>
      </w:r>
      <w:r w:rsidRPr="00ED1ED4">
        <w:rPr>
          <w:rStyle w:val="StyleUnderline"/>
        </w:rPr>
        <w:t xml:space="preserve">Pacific QUAD efforts to combat overfishing include joint patrols to </w:t>
      </w:r>
      <w:r w:rsidRPr="00105F74">
        <w:rPr>
          <w:rStyle w:val="Emphasis"/>
          <w:highlight w:val="cyan"/>
        </w:rPr>
        <w:t>ensure compliance</w:t>
      </w:r>
      <w:r w:rsidRPr="00105F74">
        <w:rPr>
          <w:rStyle w:val="StyleUnderline"/>
          <w:highlight w:val="cyan"/>
        </w:rPr>
        <w:t xml:space="preserve"> with </w:t>
      </w:r>
      <w:r w:rsidRPr="00105F74">
        <w:rPr>
          <w:rStyle w:val="Emphasis"/>
          <w:highlight w:val="cyan"/>
        </w:rPr>
        <w:t>international fisheries agreements</w:t>
      </w:r>
      <w:r w:rsidRPr="00105F74">
        <w:rPr>
          <w:rStyle w:val="StyleUnderline"/>
          <w:highlight w:val="cyan"/>
        </w:rPr>
        <w:t>.</w:t>
      </w:r>
    </w:p>
    <w:p w14:paraId="576B4031" w14:textId="77777777" w:rsidR="00AE6C6C" w:rsidRPr="00ED1ED4" w:rsidRDefault="00AE6C6C" w:rsidP="00AE6C6C">
      <w:pPr>
        <w:rPr>
          <w:sz w:val="16"/>
          <w:szCs w:val="18"/>
        </w:rPr>
      </w:pPr>
      <w:r w:rsidRPr="00ED1ED4">
        <w:rPr>
          <w:sz w:val="16"/>
          <w:szCs w:val="18"/>
        </w:rPr>
        <w:t>Operation North Pacific Guard. This is a multilateral enforcement operation in partnership with Canada, China, Japan, South Korea, and Russia to tackle all IUU fishing threats in the North Pacific Ocean.</w:t>
      </w:r>
    </w:p>
    <w:p w14:paraId="488A7DEE" w14:textId="77777777" w:rsidR="00AE6C6C" w:rsidRPr="00ED1ED4" w:rsidRDefault="00AE6C6C" w:rsidP="00AE6C6C">
      <w:pPr>
        <w:rPr>
          <w:sz w:val="16"/>
          <w:szCs w:val="18"/>
        </w:rPr>
      </w:pPr>
      <w:r w:rsidRPr="00ED1ED4">
        <w:rPr>
          <w:sz w:val="16"/>
          <w:szCs w:val="18"/>
        </w:rPr>
        <w:t>Shiprider Agreements. The US Coast Guard partners with Pacific Island Nations through bilateral agreements known as Shiprider Agreements. These allow partners nations to enforce their own domestic laws by having their law enforcement officials onboard a US Coast Guard vessel or alongside their boarding team.</w:t>
      </w:r>
    </w:p>
    <w:p w14:paraId="040DDD0B" w14:textId="77777777" w:rsidR="00AE6C6C" w:rsidRPr="00ED1ED4" w:rsidRDefault="00AE6C6C" w:rsidP="00AE6C6C">
      <w:pPr>
        <w:rPr>
          <w:sz w:val="16"/>
          <w:szCs w:val="18"/>
        </w:rPr>
      </w:pPr>
      <w:r w:rsidRPr="00ED1ED4">
        <w:rPr>
          <w:sz w:val="16"/>
          <w:szCs w:val="18"/>
        </w:rPr>
        <w:t>Port State Measurements Agreement (PSMA). The United Nations enacted the PSMA to prevent IUU fishing through the adoption and implementation of effective port state measures to help ensure the long-term conservation and sustainable use of living marine resources.</w:t>
      </w:r>
    </w:p>
    <w:p w14:paraId="22E5B0B6" w14:textId="77777777" w:rsidR="00AE6C6C" w:rsidRPr="00ED1ED4" w:rsidRDefault="00AE6C6C" w:rsidP="00AE6C6C">
      <w:pPr>
        <w:rPr>
          <w:sz w:val="16"/>
          <w:szCs w:val="18"/>
        </w:rPr>
      </w:pPr>
      <w:r w:rsidRPr="00ED1ED4">
        <w:rPr>
          <w:sz w:val="16"/>
          <w:szCs w:val="18"/>
        </w:rPr>
        <w:t>NOAA serves as the lead agency for enforcing PSMA in the United States and its Territories, which includes setting standards for exercising port state controls over foreign-flagged vessels seeking entry into US ports and over those vessels’ activities while in port. Through information sharing, vessels on IUU lists are identified and prevented from offloading illegally caught catch in ports, thereby increasing the costs of IUU fishing through diminished demand.</w:t>
      </w:r>
    </w:p>
    <w:p w14:paraId="60B8F50E" w14:textId="77777777" w:rsidR="00AE6C6C" w:rsidRPr="00ED1ED4" w:rsidRDefault="00AE6C6C" w:rsidP="00AE6C6C">
      <w:pPr>
        <w:rPr>
          <w:sz w:val="16"/>
          <w:szCs w:val="18"/>
        </w:rPr>
      </w:pPr>
      <w:r w:rsidRPr="00ED1ED4">
        <w:rPr>
          <w:sz w:val="16"/>
          <w:szCs w:val="18"/>
        </w:rPr>
        <w:t>Counter IUU-Fishing Capacity Building. Through various technical assistance and training workshops, NOAA provides foreign organizations governments, organizations, and communities with the tools, resources, and information sharing avenues to allow them to address complex IUU fishing issues.</w:t>
      </w:r>
    </w:p>
    <w:p w14:paraId="329E0A1B" w14:textId="77777777" w:rsidR="00AE6C6C" w:rsidRPr="00ED1ED4" w:rsidRDefault="00AE6C6C" w:rsidP="00AE6C6C"/>
    <w:p w14:paraId="73F6767C" w14:textId="77777777" w:rsidR="00AE6C6C" w:rsidRPr="00207B9A" w:rsidRDefault="00AE6C6C" w:rsidP="00AE6C6C"/>
    <w:p w14:paraId="512C7A97" w14:textId="77777777" w:rsidR="00AE6C6C" w:rsidRDefault="00AE6C6C" w:rsidP="00AE6C6C">
      <w:pPr>
        <w:pStyle w:val="Heading3"/>
      </w:pPr>
      <w:r>
        <w:lastRenderedPageBreak/>
        <w:t>Impact---AT: No China War---2NC/1NR</w:t>
      </w:r>
    </w:p>
    <w:p w14:paraId="3267E353" w14:textId="77777777" w:rsidR="00AE6C6C" w:rsidRPr="00CB36A2" w:rsidRDefault="00AE6C6C" w:rsidP="00AE6C6C">
      <w:pPr>
        <w:pStyle w:val="Heading4"/>
      </w:pPr>
      <w:r>
        <w:t xml:space="preserve">US-China tensions are on the brink. Just a spark ignites a </w:t>
      </w:r>
      <w:r>
        <w:rPr>
          <w:u w:val="single"/>
        </w:rPr>
        <w:t>world war</w:t>
      </w:r>
      <w:r>
        <w:t xml:space="preserve">. </w:t>
      </w:r>
    </w:p>
    <w:p w14:paraId="5688B347" w14:textId="77777777" w:rsidR="00AE6C6C" w:rsidRPr="002C1849" w:rsidRDefault="00AE6C6C" w:rsidP="00AE6C6C">
      <w:r w:rsidRPr="002C1849">
        <w:t xml:space="preserve">Armstrong </w:t>
      </w:r>
      <w:r w:rsidRPr="002C1849">
        <w:rPr>
          <w:rStyle w:val="Style13ptBold"/>
        </w:rPr>
        <w:t>Williams 23</w:t>
      </w:r>
      <w:r w:rsidRPr="002C1849">
        <w:t xml:space="preserve">. Former vice president for governmental and international affairs with B&amp;C Associates. Political science and economics from South Carolina State University. “United States is inching toward World War III with China.” https://amsterdamnews.com/news/2023/02/16/united-states-is-inching-toward-world-war-iii-with-china/. </w:t>
      </w:r>
      <w:r>
        <w:t xml:space="preserve"> </w:t>
      </w:r>
    </w:p>
    <w:p w14:paraId="5552999C" w14:textId="77777777" w:rsidR="00AE6C6C" w:rsidRPr="00567738" w:rsidRDefault="00AE6C6C" w:rsidP="00AE6C6C">
      <w:pPr>
        <w:rPr>
          <w:sz w:val="16"/>
        </w:rPr>
      </w:pPr>
      <w:r w:rsidRPr="00105F74">
        <w:rPr>
          <w:rStyle w:val="Emphasis"/>
          <w:highlight w:val="cyan"/>
        </w:rPr>
        <w:t>The U</w:t>
      </w:r>
      <w:r w:rsidRPr="006B26C0">
        <w:rPr>
          <w:rStyle w:val="Emphasis"/>
        </w:rPr>
        <w:t xml:space="preserve">nited </w:t>
      </w:r>
      <w:r w:rsidRPr="00105F74">
        <w:rPr>
          <w:rStyle w:val="Emphasis"/>
          <w:highlight w:val="cyan"/>
        </w:rPr>
        <w:t>S</w:t>
      </w:r>
      <w:r w:rsidRPr="006B26C0">
        <w:rPr>
          <w:rStyle w:val="Emphasis"/>
        </w:rPr>
        <w:t xml:space="preserve">tates is </w:t>
      </w:r>
      <w:r w:rsidRPr="00105F74">
        <w:rPr>
          <w:rStyle w:val="Emphasis"/>
          <w:highlight w:val="cyan"/>
        </w:rPr>
        <w:t>inching toward World War III with China</w:t>
      </w:r>
      <w:r w:rsidRPr="00567738">
        <w:rPr>
          <w:sz w:val="16"/>
        </w:rPr>
        <w:t xml:space="preserve">. All the lights on the dashboard are flashing. The pivot to Asia proclaimed by past Secretary of State Hillary Clinton. Massive arms sales to Taiwan. The United States Taiwan Defense Command in Taiwan. The Quad with Japan, Australia, and India to encircle China. The sale of nuclear-powered submarines to Australia and augmentation of U.S. Marine forces there. House Speaker Nancy Pelosi’s “in-your-face” gratuitous visit to Taiwan. President Joe Biden’s repeated threats to attack China if it invades Taiwan. Harsh economic sanctions against China indistinguishable from the United States economic strangulation of Japan before Pearl Harbor. Secretary of State Rex Tillerson’s summons to deny China access to artificial islands in the South China Sea. the Pentagon’s National Defense Strategy, released in October 2022, naming China as the greatest threat to the United States. </w:t>
      </w:r>
      <w:r w:rsidRPr="006B26C0">
        <w:rPr>
          <w:rStyle w:val="StyleUnderline"/>
        </w:rPr>
        <w:t>Nearly two centuries of humiliation of China by the West</w:t>
      </w:r>
      <w:r w:rsidRPr="00567738">
        <w:rPr>
          <w:sz w:val="16"/>
        </w:rPr>
        <w:t xml:space="preserve">, beginning at least with the Opium War of 1842 to make Chinese drug addiction a western profit center. The United States followed with the Chinese Exclusion Act of 1882 and a prohibition on the naturalization of Chinese immigrants. The United States betrayed China during the post-World War I Paris Peace talks by surrendering Shandong Province to Japan. Secretary of State John Foster Dulles refused to shake the hand of Chinese Premier Zhou Enlai during the Geneva Conference to settle the future of Vietnam and gratuitously sneered that the two would only meet in a car crash. </w:t>
      </w:r>
      <w:r w:rsidRPr="006B26C0">
        <w:rPr>
          <w:rStyle w:val="StyleUnderline"/>
        </w:rPr>
        <w:t>Taiwan is the same distance from the Chinese mainland as Cuba is to the United States</w:t>
      </w:r>
      <w:r w:rsidRPr="00567738">
        <w:rPr>
          <w:sz w:val="16"/>
        </w:rPr>
        <w:t xml:space="preserve">. During the 1962 Cuban Missile Crisis, </w:t>
      </w:r>
      <w:r w:rsidRPr="006B26C0">
        <w:rPr>
          <w:rStyle w:val="StyleUnderline"/>
        </w:rPr>
        <w:t>we were willing to initiate war if necessary to compel the Soviet Union to remove tactical nuclear weapons from Cuba,</w:t>
      </w:r>
      <w:r w:rsidRPr="00567738">
        <w:rPr>
          <w:sz w:val="16"/>
        </w:rPr>
        <w:t xml:space="preserve"> including a blockade. Cuba had requested the missiles to deter a planned second United States invasion on the heels of the Bay of Pigs debacle. The USSR blinked and removed the nuclear weapons in exchange for a sotto voce agreement by the United States to remove Jupiter missiles from Turkey. Today, </w:t>
      </w:r>
      <w:r w:rsidRPr="00105F74">
        <w:rPr>
          <w:rStyle w:val="StyleUnderline"/>
          <w:highlight w:val="cyan"/>
        </w:rPr>
        <w:t>the U</w:t>
      </w:r>
      <w:r w:rsidRPr="006B26C0">
        <w:rPr>
          <w:rStyle w:val="StyleUnderline"/>
        </w:rPr>
        <w:t xml:space="preserve">nited </w:t>
      </w:r>
      <w:r w:rsidRPr="00105F74">
        <w:rPr>
          <w:rStyle w:val="StyleUnderline"/>
          <w:highlight w:val="cyan"/>
        </w:rPr>
        <w:t>S</w:t>
      </w:r>
      <w:r w:rsidRPr="00930375">
        <w:rPr>
          <w:rStyle w:val="StyleUnderline"/>
        </w:rPr>
        <w:t>tates</w:t>
      </w:r>
      <w:r w:rsidRPr="006B26C0">
        <w:rPr>
          <w:rStyle w:val="StyleUnderline"/>
        </w:rPr>
        <w:t xml:space="preserve"> is a </w:t>
      </w:r>
      <w:r w:rsidRPr="00105F74">
        <w:rPr>
          <w:rStyle w:val="Emphasis"/>
          <w:highlight w:val="cyan"/>
        </w:rPr>
        <w:t>vastly greater existential threat</w:t>
      </w:r>
      <w:r w:rsidRPr="00105F74">
        <w:rPr>
          <w:rStyle w:val="StyleUnderline"/>
          <w:highlight w:val="cyan"/>
        </w:rPr>
        <w:t xml:space="preserve"> to China than</w:t>
      </w:r>
      <w:r w:rsidRPr="006B26C0">
        <w:rPr>
          <w:rStyle w:val="StyleUnderline"/>
        </w:rPr>
        <w:t xml:space="preserve"> the </w:t>
      </w:r>
      <w:r w:rsidRPr="00105F74">
        <w:rPr>
          <w:rStyle w:val="StyleUnderline"/>
          <w:highlight w:val="cyan"/>
        </w:rPr>
        <w:t>Soviet Union’s presence in Cuba was to the U</w:t>
      </w:r>
      <w:r w:rsidRPr="006B26C0">
        <w:rPr>
          <w:rStyle w:val="StyleUnderline"/>
        </w:rPr>
        <w:t xml:space="preserve">nited </w:t>
      </w:r>
      <w:r w:rsidRPr="00105F74">
        <w:rPr>
          <w:rStyle w:val="StyleUnderline"/>
          <w:highlight w:val="cyan"/>
        </w:rPr>
        <w:t>S</w:t>
      </w:r>
      <w:r w:rsidRPr="006B26C0">
        <w:rPr>
          <w:rStyle w:val="StyleUnderline"/>
        </w:rPr>
        <w:t xml:space="preserve">tates in 1962. Why does anyone think China would react less strongly than the </w:t>
      </w:r>
      <w:r w:rsidRPr="00105F74">
        <w:rPr>
          <w:rStyle w:val="StyleUnderline"/>
          <w:highlight w:val="cyan"/>
        </w:rPr>
        <w:t>U</w:t>
      </w:r>
      <w:r w:rsidRPr="006B26C0">
        <w:rPr>
          <w:rStyle w:val="StyleUnderline"/>
        </w:rPr>
        <w:t xml:space="preserve">nited </w:t>
      </w:r>
      <w:r w:rsidRPr="00105F74">
        <w:rPr>
          <w:rStyle w:val="StyleUnderline"/>
          <w:highlight w:val="cyan"/>
        </w:rPr>
        <w:t>S</w:t>
      </w:r>
      <w:r w:rsidRPr="006B26C0">
        <w:rPr>
          <w:rStyle w:val="StyleUnderline"/>
        </w:rPr>
        <w:t>tates did</w:t>
      </w:r>
      <w:r w:rsidRPr="00567738">
        <w:rPr>
          <w:sz w:val="16"/>
        </w:rPr>
        <w:t xml:space="preserve"> in the Cuban Missile Crisis to the U.S. arming Taiwan to the teeth, </w:t>
      </w:r>
      <w:r w:rsidRPr="00105F74">
        <w:rPr>
          <w:rStyle w:val="Emphasis"/>
          <w:highlight w:val="cyan"/>
        </w:rPr>
        <w:t>repeatedly threatening</w:t>
      </w:r>
      <w:r w:rsidRPr="006B26C0">
        <w:rPr>
          <w:rStyle w:val="Emphasis"/>
        </w:rPr>
        <w:t xml:space="preserve"> </w:t>
      </w:r>
      <w:r w:rsidRPr="00105F74">
        <w:rPr>
          <w:rStyle w:val="Emphasis"/>
          <w:highlight w:val="cyan"/>
        </w:rPr>
        <w:t>war</w:t>
      </w:r>
      <w:r w:rsidRPr="00567738">
        <w:rPr>
          <w:sz w:val="16"/>
        </w:rPr>
        <w:t xml:space="preserve">, </w:t>
      </w:r>
      <w:r w:rsidRPr="00105F74">
        <w:rPr>
          <w:rStyle w:val="Emphasis"/>
          <w:highlight w:val="cyan"/>
        </w:rPr>
        <w:t>organizing</w:t>
      </w:r>
      <w:r w:rsidRPr="006B26C0">
        <w:rPr>
          <w:rStyle w:val="Emphasis"/>
        </w:rPr>
        <w:t xml:space="preserve"> the </w:t>
      </w:r>
      <w:r w:rsidRPr="00105F74">
        <w:rPr>
          <w:rStyle w:val="Emphasis"/>
          <w:highlight w:val="cyan"/>
        </w:rPr>
        <w:t>Quad</w:t>
      </w:r>
      <w:r w:rsidRPr="00567738">
        <w:rPr>
          <w:sz w:val="16"/>
        </w:rPr>
        <w:t xml:space="preserve">, </w:t>
      </w:r>
      <w:r w:rsidRPr="00105F74">
        <w:rPr>
          <w:rStyle w:val="Emphasis"/>
          <w:highlight w:val="cyan"/>
        </w:rPr>
        <w:t>strangling</w:t>
      </w:r>
      <w:r w:rsidRPr="006B26C0">
        <w:rPr>
          <w:rStyle w:val="Emphasis"/>
        </w:rPr>
        <w:t xml:space="preserve"> the Chinese </w:t>
      </w:r>
      <w:r w:rsidRPr="00105F74">
        <w:rPr>
          <w:rStyle w:val="Emphasis"/>
          <w:highlight w:val="cyan"/>
        </w:rPr>
        <w:t>economy</w:t>
      </w:r>
      <w:r w:rsidRPr="00567738">
        <w:rPr>
          <w:sz w:val="16"/>
        </w:rPr>
        <w:t xml:space="preserve">, and </w:t>
      </w:r>
      <w:r w:rsidRPr="00105F74">
        <w:rPr>
          <w:rStyle w:val="StyleUnderline"/>
          <w:highlight w:val="cyan"/>
        </w:rPr>
        <w:t>treating</w:t>
      </w:r>
      <w:r w:rsidRPr="006B26C0">
        <w:rPr>
          <w:rStyle w:val="StyleUnderline"/>
        </w:rPr>
        <w:t xml:space="preserve"> the </w:t>
      </w:r>
      <w:r w:rsidRPr="00105F74">
        <w:rPr>
          <w:rStyle w:val="StyleUnderline"/>
          <w:highlight w:val="cyan"/>
        </w:rPr>
        <w:t>S</w:t>
      </w:r>
      <w:r w:rsidRPr="006B26C0">
        <w:rPr>
          <w:rStyle w:val="StyleUnderline"/>
        </w:rPr>
        <w:t xml:space="preserve">outh </w:t>
      </w:r>
      <w:r w:rsidRPr="00105F74">
        <w:rPr>
          <w:rStyle w:val="StyleUnderline"/>
          <w:highlight w:val="cyan"/>
        </w:rPr>
        <w:t>C</w:t>
      </w:r>
      <w:r w:rsidRPr="006B26C0">
        <w:rPr>
          <w:rStyle w:val="StyleUnderline"/>
        </w:rPr>
        <w:t xml:space="preserve">hina </w:t>
      </w:r>
      <w:r w:rsidRPr="00105F74">
        <w:rPr>
          <w:rStyle w:val="StyleUnderline"/>
          <w:highlight w:val="cyan"/>
        </w:rPr>
        <w:t>S</w:t>
      </w:r>
      <w:r w:rsidRPr="006B26C0">
        <w:rPr>
          <w:rStyle w:val="StyleUnderline"/>
        </w:rPr>
        <w:t xml:space="preserve">ea </w:t>
      </w:r>
      <w:r w:rsidRPr="00105F74">
        <w:rPr>
          <w:rStyle w:val="StyleUnderline"/>
          <w:highlight w:val="cyan"/>
        </w:rPr>
        <w:t>as if it were the Gulf of Mexico</w:t>
      </w:r>
      <w:r w:rsidRPr="00567738">
        <w:rPr>
          <w:sz w:val="16"/>
        </w:rPr>
        <w:t xml:space="preserve">? Why would the Chinese accept national security risks that the United States has shown it will not? </w:t>
      </w:r>
      <w:r w:rsidRPr="006B26C0">
        <w:rPr>
          <w:rStyle w:val="StyleUnderline"/>
        </w:rPr>
        <w:t xml:space="preserve">U.S. </w:t>
      </w:r>
      <w:r w:rsidRPr="00105F74">
        <w:rPr>
          <w:rStyle w:val="StyleUnderline"/>
          <w:highlight w:val="cyan"/>
        </w:rPr>
        <w:t>relations</w:t>
      </w:r>
      <w:r w:rsidRPr="006B26C0">
        <w:rPr>
          <w:rStyle w:val="StyleUnderline"/>
        </w:rPr>
        <w:t xml:space="preserve"> with China </w:t>
      </w:r>
      <w:r w:rsidRPr="00105F74">
        <w:rPr>
          <w:rStyle w:val="StyleUnderline"/>
          <w:highlight w:val="cyan"/>
        </w:rPr>
        <w:t xml:space="preserve">are </w:t>
      </w:r>
      <w:r w:rsidRPr="00105F74">
        <w:rPr>
          <w:rStyle w:val="Emphasis"/>
          <w:highlight w:val="cyan"/>
        </w:rPr>
        <w:t>combustible</w:t>
      </w:r>
      <w:r w:rsidRPr="00567738">
        <w:rPr>
          <w:sz w:val="16"/>
        </w:rPr>
        <w:t xml:space="preserve">. </w:t>
      </w:r>
      <w:r w:rsidRPr="00105F74">
        <w:rPr>
          <w:rStyle w:val="StyleUnderline"/>
          <w:highlight w:val="cyan"/>
        </w:rPr>
        <w:t xml:space="preserve">Only a </w:t>
      </w:r>
      <w:r w:rsidRPr="00105F74">
        <w:rPr>
          <w:rStyle w:val="Emphasis"/>
          <w:highlight w:val="cyan"/>
        </w:rPr>
        <w:t>spark</w:t>
      </w:r>
      <w:r w:rsidRPr="006B26C0">
        <w:rPr>
          <w:rStyle w:val="StyleUnderline"/>
        </w:rPr>
        <w:t xml:space="preserve"> is necessary to </w:t>
      </w:r>
      <w:r w:rsidRPr="00105F74">
        <w:rPr>
          <w:rStyle w:val="StyleUnderline"/>
          <w:highlight w:val="cyan"/>
        </w:rPr>
        <w:t xml:space="preserve">ignite a </w:t>
      </w:r>
      <w:r w:rsidRPr="00105F74">
        <w:rPr>
          <w:rStyle w:val="Emphasis"/>
          <w:highlight w:val="cyan"/>
        </w:rPr>
        <w:t>conflagration</w:t>
      </w:r>
      <w:r w:rsidRPr="006B26C0">
        <w:rPr>
          <w:rStyle w:val="StyleUnderline"/>
        </w:rPr>
        <w:t xml:space="preserve"> that could </w:t>
      </w:r>
      <w:r w:rsidRPr="00105F74">
        <w:rPr>
          <w:rStyle w:val="StyleUnderline"/>
          <w:highlight w:val="cyan"/>
        </w:rPr>
        <w:t xml:space="preserve">lead to </w:t>
      </w:r>
      <w:r w:rsidRPr="00105F74">
        <w:rPr>
          <w:rStyle w:val="Emphasis"/>
          <w:highlight w:val="cyan"/>
        </w:rPr>
        <w:t>nuclear</w:t>
      </w:r>
      <w:r w:rsidRPr="006B26C0">
        <w:rPr>
          <w:rStyle w:val="Emphasis"/>
        </w:rPr>
        <w:t xml:space="preserve"> </w:t>
      </w:r>
      <w:r w:rsidRPr="00105F74">
        <w:rPr>
          <w:rStyle w:val="Emphasis"/>
          <w:highlight w:val="cyan"/>
        </w:rPr>
        <w:t>exchanges</w:t>
      </w:r>
      <w:r w:rsidRPr="006B26C0">
        <w:rPr>
          <w:rStyle w:val="StyleUnderline"/>
        </w:rPr>
        <w:t xml:space="preserve"> and </w:t>
      </w:r>
      <w:r w:rsidRPr="00105F74">
        <w:rPr>
          <w:rStyle w:val="Emphasis"/>
          <w:highlight w:val="cyan"/>
        </w:rPr>
        <w:t>threaten</w:t>
      </w:r>
      <w:r w:rsidRPr="006B26C0">
        <w:rPr>
          <w:rStyle w:val="Emphasis"/>
        </w:rPr>
        <w:t xml:space="preserve"> the species with </w:t>
      </w:r>
      <w:r w:rsidRPr="00105F74">
        <w:rPr>
          <w:rStyle w:val="Emphasis"/>
          <w:highlight w:val="cyan"/>
        </w:rPr>
        <w:t>nuclear winter and extinction</w:t>
      </w:r>
      <w:r w:rsidRPr="00567738">
        <w:rPr>
          <w:sz w:val="16"/>
        </w:rPr>
        <w:t xml:space="preserve">. Something similar happened before with Austrian Archduke Ferdinand’s assassination by Serb nationalist Gavrilo Princip on June 28, 1914. That gave birth to World War I, which witnessed 20 million deaths and 21 million wounded. World War III could be precipitated by a shoot-out over the Senkaku/Diaoyu Islands or the Scarborough Shoal/Huangyan Island. </w:t>
      </w:r>
      <w:r w:rsidRPr="006B26C0">
        <w:rPr>
          <w:rStyle w:val="StyleUnderline"/>
        </w:rPr>
        <w:t xml:space="preserve">A </w:t>
      </w:r>
      <w:r w:rsidRPr="00105F74">
        <w:rPr>
          <w:rStyle w:val="StyleUnderline"/>
          <w:highlight w:val="cyan"/>
        </w:rPr>
        <w:t>war</w:t>
      </w:r>
      <w:r w:rsidRPr="006B26C0">
        <w:rPr>
          <w:rStyle w:val="StyleUnderline"/>
        </w:rPr>
        <w:t xml:space="preserve"> involving the U.S. and China </w:t>
      </w:r>
      <w:r w:rsidRPr="00105F74">
        <w:rPr>
          <w:rStyle w:val="StyleUnderline"/>
          <w:highlight w:val="cyan"/>
        </w:rPr>
        <w:t>would</w:t>
      </w:r>
      <w:r w:rsidRPr="006B26C0">
        <w:rPr>
          <w:rStyle w:val="StyleUnderline"/>
        </w:rPr>
        <w:t xml:space="preserve"> probably </w:t>
      </w:r>
      <w:r w:rsidRPr="00105F74">
        <w:rPr>
          <w:rStyle w:val="Emphasis"/>
          <w:highlight w:val="cyan"/>
        </w:rPr>
        <w:t>metastasize</w:t>
      </w:r>
      <w:r w:rsidRPr="00567738">
        <w:rPr>
          <w:sz w:val="16"/>
        </w:rPr>
        <w:t>. According to the Brookings Institution’s Michael O’Hanlon: “</w:t>
      </w:r>
      <w:r w:rsidRPr="00105F74">
        <w:rPr>
          <w:rStyle w:val="StyleUnderline"/>
          <w:highlight w:val="cyan"/>
        </w:rPr>
        <w:t>Neither</w:t>
      </w:r>
      <w:r w:rsidRPr="006B26C0">
        <w:rPr>
          <w:rStyle w:val="StyleUnderline"/>
        </w:rPr>
        <w:t xml:space="preserve"> Beijing nor Washington </w:t>
      </w:r>
      <w:r w:rsidRPr="00105F74">
        <w:rPr>
          <w:rStyle w:val="StyleUnderline"/>
          <w:highlight w:val="cyan"/>
        </w:rPr>
        <w:t>would</w:t>
      </w:r>
      <w:r w:rsidRPr="006B26C0">
        <w:rPr>
          <w:rStyle w:val="StyleUnderline"/>
        </w:rPr>
        <w:t xml:space="preserve"> </w:t>
      </w:r>
      <w:r w:rsidRPr="00105F74">
        <w:rPr>
          <w:rStyle w:val="StyleUnderline"/>
          <w:highlight w:val="cyan"/>
        </w:rPr>
        <w:t>accept defeat</w:t>
      </w:r>
      <w:r w:rsidRPr="006B26C0">
        <w:rPr>
          <w:rStyle w:val="StyleUnderline"/>
        </w:rPr>
        <w:t xml:space="preserve"> in a limited engagement. </w:t>
      </w:r>
      <w:r w:rsidRPr="00105F74">
        <w:rPr>
          <w:rStyle w:val="StyleUnderline"/>
          <w:highlight w:val="cyan"/>
        </w:rPr>
        <w:t>Instead</w:t>
      </w:r>
      <w:r w:rsidRPr="006B26C0">
        <w:rPr>
          <w:rStyle w:val="StyleUnderline"/>
        </w:rPr>
        <w:t xml:space="preserve">, the </w:t>
      </w:r>
      <w:r w:rsidRPr="00105F74">
        <w:rPr>
          <w:rStyle w:val="StyleUnderline"/>
          <w:highlight w:val="cyan"/>
        </w:rPr>
        <w:t>conflict</w:t>
      </w:r>
      <w:r w:rsidRPr="006B26C0">
        <w:rPr>
          <w:rStyle w:val="StyleUnderline"/>
        </w:rPr>
        <w:t xml:space="preserve"> probably would </w:t>
      </w:r>
      <w:r w:rsidRPr="00105F74">
        <w:rPr>
          <w:rStyle w:val="StyleUnderline"/>
          <w:highlight w:val="cyan"/>
        </w:rPr>
        <w:t xml:space="preserve">expand </w:t>
      </w:r>
      <w:r w:rsidRPr="00105F74">
        <w:rPr>
          <w:rStyle w:val="Emphasis"/>
          <w:highlight w:val="cyan"/>
        </w:rPr>
        <w:t>horizontally</w:t>
      </w:r>
      <w:r w:rsidRPr="006B26C0">
        <w:rPr>
          <w:rStyle w:val="StyleUnderline"/>
        </w:rPr>
        <w:t xml:space="preserve"> to other regions </w:t>
      </w:r>
      <w:r w:rsidRPr="00105F74">
        <w:rPr>
          <w:rStyle w:val="StyleUnderline"/>
          <w:highlight w:val="cyan"/>
        </w:rPr>
        <w:t xml:space="preserve">and </w:t>
      </w:r>
      <w:r w:rsidRPr="00105F74">
        <w:rPr>
          <w:rStyle w:val="Emphasis"/>
          <w:highlight w:val="cyan"/>
        </w:rPr>
        <w:t>vertically</w:t>
      </w:r>
      <w:r w:rsidRPr="00567738">
        <w:rPr>
          <w:sz w:val="16"/>
        </w:rPr>
        <w:t xml:space="preserve">, perhaps </w:t>
      </w:r>
      <w:r w:rsidRPr="006B26C0">
        <w:rPr>
          <w:rStyle w:val="StyleUnderline"/>
        </w:rPr>
        <w:t xml:space="preserve">even to </w:t>
      </w:r>
      <w:r w:rsidRPr="00105F74">
        <w:rPr>
          <w:rStyle w:val="StyleUnderline"/>
          <w:highlight w:val="cyan"/>
        </w:rPr>
        <w:t xml:space="preserve">include </w:t>
      </w:r>
      <w:r w:rsidRPr="00105F74">
        <w:rPr>
          <w:rStyle w:val="Emphasis"/>
          <w:highlight w:val="cyan"/>
        </w:rPr>
        <w:t>nuclear</w:t>
      </w:r>
      <w:r w:rsidRPr="006B26C0">
        <w:rPr>
          <w:rStyle w:val="Emphasis"/>
        </w:rPr>
        <w:t xml:space="preserve"> </w:t>
      </w:r>
      <w:r w:rsidRPr="00930375">
        <w:rPr>
          <w:rStyle w:val="Emphasis"/>
        </w:rPr>
        <w:t>weapons</w:t>
      </w:r>
      <w:r w:rsidRPr="00567738">
        <w:rPr>
          <w:sz w:val="16"/>
        </w:rPr>
        <w:t xml:space="preserve"> threats—or their actual </w:t>
      </w:r>
      <w:r w:rsidRPr="00105F74">
        <w:rPr>
          <w:rStyle w:val="Emphasis"/>
          <w:highlight w:val="cyan"/>
        </w:rPr>
        <w:t>use</w:t>
      </w:r>
      <w:r w:rsidRPr="00567738">
        <w:rPr>
          <w:sz w:val="16"/>
        </w:rPr>
        <w:t xml:space="preserve">. It literally could </w:t>
      </w:r>
      <w:r w:rsidRPr="006B26C0">
        <w:rPr>
          <w:rStyle w:val="StyleUnderline"/>
        </w:rPr>
        <w:t>become the worst catastrophe in the history of warfare</w:t>
      </w:r>
      <w:r w:rsidRPr="00567738">
        <w:rPr>
          <w:sz w:val="16"/>
        </w:rPr>
        <w:t xml:space="preserve">.” In recent years, U.S. wargames have generally shown China defeating the United States. One analysis concluded: “The overarching takeaway from participants in the war game: If China invades Taiwan, the Indo-​Pacific region will plunge into a broad, drawn-​out war that could include direct attacks on the U.S., including Hawaii and potentially the continental United States.” If a war with China over Taiwan seems crazy, it’s because it is! We have no defense treaty with Taiwan. We have no diplomatic relations with Taiwan. It has no membership in the United Nations. It is within China’s traditional sphere of influence. It is more than 7,500 miles away from the United States. Its independence is a featherweight to our national security. If China annexed Taiwan, imitating our annexation of Hawaii in 1898, the annexation would not be an existential threat to the United States. I can already hear the appeasement shouts of “Munich,” “Munich,” “Munich” from the multi-trillion-dollar military-industrial-security complex. But </w:t>
      </w:r>
      <w:r w:rsidRPr="00105F74">
        <w:rPr>
          <w:rStyle w:val="StyleUnderline"/>
          <w:highlight w:val="cyan"/>
        </w:rPr>
        <w:t>China is not the Third Reich</w:t>
      </w:r>
      <w:r w:rsidRPr="006B26C0">
        <w:rPr>
          <w:rStyle w:val="StyleUnderline"/>
        </w:rPr>
        <w:t xml:space="preserve">, President Xi Jinping is not Adolf Hitler. </w:t>
      </w:r>
      <w:r w:rsidRPr="00105F74">
        <w:rPr>
          <w:rStyle w:val="StyleUnderline"/>
          <w:highlight w:val="cyan"/>
        </w:rPr>
        <w:t>Taiwan is not Czechoslovakia</w:t>
      </w:r>
      <w:r w:rsidRPr="00567738">
        <w:rPr>
          <w:sz w:val="16"/>
        </w:rPr>
        <w:t xml:space="preserve">. And the </w:t>
      </w:r>
      <w:r w:rsidRPr="006B26C0">
        <w:rPr>
          <w:rStyle w:val="StyleUnderline"/>
        </w:rPr>
        <w:t>Domino Theory implicit in the cry of “Munich” was discredited by our defeat by Vietnam</w:t>
      </w:r>
      <w:r w:rsidRPr="00567738">
        <w:rPr>
          <w:sz w:val="16"/>
        </w:rPr>
        <w:t xml:space="preserve">. It </w:t>
      </w:r>
      <w:r w:rsidRPr="00567738">
        <w:rPr>
          <w:sz w:val="16"/>
        </w:rPr>
        <w:lastRenderedPageBreak/>
        <w:t>has become a semi-ally of the United States in opposing China. And Japan and South Korea are fully capable of defending themselves against a Chinese invasion.President George Washington’s time-honored Farewell Address provides the path to extricate ourselves from a war with China over Taiwan: “The great rule of conduct for us in regard to foreign nations is in extending our commercial relations to have with them as little political connection as possible.”</w:t>
      </w:r>
    </w:p>
    <w:p w14:paraId="5CDBE850" w14:textId="77777777" w:rsidR="00AE6C6C" w:rsidRPr="00CB36A2" w:rsidRDefault="00AE6C6C" w:rsidP="00AE6C6C"/>
    <w:p w14:paraId="7B6C1B74" w14:textId="77777777" w:rsidR="00AE6C6C" w:rsidRDefault="00AE6C6C" w:rsidP="00AE6C6C">
      <w:pPr>
        <w:pStyle w:val="Heading3"/>
      </w:pPr>
      <w:r>
        <w:lastRenderedPageBreak/>
        <w:t>Impact---AT: Shipbuilding Turn---2NC/1NR</w:t>
      </w:r>
    </w:p>
    <w:p w14:paraId="7D661B89" w14:textId="77777777" w:rsidR="00AE6C6C" w:rsidRPr="00A51B9B" w:rsidRDefault="00AE6C6C" w:rsidP="00AE6C6C">
      <w:pPr>
        <w:pStyle w:val="Heading4"/>
      </w:pPr>
      <w:r>
        <w:t xml:space="preserve">Conventional naval dominance </w:t>
      </w:r>
      <w:r>
        <w:rPr>
          <w:u w:val="single"/>
        </w:rPr>
        <w:t>fails</w:t>
      </w:r>
      <w:r>
        <w:t xml:space="preserve"> for Taiwan. </w:t>
      </w:r>
    </w:p>
    <w:p w14:paraId="513B5446" w14:textId="77777777" w:rsidR="00AE6C6C" w:rsidRPr="006B2E98" w:rsidRDefault="00AE6C6C" w:rsidP="00AE6C6C">
      <w:r w:rsidRPr="006B2E98">
        <w:t xml:space="preserve">Brian </w:t>
      </w:r>
      <w:r w:rsidRPr="006B2E98">
        <w:rPr>
          <w:rStyle w:val="Style13ptBold"/>
        </w:rPr>
        <w:t>Kerg 25</w:t>
      </w:r>
      <w:r w:rsidRPr="006B2E98">
        <w:t xml:space="preserve">. </w:t>
      </w:r>
      <w:r>
        <w:t xml:space="preserve">Nonresident Fellow, Indo-Pacific Security Initiative, Scowcroft Center for Strategy and Security. </w:t>
      </w:r>
      <w:r w:rsidRPr="006B2E98">
        <w:t>"How the US Can Rethink Its Military Strategy for Taiwan." Irregular Warfare Initiative. 2-11-2025. https://irregularwarfare.org/articles/us-military-strategy-taiwan-counter-china/</w:t>
      </w:r>
    </w:p>
    <w:p w14:paraId="6C1CE4DB" w14:textId="77777777" w:rsidR="00AE6C6C" w:rsidRPr="00A51B9B" w:rsidRDefault="00AE6C6C" w:rsidP="00AE6C6C">
      <w:pPr>
        <w:rPr>
          <w:sz w:val="16"/>
        </w:rPr>
      </w:pPr>
      <w:r w:rsidRPr="00105F74">
        <w:rPr>
          <w:rStyle w:val="StyleUnderline"/>
          <w:highlight w:val="cyan"/>
        </w:rPr>
        <w:t xml:space="preserve">The </w:t>
      </w:r>
      <w:r w:rsidRPr="00105F74">
        <w:rPr>
          <w:rStyle w:val="Emphasis"/>
          <w:highlight w:val="cyan"/>
        </w:rPr>
        <w:t>US cannot</w:t>
      </w:r>
      <w:r w:rsidRPr="00105F74">
        <w:rPr>
          <w:rStyle w:val="StyleUnderline"/>
          <w:highlight w:val="cyan"/>
        </w:rPr>
        <w:t xml:space="preserve"> </w:t>
      </w:r>
      <w:r w:rsidRPr="00105F74">
        <w:rPr>
          <w:rStyle w:val="Emphasis"/>
          <w:sz w:val="28"/>
          <w:szCs w:val="32"/>
          <w:highlight w:val="cyan"/>
        </w:rPr>
        <w:t>keep pace</w:t>
      </w:r>
      <w:r w:rsidRPr="00105F74">
        <w:rPr>
          <w:rStyle w:val="StyleUnderline"/>
          <w:sz w:val="28"/>
          <w:szCs w:val="32"/>
          <w:highlight w:val="cyan"/>
        </w:rPr>
        <w:t xml:space="preserve"> </w:t>
      </w:r>
      <w:r w:rsidRPr="00105F74">
        <w:rPr>
          <w:rStyle w:val="StyleUnderline"/>
          <w:highlight w:val="cyan"/>
        </w:rPr>
        <w:t>with China’s</w:t>
      </w:r>
      <w:r w:rsidRPr="006B2E98">
        <w:rPr>
          <w:rStyle w:val="StyleUnderline"/>
        </w:rPr>
        <w:t xml:space="preserve"> </w:t>
      </w:r>
      <w:r w:rsidRPr="006B2E98">
        <w:rPr>
          <w:rStyle w:val="Emphasis"/>
        </w:rPr>
        <w:t xml:space="preserve">exponential </w:t>
      </w:r>
      <w:r w:rsidRPr="00105F74">
        <w:rPr>
          <w:rStyle w:val="Emphasis"/>
          <w:highlight w:val="cyan"/>
        </w:rPr>
        <w:t>growth</w:t>
      </w:r>
      <w:r w:rsidRPr="006B2E98">
        <w:rPr>
          <w:rStyle w:val="StyleUnderline"/>
        </w:rPr>
        <w:t xml:space="preserve"> in </w:t>
      </w:r>
      <w:r w:rsidRPr="006B2E98">
        <w:rPr>
          <w:rStyle w:val="Emphasis"/>
        </w:rPr>
        <w:t>naval power</w:t>
      </w:r>
      <w:r w:rsidRPr="00A51B9B">
        <w:rPr>
          <w:sz w:val="16"/>
        </w:rPr>
        <w:t xml:space="preserve">. </w:t>
      </w:r>
      <w:r w:rsidRPr="006B2E98">
        <w:rPr>
          <w:rStyle w:val="StyleUnderline"/>
        </w:rPr>
        <w:t>Ship for ship</w:t>
      </w:r>
      <w:r w:rsidRPr="00A51B9B">
        <w:rPr>
          <w:sz w:val="16"/>
        </w:rPr>
        <w:t xml:space="preserve">, the People’s Liberation Army Navy outnumbers the US Navy, and this disparity will only grow with time. </w:t>
      </w:r>
      <w:r w:rsidRPr="00105F74">
        <w:rPr>
          <w:rStyle w:val="StyleUnderline"/>
          <w:highlight w:val="cyan"/>
        </w:rPr>
        <w:t>This makes</w:t>
      </w:r>
      <w:r w:rsidRPr="006B2E98">
        <w:rPr>
          <w:rStyle w:val="StyleUnderline"/>
        </w:rPr>
        <w:t xml:space="preserve"> </w:t>
      </w:r>
      <w:r w:rsidRPr="00105F74">
        <w:rPr>
          <w:rStyle w:val="Emphasis"/>
          <w:highlight w:val="cyan"/>
        </w:rPr>
        <w:t>conventional</w:t>
      </w:r>
      <w:r w:rsidRPr="006B2E98">
        <w:rPr>
          <w:rStyle w:val="Emphasis"/>
        </w:rPr>
        <w:t xml:space="preserve"> </w:t>
      </w:r>
      <w:r w:rsidRPr="00105F74">
        <w:rPr>
          <w:rStyle w:val="Emphasis"/>
          <w:highlight w:val="cyan"/>
        </w:rPr>
        <w:t>naval power</w:t>
      </w:r>
      <w:r w:rsidRPr="006B2E98">
        <w:rPr>
          <w:rStyle w:val="StyleUnderline"/>
        </w:rPr>
        <w:t xml:space="preserve"> an </w:t>
      </w:r>
      <w:r w:rsidRPr="00105F74">
        <w:rPr>
          <w:rStyle w:val="Emphasis"/>
          <w:highlight w:val="cyan"/>
        </w:rPr>
        <w:t>unreliable</w:t>
      </w:r>
      <w:r w:rsidRPr="006B2E98">
        <w:rPr>
          <w:rStyle w:val="Emphasis"/>
        </w:rPr>
        <w:t xml:space="preserve"> means</w:t>
      </w:r>
      <w:r w:rsidRPr="006B2E98">
        <w:rPr>
          <w:rStyle w:val="StyleUnderline"/>
        </w:rPr>
        <w:t xml:space="preserve"> by which the US could deter or combat Chinese maritime aggression</w:t>
      </w:r>
      <w:r w:rsidRPr="00A51B9B">
        <w:rPr>
          <w:sz w:val="16"/>
        </w:rPr>
        <w:t>. The most dangerous instance of such potential aggression is an attempt by China to seize control of Taiwan and the hostilities that would likely ensue between the US and China as a result.</w:t>
      </w:r>
    </w:p>
    <w:p w14:paraId="2B84A730" w14:textId="77777777" w:rsidR="00AE6C6C" w:rsidRPr="00A51B9B" w:rsidRDefault="00AE6C6C" w:rsidP="00AE6C6C">
      <w:pPr>
        <w:rPr>
          <w:sz w:val="16"/>
        </w:rPr>
      </w:pPr>
      <w:r w:rsidRPr="006B2E98">
        <w:rPr>
          <w:rStyle w:val="StyleUnderline"/>
        </w:rPr>
        <w:t xml:space="preserve">Holding fast to an </w:t>
      </w:r>
      <w:r w:rsidRPr="006B2E98">
        <w:rPr>
          <w:rStyle w:val="Emphasis"/>
        </w:rPr>
        <w:t>infeasible strategic approach</w:t>
      </w:r>
      <w:r w:rsidRPr="006B2E98">
        <w:rPr>
          <w:rStyle w:val="StyleUnderline"/>
        </w:rPr>
        <w:t xml:space="preserve"> is </w:t>
      </w:r>
      <w:r w:rsidRPr="006B2E98">
        <w:rPr>
          <w:rStyle w:val="Emphasis"/>
        </w:rPr>
        <w:t>folly</w:t>
      </w:r>
      <w:r w:rsidRPr="00A51B9B">
        <w:rPr>
          <w:sz w:val="16"/>
        </w:rPr>
        <w:t>. A course correction is required and must use means available to the US today that can reliably deter China from launching a cross-strait attack against its democratic neighbor and preserve a free and open Indo-Pacific.</w:t>
      </w:r>
    </w:p>
    <w:p w14:paraId="1B0E990F" w14:textId="77777777" w:rsidR="00AE6C6C" w:rsidRPr="00A51B9B" w:rsidRDefault="00AE6C6C" w:rsidP="00AE6C6C">
      <w:pPr>
        <w:rPr>
          <w:sz w:val="16"/>
        </w:rPr>
      </w:pPr>
      <w:r w:rsidRPr="00A51B9B">
        <w:rPr>
          <w:sz w:val="16"/>
        </w:rPr>
        <w:t>To deter China from invading Taiwan, the US must deploy and maintain a military force to bolster Taiwan with combat power sufficient to foil Chinese invasion plans. While this may seem highly escalatory, such a move would not cross actual Chinese red lines. Political acts that appear to support Taiwanese independence do yield volatile and aggressive Chinese reactions. In contrast, reports of US forces on Taiwan have resulted in no similarly aggressive response from China to date.</w:t>
      </w:r>
    </w:p>
    <w:p w14:paraId="1A1285E8" w14:textId="77777777" w:rsidR="00AE6C6C" w:rsidRPr="00A51B9B" w:rsidRDefault="00AE6C6C" w:rsidP="00AE6C6C">
      <w:pPr>
        <w:rPr>
          <w:sz w:val="16"/>
        </w:rPr>
      </w:pPr>
      <w:r w:rsidRPr="00A51B9B">
        <w:rPr>
          <w:sz w:val="16"/>
        </w:rPr>
        <w:t xml:space="preserve">This asymmetric approach would undercut China’s naval strength, obviating China’s increasing ability to outclass US naval power. </w:t>
      </w:r>
      <w:r w:rsidRPr="00A51B9B">
        <w:rPr>
          <w:sz w:val="16"/>
          <w:szCs w:val="16"/>
        </w:rPr>
        <w:t>In this way, the US can leverage current and developing capabilities to provide a feasible strategy for the defense of Taiwan.</w:t>
      </w:r>
    </w:p>
    <w:p w14:paraId="53A7C443" w14:textId="77777777" w:rsidR="00AE6C6C" w:rsidRPr="006B2E98" w:rsidRDefault="00AE6C6C" w:rsidP="00AE6C6C">
      <w:pPr>
        <w:rPr>
          <w:rStyle w:val="StyleUnderline"/>
        </w:rPr>
      </w:pPr>
      <w:r w:rsidRPr="006B2E98">
        <w:rPr>
          <w:rStyle w:val="StyleUnderline"/>
        </w:rPr>
        <w:t xml:space="preserve">A </w:t>
      </w:r>
      <w:r w:rsidRPr="00105F74">
        <w:rPr>
          <w:rStyle w:val="StyleUnderline"/>
          <w:highlight w:val="cyan"/>
        </w:rPr>
        <w:t>Conventional Strategy</w:t>
      </w:r>
      <w:r w:rsidRPr="006B2E98">
        <w:rPr>
          <w:rStyle w:val="StyleUnderline"/>
        </w:rPr>
        <w:t xml:space="preserve"> to Deter </w:t>
      </w:r>
      <w:r w:rsidRPr="006B2E98">
        <w:rPr>
          <w:rStyle w:val="Emphasis"/>
        </w:rPr>
        <w:t>Chinese Aggression</w:t>
      </w:r>
      <w:r w:rsidRPr="006B2E98">
        <w:rPr>
          <w:rStyle w:val="StyleUnderline"/>
        </w:rPr>
        <w:t xml:space="preserve"> </w:t>
      </w:r>
      <w:r w:rsidRPr="00105F74">
        <w:rPr>
          <w:rStyle w:val="StyleUnderline"/>
          <w:highlight w:val="cyan"/>
        </w:rPr>
        <w:t xml:space="preserve">is a </w:t>
      </w:r>
      <w:r w:rsidRPr="00105F74">
        <w:rPr>
          <w:rStyle w:val="Emphasis"/>
          <w:highlight w:val="cyan"/>
        </w:rPr>
        <w:t>Losing Proposition</w:t>
      </w:r>
    </w:p>
    <w:p w14:paraId="662113E8" w14:textId="77777777" w:rsidR="00AE6C6C" w:rsidRPr="00A51B9B" w:rsidRDefault="00AE6C6C" w:rsidP="00AE6C6C">
      <w:pPr>
        <w:rPr>
          <w:sz w:val="16"/>
        </w:rPr>
      </w:pPr>
      <w:r w:rsidRPr="006B2E98">
        <w:rPr>
          <w:rStyle w:val="StyleUnderline"/>
        </w:rPr>
        <w:t>The U</w:t>
      </w:r>
      <w:r w:rsidRPr="00A51B9B">
        <w:rPr>
          <w:sz w:val="16"/>
        </w:rPr>
        <w:t xml:space="preserve">nited </w:t>
      </w:r>
      <w:r w:rsidRPr="006B2E98">
        <w:rPr>
          <w:rStyle w:val="StyleUnderline"/>
        </w:rPr>
        <w:t>S</w:t>
      </w:r>
      <w:r w:rsidRPr="00A51B9B">
        <w:rPr>
          <w:sz w:val="16"/>
        </w:rPr>
        <w:t xml:space="preserve">tates </w:t>
      </w:r>
      <w:r w:rsidRPr="006B2E98">
        <w:rPr>
          <w:rStyle w:val="StyleUnderline"/>
        </w:rPr>
        <w:t xml:space="preserve">is losing the </w:t>
      </w:r>
      <w:r w:rsidRPr="00105F74">
        <w:rPr>
          <w:rStyle w:val="StyleUnderline"/>
          <w:highlight w:val="cyan"/>
        </w:rPr>
        <w:t>maritime competition</w:t>
      </w:r>
      <w:r w:rsidRPr="006B2E98">
        <w:rPr>
          <w:rStyle w:val="StyleUnderline"/>
        </w:rPr>
        <w:t xml:space="preserve"> with the People’s Republic of China—and it’s </w:t>
      </w:r>
      <w:r w:rsidRPr="00105F74">
        <w:rPr>
          <w:rStyle w:val="Emphasis"/>
          <w:highlight w:val="cyan"/>
        </w:rPr>
        <w:t>not postured to win</w:t>
      </w:r>
      <w:r w:rsidRPr="006B2E98">
        <w:rPr>
          <w:rStyle w:val="Emphasis"/>
        </w:rPr>
        <w:t xml:space="preserve"> it</w:t>
      </w:r>
      <w:r w:rsidRPr="006B2E98">
        <w:rPr>
          <w:rStyle w:val="StyleUnderline"/>
        </w:rPr>
        <w:t>.</w:t>
      </w:r>
      <w:r w:rsidRPr="00A51B9B">
        <w:rPr>
          <w:sz w:val="16"/>
        </w:rPr>
        <w:t xml:space="preserve"> </w:t>
      </w:r>
      <w:r w:rsidRPr="006B2E98">
        <w:rPr>
          <w:rStyle w:val="StyleUnderline"/>
        </w:rPr>
        <w:t>With Chinese shipbuilding</w:t>
      </w:r>
      <w:r w:rsidRPr="00A51B9B">
        <w:rPr>
          <w:sz w:val="16"/>
        </w:rPr>
        <w:t xml:space="preserve"> capacity and its expanding defense budget significantly </w:t>
      </w:r>
      <w:r w:rsidRPr="006B2E98">
        <w:rPr>
          <w:rStyle w:val="StyleUnderline"/>
        </w:rPr>
        <w:t>outpacing</w:t>
      </w:r>
      <w:r w:rsidRPr="00A51B9B">
        <w:rPr>
          <w:sz w:val="16"/>
        </w:rPr>
        <w:t xml:space="preserve"> that of </w:t>
      </w:r>
      <w:r w:rsidRPr="006B2E98">
        <w:rPr>
          <w:rStyle w:val="StyleUnderline"/>
        </w:rPr>
        <w:t>the US</w:t>
      </w:r>
      <w:r w:rsidRPr="00A51B9B">
        <w:rPr>
          <w:sz w:val="16"/>
        </w:rPr>
        <w:t>, the People’s Liberation Army Navy now outnumbers the US in warfighting naval platforms with an ever-growing differential.</w:t>
      </w:r>
    </w:p>
    <w:p w14:paraId="1E0595C2" w14:textId="77777777" w:rsidR="00AE6C6C" w:rsidRPr="00A51B9B" w:rsidRDefault="00AE6C6C" w:rsidP="00AE6C6C">
      <w:pPr>
        <w:rPr>
          <w:sz w:val="16"/>
        </w:rPr>
      </w:pPr>
      <w:r w:rsidRPr="00A51B9B">
        <w:rPr>
          <w:sz w:val="16"/>
        </w:rPr>
        <w:t xml:space="preserve">In contrast, </w:t>
      </w:r>
      <w:r w:rsidRPr="00A51B9B">
        <w:rPr>
          <w:rStyle w:val="StyleUnderline"/>
        </w:rPr>
        <w:t xml:space="preserve">US shipbuilding efforts have </w:t>
      </w:r>
      <w:r w:rsidRPr="00A51B9B">
        <w:rPr>
          <w:rStyle w:val="Emphasis"/>
        </w:rPr>
        <w:t>barely moved</w:t>
      </w:r>
      <w:r w:rsidRPr="00A51B9B">
        <w:rPr>
          <w:rStyle w:val="StyleUnderline"/>
        </w:rPr>
        <w:t xml:space="preserve"> in a </w:t>
      </w:r>
      <w:r w:rsidRPr="00A51B9B">
        <w:rPr>
          <w:rStyle w:val="Emphasis"/>
        </w:rPr>
        <w:t>strategic direction</w:t>
      </w:r>
      <w:r w:rsidRPr="00A51B9B">
        <w:rPr>
          <w:rStyle w:val="StyleUnderline"/>
        </w:rPr>
        <w:t xml:space="preserve"> favorable to the US military</w:t>
      </w:r>
      <w:r w:rsidRPr="00A51B9B">
        <w:rPr>
          <w:sz w:val="16"/>
        </w:rPr>
        <w:t xml:space="preserve">. The Secretary of the Navy under the </w:t>
      </w:r>
      <w:r w:rsidRPr="00A51B9B">
        <w:rPr>
          <w:rStyle w:val="Emphasis"/>
        </w:rPr>
        <w:t>Biden</w:t>
      </w:r>
      <w:r w:rsidRPr="00A51B9B">
        <w:rPr>
          <w:sz w:val="16"/>
        </w:rPr>
        <w:t xml:space="preserve"> administration </w:t>
      </w:r>
      <w:r w:rsidRPr="00A51B9B">
        <w:rPr>
          <w:rStyle w:val="StyleUnderline"/>
        </w:rPr>
        <w:t xml:space="preserve">made </w:t>
      </w:r>
      <w:r w:rsidRPr="00105F74">
        <w:rPr>
          <w:rStyle w:val="Emphasis"/>
          <w:highlight w:val="cyan"/>
        </w:rPr>
        <w:t>herculean efforts</w:t>
      </w:r>
      <w:r w:rsidRPr="00A51B9B">
        <w:rPr>
          <w:rStyle w:val="StyleUnderline"/>
        </w:rPr>
        <w:t xml:space="preserve"> </w:t>
      </w:r>
      <w:r w:rsidRPr="00105F74">
        <w:rPr>
          <w:rStyle w:val="StyleUnderline"/>
          <w:highlight w:val="cyan"/>
        </w:rPr>
        <w:t>to address</w:t>
      </w:r>
      <w:r w:rsidRPr="00A51B9B">
        <w:rPr>
          <w:rStyle w:val="StyleUnderline"/>
        </w:rPr>
        <w:t xml:space="preserve"> the </w:t>
      </w:r>
      <w:r w:rsidRPr="00105F74">
        <w:rPr>
          <w:rStyle w:val="Emphasis"/>
          <w:highlight w:val="cyan"/>
        </w:rPr>
        <w:t>systemic obstacles</w:t>
      </w:r>
      <w:r w:rsidRPr="00A51B9B">
        <w:rPr>
          <w:rStyle w:val="StyleUnderline"/>
        </w:rPr>
        <w:t xml:space="preserve"> </w:t>
      </w:r>
      <w:r w:rsidRPr="00105F74">
        <w:rPr>
          <w:rStyle w:val="Emphasis"/>
          <w:highlight w:val="cyan"/>
        </w:rPr>
        <w:t>plaguing</w:t>
      </w:r>
      <w:r w:rsidRPr="00105F74">
        <w:rPr>
          <w:rStyle w:val="StyleUnderline"/>
          <w:highlight w:val="cyan"/>
        </w:rPr>
        <w:t xml:space="preserve"> the </w:t>
      </w:r>
      <w:r w:rsidRPr="00105F74">
        <w:rPr>
          <w:rStyle w:val="Emphasis"/>
          <w:highlight w:val="cyan"/>
        </w:rPr>
        <w:t>US</w:t>
      </w:r>
      <w:r w:rsidRPr="00A51B9B">
        <w:rPr>
          <w:rStyle w:val="Emphasis"/>
        </w:rPr>
        <w:t xml:space="preserve"> </w:t>
      </w:r>
      <w:r w:rsidRPr="00105F74">
        <w:rPr>
          <w:rStyle w:val="Emphasis"/>
          <w:highlight w:val="cyan"/>
        </w:rPr>
        <w:t>shipbuilding</w:t>
      </w:r>
      <w:r w:rsidRPr="00A51B9B">
        <w:rPr>
          <w:rStyle w:val="StyleUnderline"/>
        </w:rPr>
        <w:t xml:space="preserve"> industry, yet these </w:t>
      </w:r>
      <w:r w:rsidRPr="00A51B9B">
        <w:rPr>
          <w:rStyle w:val="Emphasis"/>
        </w:rPr>
        <w:t>problems</w:t>
      </w:r>
      <w:r w:rsidRPr="00A51B9B">
        <w:rPr>
          <w:rStyle w:val="StyleUnderline"/>
        </w:rPr>
        <w:t xml:space="preserve"> still </w:t>
      </w:r>
      <w:r w:rsidRPr="00105F74">
        <w:rPr>
          <w:rStyle w:val="Emphasis"/>
          <w:highlight w:val="cyan"/>
        </w:rPr>
        <w:t>remain unresolved</w:t>
      </w:r>
      <w:r w:rsidRPr="00A51B9B">
        <w:rPr>
          <w:rStyle w:val="StyleUnderline"/>
        </w:rPr>
        <w:t xml:space="preserve">. </w:t>
      </w:r>
      <w:r w:rsidRPr="00A51B9B">
        <w:rPr>
          <w:sz w:val="16"/>
        </w:rPr>
        <w:t>It is likely that, absent the urgency of military duress, the problems will remain due to inertia. In the meantime, China will establish clear naval dominance within its adjacent seas, most notably the First Island Chain.</w:t>
      </w:r>
    </w:p>
    <w:p w14:paraId="574EEB39" w14:textId="77777777" w:rsidR="00AE6C6C" w:rsidRPr="00A51B9B" w:rsidRDefault="00AE6C6C" w:rsidP="00AE6C6C">
      <w:pPr>
        <w:rPr>
          <w:sz w:val="16"/>
        </w:rPr>
      </w:pPr>
      <w:r w:rsidRPr="00A51B9B">
        <w:rPr>
          <w:rStyle w:val="StyleUnderline"/>
        </w:rPr>
        <w:t xml:space="preserve">These problems converge on the most </w:t>
      </w:r>
      <w:r w:rsidRPr="00A51B9B">
        <w:rPr>
          <w:rStyle w:val="Emphasis"/>
        </w:rPr>
        <w:t>salient flashpoint</w:t>
      </w:r>
      <w:r w:rsidRPr="00A51B9B">
        <w:rPr>
          <w:rStyle w:val="StyleUnderline"/>
        </w:rPr>
        <w:t xml:space="preserve"> between </w:t>
      </w:r>
      <w:r w:rsidRPr="00A51B9B">
        <w:rPr>
          <w:rStyle w:val="Emphasis"/>
        </w:rPr>
        <w:t>China</w:t>
      </w:r>
      <w:r w:rsidRPr="00A51B9B">
        <w:rPr>
          <w:rStyle w:val="StyleUnderline"/>
        </w:rPr>
        <w:t xml:space="preserve"> and the </w:t>
      </w:r>
      <w:r w:rsidRPr="00A51B9B">
        <w:rPr>
          <w:rStyle w:val="Emphasis"/>
        </w:rPr>
        <w:t>US</w:t>
      </w:r>
      <w:r w:rsidRPr="00A51B9B">
        <w:rPr>
          <w:rStyle w:val="StyleUnderline"/>
        </w:rPr>
        <w:t xml:space="preserve">—a potential war </w:t>
      </w:r>
      <w:r w:rsidRPr="00A51B9B">
        <w:rPr>
          <w:rStyle w:val="Emphasis"/>
        </w:rPr>
        <w:t>initiated</w:t>
      </w:r>
      <w:r w:rsidRPr="00A51B9B">
        <w:rPr>
          <w:rStyle w:val="StyleUnderline"/>
        </w:rPr>
        <w:t xml:space="preserve"> by a </w:t>
      </w:r>
      <w:r w:rsidRPr="00A51B9B">
        <w:rPr>
          <w:rStyle w:val="Emphasis"/>
        </w:rPr>
        <w:t>Chinese invasion</w:t>
      </w:r>
      <w:r w:rsidRPr="00A51B9B">
        <w:rPr>
          <w:rStyle w:val="StyleUnderline"/>
        </w:rPr>
        <w:t xml:space="preserve"> of </w:t>
      </w:r>
      <w:r w:rsidRPr="00A51B9B">
        <w:rPr>
          <w:rStyle w:val="Emphasis"/>
        </w:rPr>
        <w:t>Taiwan</w:t>
      </w:r>
      <w:r w:rsidRPr="00A51B9B">
        <w:rPr>
          <w:sz w:val="16"/>
        </w:rPr>
        <w:t>. Bringing Taiwan under Chinese rule—by any means—remains a principal national security objective of China. Xi Jinping ordered his army to be militarily capable of achieving this goal by 2027. While there are some doubts that China will be ready on schedule, it continues to march towards that state of readiness.</w:t>
      </w:r>
    </w:p>
    <w:p w14:paraId="09A2C8F2" w14:textId="77777777" w:rsidR="00AE6C6C" w:rsidRPr="00A51B9B" w:rsidRDefault="00AE6C6C" w:rsidP="00AE6C6C">
      <w:pPr>
        <w:rPr>
          <w:sz w:val="16"/>
        </w:rPr>
      </w:pPr>
      <w:r w:rsidRPr="00105F74">
        <w:rPr>
          <w:rStyle w:val="StyleUnderline"/>
          <w:highlight w:val="cyan"/>
        </w:rPr>
        <w:t xml:space="preserve">The </w:t>
      </w:r>
      <w:r w:rsidRPr="00105F74">
        <w:rPr>
          <w:rStyle w:val="Emphasis"/>
          <w:highlight w:val="cyan"/>
        </w:rPr>
        <w:t>US remains</w:t>
      </w:r>
      <w:r w:rsidRPr="00A51B9B">
        <w:rPr>
          <w:rStyle w:val="StyleUnderline"/>
        </w:rPr>
        <w:t xml:space="preserve"> </w:t>
      </w:r>
      <w:r w:rsidRPr="00105F74">
        <w:rPr>
          <w:rStyle w:val="StyleUnderline"/>
          <w:highlight w:val="cyan"/>
        </w:rPr>
        <w:t xml:space="preserve">on </w:t>
      </w:r>
      <w:r w:rsidRPr="00105F74">
        <w:rPr>
          <w:rStyle w:val="Emphasis"/>
          <w:highlight w:val="cyan"/>
        </w:rPr>
        <w:t>track</w:t>
      </w:r>
      <w:r w:rsidRPr="00105F74">
        <w:rPr>
          <w:rStyle w:val="StyleUnderline"/>
          <w:highlight w:val="cyan"/>
        </w:rPr>
        <w:t xml:space="preserve"> to </w:t>
      </w:r>
      <w:r w:rsidRPr="00105F74">
        <w:rPr>
          <w:rStyle w:val="Emphasis"/>
          <w:highlight w:val="cyan"/>
        </w:rPr>
        <w:t>fall further behind</w:t>
      </w:r>
      <w:r w:rsidRPr="00A51B9B">
        <w:rPr>
          <w:sz w:val="16"/>
        </w:rPr>
        <w:t>, in relative and absolute terms. Recent wargames that explored a US-China war over Taiwan have had mixed results, but these games used models featuring a more balanced ratio of US naval forces relative to Chinese naval forces, a ratio now obviated by China’s most recent leap in naval power.</w:t>
      </w:r>
    </w:p>
    <w:p w14:paraId="45039A38" w14:textId="77777777" w:rsidR="00AE6C6C" w:rsidRPr="00A51B9B" w:rsidRDefault="00AE6C6C" w:rsidP="00AE6C6C">
      <w:pPr>
        <w:rPr>
          <w:sz w:val="16"/>
        </w:rPr>
      </w:pPr>
      <w:r w:rsidRPr="00A51B9B">
        <w:rPr>
          <w:sz w:val="16"/>
        </w:rPr>
        <w:t>Moreover, the growing Chinese naval advantage makes China’s maritime reach more global in nature. This will only increase China’s ability to prevent the US from projecting and sustaining combat forces across the Pacific, forcing US naval forces into decisive battle areas across the First Island Chain and around Taiwan. This disrupts the US maritime strategy of projecting conventional power into theaters through command and control of the sea lines of communication throughout the operational areas. If the US continues to employ this principal theory of warfare, the US is increasingly likely to lose the opening phases of any such conflict with China.</w:t>
      </w:r>
    </w:p>
    <w:p w14:paraId="364039ED" w14:textId="77777777" w:rsidR="00AE6C6C" w:rsidRPr="00A51B9B" w:rsidRDefault="00AE6C6C" w:rsidP="00AE6C6C">
      <w:pPr>
        <w:rPr>
          <w:rStyle w:val="StyleUnderline"/>
        </w:rPr>
      </w:pPr>
      <w:r w:rsidRPr="006B2E98">
        <w:rPr>
          <w:rStyle w:val="StyleUnderline"/>
        </w:rPr>
        <w:t xml:space="preserve">A </w:t>
      </w:r>
      <w:r w:rsidRPr="00105F74">
        <w:rPr>
          <w:rStyle w:val="StyleUnderline"/>
          <w:highlight w:val="cyan"/>
        </w:rPr>
        <w:t>conventional</w:t>
      </w:r>
      <w:r w:rsidRPr="006B2E98">
        <w:rPr>
          <w:rStyle w:val="StyleUnderline"/>
        </w:rPr>
        <w:t xml:space="preserve"> US </w:t>
      </w:r>
      <w:r w:rsidRPr="006B2E98">
        <w:rPr>
          <w:rStyle w:val="Emphasis"/>
        </w:rPr>
        <w:t xml:space="preserve">military </w:t>
      </w:r>
      <w:r w:rsidRPr="00105F74">
        <w:rPr>
          <w:rStyle w:val="Emphasis"/>
          <w:highlight w:val="cyan"/>
        </w:rPr>
        <w:t>strategy</w:t>
      </w:r>
      <w:r w:rsidRPr="006B2E98">
        <w:rPr>
          <w:rStyle w:val="StyleUnderline"/>
        </w:rPr>
        <w:t xml:space="preserve"> applied to this </w:t>
      </w:r>
      <w:r w:rsidRPr="00A51B9B">
        <w:rPr>
          <w:rStyle w:val="Emphasis"/>
        </w:rPr>
        <w:t>problem</w:t>
      </w:r>
      <w:r w:rsidRPr="00A51B9B">
        <w:rPr>
          <w:rStyle w:val="StyleUnderline"/>
        </w:rPr>
        <w:t xml:space="preserve"> </w:t>
      </w:r>
      <w:r w:rsidRPr="00105F74">
        <w:rPr>
          <w:rStyle w:val="StyleUnderline"/>
          <w:highlight w:val="cyan"/>
        </w:rPr>
        <w:t xml:space="preserve">is a </w:t>
      </w:r>
      <w:r w:rsidRPr="00105F74">
        <w:rPr>
          <w:rStyle w:val="Emphasis"/>
          <w:sz w:val="28"/>
          <w:szCs w:val="32"/>
          <w:highlight w:val="cyan"/>
        </w:rPr>
        <w:t>path to defeat</w:t>
      </w:r>
      <w:r w:rsidRPr="00A51B9B">
        <w:rPr>
          <w:sz w:val="16"/>
        </w:rPr>
        <w:t xml:space="preserve">. While China likely desires to take Taiwan through non-military means and avoid a direct conflict with the US, China will exploit its relative military advantage to accelerate gray zone operations and a salami slicing strategy that will deteriorate the US as a reliable security guarantor for its regional allies, while accelerating its pressure campaign against Taiwan. </w:t>
      </w:r>
      <w:r w:rsidRPr="00A51B9B">
        <w:rPr>
          <w:rStyle w:val="StyleUnderline"/>
        </w:rPr>
        <w:lastRenderedPageBreak/>
        <w:t xml:space="preserve">Without a </w:t>
      </w:r>
      <w:r w:rsidRPr="00A51B9B">
        <w:rPr>
          <w:rStyle w:val="Emphasis"/>
        </w:rPr>
        <w:t>new approach</w:t>
      </w:r>
      <w:r w:rsidRPr="00A51B9B">
        <w:rPr>
          <w:rStyle w:val="StyleUnderline"/>
        </w:rPr>
        <w:t>, China’s ability to compel Taiwan to bend its knee to Beijing becomes stronger, even if a war never occurs.</w:t>
      </w:r>
    </w:p>
    <w:p w14:paraId="58FAFBEF" w14:textId="77777777" w:rsidR="00AE6C6C" w:rsidRDefault="00AE6C6C" w:rsidP="00AE6C6C">
      <w:pPr>
        <w:pStyle w:val="Heading4"/>
      </w:pPr>
      <w:r>
        <w:t xml:space="preserve">No Taiwan war. </w:t>
      </w:r>
    </w:p>
    <w:p w14:paraId="2F9FDA90" w14:textId="77777777" w:rsidR="00AE6C6C" w:rsidRDefault="00AE6C6C" w:rsidP="00AE6C6C">
      <w:r w:rsidRPr="00001A67">
        <w:t xml:space="preserve">Hemant </w:t>
      </w:r>
      <w:r w:rsidRPr="00001A67">
        <w:rPr>
          <w:rStyle w:val="Style13ptBold"/>
        </w:rPr>
        <w:t>Adlakha 23</w:t>
      </w:r>
      <w:r>
        <w:t xml:space="preserve">. </w:t>
      </w:r>
      <w:r w:rsidRPr="00001A67">
        <w:t>professor of Chinese at New Delhi’s Jawaharlal Nehru University, vice-chairperson and honorary fellow at the Institute of Chinese Studies.</w:t>
      </w:r>
      <w:r>
        <w:t xml:space="preserve"> “10 Reasons Xi Won’t Attack Taiwan Anytime Soon.” 1/20/23. </w:t>
      </w:r>
      <w:r w:rsidRPr="00001A67">
        <w:t>https://thediplomat.com/2023/01/10-reasons-xi-wont-attack-taiwan-anytime-soon/</w:t>
      </w:r>
    </w:p>
    <w:p w14:paraId="22909EE1" w14:textId="77777777" w:rsidR="00AE6C6C" w:rsidRDefault="00AE6C6C" w:rsidP="00AE6C6C">
      <w:pPr>
        <w:rPr>
          <w:sz w:val="16"/>
        </w:rPr>
      </w:pPr>
      <w:r w:rsidRPr="00001A67">
        <w:rPr>
          <w:rStyle w:val="StyleUnderline"/>
        </w:rPr>
        <w:t>Internationally respected IR professor</w:t>
      </w:r>
      <w:r w:rsidRPr="00001A67">
        <w:rPr>
          <w:sz w:val="16"/>
        </w:rPr>
        <w:t xml:space="preserve"> </w:t>
      </w:r>
      <w:r w:rsidRPr="00001A67">
        <w:rPr>
          <w:rStyle w:val="StyleUnderline"/>
        </w:rPr>
        <w:t>Hamada Koichi</w:t>
      </w:r>
      <w:r w:rsidRPr="00001A67">
        <w:rPr>
          <w:sz w:val="16"/>
        </w:rPr>
        <w:t xml:space="preserve"> , who once served as special advisor to former Prime Minister Abe Shinzo of Japan, also </w:t>
      </w:r>
      <w:r w:rsidRPr="00001A67">
        <w:rPr>
          <w:rStyle w:val="StyleUnderline"/>
        </w:rPr>
        <w:t xml:space="preserve">observed that </w:t>
      </w:r>
      <w:r w:rsidRPr="00105F74">
        <w:rPr>
          <w:rStyle w:val="StyleUnderline"/>
          <w:highlight w:val="cyan"/>
        </w:rPr>
        <w:t>Xi</w:t>
      </w:r>
      <w:r w:rsidRPr="00105F74">
        <w:rPr>
          <w:sz w:val="16"/>
          <w:highlight w:val="cyan"/>
        </w:rPr>
        <w:t xml:space="preserve"> </w:t>
      </w:r>
      <w:r w:rsidRPr="00105F74">
        <w:rPr>
          <w:rStyle w:val="StyleUnderline"/>
          <w:highlight w:val="cyan"/>
        </w:rPr>
        <w:t>is</w:t>
      </w:r>
      <w:r w:rsidRPr="00001A67">
        <w:rPr>
          <w:sz w:val="16"/>
        </w:rPr>
        <w:t xml:space="preserve"> </w:t>
      </w:r>
      <w:r w:rsidRPr="00001A67">
        <w:rPr>
          <w:rStyle w:val="Emphasis"/>
        </w:rPr>
        <w:t xml:space="preserve">well </w:t>
      </w:r>
      <w:r w:rsidRPr="00105F74">
        <w:rPr>
          <w:rStyle w:val="Emphasis"/>
          <w:highlight w:val="cyan"/>
        </w:rPr>
        <w:t>aware</w:t>
      </w:r>
      <w:r w:rsidRPr="00001A67">
        <w:rPr>
          <w:sz w:val="16"/>
        </w:rPr>
        <w:t xml:space="preserve"> </w:t>
      </w:r>
      <w:r w:rsidRPr="00001A67">
        <w:rPr>
          <w:rStyle w:val="StyleUnderline"/>
        </w:rPr>
        <w:t xml:space="preserve">that the forceful </w:t>
      </w:r>
      <w:r w:rsidRPr="00105F74">
        <w:rPr>
          <w:rStyle w:val="StyleUnderline"/>
          <w:highlight w:val="cyan"/>
        </w:rPr>
        <w:t>subjugation</w:t>
      </w:r>
      <w:r w:rsidRPr="00001A67">
        <w:rPr>
          <w:rStyle w:val="StyleUnderline"/>
        </w:rPr>
        <w:t xml:space="preserve"> of</w:t>
      </w:r>
      <w:r w:rsidRPr="00001A67">
        <w:rPr>
          <w:sz w:val="16"/>
        </w:rPr>
        <w:t xml:space="preserve"> </w:t>
      </w:r>
      <w:r w:rsidRPr="00001A67">
        <w:rPr>
          <w:rStyle w:val="StyleUnderline"/>
        </w:rPr>
        <w:t>Taiwan</w:t>
      </w:r>
      <w:r w:rsidRPr="00001A67">
        <w:rPr>
          <w:sz w:val="16"/>
        </w:rPr>
        <w:t xml:space="preserve"> </w:t>
      </w:r>
      <w:r w:rsidRPr="00105F74">
        <w:rPr>
          <w:rStyle w:val="Emphasis"/>
          <w:highlight w:val="cyan"/>
        </w:rPr>
        <w:t>could</w:t>
      </w:r>
      <w:r w:rsidRPr="00001A67">
        <w:rPr>
          <w:rStyle w:val="Emphasis"/>
        </w:rPr>
        <w:t xml:space="preserve"> well </w:t>
      </w:r>
      <w:r w:rsidRPr="00105F74">
        <w:rPr>
          <w:rStyle w:val="Emphasis"/>
          <w:highlight w:val="cyan"/>
        </w:rPr>
        <w:t>end up backfiring</w:t>
      </w:r>
      <w:r w:rsidRPr="00001A67">
        <w:rPr>
          <w:sz w:val="16"/>
        </w:rPr>
        <w:t>. “</w:t>
      </w:r>
      <w:r w:rsidRPr="00001A67">
        <w:rPr>
          <w:rStyle w:val="StyleUnderline"/>
        </w:rPr>
        <w:t xml:space="preserve">At a time when </w:t>
      </w:r>
      <w:r w:rsidRPr="00105F74">
        <w:rPr>
          <w:rStyle w:val="StyleUnderline"/>
          <w:highlight w:val="cyan"/>
        </w:rPr>
        <w:t xml:space="preserve">China is under </w:t>
      </w:r>
      <w:r w:rsidRPr="00105F74">
        <w:rPr>
          <w:rStyle w:val="Emphasis"/>
          <w:highlight w:val="cyan"/>
        </w:rPr>
        <w:t>severe economic pressure</w:t>
      </w:r>
      <w:r w:rsidRPr="00001A67">
        <w:rPr>
          <w:sz w:val="16"/>
        </w:rPr>
        <w:t xml:space="preserve"> </w:t>
      </w:r>
      <w:r w:rsidRPr="00001A67">
        <w:rPr>
          <w:rStyle w:val="StyleUnderline"/>
        </w:rPr>
        <w:t xml:space="preserve">and growth is </w:t>
      </w:r>
      <w:r w:rsidRPr="00001A67">
        <w:rPr>
          <w:rStyle w:val="Emphasis"/>
        </w:rPr>
        <w:t>slowing sharply</w:t>
      </w:r>
      <w:r w:rsidRPr="00001A67">
        <w:rPr>
          <w:rStyle w:val="StyleUnderline"/>
        </w:rPr>
        <w:t>, this is the last thing it</w:t>
      </w:r>
      <w:r w:rsidRPr="00001A67">
        <w:rPr>
          <w:sz w:val="16"/>
        </w:rPr>
        <w:t xml:space="preserve"> [the Chinese Communist Party] </w:t>
      </w:r>
      <w:r w:rsidRPr="00001A67">
        <w:rPr>
          <w:rStyle w:val="StyleUnderline"/>
        </w:rPr>
        <w:t>needs</w:t>
      </w:r>
      <w:r w:rsidRPr="00001A67">
        <w:rPr>
          <w:sz w:val="16"/>
        </w:rPr>
        <w:t>,” Hamada opined. I</w:t>
      </w:r>
      <w:r w:rsidRPr="00001A67">
        <w:rPr>
          <w:rStyle w:val="StyleUnderline"/>
        </w:rPr>
        <w:t xml:space="preserve">t’s undeniable that the unification of Taiwan </w:t>
      </w:r>
      <w:r w:rsidRPr="00001A67">
        <w:rPr>
          <w:sz w:val="16"/>
        </w:rPr>
        <w:t xml:space="preserve">with mainland China </w:t>
      </w:r>
      <w:r w:rsidRPr="00001A67">
        <w:rPr>
          <w:rStyle w:val="StyleUnderline"/>
        </w:rPr>
        <w:t>has been an integral component</w:t>
      </w:r>
      <w:r w:rsidRPr="00001A67">
        <w:rPr>
          <w:sz w:val="16"/>
        </w:rPr>
        <w:t xml:space="preserve"> </w:t>
      </w:r>
      <w:r w:rsidRPr="00001A67">
        <w:rPr>
          <w:rStyle w:val="StyleUnderline"/>
        </w:rPr>
        <w:t>of Xi’s signature “great rejuvenation of the Chinese nation</w:t>
      </w:r>
      <w:r w:rsidRPr="00001A67">
        <w:rPr>
          <w:sz w:val="16"/>
        </w:rPr>
        <w:t xml:space="preserve">” goal. </w:t>
      </w:r>
      <w:r w:rsidRPr="00001A67">
        <w:rPr>
          <w:rStyle w:val="StyleUnderline"/>
        </w:rPr>
        <w:t>Yet some scholars maintain</w:t>
      </w:r>
      <w:r w:rsidRPr="00001A67">
        <w:rPr>
          <w:sz w:val="16"/>
        </w:rPr>
        <w:t xml:space="preserve"> </w:t>
      </w:r>
      <w:r w:rsidRPr="00001A67">
        <w:rPr>
          <w:rStyle w:val="Emphasis"/>
        </w:rPr>
        <w:t>Beijing has no intention of forcing unification</w:t>
      </w:r>
      <w:r w:rsidRPr="00001A67">
        <w:rPr>
          <w:sz w:val="16"/>
        </w:rPr>
        <w:t xml:space="preserve"> now or anytime soon. One recent commentary with a focus on the escalating tensions in the Taiwan Strait put it plainly: “</w:t>
      </w:r>
      <w:r w:rsidRPr="00105F74">
        <w:rPr>
          <w:rStyle w:val="StyleUnderline"/>
          <w:highlight w:val="cyan"/>
        </w:rPr>
        <w:t>We</w:t>
      </w:r>
      <w:r w:rsidRPr="00001A67">
        <w:rPr>
          <w:rStyle w:val="StyleUnderline"/>
        </w:rPr>
        <w:t xml:space="preserve"> </w:t>
      </w:r>
      <w:r w:rsidRPr="00105F74">
        <w:rPr>
          <w:rStyle w:val="StyleUnderline"/>
          <w:highlight w:val="cyan"/>
        </w:rPr>
        <w:t>have</w:t>
      </w:r>
      <w:r w:rsidRPr="00001A67">
        <w:rPr>
          <w:rStyle w:val="StyleUnderline"/>
        </w:rPr>
        <w:t xml:space="preserve"> simply </w:t>
      </w:r>
      <w:r w:rsidRPr="00105F74">
        <w:rPr>
          <w:rStyle w:val="StyleUnderline"/>
          <w:highlight w:val="cyan"/>
        </w:rPr>
        <w:t>forgotten</w:t>
      </w:r>
      <w:r w:rsidRPr="00001A67">
        <w:rPr>
          <w:rStyle w:val="StyleUnderline"/>
        </w:rPr>
        <w:t xml:space="preserve"> </w:t>
      </w:r>
      <w:r w:rsidRPr="00105F74">
        <w:rPr>
          <w:rStyle w:val="StyleUnderline"/>
          <w:highlight w:val="cyan"/>
        </w:rPr>
        <w:t>the</w:t>
      </w:r>
      <w:r w:rsidRPr="00001A67">
        <w:rPr>
          <w:rStyle w:val="StyleUnderline"/>
        </w:rPr>
        <w:t xml:space="preserve"> </w:t>
      </w:r>
      <w:r w:rsidRPr="00001A67">
        <w:rPr>
          <w:rStyle w:val="Emphasis"/>
        </w:rPr>
        <w:t xml:space="preserve">number of </w:t>
      </w:r>
      <w:r w:rsidRPr="00105F74">
        <w:rPr>
          <w:rStyle w:val="Emphasis"/>
          <w:highlight w:val="cyan"/>
        </w:rPr>
        <w:t>times</w:t>
      </w:r>
      <w:r w:rsidRPr="00001A67">
        <w:rPr>
          <w:rStyle w:val="StyleUnderline"/>
        </w:rPr>
        <w:t xml:space="preserve"> when the </w:t>
      </w:r>
      <w:r w:rsidRPr="00105F74">
        <w:rPr>
          <w:rStyle w:val="StyleUnderline"/>
          <w:highlight w:val="cyan"/>
        </w:rPr>
        <w:t>Xi</w:t>
      </w:r>
      <w:r w:rsidRPr="00001A67">
        <w:rPr>
          <w:rStyle w:val="StyleUnderline"/>
        </w:rPr>
        <w:t xml:space="preserve"> </w:t>
      </w:r>
      <w:r w:rsidRPr="00001A67">
        <w:rPr>
          <w:sz w:val="16"/>
        </w:rPr>
        <w:t xml:space="preserve">Jinping </w:t>
      </w:r>
      <w:r w:rsidRPr="00001A67">
        <w:rPr>
          <w:rStyle w:val="StyleUnderline"/>
        </w:rPr>
        <w:t>administration</w:t>
      </w:r>
      <w:r w:rsidRPr="00001A67">
        <w:rPr>
          <w:sz w:val="16"/>
        </w:rPr>
        <w:t xml:space="preserve"> </w:t>
      </w:r>
      <w:r w:rsidRPr="00105F74">
        <w:rPr>
          <w:rStyle w:val="StyleUnderline"/>
          <w:highlight w:val="cyan"/>
        </w:rPr>
        <w:t>has</w:t>
      </w:r>
      <w:r w:rsidRPr="00105F74">
        <w:rPr>
          <w:sz w:val="16"/>
          <w:highlight w:val="cyan"/>
        </w:rPr>
        <w:t xml:space="preserve"> </w:t>
      </w:r>
      <w:r w:rsidRPr="00105F74">
        <w:rPr>
          <w:rStyle w:val="Emphasis"/>
          <w:highlight w:val="cyan"/>
        </w:rPr>
        <w:t>threatened to reunify</w:t>
      </w:r>
      <w:r w:rsidRPr="00001A67">
        <w:rPr>
          <w:rStyle w:val="Emphasis"/>
        </w:rPr>
        <w:t xml:space="preserve"> </w:t>
      </w:r>
      <w:r w:rsidRPr="00001A67">
        <w:rPr>
          <w:rStyle w:val="StyleUnderline"/>
        </w:rPr>
        <w:t>China and Taiwan</w:t>
      </w:r>
      <w:r w:rsidRPr="00001A67">
        <w:rPr>
          <w:sz w:val="16"/>
        </w:rPr>
        <w:t xml:space="preserve">, even by use of force, if necessary. </w:t>
      </w:r>
      <w:r w:rsidRPr="00105F74">
        <w:rPr>
          <w:rStyle w:val="StyleUnderline"/>
          <w:highlight w:val="cyan"/>
        </w:rPr>
        <w:t>But</w:t>
      </w:r>
      <w:r w:rsidRPr="00001A67">
        <w:rPr>
          <w:rStyle w:val="StyleUnderline"/>
        </w:rPr>
        <w:t xml:space="preserve"> one thing is clear</w:t>
      </w:r>
      <w:r w:rsidRPr="00001A67">
        <w:rPr>
          <w:sz w:val="16"/>
        </w:rPr>
        <w:t xml:space="preserve"> – </w:t>
      </w:r>
      <w:r w:rsidRPr="00105F74">
        <w:rPr>
          <w:rStyle w:val="Emphasis"/>
          <w:highlight w:val="cyan"/>
        </w:rPr>
        <w:t xml:space="preserve">China won’t </w:t>
      </w:r>
      <w:r w:rsidRPr="00AA1DE9">
        <w:rPr>
          <w:rStyle w:val="Emphasis"/>
        </w:rPr>
        <w:t>invade</w:t>
      </w:r>
      <w:r w:rsidRPr="00001A67">
        <w:rPr>
          <w:rStyle w:val="Emphasis"/>
        </w:rPr>
        <w:t xml:space="preserve"> Taiwan</w:t>
      </w:r>
      <w:r w:rsidRPr="00001A67">
        <w:rPr>
          <w:sz w:val="16"/>
        </w:rPr>
        <w:t>.” According to Professor Deng Yuwen, a council member of China’s Reform and Development Institute, rather than launching an invasion, “</w:t>
      </w:r>
      <w:r w:rsidRPr="00001A67">
        <w:rPr>
          <w:rStyle w:val="StyleUnderline"/>
        </w:rPr>
        <w:t xml:space="preserve">China will </w:t>
      </w:r>
      <w:r w:rsidRPr="00001A67">
        <w:rPr>
          <w:rStyle w:val="Emphasis"/>
        </w:rPr>
        <w:t>choose to put pressure</w:t>
      </w:r>
      <w:r w:rsidRPr="00001A67">
        <w:rPr>
          <w:sz w:val="16"/>
        </w:rPr>
        <w:t xml:space="preserve"> </w:t>
      </w:r>
      <w:r w:rsidRPr="00001A67">
        <w:rPr>
          <w:rStyle w:val="StyleUnderline"/>
        </w:rPr>
        <w:t xml:space="preserve">on Taiwan using a </w:t>
      </w:r>
      <w:r w:rsidRPr="00001A67">
        <w:rPr>
          <w:rStyle w:val="Emphasis"/>
        </w:rPr>
        <w:t>combination of methods</w:t>
      </w:r>
      <w:r w:rsidRPr="00001A67">
        <w:rPr>
          <w:sz w:val="16"/>
        </w:rPr>
        <w:t xml:space="preserve"> </w:t>
      </w:r>
      <w:r w:rsidRPr="00001A67">
        <w:rPr>
          <w:rStyle w:val="StyleUnderline"/>
        </w:rPr>
        <w:t>to promote unification</w:t>
      </w:r>
      <w:r w:rsidRPr="00001A67">
        <w:rPr>
          <w:sz w:val="16"/>
        </w:rPr>
        <w:t xml:space="preserve">… It may launch more preferential policies and try to initiate discussion on a ‘one country, two systems’ framework with Taiwan’s ruling and opposition parties.” Here are 10 practical constraints making it highly unlikely that China will resort to using force. First, </w:t>
      </w:r>
      <w:r w:rsidRPr="00001A67">
        <w:rPr>
          <w:rStyle w:val="StyleUnderline"/>
        </w:rPr>
        <w:t xml:space="preserve">a </w:t>
      </w:r>
      <w:r w:rsidRPr="00105F74">
        <w:rPr>
          <w:rStyle w:val="StyleUnderline"/>
          <w:highlight w:val="cyan"/>
        </w:rPr>
        <w:t>war</w:t>
      </w:r>
      <w:r w:rsidRPr="00001A67">
        <w:rPr>
          <w:rStyle w:val="StyleUnderline"/>
        </w:rPr>
        <w:t xml:space="preserve"> between even a small country and a big power today </w:t>
      </w:r>
      <w:r w:rsidRPr="00105F74">
        <w:rPr>
          <w:rStyle w:val="StyleUnderline"/>
          <w:highlight w:val="cyan"/>
        </w:rPr>
        <w:t>is</w:t>
      </w:r>
      <w:r w:rsidRPr="00001A67">
        <w:rPr>
          <w:rStyle w:val="StyleUnderline"/>
        </w:rPr>
        <w:t xml:space="preserve"> </w:t>
      </w:r>
      <w:r w:rsidRPr="00001A67">
        <w:rPr>
          <w:rStyle w:val="Emphasis"/>
        </w:rPr>
        <w:t xml:space="preserve">not only </w:t>
      </w:r>
      <w:r w:rsidRPr="00105F74">
        <w:rPr>
          <w:rStyle w:val="Emphasis"/>
          <w:highlight w:val="cyan"/>
        </w:rPr>
        <w:t>expensive</w:t>
      </w:r>
      <w:r w:rsidRPr="00001A67">
        <w:rPr>
          <w:sz w:val="16"/>
        </w:rPr>
        <w:t xml:space="preserve"> </w:t>
      </w:r>
      <w:r w:rsidRPr="00105F74">
        <w:rPr>
          <w:rStyle w:val="StyleUnderline"/>
          <w:highlight w:val="cyan"/>
        </w:rPr>
        <w:t>but</w:t>
      </w:r>
      <w:r w:rsidRPr="00001A67">
        <w:rPr>
          <w:rStyle w:val="StyleUnderline"/>
        </w:rPr>
        <w:t xml:space="preserve"> also </w:t>
      </w:r>
      <w:r w:rsidRPr="00105F74">
        <w:rPr>
          <w:rStyle w:val="StyleUnderline"/>
          <w:highlight w:val="cyan"/>
        </w:rPr>
        <w:t xml:space="preserve">not an </w:t>
      </w:r>
      <w:r w:rsidRPr="00105F74">
        <w:rPr>
          <w:rStyle w:val="Emphasis"/>
          <w:highlight w:val="cyan"/>
        </w:rPr>
        <w:t>easy walkover</w:t>
      </w:r>
      <w:r w:rsidRPr="00001A67">
        <w:rPr>
          <w:rStyle w:val="StyleUnderline"/>
        </w:rPr>
        <w:t xml:space="preserve"> for the bigger side,</w:t>
      </w:r>
      <w:r w:rsidRPr="00001A67">
        <w:rPr>
          <w:sz w:val="16"/>
        </w:rPr>
        <w:t xml:space="preserve"> as Russian President Vladimir Putin is finding out. </w:t>
      </w:r>
      <w:r w:rsidRPr="00001A67">
        <w:rPr>
          <w:rStyle w:val="StyleUnderline"/>
        </w:rPr>
        <w:t>With the war in Ukraine soon to complete one year</w:t>
      </w:r>
      <w:r w:rsidRPr="00001A67">
        <w:rPr>
          <w:sz w:val="16"/>
        </w:rPr>
        <w:t xml:space="preserve"> of fighting, </w:t>
      </w:r>
      <w:r w:rsidRPr="00001A67">
        <w:rPr>
          <w:rStyle w:val="StyleUnderline"/>
        </w:rPr>
        <w:t>what is notable is that</w:t>
      </w:r>
      <w:r w:rsidRPr="00001A67">
        <w:rPr>
          <w:sz w:val="16"/>
        </w:rPr>
        <w:t xml:space="preserve"> </w:t>
      </w:r>
      <w:r w:rsidRPr="00001A67">
        <w:rPr>
          <w:rStyle w:val="Emphasis"/>
        </w:rPr>
        <w:t>Ukraine has been able to sustain</w:t>
      </w:r>
      <w:r w:rsidRPr="00001A67">
        <w:rPr>
          <w:sz w:val="16"/>
        </w:rPr>
        <w:t xml:space="preserve"> </w:t>
      </w:r>
      <w:r w:rsidRPr="00001A67">
        <w:rPr>
          <w:rStyle w:val="StyleUnderline"/>
        </w:rPr>
        <w:t xml:space="preserve">itself </w:t>
      </w:r>
      <w:r w:rsidRPr="00001A67">
        <w:rPr>
          <w:rStyle w:val="Emphasis"/>
        </w:rPr>
        <w:t>despite</w:t>
      </w:r>
      <w:r w:rsidRPr="00001A67">
        <w:rPr>
          <w:rStyle w:val="StyleUnderline"/>
        </w:rPr>
        <w:t xml:space="preserve"> having a much smaller GDP</w:t>
      </w:r>
      <w:r w:rsidRPr="00001A67">
        <w:rPr>
          <w:sz w:val="16"/>
        </w:rPr>
        <w:t xml:space="preserve"> and a weaker military than Russia. Second, </w:t>
      </w:r>
      <w:r w:rsidRPr="00105F74">
        <w:rPr>
          <w:rStyle w:val="StyleUnderline"/>
          <w:highlight w:val="cyan"/>
        </w:rPr>
        <w:t xml:space="preserve">with China’s export markets </w:t>
      </w:r>
      <w:r w:rsidRPr="00105F74">
        <w:rPr>
          <w:rStyle w:val="Emphasis"/>
          <w:highlight w:val="cyan"/>
        </w:rPr>
        <w:t>drying</w:t>
      </w:r>
      <w:r w:rsidRPr="00001A67">
        <w:rPr>
          <w:rStyle w:val="Emphasis"/>
        </w:rPr>
        <w:t xml:space="preserve"> up </w:t>
      </w:r>
      <w:r w:rsidRPr="00001A67">
        <w:rPr>
          <w:rStyle w:val="StyleUnderline"/>
        </w:rPr>
        <w:t>in Europe and the United States</w:t>
      </w:r>
      <w:r w:rsidRPr="00001A67">
        <w:rPr>
          <w:sz w:val="16"/>
        </w:rPr>
        <w:t xml:space="preserve">, </w:t>
      </w:r>
      <w:r w:rsidRPr="00001A67">
        <w:rPr>
          <w:rStyle w:val="StyleUnderline"/>
        </w:rPr>
        <w:t xml:space="preserve">the Chinese real estate crisis </w:t>
      </w:r>
      <w:r w:rsidRPr="00001A67">
        <w:rPr>
          <w:rStyle w:val="Emphasis"/>
        </w:rPr>
        <w:t>deepening further</w:t>
      </w:r>
      <w:r w:rsidRPr="00001A67">
        <w:rPr>
          <w:rStyle w:val="StyleUnderline"/>
        </w:rPr>
        <w:t xml:space="preserve">, </w:t>
      </w:r>
      <w:r w:rsidRPr="00001A67">
        <w:rPr>
          <w:sz w:val="16"/>
        </w:rPr>
        <w:t xml:space="preserve">the World Bank and the IMF predicting a gloomy economic growth outlook of 1.7 percent and 2.7 percent respectively, </w:t>
      </w:r>
      <w:r w:rsidRPr="00105F74">
        <w:rPr>
          <w:rStyle w:val="StyleUnderline"/>
          <w:highlight w:val="cyan"/>
        </w:rPr>
        <w:t>the</w:t>
      </w:r>
      <w:r w:rsidRPr="00001A67">
        <w:rPr>
          <w:rStyle w:val="StyleUnderline"/>
        </w:rPr>
        <w:t xml:space="preserve"> immediate key </w:t>
      </w:r>
      <w:r w:rsidRPr="00105F74">
        <w:rPr>
          <w:rStyle w:val="StyleUnderline"/>
          <w:highlight w:val="cyan"/>
        </w:rPr>
        <w:t>priority for</w:t>
      </w:r>
      <w:r w:rsidRPr="00001A67">
        <w:rPr>
          <w:rStyle w:val="StyleUnderline"/>
        </w:rPr>
        <w:t xml:space="preserve"> the Chinese </w:t>
      </w:r>
      <w:r w:rsidRPr="00105F74">
        <w:rPr>
          <w:rStyle w:val="StyleUnderline"/>
          <w:highlight w:val="cyan"/>
        </w:rPr>
        <w:t>leadership is</w:t>
      </w:r>
      <w:r w:rsidRPr="00001A67">
        <w:rPr>
          <w:rStyle w:val="StyleUnderline"/>
        </w:rPr>
        <w:t xml:space="preserve"> </w:t>
      </w:r>
      <w:r w:rsidRPr="00001A67">
        <w:rPr>
          <w:rStyle w:val="Emphasis"/>
        </w:rPr>
        <w:t>not to use force</w:t>
      </w:r>
      <w:r w:rsidRPr="00001A67">
        <w:rPr>
          <w:sz w:val="16"/>
        </w:rPr>
        <w:t xml:space="preserve"> </w:t>
      </w:r>
      <w:r w:rsidRPr="00001A67">
        <w:rPr>
          <w:rStyle w:val="StyleUnderline"/>
        </w:rPr>
        <w:t xml:space="preserve">in the Taiwan Strait but </w:t>
      </w:r>
      <w:r w:rsidRPr="00105F74">
        <w:rPr>
          <w:rStyle w:val="StyleUnderline"/>
          <w:highlight w:val="cyan"/>
        </w:rPr>
        <w:t>to</w:t>
      </w:r>
      <w:r w:rsidRPr="00105F74">
        <w:rPr>
          <w:sz w:val="16"/>
          <w:highlight w:val="cyan"/>
        </w:rPr>
        <w:t xml:space="preserve"> </w:t>
      </w:r>
      <w:r w:rsidRPr="00105F74">
        <w:rPr>
          <w:rStyle w:val="Emphasis"/>
          <w:highlight w:val="cyan"/>
        </w:rPr>
        <w:t>strengthen</w:t>
      </w:r>
      <w:r w:rsidRPr="00001A67">
        <w:rPr>
          <w:rStyle w:val="Emphasis"/>
        </w:rPr>
        <w:t xml:space="preserve"> </w:t>
      </w:r>
      <w:r w:rsidRPr="00105F74">
        <w:rPr>
          <w:rStyle w:val="Emphasis"/>
          <w:highlight w:val="cyan"/>
        </w:rPr>
        <w:t>the economy</w:t>
      </w:r>
      <w:r w:rsidRPr="00001A67">
        <w:rPr>
          <w:sz w:val="16"/>
        </w:rPr>
        <w:t xml:space="preserve">. China’s economy is struggling in the midst of a pressure campaign waged against it by the United States. At the same time, </w:t>
      </w:r>
      <w:r w:rsidRPr="00001A67">
        <w:rPr>
          <w:rStyle w:val="StyleUnderline"/>
        </w:rPr>
        <w:t>the Chinese economy is a</w:t>
      </w:r>
      <w:r w:rsidRPr="00001A67">
        <w:rPr>
          <w:sz w:val="16"/>
        </w:rPr>
        <w:t xml:space="preserve">lso </w:t>
      </w:r>
      <w:r w:rsidRPr="00001A67">
        <w:rPr>
          <w:rStyle w:val="Emphasis"/>
        </w:rPr>
        <w:t>slowing down sharply</w:t>
      </w:r>
      <w:r w:rsidRPr="00001A67">
        <w:rPr>
          <w:sz w:val="16"/>
        </w:rPr>
        <w:t xml:space="preserve"> </w:t>
      </w:r>
      <w:r w:rsidRPr="00001A67">
        <w:rPr>
          <w:rStyle w:val="StyleUnderline"/>
        </w:rPr>
        <w:t xml:space="preserve">under the mounting pressure </w:t>
      </w:r>
      <w:r w:rsidRPr="00001A67">
        <w:rPr>
          <w:sz w:val="16"/>
        </w:rPr>
        <w:t xml:space="preserve">of the COVID-19 pandemic, especially following the CCP regime’s reversal of the zero COVID policy. Under such circumstances, </w:t>
      </w:r>
      <w:r w:rsidRPr="00105F74">
        <w:rPr>
          <w:rStyle w:val="StyleUnderline"/>
          <w:highlight w:val="cyan"/>
        </w:rPr>
        <w:t>it would</w:t>
      </w:r>
      <w:r w:rsidRPr="00001A67">
        <w:rPr>
          <w:rStyle w:val="StyleUnderline"/>
        </w:rPr>
        <w:t xml:space="preserve"> </w:t>
      </w:r>
      <w:r w:rsidRPr="00105F74">
        <w:rPr>
          <w:rStyle w:val="StyleUnderline"/>
          <w:highlight w:val="cyan"/>
        </w:rPr>
        <w:t xml:space="preserve">be </w:t>
      </w:r>
      <w:r w:rsidRPr="00105F74">
        <w:rPr>
          <w:rStyle w:val="Emphasis"/>
          <w:highlight w:val="cyan"/>
        </w:rPr>
        <w:t>foolhardy</w:t>
      </w:r>
      <w:r w:rsidRPr="00001A67">
        <w:rPr>
          <w:rStyle w:val="StyleUnderline"/>
        </w:rPr>
        <w:t xml:space="preserve"> on the part of Xi,</w:t>
      </w:r>
      <w:r w:rsidRPr="00001A67">
        <w:rPr>
          <w:sz w:val="16"/>
        </w:rPr>
        <w:t xml:space="preserve"> or the CCP, </w:t>
      </w:r>
      <w:r w:rsidRPr="00105F74">
        <w:rPr>
          <w:rStyle w:val="StyleUnderline"/>
          <w:highlight w:val="cyan"/>
        </w:rPr>
        <w:t>to burden the</w:t>
      </w:r>
      <w:r w:rsidRPr="00001A67">
        <w:rPr>
          <w:rStyle w:val="StyleUnderline"/>
        </w:rPr>
        <w:t xml:space="preserve"> national </w:t>
      </w:r>
      <w:r w:rsidRPr="00105F74">
        <w:rPr>
          <w:rStyle w:val="StyleUnderline"/>
          <w:highlight w:val="cyan"/>
        </w:rPr>
        <w:t>economy</w:t>
      </w:r>
      <w:r w:rsidRPr="00001A67">
        <w:rPr>
          <w:sz w:val="16"/>
        </w:rPr>
        <w:t xml:space="preserve"> by taking on the enormous expense of a war. Third, regardless of the fact that </w:t>
      </w:r>
      <w:r w:rsidRPr="00001A67">
        <w:rPr>
          <w:rStyle w:val="StyleUnderline"/>
        </w:rPr>
        <w:t>Xi</w:t>
      </w:r>
      <w:r w:rsidRPr="00001A67">
        <w:rPr>
          <w:sz w:val="16"/>
        </w:rPr>
        <w:t xml:space="preserve"> has locked down a third five-year term, his </w:t>
      </w:r>
      <w:r w:rsidRPr="00001A67">
        <w:rPr>
          <w:rStyle w:val="StyleUnderline"/>
        </w:rPr>
        <w:t xml:space="preserve">goal to consolidate a power base within the party </w:t>
      </w:r>
      <w:r w:rsidRPr="00001A67">
        <w:rPr>
          <w:rStyle w:val="Emphasis"/>
        </w:rPr>
        <w:t>is far from accomplished</w:t>
      </w:r>
      <w:r w:rsidRPr="00001A67">
        <w:rPr>
          <w:sz w:val="16"/>
        </w:rPr>
        <w:t xml:space="preserve">. It is often the case that more control only breeds more paranoia among authoritarian leaders. </w:t>
      </w:r>
      <w:r w:rsidRPr="00001A67">
        <w:rPr>
          <w:rStyle w:val="StyleUnderline"/>
        </w:rPr>
        <w:t xml:space="preserve">The fear of being </w:t>
      </w:r>
      <w:r w:rsidRPr="00001A67">
        <w:rPr>
          <w:rStyle w:val="Emphasis"/>
        </w:rPr>
        <w:t>unable</w:t>
      </w:r>
      <w:r w:rsidRPr="00001A67">
        <w:rPr>
          <w:rStyle w:val="StyleUnderline"/>
        </w:rPr>
        <w:t xml:space="preserve"> to keep forced unification a </w:t>
      </w:r>
      <w:r w:rsidRPr="00001A67">
        <w:rPr>
          <w:rStyle w:val="Emphasis"/>
        </w:rPr>
        <w:t>short-term exercise</w:t>
      </w:r>
      <w:r w:rsidRPr="00001A67">
        <w:rPr>
          <w:rStyle w:val="StyleUnderline"/>
        </w:rPr>
        <w:t xml:space="preserve"> might be acting as a </w:t>
      </w:r>
      <w:r w:rsidRPr="00001A67">
        <w:rPr>
          <w:rStyle w:val="Emphasis"/>
        </w:rPr>
        <w:t>potent deterrent</w:t>
      </w:r>
      <w:r w:rsidRPr="00001A67">
        <w:rPr>
          <w:rStyle w:val="StyleUnderline"/>
        </w:rPr>
        <w:t xml:space="preserve"> for Xi</w:t>
      </w:r>
      <w:r w:rsidRPr="00001A67">
        <w:rPr>
          <w:sz w:val="16"/>
        </w:rPr>
        <w:t xml:space="preserve"> – especially as Putin has already paid a heavy political price for the war in Ukraine. Fourth, though Xi will be in favor of waging a quick war on the cheap, that may not be within his control. There is always a risk that conflict will escalate into “total war” – a phrase that became popular to describe the situation in World War II, as each side used every possible resource to destroy their opponent. Fifth, </w:t>
      </w:r>
      <w:r w:rsidRPr="00001A67">
        <w:rPr>
          <w:rStyle w:val="StyleUnderline"/>
        </w:rPr>
        <w:t>Taiwan and Ukraine cannot be compared in military strength</w:t>
      </w:r>
      <w:r w:rsidRPr="00001A67">
        <w:rPr>
          <w:sz w:val="16"/>
        </w:rPr>
        <w:t xml:space="preserve"> – </w:t>
      </w:r>
      <w:r w:rsidRPr="00001A67">
        <w:rPr>
          <w:rStyle w:val="StyleUnderline"/>
        </w:rPr>
        <w:t xml:space="preserve">Taiwan is </w:t>
      </w:r>
      <w:r w:rsidRPr="00001A67">
        <w:rPr>
          <w:rStyle w:val="Emphasis"/>
        </w:rPr>
        <w:t>armed to the teeth.</w:t>
      </w:r>
      <w:r w:rsidRPr="00001A67">
        <w:rPr>
          <w:sz w:val="16"/>
        </w:rPr>
        <w:t xml:space="preserve"> Unlike Ukraine’s steppe-like fertile plains and plateaus, </w:t>
      </w:r>
      <w:r w:rsidRPr="00001A67">
        <w:rPr>
          <w:rStyle w:val="StyleUnderline"/>
        </w:rPr>
        <w:t xml:space="preserve">Taiwan consists of over </w:t>
      </w:r>
      <w:r w:rsidRPr="00001A67">
        <w:rPr>
          <w:rStyle w:val="Emphasis"/>
        </w:rPr>
        <w:t>100 islands</w:t>
      </w:r>
      <w:r w:rsidRPr="00001A67">
        <w:rPr>
          <w:sz w:val="16"/>
        </w:rPr>
        <w:t xml:space="preserve">. </w:t>
      </w:r>
      <w:r w:rsidRPr="00001A67">
        <w:rPr>
          <w:rStyle w:val="StyleUnderline"/>
        </w:rPr>
        <w:t>Taiwan’s</w:t>
      </w:r>
      <w:r w:rsidRPr="00001A67">
        <w:rPr>
          <w:sz w:val="16"/>
        </w:rPr>
        <w:t xml:space="preserve"> </w:t>
      </w:r>
      <w:r w:rsidRPr="00001A67">
        <w:rPr>
          <w:rStyle w:val="StyleUnderline"/>
        </w:rPr>
        <w:t xml:space="preserve">outer islands </w:t>
      </w:r>
      <w:r w:rsidRPr="00001A67">
        <w:rPr>
          <w:rStyle w:val="StyleUnderline"/>
        </w:rPr>
        <w:lastRenderedPageBreak/>
        <w:t>are</w:t>
      </w:r>
      <w:r w:rsidRPr="00001A67">
        <w:rPr>
          <w:sz w:val="16"/>
        </w:rPr>
        <w:t xml:space="preserve"> </w:t>
      </w:r>
      <w:r w:rsidRPr="00001A67">
        <w:rPr>
          <w:rStyle w:val="Emphasis"/>
        </w:rPr>
        <w:t>dotted</w:t>
      </w:r>
      <w:r w:rsidRPr="00001A67">
        <w:rPr>
          <w:sz w:val="16"/>
        </w:rPr>
        <w:t xml:space="preserve"> </w:t>
      </w:r>
      <w:r w:rsidRPr="00001A67">
        <w:rPr>
          <w:rStyle w:val="StyleUnderline"/>
        </w:rPr>
        <w:t>with missiles, rockets, and artillery</w:t>
      </w:r>
      <w:r w:rsidRPr="00001A67">
        <w:rPr>
          <w:sz w:val="16"/>
        </w:rPr>
        <w:t xml:space="preserve"> guns. In addition, Taiwan’s granite hills are home to tunnels and bunker systems. Sixth is the possibility of U.S. involvement in. </w:t>
      </w:r>
      <w:r w:rsidRPr="00105F74">
        <w:rPr>
          <w:rStyle w:val="StyleUnderline"/>
          <w:highlight w:val="cyan"/>
        </w:rPr>
        <w:t>While</w:t>
      </w:r>
      <w:r w:rsidRPr="00001A67">
        <w:rPr>
          <w:rStyle w:val="StyleUnderline"/>
        </w:rPr>
        <w:t xml:space="preserve"> officially </w:t>
      </w:r>
      <w:r w:rsidRPr="00105F74">
        <w:rPr>
          <w:rStyle w:val="StyleUnderline"/>
          <w:highlight w:val="cyan"/>
        </w:rPr>
        <w:t>Washington maintains</w:t>
      </w:r>
      <w:r w:rsidRPr="00001A67">
        <w:rPr>
          <w:rStyle w:val="StyleUnderline"/>
        </w:rPr>
        <w:t xml:space="preserve"> “</w:t>
      </w:r>
      <w:r w:rsidRPr="00105F74">
        <w:rPr>
          <w:rStyle w:val="StyleUnderline"/>
          <w:highlight w:val="cyan"/>
        </w:rPr>
        <w:t>strategic ambiguity</w:t>
      </w:r>
      <w:r w:rsidRPr="00001A67">
        <w:rPr>
          <w:rStyle w:val="StyleUnderline"/>
        </w:rPr>
        <w:t>”</w:t>
      </w:r>
      <w:r w:rsidRPr="00001A67">
        <w:rPr>
          <w:sz w:val="16"/>
        </w:rPr>
        <w:t xml:space="preserve"> on the question whether it would defend Taiwan militarily if needed, </w:t>
      </w:r>
      <w:r w:rsidRPr="00001A67">
        <w:rPr>
          <w:rStyle w:val="StyleUnderline"/>
        </w:rPr>
        <w:t>none other than</w:t>
      </w:r>
      <w:r w:rsidRPr="00001A67">
        <w:rPr>
          <w:sz w:val="16"/>
        </w:rPr>
        <w:t xml:space="preserve"> President Joe </w:t>
      </w:r>
      <w:r w:rsidRPr="00105F74">
        <w:rPr>
          <w:rStyle w:val="Emphasis"/>
          <w:highlight w:val="cyan"/>
        </w:rPr>
        <w:t>Biden himself</w:t>
      </w:r>
      <w:r w:rsidRPr="00105F74">
        <w:rPr>
          <w:rStyle w:val="StyleUnderline"/>
          <w:highlight w:val="cyan"/>
        </w:rPr>
        <w:t xml:space="preserve"> has </w:t>
      </w:r>
      <w:r w:rsidRPr="00105F74">
        <w:rPr>
          <w:rStyle w:val="Emphasis"/>
          <w:highlight w:val="cyan"/>
        </w:rPr>
        <w:t>repeatedly</w:t>
      </w:r>
      <w:r w:rsidRPr="00001A67">
        <w:rPr>
          <w:rStyle w:val="Emphasis"/>
        </w:rPr>
        <w:t xml:space="preserve"> </w:t>
      </w:r>
      <w:r w:rsidRPr="00105F74">
        <w:rPr>
          <w:rStyle w:val="Emphasis"/>
          <w:highlight w:val="cyan"/>
        </w:rPr>
        <w:t>answered</w:t>
      </w:r>
      <w:r w:rsidRPr="00001A67">
        <w:rPr>
          <w:rStyle w:val="StyleUnderline"/>
        </w:rPr>
        <w:t xml:space="preserve"> directly in the</w:t>
      </w:r>
      <w:r w:rsidRPr="00001A67">
        <w:rPr>
          <w:sz w:val="16"/>
        </w:rPr>
        <w:t xml:space="preserve"> </w:t>
      </w:r>
      <w:r w:rsidRPr="00105F74">
        <w:rPr>
          <w:rStyle w:val="Emphasis"/>
          <w:highlight w:val="cyan"/>
        </w:rPr>
        <w:t>affirmative</w:t>
      </w:r>
      <w:r w:rsidRPr="00001A67">
        <w:rPr>
          <w:sz w:val="16"/>
        </w:rPr>
        <w:t xml:space="preserve">. Amid the China-U.S. competition </w:t>
      </w:r>
      <w:r w:rsidRPr="00001A67">
        <w:rPr>
          <w:rStyle w:val="StyleUnderline"/>
        </w:rPr>
        <w:t>it seems more</w:t>
      </w:r>
      <w:r w:rsidRPr="00001A67">
        <w:rPr>
          <w:sz w:val="16"/>
        </w:rPr>
        <w:t xml:space="preserve"> and more </w:t>
      </w:r>
      <w:r w:rsidRPr="00001A67">
        <w:rPr>
          <w:rStyle w:val="StyleUnderline"/>
        </w:rPr>
        <w:t>likely that Washington</w:t>
      </w:r>
      <w:r w:rsidRPr="00001A67">
        <w:rPr>
          <w:sz w:val="16"/>
        </w:rPr>
        <w:t xml:space="preserve"> </w:t>
      </w:r>
      <w:r w:rsidRPr="00001A67">
        <w:rPr>
          <w:rStyle w:val="Emphasis"/>
        </w:rPr>
        <w:t>cannot afford</w:t>
      </w:r>
      <w:r w:rsidRPr="00001A67">
        <w:rPr>
          <w:sz w:val="16"/>
        </w:rPr>
        <w:t xml:space="preserve"> </w:t>
      </w:r>
      <w:r w:rsidRPr="00001A67">
        <w:rPr>
          <w:rStyle w:val="StyleUnderline"/>
        </w:rPr>
        <w:t>to allow Beijing a free hand in any military campaign</w:t>
      </w:r>
      <w:r w:rsidRPr="00001A67">
        <w:rPr>
          <w:sz w:val="16"/>
        </w:rPr>
        <w:t xml:space="preserve"> against Taiwan. Seventh is the Japan dimension. </w:t>
      </w:r>
      <w:r w:rsidRPr="00001A67">
        <w:rPr>
          <w:rStyle w:val="StyleUnderline"/>
        </w:rPr>
        <w:t>The current Japanese government</w:t>
      </w:r>
      <w:r w:rsidRPr="00001A67">
        <w:rPr>
          <w:sz w:val="16"/>
        </w:rPr>
        <w:t xml:space="preserve"> under Kishida </w:t>
      </w:r>
      <w:r w:rsidRPr="00001A67">
        <w:rPr>
          <w:rStyle w:val="StyleUnderline"/>
        </w:rPr>
        <w:t>has followed up on signals</w:t>
      </w:r>
      <w:r w:rsidRPr="00001A67">
        <w:rPr>
          <w:sz w:val="16"/>
        </w:rPr>
        <w:t xml:space="preserve"> from the late Prime Minister Abe that </w:t>
      </w:r>
      <w:r w:rsidRPr="00105F74">
        <w:rPr>
          <w:rStyle w:val="StyleUnderline"/>
          <w:highlight w:val="cyan"/>
        </w:rPr>
        <w:t>Tokyo would</w:t>
      </w:r>
      <w:r w:rsidRPr="00001A67">
        <w:rPr>
          <w:rStyle w:val="StyleUnderline"/>
        </w:rPr>
        <w:t xml:space="preserve"> </w:t>
      </w:r>
      <w:r w:rsidRPr="00001A67">
        <w:rPr>
          <w:rStyle w:val="Emphasis"/>
        </w:rPr>
        <w:t xml:space="preserve">help to </w:t>
      </w:r>
      <w:r w:rsidRPr="00105F74">
        <w:rPr>
          <w:rStyle w:val="Emphasis"/>
          <w:highlight w:val="cyan"/>
        </w:rPr>
        <w:t>defend Taiwan</w:t>
      </w:r>
      <w:r w:rsidRPr="00001A67">
        <w:rPr>
          <w:sz w:val="16"/>
        </w:rPr>
        <w:t xml:space="preserve">. </w:t>
      </w:r>
      <w:r w:rsidRPr="00001A67">
        <w:rPr>
          <w:rStyle w:val="StyleUnderline"/>
        </w:rPr>
        <w:t>Abe once said, “A Taiwan contingency is a contingency for Japan.”</w:t>
      </w:r>
      <w:r w:rsidRPr="00001A67">
        <w:rPr>
          <w:sz w:val="16"/>
        </w:rPr>
        <w:t xml:space="preserve"> The Kishida government’s push for a more muscular defense role in the region is believed to be in part motivated by the potential for a Taiwan contingency. Eighth, according to a Hong Kong-based expert on Chinese politics, </w:t>
      </w:r>
      <w:r w:rsidRPr="00105F74">
        <w:rPr>
          <w:rStyle w:val="StyleUnderline"/>
          <w:highlight w:val="cyan"/>
        </w:rPr>
        <w:t>Xi will be</w:t>
      </w:r>
      <w:r w:rsidRPr="00001A67">
        <w:rPr>
          <w:sz w:val="16"/>
        </w:rPr>
        <w:t xml:space="preserve"> </w:t>
      </w:r>
      <w:r w:rsidRPr="00001A67">
        <w:rPr>
          <w:rStyle w:val="Emphasis"/>
        </w:rPr>
        <w:t xml:space="preserve">well </w:t>
      </w:r>
      <w:r w:rsidRPr="00105F74">
        <w:rPr>
          <w:rStyle w:val="Emphasis"/>
          <w:highlight w:val="cyan"/>
        </w:rPr>
        <w:t>aware of the West’s solidarity</w:t>
      </w:r>
      <w:r w:rsidRPr="00001A67">
        <w:rPr>
          <w:sz w:val="16"/>
        </w:rPr>
        <w:t xml:space="preserve"> </w:t>
      </w:r>
      <w:r w:rsidRPr="00001A67">
        <w:rPr>
          <w:rStyle w:val="StyleUnderline"/>
        </w:rPr>
        <w:t>during the Ukraine crisis</w:t>
      </w:r>
      <w:r w:rsidRPr="00001A67">
        <w:rPr>
          <w:sz w:val="16"/>
        </w:rPr>
        <w:t xml:space="preserve"> </w:t>
      </w:r>
      <w:r w:rsidRPr="00001A67">
        <w:rPr>
          <w:rStyle w:val="StyleUnderline"/>
        </w:rPr>
        <w:t>The European Union is China’s major trading partner</w:t>
      </w:r>
      <w:r w:rsidRPr="00001A67">
        <w:rPr>
          <w:sz w:val="16"/>
        </w:rPr>
        <w:t xml:space="preserve">. </w:t>
      </w:r>
      <w:r w:rsidRPr="00105F74">
        <w:rPr>
          <w:rStyle w:val="StyleUnderline"/>
          <w:highlight w:val="cyan"/>
        </w:rPr>
        <w:t>Running afoul</w:t>
      </w:r>
      <w:r w:rsidRPr="00001A67">
        <w:rPr>
          <w:rStyle w:val="StyleUnderline"/>
        </w:rPr>
        <w:t xml:space="preserve"> of it,</w:t>
      </w:r>
      <w:r w:rsidRPr="00001A67">
        <w:rPr>
          <w:sz w:val="16"/>
        </w:rPr>
        <w:t xml:space="preserve"> as well as the United States and Japan, </w:t>
      </w:r>
      <w:r w:rsidRPr="00105F74">
        <w:rPr>
          <w:rStyle w:val="StyleUnderline"/>
          <w:highlight w:val="cyan"/>
        </w:rPr>
        <w:t>would be</w:t>
      </w:r>
      <w:r w:rsidRPr="00105F74">
        <w:rPr>
          <w:sz w:val="16"/>
          <w:highlight w:val="cyan"/>
        </w:rPr>
        <w:t xml:space="preserve"> </w:t>
      </w:r>
      <w:r w:rsidRPr="00105F74">
        <w:rPr>
          <w:rStyle w:val="Emphasis"/>
          <w:highlight w:val="cyan"/>
        </w:rPr>
        <w:t>dangerous</w:t>
      </w:r>
      <w:r w:rsidRPr="00001A67">
        <w:rPr>
          <w:sz w:val="16"/>
        </w:rPr>
        <w:t xml:space="preserve"> for </w:t>
      </w:r>
      <w:r w:rsidRPr="00001A67">
        <w:rPr>
          <w:rStyle w:val="StyleUnderline"/>
        </w:rPr>
        <w:t>a leader who know</w:t>
      </w:r>
      <w:r w:rsidRPr="00001A67">
        <w:rPr>
          <w:rStyle w:val="Emphasis"/>
        </w:rPr>
        <w:t xml:space="preserve">s he must raise living standards </w:t>
      </w:r>
      <w:r w:rsidRPr="00001A67">
        <w:rPr>
          <w:rStyle w:val="StyleUnderline"/>
        </w:rPr>
        <w:t>at home.</w:t>
      </w:r>
      <w:r>
        <w:rPr>
          <w:rStyle w:val="StyleUnderline"/>
        </w:rPr>
        <w:t xml:space="preserve"> </w:t>
      </w:r>
      <w:r w:rsidRPr="00001A67">
        <w:rPr>
          <w:sz w:val="16"/>
        </w:rPr>
        <w:t>Ninth, Taiwan may not have been included in a series of recent U.S. multilateral security and trade initiatives in the Indo-Pacific region but the island is perceived as integral to defense mechanisms such as the Quad, AUKUS, etc. For example, the Quad insists on maintaining the status quo in the Indo-Pacific region. Hence, not only Japan but India and Australia might come to the rescue of Taiwan. In such a scenario, China might not want to risk facing three big military powers together. Last but not least is the ASEAN factor. ASEAN has emerged as China’s largest trading partner and their bilateral trade is set to achieve the target of $1 trillion in a couple of years. Yet Southeast Asian governments are growing wary of China too. In a recent speech, the former Singapore foreign minister George Yeo said: “No country in ASEAN is going to turn down opportunities that come their way in China, but every country worries that too great a dependence on China will constrain our autonomy of action.” It is highly unlikely Beijing would resort to an action that will force countries in Southeast Asia to see China as an enemy. Cl</w:t>
      </w:r>
      <w:r w:rsidRPr="00001A67">
        <w:rPr>
          <w:rStyle w:val="StyleUnderline"/>
        </w:rPr>
        <w:t>aims that “Xi wants to complete the task within his term of office</w:t>
      </w:r>
      <w:r w:rsidRPr="00001A67">
        <w:rPr>
          <w:sz w:val="16"/>
        </w:rPr>
        <w:t xml:space="preserve">” </w:t>
      </w:r>
      <w:r w:rsidRPr="00001A67">
        <w:rPr>
          <w:rStyle w:val="Emphasis"/>
        </w:rPr>
        <w:t>may be true.</w:t>
      </w:r>
      <w:r w:rsidRPr="00001A67">
        <w:rPr>
          <w:sz w:val="16"/>
        </w:rPr>
        <w:t xml:space="preserve"> </w:t>
      </w:r>
      <w:r w:rsidRPr="00001A67">
        <w:rPr>
          <w:rStyle w:val="StyleUnderline"/>
        </w:rPr>
        <w:t xml:space="preserve">But there is no doubt that </w:t>
      </w:r>
      <w:r w:rsidRPr="00001A67">
        <w:rPr>
          <w:rStyle w:val="Emphasis"/>
        </w:rPr>
        <w:t>all of Xi’s predecessors</w:t>
      </w:r>
      <w:r w:rsidRPr="00001A67">
        <w:rPr>
          <w:sz w:val="16"/>
        </w:rPr>
        <w:t xml:space="preserve"> – </w:t>
      </w:r>
      <w:r w:rsidRPr="00001A67">
        <w:rPr>
          <w:rStyle w:val="StyleUnderline"/>
        </w:rPr>
        <w:t>from Mao Zedong and Deng Xiaoping to Jiang Zemin and Hu Jintao</w:t>
      </w:r>
      <w:r w:rsidRPr="00001A67">
        <w:rPr>
          <w:sz w:val="16"/>
        </w:rPr>
        <w:t xml:space="preserve"> – </w:t>
      </w:r>
      <w:r w:rsidRPr="00001A67">
        <w:rPr>
          <w:rStyle w:val="Emphasis"/>
        </w:rPr>
        <w:t>also wanted to complete unification.</w:t>
      </w:r>
      <w:r w:rsidRPr="00001A67">
        <w:rPr>
          <w:sz w:val="16"/>
        </w:rPr>
        <w:t xml:space="preserve"> </w:t>
      </w:r>
      <w:r w:rsidRPr="00001A67">
        <w:rPr>
          <w:rStyle w:val="StyleUnderline"/>
        </w:rPr>
        <w:t xml:space="preserve">All of them </w:t>
      </w:r>
      <w:r w:rsidRPr="00001A67">
        <w:rPr>
          <w:rStyle w:val="Emphasis"/>
        </w:rPr>
        <w:t>ultimately decided</w:t>
      </w:r>
      <w:r w:rsidRPr="00001A67">
        <w:rPr>
          <w:rStyle w:val="StyleUnderline"/>
        </w:rPr>
        <w:t xml:space="preserve"> the</w:t>
      </w:r>
      <w:r w:rsidRPr="00001A67">
        <w:rPr>
          <w:sz w:val="16"/>
        </w:rPr>
        <w:t xml:space="preserve"> </w:t>
      </w:r>
      <w:r w:rsidRPr="00001A67">
        <w:rPr>
          <w:rStyle w:val="StyleUnderline"/>
        </w:rPr>
        <w:t>internal and external conditions</w:t>
      </w:r>
      <w:r w:rsidRPr="00001A67">
        <w:rPr>
          <w:sz w:val="16"/>
        </w:rPr>
        <w:t xml:space="preserve"> </w:t>
      </w:r>
      <w:r w:rsidRPr="00001A67">
        <w:rPr>
          <w:rStyle w:val="Emphasis"/>
        </w:rPr>
        <w:t>were not right</w:t>
      </w:r>
      <w:r w:rsidRPr="00001A67">
        <w:rPr>
          <w:sz w:val="16"/>
        </w:rPr>
        <w:t>. Xi, so far, has come to the same conclusion.</w:t>
      </w:r>
    </w:p>
    <w:p w14:paraId="09CA848C" w14:textId="4041BFE9" w:rsidR="00D53934" w:rsidRDefault="00D53934" w:rsidP="00D53934">
      <w:pPr>
        <w:pStyle w:val="Heading2"/>
      </w:pPr>
      <w:r>
        <w:t>Aff Answers</w:t>
      </w:r>
    </w:p>
    <w:p w14:paraId="394B9B98" w14:textId="77777777" w:rsidR="00D53934" w:rsidRDefault="00D53934" w:rsidP="00D53934">
      <w:pPr>
        <w:pStyle w:val="Heading3"/>
      </w:pPr>
      <w:r>
        <w:t>AT: CGTO---Non-Unique---Tradeoff Now---2AC</w:t>
      </w:r>
    </w:p>
    <w:p w14:paraId="249CDA8E" w14:textId="77777777" w:rsidR="00D53934" w:rsidRPr="0055610B" w:rsidRDefault="00D53934" w:rsidP="00D53934">
      <w:pPr>
        <w:pStyle w:val="Heading4"/>
      </w:pPr>
      <w:r>
        <w:t xml:space="preserve">Thumpers. The Coast Guard is </w:t>
      </w:r>
      <w:r>
        <w:rPr>
          <w:u w:val="single"/>
        </w:rPr>
        <w:t>underfunded</w:t>
      </w:r>
      <w:r>
        <w:t xml:space="preserve"> and has </w:t>
      </w:r>
      <w:r>
        <w:rPr>
          <w:u w:val="single"/>
        </w:rPr>
        <w:t>countless competing priorities</w:t>
      </w:r>
      <w:r>
        <w:t xml:space="preserve">.  </w:t>
      </w:r>
    </w:p>
    <w:p w14:paraId="3079463D" w14:textId="77777777" w:rsidR="00D53934" w:rsidRPr="001A5948" w:rsidRDefault="00D53934" w:rsidP="00D53934">
      <w:r w:rsidRPr="001A5948">
        <w:t xml:space="preserve">James </w:t>
      </w:r>
      <w:r w:rsidRPr="001A5948">
        <w:rPr>
          <w:rStyle w:val="Style13ptBold"/>
        </w:rPr>
        <w:t>Stavridis 25</w:t>
      </w:r>
      <w:r w:rsidRPr="001A5948">
        <w:t>. Bloomberg Opinion columnist, a retired US Navy admiral, former supreme allied commander of NATO, and vice chairman of global affairs at the Carlyle Group</w:t>
      </w:r>
      <w:r>
        <w:t xml:space="preserve">. </w:t>
      </w:r>
      <w:r w:rsidRPr="001A5948">
        <w:t>"US Coast Guard Doesn’t Have Enough Money, Ships or Sailors." Bloomberg. 1-29-2025. https://www.bloomberg.com/opinion/articles/2025-01-30/us-coast-guard-is-foundering-as-china-threat-looms</w:t>
      </w:r>
    </w:p>
    <w:p w14:paraId="37886508" w14:textId="77777777" w:rsidR="00D53934" w:rsidRPr="0055610B" w:rsidRDefault="00D53934" w:rsidP="00D53934">
      <w:pPr>
        <w:rPr>
          <w:rStyle w:val="StyleUnderline"/>
        </w:rPr>
      </w:pPr>
      <w:r w:rsidRPr="00105F74">
        <w:rPr>
          <w:rStyle w:val="Emphasis"/>
          <w:highlight w:val="cyan"/>
        </w:rPr>
        <w:t>Drug interdiction</w:t>
      </w:r>
      <w:r w:rsidRPr="0055610B">
        <w:rPr>
          <w:rStyle w:val="StyleUnderline"/>
        </w:rPr>
        <w:t xml:space="preserve"> is just </w:t>
      </w:r>
      <w:r w:rsidRPr="00105F74">
        <w:rPr>
          <w:rStyle w:val="Emphasis"/>
          <w:highlight w:val="cyan"/>
        </w:rPr>
        <w:t>one of many things</w:t>
      </w:r>
      <w:r w:rsidRPr="00105F74">
        <w:rPr>
          <w:rStyle w:val="StyleUnderline"/>
          <w:highlight w:val="cyan"/>
        </w:rPr>
        <w:t xml:space="preserve"> we call on the Coast Guard to do</w:t>
      </w:r>
      <w:r w:rsidRPr="0055610B">
        <w:rPr>
          <w:sz w:val="16"/>
        </w:rPr>
        <w:t xml:space="preserve">. </w:t>
      </w:r>
      <w:r w:rsidRPr="00105F74">
        <w:rPr>
          <w:rStyle w:val="StyleUnderline"/>
          <w:highlight w:val="cyan"/>
        </w:rPr>
        <w:t>With</w:t>
      </w:r>
      <w:r w:rsidRPr="0055610B">
        <w:rPr>
          <w:sz w:val="16"/>
        </w:rPr>
        <w:t xml:space="preserve"> </w:t>
      </w:r>
      <w:r w:rsidRPr="00105F74">
        <w:rPr>
          <w:rStyle w:val="StyleUnderline"/>
          <w:highlight w:val="cyan"/>
        </w:rPr>
        <w:t>only</w:t>
      </w:r>
      <w:r w:rsidRPr="0055610B">
        <w:rPr>
          <w:rStyle w:val="StyleUnderline"/>
        </w:rPr>
        <w:t xml:space="preserve"> 47,000 personnel, </w:t>
      </w:r>
      <w:r w:rsidRPr="00105F74">
        <w:rPr>
          <w:rStyle w:val="Emphasis"/>
          <w:highlight w:val="cyan"/>
        </w:rPr>
        <w:t>250 ships</w:t>
      </w:r>
      <w:r w:rsidRPr="0055610B">
        <w:rPr>
          <w:sz w:val="16"/>
        </w:rPr>
        <w:t xml:space="preserve"> (most of them very small cutters) </w:t>
      </w:r>
      <w:r w:rsidRPr="0055610B">
        <w:rPr>
          <w:rStyle w:val="StyleUnderline"/>
        </w:rPr>
        <w:t>and a couple of hundred aircraft,</w:t>
      </w:r>
      <w:r w:rsidRPr="0055610B">
        <w:rPr>
          <w:sz w:val="16"/>
        </w:rPr>
        <w:t xml:space="preserve"> </w:t>
      </w:r>
      <w:r w:rsidRPr="00105F74">
        <w:rPr>
          <w:rStyle w:val="StyleUnderline"/>
          <w:highlight w:val="cyan"/>
        </w:rPr>
        <w:t>they must</w:t>
      </w:r>
      <w:r w:rsidRPr="0055610B">
        <w:rPr>
          <w:rStyle w:val="StyleUnderline"/>
        </w:rPr>
        <w:t xml:space="preserve"> </w:t>
      </w:r>
      <w:r w:rsidRPr="00105F74">
        <w:rPr>
          <w:rStyle w:val="StyleUnderline"/>
          <w:highlight w:val="cyan"/>
        </w:rPr>
        <w:t>stem</w:t>
      </w:r>
      <w:r w:rsidRPr="0055610B">
        <w:rPr>
          <w:rStyle w:val="StyleUnderline"/>
        </w:rPr>
        <w:t xml:space="preserve"> the flow of illegal </w:t>
      </w:r>
      <w:r w:rsidRPr="00105F74">
        <w:rPr>
          <w:rStyle w:val="Emphasis"/>
          <w:highlight w:val="cyan"/>
        </w:rPr>
        <w:t>migrants</w:t>
      </w:r>
      <w:r w:rsidRPr="0055610B">
        <w:rPr>
          <w:rStyle w:val="StyleUnderline"/>
        </w:rPr>
        <w:t xml:space="preserve"> at sea; </w:t>
      </w:r>
      <w:r w:rsidRPr="00105F74">
        <w:rPr>
          <w:rStyle w:val="StyleUnderline"/>
          <w:highlight w:val="cyan"/>
        </w:rPr>
        <w:t>fight against</w:t>
      </w:r>
      <w:r w:rsidRPr="0055610B">
        <w:rPr>
          <w:rStyle w:val="StyleUnderline"/>
        </w:rPr>
        <w:t xml:space="preserve"> well-armed </w:t>
      </w:r>
      <w:r w:rsidRPr="00105F74">
        <w:rPr>
          <w:rStyle w:val="Emphasis"/>
          <w:highlight w:val="cyan"/>
        </w:rPr>
        <w:t>drug cartels</w:t>
      </w:r>
      <w:r w:rsidRPr="0055610B">
        <w:rPr>
          <w:rStyle w:val="StyleUnderline"/>
        </w:rPr>
        <w:t>;</w:t>
      </w:r>
      <w:r w:rsidRPr="0055610B">
        <w:rPr>
          <w:sz w:val="16"/>
        </w:rPr>
        <w:t xml:space="preserve"> </w:t>
      </w:r>
      <w:r w:rsidRPr="00105F74">
        <w:rPr>
          <w:rStyle w:val="StyleUnderline"/>
          <w:highlight w:val="cyan"/>
        </w:rPr>
        <w:t>maintain</w:t>
      </w:r>
      <w:r w:rsidRPr="0055610B">
        <w:rPr>
          <w:rStyle w:val="StyleUnderline"/>
        </w:rPr>
        <w:t xml:space="preserve"> the systems of </w:t>
      </w:r>
      <w:r w:rsidRPr="00105F74">
        <w:rPr>
          <w:rStyle w:val="Emphasis"/>
          <w:highlight w:val="cyan"/>
        </w:rPr>
        <w:t>navigation</w:t>
      </w:r>
      <w:r w:rsidRPr="00105F74">
        <w:rPr>
          <w:rStyle w:val="StyleUnderline"/>
          <w:highlight w:val="cyan"/>
        </w:rPr>
        <w:t xml:space="preserve"> and </w:t>
      </w:r>
      <w:r w:rsidRPr="00105F74">
        <w:rPr>
          <w:rStyle w:val="Emphasis"/>
          <w:highlight w:val="cyan"/>
        </w:rPr>
        <w:t>buoys</w:t>
      </w:r>
      <w:r w:rsidRPr="0055610B">
        <w:rPr>
          <w:rStyle w:val="StyleUnderline"/>
        </w:rPr>
        <w:t xml:space="preserve"> around the nation;</w:t>
      </w:r>
      <w:r w:rsidRPr="0055610B">
        <w:rPr>
          <w:sz w:val="16"/>
        </w:rPr>
        <w:t xml:space="preserve"> </w:t>
      </w:r>
      <w:r w:rsidRPr="00105F74">
        <w:rPr>
          <w:rStyle w:val="StyleUnderline"/>
          <w:highlight w:val="cyan"/>
        </w:rPr>
        <w:t xml:space="preserve">conduct patrols </w:t>
      </w:r>
      <w:r w:rsidRPr="00105F74">
        <w:rPr>
          <w:rStyle w:val="Emphasis"/>
          <w:highlight w:val="cyan"/>
        </w:rPr>
        <w:t>against illegal fishing</w:t>
      </w:r>
      <w:r w:rsidRPr="0055610B">
        <w:rPr>
          <w:sz w:val="16"/>
        </w:rPr>
        <w:t xml:space="preserve"> </w:t>
      </w:r>
      <w:r w:rsidRPr="00105F74">
        <w:rPr>
          <w:rStyle w:val="StyleUnderline"/>
          <w:highlight w:val="cyan"/>
        </w:rPr>
        <w:t>and</w:t>
      </w:r>
      <w:r w:rsidRPr="0055610B">
        <w:rPr>
          <w:rStyle w:val="StyleUnderline"/>
        </w:rPr>
        <w:t xml:space="preserve"> </w:t>
      </w:r>
      <w:r w:rsidRPr="00105F74">
        <w:rPr>
          <w:rStyle w:val="StyleUnderline"/>
          <w:highlight w:val="cyan"/>
        </w:rPr>
        <w:t>dumping</w:t>
      </w:r>
      <w:r w:rsidRPr="0055610B">
        <w:rPr>
          <w:rStyle w:val="StyleUnderline"/>
        </w:rPr>
        <w:t xml:space="preserve"> of </w:t>
      </w:r>
      <w:r w:rsidRPr="0055610B">
        <w:rPr>
          <w:rStyle w:val="Emphasis"/>
        </w:rPr>
        <w:t>toxins</w:t>
      </w:r>
      <w:r w:rsidRPr="0055610B">
        <w:rPr>
          <w:rStyle w:val="StyleUnderline"/>
        </w:rPr>
        <w:t xml:space="preserve"> as </w:t>
      </w:r>
      <w:r w:rsidRPr="0055610B">
        <w:rPr>
          <w:rStyle w:val="Emphasis"/>
        </w:rPr>
        <w:t>sea</w:t>
      </w:r>
      <w:r w:rsidRPr="0055610B">
        <w:rPr>
          <w:sz w:val="16"/>
        </w:rPr>
        <w:t xml:space="preserve">; </w:t>
      </w:r>
      <w:r w:rsidRPr="00105F74">
        <w:rPr>
          <w:rStyle w:val="StyleUnderline"/>
          <w:highlight w:val="cyan"/>
        </w:rPr>
        <w:t>guard the</w:t>
      </w:r>
      <w:r w:rsidRPr="0055610B">
        <w:rPr>
          <w:rStyle w:val="StyleUnderline"/>
        </w:rPr>
        <w:t xml:space="preserve"> </w:t>
      </w:r>
      <w:r w:rsidRPr="00105F74">
        <w:rPr>
          <w:rStyle w:val="StyleUnderline"/>
          <w:highlight w:val="cyan"/>
        </w:rPr>
        <w:t>Arctic</w:t>
      </w:r>
      <w:r w:rsidRPr="0055610B">
        <w:rPr>
          <w:rStyle w:val="StyleUnderline"/>
        </w:rPr>
        <w:t xml:space="preserve">; </w:t>
      </w:r>
      <w:r w:rsidRPr="00105F74">
        <w:rPr>
          <w:rStyle w:val="Emphasis"/>
          <w:highlight w:val="cyan"/>
        </w:rPr>
        <w:t>train foreign Coast Guards</w:t>
      </w:r>
      <w:r w:rsidRPr="0055610B">
        <w:rPr>
          <w:rStyle w:val="StyleUnderline"/>
        </w:rPr>
        <w:t xml:space="preserve">; </w:t>
      </w:r>
      <w:r w:rsidRPr="00105F74">
        <w:rPr>
          <w:rStyle w:val="StyleUnderline"/>
          <w:highlight w:val="cyan"/>
        </w:rPr>
        <w:t xml:space="preserve">rescue </w:t>
      </w:r>
      <w:r w:rsidRPr="00105F74">
        <w:rPr>
          <w:rStyle w:val="Emphasis"/>
          <w:highlight w:val="cyan"/>
        </w:rPr>
        <w:t>mariners</w:t>
      </w:r>
      <w:r w:rsidRPr="0055610B">
        <w:rPr>
          <w:rStyle w:val="StyleUnderline"/>
        </w:rPr>
        <w:t xml:space="preserve"> in </w:t>
      </w:r>
      <w:r w:rsidRPr="0055610B">
        <w:rPr>
          <w:rStyle w:val="Emphasis"/>
        </w:rPr>
        <w:t>distress</w:t>
      </w:r>
      <w:r w:rsidRPr="0055610B">
        <w:rPr>
          <w:rStyle w:val="StyleUnderline"/>
        </w:rPr>
        <w:t xml:space="preserve">; </w:t>
      </w:r>
      <w:r w:rsidRPr="00105F74">
        <w:rPr>
          <w:rStyle w:val="StyleUnderline"/>
          <w:highlight w:val="cyan"/>
        </w:rPr>
        <w:t>and be prepared</w:t>
      </w:r>
      <w:r w:rsidRPr="0055610B">
        <w:rPr>
          <w:rStyle w:val="StyleUnderline"/>
        </w:rPr>
        <w:t xml:space="preserve"> </w:t>
      </w:r>
      <w:r w:rsidRPr="00105F74">
        <w:rPr>
          <w:rStyle w:val="StyleUnderline"/>
          <w:highlight w:val="cyan"/>
        </w:rPr>
        <w:t>to go into</w:t>
      </w:r>
      <w:r w:rsidRPr="0055610B">
        <w:rPr>
          <w:rStyle w:val="StyleUnderline"/>
        </w:rPr>
        <w:t xml:space="preserve"> </w:t>
      </w:r>
      <w:r w:rsidRPr="0055610B">
        <w:rPr>
          <w:rStyle w:val="Emphasis"/>
        </w:rPr>
        <w:t xml:space="preserve">full-blown </w:t>
      </w:r>
      <w:r w:rsidRPr="00105F74">
        <w:rPr>
          <w:rStyle w:val="Emphasis"/>
          <w:highlight w:val="cyan"/>
        </w:rPr>
        <w:t>combat</w:t>
      </w:r>
      <w:r w:rsidRPr="0055610B">
        <w:rPr>
          <w:rStyle w:val="Emphasis"/>
        </w:rPr>
        <w:t xml:space="preserve"> alongside</w:t>
      </w:r>
      <w:r w:rsidRPr="0055610B">
        <w:rPr>
          <w:rStyle w:val="StyleUnderline"/>
        </w:rPr>
        <w:t xml:space="preserve"> the </w:t>
      </w:r>
      <w:r w:rsidRPr="0055610B">
        <w:rPr>
          <w:rStyle w:val="Emphasis"/>
        </w:rPr>
        <w:t>Navy</w:t>
      </w:r>
      <w:r w:rsidRPr="0055610B">
        <w:rPr>
          <w:sz w:val="16"/>
        </w:rPr>
        <w:t xml:space="preserve">. </w:t>
      </w:r>
      <w:r w:rsidRPr="0055610B">
        <w:rPr>
          <w:rStyle w:val="StyleUnderline"/>
        </w:rPr>
        <w:t xml:space="preserve">They do more with less than any part of the armed forces. But </w:t>
      </w:r>
      <w:r w:rsidRPr="00105F74">
        <w:rPr>
          <w:rStyle w:val="StyleUnderline"/>
          <w:highlight w:val="cyan"/>
        </w:rPr>
        <w:t>the strains are showing.</w:t>
      </w:r>
    </w:p>
    <w:p w14:paraId="0698B9B4" w14:textId="77777777" w:rsidR="00D53934" w:rsidRPr="0055610B" w:rsidRDefault="00D53934" w:rsidP="00D53934">
      <w:pPr>
        <w:rPr>
          <w:sz w:val="16"/>
        </w:rPr>
      </w:pPr>
      <w:r w:rsidRPr="00105F74">
        <w:rPr>
          <w:rStyle w:val="StyleUnderline"/>
          <w:highlight w:val="cyan"/>
        </w:rPr>
        <w:t>A Government Accountability</w:t>
      </w:r>
      <w:r w:rsidRPr="0055610B">
        <w:rPr>
          <w:rStyle w:val="StyleUnderline"/>
        </w:rPr>
        <w:t xml:space="preserve"> Office</w:t>
      </w:r>
      <w:r w:rsidRPr="0055610B">
        <w:rPr>
          <w:sz w:val="16"/>
        </w:rPr>
        <w:t xml:space="preserve"> </w:t>
      </w:r>
      <w:r w:rsidRPr="00105F74">
        <w:rPr>
          <w:rStyle w:val="StyleUnderline"/>
          <w:highlight w:val="cyan"/>
        </w:rPr>
        <w:t>report</w:t>
      </w:r>
      <w:r w:rsidRPr="0055610B">
        <w:rPr>
          <w:sz w:val="16"/>
        </w:rPr>
        <w:t xml:space="preserve"> in fall of 2024 </w:t>
      </w:r>
      <w:r w:rsidRPr="00105F74">
        <w:rPr>
          <w:rStyle w:val="StyleUnderline"/>
          <w:highlight w:val="cyan"/>
        </w:rPr>
        <w:t>found</w:t>
      </w:r>
      <w:r w:rsidRPr="0055610B">
        <w:rPr>
          <w:rStyle w:val="StyleUnderline"/>
        </w:rPr>
        <w:t xml:space="preserve"> significant shortfalls.</w:t>
      </w:r>
      <w:r w:rsidRPr="0055610B">
        <w:rPr>
          <w:sz w:val="16"/>
        </w:rPr>
        <w:t xml:space="preserve"> </w:t>
      </w:r>
      <w:r w:rsidRPr="0055610B">
        <w:rPr>
          <w:rStyle w:val="StyleUnderline"/>
        </w:rPr>
        <w:t xml:space="preserve">First among them is that neither Coast Guard warships nor aircraft have met their </w:t>
      </w:r>
      <w:r w:rsidRPr="0055610B">
        <w:rPr>
          <w:rStyle w:val="Emphasis"/>
        </w:rPr>
        <w:t xml:space="preserve">availability </w:t>
      </w:r>
      <w:r w:rsidRPr="00584A9C">
        <w:rPr>
          <w:rStyle w:val="Emphasis"/>
        </w:rPr>
        <w:t>goals</w:t>
      </w:r>
      <w:r w:rsidRPr="0055610B">
        <w:rPr>
          <w:sz w:val="16"/>
        </w:rPr>
        <w:t>. The 210-foot Medium Endurance Cutters, the workhorses of the Coast Guard fleet, were highlighted as being in a “declining condition that risked decreased capability for meeting mission requirements.” (</w:t>
      </w:r>
      <w:r w:rsidRPr="0055610B">
        <w:rPr>
          <w:rStyle w:val="StyleUnderline"/>
        </w:rPr>
        <w:t xml:space="preserve">Decreased capability generally means </w:t>
      </w:r>
      <w:r w:rsidRPr="00105F74">
        <w:rPr>
          <w:rStyle w:val="Emphasis"/>
          <w:highlight w:val="cyan"/>
        </w:rPr>
        <w:t>maintenance failures</w:t>
      </w:r>
      <w:r w:rsidRPr="00105F74">
        <w:rPr>
          <w:rStyle w:val="StyleUnderline"/>
          <w:highlight w:val="cyan"/>
        </w:rPr>
        <w:t xml:space="preserve"> or </w:t>
      </w:r>
      <w:r w:rsidRPr="00105F74">
        <w:rPr>
          <w:rStyle w:val="Emphasis"/>
          <w:highlight w:val="cyan"/>
        </w:rPr>
        <w:t>crew shortages</w:t>
      </w:r>
      <w:r w:rsidRPr="00105F74">
        <w:rPr>
          <w:sz w:val="16"/>
          <w:highlight w:val="cyan"/>
        </w:rPr>
        <w:t>.)</w:t>
      </w:r>
    </w:p>
    <w:p w14:paraId="2C18E10B" w14:textId="77777777" w:rsidR="00D53934" w:rsidRPr="0055610B" w:rsidRDefault="00D53934" w:rsidP="00D53934">
      <w:pPr>
        <w:rPr>
          <w:sz w:val="16"/>
        </w:rPr>
      </w:pPr>
      <w:r w:rsidRPr="0055610B">
        <w:rPr>
          <w:rStyle w:val="StyleUnderline"/>
        </w:rPr>
        <w:t>A second key shortfall, according to the GAO, stems from delays in acquisition programs and affordability of new platforms</w:t>
      </w:r>
      <w:r w:rsidRPr="0055610B">
        <w:rPr>
          <w:sz w:val="16"/>
        </w:rPr>
        <w:t>. The report focused on the larger Offshore Patrol Cutters that are gradually supposed to take over from the medium-endurance ships. The report said that operational capability gaps will persist through almost 2040.</w:t>
      </w:r>
    </w:p>
    <w:p w14:paraId="517E34BE" w14:textId="77777777" w:rsidR="00D53934" w:rsidRPr="0055610B" w:rsidRDefault="00D53934" w:rsidP="00D53934">
      <w:pPr>
        <w:rPr>
          <w:sz w:val="16"/>
        </w:rPr>
      </w:pPr>
      <w:r w:rsidRPr="0055610B">
        <w:rPr>
          <w:sz w:val="16"/>
        </w:rPr>
        <w:t>Manpower is also a concern, with a shortage of around 10% in the enlisted ranks. The tone of the GAO report is quite critical, indicating it tasked the Coast Guard to develop a service-wide “workforce needs” study, but it had not done so. Of the 34 recommendations the GAO made to address manpower shortfall, 28 had not been implanted as of late last fall.</w:t>
      </w:r>
    </w:p>
    <w:p w14:paraId="71BA3D61" w14:textId="77777777" w:rsidR="00D53934" w:rsidRDefault="00D53934" w:rsidP="00D53934">
      <w:pPr>
        <w:pStyle w:val="Heading3"/>
      </w:pPr>
      <w:r>
        <w:t>AT: CGTO---Non-Unique---Tradeoff Now---1AR</w:t>
      </w:r>
    </w:p>
    <w:p w14:paraId="10D1A2B5" w14:textId="77777777" w:rsidR="00D53934" w:rsidRPr="007B1847" w:rsidRDefault="00D53934" w:rsidP="00D53934">
      <w:pPr>
        <w:pStyle w:val="Heading4"/>
      </w:pPr>
      <w:r>
        <w:t xml:space="preserve">The Coast Guard </w:t>
      </w:r>
      <w:r>
        <w:rPr>
          <w:u w:val="single"/>
        </w:rPr>
        <w:t>doesn’t</w:t>
      </w:r>
      <w:r>
        <w:t xml:space="preserve"> have the resources to address the Pacific now.</w:t>
      </w:r>
    </w:p>
    <w:p w14:paraId="555BC5F4" w14:textId="77777777" w:rsidR="00D53934" w:rsidRDefault="00D53934" w:rsidP="00D53934">
      <w:r w:rsidRPr="00BC76EB">
        <w:t xml:space="preserve">Andrew </w:t>
      </w:r>
      <w:r w:rsidRPr="00BC76EB">
        <w:rPr>
          <w:rStyle w:val="Style13ptBold"/>
        </w:rPr>
        <w:t>Tiongson 25</w:t>
      </w:r>
      <w:r>
        <w:t xml:space="preserve">. </w:t>
      </w:r>
      <w:r w:rsidRPr="00BC76EB">
        <w:t>Vice Admiral</w:t>
      </w:r>
      <w:r>
        <w:t>;</w:t>
      </w:r>
      <w:r w:rsidRPr="00BC76EB">
        <w:t xml:space="preserve"> Commander Of The U.S. Coast Guard Pacific Area 4-19-2025. "Securing the Pacific: Inside the Coast Guard’s Expanding Mission." </w:t>
      </w:r>
      <w:r>
        <w:t>Fed Gov Today</w:t>
      </w:r>
      <w:r w:rsidRPr="00BC76EB">
        <w:t>. 4-19-2025. https://fedgovtoday.com/fedgov-blogs/securing-the-pacific-inside-the-coast-guards-expanding-mission</w:t>
      </w:r>
    </w:p>
    <w:p w14:paraId="3CC6176E" w14:textId="77777777" w:rsidR="00D53934" w:rsidRDefault="00D53934" w:rsidP="00D53934">
      <w:pPr>
        <w:rPr>
          <w:rStyle w:val="StyleUnderline"/>
        </w:rPr>
      </w:pPr>
      <w:r w:rsidRPr="006C6EA4">
        <w:rPr>
          <w:sz w:val="16"/>
        </w:rPr>
        <w:t xml:space="preserve">On the other side of the Pacific, </w:t>
      </w:r>
      <w:r w:rsidRPr="00105F74">
        <w:rPr>
          <w:rStyle w:val="Emphasis"/>
          <w:highlight w:val="cyan"/>
        </w:rPr>
        <w:t>Tiongson</w:t>
      </w:r>
      <w:r w:rsidRPr="006C6EA4">
        <w:rPr>
          <w:sz w:val="16"/>
        </w:rPr>
        <w:t xml:space="preserve"> </w:t>
      </w:r>
      <w:r w:rsidRPr="006C6EA4">
        <w:rPr>
          <w:rStyle w:val="StyleUnderline"/>
        </w:rPr>
        <w:t xml:space="preserve">is </w:t>
      </w:r>
      <w:r w:rsidRPr="00105F74">
        <w:rPr>
          <w:rStyle w:val="StyleUnderline"/>
          <w:highlight w:val="cyan"/>
        </w:rPr>
        <w:t>overseeing</w:t>
      </w:r>
      <w:r w:rsidRPr="006C6EA4">
        <w:rPr>
          <w:rStyle w:val="StyleUnderline"/>
        </w:rPr>
        <w:t xml:space="preserve"> the </w:t>
      </w:r>
      <w:r w:rsidRPr="00105F74">
        <w:rPr>
          <w:rStyle w:val="Emphasis"/>
          <w:highlight w:val="cyan"/>
        </w:rPr>
        <w:t>deployment</w:t>
      </w:r>
      <w:r w:rsidRPr="00105F74">
        <w:rPr>
          <w:rStyle w:val="StyleUnderline"/>
          <w:highlight w:val="cyan"/>
        </w:rPr>
        <w:t xml:space="preserve"> of</w:t>
      </w:r>
      <w:r w:rsidRPr="006C6EA4">
        <w:rPr>
          <w:rStyle w:val="StyleUnderline"/>
        </w:rPr>
        <w:t xml:space="preserve"> national</w:t>
      </w:r>
      <w:r w:rsidRPr="006C6EA4">
        <w:rPr>
          <w:sz w:val="16"/>
        </w:rPr>
        <w:t xml:space="preserve"> </w:t>
      </w:r>
      <w:r w:rsidRPr="006C6EA4">
        <w:rPr>
          <w:rStyle w:val="Emphasis"/>
        </w:rPr>
        <w:t>security cutters</w:t>
      </w:r>
      <w:r w:rsidRPr="006C6EA4">
        <w:rPr>
          <w:rStyle w:val="StyleUnderline"/>
        </w:rPr>
        <w:t xml:space="preserve"> and </w:t>
      </w:r>
      <w:r w:rsidRPr="00105F74">
        <w:rPr>
          <w:rStyle w:val="Emphasis"/>
          <w:highlight w:val="cyan"/>
        </w:rPr>
        <w:t>Coast Guard teams</w:t>
      </w:r>
      <w:r w:rsidRPr="00105F74">
        <w:rPr>
          <w:rStyle w:val="StyleUnderline"/>
          <w:highlight w:val="cyan"/>
        </w:rPr>
        <w:t xml:space="preserve"> to work</w:t>
      </w:r>
      <w:r w:rsidRPr="006C6EA4">
        <w:rPr>
          <w:rStyle w:val="StyleUnderline"/>
        </w:rPr>
        <w:t xml:space="preserve"> </w:t>
      </w:r>
      <w:r w:rsidRPr="006C6EA4">
        <w:rPr>
          <w:rStyle w:val="Emphasis"/>
        </w:rPr>
        <w:t>hand-in-hand</w:t>
      </w:r>
      <w:r w:rsidRPr="006C6EA4">
        <w:rPr>
          <w:rStyle w:val="StyleUnderline"/>
        </w:rPr>
        <w:t xml:space="preserve"> </w:t>
      </w:r>
      <w:r w:rsidRPr="00105F74">
        <w:rPr>
          <w:rStyle w:val="StyleUnderline"/>
          <w:highlight w:val="cyan"/>
        </w:rPr>
        <w:t xml:space="preserve">with </w:t>
      </w:r>
      <w:r w:rsidRPr="00105F74">
        <w:rPr>
          <w:rStyle w:val="Emphasis"/>
          <w:highlight w:val="cyan"/>
        </w:rPr>
        <w:t>regional allies</w:t>
      </w:r>
      <w:r w:rsidRPr="00105F74">
        <w:rPr>
          <w:rStyle w:val="StyleUnderline"/>
          <w:highlight w:val="cyan"/>
        </w:rPr>
        <w:t xml:space="preserve"> like</w:t>
      </w:r>
      <w:r w:rsidRPr="006C6EA4">
        <w:rPr>
          <w:rStyle w:val="StyleUnderline"/>
        </w:rPr>
        <w:t xml:space="preserve"> </w:t>
      </w:r>
      <w:r w:rsidRPr="00105F74">
        <w:rPr>
          <w:rStyle w:val="StyleUnderline"/>
          <w:highlight w:val="cyan"/>
        </w:rPr>
        <w:t>Japan</w:t>
      </w:r>
      <w:r w:rsidRPr="006C6EA4">
        <w:rPr>
          <w:rStyle w:val="StyleUnderline"/>
        </w:rPr>
        <w:t xml:space="preserve">, </w:t>
      </w:r>
      <w:r w:rsidRPr="00105F74">
        <w:rPr>
          <w:rStyle w:val="StyleUnderline"/>
          <w:highlight w:val="cyan"/>
        </w:rPr>
        <w:t>South Korea</w:t>
      </w:r>
      <w:r w:rsidRPr="006C6EA4">
        <w:rPr>
          <w:rStyle w:val="StyleUnderline"/>
        </w:rPr>
        <w:t xml:space="preserve">, </w:t>
      </w:r>
      <w:r w:rsidRPr="00105F74">
        <w:rPr>
          <w:rStyle w:val="StyleUnderline"/>
          <w:highlight w:val="cyan"/>
        </w:rPr>
        <w:t>the Philippines, and Indonesia.</w:t>
      </w:r>
    </w:p>
    <w:p w14:paraId="167D9F1F" w14:textId="77777777" w:rsidR="00D53934" w:rsidRDefault="00D53934" w:rsidP="00D53934">
      <w:pPr>
        <w:rPr>
          <w:rStyle w:val="StyleUnderline"/>
        </w:rPr>
      </w:pPr>
      <w:r w:rsidRPr="006C6EA4">
        <w:rPr>
          <w:sz w:val="16"/>
        </w:rPr>
        <w:t>“We’re looking at maritime governance in general,” he says. “</w:t>
      </w:r>
      <w:r w:rsidRPr="006C6EA4">
        <w:rPr>
          <w:rStyle w:val="StyleUnderline"/>
        </w:rPr>
        <w:t xml:space="preserve">What can we do to </w:t>
      </w:r>
      <w:r w:rsidRPr="006C6EA4">
        <w:rPr>
          <w:rStyle w:val="Emphasis"/>
        </w:rPr>
        <w:t>increase regional security</w:t>
      </w:r>
      <w:r w:rsidRPr="006C6EA4">
        <w:rPr>
          <w:sz w:val="16"/>
        </w:rPr>
        <w:t xml:space="preserve">, </w:t>
      </w:r>
      <w:r w:rsidRPr="006C6EA4">
        <w:rPr>
          <w:rStyle w:val="StyleUnderline"/>
        </w:rPr>
        <w:t xml:space="preserve">which makes the United States </w:t>
      </w:r>
      <w:r w:rsidRPr="006C6EA4">
        <w:rPr>
          <w:rStyle w:val="Emphasis"/>
        </w:rPr>
        <w:t>stronger</w:t>
      </w:r>
      <w:r w:rsidRPr="006C6EA4">
        <w:rPr>
          <w:rStyle w:val="StyleUnderline"/>
        </w:rPr>
        <w:t xml:space="preserve"> and more </w:t>
      </w:r>
      <w:r w:rsidRPr="006C6EA4">
        <w:rPr>
          <w:rStyle w:val="Emphasis"/>
        </w:rPr>
        <w:t>prosperous</w:t>
      </w:r>
      <w:r w:rsidRPr="006C6EA4">
        <w:rPr>
          <w:rStyle w:val="StyleUnderline"/>
        </w:rPr>
        <w:t>?”</w:t>
      </w:r>
    </w:p>
    <w:p w14:paraId="6C4E18AA" w14:textId="77777777" w:rsidR="00D53934" w:rsidRPr="006C6EA4" w:rsidRDefault="00D53934" w:rsidP="00D53934">
      <w:pPr>
        <w:rPr>
          <w:sz w:val="16"/>
        </w:rPr>
      </w:pPr>
      <w:r w:rsidRPr="006C6EA4">
        <w:rPr>
          <w:sz w:val="16"/>
        </w:rPr>
        <w:t>From participating in multilateral exercises to embedding small teams in allied countries, the Coast Guard’s efforts are building deep trust and interoperability. “</w:t>
      </w:r>
      <w:r w:rsidRPr="006C6EA4">
        <w:rPr>
          <w:rStyle w:val="StyleUnderline"/>
        </w:rPr>
        <w:t>Our small teams can become a trusted partner</w:t>
      </w:r>
      <w:r w:rsidRPr="006C6EA4">
        <w:rPr>
          <w:sz w:val="16"/>
        </w:rPr>
        <w:t>,” he explains, “and make a real difference so that nations believe in America moving forward.”</w:t>
      </w:r>
    </w:p>
    <w:p w14:paraId="0B1518A3" w14:textId="77777777" w:rsidR="00D53934" w:rsidRPr="006C6EA4" w:rsidRDefault="00D53934" w:rsidP="00D53934">
      <w:pPr>
        <w:rPr>
          <w:sz w:val="16"/>
        </w:rPr>
      </w:pPr>
      <w:r w:rsidRPr="006C6EA4">
        <w:rPr>
          <w:sz w:val="16"/>
        </w:rPr>
        <w:t>Tiongson underscores that these relationships are stronger than ever. “Every year, they get stronger. I’ve seen it firsthand over the last three years.”</w:t>
      </w:r>
    </w:p>
    <w:p w14:paraId="435EE7D4" w14:textId="77777777" w:rsidR="00D53934" w:rsidRPr="006C6EA4" w:rsidRDefault="00D53934" w:rsidP="00D53934">
      <w:pPr>
        <w:rPr>
          <w:sz w:val="16"/>
        </w:rPr>
      </w:pPr>
      <w:r w:rsidRPr="006C6EA4">
        <w:rPr>
          <w:sz w:val="16"/>
        </w:rPr>
        <w:t>Resource Gaps: The Case for Coast Guard Recapitalization</w:t>
      </w:r>
    </w:p>
    <w:p w14:paraId="2AF075DA" w14:textId="77777777" w:rsidR="00D53934" w:rsidRDefault="00D53934" w:rsidP="00D53934">
      <w:pPr>
        <w:rPr>
          <w:rStyle w:val="StyleUnderline"/>
        </w:rPr>
      </w:pPr>
      <w:r w:rsidRPr="00105F74">
        <w:rPr>
          <w:rStyle w:val="StyleUnderline"/>
          <w:highlight w:val="cyan"/>
        </w:rPr>
        <w:t xml:space="preserve">As the </w:t>
      </w:r>
      <w:r w:rsidRPr="00105F74">
        <w:rPr>
          <w:rStyle w:val="Emphasis"/>
          <w:highlight w:val="cyan"/>
        </w:rPr>
        <w:t>Coast Guard's mission grows</w:t>
      </w:r>
      <w:r w:rsidRPr="006C6EA4">
        <w:rPr>
          <w:rStyle w:val="StyleUnderline"/>
        </w:rPr>
        <w:t xml:space="preserve">, </w:t>
      </w:r>
      <w:r w:rsidRPr="00105F74">
        <w:rPr>
          <w:rStyle w:val="StyleUnderline"/>
          <w:highlight w:val="cyan"/>
        </w:rPr>
        <w:t xml:space="preserve">so do its </w:t>
      </w:r>
      <w:r w:rsidRPr="00105F74">
        <w:rPr>
          <w:rStyle w:val="Emphasis"/>
          <w:sz w:val="28"/>
          <w:szCs w:val="32"/>
          <w:highlight w:val="cyan"/>
        </w:rPr>
        <w:t>capability gaps</w:t>
      </w:r>
      <w:r w:rsidRPr="006C6EA4">
        <w:rPr>
          <w:rStyle w:val="StyleUnderline"/>
        </w:rPr>
        <w:t xml:space="preserve">. Tiongson is blunt about the </w:t>
      </w:r>
      <w:r w:rsidRPr="00105F74">
        <w:rPr>
          <w:rStyle w:val="Emphasis"/>
          <w:highlight w:val="cyan"/>
        </w:rPr>
        <w:t>need</w:t>
      </w:r>
      <w:r w:rsidRPr="006C6EA4">
        <w:rPr>
          <w:rStyle w:val="StyleUnderline"/>
        </w:rPr>
        <w:t xml:space="preserve"> for </w:t>
      </w:r>
      <w:r w:rsidRPr="00105F74">
        <w:rPr>
          <w:rStyle w:val="Emphasis"/>
          <w:highlight w:val="cyan"/>
        </w:rPr>
        <w:t>more resources</w:t>
      </w:r>
      <w:r w:rsidRPr="00105F74">
        <w:rPr>
          <w:rStyle w:val="StyleUnderline"/>
          <w:highlight w:val="cyan"/>
        </w:rPr>
        <w:t>.</w:t>
      </w:r>
    </w:p>
    <w:p w14:paraId="65E5EAC2" w14:textId="77777777" w:rsidR="00D53934" w:rsidRPr="006C6EA4" w:rsidRDefault="00D53934" w:rsidP="00D53934">
      <w:pPr>
        <w:rPr>
          <w:sz w:val="16"/>
        </w:rPr>
      </w:pPr>
      <w:r w:rsidRPr="006C6EA4">
        <w:rPr>
          <w:sz w:val="16"/>
        </w:rPr>
        <w:t>“Our rotary-wing aircraft are flying 19,000 hours. Some are grounded or about to be grounded,” he warns. “I need fixed-wing aircraft, I need maritime patrol lift, and I’m operating cutters that are 50 years old.”</w:t>
      </w:r>
    </w:p>
    <w:p w14:paraId="406C0804" w14:textId="77777777" w:rsidR="00D53934" w:rsidRPr="006C6EA4" w:rsidRDefault="00D53934" w:rsidP="00D53934">
      <w:pPr>
        <w:rPr>
          <w:sz w:val="16"/>
        </w:rPr>
      </w:pPr>
      <w:r w:rsidRPr="00105F74">
        <w:rPr>
          <w:rStyle w:val="StyleUnderline"/>
          <w:highlight w:val="cyan"/>
        </w:rPr>
        <w:t>The Coast Guard’s</w:t>
      </w:r>
      <w:r w:rsidRPr="006C6EA4">
        <w:rPr>
          <w:rStyle w:val="StyleUnderline"/>
        </w:rPr>
        <w:t xml:space="preserve"> acquisition </w:t>
      </w:r>
      <w:r w:rsidRPr="00105F74">
        <w:rPr>
          <w:rStyle w:val="StyleUnderline"/>
          <w:highlight w:val="cyan"/>
        </w:rPr>
        <w:t xml:space="preserve">budget stands at </w:t>
      </w:r>
      <w:r w:rsidRPr="00105F74">
        <w:rPr>
          <w:rStyle w:val="Emphasis"/>
          <w:highlight w:val="cyan"/>
        </w:rPr>
        <w:t>under $2 billion</w:t>
      </w:r>
      <w:r w:rsidRPr="006C6EA4">
        <w:rPr>
          <w:sz w:val="16"/>
        </w:rPr>
        <w:t>—</w:t>
      </w:r>
      <w:r w:rsidRPr="006C6EA4">
        <w:rPr>
          <w:rStyle w:val="StyleUnderline"/>
        </w:rPr>
        <w:t>a fraction of overall Department of Defense spending</w:t>
      </w:r>
      <w:r w:rsidRPr="006C6EA4">
        <w:rPr>
          <w:sz w:val="16"/>
        </w:rPr>
        <w:t>. Tiongson urges more support and advocacy for investment in recapitalization, especially for the Offshore Patrol Cutter, Arctic Security Cutter, and Polar Security Cutter programs.</w:t>
      </w:r>
    </w:p>
    <w:p w14:paraId="0B7C5EBE" w14:textId="77777777" w:rsidR="00D53934" w:rsidRPr="007B1847" w:rsidRDefault="00D53934" w:rsidP="00D53934">
      <w:r w:rsidRPr="006C6EA4">
        <w:rPr>
          <w:sz w:val="16"/>
        </w:rPr>
        <w:t>“</w:t>
      </w:r>
      <w:r w:rsidRPr="00105F74">
        <w:rPr>
          <w:rStyle w:val="StyleUnderline"/>
          <w:highlight w:val="cyan"/>
        </w:rPr>
        <w:t xml:space="preserve">You can’t </w:t>
      </w:r>
      <w:r w:rsidRPr="00105F74">
        <w:rPr>
          <w:rStyle w:val="Emphasis"/>
          <w:highlight w:val="cyan"/>
        </w:rPr>
        <w:t>replace all of this</w:t>
      </w:r>
      <w:r w:rsidRPr="00105F74">
        <w:rPr>
          <w:rStyle w:val="StyleUnderline"/>
          <w:highlight w:val="cyan"/>
        </w:rPr>
        <w:t xml:space="preserve"> with a </w:t>
      </w:r>
      <w:r w:rsidRPr="00105F74">
        <w:rPr>
          <w:rStyle w:val="Emphasis"/>
          <w:highlight w:val="cyan"/>
        </w:rPr>
        <w:t>meager $2 billion</w:t>
      </w:r>
      <w:r w:rsidRPr="006C6EA4">
        <w:rPr>
          <w:sz w:val="16"/>
        </w:rPr>
        <w:t>,” he says, emphasizing that America’s maritime safety, security, and sovereignty depend on readiness and modernization.</w:t>
      </w:r>
    </w:p>
    <w:p w14:paraId="3D4B57F8" w14:textId="77777777" w:rsidR="00D53934" w:rsidRPr="00AE03E2" w:rsidRDefault="00D53934" w:rsidP="00D53934"/>
    <w:p w14:paraId="0E7AA0BC" w14:textId="77777777" w:rsidR="00D53934" w:rsidRDefault="00D53934" w:rsidP="00D53934">
      <w:pPr>
        <w:pStyle w:val="Heading4"/>
      </w:pPr>
      <w:r>
        <w:t xml:space="preserve">Coast Guard tradeoff now. They are </w:t>
      </w:r>
      <w:r>
        <w:rPr>
          <w:u w:val="single"/>
        </w:rPr>
        <w:t>already</w:t>
      </w:r>
      <w:r>
        <w:t xml:space="preserve"> diverting funds from the Indo-Pacific to the Southern border.</w:t>
      </w:r>
    </w:p>
    <w:p w14:paraId="11750565" w14:textId="77777777" w:rsidR="00D53934" w:rsidRPr="00C666BE" w:rsidRDefault="00D53934" w:rsidP="00D53934">
      <w:r w:rsidRPr="00C666BE">
        <w:t xml:space="preserve">Hope Hodge </w:t>
      </w:r>
      <w:r w:rsidRPr="00C666BE">
        <w:rPr>
          <w:rStyle w:val="Style13ptBold"/>
        </w:rPr>
        <w:t>Seck 25</w:t>
      </w:r>
      <w:r w:rsidRPr="00C666BE">
        <w:t>. "Coast Guard Shifted Indo-Pacific Resources to Southern Border Mission, Says Admiral." USNI News. 5-14-2025. https://news.usni.org/2025/05/14/coast-guard-shifted-indo-pacific-resources-to-southern-border-mission-says-admiral</w:t>
      </w:r>
    </w:p>
    <w:p w14:paraId="515CB6E7" w14:textId="77777777" w:rsidR="00D53934" w:rsidRPr="00C666BE" w:rsidRDefault="00D53934" w:rsidP="00D53934">
      <w:pPr>
        <w:rPr>
          <w:sz w:val="16"/>
        </w:rPr>
      </w:pPr>
      <w:r w:rsidRPr="00105F74">
        <w:rPr>
          <w:rStyle w:val="StyleUnderline"/>
          <w:highlight w:val="cyan"/>
        </w:rPr>
        <w:t>The U.S. Coast Guard</w:t>
      </w:r>
      <w:r w:rsidRPr="00C666BE">
        <w:rPr>
          <w:rStyle w:val="StyleUnderline"/>
        </w:rPr>
        <w:t xml:space="preserve"> </w:t>
      </w:r>
      <w:r w:rsidRPr="00105F74">
        <w:rPr>
          <w:rStyle w:val="StyleUnderline"/>
          <w:highlight w:val="cyan"/>
        </w:rPr>
        <w:t>responded to</w:t>
      </w:r>
      <w:r w:rsidRPr="00C666BE">
        <w:rPr>
          <w:sz w:val="16"/>
        </w:rPr>
        <w:t xml:space="preserve"> President </w:t>
      </w:r>
      <w:r w:rsidRPr="00105F74">
        <w:rPr>
          <w:rStyle w:val="StyleUnderline"/>
          <w:highlight w:val="cyan"/>
        </w:rPr>
        <w:t>Trump’s</w:t>
      </w:r>
      <w:r w:rsidRPr="00C666BE">
        <w:rPr>
          <w:sz w:val="16"/>
        </w:rPr>
        <w:t xml:space="preserve"> U.S. </w:t>
      </w:r>
      <w:r w:rsidRPr="00105F74">
        <w:rPr>
          <w:rStyle w:val="StyleUnderline"/>
          <w:highlight w:val="cyan"/>
        </w:rPr>
        <w:t>border mission by tripling</w:t>
      </w:r>
      <w:r w:rsidRPr="00105F74">
        <w:rPr>
          <w:sz w:val="16"/>
          <w:highlight w:val="cyan"/>
        </w:rPr>
        <w:t xml:space="preserve"> </w:t>
      </w:r>
      <w:r w:rsidRPr="00105F74">
        <w:rPr>
          <w:rStyle w:val="StyleUnderline"/>
          <w:highlight w:val="cyan"/>
        </w:rPr>
        <w:t>the</w:t>
      </w:r>
      <w:r w:rsidRPr="00C666BE">
        <w:rPr>
          <w:rStyle w:val="StyleUnderline"/>
        </w:rPr>
        <w:t xml:space="preserve"> </w:t>
      </w:r>
      <w:r w:rsidRPr="00105F74">
        <w:rPr>
          <w:rStyle w:val="Emphasis"/>
          <w:highlight w:val="cyan"/>
        </w:rPr>
        <w:t>number</w:t>
      </w:r>
      <w:r w:rsidRPr="00105F74">
        <w:rPr>
          <w:rStyle w:val="StyleUnderline"/>
          <w:highlight w:val="cyan"/>
        </w:rPr>
        <w:t xml:space="preserve"> of </w:t>
      </w:r>
      <w:r w:rsidRPr="00C666BE">
        <w:rPr>
          <w:rStyle w:val="Emphasis"/>
        </w:rPr>
        <w:t>aircraft</w:t>
      </w:r>
      <w:r w:rsidRPr="00C666BE">
        <w:rPr>
          <w:sz w:val="16"/>
        </w:rPr>
        <w:t xml:space="preserve">, </w:t>
      </w:r>
      <w:r w:rsidRPr="00C666BE">
        <w:rPr>
          <w:rStyle w:val="StyleUnderline"/>
        </w:rPr>
        <w:t xml:space="preserve">boats and </w:t>
      </w:r>
      <w:r w:rsidRPr="00105F74">
        <w:rPr>
          <w:rStyle w:val="StyleUnderline"/>
          <w:highlight w:val="cyan"/>
        </w:rPr>
        <w:t>teams</w:t>
      </w:r>
      <w:r w:rsidRPr="00C666BE">
        <w:rPr>
          <w:rStyle w:val="StyleUnderline"/>
        </w:rPr>
        <w:t xml:space="preserve"> </w:t>
      </w:r>
      <w:r w:rsidRPr="00105F74">
        <w:rPr>
          <w:rStyle w:val="StyleUnderline"/>
          <w:highlight w:val="cyan"/>
        </w:rPr>
        <w:t xml:space="preserve">deployed to the region and </w:t>
      </w:r>
      <w:r w:rsidRPr="00105F74">
        <w:rPr>
          <w:rStyle w:val="Emphasis"/>
          <w:highlight w:val="cyan"/>
        </w:rPr>
        <w:t>took resources</w:t>
      </w:r>
      <w:r w:rsidRPr="00C666BE">
        <w:rPr>
          <w:rStyle w:val="Emphasis"/>
        </w:rPr>
        <w:t xml:space="preserve"> </w:t>
      </w:r>
      <w:r w:rsidRPr="00105F74">
        <w:rPr>
          <w:rStyle w:val="Emphasis"/>
          <w:highlight w:val="cyan"/>
        </w:rPr>
        <w:t>from international missions</w:t>
      </w:r>
      <w:r w:rsidRPr="00C666BE">
        <w:rPr>
          <w:sz w:val="16"/>
        </w:rPr>
        <w:t>, the acting head of the service.</w:t>
      </w:r>
    </w:p>
    <w:p w14:paraId="6CE19322" w14:textId="77777777" w:rsidR="00D53934" w:rsidRPr="00C666BE" w:rsidRDefault="00D53934" w:rsidP="00D53934">
      <w:pPr>
        <w:rPr>
          <w:sz w:val="16"/>
        </w:rPr>
      </w:pPr>
      <w:r w:rsidRPr="00C666BE">
        <w:rPr>
          <w:sz w:val="16"/>
        </w:rPr>
        <w:t xml:space="preserve">Acting Coast Guard commandant Adm. Kevin Lunday told a House panel on Wednesday. But </w:t>
      </w:r>
      <w:r w:rsidRPr="00105F74">
        <w:rPr>
          <w:rStyle w:val="Emphasis"/>
          <w:highlight w:val="cyan"/>
        </w:rPr>
        <w:t>the moves came</w:t>
      </w:r>
      <w:r w:rsidRPr="00C666BE">
        <w:rPr>
          <w:rStyle w:val="Emphasis"/>
        </w:rPr>
        <w:t xml:space="preserve"> </w:t>
      </w:r>
      <w:r w:rsidRPr="00105F74">
        <w:rPr>
          <w:rStyle w:val="Emphasis"/>
          <w:highlight w:val="cyan"/>
        </w:rPr>
        <w:t>with trade-offs</w:t>
      </w:r>
      <w:r w:rsidRPr="00C666BE">
        <w:rPr>
          <w:sz w:val="16"/>
        </w:rPr>
        <w:t xml:space="preserve">, both </w:t>
      </w:r>
      <w:r w:rsidRPr="00105F74">
        <w:rPr>
          <w:rStyle w:val="StyleUnderline"/>
          <w:highlight w:val="cyan"/>
        </w:rPr>
        <w:t xml:space="preserve">for </w:t>
      </w:r>
      <w:r w:rsidRPr="00105F74">
        <w:rPr>
          <w:rStyle w:val="Emphasis"/>
          <w:highlight w:val="cyan"/>
        </w:rPr>
        <w:t>Coast Guard resources</w:t>
      </w:r>
      <w:r w:rsidRPr="00C666BE">
        <w:rPr>
          <w:sz w:val="16"/>
        </w:rPr>
        <w:t xml:space="preserve"> and for the flow and location of migrant activity.</w:t>
      </w:r>
    </w:p>
    <w:p w14:paraId="24D669AD" w14:textId="77777777" w:rsidR="00D53934" w:rsidRPr="00C666BE" w:rsidRDefault="00D53934" w:rsidP="00D53934">
      <w:pPr>
        <w:rPr>
          <w:sz w:val="16"/>
        </w:rPr>
      </w:pPr>
      <w:r w:rsidRPr="00C666BE">
        <w:rPr>
          <w:sz w:val="16"/>
        </w:rPr>
        <w:t>Testifying to the House Appropriation Committee’s subcommittee on oversight Wednesday, Lunday said the service had conducted 157 alien expulsion flights to deport illegal immigrants at the administration’s behest to date. The service, he said, had also prevented more than 860 migrants from illegally entering the U.S. by sea and had already surpassed last year’s totals in interdictions of cocaine and other drugs.</w:t>
      </w:r>
    </w:p>
    <w:p w14:paraId="50A0E218" w14:textId="77777777" w:rsidR="00D53934" w:rsidRPr="00C666BE" w:rsidRDefault="00D53934" w:rsidP="00D53934">
      <w:pPr>
        <w:rPr>
          <w:sz w:val="16"/>
        </w:rPr>
      </w:pPr>
      <w:r w:rsidRPr="00C666BE">
        <w:rPr>
          <w:sz w:val="16"/>
        </w:rPr>
        <w:t>Asked by Rep. Lauren Underwood (D-Ill.) about the tradeoffs needed to conduct the border missions, Lunday said the Coast Guard had had to cancel two missions, including an operational deployment, to be able to plus-up its border presence.</w:t>
      </w:r>
    </w:p>
    <w:p w14:paraId="470EA12A" w14:textId="77777777" w:rsidR="00D53934" w:rsidRPr="00C666BE" w:rsidRDefault="00D53934" w:rsidP="00D53934">
      <w:pPr>
        <w:rPr>
          <w:sz w:val="16"/>
        </w:rPr>
      </w:pPr>
      <w:r w:rsidRPr="00105F74">
        <w:rPr>
          <w:rStyle w:val="Emphasis"/>
          <w:highlight w:val="cyan"/>
        </w:rPr>
        <w:t>One planned</w:t>
      </w:r>
      <w:r w:rsidRPr="00C666BE">
        <w:rPr>
          <w:rStyle w:val="StyleUnderline"/>
        </w:rPr>
        <w:t xml:space="preserve"> National Security </w:t>
      </w:r>
      <w:r w:rsidRPr="00105F74">
        <w:rPr>
          <w:rStyle w:val="StyleUnderline"/>
          <w:highlight w:val="cyan"/>
        </w:rPr>
        <w:t xml:space="preserve">Cutter </w:t>
      </w:r>
      <w:r w:rsidRPr="00105F74">
        <w:rPr>
          <w:rStyle w:val="Emphasis"/>
          <w:highlight w:val="cyan"/>
        </w:rPr>
        <w:t>patrol</w:t>
      </w:r>
      <w:r w:rsidRPr="00105F74">
        <w:rPr>
          <w:rStyle w:val="StyleUnderline"/>
          <w:highlight w:val="cyan"/>
        </w:rPr>
        <w:t xml:space="preserve"> to the </w:t>
      </w:r>
      <w:r w:rsidRPr="00105F74">
        <w:rPr>
          <w:rStyle w:val="Emphasis"/>
          <w:highlight w:val="cyan"/>
        </w:rPr>
        <w:t>Indo-Pacific was canceled</w:t>
      </w:r>
      <w:r w:rsidRPr="00105F74">
        <w:rPr>
          <w:sz w:val="16"/>
          <w:highlight w:val="cyan"/>
        </w:rPr>
        <w:t>,</w:t>
      </w:r>
      <w:r w:rsidRPr="00C666BE">
        <w:rPr>
          <w:sz w:val="16"/>
        </w:rPr>
        <w:t xml:space="preserve"> Lunday said, </w:t>
      </w:r>
      <w:r w:rsidRPr="00C666BE">
        <w:rPr>
          <w:rStyle w:val="StyleUnderline"/>
        </w:rPr>
        <w:t>adding he had consulted with U.S. Indo-Pacific Command Commander</w:t>
      </w:r>
      <w:r w:rsidRPr="00C666BE">
        <w:rPr>
          <w:sz w:val="16"/>
        </w:rPr>
        <w:t xml:space="preserve"> Adm. Samuel Paparo </w:t>
      </w:r>
      <w:r w:rsidRPr="00C666BE">
        <w:rPr>
          <w:rStyle w:val="StyleUnderline"/>
        </w:rPr>
        <w:t>before making the change</w:t>
      </w:r>
      <w:r w:rsidRPr="00C666BE">
        <w:rPr>
          <w:sz w:val="16"/>
        </w:rPr>
        <w:t>. The other change was a visit support mission for USCGC Calhoun (WMSL-759) to support the Arctic Coast Guard Forum in Iceland.</w:t>
      </w:r>
    </w:p>
    <w:p w14:paraId="1749980F" w14:textId="77777777" w:rsidR="00D53934" w:rsidRPr="00C666BE" w:rsidRDefault="00D53934" w:rsidP="00D53934">
      <w:pPr>
        <w:rPr>
          <w:sz w:val="16"/>
        </w:rPr>
      </w:pPr>
      <w:r w:rsidRPr="00C666BE">
        <w:rPr>
          <w:sz w:val="16"/>
        </w:rPr>
        <w:t>“It wasn’t an operational [mission] … I want to be specific and clear,” Lunday said.</w:t>
      </w:r>
    </w:p>
    <w:p w14:paraId="7D5B3C15" w14:textId="77777777" w:rsidR="00D53934" w:rsidRDefault="00D53934" w:rsidP="00D53934">
      <w:pPr>
        <w:rPr>
          <w:rStyle w:val="StyleUnderline"/>
        </w:rPr>
      </w:pPr>
      <w:r w:rsidRPr="00C666BE">
        <w:rPr>
          <w:sz w:val="16"/>
        </w:rPr>
        <w:t xml:space="preserve">But </w:t>
      </w:r>
      <w:r w:rsidRPr="00C666BE">
        <w:rPr>
          <w:rStyle w:val="StyleUnderline"/>
        </w:rPr>
        <w:t>as the U.S. military</w:t>
      </w:r>
      <w:r w:rsidRPr="00C666BE">
        <w:rPr>
          <w:sz w:val="16"/>
        </w:rPr>
        <w:t xml:space="preserve"> and law enforcement </w:t>
      </w:r>
      <w:r w:rsidRPr="00C666BE">
        <w:rPr>
          <w:rStyle w:val="StyleUnderline"/>
        </w:rPr>
        <w:t xml:space="preserve">presence at the border has become increasingly muscular, Lunday said </w:t>
      </w:r>
      <w:r w:rsidRPr="00105F74">
        <w:rPr>
          <w:rStyle w:val="StyleUnderline"/>
          <w:highlight w:val="cyan"/>
        </w:rPr>
        <w:t>the Coast Guard has seen changes</w:t>
      </w:r>
      <w:r w:rsidRPr="00C666BE">
        <w:rPr>
          <w:rStyle w:val="StyleUnderline"/>
        </w:rPr>
        <w:t xml:space="preserve"> in how the illegal activity it monitors is taking place as well.</w:t>
      </w:r>
    </w:p>
    <w:p w14:paraId="301CDA28" w14:textId="77777777" w:rsidR="00D53934" w:rsidRPr="00C666BE" w:rsidRDefault="00D53934" w:rsidP="00D53934">
      <w:pPr>
        <w:rPr>
          <w:sz w:val="16"/>
        </w:rPr>
      </w:pPr>
      <w:r w:rsidRPr="00C666BE">
        <w:rPr>
          <w:sz w:val="16"/>
        </w:rPr>
        <w:t>“When you squeeze or tighten down on one part of the land border …we see elements of that flow or that vector try to make their way across other areas of the border,” he said. “And so we’re seeing an increase in activity off Southern California. And we see it in increased smuggling attempts, moving illegal migration and also drugs, trying to get those into not only San Diego but further up the coast, up toward Los Angeles as well.”</w:t>
      </w:r>
    </w:p>
    <w:p w14:paraId="5DE9F2FE" w14:textId="77777777" w:rsidR="00D53934" w:rsidRPr="00C666BE" w:rsidRDefault="00D53934" w:rsidP="00D53934">
      <w:pPr>
        <w:rPr>
          <w:sz w:val="16"/>
        </w:rPr>
      </w:pPr>
      <w:r w:rsidRPr="00C666BE">
        <w:rPr>
          <w:rStyle w:val="StyleUnderline"/>
        </w:rPr>
        <w:t xml:space="preserve">That has </w:t>
      </w:r>
      <w:r w:rsidRPr="00105F74">
        <w:rPr>
          <w:rStyle w:val="StyleUnderline"/>
          <w:highlight w:val="cyan"/>
        </w:rPr>
        <w:t xml:space="preserve">translated to </w:t>
      </w:r>
      <w:r w:rsidRPr="00105F74">
        <w:rPr>
          <w:rStyle w:val="Emphasis"/>
          <w:highlight w:val="cyan"/>
        </w:rPr>
        <w:t>increased presence</w:t>
      </w:r>
      <w:r w:rsidRPr="00105F74">
        <w:rPr>
          <w:rStyle w:val="StyleUnderline"/>
          <w:highlight w:val="cyan"/>
        </w:rPr>
        <w:t xml:space="preserve"> </w:t>
      </w:r>
      <w:r w:rsidRPr="00C666BE">
        <w:rPr>
          <w:rStyle w:val="StyleUnderline"/>
        </w:rPr>
        <w:t xml:space="preserve">in those </w:t>
      </w:r>
      <w:r w:rsidRPr="00C666BE">
        <w:rPr>
          <w:rStyle w:val="Emphasis"/>
        </w:rPr>
        <w:t xml:space="preserve">areas </w:t>
      </w:r>
      <w:r w:rsidRPr="00105F74">
        <w:rPr>
          <w:rStyle w:val="Emphasis"/>
          <w:highlight w:val="cyan"/>
        </w:rPr>
        <w:t>for the Coast Guard</w:t>
      </w:r>
      <w:r w:rsidRPr="00105F74">
        <w:rPr>
          <w:sz w:val="16"/>
          <w:highlight w:val="cyan"/>
        </w:rPr>
        <w:t>,</w:t>
      </w:r>
      <w:r w:rsidRPr="00C666BE">
        <w:rPr>
          <w:sz w:val="16"/>
        </w:rPr>
        <w:t xml:space="preserve"> Lunday said. It has also brought the human cost of the illegal activity closer to U.S. population centers: Lunday cited the May 5 death of three people, including a minor, when the smuggling vessel they were in flipped in the surf off San Diego.</w:t>
      </w:r>
    </w:p>
    <w:p w14:paraId="731BD888" w14:textId="77777777" w:rsidR="00D53934" w:rsidRPr="00C666BE" w:rsidRDefault="00D53934" w:rsidP="00D53934">
      <w:pPr>
        <w:rPr>
          <w:sz w:val="16"/>
        </w:rPr>
      </w:pPr>
      <w:r w:rsidRPr="00C666BE">
        <w:rPr>
          <w:sz w:val="16"/>
        </w:rPr>
        <w:t>“And so these efforts are critical to not only protect our border but save lives as well,” Lunday said. “So we do need increased and sustained top line funding to be able to generate and sustain the assets, ships, cutters, boats and aircraft and sensors necessary to enable us to protect that maritime approach to the U.S. border, off of California, off of Texas and the Gulf of America, and then off of Florida and the U.S. Virgin Islands.”</w:t>
      </w:r>
    </w:p>
    <w:p w14:paraId="0E4EC695" w14:textId="77777777" w:rsidR="00D53934" w:rsidRPr="00C666BE" w:rsidRDefault="00D53934" w:rsidP="00D53934">
      <w:pPr>
        <w:rPr>
          <w:rStyle w:val="StyleUnderline"/>
        </w:rPr>
      </w:pPr>
      <w:r w:rsidRPr="00C666BE">
        <w:rPr>
          <w:rStyle w:val="StyleUnderline"/>
        </w:rPr>
        <w:t>Two Navy destroyers</w:t>
      </w:r>
      <w:r w:rsidRPr="00C666BE">
        <w:rPr>
          <w:sz w:val="16"/>
        </w:rPr>
        <w:t xml:space="preserve">, Lunday said, </w:t>
      </w:r>
      <w:r w:rsidRPr="00C666BE">
        <w:rPr>
          <w:rStyle w:val="StyleUnderline"/>
        </w:rPr>
        <w:t xml:space="preserve">were supporting the Coast Guard interdiction mission off the coast of California, </w:t>
      </w:r>
      <w:r w:rsidRPr="00105F74">
        <w:rPr>
          <w:rStyle w:val="StyleUnderline"/>
          <w:highlight w:val="cyan"/>
        </w:rPr>
        <w:t xml:space="preserve">underscoring the </w:t>
      </w:r>
      <w:r w:rsidRPr="00105F74">
        <w:rPr>
          <w:rStyle w:val="Emphasis"/>
          <w:highlight w:val="cyan"/>
        </w:rPr>
        <w:t>limits</w:t>
      </w:r>
      <w:r w:rsidRPr="00105F74">
        <w:rPr>
          <w:rStyle w:val="StyleUnderline"/>
          <w:highlight w:val="cyan"/>
        </w:rPr>
        <w:t xml:space="preserve"> of the </w:t>
      </w:r>
      <w:r w:rsidRPr="00105F74">
        <w:rPr>
          <w:rStyle w:val="Emphasis"/>
          <w:highlight w:val="cyan"/>
        </w:rPr>
        <w:t>service’s resources</w:t>
      </w:r>
      <w:r w:rsidRPr="00C666BE">
        <w:rPr>
          <w:rStyle w:val="StyleUnderline"/>
        </w:rPr>
        <w:t>.</w:t>
      </w:r>
    </w:p>
    <w:p w14:paraId="7F24E844" w14:textId="77777777" w:rsidR="00D53934" w:rsidRPr="00AE03E2" w:rsidRDefault="00D53934" w:rsidP="00D53934">
      <w:pPr>
        <w:pStyle w:val="Heading4"/>
      </w:pPr>
      <w:r>
        <w:t xml:space="preserve">Indo-Pacific focus is </w:t>
      </w:r>
      <w:r>
        <w:rPr>
          <w:u w:val="single"/>
        </w:rPr>
        <w:t>unsustainable</w:t>
      </w:r>
      <w:r>
        <w:t xml:space="preserve"> given existing resource constraints. </w:t>
      </w:r>
    </w:p>
    <w:p w14:paraId="45EF6400" w14:textId="77777777" w:rsidR="00D53934" w:rsidRPr="003B456A" w:rsidRDefault="00D53934" w:rsidP="00D53934">
      <w:r w:rsidRPr="003B456A">
        <w:t>Brian</w:t>
      </w:r>
      <w:r w:rsidRPr="003B456A">
        <w:rPr>
          <w:rStyle w:val="Style13ptBold"/>
        </w:rPr>
        <w:t xml:space="preserve"> Hayes 24</w:t>
      </w:r>
      <w:r>
        <w:t>.</w:t>
      </w:r>
      <w:r w:rsidRPr="003B456A">
        <w:t xml:space="preserve"> Lieutenant Commander U.S. Navy Reserve (Retired)</w:t>
      </w:r>
      <w:r>
        <w:t xml:space="preserve">. </w:t>
      </w:r>
      <w:r w:rsidRPr="003B456A">
        <w:t>"Bring the U.S. Coast Guard Home." U.S. Naval Institute. 8-1-2024. https://www.usni.org/magazines/proceedings/2024/august/bring-us-coast-guard-home</w:t>
      </w:r>
    </w:p>
    <w:p w14:paraId="0BDC320A" w14:textId="77777777" w:rsidR="00D53934" w:rsidRPr="00AE03E2" w:rsidRDefault="00D53934" w:rsidP="00D53934">
      <w:pPr>
        <w:rPr>
          <w:rStyle w:val="Emphasis"/>
        </w:rPr>
      </w:pPr>
      <w:r w:rsidRPr="00AE03E2">
        <w:rPr>
          <w:rStyle w:val="Emphasis"/>
        </w:rPr>
        <w:t xml:space="preserve">The </w:t>
      </w:r>
      <w:r w:rsidRPr="00105F74">
        <w:rPr>
          <w:rStyle w:val="Emphasis"/>
          <w:highlight w:val="cyan"/>
        </w:rPr>
        <w:t>Indo-Pacific</w:t>
      </w:r>
      <w:r w:rsidRPr="00AE03E2">
        <w:rPr>
          <w:rStyle w:val="Emphasis"/>
        </w:rPr>
        <w:t xml:space="preserve"> </w:t>
      </w:r>
    </w:p>
    <w:p w14:paraId="19785B8A" w14:textId="77777777" w:rsidR="00D53934" w:rsidRDefault="00D53934" w:rsidP="00D53934">
      <w:pPr>
        <w:rPr>
          <w:rStyle w:val="StyleUnderline"/>
        </w:rPr>
      </w:pPr>
      <w:r w:rsidRPr="00AE03E2">
        <w:rPr>
          <w:sz w:val="16"/>
        </w:rPr>
        <w:t xml:space="preserve">This dilemma has played out as the </w:t>
      </w:r>
      <w:r w:rsidRPr="00105F74">
        <w:rPr>
          <w:rStyle w:val="Emphasis"/>
          <w:highlight w:val="cyan"/>
        </w:rPr>
        <w:t>Coast Guard</w:t>
      </w:r>
      <w:r w:rsidRPr="00AE03E2">
        <w:rPr>
          <w:sz w:val="16"/>
        </w:rPr>
        <w:t xml:space="preserve"> has been assuming a new, resource-intensive </w:t>
      </w:r>
      <w:r w:rsidRPr="00105F74">
        <w:rPr>
          <w:rStyle w:val="Emphasis"/>
          <w:highlight w:val="cyan"/>
        </w:rPr>
        <w:t>role</w:t>
      </w:r>
      <w:r w:rsidRPr="00AE03E2">
        <w:rPr>
          <w:sz w:val="16"/>
        </w:rPr>
        <w:t xml:space="preserve"> far from U.S. territorial waters. However desirable this might be, it </w:t>
      </w:r>
      <w:r w:rsidRPr="00105F74">
        <w:rPr>
          <w:rStyle w:val="StyleUnderline"/>
          <w:highlight w:val="cyan"/>
        </w:rPr>
        <w:t xml:space="preserve">is </w:t>
      </w:r>
      <w:r w:rsidRPr="00105F74">
        <w:rPr>
          <w:rStyle w:val="Emphasis"/>
          <w:highlight w:val="cyan"/>
        </w:rPr>
        <w:t>unsustainable</w:t>
      </w:r>
      <w:r w:rsidRPr="00AE03E2">
        <w:rPr>
          <w:rStyle w:val="StyleUnderline"/>
        </w:rPr>
        <w:t xml:space="preserve"> </w:t>
      </w:r>
      <w:r w:rsidRPr="00105F74">
        <w:rPr>
          <w:rStyle w:val="StyleUnderline"/>
          <w:highlight w:val="cyan"/>
        </w:rPr>
        <w:t xml:space="preserve">in light of the </w:t>
      </w:r>
      <w:r w:rsidRPr="00105F74">
        <w:rPr>
          <w:rStyle w:val="Emphasis"/>
          <w:highlight w:val="cyan"/>
        </w:rPr>
        <w:t>service’s resource constraints.</w:t>
      </w:r>
    </w:p>
    <w:p w14:paraId="395C6F8F" w14:textId="77777777" w:rsidR="00D53934" w:rsidRPr="00AE03E2" w:rsidRDefault="00D53934" w:rsidP="00D53934">
      <w:pPr>
        <w:rPr>
          <w:sz w:val="16"/>
        </w:rPr>
      </w:pPr>
      <w:r w:rsidRPr="00AE03E2">
        <w:rPr>
          <w:sz w:val="16"/>
        </w:rPr>
        <w:t>Recent articles in Proceedings highlight the Coast Guard’s global ambition: “</w:t>
      </w:r>
      <w:r w:rsidRPr="00AE03E2">
        <w:rPr>
          <w:rStyle w:val="StyleUnderline"/>
        </w:rPr>
        <w:t xml:space="preserve">The Coast Guard Can </w:t>
      </w:r>
      <w:r w:rsidRPr="00AE03E2">
        <w:rPr>
          <w:rStyle w:val="Emphasis"/>
        </w:rPr>
        <w:t>Reduce Risk</w:t>
      </w:r>
      <w:r w:rsidRPr="00AE03E2">
        <w:rPr>
          <w:rStyle w:val="StyleUnderline"/>
        </w:rPr>
        <w:t xml:space="preserve"> in the </w:t>
      </w:r>
      <w:r w:rsidRPr="00AE03E2">
        <w:rPr>
          <w:rStyle w:val="Emphasis"/>
        </w:rPr>
        <w:t>South China Sea</w:t>
      </w:r>
      <w:r w:rsidRPr="00AE03E2">
        <w:rPr>
          <w:rStyle w:val="StyleUnderline"/>
        </w:rPr>
        <w:t>,</w:t>
      </w:r>
      <w:r w:rsidRPr="00AE03E2">
        <w:rPr>
          <w:sz w:val="16"/>
        </w:rPr>
        <w:t>” “</w:t>
      </w:r>
      <w:r w:rsidRPr="00AE03E2">
        <w:rPr>
          <w:rStyle w:val="Emphasis"/>
        </w:rPr>
        <w:t>Guard the African Coast</w:t>
      </w:r>
      <w:r w:rsidRPr="00AE03E2">
        <w:rPr>
          <w:sz w:val="16"/>
        </w:rPr>
        <w:t xml:space="preserve">,” </w:t>
      </w:r>
      <w:r w:rsidRPr="00AE03E2">
        <w:rPr>
          <w:rStyle w:val="StyleUnderline"/>
        </w:rPr>
        <w:t xml:space="preserve">and “Employ Coast Guard LEDets in the </w:t>
      </w:r>
      <w:r w:rsidRPr="00AE03E2">
        <w:rPr>
          <w:rStyle w:val="Emphasis"/>
        </w:rPr>
        <w:t>Indo-Pacific</w:t>
      </w:r>
      <w:r w:rsidRPr="00AE03E2">
        <w:rPr>
          <w:sz w:val="16"/>
        </w:rPr>
        <w:t xml:space="preserve">” are but a few examples.9 Indeed, </w:t>
      </w:r>
      <w:r w:rsidRPr="00105F74">
        <w:rPr>
          <w:rStyle w:val="StyleUnderline"/>
          <w:highlight w:val="cyan"/>
        </w:rPr>
        <w:t>the Coast Guard</w:t>
      </w:r>
      <w:r w:rsidRPr="00AE03E2">
        <w:rPr>
          <w:sz w:val="16"/>
        </w:rPr>
        <w:t xml:space="preserve">—part of the Department of Homeland Security, </w:t>
      </w:r>
      <w:r w:rsidRPr="00105F74">
        <w:rPr>
          <w:rStyle w:val="StyleUnderline"/>
          <w:highlight w:val="cyan"/>
        </w:rPr>
        <w:t>with</w:t>
      </w:r>
      <w:r w:rsidRPr="00AE03E2">
        <w:rPr>
          <w:rStyle w:val="StyleUnderline"/>
        </w:rPr>
        <w:t xml:space="preserve"> the most </w:t>
      </w:r>
      <w:r w:rsidRPr="00105F74">
        <w:rPr>
          <w:rStyle w:val="StyleUnderline"/>
          <w:highlight w:val="cyan"/>
        </w:rPr>
        <w:t xml:space="preserve">extensive </w:t>
      </w:r>
      <w:r w:rsidRPr="00105F74">
        <w:rPr>
          <w:rStyle w:val="Emphasis"/>
          <w:highlight w:val="cyan"/>
        </w:rPr>
        <w:t>domestic responsibilities</w:t>
      </w:r>
      <w:r w:rsidRPr="00AE03E2">
        <w:rPr>
          <w:rStyle w:val="StyleUnderline"/>
        </w:rPr>
        <w:t xml:space="preserve"> of any </w:t>
      </w:r>
      <w:r w:rsidRPr="00AE03E2">
        <w:rPr>
          <w:rStyle w:val="Emphasis"/>
        </w:rPr>
        <w:t>armed service</w:t>
      </w:r>
      <w:r w:rsidRPr="00AE03E2">
        <w:rPr>
          <w:sz w:val="16"/>
        </w:rPr>
        <w:t xml:space="preserve">—has become an increasingly global force. </w:t>
      </w:r>
    </w:p>
    <w:p w14:paraId="2A30A428" w14:textId="77777777" w:rsidR="00D53934" w:rsidRPr="00AE03E2" w:rsidRDefault="00D53934" w:rsidP="00D53934">
      <w:pPr>
        <w:rPr>
          <w:sz w:val="16"/>
        </w:rPr>
      </w:pPr>
      <w:r w:rsidRPr="00AE03E2">
        <w:rPr>
          <w:rStyle w:val="StyleUnderline"/>
        </w:rPr>
        <w:t xml:space="preserve">The </w:t>
      </w:r>
      <w:r w:rsidRPr="00105F74">
        <w:rPr>
          <w:rStyle w:val="StyleUnderline"/>
          <w:highlight w:val="cyan"/>
        </w:rPr>
        <w:t>focus</w:t>
      </w:r>
      <w:r w:rsidRPr="00AE03E2">
        <w:rPr>
          <w:rStyle w:val="StyleUnderline"/>
        </w:rPr>
        <w:t xml:space="preserve"> of Coast Guard international operations </w:t>
      </w:r>
      <w:r w:rsidRPr="00105F74">
        <w:rPr>
          <w:rStyle w:val="StyleUnderline"/>
          <w:highlight w:val="cyan"/>
        </w:rPr>
        <w:t xml:space="preserve">is the </w:t>
      </w:r>
      <w:r w:rsidRPr="00105F74">
        <w:rPr>
          <w:rStyle w:val="Emphasis"/>
          <w:highlight w:val="cyan"/>
        </w:rPr>
        <w:t>western Pacific</w:t>
      </w:r>
      <w:r w:rsidRPr="00AE03E2">
        <w:rPr>
          <w:sz w:val="16"/>
        </w:rPr>
        <w:t>. This includes Operation Blue Pacific, a “multi-mission, multi-location effort in coordination with key partners amongst Pacific Island nations.”10 And western Pacific Coast Guard operations appear likely to expand. “There is no better example of the Coast Guard’s full potential than our work in the Indo-Pacific,” declared Commandant Admiral Linda Fagan in 2023.11 The Coast Guard’s FY25 budget request includes more than a quarter of a billion dollars “to expand Coast Guard operations in the Indo-Pacific,” allowing it “to transition from episodic to persistent presence in the region.”12</w:t>
      </w:r>
    </w:p>
    <w:p w14:paraId="271658E4" w14:textId="77777777" w:rsidR="00D53934" w:rsidRPr="00AE03E2" w:rsidRDefault="00D53934" w:rsidP="00D53934">
      <w:pPr>
        <w:rPr>
          <w:sz w:val="16"/>
        </w:rPr>
      </w:pPr>
      <w:r w:rsidRPr="00AE03E2">
        <w:rPr>
          <w:sz w:val="16"/>
        </w:rPr>
        <w:t xml:space="preserve">It is important to note that the United States is a Pacific nation, and the Coast Guard must maintain a presence in the Indo-Pacific region—for example, in and around the Hawaiian Islands—to perform its statutory missions. However, operations such as Blue Pacific are not about patrolling U.S. Pacific waters but are focused on partnering with Indo-Pacific allies to counter China at sea. Sometimes this involves training with coalition partners. For example, during a “21,000-mile, 98-day Indo-Pacific deployment,” the USCGC Bertholf (WMSL-750) conducted “at-sea exercises, professional engagements, and subject matter expert exchanges” in Malaysia and India.13 In other instances, U.S. personnel are enforcing foreign laws in contested maritime zones.14 </w:t>
      </w:r>
    </w:p>
    <w:p w14:paraId="1F5CEBD0" w14:textId="77777777" w:rsidR="00D53934" w:rsidRPr="00AE03E2" w:rsidRDefault="00D53934" w:rsidP="00D53934">
      <w:pPr>
        <w:rPr>
          <w:sz w:val="16"/>
        </w:rPr>
      </w:pPr>
      <w:r w:rsidRPr="00AE03E2">
        <w:rPr>
          <w:rStyle w:val="StyleUnderline"/>
        </w:rPr>
        <w:t xml:space="preserve">No doubt </w:t>
      </w:r>
      <w:r w:rsidRPr="00105F74">
        <w:rPr>
          <w:rStyle w:val="Emphasis"/>
          <w:highlight w:val="cyan"/>
        </w:rPr>
        <w:t>these operations</w:t>
      </w:r>
      <w:r w:rsidRPr="00105F74">
        <w:rPr>
          <w:rStyle w:val="StyleUnderline"/>
          <w:highlight w:val="cyan"/>
        </w:rPr>
        <w:t xml:space="preserve"> are </w:t>
      </w:r>
      <w:r w:rsidRPr="00105F74">
        <w:rPr>
          <w:rStyle w:val="Emphasis"/>
          <w:highlight w:val="cyan"/>
        </w:rPr>
        <w:t>useful</w:t>
      </w:r>
      <w:r w:rsidRPr="00AE03E2">
        <w:rPr>
          <w:rStyle w:val="StyleUnderline"/>
        </w:rPr>
        <w:t>.</w:t>
      </w:r>
      <w:r w:rsidRPr="00AE03E2">
        <w:rPr>
          <w:sz w:val="16"/>
        </w:rPr>
        <w:t xml:space="preserve"> Allied coast guards can learn much from their U.S. counterpart, and regional security partnerships can deter illicit maritime activity such as illegal, unreported, and unregulated fishing. In addition, the Indo-Pacific is “at the center of the current era of great power competition,” as one Coast Guard officer wrote in advocating an expanded Pacific presence.15 Good leaders often want to be where the action is, and it makes sense that Coast Guard leaders—justifiably proud of their team—wish to prove their ability and contribute in an area important to U.S. national security. </w:t>
      </w:r>
    </w:p>
    <w:p w14:paraId="4ACF3AE4" w14:textId="77777777" w:rsidR="00D53934" w:rsidRPr="00AE03E2" w:rsidRDefault="00D53934" w:rsidP="00D53934">
      <w:pPr>
        <w:rPr>
          <w:rStyle w:val="Emphasis"/>
        </w:rPr>
      </w:pPr>
      <w:r w:rsidRPr="00105F74">
        <w:rPr>
          <w:rStyle w:val="StyleUnderline"/>
          <w:highlight w:val="cyan"/>
        </w:rPr>
        <w:t>Yet</w:t>
      </w:r>
      <w:r w:rsidRPr="00AE03E2">
        <w:rPr>
          <w:rStyle w:val="StyleUnderline"/>
        </w:rPr>
        <w:t xml:space="preserve">, however useful or desirable these operations are, </w:t>
      </w:r>
      <w:r w:rsidRPr="00105F74">
        <w:rPr>
          <w:rStyle w:val="StyleUnderline"/>
          <w:highlight w:val="cyan"/>
        </w:rPr>
        <w:t xml:space="preserve">they </w:t>
      </w:r>
      <w:r w:rsidRPr="00AE03E2">
        <w:rPr>
          <w:rStyle w:val="StyleUnderline"/>
        </w:rPr>
        <w:t xml:space="preserve">are not among the </w:t>
      </w:r>
      <w:r w:rsidRPr="00AE03E2">
        <w:rPr>
          <w:rStyle w:val="Emphasis"/>
        </w:rPr>
        <w:t>Coast Guard’s statutory missions</w:t>
      </w:r>
      <w:r w:rsidRPr="00AE03E2">
        <w:rPr>
          <w:rStyle w:val="StyleUnderline"/>
        </w:rPr>
        <w:t xml:space="preserve"> and </w:t>
      </w:r>
      <w:r w:rsidRPr="00105F74">
        <w:rPr>
          <w:rStyle w:val="StyleUnderline"/>
          <w:highlight w:val="cyan"/>
        </w:rPr>
        <w:t xml:space="preserve">may </w:t>
      </w:r>
      <w:r w:rsidRPr="00105F74">
        <w:rPr>
          <w:rStyle w:val="Emphasis"/>
          <w:highlight w:val="cyan"/>
        </w:rPr>
        <w:t>prove unsustainable</w:t>
      </w:r>
      <w:r w:rsidRPr="00AE03E2">
        <w:rPr>
          <w:sz w:val="16"/>
        </w:rPr>
        <w:t xml:space="preserve">. </w:t>
      </w:r>
      <w:r w:rsidRPr="00105F74">
        <w:rPr>
          <w:rStyle w:val="StyleUnderline"/>
          <w:highlight w:val="cyan"/>
        </w:rPr>
        <w:t>Grueling Indo-Pacific</w:t>
      </w:r>
      <w:r w:rsidRPr="00AE03E2">
        <w:rPr>
          <w:rStyle w:val="StyleUnderline"/>
        </w:rPr>
        <w:t xml:space="preserve"> </w:t>
      </w:r>
      <w:r w:rsidRPr="00105F74">
        <w:rPr>
          <w:rStyle w:val="Emphasis"/>
          <w:highlight w:val="cyan"/>
        </w:rPr>
        <w:t>operations</w:t>
      </w:r>
      <w:r w:rsidRPr="00105F74">
        <w:rPr>
          <w:rStyle w:val="StyleUnderline"/>
          <w:highlight w:val="cyan"/>
        </w:rPr>
        <w:t xml:space="preserve"> will place </w:t>
      </w:r>
      <w:r w:rsidRPr="00105F74">
        <w:rPr>
          <w:rStyle w:val="Emphasis"/>
          <w:highlight w:val="cyan"/>
        </w:rPr>
        <w:t>added strain</w:t>
      </w:r>
      <w:r w:rsidRPr="00105F74">
        <w:rPr>
          <w:rStyle w:val="StyleUnderline"/>
          <w:highlight w:val="cyan"/>
        </w:rPr>
        <w:t xml:space="preserve"> on an </w:t>
      </w:r>
      <w:r w:rsidRPr="00105F74">
        <w:rPr>
          <w:rStyle w:val="Emphasis"/>
          <w:highlight w:val="cyan"/>
        </w:rPr>
        <w:t>already distressed cutter fleet</w:t>
      </w:r>
      <w:r w:rsidRPr="00AE03E2">
        <w:rPr>
          <w:rStyle w:val="StyleUnderline"/>
        </w:rPr>
        <w:t>.</w:t>
      </w:r>
      <w:r w:rsidRPr="00AE03E2">
        <w:rPr>
          <w:sz w:val="16"/>
        </w:rPr>
        <w:t xml:space="preserve"> And with sea duty seeming increasingly unpopular, </w:t>
      </w:r>
      <w:r w:rsidRPr="00105F74">
        <w:rPr>
          <w:rStyle w:val="StyleUnderline"/>
          <w:highlight w:val="cyan"/>
        </w:rPr>
        <w:t>extended operations</w:t>
      </w:r>
      <w:r w:rsidRPr="00AE03E2">
        <w:rPr>
          <w:rStyle w:val="StyleUnderline"/>
        </w:rPr>
        <w:t xml:space="preserve"> far from home may </w:t>
      </w:r>
      <w:r w:rsidRPr="00105F74">
        <w:rPr>
          <w:rStyle w:val="Emphasis"/>
          <w:highlight w:val="cyan"/>
        </w:rPr>
        <w:t>deepen</w:t>
      </w:r>
      <w:r w:rsidRPr="00105F74">
        <w:rPr>
          <w:rStyle w:val="StyleUnderline"/>
          <w:highlight w:val="cyan"/>
        </w:rPr>
        <w:t xml:space="preserve"> the </w:t>
      </w:r>
      <w:r w:rsidRPr="00105F74">
        <w:rPr>
          <w:rStyle w:val="Emphasis"/>
          <w:highlight w:val="cyan"/>
        </w:rPr>
        <w:t>Coast Guard’s manning crisis</w:t>
      </w:r>
      <w:r w:rsidRPr="00AE03E2">
        <w:rPr>
          <w:sz w:val="16"/>
        </w:rPr>
        <w:t xml:space="preserve">.16 </w:t>
      </w:r>
      <w:r w:rsidRPr="00AE03E2">
        <w:rPr>
          <w:rStyle w:val="StyleUnderline"/>
        </w:rPr>
        <w:t>Already stretched</w:t>
      </w:r>
      <w:r w:rsidRPr="00AE03E2">
        <w:rPr>
          <w:sz w:val="16"/>
        </w:rPr>
        <w:t xml:space="preserve"> nearly </w:t>
      </w:r>
      <w:r w:rsidRPr="00AE03E2">
        <w:rPr>
          <w:rStyle w:val="StyleUnderline"/>
        </w:rPr>
        <w:t xml:space="preserve">to the </w:t>
      </w:r>
      <w:r w:rsidRPr="00AE03E2">
        <w:rPr>
          <w:rStyle w:val="Emphasis"/>
        </w:rPr>
        <w:t>breaking point</w:t>
      </w:r>
      <w:r w:rsidRPr="00105F74">
        <w:rPr>
          <w:rStyle w:val="StyleUnderline"/>
          <w:highlight w:val="cyan"/>
        </w:rPr>
        <w:t xml:space="preserve">, the Coast Guard simply cannot </w:t>
      </w:r>
      <w:r w:rsidRPr="00105F74">
        <w:rPr>
          <w:rStyle w:val="Emphasis"/>
          <w:highlight w:val="cyan"/>
        </w:rPr>
        <w:t>afford</w:t>
      </w:r>
      <w:r w:rsidRPr="00105F74">
        <w:rPr>
          <w:rStyle w:val="StyleUnderline"/>
          <w:highlight w:val="cyan"/>
        </w:rPr>
        <w:t xml:space="preserve"> to </w:t>
      </w:r>
      <w:r w:rsidRPr="00105F74">
        <w:rPr>
          <w:rStyle w:val="Emphasis"/>
          <w:highlight w:val="cyan"/>
        </w:rPr>
        <w:t>exhaust its people and equipment on nonessential missions.</w:t>
      </w:r>
    </w:p>
    <w:p w14:paraId="0B131CBD" w14:textId="77777777" w:rsidR="00D53934" w:rsidRPr="00584A9C" w:rsidRDefault="00D53934" w:rsidP="00D53934">
      <w:pPr>
        <w:rPr>
          <w:b/>
          <w:bCs/>
        </w:rPr>
      </w:pPr>
    </w:p>
    <w:p w14:paraId="77424551" w14:textId="77777777" w:rsidR="00D53934" w:rsidRDefault="00D53934" w:rsidP="00D53934">
      <w:pPr>
        <w:pStyle w:val="Heading3"/>
      </w:pPr>
      <w:r>
        <w:t>AT: CGTO---Link Turn---2AC</w:t>
      </w:r>
    </w:p>
    <w:p w14:paraId="446A1948" w14:textId="77777777" w:rsidR="00D53934" w:rsidRPr="00C666BE" w:rsidRDefault="00D53934" w:rsidP="00D53934">
      <w:pPr>
        <w:pStyle w:val="Heading4"/>
      </w:pPr>
      <w:r>
        <w:t xml:space="preserve">Funding icebreakers </w:t>
      </w:r>
      <w:r>
        <w:rPr>
          <w:u w:val="single"/>
        </w:rPr>
        <w:t>frees up</w:t>
      </w:r>
      <w:r>
        <w:t xml:space="preserve"> resources for the Coast Guard to focus on other regions.   </w:t>
      </w:r>
    </w:p>
    <w:p w14:paraId="3558A55D" w14:textId="77777777" w:rsidR="00D53934" w:rsidRPr="00713620" w:rsidRDefault="00D53934" w:rsidP="00D53934">
      <w:r>
        <w:t xml:space="preserve">Chris </w:t>
      </w:r>
      <w:r w:rsidRPr="00584A9C">
        <w:rPr>
          <w:rStyle w:val="Style13ptBold"/>
        </w:rPr>
        <w:t>Murphy &amp;</w:t>
      </w:r>
      <w:r>
        <w:t xml:space="preserve"> Cindy </w:t>
      </w:r>
      <w:r w:rsidRPr="00584A9C">
        <w:rPr>
          <w:rStyle w:val="Style13ptBold"/>
        </w:rPr>
        <w:t>Hyde-Smith 24</w:t>
      </w:r>
      <w:r>
        <w:t xml:space="preserve">. United States Senators. </w:t>
      </w:r>
      <w:r w:rsidRPr="00713620">
        <w:t>October 2, 2024</w:t>
      </w:r>
      <w:r>
        <w:t>.</w:t>
      </w:r>
      <w:r w:rsidRPr="00713620">
        <w:t xml:space="preserve"> </w:t>
      </w:r>
      <w:r>
        <w:t xml:space="preserve"> </w:t>
      </w:r>
      <w:r w:rsidRPr="00713620">
        <w:t>https://www.murphy.senate.gov/imo/media/doc/ice_pact_letter.pdf</w:t>
      </w:r>
    </w:p>
    <w:p w14:paraId="24CCC232" w14:textId="77777777" w:rsidR="00D53934" w:rsidRPr="00C666BE" w:rsidRDefault="00D53934" w:rsidP="00D53934">
      <w:pPr>
        <w:rPr>
          <w:rStyle w:val="Emphasis"/>
          <w:sz w:val="28"/>
          <w:szCs w:val="32"/>
        </w:rPr>
      </w:pPr>
      <w:r w:rsidRPr="002D4B60">
        <w:rPr>
          <w:sz w:val="16"/>
        </w:rPr>
        <w:t xml:space="preserve">ICE Pact has the potential to build upon this foundation and become a key trilateral partnership between the United States, Canada, and Finland that deepens collaboration on national security matters in the polar and Arctic regions. As laid out in its announcement, </w:t>
      </w:r>
      <w:r w:rsidRPr="002D4B60">
        <w:rPr>
          <w:rStyle w:val="StyleUnderline"/>
        </w:rPr>
        <w:t xml:space="preserve">the Pact’s central focus will be a joint effort </w:t>
      </w:r>
      <w:r w:rsidRPr="00105F74">
        <w:rPr>
          <w:rStyle w:val="StyleUnderline"/>
          <w:highlight w:val="cyan"/>
        </w:rPr>
        <w:t xml:space="preserve">to </w:t>
      </w:r>
      <w:r w:rsidRPr="00105F74">
        <w:rPr>
          <w:rStyle w:val="Emphasis"/>
          <w:highlight w:val="cyan"/>
        </w:rPr>
        <w:t>build top-of-the-line</w:t>
      </w:r>
      <w:r w:rsidRPr="00105F74">
        <w:rPr>
          <w:rStyle w:val="StyleUnderline"/>
          <w:highlight w:val="cyan"/>
        </w:rPr>
        <w:t xml:space="preserve"> </w:t>
      </w:r>
      <w:r w:rsidRPr="00105F74">
        <w:rPr>
          <w:rStyle w:val="Emphasis"/>
          <w:highlight w:val="cyan"/>
        </w:rPr>
        <w:t>polar icebreakers</w:t>
      </w:r>
      <w:r w:rsidRPr="002D4B60">
        <w:rPr>
          <w:rStyle w:val="StyleUnderline"/>
        </w:rPr>
        <w:t xml:space="preserve"> by pooling and sharing expertise</w:t>
      </w:r>
      <w:r w:rsidRPr="002D4B60">
        <w:rPr>
          <w:sz w:val="16"/>
        </w:rPr>
        <w:t xml:space="preserve">. The partnership </w:t>
      </w:r>
      <w:r w:rsidRPr="002D4B60">
        <w:rPr>
          <w:rStyle w:val="Emphasis"/>
        </w:rPr>
        <w:t>aims to</w:t>
      </w:r>
      <w:r w:rsidRPr="002D4B60">
        <w:rPr>
          <w:sz w:val="16"/>
        </w:rPr>
        <w:t xml:space="preserve"> strengthen the shipbuilding industry of each country and to generate good jobs at shipyards and related businesses all over, while </w:t>
      </w:r>
      <w:r w:rsidRPr="00105F74">
        <w:rPr>
          <w:rStyle w:val="StyleUnderline"/>
          <w:highlight w:val="cyan"/>
        </w:rPr>
        <w:t>meet</w:t>
      </w:r>
      <w:r w:rsidRPr="002D4B60">
        <w:rPr>
          <w:sz w:val="16"/>
        </w:rPr>
        <w:t xml:space="preserve">ing </w:t>
      </w:r>
      <w:r w:rsidRPr="00105F74">
        <w:rPr>
          <w:rStyle w:val="Emphasis"/>
          <w:highlight w:val="cyan"/>
        </w:rPr>
        <w:t>key national security needs</w:t>
      </w:r>
      <w:r w:rsidRPr="002D4B60">
        <w:rPr>
          <w:sz w:val="16"/>
        </w:rPr>
        <w:t xml:space="preserve"> in which the United States and NATO allies have been lagging. According to U.S. Coast Guard data, Russia currently possesses 36 government-owned and operated icebreakers while China – despite not being an Arctic nation – has a fleet of four. By comparison, </w:t>
      </w:r>
      <w:r w:rsidRPr="002D4B60">
        <w:rPr>
          <w:rStyle w:val="StyleUnderline"/>
        </w:rPr>
        <w:t>the U</w:t>
      </w:r>
      <w:r w:rsidRPr="002D4B60">
        <w:rPr>
          <w:sz w:val="16"/>
        </w:rPr>
        <w:t xml:space="preserve">nited </w:t>
      </w:r>
      <w:r w:rsidRPr="002D4B60">
        <w:rPr>
          <w:rStyle w:val="StyleUnderline"/>
        </w:rPr>
        <w:t>S</w:t>
      </w:r>
      <w:r w:rsidRPr="002D4B60">
        <w:rPr>
          <w:sz w:val="16"/>
        </w:rPr>
        <w:t xml:space="preserve">tates </w:t>
      </w:r>
      <w:r w:rsidRPr="002D4B60">
        <w:rPr>
          <w:rStyle w:val="StyleUnderline"/>
        </w:rPr>
        <w:t xml:space="preserve">has just </w:t>
      </w:r>
      <w:r w:rsidRPr="00105F74">
        <w:rPr>
          <w:rStyle w:val="Emphasis"/>
          <w:highlight w:val="cyan"/>
        </w:rPr>
        <w:t>two operational polar icebreakers</w:t>
      </w:r>
      <w:r w:rsidRPr="002D4B60">
        <w:rPr>
          <w:rStyle w:val="StyleUnderline"/>
        </w:rPr>
        <w:t xml:space="preserve"> </w:t>
      </w:r>
      <w:r w:rsidRPr="00105F74">
        <w:rPr>
          <w:rStyle w:val="StyleUnderline"/>
          <w:highlight w:val="cyan"/>
        </w:rPr>
        <w:t>and</w:t>
      </w:r>
      <w:r w:rsidRPr="00105F74">
        <w:rPr>
          <w:sz w:val="16"/>
          <w:highlight w:val="cyan"/>
        </w:rPr>
        <w:t xml:space="preserve"> </w:t>
      </w:r>
      <w:r w:rsidRPr="00105F74">
        <w:rPr>
          <w:rStyle w:val="StyleUnderline"/>
          <w:highlight w:val="cyan"/>
        </w:rPr>
        <w:t>has</w:t>
      </w:r>
      <w:r w:rsidRPr="002D4B60">
        <w:rPr>
          <w:rStyle w:val="StyleUnderline"/>
        </w:rPr>
        <w:t xml:space="preserve"> been far too </w:t>
      </w:r>
      <w:r w:rsidRPr="00105F74">
        <w:rPr>
          <w:rStyle w:val="StyleUnderline"/>
          <w:highlight w:val="cyan"/>
        </w:rPr>
        <w:t>slow in advancing our</w:t>
      </w:r>
      <w:r w:rsidRPr="002D4B60">
        <w:rPr>
          <w:rStyle w:val="StyleUnderline"/>
        </w:rPr>
        <w:t xml:space="preserve"> polar </w:t>
      </w:r>
      <w:r w:rsidRPr="00105F74">
        <w:rPr>
          <w:rStyle w:val="StyleUnderline"/>
          <w:highlight w:val="cyan"/>
        </w:rPr>
        <w:t>icebreaker recapitalization</w:t>
      </w:r>
      <w:r w:rsidRPr="00105F74">
        <w:rPr>
          <w:sz w:val="16"/>
          <w:highlight w:val="cyan"/>
        </w:rPr>
        <w:t xml:space="preserve">. </w:t>
      </w:r>
      <w:r w:rsidRPr="00105F74">
        <w:rPr>
          <w:rStyle w:val="Emphasis"/>
          <w:highlight w:val="cyan"/>
        </w:rPr>
        <w:t>Without sufficient icebreaker capacity</w:t>
      </w:r>
      <w:r w:rsidRPr="00105F74">
        <w:rPr>
          <w:rStyle w:val="StyleUnderline"/>
          <w:highlight w:val="cyan"/>
        </w:rPr>
        <w:t xml:space="preserve">, the </w:t>
      </w:r>
      <w:r w:rsidRPr="00105F74">
        <w:rPr>
          <w:rStyle w:val="Emphasis"/>
          <w:highlight w:val="cyan"/>
        </w:rPr>
        <w:t xml:space="preserve">U.S. Coast Guard </w:t>
      </w:r>
      <w:r w:rsidRPr="00105F74">
        <w:rPr>
          <w:rStyle w:val="StyleUnderline"/>
          <w:highlight w:val="cyan"/>
        </w:rPr>
        <w:t xml:space="preserve">is often forced to </w:t>
      </w:r>
      <w:r w:rsidRPr="00105F74">
        <w:rPr>
          <w:rStyle w:val="Emphasis"/>
          <w:sz w:val="28"/>
          <w:szCs w:val="32"/>
          <w:highlight w:val="cyan"/>
        </w:rPr>
        <w:t>divert assets needed elsewhere to meet Arctic mission needs.</w:t>
      </w:r>
    </w:p>
    <w:p w14:paraId="5E42B0BC" w14:textId="77777777" w:rsidR="00D53934" w:rsidRDefault="00D53934" w:rsidP="00D53934"/>
    <w:p w14:paraId="3F82FB75" w14:textId="77777777" w:rsidR="00D53934" w:rsidRDefault="00D53934" w:rsidP="00D53934">
      <w:pPr>
        <w:pStyle w:val="Heading3"/>
      </w:pPr>
      <w:r>
        <w:t>AT: CGTO---No Tradeoff---2AC</w:t>
      </w:r>
    </w:p>
    <w:p w14:paraId="1EF58535" w14:textId="77777777" w:rsidR="00D53934" w:rsidRDefault="00D53934" w:rsidP="00D53934">
      <w:pPr>
        <w:pStyle w:val="Heading4"/>
      </w:pPr>
      <w:r>
        <w:t>No tradeoff with the Indo-Pacific.</w:t>
      </w:r>
    </w:p>
    <w:p w14:paraId="4C040397" w14:textId="77777777" w:rsidR="00D53934" w:rsidRPr="003A0271" w:rsidRDefault="00D53934" w:rsidP="00D53934">
      <w:r w:rsidRPr="003A0271">
        <w:t xml:space="preserve">Sydney </w:t>
      </w:r>
      <w:r w:rsidRPr="003A0271">
        <w:rPr>
          <w:rStyle w:val="Style13ptBold"/>
        </w:rPr>
        <w:t>Murkins 24</w:t>
      </w:r>
      <w:r w:rsidRPr="003A0271">
        <w:t>.</w:t>
      </w:r>
      <w:r>
        <w:t xml:space="preserve"> </w:t>
      </w:r>
      <w:r w:rsidRPr="003A0271">
        <w:t>United States Marine and Foreign Area Officer who is currently based out of the U.S. Embassy, Oslo. She is a Norwegian speaker and holds a Master of Arts in Security Studies (Europe and Eurasia) from Naval Postgraduate School</w:t>
      </w:r>
      <w:r>
        <w:t>.</w:t>
      </w:r>
      <w:r w:rsidRPr="003A0271">
        <w:t xml:space="preserve"> "The Future Battlefield is Melting: An Argument for Why the U.S. Must Adopt a More Proactive Arctic Strategy." Arctic Institute - Center for Circumpolar Security Studies. 12-3-2024. https://www.thearcticinstitute.org/future-battlefield-melting-argument-us-must-adopt-more-proactive-arctic-strategy/</w:t>
      </w:r>
    </w:p>
    <w:p w14:paraId="510AA0AE" w14:textId="77777777" w:rsidR="00D53934" w:rsidRPr="0055610B" w:rsidRDefault="00D53934" w:rsidP="00D53934">
      <w:pPr>
        <w:rPr>
          <w:sz w:val="16"/>
        </w:rPr>
      </w:pPr>
      <w:r w:rsidRPr="0055610B">
        <w:rPr>
          <w:sz w:val="16"/>
        </w:rPr>
        <w:t xml:space="preserve">Furthermore, </w:t>
      </w:r>
      <w:r w:rsidRPr="00105F74">
        <w:rPr>
          <w:rStyle w:val="StyleUnderline"/>
          <w:highlight w:val="cyan"/>
        </w:rPr>
        <w:t>by shifting to a</w:t>
      </w:r>
      <w:r w:rsidRPr="00000FEA">
        <w:rPr>
          <w:rStyle w:val="StyleUnderline"/>
        </w:rPr>
        <w:t xml:space="preserve"> proactive </w:t>
      </w:r>
      <w:r w:rsidRPr="00105F74">
        <w:rPr>
          <w:rStyle w:val="Emphasis"/>
          <w:highlight w:val="cyan"/>
        </w:rPr>
        <w:t>Arctic Strategy</w:t>
      </w:r>
      <w:r w:rsidRPr="00000FEA">
        <w:rPr>
          <w:rStyle w:val="StyleUnderline"/>
        </w:rPr>
        <w:t xml:space="preserve">, </w:t>
      </w:r>
      <w:r w:rsidRPr="00105F74">
        <w:rPr>
          <w:rStyle w:val="StyleUnderline"/>
          <w:highlight w:val="cyan"/>
        </w:rPr>
        <w:t>the U</w:t>
      </w:r>
      <w:r w:rsidRPr="00000FEA">
        <w:rPr>
          <w:rStyle w:val="StyleUnderline"/>
        </w:rPr>
        <w:t xml:space="preserve">nited </w:t>
      </w:r>
      <w:r w:rsidRPr="00105F74">
        <w:rPr>
          <w:rStyle w:val="StyleUnderline"/>
          <w:highlight w:val="cyan"/>
        </w:rPr>
        <w:t xml:space="preserve">States is not </w:t>
      </w:r>
      <w:r w:rsidRPr="00105F74">
        <w:rPr>
          <w:rStyle w:val="Emphasis"/>
          <w:sz w:val="28"/>
          <w:szCs w:val="32"/>
          <w:highlight w:val="cyan"/>
        </w:rPr>
        <w:t>abandoning its focus</w:t>
      </w:r>
      <w:r w:rsidRPr="00105F74">
        <w:rPr>
          <w:rStyle w:val="StyleUnderline"/>
          <w:sz w:val="28"/>
          <w:szCs w:val="32"/>
          <w:highlight w:val="cyan"/>
        </w:rPr>
        <w:t xml:space="preserve"> </w:t>
      </w:r>
      <w:r w:rsidRPr="00105F74">
        <w:rPr>
          <w:rStyle w:val="StyleUnderline"/>
          <w:highlight w:val="cyan"/>
        </w:rPr>
        <w:t xml:space="preserve">on the </w:t>
      </w:r>
      <w:r w:rsidRPr="00105F74">
        <w:rPr>
          <w:rStyle w:val="Emphasis"/>
          <w:highlight w:val="cyan"/>
        </w:rPr>
        <w:t>Indo-Pacific</w:t>
      </w:r>
      <w:r w:rsidRPr="0055610B">
        <w:rPr>
          <w:sz w:val="16"/>
        </w:rPr>
        <w:t xml:space="preserve">, </w:t>
      </w:r>
      <w:r w:rsidRPr="00000FEA">
        <w:rPr>
          <w:rStyle w:val="StyleUnderline"/>
        </w:rPr>
        <w:t xml:space="preserve">because the PRC envisions itself as a </w:t>
      </w:r>
      <w:r w:rsidRPr="00000FEA">
        <w:rPr>
          <w:rStyle w:val="Emphasis"/>
        </w:rPr>
        <w:t>polar power</w:t>
      </w:r>
      <w:r w:rsidRPr="0055610B">
        <w:rPr>
          <w:sz w:val="16"/>
        </w:rPr>
        <w:t xml:space="preserve"> and intends to reshape the international system in its favor. </w:t>
      </w:r>
      <w:r w:rsidRPr="00105F74">
        <w:rPr>
          <w:rStyle w:val="StyleUnderline"/>
          <w:highlight w:val="cyan"/>
        </w:rPr>
        <w:t>Future</w:t>
      </w:r>
      <w:r w:rsidRPr="00105F74">
        <w:rPr>
          <w:sz w:val="16"/>
          <w:highlight w:val="cyan"/>
        </w:rPr>
        <w:t xml:space="preserve"> </w:t>
      </w:r>
      <w:r w:rsidRPr="00105F74">
        <w:rPr>
          <w:rStyle w:val="StyleUnderline"/>
          <w:highlight w:val="cyan"/>
        </w:rPr>
        <w:t>conflict with the</w:t>
      </w:r>
      <w:r w:rsidRPr="00000FEA">
        <w:rPr>
          <w:rStyle w:val="StyleUnderline"/>
        </w:rPr>
        <w:t xml:space="preserve"> </w:t>
      </w:r>
      <w:r w:rsidRPr="00105F74">
        <w:rPr>
          <w:rStyle w:val="StyleUnderline"/>
          <w:highlight w:val="cyan"/>
        </w:rPr>
        <w:t>PRC</w:t>
      </w:r>
      <w:r w:rsidRPr="0055610B">
        <w:rPr>
          <w:sz w:val="16"/>
        </w:rPr>
        <w:t xml:space="preserve"> will </w:t>
      </w:r>
      <w:r w:rsidRPr="00105F74">
        <w:rPr>
          <w:rStyle w:val="StyleUnderline"/>
          <w:highlight w:val="cyan"/>
        </w:rPr>
        <w:t>not be</w:t>
      </w:r>
      <w:r w:rsidRPr="00000FEA">
        <w:rPr>
          <w:rStyle w:val="StyleUnderline"/>
        </w:rPr>
        <w:t xml:space="preserve"> geographically </w:t>
      </w:r>
      <w:r w:rsidRPr="00105F74">
        <w:rPr>
          <w:rStyle w:val="Emphasis"/>
          <w:highlight w:val="cyan"/>
        </w:rPr>
        <w:t>constrained</w:t>
      </w:r>
      <w:r w:rsidRPr="00000FEA">
        <w:rPr>
          <w:rStyle w:val="StyleUnderline"/>
        </w:rPr>
        <w:t xml:space="preserve"> to the </w:t>
      </w:r>
      <w:r w:rsidRPr="00000FEA">
        <w:rPr>
          <w:rStyle w:val="Emphasis"/>
        </w:rPr>
        <w:t>Indo-Pacific</w:t>
      </w:r>
      <w:r w:rsidRPr="00000FEA">
        <w:rPr>
          <w:rStyle w:val="StyleUnderline"/>
        </w:rPr>
        <w:t>. By</w:t>
      </w:r>
      <w:r w:rsidRPr="0055610B">
        <w:rPr>
          <w:sz w:val="16"/>
        </w:rPr>
        <w:t xml:space="preserve"> </w:t>
      </w:r>
      <w:r w:rsidRPr="00105F74">
        <w:rPr>
          <w:rStyle w:val="StyleUnderline"/>
          <w:highlight w:val="cyan"/>
        </w:rPr>
        <w:t xml:space="preserve">shifting to a </w:t>
      </w:r>
      <w:r w:rsidRPr="00105F74">
        <w:rPr>
          <w:rStyle w:val="Emphasis"/>
          <w:highlight w:val="cyan"/>
        </w:rPr>
        <w:t>proactive</w:t>
      </w:r>
      <w:r w:rsidRPr="00105F74">
        <w:rPr>
          <w:rStyle w:val="StyleUnderline"/>
          <w:highlight w:val="cyan"/>
        </w:rPr>
        <w:t xml:space="preserve"> </w:t>
      </w:r>
      <w:r w:rsidRPr="00105F74">
        <w:rPr>
          <w:rStyle w:val="Emphasis"/>
          <w:highlight w:val="cyan"/>
        </w:rPr>
        <w:t>Arctic Strategy</w:t>
      </w:r>
      <w:r w:rsidRPr="00105F74">
        <w:rPr>
          <w:rStyle w:val="StyleUnderline"/>
          <w:highlight w:val="cyan"/>
        </w:rPr>
        <w:t xml:space="preserve"> now,</w:t>
      </w:r>
      <w:r w:rsidRPr="00000FEA">
        <w:rPr>
          <w:rStyle w:val="StyleUnderline"/>
        </w:rPr>
        <w:t xml:space="preserve"> </w:t>
      </w:r>
      <w:r w:rsidRPr="00105F74">
        <w:rPr>
          <w:rStyle w:val="StyleUnderline"/>
          <w:highlight w:val="cyan"/>
        </w:rPr>
        <w:t>the U</w:t>
      </w:r>
      <w:r w:rsidRPr="00000FEA">
        <w:rPr>
          <w:rStyle w:val="StyleUnderline"/>
        </w:rPr>
        <w:t xml:space="preserve">nited </w:t>
      </w:r>
      <w:r w:rsidRPr="00105F74">
        <w:rPr>
          <w:rStyle w:val="StyleUnderline"/>
          <w:highlight w:val="cyan"/>
        </w:rPr>
        <w:t>S</w:t>
      </w:r>
      <w:r w:rsidRPr="00000FEA">
        <w:rPr>
          <w:rStyle w:val="StyleUnderline"/>
        </w:rPr>
        <w:t xml:space="preserve">tates </w:t>
      </w:r>
      <w:r w:rsidRPr="00105F74">
        <w:rPr>
          <w:rStyle w:val="StyleUnderline"/>
          <w:highlight w:val="cyan"/>
        </w:rPr>
        <w:t>can deter China</w:t>
      </w:r>
      <w:r w:rsidRPr="00000FEA">
        <w:rPr>
          <w:rStyle w:val="StyleUnderline"/>
        </w:rPr>
        <w:t xml:space="preserve"> from expanding its </w:t>
      </w:r>
      <w:r w:rsidRPr="00000FEA">
        <w:rPr>
          <w:rStyle w:val="Emphasis"/>
        </w:rPr>
        <w:t>control over the Arctic</w:t>
      </w:r>
      <w:r w:rsidRPr="00000FEA">
        <w:rPr>
          <w:rStyle w:val="StyleUnderline"/>
        </w:rPr>
        <w:t xml:space="preserve"> and its critical resources</w:t>
      </w:r>
      <w:r w:rsidRPr="0055610B">
        <w:rPr>
          <w:sz w:val="16"/>
        </w:rPr>
        <w:t>. The future battlefield is melting and only by taking actions today can the United States and its NATO allies win tomorrow’s war in the Arctic.</w:t>
      </w:r>
    </w:p>
    <w:p w14:paraId="1FC31179" w14:textId="77777777" w:rsidR="00D53934" w:rsidRDefault="00D53934" w:rsidP="00D53934">
      <w:pPr>
        <w:pStyle w:val="Heading3"/>
      </w:pPr>
      <w:r>
        <w:t>AT: CGTO---No IL---China---2AC</w:t>
      </w:r>
    </w:p>
    <w:p w14:paraId="198215C4" w14:textId="77777777" w:rsidR="00D53934" w:rsidRDefault="00D53934" w:rsidP="00D53934">
      <w:pPr>
        <w:pStyle w:val="Heading4"/>
      </w:pPr>
      <w:r>
        <w:t>The Coast Guard can’t stop escalation with China.</w:t>
      </w:r>
    </w:p>
    <w:p w14:paraId="2E89CCA2" w14:textId="77777777" w:rsidR="00D53934" w:rsidRPr="00B66EF4" w:rsidRDefault="00D53934" w:rsidP="00D53934">
      <w:r w:rsidRPr="00B66EF4">
        <w:t xml:space="preserve">Captain Dale </w:t>
      </w:r>
      <w:r w:rsidRPr="00B66EF4">
        <w:rPr>
          <w:rStyle w:val="Style13ptBold"/>
        </w:rPr>
        <w:t>Rielage 17</w:t>
      </w:r>
      <w:r>
        <w:t>.</w:t>
      </w:r>
      <w:r w:rsidRPr="00B66EF4">
        <w:t xml:space="preserve"> </w:t>
      </w:r>
      <w:r>
        <w:t xml:space="preserve">Captain in the </w:t>
      </w:r>
      <w:r w:rsidRPr="00B66EF4">
        <w:t>U.S. Navy. "Coast Guard: Wrong Tool for the South China Sea." U.S. Naval Institute. 9-1-2017. https://www.usni.org/magazines/proceedings/2017/september/coast-guard-wrong-tool-south-china-sea</w:t>
      </w:r>
    </w:p>
    <w:p w14:paraId="777C20D0" w14:textId="77777777" w:rsidR="00D53934" w:rsidRDefault="00D53934" w:rsidP="00D53934">
      <w:pPr>
        <w:rPr>
          <w:rStyle w:val="Emphasis"/>
        </w:rPr>
      </w:pPr>
      <w:r w:rsidRPr="00105F74">
        <w:rPr>
          <w:rStyle w:val="Emphasis"/>
          <w:highlight w:val="cyan"/>
        </w:rPr>
        <w:t>Not a Low Risk Solution.</w:t>
      </w:r>
    </w:p>
    <w:p w14:paraId="7003D414" w14:textId="77777777" w:rsidR="00D53934" w:rsidRDefault="00D53934" w:rsidP="00D53934">
      <w:pPr>
        <w:rPr>
          <w:rStyle w:val="Emphasis"/>
        </w:rPr>
      </w:pPr>
      <w:r w:rsidRPr="00105F74">
        <w:rPr>
          <w:rStyle w:val="StyleUnderline"/>
          <w:highlight w:val="cyan"/>
        </w:rPr>
        <w:t>There is no</w:t>
      </w:r>
      <w:r w:rsidRPr="00B66EF4">
        <w:rPr>
          <w:rStyle w:val="StyleUnderline"/>
        </w:rPr>
        <w:t xml:space="preserve"> meaningful </w:t>
      </w:r>
      <w:r w:rsidRPr="00105F74">
        <w:rPr>
          <w:rStyle w:val="StyleUnderline"/>
          <w:highlight w:val="cyan"/>
        </w:rPr>
        <w:t>scenario in which</w:t>
      </w:r>
      <w:r w:rsidRPr="00B66EF4">
        <w:rPr>
          <w:rStyle w:val="StyleUnderline"/>
        </w:rPr>
        <w:t xml:space="preserve"> having </w:t>
      </w:r>
      <w:r w:rsidRPr="00105F74">
        <w:rPr>
          <w:rStyle w:val="StyleUnderline"/>
          <w:highlight w:val="cyan"/>
        </w:rPr>
        <w:t>a</w:t>
      </w:r>
      <w:r w:rsidRPr="00B66EF4">
        <w:rPr>
          <w:rStyle w:val="StyleUnderline"/>
        </w:rPr>
        <w:t xml:space="preserve"> U.S. “</w:t>
      </w:r>
      <w:r w:rsidRPr="00105F74">
        <w:rPr>
          <w:rStyle w:val="StyleUnderline"/>
          <w:highlight w:val="cyan"/>
        </w:rPr>
        <w:t>white h</w:t>
      </w:r>
      <w:r w:rsidRPr="00B66EF4">
        <w:rPr>
          <w:rStyle w:val="StyleUnderline"/>
        </w:rPr>
        <w:t>ull” alone and in</w:t>
      </w:r>
      <w:r w:rsidRPr="00B66EF4">
        <w:rPr>
          <w:sz w:val="16"/>
        </w:rPr>
        <w:t xml:space="preserve"> contact with Chinese maritime forces </w:t>
      </w:r>
      <w:r w:rsidRPr="00105F74">
        <w:rPr>
          <w:rStyle w:val="StyleUnderline"/>
          <w:highlight w:val="cyan"/>
        </w:rPr>
        <w:t>reduces the risk</w:t>
      </w:r>
      <w:r w:rsidRPr="00B66EF4">
        <w:rPr>
          <w:rStyle w:val="StyleUnderline"/>
        </w:rPr>
        <w:t xml:space="preserve"> </w:t>
      </w:r>
      <w:r w:rsidRPr="00105F74">
        <w:rPr>
          <w:rStyle w:val="StyleUnderline"/>
          <w:highlight w:val="cyan"/>
        </w:rPr>
        <w:t xml:space="preserve">to </w:t>
      </w:r>
      <w:r w:rsidRPr="00105F74">
        <w:rPr>
          <w:rStyle w:val="Emphasis"/>
          <w:highlight w:val="cyan"/>
        </w:rPr>
        <w:t>U.S.</w:t>
      </w:r>
      <w:r w:rsidRPr="00B66EF4">
        <w:rPr>
          <w:rStyle w:val="Emphasis"/>
        </w:rPr>
        <w:t xml:space="preserve"> interests</w:t>
      </w:r>
      <w:r w:rsidRPr="00B66EF4">
        <w:rPr>
          <w:rStyle w:val="StyleUnderline"/>
        </w:rPr>
        <w:t xml:space="preserve"> or </w:t>
      </w:r>
      <w:r w:rsidRPr="00105F74">
        <w:rPr>
          <w:rStyle w:val="Emphasis"/>
          <w:highlight w:val="cyan"/>
        </w:rPr>
        <w:t>operations</w:t>
      </w:r>
      <w:r w:rsidRPr="00B66EF4">
        <w:rPr>
          <w:sz w:val="16"/>
        </w:rPr>
        <w:t xml:space="preserve">. </w:t>
      </w:r>
      <w:r w:rsidRPr="00B66EF4">
        <w:rPr>
          <w:rStyle w:val="StyleUnderline"/>
        </w:rPr>
        <w:t xml:space="preserve">The </w:t>
      </w:r>
      <w:r w:rsidRPr="00105F74">
        <w:rPr>
          <w:rStyle w:val="StyleUnderline"/>
          <w:highlight w:val="cyan"/>
        </w:rPr>
        <w:t>perception</w:t>
      </w:r>
      <w:r w:rsidRPr="00B66EF4">
        <w:rPr>
          <w:rStyle w:val="StyleUnderline"/>
        </w:rPr>
        <w:t xml:space="preserve"> that U.S. </w:t>
      </w:r>
      <w:r w:rsidRPr="00105F74">
        <w:rPr>
          <w:rStyle w:val="StyleUnderline"/>
          <w:highlight w:val="cyan"/>
        </w:rPr>
        <w:t>Coast Guard</w:t>
      </w:r>
      <w:r w:rsidRPr="00B66EF4">
        <w:rPr>
          <w:rStyle w:val="StyleUnderline"/>
        </w:rPr>
        <w:t xml:space="preserve"> units are </w:t>
      </w:r>
      <w:r w:rsidRPr="00105F74">
        <w:rPr>
          <w:rStyle w:val="Emphasis"/>
          <w:highlight w:val="cyan"/>
        </w:rPr>
        <w:t>less escalatory</w:t>
      </w:r>
      <w:r w:rsidRPr="00B66EF4">
        <w:rPr>
          <w:rStyle w:val="StyleUnderline"/>
        </w:rPr>
        <w:t xml:space="preserve"> </w:t>
      </w:r>
      <w:r w:rsidRPr="00105F74">
        <w:rPr>
          <w:rStyle w:val="StyleUnderline"/>
          <w:highlight w:val="cyan"/>
        </w:rPr>
        <w:t>rests on</w:t>
      </w:r>
      <w:r w:rsidRPr="00B66EF4">
        <w:rPr>
          <w:rStyle w:val="StyleUnderline"/>
        </w:rPr>
        <w:t xml:space="preserve"> their </w:t>
      </w:r>
      <w:r w:rsidRPr="00105F74">
        <w:rPr>
          <w:rStyle w:val="StyleUnderline"/>
          <w:highlight w:val="cyan"/>
        </w:rPr>
        <w:t>claim to be</w:t>
      </w:r>
      <w:r w:rsidRPr="00B66EF4">
        <w:rPr>
          <w:rStyle w:val="StyleUnderline"/>
        </w:rPr>
        <w:t xml:space="preserve"> </w:t>
      </w:r>
      <w:r w:rsidRPr="00105F74">
        <w:rPr>
          <w:rStyle w:val="StyleUnderline"/>
          <w:highlight w:val="cyan"/>
        </w:rPr>
        <w:t>administering</w:t>
      </w:r>
      <w:r w:rsidRPr="00B66EF4">
        <w:rPr>
          <w:rStyle w:val="StyleUnderline"/>
        </w:rPr>
        <w:t xml:space="preserve"> law in waters under </w:t>
      </w:r>
      <w:r w:rsidRPr="00105F74">
        <w:rPr>
          <w:rStyle w:val="Emphasis"/>
          <w:highlight w:val="cyan"/>
        </w:rPr>
        <w:t>sovereign control</w:t>
      </w:r>
      <w:r w:rsidRPr="00105F74">
        <w:rPr>
          <w:sz w:val="16"/>
          <w:highlight w:val="cyan"/>
        </w:rPr>
        <w:t xml:space="preserve">. </w:t>
      </w:r>
      <w:r w:rsidRPr="00105F74">
        <w:rPr>
          <w:rStyle w:val="StyleUnderline"/>
          <w:highlight w:val="cyan"/>
        </w:rPr>
        <w:t xml:space="preserve">U.S. Coast Guard units have </w:t>
      </w:r>
      <w:r w:rsidRPr="00105F74">
        <w:rPr>
          <w:rStyle w:val="Emphasis"/>
          <w:highlight w:val="cyan"/>
        </w:rPr>
        <w:t>no such status</w:t>
      </w:r>
      <w:r w:rsidRPr="00105F74">
        <w:rPr>
          <w:rStyle w:val="StyleUnderline"/>
          <w:highlight w:val="cyan"/>
        </w:rPr>
        <w:t xml:space="preserve"> in the </w:t>
      </w:r>
      <w:r w:rsidRPr="00105F74">
        <w:rPr>
          <w:rStyle w:val="Emphasis"/>
          <w:highlight w:val="cyan"/>
        </w:rPr>
        <w:t>South China Sea</w:t>
      </w:r>
      <w:r w:rsidRPr="00B66EF4">
        <w:rPr>
          <w:sz w:val="16"/>
        </w:rPr>
        <w:t xml:space="preserve">. </w:t>
      </w:r>
      <w:r w:rsidRPr="00B66EF4">
        <w:rPr>
          <w:rStyle w:val="StyleUnderline"/>
        </w:rPr>
        <w:t>If present during a confrontation</w:t>
      </w:r>
      <w:r w:rsidRPr="00B66EF4">
        <w:rPr>
          <w:sz w:val="16"/>
        </w:rPr>
        <w:t xml:space="preserve"> with a friend or ally </w:t>
      </w:r>
      <w:r w:rsidRPr="00B66EF4">
        <w:rPr>
          <w:rStyle w:val="StyleUnderline"/>
        </w:rPr>
        <w:t>while not empowered to act</w:t>
      </w:r>
      <w:r w:rsidRPr="00B66EF4">
        <w:rPr>
          <w:sz w:val="16"/>
        </w:rPr>
        <w:t xml:space="preserve">, </w:t>
      </w:r>
      <w:r w:rsidRPr="00B66EF4">
        <w:rPr>
          <w:rStyle w:val="StyleUnderline"/>
        </w:rPr>
        <w:t xml:space="preserve">they </w:t>
      </w:r>
      <w:r w:rsidRPr="00B66EF4">
        <w:rPr>
          <w:rStyle w:val="Emphasis"/>
        </w:rPr>
        <w:t>damage</w:t>
      </w:r>
      <w:r w:rsidRPr="00B66EF4">
        <w:rPr>
          <w:rStyle w:val="StyleUnderline"/>
        </w:rPr>
        <w:t xml:space="preserve"> the </w:t>
      </w:r>
      <w:r w:rsidRPr="00B66EF4">
        <w:rPr>
          <w:rStyle w:val="Emphasis"/>
        </w:rPr>
        <w:t>prestige</w:t>
      </w:r>
      <w:r w:rsidRPr="00B66EF4">
        <w:rPr>
          <w:rStyle w:val="StyleUnderline"/>
        </w:rPr>
        <w:t xml:space="preserve"> of the United States</w:t>
      </w:r>
      <w:r w:rsidRPr="00B66EF4">
        <w:rPr>
          <w:sz w:val="16"/>
        </w:rPr>
        <w:t xml:space="preserve"> with the stigma of having observed and done nothing. </w:t>
      </w:r>
      <w:r w:rsidRPr="00105F74">
        <w:rPr>
          <w:rStyle w:val="StyleUnderline"/>
          <w:highlight w:val="cyan"/>
        </w:rPr>
        <w:t xml:space="preserve">If </w:t>
      </w:r>
      <w:r w:rsidRPr="00105F74">
        <w:rPr>
          <w:rStyle w:val="Emphasis"/>
          <w:highlight w:val="cyan"/>
        </w:rPr>
        <w:t>empowered to act</w:t>
      </w:r>
      <w:r w:rsidRPr="00105F74">
        <w:rPr>
          <w:rStyle w:val="StyleUnderline"/>
          <w:highlight w:val="cyan"/>
        </w:rPr>
        <w:t xml:space="preserve">, they represent the </w:t>
      </w:r>
      <w:r w:rsidRPr="00105F74">
        <w:rPr>
          <w:rStyle w:val="Emphasis"/>
          <w:highlight w:val="cyan"/>
        </w:rPr>
        <w:t>proverbial knife</w:t>
      </w:r>
      <w:r w:rsidRPr="00105F74">
        <w:rPr>
          <w:rStyle w:val="StyleUnderline"/>
          <w:highlight w:val="cyan"/>
        </w:rPr>
        <w:t xml:space="preserve"> in a </w:t>
      </w:r>
      <w:r w:rsidRPr="00105F74">
        <w:rPr>
          <w:rStyle w:val="Emphasis"/>
          <w:highlight w:val="cyan"/>
        </w:rPr>
        <w:t>gunfight</w:t>
      </w:r>
      <w:r w:rsidRPr="00105F74">
        <w:rPr>
          <w:rStyle w:val="StyleUnderline"/>
          <w:highlight w:val="cyan"/>
        </w:rPr>
        <w:t xml:space="preserve">, </w:t>
      </w:r>
      <w:r w:rsidRPr="00105F74">
        <w:rPr>
          <w:rStyle w:val="Emphasis"/>
          <w:highlight w:val="cyan"/>
        </w:rPr>
        <w:t>poorly equipped to deal with potential escalation.</w:t>
      </w:r>
    </w:p>
    <w:p w14:paraId="5DEC0185" w14:textId="77777777" w:rsidR="00D53934" w:rsidRPr="00B66EF4" w:rsidRDefault="00D53934" w:rsidP="00D53934">
      <w:pPr>
        <w:rPr>
          <w:sz w:val="16"/>
        </w:rPr>
      </w:pPr>
      <w:r w:rsidRPr="00B66EF4">
        <w:rPr>
          <w:sz w:val="16"/>
        </w:rPr>
        <w:t>But Wait...</w:t>
      </w:r>
    </w:p>
    <w:p w14:paraId="420327B4" w14:textId="77777777" w:rsidR="00D53934" w:rsidRDefault="00D53934" w:rsidP="00D53934">
      <w:pPr>
        <w:rPr>
          <w:rStyle w:val="StyleUnderline"/>
        </w:rPr>
      </w:pPr>
      <w:r w:rsidRPr="00B66EF4">
        <w:rPr>
          <w:sz w:val="16"/>
        </w:rPr>
        <w:t xml:space="preserve">While the U.S. Navy often assumes it will work alone, the effort to secure freedom-of-navigation needs support and capacity from U.S. allies and partners across the globe. </w:t>
      </w:r>
      <w:r w:rsidRPr="00B66EF4">
        <w:rPr>
          <w:rStyle w:val="StyleUnderline"/>
        </w:rPr>
        <w:t>Within this context, the U.S. Coast Guard would be a welcome force provider from within the U.S. national fleet.</w:t>
      </w:r>
    </w:p>
    <w:p w14:paraId="0E16FCCF" w14:textId="77777777" w:rsidR="00D53934" w:rsidRPr="00B66EF4" w:rsidRDefault="00D53934" w:rsidP="00D53934">
      <w:pPr>
        <w:rPr>
          <w:sz w:val="16"/>
        </w:rPr>
      </w:pPr>
      <w:r w:rsidRPr="00B66EF4">
        <w:rPr>
          <w:sz w:val="16"/>
        </w:rPr>
        <w:t>Further, there are also areas outside the South China Sea where resources are the central issue. As Coast Guard Captain Jay Caputo observes in the August Proceedings, Chinese fishing fleets are pushing into new areas, including waters where U.S. law enforcement is in the lead. Noting the tendency of the China Coast Guard and People’s Armed Forces Maritime Militia to accompany and protect Chinese fishing vessels—even those violating international and national laws—Captain Caputo argues that “it is imperative that the Coast Guard be prepared for when the Chinese fishing militia approaches the U.S. EEZ.” That clearly would be a Coast Guard mission.</w:t>
      </w:r>
    </w:p>
    <w:p w14:paraId="22ED5191" w14:textId="77777777" w:rsidR="00D53934" w:rsidRPr="00B66EF4" w:rsidRDefault="00D53934" w:rsidP="00D53934">
      <w:pPr>
        <w:rPr>
          <w:sz w:val="16"/>
        </w:rPr>
      </w:pPr>
      <w:r w:rsidRPr="00B66EF4">
        <w:rPr>
          <w:rStyle w:val="StyleUnderline"/>
        </w:rPr>
        <w:t>By all means, bring the U.S Coast Guard to the western Pacific</w:t>
      </w:r>
      <w:r w:rsidRPr="00B66EF4">
        <w:rPr>
          <w:sz w:val="16"/>
        </w:rPr>
        <w:t>. Leverage its extraordinary professionalism and guardian ethic to partner with friends and allies. Better maritime law enforcement is a common good, and supporting it is a sign of U.S. commitment.</w:t>
      </w:r>
    </w:p>
    <w:p w14:paraId="055EDC48" w14:textId="77777777" w:rsidR="00D53934" w:rsidRPr="00B66EF4" w:rsidRDefault="00D53934" w:rsidP="00D53934">
      <w:pPr>
        <w:rPr>
          <w:rStyle w:val="StyleUnderline"/>
        </w:rPr>
      </w:pPr>
      <w:r w:rsidRPr="00105F74">
        <w:rPr>
          <w:rStyle w:val="StyleUnderline"/>
          <w:highlight w:val="cyan"/>
        </w:rPr>
        <w:t>We</w:t>
      </w:r>
      <w:r w:rsidRPr="00B66EF4">
        <w:rPr>
          <w:rStyle w:val="StyleUnderline"/>
        </w:rPr>
        <w:t xml:space="preserve"> just </w:t>
      </w:r>
      <w:r w:rsidRPr="00105F74">
        <w:rPr>
          <w:rStyle w:val="Emphasis"/>
          <w:highlight w:val="cyan"/>
        </w:rPr>
        <w:t>cannot delude ourselves</w:t>
      </w:r>
      <w:r w:rsidRPr="00B66EF4">
        <w:rPr>
          <w:rStyle w:val="StyleUnderline"/>
        </w:rPr>
        <w:t xml:space="preserve"> </w:t>
      </w:r>
      <w:r w:rsidRPr="00105F74">
        <w:rPr>
          <w:rStyle w:val="StyleUnderline"/>
          <w:highlight w:val="cyan"/>
        </w:rPr>
        <w:t>that</w:t>
      </w:r>
      <w:r w:rsidRPr="00B66EF4">
        <w:rPr>
          <w:rStyle w:val="StyleUnderline"/>
        </w:rPr>
        <w:t xml:space="preserve"> </w:t>
      </w:r>
      <w:r w:rsidRPr="00105F74">
        <w:rPr>
          <w:rStyle w:val="Emphasis"/>
          <w:highlight w:val="cyan"/>
        </w:rPr>
        <w:t>such efforts</w:t>
      </w:r>
      <w:r w:rsidRPr="00105F74">
        <w:rPr>
          <w:rStyle w:val="StyleUnderline"/>
          <w:highlight w:val="cyan"/>
        </w:rPr>
        <w:t xml:space="preserve"> will change the </w:t>
      </w:r>
      <w:r w:rsidRPr="00105F74">
        <w:rPr>
          <w:rStyle w:val="Emphasis"/>
          <w:highlight w:val="cyan"/>
        </w:rPr>
        <w:t>fundamentals</w:t>
      </w:r>
      <w:r w:rsidRPr="00105F74">
        <w:rPr>
          <w:rStyle w:val="StyleUnderline"/>
          <w:highlight w:val="cyan"/>
        </w:rPr>
        <w:t xml:space="preserve"> that </w:t>
      </w:r>
      <w:r w:rsidRPr="00105F74">
        <w:rPr>
          <w:rStyle w:val="Emphasis"/>
          <w:szCs w:val="28"/>
          <w:highlight w:val="cyan"/>
        </w:rPr>
        <w:t>drive instability in the region</w:t>
      </w:r>
      <w:r w:rsidRPr="00105F74">
        <w:rPr>
          <w:rStyle w:val="StyleUnderline"/>
          <w:highlight w:val="cyan"/>
        </w:rPr>
        <w:t>.</w:t>
      </w:r>
    </w:p>
    <w:p w14:paraId="233556E7" w14:textId="77777777" w:rsidR="00D53934" w:rsidRDefault="00D53934" w:rsidP="00D53934">
      <w:pPr>
        <w:pStyle w:val="Heading3"/>
      </w:pPr>
      <w:r>
        <w:t>AT: CGTO---No IL---China---1AR</w:t>
      </w:r>
    </w:p>
    <w:p w14:paraId="50539DDB" w14:textId="77777777" w:rsidR="00D53934" w:rsidRPr="00F06553" w:rsidRDefault="00D53934" w:rsidP="00D53934">
      <w:pPr>
        <w:pStyle w:val="Heading4"/>
      </w:pPr>
      <w:r>
        <w:t xml:space="preserve">The Coast Guard lacks the </w:t>
      </w:r>
      <w:r>
        <w:rPr>
          <w:u w:val="single"/>
        </w:rPr>
        <w:t>resources</w:t>
      </w:r>
      <w:r>
        <w:t xml:space="preserve"> and </w:t>
      </w:r>
      <w:r>
        <w:rPr>
          <w:u w:val="single"/>
        </w:rPr>
        <w:t>ability</w:t>
      </w:r>
      <w:r>
        <w:t xml:space="preserve"> to limit escalation with China. </w:t>
      </w:r>
    </w:p>
    <w:p w14:paraId="32DBAE68" w14:textId="77777777" w:rsidR="00D53934" w:rsidRPr="0074444C" w:rsidRDefault="00D53934" w:rsidP="00D53934">
      <w:r w:rsidRPr="0074444C">
        <w:t xml:space="preserve">Molly </w:t>
      </w:r>
      <w:r w:rsidRPr="0074444C">
        <w:rPr>
          <w:rStyle w:val="Style13ptBold"/>
        </w:rPr>
        <w:t>Pflaum 24</w:t>
      </w:r>
      <w:r w:rsidRPr="0074444C">
        <w:t xml:space="preserve">. </w:t>
      </w:r>
      <w:r>
        <w:t>A</w:t>
      </w:r>
      <w:r w:rsidRPr="0074444C">
        <w:t>nalyst intern at</w:t>
      </w:r>
      <w:r>
        <w:t xml:space="preserve"> the Australian Strategic Policy Institute. </w:t>
      </w:r>
      <w:r w:rsidRPr="0074444C">
        <w:t>"Preparing the U.S. Coast Guard for China's Gray-Zone Operations." Maritime Executive. 6-30-2024. https://maritime-executive.com/editorials/preparing-the-u-s-coast-guard-for-china-s-gray-zone-operations</w:t>
      </w:r>
    </w:p>
    <w:p w14:paraId="30BE8913" w14:textId="77777777" w:rsidR="00D53934" w:rsidRDefault="00D53934" w:rsidP="00D53934">
      <w:pPr>
        <w:rPr>
          <w:rStyle w:val="Emphasis"/>
        </w:rPr>
      </w:pPr>
      <w:r w:rsidRPr="00F06553">
        <w:rPr>
          <w:rStyle w:val="StyleUnderline"/>
        </w:rPr>
        <w:t xml:space="preserve">America’s allies in the Indo-Pacific are getting pretty familiar with </w:t>
      </w:r>
      <w:r w:rsidRPr="00F06553">
        <w:rPr>
          <w:rStyle w:val="Emphasis"/>
        </w:rPr>
        <w:t>China’s grey-zone</w:t>
      </w:r>
      <w:r w:rsidRPr="00F06553">
        <w:rPr>
          <w:rStyle w:val="StyleUnderline"/>
        </w:rPr>
        <w:t xml:space="preserve"> maritime </w:t>
      </w:r>
      <w:r w:rsidRPr="00F06553">
        <w:rPr>
          <w:rStyle w:val="Emphasis"/>
        </w:rPr>
        <w:t>behavior</w:t>
      </w:r>
      <w:r w:rsidRPr="00F06553">
        <w:rPr>
          <w:rStyle w:val="StyleUnderline"/>
        </w:rPr>
        <w:t xml:space="preserve">, but the </w:t>
      </w:r>
      <w:r w:rsidRPr="00F06553">
        <w:rPr>
          <w:rStyle w:val="Emphasis"/>
        </w:rPr>
        <w:t>U</w:t>
      </w:r>
      <w:r w:rsidRPr="00F06553">
        <w:rPr>
          <w:rStyle w:val="StyleUnderline"/>
        </w:rPr>
        <w:t xml:space="preserve">nited </w:t>
      </w:r>
      <w:r w:rsidRPr="00F06553">
        <w:rPr>
          <w:rStyle w:val="Emphasis"/>
        </w:rPr>
        <w:t>S</w:t>
      </w:r>
      <w:r w:rsidRPr="00F06553">
        <w:rPr>
          <w:rStyle w:val="StyleUnderline"/>
        </w:rPr>
        <w:t xml:space="preserve">tates itself </w:t>
      </w:r>
      <w:r w:rsidRPr="00F06553">
        <w:rPr>
          <w:rStyle w:val="Emphasis"/>
        </w:rPr>
        <w:t>is ill-prepared to deal with it.</w:t>
      </w:r>
    </w:p>
    <w:p w14:paraId="189D67B6" w14:textId="77777777" w:rsidR="00D53934" w:rsidRPr="00F06553" w:rsidRDefault="00D53934" w:rsidP="00D53934">
      <w:pPr>
        <w:rPr>
          <w:sz w:val="16"/>
        </w:rPr>
      </w:pPr>
      <w:r w:rsidRPr="00F06553">
        <w:rPr>
          <w:sz w:val="16"/>
        </w:rPr>
        <w:t>Yet it should be prepared, experts warned a US House of Representatives committee in a hearing this month. The US must not only counter the threat to its national security posed by China’s coercive operations, but also support its allies against Chinese efforts to rewrite the rule of law in the region.</w:t>
      </w:r>
    </w:p>
    <w:p w14:paraId="69A0615E" w14:textId="77777777" w:rsidR="00D53934" w:rsidRDefault="00D53934" w:rsidP="00D53934">
      <w:pPr>
        <w:rPr>
          <w:rStyle w:val="StyleUnderline"/>
        </w:rPr>
      </w:pPr>
      <w:r w:rsidRPr="00105F74">
        <w:rPr>
          <w:rStyle w:val="StyleUnderline"/>
          <w:highlight w:val="cyan"/>
        </w:rPr>
        <w:t>The US Coast Guard</w:t>
      </w:r>
      <w:r w:rsidRPr="00C666BE">
        <w:rPr>
          <w:rStyle w:val="StyleUnderline"/>
        </w:rPr>
        <w:t xml:space="preserve">, </w:t>
      </w:r>
      <w:r w:rsidRPr="00105F74">
        <w:rPr>
          <w:rStyle w:val="Emphasis"/>
          <w:highlight w:val="cyan"/>
        </w:rPr>
        <w:t>America’s best tool</w:t>
      </w:r>
      <w:r w:rsidRPr="00C666BE">
        <w:rPr>
          <w:rStyle w:val="StyleUnderline"/>
        </w:rPr>
        <w:t xml:space="preserve"> </w:t>
      </w:r>
      <w:r w:rsidRPr="00105F74">
        <w:rPr>
          <w:rStyle w:val="StyleUnderline"/>
          <w:highlight w:val="cyan"/>
        </w:rPr>
        <w:t xml:space="preserve">for responding to </w:t>
      </w:r>
      <w:r w:rsidRPr="00105F74">
        <w:rPr>
          <w:rStyle w:val="Emphasis"/>
          <w:highlight w:val="cyan"/>
        </w:rPr>
        <w:t>China’s use of force</w:t>
      </w:r>
      <w:r w:rsidRPr="00C666BE">
        <w:rPr>
          <w:rStyle w:val="StyleUnderline"/>
        </w:rPr>
        <w:t xml:space="preserve"> </w:t>
      </w:r>
      <w:r w:rsidRPr="00C666BE">
        <w:rPr>
          <w:rStyle w:val="Emphasis"/>
        </w:rPr>
        <w:t>below</w:t>
      </w:r>
      <w:r w:rsidRPr="00C666BE">
        <w:rPr>
          <w:rStyle w:val="StyleUnderline"/>
        </w:rPr>
        <w:t xml:space="preserve"> the </w:t>
      </w:r>
      <w:r w:rsidRPr="00C666BE">
        <w:rPr>
          <w:rStyle w:val="Emphasis"/>
        </w:rPr>
        <w:t>threshold</w:t>
      </w:r>
      <w:r w:rsidRPr="00C666BE">
        <w:rPr>
          <w:rStyle w:val="StyleUnderline"/>
        </w:rPr>
        <w:t xml:space="preserve"> of </w:t>
      </w:r>
      <w:r w:rsidRPr="00C666BE">
        <w:rPr>
          <w:rStyle w:val="Emphasis"/>
        </w:rPr>
        <w:t>war</w:t>
      </w:r>
      <w:r w:rsidRPr="00C666BE">
        <w:rPr>
          <w:rStyle w:val="StyleUnderline"/>
        </w:rPr>
        <w:t xml:space="preserve">, </w:t>
      </w:r>
      <w:r w:rsidRPr="00105F74">
        <w:rPr>
          <w:rStyle w:val="StyleUnderline"/>
          <w:highlight w:val="cyan"/>
        </w:rPr>
        <w:t xml:space="preserve">was </w:t>
      </w:r>
      <w:r w:rsidRPr="00105F74">
        <w:rPr>
          <w:rStyle w:val="Emphasis"/>
          <w:highlight w:val="cyan"/>
        </w:rPr>
        <w:t>underequipped</w:t>
      </w:r>
      <w:r w:rsidRPr="00C666BE">
        <w:rPr>
          <w:rStyle w:val="Emphasis"/>
        </w:rPr>
        <w:t xml:space="preserve"> for the task</w:t>
      </w:r>
      <w:r w:rsidRPr="00F06553">
        <w:rPr>
          <w:sz w:val="16"/>
        </w:rPr>
        <w:t xml:space="preserve">, maritime security experts from the US Naval War College, the Heritage Foundation and the RAND Corporation told the committee. </w:t>
      </w:r>
      <w:r w:rsidRPr="00C666BE">
        <w:rPr>
          <w:rStyle w:val="StyleUnderline"/>
        </w:rPr>
        <w:t xml:space="preserve">The service </w:t>
      </w:r>
      <w:r w:rsidRPr="00105F74">
        <w:rPr>
          <w:rStyle w:val="Emphasis"/>
          <w:highlight w:val="cyan"/>
        </w:rPr>
        <w:t>needed more ships</w:t>
      </w:r>
      <w:r w:rsidRPr="00C666BE">
        <w:rPr>
          <w:rStyle w:val="StyleUnderline"/>
        </w:rPr>
        <w:t xml:space="preserve">, more </w:t>
      </w:r>
      <w:r w:rsidRPr="00105F74">
        <w:rPr>
          <w:rStyle w:val="Emphasis"/>
          <w:highlight w:val="cyan"/>
        </w:rPr>
        <w:t>sailors</w:t>
      </w:r>
      <w:r w:rsidRPr="00C666BE">
        <w:rPr>
          <w:rStyle w:val="StyleUnderline"/>
        </w:rPr>
        <w:t xml:space="preserve"> </w:t>
      </w:r>
      <w:r w:rsidRPr="00105F74">
        <w:rPr>
          <w:rStyle w:val="StyleUnderline"/>
          <w:highlight w:val="cyan"/>
        </w:rPr>
        <w:t>and</w:t>
      </w:r>
      <w:r w:rsidRPr="00C666BE">
        <w:rPr>
          <w:rStyle w:val="StyleUnderline"/>
        </w:rPr>
        <w:t xml:space="preserve"> advanced </w:t>
      </w:r>
      <w:r w:rsidRPr="00105F74">
        <w:rPr>
          <w:rStyle w:val="StyleUnderline"/>
          <w:highlight w:val="cyan"/>
        </w:rPr>
        <w:t xml:space="preserve">capabilities </w:t>
      </w:r>
      <w:r w:rsidRPr="00105F74">
        <w:rPr>
          <w:rStyle w:val="Emphasis"/>
          <w:highlight w:val="cyan"/>
        </w:rPr>
        <w:t>tailored</w:t>
      </w:r>
      <w:r w:rsidRPr="00105F74">
        <w:rPr>
          <w:rStyle w:val="StyleUnderline"/>
          <w:highlight w:val="cyan"/>
        </w:rPr>
        <w:t xml:space="preserve"> to</w:t>
      </w:r>
      <w:r w:rsidRPr="00C666BE">
        <w:rPr>
          <w:rStyle w:val="StyleUnderline"/>
        </w:rPr>
        <w:t xml:space="preserve"> </w:t>
      </w:r>
      <w:r w:rsidRPr="00105F74">
        <w:rPr>
          <w:rStyle w:val="Emphasis"/>
          <w:highlight w:val="cyan"/>
        </w:rPr>
        <w:t>countering</w:t>
      </w:r>
      <w:r w:rsidRPr="00105F74">
        <w:rPr>
          <w:rStyle w:val="StyleUnderline"/>
          <w:highlight w:val="cyan"/>
        </w:rPr>
        <w:t xml:space="preserve"> grey-zone </w:t>
      </w:r>
      <w:r w:rsidRPr="00105F74">
        <w:rPr>
          <w:rStyle w:val="Emphasis"/>
          <w:highlight w:val="cyan"/>
        </w:rPr>
        <w:t>operations</w:t>
      </w:r>
      <w:r w:rsidRPr="00C666BE">
        <w:rPr>
          <w:rStyle w:val="Emphasis"/>
        </w:rPr>
        <w:t xml:space="preserve"> at sea</w:t>
      </w:r>
      <w:r w:rsidRPr="00F06553">
        <w:rPr>
          <w:sz w:val="16"/>
        </w:rPr>
        <w:t xml:space="preserve">, they said. It </w:t>
      </w:r>
      <w:r w:rsidRPr="00C666BE">
        <w:rPr>
          <w:rStyle w:val="StyleUnderline"/>
        </w:rPr>
        <w:t>must also increase its engagement with Indo-Pacific allies to build up maritime law enforcement cooperation in the region.</w:t>
      </w:r>
    </w:p>
    <w:p w14:paraId="48C45274" w14:textId="77777777" w:rsidR="00D53934" w:rsidRPr="00F06553" w:rsidRDefault="00D53934" w:rsidP="00D53934">
      <w:pPr>
        <w:rPr>
          <w:sz w:val="16"/>
        </w:rPr>
      </w:pPr>
      <w:r w:rsidRPr="00C666BE">
        <w:rPr>
          <w:rStyle w:val="StyleUnderline"/>
        </w:rPr>
        <w:t xml:space="preserve">The coast guard’s </w:t>
      </w:r>
      <w:r w:rsidRPr="00105F74">
        <w:rPr>
          <w:rStyle w:val="Emphasis"/>
          <w:highlight w:val="cyan"/>
        </w:rPr>
        <w:t>chronic shortage</w:t>
      </w:r>
      <w:r w:rsidRPr="00C666BE">
        <w:rPr>
          <w:rStyle w:val="StyleUnderline"/>
        </w:rPr>
        <w:t xml:space="preserve"> </w:t>
      </w:r>
      <w:r w:rsidRPr="00105F74">
        <w:rPr>
          <w:rStyle w:val="StyleUnderline"/>
          <w:highlight w:val="cyan"/>
        </w:rPr>
        <w:t xml:space="preserve">of </w:t>
      </w:r>
      <w:r w:rsidRPr="00105F74">
        <w:rPr>
          <w:rStyle w:val="Emphasis"/>
          <w:highlight w:val="cyan"/>
        </w:rPr>
        <w:t>personnel</w:t>
      </w:r>
      <w:r w:rsidRPr="00105F74">
        <w:rPr>
          <w:rStyle w:val="StyleUnderline"/>
          <w:highlight w:val="cyan"/>
        </w:rPr>
        <w:t xml:space="preserve"> and </w:t>
      </w:r>
      <w:r w:rsidRPr="00105F74">
        <w:rPr>
          <w:rStyle w:val="Emphasis"/>
          <w:highlight w:val="cyan"/>
        </w:rPr>
        <w:t>vessels</w:t>
      </w:r>
      <w:r w:rsidRPr="00C666BE">
        <w:rPr>
          <w:rStyle w:val="StyleUnderline"/>
        </w:rPr>
        <w:t xml:space="preserve"> could </w:t>
      </w:r>
      <w:r w:rsidRPr="00105F74">
        <w:rPr>
          <w:rStyle w:val="StyleUnderline"/>
          <w:highlight w:val="cyan"/>
        </w:rPr>
        <w:t>no longer be</w:t>
      </w:r>
      <w:r w:rsidRPr="00C666BE">
        <w:rPr>
          <w:rStyle w:val="StyleUnderline"/>
        </w:rPr>
        <w:t xml:space="preserve"> </w:t>
      </w:r>
      <w:r w:rsidRPr="00105F74">
        <w:rPr>
          <w:rStyle w:val="Emphasis"/>
          <w:highlight w:val="cyan"/>
        </w:rPr>
        <w:t>ignored</w:t>
      </w:r>
      <w:r w:rsidRPr="00C666BE">
        <w:rPr>
          <w:rStyle w:val="StyleUnderline"/>
        </w:rPr>
        <w:t>,</w:t>
      </w:r>
      <w:r w:rsidRPr="00F06553">
        <w:rPr>
          <w:sz w:val="16"/>
        </w:rPr>
        <w:t xml:space="preserve"> experts said. Their warnings were consistent with broader concerns in the national defense community that, </w:t>
      </w:r>
      <w:r w:rsidRPr="00C666BE">
        <w:rPr>
          <w:rStyle w:val="StyleUnderline"/>
        </w:rPr>
        <w:t xml:space="preserve">at a </w:t>
      </w:r>
      <w:r w:rsidRPr="00C666BE">
        <w:rPr>
          <w:rStyle w:val="Emphasis"/>
        </w:rPr>
        <w:t>time</w:t>
      </w:r>
      <w:r w:rsidRPr="00C666BE">
        <w:rPr>
          <w:rStyle w:val="StyleUnderline"/>
        </w:rPr>
        <w:t xml:space="preserve"> of </w:t>
      </w:r>
      <w:r w:rsidRPr="00C666BE">
        <w:rPr>
          <w:rStyle w:val="Emphasis"/>
        </w:rPr>
        <w:t>heightened</w:t>
      </w:r>
      <w:r w:rsidRPr="00C666BE">
        <w:rPr>
          <w:rStyle w:val="StyleUnderline"/>
        </w:rPr>
        <w:t xml:space="preserve"> need for </w:t>
      </w:r>
      <w:r w:rsidRPr="00C666BE">
        <w:rPr>
          <w:rStyle w:val="Emphasis"/>
        </w:rPr>
        <w:t>law enforcement operations</w:t>
      </w:r>
      <w:r w:rsidRPr="00C666BE">
        <w:rPr>
          <w:rStyle w:val="StyleUnderline"/>
        </w:rPr>
        <w:t xml:space="preserve"> in the </w:t>
      </w:r>
      <w:r w:rsidRPr="00C666BE">
        <w:rPr>
          <w:rStyle w:val="Emphasis"/>
        </w:rPr>
        <w:t>Indo-Pacific</w:t>
      </w:r>
      <w:r w:rsidRPr="00C666BE">
        <w:rPr>
          <w:rStyle w:val="StyleUnderline"/>
        </w:rPr>
        <w:t xml:space="preserve">, </w:t>
      </w:r>
      <w:r w:rsidRPr="00105F74">
        <w:rPr>
          <w:rStyle w:val="StyleUnderline"/>
          <w:highlight w:val="cyan"/>
        </w:rPr>
        <w:t xml:space="preserve">the </w:t>
      </w:r>
      <w:r w:rsidRPr="00105F74">
        <w:rPr>
          <w:rStyle w:val="Emphasis"/>
          <w:highlight w:val="cyan"/>
        </w:rPr>
        <w:t>Coast Guard is spread too thinly</w:t>
      </w:r>
      <w:r w:rsidRPr="00F06553">
        <w:rPr>
          <w:sz w:val="16"/>
        </w:rPr>
        <w:t>. This past year, staff shortages have forced it to shut down 29 boat stations and deactivate several cutters. Experts also testified that the service’s acquisition plans were inadequate for replacing old vessels and commissioning long-range cutters needed for patrolling the Indo-Pacific region.</w:t>
      </w:r>
    </w:p>
    <w:p w14:paraId="2E9BF6EC" w14:textId="77777777" w:rsidR="00D53934" w:rsidRDefault="00D53934" w:rsidP="00D53934">
      <w:r w:rsidRPr="00F06553">
        <w:rPr>
          <w:rStyle w:val="StyleUnderline"/>
        </w:rPr>
        <w:t xml:space="preserve">In its gutted state, the </w:t>
      </w:r>
      <w:r w:rsidRPr="00F06553">
        <w:rPr>
          <w:rStyle w:val="Emphasis"/>
        </w:rPr>
        <w:t>US Coast Guard</w:t>
      </w:r>
      <w:r w:rsidRPr="00F06553">
        <w:rPr>
          <w:rStyle w:val="StyleUnderline"/>
        </w:rPr>
        <w:t xml:space="preserve"> is </w:t>
      </w:r>
      <w:r w:rsidRPr="00105F74">
        <w:rPr>
          <w:rStyle w:val="Emphasis"/>
          <w:highlight w:val="cyan"/>
        </w:rPr>
        <w:t>underprepared</w:t>
      </w:r>
      <w:r w:rsidRPr="00F06553">
        <w:rPr>
          <w:rStyle w:val="StyleUnderline"/>
        </w:rPr>
        <w:t xml:space="preserve"> </w:t>
      </w:r>
      <w:r w:rsidRPr="00105F74">
        <w:rPr>
          <w:rStyle w:val="StyleUnderline"/>
          <w:highlight w:val="cyan"/>
        </w:rPr>
        <w:t xml:space="preserve">to carry out law </w:t>
      </w:r>
      <w:r w:rsidRPr="00105F74">
        <w:rPr>
          <w:rStyle w:val="Emphasis"/>
          <w:highlight w:val="cyan"/>
        </w:rPr>
        <w:t>enforcement duties</w:t>
      </w:r>
      <w:r w:rsidRPr="00105F74">
        <w:rPr>
          <w:rStyle w:val="StyleUnderline"/>
          <w:highlight w:val="cyan"/>
        </w:rPr>
        <w:t xml:space="preserve"> in the </w:t>
      </w:r>
      <w:r w:rsidRPr="00105F74">
        <w:rPr>
          <w:rStyle w:val="Emphasis"/>
          <w:highlight w:val="cyan"/>
        </w:rPr>
        <w:t>Pacific Ocean</w:t>
      </w:r>
      <w:r w:rsidRPr="00F06553">
        <w:rPr>
          <w:sz w:val="16"/>
        </w:rPr>
        <w:t xml:space="preserve"> and compete with China’s heavily militarized coast guard—a key perpetrator of illegal grey-zone operations.</w:t>
      </w:r>
    </w:p>
    <w:p w14:paraId="305C79DA" w14:textId="77777777" w:rsidR="00D53934" w:rsidRPr="00F06553" w:rsidRDefault="00D53934" w:rsidP="00D53934"/>
    <w:p w14:paraId="66BB69EC" w14:textId="77777777" w:rsidR="00D53934" w:rsidRDefault="00D53934" w:rsidP="00D53934">
      <w:pPr>
        <w:pStyle w:val="Heading3"/>
      </w:pPr>
      <w:r>
        <w:t>AT: CGTO---No Impact---China---2AC</w:t>
      </w:r>
    </w:p>
    <w:p w14:paraId="3EDB78BF" w14:textId="77777777" w:rsidR="00D53934" w:rsidRDefault="00D53934" w:rsidP="00D53934">
      <w:pPr>
        <w:pStyle w:val="Heading4"/>
      </w:pPr>
      <w:r>
        <w:t>No SCS war. Regional agreements check escalation.</w:t>
      </w:r>
    </w:p>
    <w:p w14:paraId="04B41474" w14:textId="77777777" w:rsidR="00D53934" w:rsidRPr="002D1468" w:rsidRDefault="00D53934" w:rsidP="00D53934">
      <w:r w:rsidRPr="00370B76">
        <w:t xml:space="preserve">Zong </w:t>
      </w:r>
      <w:r w:rsidRPr="00370B76">
        <w:rPr>
          <w:rStyle w:val="Style13ptBold"/>
        </w:rPr>
        <w:t>Haihe 22</w:t>
      </w:r>
      <w:r>
        <w:t>. Current affairs commentator for the Global Times. “</w:t>
      </w:r>
      <w:r w:rsidRPr="00370B76">
        <w:t>DOC: the cornerstone for South China Sea peace and stability</w:t>
      </w:r>
      <w:r>
        <w:t xml:space="preserve">.” Global Times, 16 June 2022. </w:t>
      </w:r>
      <w:r w:rsidRPr="00370B76">
        <w:t>https://www.globaltimes.cn/page/202206/1268287.shtml?id=11</w:t>
      </w:r>
      <w:r>
        <w:t>.</w:t>
      </w:r>
    </w:p>
    <w:p w14:paraId="0B814A2F" w14:textId="77777777" w:rsidR="00D53934" w:rsidRPr="00346045" w:rsidRDefault="00D53934" w:rsidP="00D53934">
      <w:pPr>
        <w:rPr>
          <w:rStyle w:val="StyleUnderline"/>
        </w:rPr>
      </w:pPr>
      <w:r w:rsidRPr="00AC0540">
        <w:rPr>
          <w:rStyle w:val="StyleUnderline"/>
        </w:rPr>
        <w:t>With the end of the Cold War</w:t>
      </w:r>
      <w:r w:rsidRPr="00346045">
        <w:rPr>
          <w:sz w:val="14"/>
        </w:rPr>
        <w:t xml:space="preserve">, </w:t>
      </w:r>
      <w:r w:rsidRPr="00105F74">
        <w:rPr>
          <w:rStyle w:val="StyleUnderline"/>
          <w:highlight w:val="cyan"/>
        </w:rPr>
        <w:t>tensions</w:t>
      </w:r>
      <w:r w:rsidRPr="00346045">
        <w:rPr>
          <w:sz w:val="14"/>
        </w:rPr>
        <w:t xml:space="preserve"> in the region </w:t>
      </w:r>
      <w:r w:rsidRPr="00AC0540">
        <w:rPr>
          <w:rStyle w:val="StyleUnderline"/>
        </w:rPr>
        <w:t xml:space="preserve">started to </w:t>
      </w:r>
      <w:r w:rsidRPr="00105F74">
        <w:rPr>
          <w:rStyle w:val="StyleUnderline"/>
          <w:highlight w:val="cyan"/>
        </w:rPr>
        <w:t>ease</w:t>
      </w:r>
      <w:r w:rsidRPr="00105F74">
        <w:rPr>
          <w:sz w:val="14"/>
          <w:highlight w:val="cyan"/>
        </w:rPr>
        <w:t xml:space="preserve">, </w:t>
      </w:r>
      <w:r w:rsidRPr="00105F74">
        <w:rPr>
          <w:rStyle w:val="StyleUnderline"/>
          <w:highlight w:val="cyan"/>
        </w:rPr>
        <w:t>and cooperation</w:t>
      </w:r>
      <w:r w:rsidRPr="00AC0540">
        <w:rPr>
          <w:rStyle w:val="StyleUnderline"/>
        </w:rPr>
        <w:t xml:space="preserve"> and development </w:t>
      </w:r>
      <w:r w:rsidRPr="00105F74">
        <w:rPr>
          <w:rStyle w:val="StyleUnderline"/>
          <w:highlight w:val="cyan"/>
        </w:rPr>
        <w:t>began to dominate regional</w:t>
      </w:r>
      <w:r w:rsidRPr="00AC0540">
        <w:rPr>
          <w:rStyle w:val="StyleUnderline"/>
        </w:rPr>
        <w:t xml:space="preserve"> </w:t>
      </w:r>
      <w:r w:rsidRPr="00105F74">
        <w:rPr>
          <w:rStyle w:val="StyleUnderline"/>
          <w:highlight w:val="cyan"/>
        </w:rPr>
        <w:t>engagement</w:t>
      </w:r>
      <w:r w:rsidRPr="00346045">
        <w:rPr>
          <w:sz w:val="14"/>
        </w:rPr>
        <w:t xml:space="preserve">. As China and Southeast Asian countries entered the fast track of growth in their diplomatic relations, regional countries have increasingly come to realize that the correct approach to handle the South China Sea issue shall be to put aside disputes, seek common ground while reserving differences, engage in dialogue and consultation, and work for win-win results. Under this context, </w:t>
      </w:r>
      <w:r w:rsidRPr="00105F74">
        <w:rPr>
          <w:rStyle w:val="StyleUnderline"/>
          <w:highlight w:val="cyan"/>
        </w:rPr>
        <w:t>the DOC</w:t>
      </w:r>
      <w:r w:rsidRPr="00105F74">
        <w:rPr>
          <w:sz w:val="14"/>
          <w:highlight w:val="cyan"/>
        </w:rPr>
        <w:t>,</w:t>
      </w:r>
      <w:r w:rsidRPr="00346045">
        <w:rPr>
          <w:sz w:val="14"/>
        </w:rPr>
        <w:t xml:space="preserve"> with its signing and effective implementation, </w:t>
      </w:r>
      <w:r w:rsidRPr="00346045">
        <w:rPr>
          <w:rStyle w:val="StyleUnderline"/>
        </w:rPr>
        <w:t>cannot be a more timely answer</w:t>
      </w:r>
      <w:r w:rsidRPr="00346045">
        <w:rPr>
          <w:sz w:val="14"/>
        </w:rPr>
        <w:t xml:space="preserve"> to the call of the region, </w:t>
      </w:r>
      <w:r w:rsidRPr="00105F74">
        <w:rPr>
          <w:rStyle w:val="StyleUnderline"/>
          <w:highlight w:val="cyan"/>
        </w:rPr>
        <w:t>showcas</w:t>
      </w:r>
      <w:r w:rsidRPr="00F160ED">
        <w:rPr>
          <w:rStyle w:val="StyleUnderline"/>
        </w:rPr>
        <w:t>ing</w:t>
      </w:r>
      <w:r w:rsidRPr="00346045">
        <w:rPr>
          <w:rStyle w:val="StyleUnderline"/>
        </w:rPr>
        <w:t xml:space="preserve"> the ever-growing </w:t>
      </w:r>
      <w:r w:rsidRPr="00105F74">
        <w:rPr>
          <w:rStyle w:val="StyleUnderline"/>
          <w:highlight w:val="cyan"/>
        </w:rPr>
        <w:t>relations</w:t>
      </w:r>
      <w:r w:rsidRPr="00346045">
        <w:rPr>
          <w:rStyle w:val="StyleUnderline"/>
        </w:rPr>
        <w:t xml:space="preserve"> between China and ASEAN Member States.</w:t>
      </w:r>
    </w:p>
    <w:p w14:paraId="7A07AEB5" w14:textId="77777777" w:rsidR="00D53934" w:rsidRPr="00346045" w:rsidRDefault="00D53934" w:rsidP="00D53934">
      <w:pPr>
        <w:rPr>
          <w:sz w:val="14"/>
        </w:rPr>
      </w:pPr>
      <w:r w:rsidRPr="00346045">
        <w:rPr>
          <w:sz w:val="14"/>
        </w:rPr>
        <w:t xml:space="preserve">Looking back over the past 20 years, </w:t>
      </w:r>
      <w:r w:rsidRPr="00105F74">
        <w:rPr>
          <w:rStyle w:val="Emphasis"/>
          <w:highlight w:val="cyan"/>
        </w:rPr>
        <w:t>despite occasional turbulence</w:t>
      </w:r>
      <w:r w:rsidRPr="00346045">
        <w:rPr>
          <w:sz w:val="14"/>
        </w:rPr>
        <w:t xml:space="preserve">, </w:t>
      </w:r>
      <w:r w:rsidRPr="00105F74">
        <w:rPr>
          <w:rStyle w:val="Emphasis"/>
          <w:highlight w:val="cyan"/>
        </w:rPr>
        <w:t>the overall situation in the</w:t>
      </w:r>
      <w:r w:rsidRPr="00346045">
        <w:rPr>
          <w:rStyle w:val="Emphasis"/>
        </w:rPr>
        <w:t xml:space="preserve"> </w:t>
      </w:r>
      <w:r w:rsidRPr="00105F74">
        <w:rPr>
          <w:rStyle w:val="Emphasis"/>
          <w:highlight w:val="cyan"/>
        </w:rPr>
        <w:t>S</w:t>
      </w:r>
      <w:r w:rsidRPr="00346045">
        <w:rPr>
          <w:rStyle w:val="Emphasis"/>
        </w:rPr>
        <w:t xml:space="preserve">outh </w:t>
      </w:r>
      <w:r w:rsidRPr="00105F74">
        <w:rPr>
          <w:rStyle w:val="Emphasis"/>
          <w:highlight w:val="cyan"/>
        </w:rPr>
        <w:t>C</w:t>
      </w:r>
      <w:r w:rsidRPr="00346045">
        <w:rPr>
          <w:rStyle w:val="Emphasis"/>
        </w:rPr>
        <w:t xml:space="preserve">hina </w:t>
      </w:r>
      <w:r w:rsidRPr="00105F74">
        <w:rPr>
          <w:rStyle w:val="Emphasis"/>
          <w:highlight w:val="cyan"/>
        </w:rPr>
        <w:t>S</w:t>
      </w:r>
      <w:r w:rsidRPr="00346045">
        <w:rPr>
          <w:rStyle w:val="Emphasis"/>
        </w:rPr>
        <w:t xml:space="preserve">ea </w:t>
      </w:r>
      <w:r w:rsidRPr="00105F74">
        <w:rPr>
          <w:rStyle w:val="Emphasis"/>
          <w:highlight w:val="cyan"/>
        </w:rPr>
        <w:t>has remained peaceful and stable</w:t>
      </w:r>
      <w:r w:rsidRPr="00346045">
        <w:rPr>
          <w:sz w:val="14"/>
        </w:rPr>
        <w:t>, and the DOC deserves great credit. China and ASEAN Member States have every reason to be proud of this historical document, one that has blazed a trail on many fronts.</w:t>
      </w:r>
    </w:p>
    <w:p w14:paraId="13C65A74" w14:textId="77777777" w:rsidR="00D53934" w:rsidRPr="00346045" w:rsidRDefault="00D53934" w:rsidP="00D53934">
      <w:pPr>
        <w:rPr>
          <w:sz w:val="14"/>
        </w:rPr>
      </w:pPr>
      <w:r w:rsidRPr="00105F74">
        <w:rPr>
          <w:rStyle w:val="StyleUnderline"/>
          <w:highlight w:val="cyan"/>
        </w:rPr>
        <w:t>The DOC</w:t>
      </w:r>
      <w:r w:rsidRPr="00346045">
        <w:rPr>
          <w:rStyle w:val="StyleUnderline"/>
        </w:rPr>
        <w:t xml:space="preserve"> has </w:t>
      </w:r>
      <w:r w:rsidRPr="00105F74">
        <w:rPr>
          <w:rStyle w:val="StyleUnderline"/>
          <w:highlight w:val="cyan"/>
        </w:rPr>
        <w:t>set</w:t>
      </w:r>
      <w:r w:rsidRPr="00346045">
        <w:rPr>
          <w:rStyle w:val="StyleUnderline"/>
        </w:rPr>
        <w:t xml:space="preserve"> a </w:t>
      </w:r>
      <w:r w:rsidRPr="00105F74">
        <w:rPr>
          <w:rStyle w:val="StyleUnderline"/>
          <w:highlight w:val="cyan"/>
        </w:rPr>
        <w:t>foundation</w:t>
      </w:r>
      <w:r w:rsidRPr="00346045">
        <w:rPr>
          <w:rStyle w:val="StyleUnderline"/>
        </w:rPr>
        <w:t xml:space="preserve"> of mutual </w:t>
      </w:r>
      <w:r w:rsidRPr="00105F74">
        <w:rPr>
          <w:rStyle w:val="StyleUnderline"/>
          <w:highlight w:val="cyan"/>
        </w:rPr>
        <w:t>trust</w:t>
      </w:r>
      <w:r w:rsidRPr="00346045">
        <w:rPr>
          <w:rStyle w:val="StyleUnderline"/>
        </w:rPr>
        <w:t xml:space="preserve"> between China and ASEAN Member States</w:t>
      </w:r>
      <w:r w:rsidRPr="00346045">
        <w:rPr>
          <w:sz w:val="14"/>
        </w:rPr>
        <w:t xml:space="preserve">. The signing of the DOC was a major step in creating a mechanism for dealing with the South China Sea issue. </w:t>
      </w:r>
      <w:r w:rsidRPr="00105F74">
        <w:rPr>
          <w:rStyle w:val="StyleUnderline"/>
          <w:highlight w:val="cyan"/>
        </w:rPr>
        <w:t>It has</w:t>
      </w:r>
      <w:r w:rsidRPr="00346045">
        <w:rPr>
          <w:rStyle w:val="StyleUnderline"/>
        </w:rPr>
        <w:t xml:space="preserve"> effectively </w:t>
      </w:r>
      <w:r w:rsidRPr="00105F74">
        <w:rPr>
          <w:rStyle w:val="StyleUnderline"/>
          <w:highlight w:val="cyan"/>
        </w:rPr>
        <w:t>enhanced</w:t>
      </w:r>
      <w:r w:rsidRPr="00346045">
        <w:rPr>
          <w:rStyle w:val="StyleUnderline"/>
        </w:rPr>
        <w:t xml:space="preserve"> the </w:t>
      </w:r>
      <w:r w:rsidRPr="00105F74">
        <w:rPr>
          <w:rStyle w:val="StyleUnderline"/>
          <w:highlight w:val="cyan"/>
        </w:rPr>
        <w:t>political mutual trust</w:t>
      </w:r>
      <w:r w:rsidRPr="00346045">
        <w:rPr>
          <w:rStyle w:val="StyleUnderline"/>
        </w:rPr>
        <w:t xml:space="preserve"> among regional countries </w:t>
      </w:r>
      <w:r w:rsidRPr="00105F74">
        <w:rPr>
          <w:rStyle w:val="StyleUnderline"/>
          <w:highlight w:val="cyan"/>
        </w:rPr>
        <w:t>and laid</w:t>
      </w:r>
      <w:r w:rsidRPr="00346045">
        <w:rPr>
          <w:rStyle w:val="StyleUnderline"/>
        </w:rPr>
        <w:t xml:space="preserve"> a solid foundation for the further development and upgrading of China-ASEAN relations</w:t>
      </w:r>
      <w:r w:rsidRPr="00346045">
        <w:rPr>
          <w:sz w:val="14"/>
        </w:rPr>
        <w:t>. The purposes, principles and specific measures established in the DOC embodied regional countries' greatest consensus and willingness for future efforts and have thus been repeatedly confirmed in the documents jointly issued by China and ASEAN Member States over the years. The DOC itself has a strong binding and regulatory force in the political sense, thus becoming the basic instrument that all parties refer to when it comes to the South China Sea issue.</w:t>
      </w:r>
    </w:p>
    <w:p w14:paraId="3B88E1FE" w14:textId="77777777" w:rsidR="00D53934" w:rsidRPr="00346045" w:rsidRDefault="00D53934" w:rsidP="00D53934">
      <w:pPr>
        <w:rPr>
          <w:sz w:val="14"/>
        </w:rPr>
      </w:pPr>
      <w:r w:rsidRPr="00346045">
        <w:rPr>
          <w:rStyle w:val="StyleUnderline"/>
        </w:rPr>
        <w:t xml:space="preserve">The DOC has found </w:t>
      </w:r>
      <w:r w:rsidRPr="00105F74">
        <w:rPr>
          <w:rStyle w:val="StyleUnderline"/>
          <w:highlight w:val="cyan"/>
        </w:rPr>
        <w:t>the basic path for handling disputes</w:t>
      </w:r>
      <w:r w:rsidRPr="00346045">
        <w:rPr>
          <w:rStyle w:val="StyleUnderline"/>
        </w:rPr>
        <w:t xml:space="preserve"> in the South China Sea.</w:t>
      </w:r>
      <w:r w:rsidRPr="00346045">
        <w:rPr>
          <w:sz w:val="14"/>
        </w:rPr>
        <w:t xml:space="preserve"> Article 4 of the DOC reads, "The Parties concerned undertake to resolve their territorial and jurisdictional disputes by peaceful means… through friendly consultations and negotiations by sovereign states directly concerned." Under such guidance, </w:t>
      </w:r>
      <w:r w:rsidRPr="00105F74">
        <w:rPr>
          <w:rStyle w:val="StyleUnderline"/>
          <w:highlight w:val="cyan"/>
        </w:rPr>
        <w:t>China</w:t>
      </w:r>
      <w:r w:rsidRPr="00346045">
        <w:rPr>
          <w:rStyle w:val="StyleUnderline"/>
        </w:rPr>
        <w:t xml:space="preserve"> has </w:t>
      </w:r>
      <w:r w:rsidRPr="00105F74">
        <w:rPr>
          <w:rStyle w:val="StyleUnderline"/>
          <w:highlight w:val="cyan"/>
        </w:rPr>
        <w:t>established bilateral consultation mechanisms</w:t>
      </w:r>
      <w:r w:rsidRPr="00346045">
        <w:rPr>
          <w:rStyle w:val="StyleUnderline"/>
        </w:rPr>
        <w:t xml:space="preserve"> on the South China Sea issue with the Philippines and Vietnam </w:t>
      </w:r>
      <w:r w:rsidRPr="00105F74">
        <w:rPr>
          <w:rStyle w:val="StyleUnderline"/>
          <w:highlight w:val="cyan"/>
        </w:rPr>
        <w:t>and</w:t>
      </w:r>
      <w:r w:rsidRPr="00346045">
        <w:rPr>
          <w:rStyle w:val="StyleUnderline"/>
        </w:rPr>
        <w:t xml:space="preserve"> has </w:t>
      </w:r>
      <w:r w:rsidRPr="00105F74">
        <w:rPr>
          <w:rStyle w:val="StyleUnderline"/>
          <w:highlight w:val="cyan"/>
        </w:rPr>
        <w:t>maintained close communication</w:t>
      </w:r>
      <w:r w:rsidRPr="00346045">
        <w:rPr>
          <w:rStyle w:val="StyleUnderline"/>
        </w:rPr>
        <w:t xml:space="preserve"> and dialogue with countries including Malaysia and Brunei </w:t>
      </w:r>
      <w:r w:rsidRPr="00105F74">
        <w:rPr>
          <w:rStyle w:val="StyleUnderline"/>
          <w:highlight w:val="cyan"/>
        </w:rPr>
        <w:t>on maritime issues</w:t>
      </w:r>
      <w:r w:rsidRPr="00346045">
        <w:rPr>
          <w:sz w:val="14"/>
        </w:rPr>
        <w:t>. Unfortunately, the Philippines staged the South China Sea arbitration in 2016, a political farce indeed, directly challenging Article 4 of the DOC, which was met with firm opposition from China and serious concerns from other regional countries. Shortly after the illegal ruling was out, the foreign ministers of China and ASEAN Member States issued a joint statement on the full and effective implementation of the DOC, bringing the South China Sea issue back on the right track.</w:t>
      </w:r>
    </w:p>
    <w:p w14:paraId="0D529C8D" w14:textId="77777777" w:rsidR="00D53934" w:rsidRPr="00346045" w:rsidRDefault="00D53934" w:rsidP="00D53934">
      <w:pPr>
        <w:rPr>
          <w:rStyle w:val="StyleUnderline"/>
        </w:rPr>
      </w:pPr>
      <w:r w:rsidRPr="00105F74">
        <w:rPr>
          <w:rStyle w:val="StyleUnderline"/>
          <w:highlight w:val="cyan"/>
        </w:rPr>
        <w:t>The DOC has created</w:t>
      </w:r>
      <w:r w:rsidRPr="00346045">
        <w:rPr>
          <w:rStyle w:val="StyleUnderline"/>
        </w:rPr>
        <w:t xml:space="preserve"> guidelines of </w:t>
      </w:r>
      <w:r w:rsidRPr="00105F74">
        <w:rPr>
          <w:rStyle w:val="StyleUnderline"/>
          <w:highlight w:val="cyan"/>
        </w:rPr>
        <w:t>self-restraint</w:t>
      </w:r>
      <w:r w:rsidRPr="00346045">
        <w:rPr>
          <w:rStyle w:val="StyleUnderline"/>
        </w:rPr>
        <w:t xml:space="preserve"> for claimant states</w:t>
      </w:r>
      <w:r w:rsidRPr="00346045">
        <w:rPr>
          <w:sz w:val="14"/>
        </w:rPr>
        <w:t xml:space="preserve">. According to Article 5 of the DOC, "The Parties undertake to exercise self-restraint in the conduct of activities that would complicate or escalate disputes and affect peace and stability including, among others, refraining from action of inhabiting on the presently uninhabited islands, reefs, shoals, cays, and other features and to handle their differences in a constructive manner." Prohibition of new occupation of islands or reefs is crucial, which could effectively prevent the issue from getting out of control and the possible escalation of tensions in the South China Sea. </w:t>
      </w:r>
      <w:r w:rsidRPr="00346045">
        <w:rPr>
          <w:rStyle w:val="StyleUnderline"/>
        </w:rPr>
        <w:t xml:space="preserve">This key role of the DOC </w:t>
      </w:r>
      <w:r w:rsidRPr="00105F74">
        <w:rPr>
          <w:rStyle w:val="StyleUnderline"/>
          <w:highlight w:val="cyan"/>
        </w:rPr>
        <w:t>in crisis prevention</w:t>
      </w:r>
      <w:r w:rsidRPr="00346045">
        <w:rPr>
          <w:rStyle w:val="StyleUnderline"/>
        </w:rPr>
        <w:t xml:space="preserve"> has been </w:t>
      </w:r>
      <w:r w:rsidRPr="00105F74">
        <w:rPr>
          <w:rStyle w:val="StyleUnderline"/>
          <w:highlight w:val="cyan"/>
        </w:rPr>
        <w:t>affirmed by scholars</w:t>
      </w:r>
      <w:r w:rsidRPr="00346045">
        <w:rPr>
          <w:rStyle w:val="StyleUnderline"/>
        </w:rPr>
        <w:t xml:space="preserve"> from regional countries at the sub-forum on South China Sea during the recent Boao Forum for Asia Annual Conference in Hainan.</w:t>
      </w:r>
    </w:p>
    <w:p w14:paraId="354C8771" w14:textId="77777777" w:rsidR="00D53934" w:rsidRPr="00346045" w:rsidRDefault="00D53934" w:rsidP="00D53934">
      <w:pPr>
        <w:rPr>
          <w:sz w:val="14"/>
        </w:rPr>
      </w:pPr>
      <w:r w:rsidRPr="00346045">
        <w:rPr>
          <w:sz w:val="14"/>
        </w:rPr>
        <w:t xml:space="preserve">The DOC has built an important platform for practical maritime cooperation. It encourages all parties to strengthen military dialogue, including voluntary notification of military exercises. And it also stipulates to explore or undertake practical cooperation in marine environment protection, marine scientific research, safety of navigation and communication at sea, search and rescue, and combating transnational crimes. </w:t>
      </w:r>
      <w:r w:rsidRPr="00346045">
        <w:rPr>
          <w:rStyle w:val="StyleUnderline"/>
        </w:rPr>
        <w:t xml:space="preserve">Under the DOC framework, China and ASEAN Member </w:t>
      </w:r>
      <w:r w:rsidRPr="00105F74">
        <w:rPr>
          <w:rStyle w:val="StyleUnderline"/>
          <w:highlight w:val="cyan"/>
        </w:rPr>
        <w:t>States</w:t>
      </w:r>
      <w:r w:rsidRPr="00346045">
        <w:rPr>
          <w:rStyle w:val="StyleUnderline"/>
        </w:rPr>
        <w:t xml:space="preserve"> have </w:t>
      </w:r>
      <w:r w:rsidRPr="00105F74">
        <w:rPr>
          <w:rStyle w:val="StyleUnderline"/>
          <w:highlight w:val="cyan"/>
        </w:rPr>
        <w:t xml:space="preserve">carried out </w:t>
      </w:r>
      <w:r w:rsidRPr="00105F74">
        <w:rPr>
          <w:rStyle w:val="Emphasis"/>
          <w:highlight w:val="cyan"/>
        </w:rPr>
        <w:t>meaningful and fruitful cooperation</w:t>
      </w:r>
      <w:r w:rsidRPr="00105F74">
        <w:rPr>
          <w:rStyle w:val="StyleUnderline"/>
          <w:highlight w:val="cyan"/>
        </w:rPr>
        <w:t xml:space="preserve"> over</w:t>
      </w:r>
      <w:r w:rsidRPr="00346045">
        <w:rPr>
          <w:rStyle w:val="StyleUnderline"/>
        </w:rPr>
        <w:t xml:space="preserve"> the years</w:t>
      </w:r>
      <w:r w:rsidRPr="00346045">
        <w:rPr>
          <w:sz w:val="14"/>
        </w:rPr>
        <w:t xml:space="preserve">. </w:t>
      </w:r>
      <w:r w:rsidRPr="00346045">
        <w:rPr>
          <w:rStyle w:val="StyleUnderline"/>
        </w:rPr>
        <w:t xml:space="preserve">China and ASEAN Member States </w:t>
      </w:r>
      <w:r w:rsidRPr="00346045">
        <w:rPr>
          <w:rStyle w:val="Emphasis"/>
        </w:rPr>
        <w:t xml:space="preserve">issued the declaration for a decade of </w:t>
      </w:r>
      <w:r w:rsidRPr="00105F74">
        <w:rPr>
          <w:rStyle w:val="Emphasis"/>
          <w:highlight w:val="cyan"/>
        </w:rPr>
        <w:t>coastal and marine</w:t>
      </w:r>
      <w:r w:rsidRPr="00346045">
        <w:rPr>
          <w:rStyle w:val="Emphasis"/>
        </w:rPr>
        <w:t xml:space="preserve"> environmental </w:t>
      </w:r>
      <w:r w:rsidRPr="00105F74">
        <w:rPr>
          <w:rStyle w:val="Emphasis"/>
          <w:highlight w:val="cyan"/>
        </w:rPr>
        <w:t>protection</w:t>
      </w:r>
      <w:r w:rsidRPr="00346045">
        <w:rPr>
          <w:rStyle w:val="StyleUnderline"/>
        </w:rPr>
        <w:t xml:space="preserve"> in the South China Sea on the occasion of the 20th ASEAN-China Summit, </w:t>
      </w:r>
      <w:r w:rsidRPr="00105F74">
        <w:rPr>
          <w:rStyle w:val="Emphasis"/>
          <w:highlight w:val="cyan"/>
        </w:rPr>
        <w:t>established a hotline</w:t>
      </w:r>
      <w:r w:rsidRPr="00346045">
        <w:rPr>
          <w:rStyle w:val="Emphasis"/>
        </w:rPr>
        <w:t xml:space="preserve"> </w:t>
      </w:r>
      <w:r w:rsidRPr="00105F74">
        <w:rPr>
          <w:rStyle w:val="Emphasis"/>
          <w:highlight w:val="cyan"/>
        </w:rPr>
        <w:t>communication</w:t>
      </w:r>
      <w:r w:rsidRPr="00105F74">
        <w:rPr>
          <w:rStyle w:val="StyleUnderline"/>
          <w:highlight w:val="cyan"/>
        </w:rPr>
        <w:t xml:space="preserve"> platform</w:t>
      </w:r>
      <w:r w:rsidRPr="00346045">
        <w:rPr>
          <w:rStyle w:val="StyleUnderline"/>
        </w:rPr>
        <w:t xml:space="preserve"> among senior officials of the Ministries of Foreign Affairs in response to maritime emergencies, </w:t>
      </w:r>
      <w:r w:rsidRPr="00105F74">
        <w:rPr>
          <w:rStyle w:val="Emphasis"/>
          <w:highlight w:val="cyan"/>
        </w:rPr>
        <w:t>and</w:t>
      </w:r>
      <w:r w:rsidRPr="00346045">
        <w:rPr>
          <w:rStyle w:val="Emphasis"/>
        </w:rPr>
        <w:t xml:space="preserve"> </w:t>
      </w:r>
      <w:r w:rsidRPr="00105F74">
        <w:rPr>
          <w:rStyle w:val="Emphasis"/>
          <w:highlight w:val="cyan"/>
        </w:rPr>
        <w:t>agreed to apply the Code for Unplanned Encounters</w:t>
      </w:r>
      <w:r w:rsidRPr="00346045">
        <w:rPr>
          <w:rStyle w:val="StyleUnderline"/>
        </w:rPr>
        <w:t xml:space="preserve"> at Sea in the South China Sea, to name a few.</w:t>
      </w:r>
      <w:r w:rsidRPr="00346045">
        <w:rPr>
          <w:sz w:val="14"/>
        </w:rPr>
        <w:t xml:space="preserve"> Meanwhile, a series of seminars, training courses and tabletop exercises were successfully held in the fields of marine disaster prevention, marine ecological environment and monitoring, marine scientific research as well as among maritime law enforcement agencies.</w:t>
      </w:r>
    </w:p>
    <w:p w14:paraId="53F4D90F" w14:textId="77777777" w:rsidR="00D53934" w:rsidRPr="00346045" w:rsidRDefault="00D53934" w:rsidP="00D53934">
      <w:pPr>
        <w:rPr>
          <w:sz w:val="14"/>
        </w:rPr>
      </w:pPr>
      <w:r w:rsidRPr="00346045">
        <w:rPr>
          <w:sz w:val="14"/>
        </w:rPr>
        <w:t xml:space="preserve">As the regional situation continues to evolve, it is also important to develop regional rules to ensure long-term peace, stability and order in the South China Sea. </w:t>
      </w:r>
      <w:r w:rsidRPr="00346045">
        <w:rPr>
          <w:rStyle w:val="StyleUnderline"/>
        </w:rPr>
        <w:t>The parties made their commitment in the DOC to work toward the eventual attainment of a Code of Conduct</w:t>
      </w:r>
      <w:r w:rsidRPr="00346045">
        <w:rPr>
          <w:sz w:val="14"/>
        </w:rPr>
        <w:t xml:space="preserve"> (COC) in the South China Sea on the basis of consensus, </w:t>
      </w:r>
      <w:r w:rsidRPr="00346045">
        <w:rPr>
          <w:rStyle w:val="StyleUnderline"/>
        </w:rPr>
        <w:t>which charted the course for future rules-making and mechanism-building in the South China Sea.</w:t>
      </w:r>
      <w:r w:rsidRPr="00346045">
        <w:rPr>
          <w:sz w:val="14"/>
        </w:rPr>
        <w:t xml:space="preserve"> The COC consultations have maintained good momentum and achieved continued progress since its launch in 2013. The parties have further enhanced trust and accumulated consensus through the process. As a matter of fact, the consultation itself is part of the confidence-building measures in the South China Sea. The COC, which is based on the DOC and expected to be an upgraded version of the DOC, will be more substantive and better guide regional countries to engage in dialogue and cooperation.</w:t>
      </w:r>
    </w:p>
    <w:p w14:paraId="7337FA93" w14:textId="77777777" w:rsidR="00D53934" w:rsidRPr="00346045" w:rsidRDefault="00D53934" w:rsidP="00D53934">
      <w:pPr>
        <w:rPr>
          <w:sz w:val="14"/>
        </w:rPr>
      </w:pPr>
      <w:r w:rsidRPr="00346045">
        <w:rPr>
          <w:sz w:val="14"/>
        </w:rPr>
        <w:t>For some time now, there have been some voices that claim the United Nations Convention on the Law of the Sea (UNCLOS) as the legal basis for resolving all maritime issues. UNCLOS is undoubtedly important. Yet its importance should never be overrated, given the limitations of the times when it was born. UNCLOS would by no means be the entirety of the law of the sea. More importantly, the Convention deters itself from application in any disputes concerning the sovereignty of islands and reefs, while the core of the South China Sea issue is territorial disputes.</w:t>
      </w:r>
    </w:p>
    <w:p w14:paraId="4594C958" w14:textId="77777777" w:rsidR="00D53934" w:rsidRPr="00346045" w:rsidRDefault="00D53934" w:rsidP="00D53934">
      <w:pPr>
        <w:rPr>
          <w:rStyle w:val="Emphasis"/>
        </w:rPr>
      </w:pPr>
      <w:r w:rsidRPr="00346045">
        <w:rPr>
          <w:sz w:val="14"/>
        </w:rPr>
        <w:t xml:space="preserve">The DOC and the future COC are important practices for exploring the application of both UNCLOS and general international law in the region. They should be regarded as the over-arching instruments for dealing with the South China Sea issue. And most importantly, articles about the proper handling of maritime disputes, exercising self-restraint and enhancing military confidence-building go far beyond the scope of UNCLOS. In this sense, </w:t>
      </w:r>
      <w:r w:rsidRPr="00105F74">
        <w:rPr>
          <w:rStyle w:val="Emphasis"/>
          <w:highlight w:val="cyan"/>
        </w:rPr>
        <w:t>the DOC and</w:t>
      </w:r>
      <w:r w:rsidRPr="00346045">
        <w:rPr>
          <w:rStyle w:val="Emphasis"/>
        </w:rPr>
        <w:t xml:space="preserve"> the </w:t>
      </w:r>
      <w:r w:rsidRPr="00105F74">
        <w:rPr>
          <w:rStyle w:val="Emphasis"/>
          <w:highlight w:val="cyan"/>
        </w:rPr>
        <w:t>COC</w:t>
      </w:r>
      <w:r w:rsidRPr="00346045">
        <w:rPr>
          <w:rStyle w:val="Emphasis"/>
        </w:rPr>
        <w:t xml:space="preserve"> would not only </w:t>
      </w:r>
      <w:r w:rsidRPr="00105F74">
        <w:rPr>
          <w:rStyle w:val="Emphasis"/>
          <w:highlight w:val="cyan"/>
        </w:rPr>
        <w:t>serve peace and stability</w:t>
      </w:r>
      <w:r w:rsidRPr="00346045">
        <w:rPr>
          <w:rStyle w:val="Emphasis"/>
        </w:rPr>
        <w:t xml:space="preserve"> in the region, </w:t>
      </w:r>
      <w:r w:rsidRPr="00105F74">
        <w:rPr>
          <w:rStyle w:val="Emphasis"/>
          <w:highlight w:val="cyan"/>
        </w:rPr>
        <w:t>but also develop the law of the sea</w:t>
      </w:r>
      <w:r w:rsidRPr="00346045">
        <w:rPr>
          <w:rStyle w:val="Emphasis"/>
        </w:rPr>
        <w:t xml:space="preserve"> in the modern day. </w:t>
      </w:r>
    </w:p>
    <w:p w14:paraId="77FD1D0B" w14:textId="77777777" w:rsidR="00D53934" w:rsidRPr="00346045" w:rsidRDefault="00D53934" w:rsidP="00D53934">
      <w:pPr>
        <w:rPr>
          <w:sz w:val="14"/>
        </w:rPr>
      </w:pPr>
      <w:r w:rsidRPr="00346045">
        <w:rPr>
          <w:rStyle w:val="StyleUnderline"/>
        </w:rPr>
        <w:t>The DOC, upon 20 years of implementation, has been one of the best practices that pools valuable experience of regional countries in dealing with complex issues</w:t>
      </w:r>
      <w:r w:rsidRPr="00346045">
        <w:rPr>
          <w:sz w:val="14"/>
        </w:rPr>
        <w:t xml:space="preserve">. As long as the regional countries firmly commit to the spirit of the DOC, adhere to deepening dialogue and cooperation for the vision of building a community with a shared future for all, a high-quality COC will be inked in the near future and </w:t>
      </w:r>
      <w:r w:rsidRPr="00105F74">
        <w:rPr>
          <w:rStyle w:val="StyleUnderline"/>
          <w:highlight w:val="cyan"/>
        </w:rPr>
        <w:t>the</w:t>
      </w:r>
      <w:r w:rsidRPr="00346045">
        <w:rPr>
          <w:rStyle w:val="StyleUnderline"/>
        </w:rPr>
        <w:t xml:space="preserve"> South China </w:t>
      </w:r>
      <w:r w:rsidRPr="00105F74">
        <w:rPr>
          <w:rStyle w:val="StyleUnderline"/>
          <w:highlight w:val="cyan"/>
        </w:rPr>
        <w:t>Sea will stay as a sea of peace, friendship and cooperation.</w:t>
      </w:r>
    </w:p>
    <w:p w14:paraId="4450144D" w14:textId="77777777" w:rsidR="00D53934" w:rsidRDefault="00D53934" w:rsidP="00D53934">
      <w:pPr>
        <w:pStyle w:val="Heading3"/>
      </w:pPr>
      <w:r>
        <w:t>AT: CGTO---No Impact---China---1AR</w:t>
      </w:r>
    </w:p>
    <w:p w14:paraId="4F2797A0" w14:textId="77777777" w:rsidR="00D53934" w:rsidRPr="00A94FA1" w:rsidRDefault="00D53934" w:rsidP="00D53934">
      <w:pPr>
        <w:pStyle w:val="Heading4"/>
      </w:pPr>
      <w:r w:rsidRPr="00A94FA1">
        <w:t>No China war.</w:t>
      </w:r>
    </w:p>
    <w:p w14:paraId="3CF0C42B" w14:textId="77777777" w:rsidR="00D53934" w:rsidRPr="00A94FA1" w:rsidRDefault="00D53934" w:rsidP="00D53934">
      <w:r w:rsidRPr="00A94FA1">
        <w:t xml:space="preserve">Susan </w:t>
      </w:r>
      <w:r w:rsidRPr="00A94FA1">
        <w:rPr>
          <w:rStyle w:val="Style13ptBold"/>
        </w:rPr>
        <w:t>Thornton 22</w:t>
      </w:r>
      <w:r>
        <w:t>.</w:t>
      </w:r>
      <w:r w:rsidRPr="00A94FA1">
        <w:t xml:space="preserve"> Senior Fellow at the Paul Tsai China Center at Yale Law School, 2022, “The Barriers to War,” https://www.foreignaffairs.com/articles/china/2022-02-11/china-strategy-rival-americas-making</w:t>
      </w:r>
    </w:p>
    <w:p w14:paraId="7BA286CD" w14:textId="77777777" w:rsidR="00D53934" w:rsidRPr="00A94FA1" w:rsidRDefault="00D53934" w:rsidP="00D53934">
      <w:pPr>
        <w:rPr>
          <w:sz w:val="16"/>
        </w:rPr>
      </w:pPr>
      <w:r w:rsidRPr="00A94FA1">
        <w:rPr>
          <w:rStyle w:val="StyleUnderline"/>
        </w:rPr>
        <w:t>There are</w:t>
      </w:r>
      <w:r w:rsidRPr="00A94FA1">
        <w:rPr>
          <w:sz w:val="16"/>
        </w:rPr>
        <w:t xml:space="preserve"> a number of formidable </w:t>
      </w:r>
      <w:r w:rsidRPr="00105F74">
        <w:rPr>
          <w:rStyle w:val="Emphasis"/>
          <w:highlight w:val="cyan"/>
        </w:rPr>
        <w:t>restraints</w:t>
      </w:r>
      <w:r w:rsidRPr="00A94FA1">
        <w:rPr>
          <w:sz w:val="16"/>
        </w:rPr>
        <w:t xml:space="preserve"> in place </w:t>
      </w:r>
      <w:r w:rsidRPr="00A94FA1">
        <w:rPr>
          <w:rStyle w:val="StyleUnderline"/>
        </w:rPr>
        <w:t>to keep</w:t>
      </w:r>
      <w:r w:rsidRPr="00A94FA1">
        <w:rPr>
          <w:sz w:val="16"/>
        </w:rPr>
        <w:t xml:space="preserve"> the </w:t>
      </w:r>
      <w:r w:rsidRPr="00A94FA1">
        <w:rPr>
          <w:rStyle w:val="Emphasis"/>
        </w:rPr>
        <w:t>peace</w:t>
      </w:r>
      <w:r w:rsidRPr="00A94FA1">
        <w:rPr>
          <w:sz w:val="16"/>
        </w:rPr>
        <w:t xml:space="preserve">. The United States has worked hard over the decades to build these barriers-often as part of the very engagement strategy that Mearsheimer criticizes. These </w:t>
      </w:r>
      <w:r w:rsidRPr="00A94FA1">
        <w:rPr>
          <w:rStyle w:val="StyleUnderline"/>
        </w:rPr>
        <w:t>bulwarks</w:t>
      </w:r>
      <w:r w:rsidRPr="00A94FA1">
        <w:rPr>
          <w:sz w:val="16"/>
        </w:rPr>
        <w:t xml:space="preserve"> have helped preserve peace and </w:t>
      </w:r>
      <w:r w:rsidRPr="00105F74">
        <w:rPr>
          <w:rStyle w:val="StyleUnderline"/>
          <w:highlight w:val="cyan"/>
        </w:rPr>
        <w:t>promote prosperity for</w:t>
      </w:r>
      <w:r w:rsidRPr="00A94FA1">
        <w:rPr>
          <w:rStyle w:val="StyleUnderline"/>
        </w:rPr>
        <w:t xml:space="preserve"> the last</w:t>
      </w:r>
      <w:r w:rsidRPr="00A94FA1">
        <w:rPr>
          <w:sz w:val="16"/>
        </w:rPr>
        <w:t xml:space="preserve"> </w:t>
      </w:r>
      <w:r w:rsidRPr="00105F74">
        <w:rPr>
          <w:rStyle w:val="Emphasis"/>
          <w:highlight w:val="cyan"/>
        </w:rPr>
        <w:t>70 years</w:t>
      </w:r>
      <w:r w:rsidRPr="00A94FA1">
        <w:rPr>
          <w:sz w:val="16"/>
        </w:rPr>
        <w:t xml:space="preserve">, </w:t>
      </w:r>
      <w:r w:rsidRPr="00A94FA1">
        <w:rPr>
          <w:rStyle w:val="StyleUnderline"/>
        </w:rPr>
        <w:t xml:space="preserve">and </w:t>
      </w:r>
      <w:r w:rsidRPr="00105F74">
        <w:rPr>
          <w:rStyle w:val="StyleUnderline"/>
          <w:highlight w:val="cyan"/>
        </w:rPr>
        <w:t>they</w:t>
      </w:r>
      <w:r w:rsidRPr="00A94FA1">
        <w:rPr>
          <w:rStyle w:val="StyleUnderline"/>
        </w:rPr>
        <w:t xml:space="preserve"> are </w:t>
      </w:r>
      <w:r w:rsidRPr="00A94FA1">
        <w:rPr>
          <w:rStyle w:val="Emphasis"/>
        </w:rPr>
        <w:t>still strong enough</w:t>
      </w:r>
      <w:r w:rsidRPr="00A94FA1">
        <w:rPr>
          <w:sz w:val="16"/>
        </w:rPr>
        <w:t xml:space="preserve"> </w:t>
      </w:r>
      <w:r w:rsidRPr="00A94FA1">
        <w:rPr>
          <w:rStyle w:val="StyleUnderline"/>
        </w:rPr>
        <w:t xml:space="preserve">to </w:t>
      </w:r>
      <w:r w:rsidRPr="00105F74">
        <w:rPr>
          <w:rStyle w:val="StyleUnderline"/>
          <w:highlight w:val="cyan"/>
        </w:rPr>
        <w:t>prevent</w:t>
      </w:r>
      <w:r w:rsidRPr="00A94FA1">
        <w:rPr>
          <w:rStyle w:val="StyleUnderline"/>
        </w:rPr>
        <w:t xml:space="preserve"> a </w:t>
      </w:r>
      <w:r w:rsidRPr="00A94FA1">
        <w:rPr>
          <w:rStyle w:val="Emphasis"/>
        </w:rPr>
        <w:t xml:space="preserve">U.S.-Chinese </w:t>
      </w:r>
      <w:r w:rsidRPr="00105F74">
        <w:rPr>
          <w:rStyle w:val="Emphasis"/>
          <w:highlight w:val="cyan"/>
        </w:rPr>
        <w:t>conflict</w:t>
      </w:r>
      <w:r w:rsidRPr="00A94FA1">
        <w:rPr>
          <w:sz w:val="16"/>
        </w:rPr>
        <w:t xml:space="preserve">. Although </w:t>
      </w:r>
      <w:r w:rsidRPr="00105F74">
        <w:rPr>
          <w:rStyle w:val="StyleUnderline"/>
          <w:highlight w:val="cyan"/>
        </w:rPr>
        <w:t>accidents</w:t>
      </w:r>
      <w:r w:rsidRPr="00A94FA1">
        <w:rPr>
          <w:sz w:val="16"/>
        </w:rPr>
        <w:t xml:space="preserve"> or incidents connected to military brinkmanship may occur, they </w:t>
      </w:r>
      <w:r w:rsidRPr="00105F74">
        <w:rPr>
          <w:rStyle w:val="StyleUnderline"/>
          <w:highlight w:val="cyan"/>
        </w:rPr>
        <w:t>would</w:t>
      </w:r>
      <w:r w:rsidRPr="00A94FA1">
        <w:rPr>
          <w:sz w:val="16"/>
        </w:rPr>
        <w:t xml:space="preserve"> almost certainly </w:t>
      </w:r>
      <w:r w:rsidRPr="00105F74">
        <w:rPr>
          <w:rStyle w:val="Emphasis"/>
          <w:highlight w:val="cyan"/>
        </w:rPr>
        <w:t>not</w:t>
      </w:r>
      <w:r w:rsidRPr="00105F74">
        <w:rPr>
          <w:rStyle w:val="StyleUnderline"/>
          <w:highlight w:val="cyan"/>
        </w:rPr>
        <w:t xml:space="preserve"> lead to</w:t>
      </w:r>
      <w:r w:rsidRPr="00A94FA1">
        <w:rPr>
          <w:rStyle w:val="StyleUnderline"/>
        </w:rPr>
        <w:t xml:space="preserve"> a </w:t>
      </w:r>
      <w:r w:rsidRPr="00A94FA1">
        <w:rPr>
          <w:rStyle w:val="Emphasis"/>
        </w:rPr>
        <w:t xml:space="preserve">wider </w:t>
      </w:r>
      <w:r w:rsidRPr="00105F74">
        <w:rPr>
          <w:rStyle w:val="Emphasis"/>
          <w:highlight w:val="cyan"/>
        </w:rPr>
        <w:t>war</w:t>
      </w:r>
      <w:r w:rsidRPr="00A94FA1">
        <w:rPr>
          <w:sz w:val="16"/>
        </w:rPr>
        <w:t xml:space="preserve">. </w:t>
      </w:r>
      <w:r w:rsidRPr="00A94FA1">
        <w:rPr>
          <w:rStyle w:val="StyleUnderline"/>
        </w:rPr>
        <w:t>That would require</w:t>
      </w:r>
      <w:r w:rsidRPr="00A94FA1">
        <w:rPr>
          <w:sz w:val="16"/>
        </w:rPr>
        <w:t xml:space="preserve"> something exceedingly unlikely: the </w:t>
      </w:r>
      <w:r w:rsidRPr="00A94FA1">
        <w:rPr>
          <w:rStyle w:val="Emphasis"/>
        </w:rPr>
        <w:t>simultaneous failure</w:t>
      </w:r>
      <w:r w:rsidRPr="00A94FA1">
        <w:rPr>
          <w:sz w:val="16"/>
        </w:rPr>
        <w:t xml:space="preserve"> </w:t>
      </w:r>
      <w:r w:rsidRPr="00A94FA1">
        <w:rPr>
          <w:rStyle w:val="StyleUnderline"/>
        </w:rPr>
        <w:t>of every restraint</w:t>
      </w:r>
      <w:r w:rsidRPr="00A94FA1">
        <w:rPr>
          <w:sz w:val="16"/>
        </w:rPr>
        <w:t>.</w:t>
      </w:r>
    </w:p>
    <w:p w14:paraId="251A56DE" w14:textId="77777777" w:rsidR="00D53934" w:rsidRPr="00A94FA1" w:rsidRDefault="00D53934" w:rsidP="00D53934">
      <w:pPr>
        <w:rPr>
          <w:sz w:val="16"/>
        </w:rPr>
      </w:pPr>
      <w:r w:rsidRPr="00A94FA1">
        <w:rPr>
          <w:sz w:val="16"/>
        </w:rPr>
        <w:t xml:space="preserve">First, </w:t>
      </w:r>
      <w:r w:rsidRPr="00A94FA1">
        <w:rPr>
          <w:rStyle w:val="Emphasis"/>
        </w:rPr>
        <w:t xml:space="preserve">bilateral </w:t>
      </w:r>
      <w:r w:rsidRPr="00105F74">
        <w:rPr>
          <w:rStyle w:val="Emphasis"/>
          <w:highlight w:val="cyan"/>
        </w:rPr>
        <w:t>diplomacy</w:t>
      </w:r>
      <w:r w:rsidRPr="00A94FA1">
        <w:rPr>
          <w:sz w:val="16"/>
        </w:rPr>
        <w:t xml:space="preserve"> </w:t>
      </w:r>
      <w:r w:rsidRPr="00A94FA1">
        <w:rPr>
          <w:rStyle w:val="StyleUnderline"/>
        </w:rPr>
        <w:t>would have to break down</w:t>
      </w:r>
      <w:r w:rsidRPr="00A94FA1">
        <w:rPr>
          <w:sz w:val="16"/>
        </w:rPr>
        <w:t xml:space="preserve">. Engagement is the opposite of estrangement, which describes the absence of U.S.-Chinese relations from 1949 to 1972. The purpose of </w:t>
      </w:r>
      <w:r w:rsidRPr="00A94FA1">
        <w:rPr>
          <w:rStyle w:val="StyleUnderline"/>
        </w:rPr>
        <w:t>engagement</w:t>
      </w:r>
      <w:r w:rsidRPr="00A94FA1">
        <w:rPr>
          <w:sz w:val="16"/>
        </w:rPr>
        <w:t xml:space="preserve"> is to </w:t>
      </w:r>
      <w:r w:rsidRPr="00105F74">
        <w:rPr>
          <w:rStyle w:val="StyleUnderline"/>
          <w:highlight w:val="cyan"/>
        </w:rPr>
        <w:t xml:space="preserve">forestall </w:t>
      </w:r>
      <w:r w:rsidRPr="00105F74">
        <w:rPr>
          <w:rStyle w:val="Emphasis"/>
          <w:highlight w:val="cyan"/>
        </w:rPr>
        <w:t>misperceptions</w:t>
      </w:r>
      <w:r w:rsidRPr="00A94FA1">
        <w:rPr>
          <w:rStyle w:val="StyleUnderline"/>
        </w:rPr>
        <w:t xml:space="preserve">, provide </w:t>
      </w:r>
      <w:r w:rsidRPr="00A94FA1">
        <w:rPr>
          <w:rStyle w:val="Emphasis"/>
        </w:rPr>
        <w:t>reassurance</w:t>
      </w:r>
      <w:r w:rsidRPr="00A94FA1">
        <w:rPr>
          <w:sz w:val="16"/>
        </w:rPr>
        <w:t xml:space="preserve">, </w:t>
      </w:r>
      <w:r w:rsidRPr="00A94FA1">
        <w:rPr>
          <w:rStyle w:val="StyleUnderline"/>
        </w:rPr>
        <w:t xml:space="preserve">and </w:t>
      </w:r>
      <w:r w:rsidRPr="00A94FA1">
        <w:rPr>
          <w:rStyle w:val="Emphasis"/>
        </w:rPr>
        <w:t>prevent conflict</w:t>
      </w:r>
      <w:r w:rsidRPr="00A94FA1">
        <w:rPr>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A94FA1">
        <w:rPr>
          <w:rStyle w:val="StyleUnderline"/>
        </w:rPr>
        <w:t>deficiencies</w:t>
      </w:r>
      <w:r w:rsidRPr="00A94FA1">
        <w:rPr>
          <w:sz w:val="16"/>
        </w:rPr>
        <w:t xml:space="preserve"> are not structural; they </w:t>
      </w:r>
      <w:r w:rsidRPr="00A94FA1">
        <w:rPr>
          <w:rStyle w:val="StyleUnderline"/>
        </w:rPr>
        <w:t>can be remedied</w:t>
      </w:r>
      <w:r w:rsidRPr="00A94FA1">
        <w:rPr>
          <w:sz w:val="16"/>
        </w:rPr>
        <w:t xml:space="preserve">. If </w:t>
      </w:r>
      <w:r w:rsidRPr="00A94FA1">
        <w:rPr>
          <w:rStyle w:val="StyleUnderline"/>
        </w:rPr>
        <w:t xml:space="preserve">top-level </w:t>
      </w:r>
      <w:r w:rsidRPr="00105F74">
        <w:rPr>
          <w:rStyle w:val="Emphasis"/>
          <w:highlight w:val="cyan"/>
        </w:rPr>
        <w:t>leaders</w:t>
      </w:r>
      <w:r w:rsidRPr="00A94FA1">
        <w:rPr>
          <w:sz w:val="16"/>
        </w:rPr>
        <w:t xml:space="preserve"> in both countries </w:t>
      </w:r>
      <w:r w:rsidRPr="00A94FA1">
        <w:rPr>
          <w:rStyle w:val="StyleUnderline"/>
        </w:rPr>
        <w:t xml:space="preserve">consistently </w:t>
      </w:r>
      <w:r w:rsidRPr="00105F74">
        <w:rPr>
          <w:rStyle w:val="StyleUnderline"/>
          <w:highlight w:val="cyan"/>
        </w:rPr>
        <w:t>communicate</w:t>
      </w:r>
      <w:r w:rsidRPr="00A94FA1">
        <w:rPr>
          <w:sz w:val="16"/>
        </w:rPr>
        <w:t xml:space="preserve"> and work to reduce public posturing, as they should, then the diplomatic barriers to war can be reinforced.</w:t>
      </w:r>
    </w:p>
    <w:p w14:paraId="7E8347CE" w14:textId="77777777" w:rsidR="00D53934" w:rsidRPr="00A94FA1" w:rsidRDefault="00D53934" w:rsidP="00D53934">
      <w:pPr>
        <w:rPr>
          <w:sz w:val="16"/>
        </w:rPr>
      </w:pPr>
      <w:r w:rsidRPr="00A94FA1">
        <w:rPr>
          <w:sz w:val="16"/>
        </w:rPr>
        <w:t xml:space="preserve">For a war to break out, </w:t>
      </w:r>
      <w:r w:rsidRPr="00A94FA1">
        <w:rPr>
          <w:rStyle w:val="StyleUnderline"/>
        </w:rPr>
        <w:t>the</w:t>
      </w:r>
      <w:r w:rsidRPr="00A94FA1">
        <w:rPr>
          <w:sz w:val="16"/>
        </w:rPr>
        <w:t xml:space="preserve"> </w:t>
      </w:r>
      <w:r w:rsidRPr="00A94FA1">
        <w:rPr>
          <w:rStyle w:val="Emphasis"/>
        </w:rPr>
        <w:t>international system</w:t>
      </w:r>
      <w:r w:rsidRPr="00A94FA1">
        <w:rPr>
          <w:sz w:val="16"/>
        </w:rPr>
        <w:t xml:space="preserve"> </w:t>
      </w:r>
      <w:r w:rsidRPr="00A94FA1">
        <w:rPr>
          <w:rStyle w:val="StyleUnderline"/>
        </w:rPr>
        <w:t>would also have to fail</w:t>
      </w:r>
      <w:r w:rsidRPr="00A94FA1">
        <w:rPr>
          <w:sz w:val="16"/>
        </w:rPr>
        <w:t xml:space="preserve">. China and the United States are connected to a </w:t>
      </w:r>
      <w:r w:rsidRPr="00A94FA1">
        <w:rPr>
          <w:rStyle w:val="Emphasis"/>
        </w:rPr>
        <w:t xml:space="preserve">global </w:t>
      </w:r>
      <w:r w:rsidRPr="00105F74">
        <w:rPr>
          <w:rStyle w:val="Emphasis"/>
          <w:highlight w:val="cyan"/>
        </w:rPr>
        <w:t>network</w:t>
      </w:r>
      <w:r w:rsidRPr="00105F74">
        <w:rPr>
          <w:rStyle w:val="StyleUnderline"/>
          <w:highlight w:val="cyan"/>
        </w:rPr>
        <w:t xml:space="preserve"> of</w:t>
      </w:r>
      <w:r w:rsidRPr="00A94FA1">
        <w:rPr>
          <w:rStyle w:val="StyleUnderline"/>
        </w:rPr>
        <w:t xml:space="preserve"> countries and </w:t>
      </w:r>
      <w:r w:rsidRPr="00105F74">
        <w:rPr>
          <w:rStyle w:val="StyleUnderline"/>
          <w:highlight w:val="cyan"/>
        </w:rPr>
        <w:t>institutions</w:t>
      </w:r>
      <w:r w:rsidRPr="00A94FA1">
        <w:rPr>
          <w:rStyle w:val="StyleUnderline"/>
        </w:rPr>
        <w:t xml:space="preserve"> that </w:t>
      </w:r>
      <w:r w:rsidRPr="00105F74">
        <w:rPr>
          <w:rStyle w:val="StyleUnderline"/>
          <w:highlight w:val="cyan"/>
        </w:rPr>
        <w:t>have</w:t>
      </w:r>
      <w:r w:rsidRPr="00A94FA1">
        <w:rPr>
          <w:sz w:val="16"/>
        </w:rPr>
        <w:t xml:space="preserve"> a stake-in some cases, </w:t>
      </w:r>
      <w:r w:rsidRPr="00105F74">
        <w:rPr>
          <w:rStyle w:val="StyleUnderline"/>
          <w:highlight w:val="cyan"/>
        </w:rPr>
        <w:t>a</w:t>
      </w:r>
      <w:r w:rsidRPr="00A94FA1">
        <w:rPr>
          <w:rStyle w:val="StyleUnderline"/>
        </w:rPr>
        <w:t xml:space="preserve">n </w:t>
      </w:r>
      <w:r w:rsidRPr="00A94FA1">
        <w:rPr>
          <w:rStyle w:val="Emphasis"/>
        </w:rPr>
        <w:t xml:space="preserve">existential </w:t>
      </w:r>
      <w:r w:rsidRPr="00105F74">
        <w:rPr>
          <w:rStyle w:val="Emphasis"/>
          <w:highlight w:val="cyan"/>
        </w:rPr>
        <w:t>stake</w:t>
      </w:r>
      <w:r w:rsidRPr="00A94FA1">
        <w:rPr>
          <w:sz w:val="16"/>
        </w:rPr>
        <w:t>-</w:t>
      </w:r>
      <w:r w:rsidRPr="00A94FA1">
        <w:rPr>
          <w:rStyle w:val="StyleUnderline"/>
        </w:rPr>
        <w:t>in preventing conflict</w:t>
      </w:r>
      <w:r w:rsidRPr="00A94FA1">
        <w:rPr>
          <w:sz w:val="16"/>
        </w:rPr>
        <w:t xml:space="preserve"> between these two countries. Almost </w:t>
      </w:r>
      <w:r w:rsidRPr="00105F74">
        <w:rPr>
          <w:rStyle w:val="StyleUnderline"/>
          <w:highlight w:val="cyan"/>
        </w:rPr>
        <w:t>every government</w:t>
      </w:r>
      <w:r w:rsidRPr="00A94FA1">
        <w:rPr>
          <w:sz w:val="16"/>
        </w:rPr>
        <w:t xml:space="preserve"> and institution on the globe would be grievously damaged by a U.S.-Chinese war, and so they all </w:t>
      </w:r>
      <w:r w:rsidRPr="00105F74">
        <w:rPr>
          <w:rStyle w:val="StyleUnderline"/>
          <w:highlight w:val="cyan"/>
        </w:rPr>
        <w:t>would</w:t>
      </w:r>
      <w:r w:rsidRPr="00A94FA1">
        <w:rPr>
          <w:sz w:val="16"/>
        </w:rPr>
        <w:t xml:space="preserve"> try to </w:t>
      </w:r>
      <w:r w:rsidRPr="00105F74">
        <w:rPr>
          <w:rStyle w:val="StyleUnderline"/>
          <w:highlight w:val="cyan"/>
        </w:rPr>
        <w:t>prevent</w:t>
      </w:r>
      <w:r w:rsidRPr="00A94FA1">
        <w:rPr>
          <w:sz w:val="16"/>
        </w:rPr>
        <w:t xml:space="preserve"> an imminent </w:t>
      </w:r>
      <w:r w:rsidRPr="00105F74">
        <w:rPr>
          <w:rStyle w:val="StyleUnderline"/>
          <w:highlight w:val="cyan"/>
        </w:rPr>
        <w:t>conflict through</w:t>
      </w:r>
      <w:r w:rsidRPr="00A94FA1">
        <w:rPr>
          <w:sz w:val="16"/>
        </w:rPr>
        <w:t xml:space="preserve"> </w:t>
      </w:r>
      <w:r w:rsidRPr="00A94FA1">
        <w:rPr>
          <w:rStyle w:val="Emphasis"/>
        </w:rPr>
        <w:t>diplomatic pressure</w:t>
      </w:r>
      <w:r w:rsidRPr="00A94FA1">
        <w:rPr>
          <w:rStyle w:val="StyleUnderline"/>
        </w:rPr>
        <w:t xml:space="preserve">, </w:t>
      </w:r>
      <w:r w:rsidRPr="00105F74">
        <w:rPr>
          <w:rStyle w:val="Emphasis"/>
          <w:highlight w:val="cyan"/>
        </w:rPr>
        <w:t>mediation</w:t>
      </w:r>
      <w:r w:rsidRPr="00105F74">
        <w:rPr>
          <w:rStyle w:val="StyleUnderline"/>
          <w:highlight w:val="cyan"/>
        </w:rPr>
        <w:t>, or</w:t>
      </w:r>
      <w:r w:rsidRPr="00A94FA1">
        <w:rPr>
          <w:sz w:val="16"/>
        </w:rPr>
        <w:t xml:space="preserve"> acts of </w:t>
      </w:r>
      <w:r w:rsidRPr="00105F74">
        <w:rPr>
          <w:rStyle w:val="Emphasis"/>
          <w:highlight w:val="cyan"/>
        </w:rPr>
        <w:t>resistance</w:t>
      </w:r>
      <w:r w:rsidRPr="00A94FA1">
        <w:rPr>
          <w:sz w:val="16"/>
        </w:rPr>
        <w:t xml:space="preserve">, </w:t>
      </w:r>
      <w:r w:rsidRPr="00A94FA1">
        <w:rPr>
          <w:rStyle w:val="StyleUnderline"/>
        </w:rPr>
        <w:t>such as denying overflight and basing rights</w:t>
      </w:r>
      <w:r w:rsidRPr="00A94FA1">
        <w:rPr>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0D669CC8" w14:textId="77777777" w:rsidR="00D53934" w:rsidRPr="00A94FA1" w:rsidRDefault="00D53934" w:rsidP="00D53934">
      <w:pPr>
        <w:rPr>
          <w:sz w:val="16"/>
        </w:rPr>
      </w:pPr>
      <w:r w:rsidRPr="00A94FA1">
        <w:rPr>
          <w:sz w:val="16"/>
        </w:rPr>
        <w:t xml:space="preserve">Then there is the restraint created by </w:t>
      </w:r>
      <w:r w:rsidRPr="00105F74">
        <w:rPr>
          <w:rStyle w:val="StyleUnderline"/>
          <w:highlight w:val="cyan"/>
        </w:rPr>
        <w:t>globalization</w:t>
      </w:r>
      <w:r w:rsidRPr="00A94FA1">
        <w:rPr>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105F74">
        <w:rPr>
          <w:rStyle w:val="StyleUnderline"/>
          <w:highlight w:val="cyan"/>
        </w:rPr>
        <w:t>makes</w:t>
      </w:r>
      <w:r w:rsidRPr="00A94FA1">
        <w:rPr>
          <w:rStyle w:val="StyleUnderline"/>
        </w:rPr>
        <w:t xml:space="preserve"> any </w:t>
      </w:r>
      <w:r w:rsidRPr="00105F74">
        <w:rPr>
          <w:rStyle w:val="StyleUnderline"/>
          <w:highlight w:val="cyan"/>
        </w:rPr>
        <w:t xml:space="preserve">war </w:t>
      </w:r>
      <w:r w:rsidRPr="00105F74">
        <w:rPr>
          <w:rStyle w:val="Emphasis"/>
          <w:highlight w:val="cyan"/>
        </w:rPr>
        <w:t>unwinnable</w:t>
      </w:r>
      <w:r w:rsidRPr="00A94FA1">
        <w:rPr>
          <w:sz w:val="16"/>
        </w:rPr>
        <w:t xml:space="preserve"> </w:t>
      </w:r>
      <w:r w:rsidRPr="00A94FA1">
        <w:rPr>
          <w:rStyle w:val="StyleUnderline"/>
        </w:rPr>
        <w:t>and</w:t>
      </w:r>
      <w:r w:rsidRPr="00A94FA1">
        <w:rPr>
          <w:sz w:val="16"/>
        </w:rPr>
        <w:t xml:space="preserve"> thus </w:t>
      </w:r>
      <w:r w:rsidRPr="00A94FA1">
        <w:rPr>
          <w:rStyle w:val="StyleUnderline"/>
        </w:rPr>
        <w:t xml:space="preserve">acts as a </w:t>
      </w:r>
      <w:r w:rsidRPr="00A94FA1">
        <w:rPr>
          <w:rStyle w:val="Emphasis"/>
        </w:rPr>
        <w:t>deterrent</w:t>
      </w:r>
      <w:r w:rsidRPr="00A94FA1">
        <w:rPr>
          <w:sz w:val="16"/>
        </w:rPr>
        <w:t xml:space="preserve"> </w:t>
      </w:r>
      <w:r w:rsidRPr="00A94FA1">
        <w:rPr>
          <w:rStyle w:val="StyleUnderline"/>
        </w:rPr>
        <w:t>to conflic</w:t>
      </w:r>
      <w:r w:rsidRPr="00A94FA1">
        <w:rPr>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A94FA1">
        <w:rPr>
          <w:rStyle w:val="StyleUnderline"/>
        </w:rPr>
        <w:t xml:space="preserve">they create a situation of mutual assured </w:t>
      </w:r>
      <w:r w:rsidRPr="00A94FA1">
        <w:rPr>
          <w:rStyle w:val="Emphasis"/>
        </w:rPr>
        <w:t>economic destruction</w:t>
      </w:r>
      <w:r w:rsidRPr="00A94FA1">
        <w:rPr>
          <w:sz w:val="16"/>
        </w:rPr>
        <w:t>.</w:t>
      </w:r>
    </w:p>
    <w:p w14:paraId="34994A32" w14:textId="77777777" w:rsidR="00D53934" w:rsidRPr="00A94FA1" w:rsidRDefault="00D53934" w:rsidP="00D53934">
      <w:pPr>
        <w:rPr>
          <w:sz w:val="16"/>
        </w:rPr>
      </w:pPr>
      <w:r w:rsidRPr="00A94FA1">
        <w:rPr>
          <w:rStyle w:val="StyleUnderline"/>
        </w:rPr>
        <w:t>Another</w:t>
      </w:r>
      <w:r w:rsidRPr="00A94FA1">
        <w:rPr>
          <w:sz w:val="16"/>
        </w:rPr>
        <w:t xml:space="preserve"> restraint </w:t>
      </w:r>
      <w:r w:rsidRPr="00A94FA1">
        <w:rPr>
          <w:rStyle w:val="StyleUnderline"/>
        </w:rPr>
        <w:t xml:space="preserve">is </w:t>
      </w:r>
      <w:r w:rsidRPr="00A94FA1">
        <w:rPr>
          <w:rStyle w:val="Emphasis"/>
        </w:rPr>
        <w:t>public opinion</w:t>
      </w:r>
      <w:r w:rsidRPr="00A94FA1">
        <w:rPr>
          <w:sz w:val="16"/>
        </w:rPr>
        <w:t xml:space="preserve">, at least on the U.S. side. </w:t>
      </w:r>
      <w:r w:rsidRPr="00105F74">
        <w:rPr>
          <w:rStyle w:val="StyleUnderline"/>
          <w:highlight w:val="cyan"/>
        </w:rPr>
        <w:t>Politicians</w:t>
      </w:r>
      <w:r w:rsidRPr="00A94FA1">
        <w:rPr>
          <w:sz w:val="16"/>
        </w:rPr>
        <w:t xml:space="preserve"> in the United States respond to various incentives, but they </w:t>
      </w:r>
      <w:r w:rsidRPr="00105F74">
        <w:rPr>
          <w:rStyle w:val="StyleUnderline"/>
          <w:highlight w:val="cyan"/>
        </w:rPr>
        <w:t>cannot ignore</w:t>
      </w:r>
      <w:r w:rsidRPr="00A94FA1">
        <w:rPr>
          <w:sz w:val="16"/>
        </w:rPr>
        <w:t xml:space="preserve"> the sentiments of their </w:t>
      </w:r>
      <w:r w:rsidRPr="00105F74">
        <w:rPr>
          <w:rStyle w:val="Emphasis"/>
          <w:highlight w:val="cyan"/>
        </w:rPr>
        <w:t>voters</w:t>
      </w:r>
      <w:r w:rsidRPr="00A94FA1">
        <w:rPr>
          <w:sz w:val="16"/>
        </w:rPr>
        <w:t xml:space="preserve">. And </w:t>
      </w:r>
      <w:r w:rsidRPr="00A94FA1">
        <w:rPr>
          <w:rStyle w:val="StyleUnderline"/>
        </w:rPr>
        <w:t xml:space="preserve">after a 20-year fight against </w:t>
      </w:r>
      <w:r w:rsidRPr="00A94FA1">
        <w:rPr>
          <w:rStyle w:val="Emphasis"/>
        </w:rPr>
        <w:t>terrorism</w:t>
      </w:r>
      <w:r w:rsidRPr="00A94FA1">
        <w:rPr>
          <w:sz w:val="16"/>
        </w:rPr>
        <w:t xml:space="preserve">, </w:t>
      </w:r>
      <w:r w:rsidRPr="00A94FA1">
        <w:rPr>
          <w:rStyle w:val="StyleUnderline"/>
        </w:rPr>
        <w:t>the</w:t>
      </w:r>
      <w:r w:rsidRPr="00A94FA1">
        <w:rPr>
          <w:sz w:val="16"/>
        </w:rPr>
        <w:t xml:space="preserve"> American </w:t>
      </w:r>
      <w:r w:rsidRPr="00105F74">
        <w:rPr>
          <w:rStyle w:val="StyleUnderline"/>
          <w:highlight w:val="cyan"/>
        </w:rPr>
        <w:t>public is</w:t>
      </w:r>
      <w:r w:rsidRPr="00A94FA1">
        <w:rPr>
          <w:sz w:val="16"/>
        </w:rPr>
        <w:t xml:space="preserve"> decidedly </w:t>
      </w:r>
      <w:r w:rsidRPr="00105F74">
        <w:rPr>
          <w:rStyle w:val="Emphasis"/>
          <w:highlight w:val="cyan"/>
        </w:rPr>
        <w:t>wary</w:t>
      </w:r>
      <w:r w:rsidRPr="00A94FA1">
        <w:rPr>
          <w:rStyle w:val="StyleUnderline"/>
        </w:rPr>
        <w:t xml:space="preserve"> of</w:t>
      </w:r>
      <w:r w:rsidRPr="00A94FA1">
        <w:rPr>
          <w:sz w:val="16"/>
        </w:rPr>
        <w:t xml:space="preserve"> protracted and costly </w:t>
      </w:r>
      <w:r w:rsidRPr="00A94FA1">
        <w:rPr>
          <w:rStyle w:val="StyleUnderline"/>
        </w:rPr>
        <w:t>overseas conflicts</w:t>
      </w:r>
      <w:r w:rsidRPr="00A94FA1">
        <w:rPr>
          <w:sz w:val="16"/>
        </w:rPr>
        <w:t xml:space="preserve">. If U.S. policymakers appeared poised for a conflict with China, one would also expect that </w:t>
      </w:r>
      <w:r w:rsidRPr="00105F74">
        <w:rPr>
          <w:rStyle w:val="StyleUnderline"/>
          <w:highlight w:val="cyan"/>
        </w:rPr>
        <w:t xml:space="preserve">the </w:t>
      </w:r>
      <w:r w:rsidRPr="00105F74">
        <w:rPr>
          <w:rStyle w:val="Emphasis"/>
          <w:highlight w:val="cyan"/>
        </w:rPr>
        <w:t>press</w:t>
      </w:r>
      <w:r w:rsidRPr="00A94FA1">
        <w:rPr>
          <w:sz w:val="16"/>
        </w:rPr>
        <w:t xml:space="preserve">, having </w:t>
      </w:r>
      <w:r w:rsidRPr="00A94FA1">
        <w:rPr>
          <w:rStyle w:val="StyleUnderline"/>
        </w:rPr>
        <w:t>learned its lesson from</w:t>
      </w:r>
      <w:r w:rsidRPr="00A94FA1">
        <w:rPr>
          <w:sz w:val="16"/>
        </w:rPr>
        <w:t xml:space="preserve"> the war in </w:t>
      </w:r>
      <w:r w:rsidRPr="00A94FA1">
        <w:rPr>
          <w:rStyle w:val="Emphasis"/>
        </w:rPr>
        <w:t>Iraq</w:t>
      </w:r>
      <w:r w:rsidRPr="00A94FA1">
        <w:rPr>
          <w:sz w:val="16"/>
        </w:rPr>
        <w:t xml:space="preserve">, </w:t>
      </w:r>
      <w:r w:rsidRPr="00A94FA1">
        <w:rPr>
          <w:rStyle w:val="StyleUnderline"/>
        </w:rPr>
        <w:t xml:space="preserve">would </w:t>
      </w:r>
      <w:r w:rsidRPr="00105F74">
        <w:rPr>
          <w:rStyle w:val="StyleUnderline"/>
          <w:highlight w:val="cyan"/>
        </w:rPr>
        <w:t>perform</w:t>
      </w:r>
      <w:r w:rsidRPr="00A94FA1">
        <w:rPr>
          <w:rStyle w:val="StyleUnderline"/>
        </w:rPr>
        <w:t xml:space="preserve"> its</w:t>
      </w:r>
      <w:r w:rsidRPr="00A94FA1">
        <w:rPr>
          <w:sz w:val="16"/>
        </w:rPr>
        <w:t xml:space="preserve"> </w:t>
      </w:r>
      <w:r w:rsidRPr="00105F74">
        <w:rPr>
          <w:rStyle w:val="Emphasis"/>
          <w:highlight w:val="cyan"/>
        </w:rPr>
        <w:t>watchdog function</w:t>
      </w:r>
      <w:r w:rsidRPr="00A94FA1">
        <w:rPr>
          <w:sz w:val="16"/>
        </w:rPr>
        <w:t>, question the official narratives, and activate public concern.</w:t>
      </w:r>
    </w:p>
    <w:p w14:paraId="77C03A13" w14:textId="77777777" w:rsidR="00D53934" w:rsidRPr="00A94FA1" w:rsidRDefault="00D53934" w:rsidP="00D53934">
      <w:pPr>
        <w:rPr>
          <w:sz w:val="16"/>
        </w:rPr>
      </w:pPr>
      <w:r w:rsidRPr="00A94FA1">
        <w:rPr>
          <w:sz w:val="16"/>
        </w:rPr>
        <w:t xml:space="preserve">All these barriers should work to prevent a conflict. But if they somehow didn't, </w:t>
      </w:r>
      <w:r w:rsidRPr="00A94FA1">
        <w:rPr>
          <w:rStyle w:val="StyleUnderline"/>
        </w:rPr>
        <w:t xml:space="preserve">there is </w:t>
      </w:r>
      <w:r w:rsidRPr="00105F74">
        <w:rPr>
          <w:rStyle w:val="StyleUnderline"/>
          <w:highlight w:val="cyan"/>
        </w:rPr>
        <w:t xml:space="preserve">a final </w:t>
      </w:r>
      <w:r w:rsidRPr="00105F74">
        <w:rPr>
          <w:rStyle w:val="Emphasis"/>
          <w:highlight w:val="cyan"/>
        </w:rPr>
        <w:t>fail-safe</w:t>
      </w:r>
      <w:r w:rsidRPr="00A94FA1">
        <w:rPr>
          <w:sz w:val="16"/>
        </w:rPr>
        <w:t xml:space="preserve"> that </w:t>
      </w:r>
      <w:r w:rsidRPr="00105F74">
        <w:rPr>
          <w:rStyle w:val="StyleUnderline"/>
          <w:highlight w:val="cyan"/>
        </w:rPr>
        <w:t>is</w:t>
      </w:r>
      <w:r w:rsidRPr="00A94FA1">
        <w:rPr>
          <w:sz w:val="16"/>
        </w:rPr>
        <w:t xml:space="preserve"> even harder to imagine not working: </w:t>
      </w:r>
      <w:r w:rsidRPr="00A94FA1">
        <w:rPr>
          <w:rStyle w:val="Emphasis"/>
        </w:rPr>
        <w:t xml:space="preserve">military </w:t>
      </w:r>
      <w:r w:rsidRPr="00105F74">
        <w:rPr>
          <w:rStyle w:val="Emphasis"/>
          <w:highlight w:val="cyan"/>
        </w:rPr>
        <w:t>deterrence</w:t>
      </w:r>
      <w:r w:rsidRPr="00A94FA1">
        <w:rPr>
          <w:sz w:val="16"/>
        </w:rPr>
        <w:t xml:space="preserve">. Taiwan is the most likely issue over which a U.S.-Chinese war could break out. But the quantity and quality of the </w:t>
      </w:r>
      <w:r w:rsidRPr="00A94FA1">
        <w:rPr>
          <w:rStyle w:val="StyleUnderline"/>
        </w:rPr>
        <w:t>weaponry on both sides translates to certain</w:t>
      </w:r>
      <w:r w:rsidRPr="00A94FA1">
        <w:rPr>
          <w:sz w:val="16"/>
        </w:rPr>
        <w:t xml:space="preserve"> </w:t>
      </w:r>
      <w:r w:rsidRPr="00A94FA1">
        <w:rPr>
          <w:rStyle w:val="Emphasis"/>
        </w:rPr>
        <w:t>catastrophic losses</w:t>
      </w:r>
      <w:r w:rsidRPr="00A94FA1">
        <w:rPr>
          <w:sz w:val="16"/>
        </w:rPr>
        <w:t xml:space="preserve"> for all, </w:t>
      </w:r>
      <w:r w:rsidRPr="00A94FA1">
        <w:rPr>
          <w:rStyle w:val="StyleUnderline"/>
        </w:rPr>
        <w:t xml:space="preserve">which should provide a </w:t>
      </w:r>
      <w:r w:rsidRPr="00A94FA1">
        <w:rPr>
          <w:rStyle w:val="Emphasis"/>
        </w:rPr>
        <w:t>sufficient deterrent</w:t>
      </w:r>
      <w:r w:rsidRPr="00A94FA1">
        <w:rPr>
          <w:sz w:val="16"/>
        </w:rPr>
        <w:t xml:space="preserve"> to war. And because the devastation of a conflict over Taiwan would spiral out of control quickly, one cannot rule out the use of nuclear weapons. Strange as it may sound, that is good news: just as </w:t>
      </w:r>
      <w:r w:rsidRPr="00A94FA1">
        <w:rPr>
          <w:rStyle w:val="StyleUnderline"/>
        </w:rPr>
        <w:t xml:space="preserve">the </w:t>
      </w:r>
      <w:r w:rsidRPr="00A94FA1">
        <w:rPr>
          <w:rStyle w:val="Emphasis"/>
        </w:rPr>
        <w:t>nuclear age</w:t>
      </w:r>
      <w:r w:rsidRPr="00A94FA1">
        <w:rPr>
          <w:sz w:val="16"/>
        </w:rPr>
        <w:t xml:space="preserve"> </w:t>
      </w:r>
      <w:r w:rsidRPr="00A94FA1">
        <w:rPr>
          <w:rStyle w:val="StyleUnderline"/>
        </w:rPr>
        <w:t>prevented direct military conflict</w:t>
      </w:r>
      <w:r w:rsidRPr="00A94FA1">
        <w:rPr>
          <w:sz w:val="16"/>
        </w:rPr>
        <w:t xml:space="preserve"> between the Soviet Union and the United States for more than 40 years, so it should between China and the United States, both of which are nucleararmed powers </w:t>
      </w:r>
      <w:r w:rsidRPr="00105F74">
        <w:rPr>
          <w:rStyle w:val="StyleUnderline"/>
          <w:highlight w:val="cyan"/>
        </w:rPr>
        <w:t xml:space="preserve">with survivable </w:t>
      </w:r>
      <w:r w:rsidRPr="00105F74">
        <w:rPr>
          <w:rStyle w:val="Emphasis"/>
          <w:highlight w:val="cyan"/>
        </w:rPr>
        <w:t>second strike</w:t>
      </w:r>
      <w:r w:rsidRPr="00A94FA1">
        <w:rPr>
          <w:sz w:val="16"/>
        </w:rPr>
        <w:t xml:space="preserve"> </w:t>
      </w:r>
      <w:r w:rsidRPr="00A94FA1">
        <w:rPr>
          <w:rStyle w:val="StyleUnderline"/>
        </w:rPr>
        <w:t>capabilities</w:t>
      </w:r>
      <w:r w:rsidRPr="00A94FA1">
        <w:rPr>
          <w:sz w:val="16"/>
        </w:rPr>
        <w:t xml:space="preserve">. Although China has many fewer missiles and warheads than the United States-something China is working on remedying-the doctrine of mutually assured destruction still operates. </w:t>
      </w:r>
      <w:r w:rsidRPr="00A94FA1">
        <w:rPr>
          <w:rStyle w:val="StyleUnderline"/>
        </w:rPr>
        <w:t xml:space="preserve">The </w:t>
      </w:r>
      <w:r w:rsidRPr="00105F74">
        <w:rPr>
          <w:rStyle w:val="StyleUnderline"/>
          <w:highlight w:val="cyan"/>
        </w:rPr>
        <w:t xml:space="preserve">balance of terror </w:t>
      </w:r>
      <w:r w:rsidRPr="00105F74">
        <w:rPr>
          <w:rStyle w:val="Emphasis"/>
          <w:highlight w:val="cyan"/>
        </w:rPr>
        <w:t>holds</w:t>
      </w:r>
      <w:r w:rsidRPr="00A94FA1">
        <w:rPr>
          <w:sz w:val="16"/>
        </w:rPr>
        <w:t>.</w:t>
      </w:r>
    </w:p>
    <w:p w14:paraId="2480E9E8" w14:textId="77777777" w:rsidR="00D53934" w:rsidRPr="00A94FA1" w:rsidRDefault="00D53934" w:rsidP="00D53934">
      <w:pPr>
        <w:rPr>
          <w:sz w:val="16"/>
        </w:rPr>
      </w:pPr>
      <w:r w:rsidRPr="00A94FA1">
        <w:rPr>
          <w:sz w:val="16"/>
        </w:rPr>
        <w:t xml:space="preserve">Looking through this list of potential failures, one might find cause for pessimism, given that each restraint has seen its share of erosion in recent years. But </w:t>
      </w:r>
      <w:r w:rsidRPr="00105F74">
        <w:rPr>
          <w:rStyle w:val="Emphasis"/>
          <w:highlight w:val="cyan"/>
        </w:rPr>
        <w:t>China</w:t>
      </w:r>
      <w:r w:rsidRPr="00105F74">
        <w:rPr>
          <w:rStyle w:val="StyleUnderline"/>
          <w:highlight w:val="cyan"/>
        </w:rPr>
        <w:t xml:space="preserve"> and the</w:t>
      </w:r>
      <w:r w:rsidRPr="00105F74">
        <w:rPr>
          <w:sz w:val="16"/>
          <w:highlight w:val="cyan"/>
        </w:rPr>
        <w:t xml:space="preserve"> </w:t>
      </w:r>
      <w:r w:rsidRPr="00105F74">
        <w:rPr>
          <w:rStyle w:val="Emphasis"/>
          <w:highlight w:val="cyan"/>
        </w:rPr>
        <w:t>U</w:t>
      </w:r>
      <w:r w:rsidRPr="00A94FA1">
        <w:rPr>
          <w:sz w:val="16"/>
        </w:rPr>
        <w:t xml:space="preserve">nited </w:t>
      </w:r>
      <w:r w:rsidRPr="00105F74">
        <w:rPr>
          <w:rStyle w:val="Emphasis"/>
          <w:highlight w:val="cyan"/>
        </w:rPr>
        <w:t>S</w:t>
      </w:r>
      <w:r w:rsidRPr="00A94FA1">
        <w:rPr>
          <w:sz w:val="16"/>
        </w:rPr>
        <w:t xml:space="preserve">tates are not prisoners of history. The two countries will find that they cannot escape one another, and eventually, they </w:t>
      </w:r>
      <w:r w:rsidRPr="00105F74">
        <w:rPr>
          <w:rStyle w:val="StyleUnderline"/>
          <w:highlight w:val="cyan"/>
        </w:rPr>
        <w:t>will</w:t>
      </w:r>
      <w:r w:rsidRPr="00A94FA1">
        <w:rPr>
          <w:sz w:val="16"/>
        </w:rPr>
        <w:t xml:space="preserve"> have to </w:t>
      </w:r>
      <w:r w:rsidRPr="00105F74">
        <w:rPr>
          <w:rStyle w:val="StyleUnderline"/>
          <w:highlight w:val="cyan"/>
        </w:rPr>
        <w:t xml:space="preserve">seek </w:t>
      </w:r>
      <w:r w:rsidRPr="00105F74">
        <w:rPr>
          <w:rStyle w:val="Emphasis"/>
          <w:highlight w:val="cyan"/>
        </w:rPr>
        <w:t>accommodation</w:t>
      </w:r>
      <w:r w:rsidRPr="00A94FA1">
        <w:rPr>
          <w:sz w:val="16"/>
        </w:rPr>
        <w:t xml:space="preserve">. This may now seem a distant vision, but </w:t>
      </w:r>
      <w:r w:rsidRPr="00A94FA1">
        <w:rPr>
          <w:rStyle w:val="StyleUnderline"/>
        </w:rPr>
        <w:t xml:space="preserve">it is a </w:t>
      </w:r>
      <w:r w:rsidRPr="00A94FA1">
        <w:rPr>
          <w:rStyle w:val="Emphasis"/>
        </w:rPr>
        <w:t>far more likely</w:t>
      </w:r>
      <w:r w:rsidRPr="00A94FA1">
        <w:rPr>
          <w:sz w:val="16"/>
        </w:rPr>
        <w:t xml:space="preserve"> outcome, given the countervailing currents, </w:t>
      </w:r>
      <w:r w:rsidRPr="00A94FA1">
        <w:rPr>
          <w:rStyle w:val="StyleUnderline"/>
        </w:rPr>
        <w:t>than</w:t>
      </w:r>
      <w:r w:rsidRPr="00A94FA1">
        <w:rPr>
          <w:sz w:val="16"/>
        </w:rPr>
        <w:t xml:space="preserve"> an </w:t>
      </w:r>
      <w:r w:rsidRPr="00A94FA1">
        <w:rPr>
          <w:rStyle w:val="StyleUnderline"/>
        </w:rPr>
        <w:t>apocalyptic war</w:t>
      </w:r>
      <w:r w:rsidRPr="00A94FA1">
        <w:rPr>
          <w:sz w:val="16"/>
        </w:rPr>
        <w:t>.</w:t>
      </w:r>
    </w:p>
    <w:p w14:paraId="009A3EA1" w14:textId="77777777" w:rsidR="00D53934" w:rsidRDefault="00D53934" w:rsidP="00D53934">
      <w:pPr>
        <w:pStyle w:val="Heading4"/>
      </w:pPr>
      <w:r w:rsidRPr="00F44CAA">
        <w:rPr>
          <w:u w:val="single"/>
        </w:rPr>
        <w:t>Nuclear deterrence</w:t>
      </w:r>
      <w:r>
        <w:t xml:space="preserve"> and US </w:t>
      </w:r>
      <w:r w:rsidRPr="00F44CAA">
        <w:rPr>
          <w:u w:val="single"/>
        </w:rPr>
        <w:t>dominance</w:t>
      </w:r>
      <w:r>
        <w:t xml:space="preserve"> deter US-China war. </w:t>
      </w:r>
    </w:p>
    <w:p w14:paraId="386155B2" w14:textId="77777777" w:rsidR="00D53934" w:rsidRPr="00F407B8" w:rsidRDefault="00D53934" w:rsidP="00D53934">
      <w:r w:rsidRPr="00FD146C">
        <w:t xml:space="preserve">Jinghao </w:t>
      </w:r>
      <w:r w:rsidRPr="00FD146C">
        <w:rPr>
          <w:rStyle w:val="Style13ptBold"/>
        </w:rPr>
        <w:t>Zhou</w:t>
      </w:r>
      <w:r>
        <w:rPr>
          <w:rStyle w:val="Style13ptBold"/>
        </w:rPr>
        <w:t xml:space="preserve"> 22. </w:t>
      </w:r>
      <w:r w:rsidRPr="00C67B80">
        <w:t>Associate professor of Asian Studies</w:t>
      </w:r>
      <w:r>
        <w:t xml:space="preserve"> at Hobart and Mary, PHD MD and MA in Asian studies. “War Is Not Imminent During the Great Power Competition.” 9/2/22. </w:t>
      </w:r>
      <w:r w:rsidRPr="00F038FA">
        <w:rPr>
          <w:i/>
          <w:iCs/>
        </w:rPr>
        <w:t>Great Power Competition as the New Normal of China–US Relations</w:t>
      </w:r>
      <w:r>
        <w:t xml:space="preserve">. Pg 193-196. </w:t>
      </w:r>
      <w:r w:rsidRPr="00F038FA">
        <w:t>https://link.springer.com/chapter/10.1007/978-3-031-09413-2_8</w:t>
      </w:r>
    </w:p>
    <w:p w14:paraId="092151C7" w14:textId="77777777" w:rsidR="00D53934" w:rsidRPr="00F3017A" w:rsidRDefault="00D53934" w:rsidP="00D53934">
      <w:pPr>
        <w:rPr>
          <w:sz w:val="14"/>
        </w:rPr>
      </w:pPr>
      <w:r w:rsidRPr="00F3017A">
        <w:rPr>
          <w:sz w:val="14"/>
        </w:rPr>
        <w:t xml:space="preserve">Allison’s interpretation of Thucydides’ trap in the contemporary context has attracted significant critics from IR scholars and drawn considerable attention from Chinese officials. However, there are still many disagree- ments with Allison’s arguments in academia. First, </w:t>
      </w:r>
      <w:r w:rsidRPr="00184361">
        <w:rPr>
          <w:rStyle w:val="StyleUnderline"/>
        </w:rPr>
        <w:t>it does not have much value to apply the Thucydides’ trap theory to China–U.S. relations</w:t>
      </w:r>
      <w:r w:rsidRPr="00F3017A">
        <w:rPr>
          <w:sz w:val="14"/>
        </w:rPr>
        <w:t xml:space="preserve"> </w:t>
      </w:r>
      <w:r w:rsidRPr="00184361">
        <w:rPr>
          <w:rStyle w:val="StyleUnderline"/>
        </w:rPr>
        <w:t xml:space="preserve">because this theory </w:t>
      </w:r>
      <w:r w:rsidRPr="00184361">
        <w:rPr>
          <w:rStyle w:val="Emphasis"/>
        </w:rPr>
        <w:t xml:space="preserve">largely focuses </w:t>
      </w:r>
      <w:r w:rsidRPr="00184361">
        <w:rPr>
          <w:rStyle w:val="StyleUnderline"/>
        </w:rPr>
        <w:t>on the</w:t>
      </w:r>
      <w:r w:rsidRPr="00F3017A">
        <w:rPr>
          <w:sz w:val="14"/>
        </w:rPr>
        <w:t xml:space="preserve"> </w:t>
      </w:r>
      <w:r w:rsidRPr="00184361">
        <w:rPr>
          <w:rStyle w:val="Emphasis"/>
        </w:rPr>
        <w:t>economic aspect</w:t>
      </w:r>
      <w:r w:rsidRPr="00F3017A">
        <w:rPr>
          <w:sz w:val="14"/>
        </w:rPr>
        <w:t xml:space="preserve"> </w:t>
      </w:r>
      <w:r w:rsidRPr="00184361">
        <w:rPr>
          <w:rStyle w:val="StyleUnderline"/>
        </w:rPr>
        <w:t>of power transition</w:t>
      </w:r>
      <w:r w:rsidRPr="00F3017A">
        <w:rPr>
          <w:sz w:val="14"/>
        </w:rPr>
        <w:t xml:space="preserve">. Material power is one of the major indicators of power transition, so it is necessary to assess whether China’s growth constitutes a threat to the U.S. and the global community. </w:t>
      </w:r>
      <w:r w:rsidRPr="00105F74">
        <w:rPr>
          <w:rStyle w:val="StyleUnderline"/>
          <w:highlight w:val="cyan"/>
        </w:rPr>
        <w:t>The Thucydides</w:t>
      </w:r>
      <w:r w:rsidRPr="00184361">
        <w:rPr>
          <w:rStyle w:val="StyleUnderline"/>
        </w:rPr>
        <w:t xml:space="preserve"> </w:t>
      </w:r>
      <w:r w:rsidRPr="00105F74">
        <w:rPr>
          <w:rStyle w:val="StyleUnderline"/>
          <w:highlight w:val="cyan"/>
        </w:rPr>
        <w:t xml:space="preserve">Trap analogy </w:t>
      </w:r>
      <w:r w:rsidRPr="00105F74">
        <w:rPr>
          <w:rStyle w:val="Emphasis"/>
          <w:highlight w:val="cyan"/>
        </w:rPr>
        <w:t>is not relevant</w:t>
      </w:r>
      <w:r w:rsidRPr="00105F74">
        <w:rPr>
          <w:sz w:val="14"/>
          <w:highlight w:val="cyan"/>
        </w:rPr>
        <w:t xml:space="preserve"> </w:t>
      </w:r>
      <w:r w:rsidRPr="00105F74">
        <w:rPr>
          <w:rStyle w:val="StyleUnderline"/>
          <w:highlight w:val="cyan"/>
        </w:rPr>
        <w:t xml:space="preserve">to </w:t>
      </w:r>
      <w:r w:rsidRPr="000C0499">
        <w:rPr>
          <w:rStyle w:val="StyleUnderline"/>
        </w:rPr>
        <w:t xml:space="preserve">China–U.S. </w:t>
      </w:r>
      <w:r w:rsidRPr="00105F74">
        <w:rPr>
          <w:rStyle w:val="StyleUnderline"/>
          <w:highlight w:val="cyan"/>
        </w:rPr>
        <w:t>relations</w:t>
      </w:r>
      <w:r w:rsidRPr="00184361">
        <w:rPr>
          <w:rStyle w:val="StyleUnderline"/>
        </w:rPr>
        <w:t xml:space="preserve"> </w:t>
      </w:r>
      <w:r w:rsidRPr="00105F74">
        <w:rPr>
          <w:rStyle w:val="StyleUnderline"/>
          <w:highlight w:val="cyan"/>
        </w:rPr>
        <w:t>before</w:t>
      </w:r>
      <w:r w:rsidRPr="00184361">
        <w:rPr>
          <w:rStyle w:val="StyleUnderline"/>
        </w:rPr>
        <w:t xml:space="preserve"> </w:t>
      </w:r>
      <w:r w:rsidRPr="00105F74">
        <w:rPr>
          <w:rStyle w:val="StyleUnderline"/>
          <w:highlight w:val="cyan"/>
        </w:rPr>
        <w:t>China</w:t>
      </w:r>
      <w:r w:rsidRPr="00F3017A">
        <w:rPr>
          <w:sz w:val="14"/>
        </w:rPr>
        <w:t xml:space="preserve"> </w:t>
      </w:r>
      <w:r w:rsidRPr="00184361">
        <w:rPr>
          <w:rStyle w:val="Emphasis"/>
        </w:rPr>
        <w:t xml:space="preserve">significantly </w:t>
      </w:r>
      <w:r w:rsidRPr="00105F74">
        <w:rPr>
          <w:rStyle w:val="Emphasis"/>
          <w:highlight w:val="cyan"/>
        </w:rPr>
        <w:t>narrows</w:t>
      </w:r>
      <w:r w:rsidRPr="00105F74">
        <w:rPr>
          <w:sz w:val="14"/>
          <w:highlight w:val="cyan"/>
        </w:rPr>
        <w:t xml:space="preserve"> </w:t>
      </w:r>
      <w:r w:rsidRPr="00105F74">
        <w:rPr>
          <w:rStyle w:val="StyleUnderline"/>
          <w:highlight w:val="cyan"/>
        </w:rPr>
        <w:t>the power</w:t>
      </w:r>
      <w:r w:rsidRPr="00184361">
        <w:rPr>
          <w:rStyle w:val="StyleUnderline"/>
        </w:rPr>
        <w:t xml:space="preserve"> </w:t>
      </w:r>
      <w:r w:rsidRPr="00105F74">
        <w:rPr>
          <w:rStyle w:val="StyleUnderline"/>
          <w:highlight w:val="cyan"/>
        </w:rPr>
        <w:t>gap</w:t>
      </w:r>
      <w:r w:rsidRPr="00184361">
        <w:rPr>
          <w:rStyle w:val="StyleUnderline"/>
        </w:rPr>
        <w:t xml:space="preserve"> with the U.S. </w:t>
      </w:r>
      <w:r w:rsidRPr="00105F74">
        <w:rPr>
          <w:rStyle w:val="StyleUnderline"/>
          <w:highlight w:val="cyan"/>
        </w:rPr>
        <w:t>If the economic</w:t>
      </w:r>
      <w:r w:rsidRPr="00184361">
        <w:rPr>
          <w:rStyle w:val="StyleUnderline"/>
        </w:rPr>
        <w:t xml:space="preserve"> driven </w:t>
      </w:r>
      <w:r w:rsidRPr="00105F74">
        <w:rPr>
          <w:rStyle w:val="StyleUnderline"/>
          <w:highlight w:val="cyan"/>
        </w:rPr>
        <w:t>theory is correct</w:t>
      </w:r>
      <w:r w:rsidRPr="00105F74">
        <w:rPr>
          <w:sz w:val="14"/>
          <w:highlight w:val="cyan"/>
        </w:rPr>
        <w:t xml:space="preserve">, </w:t>
      </w:r>
      <w:r w:rsidRPr="00105F74">
        <w:rPr>
          <w:rStyle w:val="StyleUnderline"/>
          <w:highlight w:val="cyan"/>
        </w:rPr>
        <w:t>tensions</w:t>
      </w:r>
      <w:r w:rsidRPr="00184361">
        <w:rPr>
          <w:rStyle w:val="StyleUnderline"/>
        </w:rPr>
        <w:t xml:space="preserve"> between China and the U.S. </w:t>
      </w:r>
      <w:r w:rsidRPr="00105F74">
        <w:rPr>
          <w:rStyle w:val="StyleUnderline"/>
          <w:highlight w:val="cyan"/>
        </w:rPr>
        <w:t>should</w:t>
      </w:r>
      <w:r w:rsidRPr="00105F74">
        <w:rPr>
          <w:sz w:val="14"/>
          <w:highlight w:val="cyan"/>
        </w:rPr>
        <w:t xml:space="preserve"> </w:t>
      </w:r>
      <w:r w:rsidRPr="00105F74">
        <w:rPr>
          <w:rStyle w:val="Emphasis"/>
          <w:highlight w:val="cyan"/>
        </w:rPr>
        <w:t>keep growing</w:t>
      </w:r>
      <w:r w:rsidRPr="00F3017A">
        <w:rPr>
          <w:sz w:val="14"/>
        </w:rPr>
        <w:t xml:space="preserve"> </w:t>
      </w:r>
      <w:r w:rsidRPr="00184361">
        <w:rPr>
          <w:rStyle w:val="StyleUnderline"/>
        </w:rPr>
        <w:t xml:space="preserve">as the Chinese economic power grows </w:t>
      </w:r>
      <w:r w:rsidRPr="00105F74">
        <w:rPr>
          <w:rStyle w:val="StyleUnderline"/>
          <w:highlight w:val="cyan"/>
        </w:rPr>
        <w:t>continuously</w:t>
      </w:r>
      <w:r w:rsidRPr="00F3017A">
        <w:rPr>
          <w:sz w:val="14"/>
        </w:rPr>
        <w:t xml:space="preserve">, </w:t>
      </w:r>
      <w:r w:rsidRPr="00105F74">
        <w:rPr>
          <w:rStyle w:val="StyleUnderline"/>
          <w:highlight w:val="cyan"/>
        </w:rPr>
        <w:t>rather than risen and</w:t>
      </w:r>
      <w:r w:rsidRPr="00184361">
        <w:rPr>
          <w:rStyle w:val="StyleUnderline"/>
        </w:rPr>
        <w:t xml:space="preserve"> </w:t>
      </w:r>
      <w:r w:rsidRPr="00105F74">
        <w:rPr>
          <w:rStyle w:val="StyleUnderline"/>
          <w:highlight w:val="cyan"/>
        </w:rPr>
        <w:t>fallen according to actions</w:t>
      </w:r>
      <w:r w:rsidRPr="00F3017A">
        <w:rPr>
          <w:sz w:val="14"/>
        </w:rPr>
        <w:t xml:space="preserve">.2 </w:t>
      </w:r>
      <w:r w:rsidRPr="00184361">
        <w:rPr>
          <w:rStyle w:val="StyleUnderline"/>
        </w:rPr>
        <w:t>The 50-year history of China–U.S. relations</w:t>
      </w:r>
      <w:r w:rsidRPr="00F3017A">
        <w:rPr>
          <w:sz w:val="14"/>
        </w:rPr>
        <w:t xml:space="preserve"> </w:t>
      </w:r>
      <w:r w:rsidRPr="00184361">
        <w:rPr>
          <w:rStyle w:val="StyleUnderline"/>
        </w:rPr>
        <w:t>since the Nixon trip to Beijing</w:t>
      </w:r>
      <w:r w:rsidRPr="00F3017A">
        <w:rPr>
          <w:sz w:val="14"/>
        </w:rPr>
        <w:t xml:space="preserve"> </w:t>
      </w:r>
      <w:r w:rsidRPr="00184361">
        <w:rPr>
          <w:rStyle w:val="Emphasis"/>
        </w:rPr>
        <w:t>does not support the analogy</w:t>
      </w:r>
      <w:r w:rsidRPr="00F3017A">
        <w:rPr>
          <w:sz w:val="14"/>
        </w:rPr>
        <w:t xml:space="preserve"> </w:t>
      </w:r>
      <w:r w:rsidRPr="00184361">
        <w:rPr>
          <w:rStyle w:val="StyleUnderline"/>
        </w:rPr>
        <w:t>of Thucydides’ trap.</w:t>
      </w:r>
      <w:r>
        <w:rPr>
          <w:rStyle w:val="StyleUnderline"/>
        </w:rPr>
        <w:t xml:space="preserve"> </w:t>
      </w:r>
      <w:r w:rsidRPr="00F3017A">
        <w:rPr>
          <w:sz w:val="14"/>
        </w:rPr>
        <w:t xml:space="preserve">Second, </w:t>
      </w:r>
      <w:r w:rsidRPr="00105F74">
        <w:rPr>
          <w:rStyle w:val="StyleUnderline"/>
          <w:highlight w:val="cyan"/>
        </w:rPr>
        <w:t>the</w:t>
      </w:r>
      <w:r w:rsidRPr="00184361">
        <w:rPr>
          <w:rStyle w:val="StyleUnderline"/>
        </w:rPr>
        <w:t xml:space="preserve"> Thucydides trap </w:t>
      </w:r>
      <w:r w:rsidRPr="00105F74">
        <w:rPr>
          <w:rStyle w:val="StyleUnderline"/>
          <w:highlight w:val="cyan"/>
        </w:rPr>
        <w:t>analogy</w:t>
      </w:r>
      <w:r w:rsidRPr="00184361">
        <w:rPr>
          <w:rStyle w:val="StyleUnderline"/>
        </w:rPr>
        <w:t xml:space="preserve"> that great power competition stems from </w:t>
      </w:r>
      <w:r w:rsidRPr="00105F74">
        <w:rPr>
          <w:rStyle w:val="StyleUnderline"/>
          <w:highlight w:val="cyan"/>
        </w:rPr>
        <w:t>fear</w:t>
      </w:r>
      <w:r w:rsidRPr="00105F74">
        <w:rPr>
          <w:sz w:val="14"/>
          <w:highlight w:val="cyan"/>
        </w:rPr>
        <w:t xml:space="preserve"> </w:t>
      </w:r>
      <w:r w:rsidRPr="00105F74">
        <w:rPr>
          <w:rStyle w:val="StyleUnderline"/>
          <w:highlight w:val="cyan"/>
        </w:rPr>
        <w:t>is</w:t>
      </w:r>
      <w:r w:rsidRPr="00105F74">
        <w:rPr>
          <w:sz w:val="14"/>
          <w:highlight w:val="cyan"/>
        </w:rPr>
        <w:t xml:space="preserve"> </w:t>
      </w:r>
      <w:r w:rsidRPr="00105F74">
        <w:rPr>
          <w:rStyle w:val="Emphasis"/>
          <w:highlight w:val="cyan"/>
        </w:rPr>
        <w:t>too simplistic</w:t>
      </w:r>
      <w:r w:rsidRPr="00F3017A">
        <w:rPr>
          <w:sz w:val="14"/>
        </w:rPr>
        <w:t xml:space="preserve"> </w:t>
      </w:r>
      <w:r w:rsidRPr="00184361">
        <w:rPr>
          <w:rStyle w:val="StyleUnderline"/>
        </w:rPr>
        <w:t>to apply to the great power competition</w:t>
      </w:r>
      <w:r w:rsidRPr="00F3017A">
        <w:rPr>
          <w:sz w:val="14"/>
        </w:rPr>
        <w:t xml:space="preserve">.3 </w:t>
      </w:r>
      <w:r w:rsidRPr="00184361">
        <w:rPr>
          <w:rStyle w:val="StyleUnderline"/>
        </w:rPr>
        <w:t>According to the analogy</w:t>
      </w:r>
      <w:r w:rsidRPr="00F3017A">
        <w:rPr>
          <w:sz w:val="14"/>
        </w:rPr>
        <w:t xml:space="preserve"> of Thucydidus’ trap, </w:t>
      </w:r>
      <w:r w:rsidRPr="00184361">
        <w:rPr>
          <w:rStyle w:val="StyleUnderline"/>
        </w:rPr>
        <w:t>the reason for war</w:t>
      </w:r>
      <w:r w:rsidRPr="00F3017A">
        <w:rPr>
          <w:sz w:val="14"/>
        </w:rPr>
        <w:t xml:space="preserve"> between a rising power and the existing power </w:t>
      </w:r>
      <w:r w:rsidRPr="00184361">
        <w:rPr>
          <w:rStyle w:val="StyleUnderline"/>
        </w:rPr>
        <w:t>is that the growth of the rising power creates</w:t>
      </w:r>
      <w:r w:rsidRPr="00F3017A">
        <w:rPr>
          <w:sz w:val="14"/>
        </w:rPr>
        <w:t xml:space="preserve"> </w:t>
      </w:r>
      <w:r w:rsidRPr="00184361">
        <w:rPr>
          <w:rStyle w:val="Emphasis"/>
        </w:rPr>
        <w:t>fears</w:t>
      </w:r>
      <w:r w:rsidRPr="00F3017A">
        <w:rPr>
          <w:sz w:val="14"/>
        </w:rPr>
        <w:t xml:space="preserve"> </w:t>
      </w:r>
      <w:r w:rsidRPr="00184361">
        <w:rPr>
          <w:rStyle w:val="StyleUnderline"/>
        </w:rPr>
        <w:t>of the dominant power</w:t>
      </w:r>
      <w:r w:rsidRPr="00F3017A">
        <w:rPr>
          <w:sz w:val="14"/>
        </w:rPr>
        <w:t xml:space="preserve">. According to the power transition theory, war most likely occur when a rising power is about to surpass a declining hegemonic power, because “the rising power’s incen- tives to establish, and then take advantage of its own rules of the game, more explicitly conceptualized as status quo dissatisfaction.”4 It suggests that “war is most likely when a dissatisfied challenger increases in strength and begins to overtake the dominant power.”5 </w:t>
      </w:r>
      <w:r w:rsidRPr="00184361">
        <w:rPr>
          <w:rStyle w:val="StyleUnderline"/>
        </w:rPr>
        <w:t>Although China is the world’s second-largest economy</w:t>
      </w:r>
      <w:r w:rsidRPr="00F3017A">
        <w:rPr>
          <w:sz w:val="14"/>
        </w:rPr>
        <w:t xml:space="preserve">, </w:t>
      </w:r>
      <w:r w:rsidRPr="00184361">
        <w:rPr>
          <w:rStyle w:val="StyleUnderline"/>
        </w:rPr>
        <w:t xml:space="preserve">there are </w:t>
      </w:r>
      <w:r w:rsidRPr="00184361">
        <w:rPr>
          <w:rStyle w:val="Emphasis"/>
        </w:rPr>
        <w:t>600 million Chinese people</w:t>
      </w:r>
      <w:r w:rsidRPr="00F3017A">
        <w:rPr>
          <w:sz w:val="14"/>
        </w:rPr>
        <w:t xml:space="preserve"> </w:t>
      </w:r>
      <w:r w:rsidRPr="00184361">
        <w:rPr>
          <w:rStyle w:val="StyleUnderline"/>
        </w:rPr>
        <w:t>who still live with less than 1000 Chinese dollars per month</w:t>
      </w:r>
      <w:r w:rsidRPr="00F3017A">
        <w:rPr>
          <w:sz w:val="14"/>
        </w:rPr>
        <w:t xml:space="preserve"> (about $150). </w:t>
      </w:r>
      <w:r w:rsidRPr="00105F74">
        <w:rPr>
          <w:rStyle w:val="StyleUnderline"/>
          <w:highlight w:val="cyan"/>
        </w:rPr>
        <w:t xml:space="preserve">China is </w:t>
      </w:r>
      <w:r w:rsidRPr="00105F74">
        <w:rPr>
          <w:rStyle w:val="Emphasis"/>
          <w:highlight w:val="cyan"/>
        </w:rPr>
        <w:t>still a developing country</w:t>
      </w:r>
      <w:r w:rsidRPr="00F3017A">
        <w:rPr>
          <w:sz w:val="14"/>
        </w:rPr>
        <w:t xml:space="preserve"> </w:t>
      </w:r>
      <w:r w:rsidRPr="00184361">
        <w:rPr>
          <w:rStyle w:val="StyleUnderline"/>
        </w:rPr>
        <w:t>in terms of its per capita.</w:t>
      </w:r>
      <w:r w:rsidRPr="00F3017A">
        <w:rPr>
          <w:sz w:val="14"/>
        </w:rPr>
        <w:t xml:space="preserve"> </w:t>
      </w:r>
      <w:r w:rsidRPr="00105F74">
        <w:rPr>
          <w:rStyle w:val="StyleUnderline"/>
          <w:highlight w:val="cyan"/>
        </w:rPr>
        <w:t>China has a</w:t>
      </w:r>
      <w:r w:rsidRPr="00105F74">
        <w:rPr>
          <w:sz w:val="14"/>
          <w:highlight w:val="cyan"/>
        </w:rPr>
        <w:t xml:space="preserve"> </w:t>
      </w:r>
      <w:r w:rsidRPr="00105F74">
        <w:rPr>
          <w:rStyle w:val="Emphasis"/>
          <w:highlight w:val="cyan"/>
        </w:rPr>
        <w:t>long way to close</w:t>
      </w:r>
      <w:r w:rsidRPr="00105F74">
        <w:rPr>
          <w:sz w:val="14"/>
          <w:highlight w:val="cyan"/>
        </w:rPr>
        <w:t xml:space="preserve"> </w:t>
      </w:r>
      <w:r w:rsidRPr="00105F74">
        <w:rPr>
          <w:rStyle w:val="StyleUnderline"/>
          <w:highlight w:val="cyan"/>
        </w:rPr>
        <w:t>the gap</w:t>
      </w:r>
      <w:r w:rsidRPr="00184361">
        <w:rPr>
          <w:rStyle w:val="StyleUnderline"/>
        </w:rPr>
        <w:t xml:space="preserve"> </w:t>
      </w:r>
      <w:r w:rsidRPr="00105F74">
        <w:rPr>
          <w:rStyle w:val="StyleUnderline"/>
          <w:highlight w:val="cyan"/>
        </w:rPr>
        <w:t>between</w:t>
      </w:r>
      <w:r w:rsidRPr="00184361">
        <w:rPr>
          <w:rStyle w:val="StyleUnderline"/>
        </w:rPr>
        <w:t xml:space="preserve"> </w:t>
      </w:r>
      <w:r w:rsidRPr="00105F74">
        <w:rPr>
          <w:rStyle w:val="StyleUnderline"/>
          <w:highlight w:val="cyan"/>
        </w:rPr>
        <w:t>the</w:t>
      </w:r>
      <w:r w:rsidRPr="00184361">
        <w:rPr>
          <w:rStyle w:val="StyleUnderline"/>
        </w:rPr>
        <w:t xml:space="preserve"> two national </w:t>
      </w:r>
      <w:r w:rsidRPr="00105F74">
        <w:rPr>
          <w:rStyle w:val="StyleUnderline"/>
          <w:highlight w:val="cyan"/>
        </w:rPr>
        <w:t>economies</w:t>
      </w:r>
      <w:r w:rsidRPr="00F3017A">
        <w:rPr>
          <w:sz w:val="14"/>
        </w:rPr>
        <w:t xml:space="preserve">. It is not convincing for now that the rise of China will spell the end of the Amer- ican era sometime soon. China’s current economic challenge is not as serious as some scholars suggested. </w:t>
      </w:r>
      <w:r w:rsidRPr="00184361">
        <w:rPr>
          <w:rStyle w:val="StyleUnderline"/>
        </w:rPr>
        <w:t xml:space="preserve">For now, </w:t>
      </w:r>
      <w:r w:rsidRPr="00105F74">
        <w:rPr>
          <w:rStyle w:val="Emphasis"/>
          <w:highlight w:val="cyan"/>
        </w:rPr>
        <w:t>no country</w:t>
      </w:r>
      <w:r w:rsidRPr="00184361">
        <w:rPr>
          <w:rStyle w:val="Emphasis"/>
        </w:rPr>
        <w:t xml:space="preserve"> including China</w:t>
      </w:r>
      <w:r w:rsidRPr="00184361">
        <w:rPr>
          <w:rStyle w:val="StyleUnderline"/>
        </w:rPr>
        <w:t xml:space="preserve"> </w:t>
      </w:r>
      <w:r w:rsidRPr="00105F74">
        <w:rPr>
          <w:rStyle w:val="StyleUnderline"/>
          <w:highlight w:val="cyan"/>
        </w:rPr>
        <w:t>is about to usurp</w:t>
      </w:r>
      <w:r w:rsidRPr="00184361">
        <w:rPr>
          <w:rStyle w:val="StyleUnderline"/>
        </w:rPr>
        <w:t xml:space="preserve"> </w:t>
      </w:r>
      <w:r w:rsidRPr="00105F74">
        <w:rPr>
          <w:rStyle w:val="StyleUnderline"/>
          <w:highlight w:val="cyan"/>
        </w:rPr>
        <w:t>the U.S.’ plac</w:t>
      </w:r>
      <w:r w:rsidRPr="00184361">
        <w:rPr>
          <w:rStyle w:val="StyleUnderline"/>
        </w:rPr>
        <w:t xml:space="preserve">e in the world in terms of </w:t>
      </w:r>
      <w:r w:rsidRPr="00184361">
        <w:rPr>
          <w:rStyle w:val="Emphasis"/>
        </w:rPr>
        <w:t>overall power</w:t>
      </w:r>
      <w:r w:rsidRPr="00F3017A">
        <w:rPr>
          <w:sz w:val="14"/>
        </w:rPr>
        <w:t xml:space="preserve">.6 Third, </w:t>
      </w:r>
      <w:r w:rsidRPr="00105F74">
        <w:rPr>
          <w:rStyle w:val="StyleUnderline"/>
          <w:highlight w:val="cyan"/>
        </w:rPr>
        <w:t xml:space="preserve">there is </w:t>
      </w:r>
      <w:r w:rsidRPr="00105F74">
        <w:rPr>
          <w:rStyle w:val="Emphasis"/>
          <w:highlight w:val="cyan"/>
        </w:rPr>
        <w:t>not an inevitable connection</w:t>
      </w:r>
      <w:r w:rsidRPr="00184361">
        <w:rPr>
          <w:rStyle w:val="StyleUnderline"/>
        </w:rPr>
        <w:t xml:space="preserve"> </w:t>
      </w:r>
      <w:r w:rsidRPr="00105F74">
        <w:rPr>
          <w:rStyle w:val="StyleUnderline"/>
          <w:highlight w:val="cyan"/>
        </w:rPr>
        <w:t>between</w:t>
      </w:r>
      <w:r w:rsidRPr="00184361">
        <w:rPr>
          <w:rStyle w:val="StyleUnderline"/>
        </w:rPr>
        <w:t xml:space="preserve"> the </w:t>
      </w:r>
      <w:r w:rsidRPr="00105F74">
        <w:rPr>
          <w:rStyle w:val="StyleUnderline"/>
          <w:highlight w:val="cyan"/>
        </w:rPr>
        <w:t>growth</w:t>
      </w:r>
      <w:r w:rsidRPr="00184361">
        <w:rPr>
          <w:rStyle w:val="StyleUnderline"/>
        </w:rPr>
        <w:t xml:space="preserve"> of the rising power </w:t>
      </w:r>
      <w:r w:rsidRPr="00105F74">
        <w:rPr>
          <w:rStyle w:val="StyleUnderline"/>
          <w:highlight w:val="cyan"/>
        </w:rPr>
        <w:t>and</w:t>
      </w:r>
      <w:r w:rsidRPr="00184361">
        <w:rPr>
          <w:rStyle w:val="StyleUnderline"/>
        </w:rPr>
        <w:t xml:space="preserve"> the </w:t>
      </w:r>
      <w:r w:rsidRPr="00105F74">
        <w:rPr>
          <w:rStyle w:val="StyleUnderline"/>
          <w:highlight w:val="cyan"/>
        </w:rPr>
        <w:t>fear</w:t>
      </w:r>
      <w:r w:rsidRPr="00184361">
        <w:rPr>
          <w:rStyle w:val="StyleUnderline"/>
        </w:rPr>
        <w:t xml:space="preserve"> of existing power</w:t>
      </w:r>
      <w:r w:rsidRPr="00F3017A">
        <w:rPr>
          <w:sz w:val="14"/>
        </w:rPr>
        <w:t xml:space="preserve">, </w:t>
      </w:r>
      <w:r w:rsidRPr="00105F74">
        <w:rPr>
          <w:rStyle w:val="StyleUnderline"/>
          <w:highlight w:val="cyan"/>
        </w:rPr>
        <w:t>because</w:t>
      </w:r>
      <w:r w:rsidRPr="00105F74">
        <w:rPr>
          <w:sz w:val="14"/>
          <w:highlight w:val="cyan"/>
        </w:rPr>
        <w:t xml:space="preserve"> </w:t>
      </w:r>
      <w:r w:rsidRPr="00105F74">
        <w:rPr>
          <w:rStyle w:val="StyleUnderline"/>
          <w:highlight w:val="cyan"/>
        </w:rPr>
        <w:t>fear derives from</w:t>
      </w:r>
      <w:r w:rsidRPr="00F3017A">
        <w:rPr>
          <w:sz w:val="14"/>
        </w:rPr>
        <w:t xml:space="preserve"> </w:t>
      </w:r>
      <w:r w:rsidRPr="00105F74">
        <w:rPr>
          <w:rStyle w:val="Emphasis"/>
          <w:highlight w:val="cyan"/>
        </w:rPr>
        <w:t>real threats</w:t>
      </w:r>
      <w:r>
        <w:rPr>
          <w:rStyle w:val="Emphasis"/>
        </w:rPr>
        <w:t xml:space="preserve"> bvc bvv c</w:t>
      </w:r>
      <w:r w:rsidRPr="00184361">
        <w:rPr>
          <w:rStyle w:val="Emphasis"/>
        </w:rPr>
        <w:t xml:space="preserve"> and challenges</w:t>
      </w:r>
      <w:r w:rsidRPr="00F3017A">
        <w:rPr>
          <w:sz w:val="14"/>
        </w:rPr>
        <w:t xml:space="preserve">, so the rising power’s growth does not necessarily pose threat to other countries if the rising country develops peacefully within the established international system. </w:t>
      </w:r>
      <w:r w:rsidRPr="00184361">
        <w:rPr>
          <w:rStyle w:val="StyleUnderline"/>
        </w:rPr>
        <w:t>To predict if there will be war between China and the U.S., it is necessary to evaluate if China’s growth constitutes a real threat to the U.S. and the global community</w:t>
      </w:r>
      <w:r w:rsidRPr="00F3017A">
        <w:rPr>
          <w:sz w:val="14"/>
        </w:rPr>
        <w:t xml:space="preserve">. According to prospect theory, fear and anxiety contribute to public opinion which influences the decision-making process of foreign policy. When Allison applies the analogy to the great power competition, he focuses on the growth in relative capabilities in each case but misses the more critical factor which is state behavior.7 Specifically, whether great power competi- tion is inevitable depends on how both countries set up the objectives of their foreign policy and how they treat each other. If both countries are willing to make a necessary compromise and ensure a smooth commu- nication channel between the two governments, war can be avoided. Otherwise, war will likely occur in limited areas at a limited level. Fourth, </w:t>
      </w:r>
      <w:r w:rsidRPr="000C0499">
        <w:rPr>
          <w:rStyle w:val="StyleUnderline"/>
        </w:rPr>
        <w:t xml:space="preserve">it is </w:t>
      </w:r>
      <w:r w:rsidRPr="000C0499">
        <w:rPr>
          <w:rStyle w:val="Emphasis"/>
        </w:rPr>
        <w:t>not accurate</w:t>
      </w:r>
      <w:r w:rsidRPr="000C0499">
        <w:rPr>
          <w:sz w:val="14"/>
        </w:rPr>
        <w:t xml:space="preserve"> </w:t>
      </w:r>
      <w:r w:rsidRPr="000C0499">
        <w:rPr>
          <w:rStyle w:val="StyleUnderline"/>
        </w:rPr>
        <w:t>to argue that China’s ambition aims to become a regional power rather than a global hegemony</w:t>
      </w:r>
      <w:r w:rsidRPr="00184361">
        <w:rPr>
          <w:rStyle w:val="StyleUnderline"/>
        </w:rPr>
        <w:t>.</w:t>
      </w:r>
      <w:r w:rsidRPr="00F3017A">
        <w:rPr>
          <w:sz w:val="14"/>
        </w:rPr>
        <w:t xml:space="preserve"> Allison does not believe China directly challenges the U.S. but challenges its neigh- boring countries. Andrew Nathan has also asserted that the CCP does not have the ambition to overthrow democracy in the U.S. or over- throw global democracy while Rush Doshi describes Chinese strategic ambition as global which really threatens the Western way of life.8 </w:t>
      </w:r>
      <w:r w:rsidRPr="00184361">
        <w:rPr>
          <w:rStyle w:val="StyleUnderline"/>
        </w:rPr>
        <w:t xml:space="preserve">The </w:t>
      </w:r>
      <w:r w:rsidRPr="00105F74">
        <w:rPr>
          <w:rStyle w:val="StyleUnderline"/>
          <w:highlight w:val="cyan"/>
        </w:rPr>
        <w:t xml:space="preserve">regional ambition argument is </w:t>
      </w:r>
      <w:r w:rsidRPr="00105F74">
        <w:rPr>
          <w:rStyle w:val="Emphasis"/>
          <w:highlight w:val="cyan"/>
        </w:rPr>
        <w:t>contrary</w:t>
      </w:r>
      <w:r w:rsidRPr="00184361">
        <w:rPr>
          <w:rStyle w:val="StyleUnderline"/>
        </w:rPr>
        <w:t xml:space="preserve"> </w:t>
      </w:r>
      <w:r w:rsidRPr="00105F74">
        <w:rPr>
          <w:rStyle w:val="StyleUnderline"/>
          <w:highlight w:val="cyan"/>
        </w:rPr>
        <w:t>to</w:t>
      </w:r>
      <w:r w:rsidRPr="00184361">
        <w:rPr>
          <w:rStyle w:val="StyleUnderline"/>
        </w:rPr>
        <w:t xml:space="preserve"> factual </w:t>
      </w:r>
      <w:r w:rsidRPr="00105F74">
        <w:rPr>
          <w:rStyle w:val="StyleUnderline"/>
          <w:highlight w:val="cyan"/>
        </w:rPr>
        <w:t>reality</w:t>
      </w:r>
      <w:r w:rsidRPr="00F3017A">
        <w:rPr>
          <w:sz w:val="14"/>
        </w:rPr>
        <w:t xml:space="preserve">. </w:t>
      </w:r>
      <w:r w:rsidRPr="008A6F73">
        <w:rPr>
          <w:rStyle w:val="StyleUnderline"/>
        </w:rPr>
        <w:t xml:space="preserve">China challenges its neighboring countries and </w:t>
      </w:r>
      <w:r w:rsidRPr="008A6F73">
        <w:rPr>
          <w:rStyle w:val="Emphasis"/>
        </w:rPr>
        <w:t>the U.S. as well</w:t>
      </w:r>
      <w:r w:rsidRPr="008A6F73">
        <w:rPr>
          <w:rStyle w:val="StyleUnderline"/>
        </w:rPr>
        <w:t>.</w:t>
      </w:r>
      <w:r w:rsidRPr="00F3017A">
        <w:rPr>
          <w:sz w:val="14"/>
        </w:rPr>
        <w:t xml:space="preserve"> </w:t>
      </w:r>
      <w:r w:rsidRPr="00105F74">
        <w:rPr>
          <w:rStyle w:val="StyleUnderline"/>
          <w:highlight w:val="cyan"/>
        </w:rPr>
        <w:t>China’s aggressive</w:t>
      </w:r>
      <w:r w:rsidRPr="008A6F73">
        <w:rPr>
          <w:rStyle w:val="StyleUnderline"/>
        </w:rPr>
        <w:t xml:space="preserve"> international </w:t>
      </w:r>
      <w:r w:rsidRPr="00105F74">
        <w:rPr>
          <w:rStyle w:val="StyleUnderline"/>
          <w:highlight w:val="cyan"/>
        </w:rPr>
        <w:t>behavior</w:t>
      </w:r>
      <w:r w:rsidRPr="008A6F73">
        <w:rPr>
          <w:rStyle w:val="StyleUnderline"/>
        </w:rPr>
        <w:t xml:space="preserve"> </w:t>
      </w:r>
      <w:r w:rsidRPr="00105F74">
        <w:rPr>
          <w:rStyle w:val="StyleUnderline"/>
          <w:highlight w:val="cyan"/>
        </w:rPr>
        <w:t>has</w:t>
      </w:r>
      <w:r w:rsidRPr="008A6F73">
        <w:rPr>
          <w:rStyle w:val="StyleUnderline"/>
        </w:rPr>
        <w:t xml:space="preserve"> already </w:t>
      </w:r>
      <w:r w:rsidRPr="00105F74">
        <w:rPr>
          <w:rStyle w:val="StyleUnderline"/>
          <w:highlight w:val="cyan"/>
        </w:rPr>
        <w:t>pushed</w:t>
      </w:r>
      <w:r w:rsidRPr="008A6F73">
        <w:rPr>
          <w:rStyle w:val="StyleUnderline"/>
        </w:rPr>
        <w:t xml:space="preserve"> its </w:t>
      </w:r>
      <w:r w:rsidRPr="00105F74">
        <w:rPr>
          <w:rStyle w:val="StyleUnderline"/>
          <w:highlight w:val="cyan"/>
        </w:rPr>
        <w:t xml:space="preserve">neighboring countries </w:t>
      </w:r>
      <w:r w:rsidRPr="00105F74">
        <w:rPr>
          <w:rStyle w:val="Emphasis"/>
          <w:highlight w:val="cyan"/>
        </w:rPr>
        <w:t>away</w:t>
      </w:r>
      <w:r w:rsidRPr="008A6F73">
        <w:rPr>
          <w:rStyle w:val="StyleUnderline"/>
        </w:rPr>
        <w:t xml:space="preserve"> from China. India, Indonesia, Japan, and Vietnam are working more closely with the U.S</w:t>
      </w:r>
      <w:r w:rsidRPr="00F3017A">
        <w:rPr>
          <w:sz w:val="14"/>
        </w:rPr>
        <w:t xml:space="preserve">.9 </w:t>
      </w:r>
      <w:r w:rsidRPr="008A6F73">
        <w:rPr>
          <w:rStyle w:val="StyleUnderline"/>
        </w:rPr>
        <w:t>Chinese leaders believe that it is time for China to</w:t>
      </w:r>
      <w:r w:rsidRPr="00F3017A">
        <w:rPr>
          <w:sz w:val="14"/>
        </w:rPr>
        <w:t xml:space="preserve"> </w:t>
      </w:r>
      <w:r w:rsidRPr="008A6F73">
        <w:rPr>
          <w:rStyle w:val="Emphasis"/>
        </w:rPr>
        <w:t>promote the China dream</w:t>
      </w:r>
      <w:r w:rsidRPr="00F3017A">
        <w:rPr>
          <w:sz w:val="14"/>
        </w:rPr>
        <w:t xml:space="preserve"> </w:t>
      </w:r>
      <w:r w:rsidRPr="008A6F73">
        <w:rPr>
          <w:rStyle w:val="StyleUnderline"/>
        </w:rPr>
        <w:t>based on their worldview</w:t>
      </w:r>
      <w:r w:rsidRPr="00F3017A">
        <w:rPr>
          <w:sz w:val="14"/>
        </w:rPr>
        <w:t xml:space="preserve">, so Xi has promised that China will become the world superpower by 2049. </w:t>
      </w:r>
      <w:r w:rsidRPr="00105F74">
        <w:rPr>
          <w:rStyle w:val="StyleUnderline"/>
          <w:highlight w:val="cyan"/>
        </w:rPr>
        <w:t>All of China’s action plans</w:t>
      </w:r>
      <w:r w:rsidRPr="008A6F73">
        <w:rPr>
          <w:rStyle w:val="StyleUnderline"/>
        </w:rPr>
        <w:t xml:space="preserve"> including the BRI and Made in China 2025 </w:t>
      </w:r>
      <w:r w:rsidRPr="00105F74">
        <w:rPr>
          <w:rStyle w:val="StyleUnderline"/>
          <w:highlight w:val="cyan"/>
        </w:rPr>
        <w:t xml:space="preserve">aim to </w:t>
      </w:r>
      <w:r w:rsidRPr="00105F74">
        <w:rPr>
          <w:rStyle w:val="Emphasis"/>
          <w:highlight w:val="cyan"/>
        </w:rPr>
        <w:t>develop a China-centric empire</w:t>
      </w:r>
      <w:r w:rsidRPr="00F3017A">
        <w:rPr>
          <w:sz w:val="14"/>
        </w:rPr>
        <w:t xml:space="preserve">. </w:t>
      </w:r>
      <w:r w:rsidRPr="008A6F73">
        <w:rPr>
          <w:rStyle w:val="StyleUnderline"/>
        </w:rPr>
        <w:t>China’s aggressive international behavior demon- strates that China is</w:t>
      </w:r>
      <w:r w:rsidRPr="00F3017A">
        <w:rPr>
          <w:sz w:val="14"/>
        </w:rPr>
        <w:t xml:space="preserve"> </w:t>
      </w:r>
      <w:r w:rsidRPr="008A6F73">
        <w:rPr>
          <w:rStyle w:val="Emphasis"/>
        </w:rPr>
        <w:t>anxiously</w:t>
      </w:r>
      <w:r w:rsidRPr="00F3017A">
        <w:rPr>
          <w:sz w:val="14"/>
        </w:rPr>
        <w:t xml:space="preserve"> </w:t>
      </w:r>
      <w:r w:rsidRPr="008A6F73">
        <w:rPr>
          <w:rStyle w:val="StyleUnderline"/>
        </w:rPr>
        <w:t>to become the international rule maker</w:t>
      </w:r>
      <w:r w:rsidRPr="00F3017A">
        <w:rPr>
          <w:sz w:val="14"/>
        </w:rPr>
        <w:t xml:space="preserve">. In addition, the nature of surplus capital will drive China to the global market using different measures including stealing intellectual property rights and government subsidies. </w:t>
      </w:r>
      <w:r w:rsidRPr="00105F74">
        <w:rPr>
          <w:rStyle w:val="StyleUnderline"/>
          <w:highlight w:val="cyan"/>
        </w:rPr>
        <w:t>Because China knows what</w:t>
      </w:r>
      <w:r w:rsidRPr="00F3017A">
        <w:rPr>
          <w:rStyle w:val="StyleUnderline"/>
        </w:rPr>
        <w:t xml:space="preserve"> </w:t>
      </w:r>
      <w:r w:rsidRPr="00105F74">
        <w:rPr>
          <w:rStyle w:val="StyleUnderline"/>
          <w:highlight w:val="cyan"/>
        </w:rPr>
        <w:t>it was like to be</w:t>
      </w:r>
      <w:r w:rsidRPr="00F3017A">
        <w:rPr>
          <w:rStyle w:val="StyleUnderline"/>
        </w:rPr>
        <w:t xml:space="preserve"> </w:t>
      </w:r>
      <w:r w:rsidRPr="00105F74">
        <w:rPr>
          <w:rStyle w:val="StyleUnderline"/>
          <w:highlight w:val="cyan"/>
        </w:rPr>
        <w:t>powerless</w:t>
      </w:r>
      <w:r w:rsidRPr="00F3017A">
        <w:rPr>
          <w:rStyle w:val="StyleUnderline"/>
        </w:rPr>
        <w:t xml:space="preserve"> and humiliated in the nineteenth century</w:t>
      </w:r>
      <w:r w:rsidRPr="00F3017A">
        <w:rPr>
          <w:sz w:val="14"/>
        </w:rPr>
        <w:t xml:space="preserve">, </w:t>
      </w:r>
      <w:r w:rsidRPr="00105F74">
        <w:rPr>
          <w:rStyle w:val="StyleUnderline"/>
          <w:highlight w:val="cyan"/>
        </w:rPr>
        <w:t>China’s</w:t>
      </w:r>
      <w:r w:rsidRPr="00F3017A">
        <w:rPr>
          <w:rStyle w:val="StyleUnderline"/>
        </w:rPr>
        <w:t xml:space="preserve"> military </w:t>
      </w:r>
      <w:r w:rsidRPr="00105F74">
        <w:rPr>
          <w:rStyle w:val="StyleUnderline"/>
          <w:highlight w:val="cyan"/>
        </w:rPr>
        <w:t xml:space="preserve">goal is to </w:t>
      </w:r>
      <w:r w:rsidRPr="00105F74">
        <w:rPr>
          <w:rStyle w:val="Emphasis"/>
          <w:highlight w:val="cyan"/>
        </w:rPr>
        <w:t>drive the U.S. out</w:t>
      </w:r>
      <w:r w:rsidRPr="00F3017A">
        <w:rPr>
          <w:rStyle w:val="Emphasis"/>
        </w:rPr>
        <w:t xml:space="preserve"> </w:t>
      </w:r>
      <w:r w:rsidRPr="00F3017A">
        <w:rPr>
          <w:rStyle w:val="StyleUnderline"/>
        </w:rPr>
        <w:t>of the Asia–Pacific</w:t>
      </w:r>
      <w:r w:rsidRPr="00F3017A">
        <w:rPr>
          <w:sz w:val="14"/>
        </w:rPr>
        <w:t xml:space="preserve"> </w:t>
      </w:r>
      <w:r w:rsidRPr="00F3017A">
        <w:rPr>
          <w:rStyle w:val="StyleUnderline"/>
        </w:rPr>
        <w:t>to become the</w:t>
      </w:r>
      <w:r w:rsidRPr="00F3017A">
        <w:rPr>
          <w:sz w:val="14"/>
        </w:rPr>
        <w:t xml:space="preserve"> </w:t>
      </w:r>
      <w:r w:rsidRPr="00F3017A">
        <w:rPr>
          <w:rStyle w:val="Emphasis"/>
        </w:rPr>
        <w:t>regional dominant power</w:t>
      </w:r>
      <w:r w:rsidRPr="00F3017A">
        <w:rPr>
          <w:sz w:val="14"/>
        </w:rPr>
        <w:t xml:space="preserve"> as a springboard toward the global dominant power. Now China has economic might, military strength, and political power, so Beijing sees it is time to demonstrate that the country can no longer be pushed around.10 </w:t>
      </w:r>
      <w:r w:rsidRPr="00F3017A">
        <w:rPr>
          <w:rStyle w:val="StyleUnderline"/>
        </w:rPr>
        <w:t xml:space="preserve">China’s long-term plan is to </w:t>
      </w:r>
      <w:r w:rsidRPr="00F3017A">
        <w:rPr>
          <w:rStyle w:val="Emphasis"/>
        </w:rPr>
        <w:t>unseat the U.S.</w:t>
      </w:r>
      <w:r w:rsidRPr="00F3017A">
        <w:rPr>
          <w:rStyle w:val="StyleUnderline"/>
        </w:rPr>
        <w:t xml:space="preserve"> and replace it as the world’s greatest power.</w:t>
      </w:r>
      <w:r w:rsidRPr="00F3017A">
        <w:rPr>
          <w:sz w:val="14"/>
        </w:rPr>
        <w:t xml:space="preserve">11 Therefore, the U.S. “should not believe China has so little global ambition or such a benign view of its relations with the U.S. or its place in the world as the peaceful rise narrative suggests.”12 As early as 2010, Elizabeth Economy noted that the consensus of the Deng era began to fray and Beijing began to expand its influence to the rest of the world.13 Fifth, Allison did not offer a serious discussion on the nuclear dynamics that affects the great power competition. </w:t>
      </w:r>
      <w:r w:rsidRPr="00F3017A">
        <w:rPr>
          <w:rStyle w:val="StyleUnderline"/>
        </w:rPr>
        <w:t xml:space="preserve">Both countries are the largest nuclear powers, so war between the U.S. and China </w:t>
      </w:r>
      <w:r w:rsidRPr="00F3017A">
        <w:rPr>
          <w:rStyle w:val="Emphasis"/>
        </w:rPr>
        <w:t>seems rather unlikely</w:t>
      </w:r>
      <w:r w:rsidRPr="00F3017A">
        <w:rPr>
          <w:sz w:val="14"/>
        </w:rPr>
        <w:t xml:space="preserve">.14 China continues to rapidly expand its nuclear arsenal and could have 1000 nuclear warheads by 2030. </w:t>
      </w:r>
      <w:r w:rsidRPr="00105F74">
        <w:rPr>
          <w:rStyle w:val="StyleUnderline"/>
          <w:highlight w:val="cyan"/>
        </w:rPr>
        <w:t>Nuclear</w:t>
      </w:r>
      <w:r w:rsidRPr="00F3017A">
        <w:rPr>
          <w:rStyle w:val="StyleUnderline"/>
        </w:rPr>
        <w:t xml:space="preserve"> </w:t>
      </w:r>
      <w:r w:rsidRPr="00105F74">
        <w:rPr>
          <w:rStyle w:val="StyleUnderline"/>
          <w:highlight w:val="cyan"/>
        </w:rPr>
        <w:t xml:space="preserve">deterrence plays a </w:t>
      </w:r>
      <w:r w:rsidRPr="00105F74">
        <w:rPr>
          <w:rStyle w:val="Emphasis"/>
          <w:highlight w:val="cyan"/>
        </w:rPr>
        <w:t>significant role i</w:t>
      </w:r>
      <w:r w:rsidRPr="00105F74">
        <w:rPr>
          <w:rStyle w:val="StyleUnderline"/>
          <w:highlight w:val="cyan"/>
        </w:rPr>
        <w:t>n maintaining</w:t>
      </w:r>
      <w:r w:rsidRPr="00F3017A">
        <w:rPr>
          <w:rStyle w:val="StyleUnderline"/>
        </w:rPr>
        <w:t xml:space="preserve"> a manageable great power </w:t>
      </w:r>
      <w:r w:rsidRPr="00105F74">
        <w:rPr>
          <w:rStyle w:val="StyleUnderline"/>
          <w:highlight w:val="cyan"/>
        </w:rPr>
        <w:t>competition</w:t>
      </w:r>
      <w:r w:rsidRPr="00F3017A">
        <w:rPr>
          <w:rStyle w:val="StyleUnderline"/>
        </w:rPr>
        <w:t>.</w:t>
      </w:r>
      <w:r w:rsidRPr="00F3017A">
        <w:rPr>
          <w:sz w:val="14"/>
        </w:rPr>
        <w:t xml:space="preserve"> According to the realist view of IR, </w:t>
      </w:r>
      <w:r w:rsidRPr="00F3017A">
        <w:rPr>
          <w:rStyle w:val="StyleUnderline"/>
        </w:rPr>
        <w:t>the greater the imbalance, the greater is the risk of war</w:t>
      </w:r>
      <w:r w:rsidRPr="00F3017A">
        <w:rPr>
          <w:sz w:val="14"/>
        </w:rPr>
        <w:t>. If the U.S. rejects geopolitical accommodation while maintaining military superiority, the great power conflicts are likely to intensify. According to Peter Rudol, the likelihood of a military conflict is seen as greatest when a nonsaturated challenger’s military power comes close to the leading military power. Thus, the core idea of the “Thucydides trap” is problematic, and the explanatory value is controversial.15</w:t>
      </w:r>
    </w:p>
    <w:p w14:paraId="5E4B0281" w14:textId="77777777" w:rsidR="00D53934" w:rsidRPr="00F601E6" w:rsidRDefault="00D53934" w:rsidP="00D53934"/>
    <w:p w14:paraId="7EABE614" w14:textId="77777777" w:rsidR="00D53934" w:rsidRPr="00221B40" w:rsidRDefault="00D53934" w:rsidP="00D53934"/>
    <w:p w14:paraId="23A67797" w14:textId="77777777" w:rsidR="00D53934" w:rsidRDefault="00D53934" w:rsidP="00D53934">
      <w:pPr>
        <w:pStyle w:val="Heading3"/>
      </w:pPr>
      <w:r>
        <w:t>AT: CGTO---Case Solves---Shipbuilding---2AC</w:t>
      </w:r>
    </w:p>
    <w:p w14:paraId="4446AC1B" w14:textId="77777777" w:rsidR="00D53934" w:rsidRPr="00360AC4" w:rsidRDefault="00D53934" w:rsidP="00D53934">
      <w:pPr>
        <w:pStyle w:val="Heading4"/>
      </w:pPr>
      <w:r>
        <w:t xml:space="preserve">Increasing shipbuilding is necessary to </w:t>
      </w:r>
      <w:r>
        <w:rPr>
          <w:u w:val="single"/>
        </w:rPr>
        <w:t>deter</w:t>
      </w:r>
      <w:r>
        <w:t xml:space="preserve"> US-China war over Taiwan. </w:t>
      </w:r>
    </w:p>
    <w:p w14:paraId="66454FE3" w14:textId="77777777" w:rsidR="00D53934" w:rsidRPr="009C7B8B" w:rsidRDefault="00D53934" w:rsidP="00D53934">
      <w:r w:rsidRPr="009C7B8B">
        <w:t xml:space="preserve">Ionut C. </w:t>
      </w:r>
      <w:r w:rsidRPr="009C7B8B">
        <w:rPr>
          <w:rStyle w:val="Style13ptBold"/>
        </w:rPr>
        <w:t xml:space="preserve">Popescu </w:t>
      </w:r>
      <w:r>
        <w:rPr>
          <w:rStyle w:val="Style13ptBold"/>
        </w:rPr>
        <w:t>25</w:t>
      </w:r>
      <w:r w:rsidRPr="009C7B8B">
        <w:t>.</w:t>
      </w:r>
      <w:r>
        <w:t xml:space="preserve"> </w:t>
      </w:r>
      <w:r w:rsidRPr="009C7B8B">
        <w:t>Associate Professor of Political Science at Texas State University</w:t>
      </w:r>
      <w:r>
        <w:t xml:space="preserve">; </w:t>
      </w:r>
      <w:r w:rsidRPr="009C7B8B">
        <w:t>PhD in Political Science and International Relations from Duke University</w:t>
      </w:r>
      <w:r>
        <w:t>.</w:t>
      </w:r>
      <w:r w:rsidRPr="009C7B8B">
        <w:t xml:space="preserve"> "Adapting US Defense Strategy to Great-Power Competition." US Army War</w:t>
      </w:r>
      <w:r>
        <w:t xml:space="preserve"> College</w:t>
      </w:r>
      <w:r w:rsidRPr="009C7B8B">
        <w:t>. 3-20-2025. https://publications.armywarcollege.edu/News/Display/Article/4129357/adapting-us-defense-strategy-to-great-power-competition/</w:t>
      </w:r>
    </w:p>
    <w:p w14:paraId="0C16ADA1" w14:textId="77777777" w:rsidR="00D53934" w:rsidRPr="00B83465" w:rsidRDefault="00D53934" w:rsidP="00D53934">
      <w:pPr>
        <w:rPr>
          <w:sz w:val="16"/>
        </w:rPr>
      </w:pPr>
      <w:r w:rsidRPr="00B83465">
        <w:rPr>
          <w:sz w:val="16"/>
        </w:rPr>
        <w:t>The Return of Naval Arms Races</w:t>
      </w:r>
    </w:p>
    <w:p w14:paraId="5D0FBE1F" w14:textId="77777777" w:rsidR="00D53934" w:rsidRDefault="00D53934" w:rsidP="00D53934">
      <w:pPr>
        <w:rPr>
          <w:rStyle w:val="StyleUnderline"/>
        </w:rPr>
      </w:pPr>
      <w:r w:rsidRPr="00B83465">
        <w:rPr>
          <w:sz w:val="16"/>
        </w:rPr>
        <w:t xml:space="preserve">Fourth, in addition to a direct conflict over Taiwan, </w:t>
      </w:r>
      <w:r w:rsidRPr="00B83465">
        <w:rPr>
          <w:rStyle w:val="StyleUnderline"/>
        </w:rPr>
        <w:t xml:space="preserve">the other concerning trend in the American-Chinese military balance of power is </w:t>
      </w:r>
      <w:r w:rsidRPr="009C7B8B">
        <w:rPr>
          <w:rStyle w:val="StyleUnderline"/>
        </w:rPr>
        <w:t xml:space="preserve">the </w:t>
      </w:r>
      <w:r w:rsidRPr="009C7B8B">
        <w:rPr>
          <w:rStyle w:val="Emphasis"/>
        </w:rPr>
        <w:t xml:space="preserve">PLA’s </w:t>
      </w:r>
      <w:r w:rsidRPr="00105F74">
        <w:rPr>
          <w:rStyle w:val="Emphasis"/>
          <w:highlight w:val="cyan"/>
        </w:rPr>
        <w:t>naval</w:t>
      </w:r>
      <w:r w:rsidRPr="009C7B8B">
        <w:rPr>
          <w:rStyle w:val="Emphasis"/>
        </w:rPr>
        <w:t xml:space="preserve"> buildup</w:t>
      </w:r>
      <w:r w:rsidRPr="00B83465">
        <w:rPr>
          <w:sz w:val="16"/>
        </w:rPr>
        <w:t xml:space="preserve">. Implementing a great-power competition–focused </w:t>
      </w:r>
      <w:r w:rsidRPr="00B83465">
        <w:rPr>
          <w:rStyle w:val="StyleUnderline"/>
        </w:rPr>
        <w:t>defense</w:t>
      </w:r>
      <w:r w:rsidRPr="00B83465">
        <w:rPr>
          <w:sz w:val="16"/>
        </w:rPr>
        <w:t xml:space="preserve"> strategy </w:t>
      </w:r>
      <w:r w:rsidRPr="00B83465">
        <w:rPr>
          <w:rStyle w:val="StyleUnderline"/>
        </w:rPr>
        <w:t>requires the U</w:t>
      </w:r>
      <w:r w:rsidRPr="00B83465">
        <w:rPr>
          <w:sz w:val="16"/>
        </w:rPr>
        <w:t xml:space="preserve">nited </w:t>
      </w:r>
      <w:r w:rsidRPr="00B83465">
        <w:rPr>
          <w:rStyle w:val="StyleUnderline"/>
        </w:rPr>
        <w:t>S</w:t>
      </w:r>
      <w:r w:rsidRPr="00B83465">
        <w:rPr>
          <w:sz w:val="16"/>
        </w:rPr>
        <w:t xml:space="preserve">tates </w:t>
      </w:r>
      <w:r w:rsidRPr="00B83465">
        <w:rPr>
          <w:rStyle w:val="StyleUnderline"/>
        </w:rPr>
        <w:t xml:space="preserve">to maintain </w:t>
      </w:r>
      <w:r w:rsidRPr="00105F74">
        <w:rPr>
          <w:rStyle w:val="Emphasis"/>
          <w:highlight w:val="cyan"/>
        </w:rPr>
        <w:t>dominance</w:t>
      </w:r>
      <w:r w:rsidRPr="00B83465">
        <w:rPr>
          <w:rStyle w:val="StyleUnderline"/>
        </w:rPr>
        <w:t xml:space="preserve"> over</w:t>
      </w:r>
      <w:r w:rsidRPr="00B83465">
        <w:rPr>
          <w:sz w:val="16"/>
        </w:rPr>
        <w:t xml:space="preserve"> </w:t>
      </w:r>
      <w:r w:rsidRPr="00B83465">
        <w:rPr>
          <w:rStyle w:val="StyleUnderline"/>
        </w:rPr>
        <w:t xml:space="preserve">its </w:t>
      </w:r>
      <w:r w:rsidRPr="00B83465">
        <w:rPr>
          <w:rStyle w:val="Emphasis"/>
        </w:rPr>
        <w:t>main rival</w:t>
      </w:r>
      <w:r w:rsidRPr="00B83465">
        <w:rPr>
          <w:rStyle w:val="StyleUnderline"/>
        </w:rPr>
        <w:t xml:space="preserve"> in this area of </w:t>
      </w:r>
      <w:r w:rsidRPr="00B83465">
        <w:rPr>
          <w:rStyle w:val="Emphasis"/>
        </w:rPr>
        <w:t>military competition</w:t>
      </w:r>
      <w:r w:rsidRPr="00B83465">
        <w:rPr>
          <w:sz w:val="16"/>
        </w:rPr>
        <w:t xml:space="preserve">. </w:t>
      </w:r>
      <w:r w:rsidRPr="00AD6C82">
        <w:rPr>
          <w:rStyle w:val="StyleUnderline"/>
        </w:rPr>
        <w:t>Dominance</w:t>
      </w:r>
      <w:r w:rsidRPr="00B83465">
        <w:rPr>
          <w:rStyle w:val="StyleUnderline"/>
        </w:rPr>
        <w:t xml:space="preserve"> is </w:t>
      </w:r>
      <w:r w:rsidRPr="00105F74">
        <w:rPr>
          <w:rStyle w:val="StyleUnderline"/>
          <w:highlight w:val="cyan"/>
        </w:rPr>
        <w:t>key</w:t>
      </w:r>
      <w:r w:rsidRPr="00B83465">
        <w:rPr>
          <w:rStyle w:val="StyleUnderline"/>
        </w:rPr>
        <w:t xml:space="preserve"> </w:t>
      </w:r>
      <w:r w:rsidRPr="00105F74">
        <w:rPr>
          <w:rStyle w:val="StyleUnderline"/>
          <w:highlight w:val="cyan"/>
        </w:rPr>
        <w:t xml:space="preserve">for </w:t>
      </w:r>
      <w:r w:rsidRPr="00105F74">
        <w:rPr>
          <w:rStyle w:val="Emphasis"/>
          <w:highlight w:val="cyan"/>
        </w:rPr>
        <w:t>ensuring Beijing</w:t>
      </w:r>
      <w:r w:rsidRPr="00B83465">
        <w:rPr>
          <w:sz w:val="16"/>
        </w:rPr>
        <w:t xml:space="preserve"> </w:t>
      </w:r>
      <w:r w:rsidRPr="00105F74">
        <w:rPr>
          <w:rStyle w:val="StyleUnderline"/>
          <w:highlight w:val="cyan"/>
        </w:rPr>
        <w:t>cannot</w:t>
      </w:r>
      <w:r w:rsidRPr="00B83465">
        <w:rPr>
          <w:rStyle w:val="StyleUnderline"/>
        </w:rPr>
        <w:t xml:space="preserve"> militarily </w:t>
      </w:r>
      <w:r w:rsidRPr="00105F74">
        <w:rPr>
          <w:rStyle w:val="StyleUnderline"/>
          <w:highlight w:val="cyan"/>
        </w:rPr>
        <w:t>conquer</w:t>
      </w:r>
      <w:r w:rsidRPr="00B83465">
        <w:rPr>
          <w:rStyle w:val="StyleUnderline"/>
        </w:rPr>
        <w:t xml:space="preserve"> or coerce </w:t>
      </w:r>
      <w:r w:rsidRPr="00105F74">
        <w:rPr>
          <w:rStyle w:val="StyleUnderline"/>
          <w:highlight w:val="cyan"/>
        </w:rPr>
        <w:t>its neighbors</w:t>
      </w:r>
      <w:r w:rsidRPr="00B83465">
        <w:rPr>
          <w:sz w:val="16"/>
        </w:rPr>
        <w:t xml:space="preserve"> or challenge the United States for global hegemony in the military domain. Maintaining “command of the sea” is a strategic necessity in terms of ensuring China cannot become a true peer rival of the United States in the decades to come. </w:t>
      </w:r>
      <w:r w:rsidRPr="00B83465">
        <w:rPr>
          <w:rStyle w:val="StyleUnderline"/>
        </w:rPr>
        <w:t>The Indo-Pacific,</w:t>
      </w:r>
      <w:r w:rsidRPr="00B83465">
        <w:rPr>
          <w:sz w:val="16"/>
        </w:rPr>
        <w:t xml:space="preserve"> the most strategically important region for the United States, </w:t>
      </w:r>
      <w:r w:rsidRPr="00B83465">
        <w:rPr>
          <w:rStyle w:val="StyleUnderline"/>
        </w:rPr>
        <w:t>is</w:t>
      </w:r>
      <w:r w:rsidRPr="00B83465">
        <w:rPr>
          <w:sz w:val="16"/>
        </w:rPr>
        <w:t xml:space="preserve"> fundamentally </w:t>
      </w:r>
      <w:r w:rsidRPr="00B83465">
        <w:rPr>
          <w:rStyle w:val="Emphasis"/>
        </w:rPr>
        <w:t>a maritime theater</w:t>
      </w:r>
      <w:r w:rsidRPr="00B83465">
        <w:rPr>
          <w:sz w:val="16"/>
        </w:rPr>
        <w:t xml:space="preserve">, from a military operational planning point of view. </w:t>
      </w:r>
      <w:r w:rsidRPr="00B83465">
        <w:rPr>
          <w:rStyle w:val="StyleUnderline"/>
        </w:rPr>
        <w:t>Any Chinese attempt to establish hegemony by force in Taiwan or the South China Sea will involve intense naval combat against the US Navy and its allies.</w:t>
      </w:r>
    </w:p>
    <w:p w14:paraId="3FFD93C9" w14:textId="77777777" w:rsidR="00D53934" w:rsidRPr="00B83465" w:rsidRDefault="00D53934" w:rsidP="00D53934">
      <w:pPr>
        <w:rPr>
          <w:sz w:val="16"/>
        </w:rPr>
      </w:pPr>
      <w:r w:rsidRPr="00105F74">
        <w:rPr>
          <w:rStyle w:val="StyleUnderline"/>
          <w:highlight w:val="cyan"/>
        </w:rPr>
        <w:t>The PLA’s ambition to push the US Navy out of Asia</w:t>
      </w:r>
      <w:r w:rsidRPr="00B83465">
        <w:rPr>
          <w:rStyle w:val="StyleUnderline"/>
        </w:rPr>
        <w:t xml:space="preserve"> is</w:t>
      </w:r>
      <w:r w:rsidRPr="00B83465">
        <w:rPr>
          <w:sz w:val="16"/>
        </w:rPr>
        <w:t xml:space="preserve"> arguably </w:t>
      </w:r>
      <w:r w:rsidRPr="00B83465">
        <w:rPr>
          <w:rStyle w:val="StyleUnderline"/>
        </w:rPr>
        <w:t xml:space="preserve">its most </w:t>
      </w:r>
      <w:r w:rsidRPr="00B83465">
        <w:rPr>
          <w:rStyle w:val="Emphasis"/>
        </w:rPr>
        <w:t>important military</w:t>
      </w:r>
      <w:r w:rsidRPr="00B83465">
        <w:rPr>
          <w:sz w:val="16"/>
        </w:rPr>
        <w:t xml:space="preserve"> </w:t>
      </w:r>
      <w:r w:rsidRPr="00B83465">
        <w:rPr>
          <w:rStyle w:val="Emphasis"/>
        </w:rPr>
        <w:t>operational</w:t>
      </w:r>
      <w:r w:rsidRPr="00B83465">
        <w:rPr>
          <w:rStyle w:val="StyleUnderline"/>
        </w:rPr>
        <w:t xml:space="preserve"> goal, as it </w:t>
      </w:r>
      <w:r w:rsidRPr="00105F74">
        <w:rPr>
          <w:rStyle w:val="Emphasis"/>
          <w:highlight w:val="cyan"/>
        </w:rPr>
        <w:t>would</w:t>
      </w:r>
      <w:r w:rsidRPr="00B83465">
        <w:rPr>
          <w:rStyle w:val="StyleUnderline"/>
        </w:rPr>
        <w:t xml:space="preserve"> </w:t>
      </w:r>
      <w:r w:rsidRPr="00105F74">
        <w:rPr>
          <w:rStyle w:val="StyleUnderline"/>
          <w:highlight w:val="cyan"/>
        </w:rPr>
        <w:t>make</w:t>
      </w:r>
      <w:r w:rsidRPr="00B83465">
        <w:rPr>
          <w:rStyle w:val="StyleUnderline"/>
        </w:rPr>
        <w:t xml:space="preserve"> its </w:t>
      </w:r>
      <w:r w:rsidRPr="00105F74">
        <w:rPr>
          <w:rStyle w:val="Emphasis"/>
          <w:sz w:val="28"/>
          <w:szCs w:val="32"/>
          <w:highlight w:val="cyan"/>
        </w:rPr>
        <w:t>invasion of Taiwan</w:t>
      </w:r>
      <w:r w:rsidRPr="00B83465">
        <w:rPr>
          <w:sz w:val="16"/>
          <w:szCs w:val="32"/>
        </w:rPr>
        <w:t xml:space="preserve"> </w:t>
      </w:r>
      <w:r w:rsidRPr="00B83465">
        <w:rPr>
          <w:rStyle w:val="StyleUnderline"/>
        </w:rPr>
        <w:t xml:space="preserve">and its de facto regional hegemony </w:t>
      </w:r>
      <w:r w:rsidRPr="00105F74">
        <w:rPr>
          <w:rStyle w:val="Emphasis"/>
          <w:highlight w:val="cyan"/>
        </w:rPr>
        <w:t>all but certain</w:t>
      </w:r>
      <w:r w:rsidRPr="00B83465">
        <w:rPr>
          <w:sz w:val="16"/>
        </w:rPr>
        <w:t xml:space="preserve">, </w:t>
      </w:r>
      <w:r w:rsidRPr="00B83465">
        <w:rPr>
          <w:rStyle w:val="StyleUnderline"/>
        </w:rPr>
        <w:t>which is why</w:t>
      </w:r>
      <w:r w:rsidRPr="00B83465">
        <w:rPr>
          <w:sz w:val="16"/>
        </w:rPr>
        <w:t xml:space="preserve">, in turn, </w:t>
      </w:r>
      <w:r w:rsidRPr="00B83465">
        <w:rPr>
          <w:rStyle w:val="StyleUnderline"/>
        </w:rPr>
        <w:t xml:space="preserve">America’s </w:t>
      </w:r>
      <w:r w:rsidRPr="00B83465">
        <w:rPr>
          <w:rStyle w:val="Emphasis"/>
        </w:rPr>
        <w:t>main goal</w:t>
      </w:r>
      <w:r w:rsidRPr="00B83465">
        <w:rPr>
          <w:rStyle w:val="StyleUnderline"/>
        </w:rPr>
        <w:t xml:space="preserve"> must be to </w:t>
      </w:r>
      <w:r w:rsidRPr="00B83465">
        <w:rPr>
          <w:rStyle w:val="Emphasis"/>
        </w:rPr>
        <w:t>counter it.</w:t>
      </w:r>
      <w:r w:rsidRPr="00B83465">
        <w:rPr>
          <w:sz w:val="16"/>
        </w:rPr>
        <w:t xml:space="preserve"> Moreover, </w:t>
      </w:r>
      <w:r w:rsidRPr="00B83465">
        <w:rPr>
          <w:rStyle w:val="Emphasis"/>
        </w:rPr>
        <w:t>Beijing’s</w:t>
      </w:r>
      <w:r w:rsidRPr="00B83465">
        <w:rPr>
          <w:sz w:val="16"/>
        </w:rPr>
        <w:t xml:space="preserve"> </w:t>
      </w:r>
      <w:r w:rsidRPr="00B83465">
        <w:rPr>
          <w:rStyle w:val="StyleUnderline"/>
        </w:rPr>
        <w:t>assertive global naval presence</w:t>
      </w:r>
      <w:r w:rsidRPr="00B83465">
        <w:rPr>
          <w:sz w:val="16"/>
        </w:rPr>
        <w:t xml:space="preserve"> in the last few years </w:t>
      </w:r>
      <w:r w:rsidRPr="00B83465">
        <w:rPr>
          <w:rStyle w:val="StyleUnderline"/>
        </w:rPr>
        <w:t>is increasingly</w:t>
      </w:r>
      <w:r w:rsidRPr="00B83465">
        <w:rPr>
          <w:sz w:val="16"/>
        </w:rPr>
        <w:t xml:space="preserve"> </w:t>
      </w:r>
      <w:r w:rsidRPr="00B83465">
        <w:rPr>
          <w:rStyle w:val="StyleUnderline"/>
        </w:rPr>
        <w:t>concerning</w:t>
      </w:r>
      <w:r w:rsidRPr="00B83465">
        <w:rPr>
          <w:sz w:val="16"/>
        </w:rPr>
        <w:t xml:space="preserve"> for the United States, as most recently evidenced by China’s basing agreement with the Pacific nation of Solomon Islands.19</w:t>
      </w:r>
    </w:p>
    <w:p w14:paraId="7E1B6EC4" w14:textId="77777777" w:rsidR="00D53934" w:rsidRPr="00B83465" w:rsidRDefault="00D53934" w:rsidP="00D53934">
      <w:pPr>
        <w:rPr>
          <w:sz w:val="16"/>
        </w:rPr>
      </w:pPr>
      <w:r w:rsidRPr="00B83465">
        <w:rPr>
          <w:sz w:val="16"/>
        </w:rPr>
        <w:t>In addition to the Western Pacific theater, China’s naval presence allows it to interfere with the United States in its backyard in Latin America. As US Secretary of the Navy Carlos Del Toro warned:</w:t>
      </w:r>
    </w:p>
    <w:p w14:paraId="7D7552DB" w14:textId="77777777" w:rsidR="00D53934" w:rsidRPr="00B83465" w:rsidRDefault="00D53934" w:rsidP="00D53934">
      <w:pPr>
        <w:rPr>
          <w:sz w:val="16"/>
        </w:rPr>
      </w:pPr>
      <w:r w:rsidRPr="00B83465">
        <w:rPr>
          <w:sz w:val="16"/>
        </w:rPr>
        <w:t>The Chinese are everywhere: they’re down the Pacific coast of Central and South America, they’re down the West Coast of Africa, for example, and it’s so important for us to be able to continue to engage with our maritime partners around the world to better understand why is it their countries are making the investments they’re making.20</w:t>
      </w:r>
    </w:p>
    <w:p w14:paraId="18F88CEE" w14:textId="77777777" w:rsidR="00D53934" w:rsidRPr="00AD6C82" w:rsidRDefault="00D53934" w:rsidP="00D53934">
      <w:pPr>
        <w:rPr>
          <w:rStyle w:val="StyleUnderline"/>
        </w:rPr>
      </w:pPr>
      <w:r w:rsidRPr="00B83465">
        <w:rPr>
          <w:sz w:val="16"/>
        </w:rPr>
        <w:t xml:space="preserve">More important than its global presence is that </w:t>
      </w:r>
      <w:r w:rsidRPr="00B83465">
        <w:rPr>
          <w:rStyle w:val="StyleUnderline"/>
        </w:rPr>
        <w:t>the PLA Navy</w:t>
      </w:r>
      <w:r w:rsidRPr="00B83465">
        <w:rPr>
          <w:sz w:val="16"/>
        </w:rPr>
        <w:t xml:space="preserve"> “</w:t>
      </w:r>
      <w:r w:rsidRPr="00B83465">
        <w:rPr>
          <w:rStyle w:val="StyleUnderline"/>
        </w:rPr>
        <w:t xml:space="preserve">consistently attempts to violate the </w:t>
      </w:r>
      <w:r w:rsidRPr="00B83465">
        <w:rPr>
          <w:rStyle w:val="Emphasis"/>
        </w:rPr>
        <w:t>maritime sovereignty</w:t>
      </w:r>
      <w:r w:rsidRPr="00B83465">
        <w:rPr>
          <w:sz w:val="16"/>
        </w:rPr>
        <w:t xml:space="preserve"> and economic well-being of other nations, </w:t>
      </w:r>
      <w:r w:rsidRPr="00B83465">
        <w:rPr>
          <w:rStyle w:val="StyleUnderline"/>
        </w:rPr>
        <w:t xml:space="preserve">including our allies in the </w:t>
      </w:r>
      <w:r w:rsidRPr="00B83465">
        <w:rPr>
          <w:rStyle w:val="Emphasis"/>
        </w:rPr>
        <w:t xml:space="preserve">South China </w:t>
      </w:r>
      <w:r w:rsidRPr="00AD6C82">
        <w:rPr>
          <w:rStyle w:val="Emphasis"/>
        </w:rPr>
        <w:t>Sea</w:t>
      </w:r>
      <w:r w:rsidRPr="00AD6C82">
        <w:rPr>
          <w:rStyle w:val="StyleUnderline"/>
        </w:rPr>
        <w:t xml:space="preserve"> and </w:t>
      </w:r>
      <w:r w:rsidRPr="00AD6C82">
        <w:rPr>
          <w:rStyle w:val="Emphasis"/>
        </w:rPr>
        <w:t>elsewhere</w:t>
      </w:r>
      <w:r w:rsidRPr="00AD6C82">
        <w:rPr>
          <w:rStyle w:val="StyleUnderline"/>
        </w:rPr>
        <w:t>.”21</w:t>
      </w:r>
    </w:p>
    <w:p w14:paraId="12433332" w14:textId="77777777" w:rsidR="00D53934" w:rsidRPr="00B83465" w:rsidRDefault="00D53934" w:rsidP="00D53934">
      <w:pPr>
        <w:rPr>
          <w:sz w:val="16"/>
        </w:rPr>
      </w:pPr>
      <w:r w:rsidRPr="00AD6C82">
        <w:rPr>
          <w:sz w:val="16"/>
        </w:rPr>
        <w:t xml:space="preserve">The </w:t>
      </w:r>
      <w:r w:rsidRPr="00AD6C82">
        <w:rPr>
          <w:rStyle w:val="StyleUnderline"/>
        </w:rPr>
        <w:t xml:space="preserve">recent </w:t>
      </w:r>
      <w:r w:rsidRPr="00AD6C82">
        <w:rPr>
          <w:rStyle w:val="Emphasis"/>
        </w:rPr>
        <w:t>trends</w:t>
      </w:r>
      <w:r w:rsidRPr="00AD6C82">
        <w:rPr>
          <w:sz w:val="16"/>
        </w:rPr>
        <w:t xml:space="preserve"> </w:t>
      </w:r>
      <w:r w:rsidRPr="00AD6C82">
        <w:rPr>
          <w:rStyle w:val="StyleUnderline"/>
        </w:rPr>
        <w:t xml:space="preserve">in the </w:t>
      </w:r>
      <w:r w:rsidRPr="00AD6C82">
        <w:rPr>
          <w:rStyle w:val="Emphasis"/>
        </w:rPr>
        <w:t>naval balance</w:t>
      </w:r>
      <w:r w:rsidRPr="00AD6C82">
        <w:rPr>
          <w:rStyle w:val="StyleUnderline"/>
        </w:rPr>
        <w:t xml:space="preserve"> of power between</w:t>
      </w:r>
      <w:r w:rsidRPr="0084038F">
        <w:rPr>
          <w:rStyle w:val="StyleUnderline"/>
        </w:rPr>
        <w:t xml:space="preserve"> the PLA Navy and the US Navy reveal a dangerous level of risk:</w:t>
      </w:r>
      <w:r w:rsidRPr="00B83465">
        <w:rPr>
          <w:sz w:val="16"/>
        </w:rPr>
        <w:t xml:space="preserve"> the </w:t>
      </w:r>
      <w:r w:rsidRPr="00B83465">
        <w:rPr>
          <w:rStyle w:val="StyleUnderline"/>
        </w:rPr>
        <w:t xml:space="preserve">US </w:t>
      </w:r>
      <w:r w:rsidRPr="00105F74">
        <w:rPr>
          <w:rStyle w:val="Emphasis"/>
          <w:highlight w:val="cyan"/>
        </w:rPr>
        <w:t>maritime supremacy</w:t>
      </w:r>
      <w:r w:rsidRPr="00B83465">
        <w:rPr>
          <w:rStyle w:val="StyleUnderline"/>
        </w:rPr>
        <w:t xml:space="preserve"> is </w:t>
      </w:r>
      <w:r w:rsidRPr="00105F74">
        <w:rPr>
          <w:rStyle w:val="Emphasis"/>
          <w:highlight w:val="cyan"/>
        </w:rPr>
        <w:t>waning</w:t>
      </w:r>
      <w:r w:rsidRPr="00B83465">
        <w:rPr>
          <w:sz w:val="16"/>
        </w:rPr>
        <w:t xml:space="preserve">, or, worse, the United States has already lost the “command of the seas” to the Chinese, as former Congressman and retired Rear Admiral Joe Sestak provocatively stated in a 2020 article. Indeed, although war-fighting capabilities are measured by more than just numbers, </w:t>
      </w:r>
      <w:r w:rsidRPr="00B83465">
        <w:rPr>
          <w:rStyle w:val="StyleUnderline"/>
        </w:rPr>
        <w:t xml:space="preserve">the </w:t>
      </w:r>
      <w:r w:rsidRPr="00105F74">
        <w:rPr>
          <w:rStyle w:val="StyleUnderline"/>
          <w:highlight w:val="cyan"/>
        </w:rPr>
        <w:t>Chinese nav</w:t>
      </w:r>
      <w:r w:rsidRPr="00B83465">
        <w:rPr>
          <w:rStyle w:val="StyleUnderline"/>
        </w:rPr>
        <w:t xml:space="preserve">y has </w:t>
      </w:r>
      <w:r w:rsidRPr="00105F74">
        <w:rPr>
          <w:rStyle w:val="StyleUnderline"/>
          <w:highlight w:val="cyan"/>
        </w:rPr>
        <w:t>surpassed</w:t>
      </w:r>
      <w:r w:rsidRPr="00B83465">
        <w:rPr>
          <w:rStyle w:val="StyleUnderline"/>
        </w:rPr>
        <w:t xml:space="preserve"> the </w:t>
      </w:r>
      <w:r w:rsidRPr="00105F74">
        <w:rPr>
          <w:rStyle w:val="StyleUnderline"/>
          <w:highlight w:val="cyan"/>
        </w:rPr>
        <w:t>US</w:t>
      </w:r>
      <w:r w:rsidRPr="00B83465">
        <w:rPr>
          <w:rStyle w:val="StyleUnderline"/>
        </w:rPr>
        <w:t xml:space="preserve"> Navy in its </w:t>
      </w:r>
      <w:r w:rsidRPr="00B83465">
        <w:rPr>
          <w:rStyle w:val="Emphasis"/>
        </w:rPr>
        <w:t>number</w:t>
      </w:r>
      <w:r w:rsidRPr="00B83465">
        <w:rPr>
          <w:rStyle w:val="StyleUnderline"/>
        </w:rPr>
        <w:t xml:space="preserve"> of </w:t>
      </w:r>
      <w:r w:rsidRPr="00105F74">
        <w:rPr>
          <w:rStyle w:val="Emphasis"/>
          <w:highlight w:val="cyan"/>
        </w:rPr>
        <w:t>ships</w:t>
      </w:r>
      <w:r w:rsidRPr="00B83465">
        <w:rPr>
          <w:sz w:val="16"/>
        </w:rPr>
        <w:t xml:space="preserve"> </w:t>
      </w:r>
      <w:r w:rsidRPr="00B83465">
        <w:rPr>
          <w:rStyle w:val="StyleUnderline"/>
        </w:rPr>
        <w:t>and</w:t>
      </w:r>
      <w:r w:rsidRPr="00B83465">
        <w:rPr>
          <w:sz w:val="16"/>
        </w:rPr>
        <w:t xml:space="preserve">, by some estimates, </w:t>
      </w:r>
      <w:r w:rsidRPr="00B83465">
        <w:rPr>
          <w:rStyle w:val="StyleUnderline"/>
        </w:rPr>
        <w:t xml:space="preserve">is scheduled to reach </w:t>
      </w:r>
      <w:r w:rsidRPr="00B83465">
        <w:rPr>
          <w:rStyle w:val="Emphasis"/>
        </w:rPr>
        <w:t>400 ships</w:t>
      </w:r>
      <w:r w:rsidRPr="00B83465">
        <w:rPr>
          <w:rStyle w:val="StyleUnderline"/>
        </w:rPr>
        <w:t xml:space="preserve"> by </w:t>
      </w:r>
      <w:r w:rsidRPr="00B83465">
        <w:rPr>
          <w:rStyle w:val="Emphasis"/>
        </w:rPr>
        <w:t>2030</w:t>
      </w:r>
      <w:r w:rsidRPr="00B83465">
        <w:rPr>
          <w:sz w:val="16"/>
        </w:rPr>
        <w:t xml:space="preserve">, compared to approximately 300 for the United States. Moreover, </w:t>
      </w:r>
      <w:r w:rsidRPr="00B83465">
        <w:rPr>
          <w:rStyle w:val="Emphasis"/>
        </w:rPr>
        <w:t xml:space="preserve">China’s </w:t>
      </w:r>
      <w:r w:rsidRPr="00105F74">
        <w:rPr>
          <w:rStyle w:val="Emphasis"/>
          <w:highlight w:val="cyan"/>
        </w:rPr>
        <w:t>shipyards</w:t>
      </w:r>
      <w:r w:rsidRPr="00B83465">
        <w:rPr>
          <w:rStyle w:val="StyleUnderline"/>
        </w:rPr>
        <w:t xml:space="preserve"> </w:t>
      </w:r>
      <w:r w:rsidRPr="00105F74">
        <w:rPr>
          <w:rStyle w:val="StyleUnderline"/>
          <w:highlight w:val="cyan"/>
        </w:rPr>
        <w:t>have</w:t>
      </w:r>
      <w:r w:rsidRPr="00B83465">
        <w:rPr>
          <w:rStyle w:val="StyleUnderline"/>
        </w:rPr>
        <w:t xml:space="preserve"> a much </w:t>
      </w:r>
      <w:r w:rsidRPr="00105F74">
        <w:rPr>
          <w:rStyle w:val="Emphasis"/>
          <w:highlight w:val="cyan"/>
        </w:rPr>
        <w:t>larger capacity</w:t>
      </w:r>
      <w:r w:rsidRPr="00B83465">
        <w:rPr>
          <w:rStyle w:val="StyleUnderline"/>
        </w:rPr>
        <w:t xml:space="preserve"> than American ones</w:t>
      </w:r>
      <w:r w:rsidRPr="00B83465">
        <w:rPr>
          <w:sz w:val="16"/>
        </w:rPr>
        <w:t>.22</w:t>
      </w:r>
    </w:p>
    <w:p w14:paraId="370FC980" w14:textId="77777777" w:rsidR="00D53934" w:rsidRPr="00AD6C82" w:rsidRDefault="00D53934" w:rsidP="00D53934">
      <w:pPr>
        <w:rPr>
          <w:sz w:val="16"/>
        </w:rPr>
      </w:pPr>
      <w:r w:rsidRPr="00B83465">
        <w:rPr>
          <w:sz w:val="16"/>
        </w:rPr>
        <w:t>Unsurprisingly given these numbers, INDOPACOM head Davidson testified before Congress in 2018 that “</w:t>
      </w:r>
      <w:r w:rsidRPr="00105F74">
        <w:rPr>
          <w:rStyle w:val="Emphasis"/>
          <w:highlight w:val="cyan"/>
        </w:rPr>
        <w:t>China</w:t>
      </w:r>
      <w:r w:rsidRPr="00105F74">
        <w:rPr>
          <w:rStyle w:val="StyleUnderline"/>
          <w:highlight w:val="cyan"/>
        </w:rPr>
        <w:t xml:space="preserve"> is</w:t>
      </w:r>
      <w:r w:rsidRPr="00B83465">
        <w:rPr>
          <w:rStyle w:val="StyleUnderline"/>
        </w:rPr>
        <w:t xml:space="preserve"> now </w:t>
      </w:r>
      <w:r w:rsidRPr="00105F74">
        <w:rPr>
          <w:rStyle w:val="Emphasis"/>
          <w:highlight w:val="cyan"/>
        </w:rPr>
        <w:t>capable</w:t>
      </w:r>
      <w:r w:rsidRPr="00105F74">
        <w:rPr>
          <w:rStyle w:val="StyleUnderline"/>
          <w:highlight w:val="cyan"/>
        </w:rPr>
        <w:t xml:space="preserve"> of </w:t>
      </w:r>
      <w:r w:rsidRPr="00105F74">
        <w:rPr>
          <w:rStyle w:val="Emphasis"/>
          <w:highlight w:val="cyan"/>
        </w:rPr>
        <w:t>controlling</w:t>
      </w:r>
      <w:r w:rsidRPr="00B83465">
        <w:rPr>
          <w:rStyle w:val="StyleUnderline"/>
        </w:rPr>
        <w:t xml:space="preserve"> </w:t>
      </w:r>
      <w:r w:rsidRPr="00105F74">
        <w:rPr>
          <w:rStyle w:val="StyleUnderline"/>
          <w:highlight w:val="cyan"/>
        </w:rPr>
        <w:t>the S</w:t>
      </w:r>
      <w:r w:rsidRPr="00B83465">
        <w:rPr>
          <w:rStyle w:val="StyleUnderline"/>
        </w:rPr>
        <w:t xml:space="preserve">outh </w:t>
      </w:r>
      <w:r w:rsidRPr="00105F74">
        <w:rPr>
          <w:rStyle w:val="StyleUnderline"/>
          <w:highlight w:val="cyan"/>
        </w:rPr>
        <w:t>C</w:t>
      </w:r>
      <w:r w:rsidRPr="00B83465">
        <w:rPr>
          <w:rStyle w:val="StyleUnderline"/>
        </w:rPr>
        <w:t xml:space="preserve">hina </w:t>
      </w:r>
      <w:r w:rsidRPr="00105F74">
        <w:rPr>
          <w:rStyle w:val="StyleUnderline"/>
          <w:highlight w:val="cyan"/>
        </w:rPr>
        <w:t>S</w:t>
      </w:r>
      <w:r w:rsidRPr="00B83465">
        <w:rPr>
          <w:rStyle w:val="StyleUnderline"/>
        </w:rPr>
        <w:t xml:space="preserve">ea in all </w:t>
      </w:r>
      <w:r w:rsidRPr="00B83465">
        <w:rPr>
          <w:rStyle w:val="Emphasis"/>
        </w:rPr>
        <w:t>scenarios</w:t>
      </w:r>
      <w:r w:rsidRPr="00B83465">
        <w:rPr>
          <w:rStyle w:val="StyleUnderline"/>
        </w:rPr>
        <w:t xml:space="preserve"> short of </w:t>
      </w:r>
      <w:r w:rsidRPr="00B83465">
        <w:rPr>
          <w:rStyle w:val="Emphasis"/>
        </w:rPr>
        <w:t>war</w:t>
      </w:r>
      <w:r w:rsidRPr="00B83465">
        <w:rPr>
          <w:rStyle w:val="StyleUnderline"/>
        </w:rPr>
        <w:t xml:space="preserve"> with the </w:t>
      </w:r>
      <w:r w:rsidRPr="00B83465">
        <w:rPr>
          <w:rStyle w:val="Emphasis"/>
        </w:rPr>
        <w:t>U</w:t>
      </w:r>
      <w:r w:rsidRPr="00B83465">
        <w:rPr>
          <w:rStyle w:val="StyleUnderline"/>
        </w:rPr>
        <w:t xml:space="preserve">nited </w:t>
      </w:r>
      <w:r w:rsidRPr="00B83465">
        <w:rPr>
          <w:rStyle w:val="Emphasis"/>
        </w:rPr>
        <w:t>S</w:t>
      </w:r>
      <w:r w:rsidRPr="00B83465">
        <w:rPr>
          <w:rStyle w:val="StyleUnderline"/>
        </w:rPr>
        <w:t>tates</w:t>
      </w:r>
      <w:r w:rsidRPr="00B83465">
        <w:rPr>
          <w:sz w:val="16"/>
        </w:rPr>
        <w:t xml:space="preserve">” </w:t>
      </w:r>
      <w:r w:rsidRPr="00B83465">
        <w:rPr>
          <w:rStyle w:val="StyleUnderline"/>
        </w:rPr>
        <w:t>and</w:t>
      </w:r>
      <w:r w:rsidRPr="00B83465">
        <w:rPr>
          <w:sz w:val="16"/>
        </w:rPr>
        <w:t xml:space="preserve"> that “</w:t>
      </w:r>
      <w:r w:rsidRPr="00B83465">
        <w:rPr>
          <w:rStyle w:val="StyleUnderline"/>
        </w:rPr>
        <w:t xml:space="preserve">there </w:t>
      </w:r>
      <w:r w:rsidRPr="00AD6C82">
        <w:rPr>
          <w:rStyle w:val="StyleUnderline"/>
        </w:rPr>
        <w:t xml:space="preserve">is </w:t>
      </w:r>
      <w:r w:rsidRPr="00AD6C82">
        <w:rPr>
          <w:rStyle w:val="Emphasis"/>
        </w:rPr>
        <w:t>no guarantee</w:t>
      </w:r>
      <w:r w:rsidRPr="00AD6C82">
        <w:rPr>
          <w:rStyle w:val="StyleUnderline"/>
        </w:rPr>
        <w:t xml:space="preserve"> that the United States would win a </w:t>
      </w:r>
      <w:r w:rsidRPr="00AD6C82">
        <w:rPr>
          <w:rStyle w:val="Emphasis"/>
        </w:rPr>
        <w:t>future conflict</w:t>
      </w:r>
      <w:r w:rsidRPr="00AD6C82">
        <w:rPr>
          <w:rStyle w:val="StyleUnderline"/>
        </w:rPr>
        <w:t xml:space="preserve"> with </w:t>
      </w:r>
      <w:r w:rsidRPr="00AD6C82">
        <w:rPr>
          <w:rStyle w:val="Emphasis"/>
        </w:rPr>
        <w:t>China</w:t>
      </w:r>
      <w:r w:rsidRPr="00AD6C82">
        <w:rPr>
          <w:sz w:val="16"/>
        </w:rPr>
        <w:t>.” Moreover, as Bruce D. Jones of the Brookings Institution shows in his latest book, China’s naval ambitions expanded from operating in its own littoral to global projects, like exploring the Arctic or Indian Oceans, laying undersea cables, and building a network of global ports. Lastly, as PLA Navy expert Toshi Yoshihara warned, “Chinese strategists envision future naval combat as ‘extremely intense, extremely lethal, and</w:t>
      </w:r>
      <w:r w:rsidRPr="00B83465">
        <w:rPr>
          <w:sz w:val="16"/>
        </w:rPr>
        <w:t xml:space="preserve"> very quick,’ involving the launch of ‘hundreds of missiles by both sides within about ten minutes’ that could destroy an entire fleet in an afternoon.” </w:t>
      </w:r>
      <w:r w:rsidRPr="00B83465">
        <w:rPr>
          <w:rStyle w:val="StyleUnderline"/>
        </w:rPr>
        <w:t xml:space="preserve">Therefore, the US Navy must prepare for a level of </w:t>
      </w:r>
      <w:r w:rsidRPr="00B83465">
        <w:rPr>
          <w:rStyle w:val="Emphasis"/>
        </w:rPr>
        <w:t>high-intensity conflict</w:t>
      </w:r>
      <w:r w:rsidRPr="00B83465">
        <w:rPr>
          <w:sz w:val="16"/>
        </w:rPr>
        <w:t xml:space="preserve"> unmatched since World </w:t>
      </w:r>
      <w:r w:rsidRPr="00AD6C82">
        <w:rPr>
          <w:sz w:val="16"/>
        </w:rPr>
        <w:t>War II.23</w:t>
      </w:r>
    </w:p>
    <w:p w14:paraId="73B20026" w14:textId="77777777" w:rsidR="00D53934" w:rsidRPr="00AD6C82" w:rsidRDefault="00D53934" w:rsidP="00D53934">
      <w:pPr>
        <w:rPr>
          <w:sz w:val="16"/>
        </w:rPr>
      </w:pPr>
      <w:r w:rsidRPr="00AD6C82">
        <w:rPr>
          <w:sz w:val="16"/>
        </w:rPr>
        <w:t xml:space="preserve">To counteract China’s naval buildup, the Pentagon should first shift resources from other parts of the US military not directly involved in a China fight (like the ground forces, mainly the Army) to the Navy to fund the 367 ships that are part of its “unconstrained” 30-year shipbuilding plan.24 </w:t>
      </w:r>
      <w:r w:rsidRPr="00AD6C82">
        <w:rPr>
          <w:rStyle w:val="StyleUnderline"/>
        </w:rPr>
        <w:t>The Navy should</w:t>
      </w:r>
      <w:r w:rsidRPr="00AD6C82">
        <w:rPr>
          <w:sz w:val="16"/>
        </w:rPr>
        <w:t xml:space="preserve">, in turn, </w:t>
      </w:r>
      <w:r w:rsidRPr="00AD6C82">
        <w:rPr>
          <w:rStyle w:val="StyleUnderline"/>
        </w:rPr>
        <w:t xml:space="preserve">reform to optimize for great-power competition and the </w:t>
      </w:r>
      <w:r w:rsidRPr="00AD6C82">
        <w:rPr>
          <w:rStyle w:val="Emphasis"/>
        </w:rPr>
        <w:t>Indo-Pacific theater</w:t>
      </w:r>
      <w:r w:rsidRPr="00AD6C82">
        <w:rPr>
          <w:sz w:val="16"/>
        </w:rPr>
        <w:t>. For example, a group of experts from the Pentagon-funded think tank Center for Strategic and Budgetary Assessments recommends:</w:t>
      </w:r>
    </w:p>
    <w:p w14:paraId="0EBCAB0B" w14:textId="77777777" w:rsidR="00D53934" w:rsidRPr="00AD6C82" w:rsidRDefault="00D53934" w:rsidP="00D53934">
      <w:pPr>
        <w:rPr>
          <w:sz w:val="16"/>
        </w:rPr>
      </w:pPr>
      <w:r w:rsidRPr="00AD6C82">
        <w:rPr>
          <w:sz w:val="16"/>
        </w:rPr>
        <w:t>Instead of mainly operating in CSGs [Carrier Strike Groups] and ARGs [Amphibious Ready Groups], naval forces should be separated into forward-postured Deterrence Forces of submarines, surface combatants, and unmanned vehicles that rely on missiles for defensive and offensive fires; CSGs and ARGs should be postured in a Maneuver Force outside littoral areas such as the East and South China Seas or Mediterranean.25</w:t>
      </w:r>
    </w:p>
    <w:p w14:paraId="76FA746C" w14:textId="77777777" w:rsidR="00D53934" w:rsidRPr="00B83465" w:rsidRDefault="00D53934" w:rsidP="00D53934">
      <w:pPr>
        <w:rPr>
          <w:sz w:val="16"/>
        </w:rPr>
      </w:pPr>
      <w:r w:rsidRPr="00AD6C82">
        <w:rPr>
          <w:sz w:val="16"/>
        </w:rPr>
        <w:t>This recommendation implies the Navy should abandon or reconfigure the traditional geographical basing of its fleets to reflect the new priorities by shifting more aircraft carriers to the Pacific theater and</w:t>
      </w:r>
      <w:r w:rsidRPr="00B83465">
        <w:rPr>
          <w:sz w:val="16"/>
        </w:rPr>
        <w:t xml:space="preserve"> away from the Middle East and Persian Gulf, the Atlantic, and the Mediterranean.</w:t>
      </w:r>
    </w:p>
    <w:p w14:paraId="0151529E" w14:textId="77777777" w:rsidR="00D53934" w:rsidRPr="00B83465" w:rsidRDefault="00D53934" w:rsidP="00D53934">
      <w:pPr>
        <w:rPr>
          <w:sz w:val="16"/>
        </w:rPr>
      </w:pPr>
      <w:r w:rsidRPr="00B83465">
        <w:rPr>
          <w:sz w:val="16"/>
        </w:rPr>
        <w:t>Confronting Fiscal Realities and Budgetary Constraints</w:t>
      </w:r>
    </w:p>
    <w:p w14:paraId="27DB22C9" w14:textId="77777777" w:rsidR="00D53934" w:rsidRPr="00B83465" w:rsidRDefault="00D53934" w:rsidP="00D53934">
      <w:pPr>
        <w:rPr>
          <w:sz w:val="16"/>
        </w:rPr>
      </w:pPr>
      <w:r w:rsidRPr="00B83465">
        <w:rPr>
          <w:sz w:val="16"/>
        </w:rPr>
        <w:t>Fifth and last, the US defense budget and force allocations must reflect the emphasis on containing China. Although at the level of rhetoric and National Security Strategy documents China is considered the main priority, this prioritization has arguably not yet fully permeated the decision-making and budgetary processes inside the national security establishment, which still overreact to daily headlines or legacy commitments to NATO or the Middle East.</w:t>
      </w:r>
    </w:p>
    <w:p w14:paraId="1CD23305" w14:textId="77777777" w:rsidR="00D53934" w:rsidRPr="00B83465" w:rsidRDefault="00D53934" w:rsidP="00D53934">
      <w:pPr>
        <w:rPr>
          <w:sz w:val="16"/>
        </w:rPr>
      </w:pPr>
      <w:r w:rsidRPr="00B83465">
        <w:rPr>
          <w:sz w:val="16"/>
        </w:rPr>
        <w:t>Evidence of this lack of the necessary laser-focus attention on China abounds. For example, Washington sent so many weapons to Ukraine that it depleted its stockpiles of advanced weapons, as noted above. Similarly, Congress appropriated a $40 billion aid package to Ukraine larger than Australia’s or Italy’s entire defense budget. And when Iran seized foreign oil tankers in summer 2023, as they often do, the Department of Defense rushed to send more warships and marines to the area to deter this behavior. Spending these precious resources in the European or Middle Eastern theaters would be fine if the United States would still benefit from what defense analysts call “overmatch” in the Asian theater, but that is not the case anymore. Moreover, Russia’s military limitations were made obvious during its recent botched invasion of Ukraine. Moscow’s military inability to pursue hegemony over Eastern Europe should make it easier for the United States to outsource European security to other NATO members and focus on the main priority, China’s PLA.26</w:t>
      </w:r>
    </w:p>
    <w:p w14:paraId="46FBF60F" w14:textId="77777777" w:rsidR="00D53934" w:rsidRPr="00B83465" w:rsidRDefault="00D53934" w:rsidP="00D53934">
      <w:pPr>
        <w:rPr>
          <w:sz w:val="16"/>
        </w:rPr>
      </w:pPr>
      <w:r w:rsidRPr="00B83465">
        <w:rPr>
          <w:sz w:val="16"/>
        </w:rPr>
        <w:t>A great-power competition–oriented grand strategy, unlike the current internationalist strategy of defending the rules-based order, does not require higher levels of defense spending but rather a divestment of some commitments in Europe and the Middle East to free up resources for preparing to fight the PLA. The Marathon Initiative think tank analyzed three scenarios:</w:t>
      </w:r>
    </w:p>
    <w:p w14:paraId="4B1B7839" w14:textId="77777777" w:rsidR="00D53934" w:rsidRPr="00B83465" w:rsidRDefault="00D53934" w:rsidP="00D53934">
      <w:pPr>
        <w:rPr>
          <w:sz w:val="16"/>
        </w:rPr>
      </w:pPr>
      <w:r w:rsidRPr="00B83465">
        <w:rPr>
          <w:sz w:val="16"/>
        </w:rPr>
        <w:t>keeping defense spending about the same,</w:t>
      </w:r>
    </w:p>
    <w:p w14:paraId="77E011F9" w14:textId="77777777" w:rsidR="00D53934" w:rsidRPr="00B83465" w:rsidRDefault="00D53934" w:rsidP="00D53934">
      <w:pPr>
        <w:rPr>
          <w:sz w:val="16"/>
        </w:rPr>
      </w:pPr>
      <w:r w:rsidRPr="00B83465">
        <w:rPr>
          <w:sz w:val="16"/>
        </w:rPr>
        <w:t>decreasing it by 10 percent, and</w:t>
      </w:r>
    </w:p>
    <w:p w14:paraId="6A1E738B" w14:textId="77777777" w:rsidR="00D53934" w:rsidRPr="00B83465" w:rsidRDefault="00D53934" w:rsidP="00D53934">
      <w:pPr>
        <w:rPr>
          <w:sz w:val="16"/>
        </w:rPr>
      </w:pPr>
      <w:r w:rsidRPr="00B83465">
        <w:rPr>
          <w:sz w:val="16"/>
        </w:rPr>
        <w:t>increasing it by 9.5 percent.27</w:t>
      </w:r>
    </w:p>
    <w:p w14:paraId="2D437F87" w14:textId="77777777" w:rsidR="00D53934" w:rsidRPr="00B83465" w:rsidRDefault="00D53934" w:rsidP="00D53934">
      <w:pPr>
        <w:rPr>
          <w:sz w:val="16"/>
        </w:rPr>
      </w:pPr>
      <w:r w:rsidRPr="00B83465">
        <w:rPr>
          <w:sz w:val="16"/>
        </w:rPr>
        <w:t>Its study then shows how a strategy of denial could be financed with the current level of defense spending, assuming some cuts are made to programs not essential for a Taiwan scenario (mostly Army programs and United States European Command resources) and that those funds are used for Navy, Air Force, and INDOPACOM requirements.28 Table 1 shows the report’s specific proposed cuts and additions.</w:t>
      </w:r>
    </w:p>
    <w:p w14:paraId="11802454" w14:textId="77777777" w:rsidR="00D53934" w:rsidRPr="00B83465" w:rsidRDefault="00D53934" w:rsidP="00D53934">
      <w:pPr>
        <w:rPr>
          <w:sz w:val="16"/>
        </w:rPr>
      </w:pPr>
      <w:r w:rsidRPr="00B83465">
        <w:rPr>
          <w:sz w:val="16"/>
        </w:rPr>
        <w:t>[Table Omitted]</w:t>
      </w:r>
    </w:p>
    <w:p w14:paraId="7BFE6C86" w14:textId="77777777" w:rsidR="00D53934" w:rsidRPr="00B83465" w:rsidRDefault="00D53934" w:rsidP="00D53934">
      <w:pPr>
        <w:rPr>
          <w:sz w:val="16"/>
        </w:rPr>
      </w:pPr>
      <w:r w:rsidRPr="00B83465">
        <w:rPr>
          <w:sz w:val="16"/>
        </w:rPr>
        <w:t>Therefore, the realist strategy of “defense by denial” could be resourced within the current level of defense spending scheduled to increase by 3.6 percent over the five-year Future Years Defense Program (FYDP). Defensive realists at places like the Quincy Institute for Responsible Statecraft would prefer a decrease in spending, while conservative internationalists at places like the American Enterprise Institute would prefer an increase in spending. Increasingly, liberal internationalists are also advocating for an increase in spending and have been since the Russia-Ukraine War began. Reducing defense spending in an era of heightened geopolitical competition would be shortsighted, particularly as China is constantly increasing its military power. Given the ever-larger debt threatening the US economy and the dollar as a reserve currency, however, increasing defense spending would not be optimal, either, because domestic politics considerations mean an increase will worsen the deficit (as opposed to being financed by cutting other types of discretionary spending).</w:t>
      </w:r>
    </w:p>
    <w:p w14:paraId="6A9651DB" w14:textId="77777777" w:rsidR="00D53934" w:rsidRPr="00B83465" w:rsidRDefault="00D53934" w:rsidP="00D53934">
      <w:pPr>
        <w:rPr>
          <w:sz w:val="16"/>
        </w:rPr>
      </w:pPr>
      <w:r w:rsidRPr="00B83465">
        <w:rPr>
          <w:sz w:val="16"/>
        </w:rPr>
        <w:t>Conclusion</w:t>
      </w:r>
    </w:p>
    <w:p w14:paraId="23CF1E18" w14:textId="77777777" w:rsidR="00D53934" w:rsidRPr="00B83465" w:rsidRDefault="00D53934" w:rsidP="00D53934">
      <w:pPr>
        <w:rPr>
          <w:sz w:val="16"/>
        </w:rPr>
      </w:pPr>
      <w:r w:rsidRPr="00B83465">
        <w:rPr>
          <w:sz w:val="16"/>
        </w:rPr>
        <w:t xml:space="preserve">The top defense policymakers must make the tough calls needed to adapt military strategic planning for the new era of great-power competition now. </w:t>
      </w:r>
      <w:r w:rsidRPr="00B83465">
        <w:rPr>
          <w:rStyle w:val="StyleUnderline"/>
        </w:rPr>
        <w:t>The unipolar era of US military global hegemony is over. I</w:t>
      </w:r>
      <w:r w:rsidRPr="00B83465">
        <w:rPr>
          <w:sz w:val="16"/>
        </w:rPr>
        <w:t>n the emerging multipolar world, the United States does not have the luxury of avoiding painful trade-offs between competing priorities in various regions of the world. Moreover, the US advantage in high-end conventional warfare can no longer be taken for granted; as the war in Ukraine shows, new tactics and technologies, such as ubiquitous cheap drones, pose unique and unexpected challenges to the conduct of conventional military operations.</w:t>
      </w:r>
    </w:p>
    <w:p w14:paraId="5BC248E5" w14:textId="77777777" w:rsidR="00D53934" w:rsidRPr="008B6DD0" w:rsidRDefault="00D53934" w:rsidP="00D53934">
      <w:pPr>
        <w:rPr>
          <w:u w:val="single"/>
        </w:rPr>
      </w:pPr>
      <w:r w:rsidRPr="009C7B8B">
        <w:rPr>
          <w:rStyle w:val="StyleUnderline"/>
        </w:rPr>
        <w:t xml:space="preserve">The military balance of power has been </w:t>
      </w:r>
      <w:r w:rsidRPr="009C7B8B">
        <w:rPr>
          <w:rStyle w:val="Emphasis"/>
        </w:rPr>
        <w:t>shifting steadily</w:t>
      </w:r>
      <w:r w:rsidRPr="009C7B8B">
        <w:rPr>
          <w:rStyle w:val="StyleUnderline"/>
        </w:rPr>
        <w:t xml:space="preserve"> in </w:t>
      </w:r>
      <w:r w:rsidRPr="009C7B8B">
        <w:rPr>
          <w:rStyle w:val="Emphasis"/>
        </w:rPr>
        <w:t>China’s</w:t>
      </w:r>
      <w:r w:rsidRPr="009C7B8B">
        <w:rPr>
          <w:rStyle w:val="StyleUnderline"/>
        </w:rPr>
        <w:t xml:space="preserve"> favor in </w:t>
      </w:r>
      <w:r w:rsidRPr="009C7B8B">
        <w:rPr>
          <w:rStyle w:val="Emphasis"/>
        </w:rPr>
        <w:t>East Asia,</w:t>
      </w:r>
      <w:r w:rsidRPr="009C7B8B">
        <w:rPr>
          <w:rStyle w:val="StyleUnderline"/>
        </w:rPr>
        <w:t xml:space="preserve"> and </w:t>
      </w:r>
      <w:r w:rsidRPr="00105F74">
        <w:rPr>
          <w:rStyle w:val="StyleUnderline"/>
          <w:highlight w:val="cyan"/>
        </w:rPr>
        <w:t>Beijing</w:t>
      </w:r>
      <w:r w:rsidRPr="009C7B8B">
        <w:rPr>
          <w:rStyle w:val="StyleUnderline"/>
        </w:rPr>
        <w:t xml:space="preserve"> has </w:t>
      </w:r>
      <w:r w:rsidRPr="00105F74">
        <w:rPr>
          <w:rStyle w:val="StyleUnderline"/>
          <w:highlight w:val="cyan"/>
        </w:rPr>
        <w:t>often</w:t>
      </w:r>
      <w:r w:rsidRPr="009C7B8B">
        <w:rPr>
          <w:rStyle w:val="StyleUnderline"/>
        </w:rPr>
        <w:t xml:space="preserve"> </w:t>
      </w:r>
      <w:r w:rsidRPr="00105F74">
        <w:rPr>
          <w:rStyle w:val="StyleUnderline"/>
          <w:highlight w:val="cyan"/>
        </w:rPr>
        <w:t>stated</w:t>
      </w:r>
      <w:r w:rsidRPr="009C7B8B">
        <w:rPr>
          <w:rStyle w:val="StyleUnderline"/>
        </w:rPr>
        <w:t xml:space="preserve"> that it </w:t>
      </w:r>
      <w:r w:rsidRPr="00105F74">
        <w:rPr>
          <w:rStyle w:val="StyleUnderline"/>
          <w:highlight w:val="cyan"/>
        </w:rPr>
        <w:t>desires to</w:t>
      </w:r>
      <w:r w:rsidRPr="009C7B8B">
        <w:rPr>
          <w:rStyle w:val="StyleUnderline"/>
        </w:rPr>
        <w:t xml:space="preserve"> </w:t>
      </w:r>
      <w:r w:rsidRPr="009C7B8B">
        <w:rPr>
          <w:rStyle w:val="Emphasis"/>
        </w:rPr>
        <w:t>establish itself</w:t>
      </w:r>
      <w:r w:rsidRPr="009C7B8B">
        <w:rPr>
          <w:rStyle w:val="StyleUnderline"/>
        </w:rPr>
        <w:t xml:space="preserve"> as a regional hegemon by </w:t>
      </w:r>
      <w:r w:rsidRPr="009C7B8B">
        <w:rPr>
          <w:rStyle w:val="Emphasis"/>
        </w:rPr>
        <w:t>controlling</w:t>
      </w:r>
      <w:r w:rsidRPr="009C7B8B">
        <w:rPr>
          <w:rStyle w:val="StyleUnderline"/>
        </w:rPr>
        <w:t xml:space="preserve"> the South China Sea</w:t>
      </w:r>
      <w:r w:rsidRPr="00B83465">
        <w:rPr>
          <w:sz w:val="16"/>
        </w:rPr>
        <w:t xml:space="preserve"> </w:t>
      </w:r>
      <w:r w:rsidRPr="009C7B8B">
        <w:rPr>
          <w:rStyle w:val="StyleUnderline"/>
        </w:rPr>
        <w:t>and</w:t>
      </w:r>
      <w:r w:rsidRPr="00B83465">
        <w:rPr>
          <w:sz w:val="16"/>
        </w:rPr>
        <w:t xml:space="preserve"> </w:t>
      </w:r>
      <w:r w:rsidRPr="00105F74">
        <w:rPr>
          <w:rStyle w:val="Emphasis"/>
          <w:highlight w:val="cyan"/>
        </w:rPr>
        <w:t>bring</w:t>
      </w:r>
      <w:r w:rsidRPr="009C7B8B">
        <w:rPr>
          <w:rStyle w:val="Emphasis"/>
        </w:rPr>
        <w:t>ing</w:t>
      </w:r>
      <w:r w:rsidRPr="00105F74">
        <w:rPr>
          <w:rStyle w:val="Emphasis"/>
          <w:highlight w:val="cyan"/>
        </w:rPr>
        <w:t xml:space="preserve"> Taiwan</w:t>
      </w:r>
      <w:r w:rsidRPr="00B83465">
        <w:rPr>
          <w:sz w:val="16"/>
        </w:rPr>
        <w:t xml:space="preserve"> </w:t>
      </w:r>
      <w:r w:rsidRPr="00105F74">
        <w:rPr>
          <w:rStyle w:val="StyleUnderline"/>
          <w:highlight w:val="cyan"/>
        </w:rPr>
        <w:t>under</w:t>
      </w:r>
      <w:r w:rsidRPr="009C7B8B">
        <w:rPr>
          <w:rStyle w:val="StyleUnderline"/>
        </w:rPr>
        <w:t xml:space="preserve"> its </w:t>
      </w:r>
      <w:r w:rsidRPr="00105F74">
        <w:rPr>
          <w:rStyle w:val="StyleUnderline"/>
          <w:highlight w:val="cyan"/>
        </w:rPr>
        <w:t>control</w:t>
      </w:r>
      <w:r w:rsidRPr="009C7B8B">
        <w:rPr>
          <w:rStyle w:val="StyleUnderline"/>
        </w:rPr>
        <w:t xml:space="preserve">. </w:t>
      </w:r>
      <w:r w:rsidRPr="00B83465">
        <w:rPr>
          <w:rStyle w:val="StyleUnderline"/>
        </w:rPr>
        <w:t xml:space="preserve">China’s ambition represents </w:t>
      </w:r>
      <w:r w:rsidRPr="00105F74">
        <w:rPr>
          <w:rStyle w:val="StyleUnderline"/>
          <w:highlight w:val="cyan"/>
        </w:rPr>
        <w:t>the</w:t>
      </w:r>
      <w:r w:rsidRPr="00105F74">
        <w:rPr>
          <w:sz w:val="16"/>
          <w:highlight w:val="cyan"/>
        </w:rPr>
        <w:t xml:space="preserve"> </w:t>
      </w:r>
      <w:r w:rsidRPr="00105F74">
        <w:rPr>
          <w:rStyle w:val="StyleUnderline"/>
          <w:highlight w:val="cyan"/>
        </w:rPr>
        <w:t>greatest</w:t>
      </w:r>
      <w:r w:rsidRPr="00B83465">
        <w:rPr>
          <w:rStyle w:val="StyleUnderline"/>
        </w:rPr>
        <w:t xml:space="preserve"> </w:t>
      </w:r>
      <w:r w:rsidRPr="00B83465">
        <w:rPr>
          <w:rStyle w:val="Emphasis"/>
        </w:rPr>
        <w:t xml:space="preserve">grand-strategic </w:t>
      </w:r>
      <w:r w:rsidRPr="00105F74">
        <w:rPr>
          <w:rStyle w:val="Emphasis"/>
          <w:highlight w:val="cyan"/>
        </w:rPr>
        <w:t>threat</w:t>
      </w:r>
      <w:r w:rsidRPr="00105F74">
        <w:rPr>
          <w:rStyle w:val="StyleUnderline"/>
          <w:highlight w:val="cyan"/>
        </w:rPr>
        <w:t xml:space="preserve"> to </w:t>
      </w:r>
      <w:r w:rsidRPr="00105F74">
        <w:rPr>
          <w:rStyle w:val="Emphasis"/>
          <w:highlight w:val="cyan"/>
        </w:rPr>
        <w:t>US security</w:t>
      </w:r>
      <w:r w:rsidRPr="00B83465">
        <w:rPr>
          <w:sz w:val="16"/>
        </w:rPr>
        <w:t xml:space="preserve"> and prosperity </w:t>
      </w:r>
      <w:r w:rsidRPr="00B83465">
        <w:rPr>
          <w:rStyle w:val="StyleUnderline"/>
        </w:rPr>
        <w:t xml:space="preserve">because losing control of Asia to the Chinese Communist Party would mean </w:t>
      </w:r>
      <w:r w:rsidRPr="00B83465">
        <w:rPr>
          <w:rStyle w:val="Emphasis"/>
        </w:rPr>
        <w:t>losing global superpower status</w:t>
      </w:r>
      <w:r w:rsidRPr="00B83465">
        <w:rPr>
          <w:rStyle w:val="StyleUnderline"/>
        </w:rPr>
        <w:t>.</w:t>
      </w:r>
      <w:r w:rsidRPr="00B83465">
        <w:rPr>
          <w:sz w:val="16"/>
        </w:rPr>
        <w:t xml:space="preserve"> </w:t>
      </w:r>
      <w:r w:rsidRPr="00B83465">
        <w:rPr>
          <w:rStyle w:val="StyleUnderline"/>
        </w:rPr>
        <w:t>High-level strategy documents and speeches</w:t>
      </w:r>
      <w:r w:rsidRPr="00B83465">
        <w:rPr>
          <w:sz w:val="16"/>
        </w:rPr>
        <w:t xml:space="preserve"> in Washington often </w:t>
      </w:r>
      <w:r w:rsidRPr="00B83465">
        <w:rPr>
          <w:rStyle w:val="StyleUnderline"/>
        </w:rPr>
        <w:t>repeat this assessment</w:t>
      </w:r>
      <w:r w:rsidRPr="00B83465">
        <w:rPr>
          <w:sz w:val="16"/>
        </w:rPr>
        <w:t xml:space="preserve">. </w:t>
      </w:r>
      <w:r w:rsidRPr="00B83465">
        <w:rPr>
          <w:rStyle w:val="StyleUnderline"/>
        </w:rPr>
        <w:t>Without</w:t>
      </w:r>
      <w:r w:rsidRPr="00B83465">
        <w:rPr>
          <w:sz w:val="16"/>
        </w:rPr>
        <w:t xml:space="preserve"> </w:t>
      </w:r>
      <w:r w:rsidRPr="00B83465">
        <w:rPr>
          <w:rStyle w:val="StyleUnderline"/>
        </w:rPr>
        <w:t>the strategic planning</w:t>
      </w:r>
      <w:r w:rsidRPr="00B83465">
        <w:rPr>
          <w:sz w:val="16"/>
        </w:rPr>
        <w:t xml:space="preserve"> needed </w:t>
      </w:r>
      <w:r w:rsidRPr="00B83465">
        <w:rPr>
          <w:rStyle w:val="StyleUnderline"/>
        </w:rPr>
        <w:t xml:space="preserve">to shift </w:t>
      </w:r>
      <w:r w:rsidRPr="00B83465">
        <w:rPr>
          <w:rStyle w:val="Emphasis"/>
        </w:rPr>
        <w:t>defense investments</w:t>
      </w:r>
      <w:r w:rsidRPr="00B83465">
        <w:rPr>
          <w:sz w:val="16"/>
        </w:rPr>
        <w:t xml:space="preserve"> and force employment choices according to great-power competition requirements, </w:t>
      </w:r>
      <w:r w:rsidRPr="00B83465">
        <w:rPr>
          <w:rStyle w:val="StyleUnderline"/>
        </w:rPr>
        <w:t xml:space="preserve">however, the United States runs the risk of failing to </w:t>
      </w:r>
      <w:r w:rsidRPr="00B83465">
        <w:rPr>
          <w:rStyle w:val="Emphasis"/>
        </w:rPr>
        <w:t>prevent</w:t>
      </w:r>
      <w:r w:rsidRPr="00B83465">
        <w:rPr>
          <w:rStyle w:val="StyleUnderline"/>
        </w:rPr>
        <w:t xml:space="preserve"> an </w:t>
      </w:r>
      <w:r w:rsidRPr="00B83465">
        <w:rPr>
          <w:rStyle w:val="Emphasis"/>
        </w:rPr>
        <w:t>avoidable strategic disaster</w:t>
      </w:r>
      <w:r w:rsidRPr="00B83465">
        <w:rPr>
          <w:rStyle w:val="StyleUnderline"/>
        </w:rPr>
        <w:t>.</w:t>
      </w:r>
    </w:p>
    <w:p w14:paraId="477372A6" w14:textId="77777777" w:rsidR="00D53934" w:rsidRDefault="00D53934" w:rsidP="00D53934">
      <w:pPr>
        <w:pStyle w:val="Heading3"/>
      </w:pPr>
      <w:r>
        <w:t>AT: CGTO---Case Solves---Shipbuilding---1AR</w:t>
      </w:r>
    </w:p>
    <w:p w14:paraId="33023501" w14:textId="77777777" w:rsidR="00D53934" w:rsidRPr="00360AC4" w:rsidRDefault="00D53934" w:rsidP="00D53934">
      <w:pPr>
        <w:pStyle w:val="Heading4"/>
      </w:pPr>
      <w:r>
        <w:rPr>
          <w:u w:val="single"/>
        </w:rPr>
        <w:t>Only strengthening shipbuilding</w:t>
      </w:r>
      <w:r>
        <w:t xml:space="preserve"> can deter an </w:t>
      </w:r>
      <w:r>
        <w:rPr>
          <w:u w:val="single"/>
        </w:rPr>
        <w:t>inevitable war</w:t>
      </w:r>
      <w:r>
        <w:t xml:space="preserve"> over Taiwan. </w:t>
      </w:r>
    </w:p>
    <w:p w14:paraId="76B83403" w14:textId="77777777" w:rsidR="00D53934" w:rsidRPr="00946C15" w:rsidRDefault="00D53934" w:rsidP="00D53934">
      <w:r w:rsidRPr="00946C15">
        <w:t xml:space="preserve">Jared M. </w:t>
      </w:r>
      <w:r w:rsidRPr="00946C15">
        <w:rPr>
          <w:rStyle w:val="Style13ptBold"/>
        </w:rPr>
        <w:t>McKinney 24</w:t>
      </w:r>
      <w:r>
        <w:t>.</w:t>
      </w:r>
      <w:r w:rsidRPr="00946C15">
        <w:t xml:space="preserve"> </w:t>
      </w:r>
      <w:r w:rsidRPr="00CB1B61">
        <w:t>Dr. Jared M. McKinney is an assistant professor of international security at the Air War College at Air University, Maxwell Air Force Base, Alabama</w:t>
      </w:r>
      <w:r>
        <w:t xml:space="preserve">; </w:t>
      </w:r>
      <w:r w:rsidRPr="00CB1B61">
        <w:t>Dr. Peter Harris is an associate professor of political science at Colorado State University and a non-resident fellow with Defense Priorities</w:t>
      </w:r>
      <w:r w:rsidRPr="00946C15">
        <w:t xml:space="preserve"> "Understanding the Deterrence Gap in the Taiwan Strait." War on the Rocks. 2-12-2024. https://warontherocks.com/2024/02/understanding-the-deterrence-gap-in-the-taiwan-strait/</w:t>
      </w:r>
    </w:p>
    <w:p w14:paraId="13B05054" w14:textId="77777777" w:rsidR="00D53934" w:rsidRPr="00275F82" w:rsidRDefault="00D53934" w:rsidP="00D53934">
      <w:pPr>
        <w:rPr>
          <w:sz w:val="16"/>
        </w:rPr>
      </w:pPr>
      <w:r w:rsidRPr="00275F82">
        <w:rPr>
          <w:sz w:val="16"/>
        </w:rPr>
        <w:t>Restraint Variable 4: The Future Balance of Power</w:t>
      </w:r>
    </w:p>
    <w:p w14:paraId="6E0655F1" w14:textId="77777777" w:rsidR="00D53934" w:rsidRDefault="00D53934" w:rsidP="00D53934">
      <w:pPr>
        <w:rPr>
          <w:rStyle w:val="StyleUnderline"/>
        </w:rPr>
      </w:pPr>
      <w:r w:rsidRPr="00275F82">
        <w:rPr>
          <w:sz w:val="16"/>
        </w:rPr>
        <w:t xml:space="preserve">The general context for a potential closing window of opportunity is set by the plateauing of the Chinese economy and the likelihood it will not be able to fully exploit the current military-technical revolution due to export controls. </w:t>
      </w:r>
      <w:r w:rsidRPr="00CB1B61">
        <w:rPr>
          <w:rStyle w:val="StyleUnderline"/>
        </w:rPr>
        <w:t xml:space="preserve">These trends suggest that, over the long term, </w:t>
      </w:r>
      <w:r w:rsidRPr="00105F74">
        <w:rPr>
          <w:rStyle w:val="Emphasis"/>
          <w:highlight w:val="cyan"/>
        </w:rPr>
        <w:t>time</w:t>
      </w:r>
      <w:r w:rsidRPr="00105F74">
        <w:rPr>
          <w:rStyle w:val="StyleUnderline"/>
          <w:highlight w:val="cyan"/>
        </w:rPr>
        <w:t xml:space="preserve"> may </w:t>
      </w:r>
      <w:r w:rsidRPr="00105F74">
        <w:rPr>
          <w:rStyle w:val="Emphasis"/>
          <w:highlight w:val="cyan"/>
        </w:rPr>
        <w:t>not be</w:t>
      </w:r>
      <w:r w:rsidRPr="00105F74">
        <w:rPr>
          <w:rStyle w:val="StyleUnderline"/>
          <w:highlight w:val="cyan"/>
        </w:rPr>
        <w:t xml:space="preserve"> on </w:t>
      </w:r>
      <w:r w:rsidRPr="00105F74">
        <w:rPr>
          <w:rStyle w:val="Emphasis"/>
          <w:highlight w:val="cyan"/>
        </w:rPr>
        <w:t>China’s side</w:t>
      </w:r>
      <w:r w:rsidRPr="00275F82">
        <w:rPr>
          <w:sz w:val="16"/>
        </w:rPr>
        <w:t xml:space="preserve">. What about in the shorter term? </w:t>
      </w:r>
      <w:r w:rsidRPr="00CB1B61">
        <w:rPr>
          <w:rStyle w:val="StyleUnderline"/>
        </w:rPr>
        <w:t>There is good reason to see relative Chinese military power as peaking this decade</w:t>
      </w:r>
      <w:r w:rsidRPr="00275F82">
        <w:rPr>
          <w:sz w:val="16"/>
        </w:rPr>
        <w:t xml:space="preserve">. </w:t>
      </w:r>
      <w:r w:rsidRPr="00105F74">
        <w:rPr>
          <w:rStyle w:val="Emphasis"/>
          <w:highlight w:val="cyan"/>
        </w:rPr>
        <w:t>Despite</w:t>
      </w:r>
      <w:r w:rsidRPr="00A27A65">
        <w:rPr>
          <w:rStyle w:val="Emphasis"/>
        </w:rPr>
        <w:t xml:space="preserve"> the increasing </w:t>
      </w:r>
      <w:r w:rsidRPr="00105F74">
        <w:rPr>
          <w:rStyle w:val="Emphasis"/>
          <w:highlight w:val="cyan"/>
        </w:rPr>
        <w:t>alarm</w:t>
      </w:r>
      <w:r w:rsidRPr="00275F82">
        <w:rPr>
          <w:sz w:val="16"/>
        </w:rPr>
        <w:t xml:space="preserve"> animating both military and civilian analysts, </w:t>
      </w:r>
      <w:r w:rsidRPr="00CB1B61">
        <w:rPr>
          <w:rStyle w:val="StyleUnderline"/>
        </w:rPr>
        <w:t xml:space="preserve">by some metrics </w:t>
      </w:r>
      <w:r w:rsidRPr="00105F74">
        <w:rPr>
          <w:rStyle w:val="StyleUnderline"/>
          <w:highlight w:val="cyan"/>
        </w:rPr>
        <w:t>U.S. military power</w:t>
      </w:r>
      <w:r w:rsidRPr="00CB1B61">
        <w:rPr>
          <w:rStyle w:val="StyleUnderline"/>
        </w:rPr>
        <w:t xml:space="preserve"> is </w:t>
      </w:r>
      <w:r w:rsidRPr="00105F74">
        <w:rPr>
          <w:rStyle w:val="Emphasis"/>
          <w:highlight w:val="cyan"/>
        </w:rPr>
        <w:t>actually declining</w:t>
      </w:r>
      <w:r w:rsidRPr="00CB1B61">
        <w:rPr>
          <w:rStyle w:val="StyleUnderline"/>
        </w:rPr>
        <w:t xml:space="preserve"> this </w:t>
      </w:r>
      <w:r w:rsidRPr="00CB1B61">
        <w:rPr>
          <w:rStyle w:val="Emphasis"/>
        </w:rPr>
        <w:t>decade</w:t>
      </w:r>
      <w:r w:rsidRPr="00CB1B61">
        <w:rPr>
          <w:rStyle w:val="StyleUnderline"/>
        </w:rPr>
        <w:t xml:space="preserve"> due to where the United States is in its </w:t>
      </w:r>
      <w:r w:rsidRPr="00CB1B61">
        <w:rPr>
          <w:rStyle w:val="Emphasis"/>
        </w:rPr>
        <w:t>modernization cycles</w:t>
      </w:r>
      <w:r w:rsidRPr="00CB1B61">
        <w:rPr>
          <w:rStyle w:val="StyleUnderline"/>
        </w:rPr>
        <w:t>.</w:t>
      </w:r>
    </w:p>
    <w:p w14:paraId="041BFDEF" w14:textId="77777777" w:rsidR="00D53934" w:rsidRPr="00275F82" w:rsidRDefault="00D53934" w:rsidP="00D53934">
      <w:pPr>
        <w:rPr>
          <w:sz w:val="16"/>
        </w:rPr>
      </w:pPr>
      <w:r w:rsidRPr="00CB1B61">
        <w:rPr>
          <w:rStyle w:val="StyleUnderline"/>
        </w:rPr>
        <w:t xml:space="preserve">This is </w:t>
      </w:r>
      <w:r w:rsidRPr="00105F74">
        <w:rPr>
          <w:rStyle w:val="StyleUnderline"/>
          <w:highlight w:val="cyan"/>
        </w:rPr>
        <w:t xml:space="preserve">especially </w:t>
      </w:r>
      <w:r w:rsidRPr="00105F74">
        <w:rPr>
          <w:rStyle w:val="Emphasis"/>
          <w:highlight w:val="cyan"/>
        </w:rPr>
        <w:t>true</w:t>
      </w:r>
      <w:r w:rsidRPr="00105F74">
        <w:rPr>
          <w:rStyle w:val="StyleUnderline"/>
          <w:highlight w:val="cyan"/>
        </w:rPr>
        <w:t xml:space="preserve"> of the </w:t>
      </w:r>
      <w:r w:rsidRPr="00105F74">
        <w:rPr>
          <w:rStyle w:val="Emphasis"/>
          <w:highlight w:val="cyan"/>
        </w:rPr>
        <w:t>Navy</w:t>
      </w:r>
      <w:r w:rsidRPr="00275F82">
        <w:rPr>
          <w:sz w:val="16"/>
        </w:rPr>
        <w:t xml:space="preserve">. </w:t>
      </w:r>
      <w:r w:rsidRPr="00CB1B61">
        <w:rPr>
          <w:rStyle w:val="StyleUnderline"/>
        </w:rPr>
        <w:t>According to the C</w:t>
      </w:r>
      <w:r w:rsidRPr="00275F82">
        <w:rPr>
          <w:sz w:val="16"/>
        </w:rPr>
        <w:t xml:space="preserve">ongressional </w:t>
      </w:r>
      <w:r w:rsidRPr="00CB1B61">
        <w:rPr>
          <w:rStyle w:val="StyleUnderline"/>
        </w:rPr>
        <w:t>B</w:t>
      </w:r>
      <w:r w:rsidRPr="00275F82">
        <w:rPr>
          <w:sz w:val="16"/>
        </w:rPr>
        <w:t xml:space="preserve">udget </w:t>
      </w:r>
      <w:r w:rsidRPr="00CB1B61">
        <w:rPr>
          <w:rStyle w:val="StyleUnderline"/>
        </w:rPr>
        <w:t>O</w:t>
      </w:r>
      <w:r w:rsidRPr="00275F82">
        <w:rPr>
          <w:sz w:val="16"/>
        </w:rPr>
        <w:t>ffice, which analyzed three possible plans submitted to Congress by the Department of Defense for 2023: “</w:t>
      </w:r>
      <w:r w:rsidRPr="00CB1B61">
        <w:rPr>
          <w:rStyle w:val="StyleUnderline"/>
        </w:rPr>
        <w:t xml:space="preserve">the </w:t>
      </w:r>
      <w:r w:rsidRPr="00105F74">
        <w:rPr>
          <w:rStyle w:val="Emphasis"/>
          <w:highlight w:val="cyan"/>
        </w:rPr>
        <w:t>lethality</w:t>
      </w:r>
      <w:r w:rsidRPr="00CB1B61">
        <w:rPr>
          <w:rStyle w:val="StyleUnderline"/>
        </w:rPr>
        <w:t xml:space="preserve"> of the </w:t>
      </w:r>
      <w:r w:rsidRPr="00CB1B61">
        <w:rPr>
          <w:rStyle w:val="Emphasis"/>
        </w:rPr>
        <w:t>fleet</w:t>
      </w:r>
      <w:r w:rsidRPr="00275F82">
        <w:rPr>
          <w:sz w:val="16"/>
        </w:rPr>
        <w:t xml:space="preserve">, as measured in part by the total number of missile cells, </w:t>
      </w:r>
      <w:r w:rsidRPr="00CB1B61">
        <w:rPr>
          <w:rStyle w:val="StyleUnderline"/>
        </w:rPr>
        <w:t xml:space="preserve">would </w:t>
      </w:r>
      <w:r w:rsidRPr="00105F74">
        <w:rPr>
          <w:rStyle w:val="StyleUnderline"/>
          <w:highlight w:val="cyan"/>
        </w:rPr>
        <w:t xml:space="preserve">decline by </w:t>
      </w:r>
      <w:r w:rsidRPr="00105F74">
        <w:rPr>
          <w:rStyle w:val="Emphasis"/>
          <w:highlight w:val="cyan"/>
        </w:rPr>
        <w:t>13 percent</w:t>
      </w:r>
      <w:r w:rsidRPr="00CB1B61">
        <w:rPr>
          <w:rStyle w:val="StyleUnderline"/>
        </w:rPr>
        <w:t xml:space="preserve"> until </w:t>
      </w:r>
      <w:r w:rsidRPr="00CB1B61">
        <w:rPr>
          <w:rStyle w:val="Emphasis"/>
        </w:rPr>
        <w:t>2032</w:t>
      </w:r>
      <w:r w:rsidRPr="00275F82">
        <w:rPr>
          <w:sz w:val="16"/>
        </w:rPr>
        <w:t>.” This number includes both vertical launch cells and torpedo tubes. The falling numbers for this decade contrast in particular with the numbers projected after the 2020s, when “the number of torpedo tubes would increase, compared with the number in today’s fleet, by 40 percent to 50 percent.”</w:t>
      </w:r>
    </w:p>
    <w:p w14:paraId="40E96535" w14:textId="77777777" w:rsidR="00D53934" w:rsidRPr="00275F82" w:rsidRDefault="00D53934" w:rsidP="00D53934">
      <w:pPr>
        <w:rPr>
          <w:sz w:val="16"/>
        </w:rPr>
      </w:pPr>
      <w:r w:rsidRPr="00275F82">
        <w:rPr>
          <w:sz w:val="16"/>
        </w:rPr>
        <w:t>The Air Force, in contrast, does not face such a drastic decline in lethality, but the most significant system it is investing in for modern peer-on-peer warfare, the B-21, will not be available in mass until the 2030s. The B-21 will recapitalize capability that has atrophied over decades, as the Air Force became centered around short-range fighters not particularly suited to stopping a Chinese invasion of Taiwan.</w:t>
      </w:r>
    </w:p>
    <w:p w14:paraId="54DC829C" w14:textId="77777777" w:rsidR="00D53934" w:rsidRPr="00275F82" w:rsidRDefault="00D53934" w:rsidP="00D53934">
      <w:pPr>
        <w:rPr>
          <w:sz w:val="16"/>
        </w:rPr>
      </w:pPr>
      <w:r w:rsidRPr="00275F82">
        <w:rPr>
          <w:sz w:val="16"/>
        </w:rPr>
        <w:t>For their parts, the Marine Corps and Army are both modernizing their force structures and training to be more relevant for the Taiwan “pacing scenario,” and by the 2030s both are likely to possess significant new formations and capabilities. At the same time, the results of Japan moving defense spending from 1 percent of GDP to 2 percent will begin to be felt, too, as will rising defense budgets and longer conscription terms in Taiwan.</w:t>
      </w:r>
    </w:p>
    <w:p w14:paraId="2A8B8B24" w14:textId="77777777" w:rsidR="00D53934" w:rsidRDefault="00D53934" w:rsidP="00D53934">
      <w:pPr>
        <w:rPr>
          <w:rStyle w:val="StyleUnderline"/>
        </w:rPr>
      </w:pPr>
      <w:r w:rsidRPr="00CB1B61">
        <w:rPr>
          <w:rStyle w:val="StyleUnderline"/>
        </w:rPr>
        <w:t>The Chinese government,</w:t>
      </w:r>
      <w:r w:rsidRPr="00275F82">
        <w:rPr>
          <w:sz w:val="16"/>
        </w:rPr>
        <w:t xml:space="preserve"> of course, </w:t>
      </w:r>
      <w:r w:rsidRPr="00CB1B61">
        <w:rPr>
          <w:rStyle w:val="StyleUnderline"/>
        </w:rPr>
        <w:t>will not stand still throughout the 2020s.</w:t>
      </w:r>
      <w:r w:rsidRPr="00275F82">
        <w:rPr>
          <w:sz w:val="16"/>
        </w:rPr>
        <w:t xml:space="preserve"> Certainly, more Renhai Cruisers and J-20 fighters will be commissioned. But such incremental Chinese progress will not change the overall pattern, which is that China has mostly completed a modernization cycle begun in the late 1990s, while the United States is still in the midst of one. </w:t>
      </w:r>
      <w:r w:rsidRPr="00CB1B61">
        <w:rPr>
          <w:rStyle w:val="StyleUnderline"/>
        </w:rPr>
        <w:t xml:space="preserve">A </w:t>
      </w:r>
      <w:r w:rsidRPr="00105F74">
        <w:rPr>
          <w:rStyle w:val="Emphasis"/>
          <w:highlight w:val="cyan"/>
        </w:rPr>
        <w:t>reinvigorated</w:t>
      </w:r>
      <w:r w:rsidRPr="00CB1B61">
        <w:rPr>
          <w:rStyle w:val="Emphasis"/>
        </w:rPr>
        <w:t xml:space="preserve"> U.S. </w:t>
      </w:r>
      <w:r w:rsidRPr="00105F74">
        <w:rPr>
          <w:rStyle w:val="Emphasis"/>
          <w:highlight w:val="cyan"/>
        </w:rPr>
        <w:t>Navy</w:t>
      </w:r>
      <w:r w:rsidRPr="00CB1B61">
        <w:rPr>
          <w:rStyle w:val="Emphasis"/>
        </w:rPr>
        <w:t xml:space="preserve"> increasingly </w:t>
      </w:r>
      <w:r w:rsidRPr="00105F74">
        <w:rPr>
          <w:rStyle w:val="Emphasis"/>
          <w:highlight w:val="cyan"/>
        </w:rPr>
        <w:t>centered</w:t>
      </w:r>
      <w:r w:rsidRPr="00105F74">
        <w:rPr>
          <w:rStyle w:val="StyleUnderline"/>
          <w:highlight w:val="cyan"/>
        </w:rPr>
        <w:t xml:space="preserve"> on</w:t>
      </w:r>
      <w:r w:rsidRPr="00275F82">
        <w:rPr>
          <w:sz w:val="16"/>
        </w:rPr>
        <w:t xml:space="preserve"> </w:t>
      </w:r>
      <w:r w:rsidRPr="00105F74">
        <w:rPr>
          <w:rStyle w:val="Emphasis"/>
          <w:highlight w:val="cyan"/>
        </w:rPr>
        <w:t>submarines</w:t>
      </w:r>
      <w:r w:rsidRPr="00275F82">
        <w:rPr>
          <w:sz w:val="16"/>
        </w:rPr>
        <w:t xml:space="preserve"> </w:t>
      </w:r>
      <w:r w:rsidRPr="00CB1B61">
        <w:rPr>
          <w:rStyle w:val="StyleUnderline"/>
        </w:rPr>
        <w:t>and</w:t>
      </w:r>
      <w:r w:rsidRPr="00275F82">
        <w:rPr>
          <w:sz w:val="16"/>
        </w:rPr>
        <w:t xml:space="preserve"> </w:t>
      </w:r>
      <w:r w:rsidRPr="00CB1B61">
        <w:rPr>
          <w:rStyle w:val="StyleUnderline"/>
        </w:rPr>
        <w:t xml:space="preserve">smaller </w:t>
      </w:r>
      <w:r w:rsidRPr="00CB1B61">
        <w:rPr>
          <w:rStyle w:val="Emphasis"/>
        </w:rPr>
        <w:t>combatants</w:t>
      </w:r>
      <w:r w:rsidRPr="00275F82">
        <w:rPr>
          <w:sz w:val="16"/>
        </w:rPr>
        <w:t xml:space="preserve"> </w:t>
      </w:r>
      <w:r w:rsidRPr="00105F74">
        <w:rPr>
          <w:rStyle w:val="StyleUnderline"/>
          <w:highlight w:val="cyan"/>
        </w:rPr>
        <w:t>instead of</w:t>
      </w:r>
      <w:r w:rsidRPr="00CB1B61">
        <w:rPr>
          <w:rStyle w:val="StyleUnderline"/>
        </w:rPr>
        <w:t xml:space="preserve"> </w:t>
      </w:r>
      <w:r w:rsidRPr="00CB1B61">
        <w:rPr>
          <w:rStyle w:val="Emphasis"/>
        </w:rPr>
        <w:t>hugely expensive</w:t>
      </w:r>
      <w:r w:rsidRPr="00CB1B61">
        <w:rPr>
          <w:rStyle w:val="StyleUnderline"/>
        </w:rPr>
        <w:t xml:space="preserve"> and potentially vulnerable aircraft </w:t>
      </w:r>
      <w:r w:rsidRPr="00105F74">
        <w:rPr>
          <w:rStyle w:val="StyleUnderline"/>
          <w:highlight w:val="cyan"/>
        </w:rPr>
        <w:t>carriers</w:t>
      </w:r>
      <w:r w:rsidRPr="00275F82">
        <w:rPr>
          <w:sz w:val="16"/>
        </w:rPr>
        <w:t xml:space="preserve">, </w:t>
      </w:r>
      <w:r w:rsidRPr="00CB1B61">
        <w:rPr>
          <w:rStyle w:val="StyleUnderline"/>
        </w:rPr>
        <w:t xml:space="preserve">an Air Force with long-range bombers, and a Marine Corps </w:t>
      </w:r>
      <w:r w:rsidRPr="00A27A65">
        <w:rPr>
          <w:rStyle w:val="StyleUnderline"/>
        </w:rPr>
        <w:t>and</w:t>
      </w:r>
      <w:r w:rsidRPr="00CB1B61">
        <w:rPr>
          <w:rStyle w:val="StyleUnderline"/>
        </w:rPr>
        <w:t xml:space="preserve"> Army with </w:t>
      </w:r>
      <w:r w:rsidRPr="00275F82">
        <w:rPr>
          <w:rStyle w:val="Emphasis"/>
        </w:rPr>
        <w:t xml:space="preserve">long-range </w:t>
      </w:r>
      <w:r w:rsidRPr="00A27A65">
        <w:rPr>
          <w:rStyle w:val="Emphasis"/>
        </w:rPr>
        <w:t>missiles</w:t>
      </w:r>
      <w:r w:rsidRPr="00CB1B61">
        <w:rPr>
          <w:rStyle w:val="StyleUnderline"/>
        </w:rPr>
        <w:t xml:space="preserve"> and dispersible capabilities </w:t>
      </w:r>
      <w:r w:rsidRPr="00105F74">
        <w:rPr>
          <w:rStyle w:val="StyleUnderline"/>
          <w:highlight w:val="cyan"/>
        </w:rPr>
        <w:t>poses a</w:t>
      </w:r>
      <w:r w:rsidRPr="00CB1B61">
        <w:rPr>
          <w:rStyle w:val="StyleUnderline"/>
        </w:rPr>
        <w:t xml:space="preserve"> much </w:t>
      </w:r>
      <w:r w:rsidRPr="00105F74">
        <w:rPr>
          <w:rStyle w:val="StyleUnderline"/>
          <w:highlight w:val="cyan"/>
        </w:rPr>
        <w:t>more</w:t>
      </w:r>
      <w:r w:rsidRPr="00CB1B61">
        <w:rPr>
          <w:rStyle w:val="StyleUnderline"/>
        </w:rPr>
        <w:t xml:space="preserve"> </w:t>
      </w:r>
      <w:r w:rsidRPr="00105F74">
        <w:rPr>
          <w:rStyle w:val="Emphasis"/>
          <w:sz w:val="28"/>
          <w:szCs w:val="32"/>
          <w:highlight w:val="cyan"/>
        </w:rPr>
        <w:t>significant threat</w:t>
      </w:r>
      <w:r w:rsidRPr="00A27A65">
        <w:rPr>
          <w:rStyle w:val="StyleUnderline"/>
          <w:sz w:val="28"/>
          <w:szCs w:val="32"/>
        </w:rPr>
        <w:t xml:space="preserve"> </w:t>
      </w:r>
      <w:r w:rsidRPr="00105F74">
        <w:rPr>
          <w:rStyle w:val="StyleUnderline"/>
          <w:highlight w:val="cyan"/>
        </w:rPr>
        <w:t xml:space="preserve">to an </w:t>
      </w:r>
      <w:r w:rsidRPr="00105F74">
        <w:rPr>
          <w:rStyle w:val="Emphasis"/>
          <w:highlight w:val="cyan"/>
        </w:rPr>
        <w:t>invading Chinese force</w:t>
      </w:r>
      <w:r w:rsidRPr="00CB1B61">
        <w:rPr>
          <w:rStyle w:val="StyleUnderline"/>
        </w:rPr>
        <w:t xml:space="preserve"> </w:t>
      </w:r>
      <w:r w:rsidRPr="00A27A65">
        <w:rPr>
          <w:rStyle w:val="StyleUnderline"/>
        </w:rPr>
        <w:t>than</w:t>
      </w:r>
      <w:r w:rsidRPr="00CB1B61">
        <w:rPr>
          <w:rStyle w:val="StyleUnderline"/>
        </w:rPr>
        <w:t xml:space="preserve"> exists today</w:t>
      </w:r>
      <w:r w:rsidRPr="00275F82">
        <w:rPr>
          <w:sz w:val="16"/>
        </w:rPr>
        <w:t xml:space="preserve"> — </w:t>
      </w:r>
      <w:r w:rsidRPr="00CB1B61">
        <w:rPr>
          <w:rStyle w:val="StyleUnderline"/>
        </w:rPr>
        <w:t>or this decade.</w:t>
      </w:r>
    </w:p>
    <w:p w14:paraId="4665B035" w14:textId="77777777" w:rsidR="00D53934" w:rsidRDefault="00D53934" w:rsidP="00D53934">
      <w:pPr>
        <w:rPr>
          <w:rStyle w:val="StyleUnderline"/>
        </w:rPr>
      </w:pPr>
      <w:r w:rsidRPr="00275F82">
        <w:rPr>
          <w:sz w:val="16"/>
        </w:rPr>
        <w:t xml:space="preserve">In all, the combination of eroding constraints and loosening restraints is a toxic mix, implying that whatever might have been doing the heavy lifting of dissuading China’s leaders from invading Taiwan in the past is likely not operating today. </w:t>
      </w:r>
      <w:r w:rsidRPr="00275F82">
        <w:rPr>
          <w:rStyle w:val="StyleUnderline"/>
        </w:rPr>
        <w:t>Given the high probability for major provocations relating to the Taiwan issue going forward,</w:t>
      </w:r>
      <w:r w:rsidRPr="00275F82">
        <w:rPr>
          <w:sz w:val="16"/>
        </w:rPr>
        <w:t xml:space="preserve"> especially as Taiwan’s Democratic Progressive Party enters an unprecedented third presidential term in a row, and that fact that two recent pollssuggest that more than half of China’s population already support armed unification, </w:t>
      </w:r>
      <w:r w:rsidRPr="00275F82">
        <w:rPr>
          <w:rStyle w:val="StyleUnderline"/>
        </w:rPr>
        <w:t xml:space="preserve">the upshot is that the Chinese leadership is becoming </w:t>
      </w:r>
      <w:r w:rsidRPr="00275F82">
        <w:rPr>
          <w:rStyle w:val="Emphasis"/>
        </w:rPr>
        <w:t>less likely</w:t>
      </w:r>
      <w:r w:rsidRPr="00275F82">
        <w:rPr>
          <w:rStyle w:val="StyleUnderline"/>
        </w:rPr>
        <w:t xml:space="preserve"> to </w:t>
      </w:r>
      <w:r w:rsidRPr="00275F82">
        <w:rPr>
          <w:rStyle w:val="Emphasis"/>
        </w:rPr>
        <w:t>act</w:t>
      </w:r>
      <w:r w:rsidRPr="00275F82">
        <w:rPr>
          <w:rStyle w:val="StyleUnderline"/>
        </w:rPr>
        <w:t xml:space="preserve"> with </w:t>
      </w:r>
      <w:r w:rsidRPr="00275F82">
        <w:rPr>
          <w:rStyle w:val="Emphasis"/>
        </w:rPr>
        <w:t>restraint</w:t>
      </w:r>
      <w:r w:rsidRPr="00275F82">
        <w:rPr>
          <w:rStyle w:val="StyleUnderline"/>
        </w:rPr>
        <w:t xml:space="preserve"> compared to the past.</w:t>
      </w:r>
    </w:p>
    <w:p w14:paraId="4625A9B6" w14:textId="77777777" w:rsidR="00D53934" w:rsidRPr="00360AC4" w:rsidRDefault="00D53934" w:rsidP="00D53934">
      <w:pPr>
        <w:pStyle w:val="Heading4"/>
      </w:pPr>
      <w:r>
        <w:t xml:space="preserve">China will </w:t>
      </w:r>
      <w:r>
        <w:rPr>
          <w:u w:val="single"/>
        </w:rPr>
        <w:t>invade</w:t>
      </w:r>
      <w:r>
        <w:t xml:space="preserve"> without sufficient naval power. </w:t>
      </w:r>
    </w:p>
    <w:p w14:paraId="2DEC7765" w14:textId="77777777" w:rsidR="00D53934" w:rsidRPr="002159E8" w:rsidRDefault="00D53934" w:rsidP="00D53934">
      <w:r w:rsidRPr="002159E8">
        <w:t xml:space="preserve">Alessio </w:t>
      </w:r>
      <w:r w:rsidRPr="002159E8">
        <w:rPr>
          <w:rStyle w:val="Style13ptBold"/>
        </w:rPr>
        <w:t>Patalano 24</w:t>
      </w:r>
      <w:r w:rsidRPr="002159E8">
        <w:t>. Professor of war and strategy in East Asia and co-director of the Centre for Grand Strategy, King’s College London. “The New Age of Naval Power.” https://time.com/6836406/naval-power-us-china-russia/</w:t>
      </w:r>
    </w:p>
    <w:p w14:paraId="63AD3415" w14:textId="77777777" w:rsidR="00D53934" w:rsidRPr="0048158B" w:rsidRDefault="00D53934" w:rsidP="00D53934">
      <w:pPr>
        <w:rPr>
          <w:sz w:val="16"/>
        </w:rPr>
      </w:pPr>
      <w:r w:rsidRPr="00105F74">
        <w:rPr>
          <w:rStyle w:val="StyleUnderline"/>
          <w:highlight w:val="cyan"/>
        </w:rPr>
        <w:t xml:space="preserve">Naval power </w:t>
      </w:r>
      <w:r w:rsidRPr="00105F74">
        <w:rPr>
          <w:rStyle w:val="Emphasis"/>
          <w:highlight w:val="cyan"/>
        </w:rPr>
        <w:t>matters</w:t>
      </w:r>
      <w:r w:rsidRPr="002B40FC">
        <w:rPr>
          <w:rStyle w:val="Emphasis"/>
        </w:rPr>
        <w:t xml:space="preserve"> today </w:t>
      </w:r>
      <w:r w:rsidRPr="00105F74">
        <w:rPr>
          <w:rStyle w:val="Emphasis"/>
          <w:highlight w:val="cyan"/>
        </w:rPr>
        <w:t>more</w:t>
      </w:r>
      <w:r w:rsidRPr="002B40FC">
        <w:rPr>
          <w:rStyle w:val="Emphasis"/>
        </w:rPr>
        <w:t xml:space="preserve"> than ever</w:t>
      </w:r>
      <w:r w:rsidRPr="002B40FC">
        <w:rPr>
          <w:rStyle w:val="StyleUnderline"/>
        </w:rPr>
        <w:t xml:space="preserve"> because of how modern societies’ relationship with the sea</w:t>
      </w:r>
      <w:r w:rsidRPr="00275F82">
        <w:rPr>
          <w:sz w:val="16"/>
        </w:rPr>
        <w:t xml:space="preserve"> has </w:t>
      </w:r>
      <w:r w:rsidRPr="002B40FC">
        <w:rPr>
          <w:rStyle w:val="StyleUnderline"/>
        </w:rPr>
        <w:t>evolved</w:t>
      </w:r>
      <w:r w:rsidRPr="00275F82">
        <w:rPr>
          <w:sz w:val="16"/>
        </w:rPr>
        <w:t xml:space="preserve">. </w:t>
      </w:r>
      <w:r w:rsidRPr="0048158B">
        <w:rPr>
          <w:rStyle w:val="StyleUnderline"/>
        </w:rPr>
        <w:t xml:space="preserve">Today we live in a </w:t>
      </w:r>
      <w:r w:rsidRPr="0048158B">
        <w:rPr>
          <w:rStyle w:val="Emphasis"/>
        </w:rPr>
        <w:t>maritime century</w:t>
      </w:r>
      <w:r w:rsidRPr="0048158B">
        <w:rPr>
          <w:sz w:val="16"/>
        </w:rPr>
        <w:t xml:space="preserve">, one in which </w:t>
      </w:r>
      <w:r w:rsidRPr="0048158B">
        <w:rPr>
          <w:rStyle w:val="StyleUnderline"/>
        </w:rPr>
        <w:t xml:space="preserve">the </w:t>
      </w:r>
      <w:r w:rsidRPr="0048158B">
        <w:rPr>
          <w:rStyle w:val="Emphasis"/>
        </w:rPr>
        <w:t>very foundations</w:t>
      </w:r>
      <w:r w:rsidRPr="0048158B">
        <w:rPr>
          <w:rStyle w:val="StyleUnderline"/>
        </w:rPr>
        <w:t xml:space="preserve"> of</w:t>
      </w:r>
      <w:r w:rsidRPr="0048158B">
        <w:rPr>
          <w:sz w:val="16"/>
        </w:rPr>
        <w:t xml:space="preserve"> the </w:t>
      </w:r>
      <w:r w:rsidRPr="0048158B">
        <w:rPr>
          <w:rStyle w:val="StyleUnderline"/>
        </w:rPr>
        <w:t xml:space="preserve">prosperity that underwrites open economies rests upon maritime </w:t>
      </w:r>
      <w:r w:rsidRPr="0048158B">
        <w:rPr>
          <w:rStyle w:val="Emphasis"/>
        </w:rPr>
        <w:t>physical and digital connectivity</w:t>
      </w:r>
      <w:r w:rsidRPr="0048158B">
        <w:rPr>
          <w:sz w:val="16"/>
        </w:rPr>
        <w:t xml:space="preserve">. </w:t>
      </w:r>
      <w:r w:rsidRPr="0048158B">
        <w:rPr>
          <w:rStyle w:val="StyleUnderline"/>
        </w:rPr>
        <w:t>Sea-lanes feed us</w:t>
      </w:r>
      <w:r w:rsidRPr="0048158B">
        <w:rPr>
          <w:sz w:val="16"/>
        </w:rPr>
        <w:t xml:space="preserve">, </w:t>
      </w:r>
      <w:r w:rsidRPr="0048158B">
        <w:rPr>
          <w:rStyle w:val="StyleUnderline"/>
        </w:rPr>
        <w:t>keep us warm</w:t>
      </w:r>
      <w:r w:rsidRPr="0048158B">
        <w:rPr>
          <w:sz w:val="16"/>
        </w:rPr>
        <w:t xml:space="preserve">, and </w:t>
      </w:r>
      <w:r w:rsidRPr="0048158B">
        <w:rPr>
          <w:rStyle w:val="StyleUnderline"/>
        </w:rPr>
        <w:t>deliver</w:t>
      </w:r>
      <w:r w:rsidRPr="0048158B">
        <w:rPr>
          <w:sz w:val="16"/>
        </w:rPr>
        <w:t xml:space="preserve"> the </w:t>
      </w:r>
      <w:r w:rsidRPr="0048158B">
        <w:rPr>
          <w:rStyle w:val="StyleUnderline"/>
        </w:rPr>
        <w:t>furniture of daily life</w:t>
      </w:r>
      <w:r w:rsidRPr="0048158B">
        <w:rPr>
          <w:sz w:val="16"/>
        </w:rPr>
        <w:t xml:space="preserve">. Some </w:t>
      </w:r>
      <w:r w:rsidRPr="0048158B">
        <w:rPr>
          <w:rStyle w:val="StyleUnderline"/>
        </w:rPr>
        <w:t>97% of the internet</w:t>
      </w:r>
      <w:r w:rsidRPr="0048158B">
        <w:rPr>
          <w:sz w:val="16"/>
        </w:rPr>
        <w:t xml:space="preserve">, </w:t>
      </w:r>
      <w:r w:rsidRPr="0048158B">
        <w:rPr>
          <w:rStyle w:val="StyleUnderline"/>
        </w:rPr>
        <w:t>and</w:t>
      </w:r>
      <w:r w:rsidRPr="0048158B">
        <w:rPr>
          <w:sz w:val="16"/>
        </w:rPr>
        <w:t xml:space="preserve"> a </w:t>
      </w:r>
      <w:r w:rsidRPr="0048158B">
        <w:rPr>
          <w:rStyle w:val="Emphasis"/>
        </w:rPr>
        <w:t>major portion</w:t>
      </w:r>
      <w:r w:rsidRPr="0048158B">
        <w:rPr>
          <w:rStyle w:val="StyleUnderline"/>
        </w:rPr>
        <w:t xml:space="preserve"> of </w:t>
      </w:r>
      <w:r w:rsidRPr="0048158B">
        <w:rPr>
          <w:rStyle w:val="Emphasis"/>
        </w:rPr>
        <w:t>international energy use</w:t>
      </w:r>
      <w:r w:rsidRPr="0048158B">
        <w:rPr>
          <w:sz w:val="16"/>
        </w:rPr>
        <w:t xml:space="preserve">, </w:t>
      </w:r>
      <w:r w:rsidRPr="0048158B">
        <w:rPr>
          <w:rStyle w:val="StyleUnderline"/>
        </w:rPr>
        <w:t>relies on</w:t>
      </w:r>
      <w:r w:rsidRPr="0048158B">
        <w:rPr>
          <w:sz w:val="16"/>
        </w:rPr>
        <w:t xml:space="preserve"> an </w:t>
      </w:r>
      <w:r w:rsidRPr="0048158B">
        <w:rPr>
          <w:rStyle w:val="StyleUnderline"/>
        </w:rPr>
        <w:t>undersea</w:t>
      </w:r>
      <w:r w:rsidRPr="0048158B">
        <w:rPr>
          <w:sz w:val="16"/>
        </w:rPr>
        <w:t xml:space="preserve"> spaghetti bowl of </w:t>
      </w:r>
      <w:r w:rsidRPr="0048158B">
        <w:rPr>
          <w:rStyle w:val="StyleUnderline"/>
        </w:rPr>
        <w:t xml:space="preserve">cables and pipelines that closely mirror </w:t>
      </w:r>
      <w:r w:rsidRPr="0048158B">
        <w:rPr>
          <w:rStyle w:val="Emphasis"/>
        </w:rPr>
        <w:t>commercial shipping routes</w:t>
      </w:r>
      <w:r w:rsidRPr="0048158B">
        <w:rPr>
          <w:sz w:val="16"/>
        </w:rPr>
        <w:t>. This multilayered network of physical and digital connectivity is safe and reliable only until it is not. In recent years, places as diverse</w:t>
      </w:r>
      <w:r w:rsidRPr="00275F82">
        <w:rPr>
          <w:sz w:val="16"/>
        </w:rPr>
        <w:t xml:space="preserve"> as Somalia, Tonga, the U.K., and Taiwan have experienced economic losses because of disruptions to critical undersea infrastructure. By the beginning of this year, the relatively sophisticated capabilities of Yemen’s Houthis exposed just how vulnerable the steady supply of basic commodities — from tea bags to the average household in Britain, to core components of electric cars across Europe — can be. This </w:t>
      </w:r>
      <w:r w:rsidRPr="00A76FB9">
        <w:rPr>
          <w:rStyle w:val="Emphasis"/>
        </w:rPr>
        <w:t xml:space="preserve">unprecedented </w:t>
      </w:r>
      <w:r w:rsidRPr="00105F74">
        <w:rPr>
          <w:rStyle w:val="Emphasis"/>
          <w:highlight w:val="cyan"/>
        </w:rPr>
        <w:t>reliance</w:t>
      </w:r>
      <w:r w:rsidRPr="00A76FB9">
        <w:rPr>
          <w:rStyle w:val="StyleUnderline"/>
        </w:rPr>
        <w:t xml:space="preserve"> on maritime connectivity</w:t>
      </w:r>
      <w:r w:rsidRPr="00275F82">
        <w:rPr>
          <w:sz w:val="16"/>
        </w:rPr>
        <w:t xml:space="preserve"> has </w:t>
      </w:r>
      <w:r w:rsidRPr="00105F74">
        <w:rPr>
          <w:rStyle w:val="StyleUnderline"/>
          <w:highlight w:val="cyan"/>
        </w:rPr>
        <w:t>made</w:t>
      </w:r>
      <w:r w:rsidRPr="00A76FB9">
        <w:rPr>
          <w:rStyle w:val="StyleUnderline"/>
        </w:rPr>
        <w:t xml:space="preserve"> </w:t>
      </w:r>
      <w:r w:rsidRPr="001E6198">
        <w:rPr>
          <w:rStyle w:val="Emphasis"/>
        </w:rPr>
        <w:t xml:space="preserve">activities at </w:t>
      </w:r>
      <w:r w:rsidRPr="00105F74">
        <w:rPr>
          <w:rStyle w:val="Emphasis"/>
          <w:highlight w:val="cyan"/>
        </w:rPr>
        <w:t>sea</w:t>
      </w:r>
      <w:r w:rsidRPr="00105F74">
        <w:rPr>
          <w:rStyle w:val="StyleUnderline"/>
          <w:highlight w:val="cyan"/>
        </w:rPr>
        <w:t xml:space="preserve"> a </w:t>
      </w:r>
      <w:r w:rsidRPr="00105F74">
        <w:rPr>
          <w:rStyle w:val="Emphasis"/>
          <w:highlight w:val="cyan"/>
        </w:rPr>
        <w:t>primary target</w:t>
      </w:r>
      <w:r w:rsidRPr="00A76FB9">
        <w:rPr>
          <w:rStyle w:val="StyleUnderline"/>
        </w:rPr>
        <w:t xml:space="preserve"> of authoritarian regimes</w:t>
      </w:r>
      <w:r w:rsidRPr="00275F82">
        <w:rPr>
          <w:sz w:val="16"/>
        </w:rPr>
        <w:t xml:space="preserve"> and non-state groups. Actions such as the sabotage of the Nord Stream 2 pipeline, the gas pipeline linking Estonia, Finland, and Sweden, or the disruption to international shipping caused by Houthi missiles and drones share one thing. These </w:t>
      </w:r>
      <w:r w:rsidRPr="002F7BC8">
        <w:rPr>
          <w:rStyle w:val="StyleUnderline"/>
        </w:rPr>
        <w:t>actions highlight</w:t>
      </w:r>
      <w:r w:rsidRPr="00275F82">
        <w:rPr>
          <w:sz w:val="16"/>
        </w:rPr>
        <w:t xml:space="preserve"> a </w:t>
      </w:r>
      <w:r w:rsidRPr="00105F74">
        <w:rPr>
          <w:rStyle w:val="StyleUnderline"/>
          <w:highlight w:val="cyan"/>
        </w:rPr>
        <w:t>realization</w:t>
      </w:r>
      <w:r w:rsidRPr="002F7BC8">
        <w:rPr>
          <w:rStyle w:val="StyleUnderline"/>
        </w:rPr>
        <w:t xml:space="preserve"> on </w:t>
      </w:r>
      <w:r w:rsidRPr="008A2858">
        <w:rPr>
          <w:rStyle w:val="Emphasis"/>
        </w:rPr>
        <w:t>behalf of leaders</w:t>
      </w:r>
      <w:r w:rsidRPr="002F7BC8">
        <w:rPr>
          <w:rStyle w:val="StyleUnderline"/>
        </w:rPr>
        <w:t xml:space="preserve"> </w:t>
      </w:r>
      <w:r w:rsidRPr="00105F74">
        <w:rPr>
          <w:rStyle w:val="StyleUnderline"/>
          <w:highlight w:val="cyan"/>
        </w:rPr>
        <w:t xml:space="preserve">in </w:t>
      </w:r>
      <w:r w:rsidRPr="00105F74">
        <w:rPr>
          <w:rStyle w:val="Emphasis"/>
          <w:highlight w:val="cyan"/>
        </w:rPr>
        <w:t>Moscow</w:t>
      </w:r>
      <w:r w:rsidRPr="00275F82">
        <w:rPr>
          <w:sz w:val="16"/>
        </w:rPr>
        <w:t xml:space="preserve">, </w:t>
      </w:r>
      <w:r w:rsidRPr="00105F74">
        <w:rPr>
          <w:rStyle w:val="Emphasis"/>
          <w:highlight w:val="cyan"/>
        </w:rPr>
        <w:t>Beijing</w:t>
      </w:r>
      <w:r w:rsidRPr="00275F82">
        <w:rPr>
          <w:sz w:val="16"/>
        </w:rPr>
        <w:t xml:space="preserve">, </w:t>
      </w:r>
      <w:r w:rsidRPr="002F7BC8">
        <w:rPr>
          <w:rStyle w:val="StyleUnderline"/>
        </w:rPr>
        <w:t xml:space="preserve">and </w:t>
      </w:r>
      <w:r w:rsidRPr="00105F74">
        <w:rPr>
          <w:rStyle w:val="Emphasis"/>
          <w:highlight w:val="cyan"/>
        </w:rPr>
        <w:t>Tehran</w:t>
      </w:r>
      <w:r w:rsidRPr="00275F82">
        <w:rPr>
          <w:sz w:val="16"/>
        </w:rPr>
        <w:t xml:space="preserve"> that </w:t>
      </w:r>
      <w:r w:rsidRPr="00105F74">
        <w:rPr>
          <w:rStyle w:val="Emphasis"/>
          <w:highlight w:val="cyan"/>
        </w:rPr>
        <w:t>maritime</w:t>
      </w:r>
      <w:r w:rsidRPr="00884847">
        <w:rPr>
          <w:rStyle w:val="Emphasis"/>
        </w:rPr>
        <w:t xml:space="preserve"> connectivity</w:t>
      </w:r>
      <w:r w:rsidRPr="002F7BC8">
        <w:rPr>
          <w:rStyle w:val="StyleUnderline"/>
        </w:rPr>
        <w:t xml:space="preserve"> </w:t>
      </w:r>
      <w:r w:rsidRPr="00105F74">
        <w:rPr>
          <w:rStyle w:val="StyleUnderline"/>
          <w:highlight w:val="cyan"/>
        </w:rPr>
        <w:t>is</w:t>
      </w:r>
      <w:r w:rsidRPr="002F7BC8">
        <w:rPr>
          <w:rStyle w:val="StyleUnderline"/>
        </w:rPr>
        <w:t xml:space="preserve"> a </w:t>
      </w:r>
      <w:r w:rsidRPr="00105F74">
        <w:rPr>
          <w:rStyle w:val="Emphasis"/>
          <w:highlight w:val="cyan"/>
        </w:rPr>
        <w:t>pressure point</w:t>
      </w:r>
      <w:r w:rsidRPr="00105F74">
        <w:rPr>
          <w:rStyle w:val="StyleUnderline"/>
          <w:highlight w:val="cyan"/>
        </w:rPr>
        <w:t xml:space="preserve"> with</w:t>
      </w:r>
      <w:r w:rsidRPr="002F7BC8">
        <w:rPr>
          <w:rStyle w:val="StyleUnderline"/>
        </w:rPr>
        <w:t xml:space="preserve"> </w:t>
      </w:r>
      <w:r w:rsidRPr="002F7BC8">
        <w:rPr>
          <w:rStyle w:val="Emphasis"/>
        </w:rPr>
        <w:t xml:space="preserve">significant </w:t>
      </w:r>
      <w:r w:rsidRPr="00105F74">
        <w:rPr>
          <w:rStyle w:val="Emphasis"/>
          <w:highlight w:val="cyan"/>
        </w:rPr>
        <w:t>political value</w:t>
      </w:r>
      <w:r w:rsidRPr="00275F82">
        <w:rPr>
          <w:sz w:val="16"/>
        </w:rPr>
        <w:t xml:space="preserve">. Countries like </w:t>
      </w:r>
      <w:r w:rsidRPr="004A5F2B">
        <w:rPr>
          <w:rStyle w:val="StyleUnderline"/>
        </w:rPr>
        <w:t>China</w:t>
      </w:r>
      <w:r w:rsidRPr="00275F82">
        <w:rPr>
          <w:sz w:val="16"/>
        </w:rPr>
        <w:t xml:space="preserve">, in particular, are </w:t>
      </w:r>
      <w:r w:rsidRPr="004A5F2B">
        <w:rPr>
          <w:rStyle w:val="StyleUnderline"/>
        </w:rPr>
        <w:t>pursuing</w:t>
      </w:r>
      <w:r w:rsidRPr="00275F82">
        <w:rPr>
          <w:sz w:val="16"/>
        </w:rPr>
        <w:t xml:space="preserve"> the </w:t>
      </w:r>
      <w:r w:rsidRPr="004A5F2B">
        <w:rPr>
          <w:rStyle w:val="StyleUnderline"/>
        </w:rPr>
        <w:t>naval means to seize</w:t>
      </w:r>
      <w:r w:rsidRPr="00275F82">
        <w:rPr>
          <w:sz w:val="16"/>
        </w:rPr>
        <w:t xml:space="preserve"> the </w:t>
      </w:r>
      <w:r w:rsidRPr="004A5F2B">
        <w:rPr>
          <w:rStyle w:val="StyleUnderline"/>
        </w:rPr>
        <w:t>opportunities</w:t>
      </w:r>
      <w:r w:rsidRPr="00275F82">
        <w:rPr>
          <w:sz w:val="16"/>
        </w:rPr>
        <w:t xml:space="preserve"> emerging from such a realization. Whether in the field of technologies for deep seabed exploration and exploitation, shipping capacity, and, above all, in the context of sheer naval might, China is setting new records in both quantity and quality of its investments. In the last decade alone, China has added over twice the number of ships to its surface fleet than what the entire French navy commands. </w:t>
      </w:r>
      <w:r w:rsidRPr="00105F74">
        <w:rPr>
          <w:rStyle w:val="Emphasis"/>
          <w:sz w:val="28"/>
          <w:szCs w:val="32"/>
          <w:highlight w:val="cyan"/>
        </w:rPr>
        <w:t>Chinese authorities understand</w:t>
      </w:r>
      <w:r w:rsidRPr="0048158B">
        <w:rPr>
          <w:szCs w:val="32"/>
        </w:rPr>
        <w:t xml:space="preserve"> </w:t>
      </w:r>
      <w:r w:rsidRPr="00275F82">
        <w:rPr>
          <w:sz w:val="16"/>
        </w:rPr>
        <w:t xml:space="preserve">that, </w:t>
      </w:r>
      <w:r w:rsidRPr="004A5F2B">
        <w:rPr>
          <w:rStyle w:val="StyleUnderline"/>
        </w:rPr>
        <w:t>in</w:t>
      </w:r>
      <w:r w:rsidRPr="00275F82">
        <w:rPr>
          <w:sz w:val="16"/>
        </w:rPr>
        <w:t xml:space="preserve"> a </w:t>
      </w:r>
      <w:r w:rsidRPr="004A5F2B">
        <w:rPr>
          <w:rStyle w:val="StyleUnderline"/>
        </w:rPr>
        <w:t>maritime century</w:t>
      </w:r>
      <w:r w:rsidRPr="00275F82">
        <w:rPr>
          <w:sz w:val="16"/>
        </w:rPr>
        <w:t xml:space="preserve">, its </w:t>
      </w:r>
      <w:r w:rsidRPr="004A5F2B">
        <w:rPr>
          <w:rStyle w:val="Emphasis"/>
        </w:rPr>
        <w:t xml:space="preserve">ongoing </w:t>
      </w:r>
      <w:r w:rsidRPr="00105F74">
        <w:rPr>
          <w:rStyle w:val="Emphasis"/>
          <w:highlight w:val="cyan"/>
        </w:rPr>
        <w:t>naval</w:t>
      </w:r>
      <w:r w:rsidRPr="004A5F2B">
        <w:rPr>
          <w:rStyle w:val="Emphasis"/>
        </w:rPr>
        <w:t xml:space="preserve"> build-up</w:t>
      </w:r>
      <w:r w:rsidRPr="00275F82">
        <w:rPr>
          <w:sz w:val="16"/>
        </w:rPr>
        <w:t xml:space="preserve"> is a </w:t>
      </w:r>
      <w:r w:rsidRPr="00105F74">
        <w:rPr>
          <w:rStyle w:val="StyleUnderline"/>
          <w:highlight w:val="cyan"/>
        </w:rPr>
        <w:t>downpayment for</w:t>
      </w:r>
      <w:r w:rsidRPr="004A5F2B">
        <w:rPr>
          <w:rStyle w:val="StyleUnderline"/>
        </w:rPr>
        <w:t xml:space="preserve"> maritime </w:t>
      </w:r>
      <w:r w:rsidRPr="00287F88">
        <w:rPr>
          <w:rStyle w:val="StyleUnderline"/>
        </w:rPr>
        <w:t>superiority</w:t>
      </w:r>
      <w:r w:rsidRPr="00275F82">
        <w:rPr>
          <w:sz w:val="16"/>
        </w:rPr>
        <w:t xml:space="preserve">, if not </w:t>
      </w:r>
      <w:r w:rsidRPr="00105F74">
        <w:rPr>
          <w:rStyle w:val="StyleUnderline"/>
          <w:highlight w:val="cyan"/>
        </w:rPr>
        <w:t>supremacy</w:t>
      </w:r>
      <w:r w:rsidRPr="00275F82">
        <w:rPr>
          <w:sz w:val="16"/>
        </w:rPr>
        <w:t xml:space="preserve">, </w:t>
      </w:r>
      <w:r w:rsidRPr="00105F74">
        <w:rPr>
          <w:rStyle w:val="StyleUnderline"/>
          <w:highlight w:val="cyan"/>
        </w:rPr>
        <w:t>in</w:t>
      </w:r>
      <w:r w:rsidRPr="004A5F2B">
        <w:rPr>
          <w:rStyle w:val="StyleUnderline"/>
        </w:rPr>
        <w:t xml:space="preserve"> a </w:t>
      </w:r>
      <w:r w:rsidRPr="004A5F2B">
        <w:rPr>
          <w:rStyle w:val="Emphasis"/>
        </w:rPr>
        <w:t xml:space="preserve">potential major </w:t>
      </w:r>
      <w:r w:rsidRPr="00105F74">
        <w:rPr>
          <w:rStyle w:val="Emphasis"/>
          <w:highlight w:val="cyan"/>
        </w:rPr>
        <w:t>war</w:t>
      </w:r>
      <w:r w:rsidRPr="00105F74">
        <w:rPr>
          <w:rStyle w:val="StyleUnderline"/>
          <w:highlight w:val="cyan"/>
        </w:rPr>
        <w:t xml:space="preserve"> in the</w:t>
      </w:r>
      <w:r w:rsidRPr="004A5F2B">
        <w:rPr>
          <w:rStyle w:val="StyleUnderline"/>
        </w:rPr>
        <w:t xml:space="preserve"> China </w:t>
      </w:r>
      <w:r w:rsidRPr="00105F74">
        <w:rPr>
          <w:rStyle w:val="StyleUnderline"/>
          <w:highlight w:val="cyan"/>
        </w:rPr>
        <w:t>seas</w:t>
      </w:r>
      <w:r w:rsidRPr="00275F82">
        <w:rPr>
          <w:sz w:val="16"/>
        </w:rPr>
        <w:t xml:space="preserve">, in the </w:t>
      </w:r>
      <w:r w:rsidRPr="004A5F2B">
        <w:rPr>
          <w:rStyle w:val="StyleUnderline"/>
        </w:rPr>
        <w:t xml:space="preserve">strait of </w:t>
      </w:r>
      <w:r w:rsidRPr="00105F74">
        <w:rPr>
          <w:rStyle w:val="StyleUnderline"/>
          <w:highlight w:val="cyan"/>
        </w:rPr>
        <w:t>Taiwan</w:t>
      </w:r>
      <w:r w:rsidRPr="00275F82">
        <w:rPr>
          <w:sz w:val="16"/>
        </w:rPr>
        <w:t xml:space="preserve">, </w:t>
      </w:r>
      <w:r w:rsidRPr="00105F74">
        <w:rPr>
          <w:rStyle w:val="StyleUnderline"/>
          <w:highlight w:val="cyan"/>
        </w:rPr>
        <w:t>or beyond</w:t>
      </w:r>
      <w:r w:rsidRPr="00275F82">
        <w:rPr>
          <w:sz w:val="16"/>
        </w:rPr>
        <w:t xml:space="preserve">. Xi Jinping’s appointment of Hu Zhongming, an operationally experienced submariner, at the helm of the navy confirms that a new generation of flag officers is entrusted to deliver readiness if ever needed. This is why </w:t>
      </w:r>
      <w:r w:rsidRPr="00105F74">
        <w:rPr>
          <w:rStyle w:val="StyleUnderline"/>
          <w:highlight w:val="cyan"/>
        </w:rPr>
        <w:t>navies matter</w:t>
      </w:r>
      <w:r w:rsidRPr="002E1DA0">
        <w:rPr>
          <w:rStyle w:val="StyleUnderline"/>
        </w:rPr>
        <w:t xml:space="preserve"> and</w:t>
      </w:r>
      <w:r w:rsidRPr="00275F82">
        <w:rPr>
          <w:sz w:val="16"/>
        </w:rPr>
        <w:t xml:space="preserve"> why the </w:t>
      </w:r>
      <w:r w:rsidRPr="002E1DA0">
        <w:rPr>
          <w:rStyle w:val="StyleUnderline"/>
        </w:rPr>
        <w:t>U.S.</w:t>
      </w:r>
      <w:r w:rsidRPr="00275F82">
        <w:rPr>
          <w:sz w:val="16"/>
        </w:rPr>
        <w:t xml:space="preserve"> and </w:t>
      </w:r>
      <w:r w:rsidRPr="00105F74">
        <w:rPr>
          <w:rStyle w:val="StyleUnderline"/>
          <w:highlight w:val="cyan"/>
        </w:rPr>
        <w:t>allies</w:t>
      </w:r>
      <w:r w:rsidRPr="002E1DA0">
        <w:rPr>
          <w:rStyle w:val="StyleUnderline"/>
        </w:rPr>
        <w:t xml:space="preserve"> in Europe and Asia are </w:t>
      </w:r>
      <w:r w:rsidRPr="00105F74">
        <w:rPr>
          <w:rStyle w:val="Emphasis"/>
          <w:highlight w:val="cyan"/>
        </w:rPr>
        <w:t>actively</w:t>
      </w:r>
      <w:r w:rsidRPr="002E1DA0">
        <w:rPr>
          <w:rStyle w:val="Emphasis"/>
        </w:rPr>
        <w:t xml:space="preserve"> debating</w:t>
      </w:r>
      <w:r w:rsidRPr="002E1DA0">
        <w:rPr>
          <w:rStyle w:val="StyleUnderline"/>
        </w:rPr>
        <w:t xml:space="preserve"> how to </w:t>
      </w:r>
      <w:r w:rsidRPr="00105F74">
        <w:rPr>
          <w:rStyle w:val="StyleUnderline"/>
          <w:highlight w:val="cyan"/>
        </w:rPr>
        <w:t>invest</w:t>
      </w:r>
      <w:r w:rsidRPr="002E1DA0">
        <w:rPr>
          <w:rStyle w:val="StyleUnderline"/>
        </w:rPr>
        <w:t xml:space="preserve"> in them</w:t>
      </w:r>
      <w:r w:rsidRPr="00275F82">
        <w:rPr>
          <w:sz w:val="16"/>
        </w:rPr>
        <w:t xml:space="preserve">. Leaders in countries like Japan and Australia are investing in their navies, from counterstrike to surface, carrier, and submarine projection capabilities, so that they can collectively meet the growing authoritarian challenge at sea. That includes Japan unveiling in December 2023 its largest defense budget in its post-war history, and Australia, which is already procuring nuclear-powered submarines through AUKUS, announcing last month plans to double its surface fleet. However, others, like the U.S. and Britain, are finding it harder to meet growing naval demands. In the U.S., the navy will ask for only one Virginia class submarine for the next fiscal year budget instead of two, because of the limits of industrial capacity. In Britain, a recent parliamentary report noted how plans to introduce several new classes of ships needs more shipyards first. </w:t>
      </w:r>
      <w:r w:rsidRPr="00101235">
        <w:rPr>
          <w:rStyle w:val="StyleUnderline"/>
        </w:rPr>
        <w:t>In</w:t>
      </w:r>
      <w:r w:rsidRPr="00275F82">
        <w:rPr>
          <w:sz w:val="16"/>
        </w:rPr>
        <w:t xml:space="preserve"> a </w:t>
      </w:r>
      <w:r w:rsidRPr="00101235">
        <w:rPr>
          <w:rStyle w:val="Emphasis"/>
        </w:rPr>
        <w:t>contested</w:t>
      </w:r>
      <w:r w:rsidRPr="002E1DA0">
        <w:rPr>
          <w:rStyle w:val="Emphasis"/>
        </w:rPr>
        <w:t xml:space="preserve"> maritime </w:t>
      </w:r>
      <w:r w:rsidRPr="00101235">
        <w:rPr>
          <w:rStyle w:val="Emphasis"/>
        </w:rPr>
        <w:t>century</w:t>
      </w:r>
      <w:r w:rsidRPr="00275F82">
        <w:rPr>
          <w:sz w:val="16"/>
        </w:rPr>
        <w:t xml:space="preserve">, </w:t>
      </w:r>
      <w:r w:rsidRPr="00101235">
        <w:rPr>
          <w:rStyle w:val="StyleUnderline"/>
        </w:rPr>
        <w:t>we</w:t>
      </w:r>
      <w:r w:rsidRPr="002E1DA0">
        <w:rPr>
          <w:rStyle w:val="StyleUnderline"/>
        </w:rPr>
        <w:t xml:space="preserve"> should</w:t>
      </w:r>
      <w:r w:rsidRPr="00275F82">
        <w:rPr>
          <w:sz w:val="16"/>
        </w:rPr>
        <w:t xml:space="preserve"> start </w:t>
      </w:r>
      <w:r w:rsidRPr="00101235">
        <w:rPr>
          <w:rStyle w:val="StyleUnderline"/>
        </w:rPr>
        <w:t>thinking</w:t>
      </w:r>
      <w:r w:rsidRPr="002E1DA0">
        <w:rPr>
          <w:rStyle w:val="StyleUnderline"/>
        </w:rPr>
        <w:t xml:space="preserve"> about </w:t>
      </w:r>
      <w:r w:rsidRPr="00105F74">
        <w:rPr>
          <w:rStyle w:val="StyleUnderline"/>
          <w:highlight w:val="cyan"/>
        </w:rPr>
        <w:t>navies</w:t>
      </w:r>
      <w:r w:rsidRPr="002E1DA0">
        <w:rPr>
          <w:rStyle w:val="StyleUnderline"/>
        </w:rPr>
        <w:t xml:space="preserve"> as </w:t>
      </w:r>
      <w:r w:rsidRPr="00105F74">
        <w:rPr>
          <w:rStyle w:val="StyleUnderline"/>
          <w:highlight w:val="cyan"/>
        </w:rPr>
        <w:t xml:space="preserve">the </w:t>
      </w:r>
      <w:r w:rsidRPr="00105F74">
        <w:rPr>
          <w:rStyle w:val="Emphasis"/>
          <w:highlight w:val="cyan"/>
        </w:rPr>
        <w:t>ultimate</w:t>
      </w:r>
      <w:r w:rsidRPr="002E1DA0">
        <w:rPr>
          <w:rStyle w:val="Emphasis"/>
        </w:rPr>
        <w:t xml:space="preserve"> national security </w:t>
      </w:r>
      <w:r w:rsidRPr="00105F74">
        <w:rPr>
          <w:rStyle w:val="Emphasis"/>
          <w:highlight w:val="cyan"/>
        </w:rPr>
        <w:t>insurance policy</w:t>
      </w:r>
      <w:r w:rsidRPr="00275F82">
        <w:rPr>
          <w:sz w:val="16"/>
        </w:rPr>
        <w:t xml:space="preserve">. Like any insurance, they </w:t>
      </w:r>
      <w:r w:rsidRPr="00105F74">
        <w:rPr>
          <w:rStyle w:val="StyleUnderline"/>
          <w:highlight w:val="cyan"/>
        </w:rPr>
        <w:t xml:space="preserve">demand </w:t>
      </w:r>
      <w:r w:rsidRPr="00105F74">
        <w:rPr>
          <w:rStyle w:val="Emphasis"/>
          <w:highlight w:val="cyan"/>
        </w:rPr>
        <w:t>regular investments</w:t>
      </w:r>
      <w:r w:rsidRPr="00275F82">
        <w:rPr>
          <w:sz w:val="16"/>
        </w:rPr>
        <w:t xml:space="preserve"> against risks that are unlikely but potentially grave. </w:t>
      </w:r>
      <w:r w:rsidRPr="002E1DA0">
        <w:rPr>
          <w:rStyle w:val="StyleUnderline"/>
        </w:rPr>
        <w:t>Navies</w:t>
      </w:r>
      <w:r w:rsidRPr="00275F82">
        <w:rPr>
          <w:sz w:val="16"/>
        </w:rPr>
        <w:t xml:space="preserve"> work best to </w:t>
      </w:r>
      <w:r w:rsidRPr="00105F74">
        <w:rPr>
          <w:rStyle w:val="StyleUnderline"/>
          <w:highlight w:val="cyan"/>
        </w:rPr>
        <w:t>deter</w:t>
      </w:r>
      <w:r w:rsidRPr="002E1DA0">
        <w:rPr>
          <w:rStyle w:val="StyleUnderline"/>
        </w:rPr>
        <w:t xml:space="preserve"> </w:t>
      </w:r>
      <w:r w:rsidRPr="002E1DA0">
        <w:rPr>
          <w:rStyle w:val="Emphasis"/>
        </w:rPr>
        <w:t xml:space="preserve">would-be </w:t>
      </w:r>
      <w:r w:rsidRPr="00105F74">
        <w:rPr>
          <w:rStyle w:val="Emphasis"/>
          <w:highlight w:val="cyan"/>
        </w:rPr>
        <w:t>aggression</w:t>
      </w:r>
      <w:r w:rsidRPr="00275F82">
        <w:rPr>
          <w:sz w:val="16"/>
        </w:rPr>
        <w:t xml:space="preserve">, but the </w:t>
      </w:r>
      <w:r w:rsidRPr="00044BDE">
        <w:rPr>
          <w:rStyle w:val="StyleUnderline"/>
        </w:rPr>
        <w:t>industrial base to generate</w:t>
      </w:r>
      <w:r w:rsidRPr="00275F82">
        <w:rPr>
          <w:sz w:val="16"/>
        </w:rPr>
        <w:t xml:space="preserve"> their </w:t>
      </w:r>
      <w:r w:rsidRPr="00044BDE">
        <w:rPr>
          <w:rStyle w:val="StyleUnderline"/>
        </w:rPr>
        <w:t xml:space="preserve">capabilities </w:t>
      </w:r>
      <w:r w:rsidRPr="00105F74">
        <w:rPr>
          <w:rStyle w:val="StyleUnderline"/>
          <w:highlight w:val="cyan"/>
        </w:rPr>
        <w:t>underwrites</w:t>
      </w:r>
      <w:r w:rsidRPr="002E1DA0">
        <w:rPr>
          <w:rStyle w:val="StyleUnderline"/>
        </w:rPr>
        <w:t xml:space="preserve"> </w:t>
      </w:r>
      <w:r w:rsidRPr="002E1DA0">
        <w:rPr>
          <w:rStyle w:val="Emphasis"/>
        </w:rPr>
        <w:t xml:space="preserve">military </w:t>
      </w:r>
      <w:r w:rsidRPr="00105F74">
        <w:rPr>
          <w:rStyle w:val="Emphasis"/>
          <w:highlight w:val="cyan"/>
        </w:rPr>
        <w:t>credibility</w:t>
      </w:r>
      <w:r w:rsidRPr="00275F82">
        <w:rPr>
          <w:sz w:val="16"/>
        </w:rPr>
        <w:t xml:space="preserve">. Crucially, </w:t>
      </w:r>
      <w:r w:rsidRPr="0048158B">
        <w:rPr>
          <w:rStyle w:val="StyleUnderline"/>
        </w:rPr>
        <w:t>when all else fails</w:t>
      </w:r>
      <w:r w:rsidRPr="0048158B">
        <w:rPr>
          <w:sz w:val="16"/>
        </w:rPr>
        <w:t xml:space="preserve">, that </w:t>
      </w:r>
      <w:r w:rsidRPr="0048158B">
        <w:rPr>
          <w:rStyle w:val="StyleUnderline"/>
        </w:rPr>
        <w:t xml:space="preserve">credibility </w:t>
      </w:r>
      <w:r w:rsidRPr="0048158B">
        <w:rPr>
          <w:rStyle w:val="Emphasis"/>
        </w:rPr>
        <w:t>stands to make certain</w:t>
      </w:r>
      <w:r w:rsidRPr="0048158B">
        <w:rPr>
          <w:sz w:val="16"/>
        </w:rPr>
        <w:t xml:space="preserve"> that </w:t>
      </w:r>
      <w:r w:rsidRPr="0048158B">
        <w:rPr>
          <w:rStyle w:val="StyleUnderline"/>
        </w:rPr>
        <w:t>in</w:t>
      </w:r>
      <w:r w:rsidRPr="0048158B">
        <w:rPr>
          <w:sz w:val="16"/>
        </w:rPr>
        <w:t xml:space="preserve"> the </w:t>
      </w:r>
      <w:r w:rsidRPr="0048158B">
        <w:rPr>
          <w:rStyle w:val="StyleUnderline"/>
        </w:rPr>
        <w:t>hour of need</w:t>
      </w:r>
      <w:r w:rsidRPr="0048158B">
        <w:rPr>
          <w:sz w:val="16"/>
        </w:rPr>
        <w:t xml:space="preserve">, the </w:t>
      </w:r>
      <w:r w:rsidRPr="0048158B">
        <w:rPr>
          <w:rStyle w:val="Emphasis"/>
        </w:rPr>
        <w:t>hardest challenges</w:t>
      </w:r>
      <w:r w:rsidRPr="0048158B">
        <w:rPr>
          <w:rStyle w:val="StyleUnderline"/>
        </w:rPr>
        <w:t xml:space="preserve"> will be</w:t>
      </w:r>
      <w:r w:rsidRPr="0048158B">
        <w:rPr>
          <w:sz w:val="16"/>
        </w:rPr>
        <w:t xml:space="preserve"> met and </w:t>
      </w:r>
      <w:r w:rsidRPr="0048158B">
        <w:rPr>
          <w:rStyle w:val="StyleUnderline"/>
        </w:rPr>
        <w:t>overcome</w:t>
      </w:r>
      <w:r w:rsidRPr="0048158B">
        <w:rPr>
          <w:sz w:val="16"/>
        </w:rPr>
        <w:t>.</w:t>
      </w:r>
    </w:p>
    <w:p w14:paraId="06B3F408" w14:textId="77777777" w:rsidR="00D53934" w:rsidRPr="00275F82" w:rsidRDefault="00D53934" w:rsidP="00D53934">
      <w:pPr>
        <w:rPr>
          <w:b/>
          <w:bCs/>
        </w:rPr>
      </w:pPr>
    </w:p>
    <w:p w14:paraId="40A587AF" w14:textId="77777777" w:rsidR="00D53934" w:rsidRDefault="00D53934" w:rsidP="00D53934">
      <w:pPr>
        <w:pStyle w:val="Heading4"/>
      </w:pPr>
      <w:r>
        <w:t xml:space="preserve">Declining naval power is the </w:t>
      </w:r>
      <w:r>
        <w:rPr>
          <w:u w:val="single"/>
        </w:rPr>
        <w:t>Achilles heel</w:t>
      </w:r>
      <w:r>
        <w:t xml:space="preserve"> of the US in a war with China.</w:t>
      </w:r>
    </w:p>
    <w:p w14:paraId="295327EE" w14:textId="77777777" w:rsidR="00D53934" w:rsidRPr="002972A9" w:rsidRDefault="00D53934" w:rsidP="00D53934">
      <w:r w:rsidRPr="002972A9">
        <w:t xml:space="preserve">Chris </w:t>
      </w:r>
      <w:r w:rsidRPr="002972A9">
        <w:rPr>
          <w:rStyle w:val="Style13ptBold"/>
        </w:rPr>
        <w:t>Panella 24</w:t>
      </w:r>
      <w:r w:rsidRPr="002972A9">
        <w:t xml:space="preserve">. </w:t>
      </w:r>
      <w:r>
        <w:t>D</w:t>
      </w:r>
      <w:r w:rsidRPr="002972A9">
        <w:t>efense reporter for Business Insider</w:t>
      </w:r>
      <w:r>
        <w:t xml:space="preserve">. </w:t>
      </w:r>
      <w:r w:rsidRPr="002972A9">
        <w:t>"Weak shipbuilding could be the US Navy's Achilles' heel in a war with China." Business Insider. 11-17-2024. https://www.businessinsider.com/us-shipbuilding-problems-could-be-navys-achilles-heel-china-war-2024-11</w:t>
      </w:r>
    </w:p>
    <w:p w14:paraId="762FA9C1" w14:textId="77777777" w:rsidR="00D53934" w:rsidRDefault="00D53934" w:rsidP="00D53934">
      <w:pPr>
        <w:rPr>
          <w:rStyle w:val="Emphasis"/>
          <w:sz w:val="28"/>
          <w:szCs w:val="32"/>
        </w:rPr>
      </w:pPr>
      <w:r w:rsidRPr="00105F74">
        <w:rPr>
          <w:rStyle w:val="StyleUnderline"/>
          <w:highlight w:val="cyan"/>
        </w:rPr>
        <w:t>The</w:t>
      </w:r>
      <w:r w:rsidRPr="0084038F">
        <w:rPr>
          <w:rStyle w:val="StyleUnderline"/>
        </w:rPr>
        <w:t xml:space="preserve"> US </w:t>
      </w:r>
      <w:r w:rsidRPr="00105F74">
        <w:rPr>
          <w:rStyle w:val="StyleUnderline"/>
          <w:highlight w:val="cyan"/>
        </w:rPr>
        <w:t xml:space="preserve">Navy faces critical </w:t>
      </w:r>
      <w:r w:rsidRPr="00105F74">
        <w:rPr>
          <w:rStyle w:val="Emphasis"/>
          <w:highlight w:val="cyan"/>
        </w:rPr>
        <w:t>shipbuilding problems</w:t>
      </w:r>
      <w:r w:rsidRPr="0084038F">
        <w:rPr>
          <w:rStyle w:val="StyleUnderline"/>
        </w:rPr>
        <w:t xml:space="preserve"> that </w:t>
      </w:r>
      <w:r w:rsidRPr="00105F74">
        <w:rPr>
          <w:rStyle w:val="Emphasis"/>
          <w:highlight w:val="cyan"/>
        </w:rPr>
        <w:t>could</w:t>
      </w:r>
      <w:r w:rsidRPr="0084038F">
        <w:rPr>
          <w:rStyle w:val="StyleUnderline"/>
        </w:rPr>
        <w:t xml:space="preserve"> </w:t>
      </w:r>
      <w:r w:rsidRPr="00105F74">
        <w:rPr>
          <w:rStyle w:val="Emphasis"/>
          <w:highlight w:val="cyan"/>
        </w:rPr>
        <w:t>hobble</w:t>
      </w:r>
      <w:r w:rsidRPr="0084038F">
        <w:rPr>
          <w:rStyle w:val="StyleUnderline"/>
        </w:rPr>
        <w:t xml:space="preserve"> it in a </w:t>
      </w:r>
      <w:r w:rsidRPr="00105F74">
        <w:rPr>
          <w:rStyle w:val="Emphasis"/>
          <w:sz w:val="28"/>
          <w:szCs w:val="32"/>
          <w:highlight w:val="cyan"/>
        </w:rPr>
        <w:t>war with</w:t>
      </w:r>
      <w:r w:rsidRPr="0084038F">
        <w:rPr>
          <w:rStyle w:val="Emphasis"/>
          <w:sz w:val="28"/>
          <w:szCs w:val="32"/>
        </w:rPr>
        <w:t xml:space="preserve"> </w:t>
      </w:r>
      <w:r w:rsidRPr="00105F74">
        <w:rPr>
          <w:rStyle w:val="Emphasis"/>
          <w:sz w:val="28"/>
          <w:szCs w:val="32"/>
          <w:highlight w:val="cyan"/>
        </w:rPr>
        <w:t>China.</w:t>
      </w:r>
    </w:p>
    <w:p w14:paraId="1D903838" w14:textId="77777777" w:rsidR="00D53934" w:rsidRDefault="00D53934" w:rsidP="00D53934">
      <w:pPr>
        <w:rPr>
          <w:rStyle w:val="StyleUnderline"/>
        </w:rPr>
      </w:pPr>
      <w:r w:rsidRPr="0084038F">
        <w:rPr>
          <w:rStyle w:val="StyleUnderline"/>
        </w:rPr>
        <w:t xml:space="preserve">The Navy's </w:t>
      </w:r>
      <w:r w:rsidRPr="00105F74">
        <w:rPr>
          <w:rStyle w:val="StyleUnderline"/>
          <w:highlight w:val="cyan"/>
        </w:rPr>
        <w:t>aging</w:t>
      </w:r>
      <w:r w:rsidRPr="0084038F">
        <w:rPr>
          <w:rStyle w:val="StyleUnderline"/>
        </w:rPr>
        <w:t xml:space="preserve"> fleet of aircraft </w:t>
      </w:r>
      <w:r w:rsidRPr="00105F74">
        <w:rPr>
          <w:rStyle w:val="Emphasis"/>
          <w:highlight w:val="cyan"/>
        </w:rPr>
        <w:t>carriers</w:t>
      </w:r>
      <w:r w:rsidRPr="002972A9">
        <w:rPr>
          <w:sz w:val="16"/>
        </w:rPr>
        <w:t xml:space="preserve">, destroyers, </w:t>
      </w:r>
      <w:r w:rsidRPr="00105F74">
        <w:rPr>
          <w:rStyle w:val="StyleUnderline"/>
          <w:highlight w:val="cyan"/>
        </w:rPr>
        <w:t>and submarines</w:t>
      </w:r>
      <w:r w:rsidRPr="0084038F">
        <w:rPr>
          <w:rStyle w:val="StyleUnderline"/>
        </w:rPr>
        <w:t xml:space="preserve"> faces lengthy maintenance and repair backlogs, and it </w:t>
      </w:r>
      <w:r w:rsidRPr="00105F74">
        <w:rPr>
          <w:rStyle w:val="StyleUnderline"/>
          <w:highlight w:val="cyan"/>
        </w:rPr>
        <w:t xml:space="preserve">can't </w:t>
      </w:r>
      <w:r w:rsidRPr="00105F74">
        <w:rPr>
          <w:rStyle w:val="Emphasis"/>
          <w:highlight w:val="cyan"/>
        </w:rPr>
        <w:t>build</w:t>
      </w:r>
      <w:r w:rsidRPr="0084038F">
        <w:rPr>
          <w:rStyle w:val="Emphasis"/>
        </w:rPr>
        <w:t xml:space="preserve"> new </w:t>
      </w:r>
      <w:r w:rsidRPr="00105F74">
        <w:rPr>
          <w:rStyle w:val="Emphasis"/>
          <w:highlight w:val="cyan"/>
        </w:rPr>
        <w:t>warships</w:t>
      </w:r>
      <w:r w:rsidRPr="0084038F">
        <w:rPr>
          <w:rStyle w:val="StyleUnderline"/>
        </w:rPr>
        <w:t xml:space="preserve"> fast </w:t>
      </w:r>
      <w:r w:rsidRPr="0084038F">
        <w:rPr>
          <w:rStyle w:val="Emphasis"/>
        </w:rPr>
        <w:t>enough</w:t>
      </w:r>
      <w:r w:rsidRPr="002972A9">
        <w:rPr>
          <w:sz w:val="16"/>
        </w:rPr>
        <w:t xml:space="preserve">. </w:t>
      </w:r>
      <w:r w:rsidRPr="0084038F">
        <w:rPr>
          <w:rStyle w:val="StyleUnderline"/>
        </w:rPr>
        <w:t xml:space="preserve">Yearslong </w:t>
      </w:r>
      <w:r w:rsidRPr="0084038F">
        <w:rPr>
          <w:rStyle w:val="Emphasis"/>
        </w:rPr>
        <w:t>delays</w:t>
      </w:r>
      <w:r w:rsidRPr="0084038F">
        <w:rPr>
          <w:rStyle w:val="StyleUnderline"/>
        </w:rPr>
        <w:t xml:space="preserve"> and </w:t>
      </w:r>
      <w:r w:rsidRPr="0084038F">
        <w:rPr>
          <w:rStyle w:val="Emphasis"/>
        </w:rPr>
        <w:t>cost overruns</w:t>
      </w:r>
      <w:r w:rsidRPr="0084038F">
        <w:rPr>
          <w:rStyle w:val="StyleUnderline"/>
        </w:rPr>
        <w:t xml:space="preserve"> are plaguing </w:t>
      </w:r>
      <w:r w:rsidRPr="0084038F">
        <w:rPr>
          <w:rStyle w:val="Emphasis"/>
        </w:rPr>
        <w:t>new construction</w:t>
      </w:r>
      <w:r w:rsidRPr="0084038F">
        <w:rPr>
          <w:rStyle w:val="StyleUnderline"/>
        </w:rPr>
        <w:t>.</w:t>
      </w:r>
    </w:p>
    <w:p w14:paraId="40C96D6C" w14:textId="77777777" w:rsidR="00D53934" w:rsidRPr="002972A9" w:rsidRDefault="00D53934" w:rsidP="00D53934">
      <w:pPr>
        <w:rPr>
          <w:sz w:val="16"/>
        </w:rPr>
      </w:pPr>
      <w:r w:rsidRPr="0084038F">
        <w:rPr>
          <w:rStyle w:val="StyleUnderline"/>
        </w:rPr>
        <w:t xml:space="preserve">These are all </w:t>
      </w:r>
      <w:r w:rsidRPr="00105F74">
        <w:rPr>
          <w:rStyle w:val="StyleUnderline"/>
          <w:highlight w:val="cyan"/>
        </w:rPr>
        <w:t>symptoms</w:t>
      </w:r>
      <w:r w:rsidRPr="00105F74">
        <w:rPr>
          <w:sz w:val="16"/>
          <w:highlight w:val="cyan"/>
        </w:rPr>
        <w:t xml:space="preserve"> </w:t>
      </w:r>
      <w:r w:rsidRPr="00105F74">
        <w:rPr>
          <w:rStyle w:val="StyleUnderline"/>
          <w:highlight w:val="cyan"/>
        </w:rPr>
        <w:t>of</w:t>
      </w:r>
      <w:r w:rsidRPr="002972A9">
        <w:rPr>
          <w:sz w:val="16"/>
        </w:rPr>
        <w:t xml:space="preserve"> a larger issue: </w:t>
      </w:r>
      <w:r w:rsidRPr="00105F74">
        <w:rPr>
          <w:rStyle w:val="StyleUnderline"/>
          <w:highlight w:val="cyan"/>
        </w:rPr>
        <w:t>the hollowing out</w:t>
      </w:r>
      <w:r w:rsidRPr="0084038F">
        <w:rPr>
          <w:rStyle w:val="StyleUnderline"/>
        </w:rPr>
        <w:t xml:space="preserve"> of</w:t>
      </w:r>
      <w:r w:rsidRPr="002972A9">
        <w:rPr>
          <w:sz w:val="16"/>
        </w:rPr>
        <w:t xml:space="preserve"> </w:t>
      </w:r>
      <w:r w:rsidRPr="0084038F">
        <w:rPr>
          <w:rStyle w:val="StyleUnderline"/>
        </w:rPr>
        <w:t>the</w:t>
      </w:r>
      <w:r w:rsidRPr="002972A9">
        <w:rPr>
          <w:sz w:val="16"/>
        </w:rPr>
        <w:t xml:space="preserve"> vast </w:t>
      </w:r>
      <w:r w:rsidRPr="0084038F">
        <w:rPr>
          <w:rStyle w:val="Emphasis"/>
        </w:rPr>
        <w:t xml:space="preserve">American </w:t>
      </w:r>
      <w:r w:rsidRPr="00105F74">
        <w:rPr>
          <w:rStyle w:val="Emphasis"/>
          <w:highlight w:val="cyan"/>
        </w:rPr>
        <w:t>shipbuilding</w:t>
      </w:r>
      <w:r w:rsidRPr="0084038F">
        <w:rPr>
          <w:rStyle w:val="Emphasis"/>
        </w:rPr>
        <w:t xml:space="preserve"> industry</w:t>
      </w:r>
      <w:r w:rsidRPr="002972A9">
        <w:rPr>
          <w:sz w:val="16"/>
        </w:rPr>
        <w:t xml:space="preserve"> the Navy depends on.</w:t>
      </w:r>
    </w:p>
    <w:p w14:paraId="0A77A11A" w14:textId="77777777" w:rsidR="00D53934" w:rsidRPr="002972A9" w:rsidRDefault="00D53934" w:rsidP="00D53934">
      <w:pPr>
        <w:rPr>
          <w:sz w:val="16"/>
        </w:rPr>
      </w:pPr>
      <w:r w:rsidRPr="002972A9">
        <w:rPr>
          <w:rStyle w:val="StyleUnderline"/>
        </w:rPr>
        <w:t>Nowhere are the stakes higher than in the Indo-Pacific</w:t>
      </w:r>
      <w:r w:rsidRPr="002972A9">
        <w:rPr>
          <w:sz w:val="16"/>
        </w:rPr>
        <w:t xml:space="preserve">, </w:t>
      </w:r>
      <w:r w:rsidRPr="002972A9">
        <w:rPr>
          <w:rStyle w:val="StyleUnderline"/>
        </w:rPr>
        <w:t xml:space="preserve">where a US Navy not at full strength could face a </w:t>
      </w:r>
      <w:r w:rsidRPr="002972A9">
        <w:rPr>
          <w:rStyle w:val="Emphasis"/>
        </w:rPr>
        <w:t>substantial Chinese battle force</w:t>
      </w:r>
      <w:r w:rsidRPr="002972A9">
        <w:rPr>
          <w:rStyle w:val="StyleUnderline"/>
        </w:rPr>
        <w:t xml:space="preserve"> and an </w:t>
      </w:r>
      <w:r w:rsidRPr="002972A9">
        <w:rPr>
          <w:rStyle w:val="Emphasis"/>
        </w:rPr>
        <w:t>expanding arsenal</w:t>
      </w:r>
      <w:r w:rsidRPr="002972A9">
        <w:rPr>
          <w:rStyle w:val="StyleUnderline"/>
        </w:rPr>
        <w:t xml:space="preserve"> of </w:t>
      </w:r>
      <w:r w:rsidRPr="002972A9">
        <w:rPr>
          <w:rStyle w:val="Emphasis"/>
        </w:rPr>
        <w:t>anti-ship missiles</w:t>
      </w:r>
      <w:r w:rsidRPr="002972A9">
        <w:rPr>
          <w:sz w:val="16"/>
        </w:rPr>
        <w:t xml:space="preserve">. </w:t>
      </w:r>
      <w:r w:rsidRPr="002972A9">
        <w:rPr>
          <w:rStyle w:val="StyleUnderline"/>
        </w:rPr>
        <w:t xml:space="preserve">In this scenario, </w:t>
      </w:r>
      <w:r w:rsidRPr="002972A9">
        <w:rPr>
          <w:rStyle w:val="Emphasis"/>
        </w:rPr>
        <w:t>American warships</w:t>
      </w:r>
      <w:r w:rsidRPr="002972A9">
        <w:rPr>
          <w:rStyle w:val="StyleUnderline"/>
        </w:rPr>
        <w:t xml:space="preserve"> are </w:t>
      </w:r>
      <w:r w:rsidRPr="002972A9">
        <w:rPr>
          <w:rStyle w:val="Emphasis"/>
        </w:rPr>
        <w:t>unlikely</w:t>
      </w:r>
      <w:r w:rsidRPr="002972A9">
        <w:rPr>
          <w:rStyle w:val="StyleUnderline"/>
        </w:rPr>
        <w:t xml:space="preserve"> to </w:t>
      </w:r>
      <w:r w:rsidRPr="002972A9">
        <w:rPr>
          <w:rStyle w:val="Emphasis"/>
        </w:rPr>
        <w:t>sail</w:t>
      </w:r>
      <w:r w:rsidRPr="002972A9">
        <w:rPr>
          <w:rStyle w:val="StyleUnderline"/>
        </w:rPr>
        <w:t xml:space="preserve"> away </w:t>
      </w:r>
      <w:r w:rsidRPr="002972A9">
        <w:rPr>
          <w:rStyle w:val="Emphasis"/>
        </w:rPr>
        <w:t>unscathed</w:t>
      </w:r>
      <w:r w:rsidRPr="002972A9">
        <w:rPr>
          <w:rStyle w:val="StyleUnderline"/>
        </w:rPr>
        <w:t>, and</w:t>
      </w:r>
      <w:r w:rsidRPr="002972A9">
        <w:rPr>
          <w:sz w:val="16"/>
        </w:rPr>
        <w:t xml:space="preserve"> </w:t>
      </w:r>
      <w:r w:rsidRPr="0084038F">
        <w:rPr>
          <w:rStyle w:val="StyleUnderline"/>
        </w:rPr>
        <w:t xml:space="preserve">US industrial </w:t>
      </w:r>
      <w:r w:rsidRPr="0084038F">
        <w:rPr>
          <w:rStyle w:val="Emphasis"/>
        </w:rPr>
        <w:t>capacity</w:t>
      </w:r>
      <w:r w:rsidRPr="0084038F">
        <w:rPr>
          <w:rStyle w:val="StyleUnderline"/>
        </w:rPr>
        <w:t xml:space="preserve"> may not be up to the </w:t>
      </w:r>
      <w:r w:rsidRPr="0084038F">
        <w:rPr>
          <w:rStyle w:val="Emphasis"/>
        </w:rPr>
        <w:t>task</w:t>
      </w:r>
      <w:r w:rsidRPr="0084038F">
        <w:rPr>
          <w:rStyle w:val="StyleUnderline"/>
        </w:rPr>
        <w:t xml:space="preserve"> of repairing them or </w:t>
      </w:r>
      <w:r w:rsidRPr="0084038F">
        <w:rPr>
          <w:rStyle w:val="Emphasis"/>
        </w:rPr>
        <w:t>building replacements</w:t>
      </w:r>
      <w:r w:rsidRPr="0084038F">
        <w:rPr>
          <w:rStyle w:val="StyleUnderline"/>
        </w:rPr>
        <w:t xml:space="preserve"> fast enough,</w:t>
      </w:r>
      <w:r w:rsidRPr="002972A9">
        <w:rPr>
          <w:sz w:val="16"/>
        </w:rPr>
        <w:t xml:space="preserve"> officials and naval analysts have warned.</w:t>
      </w:r>
    </w:p>
    <w:p w14:paraId="2A6C2642" w14:textId="77777777" w:rsidR="00D53934" w:rsidRDefault="00D53934" w:rsidP="00D53934">
      <w:pPr>
        <w:rPr>
          <w:rStyle w:val="StyleUnderline"/>
        </w:rPr>
      </w:pPr>
      <w:r w:rsidRPr="002972A9">
        <w:rPr>
          <w:sz w:val="16"/>
        </w:rPr>
        <w:t xml:space="preserve">China boasts the largest navy in the world, and its sprawling shipyards rapidly pump out warships and commercial vessels, potentially allowing it to absorb losses more easily than the US Navy. As it stands, </w:t>
      </w:r>
      <w:r w:rsidRPr="00105F74">
        <w:rPr>
          <w:rStyle w:val="StyleUnderline"/>
          <w:highlight w:val="cyan"/>
        </w:rPr>
        <w:t xml:space="preserve">China's </w:t>
      </w:r>
      <w:r w:rsidRPr="00105F74">
        <w:rPr>
          <w:rStyle w:val="Emphasis"/>
          <w:highlight w:val="cyan"/>
        </w:rPr>
        <w:t>yards</w:t>
      </w:r>
      <w:r w:rsidRPr="00105F74">
        <w:rPr>
          <w:rStyle w:val="StyleUnderline"/>
          <w:highlight w:val="cyan"/>
        </w:rPr>
        <w:t xml:space="preserve"> can </w:t>
      </w:r>
      <w:r w:rsidRPr="00105F74">
        <w:rPr>
          <w:rStyle w:val="Emphasis"/>
          <w:highlight w:val="cyan"/>
        </w:rPr>
        <w:t>simply</w:t>
      </w:r>
      <w:r w:rsidRPr="0084038F">
        <w:rPr>
          <w:rStyle w:val="Emphasis"/>
        </w:rPr>
        <w:t xml:space="preserve"> </w:t>
      </w:r>
      <w:r w:rsidRPr="00105F74">
        <w:rPr>
          <w:rStyle w:val="Emphasis"/>
          <w:highlight w:val="cyan"/>
        </w:rPr>
        <w:t>outbuild</w:t>
      </w:r>
      <w:r w:rsidRPr="00105F74">
        <w:rPr>
          <w:rStyle w:val="StyleUnderline"/>
          <w:highlight w:val="cyan"/>
        </w:rPr>
        <w:t xml:space="preserve"> the </w:t>
      </w:r>
      <w:r w:rsidRPr="00105F74">
        <w:rPr>
          <w:rStyle w:val="Emphasis"/>
          <w:highlight w:val="cyan"/>
        </w:rPr>
        <w:t>US's</w:t>
      </w:r>
      <w:r w:rsidRPr="00105F74">
        <w:rPr>
          <w:rStyle w:val="StyleUnderline"/>
          <w:highlight w:val="cyan"/>
        </w:rPr>
        <w:t>.</w:t>
      </w:r>
    </w:p>
    <w:p w14:paraId="12047437" w14:textId="77777777" w:rsidR="00D53934" w:rsidRPr="002972A9" w:rsidRDefault="00D53934" w:rsidP="00D53934">
      <w:pPr>
        <w:rPr>
          <w:sz w:val="16"/>
        </w:rPr>
      </w:pPr>
      <w:r w:rsidRPr="002972A9">
        <w:rPr>
          <w:sz w:val="16"/>
        </w:rPr>
        <w:t>"</w:t>
      </w:r>
      <w:r w:rsidRPr="0084038F">
        <w:rPr>
          <w:rStyle w:val="StyleUnderline"/>
        </w:rPr>
        <w:t>Given the shipbuilding challenges</w:t>
      </w:r>
      <w:r w:rsidRPr="002972A9">
        <w:rPr>
          <w:sz w:val="16"/>
        </w:rPr>
        <w:t xml:space="preserve">, the budget situation, and challenges with recruiting and retention, </w:t>
      </w:r>
      <w:r w:rsidRPr="00105F74">
        <w:rPr>
          <w:rStyle w:val="StyleUnderline"/>
          <w:highlight w:val="cyan"/>
        </w:rPr>
        <w:t>the Navy</w:t>
      </w:r>
      <w:r w:rsidRPr="0084038F">
        <w:rPr>
          <w:rStyle w:val="StyleUnderline"/>
        </w:rPr>
        <w:t xml:space="preserve"> is at a crossroads as it </w:t>
      </w:r>
      <w:r w:rsidRPr="00105F74">
        <w:rPr>
          <w:rStyle w:val="StyleUnderline"/>
          <w:highlight w:val="cyan"/>
        </w:rPr>
        <w:t>faces</w:t>
      </w:r>
      <w:r w:rsidRPr="0084038F">
        <w:rPr>
          <w:rStyle w:val="StyleUnderline"/>
        </w:rPr>
        <w:t xml:space="preserve"> rapidly </w:t>
      </w:r>
      <w:r w:rsidRPr="00105F74">
        <w:rPr>
          <w:rStyle w:val="StyleUnderline"/>
          <w:highlight w:val="cyan"/>
        </w:rPr>
        <w:t>evolving threats from</w:t>
      </w:r>
      <w:r w:rsidRPr="0084038F">
        <w:rPr>
          <w:rStyle w:val="StyleUnderline"/>
        </w:rPr>
        <w:t xml:space="preserve"> peer </w:t>
      </w:r>
      <w:r w:rsidRPr="00105F74">
        <w:rPr>
          <w:rStyle w:val="Emphasis"/>
          <w:highlight w:val="cyan"/>
        </w:rPr>
        <w:t>adversaries</w:t>
      </w:r>
      <w:r w:rsidRPr="0084038F">
        <w:rPr>
          <w:rStyle w:val="StyleUnderline"/>
        </w:rPr>
        <w:t xml:space="preserve">, such as </w:t>
      </w:r>
      <w:r w:rsidRPr="0084038F">
        <w:rPr>
          <w:rStyle w:val="Emphasis"/>
        </w:rPr>
        <w:t>China</w:t>
      </w:r>
      <w:r w:rsidRPr="002972A9">
        <w:rPr>
          <w:sz w:val="16"/>
        </w:rPr>
        <w:t>," Shelby Oakley, a director in the US Government Accountability Office who oversees the office's investigations of Navy shipbuilding, told Business Insider.</w:t>
      </w:r>
    </w:p>
    <w:p w14:paraId="4FEB2B56" w14:textId="77777777" w:rsidR="00D53934" w:rsidRPr="002972A9" w:rsidRDefault="00D53934" w:rsidP="00D53934">
      <w:pPr>
        <w:rPr>
          <w:sz w:val="16"/>
        </w:rPr>
      </w:pPr>
      <w:r w:rsidRPr="002972A9">
        <w:rPr>
          <w:sz w:val="16"/>
        </w:rPr>
        <w:t>Why is so much warship work behind schedule and over budget?</w:t>
      </w:r>
    </w:p>
    <w:p w14:paraId="0BEA556B" w14:textId="77777777" w:rsidR="00D53934" w:rsidRPr="002972A9" w:rsidRDefault="00D53934" w:rsidP="00D53934">
      <w:pPr>
        <w:rPr>
          <w:sz w:val="16"/>
        </w:rPr>
      </w:pPr>
      <w:r w:rsidRPr="002972A9">
        <w:rPr>
          <w:sz w:val="16"/>
        </w:rPr>
        <w:t>The US shipbuilding industry is a shadow of what it was in the final years of the Cold War. The Navy is reliant on only a handful of major shipbuilders that design and construct different ship classes: Huntington Ingalls Industries (aircraft carriers, submarines, amphibious ships, destroyers), General Dynamics (submarines, destroyers, support ships), and Fincantieri Marinette Marine Corporation (frigates). Higher production rates would require infrastructure costs and a larger workforce. Repair and maintenance are likewise constrained by the few public yards available.</w:t>
      </w:r>
    </w:p>
    <w:p w14:paraId="37DB8ED0" w14:textId="77777777" w:rsidR="00D53934" w:rsidRPr="002972A9" w:rsidRDefault="00D53934" w:rsidP="00D53934">
      <w:pPr>
        <w:rPr>
          <w:sz w:val="16"/>
        </w:rPr>
      </w:pPr>
      <w:r w:rsidRPr="002972A9">
        <w:rPr>
          <w:sz w:val="16"/>
        </w:rPr>
        <w:t>A Department of the Navy review earlier this year found that top US Navy shipbuilding projects, from new submarines to surface ships, are delayed by years and facing ballooning costs.</w:t>
      </w:r>
    </w:p>
    <w:p w14:paraId="7D028A17" w14:textId="77777777" w:rsidR="00D53934" w:rsidRPr="002972A9" w:rsidRDefault="00D53934" w:rsidP="00D53934">
      <w:pPr>
        <w:rPr>
          <w:sz w:val="16"/>
        </w:rPr>
      </w:pPr>
      <w:r w:rsidRPr="002972A9">
        <w:rPr>
          <w:sz w:val="16"/>
        </w:rPr>
        <w:t xml:space="preserve">The longest project delays, expected to be at least three years, are for the coming Block IV Virginia-class attack submarines and the Constellation-class guided-missile frigate. </w:t>
      </w:r>
      <w:r w:rsidRPr="002972A9">
        <w:rPr>
          <w:rStyle w:val="StyleUnderline"/>
        </w:rPr>
        <w:t xml:space="preserve">The Navy's first </w:t>
      </w:r>
      <w:r w:rsidRPr="00105F74">
        <w:rPr>
          <w:rStyle w:val="Emphasis"/>
          <w:highlight w:val="cyan"/>
        </w:rPr>
        <w:t>Columbia</w:t>
      </w:r>
      <w:r w:rsidRPr="002972A9">
        <w:rPr>
          <w:rStyle w:val="Emphasis"/>
        </w:rPr>
        <w:t>-class</w:t>
      </w:r>
      <w:r w:rsidRPr="002972A9">
        <w:rPr>
          <w:rStyle w:val="StyleUnderline"/>
        </w:rPr>
        <w:t xml:space="preserve"> ballistic </w:t>
      </w:r>
      <w:r w:rsidRPr="002972A9">
        <w:rPr>
          <w:rStyle w:val="Emphasis"/>
        </w:rPr>
        <w:t xml:space="preserve">missile </w:t>
      </w:r>
      <w:r w:rsidRPr="00105F74">
        <w:rPr>
          <w:rStyle w:val="Emphasis"/>
          <w:highlight w:val="cyan"/>
        </w:rPr>
        <w:t>submarine</w:t>
      </w:r>
      <w:r w:rsidRPr="002972A9">
        <w:rPr>
          <w:sz w:val="16"/>
        </w:rPr>
        <w:t xml:space="preserve">, a priority for the Pentagon, </w:t>
      </w:r>
      <w:r w:rsidRPr="002972A9">
        <w:rPr>
          <w:rStyle w:val="StyleUnderline"/>
        </w:rPr>
        <w:t xml:space="preserve">isn't expected to arrive until 12 to 16 months after its </w:t>
      </w:r>
      <w:r w:rsidRPr="002972A9">
        <w:rPr>
          <w:rStyle w:val="Emphasis"/>
        </w:rPr>
        <w:t>planned delivery</w:t>
      </w:r>
      <w:r w:rsidRPr="002972A9">
        <w:rPr>
          <w:sz w:val="16"/>
        </w:rPr>
        <w:t xml:space="preserve">, </w:t>
      </w:r>
      <w:r w:rsidRPr="00996B71">
        <w:rPr>
          <w:rStyle w:val="StyleUnderline"/>
        </w:rPr>
        <w:t>potentially</w:t>
      </w:r>
      <w:r w:rsidRPr="002972A9">
        <w:rPr>
          <w:rStyle w:val="StyleUnderline"/>
        </w:rPr>
        <w:t xml:space="preserve"> </w:t>
      </w:r>
      <w:r w:rsidRPr="00105F74">
        <w:rPr>
          <w:rStyle w:val="StyleUnderline"/>
          <w:highlight w:val="cyan"/>
        </w:rPr>
        <w:t xml:space="preserve">leaving a hole in </w:t>
      </w:r>
      <w:r w:rsidRPr="00105F74">
        <w:rPr>
          <w:rStyle w:val="Emphasis"/>
          <w:highlight w:val="cyan"/>
        </w:rPr>
        <w:t>readiness plans</w:t>
      </w:r>
      <w:r w:rsidRPr="002972A9">
        <w:rPr>
          <w:rStyle w:val="StyleUnderline"/>
        </w:rPr>
        <w:t xml:space="preserve"> </w:t>
      </w:r>
      <w:r w:rsidRPr="00105F74">
        <w:rPr>
          <w:rStyle w:val="StyleUnderline"/>
          <w:highlight w:val="cyan"/>
        </w:rPr>
        <w:t xml:space="preserve">for the </w:t>
      </w:r>
      <w:r w:rsidRPr="00105F74">
        <w:rPr>
          <w:rStyle w:val="Emphasis"/>
          <w:highlight w:val="cyan"/>
        </w:rPr>
        <w:t>nation's nuclear</w:t>
      </w:r>
      <w:r w:rsidRPr="002972A9">
        <w:rPr>
          <w:rStyle w:val="Emphasis"/>
        </w:rPr>
        <w:t xml:space="preserve"> </w:t>
      </w:r>
      <w:r w:rsidRPr="00105F74">
        <w:rPr>
          <w:rStyle w:val="Emphasis"/>
          <w:highlight w:val="cyan"/>
        </w:rPr>
        <w:t>forces</w:t>
      </w:r>
      <w:r w:rsidRPr="002972A9">
        <w:rPr>
          <w:sz w:val="16"/>
        </w:rPr>
        <w:t>. And the Navy's next Ford-class carrier, USS Enterprise, faces a delay of 18 to 26 months.</w:t>
      </w:r>
    </w:p>
    <w:p w14:paraId="65788DF6" w14:textId="77777777" w:rsidR="00D53934" w:rsidRPr="002972A9" w:rsidRDefault="00D53934" w:rsidP="00D53934">
      <w:pPr>
        <w:rPr>
          <w:sz w:val="16"/>
        </w:rPr>
      </w:pPr>
      <w:r w:rsidRPr="002972A9">
        <w:rPr>
          <w:sz w:val="16"/>
        </w:rPr>
        <w:t>Navy officials, analysts, and industry figures attribute delays to a range of challenges, including a lack of coordination among the stakeholders, inconsistent defense budgets, shifting Navy requirements, the lasting impacts of COVID-19, inflation, a dwindling workforce, and supply-chain issues.</w:t>
      </w:r>
    </w:p>
    <w:p w14:paraId="5CEB0F13" w14:textId="77777777" w:rsidR="00D53934" w:rsidRPr="002972A9" w:rsidRDefault="00D53934" w:rsidP="00D53934">
      <w:pPr>
        <w:rPr>
          <w:sz w:val="10"/>
          <w:szCs w:val="18"/>
        </w:rPr>
      </w:pPr>
      <w:r w:rsidRPr="002972A9">
        <w:rPr>
          <w:sz w:val="10"/>
          <w:szCs w:val="18"/>
        </w:rPr>
        <w:t>Other factors include backlogs and program mismanagement on top of a shrunken industry where sole-source suppliers are awarded projects with limited market competition. Shipbuilders, dependent on materials from overseas, are regularly left waiting for parts to arrive, and pre-pandemic contracts are now out of sync with the current economy.</w:t>
      </w:r>
    </w:p>
    <w:p w14:paraId="40AE3DA5" w14:textId="77777777" w:rsidR="00D53934" w:rsidRPr="002972A9" w:rsidRDefault="00D53934" w:rsidP="00D53934">
      <w:pPr>
        <w:rPr>
          <w:sz w:val="10"/>
          <w:szCs w:val="18"/>
        </w:rPr>
      </w:pPr>
      <w:r w:rsidRPr="002972A9">
        <w:rPr>
          <w:sz w:val="10"/>
          <w:szCs w:val="18"/>
        </w:rPr>
        <w:t>Oakley said that the GAO had observed consistent issues with Navy cost estimates, which "are often lacking and the assumptions unrealistic."</w:t>
      </w:r>
    </w:p>
    <w:p w14:paraId="777FB270" w14:textId="77777777" w:rsidR="00D53934" w:rsidRPr="002972A9" w:rsidRDefault="00D53934" w:rsidP="00D53934">
      <w:pPr>
        <w:rPr>
          <w:sz w:val="10"/>
          <w:szCs w:val="18"/>
        </w:rPr>
      </w:pPr>
      <w:r w:rsidRPr="002972A9">
        <w:rPr>
          <w:sz w:val="10"/>
          <w:szCs w:val="18"/>
        </w:rPr>
        <w:t>Shipbuilders begin work before designs are finished, resulting in out-of-sync work, but the Navy's budget doesn't adjust for cost increases and extended schedules. That reduces "the Navy's buying power" and contributes "to program instability," Oakley said.</w:t>
      </w:r>
    </w:p>
    <w:p w14:paraId="78ED682C" w14:textId="77777777" w:rsidR="00D53934" w:rsidRPr="002972A9" w:rsidRDefault="00D53934" w:rsidP="00D53934">
      <w:pPr>
        <w:rPr>
          <w:sz w:val="10"/>
          <w:szCs w:val="18"/>
        </w:rPr>
      </w:pPr>
      <w:r w:rsidRPr="002972A9">
        <w:rPr>
          <w:sz w:val="10"/>
          <w:szCs w:val="18"/>
        </w:rPr>
        <w:t>That leaves the industry in an uncertain position. Paula Zorensky, the vice president of the Shipbuilders Council of America, told BI that while shipyards make long-term investments to meet the Navy's demands, the Navy has pulled back on planned programs. "That inconsistent demand signal contributes to uncertainty in the industrial base, which was already contending with broader economic challenges of inflation, delays caused by the pandemic, and other economic factors," she said.</w:t>
      </w:r>
    </w:p>
    <w:p w14:paraId="46C258FE" w14:textId="77777777" w:rsidR="00D53934" w:rsidRPr="002972A9" w:rsidRDefault="00D53934" w:rsidP="00D53934">
      <w:pPr>
        <w:rPr>
          <w:sz w:val="10"/>
          <w:szCs w:val="18"/>
        </w:rPr>
      </w:pPr>
      <w:r w:rsidRPr="002972A9">
        <w:rPr>
          <w:sz w:val="10"/>
          <w:szCs w:val="18"/>
        </w:rPr>
        <w:t>The Navy has consistently encountered problems building the fleet of at least 355 ships it has said it needs. Challenges with new technologies bogged down the first-in-class aircraft carrier USS Gerald R. Ford; the Zumwalt class was cut to just three stealth destroyers and left without ammo for its main guns; and the flawed littoral combat ships are already being decommissioned even though some of them have been in service for just a few years.</w:t>
      </w:r>
    </w:p>
    <w:p w14:paraId="28DCEF9A" w14:textId="77777777" w:rsidR="00D53934" w:rsidRPr="002972A9" w:rsidRDefault="00D53934" w:rsidP="00D53934">
      <w:pPr>
        <w:rPr>
          <w:sz w:val="10"/>
          <w:szCs w:val="18"/>
        </w:rPr>
      </w:pPr>
      <w:r w:rsidRPr="002972A9">
        <w:rPr>
          <w:sz w:val="10"/>
          <w:szCs w:val="18"/>
        </w:rPr>
        <w:t>Navy SEALs climb aboard a US Navy submarine.</w:t>
      </w:r>
    </w:p>
    <w:p w14:paraId="3EE0ACEE" w14:textId="77777777" w:rsidR="00D53934" w:rsidRPr="002972A9" w:rsidRDefault="00D53934" w:rsidP="00D53934">
      <w:pPr>
        <w:rPr>
          <w:sz w:val="10"/>
          <w:szCs w:val="18"/>
        </w:rPr>
      </w:pPr>
      <w:r w:rsidRPr="002972A9">
        <w:rPr>
          <w:sz w:val="10"/>
          <w:szCs w:val="18"/>
        </w:rPr>
        <w:t>Problems with the Columbia-class submarine program could hurt US readiness for conflict. Petty Officer 1st Class Alex Smedegard</w:t>
      </w:r>
    </w:p>
    <w:p w14:paraId="4C56F2F6" w14:textId="77777777" w:rsidR="00D53934" w:rsidRPr="002972A9" w:rsidRDefault="00D53934" w:rsidP="00D53934">
      <w:pPr>
        <w:rPr>
          <w:sz w:val="10"/>
          <w:szCs w:val="18"/>
        </w:rPr>
      </w:pPr>
      <w:r w:rsidRPr="002972A9">
        <w:rPr>
          <w:sz w:val="10"/>
          <w:szCs w:val="18"/>
        </w:rPr>
        <w:t>The Navy's push toward increasingly advanced designs and platforms has, in some ways, contributed to issues as well, Bryan Clark, a former Navy officer who's now a defense expert at the Hudson Institute, told BI. "If you look at it, pretty much every class of warship the Navy's building right now is behind schedule, and that's because the requirements have grown faster than the shipyard's capacity to deliver them."</w:t>
      </w:r>
    </w:p>
    <w:p w14:paraId="3EB3B2AA" w14:textId="77777777" w:rsidR="00D53934" w:rsidRPr="002972A9" w:rsidRDefault="00D53934" w:rsidP="00D53934">
      <w:pPr>
        <w:rPr>
          <w:sz w:val="10"/>
          <w:szCs w:val="18"/>
        </w:rPr>
      </w:pPr>
      <w:r w:rsidRPr="002972A9">
        <w:rPr>
          <w:sz w:val="10"/>
          <w:szCs w:val="18"/>
        </w:rPr>
        <w:t>It's a complex problem that the Navy is dealing with as it also struggles to maintain and repair its existing fleet. While the submarine force is seen as critical to US combat power in the Pacific, it was reported in 2023 that 40% of the 49 submarines available at the time were idling, waiting for maintenance due to worker shortages and supply-chain problems.</w:t>
      </w:r>
    </w:p>
    <w:p w14:paraId="0EDA01CC" w14:textId="77777777" w:rsidR="00D53934" w:rsidRPr="002972A9" w:rsidRDefault="00D53934" w:rsidP="00D53934">
      <w:pPr>
        <w:rPr>
          <w:sz w:val="10"/>
          <w:szCs w:val="18"/>
        </w:rPr>
      </w:pPr>
      <w:r w:rsidRPr="002972A9">
        <w:rPr>
          <w:sz w:val="10"/>
          <w:szCs w:val="18"/>
        </w:rPr>
        <w:t>Mackenzie Eaglen, a senior fellow at the American Enterprise Institute, wrote in September that the Navy needed to break what she called the "doom loop." Costs for shipbuilding, maintenance, and repairs continue to rise as the fleet ages and shrinks and new construction issues arise. And while the Navy criticizes shipbuilders, shipbuilders are lamenting the rising costs of wages, inflationary pressures, and budget uncertainty.</w:t>
      </w:r>
    </w:p>
    <w:p w14:paraId="5C83A103" w14:textId="77777777" w:rsidR="00D53934" w:rsidRPr="002972A9" w:rsidRDefault="00D53934" w:rsidP="00D53934">
      <w:pPr>
        <w:rPr>
          <w:sz w:val="10"/>
          <w:szCs w:val="18"/>
        </w:rPr>
      </w:pPr>
      <w:r w:rsidRPr="002972A9">
        <w:rPr>
          <w:sz w:val="10"/>
          <w:szCs w:val="18"/>
        </w:rPr>
        <w:t>What does that mean in a war?</w:t>
      </w:r>
    </w:p>
    <w:p w14:paraId="40C4C8E1" w14:textId="77777777" w:rsidR="00D53934" w:rsidRPr="002972A9" w:rsidRDefault="00D53934" w:rsidP="00D53934">
      <w:pPr>
        <w:rPr>
          <w:sz w:val="10"/>
          <w:szCs w:val="18"/>
        </w:rPr>
      </w:pPr>
      <w:r w:rsidRPr="002972A9">
        <w:rPr>
          <w:sz w:val="10"/>
          <w:szCs w:val="18"/>
        </w:rPr>
        <w:t>The US Navy has not been in a naval war since World War II, when its shipbuilders rapidly expanded the fleet to 6,768 ships, eight times what the Navy had at the time of the Pearl Harbor attack, by the war's end, overcoming the losses of high-end naval combat. Many naval experts say the US couldn't do anything like that today.</w:t>
      </w:r>
    </w:p>
    <w:p w14:paraId="585B42F1" w14:textId="77777777" w:rsidR="00D53934" w:rsidRPr="002972A9" w:rsidRDefault="00D53934" w:rsidP="00D53934">
      <w:pPr>
        <w:rPr>
          <w:sz w:val="10"/>
          <w:szCs w:val="18"/>
        </w:rPr>
      </w:pPr>
      <w:r w:rsidRPr="002972A9">
        <w:rPr>
          <w:sz w:val="10"/>
          <w:szCs w:val="18"/>
        </w:rPr>
        <w:t>"When inevitable combat damage occurs, we may not have the capacity to get ships back into the fight," Bryan McGrath, a retired naval officer and the managing director of The FerryBridge Group LLC, told BI.</w:t>
      </w:r>
    </w:p>
    <w:p w14:paraId="40240446" w14:textId="77777777" w:rsidR="00D53934" w:rsidRPr="002972A9" w:rsidRDefault="00D53934" w:rsidP="00D53934">
      <w:pPr>
        <w:rPr>
          <w:sz w:val="10"/>
          <w:szCs w:val="18"/>
        </w:rPr>
      </w:pPr>
      <w:r w:rsidRPr="002972A9">
        <w:rPr>
          <w:sz w:val="10"/>
          <w:szCs w:val="18"/>
        </w:rPr>
        <w:t>The GAO reported in 2021 that battle-damage repair capabilities would be critical in a fight against a peer or near-peer adversary, especially if the US cannot build new ships or replace ones lost in battle, but that is lacking. The agency reported that "battle damage repairs may further exacerbate" the "ongoing shipyard challenges to keep up with regular maintenance demand," only making things worse.</w:t>
      </w:r>
    </w:p>
    <w:p w14:paraId="40C4BA69" w14:textId="77777777" w:rsidR="00D53934" w:rsidRPr="002972A9" w:rsidRDefault="00D53934" w:rsidP="00D53934">
      <w:pPr>
        <w:rPr>
          <w:sz w:val="10"/>
          <w:szCs w:val="18"/>
        </w:rPr>
      </w:pPr>
      <w:r w:rsidRPr="002972A9">
        <w:rPr>
          <w:sz w:val="10"/>
          <w:szCs w:val="18"/>
        </w:rPr>
        <w:t>China has pursued a substantial naval buildup and the capacity to replace lost vessels or repair damaged ones by making shipbuilding a national priority. Unclassified US Navy data suggests China has 230 times the US capacity. Much of its strength there comes from its commercial shipbuilding, which shares yards and resources with its military.</w:t>
      </w:r>
    </w:p>
    <w:p w14:paraId="563024D6" w14:textId="77777777" w:rsidR="00D53934" w:rsidRPr="002972A9" w:rsidRDefault="00D53934" w:rsidP="00D53934">
      <w:pPr>
        <w:rPr>
          <w:sz w:val="10"/>
          <w:szCs w:val="18"/>
        </w:rPr>
      </w:pPr>
      <w:r w:rsidRPr="002972A9">
        <w:rPr>
          <w:sz w:val="10"/>
          <w:szCs w:val="18"/>
        </w:rPr>
        <w:t>Shipyards like Dalian in northeastern China, Huangpu Wenchong near Hong Kong, and the Jiangnan and Hudong-Zhonghua yards near Shanghai are all operated by subsidiaries of the state-owned China State Shipbuilding Corporation. Together with other yards, they are delivering on Chinese national defense ambitions while also dominating commercial shipbuilding.</w:t>
      </w:r>
    </w:p>
    <w:p w14:paraId="100205A7" w14:textId="77777777" w:rsidR="00D53934" w:rsidRPr="002972A9" w:rsidRDefault="00D53934" w:rsidP="00D53934">
      <w:pPr>
        <w:rPr>
          <w:sz w:val="10"/>
          <w:szCs w:val="18"/>
        </w:rPr>
      </w:pPr>
      <w:r w:rsidRPr="002972A9">
        <w:rPr>
          <w:sz w:val="10"/>
          <w:szCs w:val="18"/>
        </w:rPr>
        <w:t>"I don't even think they're really playing the same game, to be honest with you," Matthew Funaiole, a senior fellow with the China Power Project at the Center for Strategic and International Studies, told BI. While the US has struggled in recent decades, losing its edge in the commercial shipbuilding industry to foreign competitors that can build cheaper, China's expansion has made it the global shipbuilding leader.</w:t>
      </w:r>
    </w:p>
    <w:p w14:paraId="389F9E53" w14:textId="77777777" w:rsidR="00D53934" w:rsidRPr="002972A9" w:rsidRDefault="00D53934" w:rsidP="00D53934">
      <w:pPr>
        <w:rPr>
          <w:sz w:val="10"/>
          <w:szCs w:val="18"/>
        </w:rPr>
      </w:pPr>
      <w:r w:rsidRPr="002972A9">
        <w:rPr>
          <w:sz w:val="10"/>
          <w:szCs w:val="18"/>
        </w:rPr>
        <w:t>An important debate centers on quality versus quantity. China has the numbers, but the US still maintains more advanced, combat-proven warships. It is an "indisputable fact that US warships are the envy of the world, that no other nation on Earth comes close to our ability to field incredibly powerful, networked, and survivable warships," said McGrath, who commanded the destroyer USS Bulkeley.</w:t>
      </w:r>
    </w:p>
    <w:p w14:paraId="5E89BB01" w14:textId="77777777" w:rsidR="00D53934" w:rsidRPr="002972A9" w:rsidRDefault="00D53934" w:rsidP="00D53934">
      <w:pPr>
        <w:rPr>
          <w:sz w:val="10"/>
          <w:szCs w:val="18"/>
        </w:rPr>
      </w:pPr>
      <w:r w:rsidRPr="002972A9">
        <w:rPr>
          <w:sz w:val="10"/>
          <w:szCs w:val="18"/>
        </w:rPr>
        <w:t>Fixing the US Navy's shipbuilding problems starts with the workers, agency analysts say</w:t>
      </w:r>
    </w:p>
    <w:p w14:paraId="64D801EF" w14:textId="77777777" w:rsidR="00D53934" w:rsidRPr="002972A9" w:rsidRDefault="00D53934" w:rsidP="00D53934">
      <w:pPr>
        <w:rPr>
          <w:sz w:val="10"/>
          <w:szCs w:val="18"/>
        </w:rPr>
      </w:pPr>
      <w:r w:rsidRPr="002972A9">
        <w:rPr>
          <w:sz w:val="10"/>
          <w:szCs w:val="18"/>
        </w:rPr>
        <w:t>But that edge is not guaranteed. In 2020, the US Office of Naval Intelligence said China's ships were increasingly comparable to US ships. Technological advances will likely strain China's shipyards as they have US yards. And with a much younger fleet, China's maintenance and repair capacity hasn't really been put to the test yet, but that younger fleet also means it isn't grappling with some of the challenges the US is facing.</w:t>
      </w:r>
    </w:p>
    <w:p w14:paraId="4DCF0F3B" w14:textId="77777777" w:rsidR="00D53934" w:rsidRPr="002972A9" w:rsidRDefault="00D53934" w:rsidP="00D53934">
      <w:pPr>
        <w:rPr>
          <w:sz w:val="10"/>
          <w:szCs w:val="18"/>
        </w:rPr>
      </w:pPr>
      <w:r w:rsidRPr="002972A9">
        <w:rPr>
          <w:sz w:val="10"/>
          <w:szCs w:val="18"/>
        </w:rPr>
        <w:t>How does the US fix this?</w:t>
      </w:r>
    </w:p>
    <w:p w14:paraId="1B88295F" w14:textId="77777777" w:rsidR="00D53934" w:rsidRPr="002972A9" w:rsidRDefault="00D53934" w:rsidP="00D53934">
      <w:pPr>
        <w:rPr>
          <w:sz w:val="10"/>
          <w:szCs w:val="18"/>
        </w:rPr>
      </w:pPr>
      <w:r w:rsidRPr="002972A9">
        <w:rPr>
          <w:sz w:val="10"/>
          <w:szCs w:val="18"/>
        </w:rPr>
        <w:t>From above, workers conduct maintenance on the USS Ronald Reagan aircraft carrier.</w:t>
      </w:r>
    </w:p>
    <w:p w14:paraId="51A7DA4E" w14:textId="77777777" w:rsidR="00D53934" w:rsidRPr="002972A9" w:rsidRDefault="00D53934" w:rsidP="00D53934">
      <w:pPr>
        <w:rPr>
          <w:sz w:val="10"/>
          <w:szCs w:val="18"/>
        </w:rPr>
      </w:pPr>
      <w:r w:rsidRPr="002972A9">
        <w:rPr>
          <w:sz w:val="10"/>
          <w:szCs w:val="18"/>
        </w:rPr>
        <w:t>Long-term investments and solutions are needed to fix the US Navy's shipbuilding problems. US Navy photo by Mass Communication Specialist Seaman Erwinjacob Miciano/Released</w:t>
      </w:r>
    </w:p>
    <w:p w14:paraId="2F6ED667" w14:textId="77777777" w:rsidR="00D53934" w:rsidRPr="002972A9" w:rsidRDefault="00D53934" w:rsidP="00D53934">
      <w:pPr>
        <w:rPr>
          <w:sz w:val="10"/>
          <w:szCs w:val="18"/>
        </w:rPr>
      </w:pPr>
      <w:r w:rsidRPr="002972A9">
        <w:rPr>
          <w:sz w:val="10"/>
          <w:szCs w:val="18"/>
        </w:rPr>
        <w:t>The US Navy's shipbuilding woes aren't new, and there simply isn't a quick fix.</w:t>
      </w:r>
    </w:p>
    <w:p w14:paraId="4A23EEC1" w14:textId="77777777" w:rsidR="00D53934" w:rsidRPr="002972A9" w:rsidRDefault="00D53934" w:rsidP="00D53934">
      <w:pPr>
        <w:rPr>
          <w:sz w:val="10"/>
          <w:szCs w:val="18"/>
        </w:rPr>
      </w:pPr>
      <w:r w:rsidRPr="002972A9">
        <w:rPr>
          <w:sz w:val="10"/>
          <w:szCs w:val="18"/>
        </w:rPr>
        <w:t>Earlier this year, Adm. Lisa Franchetti, the chief of naval operations, said that the force needed to be ready for the possibility of a war with China by 2027, which is when the US has assessed Beijing has ordered its military to be ready to seize Taiwan. That date does not mean conflict is inevitable; it's a benchmark.</w:t>
      </w:r>
    </w:p>
    <w:p w14:paraId="5F8B4AF0" w14:textId="77777777" w:rsidR="00D53934" w:rsidRPr="002972A9" w:rsidRDefault="00D53934" w:rsidP="00D53934">
      <w:pPr>
        <w:rPr>
          <w:sz w:val="10"/>
          <w:szCs w:val="18"/>
        </w:rPr>
      </w:pPr>
      <w:r w:rsidRPr="002972A9">
        <w:rPr>
          <w:sz w:val="10"/>
          <w:szCs w:val="18"/>
        </w:rPr>
        <w:t>While it's impossible for the Navy to catch up to China's shipbuilding might by then, Franchetti has suggested the focus should be on readying current platforms and fixing maintenance issues. Autonomous systems are also a priority for the Department of Defense and could shape how the US fights China. Beijing, too, is working on similar systems.</w:t>
      </w:r>
    </w:p>
    <w:p w14:paraId="7DC6B772" w14:textId="77777777" w:rsidR="00D53934" w:rsidRPr="002972A9" w:rsidRDefault="00D53934" w:rsidP="00D53934">
      <w:pPr>
        <w:rPr>
          <w:sz w:val="16"/>
        </w:rPr>
      </w:pPr>
      <w:r w:rsidRPr="002972A9">
        <w:rPr>
          <w:sz w:val="10"/>
          <w:szCs w:val="18"/>
        </w:rPr>
        <w:t>The US Navy fights as part of a joint force, one that has been investing in anti-ship capabilities, intermediate-range fires, and other measures to blunt China's edge</w:t>
      </w:r>
      <w:r w:rsidRPr="002972A9">
        <w:rPr>
          <w:sz w:val="16"/>
        </w:rPr>
        <w:t>.</w:t>
      </w:r>
    </w:p>
    <w:p w14:paraId="4B787D96" w14:textId="77777777" w:rsidR="00D53934" w:rsidRPr="002972A9" w:rsidRDefault="00D53934" w:rsidP="00D53934">
      <w:pPr>
        <w:rPr>
          <w:rStyle w:val="Emphasis"/>
        </w:rPr>
      </w:pPr>
      <w:r w:rsidRPr="002972A9">
        <w:rPr>
          <w:sz w:val="16"/>
        </w:rPr>
        <w:t xml:space="preserve">But in the long term, </w:t>
      </w:r>
      <w:r w:rsidRPr="00105F74">
        <w:rPr>
          <w:rStyle w:val="Emphasis"/>
          <w:highlight w:val="cyan"/>
        </w:rPr>
        <w:t>experts</w:t>
      </w:r>
      <w:r w:rsidRPr="002972A9">
        <w:rPr>
          <w:sz w:val="16"/>
        </w:rPr>
        <w:t xml:space="preserve"> and analysts </w:t>
      </w:r>
      <w:r w:rsidRPr="0084038F">
        <w:rPr>
          <w:rStyle w:val="StyleUnderline"/>
        </w:rPr>
        <w:t xml:space="preserve">have </w:t>
      </w:r>
      <w:r w:rsidRPr="00105F74">
        <w:rPr>
          <w:rStyle w:val="StyleUnderline"/>
          <w:highlight w:val="cyan"/>
        </w:rPr>
        <w:t>said the US needs</w:t>
      </w:r>
      <w:r w:rsidRPr="0084038F">
        <w:rPr>
          <w:rStyle w:val="StyleUnderline"/>
        </w:rPr>
        <w:t xml:space="preserve"> to make significant </w:t>
      </w:r>
      <w:r w:rsidRPr="00105F74">
        <w:rPr>
          <w:rStyle w:val="StyleUnderline"/>
          <w:highlight w:val="cyan"/>
        </w:rPr>
        <w:t>investments in</w:t>
      </w:r>
      <w:r w:rsidRPr="0084038F">
        <w:rPr>
          <w:rStyle w:val="StyleUnderline"/>
        </w:rPr>
        <w:t xml:space="preserve"> </w:t>
      </w:r>
      <w:r w:rsidRPr="00105F74">
        <w:rPr>
          <w:rStyle w:val="StyleUnderline"/>
          <w:highlight w:val="cyan"/>
        </w:rPr>
        <w:t>rejuvenating</w:t>
      </w:r>
      <w:r w:rsidRPr="0084038F">
        <w:rPr>
          <w:rStyle w:val="StyleUnderline"/>
        </w:rPr>
        <w:t xml:space="preserve"> its </w:t>
      </w:r>
      <w:r w:rsidRPr="0084038F">
        <w:rPr>
          <w:rStyle w:val="Emphasis"/>
        </w:rPr>
        <w:t xml:space="preserve">military </w:t>
      </w:r>
      <w:r w:rsidRPr="00105F74">
        <w:rPr>
          <w:rStyle w:val="Emphasis"/>
          <w:highlight w:val="cyan"/>
        </w:rPr>
        <w:t>shipbuilding</w:t>
      </w:r>
      <w:r w:rsidRPr="0084038F">
        <w:rPr>
          <w:rStyle w:val="StyleUnderline"/>
        </w:rPr>
        <w:t xml:space="preserve"> </w:t>
      </w:r>
      <w:r w:rsidRPr="0084038F">
        <w:rPr>
          <w:rStyle w:val="Emphasis"/>
        </w:rPr>
        <w:t>capabilities</w:t>
      </w:r>
      <w:r w:rsidRPr="0084038F">
        <w:rPr>
          <w:rStyle w:val="StyleUnderline"/>
        </w:rPr>
        <w:t xml:space="preserve"> and </w:t>
      </w:r>
      <w:r w:rsidRPr="0084038F">
        <w:rPr>
          <w:rStyle w:val="Emphasis"/>
        </w:rPr>
        <w:t>capacity</w:t>
      </w:r>
      <w:r w:rsidRPr="002972A9">
        <w:rPr>
          <w:sz w:val="16"/>
        </w:rPr>
        <w:t xml:space="preserve">, </w:t>
      </w:r>
      <w:r w:rsidRPr="0084038F">
        <w:rPr>
          <w:rStyle w:val="StyleUnderline"/>
        </w:rPr>
        <w:t xml:space="preserve">ramp up production, and </w:t>
      </w:r>
      <w:r w:rsidRPr="0084038F">
        <w:rPr>
          <w:rStyle w:val="Emphasis"/>
        </w:rPr>
        <w:t>streamline</w:t>
      </w:r>
      <w:r w:rsidRPr="0084038F">
        <w:rPr>
          <w:rStyle w:val="StyleUnderline"/>
        </w:rPr>
        <w:t xml:space="preserve"> its </w:t>
      </w:r>
      <w:r w:rsidRPr="0084038F">
        <w:rPr>
          <w:rStyle w:val="Emphasis"/>
        </w:rPr>
        <w:t>design process</w:t>
      </w:r>
      <w:r w:rsidRPr="002972A9">
        <w:rPr>
          <w:sz w:val="16"/>
        </w:rPr>
        <w:t xml:space="preserve">. </w:t>
      </w:r>
      <w:r w:rsidRPr="002972A9">
        <w:rPr>
          <w:rStyle w:val="StyleUnderline"/>
        </w:rPr>
        <w:t xml:space="preserve">A </w:t>
      </w:r>
      <w:r w:rsidRPr="002972A9">
        <w:rPr>
          <w:rStyle w:val="Emphasis"/>
        </w:rPr>
        <w:t>clearer strategy</w:t>
      </w:r>
      <w:r w:rsidRPr="002972A9">
        <w:rPr>
          <w:rStyle w:val="StyleUnderline"/>
        </w:rPr>
        <w:t xml:space="preserve"> for </w:t>
      </w:r>
      <w:r w:rsidRPr="002972A9">
        <w:rPr>
          <w:rStyle w:val="Emphasis"/>
        </w:rPr>
        <w:t>industry</w:t>
      </w:r>
      <w:r w:rsidRPr="002972A9">
        <w:rPr>
          <w:rStyle w:val="StyleUnderline"/>
        </w:rPr>
        <w:t xml:space="preserve"> and establishing stable supply chains, as well as hiring and keeping talented workers, is </w:t>
      </w:r>
      <w:r w:rsidRPr="002972A9">
        <w:rPr>
          <w:rStyle w:val="Emphasis"/>
        </w:rPr>
        <w:t>critical</w:t>
      </w:r>
      <w:r w:rsidRPr="002972A9">
        <w:rPr>
          <w:rStyle w:val="StyleUnderline"/>
        </w:rPr>
        <w:t xml:space="preserve">, too. Larger </w:t>
      </w:r>
      <w:r w:rsidRPr="002972A9">
        <w:rPr>
          <w:rStyle w:val="Emphasis"/>
        </w:rPr>
        <w:t>investments</w:t>
      </w:r>
      <w:r w:rsidRPr="002972A9">
        <w:rPr>
          <w:rStyle w:val="StyleUnderline"/>
        </w:rPr>
        <w:t xml:space="preserve"> and drastic changes may be </w:t>
      </w:r>
      <w:r w:rsidRPr="002972A9">
        <w:rPr>
          <w:rStyle w:val="Emphasis"/>
        </w:rPr>
        <w:t xml:space="preserve">needed </w:t>
      </w:r>
      <w:r w:rsidRPr="00105F74">
        <w:rPr>
          <w:rStyle w:val="Emphasis"/>
          <w:highlight w:val="cyan"/>
        </w:rPr>
        <w:t>to</w:t>
      </w:r>
      <w:r w:rsidRPr="002972A9">
        <w:rPr>
          <w:rStyle w:val="Emphasis"/>
        </w:rPr>
        <w:t xml:space="preserve"> build</w:t>
      </w:r>
      <w:r w:rsidRPr="002972A9">
        <w:rPr>
          <w:rStyle w:val="StyleUnderline"/>
        </w:rPr>
        <w:t xml:space="preserve"> and </w:t>
      </w:r>
      <w:r w:rsidRPr="00105F74">
        <w:rPr>
          <w:rStyle w:val="StyleUnderline"/>
          <w:highlight w:val="cyan"/>
        </w:rPr>
        <w:t xml:space="preserve">maintain a </w:t>
      </w:r>
      <w:r w:rsidRPr="00105F74">
        <w:rPr>
          <w:rStyle w:val="Emphasis"/>
          <w:highlight w:val="cyan"/>
        </w:rPr>
        <w:t>force beyond 300 ships.</w:t>
      </w:r>
    </w:p>
    <w:p w14:paraId="6876AFFE" w14:textId="77777777" w:rsidR="00D53934" w:rsidRDefault="00D53934" w:rsidP="00D53934">
      <w:pPr>
        <w:pStyle w:val="Heading3"/>
      </w:pPr>
      <w:r>
        <w:t>AT: CGTO---No Impact---Fishing---2AC/1AR</w:t>
      </w:r>
    </w:p>
    <w:p w14:paraId="2C4A8E93" w14:textId="77777777" w:rsidR="00D53934" w:rsidRDefault="00D53934" w:rsidP="00D53934">
      <w:pPr>
        <w:pStyle w:val="Heading4"/>
      </w:pPr>
      <w:r>
        <w:t xml:space="preserve">Fishery disputes are </w:t>
      </w:r>
      <w:r w:rsidRPr="00946F23">
        <w:rPr>
          <w:u w:val="single"/>
        </w:rPr>
        <w:t>small</w:t>
      </w:r>
      <w:r>
        <w:t xml:space="preserve"> AND </w:t>
      </w:r>
      <w:r w:rsidRPr="00946F23">
        <w:rPr>
          <w:u w:val="single"/>
        </w:rPr>
        <w:t>won’t escalate</w:t>
      </w:r>
      <w:r>
        <w:t>.</w:t>
      </w:r>
    </w:p>
    <w:p w14:paraId="434C5513" w14:textId="77777777" w:rsidR="00D53934" w:rsidRDefault="00D53934" w:rsidP="00D53934">
      <w:r>
        <w:t xml:space="preserve">Ragnar </w:t>
      </w:r>
      <w:r w:rsidRPr="00B9659D">
        <w:rPr>
          <w:rStyle w:val="Style13ptBold"/>
        </w:rPr>
        <w:t>Arnason 21</w:t>
      </w:r>
      <w:r>
        <w:t>. Professor, Economics, University of Iceland, "Economics of Fisheries Conflicts," in Oxford Research Encyclopedia of Environmental Science, 04/26/2021, Oxford.</w:t>
      </w:r>
    </w:p>
    <w:p w14:paraId="6268922B" w14:textId="77777777" w:rsidR="00D53934" w:rsidRPr="00946F23" w:rsidRDefault="00D53934" w:rsidP="00D53934">
      <w:pPr>
        <w:rPr>
          <w:sz w:val="16"/>
        </w:rPr>
      </w:pPr>
      <w:r w:rsidRPr="00946F23">
        <w:rPr>
          <w:sz w:val="16"/>
        </w:rPr>
        <w:t xml:space="preserve">It is well established that </w:t>
      </w:r>
      <w:r w:rsidRPr="00105F74">
        <w:rPr>
          <w:rStyle w:val="StyleUnderline"/>
          <w:highlight w:val="cyan"/>
        </w:rPr>
        <w:t>if</w:t>
      </w:r>
      <w:r w:rsidRPr="00946F23">
        <w:rPr>
          <w:sz w:val="16"/>
        </w:rPr>
        <w:t xml:space="preserve"> valuable </w:t>
      </w:r>
      <w:r w:rsidRPr="00946F23">
        <w:rPr>
          <w:rStyle w:val="StyleUnderline"/>
        </w:rPr>
        <w:t xml:space="preserve">resources are </w:t>
      </w:r>
      <w:r w:rsidRPr="00105F74">
        <w:rPr>
          <w:rStyle w:val="StyleUnderline"/>
          <w:highlight w:val="cyan"/>
        </w:rPr>
        <w:t>subject to</w:t>
      </w:r>
      <w:r w:rsidRPr="00946F23">
        <w:rPr>
          <w:sz w:val="16"/>
        </w:rPr>
        <w:t xml:space="preserve"> </w:t>
      </w:r>
      <w:r w:rsidRPr="00946F23">
        <w:rPr>
          <w:rStyle w:val="Emphasis"/>
        </w:rPr>
        <w:t>sufficiently strong</w:t>
      </w:r>
      <w:r w:rsidRPr="00946F23">
        <w:rPr>
          <w:sz w:val="16"/>
        </w:rPr>
        <w:t xml:space="preserve"> </w:t>
      </w:r>
      <w:r w:rsidRPr="00105F74">
        <w:rPr>
          <w:rStyle w:val="StyleUnderline"/>
          <w:highlight w:val="cyan"/>
        </w:rPr>
        <w:t>property rights</w:t>
      </w:r>
      <w:r w:rsidRPr="00105F74">
        <w:rPr>
          <w:sz w:val="16"/>
          <w:highlight w:val="cyan"/>
        </w:rPr>
        <w:t xml:space="preserve"> </w:t>
      </w:r>
      <w:r w:rsidRPr="00105F74">
        <w:rPr>
          <w:rStyle w:val="Emphasis"/>
          <w:highlight w:val="cyan"/>
        </w:rPr>
        <w:t>conflicts</w:t>
      </w:r>
      <w:r w:rsidRPr="00946F23">
        <w:rPr>
          <w:sz w:val="16"/>
        </w:rPr>
        <w:t xml:space="preserve"> </w:t>
      </w:r>
      <w:r w:rsidRPr="00946F23">
        <w:rPr>
          <w:rStyle w:val="StyleUnderline"/>
        </w:rPr>
        <w:t xml:space="preserve">over their use </w:t>
      </w:r>
      <w:r w:rsidRPr="00105F74">
        <w:rPr>
          <w:rStyle w:val="StyleUnderline"/>
          <w:highlight w:val="cyan"/>
        </w:rPr>
        <w:t>are</w:t>
      </w:r>
      <w:r w:rsidRPr="00105F74">
        <w:rPr>
          <w:sz w:val="16"/>
          <w:highlight w:val="cyan"/>
        </w:rPr>
        <w:t xml:space="preserve"> </w:t>
      </w:r>
      <w:r w:rsidRPr="00105F74">
        <w:rPr>
          <w:rStyle w:val="Emphasis"/>
          <w:highlight w:val="cyan"/>
        </w:rPr>
        <w:t>greatly</w:t>
      </w:r>
      <w:r w:rsidRPr="00105F74">
        <w:rPr>
          <w:sz w:val="16"/>
          <w:highlight w:val="cyan"/>
        </w:rPr>
        <w:t xml:space="preserve"> </w:t>
      </w:r>
      <w:r w:rsidRPr="00105F74">
        <w:rPr>
          <w:rStyle w:val="StyleUnderline"/>
          <w:highlight w:val="cyan"/>
        </w:rPr>
        <w:t>diminished</w:t>
      </w:r>
      <w:r w:rsidRPr="00946F23">
        <w:rPr>
          <w:sz w:val="16"/>
        </w:rPr>
        <w:t xml:space="preserve"> and the use of the resources are reasonably close to being Pareto efficient (optimal) (Arnason, 2007; Scott, 2008). The social institution of </w:t>
      </w:r>
      <w:r w:rsidRPr="00946F23">
        <w:rPr>
          <w:rStyle w:val="StyleUnderline"/>
        </w:rPr>
        <w:t>property rights</w:t>
      </w:r>
      <w:r w:rsidRPr="00946F23">
        <w:rPr>
          <w:sz w:val="16"/>
        </w:rPr>
        <w:t xml:space="preserve"> has </w:t>
      </w:r>
      <w:r w:rsidRPr="00946F23">
        <w:rPr>
          <w:rStyle w:val="StyleUnderline"/>
        </w:rPr>
        <w:t>worked</w:t>
      </w:r>
      <w:r w:rsidRPr="00946F23">
        <w:rPr>
          <w:sz w:val="16"/>
        </w:rPr>
        <w:t xml:space="preserve"> </w:t>
      </w:r>
      <w:r w:rsidRPr="00946F23">
        <w:rPr>
          <w:rStyle w:val="Emphasis"/>
        </w:rPr>
        <w:t>very well</w:t>
      </w:r>
      <w:r w:rsidRPr="00946F23">
        <w:rPr>
          <w:sz w:val="16"/>
        </w:rPr>
        <w:t xml:space="preserve"> in land-based resource use. It doesn’t require much contemplation to realize that </w:t>
      </w:r>
      <w:r w:rsidRPr="00946F23">
        <w:rPr>
          <w:rStyle w:val="StyleUnderline"/>
        </w:rPr>
        <w:t xml:space="preserve">property rights are </w:t>
      </w:r>
      <w:r w:rsidRPr="00105F74">
        <w:rPr>
          <w:rStyle w:val="StyleUnderline"/>
          <w:highlight w:val="cyan"/>
        </w:rPr>
        <w:t>the</w:t>
      </w:r>
      <w:r w:rsidRPr="00105F74">
        <w:rPr>
          <w:sz w:val="16"/>
          <w:highlight w:val="cyan"/>
        </w:rPr>
        <w:t xml:space="preserve"> </w:t>
      </w:r>
      <w:r w:rsidRPr="00105F74">
        <w:rPr>
          <w:rStyle w:val="Emphasis"/>
          <w:highlight w:val="cyan"/>
        </w:rPr>
        <w:t>cornerstone</w:t>
      </w:r>
      <w:r w:rsidRPr="00105F74">
        <w:rPr>
          <w:sz w:val="16"/>
          <w:highlight w:val="cyan"/>
        </w:rPr>
        <w:t xml:space="preserve"> </w:t>
      </w:r>
      <w:r w:rsidRPr="00105F74">
        <w:rPr>
          <w:rStyle w:val="StyleUnderline"/>
          <w:highlight w:val="cyan"/>
        </w:rPr>
        <w:t>of</w:t>
      </w:r>
      <w:r w:rsidRPr="00946F23">
        <w:rPr>
          <w:rStyle w:val="StyleUnderline"/>
        </w:rPr>
        <w:t xml:space="preserve"> modern-day </w:t>
      </w:r>
      <w:r w:rsidRPr="00105F74">
        <w:rPr>
          <w:rStyle w:val="StyleUnderline"/>
          <w:highlight w:val="cyan"/>
        </w:rPr>
        <w:t>economic affluence</w:t>
      </w:r>
      <w:r w:rsidRPr="00946F23">
        <w:rPr>
          <w:sz w:val="16"/>
        </w:rPr>
        <w:t>.17</w:t>
      </w:r>
    </w:p>
    <w:p w14:paraId="60BC5469" w14:textId="77777777" w:rsidR="00D53934" w:rsidRPr="00946F23" w:rsidRDefault="00D53934" w:rsidP="00D53934">
      <w:pPr>
        <w:rPr>
          <w:sz w:val="16"/>
        </w:rPr>
      </w:pPr>
      <w:r w:rsidRPr="00946F23">
        <w:rPr>
          <w:sz w:val="16"/>
        </w:rPr>
        <w:t>In the ocean, however, and most other water bodies, the system of property rights is much less developed. This applies not the least to the living aquatic resources such as fish stocks and other aquatic biota. Therefore, in the absence of property rights, these resources, if at all valuable, give rise to simmering conflicts with occasional flare-ups and generally very costly misuse.</w:t>
      </w:r>
    </w:p>
    <w:p w14:paraId="33FF235A" w14:textId="77777777" w:rsidR="00D53934" w:rsidRPr="00946F23" w:rsidRDefault="00D53934" w:rsidP="00D53934">
      <w:pPr>
        <w:rPr>
          <w:sz w:val="16"/>
        </w:rPr>
      </w:pPr>
      <w:r w:rsidRPr="00946F23">
        <w:rPr>
          <w:sz w:val="16"/>
        </w:rPr>
        <w:t xml:space="preserve">It stands to reason that </w:t>
      </w:r>
      <w:r w:rsidRPr="00946F23">
        <w:rPr>
          <w:rStyle w:val="StyleUnderline"/>
        </w:rPr>
        <w:t>if a</w:t>
      </w:r>
      <w:r w:rsidRPr="00946F23">
        <w:rPr>
          <w:sz w:val="16"/>
        </w:rPr>
        <w:t xml:space="preserve"> </w:t>
      </w:r>
      <w:r w:rsidRPr="00946F23">
        <w:rPr>
          <w:rStyle w:val="Emphasis"/>
        </w:rPr>
        <w:t>system</w:t>
      </w:r>
      <w:r w:rsidRPr="00946F23">
        <w:rPr>
          <w:sz w:val="16"/>
        </w:rPr>
        <w:t xml:space="preserve"> </w:t>
      </w:r>
      <w:r w:rsidRPr="00946F23">
        <w:rPr>
          <w:rStyle w:val="StyleUnderline"/>
        </w:rPr>
        <w:t>of property rights in</w:t>
      </w:r>
      <w:r w:rsidRPr="00946F23">
        <w:rPr>
          <w:sz w:val="16"/>
        </w:rPr>
        <w:t xml:space="preserve"> </w:t>
      </w:r>
      <w:r w:rsidRPr="00946F23">
        <w:rPr>
          <w:rStyle w:val="Emphasis"/>
        </w:rPr>
        <w:t>aquatic resources</w:t>
      </w:r>
      <w:r w:rsidRPr="00946F23">
        <w:rPr>
          <w:sz w:val="16"/>
        </w:rPr>
        <w:t xml:space="preserve">, similar to that for terrestrial resources, were established, </w:t>
      </w:r>
      <w:r w:rsidRPr="00105F74">
        <w:rPr>
          <w:rStyle w:val="Emphasis"/>
          <w:highlight w:val="cyan"/>
        </w:rPr>
        <w:t>fisheries</w:t>
      </w:r>
      <w:r w:rsidRPr="00105F74">
        <w:rPr>
          <w:sz w:val="16"/>
          <w:highlight w:val="cyan"/>
        </w:rPr>
        <w:t xml:space="preserve"> </w:t>
      </w:r>
      <w:r w:rsidRPr="00105F74">
        <w:rPr>
          <w:rStyle w:val="StyleUnderline"/>
          <w:highlight w:val="cyan"/>
        </w:rPr>
        <w:t>conflicts</w:t>
      </w:r>
      <w:r w:rsidRPr="00946F23">
        <w:rPr>
          <w:sz w:val="16"/>
        </w:rPr>
        <w:t xml:space="preserve"> and other aquatic conflicts </w:t>
      </w:r>
      <w:r w:rsidRPr="00946F23">
        <w:rPr>
          <w:rStyle w:val="StyleUnderline"/>
        </w:rPr>
        <w:t>would be</w:t>
      </w:r>
      <w:r w:rsidRPr="00946F23">
        <w:rPr>
          <w:sz w:val="16"/>
        </w:rPr>
        <w:t xml:space="preserve"> much </w:t>
      </w:r>
      <w:r w:rsidRPr="00105F74">
        <w:rPr>
          <w:rStyle w:val="Emphasis"/>
          <w:highlight w:val="cyan"/>
        </w:rPr>
        <w:t>reduced</w:t>
      </w:r>
      <w:r w:rsidRPr="00105F74">
        <w:rPr>
          <w:sz w:val="16"/>
          <w:highlight w:val="cyan"/>
        </w:rPr>
        <w:t xml:space="preserve"> </w:t>
      </w:r>
      <w:r w:rsidRPr="00105F74">
        <w:rPr>
          <w:rStyle w:val="StyleUnderline"/>
          <w:highlight w:val="cyan"/>
        </w:rPr>
        <w:t>and</w:t>
      </w:r>
      <w:r w:rsidRPr="00946F23">
        <w:rPr>
          <w:sz w:val="16"/>
        </w:rPr>
        <w:t xml:space="preserve">, at the same time, </w:t>
      </w:r>
      <w:r w:rsidRPr="00105F74">
        <w:rPr>
          <w:rStyle w:val="Emphasis"/>
          <w:highlight w:val="cyan"/>
        </w:rPr>
        <w:t>efficiency</w:t>
      </w:r>
      <w:r w:rsidRPr="00105F74">
        <w:rPr>
          <w:sz w:val="16"/>
          <w:highlight w:val="cyan"/>
        </w:rPr>
        <w:t xml:space="preserve"> </w:t>
      </w:r>
      <w:r w:rsidRPr="00105F74">
        <w:rPr>
          <w:rStyle w:val="StyleUnderline"/>
          <w:highlight w:val="cyan"/>
        </w:rPr>
        <w:t>in</w:t>
      </w:r>
      <w:r w:rsidRPr="00946F23">
        <w:rPr>
          <w:rStyle w:val="StyleUnderline"/>
        </w:rPr>
        <w:t xml:space="preserve"> the </w:t>
      </w:r>
      <w:r w:rsidRPr="00105F74">
        <w:rPr>
          <w:rStyle w:val="StyleUnderline"/>
          <w:highlight w:val="cyan"/>
        </w:rPr>
        <w:t>use of aquatic resources</w:t>
      </w:r>
      <w:r w:rsidRPr="00946F23">
        <w:rPr>
          <w:rStyle w:val="StyleUnderline"/>
        </w:rPr>
        <w:t xml:space="preserve"> would be</w:t>
      </w:r>
      <w:r w:rsidRPr="00946F23">
        <w:rPr>
          <w:sz w:val="16"/>
        </w:rPr>
        <w:t xml:space="preserve"> </w:t>
      </w:r>
      <w:r w:rsidRPr="00105F74">
        <w:rPr>
          <w:rStyle w:val="Emphasis"/>
          <w:highlight w:val="cyan"/>
        </w:rPr>
        <w:t>increased</w:t>
      </w:r>
      <w:r w:rsidRPr="00946F23">
        <w:rPr>
          <w:sz w:val="16"/>
        </w:rPr>
        <w:t>. There are two obstacles to this solution, however. First the property rights technology for aquatic resources is much less developed than for land resources. For instance, there is, as yet, no inexpensive way to identify individual fish as belonging to an owner or even to keep wild fish within a given enclosed area. Second, it should not be forgotten that property rights are a social institution. To establish them in particular resources requires sufficient social support. In fact, as human history informs us, the extension of the system of property rights to new resources been generally marked by conflicts, clashes, fights, and wars. While property rights may reduce conflicts over resource use, attempts to establish these property rights create their own conflicts.</w:t>
      </w:r>
    </w:p>
    <w:p w14:paraId="5DFBFA0D" w14:textId="77777777" w:rsidR="00D53934" w:rsidRPr="00946F23" w:rsidRDefault="00D53934" w:rsidP="00D53934">
      <w:pPr>
        <w:rPr>
          <w:sz w:val="16"/>
        </w:rPr>
      </w:pPr>
      <w:r w:rsidRPr="00946F23">
        <w:rPr>
          <w:sz w:val="16"/>
        </w:rPr>
        <w:t xml:space="preserve">In spite of this, the </w:t>
      </w:r>
      <w:r w:rsidRPr="00946F23">
        <w:rPr>
          <w:rStyle w:val="StyleUnderline"/>
        </w:rPr>
        <w:t>past several centuries</w:t>
      </w:r>
      <w:r w:rsidRPr="00946F23">
        <w:rPr>
          <w:sz w:val="16"/>
        </w:rPr>
        <w:t xml:space="preserve"> have </w:t>
      </w:r>
      <w:r w:rsidRPr="00105F74">
        <w:rPr>
          <w:rStyle w:val="StyleUnderline"/>
          <w:highlight w:val="cyan"/>
        </w:rPr>
        <w:t>witness</w:t>
      </w:r>
      <w:r w:rsidRPr="00946F23">
        <w:rPr>
          <w:rStyle w:val="StyleUnderline"/>
        </w:rPr>
        <w:t xml:space="preserve">ed </w:t>
      </w:r>
      <w:r w:rsidRPr="00105F74">
        <w:rPr>
          <w:rStyle w:val="StyleUnderline"/>
          <w:highlight w:val="cyan"/>
        </w:rPr>
        <w:t>a</w:t>
      </w:r>
      <w:r w:rsidRPr="00946F23">
        <w:rPr>
          <w:sz w:val="16"/>
        </w:rPr>
        <w:t xml:space="preserve"> creeping </w:t>
      </w:r>
      <w:r w:rsidRPr="00105F74">
        <w:rPr>
          <w:rStyle w:val="Emphasis"/>
          <w:highlight w:val="cyan"/>
        </w:rPr>
        <w:t>expansion</w:t>
      </w:r>
      <w:r w:rsidRPr="00946F23">
        <w:rPr>
          <w:rStyle w:val="Emphasis"/>
        </w:rPr>
        <w:t xml:space="preserve"> of property rights</w:t>
      </w:r>
      <w:r w:rsidRPr="00946F23">
        <w:rPr>
          <w:sz w:val="16"/>
        </w:rPr>
        <w:t xml:space="preserve"> </w:t>
      </w:r>
      <w:r w:rsidRPr="00105F74">
        <w:rPr>
          <w:rStyle w:val="StyleUnderline"/>
          <w:highlight w:val="cyan"/>
        </w:rPr>
        <w:t>in</w:t>
      </w:r>
      <w:r w:rsidRPr="00946F23">
        <w:rPr>
          <w:rStyle w:val="StyleUnderline"/>
        </w:rPr>
        <w:t xml:space="preserve"> ocean and aquatic resources</w:t>
      </w:r>
      <w:r w:rsidRPr="00946F23">
        <w:rPr>
          <w:sz w:val="16"/>
        </w:rPr>
        <w:t xml:space="preserve">. The </w:t>
      </w:r>
      <w:r w:rsidRPr="00946F23">
        <w:rPr>
          <w:rStyle w:val="StyleUnderline"/>
        </w:rPr>
        <w:t>most noticeable</w:t>
      </w:r>
      <w:r w:rsidRPr="00946F23">
        <w:rPr>
          <w:sz w:val="16"/>
        </w:rPr>
        <w:t xml:space="preserve"> of these developments </w:t>
      </w:r>
      <w:r w:rsidRPr="00946F23">
        <w:rPr>
          <w:rStyle w:val="StyleUnderline"/>
        </w:rPr>
        <w:t>have been</w:t>
      </w:r>
      <w:r w:rsidRPr="00946F23">
        <w:rPr>
          <w:sz w:val="16"/>
        </w:rPr>
        <w:t xml:space="preserve"> (a) the </w:t>
      </w:r>
      <w:r w:rsidRPr="00946F23">
        <w:rPr>
          <w:rStyle w:val="Emphasis"/>
        </w:rPr>
        <w:t>enlargement</w:t>
      </w:r>
      <w:r w:rsidRPr="00946F23">
        <w:rPr>
          <w:sz w:val="16"/>
        </w:rPr>
        <w:t xml:space="preserve"> </w:t>
      </w:r>
      <w:r w:rsidRPr="00946F23">
        <w:rPr>
          <w:rStyle w:val="StyleUnderline"/>
        </w:rPr>
        <w:t>of</w:t>
      </w:r>
      <w:r w:rsidRPr="00946F23">
        <w:rPr>
          <w:sz w:val="16"/>
        </w:rPr>
        <w:t xml:space="preserve"> exclusive national economic zones (</w:t>
      </w:r>
      <w:r w:rsidRPr="00105F74">
        <w:rPr>
          <w:rStyle w:val="Emphasis"/>
          <w:highlight w:val="cyan"/>
        </w:rPr>
        <w:t>EEZs</w:t>
      </w:r>
      <w:r w:rsidRPr="00946F23">
        <w:rPr>
          <w:sz w:val="16"/>
        </w:rPr>
        <w:t xml:space="preserve">) </w:t>
      </w:r>
      <w:r w:rsidRPr="00946F23">
        <w:rPr>
          <w:rStyle w:val="StyleUnderline"/>
        </w:rPr>
        <w:t>and</w:t>
      </w:r>
      <w:r w:rsidRPr="00946F23">
        <w:rPr>
          <w:sz w:val="16"/>
        </w:rPr>
        <w:t xml:space="preserve"> (b) </w:t>
      </w:r>
      <w:r w:rsidRPr="00946F23">
        <w:rPr>
          <w:rStyle w:val="StyleUnderline"/>
        </w:rPr>
        <w:t>the establishment of</w:t>
      </w:r>
      <w:r w:rsidRPr="00946F23">
        <w:rPr>
          <w:sz w:val="16"/>
        </w:rPr>
        <w:t xml:space="preserve"> </w:t>
      </w:r>
      <w:r w:rsidRPr="00946F23">
        <w:rPr>
          <w:rStyle w:val="Emphasis"/>
        </w:rPr>
        <w:t>individual harvesting rights</w:t>
      </w:r>
      <w:r w:rsidRPr="00946F23">
        <w:rPr>
          <w:sz w:val="16"/>
        </w:rPr>
        <w:t xml:space="preserve">, the </w:t>
      </w:r>
      <w:r w:rsidRPr="00946F23">
        <w:rPr>
          <w:rStyle w:val="StyleUnderline"/>
        </w:rPr>
        <w:t>so-called</w:t>
      </w:r>
      <w:r w:rsidRPr="00946F23">
        <w:rPr>
          <w:sz w:val="16"/>
        </w:rPr>
        <w:t xml:space="preserve"> individual and individual transferable quotas (</w:t>
      </w:r>
      <w:r w:rsidRPr="00105F74">
        <w:rPr>
          <w:rStyle w:val="Emphasis"/>
          <w:highlight w:val="cyan"/>
        </w:rPr>
        <w:t>IQs</w:t>
      </w:r>
      <w:r w:rsidRPr="00105F74">
        <w:rPr>
          <w:sz w:val="16"/>
          <w:highlight w:val="cyan"/>
        </w:rPr>
        <w:t xml:space="preserve"> </w:t>
      </w:r>
      <w:r w:rsidRPr="00105F74">
        <w:rPr>
          <w:rStyle w:val="StyleUnderline"/>
          <w:highlight w:val="cyan"/>
        </w:rPr>
        <w:t>and</w:t>
      </w:r>
      <w:r w:rsidRPr="00105F74">
        <w:rPr>
          <w:sz w:val="16"/>
          <w:highlight w:val="cyan"/>
        </w:rPr>
        <w:t xml:space="preserve"> </w:t>
      </w:r>
      <w:r w:rsidRPr="00105F74">
        <w:rPr>
          <w:rStyle w:val="Emphasis"/>
          <w:highlight w:val="cyan"/>
        </w:rPr>
        <w:t>ITQs</w:t>
      </w:r>
      <w:r w:rsidRPr="00946F23">
        <w:rPr>
          <w:sz w:val="16"/>
        </w:rPr>
        <w:t>). The former, the enlargement of EEZs, is a process that has been going on for centuries. The IQ/ITQs are a much more recent phenomenon emerging in the 1970s.18 However, since this time, the application of ITQs in ocean fisheries has expanded very fast. According to a recent count, over 25% of the global ocean catch was taken under ITQ or ITQ-like systems (Arnason, 2013). It should be noted that an extension of the national EEZ is often a prerequisite for the introduction of ITQs.19</w:t>
      </w:r>
    </w:p>
    <w:p w14:paraId="26B4B411" w14:textId="77777777" w:rsidR="00D53934" w:rsidRPr="00946F23" w:rsidRDefault="00D53934" w:rsidP="00D53934">
      <w:pPr>
        <w:rPr>
          <w:sz w:val="16"/>
        </w:rPr>
      </w:pPr>
      <w:r w:rsidRPr="00946F23">
        <w:rPr>
          <w:sz w:val="16"/>
        </w:rPr>
        <w:t xml:space="preserve">EEZs may be seen as national property rights. Provided they are respected, the </w:t>
      </w:r>
      <w:r w:rsidRPr="00946F23">
        <w:rPr>
          <w:rStyle w:val="StyleUnderline"/>
        </w:rPr>
        <w:t>establishment of EEZs</w:t>
      </w:r>
      <w:r w:rsidRPr="00946F23">
        <w:rPr>
          <w:sz w:val="16"/>
        </w:rPr>
        <w:t xml:space="preserve"> </w:t>
      </w:r>
      <w:r w:rsidRPr="00105F74">
        <w:rPr>
          <w:rStyle w:val="Emphasis"/>
          <w:highlight w:val="cyan"/>
        </w:rPr>
        <w:t>virtually eliminates</w:t>
      </w:r>
      <w:r w:rsidRPr="00946F23">
        <w:rPr>
          <w:sz w:val="16"/>
        </w:rPr>
        <w:t xml:space="preserve"> </w:t>
      </w:r>
      <w:r w:rsidRPr="00946F23">
        <w:rPr>
          <w:rStyle w:val="StyleUnderline"/>
        </w:rPr>
        <w:t xml:space="preserve">international </w:t>
      </w:r>
      <w:r w:rsidRPr="00105F74">
        <w:rPr>
          <w:rStyle w:val="StyleUnderline"/>
          <w:highlight w:val="cyan"/>
        </w:rPr>
        <w:t>conflicts</w:t>
      </w:r>
      <w:r w:rsidRPr="00946F23">
        <w:rPr>
          <w:rStyle w:val="StyleUnderline"/>
        </w:rPr>
        <w:t xml:space="preserve"> over</w:t>
      </w:r>
      <w:r w:rsidRPr="00946F23">
        <w:rPr>
          <w:sz w:val="16"/>
        </w:rPr>
        <w:t xml:space="preserve"> the </w:t>
      </w:r>
      <w:r w:rsidRPr="00946F23">
        <w:rPr>
          <w:rStyle w:val="StyleUnderline"/>
        </w:rPr>
        <w:t>fisheries</w:t>
      </w:r>
      <w:r w:rsidRPr="00946F23">
        <w:rPr>
          <w:sz w:val="16"/>
        </w:rPr>
        <w:t xml:space="preserve"> and other aquatic resources within their confines. EEZs fail, however, to eliminate conflict over fish stocks that straddle the EEZ boundary or periodically migrate outside the EEZ. Such transboundary or migratory fish stocks remain a source of conflicts between fishing nations. According to established law of the sea, specifically the UN Fish Stocks Agreement (Bjørndal &amp; Munro, 2003; United Nations, 1995), in such cases the </w:t>
      </w:r>
      <w:r w:rsidRPr="00105F74">
        <w:rPr>
          <w:rStyle w:val="StyleUnderline"/>
          <w:highlight w:val="cyan"/>
        </w:rPr>
        <w:t>nations</w:t>
      </w:r>
      <w:r w:rsidRPr="00946F23">
        <w:rPr>
          <w:sz w:val="16"/>
        </w:rPr>
        <w:t xml:space="preserve"> fishing from the stocks </w:t>
      </w:r>
      <w:r w:rsidRPr="00946F23">
        <w:rPr>
          <w:rStyle w:val="StyleUnderline"/>
        </w:rPr>
        <w:t xml:space="preserve">should </w:t>
      </w:r>
      <w:r w:rsidRPr="00105F74">
        <w:rPr>
          <w:rStyle w:val="StyleUnderline"/>
          <w:highlight w:val="cyan"/>
        </w:rPr>
        <w:t>form a</w:t>
      </w:r>
      <w:r w:rsidRPr="00105F74">
        <w:rPr>
          <w:sz w:val="16"/>
          <w:highlight w:val="cyan"/>
        </w:rPr>
        <w:t xml:space="preserve"> </w:t>
      </w:r>
      <w:r w:rsidRPr="00105F74">
        <w:rPr>
          <w:rStyle w:val="Emphasis"/>
          <w:highlight w:val="cyan"/>
        </w:rPr>
        <w:t>RFMO</w:t>
      </w:r>
      <w:r w:rsidRPr="00946F23">
        <w:rPr>
          <w:sz w:val="16"/>
        </w:rPr>
        <w:t xml:space="preserve"> (Regional Fisheries Management Organization) to coordinate the fishing activity. </w:t>
      </w:r>
      <w:r w:rsidRPr="00946F23">
        <w:rPr>
          <w:rStyle w:val="StyleUnderline"/>
        </w:rPr>
        <w:t>Several</w:t>
      </w:r>
      <w:r w:rsidRPr="00946F23">
        <w:rPr>
          <w:sz w:val="16"/>
        </w:rPr>
        <w:t xml:space="preserve"> such </w:t>
      </w:r>
      <w:r w:rsidRPr="00946F23">
        <w:rPr>
          <w:rStyle w:val="StyleUnderline"/>
        </w:rPr>
        <w:t>RFMOs have been established</w:t>
      </w:r>
      <w:r w:rsidRPr="00946F23">
        <w:rPr>
          <w:sz w:val="16"/>
        </w:rPr>
        <w:t xml:space="preserve"> </w:t>
      </w:r>
      <w:r w:rsidRPr="00105F74">
        <w:rPr>
          <w:rStyle w:val="Emphasis"/>
          <w:highlight w:val="cyan"/>
        </w:rPr>
        <w:t>around the world</w:t>
      </w:r>
      <w:r w:rsidRPr="00946F23">
        <w:rPr>
          <w:sz w:val="16"/>
        </w:rPr>
        <w:t xml:space="preserve">, </w:t>
      </w:r>
      <w:r w:rsidRPr="00946F23">
        <w:rPr>
          <w:rStyle w:val="StyleUnderline"/>
        </w:rPr>
        <w:t>managing</w:t>
      </w:r>
      <w:r w:rsidRPr="00946F23">
        <w:rPr>
          <w:sz w:val="16"/>
        </w:rPr>
        <w:t xml:space="preserve"> </w:t>
      </w:r>
      <w:r w:rsidRPr="00946F23">
        <w:rPr>
          <w:rStyle w:val="Emphasis"/>
        </w:rPr>
        <w:t>over 150 species</w:t>
      </w:r>
      <w:r w:rsidRPr="00946F23">
        <w:rPr>
          <w:sz w:val="16"/>
        </w:rPr>
        <w:t xml:space="preserve"> (Cullis-Suzuki &amp; Pauly, 2010). While these </w:t>
      </w:r>
      <w:r w:rsidRPr="00946F23">
        <w:rPr>
          <w:rStyle w:val="StyleUnderline"/>
        </w:rPr>
        <w:t>RFMOs</w:t>
      </w:r>
      <w:r w:rsidRPr="00946F23">
        <w:rPr>
          <w:sz w:val="16"/>
        </w:rPr>
        <w:t xml:space="preserve"> seem to have reduced or at least </w:t>
      </w:r>
      <w:r w:rsidRPr="00105F74">
        <w:rPr>
          <w:rStyle w:val="Emphasis"/>
          <w:highlight w:val="cyan"/>
        </w:rPr>
        <w:t>defused</w:t>
      </w:r>
      <w:r w:rsidRPr="00946F23">
        <w:rPr>
          <w:sz w:val="16"/>
        </w:rPr>
        <w:t xml:space="preserve"> </w:t>
      </w:r>
      <w:r w:rsidRPr="00946F23">
        <w:rPr>
          <w:rStyle w:val="StyleUnderline"/>
        </w:rPr>
        <w:t xml:space="preserve">international fisheries </w:t>
      </w:r>
      <w:r w:rsidRPr="00105F74">
        <w:rPr>
          <w:rStyle w:val="StyleUnderline"/>
          <w:highlight w:val="cyan"/>
        </w:rPr>
        <w:t>conflict</w:t>
      </w:r>
      <w:r w:rsidRPr="00946F23">
        <w:rPr>
          <w:rStyle w:val="StyleUnderline"/>
        </w:rPr>
        <w:t>s</w:t>
      </w:r>
      <w:r w:rsidRPr="00946F23">
        <w:rPr>
          <w:sz w:val="16"/>
        </w:rPr>
        <w:t>, they have apparently proven quite ineffective in efficiently managing the fish stocks within their purview (Cullis-Suzuki &amp; Pauly, 2010; Salenius &amp; Arnason, 2020).</w:t>
      </w:r>
    </w:p>
    <w:p w14:paraId="7D6CC6DD" w14:textId="77777777" w:rsidR="00D53934" w:rsidRPr="00946F23" w:rsidRDefault="00D53934" w:rsidP="00D53934">
      <w:pPr>
        <w:rPr>
          <w:sz w:val="12"/>
          <w:szCs w:val="12"/>
        </w:rPr>
      </w:pPr>
      <w:r w:rsidRPr="00946F23">
        <w:rPr>
          <w:sz w:val="12"/>
          <w:szCs w:val="12"/>
        </w:rPr>
        <w:t>Properly designed IQs and ITQs provide the holder with a right to a certain share of the total allowable catch (TAC) every fishing season (usually a year). This largely removes the competition between fishers for catch and, therefore, a good part of the resulting conflicts. Moreover, it provides each ITQ holder with an incentive to move the fish stocks to their most productive level (because this maximizes the value of his ITQ). Furthermore, because of ITQ tradability, ITQ systems tend to bring about the most efficient number and configuration of fishers in the fishery. The less efficient fishers tend to trade their quota rights to the more efficient ones, thus receiving a share in their greater efficiency in the form of a monetary payment. As a result, ITQs promote efficiency in fishing. Note that this applies to all types of fishers: commercial, subsistence, and recreational ones, as well as their subgroups, such as high-technology and low-technology fishers, large-scale and small-scale ones, and so on. In summary, for all types of fishers, ITQs may be said to resolve a substantial part of fisheries conflicts in an efficient way.</w:t>
      </w:r>
    </w:p>
    <w:p w14:paraId="5116128E" w14:textId="77777777" w:rsidR="00D53934" w:rsidRPr="00946F23" w:rsidRDefault="00D53934" w:rsidP="00D53934">
      <w:pPr>
        <w:rPr>
          <w:sz w:val="12"/>
          <w:szCs w:val="12"/>
        </w:rPr>
      </w:pPr>
      <w:r w:rsidRPr="00946F23">
        <w:rPr>
          <w:sz w:val="12"/>
          <w:szCs w:val="12"/>
        </w:rPr>
        <w:t>It is important to realize, however, that ITQs are only harvesting rights, that is, property rights in harvesting. As a result, they do not resolve fisheries conflicts that do not directly involve harvesting, such as competition for landing spots, ocean space to access high fish densities, and so on. This is because these conflicts are about other resources, that is, landings facilities in the first case and ocean space in the second, while the ITQs are merely property rights in harvest quantity. It is another matter that these types of fisheries conflicts usually become less heated under an ITQ regime because, typically, there will be less fishing activity and fewer fishing boats.</w:t>
      </w:r>
    </w:p>
    <w:p w14:paraId="56D2BE9B" w14:textId="77777777" w:rsidR="00D53934" w:rsidRPr="00946F23" w:rsidRDefault="00D53934" w:rsidP="00D53934">
      <w:pPr>
        <w:rPr>
          <w:sz w:val="12"/>
          <w:szCs w:val="12"/>
        </w:rPr>
      </w:pPr>
      <w:r w:rsidRPr="00946F23">
        <w:rPr>
          <w:sz w:val="12"/>
          <w:szCs w:val="12"/>
        </w:rPr>
        <w:t>It should also be noted that the establishment of ITQs, while reducing conflicts in fisheries, may be a source of a different kind of conflict. This is because the allocation of property rights to individuals or groups necessarily excludes non-receivers. Non-receivers naturally contest the allocation, sometimes bitterly. History abounds with such examples. In fisheries in which ITQs and other individual property rights have been established such disputes are very common. The same applies to the extension of national EEZs in the past, although the associated international disputes have died down somewhat recently. It follows, that the benefits of ITQs and similar individual property rights as conflict-resolving mechanisms in fisheries must be set against the costs of increased conflicts about the property rights system itself.</w:t>
      </w:r>
    </w:p>
    <w:p w14:paraId="6DE72529" w14:textId="77777777" w:rsidR="00D53934" w:rsidRPr="00946F23" w:rsidRDefault="00D53934" w:rsidP="00D53934">
      <w:pPr>
        <w:rPr>
          <w:sz w:val="12"/>
          <w:szCs w:val="12"/>
        </w:rPr>
      </w:pPr>
      <w:r w:rsidRPr="00946F23">
        <w:rPr>
          <w:sz w:val="12"/>
          <w:szCs w:val="12"/>
        </w:rPr>
        <w:t>What is not so obvious is that ITQs, despite their limitations as property rights, provide a certain basis for resolving conflicts between fishers and non-fishing uses of aquatic resources. Non-fishing uses of aquatic resources may be divided into uses that are concerned with the state of the fish stocks and, therefore, indirectly harvesting, and non-fishing uses that are uninterested in fishing and fish stocks but may affect both. Examples of the former are aquatic conservation and certain types of aquatic recreation and tourism such as reef diving. Examples of the latter are aquatic mining, aquatic transportation, and aquatic dumping of refuse.</w:t>
      </w:r>
    </w:p>
    <w:p w14:paraId="57898277" w14:textId="77777777" w:rsidR="00D53934" w:rsidRPr="00946F23" w:rsidRDefault="00D53934" w:rsidP="00D53934">
      <w:pPr>
        <w:rPr>
          <w:sz w:val="16"/>
        </w:rPr>
      </w:pPr>
      <w:r w:rsidRPr="00946F23">
        <w:rPr>
          <w:sz w:val="16"/>
        </w:rPr>
        <w:t xml:space="preserve">Consider first non-fishing uses of fish stocks, such as aquatic conservation and tourism. Assume, </w:t>
      </w:r>
      <w:r w:rsidRPr="00946F23">
        <w:rPr>
          <w:rStyle w:val="StyleUnderline"/>
        </w:rPr>
        <w:t>as is</w:t>
      </w:r>
      <w:r w:rsidRPr="00946F23">
        <w:rPr>
          <w:sz w:val="16"/>
        </w:rPr>
        <w:t xml:space="preserve"> </w:t>
      </w:r>
      <w:r w:rsidRPr="00105F74">
        <w:rPr>
          <w:rStyle w:val="Emphasis"/>
          <w:highlight w:val="cyan"/>
        </w:rPr>
        <w:t>empirically</w:t>
      </w:r>
      <w:r w:rsidRPr="00105F74">
        <w:rPr>
          <w:sz w:val="16"/>
          <w:highlight w:val="cyan"/>
        </w:rPr>
        <w:t xml:space="preserve"> </w:t>
      </w:r>
      <w:r w:rsidRPr="00105F74">
        <w:rPr>
          <w:rStyle w:val="StyleUnderline"/>
          <w:highlight w:val="cyan"/>
        </w:rPr>
        <w:t>reasonable</w:t>
      </w:r>
      <w:r w:rsidRPr="00946F23">
        <w:rPr>
          <w:sz w:val="16"/>
        </w:rPr>
        <w:t xml:space="preserve">, that these </w:t>
      </w:r>
      <w:r w:rsidRPr="00105F74">
        <w:rPr>
          <w:rStyle w:val="StyleUnderline"/>
          <w:highlight w:val="cyan"/>
        </w:rPr>
        <w:t>activities</w:t>
      </w:r>
      <w:r w:rsidRPr="00946F23">
        <w:rPr>
          <w:rStyle w:val="StyleUnderline"/>
        </w:rPr>
        <w:t xml:space="preserve"> would like to </w:t>
      </w:r>
      <w:r w:rsidRPr="00105F74">
        <w:rPr>
          <w:rStyle w:val="StyleUnderline"/>
          <w:highlight w:val="cyan"/>
        </w:rPr>
        <w:t>see</w:t>
      </w:r>
      <w:r w:rsidRPr="00105F74">
        <w:rPr>
          <w:sz w:val="16"/>
          <w:highlight w:val="cyan"/>
        </w:rPr>
        <w:t xml:space="preserve"> </w:t>
      </w:r>
      <w:r w:rsidRPr="00105F74">
        <w:rPr>
          <w:rStyle w:val="Emphasis"/>
          <w:highlight w:val="cyan"/>
        </w:rPr>
        <w:t>larger fish stocks</w:t>
      </w:r>
      <w:r w:rsidRPr="00946F23">
        <w:rPr>
          <w:sz w:val="16"/>
        </w:rPr>
        <w:t xml:space="preserve"> than the fishers would. </w:t>
      </w:r>
      <w:r w:rsidRPr="00946F23">
        <w:rPr>
          <w:rStyle w:val="StyleUnderline"/>
        </w:rPr>
        <w:t>This is a</w:t>
      </w:r>
      <w:r w:rsidRPr="00946F23">
        <w:rPr>
          <w:sz w:val="16"/>
        </w:rPr>
        <w:t xml:space="preserve"> </w:t>
      </w:r>
      <w:r w:rsidRPr="009617FD">
        <w:rPr>
          <w:rStyle w:val="Emphasis"/>
        </w:rPr>
        <w:t>source</w:t>
      </w:r>
      <w:r w:rsidRPr="009617FD">
        <w:rPr>
          <w:sz w:val="16"/>
        </w:rPr>
        <w:t xml:space="preserve"> </w:t>
      </w:r>
      <w:r w:rsidRPr="009617FD">
        <w:rPr>
          <w:rStyle w:val="StyleUnderline"/>
        </w:rPr>
        <w:t>of conflict</w:t>
      </w:r>
      <w:r w:rsidRPr="009617FD">
        <w:rPr>
          <w:sz w:val="16"/>
        </w:rPr>
        <w:t xml:space="preserve"> with the fishers. </w:t>
      </w:r>
      <w:r w:rsidRPr="009617FD">
        <w:rPr>
          <w:rStyle w:val="StyleUnderline"/>
        </w:rPr>
        <w:t>Within the</w:t>
      </w:r>
      <w:r w:rsidRPr="009617FD">
        <w:rPr>
          <w:sz w:val="16"/>
        </w:rPr>
        <w:t xml:space="preserve"> </w:t>
      </w:r>
      <w:r w:rsidRPr="009617FD">
        <w:rPr>
          <w:rStyle w:val="Emphasis"/>
        </w:rPr>
        <w:t>ITQ system</w:t>
      </w:r>
      <w:r w:rsidRPr="009617FD">
        <w:rPr>
          <w:sz w:val="16"/>
        </w:rPr>
        <w:t xml:space="preserve">, however, </w:t>
      </w:r>
      <w:r w:rsidRPr="009617FD">
        <w:rPr>
          <w:rStyle w:val="StyleUnderline"/>
        </w:rPr>
        <w:t>aquatic conservation and tourism are able to</w:t>
      </w:r>
      <w:r w:rsidRPr="009617FD">
        <w:rPr>
          <w:sz w:val="16"/>
        </w:rPr>
        <w:t xml:space="preserve"> </w:t>
      </w:r>
      <w:r w:rsidRPr="009617FD">
        <w:rPr>
          <w:rStyle w:val="Emphasis"/>
        </w:rPr>
        <w:t>increase</w:t>
      </w:r>
      <w:r w:rsidRPr="009617FD">
        <w:rPr>
          <w:sz w:val="16"/>
        </w:rPr>
        <w:t xml:space="preserve"> the size of </w:t>
      </w:r>
      <w:r w:rsidRPr="009617FD">
        <w:rPr>
          <w:rStyle w:val="StyleUnderline"/>
        </w:rPr>
        <w:t>commercial stocks, and</w:t>
      </w:r>
      <w:r w:rsidRPr="009617FD">
        <w:rPr>
          <w:sz w:val="16"/>
        </w:rPr>
        <w:t xml:space="preserve"> basically </w:t>
      </w:r>
      <w:r w:rsidRPr="009617FD">
        <w:rPr>
          <w:rStyle w:val="StyleUnderline"/>
        </w:rPr>
        <w:t>move the ecosystem</w:t>
      </w:r>
      <w:r w:rsidRPr="009617FD">
        <w:rPr>
          <w:sz w:val="16"/>
        </w:rPr>
        <w:t xml:space="preserve"> </w:t>
      </w:r>
      <w:r w:rsidRPr="009617FD">
        <w:rPr>
          <w:rStyle w:val="Emphasis"/>
        </w:rPr>
        <w:t>closer to a pristine state</w:t>
      </w:r>
      <w:r w:rsidRPr="009617FD">
        <w:rPr>
          <w:sz w:val="16"/>
        </w:rPr>
        <w:t>, by purchasing ITQs</w:t>
      </w:r>
      <w:r w:rsidRPr="00946F23">
        <w:rPr>
          <w:sz w:val="16"/>
        </w:rPr>
        <w:t xml:space="preserve"> and leaving them unused. Thus, the </w:t>
      </w:r>
      <w:r w:rsidRPr="00946F23">
        <w:rPr>
          <w:rStyle w:val="StyleUnderline"/>
        </w:rPr>
        <w:t>ITQ institution provides</w:t>
      </w:r>
      <w:r w:rsidRPr="00946F23">
        <w:rPr>
          <w:sz w:val="16"/>
        </w:rPr>
        <w:t xml:space="preserve"> the aquatic conservationists and tourists with </w:t>
      </w:r>
      <w:r w:rsidRPr="00946F23">
        <w:rPr>
          <w:rStyle w:val="StyleUnderline"/>
        </w:rPr>
        <w:t>a way to</w:t>
      </w:r>
      <w:r w:rsidRPr="00946F23">
        <w:rPr>
          <w:sz w:val="16"/>
        </w:rPr>
        <w:t xml:space="preserve"> </w:t>
      </w:r>
      <w:r w:rsidRPr="00946F23">
        <w:rPr>
          <w:rStyle w:val="Emphasis"/>
        </w:rPr>
        <w:t>achieve</w:t>
      </w:r>
      <w:r w:rsidRPr="00946F23">
        <w:rPr>
          <w:sz w:val="16"/>
        </w:rPr>
        <w:t xml:space="preserve"> their </w:t>
      </w:r>
      <w:r w:rsidRPr="00946F23">
        <w:rPr>
          <w:rStyle w:val="StyleUnderline"/>
        </w:rPr>
        <w:t xml:space="preserve">preferred fish stocks </w:t>
      </w:r>
      <w:r w:rsidRPr="00105F74">
        <w:rPr>
          <w:rStyle w:val="StyleUnderline"/>
          <w:highlight w:val="cyan"/>
        </w:rPr>
        <w:t>by</w:t>
      </w:r>
      <w:r w:rsidRPr="00946F23">
        <w:rPr>
          <w:sz w:val="16"/>
        </w:rPr>
        <w:t xml:space="preserve"> simply </w:t>
      </w:r>
      <w:r w:rsidRPr="00105F74">
        <w:rPr>
          <w:rStyle w:val="Emphasis"/>
          <w:highlight w:val="cyan"/>
        </w:rPr>
        <w:t>trading ITQs</w:t>
      </w:r>
      <w:r w:rsidRPr="00946F23">
        <w:rPr>
          <w:sz w:val="16"/>
        </w:rPr>
        <w:t xml:space="preserve"> with the fishers </w:t>
      </w:r>
      <w:r w:rsidRPr="00946F23">
        <w:rPr>
          <w:rStyle w:val="StyleUnderline"/>
        </w:rPr>
        <w:t>instead of fighting</w:t>
      </w:r>
      <w:r w:rsidRPr="00946F23">
        <w:rPr>
          <w:sz w:val="16"/>
        </w:rPr>
        <w:t xml:space="preserve"> them. As they do the trading they continually compare their benefits of purchase to their valuation of the monetary outlays, ending purchases when the two values are equal. The same, of course, applies to the fishers; they do not have to fight with these other users of aquatic resources. They can simply trade with them. These </w:t>
      </w:r>
      <w:r w:rsidRPr="00946F23">
        <w:rPr>
          <w:rStyle w:val="StyleUnderline"/>
        </w:rPr>
        <w:t xml:space="preserve">ITQ trades will </w:t>
      </w:r>
      <w:r w:rsidRPr="00105F74">
        <w:rPr>
          <w:rStyle w:val="StyleUnderline"/>
          <w:highlight w:val="cyan"/>
        </w:rPr>
        <w:t>find</w:t>
      </w:r>
      <w:r w:rsidRPr="00946F23">
        <w:rPr>
          <w:rStyle w:val="StyleUnderline"/>
        </w:rPr>
        <w:t xml:space="preserve"> an</w:t>
      </w:r>
      <w:r w:rsidRPr="00946F23">
        <w:rPr>
          <w:sz w:val="16"/>
        </w:rPr>
        <w:t xml:space="preserve"> </w:t>
      </w:r>
      <w:r w:rsidRPr="00105F74">
        <w:rPr>
          <w:rStyle w:val="Emphasis"/>
          <w:highlight w:val="cyan"/>
        </w:rPr>
        <w:t>equilibrium</w:t>
      </w:r>
      <w:r w:rsidRPr="00946F23">
        <w:rPr>
          <w:sz w:val="16"/>
        </w:rPr>
        <w:t xml:space="preserve"> where the shadow value of additional catch to fishers equals the shadow value of addition conservation to the conservationists. Needless to say, this </w:t>
      </w:r>
      <w:r w:rsidRPr="00946F23">
        <w:rPr>
          <w:rStyle w:val="StyleUnderline"/>
        </w:rPr>
        <w:t xml:space="preserve">ITQ trading </w:t>
      </w:r>
      <w:r w:rsidRPr="009617FD">
        <w:rPr>
          <w:rStyle w:val="StyleUnderline"/>
        </w:rPr>
        <w:t>will</w:t>
      </w:r>
      <w:r w:rsidRPr="009617FD">
        <w:rPr>
          <w:sz w:val="16"/>
        </w:rPr>
        <w:t xml:space="preserve"> </w:t>
      </w:r>
      <w:r w:rsidRPr="009617FD">
        <w:rPr>
          <w:rStyle w:val="Emphasis"/>
        </w:rPr>
        <w:t>increase</w:t>
      </w:r>
      <w:r w:rsidRPr="009617FD">
        <w:rPr>
          <w:sz w:val="16"/>
        </w:rPr>
        <w:t xml:space="preserve"> </w:t>
      </w:r>
      <w:r w:rsidRPr="009617FD">
        <w:rPr>
          <w:rStyle w:val="StyleUnderline"/>
        </w:rPr>
        <w:t>the</w:t>
      </w:r>
      <w:r w:rsidRPr="009617FD">
        <w:rPr>
          <w:sz w:val="16"/>
        </w:rPr>
        <w:t xml:space="preserve"> </w:t>
      </w:r>
      <w:r w:rsidRPr="009617FD">
        <w:rPr>
          <w:rStyle w:val="Emphasis"/>
        </w:rPr>
        <w:t>total value of resource use</w:t>
      </w:r>
      <w:r w:rsidRPr="009617FD">
        <w:rPr>
          <w:sz w:val="16"/>
        </w:rPr>
        <w:t xml:space="preserve">, benefit both parties, </w:t>
      </w:r>
      <w:r w:rsidRPr="009617FD">
        <w:rPr>
          <w:rStyle w:val="StyleUnderline"/>
        </w:rPr>
        <w:t xml:space="preserve">and </w:t>
      </w:r>
      <w:r w:rsidRPr="00105F74">
        <w:rPr>
          <w:rStyle w:val="StyleUnderline"/>
          <w:highlight w:val="cyan"/>
        </w:rPr>
        <w:t>allocate</w:t>
      </w:r>
      <w:r w:rsidRPr="009617FD">
        <w:rPr>
          <w:sz w:val="16"/>
        </w:rPr>
        <w:t xml:space="preserve"> the </w:t>
      </w:r>
      <w:r w:rsidRPr="00105F74">
        <w:rPr>
          <w:rStyle w:val="Emphasis"/>
          <w:highlight w:val="cyan"/>
        </w:rPr>
        <w:t>scarce</w:t>
      </w:r>
      <w:r w:rsidRPr="00105F74">
        <w:rPr>
          <w:sz w:val="16"/>
          <w:highlight w:val="cyan"/>
        </w:rPr>
        <w:t xml:space="preserve"> </w:t>
      </w:r>
      <w:r w:rsidRPr="00105F74">
        <w:rPr>
          <w:rStyle w:val="StyleUnderline"/>
          <w:highlight w:val="cyan"/>
        </w:rPr>
        <w:t>resources</w:t>
      </w:r>
      <w:r w:rsidRPr="009617FD">
        <w:rPr>
          <w:rStyle w:val="StyleUnderline"/>
        </w:rPr>
        <w:t xml:space="preserve"> more </w:t>
      </w:r>
      <w:r w:rsidRPr="00105F74">
        <w:rPr>
          <w:rStyle w:val="StyleUnderline"/>
          <w:highlight w:val="cyan"/>
        </w:rPr>
        <w:t>efficiently</w:t>
      </w:r>
      <w:r w:rsidRPr="009617FD">
        <w:rPr>
          <w:sz w:val="16"/>
        </w:rPr>
        <w:t xml:space="preserve"> between the parties (Arnason</w:t>
      </w:r>
      <w:r w:rsidRPr="00946F23">
        <w:rPr>
          <w:sz w:val="16"/>
        </w:rPr>
        <w:t>, 2008, 2012).</w:t>
      </w:r>
    </w:p>
    <w:p w14:paraId="515EF0B6" w14:textId="77777777" w:rsidR="00D53934" w:rsidRPr="00946F23" w:rsidRDefault="00D53934" w:rsidP="00D53934">
      <w:pPr>
        <w:rPr>
          <w:sz w:val="16"/>
        </w:rPr>
      </w:pPr>
      <w:r w:rsidRPr="00946F23">
        <w:rPr>
          <w:sz w:val="16"/>
        </w:rPr>
        <w:t xml:space="preserve">It is important to recognize, however, that unlike in the case of fisheries, decentralized ITQ trades between fishers and conservationists (or aquatic tourists), while </w:t>
      </w:r>
      <w:r w:rsidRPr="009617FD">
        <w:rPr>
          <w:rStyle w:val="StyleUnderline"/>
        </w:rPr>
        <w:t>likely to</w:t>
      </w:r>
      <w:r w:rsidRPr="009617FD">
        <w:rPr>
          <w:sz w:val="16"/>
        </w:rPr>
        <w:t xml:space="preserve"> </w:t>
      </w:r>
      <w:r w:rsidRPr="009617FD">
        <w:rPr>
          <w:rStyle w:val="Emphasis"/>
        </w:rPr>
        <w:t>significantly alleviate</w:t>
      </w:r>
      <w:r w:rsidRPr="009617FD">
        <w:rPr>
          <w:sz w:val="16"/>
        </w:rPr>
        <w:t xml:space="preserve"> the </w:t>
      </w:r>
      <w:r w:rsidRPr="009617FD">
        <w:rPr>
          <w:rStyle w:val="StyleUnderline"/>
        </w:rPr>
        <w:t>conflicts between</w:t>
      </w:r>
      <w:r w:rsidRPr="009617FD">
        <w:rPr>
          <w:sz w:val="16"/>
        </w:rPr>
        <w:t xml:space="preserve"> these </w:t>
      </w:r>
      <w:r w:rsidRPr="009617FD">
        <w:rPr>
          <w:rStyle w:val="StyleUnderline"/>
        </w:rPr>
        <w:t>groups</w:t>
      </w:r>
      <w:r w:rsidRPr="009617FD">
        <w:rPr>
          <w:sz w:val="16"/>
        </w:rPr>
        <w:t xml:space="preserve">, are very unlikely to bring about the optimal allocation of aquatic resource use between these groups. The fundamental reason is that these </w:t>
      </w:r>
      <w:r w:rsidRPr="009617FD">
        <w:rPr>
          <w:rStyle w:val="StyleUnderline"/>
        </w:rPr>
        <w:t>trades generate</w:t>
      </w:r>
      <w:r w:rsidRPr="009617FD">
        <w:rPr>
          <w:sz w:val="16"/>
        </w:rPr>
        <w:t xml:space="preserve"> </w:t>
      </w:r>
      <w:r w:rsidRPr="009617FD">
        <w:rPr>
          <w:rStyle w:val="Emphasis"/>
        </w:rPr>
        <w:t>positive external effects</w:t>
      </w:r>
      <w:r w:rsidRPr="009617FD">
        <w:rPr>
          <w:sz w:val="16"/>
        </w:rPr>
        <w:t xml:space="preserve"> </w:t>
      </w:r>
      <w:r w:rsidRPr="009617FD">
        <w:rPr>
          <w:rStyle w:val="StyleUnderline"/>
        </w:rPr>
        <w:t>for both groups</w:t>
      </w:r>
      <w:r w:rsidRPr="009617FD">
        <w:rPr>
          <w:sz w:val="16"/>
        </w:rPr>
        <w:t>. Consider the case of a conservationist purchasing one unit of quota from a fisher for retirement. Since this will, ceteris paribus, lead to a larger fish stock, all other conservationists and fishers will benefit from the trade. In other words, an ITQ trade from fishers to conservationists generates a positive external effect for both fishers and conservationists (as well as aquatic tourists and others preferring larger fish stocks). These extra benefits of the trade are naturally not taken into account by the fisher and the conservationist. As a result, the extent of such decentralized trades is less than would maximize total benefits (Arnason, 2012). It follows that if fishers hold the ITQs to start with, there will, from the social perspective, be too much fishing and too little conservation. Trades from conservationists to fishers will</w:t>
      </w:r>
      <w:r w:rsidRPr="00946F23">
        <w:rPr>
          <w:sz w:val="16"/>
        </w:rPr>
        <w:t>, on the other hand, generate negative external effects for both fishers and conservationists because this reduces the fish stocks. Therefore, decentralized trades of this kind will be larger than would be collectively optimal with the same result: there will be too much fishing and too little conservation.</w:t>
      </w:r>
    </w:p>
    <w:p w14:paraId="42455C05" w14:textId="77777777" w:rsidR="00D53934" w:rsidRPr="00946F23" w:rsidRDefault="00D53934" w:rsidP="00D53934">
      <w:pPr>
        <w:rPr>
          <w:sz w:val="8"/>
          <w:szCs w:val="8"/>
        </w:rPr>
      </w:pPr>
      <w:r w:rsidRPr="00946F23">
        <w:rPr>
          <w:sz w:val="8"/>
          <w:szCs w:val="8"/>
        </w:rPr>
        <w:t>It is possible to illustrate the essence of this analysis with the help of a simple supply and demand diagram. In Figure 4, the volume of harvest is measured along the horizontal axis and values along the vertical axis. Consider the trade of ITQs between one fisher and one conservationist. Assume that under the ITQ system the ITQ holding of the fisher is at Q.20 Let the marginal benefits of harvest to the fisher be indicated by the bold downward sloping curve. The curve may be interpreted as the fisher’s demand function for harvest. However, since fishing his quota (rather than not fishing it) reduces the fish stocks, the marginal benefits of this fishing to all the fishers jointly is less, indicated by the dashed downward sloping curve, which may be interpreted as the aggregate demand curve for harvest (out of the fisher’s Q).</w:t>
      </w:r>
    </w:p>
    <w:p w14:paraId="79E806DA" w14:textId="77777777" w:rsidR="00D53934" w:rsidRPr="00946F23" w:rsidRDefault="00D53934" w:rsidP="00D53934">
      <w:pPr>
        <w:rPr>
          <w:sz w:val="8"/>
          <w:szCs w:val="8"/>
        </w:rPr>
      </w:pPr>
      <w:r w:rsidRPr="00946F23">
        <w:rPr>
          <w:noProof/>
          <w:sz w:val="8"/>
          <w:szCs w:val="8"/>
        </w:rPr>
        <w:t>[Figure omitted]</w:t>
      </w:r>
    </w:p>
    <w:p w14:paraId="555BCDA2" w14:textId="77777777" w:rsidR="00D53934" w:rsidRPr="00946F23" w:rsidRDefault="00D53934" w:rsidP="00D53934">
      <w:pPr>
        <w:rPr>
          <w:sz w:val="8"/>
          <w:szCs w:val="8"/>
        </w:rPr>
      </w:pPr>
      <w:r w:rsidRPr="00946F23">
        <w:rPr>
          <w:sz w:val="8"/>
          <w:szCs w:val="8"/>
        </w:rPr>
        <w:t>The conservationist suffers costs from the fishing. The conservationist’s marginal cost is indicated by the bold upward sloping curve in the diagram. This may be interpreted as his supply curve of harvest. However, since there are other conservationists, the joint marginal cost curve is higher, indicated by the dashed upward sloping curve in the diagram.</w:t>
      </w:r>
    </w:p>
    <w:p w14:paraId="3DECA408" w14:textId="77777777" w:rsidR="00D53934" w:rsidRPr="00946F23" w:rsidRDefault="00D53934" w:rsidP="00D53934">
      <w:pPr>
        <w:rPr>
          <w:sz w:val="8"/>
          <w:szCs w:val="8"/>
        </w:rPr>
      </w:pPr>
      <w:r w:rsidRPr="00946F23">
        <w:rPr>
          <w:sz w:val="8"/>
          <w:szCs w:val="8"/>
        </w:rPr>
        <w:t>From the figure, it can be seen that the trading equilibrium between the fisher and the conservationist is at harvest q° where their individual supply and demand curves intersect (and their evaluations of the value of additional harvest is equal). However, the optimal harvest occurs at much lower harvest, q*, where the joint supply and demand curves intersect.</w:t>
      </w:r>
    </w:p>
    <w:p w14:paraId="3A5D9B20" w14:textId="77777777" w:rsidR="00D53934" w:rsidRPr="00946F23" w:rsidRDefault="00D53934" w:rsidP="00D53934">
      <w:pPr>
        <w:rPr>
          <w:sz w:val="8"/>
          <w:szCs w:val="8"/>
        </w:rPr>
      </w:pPr>
      <w:r w:rsidRPr="00946F23">
        <w:rPr>
          <w:sz w:val="8"/>
          <w:szCs w:val="8"/>
        </w:rPr>
        <w:t>So, under decentralized trades, the ITQ system will not result in the optimal allocation of resource use between fishers and conservationists. Note, however, that although decentralized ITQ trades fail to generate full efficiency, they definitely represent an improvement in resource allocation efficiency, as well as reducing conflicts, compared to not allowing conservationists to participate in the ITQ system at all.</w:t>
      </w:r>
    </w:p>
    <w:p w14:paraId="3414FAC2" w14:textId="77777777" w:rsidR="00D53934" w:rsidRPr="00946F23" w:rsidRDefault="00D53934" w:rsidP="00D53934">
      <w:pPr>
        <w:rPr>
          <w:sz w:val="8"/>
          <w:szCs w:val="8"/>
        </w:rPr>
      </w:pPr>
      <w:r w:rsidRPr="00946F23">
        <w:rPr>
          <w:sz w:val="8"/>
          <w:szCs w:val="8"/>
        </w:rPr>
        <w:t>The obvious solution to this problem is centralized trades. If, instead of trading individually, both groups, fishers and conservationists, acted jointly with regard to trades of quota shares, the external effects would be internalized and, in principle, optimal ITQ allocation would result. This of course means that the trading quantity and the quota price is a matter of bilateral negotiation between the two groups. However, the very substantial added benefits to be gained increase the likelihood of an agreement. Moreover, in this situation, where rights are well defined by virtue of the ITQ system, the so-called Coase-theorem (Coase, 1960) indicates that there is a high likelihood that the parties will agree on the harvesting solution that maximizes their joint benefits.</w:t>
      </w:r>
    </w:p>
    <w:p w14:paraId="23E4C00A" w14:textId="77777777" w:rsidR="00D53934" w:rsidRPr="00946F23" w:rsidRDefault="00D53934" w:rsidP="00D53934">
      <w:pPr>
        <w:rPr>
          <w:sz w:val="8"/>
          <w:szCs w:val="8"/>
        </w:rPr>
      </w:pPr>
      <w:r w:rsidRPr="00946F23">
        <w:rPr>
          <w:sz w:val="8"/>
          <w:szCs w:val="8"/>
        </w:rPr>
        <w:t>What about the other users of aquatic resources such as aquatic miners, transporters, and polluters that are not interested in fish stocks? It is clear that they would not buy ITQs to enhance fish stocks and would sell all their ITQs, if they had them. Thus, ITQ trading would not facilitate the optimal sharing of aquatic resources between them and fishers or alleviate conflicts between them. This outcome is because the ITQs, being merely harvesting rights, do not cover the aquatic resources these users want, namely minerals, ocean surface, and ocean space and currents. For this purpose, the ITQs property rights are simply too limited.</w:t>
      </w:r>
    </w:p>
    <w:p w14:paraId="19A81820" w14:textId="77777777" w:rsidR="00D53934" w:rsidRPr="00946F23" w:rsidRDefault="00D53934" w:rsidP="00D53934">
      <w:pPr>
        <w:rPr>
          <w:sz w:val="8"/>
          <w:szCs w:val="8"/>
        </w:rPr>
      </w:pPr>
      <w:r w:rsidRPr="00946F23">
        <w:rPr>
          <w:sz w:val="8"/>
          <w:szCs w:val="8"/>
        </w:rPr>
        <w:t>If, however, the ITQ right were extended to cover the right to a certain state and regenerative ability of the fish stocks and the aquatic environment, the situation would be changed.21 In that case, any aquatic use that reduces the productivity of valuable fish stocks would violate the ITQ rights and be subject to the appropriate compensation. This would, of course, curtail these other activities and move them toward the overall optimal level. Moreover, with these rights in hand, fishers acting jointly could negotiate with these other aquatic users a jointly optimal sharing of the resources along the lines discussed.</w:t>
      </w:r>
    </w:p>
    <w:p w14:paraId="60B24AF4" w14:textId="77777777" w:rsidR="00D53934" w:rsidRPr="00946F23" w:rsidRDefault="00D53934" w:rsidP="00D53934">
      <w:pPr>
        <w:rPr>
          <w:sz w:val="8"/>
          <w:szCs w:val="8"/>
        </w:rPr>
      </w:pPr>
      <w:r w:rsidRPr="00946F23">
        <w:rPr>
          <w:sz w:val="8"/>
          <w:szCs w:val="8"/>
        </w:rPr>
        <w:t>Conclusions</w:t>
      </w:r>
    </w:p>
    <w:p w14:paraId="32F26FD9" w14:textId="77777777" w:rsidR="00D53934" w:rsidRPr="00946F23" w:rsidRDefault="00D53934" w:rsidP="00D53934">
      <w:pPr>
        <w:rPr>
          <w:sz w:val="16"/>
        </w:rPr>
      </w:pPr>
      <w:r w:rsidRPr="00946F23">
        <w:rPr>
          <w:rStyle w:val="StyleUnderline"/>
        </w:rPr>
        <w:t xml:space="preserve">Fisheries </w:t>
      </w:r>
      <w:r w:rsidRPr="00105F74">
        <w:rPr>
          <w:rStyle w:val="StyleUnderline"/>
          <w:highlight w:val="cyan"/>
        </w:rPr>
        <w:t>conflicts have</w:t>
      </w:r>
      <w:r w:rsidRPr="00946F23">
        <w:rPr>
          <w:rStyle w:val="StyleUnderline"/>
        </w:rPr>
        <w:t xml:space="preserve"> a</w:t>
      </w:r>
      <w:r w:rsidRPr="00946F23">
        <w:rPr>
          <w:sz w:val="16"/>
        </w:rPr>
        <w:t xml:space="preserve"> </w:t>
      </w:r>
      <w:r w:rsidRPr="00946F23">
        <w:rPr>
          <w:rStyle w:val="Emphasis"/>
        </w:rPr>
        <w:t xml:space="preserve">very </w:t>
      </w:r>
      <w:r w:rsidRPr="00105F74">
        <w:rPr>
          <w:rStyle w:val="Emphasis"/>
          <w:highlight w:val="cyan"/>
        </w:rPr>
        <w:t>long history</w:t>
      </w:r>
      <w:r w:rsidRPr="00946F23">
        <w:rPr>
          <w:sz w:val="16"/>
        </w:rPr>
        <w:t xml:space="preserve"> in human societies. They seem to be present wherever fishing takes place. Apparently, </w:t>
      </w:r>
      <w:r w:rsidRPr="00105F74">
        <w:rPr>
          <w:rStyle w:val="StyleUnderline"/>
          <w:highlight w:val="cyan"/>
        </w:rPr>
        <w:t>most</w:t>
      </w:r>
      <w:r w:rsidRPr="00946F23">
        <w:rPr>
          <w:rStyle w:val="StyleUnderline"/>
        </w:rPr>
        <w:t xml:space="preserve"> of them are</w:t>
      </w:r>
      <w:r w:rsidRPr="00946F23">
        <w:rPr>
          <w:sz w:val="16"/>
        </w:rPr>
        <w:t xml:space="preserve"> of </w:t>
      </w:r>
      <w:r w:rsidRPr="00946F23">
        <w:rPr>
          <w:rStyle w:val="Emphasis"/>
        </w:rPr>
        <w:t xml:space="preserve">relatively </w:t>
      </w:r>
      <w:r w:rsidRPr="00105F74">
        <w:rPr>
          <w:rStyle w:val="Emphasis"/>
          <w:highlight w:val="cyan"/>
        </w:rPr>
        <w:t>low intensity</w:t>
      </w:r>
      <w:r w:rsidRPr="00946F23">
        <w:rPr>
          <w:sz w:val="16"/>
        </w:rPr>
        <w:t xml:space="preserve">, </w:t>
      </w:r>
      <w:r w:rsidRPr="00946F23">
        <w:rPr>
          <w:rStyle w:val="StyleUnderline"/>
        </w:rPr>
        <w:t>but</w:t>
      </w:r>
      <w:r w:rsidRPr="00946F23">
        <w:rPr>
          <w:sz w:val="16"/>
        </w:rPr>
        <w:t xml:space="preserve"> they </w:t>
      </w:r>
      <w:r w:rsidRPr="00946F23">
        <w:rPr>
          <w:rStyle w:val="StyleUnderline"/>
        </w:rPr>
        <w:t>sometimes flare up into</w:t>
      </w:r>
      <w:r w:rsidRPr="00946F23">
        <w:rPr>
          <w:sz w:val="16"/>
        </w:rPr>
        <w:t xml:space="preserve"> armed confrontations and even the application of national navies. In addition to their direct costs, to the extent that these conflicts prevent the optimal use of renewable aquatic resources, </w:t>
      </w:r>
      <w:r w:rsidRPr="00946F23">
        <w:rPr>
          <w:rStyle w:val="StyleUnderline"/>
        </w:rPr>
        <w:t>they can be</w:t>
      </w:r>
      <w:r w:rsidRPr="00946F23">
        <w:rPr>
          <w:sz w:val="16"/>
        </w:rPr>
        <w:t xml:space="preserve"> </w:t>
      </w:r>
      <w:r w:rsidRPr="00946F23">
        <w:rPr>
          <w:rStyle w:val="Emphasis"/>
        </w:rPr>
        <w:t>very costly</w:t>
      </w:r>
      <w:r w:rsidRPr="00946F23">
        <w:rPr>
          <w:sz w:val="16"/>
        </w:rPr>
        <w:t xml:space="preserve"> indeed.</w:t>
      </w:r>
    </w:p>
    <w:p w14:paraId="19B99F51" w14:textId="77777777" w:rsidR="00D53934" w:rsidRPr="00946F23" w:rsidRDefault="00D53934" w:rsidP="00D53934">
      <w:pPr>
        <w:rPr>
          <w:sz w:val="16"/>
        </w:rPr>
      </w:pPr>
      <w:r w:rsidRPr="00946F23">
        <w:rPr>
          <w:sz w:val="16"/>
        </w:rPr>
        <w:t>Fisheries conflicts are fundamentally caused by the shortage of fish resources relative to demand. However, similar scarcity of natural resources on land does not, at least not in recent history, generate the same degree of conflicts. The reason seems to be that most land-based resources have become subject to an extensive system of property rights, which has channeled the conflicts into a less harmful form. This suggests that a similar system of property rights in aquatic resources would reduce fisheries conflicts to the level seen for terrestrial resources.</w:t>
      </w:r>
    </w:p>
    <w:p w14:paraId="0121A4D8" w14:textId="77777777" w:rsidR="00D53934" w:rsidRPr="00946F23" w:rsidRDefault="00D53934" w:rsidP="00D53934">
      <w:pPr>
        <w:rPr>
          <w:sz w:val="16"/>
        </w:rPr>
      </w:pPr>
      <w:r w:rsidRPr="00946F23">
        <w:rPr>
          <w:sz w:val="16"/>
        </w:rPr>
        <w:t xml:space="preserve">The </w:t>
      </w:r>
      <w:r w:rsidRPr="00946F23">
        <w:rPr>
          <w:rStyle w:val="StyleUnderline"/>
        </w:rPr>
        <w:t>extensions of</w:t>
      </w:r>
      <w:r w:rsidRPr="00946F23">
        <w:rPr>
          <w:sz w:val="16"/>
        </w:rPr>
        <w:t xml:space="preserve"> national exclusive economic zones (</w:t>
      </w:r>
      <w:r w:rsidRPr="00105F74">
        <w:rPr>
          <w:rStyle w:val="Emphasis"/>
          <w:highlight w:val="cyan"/>
        </w:rPr>
        <w:t>EEZs</w:t>
      </w:r>
      <w:r w:rsidRPr="00946F23">
        <w:rPr>
          <w:sz w:val="16"/>
        </w:rPr>
        <w:t xml:space="preserve">) constitute a step in this direction. Although far from enclosing all international ocean commons and fish stocks, these extensions </w:t>
      </w:r>
      <w:r w:rsidRPr="00946F23">
        <w:rPr>
          <w:rStyle w:val="StyleUnderline"/>
        </w:rPr>
        <w:t>have</w:t>
      </w:r>
      <w:r w:rsidRPr="00946F23">
        <w:rPr>
          <w:sz w:val="16"/>
        </w:rPr>
        <w:t xml:space="preserve"> already </w:t>
      </w:r>
      <w:r w:rsidRPr="00946F23">
        <w:rPr>
          <w:rStyle w:val="Emphasis"/>
        </w:rPr>
        <w:t>significantly reduced</w:t>
      </w:r>
      <w:r w:rsidRPr="00946F23">
        <w:rPr>
          <w:sz w:val="16"/>
        </w:rPr>
        <w:t xml:space="preserve"> </w:t>
      </w:r>
      <w:r w:rsidRPr="00946F23">
        <w:rPr>
          <w:rStyle w:val="StyleUnderline"/>
        </w:rPr>
        <w:t>international fisheries conflicts and</w:t>
      </w:r>
      <w:r w:rsidRPr="00946F23">
        <w:rPr>
          <w:sz w:val="16"/>
        </w:rPr>
        <w:t xml:space="preserve"> </w:t>
      </w:r>
      <w:r w:rsidRPr="00105F74">
        <w:rPr>
          <w:rStyle w:val="Emphasis"/>
          <w:highlight w:val="cyan"/>
        </w:rPr>
        <w:t>mollified</w:t>
      </w:r>
      <w:r w:rsidRPr="00946F23">
        <w:rPr>
          <w:sz w:val="16"/>
        </w:rPr>
        <w:t xml:space="preserve"> many of </w:t>
      </w:r>
      <w:r w:rsidRPr="00946F23">
        <w:rPr>
          <w:rStyle w:val="StyleUnderline"/>
        </w:rPr>
        <w:t xml:space="preserve">the </w:t>
      </w:r>
      <w:r w:rsidRPr="00105F74">
        <w:rPr>
          <w:rStyle w:val="StyleUnderline"/>
          <w:highlight w:val="cyan"/>
        </w:rPr>
        <w:t>remaining ones</w:t>
      </w:r>
      <w:r w:rsidRPr="00946F23">
        <w:rPr>
          <w:sz w:val="16"/>
        </w:rPr>
        <w:t>.</w:t>
      </w:r>
    </w:p>
    <w:p w14:paraId="02BDB1B6" w14:textId="77777777" w:rsidR="00D53934" w:rsidRPr="00946F23" w:rsidRDefault="00D53934" w:rsidP="00D53934">
      <w:pPr>
        <w:rPr>
          <w:sz w:val="16"/>
        </w:rPr>
      </w:pPr>
      <w:r w:rsidRPr="00946F23">
        <w:rPr>
          <w:sz w:val="16"/>
        </w:rPr>
        <w:t>Another type of property rights in aquatic resources that has been expanding fast in recent decades are individual quotas (</w:t>
      </w:r>
      <w:r w:rsidRPr="00105F74">
        <w:rPr>
          <w:rStyle w:val="Emphasis"/>
          <w:highlight w:val="cyan"/>
        </w:rPr>
        <w:t>IQs</w:t>
      </w:r>
      <w:r w:rsidRPr="00105F74">
        <w:rPr>
          <w:sz w:val="16"/>
          <w:highlight w:val="cyan"/>
        </w:rPr>
        <w:t xml:space="preserve">) </w:t>
      </w:r>
      <w:r w:rsidRPr="00105F74">
        <w:rPr>
          <w:rStyle w:val="StyleUnderline"/>
          <w:highlight w:val="cyan"/>
        </w:rPr>
        <w:t>and</w:t>
      </w:r>
      <w:r w:rsidRPr="00946F23">
        <w:rPr>
          <w:sz w:val="16"/>
        </w:rPr>
        <w:t xml:space="preserve"> individual transferable quotas (</w:t>
      </w:r>
      <w:r w:rsidRPr="00105F74">
        <w:rPr>
          <w:rStyle w:val="Emphasis"/>
          <w:highlight w:val="cyan"/>
        </w:rPr>
        <w:t>ITQs</w:t>
      </w:r>
      <w:r w:rsidRPr="00946F23">
        <w:rPr>
          <w:sz w:val="16"/>
        </w:rPr>
        <w:t>). These, however, are only harvesting rights and are, therefore, extremely limited as property rights in aquatic resources. Nevertheless, w</w:t>
      </w:r>
      <w:r w:rsidRPr="00946F23">
        <w:rPr>
          <w:rStyle w:val="StyleUnderline"/>
        </w:rPr>
        <w:t>here they have been implemented</w:t>
      </w:r>
      <w:r w:rsidRPr="00946F23">
        <w:rPr>
          <w:sz w:val="16"/>
        </w:rPr>
        <w:t xml:space="preserve">, they </w:t>
      </w:r>
      <w:r w:rsidRPr="00946F23">
        <w:rPr>
          <w:rStyle w:val="StyleUnderline"/>
        </w:rPr>
        <w:t xml:space="preserve">have </w:t>
      </w:r>
      <w:r w:rsidRPr="00105F74">
        <w:rPr>
          <w:rStyle w:val="StyleUnderline"/>
          <w:highlight w:val="cyan"/>
        </w:rPr>
        <w:t>proven capable of</w:t>
      </w:r>
      <w:r w:rsidRPr="00946F23">
        <w:rPr>
          <w:sz w:val="16"/>
        </w:rPr>
        <w:t xml:space="preserve"> both </w:t>
      </w:r>
      <w:r w:rsidRPr="00105F74">
        <w:rPr>
          <w:rStyle w:val="Emphasis"/>
          <w:highlight w:val="cyan"/>
        </w:rPr>
        <w:t>reducing</w:t>
      </w:r>
      <w:r w:rsidRPr="00946F23">
        <w:rPr>
          <w:rStyle w:val="Emphasis"/>
        </w:rPr>
        <w:t xml:space="preserve"> fisheries </w:t>
      </w:r>
      <w:r w:rsidRPr="00105F74">
        <w:rPr>
          <w:rStyle w:val="Emphasis"/>
          <w:highlight w:val="cyan"/>
        </w:rPr>
        <w:t>conflict</w:t>
      </w:r>
      <w:r w:rsidRPr="00946F23">
        <w:rPr>
          <w:rStyle w:val="Emphasis"/>
        </w:rPr>
        <w:t>s</w:t>
      </w:r>
      <w:r w:rsidRPr="00946F23">
        <w:rPr>
          <w:sz w:val="16"/>
        </w:rPr>
        <w:t xml:space="preserve"> and greatly enhancing the economic efficiency in fishing (Arnason, 2013). The main practical drawback is that individual quota systems, as other property rights, need considerable enforcement to be effective. Therefore, they are more suitable for advanced societies than those with weak administrative capacity. Nevertheless, </w:t>
      </w:r>
      <w:r w:rsidRPr="00946F23">
        <w:rPr>
          <w:rStyle w:val="StyleUnderline"/>
        </w:rPr>
        <w:t>since their</w:t>
      </w:r>
      <w:r w:rsidRPr="00946F23">
        <w:rPr>
          <w:sz w:val="16"/>
        </w:rPr>
        <w:t xml:space="preserve"> </w:t>
      </w:r>
      <w:r w:rsidRPr="00946F23">
        <w:rPr>
          <w:rStyle w:val="Emphasis"/>
        </w:rPr>
        <w:t>beginnings</w:t>
      </w:r>
      <w:r w:rsidRPr="00946F23">
        <w:rPr>
          <w:sz w:val="16"/>
        </w:rPr>
        <w:t xml:space="preserve"> in the 1970s, </w:t>
      </w:r>
      <w:r w:rsidRPr="00946F23">
        <w:rPr>
          <w:rStyle w:val="StyleUnderline"/>
        </w:rPr>
        <w:t>they</w:t>
      </w:r>
      <w:r w:rsidRPr="00946F23">
        <w:rPr>
          <w:sz w:val="16"/>
        </w:rPr>
        <w:t xml:space="preserve"> have </w:t>
      </w:r>
      <w:r w:rsidRPr="00105F74">
        <w:rPr>
          <w:rStyle w:val="StyleUnderline"/>
          <w:highlight w:val="cyan"/>
        </w:rPr>
        <w:t>expanded</w:t>
      </w:r>
      <w:r w:rsidRPr="00105F74">
        <w:rPr>
          <w:sz w:val="16"/>
          <w:highlight w:val="cyan"/>
        </w:rPr>
        <w:t xml:space="preserve"> </w:t>
      </w:r>
      <w:r w:rsidRPr="00105F74">
        <w:rPr>
          <w:rStyle w:val="Emphasis"/>
          <w:highlight w:val="cyan"/>
        </w:rPr>
        <w:t>very fast</w:t>
      </w:r>
      <w:r w:rsidRPr="00946F23">
        <w:rPr>
          <w:sz w:val="16"/>
        </w:rPr>
        <w:t xml:space="preserve"> </w:t>
      </w:r>
      <w:r w:rsidRPr="00946F23">
        <w:rPr>
          <w:rStyle w:val="StyleUnderline"/>
        </w:rPr>
        <w:t xml:space="preserve">around the world </w:t>
      </w:r>
      <w:r w:rsidRPr="00105F74">
        <w:rPr>
          <w:rStyle w:val="StyleUnderline"/>
          <w:highlight w:val="cyan"/>
        </w:rPr>
        <w:t>and</w:t>
      </w:r>
      <w:r w:rsidRPr="00946F23">
        <w:rPr>
          <w:sz w:val="16"/>
        </w:rPr>
        <w:t xml:space="preserve"> currently </w:t>
      </w:r>
      <w:r w:rsidRPr="00105F74">
        <w:rPr>
          <w:rStyle w:val="StyleUnderline"/>
          <w:highlight w:val="cyan"/>
        </w:rPr>
        <w:t>account for over a</w:t>
      </w:r>
      <w:r w:rsidRPr="00105F74">
        <w:rPr>
          <w:sz w:val="16"/>
          <w:highlight w:val="cyan"/>
        </w:rPr>
        <w:t xml:space="preserve"> </w:t>
      </w:r>
      <w:r w:rsidRPr="00105F74">
        <w:rPr>
          <w:rStyle w:val="Emphasis"/>
          <w:highlight w:val="cyan"/>
        </w:rPr>
        <w:t>quarter of the global ocean</w:t>
      </w:r>
      <w:r w:rsidRPr="00946F23">
        <w:rPr>
          <w:rStyle w:val="Emphasis"/>
        </w:rPr>
        <w:t xml:space="preserve"> catch</w:t>
      </w:r>
      <w:r w:rsidRPr="00946F23">
        <w:rPr>
          <w:sz w:val="16"/>
        </w:rPr>
        <w:t xml:space="preserve"> (Arnason, 2013).</w:t>
      </w:r>
    </w:p>
    <w:p w14:paraId="42575248" w14:textId="77777777" w:rsidR="00D53934" w:rsidRPr="007143BD" w:rsidRDefault="00D53934" w:rsidP="00D53934">
      <w:pPr>
        <w:rPr>
          <w:sz w:val="16"/>
        </w:rPr>
      </w:pPr>
      <w:r w:rsidRPr="00946F23">
        <w:rPr>
          <w:sz w:val="16"/>
        </w:rPr>
        <w:t xml:space="preserve">It has been </w:t>
      </w:r>
      <w:r w:rsidRPr="00946F23">
        <w:rPr>
          <w:rStyle w:val="StyleUnderline"/>
        </w:rPr>
        <w:t>demonstrated</w:t>
      </w:r>
      <w:r w:rsidRPr="00946F23">
        <w:rPr>
          <w:sz w:val="16"/>
        </w:rPr>
        <w:t xml:space="preserve"> both </w:t>
      </w:r>
      <w:r w:rsidRPr="00946F23">
        <w:rPr>
          <w:rStyle w:val="Emphasis"/>
        </w:rPr>
        <w:t>theoretically</w:t>
      </w:r>
      <w:r w:rsidRPr="00946F23">
        <w:rPr>
          <w:sz w:val="16"/>
        </w:rPr>
        <w:t xml:space="preserve"> </w:t>
      </w:r>
      <w:r w:rsidRPr="00946F23">
        <w:rPr>
          <w:rStyle w:val="StyleUnderline"/>
        </w:rPr>
        <w:t>and</w:t>
      </w:r>
      <w:r w:rsidRPr="00946F23">
        <w:rPr>
          <w:sz w:val="16"/>
        </w:rPr>
        <w:t xml:space="preserve"> </w:t>
      </w:r>
      <w:r w:rsidRPr="00946F23">
        <w:rPr>
          <w:rStyle w:val="Emphasis"/>
        </w:rPr>
        <w:t>empirically</w:t>
      </w:r>
      <w:r w:rsidRPr="00946F23">
        <w:rPr>
          <w:sz w:val="16"/>
        </w:rPr>
        <w:t xml:space="preserve"> (Arnason, 2009, 2013) that </w:t>
      </w:r>
      <w:r w:rsidRPr="00946F23">
        <w:rPr>
          <w:rStyle w:val="StyleUnderline"/>
        </w:rPr>
        <w:t>ITQs are capable of solving resource allocation conflicts</w:t>
      </w:r>
      <w:r w:rsidRPr="00946F23">
        <w:rPr>
          <w:sz w:val="16"/>
        </w:rPr>
        <w:t xml:space="preserve"> between all major types of fishers, commercial ones, recreational ones, and subsistence ones, as well as those between subgroups such as large-scale and small-scale ones and inshore and offshore ones. The main reason is that the </w:t>
      </w:r>
      <w:r w:rsidRPr="00946F23">
        <w:rPr>
          <w:rStyle w:val="StyleUnderline"/>
        </w:rPr>
        <w:t>ITQ rights</w:t>
      </w:r>
      <w:r w:rsidRPr="00946F23">
        <w:rPr>
          <w:sz w:val="16"/>
        </w:rPr>
        <w:t xml:space="preserve"> </w:t>
      </w:r>
      <w:r w:rsidRPr="00946F23">
        <w:rPr>
          <w:rStyle w:val="Emphasis"/>
        </w:rPr>
        <w:t>eliminate</w:t>
      </w:r>
      <w:r w:rsidRPr="00946F23">
        <w:rPr>
          <w:sz w:val="16"/>
        </w:rPr>
        <w:t xml:space="preserve"> </w:t>
      </w:r>
      <w:r w:rsidRPr="00946F23">
        <w:rPr>
          <w:rStyle w:val="StyleUnderline"/>
        </w:rPr>
        <w:t>the need to fight</w:t>
      </w:r>
      <w:r w:rsidRPr="00946F23">
        <w:rPr>
          <w:sz w:val="16"/>
        </w:rPr>
        <w:t xml:space="preserve"> with other fishers for catch, and by trading of these rights each fisher can share in the greater efficiency of the others. Thus, as an example, under the ITQ system, a poor subsistence fisher can indefinitely maintain his lifestyle by continuing to use his quota for subsistence fishing or can increase his wealth by trading his quota rights to a more efficient high-tech commercial fisher.</w:t>
      </w:r>
    </w:p>
    <w:p w14:paraId="2AFC7E37" w14:textId="77777777" w:rsidR="00D53934" w:rsidRPr="00E20D82" w:rsidRDefault="00D53934" w:rsidP="00D53934">
      <w:pPr>
        <w:pStyle w:val="Heading4"/>
      </w:pPr>
      <w:r w:rsidRPr="00E20D82">
        <w:t>Fish wars are hype.</w:t>
      </w:r>
    </w:p>
    <w:p w14:paraId="3382DE58" w14:textId="77777777" w:rsidR="00D53934" w:rsidRPr="00E20D82" w:rsidRDefault="00D53934" w:rsidP="00D53934">
      <w:r w:rsidRPr="00E20D82">
        <w:t xml:space="preserve">Mervyn </w:t>
      </w:r>
      <w:r w:rsidRPr="00E20D82">
        <w:rPr>
          <w:rStyle w:val="Style13ptBold"/>
        </w:rPr>
        <w:t>Piesse 18</w:t>
      </w:r>
      <w:r w:rsidRPr="00E20D82">
        <w:t>. research manager at the Global Food and Water Crises Research Program at Future Directions International, “War is an Unlikely Outcome of Increased Scarcity of Fish,” https://www.futuredirections.org.au/publication/war-is-an-unlikely-outcome-of-increased-scarcity-of-fish/</w:t>
      </w:r>
    </w:p>
    <w:p w14:paraId="3E98B20E" w14:textId="77777777" w:rsidR="00D53934" w:rsidRPr="00E20D82" w:rsidRDefault="00D53934" w:rsidP="00D53934">
      <w:pPr>
        <w:rPr>
          <w:sz w:val="16"/>
        </w:rPr>
      </w:pPr>
      <w:r w:rsidRPr="00105F74">
        <w:rPr>
          <w:rStyle w:val="Emphasis"/>
          <w:highlight w:val="cyan"/>
        </w:rPr>
        <w:t>Media</w:t>
      </w:r>
      <w:r w:rsidRPr="00E20D82">
        <w:rPr>
          <w:rStyle w:val="Emphasis"/>
        </w:rPr>
        <w:t xml:space="preserve"> reports</w:t>
      </w:r>
      <w:r w:rsidRPr="00E20D82">
        <w:rPr>
          <w:sz w:val="16"/>
        </w:rPr>
        <w:t xml:space="preserve"> continue to </w:t>
      </w:r>
      <w:r w:rsidRPr="00105F74">
        <w:rPr>
          <w:rStyle w:val="StyleUnderline"/>
          <w:highlight w:val="cyan"/>
        </w:rPr>
        <w:t>draw</w:t>
      </w:r>
      <w:r w:rsidRPr="00E20D82">
        <w:rPr>
          <w:rStyle w:val="StyleUnderline"/>
        </w:rPr>
        <w:t xml:space="preserve"> </w:t>
      </w:r>
      <w:r w:rsidRPr="00E20D82">
        <w:rPr>
          <w:rStyle w:val="Emphasis"/>
        </w:rPr>
        <w:t xml:space="preserve">linear </w:t>
      </w:r>
      <w:r w:rsidRPr="00105F74">
        <w:rPr>
          <w:rStyle w:val="Emphasis"/>
          <w:highlight w:val="cyan"/>
        </w:rPr>
        <w:t>relationships</w:t>
      </w:r>
      <w:r w:rsidRPr="00105F74">
        <w:rPr>
          <w:rStyle w:val="StyleUnderline"/>
          <w:highlight w:val="cyan"/>
        </w:rPr>
        <w:t xml:space="preserve"> between</w:t>
      </w:r>
      <w:r w:rsidRPr="00E20D82">
        <w:rPr>
          <w:sz w:val="16"/>
        </w:rPr>
        <w:t xml:space="preserve"> the availability of </w:t>
      </w:r>
      <w:r w:rsidRPr="00105F74">
        <w:rPr>
          <w:rStyle w:val="Emphasis"/>
          <w:highlight w:val="cyan"/>
        </w:rPr>
        <w:t>food and conflict</w:t>
      </w:r>
      <w:r w:rsidRPr="00E20D82">
        <w:rPr>
          <w:sz w:val="16"/>
        </w:rPr>
        <w:t xml:space="preserve">. In recent years, </w:t>
      </w:r>
      <w:r w:rsidRPr="00105F74">
        <w:rPr>
          <w:rStyle w:val="StyleUnderline"/>
          <w:highlight w:val="cyan"/>
        </w:rPr>
        <w:t>the</w:t>
      </w:r>
      <w:r w:rsidRPr="00E20D82">
        <w:rPr>
          <w:rStyle w:val="StyleUnderline"/>
        </w:rPr>
        <w:t xml:space="preserve"> </w:t>
      </w:r>
      <w:r w:rsidRPr="00E20D82">
        <w:rPr>
          <w:rStyle w:val="Emphasis"/>
        </w:rPr>
        <w:t xml:space="preserve">global </w:t>
      </w:r>
      <w:r w:rsidRPr="00105F74">
        <w:rPr>
          <w:rStyle w:val="Emphasis"/>
          <w:highlight w:val="cyan"/>
        </w:rPr>
        <w:t>decline</w:t>
      </w:r>
      <w:r w:rsidRPr="00105F74">
        <w:rPr>
          <w:rStyle w:val="StyleUnderline"/>
          <w:highlight w:val="cyan"/>
        </w:rPr>
        <w:t xml:space="preserve"> of</w:t>
      </w:r>
      <w:r w:rsidRPr="00E20D82">
        <w:rPr>
          <w:rStyle w:val="StyleUnderline"/>
        </w:rPr>
        <w:t xml:space="preserve"> </w:t>
      </w:r>
      <w:r w:rsidRPr="00E20D82">
        <w:rPr>
          <w:rStyle w:val="Emphasis"/>
        </w:rPr>
        <w:t xml:space="preserve">wild </w:t>
      </w:r>
      <w:r w:rsidRPr="00105F74">
        <w:rPr>
          <w:rStyle w:val="Emphasis"/>
          <w:highlight w:val="cyan"/>
        </w:rPr>
        <w:t>fish</w:t>
      </w:r>
      <w:r w:rsidRPr="00E20D82">
        <w:rPr>
          <w:rStyle w:val="Emphasis"/>
        </w:rPr>
        <w:t xml:space="preserve"> stocks</w:t>
      </w:r>
      <w:r w:rsidRPr="00E20D82">
        <w:rPr>
          <w:rStyle w:val="StyleUnderline"/>
        </w:rPr>
        <w:t xml:space="preserve"> has </w:t>
      </w:r>
      <w:r w:rsidRPr="00105F74">
        <w:rPr>
          <w:rStyle w:val="StyleUnderline"/>
          <w:highlight w:val="cyan"/>
        </w:rPr>
        <w:t>give</w:t>
      </w:r>
      <w:r w:rsidRPr="00E20D82">
        <w:rPr>
          <w:rStyle w:val="StyleUnderline"/>
        </w:rPr>
        <w:t xml:space="preserve">n </w:t>
      </w:r>
      <w:r w:rsidRPr="00105F74">
        <w:rPr>
          <w:rStyle w:val="StyleUnderline"/>
          <w:highlight w:val="cyan"/>
        </w:rPr>
        <w:t xml:space="preserve">rise to claims that conflict over </w:t>
      </w:r>
      <w:r w:rsidRPr="00105F74">
        <w:rPr>
          <w:rStyle w:val="Emphasis"/>
          <w:highlight w:val="cyan"/>
        </w:rPr>
        <w:t>fish</w:t>
      </w:r>
      <w:r w:rsidRPr="00E20D82">
        <w:rPr>
          <w:rStyle w:val="Emphasis"/>
        </w:rPr>
        <w:t xml:space="preserve"> resources</w:t>
      </w:r>
      <w:r w:rsidRPr="00E20D82">
        <w:rPr>
          <w:rStyle w:val="StyleUnderline"/>
        </w:rPr>
        <w:t xml:space="preserve"> </w:t>
      </w:r>
      <w:r w:rsidRPr="00105F74">
        <w:rPr>
          <w:rStyle w:val="StyleUnderline"/>
          <w:highlight w:val="cyan"/>
        </w:rPr>
        <w:t xml:space="preserve">is </w:t>
      </w:r>
      <w:r w:rsidRPr="00105F74">
        <w:rPr>
          <w:rStyle w:val="Emphasis"/>
          <w:highlight w:val="cyan"/>
        </w:rPr>
        <w:t>likely</w:t>
      </w:r>
      <w:r w:rsidRPr="00E20D82">
        <w:rPr>
          <w:sz w:val="16"/>
        </w:rPr>
        <w:t xml:space="preserve"> to occur in the near future. Recent reports suggest that inter-state conflict will break out due to a decline in global fish stocks, while others suggest that ‘the world is already at war over fish’. That commentary draws on the notion of resource wars,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105F74">
        <w:rPr>
          <w:rStyle w:val="StyleUnderline"/>
          <w:highlight w:val="cyan"/>
        </w:rPr>
        <w:t>That</w:t>
      </w:r>
      <w:r w:rsidRPr="00E20D82">
        <w:rPr>
          <w:rStyle w:val="StyleUnderline"/>
        </w:rPr>
        <w:t xml:space="preserve"> notion </w:t>
      </w:r>
      <w:r w:rsidRPr="00105F74">
        <w:rPr>
          <w:rStyle w:val="StyleUnderline"/>
          <w:highlight w:val="cyan"/>
        </w:rPr>
        <w:t>is</w:t>
      </w:r>
      <w:r w:rsidRPr="00E20D82">
        <w:rPr>
          <w:rStyle w:val="StyleUnderline"/>
        </w:rPr>
        <w:t xml:space="preserve"> </w:t>
      </w:r>
      <w:r w:rsidRPr="00E20D82">
        <w:rPr>
          <w:rStyle w:val="Emphasis"/>
        </w:rPr>
        <w:t xml:space="preserve">overly </w:t>
      </w:r>
      <w:r w:rsidRPr="00105F74">
        <w:rPr>
          <w:rStyle w:val="Emphasis"/>
          <w:highlight w:val="cyan"/>
        </w:rPr>
        <w:t>simplistic</w:t>
      </w:r>
      <w:r w:rsidRPr="00E20D82">
        <w:rPr>
          <w:sz w:val="16"/>
        </w:rPr>
        <w:t xml:space="preserve">, however, </w:t>
      </w:r>
      <w:r w:rsidRPr="00E20D82">
        <w:rPr>
          <w:rStyle w:val="StyleUnderline"/>
        </w:rPr>
        <w:t>and</w:t>
      </w:r>
      <w:r w:rsidRPr="00E20D82">
        <w:rPr>
          <w:sz w:val="16"/>
        </w:rPr>
        <w:t xml:space="preserve"> obscures, or </w:t>
      </w:r>
      <w:r w:rsidRPr="00E20D82">
        <w:rPr>
          <w:rStyle w:val="StyleUnderline"/>
        </w:rPr>
        <w:t>ignores, the</w:t>
      </w:r>
      <w:r w:rsidRPr="00E20D82">
        <w:rPr>
          <w:sz w:val="16"/>
        </w:rPr>
        <w:t xml:space="preserve"> many </w:t>
      </w:r>
      <w:r w:rsidRPr="00E20D82">
        <w:rPr>
          <w:rStyle w:val="StyleUnderline"/>
        </w:rPr>
        <w:t xml:space="preserve">other reasons that prompt states to </w:t>
      </w:r>
      <w:r w:rsidRPr="00E20D82">
        <w:rPr>
          <w:rStyle w:val="Emphasis"/>
        </w:rPr>
        <w:t>engage in conflict</w:t>
      </w:r>
      <w:r w:rsidRPr="00E20D82">
        <w:rPr>
          <w:sz w:val="16"/>
        </w:rPr>
        <w:t>.</w:t>
      </w:r>
    </w:p>
    <w:p w14:paraId="02F3A5FF" w14:textId="77777777" w:rsidR="00D53934" w:rsidRPr="00E20D82" w:rsidRDefault="00D53934" w:rsidP="00D53934">
      <w:pPr>
        <w:rPr>
          <w:sz w:val="16"/>
        </w:rPr>
      </w:pPr>
      <w:r w:rsidRPr="00E20D82">
        <w:rPr>
          <w:sz w:val="16"/>
        </w:rPr>
        <w:t>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particular factors that contribute to the outbreak of conflict. It suggests that ‘more and better data on and from conflict zones is required for understanding and monitoring the full diversity, nature and interrelations of food security and violent conflict’.</w:t>
      </w:r>
    </w:p>
    <w:p w14:paraId="5833D21F" w14:textId="77777777" w:rsidR="00D53934" w:rsidRPr="00E20D82" w:rsidRDefault="00D53934" w:rsidP="00D53934">
      <w:pPr>
        <w:rPr>
          <w:sz w:val="16"/>
        </w:rPr>
      </w:pPr>
      <w:r w:rsidRPr="00E20D82">
        <w:rPr>
          <w:sz w:val="16"/>
        </w:rPr>
        <w:t>Comment</w:t>
      </w:r>
    </w:p>
    <w:p w14:paraId="5710C8BA" w14:textId="77777777" w:rsidR="00D53934" w:rsidRPr="00E20D82" w:rsidRDefault="00D53934" w:rsidP="00D53934">
      <w:pPr>
        <w:rPr>
          <w:sz w:val="16"/>
        </w:rPr>
      </w:pPr>
      <w:r w:rsidRPr="00E20D82">
        <w:rPr>
          <w:sz w:val="16"/>
        </w:rPr>
        <w:t xml:space="preserve">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E20D82">
        <w:rPr>
          <w:rStyle w:val="StyleUnderline"/>
        </w:rPr>
        <w:t>Beijing</w:t>
      </w:r>
      <w:r w:rsidRPr="00E20D82">
        <w:rPr>
          <w:sz w:val="16"/>
        </w:rPr>
        <w:t xml:space="preserve"> has often utilised fishing vessels to further geostrategic aims, it </w:t>
      </w:r>
      <w:r w:rsidRPr="00E20D82">
        <w:rPr>
          <w:rStyle w:val="StyleUnderline"/>
        </w:rPr>
        <w:t xml:space="preserve">is </w:t>
      </w:r>
      <w:r w:rsidRPr="00105F74">
        <w:rPr>
          <w:rStyle w:val="StyleUnderline"/>
          <w:highlight w:val="cyan"/>
        </w:rPr>
        <w:t xml:space="preserve">unlikely to use </w:t>
      </w:r>
      <w:r w:rsidRPr="00105F74">
        <w:rPr>
          <w:rStyle w:val="Emphasis"/>
          <w:highlight w:val="cyan"/>
        </w:rPr>
        <w:t>military force</w:t>
      </w:r>
      <w:r w:rsidRPr="00E20D82">
        <w:rPr>
          <w:rStyle w:val="StyleUnderline"/>
        </w:rPr>
        <w:t xml:space="preserve"> just </w:t>
      </w:r>
      <w:r w:rsidRPr="00105F74">
        <w:rPr>
          <w:rStyle w:val="StyleUnderline"/>
          <w:highlight w:val="cyan"/>
        </w:rPr>
        <w:t>to</w:t>
      </w:r>
      <w:r w:rsidRPr="00E20D82">
        <w:rPr>
          <w:sz w:val="16"/>
        </w:rPr>
        <w:t xml:space="preserve"> gain </w:t>
      </w:r>
      <w:r w:rsidRPr="00105F74">
        <w:rPr>
          <w:rStyle w:val="StyleUnderline"/>
          <w:highlight w:val="cyan"/>
        </w:rPr>
        <w:t>access</w:t>
      </w:r>
      <w:r w:rsidRPr="00E20D82">
        <w:rPr>
          <w:sz w:val="16"/>
        </w:rPr>
        <w:t xml:space="preserve"> to </w:t>
      </w:r>
      <w:r w:rsidRPr="00105F74">
        <w:rPr>
          <w:rStyle w:val="Emphasis"/>
          <w:highlight w:val="cyan"/>
        </w:rPr>
        <w:t>foreign fishing grounds</w:t>
      </w:r>
      <w:r w:rsidRPr="00105F74">
        <w:rPr>
          <w:sz w:val="16"/>
          <w:highlight w:val="cyan"/>
        </w:rPr>
        <w:t>.</w:t>
      </w:r>
    </w:p>
    <w:p w14:paraId="39F173C4" w14:textId="77777777" w:rsidR="00D53934" w:rsidRPr="00E20D82" w:rsidRDefault="00D53934" w:rsidP="00D53934">
      <w:pPr>
        <w:rPr>
          <w:sz w:val="16"/>
        </w:rPr>
      </w:pPr>
      <w:r w:rsidRPr="00E20D82">
        <w:rPr>
          <w:sz w:val="16"/>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7EF30B21" w14:textId="77777777" w:rsidR="00D53934" w:rsidRPr="00E20D82" w:rsidRDefault="00D53934" w:rsidP="00D53934">
      <w:pPr>
        <w:rPr>
          <w:sz w:val="16"/>
        </w:rPr>
      </w:pPr>
      <w:r w:rsidRPr="00E20D82">
        <w:rPr>
          <w:sz w:val="16"/>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105F74">
        <w:rPr>
          <w:rStyle w:val="StyleUnderline"/>
          <w:highlight w:val="cyan"/>
        </w:rPr>
        <w:t>Given that states</w:t>
      </w:r>
      <w:r w:rsidRPr="00E20D82">
        <w:rPr>
          <w:sz w:val="16"/>
        </w:rPr>
        <w:t xml:space="preserve"> continue to </w:t>
      </w:r>
      <w:r w:rsidRPr="00105F74">
        <w:rPr>
          <w:rStyle w:val="StyleUnderline"/>
          <w:highlight w:val="cyan"/>
        </w:rPr>
        <w:t>uphold the</w:t>
      </w:r>
      <w:r w:rsidRPr="00E20D82">
        <w:rPr>
          <w:rStyle w:val="StyleUnderline"/>
        </w:rPr>
        <w:t xml:space="preserve"> </w:t>
      </w:r>
      <w:r w:rsidRPr="00E20D82">
        <w:rPr>
          <w:rStyle w:val="Emphasis"/>
        </w:rPr>
        <w:t xml:space="preserve">international </w:t>
      </w:r>
      <w:r w:rsidRPr="00105F74">
        <w:rPr>
          <w:rStyle w:val="Emphasis"/>
          <w:highlight w:val="cyan"/>
        </w:rPr>
        <w:t>norm</w:t>
      </w:r>
      <w:r w:rsidRPr="00105F74">
        <w:rPr>
          <w:rStyle w:val="StyleUnderline"/>
          <w:highlight w:val="cyan"/>
        </w:rPr>
        <w:t xml:space="preserve"> of</w:t>
      </w:r>
      <w:r w:rsidRPr="00E20D82">
        <w:rPr>
          <w:rStyle w:val="StyleUnderline"/>
        </w:rPr>
        <w:t xml:space="preserve"> </w:t>
      </w:r>
      <w:r w:rsidRPr="00E20D82">
        <w:rPr>
          <w:rStyle w:val="Emphasis"/>
        </w:rPr>
        <w:t xml:space="preserve">state </w:t>
      </w:r>
      <w:r w:rsidRPr="00105F74">
        <w:rPr>
          <w:rStyle w:val="Emphasis"/>
          <w:highlight w:val="cyan"/>
        </w:rPr>
        <w:t>sovereignty</w:t>
      </w:r>
      <w:r w:rsidRPr="00E20D82">
        <w:rPr>
          <w:sz w:val="16"/>
        </w:rPr>
        <w:t xml:space="preserve"> and are only likely to violate it in particularly exceptional circumstances, </w:t>
      </w:r>
      <w:r w:rsidRPr="00105F74">
        <w:rPr>
          <w:rStyle w:val="StyleUnderline"/>
          <w:highlight w:val="cyan"/>
        </w:rPr>
        <w:t xml:space="preserve">it is </w:t>
      </w:r>
      <w:r w:rsidRPr="00105F74">
        <w:rPr>
          <w:rStyle w:val="Emphasis"/>
          <w:highlight w:val="cyan"/>
        </w:rPr>
        <w:t>difficult</w:t>
      </w:r>
      <w:r w:rsidRPr="00105F74">
        <w:rPr>
          <w:rStyle w:val="StyleUnderline"/>
          <w:highlight w:val="cyan"/>
        </w:rPr>
        <w:t xml:space="preserve"> to imagine a scenario where </w:t>
      </w:r>
      <w:r w:rsidRPr="00105F74">
        <w:rPr>
          <w:rStyle w:val="Emphasis"/>
          <w:highlight w:val="cyan"/>
        </w:rPr>
        <w:t>fish</w:t>
      </w:r>
      <w:r w:rsidRPr="00E20D82">
        <w:rPr>
          <w:rStyle w:val="Emphasis"/>
        </w:rPr>
        <w:t>ing disputes</w:t>
      </w:r>
      <w:r w:rsidRPr="00E20D82">
        <w:rPr>
          <w:sz w:val="16"/>
        </w:rPr>
        <w:t xml:space="preserve"> in EEZs </w:t>
      </w:r>
      <w:r w:rsidRPr="00105F74">
        <w:rPr>
          <w:rStyle w:val="Emphasis"/>
          <w:highlight w:val="cyan"/>
        </w:rPr>
        <w:t>escalate</w:t>
      </w:r>
      <w:r w:rsidRPr="00E20D82">
        <w:rPr>
          <w:rStyle w:val="StyleUnderline"/>
        </w:rPr>
        <w:t xml:space="preserve"> to </w:t>
      </w:r>
      <w:r w:rsidRPr="00E20D82">
        <w:rPr>
          <w:rStyle w:val="Emphasis"/>
        </w:rPr>
        <w:t>inter-state conflict</w:t>
      </w:r>
      <w:r w:rsidRPr="00E20D82">
        <w:rPr>
          <w:sz w:val="16"/>
        </w:rPr>
        <w:t>.</w:t>
      </w:r>
    </w:p>
    <w:p w14:paraId="2A9AC888"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127369">
    <w:abstractNumId w:val="10"/>
  </w:num>
  <w:num w:numId="2" w16cid:durableId="1751000429">
    <w:abstractNumId w:val="8"/>
  </w:num>
  <w:num w:numId="3" w16cid:durableId="1895702350">
    <w:abstractNumId w:val="7"/>
  </w:num>
  <w:num w:numId="4" w16cid:durableId="1539002277">
    <w:abstractNumId w:val="6"/>
  </w:num>
  <w:num w:numId="5" w16cid:durableId="773134335">
    <w:abstractNumId w:val="5"/>
  </w:num>
  <w:num w:numId="6" w16cid:durableId="11998056">
    <w:abstractNumId w:val="9"/>
  </w:num>
  <w:num w:numId="7" w16cid:durableId="1255866675">
    <w:abstractNumId w:val="4"/>
  </w:num>
  <w:num w:numId="8" w16cid:durableId="667711805">
    <w:abstractNumId w:val="3"/>
  </w:num>
  <w:num w:numId="9" w16cid:durableId="633799841">
    <w:abstractNumId w:val="2"/>
  </w:num>
  <w:num w:numId="10" w16cid:durableId="2089302445">
    <w:abstractNumId w:val="1"/>
  </w:num>
  <w:num w:numId="11" w16cid:durableId="1084960404">
    <w:abstractNumId w:val="0"/>
  </w:num>
  <w:num w:numId="12" w16cid:durableId="227767789">
    <w:abstractNumId w:val="14"/>
  </w:num>
  <w:num w:numId="13" w16cid:durableId="1254782340">
    <w:abstractNumId w:val="16"/>
  </w:num>
  <w:num w:numId="14" w16cid:durableId="909073978">
    <w:abstractNumId w:val="15"/>
  </w:num>
  <w:num w:numId="15" w16cid:durableId="1205605210">
    <w:abstractNumId w:val="13"/>
  </w:num>
  <w:num w:numId="16" w16cid:durableId="1695883432">
    <w:abstractNumId w:val="12"/>
  </w:num>
  <w:num w:numId="17"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E6C6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13"/>
    <w:rsid w:val="000D26A6"/>
    <w:rsid w:val="000D2B90"/>
    <w:rsid w:val="000D6ED8"/>
    <w:rsid w:val="000D717B"/>
    <w:rsid w:val="00100B28"/>
    <w:rsid w:val="00117316"/>
    <w:rsid w:val="001209B4"/>
    <w:rsid w:val="00130415"/>
    <w:rsid w:val="001738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C40"/>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71D"/>
    <w:rsid w:val="0029647A"/>
    <w:rsid w:val="00296504"/>
    <w:rsid w:val="002A570D"/>
    <w:rsid w:val="002B5511"/>
    <w:rsid w:val="002B7ACF"/>
    <w:rsid w:val="002D7A0B"/>
    <w:rsid w:val="002E0643"/>
    <w:rsid w:val="002E392E"/>
    <w:rsid w:val="002E6BBC"/>
    <w:rsid w:val="002F1BA9"/>
    <w:rsid w:val="002F6E74"/>
    <w:rsid w:val="003101CC"/>
    <w:rsid w:val="003106B3"/>
    <w:rsid w:val="0031385D"/>
    <w:rsid w:val="003171AB"/>
    <w:rsid w:val="003223B2"/>
    <w:rsid w:val="00322A67"/>
    <w:rsid w:val="00330529"/>
    <w:rsid w:val="00330E13"/>
    <w:rsid w:val="00335A23"/>
    <w:rsid w:val="00340707"/>
    <w:rsid w:val="00341C61"/>
    <w:rsid w:val="00341D1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3D7"/>
    <w:rsid w:val="003C5F4C"/>
    <w:rsid w:val="003D1298"/>
    <w:rsid w:val="003D5EA8"/>
    <w:rsid w:val="003D7B28"/>
    <w:rsid w:val="003E305E"/>
    <w:rsid w:val="003E34DB"/>
    <w:rsid w:val="003E5302"/>
    <w:rsid w:val="003E5BF1"/>
    <w:rsid w:val="003F2452"/>
    <w:rsid w:val="003F41EA"/>
    <w:rsid w:val="003F7DF0"/>
    <w:rsid w:val="004039AF"/>
    <w:rsid w:val="00407AFF"/>
    <w:rsid w:val="0041155D"/>
    <w:rsid w:val="00414F84"/>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7A"/>
    <w:rsid w:val="004C5732"/>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A99"/>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43F2"/>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4B42"/>
    <w:rsid w:val="00725598"/>
    <w:rsid w:val="007374A1"/>
    <w:rsid w:val="00752712"/>
    <w:rsid w:val="00753A84"/>
    <w:rsid w:val="007611F5"/>
    <w:rsid w:val="007619E4"/>
    <w:rsid w:val="00761E75"/>
    <w:rsid w:val="0076495E"/>
    <w:rsid w:val="00765FC8"/>
    <w:rsid w:val="00775694"/>
    <w:rsid w:val="0078549D"/>
    <w:rsid w:val="00793F46"/>
    <w:rsid w:val="007A1325"/>
    <w:rsid w:val="007A1A18"/>
    <w:rsid w:val="007A3BAF"/>
    <w:rsid w:val="007B53D8"/>
    <w:rsid w:val="007C22C5"/>
    <w:rsid w:val="007C528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9AD"/>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60C"/>
    <w:rsid w:val="009F6FB2"/>
    <w:rsid w:val="00A071C0"/>
    <w:rsid w:val="00A16968"/>
    <w:rsid w:val="00A22670"/>
    <w:rsid w:val="00A24B35"/>
    <w:rsid w:val="00A271BA"/>
    <w:rsid w:val="00A27F86"/>
    <w:rsid w:val="00A431C6"/>
    <w:rsid w:val="00A54315"/>
    <w:rsid w:val="00A60FBC"/>
    <w:rsid w:val="00A63786"/>
    <w:rsid w:val="00A65C0B"/>
    <w:rsid w:val="00A776BA"/>
    <w:rsid w:val="00A81FD2"/>
    <w:rsid w:val="00A8441A"/>
    <w:rsid w:val="00A8674A"/>
    <w:rsid w:val="00A96E24"/>
    <w:rsid w:val="00AA6F6E"/>
    <w:rsid w:val="00AB122B"/>
    <w:rsid w:val="00AB21B0"/>
    <w:rsid w:val="00AB48D3"/>
    <w:rsid w:val="00AB5095"/>
    <w:rsid w:val="00AE0243"/>
    <w:rsid w:val="00AE1BAD"/>
    <w:rsid w:val="00AE2124"/>
    <w:rsid w:val="00AE24BC"/>
    <w:rsid w:val="00AE3E3F"/>
    <w:rsid w:val="00AE6C6C"/>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78A4"/>
    <w:rsid w:val="00C07769"/>
    <w:rsid w:val="00C07D05"/>
    <w:rsid w:val="00C10856"/>
    <w:rsid w:val="00C203FA"/>
    <w:rsid w:val="00C23352"/>
    <w:rsid w:val="00C244F5"/>
    <w:rsid w:val="00C3164F"/>
    <w:rsid w:val="00C31B5E"/>
    <w:rsid w:val="00C34D3E"/>
    <w:rsid w:val="00C35B37"/>
    <w:rsid w:val="00C3747A"/>
    <w:rsid w:val="00C37F29"/>
    <w:rsid w:val="00C5491F"/>
    <w:rsid w:val="00C56DCC"/>
    <w:rsid w:val="00C57075"/>
    <w:rsid w:val="00C72582"/>
    <w:rsid w:val="00C72AFE"/>
    <w:rsid w:val="00C73D10"/>
    <w:rsid w:val="00C808D4"/>
    <w:rsid w:val="00C81619"/>
    <w:rsid w:val="00CA013C"/>
    <w:rsid w:val="00CA17E4"/>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C8"/>
    <w:rsid w:val="00D43A8C"/>
    <w:rsid w:val="00D4641C"/>
    <w:rsid w:val="00D53072"/>
    <w:rsid w:val="00D53934"/>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7B01"/>
    <w:rsid w:val="00E01DAD"/>
    <w:rsid w:val="00E021DC"/>
    <w:rsid w:val="00E03F91"/>
    <w:rsid w:val="00E064EF"/>
    <w:rsid w:val="00E064F2"/>
    <w:rsid w:val="00E0717B"/>
    <w:rsid w:val="00E15598"/>
    <w:rsid w:val="00E20D65"/>
    <w:rsid w:val="00E353A2"/>
    <w:rsid w:val="00E36881"/>
    <w:rsid w:val="00E40702"/>
    <w:rsid w:val="00E42E4C"/>
    <w:rsid w:val="00E44107"/>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9AC"/>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45"/>
    <w:rsid w:val="00F277AA"/>
    <w:rsid w:val="00F31955"/>
    <w:rsid w:val="00F34C06"/>
    <w:rsid w:val="00F43EA3"/>
    <w:rsid w:val="00F50C55"/>
    <w:rsid w:val="00F57FFB"/>
    <w:rsid w:val="00F601E6"/>
    <w:rsid w:val="00F73954"/>
    <w:rsid w:val="00F94060"/>
    <w:rsid w:val="00FA496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B46AB"/>
  <w14:defaultImageDpi w14:val="300"/>
  <w15:docId w15:val="{576F305B-E1CB-324B-95C3-5199545C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53934"/>
    <w:rPr>
      <w:rFonts w:ascii="Arial" w:hAnsi="Arial" w:cs="Arial"/>
      <w:sz w:val="22"/>
    </w:rPr>
  </w:style>
  <w:style w:type="paragraph" w:styleId="Heading1">
    <w:name w:val="heading 1"/>
    <w:aliases w:val="Pocket"/>
    <w:basedOn w:val="Normal"/>
    <w:next w:val="Normal"/>
    <w:link w:val="Heading1Char"/>
    <w:uiPriority w:val="9"/>
    <w:qFormat/>
    <w:rsid w:val="00D5393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5393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D5393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9"/>
    <w:unhideWhenUsed/>
    <w:qFormat/>
    <w:rsid w:val="00D53934"/>
    <w:pPr>
      <w:keepNext/>
      <w:keepLines/>
      <w:spacing w:before="20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D5393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D539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934"/>
  </w:style>
  <w:style w:type="character" w:customStyle="1" w:styleId="Heading1Char">
    <w:name w:val="Heading 1 Char"/>
    <w:aliases w:val="Pocket Char"/>
    <w:basedOn w:val="DefaultParagraphFont"/>
    <w:link w:val="Heading1"/>
    <w:uiPriority w:val="9"/>
    <w:rsid w:val="00D53934"/>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D53934"/>
    <w:rPr>
      <w:rFonts w:ascii="Arial" w:eastAsiaTheme="majorEastAsia" w:hAnsi="Arial"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D53934"/>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9"/>
    <w:rsid w:val="00D53934"/>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D53934"/>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D53934"/>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D53934"/>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D53934"/>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D53934"/>
    <w:rPr>
      <w:color w:val="auto"/>
      <w:u w:val="none"/>
    </w:rPr>
  </w:style>
  <w:style w:type="paragraph" w:styleId="DocumentMap">
    <w:name w:val="Document Map"/>
    <w:basedOn w:val="Normal"/>
    <w:link w:val="DocumentMapChar"/>
    <w:uiPriority w:val="99"/>
    <w:semiHidden/>
    <w:unhideWhenUsed/>
    <w:rsid w:val="00D5393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3934"/>
    <w:rPr>
      <w:rFonts w:ascii="Lucida Grande" w:hAnsi="Lucida Grande" w:cs="Lucida Grande"/>
    </w:rPr>
  </w:style>
  <w:style w:type="character" w:styleId="UnresolvedMention">
    <w:name w:val="Unresolved Mention"/>
    <w:basedOn w:val="DefaultParagraphFont"/>
    <w:uiPriority w:val="99"/>
    <w:semiHidden/>
    <w:unhideWhenUsed/>
    <w:rsid w:val="00AE6C6C"/>
    <w:rPr>
      <w:color w:val="605E5C"/>
      <w:shd w:val="clear" w:color="auto" w:fill="E1DFDD"/>
    </w:rPr>
  </w:style>
  <w:style w:type="paragraph" w:styleId="ListParagraph">
    <w:name w:val="List Paragraph"/>
    <w:basedOn w:val="Normal"/>
    <w:uiPriority w:val="34"/>
    <w:qFormat/>
    <w:rsid w:val="00AE6C6C"/>
    <w:pPr>
      <w:ind w:left="720"/>
      <w:contextualSpacing/>
    </w:pPr>
  </w:style>
  <w:style w:type="paragraph" w:customStyle="1" w:styleId="textbold">
    <w:name w:val="text bold"/>
    <w:basedOn w:val="Normal"/>
    <w:link w:val="Emphasis"/>
    <w:uiPriority w:val="20"/>
    <w:qFormat/>
    <w:rsid w:val="00AE6C6C"/>
    <w:pPr>
      <w:spacing w:after="160" w:line="259" w:lineRule="auto"/>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basedOn w:val="Heading1"/>
    <w:link w:val="Hyperlink"/>
    <w:autoRedefine/>
    <w:uiPriority w:val="99"/>
    <w:qFormat/>
    <w:rsid w:val="00AE6C6C"/>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 w:type="paragraph" w:customStyle="1" w:styleId="UnderlinePara">
    <w:name w:val="Underline Para"/>
    <w:basedOn w:val="Normal"/>
    <w:uiPriority w:val="1"/>
    <w:qFormat/>
    <w:rsid w:val="00AE6C6C"/>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AE6C6C"/>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AE6C6C"/>
    <w:rPr>
      <w:sz w:val="22"/>
      <w:u w:val="single"/>
    </w:rPr>
  </w:style>
  <w:style w:type="paragraph" w:customStyle="1" w:styleId="Emphasis1">
    <w:name w:val="Emphasis1"/>
    <w:basedOn w:val="Normal"/>
    <w:uiPriority w:val="20"/>
    <w:qFormat/>
    <w:rsid w:val="00AE6C6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AE6C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20"/>
    <w:qFormat/>
    <w:rsid w:val="00AE6C6C"/>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AE6C6C"/>
    <w:rPr>
      <w:sz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AE6C6C"/>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AE6C6C"/>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D53934"/>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D53934"/>
    <w:rPr>
      <w:b/>
      <w:bCs/>
    </w:rPr>
  </w:style>
  <w:style w:type="character" w:styleId="BookTitle">
    <w:name w:val="Book Title"/>
    <w:basedOn w:val="DefaultParagraphFont"/>
    <w:uiPriority w:val="33"/>
    <w:qFormat/>
    <w:rsid w:val="00D53934"/>
    <w:rPr>
      <w:b/>
      <w:bCs/>
      <w:i/>
      <w:iCs/>
      <w:spacing w:val="5"/>
    </w:rPr>
  </w:style>
  <w:style w:type="numbering" w:styleId="111111">
    <w:name w:val="Outline List 2"/>
    <w:basedOn w:val="NoList"/>
    <w:uiPriority w:val="99"/>
    <w:semiHidden/>
    <w:unhideWhenUsed/>
    <w:rsid w:val="00D53934"/>
  </w:style>
  <w:style w:type="paragraph" w:styleId="Header">
    <w:name w:val="header"/>
    <w:basedOn w:val="Normal"/>
    <w:link w:val="HeaderChar"/>
    <w:uiPriority w:val="99"/>
    <w:semiHidden/>
    <w:rsid w:val="00D53934"/>
    <w:pPr>
      <w:tabs>
        <w:tab w:val="center" w:pos="4680"/>
        <w:tab w:val="right" w:pos="9360"/>
      </w:tabs>
    </w:pPr>
  </w:style>
  <w:style w:type="character" w:customStyle="1" w:styleId="HeaderChar">
    <w:name w:val="Header Char"/>
    <w:basedOn w:val="DefaultParagraphFont"/>
    <w:link w:val="Header"/>
    <w:uiPriority w:val="99"/>
    <w:semiHidden/>
    <w:rsid w:val="00D53934"/>
    <w:rPr>
      <w:rFonts w:ascii="Arial" w:hAnsi="Arial" w:cs="Arial"/>
      <w:sz w:val="22"/>
    </w:rPr>
  </w:style>
  <w:style w:type="paragraph" w:styleId="Footer">
    <w:name w:val="footer"/>
    <w:basedOn w:val="Normal"/>
    <w:link w:val="FooterChar"/>
    <w:uiPriority w:val="99"/>
    <w:semiHidden/>
    <w:rsid w:val="00D53934"/>
    <w:pPr>
      <w:tabs>
        <w:tab w:val="center" w:pos="4680"/>
        <w:tab w:val="right" w:pos="9360"/>
      </w:tabs>
    </w:pPr>
  </w:style>
  <w:style w:type="character" w:customStyle="1" w:styleId="FooterChar">
    <w:name w:val="Footer Char"/>
    <w:basedOn w:val="DefaultParagraphFont"/>
    <w:link w:val="Footer"/>
    <w:uiPriority w:val="99"/>
    <w:semiHidden/>
    <w:rsid w:val="00D53934"/>
    <w:rPr>
      <w:rFonts w:ascii="Arial" w:hAnsi="Arial" w:cs="Arial"/>
      <w:sz w:val="22"/>
    </w:rPr>
  </w:style>
  <w:style w:type="paragraph" w:styleId="BodyText">
    <w:name w:val="Body Text"/>
    <w:basedOn w:val="Normal"/>
    <w:link w:val="BodyTextChar"/>
    <w:uiPriority w:val="99"/>
    <w:semiHidden/>
    <w:unhideWhenUsed/>
    <w:rsid w:val="00D53934"/>
    <w:pPr>
      <w:spacing w:after="120"/>
    </w:pPr>
  </w:style>
  <w:style w:type="character" w:customStyle="1" w:styleId="BodyTextChar">
    <w:name w:val="Body Text Char"/>
    <w:basedOn w:val="DefaultParagraphFont"/>
    <w:link w:val="BodyText"/>
    <w:uiPriority w:val="99"/>
    <w:semiHidden/>
    <w:rsid w:val="00D53934"/>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thediplomat.com/2018/11/coast-guards-role-in-the-south-china-s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morbe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23</Pages>
  <Words>24474</Words>
  <Characters>139508</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163655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Morbeck, Gabriel</dc:creator>
  <cp:keywords>5.2</cp:keywords>
  <dc:description/>
  <cp:lastModifiedBy>Morbeck, Gabriel</cp:lastModifiedBy>
  <cp:revision>3</cp:revision>
  <dcterms:created xsi:type="dcterms:W3CDTF">2025-06-03T14:17:00Z</dcterms:created>
  <dcterms:modified xsi:type="dcterms:W3CDTF">2025-06-12T20:19:00Z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