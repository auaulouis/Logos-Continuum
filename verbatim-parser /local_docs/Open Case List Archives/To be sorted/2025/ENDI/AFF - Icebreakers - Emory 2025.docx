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F0AA" w14:textId="77777777" w:rsidR="00625544" w:rsidRDefault="00625544" w:rsidP="00625544">
      <w:pPr>
        <w:pStyle w:val="Heading1"/>
      </w:pPr>
      <w:r>
        <w:t>Affirmative</w:t>
      </w:r>
    </w:p>
    <w:p w14:paraId="47939967" w14:textId="77777777" w:rsidR="00625544" w:rsidRPr="002B16FD" w:rsidRDefault="00625544" w:rsidP="00625544">
      <w:pPr>
        <w:pStyle w:val="Heading2"/>
      </w:pPr>
      <w:r>
        <w:lastRenderedPageBreak/>
        <w:t>1AC</w:t>
      </w:r>
    </w:p>
    <w:p w14:paraId="0470D0A0" w14:textId="77777777" w:rsidR="00625544" w:rsidRDefault="00625544" w:rsidP="00625544">
      <w:pPr>
        <w:pStyle w:val="Heading3"/>
      </w:pPr>
      <w:r>
        <w:lastRenderedPageBreak/>
        <w:t>Plan Text---1AC</w:t>
      </w:r>
    </w:p>
    <w:p w14:paraId="7700332F" w14:textId="77777777" w:rsidR="00625544" w:rsidRDefault="00625544" w:rsidP="00625544">
      <w:pPr>
        <w:pStyle w:val="Heading4"/>
      </w:pPr>
      <w:bookmarkStart w:id="0" w:name="_Hlk200372454"/>
      <w:r>
        <w:t xml:space="preserve">The United States federal government should increase its construction and deployment of icebreakers in the Arctic, including nuclear-powered icebreakers. </w:t>
      </w:r>
    </w:p>
    <w:bookmarkEnd w:id="0"/>
    <w:p w14:paraId="5DB88098" w14:textId="77777777" w:rsidR="00625544" w:rsidRDefault="00625544" w:rsidP="00625544">
      <w:pPr>
        <w:pStyle w:val="Heading3"/>
      </w:pPr>
      <w:r>
        <w:lastRenderedPageBreak/>
        <w:t>Advantage---Shipbuilding---1AC</w:t>
      </w:r>
    </w:p>
    <w:p w14:paraId="0A2A1E10" w14:textId="77777777" w:rsidR="00625544" w:rsidRDefault="00625544" w:rsidP="00625544">
      <w:pPr>
        <w:pStyle w:val="Heading4"/>
      </w:pPr>
      <w:r>
        <w:t xml:space="preserve">Access to the Arctic is </w:t>
      </w:r>
      <w:r w:rsidRPr="00C62128">
        <w:t>impossible</w:t>
      </w:r>
      <w:r>
        <w:t xml:space="preserve"> without icebreakers, but </w:t>
      </w:r>
      <w:r w:rsidRPr="00C62128">
        <w:t>America</w:t>
      </w:r>
      <w:r>
        <w:t xml:space="preserve">’s fleet is </w:t>
      </w:r>
      <w:r>
        <w:rPr>
          <w:u w:val="single"/>
        </w:rPr>
        <w:t>small and unreliable</w:t>
      </w:r>
      <w:r>
        <w:t xml:space="preserve">, and the US hasn’t built a new icebreaker in decades. </w:t>
      </w:r>
    </w:p>
    <w:p w14:paraId="0CD0134C" w14:textId="77777777" w:rsidR="00625544" w:rsidRDefault="00625544" w:rsidP="00625544">
      <w:r w:rsidRPr="00F9752E">
        <w:t xml:space="preserve">Ben </w:t>
      </w:r>
      <w:r w:rsidRPr="00F9752E">
        <w:rPr>
          <w:rStyle w:val="Style13ptBold"/>
        </w:rPr>
        <w:t>Payton 25</w:t>
      </w:r>
      <w:r w:rsidRPr="00F9752E">
        <w:t>.</w:t>
      </w:r>
      <w:r>
        <w:t xml:space="preserve"> F</w:t>
      </w:r>
      <w:r w:rsidRPr="00F9752E">
        <w:t>reelance journalist focused on responsible investment, natural resources and the energy transition</w:t>
      </w:r>
      <w:r>
        <w:t>.</w:t>
      </w:r>
      <w:r w:rsidRPr="00F9752E">
        <w:t xml:space="preserve"> "Command of the sea: can Trump make America build ships again?." </w:t>
      </w:r>
      <w:r>
        <w:t>FDI Intelligence</w:t>
      </w:r>
      <w:r w:rsidRPr="00F9752E">
        <w:t xml:space="preserve">. 4-10-2025. </w:t>
      </w:r>
      <w:hyperlink r:id="rId9" w:history="1">
        <w:r w:rsidRPr="006846F1">
          <w:rPr>
            <w:rStyle w:val="Hyperlink"/>
          </w:rPr>
          <w:t>https://www.fdiintelligence.com/content/d5c21fa0-b481-4e92-b35e-6b49aeeb6887</w:t>
        </w:r>
      </w:hyperlink>
    </w:p>
    <w:p w14:paraId="25810907" w14:textId="77777777" w:rsidR="00625544" w:rsidRPr="00797338" w:rsidRDefault="00625544" w:rsidP="00625544">
      <w:pPr>
        <w:rPr>
          <w:rStyle w:val="StyleUnderline"/>
        </w:rPr>
      </w:pPr>
      <w:r w:rsidRPr="00797338">
        <w:rPr>
          <w:sz w:val="16"/>
        </w:rPr>
        <w:t xml:space="preserve">The annual ‘Operation Deep Freeze’ is one of the world’s great feats of maritime endeavour. But </w:t>
      </w:r>
      <w:r w:rsidRPr="00105F74">
        <w:rPr>
          <w:rStyle w:val="StyleUnderline"/>
          <w:highlight w:val="cyan"/>
        </w:rPr>
        <w:t>the Stars and Stripes is</w:t>
      </w:r>
      <w:r w:rsidRPr="00105F74">
        <w:rPr>
          <w:sz w:val="16"/>
          <w:highlight w:val="cyan"/>
        </w:rPr>
        <w:t xml:space="preserve"> </w:t>
      </w:r>
      <w:r w:rsidRPr="00105F74">
        <w:rPr>
          <w:rStyle w:val="StyleUnderline"/>
          <w:highlight w:val="cyan"/>
        </w:rPr>
        <w:t xml:space="preserve">a </w:t>
      </w:r>
      <w:r w:rsidRPr="00105F74">
        <w:rPr>
          <w:rStyle w:val="Emphasis"/>
          <w:highlight w:val="cyan"/>
        </w:rPr>
        <w:t>rare sight</w:t>
      </w:r>
      <w:r w:rsidRPr="00105F74">
        <w:rPr>
          <w:rStyle w:val="StyleUnderline"/>
          <w:highlight w:val="cyan"/>
        </w:rPr>
        <w:t xml:space="preserve"> in </w:t>
      </w:r>
      <w:r w:rsidRPr="00105F74">
        <w:rPr>
          <w:rStyle w:val="Emphasis"/>
          <w:highlight w:val="cyan"/>
        </w:rPr>
        <w:t>icy waters</w:t>
      </w:r>
      <w:r w:rsidRPr="00105F74">
        <w:rPr>
          <w:rStyle w:val="StyleUnderline"/>
          <w:highlight w:val="cyan"/>
        </w:rPr>
        <w:t xml:space="preserve"> of the </w:t>
      </w:r>
      <w:r w:rsidRPr="00105F74">
        <w:rPr>
          <w:rStyle w:val="Emphasis"/>
          <w:highlight w:val="cyan"/>
        </w:rPr>
        <w:t>Arctic</w:t>
      </w:r>
      <w:r w:rsidRPr="00797338">
        <w:rPr>
          <w:sz w:val="16"/>
        </w:rPr>
        <w:t xml:space="preserve"> and Antarctic. </w:t>
      </w:r>
      <w:r w:rsidRPr="00105F74">
        <w:rPr>
          <w:rStyle w:val="StyleUnderline"/>
          <w:highlight w:val="cyan"/>
        </w:rPr>
        <w:t xml:space="preserve">The </w:t>
      </w:r>
      <w:r w:rsidRPr="00105F74">
        <w:rPr>
          <w:rStyle w:val="Emphasis"/>
          <w:highlight w:val="cyan"/>
        </w:rPr>
        <w:t>Polar Star</w:t>
      </w:r>
      <w:r w:rsidRPr="00105F74">
        <w:rPr>
          <w:rStyle w:val="StyleUnderline"/>
          <w:highlight w:val="cyan"/>
        </w:rPr>
        <w:t xml:space="preserve"> is the</w:t>
      </w:r>
      <w:r w:rsidRPr="00797338">
        <w:rPr>
          <w:rStyle w:val="StyleUnderline"/>
        </w:rPr>
        <w:t xml:space="preserve"> </w:t>
      </w:r>
      <w:r w:rsidRPr="00105F74">
        <w:rPr>
          <w:rStyle w:val="Emphasis"/>
          <w:highlight w:val="cyan"/>
        </w:rPr>
        <w:t>only operational heavy icebreaker</w:t>
      </w:r>
      <w:r w:rsidRPr="00797338">
        <w:rPr>
          <w:rStyle w:val="StyleUnderline"/>
        </w:rPr>
        <w:t xml:space="preserve"> that </w:t>
      </w:r>
      <w:r w:rsidRPr="00105F74">
        <w:rPr>
          <w:rStyle w:val="StyleUnderline"/>
          <w:highlight w:val="cyan"/>
        </w:rPr>
        <w:t>the</w:t>
      </w:r>
      <w:r w:rsidRPr="00797338">
        <w:rPr>
          <w:rStyle w:val="StyleUnderline"/>
        </w:rPr>
        <w:t xml:space="preserve"> United States </w:t>
      </w:r>
      <w:r w:rsidRPr="00105F74">
        <w:rPr>
          <w:rStyle w:val="Emphasis"/>
          <w:highlight w:val="cyan"/>
        </w:rPr>
        <w:t>Coast Guard possesses</w:t>
      </w:r>
      <w:r w:rsidRPr="00797338">
        <w:rPr>
          <w:rStyle w:val="StyleUnderline"/>
        </w:rPr>
        <w:t>.</w:t>
      </w:r>
    </w:p>
    <w:p w14:paraId="624410C8" w14:textId="77777777" w:rsidR="00625544" w:rsidRDefault="00625544" w:rsidP="00625544">
      <w:pPr>
        <w:rPr>
          <w:rStyle w:val="StyleUnderline"/>
        </w:rPr>
      </w:pPr>
      <w:r w:rsidRPr="00797338">
        <w:rPr>
          <w:sz w:val="16"/>
        </w:rPr>
        <w:t>“</w:t>
      </w:r>
      <w:r w:rsidRPr="00797338">
        <w:rPr>
          <w:rStyle w:val="StyleUnderline"/>
        </w:rPr>
        <w:t xml:space="preserve">The US has a </w:t>
      </w:r>
      <w:r w:rsidRPr="00C62128">
        <w:rPr>
          <w:rStyle w:val="Emphasis"/>
        </w:rPr>
        <w:t>very small fleet</w:t>
      </w:r>
      <w:r w:rsidRPr="00C62128">
        <w:rPr>
          <w:rStyle w:val="StyleUnderline"/>
        </w:rPr>
        <w:t xml:space="preserve"> </w:t>
      </w:r>
      <w:r w:rsidRPr="00797338">
        <w:rPr>
          <w:rStyle w:val="StyleUnderline"/>
        </w:rPr>
        <w:t xml:space="preserve">of </w:t>
      </w:r>
      <w:r w:rsidRPr="00105F74">
        <w:rPr>
          <w:rStyle w:val="StyleUnderline"/>
          <w:highlight w:val="cyan"/>
        </w:rPr>
        <w:t>icebreakers</w:t>
      </w:r>
      <w:r w:rsidRPr="00797338">
        <w:rPr>
          <w:rStyle w:val="StyleUnderline"/>
        </w:rPr>
        <w:t xml:space="preserve">, </w:t>
      </w:r>
      <w:r w:rsidRPr="00797338">
        <w:rPr>
          <w:rStyle w:val="Emphasis"/>
        </w:rPr>
        <w:t>one heavy</w:t>
      </w:r>
      <w:r w:rsidRPr="00797338">
        <w:rPr>
          <w:rStyle w:val="StyleUnderline"/>
        </w:rPr>
        <w:t xml:space="preserve"> and </w:t>
      </w:r>
      <w:r w:rsidRPr="00797338">
        <w:rPr>
          <w:rStyle w:val="Emphasis"/>
        </w:rPr>
        <w:t>two medium</w:t>
      </w:r>
      <w:r w:rsidRPr="00797338">
        <w:rPr>
          <w:rStyle w:val="StyleUnderline"/>
        </w:rPr>
        <w:t xml:space="preserve">, and they’re </w:t>
      </w:r>
      <w:r w:rsidRPr="00105F74">
        <w:rPr>
          <w:rStyle w:val="Emphasis"/>
          <w:highlight w:val="cyan"/>
        </w:rPr>
        <w:t>old</w:t>
      </w:r>
      <w:r w:rsidRPr="00797338">
        <w:rPr>
          <w:rStyle w:val="StyleUnderline"/>
        </w:rPr>
        <w:t xml:space="preserve"> </w:t>
      </w:r>
      <w:r w:rsidRPr="00105F74">
        <w:rPr>
          <w:rStyle w:val="StyleUnderline"/>
          <w:highlight w:val="cyan"/>
        </w:rPr>
        <w:t>and</w:t>
      </w:r>
      <w:r w:rsidRPr="00797338">
        <w:rPr>
          <w:rStyle w:val="StyleUnderline"/>
        </w:rPr>
        <w:t xml:space="preserve"> really </w:t>
      </w:r>
      <w:r w:rsidRPr="00105F74">
        <w:rPr>
          <w:rStyle w:val="StyleUnderline"/>
          <w:highlight w:val="cyan"/>
        </w:rPr>
        <w:t>spend</w:t>
      </w:r>
      <w:r w:rsidRPr="00797338">
        <w:rPr>
          <w:rStyle w:val="StyleUnderline"/>
        </w:rPr>
        <w:t xml:space="preserve"> a </w:t>
      </w:r>
      <w:r w:rsidRPr="00797338">
        <w:rPr>
          <w:rStyle w:val="Emphasis"/>
        </w:rPr>
        <w:t xml:space="preserve">lot of </w:t>
      </w:r>
      <w:r w:rsidRPr="00105F74">
        <w:rPr>
          <w:rStyle w:val="Emphasis"/>
          <w:highlight w:val="cyan"/>
        </w:rPr>
        <w:t>time in maintenance</w:t>
      </w:r>
      <w:r w:rsidRPr="00797338">
        <w:rPr>
          <w:sz w:val="16"/>
        </w:rPr>
        <w:t>,” says Cynthia Cook, director of the Defense-Industrial Initiatives Group at the Center for Strategic and International Studies (CSIS). “</w:t>
      </w:r>
      <w:r w:rsidRPr="00105F74">
        <w:rPr>
          <w:rStyle w:val="StyleUnderline"/>
          <w:highlight w:val="cyan"/>
        </w:rPr>
        <w:t>We have</w:t>
      </w:r>
      <w:r w:rsidRPr="00797338">
        <w:rPr>
          <w:rStyle w:val="StyleUnderline"/>
        </w:rPr>
        <w:t xml:space="preserve"> </w:t>
      </w:r>
      <w:r w:rsidRPr="00797338">
        <w:rPr>
          <w:rStyle w:val="Emphasis"/>
        </w:rPr>
        <w:t xml:space="preserve">relatively few </w:t>
      </w:r>
      <w:r w:rsidRPr="00797338">
        <w:rPr>
          <w:rStyle w:val="StyleUnderline"/>
        </w:rPr>
        <w:t xml:space="preserve">— </w:t>
      </w:r>
      <w:r w:rsidRPr="00105F74">
        <w:rPr>
          <w:rStyle w:val="Emphasis"/>
          <w:highlight w:val="cyan"/>
        </w:rPr>
        <w:t>fewer than we need.”</w:t>
      </w:r>
    </w:p>
    <w:p w14:paraId="6844AE2F" w14:textId="77777777" w:rsidR="00625544" w:rsidRPr="00797338" w:rsidRDefault="00625544" w:rsidP="00625544">
      <w:pPr>
        <w:rPr>
          <w:sz w:val="16"/>
        </w:rPr>
      </w:pPr>
      <w:r w:rsidRPr="00797338">
        <w:rPr>
          <w:sz w:val="16"/>
        </w:rPr>
        <w:t xml:space="preserve">Donald </w:t>
      </w:r>
      <w:r w:rsidRPr="00105F74">
        <w:rPr>
          <w:rStyle w:val="Emphasis"/>
          <w:highlight w:val="cyan"/>
        </w:rPr>
        <w:t>Trump</w:t>
      </w:r>
      <w:r w:rsidRPr="00105F74">
        <w:rPr>
          <w:sz w:val="16"/>
          <w:highlight w:val="cyan"/>
        </w:rPr>
        <w:t xml:space="preserve"> </w:t>
      </w:r>
      <w:r w:rsidRPr="00105F74">
        <w:rPr>
          <w:rStyle w:val="StyleUnderline"/>
          <w:highlight w:val="cyan"/>
        </w:rPr>
        <w:t>agrees</w:t>
      </w:r>
      <w:r w:rsidRPr="00797338">
        <w:rPr>
          <w:sz w:val="16"/>
        </w:rPr>
        <w:t xml:space="preserve">. </w:t>
      </w:r>
      <w:r w:rsidRPr="00105F74">
        <w:rPr>
          <w:rStyle w:val="StyleUnderline"/>
          <w:highlight w:val="cyan"/>
        </w:rPr>
        <w:t>The</w:t>
      </w:r>
      <w:r w:rsidRPr="00797338">
        <w:rPr>
          <w:sz w:val="16"/>
        </w:rPr>
        <w:t xml:space="preserve"> </w:t>
      </w:r>
      <w:r w:rsidRPr="00C62128">
        <w:rPr>
          <w:rStyle w:val="StyleUnderline"/>
        </w:rPr>
        <w:t xml:space="preserve">US </w:t>
      </w:r>
      <w:r w:rsidRPr="00105F74">
        <w:rPr>
          <w:rStyle w:val="StyleUnderline"/>
          <w:highlight w:val="cyan"/>
        </w:rPr>
        <w:t xml:space="preserve">president plans to order 48 </w:t>
      </w:r>
      <w:r w:rsidRPr="00105F74">
        <w:rPr>
          <w:rStyle w:val="Emphasis"/>
          <w:highlight w:val="cyan"/>
        </w:rPr>
        <w:t>icebreakers</w:t>
      </w:r>
      <w:r w:rsidRPr="00C62128">
        <w:rPr>
          <w:rStyle w:val="StyleUnderline"/>
        </w:rPr>
        <w:t xml:space="preserve"> to help dramatically </w:t>
      </w:r>
      <w:r w:rsidRPr="00C62128">
        <w:rPr>
          <w:rStyle w:val="Emphasis"/>
        </w:rPr>
        <w:t>expand</w:t>
      </w:r>
      <w:r w:rsidRPr="00C62128">
        <w:rPr>
          <w:rStyle w:val="StyleUnderline"/>
        </w:rPr>
        <w:t xml:space="preserve"> the US </w:t>
      </w:r>
      <w:r w:rsidRPr="00C62128">
        <w:rPr>
          <w:rStyle w:val="Emphasis"/>
        </w:rPr>
        <w:t>presence</w:t>
      </w:r>
      <w:r w:rsidRPr="00C62128">
        <w:rPr>
          <w:rStyle w:val="StyleUnderline"/>
        </w:rPr>
        <w:t xml:space="preserve"> in the increasingly contested </w:t>
      </w:r>
      <w:r w:rsidRPr="00C62128">
        <w:rPr>
          <w:rStyle w:val="Emphasis"/>
        </w:rPr>
        <w:t>polar regions.</w:t>
      </w:r>
      <w:r w:rsidRPr="00797338">
        <w:rPr>
          <w:sz w:val="16"/>
        </w:rPr>
        <w:t xml:space="preserve"> Russia already has world-leading icebreaker capabilities, while China is taking a growing interest in the Arctic and its mineral riches.</w:t>
      </w:r>
    </w:p>
    <w:p w14:paraId="2DDB1FA3" w14:textId="77777777" w:rsidR="00625544" w:rsidRDefault="00625544" w:rsidP="00625544">
      <w:pPr>
        <w:rPr>
          <w:rStyle w:val="StyleUnderline"/>
        </w:rPr>
      </w:pPr>
      <w:r w:rsidRPr="00797338">
        <w:rPr>
          <w:rStyle w:val="StyleUnderline"/>
        </w:rPr>
        <w:t>B</w:t>
      </w:r>
      <w:r w:rsidRPr="00105F74">
        <w:rPr>
          <w:rStyle w:val="StyleUnderline"/>
          <w:highlight w:val="cyan"/>
        </w:rPr>
        <w:t xml:space="preserve">ut </w:t>
      </w:r>
      <w:r w:rsidRPr="00105F74">
        <w:rPr>
          <w:rStyle w:val="Emphasis"/>
          <w:highlight w:val="cyan"/>
        </w:rPr>
        <w:t>no American shipyard</w:t>
      </w:r>
      <w:r w:rsidRPr="00105F74">
        <w:rPr>
          <w:rStyle w:val="StyleUnderline"/>
          <w:highlight w:val="cyan"/>
        </w:rPr>
        <w:t xml:space="preserve"> has </w:t>
      </w:r>
      <w:r w:rsidRPr="00105F74">
        <w:rPr>
          <w:rStyle w:val="Emphasis"/>
          <w:highlight w:val="cyan"/>
        </w:rPr>
        <w:t>built</w:t>
      </w:r>
      <w:r w:rsidRPr="00105F74">
        <w:rPr>
          <w:rStyle w:val="StyleUnderline"/>
          <w:highlight w:val="cyan"/>
        </w:rPr>
        <w:t xml:space="preserve"> a </w:t>
      </w:r>
      <w:r w:rsidRPr="00105F74">
        <w:rPr>
          <w:rStyle w:val="Emphasis"/>
          <w:sz w:val="28"/>
          <w:szCs w:val="32"/>
          <w:highlight w:val="cyan"/>
        </w:rPr>
        <w:t>heavy icebreaker in decades</w:t>
      </w:r>
      <w:r w:rsidRPr="00105F74">
        <w:rPr>
          <w:sz w:val="16"/>
          <w:highlight w:val="cyan"/>
        </w:rPr>
        <w:t>.</w:t>
      </w:r>
      <w:r w:rsidRPr="00797338">
        <w:rPr>
          <w:sz w:val="16"/>
        </w:rPr>
        <w:t xml:space="preserve"> </w:t>
      </w:r>
      <w:r w:rsidRPr="00797338">
        <w:rPr>
          <w:rStyle w:val="StyleUnderline"/>
        </w:rPr>
        <w:t xml:space="preserve">A </w:t>
      </w:r>
      <w:r w:rsidRPr="00105F74">
        <w:rPr>
          <w:rStyle w:val="StyleUnderline"/>
          <w:highlight w:val="cyan"/>
        </w:rPr>
        <w:t>programme to construct three such vessels</w:t>
      </w:r>
      <w:r w:rsidRPr="00797338">
        <w:rPr>
          <w:rStyle w:val="StyleUnderline"/>
        </w:rPr>
        <w:t xml:space="preserve">, known as </w:t>
      </w:r>
      <w:r w:rsidRPr="00ED3AA1">
        <w:rPr>
          <w:rStyle w:val="StyleUnderline"/>
        </w:rPr>
        <w:t>Polar Security Cutters</w:t>
      </w:r>
      <w:r w:rsidRPr="00797338">
        <w:rPr>
          <w:rStyle w:val="StyleUnderline"/>
        </w:rPr>
        <w:t xml:space="preserve">, was approved in Mr Trump’s first term, but </w:t>
      </w:r>
      <w:r w:rsidRPr="00105F74">
        <w:rPr>
          <w:rStyle w:val="StyleUnderline"/>
          <w:highlight w:val="cyan"/>
        </w:rPr>
        <w:t xml:space="preserve">is </w:t>
      </w:r>
      <w:r w:rsidRPr="00105F74">
        <w:rPr>
          <w:rStyle w:val="Emphasis"/>
          <w:highlight w:val="cyan"/>
        </w:rPr>
        <w:t>years behind schedule</w:t>
      </w:r>
      <w:r w:rsidRPr="00105F74">
        <w:rPr>
          <w:rStyle w:val="StyleUnderline"/>
          <w:highlight w:val="cyan"/>
        </w:rPr>
        <w:t xml:space="preserve"> and </w:t>
      </w:r>
      <w:r w:rsidRPr="00105F74">
        <w:rPr>
          <w:rStyle w:val="Emphasis"/>
          <w:highlight w:val="cyan"/>
        </w:rPr>
        <w:t>significantly over budget</w:t>
      </w:r>
      <w:r w:rsidRPr="00105F74">
        <w:rPr>
          <w:rStyle w:val="StyleUnderline"/>
          <w:highlight w:val="cyan"/>
        </w:rPr>
        <w:t>.</w:t>
      </w:r>
      <w:r>
        <w:rPr>
          <w:rStyle w:val="StyleUnderline"/>
        </w:rPr>
        <w:t xml:space="preserve"> </w:t>
      </w:r>
    </w:p>
    <w:p w14:paraId="4A596C88" w14:textId="77777777" w:rsidR="00625544" w:rsidRPr="00797338" w:rsidRDefault="00625544" w:rsidP="00625544">
      <w:pPr>
        <w:rPr>
          <w:sz w:val="16"/>
        </w:rPr>
      </w:pPr>
      <w:r w:rsidRPr="00797338">
        <w:rPr>
          <w:rStyle w:val="StyleUnderline"/>
        </w:rPr>
        <w:t xml:space="preserve">This reflects a </w:t>
      </w:r>
      <w:r w:rsidRPr="00797338">
        <w:rPr>
          <w:rStyle w:val="Emphasis"/>
        </w:rPr>
        <w:t>much wider malaise</w:t>
      </w:r>
      <w:r w:rsidRPr="00797338">
        <w:rPr>
          <w:rStyle w:val="StyleUnderline"/>
        </w:rPr>
        <w:t xml:space="preserve"> in </w:t>
      </w:r>
      <w:r w:rsidRPr="00797338">
        <w:rPr>
          <w:rStyle w:val="Emphasis"/>
        </w:rPr>
        <w:t>American</w:t>
      </w:r>
      <w:r w:rsidRPr="00797338">
        <w:rPr>
          <w:rStyle w:val="StyleUnderline"/>
        </w:rPr>
        <w:t xml:space="preserve"> </w:t>
      </w:r>
      <w:r w:rsidRPr="00797338">
        <w:rPr>
          <w:rStyle w:val="Emphasis"/>
        </w:rPr>
        <w:t>shipbuilding</w:t>
      </w:r>
      <w:r w:rsidRPr="00797338">
        <w:rPr>
          <w:sz w:val="16"/>
        </w:rPr>
        <w:t>. The US built 5% of the world’s ocean-going commercial ships in the 1970s. Today, the figure is 0.1%. The protectionist Jones Act of 1920, which requires vessels sailing between US ports to be built domestically, has done little to help US shipbuilding remain globally significant.</w:t>
      </w:r>
    </w:p>
    <w:p w14:paraId="63A57FB6" w14:textId="77777777" w:rsidR="00625544" w:rsidRPr="00C62128" w:rsidRDefault="00625544" w:rsidP="00625544">
      <w:pPr>
        <w:pStyle w:val="Heading4"/>
        <w:rPr>
          <w:b w:val="0"/>
          <w:bCs w:val="0"/>
          <w:u w:val="single"/>
        </w:rPr>
      </w:pPr>
      <w:r>
        <w:t xml:space="preserve">Last summer, the US signed an agreement called the </w:t>
      </w:r>
      <w:r w:rsidRPr="00E4383F">
        <w:rPr>
          <w:u w:val="single"/>
        </w:rPr>
        <w:t>ICE Pact</w:t>
      </w:r>
      <w:r>
        <w:t xml:space="preserve"> to buy icebreakers from </w:t>
      </w:r>
      <w:r w:rsidRPr="00E4383F">
        <w:rPr>
          <w:u w:val="single"/>
        </w:rPr>
        <w:t>Canada and Finland</w:t>
      </w:r>
      <w:r>
        <w:t xml:space="preserve">. But that effort faces barriers, and even if successful, it won’t </w:t>
      </w:r>
      <w:r w:rsidRPr="00E4383F">
        <w:rPr>
          <w:u w:val="single"/>
        </w:rPr>
        <w:t>solve the need</w:t>
      </w:r>
      <w:r>
        <w:t xml:space="preserve"> for American-made ships. </w:t>
      </w:r>
    </w:p>
    <w:p w14:paraId="5F214EF1" w14:textId="77777777" w:rsidR="00625544" w:rsidRPr="00C62128" w:rsidRDefault="00625544" w:rsidP="00625544">
      <w:r w:rsidRPr="00F9752E">
        <w:t xml:space="preserve">Ben </w:t>
      </w:r>
      <w:r w:rsidRPr="00F9752E">
        <w:rPr>
          <w:rStyle w:val="Style13ptBold"/>
        </w:rPr>
        <w:t>Payton 25</w:t>
      </w:r>
      <w:r w:rsidRPr="00F9752E">
        <w:t>.</w:t>
      </w:r>
      <w:r>
        <w:t xml:space="preserve"> F</w:t>
      </w:r>
      <w:r w:rsidRPr="00F9752E">
        <w:t>reelance journalist focused on responsible investment, natural resources and the energy transition</w:t>
      </w:r>
      <w:r>
        <w:t>.</w:t>
      </w:r>
      <w:r w:rsidRPr="00F9752E">
        <w:t xml:space="preserve"> "Command of the sea: can Trump make America build ships again?." </w:t>
      </w:r>
      <w:r>
        <w:t>FDI Intelligence</w:t>
      </w:r>
      <w:r w:rsidRPr="00F9752E">
        <w:t>. 4-10-2025. https://www.fdiintelligence.com/content/d5c21fa0-b481-4e92-b35e-6b49aeeb6887</w:t>
      </w:r>
    </w:p>
    <w:p w14:paraId="1BDE6DFC" w14:textId="77777777" w:rsidR="00625544" w:rsidRDefault="00625544" w:rsidP="00625544">
      <w:pPr>
        <w:rPr>
          <w:rStyle w:val="StyleUnderline"/>
        </w:rPr>
      </w:pPr>
      <w:r w:rsidRPr="00797338">
        <w:rPr>
          <w:rStyle w:val="StyleUnderline"/>
        </w:rPr>
        <w:t xml:space="preserve">But </w:t>
      </w:r>
      <w:r w:rsidRPr="00105F74">
        <w:rPr>
          <w:rStyle w:val="StyleUnderline"/>
          <w:highlight w:val="cyan"/>
        </w:rPr>
        <w:t xml:space="preserve">as they approach the massive task of </w:t>
      </w:r>
      <w:r w:rsidRPr="00105F74">
        <w:rPr>
          <w:rStyle w:val="Emphasis"/>
          <w:highlight w:val="cyan"/>
        </w:rPr>
        <w:t>rebuilding</w:t>
      </w:r>
      <w:r w:rsidRPr="00797338">
        <w:rPr>
          <w:rStyle w:val="StyleUnderline"/>
        </w:rPr>
        <w:t xml:space="preserve"> </w:t>
      </w:r>
      <w:r w:rsidRPr="00105F74">
        <w:rPr>
          <w:rStyle w:val="StyleUnderline"/>
          <w:highlight w:val="cyan"/>
        </w:rPr>
        <w:t>America’s maritime strength,</w:t>
      </w:r>
      <w:r w:rsidRPr="00797338">
        <w:rPr>
          <w:rStyle w:val="StyleUnderline"/>
        </w:rPr>
        <w:t xml:space="preserve"> </w:t>
      </w:r>
      <w:r w:rsidRPr="00105F74">
        <w:rPr>
          <w:rStyle w:val="Emphasis"/>
          <w:highlight w:val="cyan"/>
        </w:rPr>
        <w:t>policymakers</w:t>
      </w:r>
      <w:r w:rsidRPr="00797338">
        <w:rPr>
          <w:rStyle w:val="StyleUnderline"/>
        </w:rPr>
        <w:t xml:space="preserve"> </w:t>
      </w:r>
      <w:r w:rsidRPr="00105F74">
        <w:rPr>
          <w:rStyle w:val="StyleUnderline"/>
          <w:highlight w:val="cyan"/>
        </w:rPr>
        <w:t xml:space="preserve">face </w:t>
      </w:r>
      <w:r w:rsidRPr="00105F74">
        <w:rPr>
          <w:rStyle w:val="Emphasis"/>
          <w:highlight w:val="cyan"/>
        </w:rPr>
        <w:t>uncomfortable choices</w:t>
      </w:r>
      <w:r w:rsidRPr="00105F74">
        <w:rPr>
          <w:rStyle w:val="StyleUnderline"/>
          <w:highlight w:val="cyan"/>
        </w:rPr>
        <w:t xml:space="preserve">. Do </w:t>
      </w:r>
      <w:r w:rsidRPr="00105F74">
        <w:rPr>
          <w:rStyle w:val="Emphasis"/>
          <w:highlight w:val="cyan"/>
        </w:rPr>
        <w:t>they prioritise ships</w:t>
      </w:r>
      <w:r w:rsidRPr="00105F74">
        <w:rPr>
          <w:rStyle w:val="StyleUnderline"/>
          <w:highlight w:val="cyan"/>
        </w:rPr>
        <w:t xml:space="preserve">, or </w:t>
      </w:r>
      <w:r w:rsidRPr="00105F74">
        <w:rPr>
          <w:rStyle w:val="Emphasis"/>
          <w:highlight w:val="cyan"/>
        </w:rPr>
        <w:t>shipbuilding</w:t>
      </w:r>
      <w:r w:rsidRPr="00797338">
        <w:rPr>
          <w:rStyle w:val="StyleUnderline"/>
        </w:rPr>
        <w:t>?</w:t>
      </w:r>
      <w:r w:rsidRPr="00797338">
        <w:rPr>
          <w:sz w:val="16"/>
        </w:rPr>
        <w:t xml:space="preserve"> </w:t>
      </w:r>
      <w:r w:rsidRPr="00105F74">
        <w:rPr>
          <w:rStyle w:val="StyleUnderline"/>
          <w:highlight w:val="cyan"/>
        </w:rPr>
        <w:t xml:space="preserve">The fastest way to acquire </w:t>
      </w:r>
      <w:r w:rsidRPr="00105F74">
        <w:rPr>
          <w:rStyle w:val="Emphasis"/>
          <w:highlight w:val="cyan"/>
        </w:rPr>
        <w:t>new vessels</w:t>
      </w:r>
      <w:r w:rsidRPr="00797338">
        <w:rPr>
          <w:rStyle w:val="StyleUnderline"/>
        </w:rPr>
        <w:t xml:space="preserve"> </w:t>
      </w:r>
      <w:r w:rsidRPr="00105F74">
        <w:rPr>
          <w:rStyle w:val="StyleUnderline"/>
          <w:highlight w:val="cyan"/>
        </w:rPr>
        <w:t xml:space="preserve">is to </w:t>
      </w:r>
      <w:r w:rsidRPr="00105F74">
        <w:rPr>
          <w:rStyle w:val="Emphasis"/>
          <w:highlight w:val="cyan"/>
        </w:rPr>
        <w:t>order</w:t>
      </w:r>
      <w:r w:rsidRPr="00105F74">
        <w:rPr>
          <w:rStyle w:val="StyleUnderline"/>
          <w:highlight w:val="cyan"/>
        </w:rPr>
        <w:t xml:space="preserve"> from </w:t>
      </w:r>
      <w:r w:rsidRPr="00105F74">
        <w:rPr>
          <w:rStyle w:val="Emphasis"/>
          <w:highlight w:val="cyan"/>
        </w:rPr>
        <w:t>allied</w:t>
      </w:r>
      <w:r w:rsidRPr="00797338">
        <w:rPr>
          <w:rStyle w:val="StyleUnderline"/>
        </w:rPr>
        <w:t xml:space="preserve"> </w:t>
      </w:r>
      <w:r w:rsidRPr="00105F74">
        <w:rPr>
          <w:rStyle w:val="Emphasis"/>
          <w:highlight w:val="cyan"/>
        </w:rPr>
        <w:t>countries</w:t>
      </w:r>
      <w:r w:rsidRPr="00797338">
        <w:rPr>
          <w:sz w:val="16"/>
        </w:rPr>
        <w:t xml:space="preserve"> </w:t>
      </w:r>
      <w:r w:rsidRPr="00797338">
        <w:rPr>
          <w:rStyle w:val="StyleUnderline"/>
        </w:rPr>
        <w:t xml:space="preserve">such as </w:t>
      </w:r>
      <w:r w:rsidRPr="00797338">
        <w:rPr>
          <w:rStyle w:val="Emphasis"/>
        </w:rPr>
        <w:t>South Korea</w:t>
      </w:r>
      <w:r w:rsidRPr="00797338">
        <w:rPr>
          <w:rStyle w:val="StyleUnderline"/>
        </w:rPr>
        <w:t xml:space="preserve"> and </w:t>
      </w:r>
      <w:r w:rsidRPr="00797338">
        <w:rPr>
          <w:rStyle w:val="Emphasis"/>
        </w:rPr>
        <w:t>Japan</w:t>
      </w:r>
      <w:r w:rsidRPr="00797338">
        <w:rPr>
          <w:sz w:val="16"/>
        </w:rPr>
        <w:t xml:space="preserve">, which boast the strongest shipbuilding industries outside China. </w:t>
      </w:r>
      <w:r w:rsidRPr="00797338">
        <w:rPr>
          <w:rStyle w:val="StyleUnderline"/>
        </w:rPr>
        <w:t xml:space="preserve">Investing in domestic shipbuilding, by contrast, would create </w:t>
      </w:r>
      <w:r w:rsidRPr="00797338">
        <w:rPr>
          <w:rStyle w:val="Emphasis"/>
        </w:rPr>
        <w:t>far more jobs</w:t>
      </w:r>
      <w:r w:rsidRPr="00797338">
        <w:rPr>
          <w:rStyle w:val="StyleUnderline"/>
        </w:rPr>
        <w:t xml:space="preserve"> and help </w:t>
      </w:r>
      <w:r w:rsidRPr="00797338">
        <w:rPr>
          <w:rStyle w:val="Emphasis"/>
        </w:rPr>
        <w:t>restore</w:t>
      </w:r>
      <w:r w:rsidRPr="00797338">
        <w:rPr>
          <w:rStyle w:val="StyleUnderline"/>
        </w:rPr>
        <w:t xml:space="preserve"> the </w:t>
      </w:r>
      <w:r w:rsidRPr="00797338">
        <w:rPr>
          <w:rStyle w:val="Emphasis"/>
        </w:rPr>
        <w:t>country’s industrial base</w:t>
      </w:r>
      <w:r w:rsidRPr="00797338">
        <w:rPr>
          <w:rStyle w:val="StyleUnderline"/>
        </w:rPr>
        <w:t xml:space="preserve">, but would take much </w:t>
      </w:r>
      <w:r w:rsidRPr="00797338">
        <w:rPr>
          <w:rStyle w:val="Emphasis"/>
        </w:rPr>
        <w:t>longer</w:t>
      </w:r>
      <w:r w:rsidRPr="00797338">
        <w:rPr>
          <w:rStyle w:val="StyleUnderline"/>
        </w:rPr>
        <w:t xml:space="preserve"> to </w:t>
      </w:r>
      <w:r w:rsidRPr="00797338">
        <w:rPr>
          <w:rStyle w:val="Emphasis"/>
        </w:rPr>
        <w:t>accomplish</w:t>
      </w:r>
      <w:r w:rsidRPr="00797338">
        <w:rPr>
          <w:rStyle w:val="StyleUnderline"/>
        </w:rPr>
        <w:t>.</w:t>
      </w:r>
    </w:p>
    <w:p w14:paraId="3F2E2EBE" w14:textId="77777777" w:rsidR="00625544" w:rsidRPr="00797338" w:rsidRDefault="00625544" w:rsidP="00625544">
      <w:pPr>
        <w:rPr>
          <w:sz w:val="16"/>
        </w:rPr>
      </w:pPr>
      <w:r w:rsidRPr="00797338">
        <w:rPr>
          <w:sz w:val="16"/>
        </w:rPr>
        <w:t>How the administration resolves this dilemma will have drastic implications for global trade and geopolitics.</w:t>
      </w:r>
    </w:p>
    <w:p w14:paraId="69C412D3" w14:textId="77777777" w:rsidR="00625544" w:rsidRPr="00797338" w:rsidRDefault="00625544" w:rsidP="00625544">
      <w:pPr>
        <w:rPr>
          <w:sz w:val="16"/>
        </w:rPr>
      </w:pPr>
      <w:r w:rsidRPr="00797338">
        <w:rPr>
          <w:sz w:val="16"/>
        </w:rPr>
        <w:t>Breaking the ice</w:t>
      </w:r>
    </w:p>
    <w:p w14:paraId="221326C2" w14:textId="77777777" w:rsidR="00625544" w:rsidRDefault="00625544" w:rsidP="00625544">
      <w:pPr>
        <w:rPr>
          <w:rStyle w:val="StyleUnderline"/>
        </w:rPr>
      </w:pPr>
      <w:r w:rsidRPr="00105F74">
        <w:rPr>
          <w:rStyle w:val="StyleUnderline"/>
          <w:highlight w:val="cyan"/>
        </w:rPr>
        <w:lastRenderedPageBreak/>
        <w:t xml:space="preserve">As the US begins the journey towards </w:t>
      </w:r>
      <w:r w:rsidRPr="00105F74">
        <w:rPr>
          <w:rStyle w:val="Emphasis"/>
          <w:highlight w:val="cyan"/>
        </w:rPr>
        <w:t>reviving its shipbuilding industry</w:t>
      </w:r>
      <w:r w:rsidRPr="00105F74">
        <w:rPr>
          <w:rStyle w:val="StyleUnderline"/>
          <w:highlight w:val="cyan"/>
        </w:rPr>
        <w:t xml:space="preserve">, </w:t>
      </w:r>
      <w:r w:rsidRPr="00105F74">
        <w:rPr>
          <w:rStyle w:val="Emphasis"/>
          <w:highlight w:val="cyan"/>
        </w:rPr>
        <w:t>icebreakers are top of the to-do list</w:t>
      </w:r>
      <w:r w:rsidRPr="00105F74">
        <w:rPr>
          <w:rStyle w:val="StyleUnderline"/>
          <w:highlight w:val="cyan"/>
        </w:rPr>
        <w:t>.</w:t>
      </w:r>
      <w:r w:rsidRPr="00797338">
        <w:rPr>
          <w:rStyle w:val="StyleUnderline"/>
        </w:rPr>
        <w:t xml:space="preserve"> </w:t>
      </w:r>
    </w:p>
    <w:p w14:paraId="53C2AEDA" w14:textId="77777777" w:rsidR="00625544" w:rsidRPr="00797338" w:rsidRDefault="00625544" w:rsidP="00625544">
      <w:pPr>
        <w:rPr>
          <w:sz w:val="16"/>
        </w:rPr>
      </w:pPr>
      <w:r w:rsidRPr="00E4383F">
        <w:rPr>
          <w:rStyle w:val="StyleUnderline"/>
        </w:rPr>
        <w:t xml:space="preserve">In the icebreaker industry, however, it is not China that occupies top position — but Finland. </w:t>
      </w:r>
      <w:r w:rsidRPr="00797338">
        <w:rPr>
          <w:sz w:val="16"/>
        </w:rPr>
        <w:t>The Nordic nation’s prowess with icebreakers is perhaps not surprising, given that its ports freeze solid each winter. Today, Finland designs 80% of the world’s icebreakers and builds more than 60%.</w:t>
      </w:r>
    </w:p>
    <w:p w14:paraId="6EBABAE2" w14:textId="77777777" w:rsidR="00625544" w:rsidRDefault="00625544" w:rsidP="00625544">
      <w:pPr>
        <w:rPr>
          <w:rStyle w:val="StyleUnderline"/>
        </w:rPr>
      </w:pPr>
      <w:r w:rsidRPr="00797338">
        <w:rPr>
          <w:rStyle w:val="StyleUnderline"/>
        </w:rPr>
        <w:t>The sudden surge in US interest in icebreakers could therefore provide an enormous boon for Finnish industry.</w:t>
      </w:r>
    </w:p>
    <w:p w14:paraId="0CA05A34" w14:textId="77777777" w:rsidR="00625544" w:rsidRPr="00797338" w:rsidRDefault="00625544" w:rsidP="00625544">
      <w:pPr>
        <w:rPr>
          <w:sz w:val="16"/>
        </w:rPr>
      </w:pPr>
      <w:r w:rsidRPr="00797338">
        <w:rPr>
          <w:sz w:val="16"/>
        </w:rPr>
        <w:t>“I have never seen this level of interest in icebreakers globally,” says Mika Hovilainen, CEO of Aker Arctic, a Finnish company that designs and tests icebreakers. It is a time of “dramatic change” in the industry, he explains. Finland’s shipyards lost one of their leading customers when it became unacceptable to deliver vessels to Russia after it invaded Ukraine. But demand for icebreakers on the other side of the Atlantic could more than compensate for this loss.</w:t>
      </w:r>
    </w:p>
    <w:p w14:paraId="7EB13828" w14:textId="77777777" w:rsidR="00625544" w:rsidRDefault="00625544" w:rsidP="00625544">
      <w:pPr>
        <w:rPr>
          <w:rStyle w:val="StyleUnderline"/>
        </w:rPr>
      </w:pPr>
      <w:r w:rsidRPr="00797338">
        <w:rPr>
          <w:sz w:val="16"/>
        </w:rPr>
        <w:t xml:space="preserve">Finland’s expertise with icebreakers was one of the arguments used to justify its admission to Nato in 2023. </w:t>
      </w:r>
      <w:r w:rsidRPr="00105F74">
        <w:rPr>
          <w:rStyle w:val="StyleUnderline"/>
          <w:highlight w:val="cyan"/>
        </w:rPr>
        <w:t>Last</w:t>
      </w:r>
      <w:r w:rsidRPr="00797338">
        <w:rPr>
          <w:rStyle w:val="StyleUnderline"/>
        </w:rPr>
        <w:t xml:space="preserve"> </w:t>
      </w:r>
      <w:r w:rsidRPr="00105F74">
        <w:rPr>
          <w:rStyle w:val="StyleUnderline"/>
          <w:highlight w:val="cyan"/>
        </w:rPr>
        <w:t>July</w:t>
      </w:r>
      <w:r w:rsidRPr="00797338">
        <w:rPr>
          <w:rStyle w:val="StyleUnderline"/>
        </w:rPr>
        <w:t xml:space="preserve">, </w:t>
      </w:r>
      <w:r w:rsidRPr="00105F74">
        <w:rPr>
          <w:rStyle w:val="StyleUnderline"/>
          <w:highlight w:val="cyan"/>
        </w:rPr>
        <w:t>the US and Canada agreed to</w:t>
      </w:r>
      <w:r w:rsidRPr="00797338">
        <w:rPr>
          <w:rStyle w:val="StyleUnderline"/>
        </w:rPr>
        <w:t xml:space="preserve"> establish an Icebreaker Collaboration Effort — known as </w:t>
      </w:r>
      <w:r w:rsidRPr="00105F74">
        <w:rPr>
          <w:rStyle w:val="StyleUnderline"/>
          <w:highlight w:val="cyan"/>
        </w:rPr>
        <w:t xml:space="preserve">the </w:t>
      </w:r>
      <w:r w:rsidRPr="00105F74">
        <w:rPr>
          <w:rStyle w:val="Emphasis"/>
          <w:highlight w:val="cyan"/>
        </w:rPr>
        <w:t>ICE Pact</w:t>
      </w:r>
      <w:r w:rsidRPr="00797338">
        <w:rPr>
          <w:rStyle w:val="StyleUnderline"/>
        </w:rPr>
        <w:t xml:space="preserve"> — </w:t>
      </w:r>
      <w:r w:rsidRPr="00105F74">
        <w:rPr>
          <w:rStyle w:val="StyleUnderline"/>
          <w:highlight w:val="cyan"/>
        </w:rPr>
        <w:t xml:space="preserve">with </w:t>
      </w:r>
      <w:r w:rsidRPr="00105F74">
        <w:rPr>
          <w:rStyle w:val="Emphasis"/>
          <w:highlight w:val="cyan"/>
        </w:rPr>
        <w:t>Finland</w:t>
      </w:r>
      <w:r w:rsidRPr="00797338">
        <w:rPr>
          <w:rStyle w:val="StyleUnderline"/>
        </w:rPr>
        <w:t xml:space="preserve">, </w:t>
      </w:r>
      <w:r w:rsidRPr="00105F74">
        <w:rPr>
          <w:rStyle w:val="StyleUnderline"/>
          <w:highlight w:val="cyan"/>
        </w:rPr>
        <w:t>in which the three countries will co-operate</w:t>
      </w:r>
      <w:r w:rsidRPr="00797338">
        <w:rPr>
          <w:rStyle w:val="StyleUnderline"/>
        </w:rPr>
        <w:t xml:space="preserve"> </w:t>
      </w:r>
      <w:r w:rsidRPr="00105F74">
        <w:rPr>
          <w:rStyle w:val="StyleUnderline"/>
          <w:highlight w:val="cyan"/>
        </w:rPr>
        <w:t xml:space="preserve">in </w:t>
      </w:r>
      <w:r w:rsidRPr="00105F74">
        <w:rPr>
          <w:rStyle w:val="Emphasis"/>
          <w:highlight w:val="cyan"/>
        </w:rPr>
        <w:t>sharing expertise</w:t>
      </w:r>
      <w:r w:rsidRPr="00105F74">
        <w:rPr>
          <w:rStyle w:val="StyleUnderline"/>
          <w:highlight w:val="cyan"/>
        </w:rPr>
        <w:t xml:space="preserve"> and </w:t>
      </w:r>
      <w:r w:rsidRPr="00105F74">
        <w:rPr>
          <w:rStyle w:val="Emphasis"/>
          <w:highlight w:val="cyan"/>
        </w:rPr>
        <w:t>resources</w:t>
      </w:r>
      <w:r w:rsidRPr="00797338">
        <w:rPr>
          <w:rStyle w:val="StyleUnderline"/>
        </w:rPr>
        <w:t>.</w:t>
      </w:r>
    </w:p>
    <w:p w14:paraId="6FC44A5E" w14:textId="77777777" w:rsidR="00625544" w:rsidRDefault="00625544" w:rsidP="00625544">
      <w:pPr>
        <w:rPr>
          <w:rStyle w:val="StyleUnderline"/>
        </w:rPr>
      </w:pPr>
      <w:r w:rsidRPr="00105F74">
        <w:rPr>
          <w:rStyle w:val="Emphasis"/>
          <w:highlight w:val="cyan"/>
        </w:rPr>
        <w:t>It remains</w:t>
      </w:r>
      <w:r w:rsidRPr="00105F74">
        <w:rPr>
          <w:rStyle w:val="StyleUnderline"/>
          <w:highlight w:val="cyan"/>
        </w:rPr>
        <w:t xml:space="preserve"> to be seen if</w:t>
      </w:r>
      <w:r w:rsidRPr="00797338">
        <w:rPr>
          <w:rStyle w:val="StyleUnderline"/>
        </w:rPr>
        <w:t xml:space="preserve"> Mr </w:t>
      </w:r>
      <w:r w:rsidRPr="00105F74">
        <w:rPr>
          <w:rStyle w:val="Emphasis"/>
          <w:highlight w:val="cyan"/>
        </w:rPr>
        <w:t>Trump</w:t>
      </w:r>
      <w:r w:rsidRPr="00797338">
        <w:rPr>
          <w:rStyle w:val="StyleUnderline"/>
        </w:rPr>
        <w:t xml:space="preserve"> </w:t>
      </w:r>
      <w:r w:rsidRPr="00105F74">
        <w:rPr>
          <w:rStyle w:val="StyleUnderline"/>
          <w:highlight w:val="cyan"/>
        </w:rPr>
        <w:t>will</w:t>
      </w:r>
      <w:r w:rsidRPr="00797338">
        <w:rPr>
          <w:rStyle w:val="StyleUnderline"/>
        </w:rPr>
        <w:t xml:space="preserve"> </w:t>
      </w:r>
      <w:r w:rsidRPr="00797338">
        <w:rPr>
          <w:rStyle w:val="Emphasis"/>
        </w:rPr>
        <w:t xml:space="preserve">fully </w:t>
      </w:r>
      <w:r w:rsidRPr="00105F74">
        <w:rPr>
          <w:rStyle w:val="Emphasis"/>
          <w:highlight w:val="cyan"/>
        </w:rPr>
        <w:t>support the ICE Pact</w:t>
      </w:r>
      <w:r w:rsidRPr="00797338">
        <w:rPr>
          <w:sz w:val="16"/>
        </w:rPr>
        <w:t xml:space="preserve">. </w:t>
      </w:r>
      <w:r w:rsidRPr="00105F74">
        <w:rPr>
          <w:rStyle w:val="StyleUnderline"/>
          <w:highlight w:val="cyan"/>
        </w:rPr>
        <w:t>Collaborating</w:t>
      </w:r>
      <w:r w:rsidRPr="00797338">
        <w:rPr>
          <w:rStyle w:val="StyleUnderline"/>
        </w:rPr>
        <w:t xml:space="preserve"> </w:t>
      </w:r>
      <w:r w:rsidRPr="00105F74">
        <w:rPr>
          <w:rStyle w:val="StyleUnderline"/>
          <w:highlight w:val="cyan"/>
        </w:rPr>
        <w:t>with allies may</w:t>
      </w:r>
      <w:r w:rsidRPr="00797338">
        <w:rPr>
          <w:rStyle w:val="StyleUnderline"/>
        </w:rPr>
        <w:t xml:space="preserve"> seem to </w:t>
      </w:r>
      <w:r w:rsidRPr="00105F74">
        <w:rPr>
          <w:rStyle w:val="StyleUnderline"/>
          <w:highlight w:val="cyan"/>
        </w:rPr>
        <w:t>contradict his ‘</w:t>
      </w:r>
      <w:r w:rsidRPr="00105F74">
        <w:rPr>
          <w:rStyle w:val="Emphasis"/>
          <w:highlight w:val="cyan"/>
        </w:rPr>
        <w:t>America First’</w:t>
      </w:r>
      <w:r w:rsidRPr="00105F74">
        <w:rPr>
          <w:rStyle w:val="StyleUnderline"/>
          <w:highlight w:val="cyan"/>
        </w:rPr>
        <w:t xml:space="preserve"> </w:t>
      </w:r>
      <w:r w:rsidRPr="00105F74">
        <w:rPr>
          <w:rStyle w:val="Emphasis"/>
          <w:highlight w:val="cyan"/>
        </w:rPr>
        <w:t>philosophy</w:t>
      </w:r>
      <w:r w:rsidRPr="00797338">
        <w:rPr>
          <w:sz w:val="16"/>
        </w:rPr>
        <w:t xml:space="preserve">. </w:t>
      </w:r>
      <w:r w:rsidRPr="00797338">
        <w:rPr>
          <w:rStyle w:val="StyleUnderline"/>
        </w:rPr>
        <w:t>Indeed, in announcing</w:t>
      </w:r>
      <w:r w:rsidRPr="00797338">
        <w:rPr>
          <w:sz w:val="16"/>
        </w:rPr>
        <w:t xml:space="preserve"> </w:t>
      </w:r>
      <w:r w:rsidRPr="00797338">
        <w:rPr>
          <w:rStyle w:val="StyleUnderline"/>
        </w:rPr>
        <w:t>his plan for 48 new US icebreakers</w:t>
      </w:r>
      <w:r w:rsidRPr="00797338">
        <w:rPr>
          <w:sz w:val="16"/>
        </w:rPr>
        <w:t xml:space="preserve"> in March, </w:t>
      </w:r>
      <w:r w:rsidRPr="00797338">
        <w:rPr>
          <w:rStyle w:val="StyleUnderline"/>
        </w:rPr>
        <w:t xml:space="preserve">the president took a potshot against Canada, a </w:t>
      </w:r>
      <w:r w:rsidRPr="00797338">
        <w:rPr>
          <w:rStyle w:val="Emphasis"/>
        </w:rPr>
        <w:t>country</w:t>
      </w:r>
      <w:r w:rsidRPr="00797338">
        <w:rPr>
          <w:rStyle w:val="StyleUnderline"/>
        </w:rPr>
        <w:t xml:space="preserve"> he </w:t>
      </w:r>
      <w:r w:rsidRPr="00797338">
        <w:rPr>
          <w:rStyle w:val="Emphasis"/>
        </w:rPr>
        <w:t>hopes to annex</w:t>
      </w:r>
      <w:r w:rsidRPr="00797338">
        <w:rPr>
          <w:rStyle w:val="StyleUnderline"/>
        </w:rPr>
        <w:t>.</w:t>
      </w:r>
    </w:p>
    <w:p w14:paraId="5865F14E" w14:textId="77777777" w:rsidR="00625544" w:rsidRPr="00797338" w:rsidRDefault="00625544" w:rsidP="00625544">
      <w:pPr>
        <w:rPr>
          <w:sz w:val="16"/>
        </w:rPr>
      </w:pPr>
      <w:r w:rsidRPr="00797338">
        <w:rPr>
          <w:sz w:val="16"/>
        </w:rPr>
        <w:t>“We’re going to order 48, and Canada wants to be part of the deal,” said Mr Trump. “I say, ‘You got to get your own icebreakers. I mean, if you’re a state, you can be part of the deal, but if you’re a separate country, you’ve got to get your own icebreakers.’”</w:t>
      </w:r>
    </w:p>
    <w:p w14:paraId="59E73299" w14:textId="77777777" w:rsidR="00625544" w:rsidRPr="00797338" w:rsidRDefault="00625544" w:rsidP="00625544">
      <w:pPr>
        <w:rPr>
          <w:sz w:val="16"/>
        </w:rPr>
      </w:pPr>
      <w:r w:rsidRPr="00797338">
        <w:rPr>
          <w:sz w:val="16"/>
        </w:rPr>
        <w:t>Collaboration</w:t>
      </w:r>
    </w:p>
    <w:p w14:paraId="158CFBB0" w14:textId="77777777" w:rsidR="00625544" w:rsidRPr="00797338" w:rsidRDefault="00625544" w:rsidP="00625544">
      <w:pPr>
        <w:rPr>
          <w:sz w:val="16"/>
        </w:rPr>
      </w:pPr>
      <w:r w:rsidRPr="00797338">
        <w:rPr>
          <w:sz w:val="16"/>
        </w:rPr>
        <w:t xml:space="preserve">Mr </w:t>
      </w:r>
      <w:r w:rsidRPr="00797338">
        <w:rPr>
          <w:rStyle w:val="StyleUnderline"/>
        </w:rPr>
        <w:t xml:space="preserve">Trump has been </w:t>
      </w:r>
      <w:r w:rsidRPr="00797338">
        <w:rPr>
          <w:rStyle w:val="Emphasis"/>
        </w:rPr>
        <w:t>more positive</w:t>
      </w:r>
      <w:r w:rsidRPr="00797338">
        <w:rPr>
          <w:rStyle w:val="StyleUnderline"/>
        </w:rPr>
        <w:t xml:space="preserve"> about the </w:t>
      </w:r>
      <w:r w:rsidRPr="00797338">
        <w:rPr>
          <w:rStyle w:val="Emphasis"/>
        </w:rPr>
        <w:t>US relationship</w:t>
      </w:r>
      <w:r w:rsidRPr="00797338">
        <w:rPr>
          <w:rStyle w:val="StyleUnderline"/>
        </w:rPr>
        <w:t xml:space="preserve"> with </w:t>
      </w:r>
      <w:r w:rsidRPr="00797338">
        <w:rPr>
          <w:rStyle w:val="Emphasis"/>
        </w:rPr>
        <w:t>Finland</w:t>
      </w:r>
      <w:r w:rsidRPr="00797338">
        <w:rPr>
          <w:sz w:val="16"/>
        </w:rPr>
        <w:t xml:space="preserve">, however. In late March, he hosted Finnish president Alexander Stubb for a game of golf, posting on social media afterwards that the US and Finland would work together on the “purchase and development” of icebreakers. </w:t>
      </w:r>
    </w:p>
    <w:p w14:paraId="5CA05C30" w14:textId="77777777" w:rsidR="00625544" w:rsidRPr="00797338" w:rsidRDefault="00625544" w:rsidP="00625544">
      <w:pPr>
        <w:rPr>
          <w:sz w:val="16"/>
        </w:rPr>
      </w:pPr>
      <w:r w:rsidRPr="00105F74">
        <w:rPr>
          <w:rStyle w:val="StyleUnderline"/>
          <w:highlight w:val="cyan"/>
        </w:rPr>
        <w:t>Ordering icebreakers</w:t>
      </w:r>
      <w:r w:rsidRPr="00797338">
        <w:rPr>
          <w:rStyle w:val="StyleUnderline"/>
        </w:rPr>
        <w:t xml:space="preserve"> directly </w:t>
      </w:r>
      <w:r w:rsidRPr="00105F74">
        <w:rPr>
          <w:rStyle w:val="StyleUnderline"/>
          <w:highlight w:val="cyan"/>
        </w:rPr>
        <w:t xml:space="preserve">from Finland would </w:t>
      </w:r>
      <w:r w:rsidRPr="00105F74">
        <w:rPr>
          <w:rStyle w:val="Emphasis"/>
          <w:highlight w:val="cyan"/>
        </w:rPr>
        <w:t>require a change to regulations</w:t>
      </w:r>
      <w:r w:rsidRPr="00105F74">
        <w:rPr>
          <w:rStyle w:val="StyleUnderline"/>
          <w:highlight w:val="cyan"/>
        </w:rPr>
        <w:t xml:space="preserve"> that</w:t>
      </w:r>
      <w:r w:rsidRPr="00797338">
        <w:rPr>
          <w:sz w:val="16"/>
        </w:rPr>
        <w:t xml:space="preserve"> </w:t>
      </w:r>
      <w:r w:rsidRPr="00797338">
        <w:rPr>
          <w:rStyle w:val="StyleUnderline"/>
        </w:rPr>
        <w:t xml:space="preserve">require US Navy and </w:t>
      </w:r>
      <w:r w:rsidRPr="00105F74">
        <w:rPr>
          <w:rStyle w:val="StyleUnderline"/>
          <w:highlight w:val="cyan"/>
        </w:rPr>
        <w:t xml:space="preserve">Coast Guard </w:t>
      </w:r>
      <w:r w:rsidRPr="00105F74">
        <w:rPr>
          <w:rStyle w:val="Emphasis"/>
          <w:highlight w:val="cyan"/>
        </w:rPr>
        <w:t>vessels</w:t>
      </w:r>
      <w:r w:rsidRPr="00797338">
        <w:rPr>
          <w:rStyle w:val="StyleUnderline"/>
        </w:rPr>
        <w:t xml:space="preserve"> to </w:t>
      </w:r>
      <w:r w:rsidRPr="00105F74">
        <w:rPr>
          <w:rStyle w:val="StyleUnderline"/>
          <w:highlight w:val="cyan"/>
        </w:rPr>
        <w:t xml:space="preserve">be </w:t>
      </w:r>
      <w:r w:rsidRPr="00105F74">
        <w:rPr>
          <w:rStyle w:val="Emphasis"/>
          <w:highlight w:val="cyan"/>
        </w:rPr>
        <w:t>built domestically</w:t>
      </w:r>
      <w:r w:rsidRPr="00797338">
        <w:rPr>
          <w:sz w:val="16"/>
        </w:rPr>
        <w:t>. Finland’s ICE Pact coordinator Reko-Antti Suojanen tells fDi Intelligence that a “relaxation” in these regulations is “the only way to come to our common goals.”</w:t>
      </w:r>
    </w:p>
    <w:p w14:paraId="0EFD81B2" w14:textId="77777777" w:rsidR="00625544" w:rsidRDefault="00625544" w:rsidP="00625544">
      <w:pPr>
        <w:rPr>
          <w:rStyle w:val="StyleUnderline"/>
        </w:rPr>
      </w:pPr>
      <w:r w:rsidRPr="00105F74">
        <w:rPr>
          <w:rStyle w:val="StyleUnderline"/>
          <w:highlight w:val="cyan"/>
        </w:rPr>
        <w:t>There is support</w:t>
      </w:r>
      <w:r w:rsidRPr="00797338">
        <w:rPr>
          <w:rStyle w:val="StyleUnderline"/>
        </w:rPr>
        <w:t xml:space="preserve"> in the US Congress </w:t>
      </w:r>
      <w:r w:rsidRPr="00105F74">
        <w:rPr>
          <w:rStyle w:val="StyleUnderline"/>
          <w:highlight w:val="cyan"/>
        </w:rPr>
        <w:t>for reforms that would allow the US to work with</w:t>
      </w:r>
      <w:r w:rsidRPr="00797338">
        <w:rPr>
          <w:rStyle w:val="StyleUnderline"/>
        </w:rPr>
        <w:t xml:space="preserve"> </w:t>
      </w:r>
      <w:r w:rsidRPr="00105F74">
        <w:rPr>
          <w:rStyle w:val="StyleUnderline"/>
          <w:highlight w:val="cyan"/>
        </w:rPr>
        <w:t>allies to speed-up naval construction</w:t>
      </w:r>
      <w:r w:rsidRPr="00797338">
        <w:rPr>
          <w:sz w:val="16"/>
        </w:rPr>
        <w:t xml:space="preserve">. </w:t>
      </w:r>
      <w:r w:rsidRPr="00E4383F">
        <w:rPr>
          <w:sz w:val="16"/>
          <w:szCs w:val="16"/>
        </w:rPr>
        <w:t>Republican senators Mike Lee and John Curtis introduced legislation in February that would allow the US Navy and Coast Guard to order vessels from allied countries, if the cost is cheaper than it would be from a US shipyard.</w:t>
      </w:r>
      <w:r w:rsidRPr="00797338">
        <w:rPr>
          <w:rStyle w:val="StyleUnderline"/>
        </w:rPr>
        <w:t xml:space="preserve"> </w:t>
      </w:r>
    </w:p>
    <w:p w14:paraId="2E653E7D" w14:textId="77777777" w:rsidR="00625544" w:rsidRDefault="00625544" w:rsidP="00625544">
      <w:pPr>
        <w:rPr>
          <w:rStyle w:val="StyleUnderline"/>
        </w:rPr>
      </w:pPr>
      <w:r w:rsidRPr="00105F74">
        <w:rPr>
          <w:rStyle w:val="StyleUnderline"/>
          <w:highlight w:val="cyan"/>
        </w:rPr>
        <w:t xml:space="preserve">But these </w:t>
      </w:r>
      <w:r w:rsidRPr="00105F74">
        <w:rPr>
          <w:rStyle w:val="Emphasis"/>
          <w:highlight w:val="cyan"/>
        </w:rPr>
        <w:t>proposals</w:t>
      </w:r>
      <w:r w:rsidRPr="00105F74">
        <w:rPr>
          <w:rStyle w:val="StyleUnderline"/>
          <w:highlight w:val="cyan"/>
        </w:rPr>
        <w:t xml:space="preserve"> will have to </w:t>
      </w:r>
      <w:r w:rsidRPr="00105F74">
        <w:rPr>
          <w:rStyle w:val="Emphasis"/>
          <w:highlight w:val="cyan"/>
        </w:rPr>
        <w:t>contend with fears</w:t>
      </w:r>
      <w:r w:rsidRPr="00105F74">
        <w:rPr>
          <w:rStyle w:val="StyleUnderline"/>
          <w:highlight w:val="cyan"/>
        </w:rPr>
        <w:t xml:space="preserve"> that </w:t>
      </w:r>
      <w:r w:rsidRPr="00105F74">
        <w:rPr>
          <w:rStyle w:val="Emphasis"/>
          <w:highlight w:val="cyan"/>
        </w:rPr>
        <w:t>closer collaboration could</w:t>
      </w:r>
      <w:r w:rsidRPr="00105F74">
        <w:rPr>
          <w:rStyle w:val="StyleUnderline"/>
          <w:highlight w:val="cyan"/>
        </w:rPr>
        <w:t xml:space="preserve"> </w:t>
      </w:r>
      <w:r w:rsidRPr="00105F74">
        <w:rPr>
          <w:rStyle w:val="Emphasis"/>
          <w:sz w:val="28"/>
          <w:szCs w:val="32"/>
          <w:highlight w:val="cyan"/>
        </w:rPr>
        <w:t>further weaken</w:t>
      </w:r>
      <w:r w:rsidRPr="00105F74">
        <w:rPr>
          <w:rStyle w:val="StyleUnderline"/>
          <w:sz w:val="28"/>
          <w:szCs w:val="32"/>
          <w:highlight w:val="cyan"/>
        </w:rPr>
        <w:t xml:space="preserve"> </w:t>
      </w:r>
      <w:r w:rsidRPr="00105F74">
        <w:rPr>
          <w:rStyle w:val="StyleUnderline"/>
          <w:highlight w:val="cyan"/>
        </w:rPr>
        <w:t xml:space="preserve">the </w:t>
      </w:r>
      <w:r w:rsidRPr="00105F74">
        <w:rPr>
          <w:rStyle w:val="Emphasis"/>
          <w:highlight w:val="cyan"/>
        </w:rPr>
        <w:t>US shipbuilding industry</w:t>
      </w:r>
      <w:r w:rsidRPr="00105F74">
        <w:rPr>
          <w:rStyle w:val="StyleUnderline"/>
          <w:highlight w:val="cyan"/>
        </w:rPr>
        <w:t>.</w:t>
      </w:r>
    </w:p>
    <w:p w14:paraId="7D1B1D6B" w14:textId="77777777" w:rsidR="00625544" w:rsidRPr="00797338" w:rsidRDefault="00625544" w:rsidP="00625544">
      <w:pPr>
        <w:rPr>
          <w:sz w:val="16"/>
        </w:rPr>
      </w:pPr>
      <w:r w:rsidRPr="00797338">
        <w:rPr>
          <w:sz w:val="16"/>
        </w:rPr>
        <w:t xml:space="preserve">Meanwhile, </w:t>
      </w:r>
      <w:r w:rsidRPr="00797338">
        <w:rPr>
          <w:rStyle w:val="StyleUnderline"/>
        </w:rPr>
        <w:t>Canada and Finland have been working collaboratively since even before</w:t>
      </w:r>
      <w:r w:rsidRPr="00797338">
        <w:rPr>
          <w:sz w:val="16"/>
        </w:rPr>
        <w:t xml:space="preserve"> </w:t>
      </w:r>
      <w:r w:rsidRPr="00797338">
        <w:rPr>
          <w:rStyle w:val="StyleUnderline"/>
        </w:rPr>
        <w:t xml:space="preserve">the </w:t>
      </w:r>
      <w:r w:rsidRPr="00797338">
        <w:rPr>
          <w:rStyle w:val="Emphasis"/>
        </w:rPr>
        <w:t>ICE Pact</w:t>
      </w:r>
      <w:r w:rsidRPr="00797338">
        <w:rPr>
          <w:rStyle w:val="StyleUnderline"/>
        </w:rPr>
        <w:t xml:space="preserve"> was </w:t>
      </w:r>
      <w:r w:rsidRPr="00797338">
        <w:rPr>
          <w:rStyle w:val="Emphasis"/>
        </w:rPr>
        <w:t>signed</w:t>
      </w:r>
      <w:r w:rsidRPr="00797338">
        <w:rPr>
          <w:sz w:val="16"/>
        </w:rPr>
        <w:t>. Helsinki Shipyard, a world leader in icebreaker construction, was acquired by Canada-based Group Davie in 2023, having previously been under Russian ownership. In March, the Canadian government awarded a C$3.25bn ($2.27bn) heavy icebreaker contract to Davie. Construction will begin at Helsinki Shipyard and be completed at Lévis in Quebec.</w:t>
      </w:r>
    </w:p>
    <w:p w14:paraId="1444942D" w14:textId="77777777" w:rsidR="00625544" w:rsidRPr="00797338" w:rsidRDefault="00625544" w:rsidP="00625544">
      <w:pPr>
        <w:rPr>
          <w:sz w:val="16"/>
        </w:rPr>
      </w:pPr>
      <w:r w:rsidRPr="00797338">
        <w:rPr>
          <w:sz w:val="16"/>
        </w:rPr>
        <w:t>The project will be “an excellent showcase of what can be achieved if there is a well-functioning national co-operation in place”, says Kim Salmi, managing director of Helsinki Shipyard.</w:t>
      </w:r>
    </w:p>
    <w:p w14:paraId="25F53108" w14:textId="77777777" w:rsidR="00625544" w:rsidRPr="00797338" w:rsidRDefault="00625544" w:rsidP="00625544">
      <w:pPr>
        <w:rPr>
          <w:sz w:val="16"/>
        </w:rPr>
      </w:pPr>
      <w:r w:rsidRPr="00797338">
        <w:rPr>
          <w:sz w:val="16"/>
        </w:rPr>
        <w:t>He adds that his company has “unique expertise” in icebreaker construction. “No other shipyard in the world has delivered as many icebreaking vessels as we have.”</w:t>
      </w:r>
    </w:p>
    <w:p w14:paraId="4A66B99A" w14:textId="77777777" w:rsidR="00625544" w:rsidRPr="00797338" w:rsidRDefault="00625544" w:rsidP="00625544">
      <w:pPr>
        <w:rPr>
          <w:sz w:val="16"/>
        </w:rPr>
      </w:pPr>
      <w:r w:rsidRPr="00797338">
        <w:rPr>
          <w:sz w:val="16"/>
        </w:rPr>
        <w:t>“We are also able to build ice-going vessels with the fastest schedule on the market, in 36 months or quicker depending on requirements.”</w:t>
      </w:r>
    </w:p>
    <w:p w14:paraId="61EB1D8A" w14:textId="77777777" w:rsidR="00625544" w:rsidRPr="00797338" w:rsidRDefault="00625544" w:rsidP="00625544">
      <w:pPr>
        <w:pStyle w:val="Heading4"/>
      </w:pPr>
      <w:r>
        <w:t xml:space="preserve">The plan solves. Rather than relying on allied ships, the US should construct its own </w:t>
      </w:r>
      <w:r>
        <w:rPr>
          <w:u w:val="single"/>
        </w:rPr>
        <w:t>nuclear-powered</w:t>
      </w:r>
      <w:r>
        <w:t xml:space="preserve"> icebreakers which provide </w:t>
      </w:r>
      <w:r>
        <w:rPr>
          <w:u w:val="single"/>
        </w:rPr>
        <w:t>better</w:t>
      </w:r>
      <w:r>
        <w:t xml:space="preserve"> and </w:t>
      </w:r>
      <w:r>
        <w:rPr>
          <w:u w:val="single"/>
        </w:rPr>
        <w:t>more reliable</w:t>
      </w:r>
      <w:r>
        <w:t xml:space="preserve"> access to the Arctic. </w:t>
      </w:r>
    </w:p>
    <w:p w14:paraId="13D913BF" w14:textId="77777777" w:rsidR="00625544" w:rsidRPr="002810B3" w:rsidRDefault="00625544" w:rsidP="00625544">
      <w:r>
        <w:t xml:space="preserve">Julia </w:t>
      </w:r>
      <w:r w:rsidRPr="002810B3">
        <w:rPr>
          <w:rStyle w:val="Style13ptBold"/>
        </w:rPr>
        <w:t xml:space="preserve">Nesheiwat </w:t>
      </w:r>
      <w:r>
        <w:rPr>
          <w:rStyle w:val="Style13ptBold"/>
        </w:rPr>
        <w:t xml:space="preserve">&amp; </w:t>
      </w:r>
      <w:r w:rsidRPr="002810B3">
        <w:t>Andro</w:t>
      </w:r>
      <w:r w:rsidRPr="002810B3">
        <w:rPr>
          <w:rStyle w:val="Style13ptBold"/>
        </w:rPr>
        <w:t xml:space="preserve"> Mathewson</w:t>
      </w:r>
      <w:r>
        <w:rPr>
          <w:rStyle w:val="Style13ptBold"/>
        </w:rPr>
        <w:t xml:space="preserve"> </w:t>
      </w:r>
      <w:r w:rsidRPr="002810B3">
        <w:rPr>
          <w:rStyle w:val="Style13ptBold"/>
        </w:rPr>
        <w:t>22</w:t>
      </w:r>
      <w:r>
        <w:t xml:space="preserve">. *PhD, </w:t>
      </w:r>
      <w:r w:rsidRPr="002810B3">
        <w:t>Distinguished Fellow at the Atlantic Council focused on Arctic policies, energy, and national security</w:t>
      </w:r>
      <w:r>
        <w:t>; **</w:t>
      </w:r>
      <w:r w:rsidRPr="002810B3">
        <w:t xml:space="preserve">master’s in </w:t>
      </w:r>
      <w:r w:rsidRPr="002810B3">
        <w:lastRenderedPageBreak/>
        <w:t>international relations from the University of Edinburgh</w:t>
      </w:r>
      <w:r>
        <w:t xml:space="preserve">, </w:t>
      </w:r>
      <w:r w:rsidRPr="002810B3">
        <w:t>Capability Support Officer at the HALO Trust</w:t>
      </w:r>
      <w:r>
        <w:t>. "Securing the north: Expanding the United States’ icebreaker fleet." Military Times. 1-26-2022. https://www.militarytimes.com/opinion/commentary/2022/01/26/securing-the-north-expanding-the-united-states-icebreaker-fleet/</w:t>
      </w:r>
    </w:p>
    <w:p w14:paraId="09D74D59" w14:textId="77777777" w:rsidR="00625544" w:rsidRDefault="00625544" w:rsidP="00625544">
      <w:pPr>
        <w:rPr>
          <w:rStyle w:val="StyleUnderline"/>
        </w:rPr>
      </w:pPr>
      <w:r w:rsidRPr="000A445A">
        <w:rPr>
          <w:rStyle w:val="StyleUnderline"/>
        </w:rPr>
        <w:t xml:space="preserve">One of </w:t>
      </w:r>
      <w:r w:rsidRPr="00105F74">
        <w:rPr>
          <w:rStyle w:val="StyleUnderline"/>
          <w:highlight w:val="cyan"/>
        </w:rPr>
        <w:t xml:space="preserve">the </w:t>
      </w:r>
      <w:r w:rsidRPr="00105F74">
        <w:rPr>
          <w:rStyle w:val="Emphasis"/>
          <w:highlight w:val="cyan"/>
        </w:rPr>
        <w:t>biggest challenges</w:t>
      </w:r>
      <w:r w:rsidRPr="000A445A">
        <w:rPr>
          <w:rStyle w:val="StyleUnderline"/>
        </w:rPr>
        <w:t xml:space="preserve"> </w:t>
      </w:r>
      <w:r w:rsidRPr="00105F74">
        <w:rPr>
          <w:rStyle w:val="StyleUnderline"/>
          <w:highlight w:val="cyan"/>
        </w:rPr>
        <w:t>facing</w:t>
      </w:r>
      <w:r w:rsidRPr="000A445A">
        <w:rPr>
          <w:rStyle w:val="StyleUnderline"/>
        </w:rPr>
        <w:t xml:space="preserve"> </w:t>
      </w:r>
      <w:r w:rsidRPr="00105F74">
        <w:rPr>
          <w:rStyle w:val="StyleUnderline"/>
          <w:highlight w:val="cyan"/>
        </w:rPr>
        <w:t xml:space="preserve">the United States’ </w:t>
      </w:r>
      <w:r w:rsidRPr="00105F74">
        <w:rPr>
          <w:rStyle w:val="Emphasis"/>
          <w:highlight w:val="cyan"/>
        </w:rPr>
        <w:t>capability</w:t>
      </w:r>
      <w:r w:rsidRPr="000A445A">
        <w:rPr>
          <w:rStyle w:val="StyleUnderline"/>
        </w:rPr>
        <w:t xml:space="preserve"> and capacity </w:t>
      </w:r>
      <w:r w:rsidRPr="00105F74">
        <w:rPr>
          <w:rStyle w:val="StyleUnderline"/>
          <w:highlight w:val="cyan"/>
        </w:rPr>
        <w:t>to</w:t>
      </w:r>
      <w:r w:rsidRPr="00694822">
        <w:rPr>
          <w:sz w:val="16"/>
        </w:rPr>
        <w:t xml:space="preserve"> </w:t>
      </w:r>
      <w:r w:rsidRPr="00105F74">
        <w:rPr>
          <w:rStyle w:val="Emphasis"/>
          <w:highlight w:val="cyan"/>
        </w:rPr>
        <w:t>defend</w:t>
      </w:r>
      <w:r w:rsidRPr="00105F74">
        <w:rPr>
          <w:rStyle w:val="StyleUnderline"/>
          <w:highlight w:val="cyan"/>
        </w:rPr>
        <w:t xml:space="preserve"> its </w:t>
      </w:r>
      <w:r w:rsidRPr="00105F74">
        <w:rPr>
          <w:rStyle w:val="Emphasis"/>
          <w:highlight w:val="cyan"/>
        </w:rPr>
        <w:t>interests</w:t>
      </w:r>
      <w:r w:rsidRPr="000A445A">
        <w:rPr>
          <w:rStyle w:val="StyleUnderline"/>
        </w:rPr>
        <w:t xml:space="preserve"> in the far north </w:t>
      </w:r>
      <w:r w:rsidRPr="00105F74">
        <w:rPr>
          <w:rStyle w:val="StyleUnderline"/>
          <w:highlight w:val="cyan"/>
        </w:rPr>
        <w:t xml:space="preserve">is the </w:t>
      </w:r>
      <w:r w:rsidRPr="00105F74">
        <w:rPr>
          <w:rStyle w:val="Emphasis"/>
          <w:highlight w:val="cyan"/>
        </w:rPr>
        <w:t>dearth of icebreakers</w:t>
      </w:r>
      <w:r w:rsidRPr="00694822">
        <w:rPr>
          <w:sz w:val="16"/>
        </w:rPr>
        <w:t xml:space="preserve">. </w:t>
      </w:r>
      <w:r w:rsidRPr="000A445A">
        <w:rPr>
          <w:rStyle w:val="StyleUnderline"/>
        </w:rPr>
        <w:t>Icebreakers</w:t>
      </w:r>
      <w:r w:rsidRPr="00694822">
        <w:rPr>
          <w:sz w:val="16"/>
        </w:rPr>
        <w:t xml:space="preserve"> are imperative to the national security of the United States and its Arctic territories. Their </w:t>
      </w:r>
      <w:r w:rsidRPr="000A445A">
        <w:rPr>
          <w:rStyle w:val="StyleUnderline"/>
        </w:rPr>
        <w:t>importance is</w:t>
      </w:r>
      <w:r w:rsidRPr="00694822">
        <w:rPr>
          <w:sz w:val="16"/>
        </w:rPr>
        <w:t xml:space="preserve"> also </w:t>
      </w:r>
      <w:r w:rsidRPr="000A445A">
        <w:rPr>
          <w:rStyle w:val="StyleUnderline"/>
        </w:rPr>
        <w:t xml:space="preserve">growing due to the continued </w:t>
      </w:r>
      <w:r w:rsidRPr="000A445A">
        <w:rPr>
          <w:rStyle w:val="Emphasis"/>
        </w:rPr>
        <w:t>melting</w:t>
      </w:r>
      <w:r w:rsidRPr="000A445A">
        <w:rPr>
          <w:rStyle w:val="StyleUnderline"/>
        </w:rPr>
        <w:t xml:space="preserve"> of the </w:t>
      </w:r>
      <w:r w:rsidRPr="000A445A">
        <w:rPr>
          <w:rStyle w:val="Emphasis"/>
        </w:rPr>
        <w:t>polar ice caps</w:t>
      </w:r>
      <w:r w:rsidRPr="00694822">
        <w:rPr>
          <w:sz w:val="16"/>
        </w:rPr>
        <w:t xml:space="preserve">, </w:t>
      </w:r>
      <w:r w:rsidRPr="000A445A">
        <w:rPr>
          <w:rStyle w:val="StyleUnderline"/>
        </w:rPr>
        <w:t>the encroachment of non-Arctic nations to the region</w:t>
      </w:r>
      <w:r w:rsidRPr="00694822">
        <w:rPr>
          <w:sz w:val="16"/>
        </w:rPr>
        <w:t xml:space="preserve">, including China, </w:t>
      </w:r>
      <w:r w:rsidRPr="000A445A">
        <w:rPr>
          <w:rStyle w:val="StyleUnderline"/>
        </w:rPr>
        <w:t>and heightened tensions over</w:t>
      </w:r>
      <w:r w:rsidRPr="00694822">
        <w:rPr>
          <w:sz w:val="16"/>
        </w:rPr>
        <w:t xml:space="preserve"> pre-existing </w:t>
      </w:r>
      <w:r w:rsidRPr="000A445A">
        <w:rPr>
          <w:rStyle w:val="StyleUnderline"/>
        </w:rPr>
        <w:t>territorial disputes</w:t>
      </w:r>
      <w:r w:rsidRPr="00694822">
        <w:rPr>
          <w:sz w:val="16"/>
        </w:rPr>
        <w:t xml:space="preserve"> </w:t>
      </w:r>
      <w:r w:rsidRPr="000A445A">
        <w:rPr>
          <w:rStyle w:val="StyleUnderline"/>
        </w:rPr>
        <w:t>and new economic opportunities in the</w:t>
      </w:r>
      <w:r w:rsidRPr="00694822">
        <w:rPr>
          <w:sz w:val="16"/>
        </w:rPr>
        <w:t xml:space="preserve"> </w:t>
      </w:r>
      <w:r w:rsidRPr="000A445A">
        <w:rPr>
          <w:rStyle w:val="StyleUnderline"/>
        </w:rPr>
        <w:t>Arctic</w:t>
      </w:r>
      <w:r w:rsidRPr="00694822">
        <w:rPr>
          <w:sz w:val="16"/>
        </w:rPr>
        <w:t xml:space="preserve">. However, </w:t>
      </w:r>
      <w:r w:rsidRPr="000A445A">
        <w:rPr>
          <w:rStyle w:val="Emphasis"/>
        </w:rPr>
        <w:t>despite</w:t>
      </w:r>
      <w:r w:rsidRPr="000A445A">
        <w:rPr>
          <w:rStyle w:val="StyleUnderline"/>
        </w:rPr>
        <w:t xml:space="preserve"> their </w:t>
      </w:r>
      <w:r w:rsidRPr="000A445A">
        <w:rPr>
          <w:rStyle w:val="Emphasis"/>
        </w:rPr>
        <w:t>importance</w:t>
      </w:r>
      <w:r w:rsidRPr="000A445A">
        <w:rPr>
          <w:rStyle w:val="StyleUnderline"/>
        </w:rPr>
        <w:t xml:space="preserve">, </w:t>
      </w:r>
      <w:r w:rsidRPr="00105F74">
        <w:rPr>
          <w:rStyle w:val="StyleUnderline"/>
          <w:highlight w:val="cyan"/>
        </w:rPr>
        <w:t>the U</w:t>
      </w:r>
      <w:r w:rsidRPr="000A445A">
        <w:rPr>
          <w:rStyle w:val="StyleUnderline"/>
        </w:rPr>
        <w:t xml:space="preserve">nited </w:t>
      </w:r>
      <w:r w:rsidRPr="00105F74">
        <w:rPr>
          <w:rStyle w:val="StyleUnderline"/>
          <w:highlight w:val="cyan"/>
        </w:rPr>
        <w:t>S</w:t>
      </w:r>
      <w:r w:rsidRPr="000A445A">
        <w:rPr>
          <w:rStyle w:val="StyleUnderline"/>
        </w:rPr>
        <w:t xml:space="preserve">tates’ </w:t>
      </w:r>
      <w:r w:rsidRPr="00105F74">
        <w:rPr>
          <w:rStyle w:val="Emphasis"/>
          <w:highlight w:val="cyan"/>
        </w:rPr>
        <w:t>fleet</w:t>
      </w:r>
      <w:r w:rsidRPr="000A445A">
        <w:rPr>
          <w:rStyle w:val="StyleUnderline"/>
        </w:rPr>
        <w:t xml:space="preserve"> of icebreakers </w:t>
      </w:r>
      <w:r w:rsidRPr="00105F74">
        <w:rPr>
          <w:rStyle w:val="StyleUnderline"/>
          <w:highlight w:val="cyan"/>
        </w:rPr>
        <w:t xml:space="preserve">has been </w:t>
      </w:r>
      <w:r w:rsidRPr="00105F74">
        <w:rPr>
          <w:rStyle w:val="Emphasis"/>
          <w:highlight w:val="cyan"/>
        </w:rPr>
        <w:t>severely neglected</w:t>
      </w:r>
      <w:r w:rsidRPr="00105F74">
        <w:rPr>
          <w:rStyle w:val="StyleUnderline"/>
          <w:highlight w:val="cyan"/>
        </w:rPr>
        <w:t>.</w:t>
      </w:r>
    </w:p>
    <w:p w14:paraId="23BF0356" w14:textId="77777777" w:rsidR="00625544" w:rsidRPr="00694822" w:rsidRDefault="00625544" w:rsidP="00625544">
      <w:pPr>
        <w:rPr>
          <w:sz w:val="16"/>
        </w:rPr>
      </w:pPr>
      <w:r w:rsidRPr="00105F74">
        <w:rPr>
          <w:rStyle w:val="Emphasis"/>
          <w:highlight w:val="cyan"/>
        </w:rPr>
        <w:t>Icebreakers are indispensable</w:t>
      </w:r>
      <w:r w:rsidRPr="00694822">
        <w:rPr>
          <w:sz w:val="16"/>
        </w:rPr>
        <w:t xml:space="preserve"> </w:t>
      </w:r>
      <w:r w:rsidRPr="000A445A">
        <w:rPr>
          <w:rStyle w:val="StyleUnderline"/>
        </w:rPr>
        <w:t>to the U</w:t>
      </w:r>
      <w:r w:rsidRPr="00694822">
        <w:rPr>
          <w:sz w:val="16"/>
        </w:rPr>
        <w:t xml:space="preserve">nited </w:t>
      </w:r>
      <w:r w:rsidRPr="000A445A">
        <w:rPr>
          <w:rStyle w:val="StyleUnderline"/>
        </w:rPr>
        <w:t>S</w:t>
      </w:r>
      <w:r w:rsidRPr="00694822">
        <w:rPr>
          <w:sz w:val="16"/>
        </w:rPr>
        <w:t xml:space="preserve">tates </w:t>
      </w:r>
      <w:r w:rsidRPr="00105F74">
        <w:rPr>
          <w:rStyle w:val="StyleUnderline"/>
          <w:highlight w:val="cyan"/>
        </w:rPr>
        <w:t>for</w:t>
      </w:r>
      <w:r w:rsidRPr="000A445A">
        <w:rPr>
          <w:rStyle w:val="StyleUnderline"/>
        </w:rPr>
        <w:t xml:space="preserve"> a </w:t>
      </w:r>
      <w:r w:rsidRPr="000A445A">
        <w:rPr>
          <w:rStyle w:val="Emphasis"/>
        </w:rPr>
        <w:t>multitude</w:t>
      </w:r>
      <w:r w:rsidRPr="000A445A">
        <w:rPr>
          <w:rStyle w:val="StyleUnderline"/>
        </w:rPr>
        <w:t xml:space="preserve"> of </w:t>
      </w:r>
      <w:r w:rsidRPr="000A445A">
        <w:rPr>
          <w:rStyle w:val="Emphasis"/>
        </w:rPr>
        <w:t>reasons</w:t>
      </w:r>
      <w:r w:rsidRPr="00694822">
        <w:rPr>
          <w:sz w:val="16"/>
        </w:rPr>
        <w:t>. Not only do they keep trade routes free from winter sea ice and escort shipping vessels safely through ice-covered passages, but they also help supply winter bases, oil rigs, drill sites, and scientific missions with the necessary equipment and cargo year-round. With the retreating northern ice caps, global shipping is increasingly using northern routes for Asia to European trade bypassing the Panama and Suez canal. These shifts can drastically cut shipping times but also allow nations with a significant arctic fleet to hold global trade at risk.</w:t>
      </w:r>
    </w:p>
    <w:p w14:paraId="71EFAFF7" w14:textId="77777777" w:rsidR="00625544" w:rsidRPr="00694822" w:rsidRDefault="00625544" w:rsidP="00625544">
      <w:pPr>
        <w:rPr>
          <w:sz w:val="16"/>
        </w:rPr>
      </w:pPr>
      <w:r w:rsidRPr="000A445A">
        <w:rPr>
          <w:rStyle w:val="StyleUnderline"/>
        </w:rPr>
        <w:t xml:space="preserve">The icebreakers also serve the vitally important role of </w:t>
      </w:r>
      <w:r w:rsidRPr="00105F74">
        <w:rPr>
          <w:rStyle w:val="StyleUnderline"/>
          <w:highlight w:val="cyan"/>
        </w:rPr>
        <w:t xml:space="preserve">protecting </w:t>
      </w:r>
      <w:r w:rsidRPr="00105F74">
        <w:rPr>
          <w:rStyle w:val="Emphasis"/>
          <w:highlight w:val="cyan"/>
        </w:rPr>
        <w:t>energy</w:t>
      </w:r>
      <w:r w:rsidRPr="000A445A">
        <w:rPr>
          <w:rStyle w:val="Emphasis"/>
        </w:rPr>
        <w:t xml:space="preserve"> claims</w:t>
      </w:r>
      <w:r w:rsidRPr="000A445A">
        <w:rPr>
          <w:rStyle w:val="StyleUnderline"/>
        </w:rPr>
        <w:t xml:space="preserve"> </w:t>
      </w:r>
      <w:r w:rsidRPr="00105F74">
        <w:rPr>
          <w:rStyle w:val="StyleUnderline"/>
          <w:highlight w:val="cyan"/>
        </w:rPr>
        <w:t>and</w:t>
      </w:r>
      <w:r w:rsidRPr="000A445A">
        <w:rPr>
          <w:rStyle w:val="StyleUnderline"/>
        </w:rPr>
        <w:t xml:space="preserve"> </w:t>
      </w:r>
      <w:r w:rsidRPr="000A445A">
        <w:rPr>
          <w:rStyle w:val="Emphasis"/>
        </w:rPr>
        <w:t xml:space="preserve">keeping </w:t>
      </w:r>
      <w:r w:rsidRPr="00105F74">
        <w:rPr>
          <w:rStyle w:val="Emphasis"/>
          <w:highlight w:val="cyan"/>
        </w:rPr>
        <w:t>fisheries</w:t>
      </w:r>
      <w:r w:rsidRPr="000A445A">
        <w:rPr>
          <w:rStyle w:val="StyleUnderline"/>
        </w:rPr>
        <w:t xml:space="preserve"> from </w:t>
      </w:r>
      <w:r w:rsidRPr="000A445A">
        <w:rPr>
          <w:rStyle w:val="Emphasis"/>
        </w:rPr>
        <w:t>foreign exploitation</w:t>
      </w:r>
      <w:r w:rsidRPr="00694822">
        <w:rPr>
          <w:sz w:val="16"/>
        </w:rPr>
        <w:t>. The U.S. Geological Survey estimates that the Arctic holds over 90 billion barrels of oil and 1,669 trillion cubic feet of gas, the majority of which is commercially viable. Additionally, Arctic fisheries offer a vast, and growing, source of wealth for Arctic nations — the average annual catch value is estimated at over $500 million, another incentive for non-arctic states to encroach on the region. Just last year a massive Chinese fishing fleet encroached on U.S. territorial waters with no regard for international law or sustainable fishing regulations.</w:t>
      </w:r>
    </w:p>
    <w:p w14:paraId="133E79A4" w14:textId="77777777" w:rsidR="00625544" w:rsidRPr="00694822" w:rsidRDefault="00625544" w:rsidP="00625544">
      <w:pPr>
        <w:rPr>
          <w:sz w:val="16"/>
        </w:rPr>
      </w:pPr>
      <w:r w:rsidRPr="005F004E">
        <w:rPr>
          <w:rStyle w:val="Emphasis"/>
        </w:rPr>
        <w:t>Icebreakers</w:t>
      </w:r>
      <w:r w:rsidRPr="00694822">
        <w:rPr>
          <w:sz w:val="16"/>
        </w:rPr>
        <w:t xml:space="preserve"> often </w:t>
      </w:r>
      <w:r w:rsidRPr="005F004E">
        <w:rPr>
          <w:rStyle w:val="StyleUnderline"/>
        </w:rPr>
        <w:t xml:space="preserve">serve as </w:t>
      </w:r>
      <w:r w:rsidRPr="00105F74">
        <w:rPr>
          <w:rStyle w:val="StyleUnderline"/>
          <w:highlight w:val="cyan"/>
        </w:rPr>
        <w:t>moving research institutions</w:t>
      </w:r>
      <w:r w:rsidRPr="00694822">
        <w:rPr>
          <w:sz w:val="16"/>
        </w:rPr>
        <w:t xml:space="preserve"> and </w:t>
      </w:r>
      <w:r w:rsidRPr="005F004E">
        <w:rPr>
          <w:rStyle w:val="StyleUnderline"/>
        </w:rPr>
        <w:t>platforms</w:t>
      </w:r>
      <w:r w:rsidRPr="00694822">
        <w:rPr>
          <w:sz w:val="16"/>
        </w:rPr>
        <w:t xml:space="preserve"> with teams </w:t>
      </w:r>
      <w:r w:rsidRPr="00105F74">
        <w:rPr>
          <w:rStyle w:val="StyleUnderline"/>
          <w:highlight w:val="cyan"/>
        </w:rPr>
        <w:t xml:space="preserve">conducting </w:t>
      </w:r>
      <w:r w:rsidRPr="00105F74">
        <w:rPr>
          <w:rStyle w:val="Emphasis"/>
          <w:highlight w:val="cyan"/>
        </w:rPr>
        <w:t>scientific research</w:t>
      </w:r>
      <w:r w:rsidRPr="005F004E">
        <w:rPr>
          <w:rStyle w:val="StyleUnderline"/>
        </w:rPr>
        <w:t xml:space="preserve"> in the Arctic, including vital </w:t>
      </w:r>
      <w:r w:rsidRPr="005F004E">
        <w:rPr>
          <w:rStyle w:val="Emphasis"/>
        </w:rPr>
        <w:t>climate change-focused</w:t>
      </w:r>
      <w:r w:rsidRPr="00694822">
        <w:rPr>
          <w:sz w:val="16"/>
        </w:rPr>
        <w:t xml:space="preserve"> </w:t>
      </w:r>
      <w:r w:rsidRPr="005F004E">
        <w:rPr>
          <w:rStyle w:val="Emphasis"/>
        </w:rPr>
        <w:t>research</w:t>
      </w:r>
      <w:r w:rsidRPr="00694822">
        <w:rPr>
          <w:sz w:val="16"/>
        </w:rPr>
        <w:t xml:space="preserve"> </w:t>
      </w:r>
      <w:r w:rsidRPr="005F004E">
        <w:rPr>
          <w:rStyle w:val="StyleUnderline"/>
        </w:rPr>
        <w:t xml:space="preserve">helping to tackle one of the </w:t>
      </w:r>
      <w:r w:rsidRPr="005F004E">
        <w:rPr>
          <w:rStyle w:val="Emphasis"/>
        </w:rPr>
        <w:t>region’s largest threats</w:t>
      </w:r>
      <w:r w:rsidRPr="00694822">
        <w:rPr>
          <w:sz w:val="16"/>
        </w:rPr>
        <w:t>. The simple presence of icebreakers in the Arctic also sends an important message to potential adversarial nations showcasing the United States’ readiness and willingness to defend its interests in the region.</w:t>
      </w:r>
    </w:p>
    <w:p w14:paraId="5ECD3310" w14:textId="77777777" w:rsidR="00625544" w:rsidRPr="00694822" w:rsidRDefault="00625544" w:rsidP="00625544">
      <w:pPr>
        <w:rPr>
          <w:sz w:val="16"/>
        </w:rPr>
      </w:pPr>
      <w:r w:rsidRPr="00B30421">
        <w:rPr>
          <w:rStyle w:val="StyleUnderline"/>
        </w:rPr>
        <w:t xml:space="preserve">Despite these growing needs, </w:t>
      </w:r>
      <w:r w:rsidRPr="00105F74">
        <w:rPr>
          <w:rStyle w:val="StyleUnderline"/>
          <w:highlight w:val="cyan"/>
        </w:rPr>
        <w:t xml:space="preserve">the U.S. Coast Guard currently </w:t>
      </w:r>
      <w:r w:rsidRPr="00105F74">
        <w:rPr>
          <w:rStyle w:val="Emphasis"/>
          <w:highlight w:val="cyan"/>
        </w:rPr>
        <w:t>only operates two</w:t>
      </w:r>
      <w:r w:rsidRPr="00105F74">
        <w:rPr>
          <w:rStyle w:val="StyleUnderline"/>
          <w:highlight w:val="cyan"/>
        </w:rPr>
        <w:t xml:space="preserve"> </w:t>
      </w:r>
      <w:r w:rsidRPr="00105F74">
        <w:rPr>
          <w:rStyle w:val="Emphasis"/>
          <w:highlight w:val="cyan"/>
        </w:rPr>
        <w:t>icebreakers</w:t>
      </w:r>
      <w:r w:rsidRPr="00694822">
        <w:rPr>
          <w:sz w:val="16"/>
        </w:rPr>
        <w:t>, the Polar Star (already 10 years over its 30-year life expectancy) and Healy (which suffered an electrical fire in 2020 and was only recently repaired), both diesel-powered. The only other two U.S.-based icebreakers are privately owned or operated by the University of Alaska.</w:t>
      </w:r>
    </w:p>
    <w:p w14:paraId="012CC648" w14:textId="77777777" w:rsidR="00625544" w:rsidRDefault="00625544" w:rsidP="00625544">
      <w:pPr>
        <w:rPr>
          <w:sz w:val="16"/>
        </w:rPr>
      </w:pPr>
      <w:r w:rsidRPr="00694822">
        <w:rPr>
          <w:sz w:val="16"/>
        </w:rPr>
        <w:t>In comparison, China operates two (and is developing a third), while Russia’s armed forces operate at least 46 — including three that are nuclear-powered, extending both their power and durability. These numbers do not take into account those currently under construction or planned, and both nations are investing heavily in expanding their fleets. Russia has also re-militarized a dozen Cold War-era arctic bases to expand its naval presence in the region and to use as berths for its numerous active icebreakers.</w:t>
      </w:r>
    </w:p>
    <w:p w14:paraId="2DBF66FD" w14:textId="77777777" w:rsidR="00625544" w:rsidRPr="00694822" w:rsidRDefault="00625544" w:rsidP="00625544">
      <w:pPr>
        <w:rPr>
          <w:sz w:val="16"/>
        </w:rPr>
      </w:pPr>
      <w:r w:rsidRPr="00105F74">
        <w:rPr>
          <w:rStyle w:val="Emphasis"/>
          <w:highlight w:val="cyan"/>
        </w:rPr>
        <w:t>NATO allies</w:t>
      </w:r>
      <w:r w:rsidRPr="00694822">
        <w:rPr>
          <w:sz w:val="16"/>
        </w:rPr>
        <w:t xml:space="preserve"> in the region, </w:t>
      </w:r>
      <w:r w:rsidRPr="00FE0019">
        <w:rPr>
          <w:rStyle w:val="StyleUnderline"/>
        </w:rPr>
        <w:t xml:space="preserve">such as </w:t>
      </w:r>
      <w:r w:rsidRPr="00FE0019">
        <w:rPr>
          <w:rStyle w:val="Emphasis"/>
        </w:rPr>
        <w:t>Norway and Canada</w:t>
      </w:r>
      <w:r w:rsidRPr="00694822">
        <w:rPr>
          <w:sz w:val="16"/>
        </w:rPr>
        <w:t xml:space="preserve">, </w:t>
      </w:r>
      <w:r w:rsidRPr="005F004E">
        <w:rPr>
          <w:rStyle w:val="StyleUnderline"/>
        </w:rPr>
        <w:t xml:space="preserve">also </w:t>
      </w:r>
      <w:r w:rsidRPr="00105F74">
        <w:rPr>
          <w:rStyle w:val="StyleUnderline"/>
          <w:highlight w:val="cyan"/>
        </w:rPr>
        <w:t>own icebreaker fleets</w:t>
      </w:r>
      <w:r w:rsidRPr="005F004E">
        <w:rPr>
          <w:rStyle w:val="StyleUnderline"/>
        </w:rPr>
        <w:t>.</w:t>
      </w:r>
      <w:r w:rsidRPr="00694822">
        <w:rPr>
          <w:sz w:val="16"/>
        </w:rPr>
        <w:t xml:space="preserve"> However, </w:t>
      </w:r>
      <w:r w:rsidRPr="00105F74">
        <w:rPr>
          <w:rStyle w:val="Emphasis"/>
          <w:sz w:val="28"/>
          <w:szCs w:val="32"/>
          <w:highlight w:val="cyan"/>
        </w:rPr>
        <w:t>none of them are nuclear-powered</w:t>
      </w:r>
      <w:r w:rsidRPr="00694822">
        <w:rPr>
          <w:sz w:val="16"/>
        </w:rPr>
        <w:t xml:space="preserve">. </w:t>
      </w:r>
      <w:r w:rsidRPr="005F004E">
        <w:rPr>
          <w:rStyle w:val="StyleUnderline"/>
        </w:rPr>
        <w:t>Norway’s fleet is focused on</w:t>
      </w:r>
      <w:r w:rsidRPr="00694822">
        <w:rPr>
          <w:sz w:val="16"/>
        </w:rPr>
        <w:t xml:space="preserve"> </w:t>
      </w:r>
      <w:r w:rsidRPr="005F004E">
        <w:rPr>
          <w:rStyle w:val="StyleUnderline"/>
        </w:rPr>
        <w:t>territorial defense</w:t>
      </w:r>
      <w:r w:rsidRPr="00694822">
        <w:rPr>
          <w:sz w:val="16"/>
        </w:rPr>
        <w:t xml:space="preserve"> against increasingly aggressive Russian incursions while Canada’s fleet is currently comprised of smaller vessels focusing on scientific research and search and rescue efforts. Thus, </w:t>
      </w:r>
      <w:r w:rsidRPr="00105F74">
        <w:rPr>
          <w:rStyle w:val="StyleUnderline"/>
          <w:highlight w:val="cyan"/>
        </w:rPr>
        <w:t>the U.S. cannot</w:t>
      </w:r>
      <w:r w:rsidRPr="005F004E">
        <w:rPr>
          <w:rStyle w:val="StyleUnderline"/>
        </w:rPr>
        <w:t xml:space="preserve"> </w:t>
      </w:r>
      <w:r w:rsidRPr="00105F74">
        <w:rPr>
          <w:rStyle w:val="StyleUnderline"/>
          <w:highlight w:val="cyan"/>
        </w:rPr>
        <w:t xml:space="preserve">rely on its </w:t>
      </w:r>
      <w:r w:rsidRPr="00105F74">
        <w:rPr>
          <w:rStyle w:val="Emphasis"/>
          <w:highlight w:val="cyan"/>
        </w:rPr>
        <w:t>Northern</w:t>
      </w:r>
      <w:r w:rsidRPr="005F004E">
        <w:rPr>
          <w:rStyle w:val="StyleUnderline"/>
        </w:rPr>
        <w:t xml:space="preserve"> or </w:t>
      </w:r>
      <w:r w:rsidRPr="005F004E">
        <w:rPr>
          <w:rStyle w:val="Emphasis"/>
        </w:rPr>
        <w:t>European</w:t>
      </w:r>
      <w:r w:rsidRPr="00694822">
        <w:rPr>
          <w:sz w:val="16"/>
        </w:rPr>
        <w:t xml:space="preserve"> </w:t>
      </w:r>
      <w:r w:rsidRPr="00105F74">
        <w:rPr>
          <w:rStyle w:val="Emphasis"/>
          <w:highlight w:val="cyan"/>
        </w:rPr>
        <w:t>allies</w:t>
      </w:r>
      <w:r w:rsidRPr="005F004E">
        <w:rPr>
          <w:rStyle w:val="StyleUnderline"/>
        </w:rPr>
        <w:t xml:space="preserve"> for </w:t>
      </w:r>
      <w:r w:rsidRPr="00797338">
        <w:rPr>
          <w:rStyle w:val="Emphasis"/>
        </w:rPr>
        <w:t>defense posturing</w:t>
      </w:r>
      <w:r w:rsidRPr="005F004E">
        <w:rPr>
          <w:rStyle w:val="StyleUnderline"/>
        </w:rPr>
        <w:t xml:space="preserve"> in the Arctic</w:t>
      </w:r>
      <w:r w:rsidRPr="00694822">
        <w:rPr>
          <w:sz w:val="16"/>
        </w:rPr>
        <w:t xml:space="preserve">. </w:t>
      </w:r>
      <w:r w:rsidRPr="005F004E">
        <w:rPr>
          <w:rStyle w:val="StyleUnderline"/>
        </w:rPr>
        <w:t>This lack of a substantial U.S. fleet of</w:t>
      </w:r>
      <w:r w:rsidRPr="00694822">
        <w:rPr>
          <w:sz w:val="16"/>
        </w:rPr>
        <w:t xml:space="preserve"> </w:t>
      </w:r>
      <w:r w:rsidRPr="005F004E">
        <w:rPr>
          <w:rStyle w:val="StyleUnderline"/>
        </w:rPr>
        <w:t xml:space="preserve">icebreakers, the absence of </w:t>
      </w:r>
      <w:r w:rsidRPr="005F004E">
        <w:rPr>
          <w:rStyle w:val="Emphasis"/>
        </w:rPr>
        <w:t>nuclear-powered</w:t>
      </w:r>
      <w:r w:rsidRPr="005F004E">
        <w:rPr>
          <w:rStyle w:val="StyleUnderline"/>
        </w:rPr>
        <w:t xml:space="preserve"> </w:t>
      </w:r>
      <w:r w:rsidRPr="005F004E">
        <w:rPr>
          <w:rStyle w:val="Emphasis"/>
        </w:rPr>
        <w:t>vessels</w:t>
      </w:r>
      <w:r w:rsidRPr="005F004E">
        <w:rPr>
          <w:rStyle w:val="StyleUnderline"/>
        </w:rPr>
        <w:t xml:space="preserve">, and </w:t>
      </w:r>
      <w:r w:rsidRPr="005F004E">
        <w:rPr>
          <w:rStyle w:val="Emphasis"/>
        </w:rPr>
        <w:t>reliance</w:t>
      </w:r>
      <w:r w:rsidRPr="005F004E">
        <w:rPr>
          <w:rStyle w:val="StyleUnderline"/>
        </w:rPr>
        <w:t xml:space="preserve"> on allied</w:t>
      </w:r>
      <w:r w:rsidRPr="00694822">
        <w:rPr>
          <w:sz w:val="16"/>
        </w:rPr>
        <w:t xml:space="preserve"> </w:t>
      </w:r>
      <w:r w:rsidRPr="005F004E">
        <w:rPr>
          <w:rStyle w:val="Emphasis"/>
        </w:rPr>
        <w:t>icebreaker</w:t>
      </w:r>
      <w:r w:rsidRPr="00694822">
        <w:rPr>
          <w:sz w:val="16"/>
        </w:rPr>
        <w:t xml:space="preserve"> </w:t>
      </w:r>
      <w:r w:rsidRPr="005F004E">
        <w:rPr>
          <w:rStyle w:val="StyleUnderline"/>
        </w:rPr>
        <w:t xml:space="preserve">posturing in the region is a </w:t>
      </w:r>
      <w:r w:rsidRPr="005F004E">
        <w:rPr>
          <w:rStyle w:val="Emphasis"/>
        </w:rPr>
        <w:t>major flaw</w:t>
      </w:r>
      <w:r w:rsidRPr="005F004E">
        <w:rPr>
          <w:rStyle w:val="StyleUnderline"/>
        </w:rPr>
        <w:t xml:space="preserve"> in the US national security strategy</w:t>
      </w:r>
      <w:r w:rsidRPr="00694822">
        <w:rPr>
          <w:sz w:val="16"/>
        </w:rPr>
        <w:t xml:space="preserve"> and defensive umbrella, </w:t>
      </w:r>
      <w:r w:rsidRPr="005F004E">
        <w:rPr>
          <w:rStyle w:val="StyleUnderline"/>
        </w:rPr>
        <w:t xml:space="preserve">which needs to be addressed as </w:t>
      </w:r>
      <w:r w:rsidRPr="005F004E">
        <w:rPr>
          <w:rStyle w:val="Emphasis"/>
        </w:rPr>
        <w:t>quickly as possible</w:t>
      </w:r>
      <w:r w:rsidRPr="00694822">
        <w:rPr>
          <w:sz w:val="16"/>
        </w:rPr>
        <w:t xml:space="preserve"> and is an important strategic investment the United States needs to make immediately.</w:t>
      </w:r>
    </w:p>
    <w:p w14:paraId="22DEBF8B" w14:textId="77777777" w:rsidR="00625544" w:rsidRPr="00694822" w:rsidRDefault="00625544" w:rsidP="00625544">
      <w:pPr>
        <w:rPr>
          <w:sz w:val="16"/>
        </w:rPr>
      </w:pPr>
      <w:r w:rsidRPr="00694822">
        <w:rPr>
          <w:sz w:val="16"/>
        </w:rPr>
        <w:t xml:space="preserve">Currently, the two Coast Guard icebreakers fall under the jurisdiction of the Department of Homeland Security whose budget is anemic compared to the Department of Defense. </w:t>
      </w:r>
      <w:r w:rsidRPr="00B30421">
        <w:rPr>
          <w:rStyle w:val="StyleUnderline"/>
        </w:rPr>
        <w:t>The Coast Guard does not have the budget to obtain enough</w:t>
      </w:r>
      <w:r w:rsidRPr="00694822">
        <w:rPr>
          <w:sz w:val="16"/>
        </w:rPr>
        <w:t xml:space="preserve"> </w:t>
      </w:r>
      <w:r w:rsidRPr="00B30421">
        <w:rPr>
          <w:rStyle w:val="StyleUnderline"/>
        </w:rPr>
        <w:t xml:space="preserve">icebreakers to </w:t>
      </w:r>
      <w:r w:rsidRPr="00B30421">
        <w:rPr>
          <w:rStyle w:val="Emphasis"/>
        </w:rPr>
        <w:t>contest Russian</w:t>
      </w:r>
      <w:r w:rsidRPr="00B30421">
        <w:rPr>
          <w:rStyle w:val="StyleUnderline"/>
        </w:rPr>
        <w:t xml:space="preserve"> or </w:t>
      </w:r>
      <w:r w:rsidRPr="00B30421">
        <w:rPr>
          <w:rStyle w:val="Emphasis"/>
        </w:rPr>
        <w:t>Chinese</w:t>
      </w:r>
      <w:r w:rsidRPr="00B30421">
        <w:rPr>
          <w:rStyle w:val="StyleUnderline"/>
        </w:rPr>
        <w:t xml:space="preserve"> presence in the Arctic</w:t>
      </w:r>
      <w:r w:rsidRPr="00694822">
        <w:rPr>
          <w:sz w:val="16"/>
        </w:rPr>
        <w:t xml:space="preserve"> — </w:t>
      </w:r>
      <w:r w:rsidRPr="00E13060">
        <w:rPr>
          <w:rStyle w:val="StyleUnderline"/>
        </w:rPr>
        <w:lastRenderedPageBreak/>
        <w:t xml:space="preserve">each heavy icebreaker has an </w:t>
      </w:r>
      <w:r w:rsidRPr="00E13060">
        <w:rPr>
          <w:rStyle w:val="Emphasis"/>
        </w:rPr>
        <w:t>average cost</w:t>
      </w:r>
      <w:r w:rsidRPr="00E13060">
        <w:rPr>
          <w:rStyle w:val="StyleUnderline"/>
        </w:rPr>
        <w:t xml:space="preserve"> of approximately $800 million</w:t>
      </w:r>
      <w:r w:rsidRPr="00694822">
        <w:rPr>
          <w:sz w:val="16"/>
        </w:rPr>
        <w:t>. While, accumulating the same number of icebreakers as Russia is unnecessary, moving forward all potential solutions to securing America’s North requires the purchase of icebreakers, regardless of their status: new or used. Coast Guard Commandant Karl Schultz has stated that “a fleet of nine U.S.-flagged icebreakers” would be sufficient to meet our economic and security needs in the far north.</w:t>
      </w:r>
    </w:p>
    <w:p w14:paraId="56670F59" w14:textId="77777777" w:rsidR="00625544" w:rsidRPr="00694822" w:rsidRDefault="00625544" w:rsidP="00625544">
      <w:pPr>
        <w:rPr>
          <w:sz w:val="16"/>
        </w:rPr>
      </w:pPr>
      <w:r w:rsidRPr="00694822">
        <w:rPr>
          <w:sz w:val="16"/>
        </w:rPr>
        <w:t>Thankfully, Congress has already initiated expanding America’s arctic security program by authorizing the construction of six new Polar Security Cutters (PSCs), three heavy and three medium icebreakers. However, it is only actively funding the first four.</w:t>
      </w:r>
    </w:p>
    <w:p w14:paraId="4AC4B557" w14:textId="77777777" w:rsidR="00625544" w:rsidRPr="00694822" w:rsidRDefault="00625544" w:rsidP="00625544">
      <w:pPr>
        <w:rPr>
          <w:sz w:val="16"/>
        </w:rPr>
      </w:pPr>
      <w:r w:rsidRPr="00694822">
        <w:rPr>
          <w:sz w:val="16"/>
        </w:rPr>
        <w:t>The next vital step to securing the North is to fully fund and expedite the construction of these six PSCs, especially given the fact that the first PSC is currently planned to be delivered only in late 2024 if it stays on schedule. This is extremely important as expanding the current fleet’s missions comes with opportunity costs, thus necessitating a larger fleet to be able to cover all possible icebreaker missions in the region.</w:t>
      </w:r>
    </w:p>
    <w:p w14:paraId="776DB154" w14:textId="77777777" w:rsidR="00625544" w:rsidRDefault="00625544" w:rsidP="00625544">
      <w:pPr>
        <w:rPr>
          <w:rStyle w:val="StyleUnderline"/>
        </w:rPr>
      </w:pPr>
      <w:r w:rsidRPr="00105F74">
        <w:rPr>
          <w:rStyle w:val="StyleUnderline"/>
          <w:highlight w:val="cyan"/>
        </w:rPr>
        <w:t>A</w:t>
      </w:r>
      <w:r w:rsidRPr="002810B3">
        <w:rPr>
          <w:rStyle w:val="StyleUnderline"/>
        </w:rPr>
        <w:t xml:space="preserve">nother </w:t>
      </w:r>
      <w:r w:rsidRPr="00105F74">
        <w:rPr>
          <w:rStyle w:val="StyleUnderline"/>
          <w:highlight w:val="cyan"/>
        </w:rPr>
        <w:t>longer-term option</w:t>
      </w:r>
      <w:r w:rsidRPr="00694822">
        <w:rPr>
          <w:sz w:val="16"/>
        </w:rPr>
        <w:t xml:space="preserve">, which can also be done simultaneously to the PSC program, </w:t>
      </w:r>
      <w:r w:rsidRPr="00105F74">
        <w:rPr>
          <w:rStyle w:val="StyleUnderline"/>
          <w:highlight w:val="cyan"/>
        </w:rPr>
        <w:t>is to increase</w:t>
      </w:r>
      <w:r w:rsidRPr="002810B3">
        <w:rPr>
          <w:rStyle w:val="StyleUnderline"/>
        </w:rPr>
        <w:t xml:space="preserve"> the available </w:t>
      </w:r>
      <w:r w:rsidRPr="00105F74">
        <w:rPr>
          <w:rStyle w:val="StyleUnderline"/>
          <w:highlight w:val="cyan"/>
        </w:rPr>
        <w:t xml:space="preserve">funding for the </w:t>
      </w:r>
      <w:r w:rsidRPr="00105F74">
        <w:rPr>
          <w:rStyle w:val="Emphasis"/>
          <w:highlight w:val="cyan"/>
        </w:rPr>
        <w:t>Coast Guard</w:t>
      </w:r>
      <w:r w:rsidRPr="00694822">
        <w:rPr>
          <w:sz w:val="16"/>
        </w:rPr>
        <w:t xml:space="preserve">, </w:t>
      </w:r>
      <w:r w:rsidRPr="002810B3">
        <w:rPr>
          <w:rStyle w:val="StyleUnderline"/>
        </w:rPr>
        <w:t xml:space="preserve">specifically </w:t>
      </w:r>
      <w:r w:rsidRPr="00105F74">
        <w:rPr>
          <w:rStyle w:val="StyleUnderline"/>
          <w:highlight w:val="cyan"/>
        </w:rPr>
        <w:t xml:space="preserve">focused on </w:t>
      </w:r>
      <w:r w:rsidRPr="00105F74">
        <w:rPr>
          <w:rStyle w:val="Emphasis"/>
          <w:highlight w:val="cyan"/>
        </w:rPr>
        <w:t>Arctic security</w:t>
      </w:r>
      <w:r w:rsidRPr="00105F74">
        <w:rPr>
          <w:sz w:val="16"/>
          <w:highlight w:val="cyan"/>
        </w:rPr>
        <w:t xml:space="preserve">, </w:t>
      </w:r>
      <w:r w:rsidRPr="00105F74">
        <w:rPr>
          <w:rStyle w:val="StyleUnderline"/>
          <w:highlight w:val="cyan"/>
        </w:rPr>
        <w:t>to</w:t>
      </w:r>
      <w:r w:rsidRPr="002810B3">
        <w:rPr>
          <w:rStyle w:val="StyleUnderline"/>
        </w:rPr>
        <w:t xml:space="preserve"> </w:t>
      </w:r>
      <w:r w:rsidRPr="00105F74">
        <w:rPr>
          <w:rStyle w:val="Emphasis"/>
          <w:highlight w:val="cyan"/>
        </w:rPr>
        <w:t>establish</w:t>
      </w:r>
      <w:r w:rsidRPr="00105F74">
        <w:rPr>
          <w:rStyle w:val="StyleUnderline"/>
          <w:highlight w:val="cyan"/>
        </w:rPr>
        <w:t xml:space="preserve"> </w:t>
      </w:r>
      <w:r w:rsidRPr="00105F74">
        <w:rPr>
          <w:rStyle w:val="Emphasis"/>
          <w:highlight w:val="cyan"/>
        </w:rPr>
        <w:t>partnerships</w:t>
      </w:r>
      <w:r w:rsidRPr="002810B3">
        <w:rPr>
          <w:rStyle w:val="StyleUnderline"/>
        </w:rPr>
        <w:t xml:space="preserve"> with </w:t>
      </w:r>
      <w:r w:rsidRPr="002810B3">
        <w:rPr>
          <w:rStyle w:val="Emphasis"/>
        </w:rPr>
        <w:t>private corporations</w:t>
      </w:r>
      <w:r w:rsidRPr="002810B3">
        <w:rPr>
          <w:rStyle w:val="StyleUnderline"/>
        </w:rPr>
        <w:t xml:space="preserve"> </w:t>
      </w:r>
      <w:r w:rsidRPr="00105F74">
        <w:rPr>
          <w:rStyle w:val="StyleUnderline"/>
          <w:highlight w:val="cyan"/>
        </w:rPr>
        <w:t>to</w:t>
      </w:r>
      <w:r w:rsidRPr="00105F74">
        <w:rPr>
          <w:sz w:val="16"/>
          <w:highlight w:val="cyan"/>
        </w:rPr>
        <w:t xml:space="preserve"> </w:t>
      </w:r>
      <w:r w:rsidRPr="00105F74">
        <w:rPr>
          <w:rStyle w:val="Emphasis"/>
          <w:highlight w:val="cyan"/>
        </w:rPr>
        <w:t>design</w:t>
      </w:r>
      <w:r w:rsidRPr="00105F74">
        <w:rPr>
          <w:rStyle w:val="StyleUnderline"/>
          <w:highlight w:val="cyan"/>
        </w:rPr>
        <w:t xml:space="preserve"> and </w:t>
      </w:r>
      <w:r w:rsidRPr="00105F74">
        <w:rPr>
          <w:rStyle w:val="Emphasis"/>
          <w:highlight w:val="cyan"/>
        </w:rPr>
        <w:t>construct</w:t>
      </w:r>
      <w:r w:rsidRPr="00105F74">
        <w:rPr>
          <w:rStyle w:val="StyleUnderline"/>
          <w:highlight w:val="cyan"/>
        </w:rPr>
        <w:t xml:space="preserve"> the United States’ first </w:t>
      </w:r>
      <w:r w:rsidRPr="00105F74">
        <w:rPr>
          <w:rStyle w:val="Emphasis"/>
          <w:sz w:val="28"/>
          <w:szCs w:val="32"/>
          <w:highlight w:val="cyan"/>
        </w:rPr>
        <w:t>nuclear-powered icebreaking vessel</w:t>
      </w:r>
      <w:r w:rsidRPr="002810B3">
        <w:rPr>
          <w:rStyle w:val="StyleUnderline"/>
        </w:rPr>
        <w:t>.</w:t>
      </w:r>
      <w:r w:rsidRPr="00694822">
        <w:rPr>
          <w:sz w:val="16"/>
        </w:rPr>
        <w:t xml:space="preserve"> While more expensive, </w:t>
      </w:r>
      <w:r w:rsidRPr="00105F74">
        <w:rPr>
          <w:rStyle w:val="Emphasis"/>
          <w:highlight w:val="cyan"/>
        </w:rPr>
        <w:t>nuclear icebreakers</w:t>
      </w:r>
      <w:r w:rsidRPr="002810B3">
        <w:rPr>
          <w:rStyle w:val="StyleUnderline"/>
        </w:rPr>
        <w:t xml:space="preserve"> </w:t>
      </w:r>
      <w:r w:rsidRPr="00105F74">
        <w:rPr>
          <w:rStyle w:val="StyleUnderline"/>
          <w:highlight w:val="cyan"/>
        </w:rPr>
        <w:t>come with many</w:t>
      </w:r>
      <w:r w:rsidRPr="002810B3">
        <w:rPr>
          <w:rStyle w:val="StyleUnderline"/>
        </w:rPr>
        <w:t xml:space="preserve"> </w:t>
      </w:r>
      <w:r w:rsidRPr="00105F74">
        <w:rPr>
          <w:rStyle w:val="StyleUnderline"/>
          <w:highlight w:val="cyan"/>
        </w:rPr>
        <w:t>benefits</w:t>
      </w:r>
      <w:r w:rsidRPr="002810B3">
        <w:rPr>
          <w:rStyle w:val="StyleUnderline"/>
        </w:rPr>
        <w:t xml:space="preserve"> over diesel-powered vessels</w:t>
      </w:r>
      <w:r w:rsidRPr="00694822">
        <w:rPr>
          <w:sz w:val="16"/>
        </w:rPr>
        <w:t xml:space="preserve">, </w:t>
      </w:r>
      <w:r w:rsidRPr="00105F74">
        <w:rPr>
          <w:rStyle w:val="StyleUnderline"/>
          <w:highlight w:val="cyan"/>
        </w:rPr>
        <w:t>including</w:t>
      </w:r>
      <w:r w:rsidRPr="00694822">
        <w:rPr>
          <w:sz w:val="16"/>
        </w:rPr>
        <w:t xml:space="preserve"> </w:t>
      </w:r>
      <w:r w:rsidRPr="002810B3">
        <w:rPr>
          <w:rStyle w:val="StyleUnderline"/>
        </w:rPr>
        <w:t>both</w:t>
      </w:r>
      <w:r w:rsidRPr="00694822">
        <w:rPr>
          <w:sz w:val="16"/>
        </w:rPr>
        <w:t xml:space="preserve"> </w:t>
      </w:r>
      <w:r w:rsidRPr="00105F74">
        <w:rPr>
          <w:rStyle w:val="Emphasis"/>
          <w:highlight w:val="cyan"/>
        </w:rPr>
        <w:t>longevity</w:t>
      </w:r>
      <w:r w:rsidRPr="00694822">
        <w:rPr>
          <w:sz w:val="16"/>
        </w:rPr>
        <w:t xml:space="preserve">, </w:t>
      </w:r>
      <w:r w:rsidRPr="00105F74">
        <w:rPr>
          <w:rStyle w:val="Emphasis"/>
          <w:highlight w:val="cyan"/>
        </w:rPr>
        <w:t>range</w:t>
      </w:r>
      <w:r w:rsidRPr="002810B3">
        <w:rPr>
          <w:rStyle w:val="StyleUnderline"/>
        </w:rPr>
        <w:t xml:space="preserve">, </w:t>
      </w:r>
      <w:r w:rsidRPr="00105F74">
        <w:rPr>
          <w:rStyle w:val="StyleUnderline"/>
          <w:highlight w:val="cyan"/>
        </w:rPr>
        <w:t xml:space="preserve">and </w:t>
      </w:r>
      <w:r w:rsidRPr="00105F74">
        <w:rPr>
          <w:rStyle w:val="Emphasis"/>
          <w:highlight w:val="cyan"/>
        </w:rPr>
        <w:t>power</w:t>
      </w:r>
      <w:r w:rsidRPr="00694822">
        <w:rPr>
          <w:sz w:val="16"/>
        </w:rPr>
        <w:t xml:space="preserve">, </w:t>
      </w:r>
      <w:r w:rsidRPr="002810B3">
        <w:rPr>
          <w:rStyle w:val="StyleUnderline"/>
        </w:rPr>
        <w:t xml:space="preserve">including increasingly vital, </w:t>
      </w:r>
      <w:r w:rsidRPr="002810B3">
        <w:rPr>
          <w:rStyle w:val="Emphasis"/>
        </w:rPr>
        <w:t>soft power</w:t>
      </w:r>
      <w:r w:rsidRPr="002810B3">
        <w:rPr>
          <w:rStyle w:val="StyleUnderline"/>
        </w:rPr>
        <w:t xml:space="preserve">. </w:t>
      </w:r>
      <w:r w:rsidRPr="00105F74">
        <w:rPr>
          <w:rStyle w:val="StyleUnderline"/>
          <w:highlight w:val="cyan"/>
        </w:rPr>
        <w:t>With</w:t>
      </w:r>
      <w:r w:rsidRPr="002810B3">
        <w:rPr>
          <w:rStyle w:val="StyleUnderline"/>
        </w:rPr>
        <w:t xml:space="preserve"> the additional </w:t>
      </w:r>
      <w:r w:rsidRPr="00553EC4">
        <w:rPr>
          <w:rStyle w:val="StyleUnderline"/>
        </w:rPr>
        <w:t>range</w:t>
      </w:r>
      <w:r w:rsidRPr="002810B3">
        <w:rPr>
          <w:rStyle w:val="StyleUnderline"/>
        </w:rPr>
        <w:t xml:space="preserve"> and longevity of </w:t>
      </w:r>
      <w:r w:rsidRPr="00105F74">
        <w:rPr>
          <w:rStyle w:val="StyleUnderline"/>
          <w:highlight w:val="cyan"/>
        </w:rPr>
        <w:t>nuclear icebreakers</w:t>
      </w:r>
      <w:r w:rsidRPr="00694822">
        <w:rPr>
          <w:sz w:val="16"/>
        </w:rPr>
        <w:t xml:space="preserve"> </w:t>
      </w:r>
      <w:r w:rsidRPr="00105F74">
        <w:rPr>
          <w:rStyle w:val="StyleUnderline"/>
          <w:highlight w:val="cyan"/>
        </w:rPr>
        <w:t>comes a reduced need fo</w:t>
      </w:r>
      <w:r w:rsidRPr="002810B3">
        <w:rPr>
          <w:rStyle w:val="StyleUnderline"/>
        </w:rPr>
        <w:t xml:space="preserve">r the United States to build </w:t>
      </w:r>
      <w:r w:rsidRPr="00105F74">
        <w:rPr>
          <w:rStyle w:val="Emphasis"/>
          <w:highlight w:val="cyan"/>
        </w:rPr>
        <w:t>expensive</w:t>
      </w:r>
      <w:r w:rsidRPr="00105F74">
        <w:rPr>
          <w:rStyle w:val="StyleUnderline"/>
          <w:highlight w:val="cyan"/>
        </w:rPr>
        <w:t xml:space="preserve"> and </w:t>
      </w:r>
      <w:r w:rsidRPr="00105F74">
        <w:rPr>
          <w:rStyle w:val="Emphasis"/>
          <w:highlight w:val="cyan"/>
        </w:rPr>
        <w:t>difficult</w:t>
      </w:r>
      <w:r w:rsidRPr="002810B3">
        <w:rPr>
          <w:rStyle w:val="StyleUnderline"/>
        </w:rPr>
        <w:t xml:space="preserve"> to </w:t>
      </w:r>
      <w:r w:rsidRPr="00553EC4">
        <w:rPr>
          <w:rStyle w:val="Emphasis"/>
        </w:rPr>
        <w:t xml:space="preserve">maintain </w:t>
      </w:r>
      <w:r w:rsidRPr="00105F74">
        <w:rPr>
          <w:rStyle w:val="Emphasis"/>
          <w:highlight w:val="cyan"/>
        </w:rPr>
        <w:t>arctic bases</w:t>
      </w:r>
      <w:r w:rsidRPr="00694822">
        <w:rPr>
          <w:sz w:val="16"/>
        </w:rPr>
        <w:t xml:space="preserve"> </w:t>
      </w:r>
      <w:r w:rsidRPr="002810B3">
        <w:rPr>
          <w:rStyle w:val="StyleUnderline"/>
        </w:rPr>
        <w:t xml:space="preserve">— the icebreakers become de facto </w:t>
      </w:r>
      <w:r w:rsidRPr="002810B3">
        <w:rPr>
          <w:rStyle w:val="Emphasis"/>
        </w:rPr>
        <w:t>mobile bases</w:t>
      </w:r>
      <w:r w:rsidRPr="002810B3">
        <w:rPr>
          <w:rStyle w:val="StyleUnderline"/>
        </w:rPr>
        <w:t>.</w:t>
      </w:r>
      <w:r w:rsidRPr="00694822">
        <w:rPr>
          <w:sz w:val="16"/>
        </w:rPr>
        <w:t xml:space="preserve"> Additionally, </w:t>
      </w:r>
      <w:r w:rsidRPr="002810B3">
        <w:rPr>
          <w:rStyle w:val="StyleUnderline"/>
        </w:rPr>
        <w:t xml:space="preserve">the nuclear-powered ships can conduct </w:t>
      </w:r>
      <w:r w:rsidRPr="002810B3">
        <w:rPr>
          <w:rStyle w:val="Emphasis"/>
        </w:rPr>
        <w:t>longer</w:t>
      </w:r>
      <w:r w:rsidRPr="002810B3">
        <w:rPr>
          <w:rStyle w:val="StyleUnderline"/>
        </w:rPr>
        <w:t xml:space="preserve"> and </w:t>
      </w:r>
      <w:r w:rsidRPr="002810B3">
        <w:rPr>
          <w:rStyle w:val="Emphasis"/>
        </w:rPr>
        <w:t xml:space="preserve">more </w:t>
      </w:r>
      <w:r w:rsidRPr="00B30421">
        <w:rPr>
          <w:rStyle w:val="Emphasis"/>
        </w:rPr>
        <w:t>missions</w:t>
      </w:r>
      <w:r w:rsidRPr="002810B3">
        <w:rPr>
          <w:rStyle w:val="StyleUnderline"/>
        </w:rPr>
        <w:t xml:space="preserve">, </w:t>
      </w:r>
      <w:r w:rsidRPr="002810B3">
        <w:rPr>
          <w:rStyle w:val="Emphasis"/>
        </w:rPr>
        <w:t>cementing U.S. positioning in the region</w:t>
      </w:r>
      <w:r w:rsidRPr="002810B3">
        <w:rPr>
          <w:rStyle w:val="StyleUnderline"/>
        </w:rPr>
        <w:t>.</w:t>
      </w:r>
    </w:p>
    <w:p w14:paraId="4638E4D8" w14:textId="77777777" w:rsidR="00625544" w:rsidRPr="00694822" w:rsidRDefault="00625544" w:rsidP="00625544">
      <w:pPr>
        <w:rPr>
          <w:sz w:val="16"/>
        </w:rPr>
      </w:pPr>
      <w:r w:rsidRPr="00694822">
        <w:rPr>
          <w:sz w:val="16"/>
        </w:rPr>
        <w:t>A different and swifter approach would involve working with the Department of the Navy to authorize the purchase of an icebreaker under the jurisdiction of the U.S. Navy. This would not only expand the Navy’s mission to include patrolling of the far North but could also lead to involving NATO forces in the region. This would also be a welcome step to counteract Russia’s recent decision to establish a new Arctic fleet within their navy, acting as a strong signal of America’s willingness and readiness to defend its northern territories and those of its allies.</w:t>
      </w:r>
    </w:p>
    <w:p w14:paraId="0FAFF994" w14:textId="77777777" w:rsidR="00625544" w:rsidRPr="00694822" w:rsidRDefault="00625544" w:rsidP="00625544">
      <w:pPr>
        <w:rPr>
          <w:sz w:val="16"/>
        </w:rPr>
      </w:pPr>
      <w:r w:rsidRPr="00694822">
        <w:rPr>
          <w:sz w:val="16"/>
        </w:rPr>
        <w:t>Regardless which option is given the go-ahead, it would also be beneficial to simultaneously encourage the development or purchase of private icebreakers, whether by corporations or public institutions. For example, there is also an existing U.S. icebreaker available for purchase, the Aiviq, currently owned by Edison Chouest Offshore, valued at only $150 million. There are also ships in Finland available for lease that could fill gaps until the PSCs come online. The private purchase and leasing options would maximize the United States’ presence in the region.</w:t>
      </w:r>
    </w:p>
    <w:p w14:paraId="6D0664B3" w14:textId="77777777" w:rsidR="00625544" w:rsidRPr="00C60439" w:rsidRDefault="00625544" w:rsidP="00625544">
      <w:pPr>
        <w:rPr>
          <w:sz w:val="16"/>
        </w:rPr>
      </w:pPr>
      <w:r w:rsidRPr="00105F74">
        <w:rPr>
          <w:rStyle w:val="StyleUnderline"/>
          <w:highlight w:val="cyan"/>
        </w:rPr>
        <w:t>For the United States to remain</w:t>
      </w:r>
      <w:r w:rsidRPr="002810B3">
        <w:rPr>
          <w:rStyle w:val="StyleUnderline"/>
        </w:rPr>
        <w:t xml:space="preserve"> economically</w:t>
      </w:r>
      <w:r w:rsidRPr="00694822">
        <w:rPr>
          <w:sz w:val="16"/>
        </w:rPr>
        <w:t xml:space="preserve"> and militarily </w:t>
      </w:r>
      <w:r w:rsidRPr="00105F74">
        <w:rPr>
          <w:rStyle w:val="StyleUnderline"/>
          <w:highlight w:val="cyan"/>
        </w:rPr>
        <w:t>competitive</w:t>
      </w:r>
      <w:r w:rsidRPr="00694822">
        <w:rPr>
          <w:sz w:val="16"/>
        </w:rPr>
        <w:t xml:space="preserve"> </w:t>
      </w:r>
      <w:r w:rsidRPr="00105F74">
        <w:rPr>
          <w:rStyle w:val="Emphasis"/>
          <w:highlight w:val="cyan"/>
        </w:rPr>
        <w:t>in the Arctic</w:t>
      </w:r>
      <w:r w:rsidRPr="00694822">
        <w:rPr>
          <w:sz w:val="16"/>
        </w:rPr>
        <w:t xml:space="preserve"> and maintain its territorial integrity in the region</w:t>
      </w:r>
      <w:r w:rsidRPr="002810B3">
        <w:rPr>
          <w:rStyle w:val="StyleUnderline"/>
        </w:rPr>
        <w:t xml:space="preserve">, </w:t>
      </w:r>
      <w:r w:rsidRPr="00105F74">
        <w:rPr>
          <w:rStyle w:val="StyleUnderline"/>
          <w:highlight w:val="cyan"/>
        </w:rPr>
        <w:t xml:space="preserve">it requires a substantial fleet of new, </w:t>
      </w:r>
      <w:r w:rsidRPr="00105F74">
        <w:rPr>
          <w:rStyle w:val="Emphasis"/>
          <w:highlight w:val="cyan"/>
        </w:rPr>
        <w:t>advanced</w:t>
      </w:r>
      <w:r w:rsidRPr="00105F74">
        <w:rPr>
          <w:rStyle w:val="StyleUnderline"/>
          <w:highlight w:val="cyan"/>
        </w:rPr>
        <w:t xml:space="preserve">, and </w:t>
      </w:r>
      <w:r w:rsidRPr="00105F74">
        <w:rPr>
          <w:rStyle w:val="Emphasis"/>
          <w:highlight w:val="cyan"/>
        </w:rPr>
        <w:t>durable icebreakers</w:t>
      </w:r>
      <w:r w:rsidRPr="00105F74">
        <w:rPr>
          <w:rStyle w:val="StyleUnderline"/>
          <w:highlight w:val="cyan"/>
        </w:rPr>
        <w:t xml:space="preserve">, as </w:t>
      </w:r>
      <w:r w:rsidRPr="00105F74">
        <w:rPr>
          <w:rStyle w:val="Emphasis"/>
          <w:highlight w:val="cyan"/>
        </w:rPr>
        <w:t>soon as possible</w:t>
      </w:r>
      <w:r w:rsidRPr="002810B3">
        <w:rPr>
          <w:rStyle w:val="StyleUnderline"/>
        </w:rPr>
        <w:t>.</w:t>
      </w:r>
      <w:r w:rsidRPr="00694822">
        <w:rPr>
          <w:sz w:val="16"/>
        </w:rPr>
        <w:t xml:space="preserve"> The first vital step is to fully fund and expedite the construction of the currently authorized six PSCs. These will enable the United States to continue to secure the freedom of the seas, ensure its national security, and expand economic and academic opportunities to its institutions in the region and beyond.</w:t>
      </w:r>
    </w:p>
    <w:p w14:paraId="2952213D" w14:textId="77777777" w:rsidR="00625544" w:rsidRPr="00E4383F" w:rsidRDefault="00625544" w:rsidP="00625544">
      <w:pPr>
        <w:pStyle w:val="Heading4"/>
      </w:pPr>
      <w:r>
        <w:t xml:space="preserve">Icebreakers are key. They give the US a chance to develop a </w:t>
      </w:r>
      <w:r>
        <w:rPr>
          <w:u w:val="single"/>
        </w:rPr>
        <w:t>world-class</w:t>
      </w:r>
      <w:r>
        <w:t xml:space="preserve"> shipbuilding industry it </w:t>
      </w:r>
      <w:r>
        <w:rPr>
          <w:u w:val="single"/>
        </w:rPr>
        <w:t>can’t</w:t>
      </w:r>
      <w:r>
        <w:t xml:space="preserve"> find in other sectors.</w:t>
      </w:r>
    </w:p>
    <w:p w14:paraId="4ED1DE87" w14:textId="77777777" w:rsidR="00625544" w:rsidRPr="00522A78" w:rsidRDefault="00625544" w:rsidP="00625544">
      <w:r w:rsidRPr="00522A78">
        <w:t xml:space="preserve">Rana </w:t>
      </w:r>
      <w:r w:rsidRPr="00522A78">
        <w:rPr>
          <w:rStyle w:val="Style13ptBold"/>
        </w:rPr>
        <w:t>Foroohar 25</w:t>
      </w:r>
      <w:r w:rsidRPr="00522A78">
        <w:t>.</w:t>
      </w:r>
      <w:r>
        <w:t xml:space="preserve"> </w:t>
      </w:r>
      <w:r w:rsidRPr="00B1499A">
        <w:t>American author, business columnist and an associate editor at the Financial Times</w:t>
      </w:r>
      <w:r>
        <w:t>; also,</w:t>
      </w:r>
      <w:r w:rsidRPr="00B1499A">
        <w:t xml:space="preserve"> CNN's global economic analyst</w:t>
      </w:r>
      <w:r>
        <w:t>.</w:t>
      </w:r>
      <w:r w:rsidRPr="00522A78">
        <w:t xml:space="preserve"> "Will Trump make ships great again?" </w:t>
      </w:r>
      <w:r>
        <w:t>Financial Times</w:t>
      </w:r>
      <w:r w:rsidRPr="00522A78">
        <w:t xml:space="preserve">. 3-24-2025. https://archive.ph/msSi8#selection-1712.0-1829.13 </w:t>
      </w:r>
    </w:p>
    <w:p w14:paraId="6452B1D0" w14:textId="77777777" w:rsidR="00625544" w:rsidRPr="00522A78" w:rsidRDefault="00625544" w:rsidP="00625544">
      <w:pPr>
        <w:rPr>
          <w:rStyle w:val="StyleUnderline"/>
        </w:rPr>
      </w:pPr>
      <w:r w:rsidRPr="008262B4">
        <w:rPr>
          <w:sz w:val="16"/>
        </w:rPr>
        <w:t xml:space="preserve">The </w:t>
      </w:r>
      <w:r w:rsidRPr="00522A78">
        <w:rPr>
          <w:rStyle w:val="Emphasis"/>
        </w:rPr>
        <w:t>Biden</w:t>
      </w:r>
      <w:r w:rsidRPr="008262B4">
        <w:rPr>
          <w:sz w:val="16"/>
        </w:rPr>
        <w:t xml:space="preserve"> administration previously </w:t>
      </w:r>
      <w:r w:rsidRPr="00522A78">
        <w:rPr>
          <w:rStyle w:val="StyleUnderline"/>
        </w:rPr>
        <w:t xml:space="preserve">identified </w:t>
      </w:r>
      <w:r w:rsidRPr="00522A78">
        <w:rPr>
          <w:rStyle w:val="Emphasis"/>
        </w:rPr>
        <w:t>icebreaker ships</w:t>
      </w:r>
      <w:r w:rsidRPr="00522A78">
        <w:rPr>
          <w:rStyle w:val="StyleUnderline"/>
        </w:rPr>
        <w:t xml:space="preserve"> as a </w:t>
      </w:r>
      <w:r w:rsidRPr="00522A78">
        <w:rPr>
          <w:rStyle w:val="Emphasis"/>
        </w:rPr>
        <w:t>promising</w:t>
      </w:r>
      <w:r w:rsidRPr="008262B4">
        <w:rPr>
          <w:sz w:val="16"/>
        </w:rPr>
        <w:t xml:space="preserve"> </w:t>
      </w:r>
      <w:r w:rsidRPr="00522A78">
        <w:rPr>
          <w:rStyle w:val="Emphasis"/>
        </w:rPr>
        <w:t>starting point</w:t>
      </w:r>
      <w:r w:rsidRPr="008262B4">
        <w:rPr>
          <w:sz w:val="16"/>
        </w:rPr>
        <w:t xml:space="preserve">, </w:t>
      </w:r>
      <w:r w:rsidRPr="00522A78">
        <w:rPr>
          <w:rStyle w:val="StyleUnderline"/>
        </w:rPr>
        <w:t xml:space="preserve">and I would </w:t>
      </w:r>
      <w:r w:rsidRPr="00522A78">
        <w:rPr>
          <w:rStyle w:val="Emphasis"/>
        </w:rPr>
        <w:t>expect continuity here</w:t>
      </w:r>
      <w:r w:rsidRPr="008262B4">
        <w:rPr>
          <w:sz w:val="16"/>
        </w:rPr>
        <w:t xml:space="preserve">. </w:t>
      </w:r>
      <w:r w:rsidRPr="00522A78">
        <w:rPr>
          <w:rStyle w:val="StyleUnderline"/>
        </w:rPr>
        <w:t>In addition to the geopolitical</w:t>
      </w:r>
      <w:r w:rsidRPr="008262B4">
        <w:rPr>
          <w:sz w:val="16"/>
        </w:rPr>
        <w:t xml:space="preserve"> </w:t>
      </w:r>
      <w:r w:rsidRPr="00522A78">
        <w:rPr>
          <w:rStyle w:val="Emphasis"/>
        </w:rPr>
        <w:t>importance</w:t>
      </w:r>
      <w:r w:rsidRPr="00522A78">
        <w:rPr>
          <w:rStyle w:val="StyleUnderline"/>
        </w:rPr>
        <w:t xml:space="preserve"> of the </w:t>
      </w:r>
      <w:r w:rsidRPr="00522A78">
        <w:rPr>
          <w:rStyle w:val="Emphasis"/>
        </w:rPr>
        <w:t>Arctic</w:t>
      </w:r>
      <w:r w:rsidRPr="008262B4">
        <w:rPr>
          <w:sz w:val="16"/>
        </w:rPr>
        <w:t xml:space="preserve">, </w:t>
      </w:r>
      <w:r w:rsidRPr="00105F74">
        <w:rPr>
          <w:rStyle w:val="StyleUnderline"/>
          <w:highlight w:val="cyan"/>
        </w:rPr>
        <w:t>it may be easier for the US to compete in markets for</w:t>
      </w:r>
      <w:r w:rsidRPr="00522A78">
        <w:rPr>
          <w:rStyle w:val="StyleUnderline"/>
        </w:rPr>
        <w:t xml:space="preserve"> </w:t>
      </w:r>
      <w:r w:rsidRPr="00522A78">
        <w:rPr>
          <w:rStyle w:val="Emphasis"/>
        </w:rPr>
        <w:t xml:space="preserve">relatively </w:t>
      </w:r>
      <w:r w:rsidRPr="00105F74">
        <w:rPr>
          <w:rStyle w:val="Emphasis"/>
          <w:highlight w:val="cyan"/>
        </w:rPr>
        <w:t>specialised vessels</w:t>
      </w:r>
      <w:r w:rsidRPr="008262B4">
        <w:rPr>
          <w:sz w:val="16"/>
        </w:rPr>
        <w:t xml:space="preserve"> </w:t>
      </w:r>
      <w:r w:rsidRPr="00522A78">
        <w:rPr>
          <w:rStyle w:val="StyleUnderline"/>
        </w:rPr>
        <w:t xml:space="preserve">— </w:t>
      </w:r>
      <w:r w:rsidRPr="00105F74">
        <w:rPr>
          <w:rStyle w:val="StyleUnderline"/>
          <w:highlight w:val="cyan"/>
        </w:rPr>
        <w:t xml:space="preserve">such as </w:t>
      </w:r>
      <w:r w:rsidRPr="00105F74">
        <w:rPr>
          <w:rStyle w:val="Emphasis"/>
          <w:highlight w:val="cyan"/>
        </w:rPr>
        <w:t>icebreakers</w:t>
      </w:r>
      <w:r w:rsidRPr="00522A78">
        <w:rPr>
          <w:rStyle w:val="StyleUnderline"/>
        </w:rPr>
        <w:t xml:space="preserve"> — </w:t>
      </w:r>
      <w:r w:rsidRPr="00105F74">
        <w:rPr>
          <w:rStyle w:val="StyleUnderline"/>
          <w:highlight w:val="cyan"/>
        </w:rPr>
        <w:t xml:space="preserve">where </w:t>
      </w:r>
      <w:r w:rsidRPr="00105F74">
        <w:rPr>
          <w:rStyle w:val="Emphasis"/>
          <w:highlight w:val="cyan"/>
        </w:rPr>
        <w:t>price</w:t>
      </w:r>
      <w:r w:rsidRPr="00105F74">
        <w:rPr>
          <w:rStyle w:val="StyleUnderline"/>
          <w:highlight w:val="cyan"/>
        </w:rPr>
        <w:t xml:space="preserve"> and </w:t>
      </w:r>
      <w:r w:rsidRPr="00105F74">
        <w:rPr>
          <w:rStyle w:val="Emphasis"/>
          <w:highlight w:val="cyan"/>
        </w:rPr>
        <w:t>quantity</w:t>
      </w:r>
      <w:r w:rsidRPr="00105F74">
        <w:rPr>
          <w:rStyle w:val="StyleUnderline"/>
          <w:highlight w:val="cyan"/>
        </w:rPr>
        <w:t xml:space="preserve"> are not</w:t>
      </w:r>
      <w:r w:rsidRPr="00522A78">
        <w:rPr>
          <w:rStyle w:val="StyleUnderline"/>
        </w:rPr>
        <w:t xml:space="preserve"> </w:t>
      </w:r>
      <w:r w:rsidRPr="00105F74">
        <w:rPr>
          <w:rStyle w:val="StyleUnderline"/>
          <w:highlight w:val="cyan"/>
        </w:rPr>
        <w:t>the only factors</w:t>
      </w:r>
      <w:r w:rsidRPr="00522A78">
        <w:rPr>
          <w:rStyle w:val="StyleUnderline"/>
        </w:rPr>
        <w:t xml:space="preserve"> that </w:t>
      </w:r>
      <w:r w:rsidRPr="00105F74">
        <w:rPr>
          <w:rStyle w:val="StyleUnderline"/>
          <w:highlight w:val="cyan"/>
        </w:rPr>
        <w:t>buyers</w:t>
      </w:r>
      <w:r w:rsidRPr="00522A78">
        <w:rPr>
          <w:rStyle w:val="StyleUnderline"/>
        </w:rPr>
        <w:t xml:space="preserve"> typically </w:t>
      </w:r>
      <w:r w:rsidRPr="00105F74">
        <w:rPr>
          <w:rStyle w:val="StyleUnderline"/>
          <w:highlight w:val="cyan"/>
        </w:rPr>
        <w:t>consider</w:t>
      </w:r>
      <w:r w:rsidRPr="00522A78">
        <w:rPr>
          <w:rStyle w:val="StyleUnderline"/>
        </w:rPr>
        <w:t xml:space="preserve">. </w:t>
      </w:r>
    </w:p>
    <w:p w14:paraId="537C716C" w14:textId="77777777" w:rsidR="00625544" w:rsidRPr="00E47516" w:rsidRDefault="00625544" w:rsidP="00625544">
      <w:pPr>
        <w:rPr>
          <w:rStyle w:val="StyleUnderline"/>
        </w:rPr>
      </w:pPr>
      <w:r w:rsidRPr="008262B4">
        <w:rPr>
          <w:sz w:val="16"/>
        </w:rPr>
        <w:t xml:space="preserve">Moreover, </w:t>
      </w:r>
      <w:r w:rsidRPr="00105F74">
        <w:rPr>
          <w:rStyle w:val="StyleUnderline"/>
          <w:highlight w:val="cyan"/>
        </w:rPr>
        <w:t>there are</w:t>
      </w:r>
      <w:r w:rsidRPr="008262B4">
        <w:rPr>
          <w:sz w:val="16"/>
        </w:rPr>
        <w:t xml:space="preserve"> some </w:t>
      </w:r>
      <w:r w:rsidRPr="00105F74">
        <w:rPr>
          <w:rStyle w:val="StyleUnderline"/>
          <w:highlight w:val="cyan"/>
        </w:rPr>
        <w:t>benefits to starting from</w:t>
      </w:r>
      <w:r w:rsidRPr="00F43C18">
        <w:rPr>
          <w:rStyle w:val="StyleUnderline"/>
        </w:rPr>
        <w:t xml:space="preserve"> </w:t>
      </w:r>
      <w:r w:rsidRPr="00F43C18">
        <w:rPr>
          <w:rStyle w:val="Emphasis"/>
        </w:rPr>
        <w:t xml:space="preserve">virtually </w:t>
      </w:r>
      <w:r w:rsidRPr="00105F74">
        <w:rPr>
          <w:rStyle w:val="Emphasis"/>
          <w:highlight w:val="cyan"/>
        </w:rPr>
        <w:t>zero</w:t>
      </w:r>
      <w:r w:rsidRPr="008262B4">
        <w:rPr>
          <w:sz w:val="16"/>
        </w:rPr>
        <w:t xml:space="preserve">. </w:t>
      </w:r>
      <w:r w:rsidRPr="00105F74">
        <w:rPr>
          <w:rStyle w:val="StyleUnderline"/>
          <w:highlight w:val="cyan"/>
        </w:rPr>
        <w:t>The need to construct</w:t>
      </w:r>
      <w:r w:rsidRPr="00C842B5">
        <w:rPr>
          <w:rStyle w:val="StyleUnderline"/>
        </w:rPr>
        <w:t xml:space="preserve"> </w:t>
      </w:r>
      <w:r w:rsidRPr="00105F74">
        <w:rPr>
          <w:rStyle w:val="StyleUnderline"/>
          <w:highlight w:val="cyan"/>
        </w:rPr>
        <w:t xml:space="preserve">new facilities is an opportunity to </w:t>
      </w:r>
      <w:r w:rsidRPr="00105F74">
        <w:rPr>
          <w:rStyle w:val="Emphasis"/>
          <w:highlight w:val="cyan"/>
        </w:rPr>
        <w:t>deploy</w:t>
      </w:r>
      <w:r w:rsidRPr="00C842B5">
        <w:rPr>
          <w:rStyle w:val="StyleUnderline"/>
        </w:rPr>
        <w:t xml:space="preserve"> at scale the most </w:t>
      </w:r>
      <w:r w:rsidRPr="00105F74">
        <w:rPr>
          <w:rStyle w:val="Emphasis"/>
          <w:highlight w:val="cyan"/>
        </w:rPr>
        <w:t>advanced manufacturing</w:t>
      </w:r>
      <w:r w:rsidRPr="00C842B5">
        <w:rPr>
          <w:rStyle w:val="Emphasis"/>
        </w:rPr>
        <w:t xml:space="preserve"> </w:t>
      </w:r>
      <w:r w:rsidRPr="00105F74">
        <w:rPr>
          <w:rStyle w:val="Emphasis"/>
          <w:highlight w:val="cyan"/>
        </w:rPr>
        <w:t>technologies</w:t>
      </w:r>
      <w:r w:rsidRPr="008262B4">
        <w:rPr>
          <w:sz w:val="16"/>
        </w:rPr>
        <w:t xml:space="preserve">. </w:t>
      </w:r>
      <w:r w:rsidRPr="00C842B5">
        <w:rPr>
          <w:rStyle w:val="StyleUnderline"/>
        </w:rPr>
        <w:t xml:space="preserve">It should also be easier to optimise the co-location of new </w:t>
      </w:r>
      <w:r w:rsidRPr="00C842B5">
        <w:rPr>
          <w:rStyle w:val="Emphasis"/>
        </w:rPr>
        <w:t>commercial</w:t>
      </w:r>
      <w:r w:rsidRPr="00C842B5">
        <w:rPr>
          <w:rStyle w:val="StyleUnderline"/>
        </w:rPr>
        <w:t xml:space="preserve"> </w:t>
      </w:r>
      <w:r w:rsidRPr="00C842B5">
        <w:rPr>
          <w:rStyle w:val="StyleUnderline"/>
        </w:rPr>
        <w:lastRenderedPageBreak/>
        <w:t xml:space="preserve">and </w:t>
      </w:r>
      <w:r w:rsidRPr="00C842B5">
        <w:rPr>
          <w:rStyle w:val="Emphasis"/>
        </w:rPr>
        <w:t>defence production facilities</w:t>
      </w:r>
      <w:r w:rsidRPr="00C842B5">
        <w:rPr>
          <w:rStyle w:val="StyleUnderline"/>
        </w:rPr>
        <w:t xml:space="preserve">, rather than deal with </w:t>
      </w:r>
      <w:r w:rsidRPr="00C842B5">
        <w:rPr>
          <w:rStyle w:val="Emphasis"/>
        </w:rPr>
        <w:t>stranded</w:t>
      </w:r>
      <w:r w:rsidRPr="00C842B5">
        <w:rPr>
          <w:rStyle w:val="StyleUnderline"/>
        </w:rPr>
        <w:t xml:space="preserve"> legacy </w:t>
      </w:r>
      <w:r w:rsidRPr="00C842B5">
        <w:rPr>
          <w:rStyle w:val="Emphasis"/>
        </w:rPr>
        <w:t>assets</w:t>
      </w:r>
      <w:r w:rsidRPr="00C842B5">
        <w:rPr>
          <w:rStyle w:val="StyleUnderline"/>
        </w:rPr>
        <w:t>.</w:t>
      </w:r>
      <w:r w:rsidRPr="00E47516">
        <w:rPr>
          <w:rStyle w:val="StyleUnderline"/>
        </w:rPr>
        <w:t xml:space="preserve"> </w:t>
      </w:r>
      <w:r w:rsidRPr="00105F74">
        <w:rPr>
          <w:rStyle w:val="StyleUnderline"/>
          <w:highlight w:val="cyan"/>
        </w:rPr>
        <w:t xml:space="preserve">This presents an </w:t>
      </w:r>
      <w:r w:rsidRPr="00105F74">
        <w:rPr>
          <w:rStyle w:val="Emphasis"/>
          <w:highlight w:val="cyan"/>
        </w:rPr>
        <w:t>opportunity</w:t>
      </w:r>
      <w:r w:rsidRPr="00E47516">
        <w:rPr>
          <w:rStyle w:val="StyleUnderline"/>
        </w:rPr>
        <w:t xml:space="preserve"> </w:t>
      </w:r>
      <w:r w:rsidRPr="00105F74">
        <w:rPr>
          <w:rStyle w:val="StyleUnderline"/>
          <w:highlight w:val="cyan"/>
        </w:rPr>
        <w:t xml:space="preserve">to build a </w:t>
      </w:r>
      <w:r w:rsidRPr="00105F74">
        <w:rPr>
          <w:rStyle w:val="Emphasis"/>
          <w:highlight w:val="cyan"/>
        </w:rPr>
        <w:t>larger manufacturing ecosystem</w:t>
      </w:r>
      <w:r w:rsidRPr="00E47516">
        <w:rPr>
          <w:rStyle w:val="StyleUnderline"/>
        </w:rPr>
        <w:t xml:space="preserve"> that includes the </w:t>
      </w:r>
      <w:r w:rsidRPr="00E47516">
        <w:rPr>
          <w:rStyle w:val="Emphasis"/>
        </w:rPr>
        <w:t>adjacent technologies</w:t>
      </w:r>
      <w:r w:rsidRPr="00E47516">
        <w:rPr>
          <w:rStyle w:val="StyleUnderline"/>
        </w:rPr>
        <w:t>, supply chains and applications required for any shipyard to operate effectively.</w:t>
      </w:r>
    </w:p>
    <w:p w14:paraId="6818158C" w14:textId="77777777" w:rsidR="00625544" w:rsidRPr="008262B4" w:rsidRDefault="00625544" w:rsidP="00625544">
      <w:pPr>
        <w:rPr>
          <w:sz w:val="16"/>
        </w:rPr>
      </w:pPr>
      <w:r w:rsidRPr="008262B4">
        <w:rPr>
          <w:sz w:val="16"/>
        </w:rPr>
        <w:t>Ultimately, however, the shipbuilding industry is a game of competitive subsidisation. The major shipbuilding nations provide considerable support to their industries, and Michael Lind has recently shown how the elimination of subsidies under the Reagan administration resulted in the precipitous decline of US shipyards despite the Jones Act.</w:t>
      </w:r>
    </w:p>
    <w:p w14:paraId="7EFF897A" w14:textId="77777777" w:rsidR="00625544" w:rsidRPr="008262B4" w:rsidRDefault="00625544" w:rsidP="00625544">
      <w:pPr>
        <w:rPr>
          <w:rStyle w:val="StyleUnderline"/>
        </w:rPr>
      </w:pPr>
      <w:r w:rsidRPr="008262B4">
        <w:rPr>
          <w:sz w:val="16"/>
        </w:rPr>
        <w:t xml:space="preserve">With that in mind, </w:t>
      </w:r>
      <w:r w:rsidRPr="00C842B5">
        <w:rPr>
          <w:rStyle w:val="StyleUnderline"/>
        </w:rPr>
        <w:t xml:space="preserve">US </w:t>
      </w:r>
      <w:r w:rsidRPr="00105F74">
        <w:rPr>
          <w:rStyle w:val="StyleUnderline"/>
          <w:highlight w:val="cyan"/>
        </w:rPr>
        <w:t>policymakers</w:t>
      </w:r>
      <w:r w:rsidRPr="00C842B5">
        <w:rPr>
          <w:rStyle w:val="StyleUnderline"/>
        </w:rPr>
        <w:t xml:space="preserve"> </w:t>
      </w:r>
      <w:r w:rsidRPr="00105F74">
        <w:rPr>
          <w:rStyle w:val="StyleUnderline"/>
          <w:highlight w:val="cyan"/>
        </w:rPr>
        <w:t xml:space="preserve">will need to </w:t>
      </w:r>
      <w:r w:rsidRPr="00105F74">
        <w:rPr>
          <w:rStyle w:val="Emphasis"/>
          <w:highlight w:val="cyan"/>
        </w:rPr>
        <w:t>consider</w:t>
      </w:r>
      <w:r w:rsidRPr="00105F74">
        <w:rPr>
          <w:rStyle w:val="StyleUnderline"/>
          <w:highlight w:val="cyan"/>
        </w:rPr>
        <w:t xml:space="preserve"> more </w:t>
      </w:r>
      <w:r w:rsidRPr="00105F74">
        <w:rPr>
          <w:rStyle w:val="Emphasis"/>
          <w:highlight w:val="cyan"/>
        </w:rPr>
        <w:t>robust forms of</w:t>
      </w:r>
      <w:r w:rsidRPr="00C842B5">
        <w:rPr>
          <w:rStyle w:val="StyleUnderline"/>
        </w:rPr>
        <w:t xml:space="preserve"> </w:t>
      </w:r>
      <w:r w:rsidRPr="00105F74">
        <w:rPr>
          <w:rStyle w:val="Emphasis"/>
          <w:highlight w:val="cyan"/>
        </w:rPr>
        <w:t>investment support</w:t>
      </w:r>
      <w:r w:rsidRPr="00C842B5">
        <w:rPr>
          <w:rStyle w:val="StyleUnderline"/>
        </w:rPr>
        <w:t>,</w:t>
      </w:r>
      <w:r w:rsidRPr="008262B4">
        <w:rPr>
          <w:sz w:val="16"/>
        </w:rPr>
        <w:t xml:space="preserve"> </w:t>
      </w:r>
      <w:r w:rsidRPr="00105F74">
        <w:rPr>
          <w:rStyle w:val="StyleUnderline"/>
          <w:highlight w:val="cyan"/>
        </w:rPr>
        <w:t>in addition to</w:t>
      </w:r>
      <w:r w:rsidRPr="00C842B5">
        <w:rPr>
          <w:rStyle w:val="StyleUnderline"/>
        </w:rPr>
        <w:t xml:space="preserve"> the </w:t>
      </w:r>
      <w:r w:rsidRPr="00105F74">
        <w:rPr>
          <w:rStyle w:val="Emphasis"/>
          <w:highlight w:val="cyan"/>
        </w:rPr>
        <w:t>measures</w:t>
      </w:r>
      <w:r w:rsidRPr="00C842B5">
        <w:rPr>
          <w:rStyle w:val="StyleUnderline"/>
        </w:rPr>
        <w:t xml:space="preserve"> </w:t>
      </w:r>
      <w:r w:rsidRPr="00C842B5">
        <w:rPr>
          <w:rStyle w:val="Emphasis"/>
        </w:rPr>
        <w:t xml:space="preserve">already </w:t>
      </w:r>
      <w:r w:rsidRPr="00105F74">
        <w:rPr>
          <w:rStyle w:val="Emphasis"/>
          <w:highlight w:val="cyan"/>
        </w:rPr>
        <w:t>announced</w:t>
      </w:r>
      <w:r w:rsidRPr="00C842B5">
        <w:rPr>
          <w:rStyle w:val="StyleUnderline"/>
        </w:rPr>
        <w:t xml:space="preserve"> </w:t>
      </w:r>
      <w:r w:rsidRPr="00105F74">
        <w:rPr>
          <w:rStyle w:val="StyleUnderline"/>
          <w:highlight w:val="cyan"/>
        </w:rPr>
        <w:t>by</w:t>
      </w:r>
      <w:r w:rsidRPr="00C842B5">
        <w:rPr>
          <w:rStyle w:val="StyleUnderline"/>
        </w:rPr>
        <w:t xml:space="preserve"> the </w:t>
      </w:r>
      <w:r w:rsidRPr="00105F74">
        <w:rPr>
          <w:rStyle w:val="StyleUnderline"/>
          <w:highlight w:val="cyan"/>
        </w:rPr>
        <w:t>Trump</w:t>
      </w:r>
      <w:r w:rsidRPr="00C842B5">
        <w:rPr>
          <w:rStyle w:val="StyleUnderline"/>
        </w:rPr>
        <w:t xml:space="preserve"> </w:t>
      </w:r>
      <w:r w:rsidRPr="00C842B5">
        <w:rPr>
          <w:rStyle w:val="Emphasis"/>
        </w:rPr>
        <w:t>administration</w:t>
      </w:r>
      <w:r w:rsidRPr="008262B4">
        <w:rPr>
          <w:sz w:val="16"/>
        </w:rPr>
        <w:t xml:space="preserve">. </w:t>
      </w:r>
      <w:r w:rsidRPr="008262B4">
        <w:rPr>
          <w:rStyle w:val="StyleUnderline"/>
        </w:rPr>
        <w:t>Both</w:t>
      </w:r>
      <w:r w:rsidRPr="008262B4">
        <w:rPr>
          <w:sz w:val="16"/>
        </w:rPr>
        <w:t xml:space="preserve"> </w:t>
      </w:r>
      <w:r w:rsidRPr="00C842B5">
        <w:rPr>
          <w:rStyle w:val="Emphasis"/>
        </w:rPr>
        <w:t>shipyards</w:t>
      </w:r>
      <w:r w:rsidRPr="008262B4">
        <w:rPr>
          <w:sz w:val="16"/>
        </w:rPr>
        <w:t xml:space="preserve"> </w:t>
      </w:r>
      <w:r w:rsidRPr="008262B4">
        <w:rPr>
          <w:rStyle w:val="StyleUnderline"/>
        </w:rPr>
        <w:t>and</w:t>
      </w:r>
      <w:r w:rsidRPr="008262B4">
        <w:rPr>
          <w:sz w:val="16"/>
        </w:rPr>
        <w:t xml:space="preserve"> the vessels they produce </w:t>
      </w:r>
      <w:r w:rsidRPr="00105F74">
        <w:rPr>
          <w:rStyle w:val="StyleUnderline"/>
          <w:highlight w:val="cyan"/>
        </w:rPr>
        <w:t>provide</w:t>
      </w:r>
      <w:r w:rsidRPr="008262B4">
        <w:rPr>
          <w:sz w:val="16"/>
        </w:rPr>
        <w:t xml:space="preserve"> ample </w:t>
      </w:r>
      <w:r w:rsidRPr="00105F74">
        <w:rPr>
          <w:rStyle w:val="StyleUnderline"/>
          <w:highlight w:val="cyan"/>
        </w:rPr>
        <w:t>opportunities for</w:t>
      </w:r>
      <w:r w:rsidRPr="008262B4">
        <w:rPr>
          <w:sz w:val="16"/>
        </w:rPr>
        <w:t xml:space="preserve"> </w:t>
      </w:r>
      <w:r w:rsidRPr="00105F74">
        <w:rPr>
          <w:rStyle w:val="StyleUnderline"/>
          <w:highlight w:val="cyan"/>
        </w:rPr>
        <w:t>creative</w:t>
      </w:r>
      <w:r w:rsidRPr="008262B4">
        <w:rPr>
          <w:sz w:val="16"/>
        </w:rPr>
        <w:t xml:space="preserve"> public-private financing structures as well </w:t>
      </w:r>
      <w:r w:rsidRPr="008262B4">
        <w:rPr>
          <w:rStyle w:val="StyleUnderline"/>
        </w:rPr>
        <w:t xml:space="preserve">as </w:t>
      </w:r>
      <w:r w:rsidRPr="00105F74">
        <w:rPr>
          <w:rStyle w:val="Emphasis"/>
          <w:highlight w:val="cyan"/>
        </w:rPr>
        <w:t>procurement</w:t>
      </w:r>
      <w:r w:rsidRPr="008262B4">
        <w:rPr>
          <w:rStyle w:val="StyleUnderline"/>
        </w:rPr>
        <w:t xml:space="preserve"> and </w:t>
      </w:r>
      <w:r w:rsidRPr="008262B4">
        <w:rPr>
          <w:rStyle w:val="Emphasis"/>
        </w:rPr>
        <w:t xml:space="preserve">contracting </w:t>
      </w:r>
      <w:r w:rsidRPr="00105F74">
        <w:rPr>
          <w:rStyle w:val="Emphasis"/>
          <w:highlight w:val="cyan"/>
        </w:rPr>
        <w:t>mechanisms</w:t>
      </w:r>
      <w:r w:rsidRPr="008262B4">
        <w:rPr>
          <w:sz w:val="16"/>
        </w:rPr>
        <w:t xml:space="preserve">. </w:t>
      </w:r>
      <w:r w:rsidRPr="00105F74">
        <w:rPr>
          <w:rStyle w:val="StyleUnderline"/>
          <w:highlight w:val="cyan"/>
        </w:rPr>
        <w:t>America</w:t>
      </w:r>
      <w:r w:rsidRPr="00E4383F">
        <w:rPr>
          <w:rStyle w:val="StyleUnderline"/>
        </w:rPr>
        <w:t xml:space="preserve"> </w:t>
      </w:r>
      <w:r w:rsidRPr="00105F74">
        <w:rPr>
          <w:rStyle w:val="StyleUnderline"/>
          <w:highlight w:val="cyan"/>
        </w:rPr>
        <w:t>has</w:t>
      </w:r>
      <w:r w:rsidRPr="008262B4">
        <w:rPr>
          <w:rStyle w:val="StyleUnderline"/>
        </w:rPr>
        <w:t xml:space="preserve"> somehow </w:t>
      </w:r>
      <w:r w:rsidRPr="00105F74">
        <w:rPr>
          <w:rStyle w:val="StyleUnderline"/>
          <w:highlight w:val="cyan"/>
        </w:rPr>
        <w:t>managed to financially engineer seemingly</w:t>
      </w:r>
      <w:r w:rsidRPr="008262B4">
        <w:rPr>
          <w:rStyle w:val="StyleUnderline"/>
        </w:rPr>
        <w:t xml:space="preserve"> </w:t>
      </w:r>
      <w:r w:rsidRPr="00105F74">
        <w:rPr>
          <w:rStyle w:val="StyleUnderline"/>
          <w:highlight w:val="cyan"/>
        </w:rPr>
        <w:t>everything except</w:t>
      </w:r>
      <w:r w:rsidRPr="008262B4">
        <w:rPr>
          <w:rStyle w:val="StyleUnderline"/>
        </w:rPr>
        <w:t xml:space="preserve"> </w:t>
      </w:r>
      <w:r w:rsidRPr="008262B4">
        <w:rPr>
          <w:rStyle w:val="Emphasis"/>
        </w:rPr>
        <w:t xml:space="preserve">critical </w:t>
      </w:r>
      <w:r w:rsidRPr="00105F74">
        <w:rPr>
          <w:rStyle w:val="Emphasis"/>
          <w:highlight w:val="cyan"/>
        </w:rPr>
        <w:t>national security</w:t>
      </w:r>
      <w:r w:rsidRPr="00105F74">
        <w:rPr>
          <w:rStyle w:val="StyleUnderline"/>
          <w:highlight w:val="cyan"/>
        </w:rPr>
        <w:t xml:space="preserve"> </w:t>
      </w:r>
      <w:r w:rsidRPr="00105F74">
        <w:rPr>
          <w:rStyle w:val="Emphasis"/>
          <w:highlight w:val="cyan"/>
        </w:rPr>
        <w:t>supply chains</w:t>
      </w:r>
      <w:r w:rsidRPr="008262B4">
        <w:rPr>
          <w:rStyle w:val="StyleUnderline"/>
        </w:rPr>
        <w:t xml:space="preserve"> and </w:t>
      </w:r>
      <w:r w:rsidRPr="008262B4">
        <w:rPr>
          <w:rStyle w:val="Emphasis"/>
        </w:rPr>
        <w:t>technologies</w:t>
      </w:r>
      <w:r w:rsidRPr="008262B4">
        <w:rPr>
          <w:rStyle w:val="StyleUnderline"/>
        </w:rPr>
        <w:t xml:space="preserve">; </w:t>
      </w:r>
      <w:r w:rsidRPr="00105F74">
        <w:rPr>
          <w:rStyle w:val="Emphasis"/>
          <w:highlight w:val="cyan"/>
        </w:rPr>
        <w:t>shipbuilding</w:t>
      </w:r>
      <w:r w:rsidRPr="00105F74">
        <w:rPr>
          <w:rStyle w:val="StyleUnderline"/>
          <w:highlight w:val="cyan"/>
        </w:rPr>
        <w:t xml:space="preserve"> offers a </w:t>
      </w:r>
      <w:r w:rsidRPr="00105F74">
        <w:rPr>
          <w:rStyle w:val="Emphasis"/>
          <w:highlight w:val="cyan"/>
        </w:rPr>
        <w:t>chance to rectify that</w:t>
      </w:r>
      <w:r w:rsidRPr="00105F74">
        <w:rPr>
          <w:rStyle w:val="StyleUnderline"/>
          <w:highlight w:val="cyan"/>
        </w:rPr>
        <w:t>.</w:t>
      </w:r>
    </w:p>
    <w:p w14:paraId="2C4A038F" w14:textId="77777777" w:rsidR="00625544" w:rsidRPr="000C657B" w:rsidRDefault="00625544" w:rsidP="00625544">
      <w:pPr>
        <w:pStyle w:val="Heading4"/>
      </w:pPr>
      <w:r w:rsidRPr="000C657B">
        <w:rPr>
          <w:u w:val="single"/>
        </w:rPr>
        <w:t>Robust shipbuilding</w:t>
      </w:r>
      <w:r>
        <w:t xml:space="preserve"> is </w:t>
      </w:r>
      <w:r w:rsidRPr="000C657B">
        <w:rPr>
          <w:u w:val="single"/>
        </w:rPr>
        <w:t>necessary</w:t>
      </w:r>
      <w:r>
        <w:t xml:space="preserve"> for </w:t>
      </w:r>
      <w:r>
        <w:rPr>
          <w:u w:val="single"/>
        </w:rPr>
        <w:t>naval dominance</w:t>
      </w:r>
      <w:r>
        <w:t xml:space="preserve">. </w:t>
      </w:r>
    </w:p>
    <w:p w14:paraId="2E77508E" w14:textId="77777777" w:rsidR="00625544" w:rsidRPr="00FB5ACD" w:rsidRDefault="00625544" w:rsidP="00625544">
      <w:r w:rsidRPr="00FB5ACD">
        <w:t xml:space="preserve">George F. </w:t>
      </w:r>
      <w:r w:rsidRPr="00FB5ACD">
        <w:rPr>
          <w:rStyle w:val="Style13ptBold"/>
        </w:rPr>
        <w:t>Will 23</w:t>
      </w:r>
      <w:r w:rsidRPr="00FB5ACD">
        <w:t xml:space="preserve">. PhD in Political Science from Princeton University, winner of Pulitzer Prize for Commentary. “Opinion | Complacency and neglect weaken the Navy amid growing threats.” https://www.washingtonpost.com/opinions/2023/10/27/neglected-navy-needs-urgent-rebuilding/. </w:t>
      </w:r>
    </w:p>
    <w:p w14:paraId="325A15A1" w14:textId="77777777" w:rsidR="00625544" w:rsidRPr="000C657B" w:rsidRDefault="00625544" w:rsidP="00625544">
      <w:pPr>
        <w:rPr>
          <w:sz w:val="16"/>
        </w:rPr>
      </w:pPr>
      <w:r w:rsidRPr="00275F82">
        <w:rPr>
          <w:sz w:val="16"/>
        </w:rPr>
        <w:t xml:space="preserve">Sen. Roger Wicker (R-Miss.), ranking member of the Armed Services Committee, wants you to be as alarmed as he is about this: </w:t>
      </w:r>
      <w:r w:rsidRPr="00D81C8A">
        <w:rPr>
          <w:rStyle w:val="StyleUnderline"/>
        </w:rPr>
        <w:t xml:space="preserve">If </w:t>
      </w:r>
      <w:r w:rsidRPr="00105F74">
        <w:rPr>
          <w:rStyle w:val="StyleUnderline"/>
          <w:highlight w:val="cyan"/>
        </w:rPr>
        <w:t>deterrence</w:t>
      </w:r>
      <w:r w:rsidRPr="00D81C8A">
        <w:rPr>
          <w:rStyle w:val="StyleUnderline"/>
        </w:rPr>
        <w:t xml:space="preserve">, which </w:t>
      </w:r>
      <w:r w:rsidRPr="00105F74">
        <w:rPr>
          <w:rStyle w:val="StyleUnderline"/>
          <w:highlight w:val="cyan"/>
        </w:rPr>
        <w:t>failed</w:t>
      </w:r>
      <w:r w:rsidRPr="00D81C8A">
        <w:rPr>
          <w:rStyle w:val="StyleUnderline"/>
        </w:rPr>
        <w:t xml:space="preserve"> regarding </w:t>
      </w:r>
      <w:r w:rsidRPr="00105F74">
        <w:rPr>
          <w:rStyle w:val="Emphasis"/>
          <w:highlight w:val="cyan"/>
        </w:rPr>
        <w:t>Ukraine</w:t>
      </w:r>
      <w:r w:rsidRPr="00D81C8A">
        <w:rPr>
          <w:rStyle w:val="StyleUnderline"/>
        </w:rPr>
        <w:t xml:space="preserve">, </w:t>
      </w:r>
      <w:r w:rsidRPr="00105F74">
        <w:rPr>
          <w:rStyle w:val="StyleUnderline"/>
          <w:highlight w:val="cyan"/>
        </w:rPr>
        <w:t>fails</w:t>
      </w:r>
      <w:r w:rsidRPr="00D81C8A">
        <w:rPr>
          <w:rStyle w:val="StyleUnderline"/>
        </w:rPr>
        <w:t xml:space="preserve"> regarding </w:t>
      </w:r>
      <w:r w:rsidRPr="00105F74">
        <w:rPr>
          <w:rStyle w:val="Emphasis"/>
          <w:highlight w:val="cyan"/>
        </w:rPr>
        <w:t>Taiwan</w:t>
      </w:r>
      <w:r w:rsidRPr="00275F82">
        <w:rPr>
          <w:sz w:val="16"/>
        </w:rPr>
        <w:t xml:space="preserve">, this might be because adversaries understand that U.S. </w:t>
      </w:r>
      <w:r w:rsidRPr="00105F74">
        <w:rPr>
          <w:rStyle w:val="StyleUnderline"/>
          <w:highlight w:val="cyan"/>
        </w:rPr>
        <w:t>leaders</w:t>
      </w:r>
      <w:r w:rsidRPr="00D81C8A">
        <w:rPr>
          <w:rStyle w:val="StyleUnderline"/>
        </w:rPr>
        <w:t xml:space="preserve"> have </w:t>
      </w:r>
      <w:r w:rsidRPr="00105F74">
        <w:rPr>
          <w:rStyle w:val="StyleUnderline"/>
          <w:highlight w:val="cyan"/>
        </w:rPr>
        <w:t>allowed</w:t>
      </w:r>
      <w:r w:rsidRPr="00D81C8A">
        <w:rPr>
          <w:rStyle w:val="StyleUnderline"/>
        </w:rPr>
        <w:t xml:space="preserve"> the nation’s </w:t>
      </w:r>
      <w:r w:rsidRPr="00105F74">
        <w:rPr>
          <w:rStyle w:val="Emphasis"/>
          <w:highlight w:val="cyan"/>
        </w:rPr>
        <w:t>defense</w:t>
      </w:r>
      <w:r w:rsidRPr="00D81C8A">
        <w:rPr>
          <w:rStyle w:val="Emphasis"/>
        </w:rPr>
        <w:t xml:space="preserve"> industrial </w:t>
      </w:r>
      <w:r w:rsidRPr="00105F74">
        <w:rPr>
          <w:rStyle w:val="Emphasis"/>
          <w:highlight w:val="cyan"/>
        </w:rPr>
        <w:t>base</w:t>
      </w:r>
      <w:r w:rsidRPr="00D81C8A">
        <w:rPr>
          <w:rStyle w:val="StyleUnderline"/>
        </w:rPr>
        <w:t xml:space="preserve"> to </w:t>
      </w:r>
      <w:r w:rsidRPr="00105F74">
        <w:rPr>
          <w:rStyle w:val="StyleUnderline"/>
          <w:highlight w:val="cyan"/>
        </w:rPr>
        <w:t>become</w:t>
      </w:r>
      <w:r w:rsidRPr="00D81C8A">
        <w:rPr>
          <w:rStyle w:val="StyleUnderline"/>
        </w:rPr>
        <w:t xml:space="preserve"> </w:t>
      </w:r>
      <w:r w:rsidRPr="00D81C8A">
        <w:rPr>
          <w:rStyle w:val="Emphasis"/>
        </w:rPr>
        <w:t xml:space="preserve">shockingly </w:t>
      </w:r>
      <w:r w:rsidRPr="00105F74">
        <w:rPr>
          <w:rStyle w:val="Emphasis"/>
          <w:highlight w:val="cyan"/>
        </w:rPr>
        <w:t>short</w:t>
      </w:r>
      <w:r w:rsidRPr="00105F74">
        <w:rPr>
          <w:rStyle w:val="StyleUnderline"/>
          <w:highlight w:val="cyan"/>
        </w:rPr>
        <w:t xml:space="preserve"> of </w:t>
      </w:r>
      <w:r w:rsidRPr="00105F74">
        <w:rPr>
          <w:rStyle w:val="Emphasis"/>
          <w:highlight w:val="cyan"/>
        </w:rPr>
        <w:t>capacities</w:t>
      </w:r>
      <w:r w:rsidRPr="00D81C8A">
        <w:rPr>
          <w:rStyle w:val="StyleUnderline"/>
        </w:rPr>
        <w:t xml:space="preserve"> </w:t>
      </w:r>
      <w:r w:rsidRPr="00105F74">
        <w:rPr>
          <w:rStyle w:val="StyleUnderline"/>
          <w:highlight w:val="cyan"/>
        </w:rPr>
        <w:t>commensurate with</w:t>
      </w:r>
      <w:r w:rsidRPr="00D81C8A">
        <w:rPr>
          <w:rStyle w:val="StyleUnderline"/>
        </w:rPr>
        <w:t xml:space="preserve"> the world’s multiplying </w:t>
      </w:r>
      <w:r w:rsidRPr="00105F74">
        <w:rPr>
          <w:rStyle w:val="StyleUnderline"/>
          <w:highlight w:val="cyan"/>
        </w:rPr>
        <w:t>threats</w:t>
      </w:r>
      <w:r w:rsidRPr="00275F82">
        <w:rPr>
          <w:sz w:val="16"/>
        </w:rPr>
        <w:t xml:space="preserve">. </w:t>
      </w:r>
      <w:r w:rsidRPr="00D81C8A">
        <w:rPr>
          <w:rStyle w:val="StyleUnderline"/>
        </w:rPr>
        <w:t xml:space="preserve">The </w:t>
      </w:r>
      <w:r w:rsidRPr="00F06387">
        <w:rPr>
          <w:rStyle w:val="StyleUnderline"/>
        </w:rPr>
        <w:t xml:space="preserve">U.S. </w:t>
      </w:r>
      <w:r w:rsidRPr="00105F74">
        <w:rPr>
          <w:rStyle w:val="StyleUnderline"/>
          <w:highlight w:val="cyan"/>
        </w:rPr>
        <w:t>Navy</w:t>
      </w:r>
      <w:r w:rsidRPr="00275F82">
        <w:rPr>
          <w:sz w:val="16"/>
        </w:rPr>
        <w:t xml:space="preserve"> — the nation’s </w:t>
      </w:r>
      <w:r w:rsidRPr="00105F74">
        <w:rPr>
          <w:rStyle w:val="Emphasis"/>
          <w:highlight w:val="cyan"/>
        </w:rPr>
        <w:t>principal means of power projection</w:t>
      </w:r>
      <w:r w:rsidRPr="00275F82">
        <w:rPr>
          <w:sz w:val="16"/>
        </w:rPr>
        <w:t xml:space="preserve">; </w:t>
      </w:r>
      <w:r w:rsidRPr="00D81C8A">
        <w:rPr>
          <w:rStyle w:val="StyleUnderline"/>
        </w:rPr>
        <w:t>the answer to the “</w:t>
      </w:r>
      <w:r w:rsidRPr="00D81C8A">
        <w:rPr>
          <w:rStyle w:val="Emphasis"/>
        </w:rPr>
        <w:t>tyranny of distance</w:t>
      </w:r>
      <w:r w:rsidRPr="00D81C8A">
        <w:rPr>
          <w:rStyle w:val="StyleUnderline"/>
        </w:rPr>
        <w:t>” in the Indo-Pacific</w:t>
      </w:r>
      <w:r w:rsidRPr="00275F82">
        <w:rPr>
          <w:sz w:val="16"/>
        </w:rPr>
        <w:t xml:space="preserve"> — is Wicker’s foremost concern. </w:t>
      </w:r>
      <w:r w:rsidRPr="00553EC4">
        <w:rPr>
          <w:rStyle w:val="StyleUnderline"/>
        </w:rPr>
        <w:t xml:space="preserve">Production of stealthy, lethal </w:t>
      </w:r>
      <w:r w:rsidRPr="00553EC4">
        <w:rPr>
          <w:rStyle w:val="Emphasis"/>
        </w:rPr>
        <w:t>attack submarines</w:t>
      </w:r>
      <w:r w:rsidRPr="00553EC4">
        <w:rPr>
          <w:sz w:val="16"/>
        </w:rPr>
        <w:t>, which Wicker calls “</w:t>
      </w:r>
      <w:r w:rsidRPr="00553EC4">
        <w:rPr>
          <w:rStyle w:val="StyleUnderline"/>
        </w:rPr>
        <w:t xml:space="preserve">the </w:t>
      </w:r>
      <w:r w:rsidRPr="00553EC4">
        <w:rPr>
          <w:rStyle w:val="Emphasis"/>
        </w:rPr>
        <w:t>crown jewels</w:t>
      </w:r>
      <w:r w:rsidRPr="00553EC4">
        <w:rPr>
          <w:rStyle w:val="StyleUnderline"/>
        </w:rPr>
        <w:t xml:space="preserve"> of U.S. military power</w:t>
      </w:r>
      <w:r w:rsidRPr="00553EC4">
        <w:rPr>
          <w:sz w:val="16"/>
        </w:rPr>
        <w:t xml:space="preserve">,” </w:t>
      </w:r>
      <w:r w:rsidRPr="00553EC4">
        <w:rPr>
          <w:rStyle w:val="StyleUnderline"/>
        </w:rPr>
        <w:t>should</w:t>
      </w:r>
      <w:r w:rsidRPr="00553EC4">
        <w:rPr>
          <w:sz w:val="16"/>
        </w:rPr>
        <w:t xml:space="preserve">, he says, </w:t>
      </w:r>
      <w:r w:rsidRPr="00553EC4">
        <w:rPr>
          <w:rStyle w:val="Emphasis"/>
        </w:rPr>
        <w:t>be doubled</w:t>
      </w:r>
      <w:r w:rsidRPr="00553EC4">
        <w:rPr>
          <w:sz w:val="16"/>
        </w:rPr>
        <w:t xml:space="preserve">. </w:t>
      </w:r>
      <w:r w:rsidRPr="00553EC4">
        <w:rPr>
          <w:rStyle w:val="StyleUnderline"/>
        </w:rPr>
        <w:t xml:space="preserve">The Navy has only 49, and Wicker says nearly 40 percent cannot be deployed because of </w:t>
      </w:r>
      <w:r w:rsidRPr="00553EC4">
        <w:rPr>
          <w:rStyle w:val="Emphasis"/>
        </w:rPr>
        <w:t>maintenance delays</w:t>
      </w:r>
      <w:r w:rsidRPr="00553EC4">
        <w:rPr>
          <w:sz w:val="16"/>
        </w:rPr>
        <w:t xml:space="preserve">. So, crews endure grueling operation tempos. Retention falls. </w:t>
      </w:r>
      <w:r w:rsidRPr="00553EC4">
        <w:rPr>
          <w:rStyle w:val="StyleUnderline"/>
        </w:rPr>
        <w:t>Just to fulfill the 2021 AUKUS</w:t>
      </w:r>
      <w:r w:rsidRPr="00553EC4">
        <w:rPr>
          <w:sz w:val="16"/>
        </w:rPr>
        <w:t xml:space="preserve"> (Australia, United Kingdom, United States) </w:t>
      </w:r>
      <w:r w:rsidRPr="00553EC4">
        <w:rPr>
          <w:rStyle w:val="StyleUnderline"/>
        </w:rPr>
        <w:t>commitment without reducing the U.S. supply of attack submarines</w:t>
      </w:r>
      <w:r w:rsidRPr="00553EC4">
        <w:rPr>
          <w:sz w:val="16"/>
        </w:rPr>
        <w:t xml:space="preserve">, </w:t>
      </w:r>
      <w:r w:rsidRPr="00553EC4">
        <w:rPr>
          <w:rStyle w:val="StyleUnderline"/>
        </w:rPr>
        <w:t>U.S. production would have to be 2.3 to 2.5 submarines a year</w:t>
      </w:r>
      <w:r w:rsidRPr="00553EC4">
        <w:rPr>
          <w:sz w:val="16"/>
        </w:rPr>
        <w:t xml:space="preserve">. Since before the AUKUS agreement, Congress has been providing funds for two a year, but </w:t>
      </w:r>
      <w:r w:rsidRPr="00553EC4">
        <w:rPr>
          <w:rStyle w:val="Emphasis"/>
        </w:rPr>
        <w:t>only 1.2 are being built</w:t>
      </w:r>
      <w:r w:rsidRPr="00553EC4">
        <w:rPr>
          <w:sz w:val="16"/>
        </w:rPr>
        <w:t xml:space="preserve">. Today’s total U.S. fleet is not quite 300 ships. The fleet has generally been under that number for 20 years. A 355-ship fleet, the goal set at the end of the Obama administration, is a statutory aspiration, but would be 100 too few. A just-published study by Jerry Hendrix, a retired Navy captain now with the Sagamore Institute, notes that although a Biden administration document endorses 381 ships, the </w:t>
      </w:r>
      <w:r w:rsidRPr="00553EC4">
        <w:rPr>
          <w:rStyle w:val="StyleUnderline"/>
        </w:rPr>
        <w:t xml:space="preserve">Navy’s shipbuilding budget is consistently </w:t>
      </w:r>
      <w:r w:rsidRPr="00553EC4">
        <w:rPr>
          <w:rStyle w:val="Emphasis"/>
        </w:rPr>
        <w:t>much too low</w:t>
      </w:r>
      <w:r w:rsidRPr="00553EC4">
        <w:rPr>
          <w:rStyle w:val="StyleUnderline"/>
        </w:rPr>
        <w:t xml:space="preserve"> to meet proclaimed goals</w:t>
      </w:r>
      <w:r w:rsidRPr="00553EC4">
        <w:rPr>
          <w:sz w:val="16"/>
        </w:rPr>
        <w:t>. A ship’s life is about 30</w:t>
      </w:r>
      <w:r w:rsidRPr="00275F82">
        <w:rPr>
          <w:sz w:val="16"/>
        </w:rPr>
        <w:t xml:space="preserve"> years. More than half the </w:t>
      </w:r>
      <w:r w:rsidRPr="00D81C8A">
        <w:rPr>
          <w:rStyle w:val="StyleUnderline"/>
        </w:rPr>
        <w:t>Navy’s battle force</w:t>
      </w:r>
      <w:r w:rsidRPr="00275F82">
        <w:rPr>
          <w:sz w:val="16"/>
        </w:rPr>
        <w:t xml:space="preserve"> has been in the water for more than 20 years. This, Hendrix writes, “</w:t>
      </w:r>
      <w:r w:rsidRPr="00D81C8A">
        <w:rPr>
          <w:rStyle w:val="StyleUnderline"/>
        </w:rPr>
        <w:t>drives dramatically increased costs to maintain the fleet in good repair</w:t>
      </w:r>
      <w:r w:rsidRPr="00275F82">
        <w:rPr>
          <w:sz w:val="16"/>
        </w:rPr>
        <w:t xml:space="preserve">. Thus, </w:t>
      </w:r>
      <w:r w:rsidRPr="00105F74">
        <w:rPr>
          <w:rStyle w:val="Emphasis"/>
          <w:highlight w:val="cyan"/>
        </w:rPr>
        <w:t>despite increased budgets</w:t>
      </w:r>
      <w:r w:rsidRPr="00275F82">
        <w:rPr>
          <w:sz w:val="16"/>
        </w:rPr>
        <w:t xml:space="preserve">, </w:t>
      </w:r>
      <w:r w:rsidRPr="00105F74">
        <w:rPr>
          <w:rStyle w:val="StyleUnderline"/>
          <w:highlight w:val="cyan"/>
        </w:rPr>
        <w:t>maintenance</w:t>
      </w:r>
      <w:r w:rsidRPr="00D81C8A">
        <w:rPr>
          <w:rStyle w:val="StyleUnderline"/>
        </w:rPr>
        <w:t xml:space="preserve"> has </w:t>
      </w:r>
      <w:r w:rsidRPr="00105F74">
        <w:rPr>
          <w:rStyle w:val="Emphasis"/>
          <w:highlight w:val="cyan"/>
        </w:rPr>
        <w:t>crowded out money</w:t>
      </w:r>
      <w:r w:rsidRPr="00105F74">
        <w:rPr>
          <w:rStyle w:val="StyleUnderline"/>
          <w:highlight w:val="cyan"/>
        </w:rPr>
        <w:t xml:space="preserve"> for </w:t>
      </w:r>
      <w:r w:rsidRPr="00105F74">
        <w:rPr>
          <w:rStyle w:val="Emphasis"/>
          <w:highlight w:val="cyan"/>
        </w:rPr>
        <w:t>new construction</w:t>
      </w:r>
      <w:r w:rsidRPr="00275F82">
        <w:rPr>
          <w:sz w:val="16"/>
        </w:rPr>
        <w:t xml:space="preserve">.” </w:t>
      </w:r>
      <w:r w:rsidRPr="00105F74">
        <w:rPr>
          <w:rStyle w:val="StyleUnderline"/>
          <w:highlight w:val="cyan"/>
        </w:rPr>
        <w:t>Shipbuilding facilities sufficient</w:t>
      </w:r>
      <w:r w:rsidRPr="00D81C8A">
        <w:rPr>
          <w:rStyle w:val="StyleUnderline"/>
        </w:rPr>
        <w:t xml:space="preserve"> to fulfill the aspirations </w:t>
      </w:r>
      <w:r w:rsidRPr="00105F74">
        <w:rPr>
          <w:rStyle w:val="StyleUnderline"/>
          <w:highlight w:val="cyan"/>
        </w:rPr>
        <w:t>do not exist</w:t>
      </w:r>
      <w:r w:rsidRPr="00D81C8A">
        <w:rPr>
          <w:rStyle w:val="StyleUnderline"/>
        </w:rPr>
        <w:t xml:space="preserve"> and cannot be quickly created</w:t>
      </w:r>
      <w:r w:rsidRPr="00275F82">
        <w:rPr>
          <w:sz w:val="16"/>
        </w:rPr>
        <w:t xml:space="preserve">. China, Wicker says, has more productive capacity in one shipyard than exists in all U.S. shipyards combined. </w:t>
      </w:r>
      <w:r w:rsidRPr="00D81C8A">
        <w:rPr>
          <w:rStyle w:val="StyleUnderline"/>
        </w:rPr>
        <w:t xml:space="preserve">Such is the U.S. </w:t>
      </w:r>
      <w:r w:rsidRPr="00105F74">
        <w:rPr>
          <w:rStyle w:val="StyleUnderline"/>
          <w:highlight w:val="cyan"/>
        </w:rPr>
        <w:t>maintenance backlog</w:t>
      </w:r>
      <w:r w:rsidRPr="00275F82">
        <w:rPr>
          <w:sz w:val="16"/>
        </w:rPr>
        <w:t xml:space="preserve">, </w:t>
      </w:r>
      <w:r w:rsidRPr="00D81C8A">
        <w:rPr>
          <w:rStyle w:val="Emphasis"/>
        </w:rPr>
        <w:t xml:space="preserve">one attack </w:t>
      </w:r>
      <w:r w:rsidRPr="00105F74">
        <w:rPr>
          <w:rStyle w:val="Emphasis"/>
          <w:highlight w:val="cyan"/>
        </w:rPr>
        <w:t>submarine</w:t>
      </w:r>
      <w:r w:rsidRPr="00D81C8A">
        <w:rPr>
          <w:rStyle w:val="Emphasis"/>
        </w:rPr>
        <w:t xml:space="preserve"> </w:t>
      </w:r>
      <w:r w:rsidRPr="00F06387">
        <w:rPr>
          <w:rStyle w:val="Emphasis"/>
        </w:rPr>
        <w:t>was</w:t>
      </w:r>
      <w:r w:rsidRPr="00D81C8A">
        <w:rPr>
          <w:rStyle w:val="Emphasis"/>
        </w:rPr>
        <w:t xml:space="preserve"> </w:t>
      </w:r>
      <w:r w:rsidRPr="00105F74">
        <w:rPr>
          <w:rStyle w:val="Emphasis"/>
          <w:highlight w:val="cyan"/>
        </w:rPr>
        <w:t>idled</w:t>
      </w:r>
      <w:r w:rsidRPr="00D81C8A">
        <w:rPr>
          <w:rStyle w:val="Emphasis"/>
        </w:rPr>
        <w:t xml:space="preserve"> for five </w:t>
      </w:r>
      <w:r w:rsidRPr="00553EC4">
        <w:rPr>
          <w:rStyle w:val="Emphasis"/>
        </w:rPr>
        <w:t>years</w:t>
      </w:r>
      <w:r w:rsidRPr="00553EC4">
        <w:rPr>
          <w:sz w:val="16"/>
        </w:rPr>
        <w:t>. Another, after a 2021 accident in the South China Sea, probably will not be operational until 2026. Writing in the Wall Street Journal, Wicker and former senator Phil Gramm (Tex.) note: “Like David’s smooth stone that slew Goliath, two Ukrainian</w:t>
      </w:r>
      <w:r w:rsidRPr="00275F82">
        <w:rPr>
          <w:sz w:val="16"/>
        </w:rPr>
        <w:t xml:space="preserve"> Neptune missiles sank the flagship of the Russian navy in the Black Sea. With 400 U.S. Harpoon missiles, costing only 0.3 percent of its GDP, Taiwan could imperil any Chinese warship in the </w:t>
      </w:r>
      <w:r w:rsidRPr="00275F82">
        <w:rPr>
          <w:sz w:val="16"/>
        </w:rPr>
        <w:lastRenderedPageBreak/>
        <w:t xml:space="preserve">Taiwan Strait.” But </w:t>
      </w:r>
      <w:r w:rsidRPr="00105F74">
        <w:rPr>
          <w:rStyle w:val="StyleUnderline"/>
          <w:highlight w:val="cyan"/>
        </w:rPr>
        <w:t>munitions</w:t>
      </w:r>
      <w:r w:rsidRPr="00D81C8A">
        <w:rPr>
          <w:rStyle w:val="StyleUnderline"/>
        </w:rPr>
        <w:t xml:space="preserve"> inventories </w:t>
      </w:r>
      <w:r w:rsidRPr="00105F74">
        <w:rPr>
          <w:rStyle w:val="StyleUnderline"/>
          <w:highlight w:val="cyan"/>
        </w:rPr>
        <w:t>are</w:t>
      </w:r>
      <w:r w:rsidRPr="00D81C8A">
        <w:rPr>
          <w:rStyle w:val="StyleUnderline"/>
        </w:rPr>
        <w:t xml:space="preserve"> </w:t>
      </w:r>
      <w:r w:rsidRPr="00D81C8A">
        <w:rPr>
          <w:rStyle w:val="Emphasis"/>
        </w:rPr>
        <w:t xml:space="preserve">radically </w:t>
      </w:r>
      <w:r w:rsidRPr="00105F74">
        <w:rPr>
          <w:rStyle w:val="Emphasis"/>
          <w:highlight w:val="cyan"/>
        </w:rPr>
        <w:t>inadequate</w:t>
      </w:r>
      <w:r w:rsidRPr="00105F74">
        <w:rPr>
          <w:rStyle w:val="StyleUnderline"/>
          <w:highlight w:val="cyan"/>
        </w:rPr>
        <w:t xml:space="preserve"> to sustain </w:t>
      </w:r>
      <w:r w:rsidRPr="00105F74">
        <w:rPr>
          <w:rStyle w:val="Emphasis"/>
          <w:highlight w:val="cyan"/>
        </w:rPr>
        <w:t>high-intensity warfighting</w:t>
      </w:r>
      <w:r w:rsidRPr="00275F82">
        <w:rPr>
          <w:sz w:val="16"/>
        </w:rPr>
        <w:t xml:space="preserve">. The U.S. military is experiencing the worst recruiting shortfall in 50 years. Wicker thinks this is related to “the injection of hyperpolitical culture into our fighting forces.” Imagine what the Chinese military thinks when a Navy secretary says climate change is as important a challenge as recruiting. (The Navy missed this year’s recruiting goal by 7,000 sailors.) The word “climate” appeared 63 times in the Biden administration’s 48-page 2022 National Security Strategy. The military’s alarming material deficits are perhaps matched by intellectual ones. </w:t>
      </w:r>
      <w:r w:rsidRPr="004322EE">
        <w:rPr>
          <w:rStyle w:val="StyleUnderline"/>
        </w:rPr>
        <w:t xml:space="preserve">President </w:t>
      </w:r>
      <w:r w:rsidRPr="00105F74">
        <w:rPr>
          <w:rStyle w:val="StyleUnderline"/>
          <w:highlight w:val="cyan"/>
        </w:rPr>
        <w:t>Xi</w:t>
      </w:r>
      <w:r w:rsidRPr="004322EE">
        <w:rPr>
          <w:rStyle w:val="StyleUnderline"/>
        </w:rPr>
        <w:t xml:space="preserve"> Jinping has reportedly directed China’s military to be able to attack, blockade or otherwise </w:t>
      </w:r>
      <w:r w:rsidRPr="00105F74">
        <w:rPr>
          <w:rStyle w:val="StyleUnderline"/>
          <w:highlight w:val="cyan"/>
        </w:rPr>
        <w:t>subdue Taiwan</w:t>
      </w:r>
      <w:r w:rsidRPr="004322EE">
        <w:rPr>
          <w:rStyle w:val="StyleUnderline"/>
        </w:rPr>
        <w:t xml:space="preserve"> by 2027</w:t>
      </w:r>
      <w:r w:rsidRPr="00275F82">
        <w:rPr>
          <w:sz w:val="16"/>
        </w:rPr>
        <w:t xml:space="preserve">. </w:t>
      </w:r>
      <w:r w:rsidRPr="00105F74">
        <w:rPr>
          <w:rStyle w:val="StyleUnderline"/>
          <w:highlight w:val="cyan"/>
        </w:rPr>
        <w:t>Unless the defense industrial base is</w:t>
      </w:r>
      <w:r w:rsidRPr="004322EE">
        <w:rPr>
          <w:rStyle w:val="StyleUnderline"/>
        </w:rPr>
        <w:t xml:space="preserve"> </w:t>
      </w:r>
      <w:r w:rsidRPr="004322EE">
        <w:rPr>
          <w:rStyle w:val="Emphasis"/>
        </w:rPr>
        <w:t xml:space="preserve">urgently </w:t>
      </w:r>
      <w:r w:rsidRPr="00105F74">
        <w:rPr>
          <w:rStyle w:val="Emphasis"/>
          <w:highlight w:val="cyan"/>
        </w:rPr>
        <w:t>enlarged</w:t>
      </w:r>
      <w:r w:rsidRPr="00275F82">
        <w:rPr>
          <w:sz w:val="16"/>
        </w:rPr>
        <w:t xml:space="preserve">, </w:t>
      </w:r>
      <w:r w:rsidRPr="00105F74">
        <w:rPr>
          <w:rStyle w:val="StyleUnderline"/>
          <w:highlight w:val="cyan"/>
        </w:rPr>
        <w:t>America’s military will</w:t>
      </w:r>
      <w:r w:rsidRPr="004322EE">
        <w:rPr>
          <w:rStyle w:val="StyleUnderline"/>
        </w:rPr>
        <w:t xml:space="preserve"> be</w:t>
      </w:r>
      <w:r w:rsidRPr="00275F82">
        <w:rPr>
          <w:sz w:val="16"/>
        </w:rPr>
        <w:t xml:space="preserve">, as some policy experts have observed, </w:t>
      </w:r>
      <w:r w:rsidRPr="004322EE">
        <w:rPr>
          <w:rStyle w:val="StyleUnderline"/>
        </w:rPr>
        <w:t xml:space="preserve">like a great football team that can </w:t>
      </w:r>
      <w:r w:rsidRPr="00105F74">
        <w:rPr>
          <w:rStyle w:val="StyleUnderline"/>
          <w:highlight w:val="cyan"/>
        </w:rPr>
        <w:t>play only through the first quarter</w:t>
      </w:r>
      <w:r w:rsidRPr="00105F74">
        <w:rPr>
          <w:sz w:val="16"/>
          <w:highlight w:val="cyan"/>
        </w:rPr>
        <w:t>.</w:t>
      </w:r>
      <w:r w:rsidRPr="00275F82">
        <w:rPr>
          <w:sz w:val="16"/>
        </w:rPr>
        <w:t xml:space="preserve"> Hence, Wicker’s conclusion: “</w:t>
      </w:r>
      <w:r w:rsidRPr="00105F74">
        <w:rPr>
          <w:rStyle w:val="StyleUnderline"/>
          <w:highlight w:val="cyan"/>
        </w:rPr>
        <w:t xml:space="preserve">We are in our </w:t>
      </w:r>
      <w:r w:rsidRPr="00105F74">
        <w:rPr>
          <w:rStyle w:val="Emphasis"/>
          <w:highlight w:val="cyan"/>
        </w:rPr>
        <w:t>most dangerous security moment</w:t>
      </w:r>
      <w:r w:rsidRPr="004322EE">
        <w:rPr>
          <w:rStyle w:val="StyleUnderline"/>
        </w:rPr>
        <w:t xml:space="preserve"> since World War II</w:t>
      </w:r>
      <w:r w:rsidRPr="00275F82">
        <w:rPr>
          <w:sz w:val="16"/>
        </w:rPr>
        <w:t>.” Winston Churchill wrote that early in 1942, “</w:t>
      </w:r>
      <w:r w:rsidRPr="004322EE">
        <w:rPr>
          <w:rStyle w:val="StyleUnderline"/>
        </w:rPr>
        <w:t xml:space="preserve">the </w:t>
      </w:r>
      <w:r w:rsidRPr="00105F74">
        <w:rPr>
          <w:rStyle w:val="StyleUnderline"/>
          <w:highlight w:val="cyan"/>
        </w:rPr>
        <w:t>foundation of all our hopes and schemes</w:t>
      </w:r>
      <w:r w:rsidRPr="004322EE">
        <w:rPr>
          <w:rStyle w:val="StyleUnderline"/>
        </w:rPr>
        <w:t xml:space="preserve"> was the </w:t>
      </w:r>
      <w:r w:rsidRPr="00105F74">
        <w:rPr>
          <w:rStyle w:val="Emphasis"/>
          <w:highlight w:val="cyan"/>
        </w:rPr>
        <w:t>immense shipbuilding programme</w:t>
      </w:r>
      <w:r w:rsidRPr="004322EE">
        <w:rPr>
          <w:rStyle w:val="StyleUnderline"/>
        </w:rPr>
        <w:t xml:space="preserve"> of the United States</w:t>
      </w:r>
      <w:r w:rsidRPr="00275F82">
        <w:rPr>
          <w:sz w:val="16"/>
        </w:rPr>
        <w:t>.” “Immense” is no longer applicable. The ubiquity of wars throughout history, and the menacing nature of this moment, strongly suggest that we are living in what historians will describe as yet another span of “interwar years.” History will not kindly judge national leaders who, while complacently producing $2 trillion annual budget deficits, were parsimonious regarding the preparations for war that are necessary, if not always sufficient, for preventing war.</w:t>
      </w:r>
    </w:p>
    <w:p w14:paraId="44FC8440" w14:textId="77777777" w:rsidR="00625544" w:rsidRPr="000C657B" w:rsidRDefault="00625544" w:rsidP="00625544">
      <w:pPr>
        <w:pStyle w:val="Heading4"/>
      </w:pPr>
      <w:r>
        <w:t xml:space="preserve">Naval dominance </w:t>
      </w:r>
      <w:r>
        <w:rPr>
          <w:u w:val="single"/>
        </w:rPr>
        <w:t>prevents</w:t>
      </w:r>
      <w:r>
        <w:t xml:space="preserve"> global conflict escalation in Europe, Asia, and the Middle East. </w:t>
      </w:r>
    </w:p>
    <w:p w14:paraId="266A5F06" w14:textId="77777777" w:rsidR="00625544" w:rsidRPr="00B32323" w:rsidRDefault="00625544" w:rsidP="00625544">
      <w:r w:rsidRPr="00B32323">
        <w:t xml:space="preserve">Seth </w:t>
      </w:r>
      <w:r w:rsidRPr="00B32323">
        <w:rPr>
          <w:rStyle w:val="Style13ptBold"/>
        </w:rPr>
        <w:t>Cropsey 22</w:t>
      </w:r>
      <w:r w:rsidRPr="00B32323">
        <w:t>. Senior fellow and director of the Center for American Seapower, Hudson Institute. “Global Naval War.” https://www.realcleardefense.com/articles/2022/12/15/global_naval_war_870332.html</w:t>
      </w:r>
    </w:p>
    <w:p w14:paraId="59CC1F80" w14:textId="77777777" w:rsidR="00625544" w:rsidRPr="000C657B" w:rsidRDefault="00625544" w:rsidP="00625544">
      <w:pPr>
        <w:rPr>
          <w:sz w:val="16"/>
        </w:rPr>
      </w:pPr>
      <w:r w:rsidRPr="00275F82">
        <w:rPr>
          <w:sz w:val="16"/>
        </w:rPr>
        <w:t xml:space="preserve">Because this </w:t>
      </w:r>
      <w:r w:rsidRPr="00105F74">
        <w:rPr>
          <w:rStyle w:val="StyleUnderline"/>
          <w:highlight w:val="cyan"/>
        </w:rPr>
        <w:t>conflict</w:t>
      </w:r>
      <w:r w:rsidRPr="00004992">
        <w:rPr>
          <w:rStyle w:val="StyleUnderline"/>
        </w:rPr>
        <w:t xml:space="preserve"> is Eurasian</w:t>
      </w:r>
      <w:r w:rsidRPr="00275F82">
        <w:rPr>
          <w:sz w:val="16"/>
        </w:rPr>
        <w:t xml:space="preserve">, it </w:t>
      </w:r>
      <w:r w:rsidRPr="00105F74">
        <w:rPr>
          <w:rStyle w:val="StyleUnderline"/>
          <w:highlight w:val="cyan"/>
        </w:rPr>
        <w:t>is</w:t>
      </w:r>
      <w:r w:rsidRPr="00275F82">
        <w:rPr>
          <w:sz w:val="16"/>
        </w:rPr>
        <w:t xml:space="preserve"> also </w:t>
      </w:r>
      <w:r w:rsidRPr="00105F74">
        <w:rPr>
          <w:rStyle w:val="StyleUnderline"/>
          <w:highlight w:val="cyan"/>
        </w:rPr>
        <w:t>naval</w:t>
      </w:r>
      <w:r w:rsidRPr="00275F82">
        <w:rPr>
          <w:sz w:val="16"/>
        </w:rPr>
        <w:t xml:space="preserve">. </w:t>
      </w:r>
      <w:r w:rsidRPr="00004992">
        <w:rPr>
          <w:rStyle w:val="StyleUnderline"/>
        </w:rPr>
        <w:t xml:space="preserve">Its </w:t>
      </w:r>
      <w:r w:rsidRPr="00105F74">
        <w:rPr>
          <w:rStyle w:val="Emphasis"/>
          <w:highlight w:val="cyan"/>
        </w:rPr>
        <w:t>greatest flashpoints</w:t>
      </w:r>
      <w:r w:rsidRPr="00105F74">
        <w:rPr>
          <w:rStyle w:val="StyleUnderline"/>
          <w:highlight w:val="cyan"/>
        </w:rPr>
        <w:t xml:space="preserve"> are</w:t>
      </w:r>
      <w:r w:rsidRPr="00004992">
        <w:rPr>
          <w:rStyle w:val="StyleUnderline"/>
        </w:rPr>
        <w:t xml:space="preserve"> </w:t>
      </w:r>
      <w:r w:rsidRPr="00004992">
        <w:rPr>
          <w:rStyle w:val="Emphasis"/>
        </w:rPr>
        <w:t xml:space="preserve">enclosed </w:t>
      </w:r>
      <w:r w:rsidRPr="00105F74">
        <w:rPr>
          <w:rStyle w:val="Emphasis"/>
          <w:highlight w:val="cyan"/>
        </w:rPr>
        <w:t>maritime</w:t>
      </w:r>
      <w:r w:rsidRPr="00004992">
        <w:rPr>
          <w:rStyle w:val="Emphasis"/>
        </w:rPr>
        <w:t xml:space="preserve"> spaces</w:t>
      </w:r>
      <w:r w:rsidRPr="00275F82">
        <w:rPr>
          <w:sz w:val="16"/>
        </w:rPr>
        <w:t xml:space="preserve">, </w:t>
      </w:r>
      <w:r w:rsidRPr="00004992">
        <w:rPr>
          <w:rStyle w:val="StyleUnderline"/>
        </w:rPr>
        <w:t xml:space="preserve">commercial and </w:t>
      </w:r>
      <w:r w:rsidRPr="00C1040B">
        <w:rPr>
          <w:rStyle w:val="Emphasis"/>
        </w:rPr>
        <w:t xml:space="preserve">strategic </w:t>
      </w:r>
      <w:r w:rsidRPr="00105F74">
        <w:rPr>
          <w:rStyle w:val="Emphasis"/>
          <w:highlight w:val="cyan"/>
        </w:rPr>
        <w:t>nexus</w:t>
      </w:r>
      <w:r w:rsidRPr="00C1040B">
        <w:rPr>
          <w:rStyle w:val="Emphasis"/>
        </w:rPr>
        <w:t xml:space="preserve"> points</w:t>
      </w:r>
      <w:r w:rsidRPr="00004992">
        <w:rPr>
          <w:rStyle w:val="StyleUnderline"/>
        </w:rPr>
        <w:t xml:space="preserve"> in</w:t>
      </w:r>
      <w:r w:rsidRPr="00275F82">
        <w:rPr>
          <w:sz w:val="16"/>
        </w:rPr>
        <w:t xml:space="preserve"> the </w:t>
      </w:r>
      <w:r w:rsidRPr="00004992">
        <w:rPr>
          <w:rStyle w:val="StyleUnderline"/>
        </w:rPr>
        <w:t>Eurasian littorals</w:t>
      </w:r>
      <w:r w:rsidRPr="00275F82">
        <w:rPr>
          <w:sz w:val="16"/>
        </w:rPr>
        <w:t xml:space="preserve"> – the </w:t>
      </w:r>
      <w:r w:rsidRPr="00105F74">
        <w:rPr>
          <w:rStyle w:val="StyleUnderline"/>
          <w:highlight w:val="cyan"/>
        </w:rPr>
        <w:t>Black Sea</w:t>
      </w:r>
      <w:r w:rsidRPr="00275F82">
        <w:rPr>
          <w:sz w:val="16"/>
        </w:rPr>
        <w:t xml:space="preserve"> and </w:t>
      </w:r>
      <w:r w:rsidRPr="00004992">
        <w:rPr>
          <w:rStyle w:val="StyleUnderline"/>
        </w:rPr>
        <w:t xml:space="preserve">Eastern </w:t>
      </w:r>
      <w:r w:rsidRPr="00105F74">
        <w:rPr>
          <w:rStyle w:val="StyleUnderline"/>
          <w:highlight w:val="cyan"/>
        </w:rPr>
        <w:t>Mediterranean</w:t>
      </w:r>
      <w:r w:rsidRPr="00275F82">
        <w:rPr>
          <w:sz w:val="16"/>
        </w:rPr>
        <w:t xml:space="preserve">, </w:t>
      </w:r>
      <w:r w:rsidRPr="00004992">
        <w:rPr>
          <w:rStyle w:val="StyleUnderline"/>
        </w:rPr>
        <w:t xml:space="preserve">Strait of </w:t>
      </w:r>
      <w:r w:rsidRPr="00105F74">
        <w:rPr>
          <w:rStyle w:val="StyleUnderline"/>
          <w:highlight w:val="cyan"/>
        </w:rPr>
        <w:t>Hormuz</w:t>
      </w:r>
      <w:r w:rsidRPr="00275F82">
        <w:rPr>
          <w:sz w:val="16"/>
        </w:rPr>
        <w:t xml:space="preserve">, and </w:t>
      </w:r>
      <w:r w:rsidRPr="00105F74">
        <w:rPr>
          <w:rStyle w:val="StyleUnderline"/>
          <w:highlight w:val="cyan"/>
        </w:rPr>
        <w:t>Bab-el-Mandeb</w:t>
      </w:r>
      <w:r w:rsidRPr="00275F82">
        <w:rPr>
          <w:sz w:val="16"/>
        </w:rPr>
        <w:t xml:space="preserve">, and </w:t>
      </w:r>
      <w:r w:rsidRPr="00105F74">
        <w:rPr>
          <w:rStyle w:val="Emphasis"/>
          <w:highlight w:val="cyan"/>
        </w:rPr>
        <w:t>S</w:t>
      </w:r>
      <w:r w:rsidRPr="00004992">
        <w:rPr>
          <w:rStyle w:val="StyleUnderline"/>
        </w:rPr>
        <w:t xml:space="preserve">outh and </w:t>
      </w:r>
      <w:r w:rsidRPr="00105F74">
        <w:rPr>
          <w:rStyle w:val="Emphasis"/>
          <w:highlight w:val="cyan"/>
        </w:rPr>
        <w:t>E</w:t>
      </w:r>
      <w:r w:rsidRPr="00004992">
        <w:rPr>
          <w:rStyle w:val="StyleUnderline"/>
        </w:rPr>
        <w:t xml:space="preserve">ast </w:t>
      </w:r>
      <w:r w:rsidRPr="00105F74">
        <w:rPr>
          <w:rStyle w:val="Emphasis"/>
          <w:highlight w:val="cyan"/>
        </w:rPr>
        <w:t>C</w:t>
      </w:r>
      <w:r w:rsidRPr="00004992">
        <w:rPr>
          <w:rStyle w:val="StyleUnderline"/>
        </w:rPr>
        <w:t xml:space="preserve">hina </w:t>
      </w:r>
      <w:r w:rsidRPr="00105F74">
        <w:rPr>
          <w:rStyle w:val="Emphasis"/>
          <w:highlight w:val="cyan"/>
        </w:rPr>
        <w:t>S</w:t>
      </w:r>
      <w:r w:rsidRPr="00004992">
        <w:rPr>
          <w:rStyle w:val="StyleUnderline"/>
        </w:rPr>
        <w:t xml:space="preserve">eas are all </w:t>
      </w:r>
      <w:r w:rsidRPr="00004992">
        <w:rPr>
          <w:rStyle w:val="Emphasis"/>
        </w:rPr>
        <w:t>crucial chokepoints</w:t>
      </w:r>
      <w:r w:rsidRPr="00004992">
        <w:rPr>
          <w:rStyle w:val="StyleUnderline"/>
        </w:rPr>
        <w:t xml:space="preserve"> for </w:t>
      </w:r>
      <w:r w:rsidRPr="00004992">
        <w:rPr>
          <w:rStyle w:val="Emphasis"/>
        </w:rPr>
        <w:t>global commerce</w:t>
      </w:r>
      <w:r w:rsidRPr="00275F82">
        <w:rPr>
          <w:sz w:val="16"/>
        </w:rPr>
        <w:t xml:space="preserve">. The </w:t>
      </w:r>
      <w:r w:rsidRPr="00105F74">
        <w:rPr>
          <w:rStyle w:val="StyleUnderline"/>
          <w:highlight w:val="cyan"/>
        </w:rPr>
        <w:t>contest for supremacy</w:t>
      </w:r>
      <w:r w:rsidRPr="00275F82">
        <w:rPr>
          <w:sz w:val="16"/>
        </w:rPr>
        <w:t xml:space="preserve"> may have landward elements, but it </w:t>
      </w:r>
      <w:r w:rsidRPr="009823D5">
        <w:rPr>
          <w:rStyle w:val="StyleUnderline"/>
        </w:rPr>
        <w:t xml:space="preserve">is </w:t>
      </w:r>
      <w:r w:rsidRPr="009823D5">
        <w:rPr>
          <w:rStyle w:val="Emphasis"/>
        </w:rPr>
        <w:t xml:space="preserve">essentially </w:t>
      </w:r>
      <w:r w:rsidRPr="00105F74">
        <w:rPr>
          <w:rStyle w:val="Emphasis"/>
          <w:highlight w:val="cyan"/>
        </w:rPr>
        <w:t>naval</w:t>
      </w:r>
      <w:r w:rsidRPr="00105F74">
        <w:rPr>
          <w:rStyle w:val="StyleUnderline"/>
          <w:highlight w:val="cyan"/>
        </w:rPr>
        <w:t xml:space="preserve"> in character</w:t>
      </w:r>
      <w:r w:rsidRPr="00275F82">
        <w:rPr>
          <w:sz w:val="16"/>
        </w:rPr>
        <w:t xml:space="preserve">. This is </w:t>
      </w:r>
      <w:r w:rsidRPr="009823D5">
        <w:rPr>
          <w:rStyle w:val="Emphasis"/>
        </w:rPr>
        <w:t xml:space="preserve">readily </w:t>
      </w:r>
      <w:r w:rsidRPr="00105F74">
        <w:rPr>
          <w:rStyle w:val="Emphasis"/>
          <w:highlight w:val="cyan"/>
        </w:rPr>
        <w:t>apparent</w:t>
      </w:r>
      <w:r w:rsidRPr="00105F74">
        <w:rPr>
          <w:rStyle w:val="StyleUnderline"/>
          <w:highlight w:val="cyan"/>
        </w:rPr>
        <w:t xml:space="preserve"> in Asia</w:t>
      </w:r>
      <w:r w:rsidRPr="00275F82">
        <w:rPr>
          <w:sz w:val="16"/>
        </w:rPr>
        <w:t xml:space="preserve">, </w:t>
      </w:r>
      <w:r w:rsidRPr="009823D5">
        <w:rPr>
          <w:rStyle w:val="StyleUnderline"/>
        </w:rPr>
        <w:t>where</w:t>
      </w:r>
      <w:r w:rsidRPr="00275F82">
        <w:rPr>
          <w:sz w:val="16"/>
        </w:rPr>
        <w:t xml:space="preserve"> the CCP’s </w:t>
      </w:r>
      <w:r w:rsidRPr="00105F74">
        <w:rPr>
          <w:rStyle w:val="StyleUnderline"/>
          <w:highlight w:val="cyan"/>
        </w:rPr>
        <w:t>PLA</w:t>
      </w:r>
      <w:r w:rsidRPr="00275F82">
        <w:rPr>
          <w:sz w:val="16"/>
        </w:rPr>
        <w:t xml:space="preserve"> has </w:t>
      </w:r>
      <w:r w:rsidRPr="009823D5">
        <w:rPr>
          <w:rStyle w:val="StyleUnderline"/>
        </w:rPr>
        <w:t xml:space="preserve">expanded its </w:t>
      </w:r>
      <w:r w:rsidRPr="00105F74">
        <w:rPr>
          <w:rStyle w:val="StyleUnderline"/>
          <w:highlight w:val="cyan"/>
        </w:rPr>
        <w:t>capabilities</w:t>
      </w:r>
      <w:r w:rsidRPr="009823D5">
        <w:rPr>
          <w:rStyle w:val="StyleUnderline"/>
        </w:rPr>
        <w:t xml:space="preserve"> for </w:t>
      </w:r>
      <w:r w:rsidRPr="00275F82">
        <w:rPr>
          <w:sz w:val="16"/>
        </w:rPr>
        <w:t xml:space="preserve">the </w:t>
      </w:r>
      <w:r w:rsidRPr="00105F74">
        <w:rPr>
          <w:rStyle w:val="Emphasis"/>
          <w:highlight w:val="cyan"/>
        </w:rPr>
        <w:t>express purpose</w:t>
      </w:r>
      <w:r w:rsidRPr="00105F74">
        <w:rPr>
          <w:rStyle w:val="StyleUnderline"/>
          <w:highlight w:val="cyan"/>
        </w:rPr>
        <w:t xml:space="preserve"> of</w:t>
      </w:r>
      <w:r w:rsidRPr="00275F82">
        <w:rPr>
          <w:sz w:val="16"/>
        </w:rPr>
        <w:t xml:space="preserve"> an </w:t>
      </w:r>
      <w:r w:rsidRPr="009823D5">
        <w:rPr>
          <w:rStyle w:val="StyleUnderline"/>
        </w:rPr>
        <w:t xml:space="preserve">assault on </w:t>
      </w:r>
      <w:r w:rsidRPr="00105F74">
        <w:rPr>
          <w:rStyle w:val="StyleUnderline"/>
          <w:highlight w:val="cyan"/>
        </w:rPr>
        <w:t>Taiwan</w:t>
      </w:r>
      <w:r w:rsidRPr="009823D5">
        <w:rPr>
          <w:rStyle w:val="StyleUnderline"/>
        </w:rPr>
        <w:t xml:space="preserve"> and </w:t>
      </w:r>
      <w:r w:rsidRPr="009823D5">
        <w:rPr>
          <w:rStyle w:val="Emphasis"/>
        </w:rPr>
        <w:t>concurrent naval war</w:t>
      </w:r>
      <w:r w:rsidRPr="009823D5">
        <w:rPr>
          <w:rStyle w:val="StyleUnderline"/>
        </w:rPr>
        <w:t xml:space="preserve"> with the </w:t>
      </w:r>
      <w:r w:rsidRPr="009823D5">
        <w:rPr>
          <w:rStyle w:val="Emphasis"/>
        </w:rPr>
        <w:t>U</w:t>
      </w:r>
      <w:r w:rsidRPr="009823D5">
        <w:rPr>
          <w:rStyle w:val="StyleUnderline"/>
        </w:rPr>
        <w:t xml:space="preserve">nited </w:t>
      </w:r>
      <w:r w:rsidRPr="009823D5">
        <w:rPr>
          <w:rStyle w:val="Emphasis"/>
        </w:rPr>
        <w:t>S</w:t>
      </w:r>
      <w:r w:rsidRPr="009823D5">
        <w:rPr>
          <w:rStyle w:val="StyleUnderline"/>
        </w:rPr>
        <w:t>tates</w:t>
      </w:r>
      <w:r w:rsidRPr="00275F82">
        <w:rPr>
          <w:sz w:val="16"/>
        </w:rPr>
        <w:t xml:space="preserve"> and its allies. It is marginally less apparent in Europe, where Russia wages a ground war in Ukraine. Even in Ukraine, however, </w:t>
      </w:r>
      <w:r w:rsidRPr="00105F74">
        <w:rPr>
          <w:rStyle w:val="StyleUnderline"/>
          <w:highlight w:val="cyan"/>
        </w:rPr>
        <w:t>Russia’s</w:t>
      </w:r>
      <w:r w:rsidRPr="00275F82">
        <w:rPr>
          <w:sz w:val="16"/>
        </w:rPr>
        <w:t xml:space="preserve"> objectives have been </w:t>
      </w:r>
      <w:r w:rsidRPr="00105F74">
        <w:rPr>
          <w:rStyle w:val="StyleUnderline"/>
          <w:highlight w:val="cyan"/>
        </w:rPr>
        <w:t>maritime in nature</w:t>
      </w:r>
      <w:r w:rsidRPr="00275F82">
        <w:rPr>
          <w:sz w:val="16"/>
        </w:rPr>
        <w:t xml:space="preserve">, if not in character. Russia seeks to conquer a country that, if added to its productive power, would give the Kremlin a stranglehold over the global wheat, corn, barley, and fertilizer supply. Ukraine added to the Kremlin’s domain would also provide it with an ideal base from which to dominate the Mediterranean, play a decisive role in the Middle East, and regulate the Suez chokepoint. Thus, even a power so decidedly continental as Russia still employs a maritime strategy. The United States can, in the abstract, encounter each threat individually. Yet the issue is twofold. First, these threats are likely to come in sequence. This may be intentional: a coordinated trans-Eurasian campaign is possible. Indeed, the issue of force coordinated is largely overrated. China and Russia need not fight alongside each other in the same battlespace apart from if Russia deploys its submarines to support China in the Western Pacific. Hence the question is not of operational coordination or even theater strategic coordination, but very general coordination at the political level. It may also be opportunistic at a lower level. Major power war will be foreseeable in an operational context: it is hard to move masses of men and materiel to readiness without detection. But smaller probing actions are more difficult to anticipate. Minor revisionist powers, Iran for example, may take advantage of American distraction and use limited capabilities to stress the U.S.’ strategic position. Larger powers may employ opportunistic pressure. Second, these </w:t>
      </w:r>
      <w:r w:rsidRPr="00105F74">
        <w:rPr>
          <w:rStyle w:val="StyleUnderline"/>
          <w:highlight w:val="cyan"/>
        </w:rPr>
        <w:t>threats</w:t>
      </w:r>
      <w:r w:rsidRPr="00520694">
        <w:rPr>
          <w:rStyle w:val="StyleUnderline"/>
        </w:rPr>
        <w:t xml:space="preserve"> can be </w:t>
      </w:r>
      <w:r w:rsidRPr="00105F74">
        <w:rPr>
          <w:rStyle w:val="StyleUnderline"/>
          <w:highlight w:val="cyan"/>
        </w:rPr>
        <w:t>deterred only by</w:t>
      </w:r>
      <w:r w:rsidRPr="00275F82">
        <w:rPr>
          <w:sz w:val="16"/>
        </w:rPr>
        <w:t xml:space="preserve"> a </w:t>
      </w:r>
      <w:r w:rsidRPr="00520694">
        <w:rPr>
          <w:rStyle w:val="Emphasis"/>
        </w:rPr>
        <w:t xml:space="preserve">comprehensive </w:t>
      </w:r>
      <w:r w:rsidRPr="00105F74">
        <w:rPr>
          <w:rStyle w:val="Emphasis"/>
          <w:highlight w:val="cyan"/>
        </w:rPr>
        <w:t>military</w:t>
      </w:r>
      <w:r w:rsidRPr="00105F74">
        <w:rPr>
          <w:rStyle w:val="StyleUnderline"/>
          <w:highlight w:val="cyan"/>
        </w:rPr>
        <w:t xml:space="preserve"> prepared for</w:t>
      </w:r>
      <w:r w:rsidRPr="00520694">
        <w:rPr>
          <w:rStyle w:val="StyleUnderline"/>
        </w:rPr>
        <w:t xml:space="preserve"> </w:t>
      </w:r>
      <w:r w:rsidRPr="00520694">
        <w:rPr>
          <w:rStyle w:val="Emphasis"/>
        </w:rPr>
        <w:t xml:space="preserve">large-scale </w:t>
      </w:r>
      <w:r w:rsidRPr="00105F74">
        <w:rPr>
          <w:rStyle w:val="Emphasis"/>
          <w:highlight w:val="cyan"/>
        </w:rPr>
        <w:t>war</w:t>
      </w:r>
      <w:r w:rsidRPr="00275F82">
        <w:rPr>
          <w:sz w:val="16"/>
        </w:rPr>
        <w:t xml:space="preserve">. The U.S. military is not prepared for this. It lacks the stockpiles, manpower, or industrial base to sustain a major confrontation. Ukraine would burn through American annual 155-millimeter shell production in two weeks, and annual American Anti-Tank Guided Missile production in two months. Unmanned Aircraft System platforms in Ukraine last three or so missions and are destroyed at 90 percent. War is massively expensive and requires a massive amount of equipment. This is true on land and at sea. Platforms themselves are irrelevant if they cannot be sustained in combat. And the U.S., with its atrophied industrial base, will struggle to expand production within the next two to five years. There is a </w:t>
      </w:r>
      <w:r w:rsidRPr="00520694">
        <w:rPr>
          <w:rStyle w:val="Emphasis"/>
        </w:rPr>
        <w:t xml:space="preserve">significant </w:t>
      </w:r>
      <w:r w:rsidRPr="00105F74">
        <w:rPr>
          <w:rStyle w:val="Emphasis"/>
          <w:highlight w:val="cyan"/>
        </w:rPr>
        <w:t>danger</w:t>
      </w:r>
      <w:r w:rsidRPr="00275F82">
        <w:rPr>
          <w:sz w:val="16"/>
        </w:rPr>
        <w:t xml:space="preserve"> that the </w:t>
      </w:r>
      <w:r w:rsidRPr="00520694">
        <w:rPr>
          <w:rStyle w:val="StyleUnderline"/>
        </w:rPr>
        <w:t xml:space="preserve">U.S.’ </w:t>
      </w:r>
      <w:r w:rsidRPr="00105F74">
        <w:rPr>
          <w:rStyle w:val="StyleUnderline"/>
          <w:highlight w:val="cyan"/>
        </w:rPr>
        <w:t>allies identify</w:t>
      </w:r>
      <w:r w:rsidRPr="00275F82">
        <w:rPr>
          <w:sz w:val="16"/>
        </w:rPr>
        <w:t xml:space="preserve"> a </w:t>
      </w:r>
      <w:r w:rsidRPr="00105F74">
        <w:rPr>
          <w:rStyle w:val="StyleUnderline"/>
          <w:highlight w:val="cyan"/>
        </w:rPr>
        <w:t>window</w:t>
      </w:r>
      <w:r w:rsidRPr="00520694">
        <w:rPr>
          <w:rStyle w:val="StyleUnderline"/>
        </w:rPr>
        <w:t xml:space="preserve"> of opportunity </w:t>
      </w:r>
      <w:r w:rsidRPr="00105F74">
        <w:rPr>
          <w:rStyle w:val="StyleUnderline"/>
          <w:highlight w:val="cyan"/>
        </w:rPr>
        <w:t>in which</w:t>
      </w:r>
      <w:r w:rsidRPr="00275F82">
        <w:rPr>
          <w:sz w:val="16"/>
        </w:rPr>
        <w:t xml:space="preserve">, despite its nominal military superiority, it </w:t>
      </w:r>
      <w:r w:rsidRPr="00105F74">
        <w:rPr>
          <w:rStyle w:val="StyleUnderline"/>
          <w:highlight w:val="cyan"/>
        </w:rPr>
        <w:t>lacks</w:t>
      </w:r>
      <w:r w:rsidRPr="00275F82">
        <w:rPr>
          <w:sz w:val="16"/>
        </w:rPr>
        <w:t xml:space="preserve"> the </w:t>
      </w:r>
      <w:r w:rsidRPr="00105F74">
        <w:rPr>
          <w:rStyle w:val="StyleUnderline"/>
          <w:highlight w:val="cyan"/>
        </w:rPr>
        <w:t>stockpiles to</w:t>
      </w:r>
      <w:r w:rsidRPr="00520694">
        <w:rPr>
          <w:rStyle w:val="StyleUnderline"/>
        </w:rPr>
        <w:t xml:space="preserve"> fight and </w:t>
      </w:r>
      <w:r w:rsidRPr="00105F74">
        <w:rPr>
          <w:rStyle w:val="StyleUnderline"/>
          <w:highlight w:val="cyan"/>
        </w:rPr>
        <w:t>win</w:t>
      </w:r>
      <w:r w:rsidRPr="00275F82">
        <w:rPr>
          <w:sz w:val="16"/>
        </w:rPr>
        <w:t xml:space="preserve"> a </w:t>
      </w:r>
      <w:r w:rsidRPr="00520694">
        <w:rPr>
          <w:rStyle w:val="Emphasis"/>
        </w:rPr>
        <w:t>long-term major-power war</w:t>
      </w:r>
      <w:r w:rsidRPr="00275F82">
        <w:rPr>
          <w:sz w:val="16"/>
        </w:rPr>
        <w:t xml:space="preserve">. A multi-front war would be immensely stressful to </w:t>
      </w:r>
      <w:r w:rsidRPr="00275F82">
        <w:rPr>
          <w:sz w:val="16"/>
        </w:rPr>
        <w:lastRenderedPageBreak/>
        <w:t xml:space="preserve">American capabilities. It may be reasonable to expect, despite capability gaps that persist between the U.S. and its rivals, that a coordinated campaign in Europe, Asia, and the Middle East would crack the United States. </w:t>
      </w:r>
      <w:r w:rsidRPr="00AA76C3">
        <w:rPr>
          <w:rStyle w:val="StyleUnderline"/>
        </w:rPr>
        <w:t xml:space="preserve">This can be </w:t>
      </w:r>
      <w:r w:rsidRPr="00105F74">
        <w:rPr>
          <w:rStyle w:val="StyleUnderline"/>
          <w:highlight w:val="cyan"/>
        </w:rPr>
        <w:t>prevented</w:t>
      </w:r>
      <w:r w:rsidRPr="00275F82">
        <w:rPr>
          <w:sz w:val="16"/>
        </w:rPr>
        <w:t xml:space="preserve">. The </w:t>
      </w:r>
      <w:r w:rsidRPr="00105F74">
        <w:rPr>
          <w:rStyle w:val="StyleUnderline"/>
          <w:highlight w:val="cyan"/>
        </w:rPr>
        <w:t>U.S.’ ability to deter</w:t>
      </w:r>
      <w:r w:rsidRPr="00AA76C3">
        <w:rPr>
          <w:rStyle w:val="StyleUnderline"/>
        </w:rPr>
        <w:t xml:space="preserve"> conflict</w:t>
      </w:r>
      <w:r w:rsidRPr="00275F82">
        <w:rPr>
          <w:sz w:val="16"/>
        </w:rPr>
        <w:t xml:space="preserve"> should be </w:t>
      </w:r>
      <w:r w:rsidRPr="00105F74">
        <w:rPr>
          <w:rStyle w:val="StyleUnderline"/>
          <w:highlight w:val="cyan"/>
        </w:rPr>
        <w:t>regained</w:t>
      </w:r>
      <w:r w:rsidRPr="00275F82">
        <w:rPr>
          <w:sz w:val="16"/>
        </w:rPr>
        <w:t xml:space="preserve">. Meanwhile the </w:t>
      </w:r>
      <w:r w:rsidRPr="00AA76C3">
        <w:rPr>
          <w:rStyle w:val="StyleUnderline"/>
        </w:rPr>
        <w:t xml:space="preserve">U.S. </w:t>
      </w:r>
      <w:r w:rsidRPr="00105F74">
        <w:rPr>
          <w:rStyle w:val="StyleUnderline"/>
          <w:highlight w:val="cyan"/>
        </w:rPr>
        <w:t>Navy</w:t>
      </w:r>
      <w:r w:rsidRPr="00275F82">
        <w:rPr>
          <w:sz w:val="16"/>
        </w:rPr>
        <w:t xml:space="preserve"> - the primary warfighting arm for any future Eurasian conflict, </w:t>
      </w:r>
      <w:r w:rsidRPr="00AA76C3">
        <w:rPr>
          <w:rStyle w:val="StyleUnderline"/>
        </w:rPr>
        <w:t xml:space="preserve">must be </w:t>
      </w:r>
      <w:r w:rsidRPr="00105F74">
        <w:rPr>
          <w:rStyle w:val="Emphasis"/>
          <w:highlight w:val="cyan"/>
        </w:rPr>
        <w:t>expanded</w:t>
      </w:r>
      <w:r w:rsidRPr="00105F74">
        <w:rPr>
          <w:rStyle w:val="StyleUnderline"/>
          <w:highlight w:val="cyan"/>
        </w:rPr>
        <w:t xml:space="preserve"> and</w:t>
      </w:r>
      <w:r w:rsidRPr="00AA76C3">
        <w:rPr>
          <w:rStyle w:val="StyleUnderline"/>
        </w:rPr>
        <w:t xml:space="preserve"> </w:t>
      </w:r>
      <w:r w:rsidRPr="00105F74">
        <w:rPr>
          <w:rStyle w:val="Emphasis"/>
          <w:highlight w:val="cyan"/>
        </w:rPr>
        <w:t>better-resourced</w:t>
      </w:r>
      <w:r w:rsidRPr="00275F82">
        <w:rPr>
          <w:sz w:val="16"/>
        </w:rPr>
        <w:t>. The current NDAA is a start, providing $45 billion more than the Biden administration's initial proposal. Yet this is, at best, a minimal initial move.  The Pentagon expects China's combat fleet to grow from its current level of 340 ships to 400 by 2025, or 20 ships yearly. Were the U.S. to build 20 each year, it would reach — in 2025 — slightly above China’s current fleet size, but the Biden administration isn’t even planning to build half that number.</w:t>
      </w:r>
    </w:p>
    <w:p w14:paraId="06E165CB" w14:textId="77777777" w:rsidR="00625544" w:rsidRPr="00553EC4" w:rsidRDefault="00625544" w:rsidP="00625544">
      <w:pPr>
        <w:pStyle w:val="Heading4"/>
        <w:rPr>
          <w:u w:val="single"/>
        </w:rPr>
      </w:pPr>
      <w:r>
        <w:t xml:space="preserve">Our impact is </w:t>
      </w:r>
      <w:r>
        <w:rPr>
          <w:u w:val="single"/>
        </w:rPr>
        <w:t>empirically proven</w:t>
      </w:r>
      <w:r>
        <w:t xml:space="preserve">. History shows that </w:t>
      </w:r>
      <w:r>
        <w:rPr>
          <w:u w:val="single"/>
        </w:rPr>
        <w:t>naval power</w:t>
      </w:r>
      <w:r>
        <w:t xml:space="preserve"> is </w:t>
      </w:r>
      <w:r>
        <w:rPr>
          <w:u w:val="single"/>
        </w:rPr>
        <w:t>directly related</w:t>
      </w:r>
      <w:r>
        <w:t xml:space="preserve"> to </w:t>
      </w:r>
      <w:r w:rsidRPr="00553EC4">
        <w:rPr>
          <w:u w:val="single"/>
        </w:rPr>
        <w:t>global stability</w:t>
      </w:r>
      <w:r>
        <w:t xml:space="preserve">. </w:t>
      </w:r>
    </w:p>
    <w:p w14:paraId="100ACCA1" w14:textId="77777777" w:rsidR="00625544" w:rsidRPr="007D19CC" w:rsidRDefault="00625544" w:rsidP="00625544">
      <w:r w:rsidRPr="007D19CC">
        <w:t xml:space="preserve">Jerry </w:t>
      </w:r>
      <w:r w:rsidRPr="007D19CC">
        <w:rPr>
          <w:rStyle w:val="Style13ptBold"/>
        </w:rPr>
        <w:t>Hendrix 21</w:t>
      </w:r>
      <w:r w:rsidRPr="007D19CC">
        <w:t>. Vice president at the Telemus Group. “Sea Power Makes Great Powers.” https://foreignpolicy.com/2021/10/10/us-navy-sea-power-china-decline-military-strategy/</w:t>
      </w:r>
    </w:p>
    <w:p w14:paraId="0958F297" w14:textId="77777777" w:rsidR="00625544" w:rsidRPr="00A27A65" w:rsidRDefault="00625544" w:rsidP="00625544">
      <w:pPr>
        <w:rPr>
          <w:sz w:val="16"/>
        </w:rPr>
      </w:pPr>
      <w:r w:rsidRPr="00105F74">
        <w:rPr>
          <w:rStyle w:val="Emphasis"/>
          <w:highlight w:val="cyan"/>
        </w:rPr>
        <w:t>Centuries of global rivalry</w:t>
      </w:r>
      <w:r w:rsidRPr="00D679A1">
        <w:rPr>
          <w:rStyle w:val="StyleUnderline"/>
        </w:rPr>
        <w:t xml:space="preserve"> </w:t>
      </w:r>
      <w:r w:rsidRPr="00105F74">
        <w:rPr>
          <w:rStyle w:val="StyleUnderline"/>
          <w:highlight w:val="cyan"/>
        </w:rPr>
        <w:t>show</w:t>
      </w:r>
      <w:r w:rsidRPr="00D679A1">
        <w:rPr>
          <w:rStyle w:val="StyleUnderline"/>
        </w:rPr>
        <w:t xml:space="preserve"> how</w:t>
      </w:r>
      <w:r w:rsidRPr="009551D3">
        <w:rPr>
          <w:sz w:val="16"/>
        </w:rPr>
        <w:t xml:space="preserve"> a </w:t>
      </w:r>
      <w:r w:rsidRPr="00105F74">
        <w:rPr>
          <w:rStyle w:val="StyleUnderline"/>
          <w:highlight w:val="cyan"/>
        </w:rPr>
        <w:t>country’s power</w:t>
      </w:r>
      <w:r w:rsidRPr="009551D3">
        <w:rPr>
          <w:sz w:val="16"/>
        </w:rPr>
        <w:t xml:space="preserve"> — </w:t>
      </w:r>
      <w:r w:rsidRPr="00105F74">
        <w:rPr>
          <w:rStyle w:val="StyleUnderline"/>
          <w:highlight w:val="cyan"/>
        </w:rPr>
        <w:t>and</w:t>
      </w:r>
      <w:r w:rsidRPr="009551D3">
        <w:rPr>
          <w:sz w:val="16"/>
        </w:rPr>
        <w:t xml:space="preserve"> its </w:t>
      </w:r>
      <w:r w:rsidRPr="00105F74">
        <w:rPr>
          <w:rStyle w:val="StyleUnderline"/>
          <w:highlight w:val="cyan"/>
        </w:rPr>
        <w:t>decline</w:t>
      </w:r>
      <w:r w:rsidRPr="009551D3">
        <w:rPr>
          <w:sz w:val="16"/>
        </w:rPr>
        <w:t xml:space="preserve"> — </w:t>
      </w:r>
      <w:r w:rsidRPr="00D679A1">
        <w:rPr>
          <w:rStyle w:val="StyleUnderline"/>
        </w:rPr>
        <w:t xml:space="preserve">is </w:t>
      </w:r>
      <w:r w:rsidRPr="00105F74">
        <w:rPr>
          <w:rStyle w:val="Emphasis"/>
          <w:sz w:val="30"/>
          <w:szCs w:val="30"/>
          <w:highlight w:val="cyan"/>
        </w:rPr>
        <w:t>directly related</w:t>
      </w:r>
      <w:r w:rsidRPr="00105F74">
        <w:rPr>
          <w:rStyle w:val="StyleUnderline"/>
          <w:highlight w:val="cyan"/>
        </w:rPr>
        <w:t xml:space="preserve"> to</w:t>
      </w:r>
      <w:r w:rsidRPr="00D679A1">
        <w:rPr>
          <w:rStyle w:val="StyleUnderline"/>
        </w:rPr>
        <w:t xml:space="preserve"> the </w:t>
      </w:r>
      <w:r w:rsidRPr="00105F74">
        <w:rPr>
          <w:rStyle w:val="StyleUnderline"/>
          <w:highlight w:val="cyan"/>
        </w:rPr>
        <w:t>size and capability of</w:t>
      </w:r>
      <w:r w:rsidRPr="00D679A1">
        <w:rPr>
          <w:rStyle w:val="StyleUnderline"/>
        </w:rPr>
        <w:t xml:space="preserve"> its </w:t>
      </w:r>
      <w:r w:rsidRPr="00105F74">
        <w:rPr>
          <w:rStyle w:val="Emphasis"/>
          <w:highlight w:val="cyan"/>
        </w:rPr>
        <w:t>naval</w:t>
      </w:r>
      <w:r w:rsidRPr="00D679A1">
        <w:rPr>
          <w:rStyle w:val="Emphasis"/>
        </w:rPr>
        <w:t xml:space="preserve"> and maritime </w:t>
      </w:r>
      <w:r w:rsidRPr="00105F74">
        <w:rPr>
          <w:rStyle w:val="Emphasis"/>
          <w:highlight w:val="cyan"/>
        </w:rPr>
        <w:t>forces</w:t>
      </w:r>
      <w:r w:rsidRPr="009551D3">
        <w:rPr>
          <w:sz w:val="16"/>
        </w:rPr>
        <w:t xml:space="preserve">. The </w:t>
      </w:r>
      <w:r w:rsidRPr="000A592E">
        <w:rPr>
          <w:rStyle w:val="StyleUnderline"/>
        </w:rPr>
        <w:t>ability to ship goods in bulk from places</w:t>
      </w:r>
      <w:r w:rsidRPr="009551D3">
        <w:rPr>
          <w:sz w:val="16"/>
        </w:rPr>
        <w:t xml:space="preserve"> where </w:t>
      </w:r>
      <w:r w:rsidRPr="000A592E">
        <w:rPr>
          <w:rStyle w:val="StyleUnderline"/>
        </w:rPr>
        <w:t>they are produced to places</w:t>
      </w:r>
      <w:r w:rsidRPr="009551D3">
        <w:rPr>
          <w:sz w:val="16"/>
        </w:rPr>
        <w:t xml:space="preserve"> where </w:t>
      </w:r>
      <w:r w:rsidRPr="000A592E">
        <w:rPr>
          <w:rStyle w:val="StyleUnderline"/>
        </w:rPr>
        <w:t>they are scarce</w:t>
      </w:r>
      <w:r w:rsidRPr="009551D3">
        <w:rPr>
          <w:sz w:val="16"/>
        </w:rPr>
        <w:t xml:space="preserve"> has </w:t>
      </w:r>
      <w:r w:rsidRPr="000A592E">
        <w:rPr>
          <w:rStyle w:val="Emphasis"/>
        </w:rPr>
        <w:t>long represented</w:t>
      </w:r>
      <w:r w:rsidRPr="009551D3">
        <w:rPr>
          <w:sz w:val="16"/>
        </w:rPr>
        <w:t xml:space="preserve"> an </w:t>
      </w:r>
      <w:r w:rsidRPr="000A592E">
        <w:rPr>
          <w:rStyle w:val="StyleUnderline"/>
        </w:rPr>
        <w:t xml:space="preserve">expression of </w:t>
      </w:r>
      <w:r w:rsidRPr="000A592E">
        <w:rPr>
          <w:rStyle w:val="Emphasis"/>
        </w:rPr>
        <w:t>national power</w:t>
      </w:r>
      <w:r w:rsidRPr="009551D3">
        <w:rPr>
          <w:sz w:val="16"/>
        </w:rPr>
        <w:t xml:space="preserve">. Athens had a robust navy as well as a large merchant fleet. Carthage in the third century B.C., Venice in the 13th and 14th centuries, and the Dutch republic in the 16th and 17th centuries also fielded merchant and naval fleets to pursue and protect their interests. In this way, they were able to transform their small- and medium-sized nations into great powers. Following the Napoleonic wars in the early 19th century, a large Royal Navy effectively knitted together the British Empire upon which “the sun never set.” By the latter half of that century, the British maintained a “two-power standard,” whereby the size of the Royal Navy had to meet or exceed the next two navies combined. That ultimately proved unsustainable. </w:t>
      </w:r>
      <w:r w:rsidRPr="006A2E33">
        <w:rPr>
          <w:rStyle w:val="StyleUnderline"/>
        </w:rPr>
        <w:t>It was</w:t>
      </w:r>
      <w:r w:rsidRPr="009551D3">
        <w:rPr>
          <w:sz w:val="16"/>
        </w:rPr>
        <w:t xml:space="preserve"> the </w:t>
      </w:r>
      <w:r w:rsidRPr="00105F74">
        <w:rPr>
          <w:rStyle w:val="StyleUnderline"/>
          <w:highlight w:val="cyan"/>
        </w:rPr>
        <w:t>doubling</w:t>
      </w:r>
      <w:r w:rsidRPr="006A2E33">
        <w:rPr>
          <w:rStyle w:val="StyleUnderline"/>
        </w:rPr>
        <w:t xml:space="preserve"> of</w:t>
      </w:r>
      <w:r w:rsidRPr="009551D3">
        <w:rPr>
          <w:sz w:val="16"/>
        </w:rPr>
        <w:t xml:space="preserve"> the </w:t>
      </w:r>
      <w:r w:rsidRPr="00105F74">
        <w:rPr>
          <w:rStyle w:val="StyleUnderline"/>
          <w:highlight w:val="cyan"/>
        </w:rPr>
        <w:t>U.S. Navy</w:t>
      </w:r>
      <w:r w:rsidRPr="006A2E33">
        <w:rPr>
          <w:rStyle w:val="StyleUnderline"/>
        </w:rPr>
        <w:t xml:space="preserve"> battle force</w:t>
      </w:r>
      <w:r w:rsidRPr="009551D3">
        <w:rPr>
          <w:sz w:val="16"/>
        </w:rPr>
        <w:t xml:space="preserve"> under President Theodore Roosevelt </w:t>
      </w:r>
      <w:r w:rsidRPr="006A2E33">
        <w:rPr>
          <w:rStyle w:val="StyleUnderline"/>
        </w:rPr>
        <w:t xml:space="preserve">that </w:t>
      </w:r>
      <w:r w:rsidRPr="00105F74">
        <w:rPr>
          <w:rStyle w:val="StyleUnderline"/>
          <w:highlight w:val="cyan"/>
        </w:rPr>
        <w:t>catapulted</w:t>
      </w:r>
      <w:r w:rsidRPr="009551D3">
        <w:rPr>
          <w:sz w:val="16"/>
        </w:rPr>
        <w:t xml:space="preserve"> the </w:t>
      </w:r>
      <w:r w:rsidRPr="00105F74">
        <w:rPr>
          <w:rStyle w:val="Emphasis"/>
          <w:highlight w:val="cyan"/>
        </w:rPr>
        <w:t>U</w:t>
      </w:r>
      <w:r w:rsidRPr="006A2E33">
        <w:rPr>
          <w:rStyle w:val="StyleUnderline"/>
        </w:rPr>
        <w:t xml:space="preserve">nited </w:t>
      </w:r>
      <w:r w:rsidRPr="00105F74">
        <w:rPr>
          <w:rStyle w:val="Emphasis"/>
          <w:highlight w:val="cyan"/>
        </w:rPr>
        <w:t>S</w:t>
      </w:r>
      <w:r w:rsidRPr="006A2E33">
        <w:rPr>
          <w:rStyle w:val="StyleUnderline"/>
        </w:rPr>
        <w:t xml:space="preserve">tates </w:t>
      </w:r>
      <w:r w:rsidRPr="00105F74">
        <w:rPr>
          <w:rStyle w:val="StyleUnderline"/>
          <w:highlight w:val="cyan"/>
        </w:rPr>
        <w:t xml:space="preserve">to </w:t>
      </w:r>
      <w:r w:rsidRPr="00105F74">
        <w:rPr>
          <w:rStyle w:val="Emphasis"/>
          <w:highlight w:val="cyan"/>
        </w:rPr>
        <w:t>global</w:t>
      </w:r>
      <w:r w:rsidRPr="006A2E33">
        <w:rPr>
          <w:rStyle w:val="Emphasis"/>
        </w:rPr>
        <w:t xml:space="preserve"> power and </w:t>
      </w:r>
      <w:r w:rsidRPr="00105F74">
        <w:rPr>
          <w:rStyle w:val="Emphasis"/>
          <w:highlight w:val="cyan"/>
        </w:rPr>
        <w:t>prominence</w:t>
      </w:r>
      <w:r w:rsidRPr="009551D3">
        <w:rPr>
          <w:sz w:val="16"/>
        </w:rPr>
        <w:t xml:space="preserve">. Most historians view the 14-month world cruise of </w:t>
      </w:r>
      <w:r w:rsidRPr="006A2E33">
        <w:rPr>
          <w:rStyle w:val="StyleUnderline"/>
        </w:rPr>
        <w:t>new U.S. battleships</w:t>
      </w:r>
      <w:r w:rsidRPr="009551D3">
        <w:rPr>
          <w:sz w:val="16"/>
        </w:rPr>
        <w:t xml:space="preserve"> — Roosevelt’s Great White Fleet — as </w:t>
      </w:r>
      <w:r w:rsidRPr="006A2E33">
        <w:rPr>
          <w:rStyle w:val="StyleUnderline"/>
        </w:rPr>
        <w:t xml:space="preserve">the </w:t>
      </w:r>
      <w:r w:rsidRPr="00105F74">
        <w:rPr>
          <w:rStyle w:val="StyleUnderline"/>
          <w:highlight w:val="cyan"/>
        </w:rPr>
        <w:t>birth of</w:t>
      </w:r>
      <w:r w:rsidRPr="009551D3">
        <w:rPr>
          <w:sz w:val="16"/>
        </w:rPr>
        <w:t xml:space="preserve"> what would come to be known as </w:t>
      </w:r>
      <w:r w:rsidRPr="00105F74">
        <w:rPr>
          <w:rStyle w:val="StyleUnderline"/>
          <w:highlight w:val="cyan"/>
        </w:rPr>
        <w:t xml:space="preserve">the </w:t>
      </w:r>
      <w:r w:rsidRPr="00105F74">
        <w:rPr>
          <w:rStyle w:val="Emphasis"/>
          <w:highlight w:val="cyan"/>
        </w:rPr>
        <w:t>American Century</w:t>
      </w:r>
      <w:r w:rsidRPr="009551D3">
        <w:rPr>
          <w:sz w:val="16"/>
        </w:rPr>
        <w:t xml:space="preserve">. </w:t>
      </w:r>
      <w:r w:rsidRPr="00DB36AD">
        <w:rPr>
          <w:rStyle w:val="Emphasis"/>
        </w:rPr>
        <w:t>The dramatic expansion</w:t>
      </w:r>
      <w:r w:rsidRPr="00680AB2">
        <w:rPr>
          <w:rStyle w:val="StyleUnderline"/>
        </w:rPr>
        <w:t xml:space="preserve"> </w:t>
      </w:r>
      <w:r w:rsidRPr="00DB36AD">
        <w:rPr>
          <w:rStyle w:val="StyleUnderline"/>
        </w:rPr>
        <w:t>of the U.S. fleet through two world wars</w:t>
      </w:r>
      <w:r w:rsidRPr="009551D3">
        <w:rPr>
          <w:sz w:val="16"/>
        </w:rPr>
        <w:t xml:space="preserve"> — finishing the later conflict with more than 6,000 vessels, by far the largest navy ever afloat — </w:t>
      </w:r>
      <w:r w:rsidRPr="00DB36AD">
        <w:rPr>
          <w:rStyle w:val="StyleUnderline"/>
        </w:rPr>
        <w:t>set</w:t>
      </w:r>
      <w:r w:rsidRPr="009551D3">
        <w:rPr>
          <w:sz w:val="16"/>
        </w:rPr>
        <w:t xml:space="preserve"> the </w:t>
      </w:r>
      <w:r w:rsidRPr="00DB36AD">
        <w:rPr>
          <w:rStyle w:val="StyleUnderline"/>
        </w:rPr>
        <w:t xml:space="preserve">country on its </w:t>
      </w:r>
      <w:r w:rsidRPr="00DB36AD">
        <w:rPr>
          <w:rStyle w:val="Emphasis"/>
        </w:rPr>
        <w:t>superpower path</w:t>
      </w:r>
      <w:r w:rsidRPr="009551D3">
        <w:rPr>
          <w:sz w:val="16"/>
        </w:rPr>
        <w:t xml:space="preserve">. Finally, Ronald Reagan’s 600-ship Navy, </w:t>
      </w:r>
      <w:r w:rsidRPr="00105F74">
        <w:rPr>
          <w:rStyle w:val="StyleUnderline"/>
          <w:highlight w:val="cyan"/>
        </w:rPr>
        <w:t xml:space="preserve">as much a </w:t>
      </w:r>
      <w:r w:rsidRPr="00105F74">
        <w:rPr>
          <w:rStyle w:val="Emphasis"/>
          <w:highlight w:val="cyan"/>
        </w:rPr>
        <w:t>p</w:t>
      </w:r>
      <w:r w:rsidRPr="00DB36AD">
        <w:rPr>
          <w:rStyle w:val="StyleUnderline"/>
        </w:rPr>
        <w:t xml:space="preserve">ublic </w:t>
      </w:r>
      <w:r w:rsidRPr="00105F74">
        <w:rPr>
          <w:rStyle w:val="Emphasis"/>
          <w:highlight w:val="cyan"/>
        </w:rPr>
        <w:t>r</w:t>
      </w:r>
      <w:r w:rsidRPr="00DB36AD">
        <w:rPr>
          <w:rStyle w:val="StyleUnderline"/>
        </w:rPr>
        <w:t xml:space="preserve">elations </w:t>
      </w:r>
      <w:r w:rsidRPr="00105F74">
        <w:rPr>
          <w:rStyle w:val="StyleUnderline"/>
          <w:highlight w:val="cyan"/>
        </w:rPr>
        <w:t>campaign as</w:t>
      </w:r>
      <w:r w:rsidRPr="009551D3">
        <w:rPr>
          <w:sz w:val="16"/>
        </w:rPr>
        <w:t xml:space="preserve"> it was </w:t>
      </w:r>
      <w:r w:rsidRPr="00DB36AD">
        <w:rPr>
          <w:rStyle w:val="StyleUnderline"/>
        </w:rPr>
        <w:t xml:space="preserve">a </w:t>
      </w:r>
      <w:r w:rsidRPr="00105F74">
        <w:rPr>
          <w:rStyle w:val="Emphasis"/>
          <w:highlight w:val="cyan"/>
        </w:rPr>
        <w:t>shipbuilding plan</w:t>
      </w:r>
      <w:r w:rsidRPr="009551D3">
        <w:rPr>
          <w:sz w:val="16"/>
        </w:rPr>
        <w:t xml:space="preserve">, helped </w:t>
      </w:r>
      <w:r w:rsidRPr="00105F74">
        <w:rPr>
          <w:rStyle w:val="StyleUnderline"/>
          <w:highlight w:val="cyan"/>
        </w:rPr>
        <w:t>convince</w:t>
      </w:r>
      <w:r w:rsidRPr="009551D3">
        <w:rPr>
          <w:sz w:val="16"/>
        </w:rPr>
        <w:t xml:space="preserve"> the </w:t>
      </w:r>
      <w:r w:rsidRPr="00105F74">
        <w:rPr>
          <w:rStyle w:val="StyleUnderline"/>
          <w:highlight w:val="cyan"/>
        </w:rPr>
        <w:t>Soviet Union</w:t>
      </w:r>
      <w:r w:rsidRPr="009551D3">
        <w:rPr>
          <w:sz w:val="16"/>
        </w:rPr>
        <w:t xml:space="preserve"> that </w:t>
      </w:r>
      <w:r w:rsidRPr="00105F74">
        <w:rPr>
          <w:rStyle w:val="StyleUnderline"/>
          <w:highlight w:val="cyan"/>
        </w:rPr>
        <w:t xml:space="preserve">it </w:t>
      </w:r>
      <w:r w:rsidRPr="00105F74">
        <w:rPr>
          <w:rStyle w:val="Emphasis"/>
          <w:highlight w:val="cyan"/>
        </w:rPr>
        <w:t>would not win</w:t>
      </w:r>
      <w:r w:rsidRPr="00ED698A">
        <w:rPr>
          <w:rStyle w:val="StyleUnderline"/>
        </w:rPr>
        <w:t xml:space="preserve"> the Cold War</w:t>
      </w:r>
      <w:r w:rsidRPr="009551D3">
        <w:rPr>
          <w:sz w:val="16"/>
        </w:rPr>
        <w:t xml:space="preserve">. Throughout history, </w:t>
      </w:r>
      <w:r w:rsidRPr="00105F74">
        <w:rPr>
          <w:rStyle w:val="StyleUnderline"/>
          <w:highlight w:val="cyan"/>
        </w:rPr>
        <w:t>large naval</w:t>
      </w:r>
      <w:r w:rsidRPr="009551D3">
        <w:rPr>
          <w:sz w:val="16"/>
        </w:rPr>
        <w:t xml:space="preserve"> and merchant </w:t>
      </w:r>
      <w:r w:rsidRPr="00105F74">
        <w:rPr>
          <w:rStyle w:val="StyleUnderline"/>
          <w:highlight w:val="cyan"/>
        </w:rPr>
        <w:t xml:space="preserve">fleets represented not just a </w:t>
      </w:r>
      <w:r w:rsidRPr="00105F74">
        <w:rPr>
          <w:rStyle w:val="Emphasis"/>
          <w:highlight w:val="cyan"/>
        </w:rPr>
        <w:t>power multiplier</w:t>
      </w:r>
      <w:r w:rsidRPr="00B0133D">
        <w:rPr>
          <w:rStyle w:val="StyleUnderline"/>
        </w:rPr>
        <w:t xml:space="preserve"> but</w:t>
      </w:r>
      <w:r w:rsidRPr="009551D3">
        <w:rPr>
          <w:sz w:val="16"/>
        </w:rPr>
        <w:t xml:space="preserve"> an </w:t>
      </w:r>
      <w:r w:rsidRPr="00105F74">
        <w:rPr>
          <w:rStyle w:val="Emphasis"/>
          <w:highlight w:val="cyan"/>
        </w:rPr>
        <w:t>exponential growth factor</w:t>
      </w:r>
      <w:r w:rsidRPr="00105F74">
        <w:rPr>
          <w:rStyle w:val="StyleUnderline"/>
          <w:highlight w:val="cyan"/>
        </w:rPr>
        <w:t xml:space="preserve"> in terms of</w:t>
      </w:r>
      <w:r w:rsidRPr="00B0133D">
        <w:rPr>
          <w:rStyle w:val="StyleUnderline"/>
        </w:rPr>
        <w:t xml:space="preserve"> </w:t>
      </w:r>
      <w:r w:rsidRPr="000234BE">
        <w:rPr>
          <w:rStyle w:val="Emphasis"/>
        </w:rPr>
        <w:t xml:space="preserve">national </w:t>
      </w:r>
      <w:r w:rsidRPr="00105F74">
        <w:rPr>
          <w:rStyle w:val="Emphasis"/>
          <w:highlight w:val="cyan"/>
        </w:rPr>
        <w:t>influence</w:t>
      </w:r>
      <w:r w:rsidRPr="009551D3">
        <w:rPr>
          <w:sz w:val="16"/>
        </w:rPr>
        <w:t xml:space="preserve">. </w:t>
      </w:r>
      <w:r w:rsidRPr="00B0133D">
        <w:rPr>
          <w:rStyle w:val="StyleUnderline"/>
        </w:rPr>
        <w:t xml:space="preserve">All </w:t>
      </w:r>
      <w:r w:rsidRPr="00B0133D">
        <w:rPr>
          <w:rStyle w:val="Emphasis"/>
        </w:rPr>
        <w:t>historical sea powers</w:t>
      </w:r>
      <w:r w:rsidRPr="00B0133D">
        <w:rPr>
          <w:rStyle w:val="StyleUnderline"/>
        </w:rPr>
        <w:t xml:space="preserve"> recognized this</w:t>
      </w:r>
      <w:r w:rsidRPr="009551D3">
        <w:rPr>
          <w:sz w:val="16"/>
        </w:rPr>
        <w:t xml:space="preserve"> — </w:t>
      </w:r>
      <w:r w:rsidRPr="00B0133D">
        <w:rPr>
          <w:rStyle w:val="StyleUnderline"/>
        </w:rPr>
        <w:t>until they didn’t</w:t>
      </w:r>
      <w:r w:rsidRPr="009551D3">
        <w:rPr>
          <w:sz w:val="16"/>
        </w:rPr>
        <w:t xml:space="preserve">. In October 1904, Adm. John “Jackie” Fisher was appointed first sea lord of the Royal Navy. He arrived in office certain who the enemy was — Germany — but also with clear direction from civilian leadership to tighten his belt and accept declining naval budgets. Fisher’s solution to this strategic dilemma was to dramatically shrink the fleet in order to pay for modernization while also concentrating the remaining ships closer to Great Britain. His investments in modernization were breathtaking — most notably the introduction of a steam-turbine, all-big-gun battleship, the HMS Dreadnought, which would lend its name to all subsequent battleships that followed, transforming global naval competition. But Fisher paid for his modernized vessels by massively culling the 600-ship Royal Navy he inherited from his predecessor. “With one courageous stroke of the pen,” then-Prime Minister Arthur Balfour approvingly stated, Fisher slashed 154 ships from the Royal Navy’s active list. Fisher classified some of these ships as “sheep,” which were sent to the slaughter in the breakers’ yards; others as “llamas,” downgraded but retained in the reserves; and still others as “goats,” which retained their guns with the stipulation that no further maintenance funds would be allocated to them. The cull, however, wasn’t cost-free. Most of the cuts were taken from gunboats and cruisers assigned to nine distant stations where Britain had national interests, such as in Asia or Africa. The cuts generated great criticism not only from within the Royal Navy, which was manned by officers with long experience and strong views regarding the importance of a naval presence overseas, but also from the British Colonial and Foreign Offices, which instantly recognized that they would no longer be able to call on readily available Royal Navy ships to support the nation’s diplomatic interests. Ultimately, Fisher did modernize his fleet in the short term. Both the Dreadnought class battleships as well as their consorts, the smaller Invincible-class battle cruisers, rendered all previous designs instantly obsolete. What Fisher did not anticipate was that his contraction and modernization of the Royal Navy would create two simultaneous effects: It destabilized the international environment, and it triggered a global naval arms race. Britain had already been under pressure in the Far East and had asked Japan for assistance protecting its interests there, but now it found itself without a fleet of sufficient size to defend its interests in other geostrategic locations like the Caribbean and Africa. It had to trust a new partner, the United States, to take on that job. The only alternative would have </w:t>
      </w:r>
      <w:r w:rsidRPr="009551D3">
        <w:rPr>
          <w:sz w:val="16"/>
        </w:rPr>
        <w:lastRenderedPageBreak/>
        <w:t xml:space="preserve">been for Britain to simply forgo its colonial interests in order to focus on what it viewed as the preponderant German threat in the Baltic, North Sea, and northern Atlantic Ocean. There were other </w:t>
      </w:r>
      <w:r w:rsidRPr="00105F74">
        <w:rPr>
          <w:rStyle w:val="StyleUnderline"/>
          <w:highlight w:val="cyan"/>
        </w:rPr>
        <w:t>knock-on effects</w:t>
      </w:r>
      <w:r w:rsidRPr="009551D3">
        <w:rPr>
          <w:sz w:val="16"/>
        </w:rPr>
        <w:t xml:space="preserve">. </w:t>
      </w:r>
      <w:r w:rsidRPr="003251DD">
        <w:rPr>
          <w:rStyle w:val="StyleUnderline"/>
        </w:rPr>
        <w:t xml:space="preserve">Having </w:t>
      </w:r>
      <w:r w:rsidRPr="00105F74">
        <w:rPr>
          <w:rStyle w:val="StyleUnderline"/>
          <w:highlight w:val="cyan"/>
        </w:rPr>
        <w:t>surrendered</w:t>
      </w:r>
      <w:r w:rsidRPr="009551D3">
        <w:rPr>
          <w:sz w:val="16"/>
        </w:rPr>
        <w:t xml:space="preserve"> its </w:t>
      </w:r>
      <w:r w:rsidRPr="003251DD">
        <w:rPr>
          <w:rStyle w:val="StyleUnderline"/>
        </w:rPr>
        <w:t xml:space="preserve">dominant </w:t>
      </w:r>
      <w:r w:rsidRPr="00105F74">
        <w:rPr>
          <w:rStyle w:val="StyleUnderline"/>
          <w:highlight w:val="cyan"/>
        </w:rPr>
        <w:t>lead in</w:t>
      </w:r>
      <w:r w:rsidRPr="003251DD">
        <w:rPr>
          <w:rStyle w:val="StyleUnderline"/>
        </w:rPr>
        <w:t xml:space="preserve"> </w:t>
      </w:r>
      <w:r w:rsidRPr="003251DD">
        <w:rPr>
          <w:rStyle w:val="Emphasis"/>
        </w:rPr>
        <w:t xml:space="preserve">overall </w:t>
      </w:r>
      <w:r w:rsidRPr="00105F74">
        <w:rPr>
          <w:rStyle w:val="Emphasis"/>
          <w:highlight w:val="cyan"/>
        </w:rPr>
        <w:t>ship</w:t>
      </w:r>
      <w:r w:rsidRPr="003251DD">
        <w:rPr>
          <w:rStyle w:val="Emphasis"/>
        </w:rPr>
        <w:t xml:space="preserve"> number</w:t>
      </w:r>
      <w:r w:rsidRPr="00105F74">
        <w:rPr>
          <w:rStyle w:val="Emphasis"/>
          <w:highlight w:val="cyan"/>
        </w:rPr>
        <w:t>s</w:t>
      </w:r>
      <w:r w:rsidRPr="009551D3">
        <w:rPr>
          <w:sz w:val="16"/>
        </w:rPr>
        <w:t xml:space="preserve">, </w:t>
      </w:r>
      <w:r w:rsidRPr="00105F74">
        <w:rPr>
          <w:rStyle w:val="StyleUnderline"/>
          <w:highlight w:val="cyan"/>
        </w:rPr>
        <w:t>Britain found itself in</w:t>
      </w:r>
      <w:r w:rsidRPr="009551D3">
        <w:rPr>
          <w:sz w:val="16"/>
        </w:rPr>
        <w:t xml:space="preserve"> a </w:t>
      </w:r>
      <w:r w:rsidRPr="00105F74">
        <w:rPr>
          <w:rStyle w:val="StyleUnderline"/>
          <w:highlight w:val="cyan"/>
        </w:rPr>
        <w:t xml:space="preserve">new </w:t>
      </w:r>
      <w:r w:rsidRPr="00105F74">
        <w:rPr>
          <w:rStyle w:val="Emphasis"/>
          <w:highlight w:val="cyan"/>
        </w:rPr>
        <w:t>naval arms race</w:t>
      </w:r>
      <w:r w:rsidRPr="009551D3">
        <w:rPr>
          <w:sz w:val="16"/>
        </w:rPr>
        <w:t xml:space="preserve"> in which its previous, sunk-cost investments in older ships offered no benefit. To its dismay, Britain began this new arms race from nearly the same position as its geostrategic rivals. Soon every European power, as well as the United States and Japan, was building modern dreadnoughts, and Fisher and his navy were unable to maintain or reestablish their previous two-power standard. Today, Fisher’s strategy would be recognized as a </w:t>
      </w:r>
      <w:r w:rsidRPr="00105F74">
        <w:rPr>
          <w:rStyle w:val="StyleUnderline"/>
          <w:highlight w:val="cyan"/>
        </w:rPr>
        <w:t>divest-to-invest</w:t>
      </w:r>
      <w:r w:rsidRPr="003251DD">
        <w:rPr>
          <w:rStyle w:val="StyleUnderline"/>
        </w:rPr>
        <w:t xml:space="preserve"> modernization plan</w:t>
      </w:r>
      <w:r w:rsidRPr="009551D3">
        <w:rPr>
          <w:sz w:val="16"/>
        </w:rPr>
        <w:t xml:space="preserve">. And the lesson is clear: Britain found that it was </w:t>
      </w:r>
      <w:r w:rsidRPr="00105F74">
        <w:rPr>
          <w:rStyle w:val="StyleUnderline"/>
          <w:highlight w:val="cyan"/>
        </w:rPr>
        <w:t>unable to preserve</w:t>
      </w:r>
      <w:r w:rsidRPr="003251DD">
        <w:rPr>
          <w:rStyle w:val="StyleUnderline"/>
        </w:rPr>
        <w:t xml:space="preserve"> </w:t>
      </w:r>
      <w:r w:rsidRPr="003251DD">
        <w:rPr>
          <w:rStyle w:val="Emphasis"/>
        </w:rPr>
        <w:t xml:space="preserve">even the </w:t>
      </w:r>
      <w:r w:rsidRPr="00105F74">
        <w:rPr>
          <w:rStyle w:val="Emphasis"/>
          <w:highlight w:val="cyan"/>
        </w:rPr>
        <w:t>facade</w:t>
      </w:r>
      <w:r w:rsidRPr="00105F74">
        <w:rPr>
          <w:rStyle w:val="StyleUnderline"/>
          <w:highlight w:val="cyan"/>
        </w:rPr>
        <w:t xml:space="preserve"> of</w:t>
      </w:r>
      <w:r w:rsidRPr="003251DD">
        <w:rPr>
          <w:rStyle w:val="StyleUnderline"/>
        </w:rPr>
        <w:t xml:space="preserve"> being a </w:t>
      </w:r>
      <w:r w:rsidRPr="00105F74">
        <w:rPr>
          <w:rStyle w:val="StyleUnderline"/>
          <w:highlight w:val="cyan"/>
        </w:rPr>
        <w:t>global power</w:t>
      </w:r>
      <w:r w:rsidRPr="009551D3">
        <w:rPr>
          <w:sz w:val="16"/>
        </w:rPr>
        <w:t xml:space="preserve">; it was </w:t>
      </w:r>
      <w:r w:rsidRPr="00105F74">
        <w:rPr>
          <w:rStyle w:val="Emphasis"/>
          <w:highlight w:val="cyan"/>
        </w:rPr>
        <w:t>quickly reduced</w:t>
      </w:r>
      <w:r w:rsidRPr="00105F74">
        <w:rPr>
          <w:rStyle w:val="StyleUnderline"/>
          <w:highlight w:val="cyan"/>
        </w:rPr>
        <w:t xml:space="preserve"> to</w:t>
      </w:r>
      <w:r w:rsidRPr="003251DD">
        <w:rPr>
          <w:rStyle w:val="StyleUnderline"/>
        </w:rPr>
        <w:t xml:space="preserve"> being a </w:t>
      </w:r>
      <w:r w:rsidRPr="00105F74">
        <w:rPr>
          <w:rStyle w:val="Emphasis"/>
          <w:highlight w:val="cyan"/>
        </w:rPr>
        <w:t>regional</w:t>
      </w:r>
      <w:r w:rsidRPr="003251DD">
        <w:rPr>
          <w:rStyle w:val="Emphasis"/>
        </w:rPr>
        <w:t xml:space="preserve"> maritime </w:t>
      </w:r>
      <w:r w:rsidRPr="00105F74">
        <w:rPr>
          <w:rStyle w:val="Emphasis"/>
          <w:highlight w:val="cyan"/>
        </w:rPr>
        <w:t>power</w:t>
      </w:r>
      <w:r w:rsidRPr="00105F74">
        <w:rPr>
          <w:rStyle w:val="StyleUnderline"/>
          <w:highlight w:val="cyan"/>
        </w:rPr>
        <w:t xml:space="preserve"> on the </w:t>
      </w:r>
      <w:r w:rsidRPr="00105F74">
        <w:rPr>
          <w:rStyle w:val="Emphasis"/>
          <w:highlight w:val="cyan"/>
        </w:rPr>
        <w:t>periphery</w:t>
      </w:r>
      <w:r w:rsidRPr="003251DD">
        <w:rPr>
          <w:rStyle w:val="Emphasis"/>
        </w:rPr>
        <w:t xml:space="preserve"> of Europe</w:t>
      </w:r>
      <w:r w:rsidRPr="009551D3">
        <w:rPr>
          <w:sz w:val="16"/>
        </w:rPr>
        <w:t xml:space="preserve">. The </w:t>
      </w:r>
      <w:r w:rsidRPr="00105F74">
        <w:rPr>
          <w:rStyle w:val="Emphasis"/>
          <w:highlight w:val="cyan"/>
        </w:rPr>
        <w:t>ensuing</w:t>
      </w:r>
      <w:r w:rsidRPr="0028179B">
        <w:rPr>
          <w:rStyle w:val="Emphasis"/>
        </w:rPr>
        <w:t xml:space="preserve"> conditions</w:t>
      </w:r>
      <w:r w:rsidRPr="0028179B">
        <w:rPr>
          <w:rStyle w:val="StyleUnderline"/>
        </w:rPr>
        <w:t xml:space="preserve"> of </w:t>
      </w:r>
      <w:r w:rsidRPr="00105F74">
        <w:rPr>
          <w:rStyle w:val="StyleUnderline"/>
          <w:highlight w:val="cyan"/>
        </w:rPr>
        <w:t>international instability</w:t>
      </w:r>
      <w:r w:rsidRPr="009551D3">
        <w:rPr>
          <w:sz w:val="16"/>
        </w:rPr>
        <w:t xml:space="preserve">, </w:t>
      </w:r>
      <w:r w:rsidRPr="00105F74">
        <w:rPr>
          <w:rStyle w:val="StyleUnderline"/>
          <w:highlight w:val="cyan"/>
        </w:rPr>
        <w:t>shifting alliance</w:t>
      </w:r>
      <w:r w:rsidRPr="0028179B">
        <w:rPr>
          <w:rStyle w:val="StyleUnderline"/>
        </w:rPr>
        <w:t xml:space="preserve"> structure</w:t>
      </w:r>
      <w:r w:rsidRPr="00105F74">
        <w:rPr>
          <w:rStyle w:val="StyleUnderline"/>
          <w:highlight w:val="cyan"/>
        </w:rPr>
        <w:t>s</w:t>
      </w:r>
      <w:r w:rsidRPr="009551D3">
        <w:rPr>
          <w:sz w:val="16"/>
        </w:rPr>
        <w:t xml:space="preserve">, </w:t>
      </w:r>
      <w:r w:rsidRPr="00105F74">
        <w:rPr>
          <w:rStyle w:val="StyleUnderline"/>
          <w:highlight w:val="cyan"/>
        </w:rPr>
        <w:t>and</w:t>
      </w:r>
      <w:r w:rsidRPr="009551D3">
        <w:rPr>
          <w:sz w:val="16"/>
        </w:rPr>
        <w:t xml:space="preserve"> the </w:t>
      </w:r>
      <w:r w:rsidRPr="00105F74">
        <w:rPr>
          <w:rStyle w:val="StyleUnderline"/>
          <w:highlight w:val="cyan"/>
        </w:rPr>
        <w:t>global arms race</w:t>
      </w:r>
      <w:r w:rsidRPr="0028179B">
        <w:rPr>
          <w:rStyle w:val="StyleUnderline"/>
        </w:rPr>
        <w:t xml:space="preserve"> contributed to</w:t>
      </w:r>
      <w:r w:rsidRPr="009551D3">
        <w:rPr>
          <w:sz w:val="16"/>
        </w:rPr>
        <w:t xml:space="preserve"> the </w:t>
      </w:r>
      <w:r w:rsidRPr="0028179B">
        <w:rPr>
          <w:rStyle w:val="StyleUnderline"/>
        </w:rPr>
        <w:t xml:space="preserve">outbreak of </w:t>
      </w:r>
      <w:r w:rsidRPr="00105F74">
        <w:rPr>
          <w:rStyle w:val="Emphasis"/>
          <w:highlight w:val="cyan"/>
        </w:rPr>
        <w:t>World War</w:t>
      </w:r>
      <w:r w:rsidRPr="0028179B">
        <w:rPr>
          <w:rStyle w:val="Emphasis"/>
        </w:rPr>
        <w:t xml:space="preserve"> I</w:t>
      </w:r>
      <w:r w:rsidRPr="0028179B">
        <w:rPr>
          <w:rStyle w:val="StyleUnderline"/>
        </w:rPr>
        <w:t xml:space="preserve"> </w:t>
      </w:r>
      <w:r w:rsidRPr="00105F74">
        <w:rPr>
          <w:rStyle w:val="StyleUnderline"/>
          <w:highlight w:val="cyan"/>
        </w:rPr>
        <w:t>and</w:t>
      </w:r>
      <w:r w:rsidRPr="009551D3">
        <w:rPr>
          <w:sz w:val="16"/>
        </w:rPr>
        <w:t xml:space="preserve"> the </w:t>
      </w:r>
      <w:r w:rsidRPr="00105F74">
        <w:rPr>
          <w:rStyle w:val="Emphasis"/>
          <w:highlight w:val="cyan"/>
        </w:rPr>
        <w:t>end of empires</w:t>
      </w:r>
      <w:r w:rsidRPr="009551D3">
        <w:rPr>
          <w:sz w:val="16"/>
        </w:rPr>
        <w:t>, including Britain’s.</w:t>
      </w:r>
    </w:p>
    <w:p w14:paraId="345F43E0" w14:textId="77777777" w:rsidR="00625544" w:rsidRDefault="00625544" w:rsidP="00625544"/>
    <w:p w14:paraId="45BBCAFB" w14:textId="77777777" w:rsidR="00625544" w:rsidRDefault="00625544" w:rsidP="00625544">
      <w:pPr>
        <w:pStyle w:val="Heading3"/>
      </w:pPr>
      <w:r>
        <w:lastRenderedPageBreak/>
        <w:t>Advantage---Arctic Research---1AC</w:t>
      </w:r>
    </w:p>
    <w:p w14:paraId="5066DA85" w14:textId="77777777" w:rsidR="00625544" w:rsidRPr="00311A39" w:rsidRDefault="00625544" w:rsidP="00625544">
      <w:pPr>
        <w:pStyle w:val="Heading4"/>
      </w:pPr>
      <w:r>
        <w:t xml:space="preserve">Arctic research is being </w:t>
      </w:r>
      <w:r>
        <w:rPr>
          <w:u w:val="single"/>
        </w:rPr>
        <w:t>thwarted</w:t>
      </w:r>
      <w:r>
        <w:t xml:space="preserve"> by a lack of icebreakers now. </w:t>
      </w:r>
    </w:p>
    <w:p w14:paraId="14DA0A45" w14:textId="77777777" w:rsidR="00625544" w:rsidRPr="00311A39" w:rsidRDefault="00625544" w:rsidP="00625544">
      <w:r w:rsidRPr="00311A39">
        <w:t xml:space="preserve">Peter </w:t>
      </w:r>
      <w:r w:rsidRPr="00311A39">
        <w:rPr>
          <w:rStyle w:val="Style13ptBold"/>
        </w:rPr>
        <w:t>Suciu 24</w:t>
      </w:r>
      <w:r w:rsidRPr="00311A39">
        <w:t>.</w:t>
      </w:r>
      <w:r>
        <w:t xml:space="preserve"> </w:t>
      </w:r>
      <w:r w:rsidRPr="00311A39">
        <w:t>Michigan-based writer. He has contributed to more than four dozen magazines, newspapers, and websites with over 3,200 published pieces over a twenty-year career in journalism</w:t>
      </w:r>
      <w:r>
        <w:t>.</w:t>
      </w:r>
      <w:r w:rsidRPr="00311A39">
        <w:t xml:space="preserve"> "U.S. Navy’s Arctic Dilemma: Icebreaker Shortage Sparks Concern." 19FortyFive. 12-10-2024. https://www.19fortyfive.com/2024/12/u-s-navys-arctic-dilemma-icebreaker-shortage-sparks-concern/</w:t>
      </w:r>
    </w:p>
    <w:p w14:paraId="0BC8A667" w14:textId="77777777" w:rsidR="00625544" w:rsidRPr="00311A39" w:rsidRDefault="00625544" w:rsidP="00625544">
      <w:pPr>
        <w:rPr>
          <w:rStyle w:val="Emphasis"/>
        </w:rPr>
      </w:pPr>
      <w:r w:rsidRPr="00311A39">
        <w:rPr>
          <w:sz w:val="16"/>
        </w:rPr>
        <w:t xml:space="preserve">As Russia and China Eye the Arctic, </w:t>
      </w:r>
      <w:r w:rsidRPr="00311A39">
        <w:rPr>
          <w:rStyle w:val="Emphasis"/>
        </w:rPr>
        <w:t>U.S. Lacks</w:t>
      </w:r>
      <w:r w:rsidRPr="00311A39">
        <w:rPr>
          <w:rStyle w:val="StyleUnderline"/>
        </w:rPr>
        <w:t xml:space="preserve"> </w:t>
      </w:r>
      <w:r w:rsidRPr="00311A39">
        <w:rPr>
          <w:rStyle w:val="Emphasis"/>
        </w:rPr>
        <w:t>Critical Icebreaker Fleet</w:t>
      </w:r>
    </w:p>
    <w:p w14:paraId="2BA46CC6" w14:textId="77777777" w:rsidR="00625544" w:rsidRPr="00311A39" w:rsidRDefault="00625544" w:rsidP="00625544">
      <w:pPr>
        <w:rPr>
          <w:sz w:val="16"/>
        </w:rPr>
      </w:pPr>
      <w:r w:rsidRPr="00105F74">
        <w:rPr>
          <w:rStyle w:val="StyleUnderline"/>
          <w:highlight w:val="cyan"/>
        </w:rPr>
        <w:t>The U</w:t>
      </w:r>
      <w:r w:rsidRPr="00311A39">
        <w:rPr>
          <w:sz w:val="16"/>
        </w:rPr>
        <w:t xml:space="preserve">nited </w:t>
      </w:r>
      <w:r w:rsidRPr="00105F74">
        <w:rPr>
          <w:rStyle w:val="StyleUnderline"/>
          <w:highlight w:val="cyan"/>
        </w:rPr>
        <w:t>S</w:t>
      </w:r>
      <w:r w:rsidRPr="00311A39">
        <w:rPr>
          <w:sz w:val="16"/>
        </w:rPr>
        <w:t xml:space="preserve">tates Navy currently operates 11 nuclear-powered aircraft carriers, nine cruisers, and around 75 guided-missile destroyers – but it </w:t>
      </w:r>
      <w:r w:rsidRPr="00105F74">
        <w:rPr>
          <w:rStyle w:val="StyleUnderline"/>
          <w:highlight w:val="cyan"/>
        </w:rPr>
        <w:t xml:space="preserve">lacks a </w:t>
      </w:r>
      <w:r w:rsidRPr="00105F74">
        <w:rPr>
          <w:rStyle w:val="Emphasis"/>
          <w:highlight w:val="cyan"/>
        </w:rPr>
        <w:t>type</w:t>
      </w:r>
      <w:r w:rsidRPr="00105F74">
        <w:rPr>
          <w:rStyle w:val="StyleUnderline"/>
          <w:highlight w:val="cyan"/>
        </w:rPr>
        <w:t xml:space="preserve"> of </w:t>
      </w:r>
      <w:r w:rsidRPr="00105F74">
        <w:rPr>
          <w:rStyle w:val="Emphasis"/>
          <w:highlight w:val="cyan"/>
        </w:rPr>
        <w:t>vessel</w:t>
      </w:r>
      <w:r w:rsidRPr="00311A39">
        <w:rPr>
          <w:rStyle w:val="StyleUnderline"/>
        </w:rPr>
        <w:t xml:space="preserve"> </w:t>
      </w:r>
      <w:r w:rsidRPr="00105F74">
        <w:rPr>
          <w:rStyle w:val="StyleUnderline"/>
          <w:highlight w:val="cyan"/>
        </w:rPr>
        <w:t>that could be</w:t>
      </w:r>
      <w:r w:rsidRPr="00311A39">
        <w:rPr>
          <w:rStyle w:val="StyleUnderline"/>
        </w:rPr>
        <w:t xml:space="preserve"> </w:t>
      </w:r>
      <w:r w:rsidRPr="00311A39">
        <w:rPr>
          <w:rStyle w:val="Emphasis"/>
        </w:rPr>
        <w:t xml:space="preserve">increasingly </w:t>
      </w:r>
      <w:r w:rsidRPr="00105F74">
        <w:rPr>
          <w:rStyle w:val="Emphasis"/>
          <w:highlight w:val="cyan"/>
        </w:rPr>
        <w:t>important</w:t>
      </w:r>
      <w:r w:rsidRPr="00311A39">
        <w:rPr>
          <w:rStyle w:val="StyleUnderline"/>
        </w:rPr>
        <w:t xml:space="preserve"> should it be required </w:t>
      </w:r>
      <w:r w:rsidRPr="00105F74">
        <w:rPr>
          <w:rStyle w:val="StyleUnderline"/>
          <w:highlight w:val="cyan"/>
        </w:rPr>
        <w:t>to operate in the Arctic</w:t>
      </w:r>
      <w:r w:rsidRPr="00311A39">
        <w:rPr>
          <w:sz w:val="16"/>
        </w:rPr>
        <w:t>.</w:t>
      </w:r>
    </w:p>
    <w:p w14:paraId="5DEDB9FA" w14:textId="77777777" w:rsidR="00625544" w:rsidRDefault="00625544" w:rsidP="00625544">
      <w:pPr>
        <w:rPr>
          <w:rStyle w:val="StyleUnderline"/>
        </w:rPr>
      </w:pPr>
      <w:r w:rsidRPr="00311A39">
        <w:rPr>
          <w:sz w:val="16"/>
        </w:rPr>
        <w:t xml:space="preserve">Since 2022, </w:t>
      </w:r>
      <w:r w:rsidRPr="00311A39">
        <w:rPr>
          <w:rStyle w:val="StyleUnderline"/>
        </w:rPr>
        <w:t>the Pentagon has been warning that the U.S. needs more icebreaker ships</w:t>
      </w:r>
      <w:r w:rsidRPr="00311A39">
        <w:rPr>
          <w:sz w:val="16"/>
        </w:rPr>
        <w:t xml:space="preserve">. The ice may be melting in the great white North, but </w:t>
      </w:r>
      <w:r w:rsidRPr="00311A39">
        <w:rPr>
          <w:rStyle w:val="Emphasis"/>
        </w:rPr>
        <w:t>icebreakers</w:t>
      </w:r>
      <w:r w:rsidRPr="00311A39">
        <w:rPr>
          <w:sz w:val="16"/>
        </w:rPr>
        <w:t xml:space="preserve"> </w:t>
      </w:r>
      <w:r w:rsidRPr="00311A39">
        <w:rPr>
          <w:rStyle w:val="StyleUnderline"/>
        </w:rPr>
        <w:t xml:space="preserve">are </w:t>
      </w:r>
      <w:r w:rsidRPr="00311A39">
        <w:rPr>
          <w:rStyle w:val="Emphasis"/>
        </w:rPr>
        <w:t>still</w:t>
      </w:r>
      <w:r w:rsidRPr="00311A39">
        <w:rPr>
          <w:rStyle w:val="StyleUnderline"/>
        </w:rPr>
        <w:t xml:space="preserve"> </w:t>
      </w:r>
      <w:r w:rsidRPr="00105F74">
        <w:rPr>
          <w:rStyle w:val="Emphasis"/>
          <w:highlight w:val="cyan"/>
        </w:rPr>
        <w:t>required</w:t>
      </w:r>
      <w:r w:rsidRPr="00105F74">
        <w:rPr>
          <w:rStyle w:val="StyleUnderline"/>
          <w:highlight w:val="cyan"/>
        </w:rPr>
        <w:t xml:space="preserve"> for</w:t>
      </w:r>
      <w:r w:rsidRPr="00311A39">
        <w:rPr>
          <w:rStyle w:val="StyleUnderline"/>
        </w:rPr>
        <w:t xml:space="preserve"> the U.S. to have </w:t>
      </w:r>
      <w:r w:rsidRPr="00105F74">
        <w:rPr>
          <w:rStyle w:val="Emphasis"/>
          <w:highlight w:val="cyan"/>
        </w:rPr>
        <w:t>year-round access</w:t>
      </w:r>
      <w:r w:rsidRPr="00311A39">
        <w:rPr>
          <w:rStyle w:val="StyleUnderline"/>
        </w:rPr>
        <w:t xml:space="preserve"> to what is </w:t>
      </w:r>
      <w:r w:rsidRPr="00311A39">
        <w:rPr>
          <w:rStyle w:val="Emphasis"/>
        </w:rPr>
        <w:t>likely</w:t>
      </w:r>
      <w:r w:rsidRPr="00311A39">
        <w:rPr>
          <w:rStyle w:val="StyleUnderline"/>
        </w:rPr>
        <w:t xml:space="preserve"> </w:t>
      </w:r>
      <w:r w:rsidRPr="00105F74">
        <w:rPr>
          <w:rStyle w:val="StyleUnderline"/>
          <w:highlight w:val="cyan"/>
        </w:rPr>
        <w:t xml:space="preserve">to be an increasingly </w:t>
      </w:r>
      <w:r w:rsidRPr="00105F74">
        <w:rPr>
          <w:rStyle w:val="Emphasis"/>
          <w:highlight w:val="cyan"/>
        </w:rPr>
        <w:t>contested region</w:t>
      </w:r>
      <w:r w:rsidRPr="00311A39">
        <w:rPr>
          <w:rStyle w:val="StyleUnderline"/>
        </w:rPr>
        <w:t>.</w:t>
      </w:r>
    </w:p>
    <w:p w14:paraId="040481B1" w14:textId="77777777" w:rsidR="00625544" w:rsidRDefault="00625544" w:rsidP="00625544">
      <w:pPr>
        <w:rPr>
          <w:rStyle w:val="StyleUnderline"/>
        </w:rPr>
      </w:pPr>
      <w:r w:rsidRPr="00311A39">
        <w:rPr>
          <w:rStyle w:val="StyleUnderline"/>
        </w:rPr>
        <w:t>The</w:t>
      </w:r>
      <w:r w:rsidRPr="00311A39">
        <w:rPr>
          <w:sz w:val="16"/>
        </w:rPr>
        <w:t xml:space="preserve"> United States </w:t>
      </w:r>
      <w:r w:rsidRPr="00311A39">
        <w:rPr>
          <w:rStyle w:val="StyleUnderline"/>
        </w:rPr>
        <w:t>Coast Guard</w:t>
      </w:r>
      <w:r w:rsidRPr="00311A39">
        <w:rPr>
          <w:sz w:val="16"/>
        </w:rPr>
        <w:t xml:space="preserve"> – which is part of the Department of Homeland Security not the Department of Defense – </w:t>
      </w:r>
      <w:r w:rsidRPr="00311A39">
        <w:rPr>
          <w:rStyle w:val="StyleUnderline"/>
        </w:rPr>
        <w:t>currently operates just two aging icebreakers.</w:t>
      </w:r>
    </w:p>
    <w:p w14:paraId="3BF01CEC" w14:textId="77777777" w:rsidR="00625544" w:rsidRPr="00311A39" w:rsidRDefault="00625544" w:rsidP="00625544">
      <w:pPr>
        <w:rPr>
          <w:sz w:val="16"/>
        </w:rPr>
      </w:pPr>
      <w:r w:rsidRPr="00105F74">
        <w:rPr>
          <w:rStyle w:val="StyleUnderline"/>
          <w:highlight w:val="cyan"/>
        </w:rPr>
        <w:t xml:space="preserve">The problem was made </w:t>
      </w:r>
      <w:r w:rsidRPr="00105F74">
        <w:rPr>
          <w:rStyle w:val="Emphasis"/>
          <w:highlight w:val="cyan"/>
        </w:rPr>
        <w:t>worse</w:t>
      </w:r>
      <w:r w:rsidRPr="00311A39">
        <w:rPr>
          <w:rStyle w:val="Emphasis"/>
        </w:rPr>
        <w:t xml:space="preserve"> this past summer</w:t>
      </w:r>
      <w:r w:rsidRPr="00311A39">
        <w:rPr>
          <w:sz w:val="16"/>
        </w:rPr>
        <w:t xml:space="preserve">, </w:t>
      </w:r>
      <w:r w:rsidRPr="00105F74">
        <w:rPr>
          <w:rStyle w:val="StyleUnderline"/>
          <w:highlight w:val="cyan"/>
        </w:rPr>
        <w:t>when</w:t>
      </w:r>
      <w:r w:rsidRPr="00311A39">
        <w:rPr>
          <w:sz w:val="16"/>
        </w:rPr>
        <w:t xml:space="preserve"> USCGC </w:t>
      </w:r>
      <w:r w:rsidRPr="00105F74">
        <w:rPr>
          <w:rStyle w:val="StyleUnderline"/>
          <w:highlight w:val="cyan"/>
        </w:rPr>
        <w:t>Healy</w:t>
      </w:r>
      <w:r w:rsidRPr="00311A39">
        <w:rPr>
          <w:sz w:val="16"/>
        </w:rPr>
        <w:t xml:space="preserve"> (WAGB-20), the largest and most technologically advanced icebreaker, </w:t>
      </w:r>
      <w:r w:rsidRPr="00105F74">
        <w:rPr>
          <w:rStyle w:val="StyleUnderline"/>
          <w:highlight w:val="cyan"/>
        </w:rPr>
        <w:t xml:space="preserve">was </w:t>
      </w:r>
      <w:r w:rsidRPr="00105F74">
        <w:rPr>
          <w:rStyle w:val="Emphasis"/>
          <w:highlight w:val="cyan"/>
        </w:rPr>
        <w:t>taken</w:t>
      </w:r>
      <w:r w:rsidRPr="00105F74">
        <w:rPr>
          <w:rStyle w:val="StyleUnderline"/>
          <w:highlight w:val="cyan"/>
        </w:rPr>
        <w:t xml:space="preserve"> out</w:t>
      </w:r>
      <w:r w:rsidRPr="00311A39">
        <w:rPr>
          <w:rStyle w:val="StyleUnderline"/>
        </w:rPr>
        <w:t xml:space="preserve"> of </w:t>
      </w:r>
      <w:r w:rsidRPr="00311A39">
        <w:rPr>
          <w:rStyle w:val="Emphasis"/>
        </w:rPr>
        <w:t xml:space="preserve">service </w:t>
      </w:r>
      <w:r w:rsidRPr="00105F74">
        <w:rPr>
          <w:rStyle w:val="Emphasis"/>
          <w:highlight w:val="cyan"/>
        </w:rPr>
        <w:t>due</w:t>
      </w:r>
      <w:r w:rsidRPr="00105F74">
        <w:rPr>
          <w:rStyle w:val="StyleUnderline"/>
          <w:highlight w:val="cyan"/>
        </w:rPr>
        <w:t xml:space="preserve"> to an </w:t>
      </w:r>
      <w:r w:rsidRPr="00105F74">
        <w:rPr>
          <w:rStyle w:val="Emphasis"/>
          <w:highlight w:val="cyan"/>
        </w:rPr>
        <w:t>electrical</w:t>
      </w:r>
      <w:r w:rsidRPr="00311A39">
        <w:rPr>
          <w:rStyle w:val="Emphasis"/>
        </w:rPr>
        <w:t xml:space="preserve"> </w:t>
      </w:r>
      <w:r w:rsidRPr="00105F74">
        <w:rPr>
          <w:rStyle w:val="Emphasis"/>
          <w:highlight w:val="cyan"/>
        </w:rPr>
        <w:t>fire.</w:t>
      </w:r>
      <w:r w:rsidRPr="00311A39">
        <w:rPr>
          <w:sz w:val="16"/>
        </w:rPr>
        <w:t xml:space="preserve"> </w:t>
      </w:r>
      <w:r w:rsidRPr="00105F74">
        <w:rPr>
          <w:rStyle w:val="StyleUnderline"/>
          <w:highlight w:val="cyan"/>
        </w:rPr>
        <w:t>That forced</w:t>
      </w:r>
      <w:r w:rsidRPr="00311A39">
        <w:rPr>
          <w:rStyle w:val="StyleUnderline"/>
        </w:rPr>
        <w:t xml:space="preserve"> the </w:t>
      </w:r>
      <w:r w:rsidRPr="00105F74">
        <w:rPr>
          <w:rStyle w:val="Emphasis"/>
          <w:highlight w:val="cyan"/>
        </w:rPr>
        <w:t>cancelation</w:t>
      </w:r>
      <w:r w:rsidRPr="00311A39">
        <w:rPr>
          <w:rStyle w:val="StyleUnderline"/>
        </w:rPr>
        <w:t xml:space="preserve"> of </w:t>
      </w:r>
      <w:r w:rsidRPr="00311A39">
        <w:rPr>
          <w:rStyle w:val="Emphasis"/>
        </w:rPr>
        <w:t xml:space="preserve">two </w:t>
      </w:r>
      <w:r w:rsidRPr="00105F74">
        <w:rPr>
          <w:rStyle w:val="Emphasis"/>
          <w:highlight w:val="cyan"/>
        </w:rPr>
        <w:t>scientific missions</w:t>
      </w:r>
      <w:r w:rsidRPr="00105F74">
        <w:rPr>
          <w:rStyle w:val="StyleUnderline"/>
          <w:highlight w:val="cyan"/>
        </w:rPr>
        <w:t xml:space="preserve"> to the</w:t>
      </w:r>
      <w:r w:rsidRPr="00105F74">
        <w:rPr>
          <w:sz w:val="16"/>
          <w:highlight w:val="cyan"/>
        </w:rPr>
        <w:t xml:space="preserve"> </w:t>
      </w:r>
      <w:r w:rsidRPr="00105F74">
        <w:rPr>
          <w:rStyle w:val="StyleUnderline"/>
          <w:highlight w:val="cyan"/>
        </w:rPr>
        <w:t>Arctic</w:t>
      </w:r>
      <w:r w:rsidRPr="00311A39">
        <w:rPr>
          <w:rStyle w:val="StyleUnderline"/>
        </w:rPr>
        <w:t xml:space="preserve"> via the </w:t>
      </w:r>
      <w:r w:rsidRPr="00311A39">
        <w:rPr>
          <w:rStyle w:val="Emphasis"/>
        </w:rPr>
        <w:t>Northwest Passage</w:t>
      </w:r>
      <w:r w:rsidRPr="00311A39">
        <w:rPr>
          <w:sz w:val="16"/>
        </w:rPr>
        <w:t>. The other icebreaker, USCGC Polar Star (WAGB-10) – which is like WAGB-20 homeported in Seattle – is tasked to travel to McMurdo Station, Antarctica, annually.</w:t>
      </w:r>
    </w:p>
    <w:p w14:paraId="0592575D" w14:textId="77777777" w:rsidR="00625544" w:rsidRPr="00311A39" w:rsidRDefault="00625544" w:rsidP="00625544">
      <w:pPr>
        <w:rPr>
          <w:sz w:val="16"/>
        </w:rPr>
      </w:pPr>
      <w:r w:rsidRPr="00105F74">
        <w:rPr>
          <w:rStyle w:val="StyleUnderline"/>
          <w:highlight w:val="cyan"/>
        </w:rPr>
        <w:t>A 2023</w:t>
      </w:r>
      <w:r w:rsidRPr="00311A39">
        <w:rPr>
          <w:rStyle w:val="StyleUnderline"/>
        </w:rPr>
        <w:t xml:space="preserve"> study</w:t>
      </w:r>
      <w:r w:rsidRPr="00311A39">
        <w:rPr>
          <w:sz w:val="16"/>
        </w:rPr>
        <w:t xml:space="preserve"> (updated in July 2024) from the Congressional Research Service </w:t>
      </w:r>
      <w:r w:rsidRPr="00105F74">
        <w:rPr>
          <w:rStyle w:val="StyleUnderline"/>
          <w:highlight w:val="cyan"/>
        </w:rPr>
        <w:t>concluded</w:t>
      </w:r>
      <w:r w:rsidRPr="00311A39">
        <w:rPr>
          <w:rStyle w:val="StyleUnderline"/>
        </w:rPr>
        <w:t xml:space="preserve"> that </w:t>
      </w:r>
      <w:r w:rsidRPr="00105F74">
        <w:rPr>
          <w:rStyle w:val="StyleUnderline"/>
          <w:highlight w:val="cyan"/>
        </w:rPr>
        <w:t>the U.S.</w:t>
      </w:r>
      <w:r w:rsidRPr="00311A39">
        <w:rPr>
          <w:rStyle w:val="StyleUnderline"/>
        </w:rPr>
        <w:t xml:space="preserve"> </w:t>
      </w:r>
      <w:r w:rsidRPr="00105F74">
        <w:rPr>
          <w:rStyle w:val="StyleUnderline"/>
          <w:highlight w:val="cyan"/>
        </w:rPr>
        <w:t>requires</w:t>
      </w:r>
      <w:r w:rsidRPr="00311A39">
        <w:rPr>
          <w:rStyle w:val="StyleUnderline"/>
        </w:rPr>
        <w:t xml:space="preserve"> at least </w:t>
      </w:r>
      <w:r w:rsidRPr="00105F74">
        <w:rPr>
          <w:rStyle w:val="Emphasis"/>
          <w:highlight w:val="cyan"/>
        </w:rPr>
        <w:t>eight</w:t>
      </w:r>
      <w:r w:rsidRPr="00105F74">
        <w:rPr>
          <w:rStyle w:val="StyleUnderline"/>
          <w:highlight w:val="cyan"/>
        </w:rPr>
        <w:t xml:space="preserve"> or </w:t>
      </w:r>
      <w:r w:rsidRPr="00105F74">
        <w:rPr>
          <w:rStyle w:val="Emphasis"/>
          <w:highlight w:val="cyan"/>
        </w:rPr>
        <w:t>nine polar icebreakers</w:t>
      </w:r>
      <w:r w:rsidRPr="00311A39">
        <w:rPr>
          <w:sz w:val="16"/>
        </w:rPr>
        <w:t>. As a stopgap, the Coast Guard announced it would acquire a commercial icebreaker and station it in Juneau, Alaska.</w:t>
      </w:r>
    </w:p>
    <w:p w14:paraId="5A2E4527" w14:textId="77777777" w:rsidR="00625544" w:rsidRPr="00311A39" w:rsidRDefault="00625544" w:rsidP="00625544">
      <w:pPr>
        <w:rPr>
          <w:sz w:val="16"/>
        </w:rPr>
      </w:pPr>
      <w:r w:rsidRPr="00311A39">
        <w:rPr>
          <w:sz w:val="16"/>
        </w:rPr>
        <w:t>Melting Ice Makes the Problem Worse</w:t>
      </w:r>
    </w:p>
    <w:p w14:paraId="3C1FD61D" w14:textId="77777777" w:rsidR="00625544" w:rsidRPr="00311A39" w:rsidRDefault="00625544" w:rsidP="00625544">
      <w:pPr>
        <w:rPr>
          <w:sz w:val="16"/>
        </w:rPr>
      </w:pPr>
      <w:r w:rsidRPr="00311A39">
        <w:rPr>
          <w:sz w:val="16"/>
        </w:rPr>
        <w:t xml:space="preserve">This is not entirely a new problem, but it is one that climate change could make worse. In early 2022, </w:t>
      </w:r>
      <w:r w:rsidRPr="00311A39">
        <w:rPr>
          <w:rStyle w:val="StyleUnderline"/>
        </w:rPr>
        <w:t xml:space="preserve">the Pentagon </w:t>
      </w:r>
      <w:r w:rsidRPr="00311A39">
        <w:rPr>
          <w:rStyle w:val="Emphasis"/>
        </w:rPr>
        <w:t>warned</w:t>
      </w:r>
      <w:r w:rsidRPr="00311A39">
        <w:rPr>
          <w:rStyle w:val="StyleUnderline"/>
        </w:rPr>
        <w:t xml:space="preserve"> that it </w:t>
      </w:r>
      <w:r w:rsidRPr="00311A39">
        <w:rPr>
          <w:rStyle w:val="Emphasis"/>
        </w:rPr>
        <w:t>required additional icebreakers</w:t>
      </w:r>
      <w:r w:rsidRPr="00311A39">
        <w:rPr>
          <w:sz w:val="16"/>
        </w:rPr>
        <w:t>, especially as Russia has put renewed interest in the Arctic region.</w:t>
      </w:r>
    </w:p>
    <w:p w14:paraId="2C65F46C" w14:textId="77777777" w:rsidR="00625544" w:rsidRDefault="00625544" w:rsidP="00625544">
      <w:pPr>
        <w:rPr>
          <w:rStyle w:val="StyleUnderline"/>
        </w:rPr>
      </w:pPr>
      <w:r w:rsidRPr="00311A39">
        <w:rPr>
          <w:sz w:val="16"/>
        </w:rPr>
        <w:t xml:space="preserve">The melting ice has opened up new shipping routes that previously didn’t exist, while the region is rich in resources. To </w:t>
      </w:r>
      <w:r w:rsidRPr="00311A39">
        <w:rPr>
          <w:rStyle w:val="StyleUnderline"/>
        </w:rPr>
        <w:t xml:space="preserve">protect U.S. interests </w:t>
      </w:r>
      <w:r w:rsidRPr="00311A39">
        <w:rPr>
          <w:rStyle w:val="Emphasis"/>
        </w:rPr>
        <w:t>may require deploying</w:t>
      </w:r>
      <w:r w:rsidRPr="00311A39">
        <w:rPr>
          <w:rStyle w:val="StyleUnderline"/>
        </w:rPr>
        <w:t xml:space="preserve"> </w:t>
      </w:r>
      <w:r w:rsidRPr="00311A39">
        <w:rPr>
          <w:rStyle w:val="Emphasis"/>
        </w:rPr>
        <w:t>warships</w:t>
      </w:r>
      <w:r w:rsidRPr="00311A39">
        <w:rPr>
          <w:rStyle w:val="StyleUnderline"/>
        </w:rPr>
        <w:t xml:space="preserve"> to the </w:t>
      </w:r>
      <w:r w:rsidRPr="00311A39">
        <w:rPr>
          <w:rStyle w:val="Emphasis"/>
        </w:rPr>
        <w:t>Arctic</w:t>
      </w:r>
      <w:r w:rsidRPr="00311A39">
        <w:rPr>
          <w:sz w:val="16"/>
        </w:rPr>
        <w:t xml:space="preserve"> </w:t>
      </w:r>
      <w:r w:rsidRPr="00311A39">
        <w:rPr>
          <w:rStyle w:val="StyleUnderline"/>
        </w:rPr>
        <w:t xml:space="preserve">– and while the ice is melting, it does return in the winter, necessitating the </w:t>
      </w:r>
      <w:r w:rsidRPr="00311A39">
        <w:rPr>
          <w:rStyle w:val="Emphasis"/>
        </w:rPr>
        <w:t>need</w:t>
      </w:r>
      <w:r w:rsidRPr="00311A39">
        <w:rPr>
          <w:rStyle w:val="StyleUnderline"/>
        </w:rPr>
        <w:t xml:space="preserve"> for more </w:t>
      </w:r>
      <w:r w:rsidRPr="00311A39">
        <w:rPr>
          <w:rStyle w:val="Emphasis"/>
        </w:rPr>
        <w:t>icebreakers</w:t>
      </w:r>
      <w:r w:rsidRPr="00311A39">
        <w:rPr>
          <w:rStyle w:val="StyleUnderline"/>
        </w:rPr>
        <w:t>.</w:t>
      </w:r>
    </w:p>
    <w:p w14:paraId="5E5E9D90" w14:textId="77777777" w:rsidR="00625544" w:rsidRDefault="00625544" w:rsidP="00625544">
      <w:pPr>
        <w:rPr>
          <w:rStyle w:val="Emphasis"/>
        </w:rPr>
      </w:pPr>
      <w:r w:rsidRPr="00311A39">
        <w:rPr>
          <w:sz w:val="16"/>
        </w:rPr>
        <w:t>“</w:t>
      </w:r>
      <w:r w:rsidRPr="00311A39">
        <w:rPr>
          <w:rStyle w:val="StyleUnderline"/>
        </w:rPr>
        <w:t xml:space="preserve">Strategically, icebreakers provide </w:t>
      </w:r>
      <w:r w:rsidRPr="00311A39">
        <w:rPr>
          <w:rStyle w:val="Emphasis"/>
        </w:rPr>
        <w:t>persistent presence</w:t>
      </w:r>
      <w:r w:rsidRPr="00311A39">
        <w:rPr>
          <w:rStyle w:val="StyleUnderline"/>
        </w:rPr>
        <w:t xml:space="preserve"> in a way that’s not met by </w:t>
      </w:r>
      <w:r w:rsidRPr="00311A39">
        <w:rPr>
          <w:rStyle w:val="Emphasis"/>
        </w:rPr>
        <w:t>anything</w:t>
      </w:r>
      <w:r w:rsidRPr="00311A39">
        <w:rPr>
          <w:rStyle w:val="StyleUnderline"/>
        </w:rPr>
        <w:t xml:space="preserve"> else in the </w:t>
      </w:r>
      <w:r w:rsidRPr="00311A39">
        <w:rPr>
          <w:rStyle w:val="Emphasis"/>
        </w:rPr>
        <w:t>maritime region</w:t>
      </w:r>
      <w:r w:rsidRPr="00311A39">
        <w:rPr>
          <w:sz w:val="16"/>
        </w:rPr>
        <w:t>,” Randy Kee, who had served as the senior advisor for arctic security affairs with the Ted Stevens Center for Arctic Security Studies, explained in a Pentagon report. “</w:t>
      </w:r>
      <w:r w:rsidRPr="00311A39">
        <w:rPr>
          <w:rStyle w:val="StyleUnderline"/>
        </w:rPr>
        <w:t xml:space="preserve">Remember, the Arctic is a maritime region, and </w:t>
      </w:r>
      <w:r w:rsidRPr="00105F74">
        <w:rPr>
          <w:rStyle w:val="StyleUnderline"/>
          <w:highlight w:val="cyan"/>
        </w:rPr>
        <w:t xml:space="preserve">icebreaking provides you </w:t>
      </w:r>
      <w:r w:rsidRPr="00105F74">
        <w:rPr>
          <w:rStyle w:val="Emphasis"/>
          <w:highlight w:val="cyan"/>
        </w:rPr>
        <w:t>year-round access</w:t>
      </w:r>
      <w:r w:rsidRPr="00105F74">
        <w:rPr>
          <w:rStyle w:val="StyleUnderline"/>
          <w:highlight w:val="cyan"/>
        </w:rPr>
        <w:t xml:space="preserve"> to be able </w:t>
      </w:r>
      <w:r w:rsidRPr="00105F74">
        <w:rPr>
          <w:rStyle w:val="Emphasis"/>
          <w:highlight w:val="cyan"/>
        </w:rPr>
        <w:t>to go in the region.”</w:t>
      </w:r>
    </w:p>
    <w:p w14:paraId="6ECF7E58" w14:textId="77777777" w:rsidR="00625544" w:rsidRPr="00B2746C" w:rsidRDefault="00625544" w:rsidP="00625544">
      <w:r w:rsidRPr="00311A39">
        <w:rPr>
          <w:sz w:val="16"/>
        </w:rPr>
        <w:t>Without the icebreakers, the U.S. may “not be able to participate in the opportunities opening up or protect its interests,” the DoD further warned.</w:t>
      </w:r>
    </w:p>
    <w:p w14:paraId="292ED86D" w14:textId="77777777" w:rsidR="00625544" w:rsidRPr="00984650" w:rsidRDefault="00625544" w:rsidP="00625544">
      <w:pPr>
        <w:pStyle w:val="Heading4"/>
      </w:pPr>
      <w:r>
        <w:t xml:space="preserve">Upgrading research capabilities by procuring </w:t>
      </w:r>
      <w:r>
        <w:rPr>
          <w:u w:val="single"/>
        </w:rPr>
        <w:t>new icebreakers</w:t>
      </w:r>
      <w:r>
        <w:t xml:space="preserve"> is key. </w:t>
      </w:r>
    </w:p>
    <w:p w14:paraId="05319B01" w14:textId="77777777" w:rsidR="00625544" w:rsidRPr="0057328A" w:rsidRDefault="00625544" w:rsidP="00625544">
      <w:r w:rsidRPr="0057328A">
        <w:t xml:space="preserve">Hannah </w:t>
      </w:r>
      <w:r w:rsidRPr="0057328A">
        <w:rPr>
          <w:rStyle w:val="Style13ptBold"/>
        </w:rPr>
        <w:t>Fuller 23</w:t>
      </w:r>
      <w:r>
        <w:t xml:space="preserve">. </w:t>
      </w:r>
      <w:r w:rsidRPr="0057328A">
        <w:t>Media Relations Officer</w:t>
      </w:r>
      <w:r>
        <w:t>. “</w:t>
      </w:r>
      <w:r w:rsidRPr="0057328A">
        <w:t>Antarctic Research Remains Critical to National Security and Economic Interests; U.S. Investment in New Icebreaker and Other Infrastructure Is Essential, Says Report</w:t>
      </w:r>
      <w:r>
        <w:t xml:space="preserve">.” National Academies. </w:t>
      </w:r>
      <w:r w:rsidRPr="0057328A">
        <w:t>https://www.nationalacademies.org/news/2023/10/antarctic-research-remains-critical-to-national-security-and-economic-interests-u-s-investment-in-new-icebreaker-and-other-infrastructure-is-essential-says-report</w:t>
      </w:r>
    </w:p>
    <w:p w14:paraId="5B141AD3" w14:textId="77777777" w:rsidR="00625544" w:rsidRDefault="00625544" w:rsidP="00625544">
      <w:pPr>
        <w:rPr>
          <w:rStyle w:val="StyleUnderline"/>
        </w:rPr>
      </w:pPr>
      <w:r w:rsidRPr="00105F74">
        <w:rPr>
          <w:rStyle w:val="StyleUnderline"/>
          <w:highlight w:val="cyan"/>
        </w:rPr>
        <w:lastRenderedPageBreak/>
        <w:t>A new report</w:t>
      </w:r>
      <w:r w:rsidRPr="0057328A">
        <w:rPr>
          <w:rStyle w:val="StyleUnderline"/>
        </w:rPr>
        <w:t xml:space="preserve"> from the </w:t>
      </w:r>
      <w:r w:rsidRPr="00EA50A6">
        <w:rPr>
          <w:rStyle w:val="Emphasis"/>
        </w:rPr>
        <w:t>National Academies</w:t>
      </w:r>
      <w:r w:rsidRPr="0057328A">
        <w:rPr>
          <w:rStyle w:val="StyleUnderline"/>
        </w:rPr>
        <w:t xml:space="preserve"> of </w:t>
      </w:r>
      <w:r w:rsidRPr="0057328A">
        <w:rPr>
          <w:rStyle w:val="Emphasis"/>
        </w:rPr>
        <w:t>Sciences</w:t>
      </w:r>
      <w:r w:rsidRPr="00EA50A6">
        <w:rPr>
          <w:sz w:val="16"/>
        </w:rPr>
        <w:t xml:space="preserve">, Engineering, and Medicine </w:t>
      </w:r>
      <w:r w:rsidRPr="00105F74">
        <w:rPr>
          <w:rStyle w:val="StyleUnderline"/>
          <w:highlight w:val="cyan"/>
        </w:rPr>
        <w:t>outlines</w:t>
      </w:r>
      <w:r w:rsidRPr="0057328A">
        <w:rPr>
          <w:rStyle w:val="StyleUnderline"/>
        </w:rPr>
        <w:t xml:space="preserve"> the </w:t>
      </w:r>
      <w:r w:rsidRPr="00105F74">
        <w:rPr>
          <w:rStyle w:val="StyleUnderline"/>
          <w:highlight w:val="cyan"/>
        </w:rPr>
        <w:t xml:space="preserve">importance of </w:t>
      </w:r>
      <w:r w:rsidRPr="00105F74">
        <w:rPr>
          <w:rStyle w:val="Emphasis"/>
          <w:highlight w:val="cyan"/>
        </w:rPr>
        <w:t>access</w:t>
      </w:r>
      <w:r w:rsidRPr="00105F74">
        <w:rPr>
          <w:rStyle w:val="StyleUnderline"/>
          <w:highlight w:val="cyan"/>
        </w:rPr>
        <w:t xml:space="preserve"> </w:t>
      </w:r>
      <w:r w:rsidRPr="00214A45">
        <w:rPr>
          <w:rStyle w:val="Emphasis"/>
        </w:rPr>
        <w:t>to the</w:t>
      </w:r>
      <w:r w:rsidRPr="00EA50A6">
        <w:rPr>
          <w:sz w:val="16"/>
        </w:rPr>
        <w:t xml:space="preserve"> Southern Ocean and Antarctic coast for </w:t>
      </w:r>
      <w:r w:rsidRPr="0057328A">
        <w:rPr>
          <w:rStyle w:val="Emphasis"/>
        </w:rPr>
        <w:t>research</w:t>
      </w:r>
      <w:r w:rsidRPr="0057328A">
        <w:rPr>
          <w:rStyle w:val="StyleUnderline"/>
        </w:rPr>
        <w:t xml:space="preserve"> on </w:t>
      </w:r>
      <w:r w:rsidRPr="0057328A">
        <w:rPr>
          <w:rStyle w:val="Emphasis"/>
        </w:rPr>
        <w:t>critical aspects</w:t>
      </w:r>
      <w:r w:rsidRPr="0057328A">
        <w:rPr>
          <w:rStyle w:val="StyleUnderline"/>
        </w:rPr>
        <w:t xml:space="preserve"> of </w:t>
      </w:r>
      <w:r w:rsidRPr="0057328A">
        <w:rPr>
          <w:rStyle w:val="Emphasis"/>
        </w:rPr>
        <w:t>global ocean</w:t>
      </w:r>
      <w:r w:rsidRPr="0057328A">
        <w:rPr>
          <w:rStyle w:val="StyleUnderline"/>
        </w:rPr>
        <w:t xml:space="preserve"> and </w:t>
      </w:r>
      <w:r w:rsidRPr="0057328A">
        <w:rPr>
          <w:rStyle w:val="Emphasis"/>
        </w:rPr>
        <w:t>climate systems</w:t>
      </w:r>
      <w:r w:rsidRPr="00EA50A6">
        <w:rPr>
          <w:sz w:val="16"/>
        </w:rPr>
        <w:t xml:space="preserve">, </w:t>
      </w:r>
      <w:r w:rsidRPr="0057328A">
        <w:rPr>
          <w:rStyle w:val="StyleUnderline"/>
        </w:rPr>
        <w:t xml:space="preserve">especially related to </w:t>
      </w:r>
      <w:r w:rsidRPr="0057328A">
        <w:rPr>
          <w:rStyle w:val="Emphasis"/>
        </w:rPr>
        <w:t>climate change</w:t>
      </w:r>
      <w:r w:rsidRPr="00EA50A6">
        <w:rPr>
          <w:sz w:val="16"/>
        </w:rPr>
        <w:t xml:space="preserve">. </w:t>
      </w:r>
      <w:r w:rsidRPr="00105F74">
        <w:rPr>
          <w:rStyle w:val="Emphasis"/>
          <w:highlight w:val="cyan"/>
        </w:rPr>
        <w:t>Aging</w:t>
      </w:r>
      <w:r w:rsidRPr="00105F74">
        <w:rPr>
          <w:rStyle w:val="StyleUnderline"/>
          <w:highlight w:val="cyan"/>
        </w:rPr>
        <w:t xml:space="preserve"> </w:t>
      </w:r>
      <w:r w:rsidRPr="00105F74">
        <w:rPr>
          <w:rStyle w:val="Emphasis"/>
          <w:highlight w:val="cyan"/>
        </w:rPr>
        <w:t>infrastructure</w:t>
      </w:r>
      <w:r w:rsidRPr="0057328A">
        <w:rPr>
          <w:rStyle w:val="StyleUnderline"/>
        </w:rPr>
        <w:t xml:space="preserve"> </w:t>
      </w:r>
      <w:r w:rsidRPr="00105F74">
        <w:rPr>
          <w:rStyle w:val="StyleUnderline"/>
          <w:highlight w:val="cyan"/>
        </w:rPr>
        <w:t>available to U.S. researchers should be replaced and</w:t>
      </w:r>
      <w:r w:rsidRPr="0057328A">
        <w:rPr>
          <w:rStyle w:val="StyleUnderline"/>
        </w:rPr>
        <w:t xml:space="preserve"> </w:t>
      </w:r>
      <w:r w:rsidRPr="00105F74">
        <w:rPr>
          <w:rStyle w:val="StyleUnderline"/>
          <w:highlight w:val="cyan"/>
        </w:rPr>
        <w:t xml:space="preserve">include a </w:t>
      </w:r>
      <w:r w:rsidRPr="00105F74">
        <w:rPr>
          <w:rStyle w:val="Emphasis"/>
          <w:sz w:val="28"/>
          <w:szCs w:val="32"/>
          <w:highlight w:val="cyan"/>
        </w:rPr>
        <w:t>new icebreaking research vessel</w:t>
      </w:r>
      <w:r w:rsidRPr="00EA50A6">
        <w:rPr>
          <w:sz w:val="16"/>
          <w:szCs w:val="32"/>
        </w:rPr>
        <w:t xml:space="preserve"> </w:t>
      </w:r>
      <w:r w:rsidRPr="0057328A">
        <w:rPr>
          <w:rStyle w:val="StyleUnderline"/>
        </w:rPr>
        <w:t xml:space="preserve">and other </w:t>
      </w:r>
      <w:r w:rsidRPr="0057328A">
        <w:rPr>
          <w:rStyle w:val="Emphasis"/>
        </w:rPr>
        <w:t>equipment</w:t>
      </w:r>
      <w:r w:rsidRPr="0057328A">
        <w:rPr>
          <w:rStyle w:val="StyleUnderline"/>
        </w:rPr>
        <w:t xml:space="preserve"> </w:t>
      </w:r>
      <w:r w:rsidRPr="00105F74">
        <w:rPr>
          <w:rStyle w:val="StyleUnderline"/>
          <w:highlight w:val="cyan"/>
        </w:rPr>
        <w:t>that can</w:t>
      </w:r>
      <w:r w:rsidRPr="0057328A">
        <w:rPr>
          <w:rStyle w:val="StyleUnderline"/>
        </w:rPr>
        <w:t xml:space="preserve"> </w:t>
      </w:r>
      <w:r w:rsidRPr="00105F74">
        <w:rPr>
          <w:rStyle w:val="StyleUnderline"/>
          <w:highlight w:val="cyan"/>
        </w:rPr>
        <w:t>support</w:t>
      </w:r>
      <w:r w:rsidRPr="0057328A">
        <w:rPr>
          <w:rStyle w:val="StyleUnderline"/>
        </w:rPr>
        <w:t xml:space="preserve"> continued and </w:t>
      </w:r>
      <w:r w:rsidRPr="00105F74">
        <w:rPr>
          <w:rStyle w:val="StyleUnderline"/>
          <w:highlight w:val="cyan"/>
        </w:rPr>
        <w:t xml:space="preserve">expanded </w:t>
      </w:r>
      <w:r w:rsidRPr="00105F74">
        <w:rPr>
          <w:rStyle w:val="Emphasis"/>
          <w:highlight w:val="cyan"/>
        </w:rPr>
        <w:t>U.S. research and technological</w:t>
      </w:r>
      <w:r w:rsidRPr="00105F74">
        <w:rPr>
          <w:rStyle w:val="StyleUnderline"/>
          <w:highlight w:val="cyan"/>
        </w:rPr>
        <w:t xml:space="preserve"> </w:t>
      </w:r>
      <w:r w:rsidRPr="00105F74">
        <w:rPr>
          <w:rStyle w:val="Emphasis"/>
          <w:highlight w:val="cyan"/>
        </w:rPr>
        <w:t>interests</w:t>
      </w:r>
      <w:r w:rsidRPr="00EA50A6">
        <w:rPr>
          <w:sz w:val="16"/>
        </w:rPr>
        <w:t>, says the new report.</w:t>
      </w:r>
      <w:r w:rsidRPr="0057328A">
        <w:rPr>
          <w:rStyle w:val="StyleUnderline"/>
        </w:rPr>
        <w:t xml:space="preserve"> </w:t>
      </w:r>
    </w:p>
    <w:p w14:paraId="2D5609F6" w14:textId="77777777" w:rsidR="00625544" w:rsidRPr="00EA50A6" w:rsidRDefault="00625544" w:rsidP="00625544">
      <w:pPr>
        <w:rPr>
          <w:sz w:val="16"/>
        </w:rPr>
      </w:pPr>
      <w:r w:rsidRPr="00105F74">
        <w:rPr>
          <w:rStyle w:val="StyleUnderline"/>
          <w:highlight w:val="cyan"/>
        </w:rPr>
        <w:t xml:space="preserve">A robust U.S. </w:t>
      </w:r>
      <w:r w:rsidRPr="00105F74">
        <w:rPr>
          <w:rStyle w:val="Emphasis"/>
          <w:highlight w:val="cyan"/>
        </w:rPr>
        <w:t>research presence</w:t>
      </w:r>
      <w:r w:rsidRPr="0057328A">
        <w:rPr>
          <w:rStyle w:val="StyleUnderline"/>
        </w:rPr>
        <w:t xml:space="preserve"> in </w:t>
      </w:r>
      <w:r w:rsidRPr="00105F74">
        <w:rPr>
          <w:rStyle w:val="StyleUnderline"/>
          <w:highlight w:val="cyan"/>
        </w:rPr>
        <w:t>these regions</w:t>
      </w:r>
      <w:r w:rsidRPr="0057328A">
        <w:rPr>
          <w:rStyle w:val="StyleUnderline"/>
        </w:rPr>
        <w:t xml:space="preserve">, which </w:t>
      </w:r>
      <w:r w:rsidRPr="00105F74">
        <w:rPr>
          <w:rStyle w:val="StyleUnderline"/>
          <w:highlight w:val="cyan"/>
        </w:rPr>
        <w:t>are some of the harshest</w:t>
      </w:r>
      <w:r w:rsidRPr="0057328A">
        <w:rPr>
          <w:rStyle w:val="StyleUnderline"/>
        </w:rPr>
        <w:t xml:space="preserve"> and most remote </w:t>
      </w:r>
      <w:r w:rsidRPr="00105F74">
        <w:rPr>
          <w:rStyle w:val="StyleUnderline"/>
          <w:highlight w:val="cyan"/>
        </w:rPr>
        <w:t>places on Earth</w:t>
      </w:r>
      <w:r w:rsidRPr="0057328A">
        <w:rPr>
          <w:rStyle w:val="StyleUnderline"/>
        </w:rPr>
        <w:t xml:space="preserve">, </w:t>
      </w:r>
      <w:r w:rsidRPr="00105F74">
        <w:rPr>
          <w:rStyle w:val="StyleUnderline"/>
          <w:highlight w:val="cyan"/>
        </w:rPr>
        <w:t>is essential</w:t>
      </w:r>
      <w:r w:rsidRPr="0057328A">
        <w:rPr>
          <w:rStyle w:val="StyleUnderline"/>
        </w:rPr>
        <w:t xml:space="preserve"> </w:t>
      </w:r>
      <w:r w:rsidRPr="00214A45">
        <w:rPr>
          <w:rStyle w:val="StyleUnderline"/>
        </w:rPr>
        <w:t>for</w:t>
      </w:r>
      <w:r w:rsidRPr="0057328A">
        <w:rPr>
          <w:rStyle w:val="StyleUnderline"/>
        </w:rPr>
        <w:t xml:space="preserve"> </w:t>
      </w:r>
      <w:r w:rsidRPr="0057328A">
        <w:rPr>
          <w:rStyle w:val="Emphasis"/>
        </w:rPr>
        <w:t>national security</w:t>
      </w:r>
      <w:r w:rsidRPr="0057328A">
        <w:rPr>
          <w:rStyle w:val="StyleUnderline"/>
        </w:rPr>
        <w:t xml:space="preserve"> and economic </w:t>
      </w:r>
      <w:r w:rsidRPr="0057328A">
        <w:rPr>
          <w:rStyle w:val="Emphasis"/>
        </w:rPr>
        <w:t>interests</w:t>
      </w:r>
      <w:r w:rsidRPr="0057328A">
        <w:rPr>
          <w:rStyle w:val="StyleUnderline"/>
        </w:rPr>
        <w:t>,</w:t>
      </w:r>
      <w:r w:rsidRPr="00EA50A6">
        <w:rPr>
          <w:sz w:val="16"/>
        </w:rPr>
        <w:t xml:space="preserve"> the report says. </w:t>
      </w:r>
      <w:r w:rsidRPr="00105F74">
        <w:rPr>
          <w:rStyle w:val="StyleUnderline"/>
          <w:highlight w:val="cyan"/>
        </w:rPr>
        <w:t>It identifies</w:t>
      </w:r>
      <w:r w:rsidRPr="0057328A">
        <w:rPr>
          <w:rStyle w:val="StyleUnderline"/>
        </w:rPr>
        <w:t xml:space="preserve"> three thematic </w:t>
      </w:r>
      <w:r w:rsidRPr="00105F74">
        <w:rPr>
          <w:rStyle w:val="StyleUnderline"/>
          <w:highlight w:val="cyan"/>
        </w:rPr>
        <w:t>scientific drivers</w:t>
      </w:r>
      <w:r w:rsidRPr="0057328A">
        <w:rPr>
          <w:rStyle w:val="StyleUnderline"/>
        </w:rPr>
        <w:t xml:space="preserve"> — global </w:t>
      </w:r>
      <w:r w:rsidRPr="00105F74">
        <w:rPr>
          <w:rStyle w:val="Emphasis"/>
          <w:highlight w:val="cyan"/>
        </w:rPr>
        <w:t>sea-level</w:t>
      </w:r>
      <w:r w:rsidRPr="0057328A">
        <w:rPr>
          <w:rStyle w:val="Emphasis"/>
        </w:rPr>
        <w:t xml:space="preserve"> </w:t>
      </w:r>
      <w:r w:rsidRPr="00105F74">
        <w:rPr>
          <w:rStyle w:val="Emphasis"/>
          <w:highlight w:val="cyan"/>
        </w:rPr>
        <w:t>rise</w:t>
      </w:r>
      <w:r w:rsidRPr="00105F74">
        <w:rPr>
          <w:rStyle w:val="StyleUnderline"/>
          <w:highlight w:val="cyan"/>
        </w:rPr>
        <w:t xml:space="preserve">, the </w:t>
      </w:r>
      <w:r w:rsidRPr="00105F74">
        <w:rPr>
          <w:rStyle w:val="Emphasis"/>
          <w:highlight w:val="cyan"/>
        </w:rPr>
        <w:t>global carbon cycle</w:t>
      </w:r>
      <w:r w:rsidRPr="00105F74">
        <w:rPr>
          <w:rStyle w:val="StyleUnderline"/>
          <w:highlight w:val="cyan"/>
        </w:rPr>
        <w:t xml:space="preserve">, and </w:t>
      </w:r>
      <w:r w:rsidRPr="00105F74">
        <w:rPr>
          <w:rStyle w:val="Emphasis"/>
          <w:highlight w:val="cyan"/>
        </w:rPr>
        <w:t>changing ecosystems</w:t>
      </w:r>
      <w:r w:rsidRPr="00EA50A6">
        <w:rPr>
          <w:sz w:val="16"/>
        </w:rPr>
        <w:t xml:space="preserve"> — and related high-priority research questions as justification for renewed investment in vital infrastructure and programs in the near term, especially construction of a Polar Class 3 Antarctica Research Vessel (ARV). </w:t>
      </w:r>
    </w:p>
    <w:p w14:paraId="58C8FF21" w14:textId="77777777" w:rsidR="00625544" w:rsidRPr="00EA50A6" w:rsidRDefault="00625544" w:rsidP="00625544">
      <w:pPr>
        <w:rPr>
          <w:sz w:val="16"/>
        </w:rPr>
      </w:pPr>
      <w:r w:rsidRPr="00EA50A6">
        <w:rPr>
          <w:sz w:val="16"/>
        </w:rPr>
        <w:t>“</w:t>
      </w:r>
      <w:r w:rsidRPr="0057328A">
        <w:rPr>
          <w:rStyle w:val="StyleUnderline"/>
        </w:rPr>
        <w:t xml:space="preserve">These areas of </w:t>
      </w:r>
      <w:r w:rsidRPr="0057328A">
        <w:rPr>
          <w:rStyle w:val="Emphasis"/>
        </w:rPr>
        <w:t>scientific research</w:t>
      </w:r>
      <w:r w:rsidRPr="0057328A">
        <w:rPr>
          <w:rStyle w:val="StyleUnderline"/>
        </w:rPr>
        <w:t xml:space="preserve"> may be physically far away from the U.S., but the </w:t>
      </w:r>
      <w:r w:rsidRPr="0057328A">
        <w:rPr>
          <w:rStyle w:val="Emphasis"/>
        </w:rPr>
        <w:t>effects</w:t>
      </w:r>
      <w:r w:rsidRPr="0057328A">
        <w:rPr>
          <w:rStyle w:val="StyleUnderline"/>
        </w:rPr>
        <w:t xml:space="preserve"> of </w:t>
      </w:r>
      <w:r w:rsidRPr="0057328A">
        <w:rPr>
          <w:rStyle w:val="Emphasis"/>
        </w:rPr>
        <w:t>climate change</w:t>
      </w:r>
      <w:r w:rsidRPr="0057328A">
        <w:rPr>
          <w:rStyle w:val="StyleUnderline"/>
        </w:rPr>
        <w:t xml:space="preserve"> on these areas and their resources are felt close to home,”</w:t>
      </w:r>
      <w:r w:rsidRPr="00EA50A6">
        <w:rPr>
          <w:sz w:val="16"/>
        </w:rPr>
        <w:t xml:space="preserve"> said Paula Bontempi, dean of the Graduate School of Oceanography at the University of Rhode Island, and co-chair of the committee that wrote the report. “The U.S. is a leader in Antarctic and Southern Ocean research, and we must make a continued commitment to understanding these large systems that have national and global impacts.”  </w:t>
      </w:r>
    </w:p>
    <w:p w14:paraId="31F069E2" w14:textId="77777777" w:rsidR="00625544" w:rsidRPr="00EA50A6" w:rsidRDefault="00625544" w:rsidP="00625544">
      <w:pPr>
        <w:rPr>
          <w:sz w:val="16"/>
        </w:rPr>
      </w:pPr>
      <w:r w:rsidRPr="00EA50A6">
        <w:rPr>
          <w:sz w:val="16"/>
        </w:rPr>
        <w:t xml:space="preserve">The urgency of this research is increasing, as Antarctica’s ice sheets may be approaching a dangerous tipping point toward a prolonged period of ice loss driven by climate change. Antarctica’s 58 meters of sea-level rise potential will have global-scale impacts, yet uncertainty remains about rates and extent of ice mass loss and the long-term trajectory of sea-level rise. The Southern Ocean is also where most deep waters rise to exchange carbon with the atmosphere, and is responsible for about 40% to 50% of the net removal of fossil fuel derived CO2 emissions. Thus, there is a need for scientists to better understand how its carbon reservoir may change. The ecosystems in this region are also uniquely adapted to extreme environments and perform important functions that regulate the exchange of energy, nutrients, and carbon throughout the area’s food webs. Considerable uncertainty remains about how ecosystems are responding to a changing climate and may impact important natural systems that directly or indirectly benefit humans and global economics.  </w:t>
      </w:r>
    </w:p>
    <w:p w14:paraId="6F1AD538" w14:textId="77777777" w:rsidR="00625544" w:rsidRPr="00EA50A6" w:rsidRDefault="00625544" w:rsidP="00625544">
      <w:pPr>
        <w:rPr>
          <w:sz w:val="16"/>
        </w:rPr>
      </w:pPr>
      <w:r w:rsidRPr="00EA50A6">
        <w:rPr>
          <w:sz w:val="16"/>
        </w:rPr>
        <w:t xml:space="preserve">The National Science Foundation’s Office of Polar Programs (OPP) is charged with supporting Antarctic science and logistical operations. However, the aging science infrastructure that serves the region will not be able to support the research necessary to advance U.S. interests. Without major and immediate investments, including urgent investment in a new ARV, the U.S. will fall behind other nations in research that is essential to national security, the report says.  </w:t>
      </w:r>
    </w:p>
    <w:p w14:paraId="7372C88A" w14:textId="77777777" w:rsidR="00625544" w:rsidRPr="00984650" w:rsidRDefault="00625544" w:rsidP="00625544">
      <w:pPr>
        <w:rPr>
          <w:sz w:val="16"/>
        </w:rPr>
      </w:pPr>
      <w:r w:rsidRPr="00EA50A6">
        <w:rPr>
          <w:sz w:val="16"/>
        </w:rPr>
        <w:t>“</w:t>
      </w:r>
      <w:r w:rsidRPr="00105F74">
        <w:rPr>
          <w:rStyle w:val="StyleUnderline"/>
          <w:highlight w:val="cyan"/>
        </w:rPr>
        <w:t>The U.S. is already behind schedule in updating our</w:t>
      </w:r>
      <w:r w:rsidRPr="00EA50A6">
        <w:rPr>
          <w:rStyle w:val="StyleUnderline"/>
        </w:rPr>
        <w:t xml:space="preserve"> scientific infrastructure in the region, </w:t>
      </w:r>
      <w:r w:rsidRPr="00EA50A6">
        <w:rPr>
          <w:rStyle w:val="Emphasis"/>
        </w:rPr>
        <w:t>especially</w:t>
      </w:r>
      <w:r w:rsidRPr="00EA50A6">
        <w:rPr>
          <w:rStyle w:val="StyleUnderline"/>
        </w:rPr>
        <w:t xml:space="preserve"> for </w:t>
      </w:r>
      <w:r w:rsidRPr="00105F74">
        <w:rPr>
          <w:rStyle w:val="Emphasis"/>
          <w:highlight w:val="cyan"/>
        </w:rPr>
        <w:t>aging research vessels</w:t>
      </w:r>
      <w:r w:rsidRPr="00EA50A6">
        <w:rPr>
          <w:sz w:val="16"/>
        </w:rPr>
        <w:t xml:space="preserve">,” said committee co-chair Alan Mix, distinguished professor of earth, ocean, and atmospheric sciences at Oregon State University. “While the committee applauds the tentative commitment of the U.S. government and NSF toward an ARV, </w:t>
      </w:r>
      <w:r w:rsidRPr="00EA50A6">
        <w:rPr>
          <w:rStyle w:val="StyleUnderline"/>
        </w:rPr>
        <w:t xml:space="preserve">NSF must urgently move forward with next steps to make a </w:t>
      </w:r>
      <w:r w:rsidRPr="00EA50A6">
        <w:rPr>
          <w:rStyle w:val="Emphasis"/>
        </w:rPr>
        <w:t>new vessel</w:t>
      </w:r>
      <w:r w:rsidRPr="00EA50A6">
        <w:rPr>
          <w:rStyle w:val="StyleUnderline"/>
        </w:rPr>
        <w:t xml:space="preserve"> and other </w:t>
      </w:r>
      <w:r w:rsidRPr="00EA50A6">
        <w:rPr>
          <w:rStyle w:val="Emphasis"/>
        </w:rPr>
        <w:t>needed infrastructure</w:t>
      </w:r>
      <w:r w:rsidRPr="00EA50A6">
        <w:rPr>
          <w:rStyle w:val="StyleUnderline"/>
        </w:rPr>
        <w:t xml:space="preserve"> a reality</w:t>
      </w:r>
      <w:r w:rsidRPr="00EA50A6">
        <w:rPr>
          <w:sz w:val="16"/>
        </w:rPr>
        <w:t>.”</w:t>
      </w:r>
    </w:p>
    <w:p w14:paraId="15845870" w14:textId="77777777" w:rsidR="00625544" w:rsidRPr="00984650" w:rsidRDefault="00625544" w:rsidP="00625544">
      <w:pPr>
        <w:pStyle w:val="Heading4"/>
      </w:pPr>
      <w:r>
        <w:t xml:space="preserve">Icebreakers are key to </w:t>
      </w:r>
      <w:r>
        <w:rPr>
          <w:u w:val="single"/>
        </w:rPr>
        <w:t>weather</w:t>
      </w:r>
      <w:r>
        <w:t xml:space="preserve">, </w:t>
      </w:r>
      <w:r>
        <w:rPr>
          <w:u w:val="single"/>
        </w:rPr>
        <w:t>climate</w:t>
      </w:r>
      <w:r>
        <w:t xml:space="preserve">, and </w:t>
      </w:r>
      <w:r>
        <w:rPr>
          <w:u w:val="single"/>
        </w:rPr>
        <w:t>oceanographic</w:t>
      </w:r>
      <w:r>
        <w:t xml:space="preserve"> research. </w:t>
      </w:r>
    </w:p>
    <w:p w14:paraId="11416F5F" w14:textId="77777777" w:rsidR="00625544" w:rsidRDefault="00625544" w:rsidP="00625544">
      <w:r w:rsidRPr="00FD7FF7">
        <w:t xml:space="preserve">Abbie </w:t>
      </w:r>
      <w:r w:rsidRPr="00FD7FF7">
        <w:rPr>
          <w:rStyle w:val="Style13ptBold"/>
        </w:rPr>
        <w:t>Tingstad</w:t>
      </w:r>
      <w:r>
        <w:rPr>
          <w:rStyle w:val="Style13ptBold"/>
        </w:rPr>
        <w:t xml:space="preserve"> et al</w:t>
      </w:r>
      <w:r w:rsidRPr="00FD7FF7">
        <w:rPr>
          <w:rStyle w:val="Style13ptBold"/>
        </w:rPr>
        <w:t xml:space="preserve"> 20</w:t>
      </w:r>
      <w:r>
        <w:t xml:space="preserve">. PhD in Geography, </w:t>
      </w:r>
      <w:r w:rsidRPr="00FD7FF7">
        <w:t>senior physical scientist at the RAND Corporation</w:t>
      </w:r>
      <w:r>
        <w:t xml:space="preserve">; </w:t>
      </w:r>
      <w:r w:rsidRPr="00FD7FF7">
        <w:t>Scott Savitz, senior engineer at RAND</w:t>
      </w:r>
      <w:r>
        <w:t xml:space="preserve">; </w:t>
      </w:r>
      <w:r w:rsidRPr="00FD7FF7">
        <w:t>Dulani Woods,</w:t>
      </w:r>
      <w:r>
        <w:t xml:space="preserve"> </w:t>
      </w:r>
      <w:r w:rsidRPr="00FD7FF7">
        <w:t>quantitative analyst at RAND</w:t>
      </w:r>
      <w:r>
        <w:t>;</w:t>
      </w:r>
      <w:r w:rsidRPr="00FD7FF7">
        <w:t xml:space="preserve"> Jeffrey A. Drezner</w:t>
      </w:r>
      <w:r>
        <w:t>, senior policy researcher at the RAND</w:t>
      </w:r>
    </w:p>
    <w:p w14:paraId="165A4936" w14:textId="77777777" w:rsidR="00625544" w:rsidRPr="00FD7FF7" w:rsidRDefault="00625544" w:rsidP="00625544">
      <w:r>
        <w:t xml:space="preserve">Corporation. </w:t>
      </w:r>
      <w:r w:rsidRPr="00FD7FF7">
        <w:t>"The United States Needs More Polar Icebreakers." Rand. 12-8-2020. https://www.rand.org/pubs/perspectives/PEA702-1.html</w:t>
      </w:r>
    </w:p>
    <w:p w14:paraId="20B74ADA" w14:textId="77777777" w:rsidR="00625544" w:rsidRPr="00BB793F" w:rsidRDefault="00625544" w:rsidP="00625544">
      <w:pPr>
        <w:rPr>
          <w:sz w:val="16"/>
        </w:rPr>
      </w:pPr>
      <w:r w:rsidRPr="00BB793F">
        <w:rPr>
          <w:sz w:val="16"/>
        </w:rPr>
        <w:t>Increased Demand for Icebreakers</w:t>
      </w:r>
    </w:p>
    <w:p w14:paraId="32BF4372" w14:textId="77777777" w:rsidR="00625544" w:rsidRPr="00BB793F" w:rsidRDefault="00625544" w:rsidP="00625544">
      <w:pPr>
        <w:rPr>
          <w:sz w:val="16"/>
        </w:rPr>
      </w:pPr>
      <w:r w:rsidRPr="00BB793F">
        <w:rPr>
          <w:sz w:val="16"/>
        </w:rPr>
        <w:t xml:space="preserve">The diversity of potential situations in which icebreakers might be employed must also continue to be considered in acquisition planning. As of 2020, </w:t>
      </w:r>
      <w:r w:rsidRPr="00105F74">
        <w:rPr>
          <w:rStyle w:val="StyleUnderline"/>
          <w:highlight w:val="cyan"/>
        </w:rPr>
        <w:t>the U</w:t>
      </w:r>
      <w:r w:rsidRPr="00BB793F">
        <w:rPr>
          <w:rStyle w:val="StyleUnderline"/>
        </w:rPr>
        <w:t xml:space="preserve">nited </w:t>
      </w:r>
      <w:r w:rsidRPr="00105F74">
        <w:rPr>
          <w:rStyle w:val="StyleUnderline"/>
          <w:highlight w:val="cyan"/>
        </w:rPr>
        <w:t>S</w:t>
      </w:r>
      <w:r w:rsidRPr="00BB793F">
        <w:rPr>
          <w:rStyle w:val="StyleUnderline"/>
        </w:rPr>
        <w:t xml:space="preserve">tates’ </w:t>
      </w:r>
      <w:r w:rsidRPr="00105F74">
        <w:rPr>
          <w:rStyle w:val="StyleUnderline"/>
          <w:highlight w:val="cyan"/>
        </w:rPr>
        <w:t>polar icebreakers conduct</w:t>
      </w:r>
      <w:r w:rsidRPr="00BB793F">
        <w:rPr>
          <w:rStyle w:val="StyleUnderline"/>
        </w:rPr>
        <w:t xml:space="preserve"> </w:t>
      </w:r>
      <w:r w:rsidRPr="00BB793F">
        <w:rPr>
          <w:rStyle w:val="Emphasis"/>
        </w:rPr>
        <w:t>primarily two missions</w:t>
      </w:r>
      <w:r w:rsidRPr="00BB793F">
        <w:rPr>
          <w:sz w:val="16"/>
        </w:rPr>
        <w:t xml:space="preserve">. </w:t>
      </w:r>
      <w:r w:rsidRPr="00BB793F">
        <w:rPr>
          <w:rStyle w:val="StyleUnderline"/>
        </w:rPr>
        <w:t xml:space="preserve">The first is </w:t>
      </w:r>
      <w:r w:rsidRPr="00105F74">
        <w:rPr>
          <w:rStyle w:val="Emphasis"/>
          <w:highlight w:val="cyan"/>
        </w:rPr>
        <w:t>scientific research</w:t>
      </w:r>
      <w:r w:rsidRPr="00BB793F">
        <w:rPr>
          <w:rStyle w:val="StyleUnderline"/>
        </w:rPr>
        <w:t>,</w:t>
      </w:r>
      <w:r w:rsidRPr="00BB793F">
        <w:rPr>
          <w:sz w:val="16"/>
        </w:rPr>
        <w:t xml:space="preserve"> </w:t>
      </w:r>
      <w:r w:rsidRPr="00BB793F">
        <w:rPr>
          <w:rStyle w:val="StyleUnderline"/>
        </w:rPr>
        <w:t xml:space="preserve">performed together with the National Science Foundation and other partners: Understanding polar environments is </w:t>
      </w:r>
      <w:r w:rsidRPr="00105F74">
        <w:rPr>
          <w:rStyle w:val="StyleUnderline"/>
          <w:highlight w:val="cyan"/>
        </w:rPr>
        <w:t>important</w:t>
      </w:r>
      <w:r w:rsidRPr="00BB793F">
        <w:rPr>
          <w:rStyle w:val="StyleUnderline"/>
        </w:rPr>
        <w:t xml:space="preserve"> </w:t>
      </w:r>
      <w:r w:rsidRPr="00105F74">
        <w:rPr>
          <w:rStyle w:val="StyleUnderline"/>
          <w:highlight w:val="cyan"/>
        </w:rPr>
        <w:t xml:space="preserve">in </w:t>
      </w:r>
      <w:r w:rsidRPr="00105F74">
        <w:rPr>
          <w:rStyle w:val="Emphasis"/>
          <w:highlight w:val="cyan"/>
        </w:rPr>
        <w:t>characterizing global weather</w:t>
      </w:r>
      <w:r w:rsidRPr="00BB793F">
        <w:rPr>
          <w:rStyle w:val="StyleUnderline"/>
        </w:rPr>
        <w:t xml:space="preserve"> </w:t>
      </w:r>
      <w:r w:rsidRPr="00105F74">
        <w:rPr>
          <w:rStyle w:val="StyleUnderline"/>
          <w:highlight w:val="cyan"/>
        </w:rPr>
        <w:t>and</w:t>
      </w:r>
      <w:r w:rsidRPr="00105F74">
        <w:rPr>
          <w:sz w:val="16"/>
          <w:highlight w:val="cyan"/>
        </w:rPr>
        <w:t xml:space="preserve"> </w:t>
      </w:r>
      <w:r w:rsidRPr="00105F74">
        <w:rPr>
          <w:rStyle w:val="Emphasis"/>
          <w:highlight w:val="cyan"/>
        </w:rPr>
        <w:t>oceanographic patterns</w:t>
      </w:r>
      <w:r w:rsidRPr="00BB793F">
        <w:rPr>
          <w:sz w:val="16"/>
        </w:rPr>
        <w:t xml:space="preserve">, </w:t>
      </w:r>
      <w:r w:rsidRPr="00105F74">
        <w:rPr>
          <w:rStyle w:val="StyleUnderline"/>
          <w:highlight w:val="cyan"/>
        </w:rPr>
        <w:t>as well as</w:t>
      </w:r>
      <w:r w:rsidRPr="00BB793F">
        <w:rPr>
          <w:rStyle w:val="StyleUnderline"/>
        </w:rPr>
        <w:t xml:space="preserve"> how these </w:t>
      </w:r>
      <w:r w:rsidRPr="00BB793F">
        <w:rPr>
          <w:rStyle w:val="Emphasis"/>
        </w:rPr>
        <w:t>are</w:t>
      </w:r>
      <w:r w:rsidRPr="00BB793F">
        <w:rPr>
          <w:rStyle w:val="StyleUnderline"/>
        </w:rPr>
        <w:t xml:space="preserve"> </w:t>
      </w:r>
      <w:r w:rsidRPr="00BB793F">
        <w:rPr>
          <w:rStyle w:val="Emphasis"/>
        </w:rPr>
        <w:t>changing over time</w:t>
      </w:r>
      <w:r w:rsidRPr="00BB793F">
        <w:rPr>
          <w:sz w:val="16"/>
        </w:rPr>
        <w:t xml:space="preserve">. </w:t>
      </w:r>
      <w:r w:rsidRPr="00FD7FF7">
        <w:rPr>
          <w:rStyle w:val="StyleUnderline"/>
        </w:rPr>
        <w:t xml:space="preserve">The second mission is </w:t>
      </w:r>
      <w:r w:rsidRPr="00105F74">
        <w:rPr>
          <w:rStyle w:val="StyleUnderline"/>
          <w:highlight w:val="cyan"/>
        </w:rPr>
        <w:t>resupply</w:t>
      </w:r>
      <w:r w:rsidRPr="00BB793F">
        <w:rPr>
          <w:sz w:val="16"/>
        </w:rPr>
        <w:t xml:space="preserve">, primarily </w:t>
      </w:r>
      <w:r w:rsidRPr="00105F74">
        <w:rPr>
          <w:rStyle w:val="StyleUnderline"/>
          <w:highlight w:val="cyan"/>
        </w:rPr>
        <w:t xml:space="preserve">for </w:t>
      </w:r>
      <w:r w:rsidRPr="00105F74">
        <w:rPr>
          <w:rStyle w:val="Emphasis"/>
          <w:highlight w:val="cyan"/>
        </w:rPr>
        <w:t>research</w:t>
      </w:r>
      <w:r w:rsidRPr="00FD7FF7">
        <w:rPr>
          <w:rStyle w:val="Emphasis"/>
        </w:rPr>
        <w:t xml:space="preserve"> </w:t>
      </w:r>
      <w:r w:rsidRPr="00105F74">
        <w:rPr>
          <w:rStyle w:val="Emphasis"/>
          <w:highlight w:val="cyan"/>
        </w:rPr>
        <w:t>stations</w:t>
      </w:r>
      <w:r w:rsidRPr="00FD7FF7">
        <w:rPr>
          <w:rStyle w:val="StyleUnderline"/>
        </w:rPr>
        <w:t xml:space="preserve"> in</w:t>
      </w:r>
      <w:r w:rsidRPr="00BB793F">
        <w:rPr>
          <w:sz w:val="16"/>
        </w:rPr>
        <w:t xml:space="preserve"> Antarctica but also for </w:t>
      </w:r>
      <w:r w:rsidRPr="00FD7FF7">
        <w:rPr>
          <w:rStyle w:val="StyleUnderline"/>
        </w:rPr>
        <w:t xml:space="preserve">remote </w:t>
      </w:r>
      <w:r w:rsidRPr="00FD7FF7">
        <w:rPr>
          <w:rStyle w:val="Emphasis"/>
        </w:rPr>
        <w:t>Alaskan communities</w:t>
      </w:r>
      <w:r w:rsidRPr="00BB793F">
        <w:rPr>
          <w:sz w:val="16"/>
        </w:rPr>
        <w:t xml:space="preserve">. For example, during the winter of 2011–2012, the medium icebreaker Healy enabled a tanker to deliver critical fuel supplies to the city of Nome, Alaska. In addition, </w:t>
      </w:r>
      <w:r w:rsidRPr="00FD7FF7">
        <w:rPr>
          <w:rStyle w:val="StyleUnderline"/>
        </w:rPr>
        <w:t xml:space="preserve">these </w:t>
      </w:r>
      <w:r w:rsidRPr="00105F74">
        <w:rPr>
          <w:rStyle w:val="StyleUnderline"/>
          <w:highlight w:val="cyan"/>
        </w:rPr>
        <w:lastRenderedPageBreak/>
        <w:t>cutters</w:t>
      </w:r>
      <w:r w:rsidRPr="00FD7FF7">
        <w:rPr>
          <w:rStyle w:val="StyleUnderline"/>
        </w:rPr>
        <w:t xml:space="preserve"> have </w:t>
      </w:r>
      <w:r w:rsidRPr="0006077B">
        <w:rPr>
          <w:rStyle w:val="Emphasis"/>
        </w:rPr>
        <w:t xml:space="preserve">enabled </w:t>
      </w:r>
      <w:r w:rsidRPr="00105F74">
        <w:rPr>
          <w:rStyle w:val="Emphasis"/>
          <w:highlight w:val="cyan"/>
        </w:rPr>
        <w:t>presence</w:t>
      </w:r>
      <w:r w:rsidRPr="00FD7FF7">
        <w:rPr>
          <w:rStyle w:val="StyleUnderline"/>
        </w:rPr>
        <w:t xml:space="preserve"> and </w:t>
      </w:r>
      <w:r w:rsidRPr="00105F74">
        <w:rPr>
          <w:rStyle w:val="Emphasis"/>
          <w:highlight w:val="cyan"/>
        </w:rPr>
        <w:t>readiness</w:t>
      </w:r>
      <w:r w:rsidRPr="00FD7FF7">
        <w:rPr>
          <w:rStyle w:val="StyleUnderline"/>
        </w:rPr>
        <w:t xml:space="preserve"> for possible </w:t>
      </w:r>
      <w:r w:rsidRPr="00105F74">
        <w:rPr>
          <w:rStyle w:val="StyleUnderline"/>
          <w:highlight w:val="cyan"/>
        </w:rPr>
        <w:t>polar</w:t>
      </w:r>
      <w:r w:rsidRPr="00FD7FF7">
        <w:rPr>
          <w:rStyle w:val="StyleUnderline"/>
        </w:rPr>
        <w:t xml:space="preserve"> </w:t>
      </w:r>
      <w:r w:rsidRPr="00105F74">
        <w:rPr>
          <w:rStyle w:val="Emphasis"/>
          <w:highlight w:val="cyan"/>
        </w:rPr>
        <w:t>contingencies</w:t>
      </w:r>
      <w:r w:rsidRPr="00FD7FF7">
        <w:rPr>
          <w:rStyle w:val="StyleUnderline"/>
        </w:rPr>
        <w:t xml:space="preserve">, such as </w:t>
      </w:r>
      <w:r w:rsidRPr="00FD7FF7">
        <w:rPr>
          <w:rStyle w:val="Emphasis"/>
        </w:rPr>
        <w:t>search-and-rescue events</w:t>
      </w:r>
      <w:r w:rsidRPr="00BB793F">
        <w:rPr>
          <w:sz w:val="16"/>
        </w:rPr>
        <w:t>; the Healy was present for parts of the Crystal Serenity’s historic transit of a large cruise ship from Seward, Alaska, to New York through the Northwest Passage with 1,700 passengers and crew members aboard (Rosen, 2016).</w:t>
      </w:r>
    </w:p>
    <w:p w14:paraId="6E8B335E" w14:textId="77777777" w:rsidR="00625544" w:rsidRPr="00BB793F" w:rsidRDefault="00625544" w:rsidP="00625544">
      <w:pPr>
        <w:rPr>
          <w:sz w:val="16"/>
        </w:rPr>
      </w:pPr>
      <w:r w:rsidRPr="00105F74">
        <w:rPr>
          <w:rStyle w:val="StyleUnderline"/>
          <w:highlight w:val="cyan"/>
        </w:rPr>
        <w:t>All signs point to an</w:t>
      </w:r>
      <w:r w:rsidRPr="0006077B">
        <w:rPr>
          <w:rStyle w:val="StyleUnderline"/>
        </w:rPr>
        <w:t xml:space="preserve"> increased </w:t>
      </w:r>
      <w:r w:rsidRPr="00105F74">
        <w:rPr>
          <w:rStyle w:val="StyleUnderline"/>
          <w:highlight w:val="cyan"/>
        </w:rPr>
        <w:t>demand</w:t>
      </w:r>
      <w:r w:rsidRPr="0006077B">
        <w:rPr>
          <w:rStyle w:val="StyleUnderline"/>
        </w:rPr>
        <w:t xml:space="preserve"> </w:t>
      </w:r>
      <w:r w:rsidRPr="00105F74">
        <w:rPr>
          <w:rStyle w:val="StyleUnderline"/>
          <w:highlight w:val="cyan"/>
        </w:rPr>
        <w:t>for</w:t>
      </w:r>
      <w:r w:rsidRPr="0006077B">
        <w:rPr>
          <w:rStyle w:val="StyleUnderline"/>
        </w:rPr>
        <w:t xml:space="preserve"> the Coast Guard’s missions in the coming decades</w:t>
      </w:r>
      <w:r w:rsidRPr="00BB793F">
        <w:rPr>
          <w:sz w:val="16"/>
        </w:rPr>
        <w:t xml:space="preserve"> and potentially expanding roles for these cutters. </w:t>
      </w:r>
      <w:r w:rsidRPr="00105F74">
        <w:rPr>
          <w:rStyle w:val="Emphasis"/>
          <w:highlight w:val="cyan"/>
        </w:rPr>
        <w:t>Scientists</w:t>
      </w:r>
      <w:r w:rsidRPr="00105F74">
        <w:rPr>
          <w:rStyle w:val="StyleUnderline"/>
          <w:highlight w:val="cyan"/>
        </w:rPr>
        <w:t xml:space="preserve"> need to </w:t>
      </w:r>
      <w:r w:rsidRPr="00105F74">
        <w:rPr>
          <w:rStyle w:val="Emphasis"/>
          <w:highlight w:val="cyan"/>
        </w:rPr>
        <w:t>conduct research</w:t>
      </w:r>
      <w:r w:rsidRPr="00105F74">
        <w:rPr>
          <w:rStyle w:val="StyleUnderline"/>
          <w:highlight w:val="cyan"/>
        </w:rPr>
        <w:t xml:space="preserve"> on</w:t>
      </w:r>
      <w:r w:rsidRPr="0006077B">
        <w:rPr>
          <w:rStyle w:val="StyleUnderline"/>
        </w:rPr>
        <w:t xml:space="preserve"> </w:t>
      </w:r>
      <w:r w:rsidRPr="00105F74">
        <w:rPr>
          <w:rStyle w:val="Emphasis"/>
          <w:highlight w:val="cyan"/>
        </w:rPr>
        <w:t>polar climate conditions</w:t>
      </w:r>
      <w:r w:rsidRPr="0006077B">
        <w:rPr>
          <w:rStyle w:val="StyleUnderline"/>
        </w:rPr>
        <w:t xml:space="preserve"> </w:t>
      </w:r>
      <w:r w:rsidRPr="00105F74">
        <w:rPr>
          <w:rStyle w:val="StyleUnderline"/>
          <w:highlight w:val="cyan"/>
        </w:rPr>
        <w:t>to increase</w:t>
      </w:r>
      <w:r w:rsidRPr="0006077B">
        <w:rPr>
          <w:rStyle w:val="StyleUnderline"/>
        </w:rPr>
        <w:t xml:space="preserve"> their </w:t>
      </w:r>
      <w:r w:rsidRPr="00105F74">
        <w:rPr>
          <w:rStyle w:val="StyleUnderline"/>
          <w:highlight w:val="cyan"/>
        </w:rPr>
        <w:t>understanding of</w:t>
      </w:r>
      <w:r w:rsidRPr="0006077B">
        <w:rPr>
          <w:rStyle w:val="StyleUnderline"/>
        </w:rPr>
        <w:t xml:space="preserve"> regional influence on </w:t>
      </w:r>
      <w:r w:rsidRPr="00105F74">
        <w:rPr>
          <w:rStyle w:val="StyleUnderline"/>
          <w:highlight w:val="cyan"/>
        </w:rPr>
        <w:t>the</w:t>
      </w:r>
      <w:r w:rsidRPr="0006077B">
        <w:rPr>
          <w:rStyle w:val="StyleUnderline"/>
        </w:rPr>
        <w:t xml:space="preserve"> </w:t>
      </w:r>
      <w:r w:rsidRPr="00105F74">
        <w:rPr>
          <w:rStyle w:val="StyleUnderline"/>
          <w:highlight w:val="cyan"/>
        </w:rPr>
        <w:t xml:space="preserve">rest of the world. </w:t>
      </w:r>
      <w:r w:rsidRPr="0006077B">
        <w:rPr>
          <w:rStyle w:val="StyleUnderline"/>
        </w:rPr>
        <w:t>Foreign</w:t>
      </w:r>
      <w:r w:rsidRPr="00BB793F">
        <w:rPr>
          <w:rStyle w:val="StyleUnderline"/>
        </w:rPr>
        <w:t xml:space="preserve"> and domestic commercial interests will continue to</w:t>
      </w:r>
      <w:r w:rsidRPr="00BB793F">
        <w:rPr>
          <w:sz w:val="16"/>
        </w:rPr>
        <w:t xml:space="preserve"> </w:t>
      </w:r>
      <w:r w:rsidRPr="00BB793F">
        <w:rPr>
          <w:rStyle w:val="StyleUnderline"/>
        </w:rPr>
        <w:t xml:space="preserve">explore the polar regions in </w:t>
      </w:r>
      <w:r w:rsidRPr="0006077B">
        <w:rPr>
          <w:rStyle w:val="StyleUnderline"/>
        </w:rPr>
        <w:t>search</w:t>
      </w:r>
      <w:r w:rsidRPr="00BB793F">
        <w:rPr>
          <w:rStyle w:val="StyleUnderline"/>
        </w:rPr>
        <w:t xml:space="preserve"> of shorter </w:t>
      </w:r>
      <w:r w:rsidRPr="00BB793F">
        <w:rPr>
          <w:rStyle w:val="Emphasis"/>
        </w:rPr>
        <w:t>transit times</w:t>
      </w:r>
      <w:r w:rsidRPr="00BB793F">
        <w:rPr>
          <w:rStyle w:val="StyleUnderline"/>
        </w:rPr>
        <w:t xml:space="preserve"> for vessels; </w:t>
      </w:r>
      <w:r w:rsidRPr="00BB793F">
        <w:rPr>
          <w:rStyle w:val="Emphasis"/>
        </w:rPr>
        <w:t>extraction</w:t>
      </w:r>
      <w:r w:rsidRPr="00BB793F">
        <w:rPr>
          <w:rStyle w:val="StyleUnderline"/>
        </w:rPr>
        <w:t xml:space="preserve"> of </w:t>
      </w:r>
      <w:r w:rsidRPr="00BB793F">
        <w:rPr>
          <w:rStyle w:val="Emphasis"/>
        </w:rPr>
        <w:t>resources</w:t>
      </w:r>
      <w:r w:rsidRPr="00BB793F">
        <w:rPr>
          <w:rStyle w:val="StyleUnderline"/>
        </w:rPr>
        <w:t xml:space="preserve">, such as </w:t>
      </w:r>
      <w:r w:rsidRPr="00BB793F">
        <w:rPr>
          <w:rStyle w:val="Emphasis"/>
        </w:rPr>
        <w:t>minerals</w:t>
      </w:r>
      <w:r w:rsidRPr="00BB793F">
        <w:rPr>
          <w:rStyle w:val="StyleUnderline"/>
        </w:rPr>
        <w:t xml:space="preserve">, </w:t>
      </w:r>
      <w:r w:rsidRPr="00BB793F">
        <w:rPr>
          <w:rStyle w:val="Emphasis"/>
        </w:rPr>
        <w:t>oil</w:t>
      </w:r>
      <w:r w:rsidRPr="00BB793F">
        <w:rPr>
          <w:rStyle w:val="StyleUnderline"/>
        </w:rPr>
        <w:t xml:space="preserve">, and </w:t>
      </w:r>
      <w:r w:rsidRPr="00BB793F">
        <w:rPr>
          <w:rStyle w:val="Emphasis"/>
        </w:rPr>
        <w:t>fish</w:t>
      </w:r>
      <w:r w:rsidRPr="00BB793F">
        <w:rPr>
          <w:rStyle w:val="StyleUnderline"/>
        </w:rPr>
        <w:t xml:space="preserve">; and </w:t>
      </w:r>
      <w:r w:rsidRPr="00BB793F">
        <w:rPr>
          <w:rStyle w:val="Emphasis"/>
        </w:rPr>
        <w:t>tourism</w:t>
      </w:r>
      <w:r w:rsidRPr="00BB793F">
        <w:rPr>
          <w:sz w:val="16"/>
        </w:rPr>
        <w:t xml:space="preserve">. Some of this monitoring can be done from the air or via satellite. For the next several decades, however, </w:t>
      </w:r>
      <w:r w:rsidRPr="00FD7FF7">
        <w:rPr>
          <w:rStyle w:val="StyleUnderline"/>
        </w:rPr>
        <w:t xml:space="preserve">human beings will still need to </w:t>
      </w:r>
      <w:r w:rsidRPr="00FD7FF7">
        <w:rPr>
          <w:rStyle w:val="Emphasis"/>
        </w:rPr>
        <w:t>actively</w:t>
      </w:r>
      <w:r w:rsidRPr="00FD7FF7">
        <w:rPr>
          <w:rStyle w:val="StyleUnderline"/>
        </w:rPr>
        <w:t xml:space="preserve"> </w:t>
      </w:r>
      <w:r w:rsidRPr="00FD7FF7">
        <w:rPr>
          <w:rStyle w:val="Emphasis"/>
        </w:rPr>
        <w:t>collect</w:t>
      </w:r>
      <w:r w:rsidRPr="00FD7FF7">
        <w:rPr>
          <w:rStyle w:val="StyleUnderline"/>
        </w:rPr>
        <w:t xml:space="preserve"> and </w:t>
      </w:r>
      <w:r w:rsidRPr="00FD7FF7">
        <w:rPr>
          <w:rStyle w:val="Emphasis"/>
        </w:rPr>
        <w:t>evaluate samples</w:t>
      </w:r>
      <w:r w:rsidRPr="00FD7FF7">
        <w:rPr>
          <w:rStyle w:val="StyleUnderline"/>
        </w:rPr>
        <w:t xml:space="preserve"> from the </w:t>
      </w:r>
      <w:r w:rsidRPr="00FD7FF7">
        <w:rPr>
          <w:rStyle w:val="Emphasis"/>
        </w:rPr>
        <w:t>polar regions</w:t>
      </w:r>
      <w:r w:rsidRPr="00BB793F">
        <w:rPr>
          <w:sz w:val="16"/>
        </w:rPr>
        <w:t>. In addition, demand for resupply and even rescue may grow as the poles become more accessible thanks to reduced summer ice cover, contributing to increased human activity in the region. As this occurs, U.S. policy requires the Coast Guard to maintain a capability to oversee national interests by executing its statutory missions.</w:t>
      </w:r>
    </w:p>
    <w:p w14:paraId="6D3E9DDF" w14:textId="77777777" w:rsidR="00625544" w:rsidRPr="00BB793F" w:rsidRDefault="00625544" w:rsidP="00625544">
      <w:pPr>
        <w:rPr>
          <w:rStyle w:val="StyleUnderline"/>
        </w:rPr>
      </w:pPr>
      <w:r w:rsidRPr="00BB793F">
        <w:rPr>
          <w:sz w:val="16"/>
        </w:rPr>
        <w:t xml:space="preserve">Furthermore, U.S. interests and maritime mission demands in the Arctic and Antarctic will always differ from each other because of immutable geographic considerations: The Antarctic is a land mass surrounded by water, while the Arctic is an ocean surrounded by land, including the U.S. state of Alaska. The Arctic contains permanent populations, some of whom have lived there for millennia, as well as resource extraction that dates back decades. Although the region has some diplomatically managed maritime boundary disputes, almost all of its lands are unambiguously part of specific nations. On the other hand, the Antarctic and its surrounding oceans have no permanent inhabitants and no commercial activity except fishing and are subject to unrecognized claims by various nations. The absence of commercial activity may change because the provisions of the Antarctic Treaty that forbid resource extraction in the region (Argentina et al., 1961) are open to revision in 2048, well within the lifetime of future polar icebreakers. </w:t>
      </w:r>
      <w:r w:rsidRPr="00BB793F">
        <w:rPr>
          <w:rStyle w:val="StyleUnderline"/>
        </w:rPr>
        <w:t xml:space="preserve">If </w:t>
      </w:r>
      <w:r w:rsidRPr="00BB793F">
        <w:rPr>
          <w:rStyle w:val="Emphasis"/>
        </w:rPr>
        <w:t>extraction</w:t>
      </w:r>
      <w:r w:rsidRPr="00BB793F">
        <w:rPr>
          <w:rStyle w:val="StyleUnderline"/>
        </w:rPr>
        <w:t xml:space="preserve"> of </w:t>
      </w:r>
      <w:r w:rsidRPr="00BB793F">
        <w:rPr>
          <w:rStyle w:val="Emphasis"/>
        </w:rPr>
        <w:t>oil</w:t>
      </w:r>
      <w:r w:rsidRPr="00BB793F">
        <w:rPr>
          <w:rStyle w:val="StyleUnderline"/>
        </w:rPr>
        <w:t xml:space="preserve"> or </w:t>
      </w:r>
      <w:r w:rsidRPr="00BB793F">
        <w:rPr>
          <w:rStyle w:val="Emphasis"/>
        </w:rPr>
        <w:t>minerals</w:t>
      </w:r>
      <w:r w:rsidRPr="00BB793F">
        <w:rPr>
          <w:rStyle w:val="StyleUnderline"/>
        </w:rPr>
        <w:t xml:space="preserve"> led to disaster, U.S. </w:t>
      </w:r>
      <w:r w:rsidRPr="00BB793F">
        <w:rPr>
          <w:rStyle w:val="Emphasis"/>
        </w:rPr>
        <w:t>icebreakers</w:t>
      </w:r>
      <w:r w:rsidRPr="00BB793F">
        <w:rPr>
          <w:rStyle w:val="StyleUnderline"/>
        </w:rPr>
        <w:t xml:space="preserve"> might be </w:t>
      </w:r>
      <w:r w:rsidRPr="00BB793F">
        <w:rPr>
          <w:rStyle w:val="Emphasis"/>
        </w:rPr>
        <w:t>needed to help respond</w:t>
      </w:r>
      <w:r w:rsidRPr="00BB793F">
        <w:rPr>
          <w:rStyle w:val="StyleUnderline"/>
        </w:rPr>
        <w:t>.</w:t>
      </w:r>
    </w:p>
    <w:p w14:paraId="163B7677" w14:textId="77777777" w:rsidR="00625544" w:rsidRPr="00645DBE" w:rsidRDefault="00625544" w:rsidP="00625544">
      <w:pPr>
        <w:pStyle w:val="Heading4"/>
      </w:pPr>
      <w:r>
        <w:t xml:space="preserve">Emerging diseases from the Arctic are inevitable. Increased research is </w:t>
      </w:r>
      <w:r>
        <w:rPr>
          <w:u w:val="single"/>
        </w:rPr>
        <w:t>essential</w:t>
      </w:r>
      <w:r>
        <w:t xml:space="preserve"> to </w:t>
      </w:r>
      <w:r>
        <w:rPr>
          <w:u w:val="single"/>
        </w:rPr>
        <w:t>detect</w:t>
      </w:r>
      <w:r>
        <w:t xml:space="preserve"> and </w:t>
      </w:r>
      <w:r>
        <w:rPr>
          <w:u w:val="single"/>
        </w:rPr>
        <w:t>respond</w:t>
      </w:r>
      <w:r>
        <w:t xml:space="preserve"> to them. </w:t>
      </w:r>
    </w:p>
    <w:p w14:paraId="023C6FDA" w14:textId="77777777" w:rsidR="00625544" w:rsidRPr="004667BF" w:rsidRDefault="00625544" w:rsidP="00625544">
      <w:r w:rsidRPr="004667BF">
        <w:t xml:space="preserve">Denise </w:t>
      </w:r>
      <w:r w:rsidRPr="004667BF">
        <w:rPr>
          <w:rStyle w:val="Style13ptBold"/>
        </w:rPr>
        <w:t>Schiavone 24</w:t>
      </w:r>
      <w:r w:rsidRPr="004667BF">
        <w:t>. Communications Strategist/Writer at The MITRE Corp</w:t>
      </w:r>
      <w:r>
        <w:t xml:space="preserve">, </w:t>
      </w:r>
      <w:r w:rsidRPr="004667BF">
        <w:t>Retired Lieutenant Commander at US Navy</w:t>
      </w:r>
      <w:r>
        <w:t xml:space="preserve">. </w:t>
      </w:r>
      <w:r w:rsidRPr="004667BF">
        <w:t>"As the World Warms: Fighting the Spread of Disease from the Arctic." MITRE. 4-4-2024. https://www.mitre.org/news-insights/impact-story/world-warms-fighting-spread-disease-arctic</w:t>
      </w:r>
    </w:p>
    <w:p w14:paraId="639BAFA5" w14:textId="77777777" w:rsidR="00625544" w:rsidRPr="004667BF" w:rsidRDefault="00625544" w:rsidP="00625544">
      <w:pPr>
        <w:rPr>
          <w:sz w:val="16"/>
        </w:rPr>
      </w:pPr>
      <w:r w:rsidRPr="004667BF">
        <w:rPr>
          <w:sz w:val="16"/>
        </w:rPr>
        <w:t xml:space="preserve">Searching for "cold hard" proof of global warming? Look no further than the melting ice of the Arctic. Warming twice as fast as the rest of the planet, the region is recognized as a frontline for climate change. With potential global implications, the thaw begs the question: Do we know what pathogens lie in wait underground? </w:t>
      </w:r>
    </w:p>
    <w:p w14:paraId="66AE48A6" w14:textId="77777777" w:rsidR="00625544" w:rsidRDefault="00625544" w:rsidP="00625544">
      <w:pPr>
        <w:rPr>
          <w:rStyle w:val="StyleUnderline"/>
        </w:rPr>
      </w:pPr>
      <w:r w:rsidRPr="004667BF">
        <w:rPr>
          <w:rStyle w:val="StyleUnderline"/>
        </w:rPr>
        <w:t xml:space="preserve">Imagine </w:t>
      </w:r>
      <w:r w:rsidRPr="00105F74">
        <w:rPr>
          <w:rStyle w:val="StyleUnderline"/>
          <w:highlight w:val="cyan"/>
        </w:rPr>
        <w:t xml:space="preserve">the </w:t>
      </w:r>
      <w:r w:rsidRPr="00105F74">
        <w:rPr>
          <w:rStyle w:val="Emphasis"/>
          <w:highlight w:val="cyan"/>
        </w:rPr>
        <w:t>next pandemic</w:t>
      </w:r>
      <w:r w:rsidRPr="004667BF">
        <w:rPr>
          <w:rStyle w:val="StyleUnderline"/>
        </w:rPr>
        <w:t xml:space="preserve"> </w:t>
      </w:r>
      <w:r w:rsidRPr="00105F74">
        <w:rPr>
          <w:rStyle w:val="StyleUnderline"/>
          <w:highlight w:val="cyan"/>
        </w:rPr>
        <w:t>developing from</w:t>
      </w:r>
      <w:r w:rsidRPr="004667BF">
        <w:rPr>
          <w:rStyle w:val="StyleUnderline"/>
        </w:rPr>
        <w:t xml:space="preserve"> </w:t>
      </w:r>
      <w:r w:rsidRPr="004667BF">
        <w:rPr>
          <w:rStyle w:val="Emphasis"/>
        </w:rPr>
        <w:t xml:space="preserve">harmful </w:t>
      </w:r>
      <w:r w:rsidRPr="00105F74">
        <w:rPr>
          <w:rStyle w:val="Emphasis"/>
          <w:highlight w:val="cyan"/>
        </w:rPr>
        <w:t>microbes</w:t>
      </w:r>
      <w:r w:rsidRPr="004667BF">
        <w:rPr>
          <w:rStyle w:val="Emphasis"/>
        </w:rPr>
        <w:t xml:space="preserve"> present</w:t>
      </w:r>
      <w:r w:rsidRPr="004667BF">
        <w:rPr>
          <w:rStyle w:val="StyleUnderline"/>
        </w:rPr>
        <w:t xml:space="preserve"> </w:t>
      </w:r>
      <w:r w:rsidRPr="00105F74">
        <w:rPr>
          <w:rStyle w:val="StyleUnderline"/>
          <w:highlight w:val="cyan"/>
        </w:rPr>
        <w:t>within</w:t>
      </w:r>
      <w:r w:rsidRPr="004667BF">
        <w:rPr>
          <w:rStyle w:val="StyleUnderline"/>
        </w:rPr>
        <w:t xml:space="preserve"> </w:t>
      </w:r>
      <w:r w:rsidRPr="00105F74">
        <w:rPr>
          <w:rStyle w:val="Emphasis"/>
          <w:highlight w:val="cyan"/>
        </w:rPr>
        <w:t>permafrost</w:t>
      </w:r>
      <w:r w:rsidRPr="004667BF">
        <w:rPr>
          <w:sz w:val="16"/>
        </w:rPr>
        <w:t xml:space="preserve">, </w:t>
      </w:r>
      <w:r w:rsidRPr="004667BF">
        <w:rPr>
          <w:rStyle w:val="StyleUnderline"/>
        </w:rPr>
        <w:t>part of the long-frozen Arctic terrain</w:t>
      </w:r>
      <w:r w:rsidRPr="004667BF">
        <w:rPr>
          <w:sz w:val="16"/>
        </w:rPr>
        <w:t xml:space="preserve">. </w:t>
      </w:r>
      <w:r w:rsidRPr="00105F74">
        <w:rPr>
          <w:rStyle w:val="StyleUnderline"/>
          <w:highlight w:val="cyan"/>
        </w:rPr>
        <w:t>This</w:t>
      </w:r>
      <w:r w:rsidRPr="004667BF">
        <w:rPr>
          <w:rStyle w:val="StyleUnderline"/>
        </w:rPr>
        <w:t xml:space="preserve"> scenario </w:t>
      </w:r>
      <w:r w:rsidRPr="006274C4">
        <w:rPr>
          <w:rStyle w:val="StyleUnderline"/>
        </w:rPr>
        <w:t>may sound like</w:t>
      </w:r>
      <w:r w:rsidRPr="004667BF">
        <w:rPr>
          <w:rStyle w:val="StyleUnderline"/>
        </w:rPr>
        <w:t xml:space="preserve"> science fiction but </w:t>
      </w:r>
      <w:r w:rsidRPr="00105F74">
        <w:rPr>
          <w:rStyle w:val="StyleUnderline"/>
          <w:highlight w:val="cyan"/>
        </w:rPr>
        <w:t xml:space="preserve">is an </w:t>
      </w:r>
      <w:r w:rsidRPr="00105F74">
        <w:rPr>
          <w:rStyle w:val="Emphasis"/>
          <w:sz w:val="28"/>
          <w:szCs w:val="32"/>
          <w:highlight w:val="cyan"/>
        </w:rPr>
        <w:t>all-too-real threat</w:t>
      </w:r>
      <w:r w:rsidRPr="00105F74">
        <w:rPr>
          <w:rStyle w:val="StyleUnderline"/>
          <w:highlight w:val="cyan"/>
        </w:rPr>
        <w:t>.</w:t>
      </w:r>
      <w:r w:rsidRPr="004667BF">
        <w:rPr>
          <w:rStyle w:val="StyleUnderline"/>
        </w:rPr>
        <w:t xml:space="preserve"> </w:t>
      </w:r>
    </w:p>
    <w:p w14:paraId="4725F4E0" w14:textId="77777777" w:rsidR="00625544" w:rsidRDefault="00625544" w:rsidP="00625544">
      <w:pPr>
        <w:rPr>
          <w:rStyle w:val="StyleUnderline"/>
        </w:rPr>
      </w:pPr>
      <w:r w:rsidRPr="00105F74">
        <w:rPr>
          <w:rStyle w:val="StyleUnderline"/>
          <w:highlight w:val="cyan"/>
        </w:rPr>
        <w:t>In 2016</w:t>
      </w:r>
      <w:r w:rsidRPr="006274C4">
        <w:rPr>
          <w:rStyle w:val="StyleUnderline"/>
        </w:rPr>
        <w:t xml:space="preserve">, for example, </w:t>
      </w:r>
      <w:r w:rsidRPr="00105F74">
        <w:rPr>
          <w:rStyle w:val="StyleUnderline"/>
          <w:highlight w:val="cyan"/>
        </w:rPr>
        <w:t>13 people in Siberia</w:t>
      </w:r>
      <w:r w:rsidRPr="006274C4">
        <w:rPr>
          <w:rStyle w:val="StyleUnderline"/>
        </w:rPr>
        <w:t xml:space="preserve"> </w:t>
      </w:r>
      <w:r w:rsidRPr="00105F74">
        <w:rPr>
          <w:rStyle w:val="StyleUnderline"/>
          <w:highlight w:val="cyan"/>
        </w:rPr>
        <w:t>became ill from anthrax</w:t>
      </w:r>
      <w:r w:rsidRPr="006274C4">
        <w:rPr>
          <w:rStyle w:val="StyleUnderline"/>
        </w:rPr>
        <w:t xml:space="preserve"> spores </w:t>
      </w:r>
      <w:r w:rsidRPr="00105F74">
        <w:rPr>
          <w:rStyle w:val="StyleUnderline"/>
          <w:highlight w:val="cyan"/>
        </w:rPr>
        <w:t>linked to</w:t>
      </w:r>
      <w:r w:rsidRPr="006274C4">
        <w:rPr>
          <w:rStyle w:val="StyleUnderline"/>
        </w:rPr>
        <w:t xml:space="preserve"> the thawed carcass of </w:t>
      </w:r>
      <w:r w:rsidRPr="00105F74">
        <w:rPr>
          <w:rStyle w:val="StyleUnderline"/>
          <w:highlight w:val="cyan"/>
        </w:rPr>
        <w:t>a reindeer</w:t>
      </w:r>
      <w:r w:rsidRPr="006274C4">
        <w:rPr>
          <w:rStyle w:val="StyleUnderline"/>
        </w:rPr>
        <w:t xml:space="preserve"> that died </w:t>
      </w:r>
      <w:r w:rsidRPr="00105F74">
        <w:rPr>
          <w:rStyle w:val="StyleUnderline"/>
          <w:highlight w:val="cyan"/>
        </w:rPr>
        <w:t>75 years prior</w:t>
      </w:r>
      <w:r w:rsidRPr="006274C4">
        <w:rPr>
          <w:rStyle w:val="StyleUnderline"/>
        </w:rPr>
        <w:t>.</w:t>
      </w:r>
      <w:r w:rsidRPr="004667BF">
        <w:rPr>
          <w:sz w:val="16"/>
        </w:rPr>
        <w:t xml:space="preserve"> </w:t>
      </w:r>
      <w:r w:rsidRPr="00105F74">
        <w:rPr>
          <w:rStyle w:val="Emphasis"/>
          <w:highlight w:val="cyan"/>
        </w:rPr>
        <w:t>Surveillance systems</w:t>
      </w:r>
      <w:r w:rsidRPr="004667BF">
        <w:rPr>
          <w:rStyle w:val="StyleUnderline"/>
        </w:rPr>
        <w:t xml:space="preserve"> do </w:t>
      </w:r>
      <w:r w:rsidRPr="00105F74">
        <w:rPr>
          <w:rStyle w:val="StyleUnderline"/>
          <w:highlight w:val="cyan"/>
        </w:rPr>
        <w:t>exist</w:t>
      </w:r>
      <w:r w:rsidRPr="00105F74">
        <w:rPr>
          <w:sz w:val="16"/>
          <w:highlight w:val="cyan"/>
        </w:rPr>
        <w:t xml:space="preserve"> </w:t>
      </w:r>
      <w:r w:rsidRPr="00105F74">
        <w:rPr>
          <w:rStyle w:val="StyleUnderline"/>
          <w:highlight w:val="cyan"/>
        </w:rPr>
        <w:t>to monitor</w:t>
      </w:r>
      <w:r w:rsidRPr="004667BF">
        <w:rPr>
          <w:rStyle w:val="StyleUnderline"/>
        </w:rPr>
        <w:t xml:space="preserve"> such </w:t>
      </w:r>
      <w:r w:rsidRPr="00105F74">
        <w:rPr>
          <w:rStyle w:val="StyleUnderline"/>
          <w:highlight w:val="cyan"/>
        </w:rPr>
        <w:t>incidents</w:t>
      </w:r>
      <w:r w:rsidRPr="004667BF">
        <w:rPr>
          <w:rStyle w:val="StyleUnderline"/>
        </w:rPr>
        <w:t xml:space="preserve"> as </w:t>
      </w:r>
      <w:r w:rsidRPr="004667BF">
        <w:rPr>
          <w:rStyle w:val="Emphasis"/>
        </w:rPr>
        <w:t>disease</w:t>
      </w:r>
      <w:r w:rsidRPr="004667BF">
        <w:rPr>
          <w:rStyle w:val="StyleUnderline"/>
        </w:rPr>
        <w:t xml:space="preserve"> presents in people</w:t>
      </w:r>
      <w:r w:rsidRPr="004667BF">
        <w:rPr>
          <w:sz w:val="16"/>
        </w:rPr>
        <w:t xml:space="preserve">. But </w:t>
      </w:r>
      <w:r w:rsidRPr="00105F74">
        <w:rPr>
          <w:rStyle w:val="StyleUnderline"/>
          <w:highlight w:val="cyan"/>
        </w:rPr>
        <w:t>no system exists to</w:t>
      </w:r>
      <w:r w:rsidRPr="004667BF">
        <w:rPr>
          <w:rStyle w:val="StyleUnderline"/>
        </w:rPr>
        <w:t xml:space="preserve"> </w:t>
      </w:r>
      <w:r w:rsidRPr="00105F74">
        <w:rPr>
          <w:rStyle w:val="Emphasis"/>
          <w:highlight w:val="cyan"/>
        </w:rPr>
        <w:t>detect pathogens</w:t>
      </w:r>
      <w:r w:rsidRPr="004667BF">
        <w:rPr>
          <w:rStyle w:val="StyleUnderline"/>
        </w:rPr>
        <w:t xml:space="preserve"> </w:t>
      </w:r>
      <w:r w:rsidRPr="00105F74">
        <w:rPr>
          <w:rStyle w:val="StyleUnderline"/>
          <w:highlight w:val="cyan"/>
        </w:rPr>
        <w:t xml:space="preserve">in the </w:t>
      </w:r>
      <w:r w:rsidRPr="00105F74">
        <w:rPr>
          <w:rStyle w:val="Emphasis"/>
          <w:highlight w:val="cyan"/>
        </w:rPr>
        <w:t>environment</w:t>
      </w:r>
      <w:r w:rsidRPr="004667BF">
        <w:rPr>
          <w:rStyle w:val="StyleUnderline"/>
        </w:rPr>
        <w:t xml:space="preserve"> before </w:t>
      </w:r>
      <w:r w:rsidRPr="004667BF">
        <w:rPr>
          <w:rStyle w:val="Emphasis"/>
        </w:rPr>
        <w:t>diseases strike</w:t>
      </w:r>
      <w:r w:rsidRPr="004667BF">
        <w:rPr>
          <w:rStyle w:val="StyleUnderline"/>
        </w:rPr>
        <w:t>.</w:t>
      </w:r>
    </w:p>
    <w:p w14:paraId="163016C9" w14:textId="77777777" w:rsidR="00625544" w:rsidRPr="004667BF" w:rsidRDefault="00625544" w:rsidP="00625544">
      <w:pPr>
        <w:rPr>
          <w:sz w:val="16"/>
        </w:rPr>
      </w:pPr>
      <w:r w:rsidRPr="004667BF">
        <w:rPr>
          <w:sz w:val="16"/>
        </w:rPr>
        <w:t xml:space="preserve">"Essentially, we know when people get sick, but we don’t always know the locations where people were exposed," says MITRE epidemiologist Alex Wu. He led a MITRE research team in taking the first step toward developing a more proactive approach to battling diseases that could emerge from permafrost. </w:t>
      </w:r>
    </w:p>
    <w:p w14:paraId="4DE6D597" w14:textId="77777777" w:rsidR="00625544" w:rsidRDefault="00625544" w:rsidP="00625544">
      <w:pPr>
        <w:rPr>
          <w:rStyle w:val="StyleUnderline"/>
        </w:rPr>
      </w:pPr>
      <w:r w:rsidRPr="004667BF">
        <w:rPr>
          <w:rStyle w:val="StyleUnderline"/>
        </w:rPr>
        <w:t xml:space="preserve">Our </w:t>
      </w:r>
      <w:r w:rsidRPr="00105F74">
        <w:rPr>
          <w:rStyle w:val="StyleUnderline"/>
          <w:highlight w:val="cyan"/>
        </w:rPr>
        <w:t>experts</w:t>
      </w:r>
      <w:r w:rsidRPr="004667BF">
        <w:rPr>
          <w:rStyle w:val="StyleUnderline"/>
        </w:rPr>
        <w:t xml:space="preserve"> </w:t>
      </w:r>
      <w:r w:rsidRPr="00105F74">
        <w:rPr>
          <w:rStyle w:val="StyleUnderline"/>
          <w:highlight w:val="cyan"/>
        </w:rPr>
        <w:t>reviewed the state of the science</w:t>
      </w:r>
      <w:r w:rsidRPr="004667BF">
        <w:rPr>
          <w:rStyle w:val="StyleUnderline"/>
        </w:rPr>
        <w:t xml:space="preserve"> of current efforts to surveil pathogens in the Arctic</w:t>
      </w:r>
      <w:r w:rsidRPr="004667BF">
        <w:rPr>
          <w:sz w:val="16"/>
        </w:rPr>
        <w:t xml:space="preserve">. </w:t>
      </w:r>
      <w:r w:rsidRPr="004667BF">
        <w:rPr>
          <w:rStyle w:val="StyleUnderline"/>
        </w:rPr>
        <w:t xml:space="preserve">They </w:t>
      </w:r>
      <w:r w:rsidRPr="00105F74">
        <w:rPr>
          <w:rStyle w:val="StyleUnderline"/>
          <w:highlight w:val="cyan"/>
        </w:rPr>
        <w:t xml:space="preserve">identified a </w:t>
      </w:r>
      <w:r w:rsidRPr="00105F74">
        <w:rPr>
          <w:rStyle w:val="Emphasis"/>
          <w:highlight w:val="cyan"/>
        </w:rPr>
        <w:t>significant gap</w:t>
      </w:r>
      <w:r w:rsidRPr="00105F74">
        <w:rPr>
          <w:rStyle w:val="StyleUnderline"/>
          <w:highlight w:val="cyan"/>
        </w:rPr>
        <w:t xml:space="preserve"> in </w:t>
      </w:r>
      <w:r w:rsidRPr="00105F74">
        <w:rPr>
          <w:rStyle w:val="Emphasis"/>
          <w:highlight w:val="cyan"/>
        </w:rPr>
        <w:t>understanding</w:t>
      </w:r>
      <w:r w:rsidRPr="004667BF">
        <w:rPr>
          <w:rStyle w:val="StyleUnderline"/>
        </w:rPr>
        <w:t xml:space="preserve"> </w:t>
      </w:r>
      <w:r w:rsidRPr="00105F74">
        <w:rPr>
          <w:rStyle w:val="StyleUnderline"/>
          <w:highlight w:val="cyan"/>
        </w:rPr>
        <w:t>where</w:t>
      </w:r>
      <w:r w:rsidRPr="004667BF">
        <w:rPr>
          <w:rStyle w:val="StyleUnderline"/>
        </w:rPr>
        <w:t xml:space="preserve"> potentially </w:t>
      </w:r>
      <w:r w:rsidRPr="004667BF">
        <w:rPr>
          <w:rStyle w:val="Emphasis"/>
        </w:rPr>
        <w:t>dangerous</w:t>
      </w:r>
      <w:r w:rsidRPr="004667BF">
        <w:rPr>
          <w:rStyle w:val="StyleUnderline"/>
        </w:rPr>
        <w:t xml:space="preserve"> </w:t>
      </w:r>
      <w:r w:rsidRPr="00105F74">
        <w:rPr>
          <w:rStyle w:val="Emphasis"/>
          <w:highlight w:val="cyan"/>
        </w:rPr>
        <w:t>microorganisms</w:t>
      </w:r>
      <w:r w:rsidRPr="004667BF">
        <w:rPr>
          <w:rStyle w:val="StyleUnderline"/>
        </w:rPr>
        <w:t xml:space="preserve"> </w:t>
      </w:r>
      <w:r w:rsidRPr="00105F74">
        <w:rPr>
          <w:rStyle w:val="StyleUnderline"/>
          <w:highlight w:val="cyan"/>
        </w:rPr>
        <w:t xml:space="preserve">may </w:t>
      </w:r>
      <w:r w:rsidRPr="00105F74">
        <w:rPr>
          <w:rStyle w:val="Emphasis"/>
          <w:highlight w:val="cyan"/>
        </w:rPr>
        <w:t>reside in permafrost</w:t>
      </w:r>
      <w:r w:rsidRPr="004667BF">
        <w:rPr>
          <w:sz w:val="16"/>
        </w:rPr>
        <w:t xml:space="preserve">. </w:t>
      </w:r>
      <w:r w:rsidRPr="004667BF">
        <w:rPr>
          <w:rStyle w:val="StyleUnderline"/>
        </w:rPr>
        <w:t xml:space="preserve">And </w:t>
      </w:r>
      <w:r w:rsidRPr="00105F74">
        <w:rPr>
          <w:rStyle w:val="StyleUnderline"/>
          <w:highlight w:val="cyan"/>
        </w:rPr>
        <w:t>they demonstrated</w:t>
      </w:r>
      <w:r w:rsidRPr="004667BF">
        <w:rPr>
          <w:rStyle w:val="StyleUnderline"/>
        </w:rPr>
        <w:t xml:space="preserve"> how </w:t>
      </w:r>
      <w:r w:rsidRPr="00105F74">
        <w:rPr>
          <w:rStyle w:val="Emphasis"/>
          <w:highlight w:val="cyan"/>
        </w:rPr>
        <w:t>pathogens</w:t>
      </w:r>
      <w:r w:rsidRPr="004667BF">
        <w:rPr>
          <w:rStyle w:val="StyleUnderline"/>
        </w:rPr>
        <w:t xml:space="preserve"> </w:t>
      </w:r>
      <w:r w:rsidRPr="00105F74">
        <w:rPr>
          <w:rStyle w:val="StyleUnderline"/>
          <w:highlight w:val="cyan"/>
        </w:rPr>
        <w:t xml:space="preserve">could be </w:t>
      </w:r>
      <w:r w:rsidRPr="00105F74">
        <w:rPr>
          <w:rStyle w:val="Emphasis"/>
          <w:highlight w:val="cyan"/>
        </w:rPr>
        <w:t>mapped to alert public health officials</w:t>
      </w:r>
      <w:r w:rsidRPr="004667BF">
        <w:rPr>
          <w:rStyle w:val="StyleUnderline"/>
        </w:rPr>
        <w:t xml:space="preserve"> </w:t>
      </w:r>
      <w:r w:rsidRPr="00105F74">
        <w:rPr>
          <w:rStyle w:val="StyleUnderline"/>
          <w:highlight w:val="cyan"/>
        </w:rPr>
        <w:t>to their presence</w:t>
      </w:r>
      <w:r w:rsidRPr="004667BF">
        <w:rPr>
          <w:rStyle w:val="StyleUnderline"/>
        </w:rPr>
        <w:t xml:space="preserve"> </w:t>
      </w:r>
      <w:r w:rsidRPr="004667BF">
        <w:rPr>
          <w:rStyle w:val="Emphasis"/>
        </w:rPr>
        <w:t>before people fall ill</w:t>
      </w:r>
      <w:r w:rsidRPr="004667BF">
        <w:rPr>
          <w:rStyle w:val="StyleUnderline"/>
        </w:rPr>
        <w:t>.</w:t>
      </w:r>
    </w:p>
    <w:p w14:paraId="2B9CE104" w14:textId="77777777" w:rsidR="00625544" w:rsidRDefault="00625544" w:rsidP="00625544">
      <w:pPr>
        <w:rPr>
          <w:rStyle w:val="StyleUnderline"/>
        </w:rPr>
      </w:pPr>
      <w:r w:rsidRPr="004667BF">
        <w:rPr>
          <w:sz w:val="16"/>
        </w:rPr>
        <w:lastRenderedPageBreak/>
        <w:t>"</w:t>
      </w:r>
      <w:r w:rsidRPr="00105F74">
        <w:rPr>
          <w:rStyle w:val="StyleUnderline"/>
          <w:highlight w:val="cyan"/>
        </w:rPr>
        <w:t xml:space="preserve">We need an </w:t>
      </w:r>
      <w:r w:rsidRPr="00105F74">
        <w:rPr>
          <w:rStyle w:val="Emphasis"/>
          <w:highlight w:val="cyan"/>
        </w:rPr>
        <w:t>integrated system</w:t>
      </w:r>
      <w:r w:rsidRPr="004667BF">
        <w:rPr>
          <w:rStyle w:val="StyleUnderline"/>
        </w:rPr>
        <w:t xml:space="preserve"> </w:t>
      </w:r>
      <w:r w:rsidRPr="00105F74">
        <w:rPr>
          <w:rStyle w:val="StyleUnderline"/>
          <w:highlight w:val="cyan"/>
        </w:rPr>
        <w:t>that combines</w:t>
      </w:r>
      <w:r w:rsidRPr="004667BF">
        <w:rPr>
          <w:rStyle w:val="StyleUnderline"/>
        </w:rPr>
        <w:t xml:space="preserve"> the information from </w:t>
      </w:r>
      <w:r w:rsidRPr="00105F74">
        <w:rPr>
          <w:rStyle w:val="StyleUnderline"/>
          <w:highlight w:val="cyan"/>
        </w:rPr>
        <w:t>permafrost</w:t>
      </w:r>
      <w:r w:rsidRPr="004667BF">
        <w:rPr>
          <w:rStyle w:val="StyleUnderline"/>
        </w:rPr>
        <w:t xml:space="preserve"> thaw, </w:t>
      </w:r>
      <w:r w:rsidRPr="00105F74">
        <w:rPr>
          <w:rStyle w:val="StyleUnderline"/>
          <w:highlight w:val="cyan"/>
        </w:rPr>
        <w:t>climate</w:t>
      </w:r>
      <w:r w:rsidRPr="004667BF">
        <w:rPr>
          <w:rStyle w:val="StyleUnderline"/>
        </w:rPr>
        <w:t xml:space="preserve"> prediction models, human activity, </w:t>
      </w:r>
      <w:r w:rsidRPr="00105F74">
        <w:rPr>
          <w:rStyle w:val="StyleUnderline"/>
          <w:highlight w:val="cyan"/>
        </w:rPr>
        <w:t>soil</w:t>
      </w:r>
      <w:r w:rsidRPr="004667BF">
        <w:rPr>
          <w:rStyle w:val="StyleUnderline"/>
        </w:rPr>
        <w:t xml:space="preserve"> microbial </w:t>
      </w:r>
      <w:r w:rsidRPr="00105F74">
        <w:rPr>
          <w:rStyle w:val="StyleUnderline"/>
          <w:highlight w:val="cyan"/>
        </w:rPr>
        <w:t>data</w:t>
      </w:r>
      <w:r w:rsidRPr="004667BF">
        <w:rPr>
          <w:rStyle w:val="StyleUnderline"/>
        </w:rPr>
        <w:t xml:space="preserve">, </w:t>
      </w:r>
      <w:r w:rsidRPr="00105F74">
        <w:rPr>
          <w:rStyle w:val="StyleUnderline"/>
          <w:highlight w:val="cyan"/>
        </w:rPr>
        <w:t>and</w:t>
      </w:r>
      <w:r w:rsidRPr="004667BF">
        <w:rPr>
          <w:rStyle w:val="StyleUnderline"/>
        </w:rPr>
        <w:t xml:space="preserve"> </w:t>
      </w:r>
      <w:r w:rsidRPr="00105F74">
        <w:rPr>
          <w:rStyle w:val="StyleUnderline"/>
          <w:highlight w:val="cyan"/>
        </w:rPr>
        <w:t xml:space="preserve">locations of </w:t>
      </w:r>
      <w:r w:rsidRPr="006274C4">
        <w:rPr>
          <w:rStyle w:val="StyleUnderline"/>
        </w:rPr>
        <w:t>human</w:t>
      </w:r>
      <w:r w:rsidRPr="004667BF">
        <w:rPr>
          <w:rStyle w:val="StyleUnderline"/>
        </w:rPr>
        <w:t xml:space="preserve"> and animal </w:t>
      </w:r>
      <w:r w:rsidRPr="00105F74">
        <w:rPr>
          <w:rStyle w:val="StyleUnderline"/>
          <w:highlight w:val="cyan"/>
        </w:rPr>
        <w:t>remains</w:t>
      </w:r>
      <w:r w:rsidRPr="004667BF">
        <w:rPr>
          <w:sz w:val="16"/>
        </w:rPr>
        <w:t>," Wu explains. "</w:t>
      </w:r>
      <w:r w:rsidRPr="00105F74">
        <w:rPr>
          <w:rStyle w:val="StyleUnderline"/>
          <w:highlight w:val="cyan"/>
        </w:rPr>
        <w:t xml:space="preserve">This will be vital to the next </w:t>
      </w:r>
      <w:r w:rsidRPr="00105F74">
        <w:rPr>
          <w:rStyle w:val="Emphasis"/>
          <w:highlight w:val="cyan"/>
        </w:rPr>
        <w:t>phase</w:t>
      </w:r>
      <w:r w:rsidRPr="00105F74">
        <w:rPr>
          <w:rStyle w:val="StyleUnderline"/>
          <w:highlight w:val="cyan"/>
        </w:rPr>
        <w:t xml:space="preserve"> of </w:t>
      </w:r>
      <w:r w:rsidRPr="00105F74">
        <w:rPr>
          <w:rStyle w:val="Emphasis"/>
          <w:highlight w:val="cyan"/>
        </w:rPr>
        <w:t>fighting diseases</w:t>
      </w:r>
      <w:r w:rsidRPr="00105F74">
        <w:rPr>
          <w:rStyle w:val="StyleUnderline"/>
          <w:highlight w:val="cyan"/>
        </w:rPr>
        <w:t xml:space="preserve"> at their </w:t>
      </w:r>
      <w:r w:rsidRPr="00105F74">
        <w:rPr>
          <w:rStyle w:val="Emphasis"/>
          <w:highlight w:val="cyan"/>
        </w:rPr>
        <w:t>origin</w:t>
      </w:r>
      <w:r w:rsidRPr="00105F74">
        <w:rPr>
          <w:rStyle w:val="StyleUnderline"/>
          <w:highlight w:val="cyan"/>
        </w:rPr>
        <w:t xml:space="preserve"> to </w:t>
      </w:r>
      <w:r w:rsidRPr="00105F74">
        <w:rPr>
          <w:rStyle w:val="Emphasis"/>
          <w:sz w:val="28"/>
          <w:szCs w:val="32"/>
          <w:highlight w:val="cyan"/>
        </w:rPr>
        <w:t>prevent their spread</w:t>
      </w:r>
      <w:r w:rsidRPr="00105F74">
        <w:rPr>
          <w:rStyle w:val="StyleUnderline"/>
          <w:highlight w:val="cyan"/>
        </w:rPr>
        <w:t>."</w:t>
      </w:r>
    </w:p>
    <w:p w14:paraId="3C712428" w14:textId="77777777" w:rsidR="00625544" w:rsidRPr="004667BF" w:rsidRDefault="00625544" w:rsidP="00625544">
      <w:pPr>
        <w:rPr>
          <w:sz w:val="16"/>
        </w:rPr>
      </w:pPr>
      <w:r w:rsidRPr="004667BF">
        <w:rPr>
          <w:sz w:val="16"/>
        </w:rPr>
        <w:t xml:space="preserve">The icy Arctic has long been home to myriad pathogens. While frozen, these pose no risk to human health. But </w:t>
      </w:r>
      <w:r w:rsidRPr="004667BF">
        <w:rPr>
          <w:rStyle w:val="StyleUnderline"/>
        </w:rPr>
        <w:t>increasing human engagement in the region means as temperatures increase,</w:t>
      </w:r>
      <w:r w:rsidRPr="004667BF">
        <w:rPr>
          <w:sz w:val="16"/>
        </w:rPr>
        <w:t xml:space="preserve"> </w:t>
      </w:r>
      <w:r w:rsidRPr="004667BF">
        <w:rPr>
          <w:rStyle w:val="StyleUnderline"/>
        </w:rPr>
        <w:t xml:space="preserve">so does </w:t>
      </w:r>
      <w:r w:rsidRPr="004667BF">
        <w:rPr>
          <w:rStyle w:val="Emphasis"/>
        </w:rPr>
        <w:t>people’s risk</w:t>
      </w:r>
      <w:r w:rsidRPr="004667BF">
        <w:rPr>
          <w:rStyle w:val="StyleUnderline"/>
        </w:rPr>
        <w:t xml:space="preserve"> of </w:t>
      </w:r>
      <w:r w:rsidRPr="004667BF">
        <w:rPr>
          <w:rStyle w:val="Emphasis"/>
        </w:rPr>
        <w:t>harmful exposure</w:t>
      </w:r>
      <w:r w:rsidRPr="004667BF">
        <w:rPr>
          <w:sz w:val="16"/>
        </w:rPr>
        <w:t xml:space="preserve">. From indigenous populations and oil pipeline staff to U.S. military personnel, those living and working in this remote territory may become vulnerable. </w:t>
      </w:r>
    </w:p>
    <w:p w14:paraId="5B84D3DE" w14:textId="77777777" w:rsidR="00625544" w:rsidRPr="004667BF" w:rsidRDefault="00625544" w:rsidP="00625544">
      <w:pPr>
        <w:rPr>
          <w:sz w:val="16"/>
        </w:rPr>
      </w:pPr>
      <w:r w:rsidRPr="004667BF">
        <w:rPr>
          <w:sz w:val="16"/>
        </w:rPr>
        <w:t xml:space="preserve">Wu, formerly an epidemic intelligence service officer for the U.S. Centers for Disease Control and Prevention (CDC), has long held a fascination with the Arctic area. In his youth, he spent many summers visiting Alaska with family friends—and became fascinated with its beauty. </w:t>
      </w:r>
    </w:p>
    <w:p w14:paraId="11C0D47A" w14:textId="77777777" w:rsidR="00625544" w:rsidRDefault="00625544" w:rsidP="00625544">
      <w:pPr>
        <w:rPr>
          <w:rStyle w:val="StyleUnderline"/>
        </w:rPr>
      </w:pPr>
      <w:r w:rsidRPr="004667BF">
        <w:rPr>
          <w:sz w:val="16"/>
        </w:rPr>
        <w:t>When he came to MITRE in 2021 and learned of our independent R&amp;D program, it prompted a proposal to explore the question: "</w:t>
      </w:r>
      <w:r w:rsidRPr="004667BF">
        <w:rPr>
          <w:rStyle w:val="StyleUnderline"/>
        </w:rPr>
        <w:t>How can we prepare for another pandemic-type pathogen that could blindside us from other regions, such as the far North?"</w:t>
      </w:r>
    </w:p>
    <w:p w14:paraId="2DA40438" w14:textId="77777777" w:rsidR="00625544" w:rsidRPr="004A793A" w:rsidRDefault="00625544" w:rsidP="00625544">
      <w:pPr>
        <w:pStyle w:val="Heading4"/>
      </w:pPr>
      <w:r>
        <w:t xml:space="preserve">Pandemics risk human survival. </w:t>
      </w:r>
    </w:p>
    <w:p w14:paraId="08429F28" w14:textId="77777777" w:rsidR="00625544" w:rsidRPr="004A793A" w:rsidRDefault="00625544" w:rsidP="00625544">
      <w:r w:rsidRPr="004A793A">
        <w:t xml:space="preserve">Cody </w:t>
      </w:r>
      <w:r w:rsidRPr="004A793A">
        <w:rPr>
          <w:b/>
          <w:bCs/>
          <w:sz w:val="26"/>
        </w:rPr>
        <w:t>Fenwick 25</w:t>
      </w:r>
      <w:r>
        <w:t>.</w:t>
      </w:r>
      <w:r w:rsidRPr="004A793A">
        <w:t xml:space="preserve"> Research Analyst at 80,000 Hours, holds an M.A. from The Graduate Center, City University of New York, “Preventing catastrophic pandemics”, first published in ’20 and updated in ’25, https://80000hours.org/problem-profiles/preventing-catastrophic-pandemics/</w:t>
      </w:r>
    </w:p>
    <w:p w14:paraId="7EE06797" w14:textId="77777777" w:rsidR="00625544" w:rsidRPr="004A793A" w:rsidRDefault="00625544" w:rsidP="00625544">
      <w:pPr>
        <w:rPr>
          <w:b/>
          <w:iCs/>
          <w:sz w:val="24"/>
          <w:u w:val="single"/>
          <w:bdr w:val="single" w:sz="8" w:space="0" w:color="auto"/>
        </w:rPr>
      </w:pPr>
      <w:r w:rsidRPr="004A793A">
        <w:rPr>
          <w:sz w:val="16"/>
        </w:rPr>
        <w:t xml:space="preserve">Some of </w:t>
      </w:r>
      <w:r w:rsidRPr="004A793A">
        <w:rPr>
          <w:u w:val="single"/>
        </w:rPr>
        <w:t xml:space="preserve">the deadliest events in history have been </w:t>
      </w:r>
      <w:r w:rsidRPr="006201CD">
        <w:rPr>
          <w:rStyle w:val="Emphasis"/>
        </w:rPr>
        <w:t>pandemics</w:t>
      </w:r>
      <w:r w:rsidRPr="004A793A">
        <w:rPr>
          <w:sz w:val="16"/>
        </w:rPr>
        <w:t xml:space="preserve">. </w:t>
      </w:r>
      <w:r w:rsidRPr="00105F74">
        <w:rPr>
          <w:rStyle w:val="Emphasis"/>
          <w:highlight w:val="cyan"/>
        </w:rPr>
        <w:t>COVID</w:t>
      </w:r>
      <w:r w:rsidRPr="004A793A">
        <w:rPr>
          <w:sz w:val="16"/>
        </w:rPr>
        <w:t xml:space="preserve">-19 </w:t>
      </w:r>
      <w:r w:rsidRPr="00105F74">
        <w:rPr>
          <w:highlight w:val="cyan"/>
          <w:u w:val="single"/>
        </w:rPr>
        <w:t>demonstrated</w:t>
      </w:r>
      <w:r w:rsidRPr="004A793A">
        <w:rPr>
          <w:u w:val="single"/>
        </w:rPr>
        <w:t xml:space="preserve"> that </w:t>
      </w:r>
      <w:r w:rsidRPr="00105F74">
        <w:rPr>
          <w:highlight w:val="cyan"/>
          <w:u w:val="single"/>
        </w:rPr>
        <w:t xml:space="preserve">we’re </w:t>
      </w:r>
      <w:r w:rsidRPr="00105F74">
        <w:rPr>
          <w:rStyle w:val="Emphasis"/>
          <w:highlight w:val="cyan"/>
        </w:rPr>
        <w:t>still vulnerable</w:t>
      </w:r>
      <w:r w:rsidRPr="004A793A">
        <w:rPr>
          <w:u w:val="single"/>
        </w:rPr>
        <w:t xml:space="preserve"> to these</w:t>
      </w:r>
      <w:r w:rsidRPr="004A793A">
        <w:rPr>
          <w:sz w:val="16"/>
        </w:rPr>
        <w:t xml:space="preserve"> </w:t>
      </w:r>
      <w:r w:rsidRPr="004A793A">
        <w:rPr>
          <w:u w:val="single"/>
        </w:rPr>
        <w:t xml:space="preserve">events, </w:t>
      </w:r>
      <w:r w:rsidRPr="00105F74">
        <w:rPr>
          <w:highlight w:val="cyan"/>
          <w:u w:val="single"/>
        </w:rPr>
        <w:t xml:space="preserve">and </w:t>
      </w:r>
      <w:r w:rsidRPr="00105F74">
        <w:rPr>
          <w:rStyle w:val="Emphasis"/>
          <w:highlight w:val="cyan"/>
        </w:rPr>
        <w:t>future outbreaks</w:t>
      </w:r>
      <w:r w:rsidRPr="00105F74">
        <w:rPr>
          <w:highlight w:val="cyan"/>
          <w:u w:val="single"/>
        </w:rPr>
        <w:t xml:space="preserve"> could be </w:t>
      </w:r>
      <w:r w:rsidRPr="00105F74">
        <w:rPr>
          <w:rStyle w:val="Emphasis"/>
          <w:highlight w:val="cyan"/>
        </w:rPr>
        <w:t>far more lethal.</w:t>
      </w:r>
    </w:p>
    <w:p w14:paraId="01F3168D" w14:textId="77777777" w:rsidR="00625544" w:rsidRPr="004A793A" w:rsidRDefault="00625544" w:rsidP="00625544">
      <w:pPr>
        <w:rPr>
          <w:b/>
          <w:iCs/>
          <w:sz w:val="24"/>
          <w:u w:val="single"/>
          <w:bdr w:val="single" w:sz="8" w:space="0" w:color="auto"/>
        </w:rPr>
      </w:pPr>
      <w:r w:rsidRPr="004A793A">
        <w:rPr>
          <w:sz w:val="16"/>
        </w:rPr>
        <w:t xml:space="preserve">In fact, </w:t>
      </w:r>
      <w:r w:rsidRPr="00105F74">
        <w:rPr>
          <w:highlight w:val="cyan"/>
          <w:u w:val="single"/>
        </w:rPr>
        <w:t>we face</w:t>
      </w:r>
      <w:r w:rsidRPr="004A793A">
        <w:rPr>
          <w:u w:val="single"/>
        </w:rPr>
        <w:t xml:space="preserve"> the possibility of </w:t>
      </w:r>
      <w:r w:rsidRPr="006201CD">
        <w:rPr>
          <w:rStyle w:val="Emphasis"/>
        </w:rPr>
        <w:t xml:space="preserve">biological </w:t>
      </w:r>
      <w:r w:rsidRPr="00105F74">
        <w:rPr>
          <w:rStyle w:val="Emphasis"/>
          <w:highlight w:val="cyan"/>
        </w:rPr>
        <w:t>disasters</w:t>
      </w:r>
      <w:r w:rsidRPr="00105F74">
        <w:rPr>
          <w:sz w:val="16"/>
          <w:highlight w:val="cyan"/>
        </w:rPr>
        <w:t xml:space="preserve"> </w:t>
      </w:r>
      <w:r w:rsidRPr="00105F74">
        <w:rPr>
          <w:highlight w:val="cyan"/>
          <w:u w:val="single"/>
        </w:rPr>
        <w:t xml:space="preserve">that are </w:t>
      </w:r>
      <w:r w:rsidRPr="00105F74">
        <w:rPr>
          <w:rStyle w:val="Emphasis"/>
          <w:highlight w:val="cyan"/>
        </w:rPr>
        <w:t>worse than ever</w:t>
      </w:r>
      <w:r w:rsidRPr="004A793A">
        <w:rPr>
          <w:u w:val="single"/>
        </w:rPr>
        <w:t xml:space="preserve"> before due to </w:t>
      </w:r>
      <w:r w:rsidRPr="004A793A">
        <w:rPr>
          <w:b/>
          <w:iCs/>
          <w:sz w:val="24"/>
          <w:u w:val="single"/>
          <w:bdr w:val="single" w:sz="8" w:space="0" w:color="auto"/>
        </w:rPr>
        <w:t>developments in technology.</w:t>
      </w:r>
    </w:p>
    <w:p w14:paraId="65B4DB17" w14:textId="77777777" w:rsidR="00625544" w:rsidRPr="006201CD" w:rsidRDefault="00625544" w:rsidP="00625544">
      <w:pPr>
        <w:rPr>
          <w:rStyle w:val="Emphasis"/>
        </w:rPr>
      </w:pPr>
      <w:r w:rsidRPr="00105F74">
        <w:rPr>
          <w:highlight w:val="cyan"/>
          <w:u w:val="single"/>
        </w:rPr>
        <w:t>The chances of</w:t>
      </w:r>
      <w:r w:rsidRPr="004A793A">
        <w:rPr>
          <w:u w:val="single"/>
        </w:rPr>
        <w:t xml:space="preserve"> such </w:t>
      </w:r>
      <w:r w:rsidRPr="00105F74">
        <w:rPr>
          <w:rStyle w:val="Emphasis"/>
          <w:highlight w:val="cyan"/>
        </w:rPr>
        <w:t>catastrophic pandemics</w:t>
      </w:r>
      <w:r w:rsidRPr="004A793A">
        <w:rPr>
          <w:sz w:val="16"/>
        </w:rPr>
        <w:t xml:space="preserve"> — </w:t>
      </w:r>
      <w:r w:rsidRPr="004A793A">
        <w:rPr>
          <w:u w:val="single"/>
        </w:rPr>
        <w:t xml:space="preserve">bad enough </w:t>
      </w:r>
      <w:r w:rsidRPr="00105F74">
        <w:rPr>
          <w:highlight w:val="cyan"/>
          <w:u w:val="single"/>
        </w:rPr>
        <w:t>to</w:t>
      </w:r>
      <w:r w:rsidRPr="004A793A">
        <w:rPr>
          <w:u w:val="single"/>
        </w:rPr>
        <w:t xml:space="preserve"> potentially </w:t>
      </w:r>
      <w:r w:rsidRPr="004A793A">
        <w:rPr>
          <w:b/>
          <w:iCs/>
          <w:sz w:val="24"/>
          <w:u w:val="single"/>
          <w:bdr w:val="single" w:sz="8" w:space="0" w:color="auto"/>
        </w:rPr>
        <w:t xml:space="preserve">derail </w:t>
      </w:r>
      <w:r w:rsidRPr="006201CD">
        <w:rPr>
          <w:rStyle w:val="Emphasis"/>
        </w:rPr>
        <w:t>civilisation and</w:t>
      </w:r>
      <w:r w:rsidRPr="006201CD">
        <w:t xml:space="preserve"> </w:t>
      </w:r>
      <w:r w:rsidRPr="00105F74">
        <w:rPr>
          <w:rStyle w:val="Emphasis"/>
          <w:sz w:val="28"/>
          <w:szCs w:val="32"/>
          <w:highlight w:val="cyan"/>
        </w:rPr>
        <w:t>threaten humanity’s future</w:t>
      </w:r>
      <w:r w:rsidRPr="006201CD">
        <w:rPr>
          <w:sz w:val="21"/>
          <w:szCs w:val="36"/>
        </w:rPr>
        <w:t xml:space="preserve"> </w:t>
      </w:r>
      <w:r w:rsidRPr="004A793A">
        <w:rPr>
          <w:sz w:val="16"/>
        </w:rPr>
        <w:t xml:space="preserve">— </w:t>
      </w:r>
      <w:r w:rsidRPr="00105F74">
        <w:rPr>
          <w:highlight w:val="cyan"/>
          <w:u w:val="single"/>
        </w:rPr>
        <w:t>seem</w:t>
      </w:r>
      <w:r w:rsidRPr="00105F74">
        <w:rPr>
          <w:sz w:val="16"/>
          <w:highlight w:val="cyan"/>
        </w:rPr>
        <w:t xml:space="preserve"> </w:t>
      </w:r>
      <w:r w:rsidRPr="00105F74">
        <w:rPr>
          <w:rStyle w:val="Emphasis"/>
          <w:highlight w:val="cyan"/>
        </w:rPr>
        <w:t>uncomfortably high</w:t>
      </w:r>
      <w:r w:rsidRPr="004A793A">
        <w:rPr>
          <w:sz w:val="16"/>
        </w:rPr>
        <w:t xml:space="preserve">. We believe </w:t>
      </w:r>
      <w:r w:rsidRPr="004A793A">
        <w:rPr>
          <w:u w:val="single"/>
        </w:rPr>
        <w:t xml:space="preserve">this risk is one of the world’s </w:t>
      </w:r>
      <w:r w:rsidRPr="006201CD">
        <w:rPr>
          <w:rStyle w:val="Emphasis"/>
        </w:rPr>
        <w:t>most pressing problems.</w:t>
      </w:r>
    </w:p>
    <w:p w14:paraId="6645E037" w14:textId="77777777" w:rsidR="00625544" w:rsidRDefault="00625544" w:rsidP="00625544">
      <w:pPr>
        <w:rPr>
          <w:rStyle w:val="StyleUnderline"/>
        </w:rPr>
      </w:pPr>
      <w:r w:rsidRPr="004A793A">
        <w:rPr>
          <w:sz w:val="16"/>
        </w:rPr>
        <w:t xml:space="preserve">And </w:t>
      </w:r>
      <w:r w:rsidRPr="004A793A">
        <w:rPr>
          <w:u w:val="single"/>
        </w:rPr>
        <w:t xml:space="preserve">there are a number of </w:t>
      </w:r>
      <w:r w:rsidRPr="006201CD">
        <w:rPr>
          <w:rStyle w:val="Emphasis"/>
        </w:rPr>
        <w:t>practical options</w:t>
      </w:r>
      <w:r w:rsidRPr="004A793A">
        <w:rPr>
          <w:u w:val="single"/>
        </w:rPr>
        <w:t xml:space="preserve"> for reducing global catastrophic biological risks (GCBRs).</w:t>
      </w:r>
      <w:r w:rsidRPr="004A793A">
        <w:rPr>
          <w:sz w:val="16"/>
        </w:rPr>
        <w:t xml:space="preserve"> So we think </w:t>
      </w:r>
      <w:r w:rsidRPr="00105F74">
        <w:rPr>
          <w:highlight w:val="cyan"/>
          <w:u w:val="single"/>
        </w:rPr>
        <w:t xml:space="preserve">working to </w:t>
      </w:r>
      <w:r w:rsidRPr="00105F74">
        <w:rPr>
          <w:rStyle w:val="Emphasis"/>
          <w:highlight w:val="cyan"/>
        </w:rPr>
        <w:t>reduce</w:t>
      </w:r>
      <w:r w:rsidRPr="00105F74">
        <w:rPr>
          <w:highlight w:val="cyan"/>
          <w:u w:val="single"/>
        </w:rPr>
        <w:t xml:space="preserve"> GCBRs is one of the </w:t>
      </w:r>
      <w:r w:rsidRPr="00105F74">
        <w:rPr>
          <w:rStyle w:val="Emphasis"/>
          <w:highlight w:val="cyan"/>
        </w:rPr>
        <w:t>most promising ways</w:t>
      </w:r>
      <w:r w:rsidRPr="00105F74">
        <w:rPr>
          <w:sz w:val="16"/>
          <w:highlight w:val="cyan"/>
        </w:rPr>
        <w:t xml:space="preserve"> </w:t>
      </w:r>
      <w:r w:rsidRPr="00105F74">
        <w:rPr>
          <w:highlight w:val="cyan"/>
          <w:u w:val="single"/>
        </w:rPr>
        <w:t xml:space="preserve">to safeguard the </w:t>
      </w:r>
      <w:r w:rsidRPr="00105F74">
        <w:rPr>
          <w:rStyle w:val="Emphasis"/>
          <w:highlight w:val="cyan"/>
        </w:rPr>
        <w:t>future of humanity</w:t>
      </w:r>
      <w:r w:rsidRPr="004A793A">
        <w:rPr>
          <w:u w:val="single"/>
        </w:rPr>
        <w:t xml:space="preserve"> right now.</w:t>
      </w:r>
    </w:p>
    <w:p w14:paraId="21B78D2D" w14:textId="77777777" w:rsidR="00625544" w:rsidRPr="00984650" w:rsidRDefault="00625544" w:rsidP="00625544">
      <w:pPr>
        <w:pStyle w:val="Heading4"/>
      </w:pPr>
      <w:r>
        <w:t xml:space="preserve">Increased scientific observation is necessary to </w:t>
      </w:r>
      <w:r>
        <w:rPr>
          <w:u w:val="single"/>
        </w:rPr>
        <w:t>preserve</w:t>
      </w:r>
      <w:r>
        <w:t xml:space="preserve"> Arctic biodiversity. Understanding the Arctic is key to </w:t>
      </w:r>
      <w:r>
        <w:rPr>
          <w:u w:val="single"/>
        </w:rPr>
        <w:t>broader</w:t>
      </w:r>
      <w:r>
        <w:t xml:space="preserve"> sustainability. </w:t>
      </w:r>
    </w:p>
    <w:p w14:paraId="19AFC01B" w14:textId="77777777" w:rsidR="00625544" w:rsidRPr="00E624EB" w:rsidRDefault="00625544" w:rsidP="00625544">
      <w:r w:rsidRPr="00E624EB">
        <w:t xml:space="preserve">Gloria </w:t>
      </w:r>
      <w:r w:rsidRPr="00E624EB">
        <w:rPr>
          <w:rStyle w:val="Style13ptBold"/>
        </w:rPr>
        <w:t>Dickie 21</w:t>
      </w:r>
      <w:r w:rsidRPr="00E624EB">
        <w:t xml:space="preserve">. </w:t>
      </w:r>
      <w:r>
        <w:t>F</w:t>
      </w:r>
      <w:r w:rsidRPr="00E624EB">
        <w:t>reelance journalist who writes frequently on biodiversity conservation, climate change, environmental law and policy, and sustainable agriculture</w:t>
      </w:r>
      <w:r>
        <w:t xml:space="preserve">. </w:t>
      </w:r>
      <w:r w:rsidRPr="00E624EB">
        <w:t>"Arctic biodiversity at risk as world overshoots climate planetary boundary." Mongabay Environmental News. 4-29-2021. https://news.mongabay.com/2021/04/arctic-biodiversity-at-risk-as-world-overshoots-climate-planetary-boundary/</w:t>
      </w:r>
    </w:p>
    <w:p w14:paraId="06698D99" w14:textId="77777777" w:rsidR="00625544" w:rsidRDefault="00625544" w:rsidP="00625544">
      <w:pPr>
        <w:rPr>
          <w:rStyle w:val="Emphasis"/>
        </w:rPr>
      </w:pPr>
      <w:r w:rsidRPr="00E7718B">
        <w:rPr>
          <w:sz w:val="16"/>
        </w:rPr>
        <w:t xml:space="preserve">Today, </w:t>
      </w:r>
      <w:r w:rsidRPr="00E624EB">
        <w:rPr>
          <w:rStyle w:val="StyleUnderline"/>
        </w:rPr>
        <w:t xml:space="preserve">bowhead whales still </w:t>
      </w:r>
      <w:r w:rsidRPr="00E624EB">
        <w:rPr>
          <w:rStyle w:val="Emphasis"/>
        </w:rPr>
        <w:t>transit</w:t>
      </w:r>
      <w:r w:rsidRPr="00E624EB">
        <w:rPr>
          <w:rStyle w:val="StyleUnderline"/>
        </w:rPr>
        <w:t xml:space="preserve"> the </w:t>
      </w:r>
      <w:r w:rsidRPr="00E624EB">
        <w:rPr>
          <w:rStyle w:val="Emphasis"/>
        </w:rPr>
        <w:t>fringes of Arctic waters</w:t>
      </w:r>
      <w:r w:rsidRPr="00E7718B">
        <w:rPr>
          <w:sz w:val="16"/>
        </w:rPr>
        <w:t xml:space="preserve">. Polar bears hunt blubbery ringed seals from rafts of ice. And ivory gulls ride gale force winds, plucking juvenile polar cod from the roiling sea. </w:t>
      </w:r>
      <w:r w:rsidRPr="00105F74">
        <w:rPr>
          <w:rStyle w:val="StyleUnderline"/>
          <w:highlight w:val="cyan"/>
        </w:rPr>
        <w:t xml:space="preserve">But </w:t>
      </w:r>
      <w:r w:rsidRPr="00105F74">
        <w:rPr>
          <w:rStyle w:val="Emphasis"/>
          <w:highlight w:val="cyan"/>
        </w:rPr>
        <w:t>for how much longer?</w:t>
      </w:r>
    </w:p>
    <w:p w14:paraId="1A69EC7E" w14:textId="77777777" w:rsidR="00625544" w:rsidRDefault="00625544" w:rsidP="00625544">
      <w:pPr>
        <w:rPr>
          <w:rStyle w:val="Emphasis"/>
        </w:rPr>
      </w:pPr>
      <w:r w:rsidRPr="00105F74">
        <w:rPr>
          <w:rStyle w:val="StyleUnderline"/>
          <w:highlight w:val="cyan"/>
        </w:rPr>
        <w:t xml:space="preserve">Despite more than a </w:t>
      </w:r>
      <w:r w:rsidRPr="00105F74">
        <w:rPr>
          <w:rStyle w:val="Emphasis"/>
          <w:highlight w:val="cyan"/>
        </w:rPr>
        <w:t>century</w:t>
      </w:r>
      <w:r w:rsidRPr="00E624EB">
        <w:rPr>
          <w:rStyle w:val="StyleUnderline"/>
        </w:rPr>
        <w:t xml:space="preserve"> </w:t>
      </w:r>
      <w:r w:rsidRPr="00105F74">
        <w:rPr>
          <w:rStyle w:val="StyleUnderline"/>
          <w:highlight w:val="cyan"/>
        </w:rPr>
        <w:t xml:space="preserve">of </w:t>
      </w:r>
      <w:r w:rsidRPr="00105F74">
        <w:rPr>
          <w:rStyle w:val="Emphasis"/>
          <w:highlight w:val="cyan"/>
        </w:rPr>
        <w:t>scientific observation</w:t>
      </w:r>
      <w:r w:rsidRPr="00E7718B">
        <w:rPr>
          <w:sz w:val="16"/>
        </w:rPr>
        <w:t xml:space="preserve">, </w:t>
      </w:r>
      <w:r w:rsidRPr="00105F74">
        <w:rPr>
          <w:rStyle w:val="StyleUnderline"/>
          <w:highlight w:val="cyan"/>
        </w:rPr>
        <w:t>the</w:t>
      </w:r>
      <w:r w:rsidRPr="00E624EB">
        <w:rPr>
          <w:rStyle w:val="StyleUnderline"/>
        </w:rPr>
        <w:t xml:space="preserve"> Central </w:t>
      </w:r>
      <w:r w:rsidRPr="00105F74">
        <w:rPr>
          <w:rStyle w:val="StyleUnderline"/>
          <w:highlight w:val="cyan"/>
        </w:rPr>
        <w:t>Arctic</w:t>
      </w:r>
      <w:r w:rsidRPr="00E624EB">
        <w:rPr>
          <w:rStyle w:val="StyleUnderline"/>
        </w:rPr>
        <w:t xml:space="preserve"> Ocean </w:t>
      </w:r>
      <w:r w:rsidRPr="00105F74">
        <w:rPr>
          <w:rStyle w:val="StyleUnderline"/>
          <w:highlight w:val="cyan"/>
        </w:rPr>
        <w:t>remains</w:t>
      </w:r>
      <w:r w:rsidRPr="00E624EB">
        <w:rPr>
          <w:rStyle w:val="StyleUnderline"/>
        </w:rPr>
        <w:t xml:space="preserve"> </w:t>
      </w:r>
      <w:r w:rsidRPr="00105F74">
        <w:rPr>
          <w:rStyle w:val="StyleUnderline"/>
          <w:highlight w:val="cyan"/>
        </w:rPr>
        <w:t xml:space="preserve">one of the </w:t>
      </w:r>
      <w:r w:rsidRPr="00105F74">
        <w:rPr>
          <w:rStyle w:val="Emphasis"/>
          <w:highlight w:val="cyan"/>
        </w:rPr>
        <w:t>least studied</w:t>
      </w:r>
      <w:r w:rsidRPr="00E624EB">
        <w:rPr>
          <w:rStyle w:val="StyleUnderline"/>
        </w:rPr>
        <w:t xml:space="preserve"> </w:t>
      </w:r>
      <w:r w:rsidRPr="00105F74">
        <w:rPr>
          <w:rStyle w:val="Emphasis"/>
          <w:highlight w:val="cyan"/>
        </w:rPr>
        <w:t>bodies</w:t>
      </w:r>
      <w:r w:rsidRPr="00E624EB">
        <w:rPr>
          <w:rStyle w:val="Emphasis"/>
        </w:rPr>
        <w:t xml:space="preserve"> of water</w:t>
      </w:r>
      <w:r w:rsidRPr="00E624EB">
        <w:rPr>
          <w:rStyle w:val="StyleUnderline"/>
        </w:rPr>
        <w:t xml:space="preserve"> </w:t>
      </w:r>
      <w:r w:rsidRPr="00105F74">
        <w:rPr>
          <w:rStyle w:val="StyleUnderline"/>
          <w:highlight w:val="cyan"/>
        </w:rPr>
        <w:t xml:space="preserve">in the </w:t>
      </w:r>
      <w:r w:rsidRPr="00105F74">
        <w:rPr>
          <w:rStyle w:val="Emphasis"/>
          <w:highlight w:val="cyan"/>
        </w:rPr>
        <w:t>world</w:t>
      </w:r>
      <w:r w:rsidRPr="00E624EB">
        <w:rPr>
          <w:rStyle w:val="StyleUnderline"/>
        </w:rPr>
        <w:t>.</w:t>
      </w:r>
      <w:r w:rsidRPr="00E7718B">
        <w:rPr>
          <w:sz w:val="16"/>
        </w:rPr>
        <w:t xml:space="preserve"> </w:t>
      </w:r>
      <w:r w:rsidRPr="00105F74">
        <w:rPr>
          <w:rStyle w:val="Emphasis"/>
          <w:highlight w:val="cyan"/>
        </w:rPr>
        <w:t>Hostile weather</w:t>
      </w:r>
      <w:r w:rsidRPr="00105F74">
        <w:rPr>
          <w:rStyle w:val="StyleUnderline"/>
          <w:highlight w:val="cyan"/>
        </w:rPr>
        <w:t>,</w:t>
      </w:r>
      <w:r w:rsidRPr="00E624EB">
        <w:rPr>
          <w:rStyle w:val="StyleUnderline"/>
        </w:rPr>
        <w:t xml:space="preserve"> </w:t>
      </w:r>
      <w:r w:rsidRPr="00105F74">
        <w:rPr>
          <w:rStyle w:val="Emphasis"/>
          <w:highlight w:val="cyan"/>
        </w:rPr>
        <w:t>multiyear sea ice</w:t>
      </w:r>
      <w:r w:rsidRPr="00E624EB">
        <w:rPr>
          <w:rStyle w:val="StyleUnderline"/>
        </w:rPr>
        <w:t xml:space="preserve">, total </w:t>
      </w:r>
      <w:r w:rsidRPr="00105F74">
        <w:rPr>
          <w:rStyle w:val="Emphasis"/>
          <w:highlight w:val="cyan"/>
        </w:rPr>
        <w:t>darkness</w:t>
      </w:r>
      <w:r w:rsidRPr="00E624EB">
        <w:rPr>
          <w:rStyle w:val="StyleUnderline"/>
        </w:rPr>
        <w:t xml:space="preserve"> part of the year,</w:t>
      </w:r>
      <w:r w:rsidRPr="00E7718B">
        <w:rPr>
          <w:sz w:val="16"/>
        </w:rPr>
        <w:t xml:space="preserve"> </w:t>
      </w:r>
      <w:r w:rsidRPr="00105F74">
        <w:rPr>
          <w:rStyle w:val="StyleUnderline"/>
          <w:highlight w:val="cyan"/>
        </w:rPr>
        <w:t xml:space="preserve">and </w:t>
      </w:r>
      <w:r w:rsidRPr="00105F74">
        <w:rPr>
          <w:rStyle w:val="Emphasis"/>
          <w:highlight w:val="cyan"/>
        </w:rPr>
        <w:t>remoteness hinder</w:t>
      </w:r>
      <w:r w:rsidRPr="00E624EB">
        <w:rPr>
          <w:rStyle w:val="StyleUnderline"/>
        </w:rPr>
        <w:t xml:space="preserve"> </w:t>
      </w:r>
      <w:r w:rsidRPr="00105F74">
        <w:rPr>
          <w:rStyle w:val="Emphasis"/>
          <w:highlight w:val="cyan"/>
        </w:rPr>
        <w:lastRenderedPageBreak/>
        <w:t>researchers</w:t>
      </w:r>
      <w:r w:rsidRPr="00E624EB">
        <w:rPr>
          <w:rStyle w:val="StyleUnderline"/>
        </w:rPr>
        <w:t xml:space="preserve"> </w:t>
      </w:r>
      <w:r w:rsidRPr="00105F74">
        <w:rPr>
          <w:rStyle w:val="StyleUnderline"/>
          <w:highlight w:val="cyan"/>
        </w:rPr>
        <w:t>endeavoring to</w:t>
      </w:r>
      <w:r w:rsidRPr="00E624EB">
        <w:rPr>
          <w:rStyle w:val="StyleUnderline"/>
        </w:rPr>
        <w:t xml:space="preserve"> better </w:t>
      </w:r>
      <w:r w:rsidRPr="00105F74">
        <w:rPr>
          <w:rStyle w:val="Emphasis"/>
          <w:highlight w:val="cyan"/>
        </w:rPr>
        <w:t>understand</w:t>
      </w:r>
      <w:r w:rsidRPr="00E624EB">
        <w:rPr>
          <w:rStyle w:val="StyleUnderline"/>
        </w:rPr>
        <w:t xml:space="preserve"> this region, </w:t>
      </w:r>
      <w:r w:rsidRPr="00105F74">
        <w:rPr>
          <w:rStyle w:val="StyleUnderline"/>
          <w:highlight w:val="cyan"/>
        </w:rPr>
        <w:t xml:space="preserve">its </w:t>
      </w:r>
      <w:r w:rsidRPr="00105F74">
        <w:rPr>
          <w:rStyle w:val="Emphasis"/>
          <w:highlight w:val="cyan"/>
        </w:rPr>
        <w:t>unique biodiversity,</w:t>
      </w:r>
      <w:r w:rsidRPr="00E624EB">
        <w:rPr>
          <w:rStyle w:val="StyleUnderline"/>
        </w:rPr>
        <w:t xml:space="preserve"> and </w:t>
      </w:r>
      <w:r w:rsidRPr="00772C9B">
        <w:rPr>
          <w:rStyle w:val="Emphasis"/>
        </w:rPr>
        <w:t>dramatic</w:t>
      </w:r>
      <w:r w:rsidRPr="00E624EB">
        <w:rPr>
          <w:rStyle w:val="Emphasis"/>
        </w:rPr>
        <w:t xml:space="preserve"> shifts underway.</w:t>
      </w:r>
    </w:p>
    <w:p w14:paraId="6CA2634E" w14:textId="77777777" w:rsidR="00625544" w:rsidRPr="00E7718B" w:rsidRDefault="00625544" w:rsidP="00625544">
      <w:pPr>
        <w:rPr>
          <w:sz w:val="16"/>
        </w:rPr>
      </w:pPr>
      <w:r w:rsidRPr="00E7718B">
        <w:rPr>
          <w:sz w:val="16"/>
        </w:rPr>
        <w:t>What we do know is this: The Arctic is changing quickly as the poles warm. Sea ice cover, which has endured for millennia, is quickly disappearing, thinning and shrinking as the biome heats up at twice the rate of the rest of the world. In the absence of ice, southern species are moving north, sometimes making refugees and relics of long-term residents.</w:t>
      </w:r>
    </w:p>
    <w:p w14:paraId="2CC896C1" w14:textId="77777777" w:rsidR="00625544" w:rsidRDefault="00625544" w:rsidP="00625544">
      <w:pPr>
        <w:rPr>
          <w:rStyle w:val="StyleUnderline"/>
        </w:rPr>
      </w:pPr>
      <w:r w:rsidRPr="00E7718B">
        <w:rPr>
          <w:sz w:val="16"/>
        </w:rPr>
        <w:t xml:space="preserve">We also know </w:t>
      </w:r>
      <w:r w:rsidRPr="00105F74">
        <w:rPr>
          <w:rStyle w:val="StyleUnderline"/>
          <w:highlight w:val="cyan"/>
        </w:rPr>
        <w:t xml:space="preserve">we can no longer afford for the </w:t>
      </w:r>
      <w:r w:rsidRPr="00105F74">
        <w:rPr>
          <w:rStyle w:val="Emphasis"/>
          <w:highlight w:val="cyan"/>
        </w:rPr>
        <w:t>Central Arctic Ocean</w:t>
      </w:r>
      <w:r w:rsidRPr="00105F74">
        <w:rPr>
          <w:rStyle w:val="StyleUnderline"/>
          <w:highlight w:val="cyan"/>
        </w:rPr>
        <w:t xml:space="preserve"> to be a </w:t>
      </w:r>
      <w:r w:rsidRPr="00105F74">
        <w:rPr>
          <w:rStyle w:val="Emphasis"/>
          <w:highlight w:val="cyan"/>
        </w:rPr>
        <w:t>mystery</w:t>
      </w:r>
      <w:r w:rsidRPr="00E624EB">
        <w:rPr>
          <w:rStyle w:val="StyleUnderline"/>
        </w:rPr>
        <w:t>.</w:t>
      </w:r>
      <w:r w:rsidRPr="00E7718B">
        <w:rPr>
          <w:sz w:val="16"/>
        </w:rPr>
        <w:t xml:space="preserve"> </w:t>
      </w:r>
      <w:r w:rsidRPr="00E624EB">
        <w:rPr>
          <w:rStyle w:val="StyleUnderline"/>
        </w:rPr>
        <w:t>As the region heats up</w:t>
      </w:r>
      <w:r w:rsidRPr="00E7718B">
        <w:rPr>
          <w:sz w:val="16"/>
        </w:rPr>
        <w:t xml:space="preserve">, </w:t>
      </w:r>
      <w:r w:rsidRPr="00105F74">
        <w:rPr>
          <w:rStyle w:val="StyleUnderline"/>
          <w:highlight w:val="cyan"/>
        </w:rPr>
        <w:t>the web of life</w:t>
      </w:r>
      <w:r w:rsidRPr="00E624EB">
        <w:rPr>
          <w:rStyle w:val="StyleUnderline"/>
        </w:rPr>
        <w:t xml:space="preserve"> that once tied together cold-loving species living</w:t>
      </w:r>
      <w:r w:rsidRPr="00E7718B">
        <w:rPr>
          <w:sz w:val="16"/>
        </w:rPr>
        <w:t xml:space="preserve"> </w:t>
      </w:r>
      <w:r w:rsidRPr="00E624EB">
        <w:rPr>
          <w:rStyle w:val="StyleUnderline"/>
        </w:rPr>
        <w:t>in</w:t>
      </w:r>
      <w:r w:rsidRPr="00E7718B">
        <w:rPr>
          <w:sz w:val="16"/>
        </w:rPr>
        <w:t xml:space="preserve"> and near </w:t>
      </w:r>
      <w:r w:rsidRPr="00E624EB">
        <w:rPr>
          <w:rStyle w:val="StyleUnderline"/>
        </w:rPr>
        <w:t xml:space="preserve">its enigmatic waters </w:t>
      </w:r>
      <w:r w:rsidRPr="00105F74">
        <w:rPr>
          <w:rStyle w:val="StyleUnderline"/>
          <w:highlight w:val="cyan"/>
        </w:rPr>
        <w:t xml:space="preserve">has </w:t>
      </w:r>
      <w:r w:rsidRPr="00105F74">
        <w:rPr>
          <w:rStyle w:val="Emphasis"/>
          <w:highlight w:val="cyan"/>
        </w:rPr>
        <w:t>begun to unravel</w:t>
      </w:r>
      <w:r w:rsidRPr="00E7718B">
        <w:rPr>
          <w:sz w:val="16"/>
        </w:rPr>
        <w:t xml:space="preserve">, </w:t>
      </w:r>
      <w:r w:rsidRPr="00105F74">
        <w:rPr>
          <w:rStyle w:val="StyleUnderline"/>
          <w:highlight w:val="cyan"/>
        </w:rPr>
        <w:t>and may</w:t>
      </w:r>
      <w:r w:rsidRPr="00E624EB">
        <w:rPr>
          <w:rStyle w:val="StyleUnderline"/>
        </w:rPr>
        <w:t xml:space="preserve"> soon verge on </w:t>
      </w:r>
      <w:r w:rsidRPr="00105F74">
        <w:rPr>
          <w:rStyle w:val="StyleUnderline"/>
          <w:highlight w:val="cyan"/>
        </w:rPr>
        <w:t>collapse</w:t>
      </w:r>
      <w:r w:rsidRPr="00E624EB">
        <w:rPr>
          <w:rStyle w:val="StyleUnderline"/>
        </w:rPr>
        <w:t xml:space="preserve"> as the </w:t>
      </w:r>
      <w:r w:rsidRPr="00E624EB">
        <w:rPr>
          <w:rStyle w:val="Emphasis"/>
        </w:rPr>
        <w:t>old guard fails</w:t>
      </w:r>
      <w:r w:rsidRPr="00E624EB">
        <w:rPr>
          <w:rStyle w:val="StyleUnderline"/>
        </w:rPr>
        <w:t xml:space="preserve"> to </w:t>
      </w:r>
      <w:r w:rsidRPr="00E624EB">
        <w:rPr>
          <w:rStyle w:val="Emphasis"/>
        </w:rPr>
        <w:t>compete</w:t>
      </w:r>
      <w:r w:rsidRPr="00E624EB">
        <w:rPr>
          <w:rStyle w:val="StyleUnderline"/>
        </w:rPr>
        <w:t xml:space="preserve"> wi</w:t>
      </w:r>
      <w:r w:rsidRPr="00E7718B">
        <w:rPr>
          <w:sz w:val="16"/>
        </w:rPr>
        <w:t xml:space="preserve">th, and gives way to, </w:t>
      </w:r>
      <w:r w:rsidRPr="00E624EB">
        <w:rPr>
          <w:rStyle w:val="StyleUnderline"/>
        </w:rPr>
        <w:t xml:space="preserve">a new regime with largely </w:t>
      </w:r>
      <w:r w:rsidRPr="00E624EB">
        <w:rPr>
          <w:rStyle w:val="Emphasis"/>
        </w:rPr>
        <w:t>unforeseeable consequences</w:t>
      </w:r>
      <w:r w:rsidRPr="00E624EB">
        <w:rPr>
          <w:rStyle w:val="StyleUnderline"/>
        </w:rPr>
        <w:t>.</w:t>
      </w:r>
    </w:p>
    <w:p w14:paraId="264C47DA" w14:textId="77777777" w:rsidR="00625544" w:rsidRDefault="00625544" w:rsidP="00625544">
      <w:pPr>
        <w:rPr>
          <w:rStyle w:val="StyleUnderline"/>
        </w:rPr>
      </w:pPr>
      <w:r w:rsidRPr="00105F74">
        <w:rPr>
          <w:rStyle w:val="Emphasis"/>
          <w:szCs w:val="28"/>
          <w:highlight w:val="cyan"/>
        </w:rPr>
        <w:t>All of Earth’s natural systems hang in a delicate balance</w:t>
      </w:r>
      <w:r w:rsidRPr="00E7718B">
        <w:rPr>
          <w:sz w:val="16"/>
        </w:rPr>
        <w:t xml:space="preserve">. </w:t>
      </w:r>
      <w:r w:rsidRPr="008B4BC5">
        <w:rPr>
          <w:rStyle w:val="StyleUnderline"/>
        </w:rPr>
        <w:t>Add too much of</w:t>
      </w:r>
      <w:r w:rsidRPr="00E7718B">
        <w:rPr>
          <w:sz w:val="16"/>
        </w:rPr>
        <w:t xml:space="preserve"> </w:t>
      </w:r>
      <w:r w:rsidRPr="008B4BC5">
        <w:rPr>
          <w:rStyle w:val="StyleUnderline"/>
        </w:rPr>
        <w:t xml:space="preserve">one thing — carbon dioxide, aerosols, nitrogen, Homo sapiens — or subtract too much of another — forests, freshwater, keystone species — and suddenly biodiversity and </w:t>
      </w:r>
      <w:r w:rsidRPr="008B4BC5">
        <w:rPr>
          <w:rStyle w:val="Emphasis"/>
        </w:rPr>
        <w:t>biomes can go askew</w:t>
      </w:r>
      <w:r w:rsidRPr="00E7718B">
        <w:rPr>
          <w:sz w:val="16"/>
        </w:rPr>
        <w:t xml:space="preserve">. Put more eloquently, </w:t>
      </w:r>
      <w:r w:rsidRPr="00105F74">
        <w:rPr>
          <w:rStyle w:val="Emphasis"/>
          <w:highlight w:val="cyan"/>
        </w:rPr>
        <w:t>scientists</w:t>
      </w:r>
      <w:r w:rsidRPr="00105F74">
        <w:rPr>
          <w:sz w:val="16"/>
          <w:highlight w:val="cyan"/>
        </w:rPr>
        <w:t xml:space="preserve"> </w:t>
      </w:r>
      <w:r w:rsidRPr="00105F74">
        <w:rPr>
          <w:rStyle w:val="StyleUnderline"/>
          <w:highlight w:val="cyan"/>
        </w:rPr>
        <w:t>theorize</w:t>
      </w:r>
      <w:r w:rsidRPr="008B4BC5">
        <w:rPr>
          <w:rStyle w:val="StyleUnderline"/>
        </w:rPr>
        <w:t xml:space="preserve"> that </w:t>
      </w:r>
      <w:r w:rsidRPr="00105F74">
        <w:rPr>
          <w:rStyle w:val="StyleUnderline"/>
          <w:highlight w:val="cyan"/>
        </w:rPr>
        <w:t xml:space="preserve">there are </w:t>
      </w:r>
      <w:r w:rsidRPr="00105F74">
        <w:rPr>
          <w:rStyle w:val="Emphasis"/>
          <w:highlight w:val="cyan"/>
        </w:rPr>
        <w:t>nine</w:t>
      </w:r>
      <w:r w:rsidRPr="008B4BC5">
        <w:rPr>
          <w:rStyle w:val="StyleUnderline"/>
        </w:rPr>
        <w:t xml:space="preserve"> </w:t>
      </w:r>
      <w:r w:rsidRPr="00105F74">
        <w:rPr>
          <w:rStyle w:val="Emphasis"/>
          <w:highlight w:val="cyan"/>
        </w:rPr>
        <w:t>planetary boundaries</w:t>
      </w:r>
      <w:r w:rsidRPr="008B4BC5">
        <w:rPr>
          <w:rStyle w:val="StyleUnderline"/>
        </w:rPr>
        <w:t xml:space="preserve"> beyond which limits we </w:t>
      </w:r>
      <w:r w:rsidRPr="008B4BC5">
        <w:rPr>
          <w:rStyle w:val="Emphasis"/>
        </w:rPr>
        <w:t>may not go and must abide by</w:t>
      </w:r>
      <w:r w:rsidRPr="00E7718B">
        <w:rPr>
          <w:sz w:val="16"/>
        </w:rPr>
        <w:t xml:space="preserve">. </w:t>
      </w:r>
      <w:r w:rsidRPr="00E7718B">
        <w:rPr>
          <w:rStyle w:val="StyleUnderline"/>
        </w:rPr>
        <w:t>If we do exceed these boundaries</w:t>
      </w:r>
      <w:r w:rsidRPr="00E7718B">
        <w:rPr>
          <w:sz w:val="16"/>
        </w:rPr>
        <w:t xml:space="preserve">, </w:t>
      </w:r>
      <w:r w:rsidRPr="00E7718B">
        <w:rPr>
          <w:rStyle w:val="StyleUnderline"/>
        </w:rPr>
        <w:t xml:space="preserve">our </w:t>
      </w:r>
      <w:r w:rsidRPr="00E7718B">
        <w:rPr>
          <w:rStyle w:val="Emphasis"/>
        </w:rPr>
        <w:t>societies</w:t>
      </w:r>
      <w:r w:rsidRPr="00E7718B">
        <w:rPr>
          <w:rStyle w:val="StyleUnderline"/>
        </w:rPr>
        <w:t xml:space="preserve"> and </w:t>
      </w:r>
      <w:r w:rsidRPr="00E7718B">
        <w:rPr>
          <w:rStyle w:val="Emphasis"/>
        </w:rPr>
        <w:t>species</w:t>
      </w:r>
      <w:r w:rsidRPr="00E7718B">
        <w:rPr>
          <w:sz w:val="16"/>
        </w:rPr>
        <w:t xml:space="preserve"> </w:t>
      </w:r>
      <w:r w:rsidRPr="00E7718B">
        <w:rPr>
          <w:rStyle w:val="StyleUnderline"/>
        </w:rPr>
        <w:t xml:space="preserve">— our safe operating spaces for </w:t>
      </w:r>
      <w:r w:rsidRPr="00E7718B">
        <w:rPr>
          <w:rStyle w:val="Emphasis"/>
        </w:rPr>
        <w:t>humanity</w:t>
      </w:r>
      <w:r w:rsidRPr="00E7718B">
        <w:rPr>
          <w:rStyle w:val="StyleUnderline"/>
        </w:rPr>
        <w:t xml:space="preserve"> — are in </w:t>
      </w:r>
      <w:r w:rsidRPr="00E7718B">
        <w:rPr>
          <w:rStyle w:val="Emphasis"/>
        </w:rPr>
        <w:t>jeopardy</w:t>
      </w:r>
      <w:r w:rsidRPr="00E7718B">
        <w:rPr>
          <w:rStyle w:val="StyleUnderline"/>
        </w:rPr>
        <w:t>.</w:t>
      </w:r>
    </w:p>
    <w:p w14:paraId="576D3296" w14:textId="77777777" w:rsidR="00625544" w:rsidRDefault="00625544" w:rsidP="00625544">
      <w:pPr>
        <w:rPr>
          <w:rStyle w:val="StyleUnderline"/>
        </w:rPr>
      </w:pPr>
      <w:r w:rsidRPr="00E7718B">
        <w:rPr>
          <w:sz w:val="16"/>
        </w:rPr>
        <w:t xml:space="preserve">So far, </w:t>
      </w:r>
      <w:r w:rsidRPr="00E7718B">
        <w:rPr>
          <w:rStyle w:val="StyleUnderline"/>
        </w:rPr>
        <w:t>we’ve already surged into the danger zone for four of the nine planetary</w:t>
      </w:r>
      <w:r w:rsidRPr="00E7718B">
        <w:rPr>
          <w:sz w:val="16"/>
        </w:rPr>
        <w:t xml:space="preserve"> </w:t>
      </w:r>
      <w:r w:rsidRPr="00E7718B">
        <w:rPr>
          <w:rStyle w:val="StyleUnderline"/>
        </w:rPr>
        <w:t>boundaries</w:t>
      </w:r>
      <w:r w:rsidRPr="00E7718B">
        <w:rPr>
          <w:sz w:val="16"/>
        </w:rPr>
        <w:t xml:space="preserve">: climate change, biodiversity, land-system change, and biogeochemical flows (disruption of the nitrogen and phosphorous cycles). </w:t>
      </w:r>
      <w:r w:rsidRPr="00105F74">
        <w:rPr>
          <w:rStyle w:val="StyleUnderline"/>
          <w:highlight w:val="cyan"/>
        </w:rPr>
        <w:t>This is</w:t>
      </w:r>
      <w:r w:rsidRPr="00E7718B">
        <w:rPr>
          <w:rStyle w:val="StyleUnderline"/>
        </w:rPr>
        <w:t xml:space="preserve"> particularly </w:t>
      </w:r>
      <w:r w:rsidRPr="00105F74">
        <w:rPr>
          <w:rStyle w:val="StyleUnderline"/>
          <w:highlight w:val="cyan"/>
        </w:rPr>
        <w:t>bad</w:t>
      </w:r>
      <w:r w:rsidRPr="00105F74">
        <w:rPr>
          <w:sz w:val="16"/>
          <w:highlight w:val="cyan"/>
        </w:rPr>
        <w:t xml:space="preserve"> </w:t>
      </w:r>
      <w:r w:rsidRPr="00105F74">
        <w:rPr>
          <w:rStyle w:val="StyleUnderline"/>
          <w:highlight w:val="cyan"/>
        </w:rPr>
        <w:t xml:space="preserve">news for </w:t>
      </w:r>
      <w:r w:rsidRPr="00105F74">
        <w:rPr>
          <w:rStyle w:val="Emphasis"/>
          <w:highlight w:val="cyan"/>
        </w:rPr>
        <w:t>Arctic Ocean biodiversity</w:t>
      </w:r>
      <w:r w:rsidRPr="00E7718B">
        <w:rPr>
          <w:sz w:val="16"/>
        </w:rPr>
        <w:t xml:space="preserve">, </w:t>
      </w:r>
      <w:r w:rsidRPr="00E7718B">
        <w:rPr>
          <w:rStyle w:val="StyleUnderline"/>
        </w:rPr>
        <w:t>which has felt some of the ramifications of these</w:t>
      </w:r>
      <w:r w:rsidRPr="00E7718B">
        <w:rPr>
          <w:sz w:val="16"/>
        </w:rPr>
        <w:t xml:space="preserve"> </w:t>
      </w:r>
      <w:r w:rsidRPr="00105F74">
        <w:rPr>
          <w:rStyle w:val="Emphasis"/>
          <w:highlight w:val="cyan"/>
        </w:rPr>
        <w:t>life support</w:t>
      </w:r>
      <w:r w:rsidRPr="00E7718B">
        <w:rPr>
          <w:rStyle w:val="Emphasis"/>
        </w:rPr>
        <w:t xml:space="preserve"> </w:t>
      </w:r>
      <w:r w:rsidRPr="00105F74">
        <w:rPr>
          <w:rStyle w:val="Emphasis"/>
          <w:highlight w:val="cyan"/>
        </w:rPr>
        <w:t>system imbalances</w:t>
      </w:r>
      <w:r w:rsidRPr="00E7718B">
        <w:rPr>
          <w:sz w:val="16"/>
        </w:rPr>
        <w:t xml:space="preserve"> and shocks far sooner than anywhere else on Earth. </w:t>
      </w:r>
      <w:r w:rsidRPr="00E7718B">
        <w:rPr>
          <w:rStyle w:val="StyleUnderline"/>
        </w:rPr>
        <w:t xml:space="preserve">Like dominoes </w:t>
      </w:r>
      <w:r w:rsidRPr="00E7718B">
        <w:rPr>
          <w:rStyle w:val="Emphasis"/>
        </w:rPr>
        <w:t>falling</w:t>
      </w:r>
      <w:r w:rsidRPr="00E7718B">
        <w:rPr>
          <w:rStyle w:val="StyleUnderline"/>
        </w:rPr>
        <w:t xml:space="preserve"> into </w:t>
      </w:r>
      <w:r w:rsidRPr="00E7718B">
        <w:rPr>
          <w:rStyle w:val="Emphasis"/>
        </w:rPr>
        <w:t>one another</w:t>
      </w:r>
      <w:r w:rsidRPr="00E7718B">
        <w:rPr>
          <w:sz w:val="16"/>
        </w:rPr>
        <w:t xml:space="preserve">, </w:t>
      </w:r>
      <w:r w:rsidRPr="00E7718B">
        <w:rPr>
          <w:rStyle w:val="Emphasis"/>
        </w:rPr>
        <w:t>serious changes</w:t>
      </w:r>
      <w:r w:rsidRPr="00E7718B">
        <w:rPr>
          <w:rStyle w:val="StyleUnderline"/>
        </w:rPr>
        <w:t xml:space="preserve"> are </w:t>
      </w:r>
      <w:r w:rsidRPr="00105F74">
        <w:rPr>
          <w:rStyle w:val="Emphasis"/>
          <w:highlight w:val="cyan"/>
        </w:rPr>
        <w:t>impacting</w:t>
      </w:r>
      <w:r w:rsidRPr="00E7718B">
        <w:rPr>
          <w:rStyle w:val="StyleUnderline"/>
        </w:rPr>
        <w:t xml:space="preserve"> </w:t>
      </w:r>
      <w:r w:rsidRPr="00105F74">
        <w:rPr>
          <w:rStyle w:val="StyleUnderline"/>
          <w:highlight w:val="cyan"/>
        </w:rPr>
        <w:t>life</w:t>
      </w:r>
      <w:r w:rsidRPr="00E7718B">
        <w:rPr>
          <w:rStyle w:val="StyleUnderline"/>
        </w:rPr>
        <w:t xml:space="preserve"> at the </w:t>
      </w:r>
      <w:r w:rsidRPr="00E7718B">
        <w:rPr>
          <w:rStyle w:val="Emphasis"/>
        </w:rPr>
        <w:t>top</w:t>
      </w:r>
      <w:r w:rsidRPr="00E7718B">
        <w:rPr>
          <w:rStyle w:val="StyleUnderline"/>
        </w:rPr>
        <w:t xml:space="preserve"> of the world.</w:t>
      </w:r>
    </w:p>
    <w:p w14:paraId="133A8DC5" w14:textId="77777777" w:rsidR="00625544" w:rsidRPr="00E7718B" w:rsidRDefault="00625544" w:rsidP="00625544">
      <w:pPr>
        <w:rPr>
          <w:sz w:val="16"/>
        </w:rPr>
      </w:pPr>
      <w:r w:rsidRPr="00E7718B">
        <w:rPr>
          <w:sz w:val="16"/>
        </w:rPr>
        <w:t>One of the most sweeping polar biodiversity changes involves Arctic microbes: As warming sea thin ice cover, phytoplankton — free-floating microscopic marine algae — are booming.</w:t>
      </w:r>
    </w:p>
    <w:p w14:paraId="485D79E9" w14:textId="77777777" w:rsidR="00625544" w:rsidRPr="00E7718B" w:rsidRDefault="00625544" w:rsidP="00625544">
      <w:pPr>
        <w:rPr>
          <w:sz w:val="16"/>
        </w:rPr>
      </w:pPr>
      <w:r w:rsidRPr="00E7718B">
        <w:rPr>
          <w:sz w:val="16"/>
        </w:rPr>
        <w:t>Phytoplankton form the basis of the marine food web and they’re dependent on sunlight to grow. In the Arctic Ocean, blooms often occur over the continental shelves after ice melt in open water when the microalgae is bathed in 24-7 sunlight in summer. Indeed, much of the biological production in the Arctic takes place in these areas due to the formation and melt of annual sea ice, which regulates the biogeochemical cycling of organic carbon and other elements in the water column.</w:t>
      </w:r>
    </w:p>
    <w:p w14:paraId="451AB417" w14:textId="77777777" w:rsidR="00625544" w:rsidRPr="00E7718B" w:rsidRDefault="00625544" w:rsidP="00625544">
      <w:pPr>
        <w:rPr>
          <w:sz w:val="16"/>
        </w:rPr>
      </w:pPr>
      <w:r w:rsidRPr="00E7718B">
        <w:rPr>
          <w:sz w:val="16"/>
        </w:rPr>
        <w:t>But in 2011, scientists discovered a massive and utterly unexpected phytoplankton bloom underneath thinned Arctic sea ice in the Chukchi Sea between Alaska and Russia, one of five peripheral seas of the Arctic Ocean. Biologists had previously believed this almost impossible; sea ice and snow reflect incoming solar radiation, starving plant-life of energy.</w:t>
      </w:r>
    </w:p>
    <w:p w14:paraId="2C7BA508" w14:textId="77777777" w:rsidR="00625544" w:rsidRPr="00E7718B" w:rsidRDefault="00625544" w:rsidP="00625544">
      <w:pPr>
        <w:rPr>
          <w:sz w:val="16"/>
        </w:rPr>
      </w:pPr>
      <w:r w:rsidRPr="00E7718B">
        <w:rPr>
          <w:sz w:val="16"/>
        </w:rPr>
        <w:t>But the thinning of sea ice had allowed light to penetrate the dark waters of the Arctic Ocean, allowing phytoplankton to photosynthesize and flourish.</w:t>
      </w:r>
    </w:p>
    <w:p w14:paraId="1E76F31C" w14:textId="77777777" w:rsidR="00625544" w:rsidRPr="00E7718B" w:rsidRDefault="00625544" w:rsidP="00625544">
      <w:pPr>
        <w:rPr>
          <w:sz w:val="16"/>
        </w:rPr>
      </w:pPr>
      <w:r w:rsidRPr="00E7718B">
        <w:rPr>
          <w:sz w:val="16"/>
        </w:rPr>
        <w:t>“Climate change has made the Arctic more productive,” says Kevin Arrigo, a biologist at Stanford University who led the study published in Science. “Because there’s so much first-year ice in the Arctic, and it’s thin and flat, light has an easier time reaching the water below.”</w:t>
      </w:r>
    </w:p>
    <w:p w14:paraId="54592C6C" w14:textId="77777777" w:rsidR="00625544" w:rsidRDefault="00625544" w:rsidP="00625544">
      <w:pPr>
        <w:rPr>
          <w:rStyle w:val="StyleUnderline"/>
        </w:rPr>
      </w:pPr>
      <w:r w:rsidRPr="00E7718B">
        <w:rPr>
          <w:sz w:val="16"/>
        </w:rPr>
        <w:t xml:space="preserve">Arctic phytoplankton blooms now last longer. And they’re more abundant in terms of how much biomass is produced. Though scientists found evidence of such blooms occurring in the past if the conditions were exactly right, these under-ice blooms are happening more often as </w:t>
      </w:r>
      <w:r w:rsidRPr="00E7718B">
        <w:rPr>
          <w:rStyle w:val="StyleUnderline"/>
        </w:rPr>
        <w:t>the “Arctic is more amenable to blooms than it used to be.”</w:t>
      </w:r>
    </w:p>
    <w:p w14:paraId="7C0A0E5C" w14:textId="77777777" w:rsidR="00625544" w:rsidRPr="00E7718B" w:rsidRDefault="00625544" w:rsidP="00625544">
      <w:pPr>
        <w:rPr>
          <w:sz w:val="16"/>
        </w:rPr>
      </w:pPr>
      <w:r w:rsidRPr="00E7718B">
        <w:rPr>
          <w:sz w:val="16"/>
        </w:rPr>
        <w:t>Every Arctic species relies on energy from phytoplankton. Krill and copepods eat the plankton, which in turn are eaten by fish, which are eaten by seals, which are eaten by polar bears. “Everything starts with phytoplankton,” says Arrigo.</w:t>
      </w:r>
    </w:p>
    <w:p w14:paraId="28D5EB8A" w14:textId="77777777" w:rsidR="00625544" w:rsidRDefault="00625544" w:rsidP="00625544">
      <w:pPr>
        <w:rPr>
          <w:rStyle w:val="StyleUnderline"/>
        </w:rPr>
      </w:pPr>
      <w:r w:rsidRPr="00E7718B">
        <w:rPr>
          <w:sz w:val="16"/>
        </w:rPr>
        <w:t xml:space="preserve">At first glance, the microscopic blooms would appear to be good news. More productive northern waters should help Arctic species. But that’s not strictly the case, Arrigo says. “There’s a potential dark side.” </w:t>
      </w:r>
      <w:r w:rsidRPr="00E7718B">
        <w:rPr>
          <w:rStyle w:val="StyleUnderline"/>
        </w:rPr>
        <w:t>As climate change destabilizes phytoplankton at the base of the food chain,</w:t>
      </w:r>
      <w:r w:rsidRPr="00E7718B">
        <w:rPr>
          <w:sz w:val="16"/>
        </w:rPr>
        <w:t xml:space="preserve"> “</w:t>
      </w:r>
      <w:r w:rsidRPr="00E7718B">
        <w:rPr>
          <w:rStyle w:val="StyleUnderline"/>
        </w:rPr>
        <w:t>the Arctic is becoming less like the Arctic and more like the North Pacific.”</w:t>
      </w:r>
    </w:p>
    <w:p w14:paraId="31B9DA3C" w14:textId="77777777" w:rsidR="00625544" w:rsidRPr="00E7718B" w:rsidRDefault="00625544" w:rsidP="00625544">
      <w:pPr>
        <w:rPr>
          <w:sz w:val="16"/>
        </w:rPr>
      </w:pPr>
      <w:r w:rsidRPr="00E7718B">
        <w:rPr>
          <w:sz w:val="16"/>
        </w:rPr>
        <w:t>Increasingly, southerly animals are moving in to take advantage of the new productivity.</w:t>
      </w:r>
    </w:p>
    <w:p w14:paraId="41F6061D" w14:textId="77777777" w:rsidR="00625544" w:rsidRPr="00E7718B" w:rsidRDefault="00625544" w:rsidP="00625544">
      <w:pPr>
        <w:rPr>
          <w:sz w:val="16"/>
        </w:rPr>
      </w:pPr>
      <w:r w:rsidRPr="00E7718B">
        <w:rPr>
          <w:sz w:val="16"/>
        </w:rPr>
        <w:t>One fish, two fish, red fish, new fish</w:t>
      </w:r>
    </w:p>
    <w:p w14:paraId="165569F8" w14:textId="77777777" w:rsidR="00625544" w:rsidRPr="00E7718B" w:rsidRDefault="00625544" w:rsidP="00625544">
      <w:pPr>
        <w:rPr>
          <w:rStyle w:val="StyleUnderline"/>
        </w:rPr>
      </w:pPr>
      <w:r w:rsidRPr="00105F74">
        <w:rPr>
          <w:rStyle w:val="StyleUnderline"/>
          <w:highlight w:val="cyan"/>
        </w:rPr>
        <w:t>Warming seas</w:t>
      </w:r>
      <w:r w:rsidRPr="00E7718B">
        <w:rPr>
          <w:rStyle w:val="StyleUnderline"/>
        </w:rPr>
        <w:t xml:space="preserve"> have </w:t>
      </w:r>
      <w:r w:rsidRPr="00105F74">
        <w:rPr>
          <w:rStyle w:val="StyleUnderline"/>
          <w:highlight w:val="cyan"/>
        </w:rPr>
        <w:t xml:space="preserve">triggered a </w:t>
      </w:r>
      <w:r w:rsidRPr="00105F74">
        <w:rPr>
          <w:rStyle w:val="Emphasis"/>
          <w:highlight w:val="cyan"/>
        </w:rPr>
        <w:t>poleward shift</w:t>
      </w:r>
      <w:r w:rsidRPr="00105F74">
        <w:rPr>
          <w:rStyle w:val="StyleUnderline"/>
          <w:highlight w:val="cyan"/>
        </w:rPr>
        <w:t xml:space="preserve"> in fish species</w:t>
      </w:r>
      <w:r w:rsidRPr="00E7718B">
        <w:rPr>
          <w:rStyle w:val="StyleUnderline"/>
        </w:rPr>
        <w:t xml:space="preserve"> in the Arctic, </w:t>
      </w:r>
      <w:r w:rsidRPr="00105F74">
        <w:rPr>
          <w:rStyle w:val="StyleUnderline"/>
          <w:highlight w:val="cyan"/>
        </w:rPr>
        <w:t>reshuffling the food web</w:t>
      </w:r>
      <w:r w:rsidRPr="00E7718B">
        <w:rPr>
          <w:rStyle w:val="StyleUnderline"/>
        </w:rPr>
        <w:t xml:space="preserve"> as we know it.</w:t>
      </w:r>
    </w:p>
    <w:p w14:paraId="65CF03FE" w14:textId="77777777" w:rsidR="00625544" w:rsidRPr="00E7718B" w:rsidRDefault="00625544" w:rsidP="00625544">
      <w:pPr>
        <w:rPr>
          <w:sz w:val="16"/>
        </w:rPr>
      </w:pPr>
      <w:r w:rsidRPr="00E7718B">
        <w:rPr>
          <w:sz w:val="16"/>
        </w:rPr>
        <w:t xml:space="preserve">The peripheral Barents Sea, north of Norway, is one of the better-studied Arctic marine regions where this species shift is occurring. When scientists surveyed 52 fish species there in a 2017 PNAS study, they found that Arctic bottom-dwelling species that feast on shellfish and invertebrates on the seafloor were gradually being replaced by incoming boreal fish species — primarily generalist species, such as cod and haddock — that eat smaller Arctic fish and outcompete native </w:t>
      </w:r>
      <w:r w:rsidRPr="00E7718B">
        <w:rPr>
          <w:sz w:val="16"/>
        </w:rPr>
        <w:lastRenderedPageBreak/>
        <w:t>species, potentially creating an imbalance in the food system. These boreal fish have been documented moving into the North American Arctic and Eurasian Arctic.</w:t>
      </w:r>
    </w:p>
    <w:p w14:paraId="51D90A41" w14:textId="77777777" w:rsidR="00625544" w:rsidRPr="00E7718B" w:rsidRDefault="00625544" w:rsidP="00625544">
      <w:pPr>
        <w:rPr>
          <w:sz w:val="16"/>
        </w:rPr>
      </w:pPr>
      <w:r w:rsidRPr="00E7718B">
        <w:rPr>
          <w:sz w:val="16"/>
        </w:rPr>
        <w:t>“As the North Atlantic is warming, the cod is expanding northward,” says Maria Fossheim of the Norwegian Institute of Marine Research. “There’s now more space for it to occupy in the Barents Sea and there’s more food. In the past, subzero temperatures and sea ice stymied their Arctic advance.”</w:t>
      </w:r>
    </w:p>
    <w:p w14:paraId="0E6B376F" w14:textId="77777777" w:rsidR="00625544" w:rsidRPr="00E7718B" w:rsidRDefault="00625544" w:rsidP="00625544">
      <w:pPr>
        <w:rPr>
          <w:sz w:val="16"/>
        </w:rPr>
      </w:pPr>
      <w:r w:rsidRPr="00E7718B">
        <w:rPr>
          <w:sz w:val="16"/>
        </w:rPr>
        <w:t>Much of this climate change-driven shift in polar fish species is occurring near the shallow continental shelf seas bordering the Central Arctic Ocean, areas traditionally neglected by the world’s large fishing fleets because commercially desirable fish had been sparse there. But inevitably, analysts say, this climate change-driven move by targeted species — including cod, haddock and others — will lure fleets northward, putting new environmental pressures on high latitude waters.</w:t>
      </w:r>
    </w:p>
    <w:p w14:paraId="423A4C4E" w14:textId="77777777" w:rsidR="00625544" w:rsidRPr="00E7718B" w:rsidRDefault="00625544" w:rsidP="00625544">
      <w:pPr>
        <w:rPr>
          <w:sz w:val="16"/>
        </w:rPr>
      </w:pPr>
      <w:r w:rsidRPr="00E7718B">
        <w:rPr>
          <w:sz w:val="16"/>
        </w:rPr>
        <w:t>Also, as southerly fish move in, native Arctic fish lose out. The polar cod, for example, is an ice-associated species; it feeds on zooplankton on the underside of sea ice. With less ice floating atop the ocean along with warmer temperatures, polar cod populations are expected to decline 17% by the end of this century.</w:t>
      </w:r>
    </w:p>
    <w:p w14:paraId="518E21E7" w14:textId="77777777" w:rsidR="00625544" w:rsidRPr="00E7718B" w:rsidRDefault="00625544" w:rsidP="00625544">
      <w:pPr>
        <w:rPr>
          <w:sz w:val="16"/>
        </w:rPr>
      </w:pPr>
      <w:r w:rsidRPr="00E7718B">
        <w:rPr>
          <w:sz w:val="16"/>
        </w:rPr>
        <w:t xml:space="preserve">These </w:t>
      </w:r>
      <w:r w:rsidRPr="00E7718B">
        <w:rPr>
          <w:rStyle w:val="StyleUnderline"/>
        </w:rPr>
        <w:t xml:space="preserve">changes in the food chain could “alter the </w:t>
      </w:r>
      <w:r w:rsidRPr="00E7718B">
        <w:rPr>
          <w:rStyle w:val="Emphasis"/>
        </w:rPr>
        <w:t>structure</w:t>
      </w:r>
      <w:r w:rsidRPr="00E7718B">
        <w:rPr>
          <w:rStyle w:val="StyleUnderline"/>
        </w:rPr>
        <w:t xml:space="preserve">, </w:t>
      </w:r>
      <w:r w:rsidRPr="00E7718B">
        <w:rPr>
          <w:rStyle w:val="Emphasis"/>
        </w:rPr>
        <w:t>composition</w:t>
      </w:r>
      <w:r w:rsidRPr="00E7718B">
        <w:rPr>
          <w:rStyle w:val="StyleUnderline"/>
        </w:rPr>
        <w:t xml:space="preserve"> and functions of </w:t>
      </w:r>
      <w:r w:rsidRPr="00E7718B">
        <w:rPr>
          <w:rStyle w:val="Emphasis"/>
        </w:rPr>
        <w:t>future</w:t>
      </w:r>
      <w:r w:rsidRPr="00E7718B">
        <w:rPr>
          <w:rStyle w:val="StyleUnderline"/>
        </w:rPr>
        <w:t xml:space="preserve"> Arctic </w:t>
      </w:r>
      <w:r w:rsidRPr="00E7718B">
        <w:rPr>
          <w:rStyle w:val="Emphasis"/>
        </w:rPr>
        <w:t>communities</w:t>
      </w:r>
      <w:r w:rsidRPr="00E7718B">
        <w:rPr>
          <w:sz w:val="16"/>
        </w:rPr>
        <w:t>,” reads a recent study from researchers at Hokkaido University. By century’s end, such changes are likely to be felt in every node of the Arctic food chain, though predicting precisely what the radically altered polar marine biome will look like is impossible.</w:t>
      </w:r>
    </w:p>
    <w:p w14:paraId="54B78564" w14:textId="77777777" w:rsidR="00625544" w:rsidRPr="00E7718B" w:rsidRDefault="00625544" w:rsidP="00625544">
      <w:pPr>
        <w:rPr>
          <w:sz w:val="8"/>
          <w:szCs w:val="8"/>
        </w:rPr>
      </w:pPr>
      <w:r w:rsidRPr="00E7718B">
        <w:rPr>
          <w:sz w:val="8"/>
          <w:szCs w:val="8"/>
        </w:rPr>
        <w:t>“What we’re seeing in this ecosystem is that mammals, fish, seabirds, and plankton are all moving,” says Fossheim. “The whole regime is shifting. But you can’t move everything north. At some point, some species won’t be able to live there.” Smaller fish adapted to living at 300 meters depth, for example, can’t very well move to 3,000 meter depths in the Central Arctic Basin. Soon, Fossheim says, these changes will impel biodiversity loss.</w:t>
      </w:r>
    </w:p>
    <w:p w14:paraId="1F852B71" w14:textId="77777777" w:rsidR="00625544" w:rsidRPr="00E7718B" w:rsidRDefault="00625544" w:rsidP="00625544">
      <w:pPr>
        <w:rPr>
          <w:sz w:val="8"/>
          <w:szCs w:val="8"/>
        </w:rPr>
      </w:pPr>
      <w:r w:rsidRPr="00E7718B">
        <w:rPr>
          <w:sz w:val="8"/>
          <w:szCs w:val="8"/>
        </w:rPr>
        <w:t>Birds of a feather</w:t>
      </w:r>
    </w:p>
    <w:p w14:paraId="52E046EC" w14:textId="77777777" w:rsidR="00625544" w:rsidRPr="00E7718B" w:rsidRDefault="00625544" w:rsidP="00625544">
      <w:pPr>
        <w:rPr>
          <w:sz w:val="8"/>
          <w:szCs w:val="8"/>
        </w:rPr>
      </w:pPr>
      <w:r w:rsidRPr="00E7718B">
        <w:rPr>
          <w:sz w:val="8"/>
          <w:szCs w:val="8"/>
        </w:rPr>
        <w:t>For scientists, seabirds are the canary in the Arctic Ocean’s coal mine. “They’re very useful indicator species,” says Grant Gilchrist, a research scientist at Environment and Climate Change Canada.</w:t>
      </w:r>
    </w:p>
    <w:p w14:paraId="010DA068" w14:textId="77777777" w:rsidR="00625544" w:rsidRPr="00E7718B" w:rsidRDefault="00625544" w:rsidP="00625544">
      <w:pPr>
        <w:rPr>
          <w:sz w:val="8"/>
          <w:szCs w:val="8"/>
        </w:rPr>
      </w:pPr>
      <w:r w:rsidRPr="00E7718B">
        <w:rPr>
          <w:sz w:val="8"/>
          <w:szCs w:val="8"/>
        </w:rPr>
        <w:t>Birds are long-lived; they can be marked with a band; scientists can take blood samples; and they can be tracked year to year — sometimes by satellite. All these tracking and diagnostic tools are useful in the remote Arctic environment. Birds “forage and sample in places where it’s hard for humans to sample,” Gilchrist says.</w:t>
      </w:r>
    </w:p>
    <w:p w14:paraId="02CF7300" w14:textId="77777777" w:rsidR="00625544" w:rsidRPr="00E7718B" w:rsidRDefault="00625544" w:rsidP="00625544">
      <w:pPr>
        <w:rPr>
          <w:sz w:val="8"/>
          <w:szCs w:val="8"/>
        </w:rPr>
      </w:pPr>
      <w:r w:rsidRPr="00E7718B">
        <w:rPr>
          <w:sz w:val="8"/>
          <w:szCs w:val="8"/>
        </w:rPr>
        <w:t>Tracking the health of seabirds and their populations, scientists can gain insights into what’s happening in the far North. Few seabirds venture far into the High Arctic; most live in high densities along the edges of the Central Arctic Ocean, around the Arctic Ocean gateways.</w:t>
      </w:r>
    </w:p>
    <w:p w14:paraId="6B7B89D6" w14:textId="77777777" w:rsidR="00625544" w:rsidRPr="00E7718B" w:rsidRDefault="00625544" w:rsidP="00625544">
      <w:pPr>
        <w:rPr>
          <w:sz w:val="8"/>
          <w:szCs w:val="8"/>
        </w:rPr>
      </w:pPr>
      <w:r w:rsidRPr="00E7718B">
        <w:rPr>
          <w:sz w:val="8"/>
          <w:szCs w:val="8"/>
        </w:rPr>
        <w:t>But the ivory gull is different. It originates in Canada, Greenland, Svalbard, and Russia, and is dependent on year-round pack ice — foraging fish and invertebrates along the productive ice-edge.</w:t>
      </w:r>
    </w:p>
    <w:p w14:paraId="7D63BCFA" w14:textId="77777777" w:rsidR="00625544" w:rsidRPr="00E7718B" w:rsidRDefault="00625544" w:rsidP="00625544">
      <w:pPr>
        <w:rPr>
          <w:sz w:val="8"/>
          <w:szCs w:val="8"/>
        </w:rPr>
      </w:pPr>
      <w:r w:rsidRPr="00E7718B">
        <w:rPr>
          <w:sz w:val="8"/>
          <w:szCs w:val="8"/>
        </w:rPr>
        <w:t>However, “Their populations have been declining quite drastically,” says Kathy Kuletz, a wildlife biologist with the U.S. Fish &amp; Wildlife Service and a member of the Circumpolar Seabird Expert Group of the Conservation of Arctic Flora and Fauna. In the last 20 years, it’s estimated that between 80 and 90% of the ivory gull population has been lost. Only between 8,000 and 11,500 breeding pairs are left in the world.</w:t>
      </w:r>
    </w:p>
    <w:p w14:paraId="7655B96E" w14:textId="77777777" w:rsidR="00625544" w:rsidRPr="00E7718B" w:rsidRDefault="00625544" w:rsidP="00625544">
      <w:pPr>
        <w:rPr>
          <w:sz w:val="8"/>
          <w:szCs w:val="8"/>
        </w:rPr>
      </w:pPr>
      <w:r w:rsidRPr="00E7718B">
        <w:rPr>
          <w:sz w:val="8"/>
          <w:szCs w:val="8"/>
        </w:rPr>
        <w:t>In 2017, the Conservation of Arctic Flora and Fauna, the biodiversity working group of the Arctic Council, released their State of Arctic Marine Biodiversity Report. It found that some populations of seabirds in the Arctic’s lower latitudes were also declining; thick-billed murres in the Atlantic Arctic were decreasing, as were kittiwakes in the Atlantic Arctic and Davis Strait (between Greenland and Canada’s Baffin Island).</w:t>
      </w:r>
    </w:p>
    <w:p w14:paraId="51B79F7B" w14:textId="77777777" w:rsidR="00625544" w:rsidRPr="00E7718B" w:rsidRDefault="00625544" w:rsidP="00625544">
      <w:pPr>
        <w:rPr>
          <w:sz w:val="8"/>
          <w:szCs w:val="8"/>
        </w:rPr>
      </w:pPr>
      <w:r w:rsidRPr="00E7718B">
        <w:rPr>
          <w:sz w:val="8"/>
          <w:szCs w:val="8"/>
        </w:rPr>
        <w:t>As with other species, climate change is creating winners and losers among seabirds in an altering Arctic. Though murres, ivory gulls, and kittiwakes may be struggling, planktivorous seabirds appear to be increasing in the Chukchi Sea. Conversely, little auk adults are seeing a decrease in survival rates, perhaps due to negative climate impacts on their main food source — Arctic copepods. Black guillemots in the Beaufort Sea are experiencing more breeding failures as they’ve been forced to feed their chicks lesser quality food due to a lower abundance of polar cod.</w:t>
      </w:r>
    </w:p>
    <w:p w14:paraId="0C6E0887" w14:textId="77777777" w:rsidR="00625544" w:rsidRPr="00E7718B" w:rsidRDefault="00625544" w:rsidP="00625544">
      <w:pPr>
        <w:rPr>
          <w:sz w:val="8"/>
          <w:szCs w:val="8"/>
        </w:rPr>
      </w:pPr>
      <w:r w:rsidRPr="00E7718B">
        <w:rPr>
          <w:sz w:val="8"/>
          <w:szCs w:val="8"/>
        </w:rPr>
        <w:t>The charismatic megafauna</w:t>
      </w:r>
    </w:p>
    <w:p w14:paraId="7449EA86" w14:textId="77777777" w:rsidR="00625544" w:rsidRPr="00E7718B" w:rsidRDefault="00625544" w:rsidP="00625544">
      <w:pPr>
        <w:rPr>
          <w:sz w:val="8"/>
          <w:szCs w:val="8"/>
        </w:rPr>
      </w:pPr>
      <w:r w:rsidRPr="00E7718B">
        <w:rPr>
          <w:sz w:val="8"/>
          <w:szCs w:val="8"/>
        </w:rPr>
        <w:t>Higher up the food chain, Arctic mammals likewise face an uncertain future.</w:t>
      </w:r>
    </w:p>
    <w:p w14:paraId="52B6FB75" w14:textId="77777777" w:rsidR="00625544" w:rsidRPr="00E7718B" w:rsidRDefault="00625544" w:rsidP="00625544">
      <w:pPr>
        <w:rPr>
          <w:sz w:val="8"/>
          <w:szCs w:val="8"/>
        </w:rPr>
      </w:pPr>
      <w:r w:rsidRPr="00E7718B">
        <w:rPr>
          <w:sz w:val="8"/>
          <w:szCs w:val="8"/>
        </w:rPr>
        <w:t>In fall of 2021, Fisheries and Oceans Canada will begin consultations on whether to list ringed seals under the federal Species at Risk Act. These blubbery pinnipeds have historically been abundant throughout the Canadian Arctic and are considered a critical prey species forpolar bears.</w:t>
      </w:r>
    </w:p>
    <w:p w14:paraId="50D99D2E" w14:textId="77777777" w:rsidR="00625544" w:rsidRPr="00E7718B" w:rsidRDefault="00625544" w:rsidP="00625544">
      <w:pPr>
        <w:rPr>
          <w:sz w:val="8"/>
          <w:szCs w:val="8"/>
        </w:rPr>
      </w:pPr>
      <w:r w:rsidRPr="00E7718B">
        <w:rPr>
          <w:sz w:val="8"/>
          <w:szCs w:val="8"/>
        </w:rPr>
        <w:t>During the winter, when snow falls heavily on the sea ice, ringed seals dig out birth lairs in drifts above their breathing holes. This provides protection from bears. When spring comes, the ringed seals birth their pups in these lairs. But without deep snow and ice — an increasingly more common condition in a warming Arctic — ringed seals can’t protect their vulnerable young. That may be why some Inuit communities, who hunt the animals, say they’ve witnessed a decline in the seal’s numbers in recent years.</w:t>
      </w:r>
    </w:p>
    <w:p w14:paraId="476FDA35" w14:textId="77777777" w:rsidR="00625544" w:rsidRPr="00E7718B" w:rsidRDefault="00625544" w:rsidP="00625544">
      <w:pPr>
        <w:rPr>
          <w:sz w:val="8"/>
          <w:szCs w:val="8"/>
        </w:rPr>
      </w:pPr>
      <w:r w:rsidRPr="00E7718B">
        <w:rPr>
          <w:sz w:val="8"/>
          <w:szCs w:val="8"/>
        </w:rPr>
        <w:t>Likewise, the loss of sea ice is driving polar bears onto land where they can no longer access the seals. In a recent study, scientists examined the energy needs of polar bears forced ashore, determining that they would need to consume approximately 1.5 caribou, 37 Arctic char, 74 snow geese, 217 snow goose eggs, or 3 million crowberries to even come close to the energy provided by the blubber of a single adult ringed seal.</w:t>
      </w:r>
    </w:p>
    <w:p w14:paraId="2912FDB2" w14:textId="77777777" w:rsidR="00625544" w:rsidRPr="00E7718B" w:rsidRDefault="00625544" w:rsidP="00625544">
      <w:pPr>
        <w:rPr>
          <w:sz w:val="8"/>
          <w:szCs w:val="8"/>
        </w:rPr>
      </w:pPr>
      <w:r w:rsidRPr="00E7718B">
        <w:rPr>
          <w:sz w:val="8"/>
          <w:szCs w:val="8"/>
        </w:rPr>
        <w:t>The polar bears have been expending far more energy searching for food now than when the sea was in its ‘normal’ state. It’s going to be almost impossible for polar bears to adapt to life on land as the Arctic sea ice melts out.</w:t>
      </w:r>
    </w:p>
    <w:p w14:paraId="589B525B" w14:textId="77777777" w:rsidR="00625544" w:rsidRPr="00E7718B" w:rsidRDefault="00625544" w:rsidP="00625544">
      <w:pPr>
        <w:rPr>
          <w:sz w:val="8"/>
          <w:szCs w:val="8"/>
        </w:rPr>
      </w:pPr>
      <w:r w:rsidRPr="00E7718B">
        <w:rPr>
          <w:sz w:val="8"/>
          <w:szCs w:val="8"/>
        </w:rPr>
        <w:t>Scientists estimate that all but a few polar bear populations will likely be gone by 2100. The animals will only likely persist in the Queen Elizabeth Islands — the northernmost part of the Canadian Arctic Archipelago — and still roam into the Central Arctic Basin past century’s end.</w:t>
      </w:r>
    </w:p>
    <w:p w14:paraId="59B34BD7" w14:textId="77777777" w:rsidR="00625544" w:rsidRPr="00E7718B" w:rsidRDefault="00625544" w:rsidP="00625544">
      <w:pPr>
        <w:rPr>
          <w:sz w:val="8"/>
          <w:szCs w:val="8"/>
        </w:rPr>
      </w:pPr>
      <w:r w:rsidRPr="00E7718B">
        <w:rPr>
          <w:sz w:val="8"/>
          <w:szCs w:val="8"/>
        </w:rPr>
        <w:t>Narwhals, the so-called unicorns of the sea, are also struggling. Reliable breathing holes are harder to come by due to unpredictable shifts in mobile sea ice. This has led to instances of the marine mammals becoming trapped and dying under the ice.</w:t>
      </w:r>
    </w:p>
    <w:p w14:paraId="4E716EB1" w14:textId="77777777" w:rsidR="00625544" w:rsidRPr="00E7718B" w:rsidRDefault="00625544" w:rsidP="00625544">
      <w:pPr>
        <w:rPr>
          <w:sz w:val="8"/>
          <w:szCs w:val="8"/>
        </w:rPr>
      </w:pPr>
      <w:r w:rsidRPr="00E7718B">
        <w:rPr>
          <w:sz w:val="8"/>
          <w:szCs w:val="8"/>
        </w:rPr>
        <w:t>“Anything that requires ice as a home, or a platform to hunt from, is going to start doing worse,” says Stanford’s Arrigo. But other transitory species, like gray whales, which feed off the productive bottom, could do really well as the Arctic becomes more productive.</w:t>
      </w:r>
    </w:p>
    <w:p w14:paraId="70B0523E" w14:textId="77777777" w:rsidR="00625544" w:rsidRPr="00E7718B" w:rsidRDefault="00625544" w:rsidP="00625544">
      <w:pPr>
        <w:rPr>
          <w:sz w:val="8"/>
          <w:szCs w:val="8"/>
        </w:rPr>
      </w:pPr>
      <w:r w:rsidRPr="00E7718B">
        <w:rPr>
          <w:sz w:val="8"/>
          <w:szCs w:val="8"/>
        </w:rPr>
        <w:t>“A lot of species are going to be coming in from far away,” he adds. “But that’s one of the scary things about all this. If they don’t time it correctly, and the Arctic’s productivity happens a month earlier, the migratory species coming in from the Southern Hemisphere will struggle. There’s a hard limit,” he says. In a biome as harsh as the Arctic, there’s little room for error.</w:t>
      </w:r>
    </w:p>
    <w:p w14:paraId="374FFB7A" w14:textId="77777777" w:rsidR="00625544" w:rsidRPr="00E7718B" w:rsidRDefault="00625544" w:rsidP="00625544">
      <w:pPr>
        <w:rPr>
          <w:sz w:val="8"/>
          <w:szCs w:val="8"/>
        </w:rPr>
      </w:pPr>
      <w:r w:rsidRPr="00E7718B">
        <w:rPr>
          <w:sz w:val="8"/>
          <w:szCs w:val="8"/>
        </w:rPr>
        <w:t xml:space="preserve">So, what to do? </w:t>
      </w:r>
    </w:p>
    <w:p w14:paraId="126F40D4" w14:textId="77777777" w:rsidR="00625544" w:rsidRDefault="00625544" w:rsidP="00625544">
      <w:pPr>
        <w:rPr>
          <w:rStyle w:val="StyleUnderline"/>
        </w:rPr>
      </w:pPr>
      <w:r w:rsidRPr="00E7718B">
        <w:rPr>
          <w:sz w:val="16"/>
        </w:rPr>
        <w:t xml:space="preserve">In 2018, </w:t>
      </w:r>
      <w:r w:rsidRPr="00E7718B">
        <w:rPr>
          <w:rStyle w:val="StyleUnderline"/>
        </w:rPr>
        <w:t xml:space="preserve">ten parties signed an </w:t>
      </w:r>
      <w:r w:rsidRPr="00E7718B">
        <w:rPr>
          <w:rStyle w:val="Emphasis"/>
        </w:rPr>
        <w:t>international agreement</w:t>
      </w:r>
      <w:r w:rsidRPr="00E7718B">
        <w:rPr>
          <w:rStyle w:val="StyleUnderline"/>
        </w:rPr>
        <w:t xml:space="preserve"> to prevent </w:t>
      </w:r>
      <w:r w:rsidRPr="00E7718B">
        <w:rPr>
          <w:rStyle w:val="Emphasis"/>
        </w:rPr>
        <w:t>unregulated</w:t>
      </w:r>
      <w:r w:rsidRPr="00E7718B">
        <w:rPr>
          <w:rStyle w:val="StyleUnderline"/>
        </w:rPr>
        <w:t xml:space="preserve"> </w:t>
      </w:r>
      <w:r w:rsidRPr="00E7718B">
        <w:rPr>
          <w:rStyle w:val="Emphasis"/>
        </w:rPr>
        <w:t>commercial fishing</w:t>
      </w:r>
      <w:r w:rsidRPr="00E7718B">
        <w:rPr>
          <w:rStyle w:val="StyleUnderline"/>
        </w:rPr>
        <w:t xml:space="preserve"> in the Central Arctic Ocean until </w:t>
      </w:r>
      <w:r w:rsidRPr="00E7718B">
        <w:rPr>
          <w:rStyle w:val="Emphasis"/>
        </w:rPr>
        <w:t>scientists</w:t>
      </w:r>
      <w:r w:rsidRPr="00E7718B">
        <w:rPr>
          <w:rStyle w:val="StyleUnderline"/>
        </w:rPr>
        <w:t xml:space="preserve"> have a better</w:t>
      </w:r>
      <w:r w:rsidRPr="00E7718B">
        <w:rPr>
          <w:sz w:val="16"/>
        </w:rPr>
        <w:t xml:space="preserve"> </w:t>
      </w:r>
      <w:r w:rsidRPr="00E7718B">
        <w:rPr>
          <w:rStyle w:val="Emphasis"/>
        </w:rPr>
        <w:t>understanding</w:t>
      </w:r>
      <w:r w:rsidRPr="00E7718B">
        <w:rPr>
          <w:rStyle w:val="StyleUnderline"/>
        </w:rPr>
        <w:t xml:space="preserve"> of the </w:t>
      </w:r>
      <w:r w:rsidRPr="00E7718B">
        <w:rPr>
          <w:rStyle w:val="Emphasis"/>
        </w:rPr>
        <w:t>profound regime shifts</w:t>
      </w:r>
      <w:r w:rsidRPr="00E7718B">
        <w:rPr>
          <w:rStyle w:val="StyleUnderline"/>
        </w:rPr>
        <w:t xml:space="preserve"> underway</w:t>
      </w:r>
      <w:r w:rsidRPr="00E7718B">
        <w:rPr>
          <w:sz w:val="16"/>
        </w:rPr>
        <w:t xml:space="preserve">. </w:t>
      </w:r>
      <w:r w:rsidRPr="00E7718B">
        <w:rPr>
          <w:rStyle w:val="StyleUnderline"/>
        </w:rPr>
        <w:t>The agreement will</w:t>
      </w:r>
      <w:r w:rsidRPr="00E7718B">
        <w:rPr>
          <w:sz w:val="16"/>
        </w:rPr>
        <w:t xml:space="preserve"> also take into account Indigenous and local knowledge; </w:t>
      </w:r>
      <w:r w:rsidRPr="00E7718B">
        <w:rPr>
          <w:rStyle w:val="StyleUnderline"/>
        </w:rPr>
        <w:t xml:space="preserve">foster </w:t>
      </w:r>
      <w:r w:rsidRPr="00E7718B">
        <w:rPr>
          <w:rStyle w:val="Emphasis"/>
        </w:rPr>
        <w:t>scientific cooperation</w:t>
      </w:r>
      <w:r w:rsidRPr="00E7718B">
        <w:rPr>
          <w:rStyle w:val="StyleUnderline"/>
        </w:rPr>
        <w:t>;</w:t>
      </w:r>
      <w:r w:rsidRPr="00E7718B">
        <w:rPr>
          <w:sz w:val="16"/>
        </w:rPr>
        <w:t xml:space="preserve"> </w:t>
      </w:r>
      <w:r w:rsidRPr="00E7718B">
        <w:rPr>
          <w:rStyle w:val="StyleUnderline"/>
        </w:rPr>
        <w:t xml:space="preserve">and establish </w:t>
      </w:r>
      <w:r w:rsidRPr="00E7718B">
        <w:rPr>
          <w:rStyle w:val="Emphasis"/>
        </w:rPr>
        <w:t>conservation</w:t>
      </w:r>
      <w:r w:rsidRPr="00E7718B">
        <w:rPr>
          <w:rStyle w:val="StyleUnderline"/>
        </w:rPr>
        <w:t xml:space="preserve"> and </w:t>
      </w:r>
      <w:r w:rsidRPr="00E7718B">
        <w:rPr>
          <w:rStyle w:val="Emphasis"/>
        </w:rPr>
        <w:t>management</w:t>
      </w:r>
      <w:r w:rsidRPr="00E7718B">
        <w:rPr>
          <w:rStyle w:val="StyleUnderline"/>
        </w:rPr>
        <w:t xml:space="preserve"> measures before any fishing is permitted to occur in the </w:t>
      </w:r>
      <w:r w:rsidRPr="00E7718B">
        <w:rPr>
          <w:rStyle w:val="Emphasis"/>
        </w:rPr>
        <w:t>vulnerable region</w:t>
      </w:r>
      <w:r w:rsidRPr="00E7718B">
        <w:rPr>
          <w:rStyle w:val="StyleUnderline"/>
        </w:rPr>
        <w:t>.</w:t>
      </w:r>
    </w:p>
    <w:p w14:paraId="5116BFC2" w14:textId="77777777" w:rsidR="00625544" w:rsidRPr="00E7718B" w:rsidRDefault="00625544" w:rsidP="00625544">
      <w:pPr>
        <w:rPr>
          <w:sz w:val="16"/>
        </w:rPr>
      </w:pPr>
      <w:r w:rsidRPr="00E7718B">
        <w:rPr>
          <w:sz w:val="16"/>
        </w:rPr>
        <w:t>Once all parties have ratified the agreement it will remain in place for 16 years, subject to automatic renewal if all parties agree. As of 2021, nine out of 10 parties have ratified the agreement, including the United States, Japan, Russia, and the European Union. Only China has yet to finalize its participation, irking some governments.</w:t>
      </w:r>
    </w:p>
    <w:p w14:paraId="70C75EE6" w14:textId="77777777" w:rsidR="00625544" w:rsidRPr="00E7718B" w:rsidRDefault="00625544" w:rsidP="00625544">
      <w:pPr>
        <w:rPr>
          <w:sz w:val="16"/>
        </w:rPr>
      </w:pPr>
      <w:r w:rsidRPr="00E7718B">
        <w:rPr>
          <w:sz w:val="16"/>
        </w:rPr>
        <w:t>When asked by Mongabay about the delay at a policy forum in February, Gao Feng, China’s special representative for Arctic Affairs, noted that the agreement was a milestone achievement and insisted that China “has no political obstacle for the final approval. The only matter is time and our internal procedure.”</w:t>
      </w:r>
    </w:p>
    <w:p w14:paraId="2B908D33" w14:textId="77777777" w:rsidR="00625544" w:rsidRPr="00E7718B" w:rsidRDefault="00625544" w:rsidP="00625544">
      <w:pPr>
        <w:rPr>
          <w:sz w:val="16"/>
        </w:rPr>
      </w:pPr>
      <w:r w:rsidRPr="00E7718B">
        <w:rPr>
          <w:sz w:val="16"/>
        </w:rPr>
        <w:t xml:space="preserve">Though the climate change planetary boundary may have been crossed globally, </w:t>
      </w:r>
      <w:r w:rsidRPr="00105F74">
        <w:rPr>
          <w:rStyle w:val="StyleUnderline"/>
          <w:highlight w:val="cyan"/>
        </w:rPr>
        <w:t xml:space="preserve">rapid </w:t>
      </w:r>
      <w:r w:rsidRPr="00105F74">
        <w:rPr>
          <w:rStyle w:val="Emphasis"/>
          <w:highlight w:val="cyan"/>
        </w:rPr>
        <w:t>international action</w:t>
      </w:r>
      <w:r w:rsidRPr="00E7718B">
        <w:rPr>
          <w:rStyle w:val="StyleUnderline"/>
        </w:rPr>
        <w:t xml:space="preserve"> </w:t>
      </w:r>
      <w:r w:rsidRPr="00105F74">
        <w:rPr>
          <w:rStyle w:val="StyleUnderline"/>
          <w:highlight w:val="cyan"/>
        </w:rPr>
        <w:t xml:space="preserve">could curb </w:t>
      </w:r>
      <w:r w:rsidRPr="00772C9B">
        <w:rPr>
          <w:rStyle w:val="StyleUnderline"/>
        </w:rPr>
        <w:t>the</w:t>
      </w:r>
      <w:r w:rsidRPr="00E7718B">
        <w:rPr>
          <w:rStyle w:val="StyleUnderline"/>
        </w:rPr>
        <w:t xml:space="preserve"> </w:t>
      </w:r>
      <w:r w:rsidRPr="00E7718B">
        <w:rPr>
          <w:rStyle w:val="Emphasis"/>
        </w:rPr>
        <w:t xml:space="preserve">worst </w:t>
      </w:r>
      <w:r w:rsidRPr="00105F74">
        <w:rPr>
          <w:rStyle w:val="Emphasis"/>
          <w:highlight w:val="cyan"/>
        </w:rPr>
        <w:t>biodiversity catastrophes</w:t>
      </w:r>
      <w:r w:rsidRPr="00E7718B">
        <w:rPr>
          <w:rStyle w:val="StyleUnderline"/>
        </w:rPr>
        <w:t xml:space="preserve"> </w:t>
      </w:r>
      <w:r w:rsidRPr="00105F74">
        <w:rPr>
          <w:rStyle w:val="StyleUnderline"/>
          <w:highlight w:val="cyan"/>
        </w:rPr>
        <w:t>in the Arctic</w:t>
      </w:r>
      <w:r w:rsidRPr="00E7718B">
        <w:rPr>
          <w:sz w:val="16"/>
        </w:rPr>
        <w:t xml:space="preserve">, </w:t>
      </w:r>
      <w:r w:rsidRPr="00E7718B">
        <w:rPr>
          <w:rStyle w:val="Emphasis"/>
        </w:rPr>
        <w:t>tropics</w:t>
      </w:r>
      <w:r w:rsidRPr="00E7718B">
        <w:rPr>
          <w:rStyle w:val="StyleUnderline"/>
        </w:rPr>
        <w:t xml:space="preserve"> and </w:t>
      </w:r>
      <w:r w:rsidRPr="00E7718B">
        <w:rPr>
          <w:rStyle w:val="Emphasis"/>
        </w:rPr>
        <w:t>elsewhere</w:t>
      </w:r>
      <w:r w:rsidRPr="00E7718B">
        <w:rPr>
          <w:sz w:val="16"/>
        </w:rPr>
        <w:t xml:space="preserve">. </w:t>
      </w:r>
      <w:r w:rsidRPr="00E7718B">
        <w:rPr>
          <w:rStyle w:val="StyleUnderline"/>
        </w:rPr>
        <w:t xml:space="preserve">And </w:t>
      </w:r>
      <w:r w:rsidRPr="00105F74">
        <w:rPr>
          <w:rStyle w:val="StyleUnderline"/>
          <w:highlight w:val="cyan"/>
        </w:rPr>
        <w:t xml:space="preserve">there </w:t>
      </w:r>
      <w:r w:rsidRPr="00105F74">
        <w:rPr>
          <w:rStyle w:val="Emphasis"/>
          <w:highlight w:val="cyan"/>
        </w:rPr>
        <w:t>are protection measures</w:t>
      </w:r>
      <w:r w:rsidRPr="00E7718B">
        <w:rPr>
          <w:rStyle w:val="StyleUnderline"/>
        </w:rPr>
        <w:t xml:space="preserve"> </w:t>
      </w:r>
      <w:r w:rsidRPr="00105F74">
        <w:rPr>
          <w:rStyle w:val="StyleUnderline"/>
          <w:highlight w:val="cyan"/>
        </w:rPr>
        <w:t>that</w:t>
      </w:r>
      <w:r w:rsidRPr="00E7718B">
        <w:rPr>
          <w:rStyle w:val="StyleUnderline"/>
        </w:rPr>
        <w:t xml:space="preserve"> </w:t>
      </w:r>
      <w:r w:rsidRPr="00105F74">
        <w:rPr>
          <w:rStyle w:val="StyleUnderline"/>
          <w:highlight w:val="cyan"/>
        </w:rPr>
        <w:t>can</w:t>
      </w:r>
      <w:r w:rsidRPr="00E7718B">
        <w:rPr>
          <w:rStyle w:val="StyleUnderline"/>
        </w:rPr>
        <w:t xml:space="preserve"> still </w:t>
      </w:r>
      <w:r w:rsidRPr="00105F74">
        <w:rPr>
          <w:rStyle w:val="StyleUnderline"/>
          <w:highlight w:val="cyan"/>
        </w:rPr>
        <w:t>be taken</w:t>
      </w:r>
      <w:r w:rsidRPr="00E7718B">
        <w:rPr>
          <w:rStyle w:val="StyleUnderline"/>
        </w:rPr>
        <w:t xml:space="preserve"> to</w:t>
      </w:r>
      <w:r w:rsidRPr="00E7718B">
        <w:rPr>
          <w:sz w:val="16"/>
        </w:rPr>
        <w:t xml:space="preserve"> </w:t>
      </w:r>
      <w:r w:rsidRPr="00E7718B">
        <w:rPr>
          <w:rStyle w:val="StyleUnderline"/>
        </w:rPr>
        <w:t xml:space="preserve">help safeguard the world’s </w:t>
      </w:r>
      <w:r w:rsidRPr="00E7718B">
        <w:rPr>
          <w:rStyle w:val="Emphasis"/>
        </w:rPr>
        <w:t>flora</w:t>
      </w:r>
      <w:r w:rsidRPr="00E7718B">
        <w:rPr>
          <w:rStyle w:val="StyleUnderline"/>
        </w:rPr>
        <w:t xml:space="preserve"> and </w:t>
      </w:r>
      <w:r w:rsidRPr="00E7718B">
        <w:rPr>
          <w:rStyle w:val="Emphasis"/>
        </w:rPr>
        <w:t>fauna</w:t>
      </w:r>
      <w:r w:rsidRPr="00E7718B">
        <w:rPr>
          <w:sz w:val="16"/>
        </w:rPr>
        <w:t>, as highlighted by the Central Arctic Ocean Fisheries Agreement.</w:t>
      </w:r>
    </w:p>
    <w:p w14:paraId="6385A9BA" w14:textId="77777777" w:rsidR="00625544" w:rsidRDefault="00625544" w:rsidP="00625544">
      <w:pPr>
        <w:rPr>
          <w:sz w:val="16"/>
        </w:rPr>
      </w:pPr>
      <w:r w:rsidRPr="00E7718B">
        <w:rPr>
          <w:sz w:val="16"/>
        </w:rPr>
        <w:t xml:space="preserve">However, </w:t>
      </w:r>
      <w:r w:rsidRPr="00105F74">
        <w:rPr>
          <w:rStyle w:val="StyleUnderline"/>
          <w:highlight w:val="cyan"/>
        </w:rPr>
        <w:t>such sweeping moves will take</w:t>
      </w:r>
      <w:r w:rsidRPr="00E7718B">
        <w:rPr>
          <w:rStyle w:val="StyleUnderline"/>
        </w:rPr>
        <w:t xml:space="preserve"> sincere cooperation between nations</w:t>
      </w:r>
      <w:r w:rsidRPr="00E7718B">
        <w:rPr>
          <w:sz w:val="16"/>
        </w:rPr>
        <w:t xml:space="preserve">, </w:t>
      </w:r>
      <w:r w:rsidRPr="00105F74">
        <w:rPr>
          <w:rStyle w:val="StyleUnderline"/>
          <w:highlight w:val="cyan"/>
        </w:rPr>
        <w:t xml:space="preserve">a huge </w:t>
      </w:r>
      <w:r w:rsidRPr="00105F74">
        <w:rPr>
          <w:rStyle w:val="Emphasis"/>
          <w:sz w:val="28"/>
          <w:szCs w:val="32"/>
          <w:highlight w:val="cyan"/>
        </w:rPr>
        <w:t>investment in scientific research</w:t>
      </w:r>
      <w:r w:rsidRPr="00E7718B">
        <w:rPr>
          <w:sz w:val="16"/>
        </w:rPr>
        <w:t xml:space="preserve">, </w:t>
      </w:r>
      <w:r w:rsidRPr="00E7718B">
        <w:rPr>
          <w:rStyle w:val="StyleUnderline"/>
        </w:rPr>
        <w:t xml:space="preserve">and rapid implementation of globally coordinated </w:t>
      </w:r>
      <w:r w:rsidRPr="00E7718B">
        <w:rPr>
          <w:rStyle w:val="Emphasis"/>
        </w:rPr>
        <w:t>conservation efforts</w:t>
      </w:r>
      <w:r w:rsidRPr="00E7718B">
        <w:rPr>
          <w:rStyle w:val="StyleUnderline"/>
        </w:rPr>
        <w:t xml:space="preserve"> on a </w:t>
      </w:r>
      <w:r w:rsidRPr="00E7718B">
        <w:rPr>
          <w:rStyle w:val="Emphasis"/>
        </w:rPr>
        <w:t>level never accomplished before</w:t>
      </w:r>
      <w:r w:rsidRPr="00E7718B">
        <w:rPr>
          <w:sz w:val="16"/>
        </w:rPr>
        <w:t>. Whether this all will be accomplished in time remains to be seen. Meanwhile, the ice continues melting.</w:t>
      </w:r>
    </w:p>
    <w:p w14:paraId="19CD3A5C" w14:textId="77777777" w:rsidR="00625544" w:rsidRDefault="00625544" w:rsidP="00625544">
      <w:pPr>
        <w:pStyle w:val="Heading4"/>
      </w:pPr>
      <w:r>
        <w:lastRenderedPageBreak/>
        <w:t xml:space="preserve">Biodiversity collapse causes </w:t>
      </w:r>
      <w:r w:rsidRPr="0088562D">
        <w:rPr>
          <w:u w:val="single"/>
        </w:rPr>
        <w:t>extinction</w:t>
      </w:r>
      <w:r>
        <w:t>.</w:t>
      </w:r>
    </w:p>
    <w:p w14:paraId="7144A393" w14:textId="77777777" w:rsidR="00625544" w:rsidRPr="0088562D" w:rsidRDefault="00625544" w:rsidP="00625544">
      <w:r>
        <w:t xml:space="preserve">Rupashi </w:t>
      </w:r>
      <w:r w:rsidRPr="0088562D">
        <w:rPr>
          <w:rStyle w:val="Style13ptBold"/>
        </w:rPr>
        <w:t>Chhabra 23</w:t>
      </w:r>
      <w:r>
        <w:t>. Holds an M.A. from Indira Gandhi National Open University, Creator of Alyssum Magazine, “Most Threatened Biodiversity Hotspots in the World”, https://www.yoair.com/blog/most-threatened-biodiversity-hotspots-in-the-world/</w:t>
      </w:r>
    </w:p>
    <w:p w14:paraId="71443B88" w14:textId="77777777" w:rsidR="00625544" w:rsidRPr="00C90DCD" w:rsidRDefault="00625544" w:rsidP="00625544">
      <w:pPr>
        <w:rPr>
          <w:rStyle w:val="Emphasis"/>
        </w:rPr>
      </w:pPr>
      <w:r w:rsidRPr="00C90DCD">
        <w:rPr>
          <w:sz w:val="16"/>
        </w:rPr>
        <w:t xml:space="preserve">The </w:t>
      </w:r>
      <w:r w:rsidRPr="00C90DCD">
        <w:rPr>
          <w:rStyle w:val="Emphasis"/>
        </w:rPr>
        <w:t>diversity</w:t>
      </w:r>
      <w:r w:rsidRPr="00C90DCD">
        <w:rPr>
          <w:rStyle w:val="StyleUnderline"/>
        </w:rPr>
        <w:t xml:space="preserve"> of </w:t>
      </w:r>
      <w:r w:rsidRPr="00105F74">
        <w:rPr>
          <w:rStyle w:val="StyleUnderline"/>
          <w:highlight w:val="cyan"/>
        </w:rPr>
        <w:t>plant and animal species</w:t>
      </w:r>
      <w:r w:rsidRPr="00C90DCD">
        <w:rPr>
          <w:sz w:val="16"/>
        </w:rPr>
        <w:t xml:space="preserve"> in the world as a whole </w:t>
      </w:r>
      <w:r w:rsidRPr="00105F74">
        <w:rPr>
          <w:rStyle w:val="StyleUnderline"/>
          <w:highlight w:val="cyan"/>
        </w:rPr>
        <w:t>are</w:t>
      </w:r>
      <w:r w:rsidRPr="00C90DCD">
        <w:rPr>
          <w:sz w:val="16"/>
        </w:rPr>
        <w:t xml:space="preserve"> </w:t>
      </w:r>
      <w:r w:rsidRPr="00C90DCD">
        <w:rPr>
          <w:rStyle w:val="Emphasis"/>
        </w:rPr>
        <w:t xml:space="preserve">the most </w:t>
      </w:r>
      <w:r w:rsidRPr="00105F74">
        <w:rPr>
          <w:rStyle w:val="Emphasis"/>
          <w:highlight w:val="cyan"/>
        </w:rPr>
        <w:t>essential</w:t>
      </w:r>
      <w:r w:rsidRPr="00C90DCD">
        <w:rPr>
          <w:rStyle w:val="Emphasis"/>
        </w:rPr>
        <w:t xml:space="preserve"> units</w:t>
      </w:r>
      <w:r w:rsidRPr="00C90DCD">
        <w:rPr>
          <w:sz w:val="16"/>
        </w:rPr>
        <w:t xml:space="preserve"> </w:t>
      </w:r>
      <w:r w:rsidRPr="00C90DCD">
        <w:rPr>
          <w:rStyle w:val="StyleUnderline"/>
        </w:rPr>
        <w:t>of</w:t>
      </w:r>
      <w:r w:rsidRPr="00C90DCD">
        <w:rPr>
          <w:sz w:val="16"/>
        </w:rPr>
        <w:t xml:space="preserve"> </w:t>
      </w:r>
      <w:r w:rsidRPr="00C90DCD">
        <w:rPr>
          <w:rStyle w:val="Emphasis"/>
        </w:rPr>
        <w:t xml:space="preserve">Earth’s </w:t>
      </w:r>
      <w:r w:rsidRPr="00105F74">
        <w:rPr>
          <w:rStyle w:val="Emphasis"/>
          <w:highlight w:val="cyan"/>
        </w:rPr>
        <w:t>life-support systems.</w:t>
      </w:r>
    </w:p>
    <w:p w14:paraId="61ACB748" w14:textId="77777777" w:rsidR="00625544" w:rsidRPr="00C90DCD" w:rsidRDefault="00625544" w:rsidP="00625544">
      <w:pPr>
        <w:rPr>
          <w:sz w:val="16"/>
        </w:rPr>
      </w:pPr>
      <w:r w:rsidRPr="00C90DCD">
        <w:rPr>
          <w:sz w:val="16"/>
        </w:rPr>
        <w:t xml:space="preserve">One of the major reasons for defining the importance of biodiversity hotspots on earth. </w:t>
      </w:r>
      <w:r w:rsidRPr="00105F74">
        <w:rPr>
          <w:rStyle w:val="Emphasis"/>
          <w:highlight w:val="cyan"/>
        </w:rPr>
        <w:t>Biodiversity</w:t>
      </w:r>
      <w:r w:rsidRPr="00105F74">
        <w:rPr>
          <w:sz w:val="16"/>
          <w:highlight w:val="cyan"/>
        </w:rPr>
        <w:t xml:space="preserve"> </w:t>
      </w:r>
      <w:r w:rsidRPr="00105F74">
        <w:rPr>
          <w:rStyle w:val="StyleUnderline"/>
          <w:highlight w:val="cyan"/>
        </w:rPr>
        <w:t xml:space="preserve">acts as the </w:t>
      </w:r>
      <w:r w:rsidRPr="00105F74">
        <w:rPr>
          <w:rStyle w:val="Emphasis"/>
          <w:highlight w:val="cyan"/>
        </w:rPr>
        <w:t>building block</w:t>
      </w:r>
      <w:r w:rsidRPr="00105F74">
        <w:rPr>
          <w:sz w:val="16"/>
          <w:highlight w:val="cyan"/>
        </w:rPr>
        <w:t xml:space="preserve"> </w:t>
      </w:r>
      <w:r w:rsidRPr="00105F74">
        <w:rPr>
          <w:rStyle w:val="StyleUnderline"/>
          <w:highlight w:val="cyan"/>
        </w:rPr>
        <w:t>of</w:t>
      </w:r>
      <w:r w:rsidRPr="00C90DCD">
        <w:rPr>
          <w:sz w:val="16"/>
        </w:rPr>
        <w:t xml:space="preserve"> </w:t>
      </w:r>
      <w:r w:rsidRPr="00C90DCD">
        <w:rPr>
          <w:rStyle w:val="Emphasis"/>
        </w:rPr>
        <w:t xml:space="preserve">all </w:t>
      </w:r>
      <w:r w:rsidRPr="00105F74">
        <w:rPr>
          <w:rStyle w:val="Emphasis"/>
          <w:highlight w:val="cyan"/>
        </w:rPr>
        <w:t>life on Earth.</w:t>
      </w:r>
      <w:r w:rsidRPr="00105F74">
        <w:rPr>
          <w:sz w:val="16"/>
          <w:highlight w:val="cyan"/>
        </w:rPr>
        <w:t xml:space="preserve"> </w:t>
      </w:r>
      <w:r w:rsidRPr="00105F74">
        <w:rPr>
          <w:rStyle w:val="StyleUnderline"/>
          <w:highlight w:val="cyan"/>
        </w:rPr>
        <w:t>A myriad of</w:t>
      </w:r>
      <w:r w:rsidRPr="00C90DCD">
        <w:rPr>
          <w:rStyle w:val="StyleUnderline"/>
        </w:rPr>
        <w:t xml:space="preserve"> diverse </w:t>
      </w:r>
      <w:r w:rsidRPr="00105F74">
        <w:rPr>
          <w:rStyle w:val="StyleUnderline"/>
          <w:highlight w:val="cyan"/>
        </w:rPr>
        <w:t>species creates an</w:t>
      </w:r>
      <w:r w:rsidRPr="00C90DCD">
        <w:rPr>
          <w:rStyle w:val="StyleUnderline"/>
        </w:rPr>
        <w:t xml:space="preserve"> </w:t>
      </w:r>
      <w:r w:rsidRPr="00105F74">
        <w:rPr>
          <w:rStyle w:val="Emphasis"/>
          <w:highlight w:val="cyan"/>
        </w:rPr>
        <w:t>intricate system</w:t>
      </w:r>
      <w:r w:rsidRPr="00C90DCD">
        <w:rPr>
          <w:rStyle w:val="StyleUnderline"/>
        </w:rPr>
        <w:t xml:space="preserve"> for biological interaction &amp; a balanced ecosystem </w:t>
      </w:r>
      <w:r w:rsidRPr="00105F74">
        <w:rPr>
          <w:rStyle w:val="StyleUnderline"/>
          <w:highlight w:val="cyan"/>
        </w:rPr>
        <w:t xml:space="preserve">where </w:t>
      </w:r>
      <w:r w:rsidRPr="00105F74">
        <w:rPr>
          <w:rStyle w:val="Emphasis"/>
          <w:highlight w:val="cyan"/>
        </w:rPr>
        <w:t>life is made possible</w:t>
      </w:r>
      <w:r w:rsidRPr="00C90DCD">
        <w:rPr>
          <w:sz w:val="16"/>
        </w:rPr>
        <w:t>. </w:t>
      </w:r>
      <w:r w:rsidRPr="00C90DCD">
        <w:rPr>
          <w:rStyle w:val="StyleUnderline"/>
        </w:rPr>
        <w:t>The grand species </w:t>
      </w:r>
      <w:hyperlink r:id="rId10" w:history="1">
        <w:r w:rsidRPr="00C90DCD">
          <w:rPr>
            <w:rStyle w:val="StyleUnderline"/>
          </w:rPr>
          <w:t xml:space="preserve">diversity ensures natural sustainability for </w:t>
        </w:r>
        <w:r w:rsidRPr="00C90DCD">
          <w:rPr>
            <w:rStyle w:val="Emphasis"/>
          </w:rPr>
          <w:t>all forms of life</w:t>
        </w:r>
        <w:r w:rsidRPr="00C90DCD">
          <w:rPr>
            <w:rStyle w:val="StyleUnderline"/>
          </w:rPr>
          <w:t>.</w:t>
        </w:r>
      </w:hyperlink>
      <w:r w:rsidRPr="00C90DCD">
        <w:rPr>
          <w:sz w:val="16"/>
        </w:rPr>
        <w:t> </w:t>
      </w:r>
      <w:r w:rsidRPr="00105F74">
        <w:rPr>
          <w:rStyle w:val="StyleUnderline"/>
          <w:highlight w:val="cyan"/>
        </w:rPr>
        <w:t>Without</w:t>
      </w:r>
      <w:r w:rsidRPr="00C90DCD">
        <w:rPr>
          <w:sz w:val="16"/>
        </w:rPr>
        <w:t xml:space="preserve"> species and </w:t>
      </w:r>
      <w:r w:rsidRPr="00105F74">
        <w:rPr>
          <w:rStyle w:val="StyleUnderline"/>
          <w:highlight w:val="cyan"/>
        </w:rPr>
        <w:t xml:space="preserve">a </w:t>
      </w:r>
      <w:r w:rsidRPr="00105F74">
        <w:rPr>
          <w:rStyle w:val="Emphasis"/>
          <w:highlight w:val="cyan"/>
        </w:rPr>
        <w:t>balanced ecosystem</w:t>
      </w:r>
      <w:r w:rsidRPr="00C90DCD">
        <w:rPr>
          <w:sz w:val="16"/>
        </w:rPr>
        <w:t xml:space="preserve">, for instance, </w:t>
      </w:r>
      <w:r w:rsidRPr="00105F74">
        <w:rPr>
          <w:rStyle w:val="StyleUnderline"/>
          <w:highlight w:val="cyan"/>
        </w:rPr>
        <w:t xml:space="preserve">there would be no </w:t>
      </w:r>
      <w:r w:rsidRPr="00105F74">
        <w:rPr>
          <w:rStyle w:val="Emphasis"/>
          <w:highlight w:val="cyan"/>
        </w:rPr>
        <w:t>food</w:t>
      </w:r>
      <w:r w:rsidRPr="00C90DCD">
        <w:rPr>
          <w:rStyle w:val="Emphasis"/>
        </w:rPr>
        <w:t xml:space="preserve"> to eat</w:t>
      </w:r>
      <w:r w:rsidRPr="00C90DCD">
        <w:rPr>
          <w:rStyle w:val="StyleUnderline"/>
        </w:rPr>
        <w:t xml:space="preserve">, no diversity in </w:t>
      </w:r>
      <w:r w:rsidRPr="00C90DCD">
        <w:rPr>
          <w:rStyle w:val="Emphasis"/>
        </w:rPr>
        <w:t>genes</w:t>
      </w:r>
      <w:r w:rsidRPr="00C90DCD">
        <w:rPr>
          <w:sz w:val="16"/>
        </w:rPr>
        <w:t xml:space="preserve">, </w:t>
      </w:r>
      <w:r w:rsidRPr="00105F74">
        <w:rPr>
          <w:rStyle w:val="StyleUnderline"/>
          <w:highlight w:val="cyan"/>
        </w:rPr>
        <w:t>no</w:t>
      </w:r>
      <w:r w:rsidRPr="00105F74">
        <w:rPr>
          <w:sz w:val="16"/>
          <w:highlight w:val="cyan"/>
        </w:rPr>
        <w:t xml:space="preserve"> </w:t>
      </w:r>
      <w:r w:rsidRPr="00105F74">
        <w:rPr>
          <w:rStyle w:val="Emphasis"/>
          <w:highlight w:val="cyan"/>
        </w:rPr>
        <w:t>air</w:t>
      </w:r>
      <w:r w:rsidRPr="00C90DCD">
        <w:rPr>
          <w:rStyle w:val="Emphasis"/>
        </w:rPr>
        <w:t xml:space="preserve"> to breathe</w:t>
      </w:r>
      <w:r w:rsidRPr="00C90DCD">
        <w:rPr>
          <w:sz w:val="16"/>
        </w:rPr>
        <w:t xml:space="preserve">, or </w:t>
      </w:r>
      <w:r w:rsidRPr="00105F74">
        <w:rPr>
          <w:rStyle w:val="StyleUnderline"/>
          <w:highlight w:val="cyan"/>
        </w:rPr>
        <w:t>no</w:t>
      </w:r>
      <w:r w:rsidRPr="00105F74">
        <w:rPr>
          <w:sz w:val="16"/>
          <w:highlight w:val="cyan"/>
        </w:rPr>
        <w:t xml:space="preserve"> </w:t>
      </w:r>
      <w:r w:rsidRPr="00105F74">
        <w:rPr>
          <w:rStyle w:val="Emphasis"/>
          <w:highlight w:val="cyan"/>
        </w:rPr>
        <w:t>water</w:t>
      </w:r>
      <w:r w:rsidRPr="00C90DCD">
        <w:rPr>
          <w:rStyle w:val="Emphasis"/>
        </w:rPr>
        <w:t xml:space="preserve"> to drink.</w:t>
      </w:r>
      <w:r w:rsidRPr="00C90DCD">
        <w:rPr>
          <w:sz w:val="16"/>
        </w:rPr>
        <w:t xml:space="preserve"> </w:t>
      </w:r>
      <w:r w:rsidRPr="00C90DCD">
        <w:rPr>
          <w:rStyle w:val="StyleUnderline"/>
        </w:rPr>
        <w:t xml:space="preserve">It, therefore, means that </w:t>
      </w:r>
      <w:r w:rsidRPr="00C90DCD">
        <w:rPr>
          <w:rStyle w:val="Emphasis"/>
        </w:rPr>
        <w:t>without biodiversity</w:t>
      </w:r>
      <w:r w:rsidRPr="00C90DCD">
        <w:rPr>
          <w:sz w:val="16"/>
        </w:rPr>
        <w:t xml:space="preserve">, </w:t>
      </w:r>
      <w:r w:rsidRPr="00105F74">
        <w:rPr>
          <w:rStyle w:val="StyleUnderline"/>
          <w:highlight w:val="cyan"/>
        </w:rPr>
        <w:t>humans would</w:t>
      </w:r>
      <w:r w:rsidRPr="00C90DCD">
        <w:rPr>
          <w:sz w:val="16"/>
        </w:rPr>
        <w:t xml:space="preserve"> equally </w:t>
      </w:r>
      <w:r w:rsidRPr="00105F74">
        <w:rPr>
          <w:rStyle w:val="Emphasis"/>
          <w:highlight w:val="cyan"/>
        </w:rPr>
        <w:t>be non-existent</w:t>
      </w:r>
      <w:r w:rsidRPr="00C90DCD">
        <w:rPr>
          <w:sz w:val="16"/>
        </w:rPr>
        <w:t xml:space="preserve"> because </w:t>
      </w:r>
      <w:r w:rsidRPr="00C90DCD">
        <w:rPr>
          <w:rStyle w:val="StyleUnderline"/>
        </w:rPr>
        <w:t xml:space="preserve">biodiversity </w:t>
      </w:r>
      <w:r w:rsidRPr="00105F74">
        <w:rPr>
          <w:rStyle w:val="StyleUnderline"/>
          <w:highlight w:val="cyan"/>
        </w:rPr>
        <w:t xml:space="preserve">hotspots are </w:t>
      </w:r>
      <w:r w:rsidRPr="00105F74">
        <w:rPr>
          <w:rStyle w:val="Emphasis"/>
          <w:highlight w:val="cyan"/>
        </w:rPr>
        <w:t>vital</w:t>
      </w:r>
      <w:r w:rsidRPr="00105F74">
        <w:rPr>
          <w:rStyle w:val="StyleUnderline"/>
          <w:highlight w:val="cyan"/>
        </w:rPr>
        <w:t xml:space="preserve"> for </w:t>
      </w:r>
      <w:r w:rsidRPr="00105F74">
        <w:rPr>
          <w:rStyle w:val="Emphasis"/>
          <w:highlight w:val="cyan"/>
        </w:rPr>
        <w:t>human survival.</w:t>
      </w:r>
      <w:r w:rsidRPr="00C90DCD">
        <w:rPr>
          <w:sz w:val="16"/>
        </w:rPr>
        <w:t> The map of hotspots extends extraordinarily beyond the map of the natural areas that most benefit human populations.</w:t>
      </w:r>
    </w:p>
    <w:p w14:paraId="3A002E22" w14:textId="77777777" w:rsidR="00625544" w:rsidRPr="00E624EB" w:rsidRDefault="00625544" w:rsidP="00625544"/>
    <w:p w14:paraId="33F69430" w14:textId="77777777" w:rsidR="00625544" w:rsidRDefault="00625544" w:rsidP="00625544">
      <w:pPr>
        <w:pStyle w:val="Heading3"/>
      </w:pPr>
      <w:r>
        <w:lastRenderedPageBreak/>
        <w:t>Advantage---Resources---1AC</w:t>
      </w:r>
    </w:p>
    <w:p w14:paraId="159FB401" w14:textId="77777777" w:rsidR="00625544" w:rsidRPr="000424FC" w:rsidRDefault="00625544" w:rsidP="00625544">
      <w:pPr>
        <w:pStyle w:val="Heading4"/>
      </w:pPr>
      <w:r>
        <w:t xml:space="preserve">The race for Arctic </w:t>
      </w:r>
      <w:r w:rsidRPr="00FE0019">
        <w:rPr>
          <w:u w:val="single"/>
        </w:rPr>
        <w:t>resources</w:t>
      </w:r>
      <w:r>
        <w:t xml:space="preserve"> is on, but the US is </w:t>
      </w:r>
      <w:r>
        <w:rPr>
          <w:u w:val="single"/>
        </w:rPr>
        <w:t>set</w:t>
      </w:r>
      <w:r>
        <w:t xml:space="preserve"> to be </w:t>
      </w:r>
      <w:r>
        <w:rPr>
          <w:u w:val="single"/>
        </w:rPr>
        <w:t>left out</w:t>
      </w:r>
      <w:r>
        <w:t xml:space="preserve"> because we lack the ability to </w:t>
      </w:r>
      <w:r>
        <w:rPr>
          <w:u w:val="single"/>
        </w:rPr>
        <w:t>build</w:t>
      </w:r>
      <w:r>
        <w:t xml:space="preserve"> new icebreakers. </w:t>
      </w:r>
    </w:p>
    <w:p w14:paraId="2AC9578B" w14:textId="77777777" w:rsidR="00625544" w:rsidRDefault="00625544" w:rsidP="00625544">
      <w:r w:rsidRPr="00160136">
        <w:t xml:space="preserve">Rana </w:t>
      </w:r>
      <w:r w:rsidRPr="00160136">
        <w:rPr>
          <w:rStyle w:val="Style13ptBold"/>
        </w:rPr>
        <w:t>Foroohar 25</w:t>
      </w:r>
      <w:r w:rsidRPr="00160136">
        <w:t xml:space="preserve">. </w:t>
      </w:r>
      <w:r w:rsidRPr="00CB61ED">
        <w:t>American author, business columnist and an associate editor at the Financial Times</w:t>
      </w:r>
      <w:r>
        <w:t xml:space="preserve">. </w:t>
      </w:r>
      <w:r w:rsidRPr="00160136">
        <w:t xml:space="preserve">"10 days with the US Coast Guard on the new Arctic front lines." </w:t>
      </w:r>
      <w:r>
        <w:t>Financial Times</w:t>
      </w:r>
      <w:r w:rsidRPr="00160136">
        <w:t xml:space="preserve">. 2-8-2025. </w:t>
      </w:r>
      <w:hyperlink r:id="rId11" w:anchor="selection-1827.0-1827.13" w:history="1">
        <w:r w:rsidRPr="000E0756">
          <w:rPr>
            <w:rStyle w:val="Hyperlink"/>
          </w:rPr>
          <w:t>https://archive.ph/RXHH9#selection-1827.0-1827.13</w:t>
        </w:r>
      </w:hyperlink>
    </w:p>
    <w:p w14:paraId="0930266C" w14:textId="77777777" w:rsidR="00625544" w:rsidRPr="000424FC" w:rsidRDefault="00625544" w:rsidP="00625544">
      <w:pPr>
        <w:rPr>
          <w:sz w:val="16"/>
        </w:rPr>
      </w:pPr>
      <w:r w:rsidRPr="000424FC">
        <w:rPr>
          <w:sz w:val="16"/>
        </w:rPr>
        <w:t xml:space="preserve">There is one other thing in Nome: the United States Coast Guard. This is the branch of the American military that polices the country’s waters for everything from drug trafficking and illegal fishing to Russian and Chinese spying. The Coast Guard does lots of other things too, like rescue distressed vessels or people, chart new shipping pathways and facilitate scientific research. I’m here to board the USCGC Healy, an “icebreaker” that can navigate through ice nearly 5ft thick. </w:t>
      </w:r>
      <w:r w:rsidRPr="00105F74">
        <w:rPr>
          <w:rStyle w:val="StyleUnderline"/>
          <w:highlight w:val="cyan"/>
        </w:rPr>
        <w:t>Of the Coast Guard’s</w:t>
      </w:r>
      <w:r w:rsidRPr="00FE0019">
        <w:rPr>
          <w:rStyle w:val="StyleUnderline"/>
        </w:rPr>
        <w:t xml:space="preserve"> fleet</w:t>
      </w:r>
      <w:r w:rsidRPr="000424FC">
        <w:rPr>
          <w:sz w:val="16"/>
        </w:rPr>
        <w:t xml:space="preserve"> </w:t>
      </w:r>
      <w:r w:rsidRPr="00FE0019">
        <w:rPr>
          <w:rStyle w:val="StyleUnderline"/>
        </w:rPr>
        <w:t xml:space="preserve">of </w:t>
      </w:r>
      <w:r w:rsidRPr="00105F74">
        <w:rPr>
          <w:rStyle w:val="StyleUnderline"/>
          <w:highlight w:val="cyan"/>
        </w:rPr>
        <w:t>241</w:t>
      </w:r>
      <w:r w:rsidRPr="00FE0019">
        <w:rPr>
          <w:rStyle w:val="StyleUnderline"/>
        </w:rPr>
        <w:t xml:space="preserve"> active “</w:t>
      </w:r>
      <w:r w:rsidRPr="00105F74">
        <w:rPr>
          <w:rStyle w:val="StyleUnderline"/>
          <w:highlight w:val="cyan"/>
        </w:rPr>
        <w:t>cutters</w:t>
      </w:r>
      <w:r w:rsidRPr="00FE0019">
        <w:rPr>
          <w:rStyle w:val="StyleUnderline"/>
        </w:rPr>
        <w:t>”,</w:t>
      </w:r>
      <w:r w:rsidRPr="000424FC">
        <w:rPr>
          <w:sz w:val="16"/>
        </w:rPr>
        <w:t xml:space="preserve"> which are ships 65ft in length or greater, </w:t>
      </w:r>
      <w:r w:rsidRPr="00105F74">
        <w:rPr>
          <w:rStyle w:val="Emphasis"/>
          <w:highlight w:val="cyan"/>
        </w:rPr>
        <w:t>only</w:t>
      </w:r>
      <w:r w:rsidRPr="00FE0019">
        <w:rPr>
          <w:rStyle w:val="Emphasis"/>
        </w:rPr>
        <w:t xml:space="preserve"> </w:t>
      </w:r>
      <w:r w:rsidRPr="00105F74">
        <w:rPr>
          <w:rStyle w:val="Emphasis"/>
          <w:highlight w:val="cyan"/>
        </w:rPr>
        <w:t>two</w:t>
      </w:r>
      <w:r w:rsidRPr="00105F74">
        <w:rPr>
          <w:sz w:val="16"/>
          <w:highlight w:val="cyan"/>
        </w:rPr>
        <w:t xml:space="preserve"> </w:t>
      </w:r>
      <w:r w:rsidRPr="00105F74">
        <w:rPr>
          <w:rStyle w:val="StyleUnderline"/>
          <w:highlight w:val="cyan"/>
        </w:rPr>
        <w:t>are</w:t>
      </w:r>
      <w:r w:rsidRPr="00105F74">
        <w:rPr>
          <w:sz w:val="16"/>
          <w:highlight w:val="cyan"/>
        </w:rPr>
        <w:t xml:space="preserve"> </w:t>
      </w:r>
      <w:r w:rsidRPr="00105F74">
        <w:rPr>
          <w:rStyle w:val="Emphasis"/>
          <w:highlight w:val="cyan"/>
        </w:rPr>
        <w:t>icebreakers</w:t>
      </w:r>
      <w:r w:rsidRPr="00105F74">
        <w:rPr>
          <w:sz w:val="16"/>
          <w:highlight w:val="cyan"/>
        </w:rPr>
        <w:t>.</w:t>
      </w:r>
    </w:p>
    <w:p w14:paraId="173EB62F" w14:textId="77777777" w:rsidR="00625544" w:rsidRPr="00FE0019" w:rsidRDefault="00625544" w:rsidP="00625544">
      <w:pPr>
        <w:rPr>
          <w:rStyle w:val="StyleUnderline"/>
        </w:rPr>
      </w:pPr>
      <w:r w:rsidRPr="00FE0019">
        <w:rPr>
          <w:rStyle w:val="StyleUnderline"/>
        </w:rPr>
        <w:t>The fact that the US has so few is the reason I’m here.</w:t>
      </w:r>
      <w:r w:rsidRPr="000424FC">
        <w:rPr>
          <w:sz w:val="16"/>
        </w:rPr>
        <w:t xml:space="preserve"> </w:t>
      </w:r>
      <w:r w:rsidRPr="00105F74">
        <w:rPr>
          <w:rStyle w:val="StyleUnderline"/>
          <w:highlight w:val="cyan"/>
        </w:rPr>
        <w:t>These ships are crucial to</w:t>
      </w:r>
      <w:r w:rsidRPr="00FE0019">
        <w:rPr>
          <w:rStyle w:val="StyleUnderline"/>
        </w:rPr>
        <w:t xml:space="preserve"> </w:t>
      </w:r>
      <w:r w:rsidRPr="00105F74">
        <w:rPr>
          <w:rStyle w:val="Emphasis"/>
          <w:highlight w:val="cyan"/>
        </w:rPr>
        <w:t>exploring</w:t>
      </w:r>
      <w:r w:rsidRPr="00FE0019">
        <w:rPr>
          <w:rStyle w:val="StyleUnderline"/>
        </w:rPr>
        <w:t xml:space="preserve"> and </w:t>
      </w:r>
      <w:r w:rsidRPr="00FE0019">
        <w:rPr>
          <w:rStyle w:val="Emphasis"/>
        </w:rPr>
        <w:t xml:space="preserve">protecting </w:t>
      </w:r>
      <w:r w:rsidRPr="00105F74">
        <w:rPr>
          <w:rStyle w:val="Emphasis"/>
          <w:highlight w:val="cyan"/>
        </w:rPr>
        <w:t>the Arctic</w:t>
      </w:r>
      <w:r w:rsidRPr="000424FC">
        <w:rPr>
          <w:sz w:val="16"/>
        </w:rPr>
        <w:t xml:space="preserve">, </w:t>
      </w:r>
      <w:r w:rsidRPr="00FE0019">
        <w:rPr>
          <w:rStyle w:val="StyleUnderline"/>
        </w:rPr>
        <w:t>which is fast becoming one of the most hotly</w:t>
      </w:r>
      <w:r w:rsidRPr="000424FC">
        <w:rPr>
          <w:sz w:val="16"/>
        </w:rPr>
        <w:t xml:space="preserve"> </w:t>
      </w:r>
      <w:r w:rsidRPr="00FE0019">
        <w:rPr>
          <w:rStyle w:val="StyleUnderline"/>
        </w:rPr>
        <w:t>contested places on earth</w:t>
      </w:r>
      <w:r w:rsidRPr="000424FC">
        <w:rPr>
          <w:sz w:val="16"/>
        </w:rPr>
        <w:t xml:space="preserve"> (and that was well before Donald Trump suggested buying Greenland). But </w:t>
      </w:r>
      <w:r w:rsidRPr="00105F74">
        <w:rPr>
          <w:rStyle w:val="StyleUnderline"/>
          <w:highlight w:val="cyan"/>
        </w:rPr>
        <w:t>the</w:t>
      </w:r>
      <w:r w:rsidRPr="00FE0019">
        <w:rPr>
          <w:rStyle w:val="StyleUnderline"/>
        </w:rPr>
        <w:t xml:space="preserve"> </w:t>
      </w:r>
      <w:r w:rsidRPr="00105F74">
        <w:rPr>
          <w:rStyle w:val="StyleUnderline"/>
          <w:highlight w:val="cyan"/>
        </w:rPr>
        <w:t xml:space="preserve">US hasn’t </w:t>
      </w:r>
      <w:r w:rsidRPr="00105F74">
        <w:rPr>
          <w:rStyle w:val="Emphasis"/>
          <w:highlight w:val="cyan"/>
        </w:rPr>
        <w:t>built</w:t>
      </w:r>
      <w:r w:rsidRPr="00105F74">
        <w:rPr>
          <w:rStyle w:val="StyleUnderline"/>
          <w:highlight w:val="cyan"/>
        </w:rPr>
        <w:t xml:space="preserve"> a </w:t>
      </w:r>
      <w:r w:rsidRPr="00105F74">
        <w:rPr>
          <w:rStyle w:val="Emphasis"/>
          <w:highlight w:val="cyan"/>
        </w:rPr>
        <w:t>new icebreaker</w:t>
      </w:r>
      <w:r w:rsidRPr="00FE0019">
        <w:rPr>
          <w:rStyle w:val="StyleUnderline"/>
        </w:rPr>
        <w:t xml:space="preserve"> </w:t>
      </w:r>
      <w:r w:rsidRPr="00105F74">
        <w:rPr>
          <w:rStyle w:val="StyleUnderline"/>
          <w:highlight w:val="cyan"/>
        </w:rPr>
        <w:t>in</w:t>
      </w:r>
      <w:r w:rsidRPr="00FE0019">
        <w:rPr>
          <w:rStyle w:val="StyleUnderline"/>
        </w:rPr>
        <w:t xml:space="preserve"> </w:t>
      </w:r>
      <w:r w:rsidRPr="00105F74">
        <w:rPr>
          <w:rStyle w:val="Emphasis"/>
          <w:highlight w:val="cyan"/>
        </w:rPr>
        <w:t>quarter</w:t>
      </w:r>
      <w:r w:rsidRPr="00105F74">
        <w:rPr>
          <w:rStyle w:val="StyleUnderline"/>
          <w:highlight w:val="cyan"/>
        </w:rPr>
        <w:t xml:space="preserve"> of a </w:t>
      </w:r>
      <w:r w:rsidRPr="00105F74">
        <w:rPr>
          <w:rStyle w:val="Emphasis"/>
          <w:highlight w:val="cyan"/>
        </w:rPr>
        <w:t>century</w:t>
      </w:r>
      <w:r w:rsidRPr="000424FC">
        <w:rPr>
          <w:sz w:val="16"/>
        </w:rPr>
        <w:t xml:space="preserve">. </w:t>
      </w:r>
      <w:r w:rsidRPr="00FE0019">
        <w:rPr>
          <w:rStyle w:val="StyleUnderline"/>
        </w:rPr>
        <w:t xml:space="preserve">In </w:t>
      </w:r>
      <w:r w:rsidRPr="00FE0019">
        <w:rPr>
          <w:rStyle w:val="Emphasis"/>
        </w:rPr>
        <w:t>fact, it can’t</w:t>
      </w:r>
      <w:r w:rsidRPr="00FE0019">
        <w:rPr>
          <w:rStyle w:val="StyleUnderline"/>
        </w:rPr>
        <w:t>.</w:t>
      </w:r>
      <w:r w:rsidRPr="000424FC">
        <w:rPr>
          <w:sz w:val="16"/>
        </w:rPr>
        <w:t xml:space="preserve"> </w:t>
      </w:r>
      <w:r w:rsidRPr="00FE0019">
        <w:rPr>
          <w:rStyle w:val="StyleUnderline"/>
        </w:rPr>
        <w:t>Thanks to the dramatic shrinking of the commercial shipping industry,</w:t>
      </w:r>
      <w:r w:rsidRPr="000424FC">
        <w:rPr>
          <w:sz w:val="16"/>
        </w:rPr>
        <w:t xml:space="preserve"> </w:t>
      </w:r>
      <w:r w:rsidRPr="00FE0019">
        <w:rPr>
          <w:rStyle w:val="StyleUnderline"/>
        </w:rPr>
        <w:t xml:space="preserve">the country is </w:t>
      </w:r>
      <w:r w:rsidRPr="00FE0019">
        <w:rPr>
          <w:rStyle w:val="Emphasis"/>
        </w:rPr>
        <w:t>incapable</w:t>
      </w:r>
      <w:r w:rsidRPr="00FE0019">
        <w:rPr>
          <w:rStyle w:val="StyleUnderline"/>
        </w:rPr>
        <w:t xml:space="preserve"> of </w:t>
      </w:r>
      <w:r w:rsidRPr="00FE0019">
        <w:rPr>
          <w:rStyle w:val="Emphasis"/>
        </w:rPr>
        <w:t>efficiently</w:t>
      </w:r>
      <w:r w:rsidRPr="00FE0019">
        <w:rPr>
          <w:rStyle w:val="StyleUnderline"/>
        </w:rPr>
        <w:t xml:space="preserve"> producing </w:t>
      </w:r>
      <w:r w:rsidRPr="00FE0019">
        <w:rPr>
          <w:rStyle w:val="Emphasis"/>
        </w:rPr>
        <w:t>vessels</w:t>
      </w:r>
      <w:r w:rsidRPr="00FE0019">
        <w:rPr>
          <w:rStyle w:val="StyleUnderline"/>
        </w:rPr>
        <w:t xml:space="preserve"> like this on its own. </w:t>
      </w:r>
      <w:r w:rsidRPr="00105F74">
        <w:rPr>
          <w:rStyle w:val="StyleUnderline"/>
          <w:highlight w:val="cyan"/>
        </w:rPr>
        <w:t xml:space="preserve">The most recent effort is five </w:t>
      </w:r>
      <w:r w:rsidRPr="00105F74">
        <w:rPr>
          <w:rStyle w:val="Emphasis"/>
          <w:highlight w:val="cyan"/>
        </w:rPr>
        <w:t>years behind schedule</w:t>
      </w:r>
      <w:r w:rsidRPr="00105F74">
        <w:rPr>
          <w:rStyle w:val="StyleUnderline"/>
          <w:highlight w:val="cyan"/>
        </w:rPr>
        <w:t xml:space="preserve"> and </w:t>
      </w:r>
      <w:r w:rsidRPr="00105F74">
        <w:rPr>
          <w:rStyle w:val="Emphasis"/>
          <w:highlight w:val="cyan"/>
        </w:rPr>
        <w:t>wildly over budget</w:t>
      </w:r>
      <w:r w:rsidRPr="00105F74">
        <w:rPr>
          <w:rStyle w:val="StyleUnderline"/>
          <w:highlight w:val="cyan"/>
        </w:rPr>
        <w:t>.</w:t>
      </w:r>
    </w:p>
    <w:p w14:paraId="5BDFDE59" w14:textId="77777777" w:rsidR="00625544" w:rsidRPr="000424FC" w:rsidRDefault="00625544" w:rsidP="00625544">
      <w:pPr>
        <w:rPr>
          <w:sz w:val="16"/>
        </w:rPr>
      </w:pPr>
      <w:r w:rsidRPr="00510B53">
        <w:rPr>
          <w:rStyle w:val="StyleUnderline"/>
        </w:rPr>
        <w:t xml:space="preserve">The </w:t>
      </w:r>
      <w:r w:rsidRPr="00510B53">
        <w:rPr>
          <w:rStyle w:val="Emphasis"/>
        </w:rPr>
        <w:t>desperate need</w:t>
      </w:r>
      <w:r w:rsidRPr="000424FC">
        <w:rPr>
          <w:rStyle w:val="StyleUnderline"/>
        </w:rPr>
        <w:t xml:space="preserve"> for ships is a </w:t>
      </w:r>
      <w:r w:rsidRPr="000424FC">
        <w:rPr>
          <w:rStyle w:val="Emphasis"/>
        </w:rPr>
        <w:t>rare point</w:t>
      </w:r>
      <w:r w:rsidRPr="000424FC">
        <w:rPr>
          <w:rStyle w:val="StyleUnderline"/>
        </w:rPr>
        <w:t xml:space="preserve"> of </w:t>
      </w:r>
      <w:r w:rsidRPr="000424FC">
        <w:rPr>
          <w:rStyle w:val="Emphasis"/>
        </w:rPr>
        <w:t>bipartisan agreement</w:t>
      </w:r>
      <w:r w:rsidRPr="000424FC">
        <w:rPr>
          <w:sz w:val="16"/>
        </w:rPr>
        <w:t>. The Biden administration signed a deal with Finland and Canada to jointly produce more icebreakers. But the idea was actually first floated by Trump during his first term. Now, his National Security Council will push forward the “ICE Pact deal”, bringing Finnish engineering expertise to the US with the aim of building considerably more icebreakers for the US and its allies over the next 10 years. The bipartisan Ships for America Act, which offers support for America’s shipbuilders, was introduced last December and co-written by former Congressmen Mike Waltz, who is now Trump’s national security adviser.</w:t>
      </w:r>
    </w:p>
    <w:p w14:paraId="3661DBCB" w14:textId="77777777" w:rsidR="00625544" w:rsidRPr="000424FC" w:rsidRDefault="00625544" w:rsidP="00625544">
      <w:pPr>
        <w:rPr>
          <w:sz w:val="16"/>
        </w:rPr>
      </w:pPr>
      <w:r w:rsidRPr="000424FC">
        <w:rPr>
          <w:sz w:val="16"/>
        </w:rPr>
        <w:t xml:space="preserve">“The president and I understand the economic and national security importance of a strong US maritime industrial base,” Waltz told the FT. “The president understands the strategic need to revitalise our commercial maritime industry and invest in additional US icebreaking capabilities.” Waltz said </w:t>
      </w:r>
      <w:r w:rsidRPr="000424FC">
        <w:rPr>
          <w:rStyle w:val="StyleUnderline"/>
        </w:rPr>
        <w:t>there would be a “whole-of-government effort to get</w:t>
      </w:r>
      <w:r w:rsidRPr="000424FC">
        <w:rPr>
          <w:sz w:val="16"/>
        </w:rPr>
        <w:t xml:space="preserve"> </w:t>
      </w:r>
      <w:r w:rsidRPr="000424FC">
        <w:rPr>
          <w:rStyle w:val="StyleUnderline"/>
        </w:rPr>
        <w:t xml:space="preserve">ships on the </w:t>
      </w:r>
      <w:r w:rsidRPr="000424FC">
        <w:rPr>
          <w:rStyle w:val="Emphasis"/>
        </w:rPr>
        <w:t>water</w:t>
      </w:r>
      <w:r w:rsidRPr="000424FC">
        <w:rPr>
          <w:rStyle w:val="StyleUnderline"/>
        </w:rPr>
        <w:t xml:space="preserve"> as </w:t>
      </w:r>
      <w:r w:rsidRPr="000424FC">
        <w:rPr>
          <w:rStyle w:val="Emphasis"/>
        </w:rPr>
        <w:t>quickly</w:t>
      </w:r>
      <w:r w:rsidRPr="000424FC">
        <w:rPr>
          <w:rStyle w:val="StyleUnderline"/>
        </w:rPr>
        <w:t xml:space="preserve"> as </w:t>
      </w:r>
      <w:r w:rsidRPr="000424FC">
        <w:rPr>
          <w:rStyle w:val="Emphasis"/>
        </w:rPr>
        <w:t>possible</w:t>
      </w:r>
      <w:r w:rsidRPr="000424FC">
        <w:rPr>
          <w:sz w:val="16"/>
        </w:rPr>
        <w:t xml:space="preserve"> [</w:t>
      </w:r>
      <w:r w:rsidRPr="000424FC">
        <w:rPr>
          <w:rStyle w:val="StyleUnderline"/>
        </w:rPr>
        <w:t>that] will include</w:t>
      </w:r>
      <w:r w:rsidRPr="000424FC">
        <w:rPr>
          <w:sz w:val="16"/>
        </w:rPr>
        <w:t xml:space="preserve"> putting forth </w:t>
      </w:r>
      <w:r w:rsidRPr="000424FC">
        <w:rPr>
          <w:rStyle w:val="StyleUnderline"/>
        </w:rPr>
        <w:t>a</w:t>
      </w:r>
      <w:r w:rsidRPr="000424FC">
        <w:rPr>
          <w:sz w:val="16"/>
        </w:rPr>
        <w:t xml:space="preserve">n emergency </w:t>
      </w:r>
      <w:r w:rsidRPr="000424FC">
        <w:rPr>
          <w:rStyle w:val="StyleUnderline"/>
        </w:rPr>
        <w:t xml:space="preserve">request to </w:t>
      </w:r>
      <w:r w:rsidRPr="000424FC">
        <w:rPr>
          <w:rStyle w:val="Emphasis"/>
        </w:rPr>
        <w:t>Congress</w:t>
      </w:r>
      <w:r w:rsidRPr="000424FC">
        <w:rPr>
          <w:rStyle w:val="StyleUnderline"/>
        </w:rPr>
        <w:t xml:space="preserve"> for </w:t>
      </w:r>
      <w:r w:rsidRPr="000424FC">
        <w:rPr>
          <w:rStyle w:val="Emphasis"/>
        </w:rPr>
        <w:t>funding</w:t>
      </w:r>
      <w:r w:rsidRPr="000424FC">
        <w:rPr>
          <w:rStyle w:val="StyleUnderline"/>
        </w:rPr>
        <w:t>.</w:t>
      </w:r>
      <w:r w:rsidRPr="000424FC">
        <w:rPr>
          <w:sz w:val="16"/>
        </w:rPr>
        <w:t xml:space="preserve"> We will remove any constraints that prevent US shipbuilders from delivering vessels on time and on budget and, when necessary, work with our allies to ensure we have the ships we need.”</w:t>
      </w:r>
    </w:p>
    <w:p w14:paraId="6339BDF4" w14:textId="77777777" w:rsidR="00625544" w:rsidRPr="000424FC" w:rsidRDefault="00625544" w:rsidP="00625544">
      <w:pPr>
        <w:rPr>
          <w:rStyle w:val="StyleUnderline"/>
        </w:rPr>
      </w:pPr>
      <w:r w:rsidRPr="00105F74">
        <w:rPr>
          <w:rStyle w:val="Emphasis"/>
          <w:highlight w:val="cyan"/>
        </w:rPr>
        <w:t>Trump’s</w:t>
      </w:r>
      <w:r w:rsidRPr="00105F74">
        <w:rPr>
          <w:sz w:val="16"/>
          <w:highlight w:val="cyan"/>
        </w:rPr>
        <w:t xml:space="preserve"> </w:t>
      </w:r>
      <w:r w:rsidRPr="00105F74">
        <w:rPr>
          <w:rStyle w:val="StyleUnderline"/>
          <w:highlight w:val="cyan"/>
        </w:rPr>
        <w:t>interest</w:t>
      </w:r>
      <w:r w:rsidRPr="000424FC">
        <w:rPr>
          <w:sz w:val="16"/>
        </w:rPr>
        <w:t xml:space="preserve"> </w:t>
      </w:r>
      <w:r w:rsidRPr="000424FC">
        <w:rPr>
          <w:rStyle w:val="StyleUnderline"/>
        </w:rPr>
        <w:t>in the Arctic</w:t>
      </w:r>
      <w:r w:rsidRPr="000424FC">
        <w:rPr>
          <w:sz w:val="16"/>
        </w:rPr>
        <w:t xml:space="preserve"> </w:t>
      </w:r>
      <w:r w:rsidRPr="00FE0019">
        <w:rPr>
          <w:rStyle w:val="StyleUnderline"/>
        </w:rPr>
        <w:t>is</w:t>
      </w:r>
      <w:r w:rsidRPr="000424FC">
        <w:rPr>
          <w:sz w:val="16"/>
        </w:rPr>
        <w:t xml:space="preserve">n’t only martial, it’s </w:t>
      </w:r>
      <w:r w:rsidRPr="00FE0019">
        <w:rPr>
          <w:rStyle w:val="StyleUnderline"/>
        </w:rPr>
        <w:t>commercial</w:t>
      </w:r>
      <w:r w:rsidRPr="000424FC">
        <w:rPr>
          <w:sz w:val="16"/>
        </w:rPr>
        <w:t xml:space="preserve">. </w:t>
      </w:r>
      <w:r w:rsidRPr="000424FC">
        <w:rPr>
          <w:rStyle w:val="StyleUnderline"/>
        </w:rPr>
        <w:t xml:space="preserve">Global warming </w:t>
      </w:r>
      <w:r w:rsidRPr="00105F74">
        <w:rPr>
          <w:rStyle w:val="StyleUnderline"/>
          <w:highlight w:val="cyan"/>
        </w:rPr>
        <w:t>has</w:t>
      </w:r>
      <w:r w:rsidRPr="00105F74">
        <w:rPr>
          <w:sz w:val="16"/>
          <w:highlight w:val="cyan"/>
        </w:rPr>
        <w:t xml:space="preserve"> </w:t>
      </w:r>
      <w:r w:rsidRPr="00105F74">
        <w:rPr>
          <w:rStyle w:val="StyleUnderline"/>
          <w:highlight w:val="cyan"/>
        </w:rPr>
        <w:t xml:space="preserve">led to </w:t>
      </w:r>
      <w:r w:rsidRPr="00105F74">
        <w:rPr>
          <w:rStyle w:val="Emphasis"/>
          <w:highlight w:val="cyan"/>
        </w:rPr>
        <w:t>melting polar ice caps</w:t>
      </w:r>
      <w:r w:rsidRPr="00105F74">
        <w:rPr>
          <w:sz w:val="16"/>
          <w:highlight w:val="cyan"/>
        </w:rPr>
        <w:t xml:space="preserve">, </w:t>
      </w:r>
      <w:r w:rsidRPr="00105F74">
        <w:rPr>
          <w:rStyle w:val="StyleUnderline"/>
          <w:highlight w:val="cyan"/>
        </w:rPr>
        <w:t xml:space="preserve">opening up </w:t>
      </w:r>
      <w:r w:rsidRPr="00105F74">
        <w:rPr>
          <w:rStyle w:val="Emphasis"/>
          <w:highlight w:val="cyan"/>
        </w:rPr>
        <w:t>new sea lanes</w:t>
      </w:r>
      <w:r w:rsidRPr="00105F74">
        <w:rPr>
          <w:sz w:val="16"/>
          <w:highlight w:val="cyan"/>
        </w:rPr>
        <w:t xml:space="preserve"> </w:t>
      </w:r>
      <w:r w:rsidRPr="00105F74">
        <w:rPr>
          <w:rStyle w:val="StyleUnderline"/>
          <w:highlight w:val="cyan"/>
        </w:rPr>
        <w:t>that could</w:t>
      </w:r>
      <w:r w:rsidRPr="000424FC">
        <w:rPr>
          <w:rStyle w:val="StyleUnderline"/>
        </w:rPr>
        <w:t xml:space="preserve"> </w:t>
      </w:r>
      <w:r w:rsidRPr="00105F74">
        <w:rPr>
          <w:rStyle w:val="StyleUnderline"/>
          <w:highlight w:val="cyan"/>
        </w:rPr>
        <w:t>halve</w:t>
      </w:r>
      <w:r w:rsidRPr="000424FC">
        <w:rPr>
          <w:rStyle w:val="StyleUnderline"/>
        </w:rPr>
        <w:t xml:space="preserve"> </w:t>
      </w:r>
      <w:r w:rsidRPr="00105F74">
        <w:rPr>
          <w:rStyle w:val="StyleUnderline"/>
          <w:highlight w:val="cyan"/>
        </w:rPr>
        <w:t>transit times</w:t>
      </w:r>
      <w:r w:rsidRPr="000424FC">
        <w:rPr>
          <w:rStyle w:val="StyleUnderline"/>
        </w:rPr>
        <w:t xml:space="preserve"> between </w:t>
      </w:r>
      <w:r w:rsidRPr="000424FC">
        <w:rPr>
          <w:rStyle w:val="Emphasis"/>
        </w:rPr>
        <w:t>Asia</w:t>
      </w:r>
      <w:r w:rsidRPr="000424FC">
        <w:rPr>
          <w:rStyle w:val="StyleUnderline"/>
        </w:rPr>
        <w:t xml:space="preserve"> and </w:t>
      </w:r>
      <w:r w:rsidRPr="000424FC">
        <w:rPr>
          <w:rStyle w:val="Emphasis"/>
        </w:rPr>
        <w:t>Atlantic ports</w:t>
      </w:r>
      <w:r w:rsidRPr="000424FC">
        <w:rPr>
          <w:sz w:val="16"/>
        </w:rPr>
        <w:t xml:space="preserve">. Currently, the best sea lane is along Russia’s northern coastline, which it claims as its own. But </w:t>
      </w:r>
      <w:r w:rsidRPr="000424FC">
        <w:rPr>
          <w:rStyle w:val="StyleUnderline"/>
        </w:rPr>
        <w:t>new passages in</w:t>
      </w:r>
      <w:r w:rsidRPr="000424FC">
        <w:rPr>
          <w:sz w:val="16"/>
        </w:rPr>
        <w:t xml:space="preserve"> </w:t>
      </w:r>
      <w:r w:rsidRPr="000424FC">
        <w:rPr>
          <w:rStyle w:val="StyleUnderline"/>
        </w:rPr>
        <w:t xml:space="preserve">international waters would in effect </w:t>
      </w:r>
      <w:r w:rsidRPr="000424FC">
        <w:rPr>
          <w:rStyle w:val="Emphasis"/>
        </w:rPr>
        <w:t>redraft</w:t>
      </w:r>
      <w:r w:rsidRPr="000424FC">
        <w:rPr>
          <w:rStyle w:val="StyleUnderline"/>
        </w:rPr>
        <w:t xml:space="preserve"> the </w:t>
      </w:r>
      <w:r w:rsidRPr="000424FC">
        <w:rPr>
          <w:rStyle w:val="Emphasis"/>
        </w:rPr>
        <w:t>blueprints</w:t>
      </w:r>
      <w:r w:rsidRPr="000424FC">
        <w:rPr>
          <w:rStyle w:val="StyleUnderline"/>
        </w:rPr>
        <w:t xml:space="preserve"> for </w:t>
      </w:r>
      <w:r w:rsidRPr="000424FC">
        <w:rPr>
          <w:rStyle w:val="Emphasis"/>
        </w:rPr>
        <w:t>global supply chains,</w:t>
      </w:r>
      <w:r w:rsidRPr="000424FC">
        <w:rPr>
          <w:sz w:val="16"/>
        </w:rPr>
        <w:t xml:space="preserve"> </w:t>
      </w:r>
      <w:r w:rsidRPr="000424FC">
        <w:rPr>
          <w:rStyle w:val="StyleUnderline"/>
        </w:rPr>
        <w:t xml:space="preserve">mitigating the effects of </w:t>
      </w:r>
      <w:r w:rsidRPr="000424FC">
        <w:rPr>
          <w:rStyle w:val="Emphasis"/>
        </w:rPr>
        <w:t>conflict</w:t>
      </w:r>
      <w:r w:rsidRPr="000424FC">
        <w:rPr>
          <w:rStyle w:val="StyleUnderline"/>
        </w:rPr>
        <w:t xml:space="preserve"> and </w:t>
      </w:r>
      <w:r w:rsidRPr="000424FC">
        <w:rPr>
          <w:rStyle w:val="Emphasis"/>
        </w:rPr>
        <w:t>accidents</w:t>
      </w:r>
      <w:r w:rsidRPr="000424FC">
        <w:rPr>
          <w:rStyle w:val="StyleUnderline"/>
        </w:rPr>
        <w:t xml:space="preserve"> at </w:t>
      </w:r>
      <w:r w:rsidRPr="000424FC">
        <w:rPr>
          <w:rStyle w:val="Emphasis"/>
        </w:rPr>
        <w:t>choke points</w:t>
      </w:r>
      <w:r w:rsidRPr="000424FC">
        <w:rPr>
          <w:rStyle w:val="StyleUnderline"/>
        </w:rPr>
        <w:t xml:space="preserve">, such as in the South China Sea and the Panama and </w:t>
      </w:r>
      <w:r w:rsidRPr="000424FC">
        <w:rPr>
          <w:rStyle w:val="Emphasis"/>
        </w:rPr>
        <w:t>Suez canals</w:t>
      </w:r>
      <w:r w:rsidRPr="000424FC">
        <w:rPr>
          <w:rStyle w:val="StyleUnderline"/>
        </w:rPr>
        <w:t>.</w:t>
      </w:r>
    </w:p>
    <w:p w14:paraId="39393739" w14:textId="77777777" w:rsidR="00625544" w:rsidRPr="00EF4E1A" w:rsidRDefault="00625544" w:rsidP="00625544">
      <w:pPr>
        <w:rPr>
          <w:rStyle w:val="StyleUnderline"/>
        </w:rPr>
      </w:pPr>
      <w:r w:rsidRPr="00105F74">
        <w:rPr>
          <w:rStyle w:val="StyleUnderline"/>
          <w:highlight w:val="cyan"/>
        </w:rPr>
        <w:t>Less polar ice also means easier access to</w:t>
      </w:r>
      <w:r w:rsidRPr="00EF4E1A">
        <w:rPr>
          <w:rStyle w:val="StyleUnderline"/>
        </w:rPr>
        <w:t xml:space="preserve"> sea beds, where there are huge </w:t>
      </w:r>
      <w:r w:rsidRPr="00105F74">
        <w:rPr>
          <w:rStyle w:val="StyleUnderline"/>
          <w:highlight w:val="cyan"/>
        </w:rPr>
        <w:t>reserves</w:t>
      </w:r>
      <w:r w:rsidRPr="00EF4E1A">
        <w:rPr>
          <w:rStyle w:val="StyleUnderline"/>
        </w:rPr>
        <w:t xml:space="preserve"> </w:t>
      </w:r>
      <w:r w:rsidRPr="00105F74">
        <w:rPr>
          <w:rStyle w:val="StyleUnderline"/>
          <w:highlight w:val="cyan"/>
        </w:rPr>
        <w:t xml:space="preserve">of </w:t>
      </w:r>
      <w:r w:rsidRPr="00105F74">
        <w:rPr>
          <w:rStyle w:val="Emphasis"/>
          <w:highlight w:val="cyan"/>
        </w:rPr>
        <w:t>rare earth minerals</w:t>
      </w:r>
      <w:r w:rsidRPr="000424FC">
        <w:rPr>
          <w:sz w:val="16"/>
        </w:rPr>
        <w:t xml:space="preserve">, </w:t>
      </w:r>
      <w:r w:rsidRPr="00EF4E1A">
        <w:rPr>
          <w:rStyle w:val="Emphasis"/>
        </w:rPr>
        <w:t>oil</w:t>
      </w:r>
      <w:r w:rsidRPr="000424FC">
        <w:rPr>
          <w:sz w:val="16"/>
        </w:rPr>
        <w:t xml:space="preserve"> </w:t>
      </w:r>
      <w:r w:rsidRPr="00EF4E1A">
        <w:rPr>
          <w:rStyle w:val="StyleUnderline"/>
        </w:rPr>
        <w:t xml:space="preserve">and </w:t>
      </w:r>
      <w:r w:rsidRPr="00EF4E1A">
        <w:rPr>
          <w:rStyle w:val="Emphasis"/>
        </w:rPr>
        <w:t>natural gas</w:t>
      </w:r>
      <w:r w:rsidRPr="000424FC">
        <w:rPr>
          <w:sz w:val="16"/>
        </w:rPr>
        <w:t xml:space="preserve">. </w:t>
      </w:r>
      <w:r w:rsidRPr="000424FC">
        <w:rPr>
          <w:rStyle w:val="StyleUnderline"/>
        </w:rPr>
        <w:t xml:space="preserve">Competition between the US, </w:t>
      </w:r>
      <w:r w:rsidRPr="00510B53">
        <w:rPr>
          <w:rStyle w:val="StyleUnderline"/>
        </w:rPr>
        <w:t>Russia</w:t>
      </w:r>
      <w:r w:rsidRPr="000424FC">
        <w:rPr>
          <w:rStyle w:val="StyleUnderline"/>
        </w:rPr>
        <w:t>,</w:t>
      </w:r>
      <w:r w:rsidRPr="000424FC">
        <w:rPr>
          <w:sz w:val="16"/>
        </w:rPr>
        <w:t xml:space="preserve"> </w:t>
      </w:r>
      <w:r w:rsidRPr="000424FC">
        <w:rPr>
          <w:rStyle w:val="StyleUnderline"/>
        </w:rPr>
        <w:t>China and other nations to see who will claim and tap those resources began years</w:t>
      </w:r>
      <w:r w:rsidRPr="000424FC">
        <w:rPr>
          <w:sz w:val="16"/>
        </w:rPr>
        <w:t xml:space="preserve"> </w:t>
      </w:r>
      <w:r w:rsidRPr="000424FC">
        <w:rPr>
          <w:rStyle w:val="StyleUnderline"/>
        </w:rPr>
        <w:t>ago</w:t>
      </w:r>
      <w:r w:rsidRPr="000424FC">
        <w:rPr>
          <w:sz w:val="16"/>
        </w:rPr>
        <w:t xml:space="preserve">. That also means the Arctic is increasingly becoming a zone of military and espionage operation. </w:t>
      </w:r>
      <w:r w:rsidRPr="00EF4E1A">
        <w:rPr>
          <w:rStyle w:val="StyleUnderline"/>
        </w:rPr>
        <w:t xml:space="preserve">This growing list of reasons means </w:t>
      </w:r>
      <w:r w:rsidRPr="00105F74">
        <w:rPr>
          <w:rStyle w:val="StyleUnderline"/>
          <w:highlight w:val="cyan"/>
        </w:rPr>
        <w:t xml:space="preserve">the </w:t>
      </w:r>
      <w:r w:rsidRPr="00105F74">
        <w:rPr>
          <w:rStyle w:val="Emphasis"/>
          <w:highlight w:val="cyan"/>
        </w:rPr>
        <w:t>Arctic</w:t>
      </w:r>
      <w:r w:rsidRPr="00105F74">
        <w:rPr>
          <w:rStyle w:val="StyleUnderline"/>
          <w:highlight w:val="cyan"/>
        </w:rPr>
        <w:t xml:space="preserve"> is about to get a lot </w:t>
      </w:r>
      <w:r w:rsidRPr="00105F74">
        <w:rPr>
          <w:rStyle w:val="Emphasis"/>
          <w:highlight w:val="cyan"/>
        </w:rPr>
        <w:t>more attention</w:t>
      </w:r>
      <w:r w:rsidRPr="00EF4E1A">
        <w:rPr>
          <w:rStyle w:val="StyleUnderline"/>
        </w:rPr>
        <w:t>.</w:t>
      </w:r>
    </w:p>
    <w:p w14:paraId="630849AA" w14:textId="77777777" w:rsidR="00625544" w:rsidRPr="000424FC" w:rsidRDefault="00625544" w:rsidP="00625544">
      <w:pPr>
        <w:pStyle w:val="Heading4"/>
      </w:pPr>
      <w:r>
        <w:lastRenderedPageBreak/>
        <w:t xml:space="preserve">The plan solves. A </w:t>
      </w:r>
      <w:r>
        <w:rPr>
          <w:u w:val="single"/>
        </w:rPr>
        <w:t>nuclear-powered</w:t>
      </w:r>
      <w:r>
        <w:t xml:space="preserve"> icebreaking capability is the </w:t>
      </w:r>
      <w:r>
        <w:rPr>
          <w:u w:val="single"/>
        </w:rPr>
        <w:t>key</w:t>
      </w:r>
      <w:r>
        <w:t xml:space="preserve"> to </w:t>
      </w:r>
      <w:r>
        <w:rPr>
          <w:u w:val="single"/>
        </w:rPr>
        <w:t>unlocking</w:t>
      </w:r>
      <w:r>
        <w:t xml:space="preserve"> Arctic resources. </w:t>
      </w:r>
    </w:p>
    <w:p w14:paraId="4FFEF54B" w14:textId="77777777" w:rsidR="00625544" w:rsidRPr="00C842B5" w:rsidRDefault="00625544" w:rsidP="00625544">
      <w:r w:rsidRPr="00C842B5">
        <w:t xml:space="preserve">Eric James </w:t>
      </w:r>
      <w:r w:rsidRPr="00C842B5">
        <w:rPr>
          <w:rStyle w:val="Style13ptBold"/>
        </w:rPr>
        <w:t xml:space="preserve">Szandzik </w:t>
      </w:r>
      <w:r>
        <w:rPr>
          <w:rStyle w:val="Style13ptBold"/>
        </w:rPr>
        <w:t>18</w:t>
      </w:r>
      <w:r w:rsidRPr="00C842B5">
        <w:t>. Owner and CEO of The EJS Consulting Group</w:t>
      </w:r>
      <w:r>
        <w:t xml:space="preserve">, </w:t>
      </w:r>
      <w:r w:rsidRPr="00C842B5">
        <w:t xml:space="preserve">Bachelor of Science in Business Management from the Western Governors University. "Spectating the Great Arctic Game." </w:t>
      </w:r>
      <w:r>
        <w:t>International Affairs Forum</w:t>
      </w:r>
      <w:r w:rsidRPr="00C842B5">
        <w:t xml:space="preserve">. </w:t>
      </w:r>
      <w:r>
        <w:t>11-18-2025</w:t>
      </w:r>
      <w:r w:rsidRPr="00C842B5">
        <w:t>. https://www.ia-forum.org/Content/ViewInternal_Document.cfm?contenttype_id=5&amp;ContentID=8760</w:t>
      </w:r>
    </w:p>
    <w:p w14:paraId="031525BA" w14:textId="77777777" w:rsidR="00625544" w:rsidRPr="00EA50A6" w:rsidRDefault="00625544" w:rsidP="00625544">
      <w:pPr>
        <w:rPr>
          <w:rStyle w:val="StyleUnderline"/>
        </w:rPr>
      </w:pPr>
      <w:r w:rsidRPr="00EA50A6">
        <w:rPr>
          <w:rStyle w:val="StyleUnderline"/>
        </w:rPr>
        <w:t>The changing Arctic landscape will have enormous consequences</w:t>
      </w:r>
      <w:r w:rsidRPr="00EA50A6">
        <w:rPr>
          <w:sz w:val="16"/>
        </w:rPr>
        <w:t xml:space="preserve"> </w:t>
      </w:r>
      <w:r w:rsidRPr="00EA50A6">
        <w:rPr>
          <w:rStyle w:val="StyleUnderline"/>
        </w:rPr>
        <w:t>within the realm of</w:t>
      </w:r>
      <w:r w:rsidRPr="00EA50A6">
        <w:rPr>
          <w:sz w:val="16"/>
        </w:rPr>
        <w:t xml:space="preserve"> </w:t>
      </w:r>
      <w:r w:rsidRPr="00EA50A6">
        <w:rPr>
          <w:rStyle w:val="StyleUnderline"/>
        </w:rPr>
        <w:t>international affairs over the next century</w:t>
      </w:r>
      <w:r w:rsidRPr="00EA50A6">
        <w:rPr>
          <w:sz w:val="16"/>
        </w:rPr>
        <w:t xml:space="preserve">. </w:t>
      </w:r>
      <w:r w:rsidRPr="00105F74">
        <w:rPr>
          <w:rStyle w:val="StyleUnderline"/>
          <w:highlight w:val="cyan"/>
        </w:rPr>
        <w:t>The U</w:t>
      </w:r>
      <w:r w:rsidRPr="00EA50A6">
        <w:rPr>
          <w:sz w:val="16"/>
        </w:rPr>
        <w:t xml:space="preserve">nited </w:t>
      </w:r>
      <w:r w:rsidRPr="00105F74">
        <w:rPr>
          <w:rStyle w:val="StyleUnderline"/>
          <w:highlight w:val="cyan"/>
        </w:rPr>
        <w:t>S</w:t>
      </w:r>
      <w:r w:rsidRPr="00EA50A6">
        <w:rPr>
          <w:sz w:val="16"/>
        </w:rPr>
        <w:t xml:space="preserve">tates </w:t>
      </w:r>
      <w:r w:rsidRPr="00105F74">
        <w:rPr>
          <w:rStyle w:val="StyleUnderline"/>
          <w:highlight w:val="cyan"/>
        </w:rPr>
        <w:t>is unequipped</w:t>
      </w:r>
      <w:r w:rsidRPr="00EA50A6">
        <w:rPr>
          <w:rStyle w:val="StyleUnderline"/>
        </w:rPr>
        <w:t xml:space="preserve"> and</w:t>
      </w:r>
      <w:r w:rsidRPr="00EA50A6">
        <w:rPr>
          <w:sz w:val="16"/>
        </w:rPr>
        <w:t xml:space="preserve"> </w:t>
      </w:r>
      <w:r w:rsidRPr="00EA50A6">
        <w:rPr>
          <w:rStyle w:val="Emphasis"/>
        </w:rPr>
        <w:t>unprepared</w:t>
      </w:r>
      <w:r w:rsidRPr="00EA50A6">
        <w:rPr>
          <w:rStyle w:val="StyleUnderline"/>
        </w:rPr>
        <w:t xml:space="preserve"> </w:t>
      </w:r>
      <w:r w:rsidRPr="008B15BD">
        <w:rPr>
          <w:rStyle w:val="StyleUnderline"/>
        </w:rPr>
        <w:t>for</w:t>
      </w:r>
      <w:r w:rsidRPr="00EA50A6">
        <w:rPr>
          <w:rStyle w:val="StyleUnderline"/>
        </w:rPr>
        <w:t xml:space="preserve"> such </w:t>
      </w:r>
      <w:r w:rsidRPr="00EA50A6">
        <w:rPr>
          <w:rStyle w:val="Emphasis"/>
        </w:rPr>
        <w:t>changes</w:t>
      </w:r>
      <w:r w:rsidRPr="00EA50A6">
        <w:rPr>
          <w:sz w:val="16"/>
        </w:rPr>
        <w:t xml:space="preserve">, </w:t>
      </w:r>
      <w:r w:rsidRPr="00105F74">
        <w:rPr>
          <w:rStyle w:val="StyleUnderline"/>
          <w:highlight w:val="cyan"/>
        </w:rPr>
        <w:t>and</w:t>
      </w:r>
      <w:r w:rsidRPr="00EA50A6">
        <w:rPr>
          <w:rStyle w:val="StyleUnderline"/>
        </w:rPr>
        <w:t xml:space="preserve"> currently </w:t>
      </w:r>
      <w:r w:rsidRPr="00105F74">
        <w:rPr>
          <w:rStyle w:val="StyleUnderline"/>
          <w:highlight w:val="cyan"/>
        </w:rPr>
        <w:t>lacks</w:t>
      </w:r>
      <w:r w:rsidRPr="00EA50A6">
        <w:rPr>
          <w:rStyle w:val="StyleUnderline"/>
        </w:rPr>
        <w:t xml:space="preserve"> the </w:t>
      </w:r>
      <w:r w:rsidRPr="00105F74">
        <w:rPr>
          <w:rStyle w:val="Emphasis"/>
          <w:highlight w:val="cyan"/>
        </w:rPr>
        <w:t>urgency</w:t>
      </w:r>
      <w:r w:rsidRPr="00105F74">
        <w:rPr>
          <w:rStyle w:val="StyleUnderline"/>
          <w:highlight w:val="cyan"/>
        </w:rPr>
        <w:t xml:space="preserve"> needed to address</w:t>
      </w:r>
      <w:r w:rsidRPr="00EA50A6">
        <w:rPr>
          <w:rStyle w:val="StyleUnderline"/>
        </w:rPr>
        <w:t xml:space="preserve"> </w:t>
      </w:r>
      <w:r w:rsidRPr="00105F74">
        <w:rPr>
          <w:rStyle w:val="StyleUnderline"/>
          <w:highlight w:val="cyan"/>
        </w:rPr>
        <w:t xml:space="preserve">this </w:t>
      </w:r>
      <w:r w:rsidRPr="00105F74">
        <w:rPr>
          <w:rStyle w:val="Emphasis"/>
          <w:highlight w:val="cyan"/>
        </w:rPr>
        <w:t>strategic vulnerability</w:t>
      </w:r>
      <w:r w:rsidRPr="00105F74">
        <w:rPr>
          <w:rStyle w:val="StyleUnderline"/>
          <w:highlight w:val="cyan"/>
        </w:rPr>
        <w:t>.</w:t>
      </w:r>
    </w:p>
    <w:p w14:paraId="5D54FE20" w14:textId="77777777" w:rsidR="00625544" w:rsidRPr="00EA50A6" w:rsidRDefault="00625544" w:rsidP="00625544">
      <w:pPr>
        <w:rPr>
          <w:sz w:val="16"/>
        </w:rPr>
      </w:pPr>
      <w:r w:rsidRPr="00EA50A6">
        <w:rPr>
          <w:sz w:val="16"/>
        </w:rPr>
        <w:t xml:space="preserve">The world's northern Arctic waterways are more navigable than ever before. Surveys during the Arctic's warm season show that total ice coverage has decreased from an average of 3million square miles thirty years ago to around 1.9 million square miles today.[i] </w:t>
      </w:r>
      <w:r w:rsidRPr="00105F74">
        <w:rPr>
          <w:rStyle w:val="StyleUnderline"/>
          <w:highlight w:val="cyan"/>
        </w:rPr>
        <w:t>This</w:t>
      </w:r>
      <w:r w:rsidRPr="00EA50A6">
        <w:rPr>
          <w:rStyle w:val="StyleUnderline"/>
        </w:rPr>
        <w:t xml:space="preserve"> changing scenario</w:t>
      </w:r>
      <w:r w:rsidRPr="00EA50A6">
        <w:rPr>
          <w:sz w:val="16"/>
        </w:rPr>
        <w:t xml:space="preserve">, </w:t>
      </w:r>
      <w:r w:rsidRPr="00EA50A6">
        <w:rPr>
          <w:rStyle w:val="StyleUnderline"/>
        </w:rPr>
        <w:t xml:space="preserve">along with the preparation of </w:t>
      </w:r>
      <w:r w:rsidRPr="00EA50A6">
        <w:rPr>
          <w:rStyle w:val="Emphasis"/>
        </w:rPr>
        <w:t>other sovereign states</w:t>
      </w:r>
      <w:r w:rsidRPr="00EA50A6">
        <w:rPr>
          <w:sz w:val="16"/>
        </w:rPr>
        <w:t xml:space="preserve"> </w:t>
      </w:r>
      <w:r w:rsidRPr="00EA50A6">
        <w:rPr>
          <w:rStyle w:val="StyleUnderline"/>
        </w:rPr>
        <w:t xml:space="preserve">that lay claim to </w:t>
      </w:r>
      <w:r w:rsidRPr="00EA50A6">
        <w:rPr>
          <w:rStyle w:val="Emphasis"/>
        </w:rPr>
        <w:t>Arctic regions</w:t>
      </w:r>
      <w:r w:rsidRPr="00EA50A6">
        <w:rPr>
          <w:sz w:val="16"/>
        </w:rPr>
        <w:t xml:space="preserve">, </w:t>
      </w:r>
      <w:r w:rsidRPr="00105F74">
        <w:rPr>
          <w:rStyle w:val="StyleUnderline"/>
          <w:highlight w:val="cyan"/>
        </w:rPr>
        <w:t>requires that the US heavily</w:t>
      </w:r>
      <w:r w:rsidRPr="00EA50A6">
        <w:rPr>
          <w:rStyle w:val="StyleUnderline"/>
        </w:rPr>
        <w:t xml:space="preserve"> </w:t>
      </w:r>
      <w:r w:rsidRPr="00105F74">
        <w:rPr>
          <w:rStyle w:val="Emphasis"/>
          <w:highlight w:val="cyan"/>
        </w:rPr>
        <w:t>invest</w:t>
      </w:r>
      <w:r w:rsidRPr="00105F74">
        <w:rPr>
          <w:rStyle w:val="StyleUnderline"/>
          <w:highlight w:val="cyan"/>
        </w:rPr>
        <w:t xml:space="preserve"> in Arctic </w:t>
      </w:r>
      <w:r w:rsidRPr="00105F74">
        <w:rPr>
          <w:rStyle w:val="Emphasis"/>
          <w:highlight w:val="cyan"/>
        </w:rPr>
        <w:t>research</w:t>
      </w:r>
      <w:r w:rsidRPr="00105F74">
        <w:rPr>
          <w:rStyle w:val="StyleUnderline"/>
          <w:highlight w:val="cyan"/>
        </w:rPr>
        <w:t xml:space="preserve">, </w:t>
      </w:r>
      <w:r w:rsidRPr="00105F74">
        <w:rPr>
          <w:rStyle w:val="Emphasis"/>
          <w:highlight w:val="cyan"/>
        </w:rPr>
        <w:t>resource development</w:t>
      </w:r>
      <w:r w:rsidRPr="00EA50A6">
        <w:rPr>
          <w:sz w:val="16"/>
        </w:rPr>
        <w:t>, the US Coast Guard, and the US Navy. Given recent budget proposals and current trends, the funds allocated to such segments within the US government fails to initiate such growth and scarcely maintain levels of sustainability.</w:t>
      </w:r>
    </w:p>
    <w:p w14:paraId="20A5FC41" w14:textId="77777777" w:rsidR="00625544" w:rsidRPr="00EA50A6" w:rsidRDefault="00625544" w:rsidP="00625544">
      <w:pPr>
        <w:rPr>
          <w:sz w:val="16"/>
        </w:rPr>
      </w:pPr>
      <w:r w:rsidRPr="00EA50A6">
        <w:rPr>
          <w:sz w:val="16"/>
        </w:rPr>
        <w:t>Over the next decade, Arctic waterways are projected to become even more accessible than current levels: The open water season of the Bering Strait (the 51 mile gap between Alaska and Russia) will grow from 23 weeks to 27 weeks), the Northern Sea route's open water season (following the northern border of Russia and Norway) will grow from four weeks to nine weeks, and the Northwest Passage (which guides along Canada and west of Greenland) will be a new open water region and will remain open for five weeks during the year.[ii]</w:t>
      </w:r>
    </w:p>
    <w:p w14:paraId="1ACAFFF0" w14:textId="77777777" w:rsidR="00625544" w:rsidRPr="00EA50A6" w:rsidRDefault="00625544" w:rsidP="00625544">
      <w:pPr>
        <w:rPr>
          <w:sz w:val="16"/>
        </w:rPr>
      </w:pPr>
      <w:r w:rsidRPr="00C842B5">
        <w:rPr>
          <w:rStyle w:val="StyleUnderline"/>
        </w:rPr>
        <w:t xml:space="preserve">Such an opening of the Arctic's waters has unveiled one of the </w:t>
      </w:r>
      <w:r w:rsidRPr="00C842B5">
        <w:rPr>
          <w:rStyle w:val="Emphasis"/>
        </w:rPr>
        <w:t>earth's largest reserves</w:t>
      </w:r>
      <w:r w:rsidRPr="00C842B5">
        <w:rPr>
          <w:rStyle w:val="StyleUnderline"/>
        </w:rPr>
        <w:t xml:space="preserve"> of </w:t>
      </w:r>
      <w:r w:rsidRPr="00C842B5">
        <w:rPr>
          <w:rStyle w:val="Emphasis"/>
        </w:rPr>
        <w:t>valuable resources</w:t>
      </w:r>
      <w:r w:rsidRPr="00EA50A6">
        <w:rPr>
          <w:sz w:val="16"/>
        </w:rPr>
        <w:t>. It is estimated to have around 13% of the world's oil reserves and 30 percent of its natural gas reserves.[iii] To compare with a well-known source of oil already established, Saudi Arabia has 21 percent of the world’s proven oil.ix These initial surveys have only been able to capture "conventional" energy resource extraction, not the new innovative extraction methods involving shale rock.[iv]</w:t>
      </w:r>
    </w:p>
    <w:p w14:paraId="78C9681C" w14:textId="77777777" w:rsidR="00625544" w:rsidRPr="00EA50A6" w:rsidRDefault="00625544" w:rsidP="00625544">
      <w:pPr>
        <w:rPr>
          <w:sz w:val="16"/>
        </w:rPr>
      </w:pPr>
      <w:r w:rsidRPr="00C842B5">
        <w:rPr>
          <w:rStyle w:val="StyleUnderline"/>
        </w:rPr>
        <w:t>Alaska's</w:t>
      </w:r>
      <w:r w:rsidRPr="00EA50A6">
        <w:rPr>
          <w:sz w:val="16"/>
        </w:rPr>
        <w:t xml:space="preserve"> </w:t>
      </w:r>
      <w:r w:rsidRPr="00C842B5">
        <w:rPr>
          <w:rStyle w:val="StyleUnderline"/>
        </w:rPr>
        <w:t>continental shelf</w:t>
      </w:r>
      <w:r w:rsidRPr="00EA50A6">
        <w:rPr>
          <w:sz w:val="16"/>
        </w:rPr>
        <w:t xml:space="preserve">, which reaches approximately 600 miles into the Arctic Ocean, </w:t>
      </w:r>
      <w:r w:rsidRPr="00C842B5">
        <w:rPr>
          <w:rStyle w:val="StyleUnderline"/>
        </w:rPr>
        <w:t xml:space="preserve">contains an estimated </w:t>
      </w:r>
      <w:r w:rsidRPr="00C842B5">
        <w:rPr>
          <w:rStyle w:val="Emphasis"/>
        </w:rPr>
        <w:t>one third</w:t>
      </w:r>
      <w:r w:rsidRPr="00C842B5">
        <w:rPr>
          <w:rStyle w:val="StyleUnderline"/>
        </w:rPr>
        <w:t xml:space="preserve"> of the </w:t>
      </w:r>
      <w:r w:rsidRPr="00C842B5">
        <w:rPr>
          <w:rStyle w:val="Emphasis"/>
        </w:rPr>
        <w:t>oil</w:t>
      </w:r>
      <w:r w:rsidRPr="00C842B5">
        <w:rPr>
          <w:rStyle w:val="StyleUnderline"/>
        </w:rPr>
        <w:t xml:space="preserve"> and around </w:t>
      </w:r>
      <w:r w:rsidRPr="00C842B5">
        <w:rPr>
          <w:rStyle w:val="Emphasis"/>
        </w:rPr>
        <w:t>18% of all natural gas</w:t>
      </w:r>
      <w:r w:rsidRPr="00C842B5">
        <w:rPr>
          <w:rStyle w:val="StyleUnderline"/>
        </w:rPr>
        <w:t xml:space="preserve"> within the </w:t>
      </w:r>
      <w:r w:rsidRPr="00C842B5">
        <w:rPr>
          <w:rStyle w:val="Emphasis"/>
        </w:rPr>
        <w:t>Arctic</w:t>
      </w:r>
      <w:r w:rsidRPr="00C842B5">
        <w:rPr>
          <w:rStyle w:val="StyleUnderline"/>
        </w:rPr>
        <w:t>.[</w:t>
      </w:r>
      <w:r w:rsidRPr="00EA50A6">
        <w:rPr>
          <w:sz w:val="16"/>
        </w:rPr>
        <w:t xml:space="preserve">v]'[vi] </w:t>
      </w:r>
      <w:r w:rsidRPr="00C842B5">
        <w:rPr>
          <w:rStyle w:val="StyleUnderline"/>
        </w:rPr>
        <w:t xml:space="preserve">The only comparable region in terms of oil and natural gas probability is Russia's </w:t>
      </w:r>
      <w:r w:rsidRPr="00C842B5">
        <w:rPr>
          <w:rStyle w:val="Emphasis"/>
        </w:rPr>
        <w:t>Western Siberian Basin</w:t>
      </w:r>
      <w:r w:rsidRPr="00EA50A6">
        <w:rPr>
          <w:sz w:val="16"/>
        </w:rPr>
        <w:t>.[vii]It is of significant importance that 84% of all oil and natural gas potential in the Arctic remains offshore.[viii] While the Arctic waterways are becoming more accessible during a couple warm months out of the year, most of the time, it is a frozen ocean with a labyrinth of ice.</w:t>
      </w:r>
    </w:p>
    <w:p w14:paraId="61ABF6C7" w14:textId="77777777" w:rsidR="00625544" w:rsidRPr="00EA50A6" w:rsidRDefault="00625544" w:rsidP="00625544">
      <w:pPr>
        <w:rPr>
          <w:sz w:val="16"/>
        </w:rPr>
      </w:pPr>
      <w:r w:rsidRPr="00EA50A6">
        <w:rPr>
          <w:sz w:val="16"/>
        </w:rPr>
        <w:t xml:space="preserve">In addition to the oil and natural gas resources within its domain, the </w:t>
      </w:r>
      <w:r w:rsidRPr="00105F74">
        <w:rPr>
          <w:rStyle w:val="StyleUnderline"/>
          <w:highlight w:val="cyan"/>
        </w:rPr>
        <w:t>Arctic also holds</w:t>
      </w:r>
      <w:r w:rsidRPr="00105F74">
        <w:rPr>
          <w:sz w:val="16"/>
          <w:highlight w:val="cyan"/>
        </w:rPr>
        <w:t xml:space="preserve"> </w:t>
      </w:r>
      <w:r w:rsidRPr="00105F74">
        <w:rPr>
          <w:rStyle w:val="Emphasis"/>
          <w:highlight w:val="cyan"/>
        </w:rPr>
        <w:t>massive deposits</w:t>
      </w:r>
      <w:r w:rsidRPr="00C842B5">
        <w:rPr>
          <w:rStyle w:val="StyleUnderline"/>
        </w:rPr>
        <w:t xml:space="preserve"> </w:t>
      </w:r>
      <w:r w:rsidRPr="00105F74">
        <w:rPr>
          <w:rStyle w:val="StyleUnderline"/>
          <w:highlight w:val="cyan"/>
        </w:rPr>
        <w:t xml:space="preserve">of </w:t>
      </w:r>
      <w:r w:rsidRPr="00105F74">
        <w:rPr>
          <w:rStyle w:val="Emphasis"/>
          <w:sz w:val="28"/>
          <w:szCs w:val="32"/>
          <w:highlight w:val="cyan"/>
        </w:rPr>
        <w:t>rare earth minerals</w:t>
      </w:r>
      <w:r w:rsidRPr="00C842B5">
        <w:rPr>
          <w:rStyle w:val="StyleUnderline"/>
          <w:sz w:val="28"/>
          <w:szCs w:val="32"/>
        </w:rPr>
        <w:t xml:space="preserve"> </w:t>
      </w:r>
      <w:r w:rsidRPr="00C842B5">
        <w:rPr>
          <w:rStyle w:val="StyleUnderline"/>
        </w:rPr>
        <w:t xml:space="preserve">estimated at </w:t>
      </w:r>
      <w:r w:rsidRPr="00C842B5">
        <w:rPr>
          <w:rStyle w:val="Emphasis"/>
        </w:rPr>
        <w:t>$1 trillion</w:t>
      </w:r>
      <w:r w:rsidRPr="00EA50A6">
        <w:rPr>
          <w:sz w:val="16"/>
        </w:rPr>
        <w:t xml:space="preserve">.iii </w:t>
      </w:r>
      <w:r w:rsidRPr="00105F74">
        <w:rPr>
          <w:rStyle w:val="StyleUnderline"/>
          <w:highlight w:val="cyan"/>
        </w:rPr>
        <w:t xml:space="preserve">Most </w:t>
      </w:r>
      <w:r w:rsidRPr="00105F74">
        <w:rPr>
          <w:rStyle w:val="Emphasis"/>
          <w:highlight w:val="cyan"/>
        </w:rPr>
        <w:t>electronic components</w:t>
      </w:r>
      <w:r w:rsidRPr="00C842B5">
        <w:rPr>
          <w:rStyle w:val="StyleUnderline"/>
        </w:rPr>
        <w:t xml:space="preserve"> </w:t>
      </w:r>
      <w:r w:rsidRPr="00105F74">
        <w:rPr>
          <w:rStyle w:val="StyleUnderline"/>
          <w:highlight w:val="cyan"/>
        </w:rPr>
        <w:t>are made with</w:t>
      </w:r>
      <w:r w:rsidRPr="00C842B5">
        <w:rPr>
          <w:rStyle w:val="StyleUnderline"/>
        </w:rPr>
        <w:t xml:space="preserve"> some </w:t>
      </w:r>
      <w:r w:rsidRPr="00C842B5">
        <w:rPr>
          <w:rStyle w:val="Emphasis"/>
        </w:rPr>
        <w:t>element</w:t>
      </w:r>
      <w:r w:rsidRPr="00C842B5">
        <w:rPr>
          <w:rStyle w:val="StyleUnderline"/>
        </w:rPr>
        <w:t xml:space="preserve"> of </w:t>
      </w:r>
      <w:r w:rsidRPr="00105F74">
        <w:rPr>
          <w:rStyle w:val="Emphasis"/>
          <w:highlight w:val="cyan"/>
        </w:rPr>
        <w:t>rare earth minerals</w:t>
      </w:r>
      <w:r w:rsidRPr="00EA50A6">
        <w:rPr>
          <w:sz w:val="16"/>
        </w:rPr>
        <w:t>. Northwest Alaska houses the largest known zinc mine; Russia's Western Siberia region is home to vast quantities of nickel, palladium, and copper; and Canada's Baffin Island sits on one of the largest deposits of iron-ore.[ix]</w:t>
      </w:r>
    </w:p>
    <w:p w14:paraId="1D270CD5" w14:textId="77777777" w:rsidR="00625544" w:rsidRPr="00EA50A6" w:rsidRDefault="00625544" w:rsidP="00625544">
      <w:pPr>
        <w:rPr>
          <w:sz w:val="16"/>
        </w:rPr>
      </w:pPr>
      <w:r w:rsidRPr="00EA50A6">
        <w:rPr>
          <w:sz w:val="16"/>
        </w:rPr>
        <w:t>Beyond the vast array of resources within the Arctic, it is also of strategic importance in terms of maritime traffic. Using the Arctic waterways to transport from Northern Europe to the US West Coast could reduce transportation costs by 20%.ix The Arctic's Northern Sea Route, which connects Europe and Asia, would reduce travel time by 27%. With more accessible summer sea lanes, traffic is already increasing. From 2010 to 2013, vessels through the Northern Sea Route went from 4 to 71,[x] and from 2005 to 2012, the Bering Strait saw an increase of 50% in transports.viii</w:t>
      </w:r>
    </w:p>
    <w:p w14:paraId="7E24075D" w14:textId="77777777" w:rsidR="00625544" w:rsidRDefault="00625544" w:rsidP="00625544">
      <w:pPr>
        <w:rPr>
          <w:rStyle w:val="Emphasis"/>
        </w:rPr>
      </w:pPr>
      <w:r w:rsidRPr="00105F74">
        <w:rPr>
          <w:rStyle w:val="StyleUnderline"/>
          <w:highlight w:val="cyan"/>
        </w:rPr>
        <w:t xml:space="preserve">The </w:t>
      </w:r>
      <w:r w:rsidRPr="00105F74">
        <w:rPr>
          <w:rStyle w:val="Emphasis"/>
          <w:highlight w:val="cyan"/>
        </w:rPr>
        <w:t>key</w:t>
      </w:r>
      <w:r w:rsidRPr="00C842B5">
        <w:rPr>
          <w:rStyle w:val="StyleUnderline"/>
        </w:rPr>
        <w:t xml:space="preserve"> </w:t>
      </w:r>
      <w:r w:rsidRPr="00105F74">
        <w:rPr>
          <w:rStyle w:val="StyleUnderline"/>
          <w:highlight w:val="cyan"/>
        </w:rPr>
        <w:t xml:space="preserve">which </w:t>
      </w:r>
      <w:r w:rsidRPr="00105F74">
        <w:rPr>
          <w:rStyle w:val="Emphasis"/>
          <w:highlight w:val="cyan"/>
        </w:rPr>
        <w:t>unlocks access</w:t>
      </w:r>
      <w:r w:rsidRPr="00C842B5">
        <w:rPr>
          <w:rStyle w:val="StyleUnderline"/>
        </w:rPr>
        <w:t xml:space="preserve"> </w:t>
      </w:r>
      <w:r w:rsidRPr="00105F74">
        <w:rPr>
          <w:rStyle w:val="StyleUnderline"/>
          <w:highlight w:val="cyan"/>
        </w:rPr>
        <w:t xml:space="preserve">to all of the </w:t>
      </w:r>
      <w:r w:rsidRPr="00105F74">
        <w:rPr>
          <w:rStyle w:val="Emphasis"/>
          <w:highlight w:val="cyan"/>
        </w:rPr>
        <w:t>Arctic's resources</w:t>
      </w:r>
      <w:r w:rsidRPr="00C842B5">
        <w:rPr>
          <w:rStyle w:val="StyleUnderline"/>
        </w:rPr>
        <w:t xml:space="preserve"> and </w:t>
      </w:r>
      <w:r w:rsidRPr="00C842B5">
        <w:rPr>
          <w:rStyle w:val="Emphasis"/>
        </w:rPr>
        <w:t>transport lanes</w:t>
      </w:r>
      <w:r w:rsidRPr="00C842B5">
        <w:rPr>
          <w:rStyle w:val="StyleUnderline"/>
        </w:rPr>
        <w:t xml:space="preserve"> </w:t>
      </w:r>
      <w:r w:rsidRPr="00105F74">
        <w:rPr>
          <w:rStyle w:val="StyleUnderline"/>
          <w:highlight w:val="cyan"/>
        </w:rPr>
        <w:t>is</w:t>
      </w:r>
      <w:r w:rsidRPr="00C842B5">
        <w:rPr>
          <w:rStyle w:val="StyleUnderline"/>
        </w:rPr>
        <w:t xml:space="preserve"> a massive specialized ship: </w:t>
      </w:r>
      <w:r w:rsidRPr="00105F74">
        <w:rPr>
          <w:rStyle w:val="Emphasis"/>
          <w:sz w:val="28"/>
          <w:szCs w:val="32"/>
          <w:highlight w:val="cyan"/>
        </w:rPr>
        <w:t>The Icebreaker</w:t>
      </w:r>
      <w:r w:rsidRPr="00EA50A6">
        <w:rPr>
          <w:sz w:val="16"/>
        </w:rPr>
        <w:t xml:space="preserve">. Medium icebreakers can break ice as thick as 8 feet and can also crush 4.5 feet of ice while maintaining a constant speed of three knots (3.5mph). Heavy icebreakers can break up to 21 feet of ice and can also break 6 feet of ice while cruising at three knots.[xi] Arctic highways are continually being opened, but after some time, freeze closed once again. </w:t>
      </w:r>
      <w:r w:rsidRPr="00105F74">
        <w:rPr>
          <w:rStyle w:val="StyleUnderline"/>
          <w:highlight w:val="cyan"/>
        </w:rPr>
        <w:t>Maintaining any</w:t>
      </w:r>
      <w:r w:rsidRPr="00C842B5">
        <w:rPr>
          <w:rStyle w:val="StyleUnderline"/>
        </w:rPr>
        <w:t xml:space="preserve"> </w:t>
      </w:r>
      <w:r w:rsidRPr="00C842B5">
        <w:rPr>
          <w:rStyle w:val="Emphasis"/>
        </w:rPr>
        <w:t xml:space="preserve">sustainable </w:t>
      </w:r>
      <w:r w:rsidRPr="00105F74">
        <w:rPr>
          <w:rStyle w:val="Emphasis"/>
          <w:highlight w:val="cyan"/>
        </w:rPr>
        <w:t>operations</w:t>
      </w:r>
      <w:r w:rsidRPr="00C842B5">
        <w:rPr>
          <w:rStyle w:val="StyleUnderline"/>
        </w:rPr>
        <w:t xml:space="preserve"> within such waters </w:t>
      </w:r>
      <w:r w:rsidRPr="00105F74">
        <w:rPr>
          <w:rStyle w:val="StyleUnderline"/>
          <w:highlight w:val="cyan"/>
        </w:rPr>
        <w:t>requires the</w:t>
      </w:r>
      <w:r w:rsidRPr="00C842B5">
        <w:rPr>
          <w:rStyle w:val="StyleUnderline"/>
        </w:rPr>
        <w:t xml:space="preserve"> </w:t>
      </w:r>
      <w:r w:rsidRPr="00FE0019">
        <w:rPr>
          <w:rStyle w:val="Emphasis"/>
        </w:rPr>
        <w:t>all-important</w:t>
      </w:r>
      <w:r w:rsidRPr="00C842B5">
        <w:rPr>
          <w:rStyle w:val="Emphasis"/>
        </w:rPr>
        <w:t xml:space="preserve"> </w:t>
      </w:r>
      <w:r w:rsidRPr="00105F74">
        <w:rPr>
          <w:rStyle w:val="Emphasis"/>
          <w:highlight w:val="cyan"/>
        </w:rPr>
        <w:t>icebreaker</w:t>
      </w:r>
      <w:r w:rsidRPr="00C842B5">
        <w:rPr>
          <w:rStyle w:val="Emphasis"/>
        </w:rPr>
        <w:t xml:space="preserve"> vessel.</w:t>
      </w:r>
    </w:p>
    <w:p w14:paraId="473B7FA2" w14:textId="77777777" w:rsidR="00625544" w:rsidRPr="00EA50A6" w:rsidRDefault="00625544" w:rsidP="00625544">
      <w:pPr>
        <w:rPr>
          <w:sz w:val="8"/>
          <w:szCs w:val="8"/>
        </w:rPr>
      </w:pPr>
      <w:r w:rsidRPr="00EA50A6">
        <w:rPr>
          <w:sz w:val="8"/>
          <w:szCs w:val="8"/>
        </w:rPr>
        <w:t xml:space="preserve">Some Arctic </w:t>
      </w:r>
      <w:r w:rsidRPr="00611139">
        <w:rPr>
          <w:sz w:val="8"/>
          <w:szCs w:val="8"/>
        </w:rPr>
        <w:t>powers</w:t>
      </w:r>
      <w:r w:rsidRPr="00EA50A6">
        <w:rPr>
          <w:sz w:val="8"/>
          <w:szCs w:val="8"/>
        </w:rPr>
        <w:t xml:space="preserve"> have long understood the importance of the region. Around one fifth of Russia's current economy is connected to those areas within the Arctic Circle.iii They have already begun oil and natural gas production within the Western Siberia region and have also begun shipping oil from new offshore terminals.ix Gazprom, Russia's largest natural gas organization, has already commenced resource development within the Arctic's Barents Sea.ix</w:t>
      </w:r>
    </w:p>
    <w:p w14:paraId="509C45A3" w14:textId="77777777" w:rsidR="00625544" w:rsidRPr="00EA50A6" w:rsidRDefault="00625544" w:rsidP="00625544">
      <w:pPr>
        <w:rPr>
          <w:sz w:val="8"/>
          <w:szCs w:val="8"/>
        </w:rPr>
      </w:pPr>
      <w:r w:rsidRPr="00EA50A6">
        <w:rPr>
          <w:sz w:val="8"/>
          <w:szCs w:val="8"/>
        </w:rPr>
        <w:t>Such recognition of the Arctic's resource potential has provoked Russian expansionism into its northern waters. In 2001, Russia petitioned an international body to have their national sovereignty recognized as far as the North Pole, an issue which remains pending.[xii]Six years later, a Russian Arctic scientist mounted a Russian flag just beneath the North Pole.[xiii] His response to international criticism was not tailored to the politically sensitive ear, "I don't give a damn what all these foreign politicians there are saying about this...If someone doesn't like this, let them go down themselves...and then try to put something there. Russia must win. Russia has what it takes to win. The Arctic has always been Russian."xiii</w:t>
      </w:r>
    </w:p>
    <w:p w14:paraId="16286B9D" w14:textId="77777777" w:rsidR="00625544" w:rsidRPr="00EA50A6" w:rsidRDefault="00625544" w:rsidP="00625544">
      <w:pPr>
        <w:rPr>
          <w:sz w:val="8"/>
          <w:szCs w:val="8"/>
        </w:rPr>
      </w:pPr>
      <w:r w:rsidRPr="00EA50A6">
        <w:rPr>
          <w:sz w:val="8"/>
          <w:szCs w:val="8"/>
        </w:rPr>
        <w:t>While the US is concerned with maintaining open economic transportation throughout the world's waterways, Russian official policy declares that the Arctic's Northern Sea Route is a "unified transportation link of the Russian Federation." In 2009, they went one step further to announce that they are planning to extract a "fair price" toll to pass through the route. In the following year, official legislation was developed to begin establishing the details of regulation and collection of such tolls.xii</w:t>
      </w:r>
    </w:p>
    <w:p w14:paraId="27B52101" w14:textId="77777777" w:rsidR="00625544" w:rsidRPr="00EA50A6" w:rsidRDefault="00625544" w:rsidP="00625544">
      <w:pPr>
        <w:rPr>
          <w:sz w:val="8"/>
          <w:szCs w:val="8"/>
        </w:rPr>
      </w:pPr>
      <w:r w:rsidRPr="00EA50A6">
        <w:rPr>
          <w:sz w:val="8"/>
          <w:szCs w:val="8"/>
        </w:rPr>
        <w:lastRenderedPageBreak/>
        <w:t xml:space="preserve">To enforce such ambitious claims, Russia is well-positioned in terms of Arctic capabilities and logistics. They own eight heavy icebreakers, seven of which are nuclear powered, and twenty-three medium icebreakers.[xiv] Of the eleven additional icebreakers in development, Russia has two scheduled to be released within the next couple years.[xv]'xvi Such a fleet of icebreakers is unmatched by any other nation. </w:t>
      </w:r>
    </w:p>
    <w:p w14:paraId="6ABFFB54" w14:textId="77777777" w:rsidR="00625544" w:rsidRPr="00EA50A6" w:rsidRDefault="00625544" w:rsidP="00625544">
      <w:pPr>
        <w:rPr>
          <w:sz w:val="8"/>
          <w:szCs w:val="8"/>
        </w:rPr>
      </w:pPr>
      <w:r w:rsidRPr="00EA50A6">
        <w:rPr>
          <w:sz w:val="8"/>
          <w:szCs w:val="8"/>
        </w:rPr>
        <w:t>To supplement their ability to access Arctic waterways, Russia has also been increasing its military capabilities for the region. Over the last two years, Russia established fourteen new airfields and sixteen new deep water ports; and has activated some of the most advanced surface-to-air missiles in the region. Of the six most recent combat brigades Russia has established, four of them are dedicated to the Arctic.[xvi]More recently, Russia opened their second military base in the region.[xvii] Its official purpose is to maintain control of vessels passing through the Northern Sea Route, protect oil and natural gas resources, and defend against possible attacks by a foreign military.[xviii] Also in production by the Russians are two ice-capable naval vessels which are armed with cruise missiles.[xix] These developments have fulfilled Russian intentions that were announced in 2014, "We will be almost fully prepared to meet unwelcome guests from east and north."[xx]Such extensive capabilities position Russia as the preeminent Arctic power.</w:t>
      </w:r>
    </w:p>
    <w:p w14:paraId="6219A8CB" w14:textId="77777777" w:rsidR="00625544" w:rsidRPr="00EA50A6" w:rsidRDefault="00625544" w:rsidP="00625544">
      <w:pPr>
        <w:rPr>
          <w:sz w:val="8"/>
          <w:szCs w:val="8"/>
        </w:rPr>
      </w:pPr>
      <w:r w:rsidRPr="00EA50A6">
        <w:rPr>
          <w:sz w:val="8"/>
          <w:szCs w:val="8"/>
        </w:rPr>
        <w:t>Activity within the region has already been heating up. In 2007, Russian bombers entered the 12-mile air defense zone of Alaska at least 18 times.xii In 2014, more than 100 Russian reconnaissance flights were recorded within the Arctic, up from around 33 from the prior year. On the other side of the world, the Colonel General of the Russian Airforce claimed that, "In 2014, more than 140 [US and UK reconnaissance] flights have taken place, compared to 22 flights in 2013."xx Not all reconnaissance flights are hostile, but the increased frequency of occurrences is a clear indication of perceived importance.</w:t>
      </w:r>
    </w:p>
    <w:p w14:paraId="0D6D6770" w14:textId="77777777" w:rsidR="00625544" w:rsidRPr="00EA50A6" w:rsidRDefault="00625544" w:rsidP="00625544">
      <w:pPr>
        <w:rPr>
          <w:sz w:val="8"/>
          <w:szCs w:val="8"/>
        </w:rPr>
      </w:pPr>
      <w:r w:rsidRPr="00EA50A6">
        <w:rPr>
          <w:sz w:val="8"/>
          <w:szCs w:val="8"/>
        </w:rPr>
        <w:t>Russian activity within the region has reached beyond just research, reconnaissance flights, and transportation. Military exercises have commenced at an advanced level. In January 2015, around 3,000 intelligence officials were sent to a Russian air base within the Arctic to listen in on Western communication channels.xx Two months later, around 45,000 troops, 3,300 vehicles, 41 ships, 15 subs, and 110 aircraft arrived to conduct extensive military exercises.xvi</w:t>
      </w:r>
    </w:p>
    <w:p w14:paraId="3925F88C" w14:textId="77777777" w:rsidR="00625544" w:rsidRPr="00EA50A6" w:rsidRDefault="00625544" w:rsidP="00625544">
      <w:pPr>
        <w:rPr>
          <w:sz w:val="8"/>
          <w:szCs w:val="8"/>
        </w:rPr>
      </w:pPr>
      <w:r w:rsidRPr="00EA50A6">
        <w:rPr>
          <w:sz w:val="8"/>
          <w:szCs w:val="8"/>
        </w:rPr>
        <w:t>It is clear that the most powerful Arctic force is flaunting its capabilities. Russia has the best fleet to maneuver across icy Arctic waters. They've established resource development, declared sovereignty over one of the most widely used international Arctic waterways, and has demonstrated its military might. The US Secretary of Defense succinctly described the situation: "The Arctic is key strategic terrain. Russia is taking aggressive steps to increase its presence there."[xxi]</w:t>
      </w:r>
    </w:p>
    <w:p w14:paraId="00BCE9EE" w14:textId="77777777" w:rsidR="00625544" w:rsidRDefault="00625544" w:rsidP="00625544">
      <w:pPr>
        <w:rPr>
          <w:rStyle w:val="StyleUnderline"/>
        </w:rPr>
      </w:pPr>
      <w:r w:rsidRPr="00C842B5">
        <w:rPr>
          <w:rStyle w:val="StyleUnderline"/>
        </w:rPr>
        <w:t xml:space="preserve">If the </w:t>
      </w:r>
      <w:r w:rsidRPr="00C842B5">
        <w:rPr>
          <w:rStyle w:val="Emphasis"/>
        </w:rPr>
        <w:t>United States</w:t>
      </w:r>
      <w:r w:rsidRPr="00C842B5">
        <w:rPr>
          <w:rStyle w:val="StyleUnderline"/>
        </w:rPr>
        <w:t xml:space="preserve"> became eager to establish its own </w:t>
      </w:r>
      <w:r w:rsidRPr="00C842B5">
        <w:rPr>
          <w:rStyle w:val="Emphasis"/>
        </w:rPr>
        <w:t>dominance</w:t>
      </w:r>
      <w:r w:rsidRPr="00C842B5">
        <w:rPr>
          <w:rStyle w:val="StyleUnderline"/>
        </w:rPr>
        <w:t xml:space="preserve"> within the Arctic </w:t>
      </w:r>
      <w:r w:rsidRPr="00C842B5">
        <w:rPr>
          <w:rStyle w:val="Emphasis"/>
        </w:rPr>
        <w:t>region</w:t>
      </w:r>
      <w:r w:rsidRPr="00C842B5">
        <w:rPr>
          <w:rStyle w:val="StyleUnderline"/>
        </w:rPr>
        <w:t xml:space="preserve">, it </w:t>
      </w:r>
      <w:r w:rsidRPr="00C842B5">
        <w:rPr>
          <w:rStyle w:val="Emphasis"/>
        </w:rPr>
        <w:t>would</w:t>
      </w:r>
      <w:r w:rsidRPr="00C842B5">
        <w:rPr>
          <w:rStyle w:val="StyleUnderline"/>
        </w:rPr>
        <w:t xml:space="preserve"> be </w:t>
      </w:r>
      <w:r w:rsidRPr="00C842B5">
        <w:rPr>
          <w:rStyle w:val="Emphasis"/>
        </w:rPr>
        <w:t>unable</w:t>
      </w:r>
      <w:r w:rsidRPr="00C842B5">
        <w:rPr>
          <w:rStyle w:val="StyleUnderline"/>
        </w:rPr>
        <w:t xml:space="preserve"> to do so</w:t>
      </w:r>
      <w:r w:rsidRPr="00EA50A6">
        <w:rPr>
          <w:sz w:val="16"/>
        </w:rPr>
        <w:t xml:space="preserve">. Compared to Russia's 8 active heavy icebreakers, the US has 1; while there are 23 active Russian medium icebreakers, the US has none.[xxii] We're currently building no icebreakers and there are no options to lease or borrow any icebreakers from "legitimate" partners.xv </w:t>
      </w:r>
      <w:r w:rsidRPr="00C842B5">
        <w:rPr>
          <w:rStyle w:val="StyleUnderline"/>
        </w:rPr>
        <w:t xml:space="preserve">As the Arctic opens its vast strategic waterways and abundant resources, the US can't </w:t>
      </w:r>
      <w:r w:rsidRPr="00C842B5">
        <w:rPr>
          <w:rStyle w:val="Emphasis"/>
        </w:rPr>
        <w:t>even produce</w:t>
      </w:r>
      <w:r w:rsidRPr="00C842B5">
        <w:rPr>
          <w:rStyle w:val="StyleUnderline"/>
        </w:rPr>
        <w:t xml:space="preserve"> a series of </w:t>
      </w:r>
      <w:r w:rsidRPr="00C842B5">
        <w:rPr>
          <w:rStyle w:val="Emphasis"/>
        </w:rPr>
        <w:t>navigable routes</w:t>
      </w:r>
      <w:r w:rsidRPr="00C842B5">
        <w:rPr>
          <w:rStyle w:val="StyleUnderline"/>
        </w:rPr>
        <w:t>.</w:t>
      </w:r>
    </w:p>
    <w:p w14:paraId="6A67057B" w14:textId="77777777" w:rsidR="00625544" w:rsidRPr="00EA50A6" w:rsidRDefault="00625544" w:rsidP="00625544">
      <w:pPr>
        <w:rPr>
          <w:sz w:val="16"/>
        </w:rPr>
      </w:pPr>
      <w:r w:rsidRPr="00EA50A6">
        <w:rPr>
          <w:sz w:val="16"/>
        </w:rPr>
        <w:t xml:space="preserve">The </w:t>
      </w:r>
      <w:r w:rsidRPr="00EA50A6">
        <w:rPr>
          <w:rStyle w:val="Emphasis"/>
        </w:rPr>
        <w:t>McMurdo</w:t>
      </w:r>
      <w:r w:rsidRPr="00EA50A6">
        <w:rPr>
          <w:sz w:val="16"/>
        </w:rPr>
        <w:t xml:space="preserve"> Antarctic Research Center </w:t>
      </w:r>
      <w:r w:rsidRPr="00EA50A6">
        <w:rPr>
          <w:rStyle w:val="StyleUnderline"/>
        </w:rPr>
        <w:t>magnifies the need for more US icebreakers</w:t>
      </w:r>
      <w:r w:rsidRPr="00EA50A6">
        <w:rPr>
          <w:sz w:val="16"/>
        </w:rPr>
        <w:t>. To initiate the resupply process at McMurdo, a heavy icebreaker is required to break the 15 feet of ice that surrounds the research center for 70 miles.xv This only active US heavy icebreaker, at 41 years old, is aging and quite deficient. Compared to the seven Russian nuclear powered icebreakers, the one non-nuclear US icebreaker can spend only four to six days on station before it must return.xii Such a desperate situation has caused some to declare that current scientific observations are not sustainable given the projected funding levels.[xxiii]</w:t>
      </w:r>
    </w:p>
    <w:p w14:paraId="0D4A3E78" w14:textId="77777777" w:rsidR="00625544" w:rsidRPr="00EA50A6" w:rsidRDefault="00625544" w:rsidP="00625544">
      <w:pPr>
        <w:rPr>
          <w:sz w:val="16"/>
        </w:rPr>
      </w:pPr>
      <w:r w:rsidRPr="00105F74">
        <w:rPr>
          <w:rStyle w:val="StyleUnderline"/>
          <w:highlight w:val="cyan"/>
        </w:rPr>
        <w:t>The</w:t>
      </w:r>
      <w:r w:rsidRPr="00EA50A6">
        <w:rPr>
          <w:rStyle w:val="StyleUnderline"/>
        </w:rPr>
        <w:t xml:space="preserve"> </w:t>
      </w:r>
      <w:r w:rsidRPr="00EA50A6">
        <w:rPr>
          <w:rStyle w:val="Emphasis"/>
        </w:rPr>
        <w:t xml:space="preserve">US </w:t>
      </w:r>
      <w:r w:rsidRPr="00105F74">
        <w:rPr>
          <w:rStyle w:val="Emphasis"/>
          <w:highlight w:val="cyan"/>
        </w:rPr>
        <w:t>Coast Guard</w:t>
      </w:r>
      <w:r w:rsidRPr="00EA50A6">
        <w:rPr>
          <w:rStyle w:val="StyleUnderline"/>
        </w:rPr>
        <w:t xml:space="preserve"> </w:t>
      </w:r>
      <w:r w:rsidRPr="00105F74">
        <w:rPr>
          <w:rStyle w:val="StyleUnderline"/>
          <w:highlight w:val="cyan"/>
        </w:rPr>
        <w:t>has asked for</w:t>
      </w:r>
      <w:r w:rsidRPr="00EA50A6">
        <w:rPr>
          <w:rStyle w:val="StyleUnderline"/>
        </w:rPr>
        <w:t xml:space="preserve"> a minimum of </w:t>
      </w:r>
      <w:r w:rsidRPr="00105F74">
        <w:rPr>
          <w:rStyle w:val="Emphasis"/>
          <w:highlight w:val="cyan"/>
        </w:rPr>
        <w:t>six icebreakers</w:t>
      </w:r>
      <w:r w:rsidRPr="00EA50A6">
        <w:rPr>
          <w:rStyle w:val="StyleUnderline"/>
        </w:rPr>
        <w:t xml:space="preserve"> that they say are needed for </w:t>
      </w:r>
      <w:r w:rsidRPr="00EA50A6">
        <w:rPr>
          <w:rStyle w:val="Emphasis"/>
        </w:rPr>
        <w:t>current operations</w:t>
      </w:r>
      <w:r w:rsidRPr="00EA50A6">
        <w:rPr>
          <w:sz w:val="16"/>
        </w:rPr>
        <w:t xml:space="preserve"> (at least three per pole: one deployed, one within training, and one in long term maintenance).xvi'[xxiv] Despite this, the current funding proposal aims to reduce the Coast Guard’s budget around the same amount that is required to build one new icebreaker.[xxv]'[xxvi]</w:t>
      </w:r>
    </w:p>
    <w:p w14:paraId="744B270E" w14:textId="77777777" w:rsidR="00625544" w:rsidRPr="00EA50A6" w:rsidRDefault="00625544" w:rsidP="00625544">
      <w:pPr>
        <w:rPr>
          <w:sz w:val="8"/>
          <w:szCs w:val="8"/>
        </w:rPr>
      </w:pPr>
      <w:r w:rsidRPr="00EA50A6">
        <w:rPr>
          <w:sz w:val="8"/>
          <w:szCs w:val="8"/>
        </w:rPr>
        <w:t>The situation is equally as dire when considering the current condition of the US Navy. From a high of 594 ships in the 1980s, the current deployable fleet of the US Navy is only 272 ships.[xxvii]'[xxviii] The official Naval Force Structure Assessment released in 2016 recommended a minimum fleet of 355 ships to cover modern strategic points of interest.[xxix] A 350 ship navy only provides 70 continuously deployed vessels, given that training, transition, and maintenance schedules usually occupy 4/5 of any current fleet. By comparison, the Chinese Navy is estimated to reach 415 naval vessels by 2030.[xxx]</w:t>
      </w:r>
    </w:p>
    <w:p w14:paraId="02263D66" w14:textId="77777777" w:rsidR="00625544" w:rsidRPr="00EA50A6" w:rsidRDefault="00625544" w:rsidP="00625544">
      <w:pPr>
        <w:rPr>
          <w:sz w:val="8"/>
          <w:szCs w:val="8"/>
        </w:rPr>
      </w:pPr>
      <w:r w:rsidRPr="00EA50A6">
        <w:rPr>
          <w:sz w:val="8"/>
          <w:szCs w:val="8"/>
        </w:rPr>
        <w:t>The current production schedules are set to have a total of 308 ships by the end of 2021. Despite the fact that this shipbuilding plan fails to reach the stated needs of the US Navy, current budget proposals fall $4.5 billion short of reaching the lackluster goal.xxvii Not only is the US Navy unprepared to maintain coverage of their identified strategic points of interest, there are no current plans to rectify the situation.</w:t>
      </w:r>
    </w:p>
    <w:p w14:paraId="100E2888" w14:textId="77777777" w:rsidR="00625544" w:rsidRPr="00EA50A6" w:rsidRDefault="00625544" w:rsidP="00625544">
      <w:pPr>
        <w:rPr>
          <w:sz w:val="8"/>
          <w:szCs w:val="8"/>
        </w:rPr>
      </w:pPr>
      <w:r w:rsidRPr="00EA50A6">
        <w:rPr>
          <w:sz w:val="8"/>
          <w:szCs w:val="8"/>
        </w:rPr>
        <w:t>There are extensive proposals to refit and refurbish decommissioned naval vessels to help reach the 350 ship goal. Jerry Hendrix and Robert C. O'Brien's refurbish plan leaves only 22 new ships that would need to hit the production line.[xxxi] Such an extensive refit and refurbish plan would mirror methods used in the 1980s which brought the US Navy to a total of 594 ships. However, there are doubts as to whether this move would be prudent. Technology on decommissioned ships in the 1980s was not far off from the new requirements that were needed to be protected on the open seas. The situation is quite different in 2017. Current decommissioned ships are two, and sometimes three generations, removed from current technology.xxxiv Even if the money was spent to refit and refurbish these ancient vessels, the cost-benefit of such a rebuild program could be seen as unsatisfactory, given that the extended shelf life would be significantly shorter than producing a new vessel.</w:t>
      </w:r>
    </w:p>
    <w:p w14:paraId="0A359EE9" w14:textId="77777777" w:rsidR="00625544" w:rsidRPr="00EA50A6" w:rsidRDefault="00625544" w:rsidP="00625544">
      <w:pPr>
        <w:rPr>
          <w:sz w:val="8"/>
          <w:szCs w:val="8"/>
        </w:rPr>
      </w:pPr>
      <w:r w:rsidRPr="00EA50A6">
        <w:rPr>
          <w:sz w:val="8"/>
          <w:szCs w:val="8"/>
        </w:rPr>
        <w:t>Other observers would like to fill the ship requirement gap with a multitude of small, simple, less expensive vessels.[xxxii] While there are openwater situations where fleets of small, fast moving vessels are strategically beneficial, this different perspective does not address the lack of traditional ships that the US Navy needs for their strategic priorities. If production commenced for a new, small and fast fleet, it should be in addition to the Navy's current stated needs, not as a replacement.</w:t>
      </w:r>
    </w:p>
    <w:p w14:paraId="461E0F49" w14:textId="77777777" w:rsidR="00625544" w:rsidRPr="00EA50A6" w:rsidRDefault="00625544" w:rsidP="00625544">
      <w:pPr>
        <w:rPr>
          <w:sz w:val="8"/>
          <w:szCs w:val="8"/>
        </w:rPr>
      </w:pPr>
      <w:r w:rsidRPr="00EA50A6">
        <w:rPr>
          <w:sz w:val="8"/>
          <w:szCs w:val="8"/>
        </w:rPr>
        <w:t>Reaching such goals will be a challenge given the current financial situation. Due to sequestration imposed upon military spending, the US Navy needs an additional 23% of its current budget to return to normal levels.[xxxiii]Expenses amount to around $10 billion for a carrier, $3 billion each for submarines, $2 billion for a destroyer, and $500 million for the smaller Littoral Combat Ships.[xxxiv]'[xxxv] Estimates average around $138 billion to achieve the 350 ship goal.[xxxvi]'[xxxvii]</w:t>
      </w:r>
    </w:p>
    <w:p w14:paraId="0A3D37AB" w14:textId="77777777" w:rsidR="00625544" w:rsidRPr="00EA50A6" w:rsidRDefault="00625544" w:rsidP="00625544">
      <w:pPr>
        <w:rPr>
          <w:sz w:val="8"/>
          <w:szCs w:val="8"/>
        </w:rPr>
      </w:pPr>
      <w:r w:rsidRPr="00EA50A6">
        <w:rPr>
          <w:sz w:val="8"/>
          <w:szCs w:val="8"/>
        </w:rPr>
        <w:t>Recent budget proposals released by the current administration are not encouraging. Despite the fact that presidential campaign promises included a Pentagon budget of $640 billion, the current proposal for the Pentagon is around $575 billion, only 3% above the prior administration's projected baseline.[xxxviii]'[xxxix] While the US Navy warns of a lack of ships, only 8 were earmarked for funding in the current budget proposal, the same as the prior administration's proposal.[xl] By comparison, China commissioned 18 naval vessels last year. There are rumors of a couple other ships being added to the funding lineup, but nothing yet has been confirmed.xxxv</w:t>
      </w:r>
    </w:p>
    <w:p w14:paraId="698D4DEC" w14:textId="77777777" w:rsidR="00625544" w:rsidRPr="00EA50A6" w:rsidRDefault="00625544" w:rsidP="00625544">
      <w:pPr>
        <w:rPr>
          <w:sz w:val="8"/>
          <w:szCs w:val="8"/>
        </w:rPr>
      </w:pPr>
      <w:r w:rsidRPr="00EA50A6">
        <w:rPr>
          <w:sz w:val="8"/>
          <w:szCs w:val="8"/>
        </w:rPr>
        <w:t>Beyond fulfilling requirements for current needs, the US Navy is especially unprepared for the opening Arctic waters. There are no active ice-hardened combat ships.[xli] Without ice hardening, some Navy vessels could withstand Arctic conditions in the summer, but only for a few weeks, and only on the outside edges of ice barriers. No vessels without ice hardening reinforcement can trail an icebreaker through a newly carved path. When standard vessels are reinforced with Arctic capable material, their deployable length can be extended from a few weeks up to two months, but many problems and potential damage would remain a concern.xli Refitting ice-hardened protective shells onto existing vessels can cost an additional 33% of what it took to build the ship itself.[xlii]</w:t>
      </w:r>
    </w:p>
    <w:p w14:paraId="6CF3366A" w14:textId="77777777" w:rsidR="00625544" w:rsidRPr="00EA50A6" w:rsidRDefault="00625544" w:rsidP="00625544">
      <w:pPr>
        <w:rPr>
          <w:sz w:val="8"/>
          <w:szCs w:val="8"/>
        </w:rPr>
      </w:pPr>
      <w:r w:rsidRPr="00EA50A6">
        <w:rPr>
          <w:sz w:val="8"/>
          <w:szCs w:val="8"/>
        </w:rPr>
        <w:t>Building ice-capable ships during production is much easier and cost efficient. Using production methods from Canada, Norway, and Denmark (which maintains sovereignty over Greenland), it has been estimated that an ice-capable Destroyer could be built with only 84% of current production expenses.[xliii] Preparing our Navy for Arctic conditions isn't a matter of ability; it is a matter of clearly and persuasively communicating national priorities.</w:t>
      </w:r>
    </w:p>
    <w:p w14:paraId="497B7EFD" w14:textId="77777777" w:rsidR="00625544" w:rsidRPr="00EA50A6" w:rsidRDefault="00625544" w:rsidP="00625544">
      <w:pPr>
        <w:rPr>
          <w:sz w:val="16"/>
        </w:rPr>
      </w:pPr>
      <w:r w:rsidRPr="00105F74">
        <w:rPr>
          <w:rStyle w:val="StyleUnderline"/>
          <w:highlight w:val="cyan"/>
        </w:rPr>
        <w:t>It is not enough to remain hopeful</w:t>
      </w:r>
      <w:r w:rsidRPr="00EA50A6">
        <w:rPr>
          <w:rStyle w:val="StyleUnderline"/>
        </w:rPr>
        <w:t xml:space="preserve"> that </w:t>
      </w:r>
      <w:r w:rsidRPr="00105F74">
        <w:rPr>
          <w:rStyle w:val="StyleUnderline"/>
          <w:highlight w:val="cyan"/>
        </w:rPr>
        <w:t>dwindling ice</w:t>
      </w:r>
      <w:r w:rsidRPr="00EA50A6">
        <w:rPr>
          <w:rStyle w:val="StyleUnderline"/>
        </w:rPr>
        <w:t xml:space="preserve"> during the Arctic's summer season </w:t>
      </w:r>
      <w:r w:rsidRPr="00105F74">
        <w:rPr>
          <w:rStyle w:val="StyleUnderline"/>
          <w:highlight w:val="cyan"/>
        </w:rPr>
        <w:t xml:space="preserve">will allow </w:t>
      </w:r>
      <w:r w:rsidRPr="00105F74">
        <w:rPr>
          <w:rStyle w:val="Emphasis"/>
          <w:highlight w:val="cyan"/>
        </w:rPr>
        <w:t>scientific research</w:t>
      </w:r>
      <w:r w:rsidRPr="00EA50A6">
        <w:rPr>
          <w:sz w:val="16"/>
        </w:rPr>
        <w:t xml:space="preserve">, </w:t>
      </w:r>
      <w:r w:rsidRPr="00105F74">
        <w:rPr>
          <w:rStyle w:val="Emphasis"/>
          <w:highlight w:val="cyan"/>
        </w:rPr>
        <w:t>economic transport</w:t>
      </w:r>
      <w:r w:rsidRPr="00EA50A6">
        <w:rPr>
          <w:sz w:val="16"/>
        </w:rPr>
        <w:t xml:space="preserve">, </w:t>
      </w:r>
      <w:r w:rsidRPr="00EA50A6">
        <w:rPr>
          <w:rStyle w:val="StyleUnderline"/>
        </w:rPr>
        <w:t xml:space="preserve">and military might to flow freely through the </w:t>
      </w:r>
      <w:r w:rsidRPr="00EA50A6">
        <w:rPr>
          <w:rStyle w:val="Emphasis"/>
        </w:rPr>
        <w:t>Arctic's northern waters</w:t>
      </w:r>
      <w:r w:rsidRPr="00EA50A6">
        <w:rPr>
          <w:sz w:val="16"/>
        </w:rPr>
        <w:t xml:space="preserve">. </w:t>
      </w:r>
      <w:r w:rsidRPr="00EA50A6">
        <w:rPr>
          <w:rStyle w:val="StyleUnderline"/>
        </w:rPr>
        <w:t xml:space="preserve">Free movement of vessels cannot be regulated to </w:t>
      </w:r>
      <w:r w:rsidRPr="00EA50A6">
        <w:rPr>
          <w:rStyle w:val="Emphasis"/>
        </w:rPr>
        <w:t>small seasonal windows</w:t>
      </w:r>
      <w:r w:rsidRPr="00EA50A6">
        <w:rPr>
          <w:sz w:val="16"/>
        </w:rPr>
        <w:t>. Winter will come. Should an international conflict arise in the Arctic, it will not be a chivalric standoff which occurs a few weeks out of the year. It will be a year round conflict; one which favors those who are prepared to maneuver and operate throughout the thick and unrelenting ice.</w:t>
      </w:r>
    </w:p>
    <w:p w14:paraId="21C37AC4" w14:textId="77777777" w:rsidR="00625544" w:rsidRPr="00EA50A6" w:rsidRDefault="00625544" w:rsidP="00625544">
      <w:pPr>
        <w:rPr>
          <w:sz w:val="16"/>
        </w:rPr>
      </w:pPr>
      <w:r w:rsidRPr="00EA50A6">
        <w:rPr>
          <w:sz w:val="16"/>
        </w:rPr>
        <w:t>The Constitutional blueprint for the US Federal Government reveals within its first few lines that the national priorities are to "provide for the common defense”, but only to "promote the general welfare”.[xliv] With the multitude of requests for federal funding, that founding document should be a continual reminder that national defense preparedness is a unique imperative of the federal government.</w:t>
      </w:r>
    </w:p>
    <w:p w14:paraId="63497649" w14:textId="77777777" w:rsidR="00625544" w:rsidRPr="008C7EFF" w:rsidRDefault="00625544" w:rsidP="00625544">
      <w:pPr>
        <w:rPr>
          <w:sz w:val="16"/>
        </w:rPr>
      </w:pPr>
      <w:r w:rsidRPr="00105F74">
        <w:rPr>
          <w:rStyle w:val="Emphasis"/>
          <w:highlight w:val="cyan"/>
        </w:rPr>
        <w:t>Investing</w:t>
      </w:r>
      <w:r w:rsidRPr="00105F74">
        <w:rPr>
          <w:rStyle w:val="StyleUnderline"/>
          <w:highlight w:val="cyan"/>
        </w:rPr>
        <w:t xml:space="preserve"> in at least </w:t>
      </w:r>
      <w:r w:rsidRPr="00105F74">
        <w:rPr>
          <w:rStyle w:val="Emphasis"/>
          <w:highlight w:val="cyan"/>
        </w:rPr>
        <w:t>six</w:t>
      </w:r>
      <w:r w:rsidRPr="00105F74">
        <w:rPr>
          <w:rStyle w:val="StyleUnderline"/>
          <w:highlight w:val="cyan"/>
        </w:rPr>
        <w:t xml:space="preserve"> </w:t>
      </w:r>
      <w:r w:rsidRPr="00105F74">
        <w:rPr>
          <w:rStyle w:val="Emphasis"/>
          <w:highlight w:val="cyan"/>
        </w:rPr>
        <w:t>new</w:t>
      </w:r>
      <w:r w:rsidRPr="00105F74">
        <w:rPr>
          <w:highlight w:val="cyan"/>
        </w:rPr>
        <w:t xml:space="preserve"> </w:t>
      </w:r>
      <w:r w:rsidRPr="00105F74">
        <w:rPr>
          <w:rStyle w:val="Emphasis"/>
          <w:sz w:val="28"/>
          <w:szCs w:val="32"/>
          <w:highlight w:val="cyan"/>
        </w:rPr>
        <w:t>nuclear powered icebreakers</w:t>
      </w:r>
      <w:r w:rsidRPr="00105F74">
        <w:rPr>
          <w:sz w:val="16"/>
          <w:highlight w:val="cyan"/>
        </w:rPr>
        <w:t>,</w:t>
      </w:r>
      <w:r w:rsidRPr="00EA50A6">
        <w:rPr>
          <w:sz w:val="16"/>
        </w:rPr>
        <w:t xml:space="preserve"> allocating funding and production schedules for a 350 ship Navy, </w:t>
      </w:r>
      <w:r w:rsidRPr="00105F74">
        <w:rPr>
          <w:rStyle w:val="StyleUnderline"/>
          <w:highlight w:val="cyan"/>
        </w:rPr>
        <w:t>and</w:t>
      </w:r>
      <w:r w:rsidRPr="00EA50A6">
        <w:rPr>
          <w:rStyle w:val="StyleUnderline"/>
        </w:rPr>
        <w:t xml:space="preserve"> </w:t>
      </w:r>
      <w:r w:rsidRPr="00105F74">
        <w:rPr>
          <w:rStyle w:val="StyleUnderline"/>
          <w:highlight w:val="cyan"/>
        </w:rPr>
        <w:t>announcing intentions to maintain clear</w:t>
      </w:r>
      <w:r w:rsidRPr="00EA50A6">
        <w:rPr>
          <w:rStyle w:val="StyleUnderline"/>
        </w:rPr>
        <w:t xml:space="preserve"> </w:t>
      </w:r>
      <w:r w:rsidRPr="00105F74">
        <w:rPr>
          <w:rStyle w:val="StyleUnderline"/>
          <w:highlight w:val="cyan"/>
        </w:rPr>
        <w:t>passages</w:t>
      </w:r>
      <w:r w:rsidRPr="00EA50A6">
        <w:rPr>
          <w:rStyle w:val="StyleUnderline"/>
        </w:rPr>
        <w:t xml:space="preserve"> for international commercial waterways within the Arctic </w:t>
      </w:r>
      <w:r w:rsidRPr="00105F74">
        <w:rPr>
          <w:rStyle w:val="StyleUnderline"/>
          <w:highlight w:val="cyan"/>
        </w:rPr>
        <w:t>should be of</w:t>
      </w:r>
      <w:r w:rsidRPr="00EA50A6">
        <w:rPr>
          <w:rStyle w:val="StyleUnderline"/>
        </w:rPr>
        <w:t xml:space="preserve"> </w:t>
      </w:r>
      <w:r w:rsidRPr="00105F74">
        <w:rPr>
          <w:rStyle w:val="Emphasis"/>
          <w:highlight w:val="cyan"/>
        </w:rPr>
        <w:t>paramount importance</w:t>
      </w:r>
      <w:r w:rsidRPr="00EA50A6">
        <w:rPr>
          <w:rStyle w:val="StyleUnderline"/>
        </w:rPr>
        <w:t xml:space="preserve"> for the United States</w:t>
      </w:r>
      <w:r w:rsidRPr="00EA50A6">
        <w:rPr>
          <w:sz w:val="16"/>
        </w:rPr>
        <w:t xml:space="preserve">. </w:t>
      </w:r>
      <w:r w:rsidRPr="00105F74">
        <w:rPr>
          <w:rStyle w:val="Emphasis"/>
          <w:highlight w:val="cyan"/>
        </w:rPr>
        <w:t>Such efforts</w:t>
      </w:r>
      <w:r w:rsidRPr="00105F74">
        <w:rPr>
          <w:rStyle w:val="StyleUnderline"/>
          <w:highlight w:val="cyan"/>
        </w:rPr>
        <w:t xml:space="preserve"> would</w:t>
      </w:r>
      <w:r w:rsidRPr="00EA50A6">
        <w:rPr>
          <w:rStyle w:val="StyleUnderline"/>
        </w:rPr>
        <w:t xml:space="preserve"> </w:t>
      </w:r>
      <w:r w:rsidRPr="00105F74">
        <w:rPr>
          <w:rStyle w:val="StyleUnderline"/>
          <w:highlight w:val="cyan"/>
        </w:rPr>
        <w:t>not be an</w:t>
      </w:r>
      <w:r w:rsidRPr="00EA50A6">
        <w:rPr>
          <w:rStyle w:val="StyleUnderline"/>
        </w:rPr>
        <w:t xml:space="preserve"> </w:t>
      </w:r>
      <w:r w:rsidRPr="00EA50A6">
        <w:rPr>
          <w:rStyle w:val="Emphasis"/>
        </w:rPr>
        <w:t xml:space="preserve">unnecessary </w:t>
      </w:r>
      <w:r w:rsidRPr="00105F74">
        <w:rPr>
          <w:rStyle w:val="Emphasis"/>
          <w:highlight w:val="cyan"/>
        </w:rPr>
        <w:t>escalation</w:t>
      </w:r>
      <w:r w:rsidRPr="00EA50A6">
        <w:rPr>
          <w:rStyle w:val="StyleUnderline"/>
        </w:rPr>
        <w:t xml:space="preserve"> </w:t>
      </w:r>
      <w:r w:rsidRPr="00105F74">
        <w:rPr>
          <w:rStyle w:val="StyleUnderline"/>
          <w:highlight w:val="cyan"/>
        </w:rPr>
        <w:t xml:space="preserve">of </w:t>
      </w:r>
      <w:r w:rsidRPr="00105F74">
        <w:rPr>
          <w:rStyle w:val="Emphasis"/>
          <w:highlight w:val="cyan"/>
        </w:rPr>
        <w:t>tensions</w:t>
      </w:r>
      <w:r w:rsidRPr="00105F74">
        <w:rPr>
          <w:rStyle w:val="StyleUnderline"/>
          <w:highlight w:val="cyan"/>
        </w:rPr>
        <w:t xml:space="preserve"> </w:t>
      </w:r>
      <w:r w:rsidRPr="00105F74">
        <w:rPr>
          <w:rStyle w:val="Emphasis"/>
          <w:highlight w:val="cyan"/>
        </w:rPr>
        <w:t>within the Arctic</w:t>
      </w:r>
      <w:r w:rsidRPr="00EA50A6">
        <w:rPr>
          <w:sz w:val="16"/>
        </w:rPr>
        <w:t xml:space="preserve">. </w:t>
      </w:r>
      <w:r w:rsidRPr="00EA50A6">
        <w:rPr>
          <w:rStyle w:val="StyleUnderline"/>
        </w:rPr>
        <w:t xml:space="preserve">It would only be rectifying the years of neglect and foolish policy that has prevented the </w:t>
      </w:r>
      <w:r w:rsidRPr="00EA50A6">
        <w:rPr>
          <w:rStyle w:val="Emphasis"/>
        </w:rPr>
        <w:t>US</w:t>
      </w:r>
      <w:r w:rsidRPr="00EA50A6">
        <w:rPr>
          <w:rStyle w:val="StyleUnderline"/>
        </w:rPr>
        <w:t xml:space="preserve"> from </w:t>
      </w:r>
      <w:r w:rsidRPr="00EA50A6">
        <w:rPr>
          <w:rStyle w:val="Emphasis"/>
        </w:rPr>
        <w:t>protecting</w:t>
      </w:r>
      <w:r w:rsidRPr="00EA50A6">
        <w:rPr>
          <w:rStyle w:val="StyleUnderline"/>
        </w:rPr>
        <w:t xml:space="preserve"> the </w:t>
      </w:r>
      <w:r w:rsidRPr="00EA50A6">
        <w:rPr>
          <w:rStyle w:val="Emphasis"/>
        </w:rPr>
        <w:t>vital resources</w:t>
      </w:r>
      <w:r w:rsidRPr="00EA50A6">
        <w:rPr>
          <w:rStyle w:val="StyleUnderline"/>
        </w:rPr>
        <w:t xml:space="preserve"> and </w:t>
      </w:r>
      <w:r w:rsidRPr="00EA50A6">
        <w:rPr>
          <w:rStyle w:val="Emphasis"/>
        </w:rPr>
        <w:t>economic activity</w:t>
      </w:r>
      <w:r w:rsidRPr="00EA50A6">
        <w:rPr>
          <w:rStyle w:val="StyleUnderline"/>
        </w:rPr>
        <w:t xml:space="preserve"> within its sphere</w:t>
      </w:r>
      <w:r w:rsidRPr="00EA50A6">
        <w:rPr>
          <w:sz w:val="16"/>
        </w:rPr>
        <w:t>. The changing Arctic waters reveal strategic vulnerabilities that had once been below the radar, but now, cannot be ignored.</w:t>
      </w:r>
    </w:p>
    <w:p w14:paraId="144BBA7F" w14:textId="77777777" w:rsidR="00625544" w:rsidRPr="000424FC" w:rsidRDefault="00625544" w:rsidP="00625544">
      <w:pPr>
        <w:pStyle w:val="Heading4"/>
      </w:pPr>
      <w:r>
        <w:lastRenderedPageBreak/>
        <w:t xml:space="preserve">Utilizing new reserves of critical minerals from </w:t>
      </w:r>
      <w:r w:rsidRPr="000424FC">
        <w:rPr>
          <w:u w:val="single"/>
        </w:rPr>
        <w:t>the Arctic</w:t>
      </w:r>
      <w:r>
        <w:t xml:space="preserve">, such as </w:t>
      </w:r>
      <w:r>
        <w:rPr>
          <w:u w:val="single"/>
        </w:rPr>
        <w:t>rare earth elements</w:t>
      </w:r>
      <w:r>
        <w:t xml:space="preserve">, is necessary for the </w:t>
      </w:r>
      <w:r>
        <w:rPr>
          <w:u w:val="single"/>
        </w:rPr>
        <w:t>transition</w:t>
      </w:r>
      <w:r>
        <w:t xml:space="preserve"> towards </w:t>
      </w:r>
      <w:r>
        <w:rPr>
          <w:u w:val="single"/>
        </w:rPr>
        <w:t>green technology</w:t>
      </w:r>
      <w:r>
        <w:t xml:space="preserve">. </w:t>
      </w:r>
    </w:p>
    <w:p w14:paraId="383E43CC" w14:textId="77777777" w:rsidR="00625544" w:rsidRPr="00CB61ED" w:rsidRDefault="00625544" w:rsidP="00625544">
      <w:r w:rsidRPr="00CB61ED">
        <w:t xml:space="preserve">Mads Qvist </w:t>
      </w:r>
      <w:r w:rsidRPr="00CB61ED">
        <w:rPr>
          <w:rStyle w:val="Style13ptBold"/>
        </w:rPr>
        <w:t>Frederiksen 23</w:t>
      </w:r>
      <w:r w:rsidRPr="00CB61ED">
        <w:t>.</w:t>
      </w:r>
      <w:r>
        <w:t xml:space="preserve"> E</w:t>
      </w:r>
      <w:r w:rsidRPr="00EF4E1A">
        <w:t>xecutive director of the Arctic Economic Council</w:t>
      </w:r>
      <w:r>
        <w:t>.</w:t>
      </w:r>
      <w:r w:rsidRPr="00CB61ED">
        <w:t xml:space="preserve"> "If we want an energy transition, we must have more mining." Arctic Economic Council. </w:t>
      </w:r>
      <w:r>
        <w:t xml:space="preserve">3-13-2023. </w:t>
      </w:r>
      <w:r w:rsidRPr="00CB61ED">
        <w:t xml:space="preserve"> https://arcticeconomiccouncil.com/news/if-we-want-an-energy-transition-we-must-have-more-mining/</w:t>
      </w:r>
    </w:p>
    <w:p w14:paraId="47BBC2A6" w14:textId="77777777" w:rsidR="00625544" w:rsidRPr="00EF4E1A" w:rsidRDefault="00625544" w:rsidP="00625544">
      <w:pPr>
        <w:rPr>
          <w:sz w:val="16"/>
        </w:rPr>
      </w:pPr>
      <w:r w:rsidRPr="00105F74">
        <w:rPr>
          <w:rStyle w:val="StyleUnderline"/>
          <w:highlight w:val="cyan"/>
        </w:rPr>
        <w:t xml:space="preserve">The </w:t>
      </w:r>
      <w:r w:rsidRPr="00105F74">
        <w:rPr>
          <w:rStyle w:val="Emphasis"/>
          <w:highlight w:val="cyan"/>
        </w:rPr>
        <w:t>demand</w:t>
      </w:r>
      <w:r w:rsidRPr="00105F74">
        <w:rPr>
          <w:rStyle w:val="StyleUnderline"/>
          <w:highlight w:val="cyan"/>
        </w:rPr>
        <w:t xml:space="preserve"> for </w:t>
      </w:r>
      <w:r w:rsidRPr="00105F74">
        <w:rPr>
          <w:rStyle w:val="Emphasis"/>
          <w:highlight w:val="cyan"/>
        </w:rPr>
        <w:t>raw materials</w:t>
      </w:r>
      <w:r w:rsidRPr="0069055F">
        <w:rPr>
          <w:rStyle w:val="StyleUnderline"/>
        </w:rPr>
        <w:t xml:space="preserve"> is </w:t>
      </w:r>
      <w:r w:rsidRPr="00105F74">
        <w:rPr>
          <w:rStyle w:val="StyleUnderline"/>
          <w:highlight w:val="cyan"/>
        </w:rPr>
        <w:t>expected to increase by 500%</w:t>
      </w:r>
      <w:r w:rsidRPr="0069055F">
        <w:rPr>
          <w:rStyle w:val="StyleUnderline"/>
        </w:rPr>
        <w:t xml:space="preserve"> </w:t>
      </w:r>
      <w:r w:rsidRPr="00105F74">
        <w:rPr>
          <w:rStyle w:val="StyleUnderline"/>
          <w:highlight w:val="cyan"/>
        </w:rPr>
        <w:t>between now and</w:t>
      </w:r>
      <w:r w:rsidRPr="0069055F">
        <w:rPr>
          <w:rStyle w:val="StyleUnderline"/>
        </w:rPr>
        <w:t xml:space="preserve"> </w:t>
      </w:r>
      <w:r w:rsidRPr="00105F74">
        <w:rPr>
          <w:rStyle w:val="StyleUnderline"/>
          <w:highlight w:val="cyan"/>
        </w:rPr>
        <w:t>2050</w:t>
      </w:r>
      <w:r w:rsidRPr="00EF4E1A">
        <w:rPr>
          <w:sz w:val="16"/>
        </w:rPr>
        <w:t>, according to the World Bank, due to the energy transition that the world is going through.</w:t>
      </w:r>
    </w:p>
    <w:p w14:paraId="09273678" w14:textId="77777777" w:rsidR="00625544" w:rsidRPr="00EF4E1A" w:rsidRDefault="00625544" w:rsidP="00625544">
      <w:pPr>
        <w:rPr>
          <w:sz w:val="16"/>
        </w:rPr>
      </w:pPr>
      <w:r w:rsidRPr="00EF4E1A">
        <w:rPr>
          <w:sz w:val="16"/>
        </w:rPr>
        <w:t>There was a watershed moment in history when the earth was first “turned inside out” and humans started to exploit the raw materials that make up the primordial foundation of our planet. Today we once again look underground for the solutions to our challenges.</w:t>
      </w:r>
    </w:p>
    <w:p w14:paraId="40615D1B" w14:textId="77777777" w:rsidR="00625544" w:rsidRPr="00EF4E1A" w:rsidRDefault="00625544" w:rsidP="00625544">
      <w:pPr>
        <w:rPr>
          <w:sz w:val="16"/>
        </w:rPr>
      </w:pPr>
      <w:r w:rsidRPr="00105F74">
        <w:rPr>
          <w:rStyle w:val="StyleUnderline"/>
          <w:highlight w:val="cyan"/>
        </w:rPr>
        <w:t xml:space="preserve">In the </w:t>
      </w:r>
      <w:r w:rsidRPr="00105F74">
        <w:rPr>
          <w:rStyle w:val="Emphasis"/>
          <w:highlight w:val="cyan"/>
        </w:rPr>
        <w:t>Arctic</w:t>
      </w:r>
      <w:r w:rsidRPr="0069055F">
        <w:rPr>
          <w:rStyle w:val="Emphasis"/>
        </w:rPr>
        <w:t xml:space="preserve"> region</w:t>
      </w:r>
      <w:r w:rsidRPr="0069055F">
        <w:rPr>
          <w:rStyle w:val="StyleUnderline"/>
        </w:rPr>
        <w:t xml:space="preserve">, we can </w:t>
      </w:r>
      <w:r w:rsidRPr="00105F74">
        <w:rPr>
          <w:rStyle w:val="StyleUnderline"/>
          <w:highlight w:val="cyan"/>
        </w:rPr>
        <w:t xml:space="preserve">find </w:t>
      </w:r>
      <w:r w:rsidRPr="00105F74">
        <w:rPr>
          <w:rStyle w:val="Emphasis"/>
          <w:highlight w:val="cyan"/>
        </w:rPr>
        <w:t>many</w:t>
      </w:r>
      <w:r w:rsidRPr="0069055F">
        <w:rPr>
          <w:rStyle w:val="StyleUnderline"/>
        </w:rPr>
        <w:t xml:space="preserve"> </w:t>
      </w:r>
      <w:r w:rsidRPr="00105F74">
        <w:rPr>
          <w:rStyle w:val="StyleUnderline"/>
          <w:highlight w:val="cyan"/>
        </w:rPr>
        <w:t xml:space="preserve">of the </w:t>
      </w:r>
      <w:r w:rsidRPr="00105F74">
        <w:rPr>
          <w:rStyle w:val="Emphasis"/>
          <w:highlight w:val="cyan"/>
        </w:rPr>
        <w:t>metals</w:t>
      </w:r>
      <w:r w:rsidRPr="0069055F">
        <w:rPr>
          <w:rStyle w:val="StyleUnderline"/>
        </w:rPr>
        <w:t xml:space="preserve"> </w:t>
      </w:r>
      <w:r w:rsidRPr="00105F74">
        <w:rPr>
          <w:rStyle w:val="StyleUnderline"/>
          <w:highlight w:val="cyan"/>
        </w:rPr>
        <w:t xml:space="preserve">and </w:t>
      </w:r>
      <w:r w:rsidRPr="00105F74">
        <w:rPr>
          <w:rStyle w:val="Emphasis"/>
          <w:highlight w:val="cyan"/>
        </w:rPr>
        <w:t>minerals</w:t>
      </w:r>
      <w:r w:rsidRPr="0069055F">
        <w:rPr>
          <w:rStyle w:val="StyleUnderline"/>
        </w:rPr>
        <w:t xml:space="preserve"> </w:t>
      </w:r>
      <w:r w:rsidRPr="00105F74">
        <w:rPr>
          <w:rStyle w:val="StyleUnderline"/>
          <w:highlight w:val="cyan"/>
        </w:rPr>
        <w:t>needed for the</w:t>
      </w:r>
      <w:r w:rsidRPr="0069055F">
        <w:rPr>
          <w:rStyle w:val="StyleUnderline"/>
        </w:rPr>
        <w:t xml:space="preserve"> </w:t>
      </w:r>
      <w:r w:rsidRPr="00105F74">
        <w:rPr>
          <w:rStyle w:val="Emphasis"/>
          <w:highlight w:val="cyan"/>
        </w:rPr>
        <w:t>green transition</w:t>
      </w:r>
      <w:r w:rsidRPr="0069055F">
        <w:rPr>
          <w:rStyle w:val="StyleUnderline"/>
        </w:rPr>
        <w:t>.</w:t>
      </w:r>
      <w:r w:rsidRPr="00EF4E1A">
        <w:rPr>
          <w:sz w:val="16"/>
        </w:rPr>
        <w:t xml:space="preserve"> On January 12th 2023, the Swedish mining company LKAB announced that around 700 meters below the ground, they had discovered the largest known deposit of rare earth elements in Europe – a raw material that is it is critical for our transition to new, green technologies but is not currently being mined in Europe.</w:t>
      </w:r>
    </w:p>
    <w:p w14:paraId="723DA188" w14:textId="77777777" w:rsidR="00625544" w:rsidRPr="00EF4E1A" w:rsidRDefault="00625544" w:rsidP="00625544">
      <w:pPr>
        <w:rPr>
          <w:sz w:val="16"/>
        </w:rPr>
      </w:pPr>
      <w:r w:rsidRPr="00EF4E1A">
        <w:rPr>
          <w:sz w:val="16"/>
        </w:rPr>
        <w:t>All across the Arctic, the local communities have for centuries been involved in the mining sector. The region has been mined throughout history to attain the building blocks for a more modern and developed civilisation globally. Yet, people’s understanding of the importance of mining has decreased over time as new mines have been placed in remote and distant locations with different regulatory frameworks than in the Arctic. However, now the world needs Arctic mining again because the region has many of the raw materials needed in the green transition and in places with fair and transparent jurisdictions.</w:t>
      </w:r>
    </w:p>
    <w:p w14:paraId="416ADE9C" w14:textId="77777777" w:rsidR="00625544" w:rsidRPr="00EF4E1A" w:rsidRDefault="00625544" w:rsidP="00625544">
      <w:pPr>
        <w:rPr>
          <w:sz w:val="16"/>
        </w:rPr>
      </w:pPr>
      <w:r w:rsidRPr="00EF4E1A">
        <w:rPr>
          <w:sz w:val="16"/>
        </w:rPr>
        <w:t>Politicians are awaking to the need of mining for a clean and greener future</w:t>
      </w:r>
    </w:p>
    <w:p w14:paraId="3BEAD86B" w14:textId="77777777" w:rsidR="00625544" w:rsidRPr="00EF4E1A" w:rsidRDefault="00625544" w:rsidP="00625544">
      <w:pPr>
        <w:rPr>
          <w:sz w:val="16"/>
        </w:rPr>
      </w:pPr>
      <w:r w:rsidRPr="00EF4E1A">
        <w:rPr>
          <w:sz w:val="16"/>
        </w:rPr>
        <w:t>In early March 2023, the European Union (EU) published their new Critical Raw Materials (CRM) Act. It may not have made a lot of headlines around the world, but it is important for industries, remote Arctic communities, and the wider population.</w:t>
      </w:r>
    </w:p>
    <w:p w14:paraId="3B7D613B" w14:textId="77777777" w:rsidR="00625544" w:rsidRPr="00EF4E1A" w:rsidRDefault="00625544" w:rsidP="00625544">
      <w:pPr>
        <w:rPr>
          <w:sz w:val="16"/>
        </w:rPr>
      </w:pPr>
      <w:r w:rsidRPr="00EF4E1A">
        <w:rPr>
          <w:sz w:val="16"/>
        </w:rPr>
        <w:t>The president of the European Commission Ursula de Leyden highlighted the importance of mining at the beginning of the year when she said:</w:t>
      </w:r>
    </w:p>
    <w:p w14:paraId="5407DE89" w14:textId="77777777" w:rsidR="00625544" w:rsidRPr="0069055F" w:rsidRDefault="00625544" w:rsidP="00625544">
      <w:pPr>
        <w:rPr>
          <w:rStyle w:val="StyleUnderline"/>
        </w:rPr>
      </w:pPr>
      <w:r w:rsidRPr="00EF4E1A">
        <w:rPr>
          <w:sz w:val="16"/>
        </w:rPr>
        <w:t>“</w:t>
      </w:r>
      <w:r w:rsidRPr="00105F74">
        <w:rPr>
          <w:rStyle w:val="StyleUnderline"/>
          <w:highlight w:val="cyan"/>
        </w:rPr>
        <w:t>The economies of the future will no longer rely on</w:t>
      </w:r>
      <w:r w:rsidRPr="0069055F">
        <w:rPr>
          <w:rStyle w:val="StyleUnderline"/>
        </w:rPr>
        <w:t xml:space="preserve"> </w:t>
      </w:r>
      <w:r w:rsidRPr="00105F74">
        <w:rPr>
          <w:rStyle w:val="StyleUnderline"/>
          <w:highlight w:val="cyan"/>
        </w:rPr>
        <w:t>oil and coal</w:t>
      </w:r>
      <w:r w:rsidRPr="0069055F">
        <w:rPr>
          <w:rStyle w:val="StyleUnderline"/>
        </w:rPr>
        <w:t xml:space="preserve">, </w:t>
      </w:r>
      <w:r w:rsidRPr="00105F74">
        <w:rPr>
          <w:rStyle w:val="StyleUnderline"/>
          <w:highlight w:val="cyan"/>
        </w:rPr>
        <w:t>but</w:t>
      </w:r>
      <w:r w:rsidRPr="0069055F">
        <w:rPr>
          <w:rStyle w:val="StyleUnderline"/>
        </w:rPr>
        <w:t xml:space="preserve"> on </w:t>
      </w:r>
      <w:r w:rsidRPr="00105F74">
        <w:rPr>
          <w:rStyle w:val="StyleUnderline"/>
          <w:highlight w:val="cyan"/>
        </w:rPr>
        <w:t>lithium</w:t>
      </w:r>
      <w:r w:rsidRPr="0069055F">
        <w:rPr>
          <w:rStyle w:val="StyleUnderline"/>
        </w:rPr>
        <w:t xml:space="preserve"> </w:t>
      </w:r>
      <w:r w:rsidRPr="00105F74">
        <w:rPr>
          <w:rStyle w:val="StyleUnderline"/>
          <w:highlight w:val="cyan"/>
        </w:rPr>
        <w:t>for</w:t>
      </w:r>
      <w:r w:rsidRPr="0069055F">
        <w:rPr>
          <w:rStyle w:val="StyleUnderline"/>
        </w:rPr>
        <w:t xml:space="preserve"> </w:t>
      </w:r>
      <w:r w:rsidRPr="00105F74">
        <w:rPr>
          <w:rStyle w:val="StyleUnderline"/>
          <w:highlight w:val="cyan"/>
        </w:rPr>
        <w:t>batteries</w:t>
      </w:r>
      <w:r w:rsidRPr="0069055F">
        <w:rPr>
          <w:rStyle w:val="StyleUnderline"/>
        </w:rPr>
        <w:t xml:space="preserve">; on </w:t>
      </w:r>
      <w:r w:rsidRPr="00105F74">
        <w:rPr>
          <w:rStyle w:val="Emphasis"/>
          <w:highlight w:val="cyan"/>
        </w:rPr>
        <w:t>silicon</w:t>
      </w:r>
      <w:r w:rsidRPr="0069055F">
        <w:rPr>
          <w:rStyle w:val="Emphasis"/>
        </w:rPr>
        <w:t xml:space="preserve"> metal</w:t>
      </w:r>
      <w:r w:rsidRPr="0069055F">
        <w:rPr>
          <w:rStyle w:val="StyleUnderline"/>
        </w:rPr>
        <w:t xml:space="preserve"> </w:t>
      </w:r>
      <w:r w:rsidRPr="00105F74">
        <w:rPr>
          <w:rStyle w:val="StyleUnderline"/>
          <w:highlight w:val="cyan"/>
        </w:rPr>
        <w:t>for</w:t>
      </w:r>
      <w:r w:rsidRPr="0069055F">
        <w:rPr>
          <w:rStyle w:val="StyleUnderline"/>
        </w:rPr>
        <w:t xml:space="preserve"> </w:t>
      </w:r>
      <w:r w:rsidRPr="00105F74">
        <w:rPr>
          <w:rStyle w:val="StyleUnderline"/>
          <w:highlight w:val="cyan"/>
        </w:rPr>
        <w:t>chips</w:t>
      </w:r>
      <w:r w:rsidRPr="0069055F">
        <w:rPr>
          <w:rStyle w:val="StyleUnderline"/>
        </w:rPr>
        <w:t xml:space="preserve">; on </w:t>
      </w:r>
      <w:r w:rsidRPr="00105F74">
        <w:rPr>
          <w:rStyle w:val="Emphasis"/>
          <w:highlight w:val="cyan"/>
        </w:rPr>
        <w:t>rare earth</w:t>
      </w:r>
      <w:r w:rsidRPr="0069055F">
        <w:rPr>
          <w:rStyle w:val="Emphasis"/>
        </w:rPr>
        <w:t xml:space="preserve"> permanent </w:t>
      </w:r>
      <w:r w:rsidRPr="00105F74">
        <w:rPr>
          <w:rStyle w:val="Emphasis"/>
          <w:highlight w:val="cyan"/>
        </w:rPr>
        <w:t>magnets</w:t>
      </w:r>
      <w:r w:rsidRPr="00105F74">
        <w:rPr>
          <w:rStyle w:val="StyleUnderline"/>
          <w:highlight w:val="cyan"/>
        </w:rPr>
        <w:t xml:space="preserve"> for </w:t>
      </w:r>
      <w:r w:rsidRPr="00105F74">
        <w:rPr>
          <w:rStyle w:val="Emphasis"/>
          <w:highlight w:val="cyan"/>
        </w:rPr>
        <w:t>electric</w:t>
      </w:r>
      <w:r w:rsidRPr="0069055F">
        <w:rPr>
          <w:rStyle w:val="StyleUnderline"/>
        </w:rPr>
        <w:t xml:space="preserve"> </w:t>
      </w:r>
      <w:r w:rsidRPr="00105F74">
        <w:rPr>
          <w:rStyle w:val="Emphasis"/>
          <w:highlight w:val="cyan"/>
        </w:rPr>
        <w:t>vehicles</w:t>
      </w:r>
      <w:r w:rsidRPr="00105F74">
        <w:rPr>
          <w:rStyle w:val="StyleUnderline"/>
          <w:highlight w:val="cyan"/>
        </w:rPr>
        <w:t xml:space="preserve"> and </w:t>
      </w:r>
      <w:r w:rsidRPr="00105F74">
        <w:rPr>
          <w:rStyle w:val="Emphasis"/>
          <w:highlight w:val="cyan"/>
        </w:rPr>
        <w:t>wind</w:t>
      </w:r>
      <w:r w:rsidRPr="00105F74">
        <w:rPr>
          <w:rStyle w:val="StyleUnderline"/>
          <w:highlight w:val="cyan"/>
        </w:rPr>
        <w:t xml:space="preserve"> turbines</w:t>
      </w:r>
      <w:r w:rsidRPr="0069055F">
        <w:rPr>
          <w:rStyle w:val="StyleUnderline"/>
        </w:rPr>
        <w:t xml:space="preserve">. And it is sure: </w:t>
      </w:r>
      <w:r w:rsidRPr="00105F74">
        <w:rPr>
          <w:rStyle w:val="StyleUnderline"/>
          <w:highlight w:val="cyan"/>
        </w:rPr>
        <w:t xml:space="preserve">the </w:t>
      </w:r>
      <w:r w:rsidRPr="00105F74">
        <w:rPr>
          <w:rStyle w:val="Emphasis"/>
          <w:highlight w:val="cyan"/>
        </w:rPr>
        <w:t>green</w:t>
      </w:r>
      <w:r w:rsidRPr="0069055F">
        <w:rPr>
          <w:rStyle w:val="StyleUnderline"/>
        </w:rPr>
        <w:t xml:space="preserve"> and </w:t>
      </w:r>
      <w:r w:rsidRPr="0069055F">
        <w:rPr>
          <w:rStyle w:val="Emphasis"/>
        </w:rPr>
        <w:t xml:space="preserve">digital </w:t>
      </w:r>
      <w:r w:rsidRPr="00105F74">
        <w:rPr>
          <w:rStyle w:val="Emphasis"/>
          <w:highlight w:val="cyan"/>
        </w:rPr>
        <w:t>transitions</w:t>
      </w:r>
      <w:r w:rsidRPr="00105F74">
        <w:rPr>
          <w:rStyle w:val="StyleUnderline"/>
          <w:highlight w:val="cyan"/>
        </w:rPr>
        <w:t xml:space="preserve"> will</w:t>
      </w:r>
      <w:r w:rsidRPr="0069055F">
        <w:rPr>
          <w:rStyle w:val="StyleUnderline"/>
        </w:rPr>
        <w:t xml:space="preserve"> </w:t>
      </w:r>
      <w:r w:rsidRPr="0069055F">
        <w:rPr>
          <w:rStyle w:val="Emphasis"/>
        </w:rPr>
        <w:t xml:space="preserve">massively </w:t>
      </w:r>
      <w:r w:rsidRPr="00105F74">
        <w:rPr>
          <w:rStyle w:val="Emphasis"/>
          <w:highlight w:val="cyan"/>
        </w:rPr>
        <w:t>increase</w:t>
      </w:r>
      <w:r w:rsidRPr="0069055F">
        <w:rPr>
          <w:rStyle w:val="StyleUnderline"/>
        </w:rPr>
        <w:t xml:space="preserve"> </w:t>
      </w:r>
      <w:r w:rsidRPr="00105F74">
        <w:rPr>
          <w:rStyle w:val="StyleUnderline"/>
          <w:highlight w:val="cyan"/>
        </w:rPr>
        <w:t xml:space="preserve">our </w:t>
      </w:r>
      <w:r w:rsidRPr="00105F74">
        <w:rPr>
          <w:rStyle w:val="Emphasis"/>
          <w:highlight w:val="cyan"/>
        </w:rPr>
        <w:t>need for these materials</w:t>
      </w:r>
      <w:r w:rsidRPr="0069055F">
        <w:rPr>
          <w:rStyle w:val="StyleUnderline"/>
        </w:rPr>
        <w:t>.”</w:t>
      </w:r>
    </w:p>
    <w:p w14:paraId="4CF12042" w14:textId="77777777" w:rsidR="00625544" w:rsidRPr="00EF4E1A" w:rsidRDefault="00625544" w:rsidP="00625544">
      <w:pPr>
        <w:rPr>
          <w:sz w:val="16"/>
        </w:rPr>
      </w:pPr>
      <w:r w:rsidRPr="00EF4E1A">
        <w:rPr>
          <w:sz w:val="16"/>
        </w:rPr>
        <w:t>Some analysts even argue that the opening of the first EU office in Nuuk, Greenland is related to Europe waking up to its need for new sources of raw materials.</w:t>
      </w:r>
    </w:p>
    <w:p w14:paraId="596F72CB" w14:textId="77777777" w:rsidR="00625544" w:rsidRPr="00EF4E1A" w:rsidRDefault="00625544" w:rsidP="00625544">
      <w:pPr>
        <w:rPr>
          <w:sz w:val="16"/>
        </w:rPr>
      </w:pPr>
      <w:r w:rsidRPr="00EF4E1A">
        <w:rPr>
          <w:sz w:val="16"/>
        </w:rPr>
        <w:t>Simultaneously in the US, President Biden earlier announced an increase in the development of green technologies. The new Inflation Reduction Act (IRA) also includes large tax breaks for mining companies that can produce the required critical raw materials. Last year, the US also launched a $30 million initiative to research and secure the supply chain of domestic raw materials.</w:t>
      </w:r>
    </w:p>
    <w:p w14:paraId="2393C863" w14:textId="77777777" w:rsidR="00625544" w:rsidRPr="00EF4E1A" w:rsidRDefault="00625544" w:rsidP="00625544">
      <w:pPr>
        <w:rPr>
          <w:sz w:val="16"/>
        </w:rPr>
      </w:pPr>
      <w:r w:rsidRPr="00EF4E1A">
        <w:rPr>
          <w:sz w:val="16"/>
        </w:rPr>
        <w:t>Both the EU and the USA have recognised that they risk simply replacing fossil fuel dependency to mineral dependency from authoritarian states if they don’t act now.</w:t>
      </w:r>
    </w:p>
    <w:p w14:paraId="777B545B" w14:textId="77777777" w:rsidR="00625544" w:rsidRPr="00EF4E1A" w:rsidRDefault="00625544" w:rsidP="00625544">
      <w:pPr>
        <w:rPr>
          <w:sz w:val="16"/>
        </w:rPr>
      </w:pPr>
      <w:r w:rsidRPr="00EF4E1A">
        <w:rPr>
          <w:sz w:val="16"/>
        </w:rPr>
        <w:t>China – who today is processing most of the world’s raw materials and thus holds a competitive advantage, is also moving into new mining regions such as Madagascar and deep-sea mining off the coast of Mozambique. Some Chinese companies have also shown an interest in mining projects throughout the Arctic region.</w:t>
      </w:r>
    </w:p>
    <w:p w14:paraId="51601175" w14:textId="77777777" w:rsidR="00625544" w:rsidRPr="00EF4E1A" w:rsidRDefault="00625544" w:rsidP="00625544">
      <w:pPr>
        <w:rPr>
          <w:sz w:val="16"/>
        </w:rPr>
      </w:pPr>
      <w:r w:rsidRPr="0069055F">
        <w:rPr>
          <w:rStyle w:val="StyleUnderline"/>
        </w:rPr>
        <w:t xml:space="preserve">Mining has become an </w:t>
      </w:r>
      <w:r w:rsidRPr="0069055F">
        <w:rPr>
          <w:rStyle w:val="Emphasis"/>
        </w:rPr>
        <w:t>issue</w:t>
      </w:r>
      <w:r w:rsidRPr="0069055F">
        <w:rPr>
          <w:rStyle w:val="StyleUnderline"/>
        </w:rPr>
        <w:t xml:space="preserve"> of </w:t>
      </w:r>
      <w:r w:rsidRPr="0069055F">
        <w:rPr>
          <w:rStyle w:val="Emphasis"/>
        </w:rPr>
        <w:t>security</w:t>
      </w:r>
      <w:r w:rsidRPr="0069055F">
        <w:rPr>
          <w:rStyle w:val="StyleUnderline"/>
        </w:rPr>
        <w:t xml:space="preserve"> but it is also just as much about the future of </w:t>
      </w:r>
      <w:r w:rsidRPr="0069055F">
        <w:rPr>
          <w:rStyle w:val="Emphasis"/>
        </w:rPr>
        <w:t>planetary health</w:t>
      </w:r>
      <w:r w:rsidRPr="00EF4E1A">
        <w:rPr>
          <w:sz w:val="16"/>
        </w:rPr>
        <w:t>; t</w:t>
      </w:r>
      <w:r w:rsidRPr="00F0403D">
        <w:rPr>
          <w:rStyle w:val="StyleUnderline"/>
        </w:rPr>
        <w:t xml:space="preserve">he unavoidable fact is that our sustainable future begins deep underground in a mine. </w:t>
      </w:r>
      <w:r w:rsidRPr="00EF4E1A">
        <w:rPr>
          <w:sz w:val="16"/>
        </w:rPr>
        <w:t>Yet, there were no references to mining in the most recent report of the International Panel on Climate Change (IPCC).</w:t>
      </w:r>
    </w:p>
    <w:p w14:paraId="6D8A8CA5" w14:textId="77777777" w:rsidR="00625544" w:rsidRDefault="00625544" w:rsidP="00625544">
      <w:pPr>
        <w:rPr>
          <w:rStyle w:val="StyleUnderline"/>
        </w:rPr>
      </w:pPr>
      <w:r w:rsidRPr="00F0403D">
        <w:rPr>
          <w:rStyle w:val="StyleUnderline"/>
        </w:rPr>
        <w:t xml:space="preserve">We cannot afford to slow down with </w:t>
      </w:r>
      <w:r w:rsidRPr="00F0403D">
        <w:rPr>
          <w:rStyle w:val="Emphasis"/>
        </w:rPr>
        <w:t>mining</w:t>
      </w:r>
      <w:r w:rsidRPr="00EF4E1A">
        <w:rPr>
          <w:sz w:val="16"/>
        </w:rPr>
        <w:t xml:space="preserve">. It is clear that </w:t>
      </w:r>
      <w:r w:rsidRPr="00F0403D">
        <w:rPr>
          <w:rStyle w:val="StyleUnderline"/>
        </w:rPr>
        <w:t xml:space="preserve">we are going to need a vast amount of </w:t>
      </w:r>
      <w:r w:rsidRPr="00105F74">
        <w:rPr>
          <w:rStyle w:val="Emphasis"/>
          <w:highlight w:val="cyan"/>
        </w:rPr>
        <w:t>green energy</w:t>
      </w:r>
      <w:r w:rsidRPr="00F0403D">
        <w:rPr>
          <w:rStyle w:val="StyleUnderline"/>
        </w:rPr>
        <w:t xml:space="preserve"> in the future</w:t>
      </w:r>
      <w:r w:rsidRPr="00EF4E1A">
        <w:rPr>
          <w:sz w:val="16"/>
        </w:rPr>
        <w:t xml:space="preserve">, </w:t>
      </w:r>
      <w:r w:rsidRPr="00F0403D">
        <w:rPr>
          <w:rStyle w:val="StyleUnderline"/>
        </w:rPr>
        <w:t>and</w:t>
      </w:r>
      <w:r w:rsidRPr="00EF4E1A">
        <w:rPr>
          <w:sz w:val="16"/>
        </w:rPr>
        <w:t xml:space="preserve"> for that, </w:t>
      </w:r>
      <w:r w:rsidRPr="00F0403D">
        <w:rPr>
          <w:rStyle w:val="StyleUnderline"/>
        </w:rPr>
        <w:t xml:space="preserve">we </w:t>
      </w:r>
      <w:r w:rsidRPr="00105F74">
        <w:rPr>
          <w:rStyle w:val="StyleUnderline"/>
          <w:highlight w:val="cyan"/>
        </w:rPr>
        <w:t xml:space="preserve">will need a vast amount of </w:t>
      </w:r>
      <w:r w:rsidRPr="00105F74">
        <w:rPr>
          <w:rStyle w:val="Emphasis"/>
          <w:highlight w:val="cyan"/>
        </w:rPr>
        <w:t>critical minerals</w:t>
      </w:r>
      <w:r w:rsidRPr="00105F74">
        <w:rPr>
          <w:rStyle w:val="StyleUnderline"/>
          <w:highlight w:val="cyan"/>
        </w:rPr>
        <w:t>.</w:t>
      </w:r>
    </w:p>
    <w:p w14:paraId="7742794B" w14:textId="77777777" w:rsidR="00625544" w:rsidRPr="00EF4E1A" w:rsidRDefault="00625544" w:rsidP="00625544">
      <w:pPr>
        <w:rPr>
          <w:sz w:val="16"/>
        </w:rPr>
      </w:pPr>
      <w:r w:rsidRPr="00EF4E1A">
        <w:rPr>
          <w:sz w:val="16"/>
        </w:rPr>
        <w:t>In the coming two decades, we will require a 500% increase in the production of lithium and graphite in order to meet demand. Some people estimate that our activity will necessitate the opening of more than 330 new mines in the near future, and with one mine normally taking more than 15 years to become operational, we have no time to waste.</w:t>
      </w:r>
    </w:p>
    <w:p w14:paraId="4C342CE7" w14:textId="77777777" w:rsidR="00625544" w:rsidRPr="00EF4E1A" w:rsidRDefault="00625544" w:rsidP="00625544">
      <w:pPr>
        <w:rPr>
          <w:sz w:val="16"/>
        </w:rPr>
      </w:pPr>
      <w:r w:rsidRPr="00EF4E1A">
        <w:rPr>
          <w:sz w:val="16"/>
        </w:rPr>
        <w:t>We need to invest more in new mining projects</w:t>
      </w:r>
    </w:p>
    <w:p w14:paraId="08AB8119" w14:textId="77777777" w:rsidR="00625544" w:rsidRDefault="00625544" w:rsidP="00625544">
      <w:pPr>
        <w:rPr>
          <w:rStyle w:val="StyleUnderline"/>
        </w:rPr>
      </w:pPr>
      <w:r w:rsidRPr="00EF4E1A">
        <w:rPr>
          <w:rStyle w:val="StyleUnderline"/>
        </w:rPr>
        <w:lastRenderedPageBreak/>
        <w:t xml:space="preserve">Today’s </w:t>
      </w:r>
      <w:r w:rsidRPr="00EF4E1A">
        <w:rPr>
          <w:rStyle w:val="Emphasis"/>
        </w:rPr>
        <w:t>mineral supply</w:t>
      </w:r>
      <w:r w:rsidRPr="00EF4E1A">
        <w:rPr>
          <w:rStyle w:val="StyleUnderline"/>
        </w:rPr>
        <w:t xml:space="preserve"> and investment plans fall short of what is needed to transform our </w:t>
      </w:r>
      <w:r w:rsidRPr="00EF4E1A">
        <w:rPr>
          <w:rStyle w:val="Emphasis"/>
        </w:rPr>
        <w:t>energy sector</w:t>
      </w:r>
      <w:r w:rsidRPr="00EF4E1A">
        <w:rPr>
          <w:sz w:val="16"/>
        </w:rPr>
        <w:t xml:space="preserve">. A </w:t>
      </w:r>
      <w:r w:rsidRPr="00EF4E1A">
        <w:rPr>
          <w:rStyle w:val="StyleUnderline"/>
        </w:rPr>
        <w:t>growing and more resource-hungry population means larger quantities of CO2 emissions unless we are able to change our basic technologies.</w:t>
      </w:r>
    </w:p>
    <w:p w14:paraId="36845421" w14:textId="77777777" w:rsidR="00625544" w:rsidRPr="00EF4E1A" w:rsidRDefault="00625544" w:rsidP="00625544">
      <w:pPr>
        <w:rPr>
          <w:sz w:val="16"/>
        </w:rPr>
      </w:pPr>
      <w:r w:rsidRPr="00EF4E1A">
        <w:rPr>
          <w:sz w:val="16"/>
        </w:rPr>
        <w:t>If you want to build a battery to store energy, you need lithium, nickel, cobalt, manganese, and graphite to ensure high performance, longevity and, energy density.</w:t>
      </w:r>
    </w:p>
    <w:p w14:paraId="0D9C4ABC" w14:textId="77777777" w:rsidR="00625544" w:rsidRPr="00EF4E1A" w:rsidRDefault="00625544" w:rsidP="00625544">
      <w:pPr>
        <w:rPr>
          <w:sz w:val="16"/>
        </w:rPr>
      </w:pPr>
      <w:r w:rsidRPr="00EF4E1A">
        <w:rPr>
          <w:sz w:val="16"/>
        </w:rPr>
        <w:t>If you want to expand your electricity network, you need copper and aluminium.</w:t>
      </w:r>
    </w:p>
    <w:p w14:paraId="3FEBD27B" w14:textId="77777777" w:rsidR="00625544" w:rsidRPr="00EF4E1A" w:rsidRDefault="00625544" w:rsidP="00625544">
      <w:pPr>
        <w:rPr>
          <w:sz w:val="16"/>
        </w:rPr>
      </w:pPr>
      <w:r w:rsidRPr="00EF4E1A">
        <w:rPr>
          <w:sz w:val="16"/>
        </w:rPr>
        <w:t>If you want to build permanent magnets that are used in wind turbines and electric vehicles, you need rare earth elements.</w:t>
      </w:r>
    </w:p>
    <w:p w14:paraId="54F69DC3" w14:textId="77777777" w:rsidR="00625544" w:rsidRPr="00EF4E1A" w:rsidRDefault="00625544" w:rsidP="00625544">
      <w:pPr>
        <w:rPr>
          <w:sz w:val="16"/>
        </w:rPr>
      </w:pPr>
      <w:r w:rsidRPr="00EF4E1A">
        <w:rPr>
          <w:sz w:val="16"/>
        </w:rPr>
        <w:t>In 2019, Finnish geologist Simon Michaux estimated that the world has to increase the production of several raw materials several times, above all total historical production to date, to reach our climate ambitions. Therefore recycling will not take us all the way.</w:t>
      </w:r>
    </w:p>
    <w:p w14:paraId="140F1CF5" w14:textId="77777777" w:rsidR="00625544" w:rsidRPr="00EF4E1A" w:rsidRDefault="00625544" w:rsidP="00625544">
      <w:pPr>
        <w:rPr>
          <w:sz w:val="16"/>
        </w:rPr>
      </w:pPr>
      <w:r w:rsidRPr="00EF4E1A">
        <w:rPr>
          <w:sz w:val="16"/>
        </w:rPr>
        <w:t>A typical electric car requires six times more mineral inputs than a conventional car, and an onshore wind turbine requires nine times more minerals than a gas-fired plant of the same capacity. Since 2010, the average amount of minerals required for a new unit of power generation capacity has increased by 50%.</w:t>
      </w:r>
    </w:p>
    <w:p w14:paraId="22D691B0" w14:textId="77777777" w:rsidR="00625544" w:rsidRPr="00EF4E1A" w:rsidRDefault="00625544" w:rsidP="00625544">
      <w:pPr>
        <w:rPr>
          <w:sz w:val="16"/>
        </w:rPr>
      </w:pPr>
      <w:r w:rsidRPr="00EF4E1A">
        <w:rPr>
          <w:rStyle w:val="StyleUnderline"/>
        </w:rPr>
        <w:t xml:space="preserve">It is also the </w:t>
      </w:r>
      <w:r w:rsidRPr="0026691C">
        <w:rPr>
          <w:rStyle w:val="StyleUnderline"/>
        </w:rPr>
        <w:t>critical</w:t>
      </w:r>
      <w:r w:rsidRPr="00EF4E1A">
        <w:rPr>
          <w:rStyle w:val="StyleUnderline"/>
        </w:rPr>
        <w:t xml:space="preserve"> raw </w:t>
      </w:r>
      <w:r w:rsidRPr="0026691C">
        <w:rPr>
          <w:rStyle w:val="StyleUnderline"/>
        </w:rPr>
        <w:t>materials</w:t>
      </w:r>
      <w:r w:rsidRPr="00EF4E1A">
        <w:rPr>
          <w:rStyle w:val="StyleUnderline"/>
        </w:rPr>
        <w:t xml:space="preserve"> which we need in our satellites, computers, and </w:t>
      </w:r>
      <w:r w:rsidRPr="00EF4E1A">
        <w:rPr>
          <w:rStyle w:val="Emphasis"/>
        </w:rPr>
        <w:t>connectivity infrastructure</w:t>
      </w:r>
      <w:r w:rsidRPr="00EF4E1A">
        <w:rPr>
          <w:sz w:val="16"/>
        </w:rPr>
        <w:t xml:space="preserve">. </w:t>
      </w:r>
      <w:r w:rsidRPr="00EF4E1A">
        <w:rPr>
          <w:rStyle w:val="StyleUnderline"/>
        </w:rPr>
        <w:t xml:space="preserve">The defence industry also needs the minerals that we are currently </w:t>
      </w:r>
      <w:r w:rsidRPr="00EF4E1A">
        <w:rPr>
          <w:rStyle w:val="Emphasis"/>
        </w:rPr>
        <w:t>sourcing</w:t>
      </w:r>
      <w:r w:rsidRPr="00EF4E1A">
        <w:rPr>
          <w:rStyle w:val="StyleUnderline"/>
        </w:rPr>
        <w:t xml:space="preserve"> from </w:t>
      </w:r>
      <w:r w:rsidRPr="00EF4E1A">
        <w:rPr>
          <w:rStyle w:val="Emphasis"/>
        </w:rPr>
        <w:t>authoritarian states</w:t>
      </w:r>
      <w:r w:rsidRPr="00EF4E1A">
        <w:rPr>
          <w:sz w:val="16"/>
        </w:rPr>
        <w:t>. Each F-35 jet contains more than 400 kilos of yttrium, terbium, and other rare earth elements. Nuclear reactors and lasers use samarium, missile guidance systems need neodymium, night vision goggles need lanthanum, etc. In the autumn of 2022, the Pentagon temporarily halted deliveries of F-35 jets after discovering that the raw materials used for a magnet had been made with a cobalt and samarium alloy from China. As such, they had to find a place closer to home in their supply chain. Today, the majority of rare earth mining, refining, and processing takes place in China.</w:t>
      </w:r>
    </w:p>
    <w:p w14:paraId="1C9FC6A3" w14:textId="77777777" w:rsidR="00625544" w:rsidRPr="00EF4E1A" w:rsidRDefault="00625544" w:rsidP="00625544">
      <w:pPr>
        <w:rPr>
          <w:sz w:val="16"/>
        </w:rPr>
      </w:pPr>
      <w:r w:rsidRPr="00EF4E1A">
        <w:rPr>
          <w:sz w:val="16"/>
        </w:rPr>
        <w:t>In 2010, China and Japan entered a trade dispute when the former suddenly halted all shipments of rare earth elements to Japan. The dispute began when the Chinese government reduced its export quotas by 40% which resulted in import prices rising quickly. China argued that this decision was made to protect the environment, but the West called it protectionism in disguise. The dispute was later resolved in the WTO, but it caused western governments to begin looking outside of China for rare earth elements.</w:t>
      </w:r>
    </w:p>
    <w:p w14:paraId="38940972" w14:textId="77777777" w:rsidR="00625544" w:rsidRPr="00EF4E1A" w:rsidRDefault="00625544" w:rsidP="00625544">
      <w:pPr>
        <w:rPr>
          <w:sz w:val="16"/>
        </w:rPr>
      </w:pPr>
      <w:r w:rsidRPr="00EF4E1A">
        <w:rPr>
          <w:sz w:val="16"/>
        </w:rPr>
        <w:t>For the climate, for security, and for jobs</w:t>
      </w:r>
    </w:p>
    <w:p w14:paraId="223B3707" w14:textId="77777777" w:rsidR="00625544" w:rsidRDefault="00625544" w:rsidP="00625544">
      <w:pPr>
        <w:rPr>
          <w:rStyle w:val="Emphasis"/>
        </w:rPr>
      </w:pPr>
      <w:r w:rsidRPr="00EF4E1A">
        <w:rPr>
          <w:sz w:val="16"/>
        </w:rPr>
        <w:t xml:space="preserve">As we can see, </w:t>
      </w:r>
      <w:r w:rsidRPr="00EF4E1A">
        <w:rPr>
          <w:rStyle w:val="StyleUnderline"/>
        </w:rPr>
        <w:t xml:space="preserve">we </w:t>
      </w:r>
      <w:r w:rsidRPr="00105F74">
        <w:rPr>
          <w:rStyle w:val="StyleUnderline"/>
          <w:highlight w:val="cyan"/>
        </w:rPr>
        <w:t xml:space="preserve">must diversify our </w:t>
      </w:r>
      <w:r w:rsidRPr="00105F74">
        <w:rPr>
          <w:rStyle w:val="Emphasis"/>
          <w:highlight w:val="cyan"/>
        </w:rPr>
        <w:t>raw materials</w:t>
      </w:r>
      <w:r w:rsidRPr="00EF4E1A">
        <w:rPr>
          <w:rStyle w:val="StyleUnderline"/>
        </w:rPr>
        <w:t xml:space="preserve"> </w:t>
      </w:r>
      <w:r w:rsidRPr="00105F74">
        <w:rPr>
          <w:rStyle w:val="StyleUnderline"/>
          <w:highlight w:val="cyan"/>
        </w:rPr>
        <w:t>supply</w:t>
      </w:r>
      <w:r w:rsidRPr="00EF4E1A">
        <w:rPr>
          <w:rStyle w:val="StyleUnderline"/>
        </w:rPr>
        <w:t xml:space="preserve"> and develop mining</w:t>
      </w:r>
      <w:r w:rsidRPr="00EF4E1A">
        <w:rPr>
          <w:sz w:val="16"/>
        </w:rPr>
        <w:t xml:space="preserve"> </w:t>
      </w:r>
      <w:r w:rsidRPr="00EF4E1A">
        <w:rPr>
          <w:rStyle w:val="StyleUnderline"/>
        </w:rPr>
        <w:t xml:space="preserve">operations in </w:t>
      </w:r>
      <w:r w:rsidRPr="00EF4E1A">
        <w:rPr>
          <w:rStyle w:val="Emphasis"/>
        </w:rPr>
        <w:t>new places</w:t>
      </w:r>
      <w:r w:rsidRPr="00EF4E1A">
        <w:rPr>
          <w:rStyle w:val="StyleUnderline"/>
        </w:rPr>
        <w:t xml:space="preserve">, instead of outsourcing to developing countries. </w:t>
      </w:r>
      <w:r w:rsidRPr="00105F74">
        <w:rPr>
          <w:rStyle w:val="StyleUnderline"/>
          <w:highlight w:val="cyan"/>
        </w:rPr>
        <w:t xml:space="preserve">The </w:t>
      </w:r>
      <w:r w:rsidRPr="00105F74">
        <w:rPr>
          <w:rStyle w:val="Emphasis"/>
          <w:sz w:val="28"/>
          <w:szCs w:val="32"/>
          <w:highlight w:val="cyan"/>
        </w:rPr>
        <w:t>Arctic region</w:t>
      </w:r>
      <w:r w:rsidRPr="00105F74">
        <w:rPr>
          <w:rStyle w:val="StyleUnderline"/>
          <w:sz w:val="28"/>
          <w:szCs w:val="32"/>
          <w:highlight w:val="cyan"/>
        </w:rPr>
        <w:t xml:space="preserve"> </w:t>
      </w:r>
      <w:r w:rsidRPr="00105F74">
        <w:rPr>
          <w:rStyle w:val="StyleUnderline"/>
          <w:highlight w:val="cyan"/>
        </w:rPr>
        <w:t xml:space="preserve">contains </w:t>
      </w:r>
      <w:r w:rsidRPr="00105F74">
        <w:rPr>
          <w:rStyle w:val="Emphasis"/>
          <w:highlight w:val="cyan"/>
        </w:rPr>
        <w:t>many</w:t>
      </w:r>
      <w:r w:rsidRPr="00EF4E1A">
        <w:rPr>
          <w:rStyle w:val="StyleUnderline"/>
        </w:rPr>
        <w:t xml:space="preserve"> of the </w:t>
      </w:r>
      <w:r w:rsidRPr="00105F74">
        <w:rPr>
          <w:rStyle w:val="Emphasis"/>
          <w:highlight w:val="cyan"/>
        </w:rPr>
        <w:t>minerals</w:t>
      </w:r>
      <w:r w:rsidRPr="00EF4E1A">
        <w:rPr>
          <w:rStyle w:val="StyleUnderline"/>
        </w:rPr>
        <w:t xml:space="preserve"> that are </w:t>
      </w:r>
      <w:r w:rsidRPr="00105F74">
        <w:rPr>
          <w:rStyle w:val="StyleUnderline"/>
          <w:highlight w:val="cyan"/>
        </w:rPr>
        <w:t>currently mined elsewhere</w:t>
      </w:r>
      <w:r w:rsidRPr="00EF4E1A">
        <w:rPr>
          <w:rStyle w:val="StyleUnderline"/>
        </w:rPr>
        <w:t xml:space="preserve">, even though </w:t>
      </w:r>
      <w:r w:rsidRPr="00105F74">
        <w:rPr>
          <w:rStyle w:val="StyleUnderline"/>
          <w:highlight w:val="cyan"/>
        </w:rPr>
        <w:t>the</w:t>
      </w:r>
      <w:r w:rsidRPr="00EF4E1A">
        <w:rPr>
          <w:rStyle w:val="StyleUnderline"/>
        </w:rPr>
        <w:t xml:space="preserve"> </w:t>
      </w:r>
      <w:r w:rsidRPr="00105F74">
        <w:rPr>
          <w:rStyle w:val="Emphasis"/>
          <w:highlight w:val="cyan"/>
        </w:rPr>
        <w:t>quality</w:t>
      </w:r>
      <w:r w:rsidRPr="00105F74">
        <w:rPr>
          <w:rStyle w:val="StyleUnderline"/>
          <w:highlight w:val="cyan"/>
        </w:rPr>
        <w:t xml:space="preserve"> of the </w:t>
      </w:r>
      <w:r w:rsidRPr="00105F74">
        <w:rPr>
          <w:rStyle w:val="Emphasis"/>
          <w:highlight w:val="cyan"/>
        </w:rPr>
        <w:t>ore</w:t>
      </w:r>
      <w:r w:rsidRPr="00EF4E1A">
        <w:rPr>
          <w:rStyle w:val="StyleUnderline"/>
        </w:rPr>
        <w:t xml:space="preserve"> </w:t>
      </w:r>
      <w:r w:rsidRPr="00105F74">
        <w:rPr>
          <w:rStyle w:val="StyleUnderline"/>
          <w:highlight w:val="cyan"/>
        </w:rPr>
        <w:t xml:space="preserve">could </w:t>
      </w:r>
      <w:r w:rsidRPr="00105F74">
        <w:rPr>
          <w:rStyle w:val="Emphasis"/>
          <w:highlight w:val="cyan"/>
        </w:rPr>
        <w:t>possibly be better in the north.</w:t>
      </w:r>
    </w:p>
    <w:p w14:paraId="54BACE80" w14:textId="77777777" w:rsidR="00625544" w:rsidRPr="00EF4E1A" w:rsidRDefault="00625544" w:rsidP="00625544">
      <w:pPr>
        <w:rPr>
          <w:sz w:val="16"/>
        </w:rPr>
      </w:pPr>
      <w:r w:rsidRPr="00EF4E1A">
        <w:rPr>
          <w:sz w:val="16"/>
        </w:rPr>
        <w:t>We cannot get anywhere close to the quantity of required raw materials in a sustainable manner unless developed countries are also pursuing mining opportunities.</w:t>
      </w:r>
    </w:p>
    <w:p w14:paraId="1D90DEDE" w14:textId="77777777" w:rsidR="00625544" w:rsidRPr="00EF4E1A" w:rsidRDefault="00625544" w:rsidP="00625544">
      <w:pPr>
        <w:rPr>
          <w:sz w:val="16"/>
        </w:rPr>
      </w:pPr>
      <w:r w:rsidRPr="00EF4E1A">
        <w:rPr>
          <w:sz w:val="16"/>
        </w:rPr>
        <w:t>The good news is that there is growing consumer demand for more supply chain transparency, tighter environmental regulations, and labour rights. This, combined with the strategic importance, may lead to more mining in the Arctic. The first obstacle to overcome is the idea of “NIMBY – not in my backyard” or “Green colonialism” which some interest groups are promoting. Some of the interest groups don’t even live in the front yard of the Arctic but believe that the region should be kept separate from wider global development.</w:t>
      </w:r>
    </w:p>
    <w:p w14:paraId="59C2A05F" w14:textId="77777777" w:rsidR="00625544" w:rsidRPr="00EF4E1A" w:rsidRDefault="00625544" w:rsidP="00625544">
      <w:pPr>
        <w:rPr>
          <w:sz w:val="16"/>
        </w:rPr>
      </w:pPr>
      <w:r w:rsidRPr="00EF4E1A">
        <w:rPr>
          <w:rStyle w:val="StyleUnderline"/>
        </w:rPr>
        <w:t xml:space="preserve">I believe that when presented with the options of where and how </w:t>
      </w:r>
      <w:r w:rsidRPr="00105F74">
        <w:rPr>
          <w:rStyle w:val="StyleUnderline"/>
          <w:highlight w:val="cyan"/>
        </w:rPr>
        <w:t>mining</w:t>
      </w:r>
      <w:r w:rsidRPr="00EF4E1A">
        <w:rPr>
          <w:rStyle w:val="StyleUnderline"/>
        </w:rPr>
        <w:t xml:space="preserve"> takes place today, and how it </w:t>
      </w:r>
      <w:r w:rsidRPr="00105F74">
        <w:rPr>
          <w:rStyle w:val="Emphasis"/>
          <w:highlight w:val="cyan"/>
        </w:rPr>
        <w:t>could take place</w:t>
      </w:r>
      <w:r w:rsidRPr="00105F74">
        <w:rPr>
          <w:rStyle w:val="StyleUnderline"/>
          <w:highlight w:val="cyan"/>
        </w:rPr>
        <w:t xml:space="preserve"> in the </w:t>
      </w:r>
      <w:r w:rsidRPr="00105F74">
        <w:rPr>
          <w:rStyle w:val="Emphasis"/>
          <w:highlight w:val="cyan"/>
        </w:rPr>
        <w:t>Arctic</w:t>
      </w:r>
      <w:r w:rsidRPr="00EF4E1A">
        <w:rPr>
          <w:sz w:val="16"/>
        </w:rPr>
        <w:t>, this information could bring more people together. Local communities ultimately benefit from having a mine close-by. They create new jobs and the supply and demand for supporting services. In some parts of the Arctic, it is the mining companies that construct and develop the infrastructure to improve the lives in the north. For example, through investment in schools and renewable energy.</w:t>
      </w:r>
    </w:p>
    <w:p w14:paraId="1A8F3F6B" w14:textId="77777777" w:rsidR="00625544" w:rsidRPr="00EF4E1A" w:rsidRDefault="00625544" w:rsidP="00625544">
      <w:pPr>
        <w:rPr>
          <w:sz w:val="16"/>
        </w:rPr>
      </w:pPr>
      <w:r w:rsidRPr="00EF4E1A">
        <w:rPr>
          <w:sz w:val="16"/>
        </w:rPr>
        <w:t>It was the demand for metal that drove industrialization from approximately 1700 to 1900, followed by the demand of new infrastructure and two world wars which led to the development of modern materials. Subsequently, the growth of big science and high-tech, combined with the rise of China from early 2000 has resulted in not only an exponential increase in energy demand but also in the demand for minerals.</w:t>
      </w:r>
    </w:p>
    <w:p w14:paraId="0480BCB9" w14:textId="77777777" w:rsidR="00625544" w:rsidRPr="00EF4E1A" w:rsidRDefault="00625544" w:rsidP="00625544">
      <w:pPr>
        <w:rPr>
          <w:sz w:val="16"/>
        </w:rPr>
      </w:pPr>
      <w:r w:rsidRPr="00EF4E1A">
        <w:rPr>
          <w:sz w:val="16"/>
        </w:rPr>
        <w:t>The production of copper, zinc and steel has escalated drastically in the past 50 years. By 2030, the 20 million project EV charging points, that are anticipated globally, will consume 250% more copper than produced today. Wood Mackenzie estimated in 2022 that 9.7 million tonnes (Mt) of new copper supply is needed over 10 years from projects yet to be sanctioned, equivalent to nearly a third of current refined consumption, if industry is to meet the Paris Climate Agreement targets. They also estimate that more than US$23 billion a year will be called for over 30 years, to deliver new projects under an accelerated energy transition scenario.</w:t>
      </w:r>
    </w:p>
    <w:p w14:paraId="59D4B84F" w14:textId="77777777" w:rsidR="00625544" w:rsidRPr="000424FC" w:rsidRDefault="00625544" w:rsidP="00625544">
      <w:pPr>
        <w:rPr>
          <w:rStyle w:val="StyleUnderline"/>
        </w:rPr>
      </w:pPr>
      <w:r w:rsidRPr="00EF4E1A">
        <w:rPr>
          <w:sz w:val="16"/>
        </w:rPr>
        <w:t xml:space="preserve">According to World Bank study from 2017, </w:t>
      </w:r>
      <w:r w:rsidRPr="00105F74">
        <w:rPr>
          <w:rStyle w:val="StyleUnderline"/>
          <w:highlight w:val="cyan"/>
        </w:rPr>
        <w:t>we need to increase</w:t>
      </w:r>
      <w:r w:rsidRPr="000424FC">
        <w:rPr>
          <w:rStyle w:val="StyleUnderline"/>
        </w:rPr>
        <w:t xml:space="preserve"> our </w:t>
      </w:r>
      <w:r w:rsidRPr="00105F74">
        <w:rPr>
          <w:rStyle w:val="StyleUnderline"/>
          <w:highlight w:val="cyan"/>
        </w:rPr>
        <w:t>production</w:t>
      </w:r>
      <w:r w:rsidRPr="000424FC">
        <w:rPr>
          <w:rStyle w:val="StyleUnderline"/>
        </w:rPr>
        <w:t xml:space="preserve"> </w:t>
      </w:r>
      <w:r w:rsidRPr="00105F74">
        <w:rPr>
          <w:rStyle w:val="StyleUnderline"/>
          <w:highlight w:val="cyan"/>
        </w:rPr>
        <w:t>of</w:t>
      </w:r>
      <w:r w:rsidRPr="000424FC">
        <w:rPr>
          <w:rStyle w:val="StyleUnderline"/>
        </w:rPr>
        <w:t xml:space="preserve"> nickel by 100%, indium by </w:t>
      </w:r>
      <w:r w:rsidRPr="000424FC">
        <w:rPr>
          <w:rStyle w:val="Emphasis"/>
        </w:rPr>
        <w:t>more than 200%</w:t>
      </w:r>
      <w:r w:rsidRPr="000424FC">
        <w:rPr>
          <w:rStyle w:val="StyleUnderline"/>
        </w:rPr>
        <w:t xml:space="preserve">, and </w:t>
      </w:r>
      <w:r w:rsidRPr="000424FC">
        <w:rPr>
          <w:rStyle w:val="Emphasis"/>
        </w:rPr>
        <w:t>cobalt</w:t>
      </w:r>
      <w:r w:rsidRPr="000424FC">
        <w:rPr>
          <w:rStyle w:val="StyleUnderline"/>
        </w:rPr>
        <w:t xml:space="preserve">, </w:t>
      </w:r>
      <w:r w:rsidRPr="00105F74">
        <w:rPr>
          <w:rStyle w:val="Emphasis"/>
          <w:highlight w:val="cyan"/>
        </w:rPr>
        <w:t>lithium</w:t>
      </w:r>
      <w:r w:rsidRPr="000424FC">
        <w:rPr>
          <w:rStyle w:val="StyleUnderline"/>
        </w:rPr>
        <w:t xml:space="preserve"> and </w:t>
      </w:r>
      <w:r w:rsidRPr="000424FC">
        <w:rPr>
          <w:rStyle w:val="Emphasis"/>
        </w:rPr>
        <w:t>graphite</w:t>
      </w:r>
      <w:r w:rsidRPr="000424FC">
        <w:rPr>
          <w:rStyle w:val="StyleUnderline"/>
        </w:rPr>
        <w:t xml:space="preserve"> </w:t>
      </w:r>
      <w:r w:rsidRPr="00105F74">
        <w:rPr>
          <w:rStyle w:val="StyleUnderline"/>
          <w:highlight w:val="cyan"/>
        </w:rPr>
        <w:t>by more than 450%</w:t>
      </w:r>
      <w:r w:rsidRPr="000424FC">
        <w:rPr>
          <w:rStyle w:val="StyleUnderline"/>
        </w:rPr>
        <w:t xml:space="preserve"> no later than 2050 in order </w:t>
      </w:r>
      <w:r w:rsidRPr="00105F74">
        <w:rPr>
          <w:rStyle w:val="StyleUnderline"/>
          <w:highlight w:val="cyan"/>
        </w:rPr>
        <w:t>to reach our climate targets.</w:t>
      </w:r>
    </w:p>
    <w:p w14:paraId="50AF83E4" w14:textId="77777777" w:rsidR="00625544" w:rsidRPr="00EF4E1A" w:rsidRDefault="00625544" w:rsidP="00625544">
      <w:pPr>
        <w:rPr>
          <w:sz w:val="16"/>
        </w:rPr>
      </w:pPr>
      <w:r w:rsidRPr="00EF4E1A">
        <w:rPr>
          <w:sz w:val="16"/>
        </w:rPr>
        <w:t>The challenge is now that we have mined our way through history, so the quality – or the grade – of the minerals is getting worse at the surface. We must dig deeper to retrieve useful material. We must also use new and innovative methods to find “hidden” or “blind” deposits.</w:t>
      </w:r>
    </w:p>
    <w:p w14:paraId="7863AFD2" w14:textId="77777777" w:rsidR="00625544" w:rsidRPr="00EF4E1A" w:rsidRDefault="00625544" w:rsidP="00625544">
      <w:pPr>
        <w:rPr>
          <w:sz w:val="16"/>
        </w:rPr>
      </w:pPr>
      <w:r w:rsidRPr="00EF4E1A">
        <w:rPr>
          <w:sz w:val="16"/>
        </w:rPr>
        <w:lastRenderedPageBreak/>
        <w:t>Another challenge we face is that 50 years we did not mine for many of these critical minerals and as such some rocks containing key materials were not processed correctly and ended up in tailings piles. Consequently, our understanding of, and current mining practices around these metals, is poor in comparison to others. Therefore we need to increase exploration for these critical raw materials. This is where the Arctic region can come in to help.</w:t>
      </w:r>
    </w:p>
    <w:p w14:paraId="235CFE02" w14:textId="77777777" w:rsidR="00625544" w:rsidRPr="00EF4E1A" w:rsidRDefault="00625544" w:rsidP="00625544">
      <w:pPr>
        <w:rPr>
          <w:sz w:val="16"/>
        </w:rPr>
      </w:pPr>
      <w:r w:rsidRPr="00EF4E1A">
        <w:rPr>
          <w:sz w:val="16"/>
        </w:rPr>
        <w:t>The Arctic got the opportunities to be a prime area for mining</w:t>
      </w:r>
    </w:p>
    <w:p w14:paraId="418949CD" w14:textId="77777777" w:rsidR="00625544" w:rsidRPr="00EF4E1A" w:rsidRDefault="00625544" w:rsidP="00625544">
      <w:pPr>
        <w:rPr>
          <w:sz w:val="16"/>
        </w:rPr>
      </w:pPr>
      <w:r w:rsidRPr="00EF4E1A">
        <w:rPr>
          <w:sz w:val="16"/>
        </w:rPr>
        <w:t>The solution to the supply problem is relatively straightforward. We can either mine more, recycle better, or massively reduce our consumption. The main challenge with the latter solution is that many of the elements used in modern devices were not used in older products. And that the amounts we need are greater than historically mined. For just copper, we use four times more of it in an electric car than in an internal combustion engine.</w:t>
      </w:r>
    </w:p>
    <w:p w14:paraId="4AE1045B" w14:textId="77777777" w:rsidR="00625544" w:rsidRPr="00EF4E1A" w:rsidRDefault="00625544" w:rsidP="00625544">
      <w:pPr>
        <w:rPr>
          <w:sz w:val="16"/>
        </w:rPr>
      </w:pPr>
      <w:r w:rsidRPr="00EF4E1A">
        <w:rPr>
          <w:sz w:val="16"/>
        </w:rPr>
        <w:t>Therefore, we need to mine.</w:t>
      </w:r>
    </w:p>
    <w:p w14:paraId="3570EA74" w14:textId="77777777" w:rsidR="00625544" w:rsidRPr="00EF4E1A" w:rsidRDefault="00625544" w:rsidP="00625544">
      <w:pPr>
        <w:rPr>
          <w:sz w:val="16"/>
        </w:rPr>
      </w:pPr>
      <w:r w:rsidRPr="00EF4E1A">
        <w:rPr>
          <w:sz w:val="16"/>
        </w:rPr>
        <w:t>There is a saying, when is the right time to plant a tree? The answer is yesterday, but when is the second-best time? And the answer is today. The same goes for mining. We should have started to invest a long time ago but we can still make it if we start today.</w:t>
      </w:r>
    </w:p>
    <w:p w14:paraId="47DF4459" w14:textId="77777777" w:rsidR="00625544" w:rsidRPr="00EF4E1A" w:rsidRDefault="00625544" w:rsidP="00625544">
      <w:pPr>
        <w:rPr>
          <w:sz w:val="16"/>
        </w:rPr>
      </w:pPr>
      <w:r w:rsidRPr="000424FC">
        <w:rPr>
          <w:rStyle w:val="StyleUnderline"/>
        </w:rPr>
        <w:t>First the good news, we don’t lack the raw materials.</w:t>
      </w:r>
      <w:r w:rsidRPr="00EF4E1A">
        <w:rPr>
          <w:sz w:val="16"/>
        </w:rPr>
        <w:t xml:space="preserve"> </w:t>
      </w:r>
      <w:r w:rsidRPr="000424FC">
        <w:rPr>
          <w:rStyle w:val="StyleUnderline"/>
        </w:rPr>
        <w:t xml:space="preserve">In fact, for example, the so-called rare earth </w:t>
      </w:r>
      <w:r w:rsidRPr="000424FC">
        <w:rPr>
          <w:rStyle w:val="Emphasis"/>
        </w:rPr>
        <w:t>elements</w:t>
      </w:r>
      <w:r w:rsidRPr="000424FC">
        <w:rPr>
          <w:rStyle w:val="StyleUnderline"/>
        </w:rPr>
        <w:t xml:space="preserve"> are not </w:t>
      </w:r>
      <w:r w:rsidRPr="000424FC">
        <w:rPr>
          <w:rStyle w:val="Emphasis"/>
        </w:rPr>
        <w:t>very rare at all</w:t>
      </w:r>
      <w:r w:rsidRPr="00EF4E1A">
        <w:rPr>
          <w:sz w:val="16"/>
        </w:rPr>
        <w:t xml:space="preserve">. </w:t>
      </w:r>
      <w:r w:rsidRPr="000424FC">
        <w:rPr>
          <w:rStyle w:val="StyleUnderline"/>
        </w:rPr>
        <w:t xml:space="preserve">What we lack is </w:t>
      </w:r>
      <w:r w:rsidRPr="000424FC">
        <w:rPr>
          <w:rStyle w:val="Emphasis"/>
        </w:rPr>
        <w:t>robust finance</w:t>
      </w:r>
      <w:r w:rsidRPr="000424FC">
        <w:rPr>
          <w:rStyle w:val="StyleUnderline"/>
        </w:rPr>
        <w:t xml:space="preserve"> for </w:t>
      </w:r>
      <w:r w:rsidRPr="000424FC">
        <w:rPr>
          <w:rStyle w:val="Emphasis"/>
        </w:rPr>
        <w:t>mining</w:t>
      </w:r>
      <w:r w:rsidRPr="00EF4E1A">
        <w:rPr>
          <w:sz w:val="16"/>
        </w:rPr>
        <w:t>, quicker permitting, and customers who are willing to pay a premium for more responsible mining.</w:t>
      </w:r>
    </w:p>
    <w:p w14:paraId="5B4DECDD" w14:textId="77777777" w:rsidR="00625544" w:rsidRPr="000424FC" w:rsidRDefault="00625544" w:rsidP="00625544">
      <w:pPr>
        <w:rPr>
          <w:rStyle w:val="StyleUnderline"/>
        </w:rPr>
      </w:pPr>
      <w:r w:rsidRPr="00EF4E1A">
        <w:rPr>
          <w:sz w:val="16"/>
        </w:rPr>
        <w:t xml:space="preserve">While mining activities have been undertaken for thousands of years, the </w:t>
      </w:r>
      <w:r w:rsidRPr="00EF4E1A">
        <w:rPr>
          <w:rStyle w:val="Emphasis"/>
        </w:rPr>
        <w:t>mining</w:t>
      </w:r>
      <w:r w:rsidRPr="00EF4E1A">
        <w:rPr>
          <w:sz w:val="16"/>
        </w:rPr>
        <w:t xml:space="preserve"> industry </w:t>
      </w:r>
      <w:r w:rsidRPr="00EF4E1A">
        <w:rPr>
          <w:rStyle w:val="StyleUnderline"/>
        </w:rPr>
        <w:t xml:space="preserve">in the Arctic is moving towards </w:t>
      </w:r>
      <w:r w:rsidRPr="00EF4E1A">
        <w:rPr>
          <w:rStyle w:val="Emphasis"/>
        </w:rPr>
        <w:t>maximum benefits</w:t>
      </w:r>
      <w:r w:rsidRPr="00EF4E1A">
        <w:rPr>
          <w:rStyle w:val="StyleUnderline"/>
        </w:rPr>
        <w:t xml:space="preserve"> with </w:t>
      </w:r>
      <w:r w:rsidRPr="00EF4E1A">
        <w:rPr>
          <w:rStyle w:val="Emphasis"/>
        </w:rPr>
        <w:t>minimum impact.</w:t>
      </w:r>
      <w:r w:rsidRPr="00EF4E1A">
        <w:rPr>
          <w:sz w:val="16"/>
        </w:rPr>
        <w:t xml:space="preserve"> Whilst </w:t>
      </w:r>
      <w:r w:rsidRPr="000424FC">
        <w:rPr>
          <w:rStyle w:val="Emphasis"/>
        </w:rPr>
        <w:t>mining</w:t>
      </w:r>
      <w:r w:rsidRPr="00EF4E1A">
        <w:rPr>
          <w:sz w:val="16"/>
        </w:rPr>
        <w:t xml:space="preserve"> by its nature is not sustainable, it </w:t>
      </w:r>
      <w:r w:rsidRPr="000424FC">
        <w:rPr>
          <w:rStyle w:val="StyleUnderline"/>
        </w:rPr>
        <w:t>can be responsible</w:t>
      </w:r>
      <w:r w:rsidRPr="00EF4E1A">
        <w:rPr>
          <w:sz w:val="16"/>
        </w:rPr>
        <w:t xml:space="preserve">. </w:t>
      </w:r>
      <w:r w:rsidRPr="000424FC">
        <w:rPr>
          <w:rStyle w:val="StyleUnderline"/>
        </w:rPr>
        <w:t xml:space="preserve">The </w:t>
      </w:r>
      <w:r w:rsidRPr="000424FC">
        <w:rPr>
          <w:rStyle w:val="Emphasis"/>
        </w:rPr>
        <w:t>latest technologies</w:t>
      </w:r>
      <w:r w:rsidRPr="000424FC">
        <w:rPr>
          <w:rStyle w:val="StyleUnderline"/>
        </w:rPr>
        <w:t xml:space="preserve"> in </w:t>
      </w:r>
      <w:r w:rsidRPr="000424FC">
        <w:rPr>
          <w:rStyle w:val="Emphasis"/>
        </w:rPr>
        <w:t>mining</w:t>
      </w:r>
      <w:r w:rsidRPr="000424FC">
        <w:rPr>
          <w:rStyle w:val="StyleUnderline"/>
        </w:rPr>
        <w:t xml:space="preserve"> can help to mitigate and minimize </w:t>
      </w:r>
      <w:r w:rsidRPr="000424FC">
        <w:rPr>
          <w:rStyle w:val="Emphasis"/>
        </w:rPr>
        <w:t>environmental</w:t>
      </w:r>
      <w:r w:rsidRPr="000424FC">
        <w:rPr>
          <w:rStyle w:val="StyleUnderline"/>
        </w:rPr>
        <w:t xml:space="preserve"> and </w:t>
      </w:r>
      <w:r w:rsidRPr="000424FC">
        <w:rPr>
          <w:rStyle w:val="Emphasis"/>
        </w:rPr>
        <w:t>societal impacts</w:t>
      </w:r>
      <w:r w:rsidRPr="000424FC">
        <w:rPr>
          <w:rStyle w:val="StyleUnderline"/>
        </w:rPr>
        <w:t>.</w:t>
      </w:r>
    </w:p>
    <w:p w14:paraId="5784AEA7" w14:textId="77777777" w:rsidR="00625544" w:rsidRDefault="00625544" w:rsidP="00625544">
      <w:pPr>
        <w:rPr>
          <w:sz w:val="16"/>
        </w:rPr>
      </w:pPr>
      <w:r w:rsidRPr="00EF4E1A">
        <w:rPr>
          <w:sz w:val="16"/>
        </w:rPr>
        <w:t>Some of the main obstacles facing mining are the absolutist anti-mining positions taken by some interest groups and well-meaning forces in the developed world. However, these harsh line policies can often result in the opposite outcome in regard to biodiversity and global impact. As without support we instead experience a “mining leakage” where the projects don’t disappear but are instead shifted to faraway places. Mines are shifted from nations with benign practices, strict human rights, and environmental regulations to regions with less stringent social and environmental policies.</w:t>
      </w:r>
    </w:p>
    <w:p w14:paraId="182D2ABE" w14:textId="77777777" w:rsidR="00625544" w:rsidRPr="0087002D" w:rsidRDefault="00625544" w:rsidP="00625544">
      <w:pPr>
        <w:pStyle w:val="Heading4"/>
      </w:pPr>
      <w:r>
        <w:t xml:space="preserve">The Arctic is </w:t>
      </w:r>
      <w:r w:rsidRPr="00396F4E">
        <w:rPr>
          <w:u w:val="single"/>
        </w:rPr>
        <w:t>key</w:t>
      </w:r>
      <w:r>
        <w:t xml:space="preserve">. It can meet a </w:t>
      </w:r>
      <w:r>
        <w:rPr>
          <w:u w:val="single"/>
        </w:rPr>
        <w:t>quarter</w:t>
      </w:r>
      <w:r>
        <w:t xml:space="preserve"> of global demand for </w:t>
      </w:r>
      <w:r>
        <w:rPr>
          <w:u w:val="single"/>
        </w:rPr>
        <w:t>critical minerals</w:t>
      </w:r>
      <w:r>
        <w:t xml:space="preserve"> needed for </w:t>
      </w:r>
      <w:r>
        <w:rPr>
          <w:u w:val="single"/>
        </w:rPr>
        <w:t>green tech</w:t>
      </w:r>
      <w:r>
        <w:t xml:space="preserve">. </w:t>
      </w:r>
    </w:p>
    <w:p w14:paraId="17CD67FC" w14:textId="77777777" w:rsidR="00625544" w:rsidRPr="00B30421" w:rsidRDefault="00625544" w:rsidP="00625544">
      <w:r w:rsidRPr="00B30421">
        <w:t xml:space="preserve">Madeleine </w:t>
      </w:r>
      <w:r w:rsidRPr="00B30421">
        <w:rPr>
          <w:rStyle w:val="Style13ptBold"/>
        </w:rPr>
        <w:t>Cuff 25</w:t>
      </w:r>
      <w:r w:rsidRPr="00B30421">
        <w:t xml:space="preserve">. </w:t>
      </w:r>
      <w:r>
        <w:t>E</w:t>
      </w:r>
      <w:r w:rsidRPr="00396F4E">
        <w:t>nvironment reporter at New Scientis</w:t>
      </w:r>
      <w:r>
        <w:t xml:space="preserve">t. </w:t>
      </w:r>
      <w:r w:rsidRPr="00B30421">
        <w:t>"Will climate change lead to an industrial boom in the Arctic?." New Scientist. 4-22-2025. https://archive.ph/OAAlB</w:t>
      </w:r>
    </w:p>
    <w:p w14:paraId="3E1AE16C" w14:textId="77777777" w:rsidR="00625544" w:rsidRPr="00E13060" w:rsidRDefault="00625544" w:rsidP="00625544">
      <w:pPr>
        <w:rPr>
          <w:sz w:val="16"/>
        </w:rPr>
      </w:pPr>
      <w:r w:rsidRPr="00E13060">
        <w:rPr>
          <w:sz w:val="16"/>
        </w:rPr>
        <w:t>The Arctic is warming almost four times faster than the global average, transforming the frozen landscape at an astonishing rate. While devastating for wildlife and communities that live there, governments and businesses spy an opportunity.</w:t>
      </w:r>
    </w:p>
    <w:p w14:paraId="2846D2E3" w14:textId="77777777" w:rsidR="00625544" w:rsidRPr="00E13060" w:rsidRDefault="00625544" w:rsidP="00625544">
      <w:pPr>
        <w:rPr>
          <w:rStyle w:val="StyleUnderline"/>
        </w:rPr>
      </w:pPr>
      <w:r w:rsidRPr="00105F74">
        <w:rPr>
          <w:rStyle w:val="StyleUnderline"/>
          <w:highlight w:val="cyan"/>
        </w:rPr>
        <w:t xml:space="preserve">The </w:t>
      </w:r>
      <w:r w:rsidRPr="00105F74">
        <w:rPr>
          <w:rStyle w:val="Emphasis"/>
          <w:highlight w:val="cyan"/>
        </w:rPr>
        <w:t>region is rich in resources</w:t>
      </w:r>
      <w:r w:rsidRPr="00E13060">
        <w:rPr>
          <w:sz w:val="16"/>
        </w:rPr>
        <w:t xml:space="preserve">, </w:t>
      </w:r>
      <w:r w:rsidRPr="00105F74">
        <w:rPr>
          <w:rStyle w:val="StyleUnderline"/>
          <w:highlight w:val="cyan"/>
        </w:rPr>
        <w:t>including</w:t>
      </w:r>
      <w:r w:rsidRPr="00E13060">
        <w:rPr>
          <w:rStyle w:val="StyleUnderline"/>
        </w:rPr>
        <w:t xml:space="preserve"> untapped </w:t>
      </w:r>
      <w:r w:rsidRPr="00105F74">
        <w:rPr>
          <w:rStyle w:val="StyleUnderline"/>
          <w:highlight w:val="cyan"/>
        </w:rPr>
        <w:t xml:space="preserve">fossil fuel reserves and </w:t>
      </w:r>
      <w:r w:rsidRPr="00105F74">
        <w:rPr>
          <w:rStyle w:val="Emphasis"/>
          <w:highlight w:val="cyan"/>
        </w:rPr>
        <w:t>critical</w:t>
      </w:r>
      <w:r w:rsidRPr="00E13060">
        <w:rPr>
          <w:rStyle w:val="StyleUnderline"/>
        </w:rPr>
        <w:t xml:space="preserve"> </w:t>
      </w:r>
      <w:r w:rsidRPr="00105F74">
        <w:rPr>
          <w:rStyle w:val="Emphasis"/>
          <w:highlight w:val="cyan"/>
        </w:rPr>
        <w:t>minerals necessary</w:t>
      </w:r>
      <w:r w:rsidRPr="00E13060">
        <w:rPr>
          <w:rStyle w:val="StyleUnderline"/>
        </w:rPr>
        <w:t xml:space="preserve"> </w:t>
      </w:r>
      <w:r w:rsidRPr="00105F74">
        <w:rPr>
          <w:rStyle w:val="StyleUnderline"/>
          <w:highlight w:val="cyan"/>
        </w:rPr>
        <w:t>for the</w:t>
      </w:r>
      <w:r w:rsidRPr="00E13060">
        <w:rPr>
          <w:rStyle w:val="StyleUnderline"/>
        </w:rPr>
        <w:t xml:space="preserve"> </w:t>
      </w:r>
      <w:r w:rsidRPr="00E13060">
        <w:rPr>
          <w:rStyle w:val="Emphasis"/>
        </w:rPr>
        <w:t xml:space="preserve">energy </w:t>
      </w:r>
      <w:r w:rsidRPr="00105F74">
        <w:rPr>
          <w:rStyle w:val="Emphasis"/>
          <w:highlight w:val="cyan"/>
        </w:rPr>
        <w:t>transition</w:t>
      </w:r>
      <w:r w:rsidRPr="00E13060">
        <w:rPr>
          <w:sz w:val="16"/>
        </w:rPr>
        <w:t xml:space="preserve">. </w:t>
      </w:r>
      <w:r w:rsidRPr="00E13060">
        <w:rPr>
          <w:rStyle w:val="StyleUnderline"/>
        </w:rPr>
        <w:t xml:space="preserve">Arctic nations have jostled for control of these </w:t>
      </w:r>
      <w:r w:rsidRPr="00E13060">
        <w:rPr>
          <w:rStyle w:val="Emphasis"/>
        </w:rPr>
        <w:t>resources</w:t>
      </w:r>
      <w:r w:rsidRPr="00E13060">
        <w:rPr>
          <w:rStyle w:val="StyleUnderline"/>
        </w:rPr>
        <w:t xml:space="preserve"> for </w:t>
      </w:r>
      <w:r w:rsidRPr="00E13060">
        <w:rPr>
          <w:rStyle w:val="Emphasis"/>
        </w:rPr>
        <w:t>decades</w:t>
      </w:r>
      <w:r w:rsidRPr="00E13060">
        <w:rPr>
          <w:rStyle w:val="StyleUnderline"/>
        </w:rPr>
        <w:t xml:space="preserve">, and </w:t>
      </w:r>
      <w:r w:rsidRPr="00105F74">
        <w:rPr>
          <w:rStyle w:val="Emphasis"/>
          <w:highlight w:val="cyan"/>
        </w:rPr>
        <w:t>some exploitation</w:t>
      </w:r>
      <w:r w:rsidRPr="00E13060">
        <w:rPr>
          <w:sz w:val="16"/>
        </w:rPr>
        <w:t xml:space="preserve"> – mostly fossil fuel extraction in the Russian Arctic – </w:t>
      </w:r>
      <w:r w:rsidRPr="00105F74">
        <w:rPr>
          <w:rStyle w:val="StyleUnderline"/>
          <w:highlight w:val="cyan"/>
        </w:rPr>
        <w:t>is</w:t>
      </w:r>
      <w:r w:rsidRPr="00E13060">
        <w:rPr>
          <w:rStyle w:val="StyleUnderline"/>
        </w:rPr>
        <w:t xml:space="preserve"> already </w:t>
      </w:r>
      <w:r w:rsidRPr="00105F74">
        <w:rPr>
          <w:rStyle w:val="StyleUnderline"/>
          <w:highlight w:val="cyan"/>
        </w:rPr>
        <w:t>underway</w:t>
      </w:r>
      <w:r w:rsidRPr="00E13060">
        <w:rPr>
          <w:rStyle w:val="StyleUnderline"/>
        </w:rPr>
        <w:t>.</w:t>
      </w:r>
    </w:p>
    <w:p w14:paraId="40152276" w14:textId="77777777" w:rsidR="00625544" w:rsidRPr="00E13060" w:rsidRDefault="00625544" w:rsidP="00625544">
      <w:pPr>
        <w:rPr>
          <w:sz w:val="16"/>
        </w:rPr>
      </w:pPr>
      <w:r w:rsidRPr="00E13060">
        <w:rPr>
          <w:sz w:val="16"/>
        </w:rPr>
        <w:t>By the end of the decade, the Arctic Ocean could be ice-free during the summer, allowing ships to journey directly over the North Pole for the first time. This rapid melt is making the region more accessible than ever, fuelling expectations of fast industrial growth in the Arctic. Since taking office in January, US President Donald Trump has loudly declared his desire to take over Greenland, a Danish territory, as well as Canada. But will climate change really deliver an Arctic industrial boom?</w:t>
      </w:r>
    </w:p>
    <w:p w14:paraId="05D7D419" w14:textId="77777777" w:rsidR="00625544" w:rsidRPr="00E13060" w:rsidRDefault="00625544" w:rsidP="00625544">
      <w:pPr>
        <w:rPr>
          <w:sz w:val="16"/>
        </w:rPr>
      </w:pPr>
      <w:r w:rsidRPr="00E13060">
        <w:rPr>
          <w:rStyle w:val="StyleUnderline"/>
        </w:rPr>
        <w:t xml:space="preserve">There is no doubt the region harbours </w:t>
      </w:r>
      <w:r w:rsidRPr="00E13060">
        <w:rPr>
          <w:rStyle w:val="Emphasis"/>
        </w:rPr>
        <w:t>valuable resources</w:t>
      </w:r>
      <w:r w:rsidRPr="00E13060">
        <w:rPr>
          <w:sz w:val="16"/>
        </w:rPr>
        <w:t>, including about 90 billion barrels’ worth of oil and about 30 per cent of the world’s undiscovered natural gas reserves, according to a 2012 assessment by the US Geological Survey.</w:t>
      </w:r>
    </w:p>
    <w:p w14:paraId="43F084A5" w14:textId="77777777" w:rsidR="00625544" w:rsidRPr="00E13060" w:rsidRDefault="00625544" w:rsidP="00625544">
      <w:pPr>
        <w:rPr>
          <w:rStyle w:val="StyleUnderline"/>
        </w:rPr>
      </w:pPr>
      <w:r w:rsidRPr="00105F74">
        <w:rPr>
          <w:rStyle w:val="Emphasis"/>
          <w:highlight w:val="cyan"/>
        </w:rPr>
        <w:t>Rare earth minerals</w:t>
      </w:r>
      <w:r w:rsidRPr="00E13060">
        <w:rPr>
          <w:rStyle w:val="StyleUnderline"/>
        </w:rPr>
        <w:t xml:space="preserve"> </w:t>
      </w:r>
      <w:r w:rsidRPr="00105F74">
        <w:rPr>
          <w:rStyle w:val="StyleUnderline"/>
          <w:highlight w:val="cyan"/>
        </w:rPr>
        <w:t>are</w:t>
      </w:r>
      <w:r w:rsidRPr="00E13060">
        <w:rPr>
          <w:rStyle w:val="StyleUnderline"/>
        </w:rPr>
        <w:t xml:space="preserve"> also </w:t>
      </w:r>
      <w:r w:rsidRPr="00105F74">
        <w:rPr>
          <w:rStyle w:val="Emphasis"/>
          <w:highlight w:val="cyan"/>
        </w:rPr>
        <w:t>plentiful</w:t>
      </w:r>
      <w:r w:rsidRPr="00E13060">
        <w:rPr>
          <w:sz w:val="16"/>
        </w:rPr>
        <w:t xml:space="preserve">. </w:t>
      </w:r>
      <w:r w:rsidRPr="00105F74">
        <w:rPr>
          <w:rStyle w:val="StyleUnderline"/>
          <w:highlight w:val="cyan"/>
        </w:rPr>
        <w:t>Greenland</w:t>
      </w:r>
      <w:r w:rsidRPr="00E13060">
        <w:rPr>
          <w:rStyle w:val="StyleUnderline"/>
        </w:rPr>
        <w:t xml:space="preserve"> </w:t>
      </w:r>
      <w:r w:rsidRPr="00105F74">
        <w:rPr>
          <w:rStyle w:val="StyleUnderline"/>
          <w:highlight w:val="cyan"/>
        </w:rPr>
        <w:t>alone</w:t>
      </w:r>
      <w:r w:rsidRPr="00E13060">
        <w:rPr>
          <w:rStyle w:val="StyleUnderline"/>
        </w:rPr>
        <w:t xml:space="preserve"> is thought to </w:t>
      </w:r>
      <w:r w:rsidRPr="00105F74">
        <w:rPr>
          <w:rStyle w:val="StyleUnderline"/>
          <w:highlight w:val="cyan"/>
        </w:rPr>
        <w:t>have enough</w:t>
      </w:r>
      <w:r w:rsidRPr="00E13060">
        <w:rPr>
          <w:rStyle w:val="StyleUnderline"/>
        </w:rPr>
        <w:t xml:space="preserve"> reserves of </w:t>
      </w:r>
      <w:r w:rsidRPr="00105F74">
        <w:rPr>
          <w:rStyle w:val="StyleUnderline"/>
          <w:highlight w:val="cyan"/>
        </w:rPr>
        <w:t xml:space="preserve">metals such as </w:t>
      </w:r>
      <w:r w:rsidRPr="00105F74">
        <w:rPr>
          <w:rStyle w:val="Emphasis"/>
          <w:highlight w:val="cyan"/>
        </w:rPr>
        <w:t>neodymium</w:t>
      </w:r>
      <w:r w:rsidRPr="00E13060">
        <w:rPr>
          <w:rStyle w:val="StyleUnderline"/>
        </w:rPr>
        <w:t xml:space="preserve"> </w:t>
      </w:r>
      <w:r w:rsidRPr="00105F74">
        <w:rPr>
          <w:rStyle w:val="StyleUnderline"/>
          <w:highlight w:val="cyan"/>
        </w:rPr>
        <w:t xml:space="preserve">and </w:t>
      </w:r>
      <w:r w:rsidRPr="00105F74">
        <w:rPr>
          <w:rStyle w:val="Emphasis"/>
          <w:highlight w:val="cyan"/>
        </w:rPr>
        <w:t>dysprosium</w:t>
      </w:r>
      <w:r w:rsidRPr="00E13060">
        <w:rPr>
          <w:sz w:val="16"/>
        </w:rPr>
        <w:t xml:space="preserve">, </w:t>
      </w:r>
      <w:r w:rsidRPr="00E13060">
        <w:rPr>
          <w:rStyle w:val="StyleUnderline"/>
        </w:rPr>
        <w:t xml:space="preserve">which are </w:t>
      </w:r>
      <w:r w:rsidRPr="00105F74">
        <w:rPr>
          <w:rStyle w:val="StyleUnderline"/>
          <w:highlight w:val="cyan"/>
        </w:rPr>
        <w:t>used in</w:t>
      </w:r>
      <w:r w:rsidRPr="00E13060">
        <w:rPr>
          <w:rStyle w:val="StyleUnderline"/>
        </w:rPr>
        <w:t xml:space="preserve"> the manufacture of </w:t>
      </w:r>
      <w:r w:rsidRPr="00105F74">
        <w:rPr>
          <w:rStyle w:val="Emphasis"/>
          <w:highlight w:val="cyan"/>
        </w:rPr>
        <w:t>wind turbines</w:t>
      </w:r>
      <w:r w:rsidRPr="00105F74">
        <w:rPr>
          <w:rStyle w:val="StyleUnderline"/>
          <w:highlight w:val="cyan"/>
        </w:rPr>
        <w:t xml:space="preserve"> and</w:t>
      </w:r>
      <w:r w:rsidRPr="00E13060">
        <w:rPr>
          <w:rStyle w:val="StyleUnderline"/>
        </w:rPr>
        <w:t xml:space="preserve"> </w:t>
      </w:r>
      <w:r w:rsidRPr="00105F74">
        <w:rPr>
          <w:rStyle w:val="Emphasis"/>
          <w:highlight w:val="cyan"/>
        </w:rPr>
        <w:t>EVs</w:t>
      </w:r>
      <w:r w:rsidRPr="00105F74">
        <w:rPr>
          <w:sz w:val="16"/>
          <w:highlight w:val="cyan"/>
        </w:rPr>
        <w:t xml:space="preserve">, </w:t>
      </w:r>
      <w:r w:rsidRPr="00105F74">
        <w:rPr>
          <w:rStyle w:val="StyleUnderline"/>
          <w:highlight w:val="cyan"/>
        </w:rPr>
        <w:t>to</w:t>
      </w:r>
      <w:r w:rsidRPr="00E13060">
        <w:rPr>
          <w:rStyle w:val="StyleUnderline"/>
        </w:rPr>
        <w:t xml:space="preserve"> </w:t>
      </w:r>
      <w:r w:rsidRPr="00105F74">
        <w:rPr>
          <w:rStyle w:val="StyleUnderline"/>
          <w:highlight w:val="cyan"/>
        </w:rPr>
        <w:t xml:space="preserve">meet at </w:t>
      </w:r>
      <w:r w:rsidRPr="00105F74">
        <w:rPr>
          <w:rStyle w:val="Emphasis"/>
          <w:highlight w:val="cyan"/>
        </w:rPr>
        <w:t>least a quarter</w:t>
      </w:r>
      <w:r w:rsidRPr="00105F74">
        <w:rPr>
          <w:rStyle w:val="StyleUnderline"/>
          <w:highlight w:val="cyan"/>
        </w:rPr>
        <w:t xml:space="preserve"> of future </w:t>
      </w:r>
      <w:r w:rsidRPr="00105F74">
        <w:rPr>
          <w:rStyle w:val="Emphasis"/>
          <w:highlight w:val="cyan"/>
        </w:rPr>
        <w:t>global</w:t>
      </w:r>
      <w:r w:rsidRPr="00105F74">
        <w:rPr>
          <w:sz w:val="16"/>
          <w:highlight w:val="cyan"/>
        </w:rPr>
        <w:t xml:space="preserve"> </w:t>
      </w:r>
      <w:r w:rsidRPr="00105F74">
        <w:rPr>
          <w:rStyle w:val="Emphasis"/>
          <w:highlight w:val="cyan"/>
        </w:rPr>
        <w:t>demand</w:t>
      </w:r>
      <w:r w:rsidRPr="00105F74">
        <w:rPr>
          <w:sz w:val="16"/>
          <w:highlight w:val="cyan"/>
        </w:rPr>
        <w:t>.</w:t>
      </w:r>
      <w:r w:rsidRPr="00E13060">
        <w:rPr>
          <w:sz w:val="16"/>
        </w:rPr>
        <w:t xml:space="preserve"> </w:t>
      </w:r>
      <w:r w:rsidRPr="00E13060">
        <w:rPr>
          <w:rStyle w:val="StyleUnderline"/>
        </w:rPr>
        <w:t xml:space="preserve">It also boasts significant quantities of </w:t>
      </w:r>
      <w:r w:rsidRPr="00E13060">
        <w:rPr>
          <w:rStyle w:val="Emphasis"/>
        </w:rPr>
        <w:t>cobalt</w:t>
      </w:r>
      <w:r w:rsidRPr="00E13060">
        <w:rPr>
          <w:rStyle w:val="StyleUnderline"/>
        </w:rPr>
        <w:t xml:space="preserve">, </w:t>
      </w:r>
      <w:r w:rsidRPr="00E13060">
        <w:rPr>
          <w:rStyle w:val="Emphasis"/>
        </w:rPr>
        <w:t>copper</w:t>
      </w:r>
      <w:r w:rsidRPr="00E13060">
        <w:rPr>
          <w:rStyle w:val="StyleUnderline"/>
        </w:rPr>
        <w:t xml:space="preserve">, </w:t>
      </w:r>
      <w:r w:rsidRPr="00E13060">
        <w:rPr>
          <w:rStyle w:val="Emphasis"/>
        </w:rPr>
        <w:t>graphite</w:t>
      </w:r>
      <w:r w:rsidRPr="00E13060">
        <w:rPr>
          <w:rStyle w:val="StyleUnderline"/>
        </w:rPr>
        <w:t xml:space="preserve"> and </w:t>
      </w:r>
      <w:r w:rsidRPr="00E13060">
        <w:rPr>
          <w:rStyle w:val="Emphasis"/>
        </w:rPr>
        <w:t>nickel</w:t>
      </w:r>
      <w:r w:rsidRPr="00E13060">
        <w:rPr>
          <w:rStyle w:val="StyleUnderline"/>
        </w:rPr>
        <w:t>.</w:t>
      </w:r>
    </w:p>
    <w:p w14:paraId="7D1D854E" w14:textId="77777777" w:rsidR="00625544" w:rsidRPr="00E13060" w:rsidRDefault="00625544" w:rsidP="00625544">
      <w:pPr>
        <w:rPr>
          <w:rStyle w:val="StyleUnderline"/>
        </w:rPr>
      </w:pPr>
      <w:r w:rsidRPr="00105F74">
        <w:rPr>
          <w:rStyle w:val="StyleUnderline"/>
          <w:highlight w:val="cyan"/>
        </w:rPr>
        <w:t>Demand</w:t>
      </w:r>
      <w:r w:rsidRPr="00E13060">
        <w:rPr>
          <w:rStyle w:val="StyleUnderline"/>
        </w:rPr>
        <w:t xml:space="preserve"> </w:t>
      </w:r>
      <w:r w:rsidRPr="00105F74">
        <w:rPr>
          <w:rStyle w:val="StyleUnderline"/>
          <w:highlight w:val="cyan"/>
        </w:rPr>
        <w:t xml:space="preserve">for these </w:t>
      </w:r>
      <w:r w:rsidRPr="00105F74">
        <w:rPr>
          <w:rStyle w:val="Emphasis"/>
          <w:highlight w:val="cyan"/>
        </w:rPr>
        <w:t>materials</w:t>
      </w:r>
      <w:r w:rsidRPr="00E13060">
        <w:rPr>
          <w:rStyle w:val="StyleUnderline"/>
        </w:rPr>
        <w:t xml:space="preserve"> </w:t>
      </w:r>
      <w:r w:rsidRPr="00105F74">
        <w:rPr>
          <w:rStyle w:val="StyleUnderline"/>
          <w:highlight w:val="cyan"/>
        </w:rPr>
        <w:t xml:space="preserve">is rising </w:t>
      </w:r>
      <w:r w:rsidRPr="00105F74">
        <w:rPr>
          <w:rStyle w:val="Emphasis"/>
          <w:highlight w:val="cyan"/>
        </w:rPr>
        <w:t>rapidly</w:t>
      </w:r>
      <w:r w:rsidRPr="00E13060">
        <w:rPr>
          <w:rStyle w:val="StyleUnderline"/>
        </w:rPr>
        <w:t xml:space="preserve"> around the world </w:t>
      </w:r>
      <w:r w:rsidRPr="00105F74">
        <w:rPr>
          <w:rStyle w:val="StyleUnderline"/>
          <w:highlight w:val="cyan"/>
        </w:rPr>
        <w:t>as</w:t>
      </w:r>
      <w:r w:rsidRPr="00E13060">
        <w:rPr>
          <w:rStyle w:val="StyleUnderline"/>
        </w:rPr>
        <w:t xml:space="preserve"> the </w:t>
      </w:r>
      <w:r w:rsidRPr="00105F74">
        <w:rPr>
          <w:rStyle w:val="Emphasis"/>
          <w:highlight w:val="cyan"/>
        </w:rPr>
        <w:t>energy</w:t>
      </w:r>
      <w:r w:rsidRPr="00E13060">
        <w:rPr>
          <w:rStyle w:val="Emphasis"/>
        </w:rPr>
        <w:t xml:space="preserve"> transition </w:t>
      </w:r>
      <w:r w:rsidRPr="00105F74">
        <w:rPr>
          <w:rStyle w:val="Emphasis"/>
          <w:highlight w:val="cyan"/>
        </w:rPr>
        <w:t>gathers pace</w:t>
      </w:r>
      <w:r w:rsidRPr="00E13060">
        <w:rPr>
          <w:rStyle w:val="StyleUnderline"/>
        </w:rPr>
        <w:t xml:space="preserve">. </w:t>
      </w:r>
      <w:r w:rsidRPr="00105F74">
        <w:rPr>
          <w:rStyle w:val="StyleUnderline"/>
          <w:highlight w:val="cyan"/>
        </w:rPr>
        <w:t>China</w:t>
      </w:r>
      <w:r w:rsidRPr="00E13060">
        <w:rPr>
          <w:rStyle w:val="StyleUnderline"/>
        </w:rPr>
        <w:t xml:space="preserve"> now </w:t>
      </w:r>
      <w:r w:rsidRPr="00105F74">
        <w:rPr>
          <w:rStyle w:val="StyleUnderline"/>
          <w:highlight w:val="cyan"/>
        </w:rPr>
        <w:t>dominates</w:t>
      </w:r>
      <w:r w:rsidRPr="00E13060">
        <w:rPr>
          <w:rStyle w:val="StyleUnderline"/>
        </w:rPr>
        <w:t xml:space="preserve"> global </w:t>
      </w:r>
      <w:r w:rsidRPr="00105F74">
        <w:rPr>
          <w:rStyle w:val="StyleUnderline"/>
          <w:highlight w:val="cyan"/>
        </w:rPr>
        <w:t>supply chains</w:t>
      </w:r>
      <w:r w:rsidRPr="00E13060">
        <w:rPr>
          <w:rStyle w:val="StyleUnderline"/>
        </w:rPr>
        <w:t xml:space="preserve">, </w:t>
      </w:r>
      <w:r w:rsidRPr="00105F74">
        <w:rPr>
          <w:rStyle w:val="StyleUnderline"/>
          <w:highlight w:val="cyan"/>
        </w:rPr>
        <w:t>with</w:t>
      </w:r>
      <w:r w:rsidRPr="00E13060">
        <w:rPr>
          <w:rStyle w:val="StyleUnderline"/>
        </w:rPr>
        <w:t xml:space="preserve"> other regions – </w:t>
      </w:r>
      <w:r w:rsidRPr="00E13060">
        <w:rPr>
          <w:rStyle w:val="Emphasis"/>
        </w:rPr>
        <w:t xml:space="preserve">most notably </w:t>
      </w:r>
      <w:r w:rsidRPr="00105F74">
        <w:rPr>
          <w:rStyle w:val="Emphasis"/>
          <w:highlight w:val="cyan"/>
        </w:rPr>
        <w:t>Europe</w:t>
      </w:r>
      <w:r w:rsidRPr="00E13060">
        <w:rPr>
          <w:rStyle w:val="StyleUnderline"/>
        </w:rPr>
        <w:t xml:space="preserve"> – </w:t>
      </w:r>
      <w:r w:rsidRPr="00105F74">
        <w:rPr>
          <w:rStyle w:val="StyleUnderline"/>
          <w:highlight w:val="cyan"/>
        </w:rPr>
        <w:t xml:space="preserve">racing to </w:t>
      </w:r>
      <w:r w:rsidRPr="00105F74">
        <w:rPr>
          <w:rStyle w:val="Emphasis"/>
          <w:highlight w:val="cyan"/>
        </w:rPr>
        <w:t>secure alternative supplies</w:t>
      </w:r>
      <w:r w:rsidRPr="00E13060">
        <w:rPr>
          <w:rStyle w:val="Emphasis"/>
        </w:rPr>
        <w:t>.</w:t>
      </w:r>
    </w:p>
    <w:p w14:paraId="708FF998" w14:textId="77777777" w:rsidR="00625544" w:rsidRPr="00611139" w:rsidRDefault="00625544" w:rsidP="00625544">
      <w:pPr>
        <w:rPr>
          <w:sz w:val="16"/>
        </w:rPr>
      </w:pPr>
      <w:r w:rsidRPr="00E13060">
        <w:rPr>
          <w:sz w:val="16"/>
        </w:rPr>
        <w:lastRenderedPageBreak/>
        <w:t>“</w:t>
      </w:r>
      <w:r w:rsidRPr="00E13060">
        <w:rPr>
          <w:rStyle w:val="StyleUnderline"/>
        </w:rPr>
        <w:t>There is increased interest from mining companies</w:t>
      </w:r>
      <w:r w:rsidRPr="00E13060">
        <w:rPr>
          <w:sz w:val="16"/>
        </w:rPr>
        <w:t xml:space="preserve">, multinational mining companies, for exploring and mapping the deposits in the Arctic, </w:t>
      </w:r>
      <w:r w:rsidRPr="00E13060">
        <w:rPr>
          <w:rStyle w:val="StyleUnderline"/>
        </w:rPr>
        <w:t xml:space="preserve">due to the need for particularly </w:t>
      </w:r>
      <w:r w:rsidRPr="00E13060">
        <w:rPr>
          <w:rStyle w:val="Emphasis"/>
        </w:rPr>
        <w:t>critical raw materials</w:t>
      </w:r>
      <w:r w:rsidRPr="00E13060">
        <w:rPr>
          <w:rStyle w:val="StyleUnderline"/>
        </w:rPr>
        <w:t xml:space="preserve"> in </w:t>
      </w:r>
      <w:r w:rsidRPr="00E13060">
        <w:rPr>
          <w:rStyle w:val="Emphasis"/>
        </w:rPr>
        <w:t>Europe</w:t>
      </w:r>
      <w:r w:rsidRPr="00E13060">
        <w:rPr>
          <w:rStyle w:val="StyleUnderline"/>
        </w:rPr>
        <w:t>,</w:t>
      </w:r>
      <w:r w:rsidRPr="00E13060">
        <w:rPr>
          <w:sz w:val="16"/>
        </w:rPr>
        <w:t>” says Anne Merrild at Aalborg University in Denmark.</w:t>
      </w:r>
    </w:p>
    <w:p w14:paraId="5E672A96" w14:textId="77777777" w:rsidR="00625544" w:rsidRPr="00777A8B" w:rsidRDefault="00625544" w:rsidP="00625544">
      <w:pPr>
        <w:pStyle w:val="Heading4"/>
        <w:rPr>
          <w:rFonts w:cs="Arial"/>
        </w:rPr>
      </w:pPr>
      <w:r>
        <w:rPr>
          <w:rFonts w:cs="Arial"/>
        </w:rPr>
        <w:t xml:space="preserve">Accelerating the use of </w:t>
      </w:r>
      <w:r>
        <w:rPr>
          <w:rFonts w:cs="Arial"/>
          <w:u w:val="single"/>
        </w:rPr>
        <w:t>green technology</w:t>
      </w:r>
      <w:r>
        <w:rPr>
          <w:rFonts w:cs="Arial"/>
        </w:rPr>
        <w:t xml:space="preserve"> is </w:t>
      </w:r>
      <w:r>
        <w:rPr>
          <w:rFonts w:cs="Arial"/>
          <w:u w:val="single"/>
        </w:rPr>
        <w:t>necessary</w:t>
      </w:r>
      <w:r>
        <w:rPr>
          <w:rFonts w:cs="Arial"/>
        </w:rPr>
        <w:t xml:space="preserve"> to </w:t>
      </w:r>
      <w:r>
        <w:rPr>
          <w:rFonts w:cs="Arial"/>
          <w:u w:val="single"/>
        </w:rPr>
        <w:t>address climate change</w:t>
      </w:r>
      <w:r>
        <w:rPr>
          <w:rFonts w:cs="Arial"/>
        </w:rPr>
        <w:t xml:space="preserve"> by </w:t>
      </w:r>
      <w:r w:rsidRPr="00777A8B">
        <w:rPr>
          <w:rFonts w:cs="Arial"/>
          <w:u w:val="single"/>
        </w:rPr>
        <w:t>reducing greenhouse gas emissions</w:t>
      </w:r>
      <w:r>
        <w:rPr>
          <w:rFonts w:cs="Arial"/>
        </w:rPr>
        <w:t xml:space="preserve">. </w:t>
      </w:r>
    </w:p>
    <w:p w14:paraId="36D9ABC3" w14:textId="77777777" w:rsidR="00625544" w:rsidRPr="000C6419" w:rsidRDefault="00625544" w:rsidP="00625544">
      <w:r w:rsidRPr="000C6419">
        <w:t xml:space="preserve">Ahmed I. </w:t>
      </w:r>
      <w:r w:rsidRPr="000C6419">
        <w:rPr>
          <w:rStyle w:val="Style13ptBold"/>
        </w:rPr>
        <w:t>Osman 22</w:t>
      </w:r>
      <w:r w:rsidRPr="000C6419">
        <w:t>. **Research Fellow at Queen’s University Belfast, Distinguished Editor at Environmental Chemistry Letters. **Lin Chen, School of Civil Engineering at Chongqing University. **Minqyu Yang. **Goodluck Msigwa. **Mohamed Farghali. **Samer Fwzy. **David W. Rooney. **Pow-Seng Yap. “Cost, Environmental impact, and Resilience of Renewable Energy Under a Changing Climate: A Review.” October 2022. https://link-springer-com.proxy.library.emory.edu/article/10.1007/s10311-022-01532-8</w:t>
      </w:r>
    </w:p>
    <w:p w14:paraId="579F2790" w14:textId="77777777" w:rsidR="00625544" w:rsidRPr="000C6419" w:rsidRDefault="00625544" w:rsidP="00625544">
      <w:pPr>
        <w:rPr>
          <w:sz w:val="16"/>
        </w:rPr>
      </w:pPr>
      <w:r w:rsidRPr="000C6419">
        <w:rPr>
          <w:sz w:val="16"/>
        </w:rPr>
        <w:t xml:space="preserve">Almost 80% of the global population lives in countries that are net importers of fossil fuels (IRENAd, 2022). </w:t>
      </w:r>
      <w:r w:rsidRPr="000C6419">
        <w:rPr>
          <w:rStyle w:val="StyleUnderline"/>
        </w:rPr>
        <w:t xml:space="preserve">Due to their </w:t>
      </w:r>
      <w:r w:rsidRPr="00105F74">
        <w:rPr>
          <w:rStyle w:val="StyleUnderline"/>
          <w:highlight w:val="cyan"/>
        </w:rPr>
        <w:t xml:space="preserve">dependence on </w:t>
      </w:r>
      <w:r w:rsidRPr="000C6419">
        <w:rPr>
          <w:rStyle w:val="StyleUnderline"/>
        </w:rPr>
        <w:t xml:space="preserve">foreign </w:t>
      </w:r>
      <w:r w:rsidRPr="00105F74">
        <w:rPr>
          <w:rStyle w:val="StyleUnderline"/>
          <w:highlight w:val="cyan"/>
        </w:rPr>
        <w:t>fossil fuels</w:t>
      </w:r>
      <w:r w:rsidRPr="000C6419">
        <w:rPr>
          <w:sz w:val="16"/>
        </w:rPr>
        <w:t xml:space="preserve">, approximately six billion </w:t>
      </w:r>
      <w:r w:rsidRPr="000C6419">
        <w:rPr>
          <w:rStyle w:val="StyleUnderline"/>
        </w:rPr>
        <w:t xml:space="preserve">people are </w:t>
      </w:r>
      <w:r w:rsidRPr="00105F74">
        <w:rPr>
          <w:rStyle w:val="StyleUnderline"/>
          <w:highlight w:val="cyan"/>
        </w:rPr>
        <w:t>vulnerable to</w:t>
      </w:r>
      <w:r w:rsidRPr="000C6419">
        <w:rPr>
          <w:rStyle w:val="StyleUnderline"/>
        </w:rPr>
        <w:t xml:space="preserve"> geopolitical </w:t>
      </w:r>
      <w:r w:rsidRPr="00105F74">
        <w:rPr>
          <w:rStyle w:val="Emphasis"/>
          <w:highlight w:val="cyan"/>
        </w:rPr>
        <w:t>shocks and crises</w:t>
      </w:r>
      <w:r w:rsidRPr="000C6419">
        <w:rPr>
          <w:sz w:val="16"/>
        </w:rPr>
        <w:t xml:space="preserve"> (AaH et al., 2021). In contrast, </w:t>
      </w:r>
      <w:r w:rsidRPr="00105F74">
        <w:rPr>
          <w:rStyle w:val="StyleUnderline"/>
          <w:highlight w:val="cyan"/>
        </w:rPr>
        <w:t>renewable</w:t>
      </w:r>
      <w:r w:rsidRPr="000C6419">
        <w:rPr>
          <w:rStyle w:val="StyleUnderline"/>
        </w:rPr>
        <w:t xml:space="preserve"> energy sources are available in all nations, but their </w:t>
      </w:r>
      <w:r w:rsidRPr="00105F74">
        <w:rPr>
          <w:rStyle w:val="Emphasis"/>
          <w:highlight w:val="cyan"/>
        </w:rPr>
        <w:t xml:space="preserve">full potential </w:t>
      </w:r>
      <w:r w:rsidRPr="000C6419">
        <w:rPr>
          <w:rStyle w:val="Emphasis"/>
        </w:rPr>
        <w:t xml:space="preserve">has </w:t>
      </w:r>
      <w:r w:rsidRPr="00105F74">
        <w:rPr>
          <w:rStyle w:val="Emphasis"/>
          <w:highlight w:val="cyan"/>
        </w:rPr>
        <w:t>yet to be realized</w:t>
      </w:r>
      <w:r w:rsidRPr="000C6419">
        <w:rPr>
          <w:rStyle w:val="Emphasis"/>
        </w:rPr>
        <w:t>.</w:t>
      </w:r>
      <w:r w:rsidRPr="000C6419">
        <w:rPr>
          <w:sz w:val="16"/>
        </w:rPr>
        <w:t xml:space="preserve"> The International Renewable Energy Agency (IRENA) estimates that </w:t>
      </w:r>
      <w:r w:rsidRPr="000C6419">
        <w:rPr>
          <w:rStyle w:val="StyleUnderline"/>
        </w:rPr>
        <w:t>by 2050, 90% of the world's energy can and should come from renewable sources</w:t>
      </w:r>
      <w:r w:rsidRPr="000C6419">
        <w:rPr>
          <w:sz w:val="16"/>
        </w:rPr>
        <w:t xml:space="preserve"> (IRENAb, 2018). </w:t>
      </w:r>
    </w:p>
    <w:p w14:paraId="0FBDA358" w14:textId="77777777" w:rsidR="00625544" w:rsidRPr="000C6419" w:rsidRDefault="00625544" w:rsidP="00625544">
      <w:pPr>
        <w:rPr>
          <w:sz w:val="16"/>
        </w:rPr>
      </w:pPr>
      <w:r w:rsidRPr="000C6419">
        <w:rPr>
          <w:sz w:val="16"/>
        </w:rPr>
        <w:t xml:space="preserve">In addition, the </w:t>
      </w:r>
      <w:r w:rsidRPr="00105F74">
        <w:rPr>
          <w:rStyle w:val="StyleUnderline"/>
          <w:highlight w:val="cyan"/>
        </w:rPr>
        <w:t>excessive use of fossil fuels</w:t>
      </w:r>
      <w:r w:rsidRPr="000C6419">
        <w:rPr>
          <w:rStyle w:val="StyleUnderline"/>
        </w:rPr>
        <w:t xml:space="preserve"> and nonrenewable energy sources </w:t>
      </w:r>
      <w:r w:rsidRPr="00105F74">
        <w:rPr>
          <w:rStyle w:val="StyleUnderline"/>
          <w:highlight w:val="cyan"/>
        </w:rPr>
        <w:t>contributes</w:t>
      </w:r>
      <w:r w:rsidRPr="000C6419">
        <w:rPr>
          <w:rStyle w:val="StyleUnderline"/>
        </w:rPr>
        <w:t xml:space="preserve"> </w:t>
      </w:r>
      <w:r w:rsidRPr="00105F74">
        <w:rPr>
          <w:rStyle w:val="StyleUnderline"/>
          <w:highlight w:val="cyan"/>
        </w:rPr>
        <w:t>to global warming by emitting</w:t>
      </w:r>
      <w:r w:rsidRPr="000C6419">
        <w:rPr>
          <w:rStyle w:val="StyleUnderline"/>
        </w:rPr>
        <w:t xml:space="preserve"> large quantities of </w:t>
      </w:r>
      <w:r w:rsidRPr="00105F74">
        <w:rPr>
          <w:rStyle w:val="StyleUnderline"/>
          <w:highlight w:val="cyan"/>
        </w:rPr>
        <w:t>greenhouse gases</w:t>
      </w:r>
      <w:r w:rsidRPr="000C6419">
        <w:rPr>
          <w:sz w:val="16"/>
        </w:rPr>
        <w:t xml:space="preserve"> (Chen et al., 2022a). </w:t>
      </w:r>
      <w:r w:rsidRPr="00105F74">
        <w:rPr>
          <w:rStyle w:val="StyleUnderline"/>
          <w:highlight w:val="cyan"/>
        </w:rPr>
        <w:t>Controlling</w:t>
      </w:r>
      <w:r w:rsidRPr="000C6419">
        <w:rPr>
          <w:rStyle w:val="StyleUnderline"/>
        </w:rPr>
        <w:t xml:space="preserve"> greenhouse gas </w:t>
      </w:r>
      <w:r w:rsidRPr="00105F74">
        <w:rPr>
          <w:rStyle w:val="StyleUnderline"/>
          <w:highlight w:val="cyan"/>
        </w:rPr>
        <w:t>emissions</w:t>
      </w:r>
      <w:r w:rsidRPr="000C6419">
        <w:rPr>
          <w:rStyle w:val="StyleUnderline"/>
        </w:rPr>
        <w:t xml:space="preserve"> from energy production and consumption is </w:t>
      </w:r>
      <w:r w:rsidRPr="00105F74">
        <w:rPr>
          <w:rStyle w:val="Emphasis"/>
          <w:highlight w:val="cyan"/>
        </w:rPr>
        <w:t>crucial</w:t>
      </w:r>
      <w:r w:rsidRPr="00105F74">
        <w:rPr>
          <w:rStyle w:val="StyleUnderline"/>
          <w:highlight w:val="cyan"/>
        </w:rPr>
        <w:t xml:space="preserve"> to</w:t>
      </w:r>
      <w:r w:rsidRPr="000C6419">
        <w:rPr>
          <w:rStyle w:val="StyleUnderline"/>
        </w:rPr>
        <w:t xml:space="preserve"> </w:t>
      </w:r>
      <w:r w:rsidRPr="00105F74">
        <w:rPr>
          <w:rStyle w:val="Emphasis"/>
          <w:highlight w:val="cyan"/>
        </w:rPr>
        <w:t>combating climate change</w:t>
      </w:r>
      <w:r w:rsidRPr="000C6419">
        <w:rPr>
          <w:sz w:val="16"/>
        </w:rPr>
        <w:t xml:space="preserve">. To achieve the Paris Agreement's goal of limiting global temperature rise to 1.5 °C–2 °C by 2100, </w:t>
      </w:r>
      <w:r w:rsidRPr="00105F74">
        <w:rPr>
          <w:rStyle w:val="StyleUnderline"/>
          <w:highlight w:val="cyan"/>
        </w:rPr>
        <w:t>energy</w:t>
      </w:r>
      <w:r w:rsidRPr="000C6419">
        <w:rPr>
          <w:rStyle w:val="StyleUnderline"/>
        </w:rPr>
        <w:t xml:space="preserve"> systems </w:t>
      </w:r>
      <w:r w:rsidRPr="00105F74">
        <w:rPr>
          <w:rStyle w:val="StyleUnderline"/>
          <w:highlight w:val="cyan"/>
        </w:rPr>
        <w:t xml:space="preserve">require </w:t>
      </w:r>
      <w:r w:rsidRPr="00105F74">
        <w:rPr>
          <w:rStyle w:val="Emphasis"/>
          <w:highlight w:val="cyan"/>
        </w:rPr>
        <w:t>rapid</w:t>
      </w:r>
      <w:r w:rsidRPr="00105F74">
        <w:rPr>
          <w:rStyle w:val="StyleUnderline"/>
          <w:highlight w:val="cyan"/>
        </w:rPr>
        <w:t xml:space="preserve">, </w:t>
      </w:r>
      <w:r w:rsidRPr="00105F74">
        <w:rPr>
          <w:rStyle w:val="Emphasis"/>
          <w:highlight w:val="cyan"/>
        </w:rPr>
        <w:t>immediate</w:t>
      </w:r>
      <w:r w:rsidRPr="000C6419">
        <w:rPr>
          <w:rStyle w:val="StyleUnderline"/>
        </w:rPr>
        <w:t xml:space="preserve">, and </w:t>
      </w:r>
      <w:r w:rsidRPr="00105F74">
        <w:rPr>
          <w:rStyle w:val="Emphasis"/>
          <w:highlight w:val="cyan"/>
        </w:rPr>
        <w:t>sustained innovation</w:t>
      </w:r>
      <w:r w:rsidRPr="00105F74">
        <w:rPr>
          <w:rStyle w:val="StyleUnderline"/>
          <w:highlight w:val="cyan"/>
        </w:rPr>
        <w:t xml:space="preserve"> and</w:t>
      </w:r>
      <w:r w:rsidRPr="000C6419">
        <w:rPr>
          <w:rStyle w:val="StyleUnderline"/>
        </w:rPr>
        <w:t xml:space="preserve"> the </w:t>
      </w:r>
      <w:r w:rsidRPr="00105F74">
        <w:rPr>
          <w:rStyle w:val="Emphasis"/>
          <w:highlight w:val="cyan"/>
        </w:rPr>
        <w:t>effective use of renewable energy</w:t>
      </w:r>
      <w:r w:rsidRPr="00105F74">
        <w:rPr>
          <w:rStyle w:val="StyleUnderline"/>
          <w:highlight w:val="cyan"/>
        </w:rPr>
        <w:t xml:space="preserve"> across all sectors</w:t>
      </w:r>
      <w:r w:rsidRPr="000C6419">
        <w:rPr>
          <w:sz w:val="16"/>
        </w:rPr>
        <w:t xml:space="preserve"> (Fawzy et al., 2020). The demand and growth of renewable energy in the transportation, buildings, industrial, and power sectors are summarized in Table 1 based on the critical energy use sectors identifed by the IRENA. </w:t>
      </w:r>
    </w:p>
    <w:p w14:paraId="79302D40" w14:textId="77777777" w:rsidR="00625544" w:rsidRPr="000C6419" w:rsidRDefault="00625544" w:rsidP="00625544">
      <w:pPr>
        <w:rPr>
          <w:sz w:val="16"/>
        </w:rPr>
      </w:pPr>
      <w:r w:rsidRPr="000C6419">
        <w:rPr>
          <w:sz w:val="16"/>
        </w:rPr>
        <w:t xml:space="preserve">The </w:t>
      </w:r>
      <w:r w:rsidRPr="00105F74">
        <w:rPr>
          <w:rStyle w:val="Emphasis"/>
          <w:highlight w:val="cyan"/>
        </w:rPr>
        <w:t>urgency</w:t>
      </w:r>
      <w:r w:rsidRPr="00105F74">
        <w:rPr>
          <w:sz w:val="16"/>
          <w:highlight w:val="cyan"/>
        </w:rPr>
        <w:t xml:space="preserve"> </w:t>
      </w:r>
      <w:r w:rsidRPr="00105F74">
        <w:rPr>
          <w:rStyle w:val="StyleUnderline"/>
          <w:highlight w:val="cyan"/>
        </w:rPr>
        <w:t xml:space="preserve">to </w:t>
      </w:r>
      <w:r w:rsidRPr="00105F74">
        <w:rPr>
          <w:rStyle w:val="Emphasis"/>
          <w:highlight w:val="cyan"/>
        </w:rPr>
        <w:t>combat climate change</w:t>
      </w:r>
      <w:r w:rsidRPr="000C6419">
        <w:rPr>
          <w:rStyle w:val="StyleUnderline"/>
        </w:rPr>
        <w:t xml:space="preserve"> and </w:t>
      </w:r>
      <w:r w:rsidRPr="00105F74">
        <w:rPr>
          <w:rStyle w:val="StyleUnderline"/>
          <w:highlight w:val="cyan"/>
        </w:rPr>
        <w:t xml:space="preserve">achieve </w:t>
      </w:r>
      <w:r w:rsidRPr="00105F74">
        <w:rPr>
          <w:rStyle w:val="Emphasis"/>
          <w:highlight w:val="cyan"/>
        </w:rPr>
        <w:t>sustainable development</w:t>
      </w:r>
      <w:r w:rsidRPr="00105F74">
        <w:rPr>
          <w:rStyle w:val="StyleUnderline"/>
          <w:highlight w:val="cyan"/>
        </w:rPr>
        <w:t xml:space="preserve"> strengthens</w:t>
      </w:r>
      <w:r w:rsidRPr="000C6419">
        <w:rPr>
          <w:rStyle w:val="StyleUnderline"/>
        </w:rPr>
        <w:t xml:space="preserve"> the global renewable </w:t>
      </w:r>
      <w:r w:rsidRPr="00105F74">
        <w:rPr>
          <w:rStyle w:val="Emphasis"/>
          <w:highlight w:val="cyan"/>
        </w:rPr>
        <w:t>energy transition</w:t>
      </w:r>
      <w:r w:rsidRPr="000C6419">
        <w:rPr>
          <w:rStyle w:val="StyleUnderline"/>
        </w:rPr>
        <w:t xml:space="preserve"> momentum in an era of global environmental degradation.</w:t>
      </w:r>
      <w:r w:rsidRPr="000C6419">
        <w:rPr>
          <w:sz w:val="16"/>
        </w:rPr>
        <w:t xml:space="preserve"> A </w:t>
      </w:r>
      <w:r w:rsidRPr="00105F74">
        <w:rPr>
          <w:rStyle w:val="Emphasis"/>
          <w:highlight w:val="cyan"/>
        </w:rPr>
        <w:t>sustainable energy future</w:t>
      </w:r>
      <w:r w:rsidRPr="000C6419">
        <w:rPr>
          <w:rStyle w:val="StyleUnderline"/>
        </w:rPr>
        <w:t xml:space="preserve"> is </w:t>
      </w:r>
      <w:r w:rsidRPr="00105F74">
        <w:rPr>
          <w:rStyle w:val="Emphasis"/>
          <w:highlight w:val="cyan"/>
        </w:rPr>
        <w:t>within reach</w:t>
      </w:r>
      <w:r w:rsidRPr="000C6419">
        <w:rPr>
          <w:rStyle w:val="StyleUnderline"/>
        </w:rPr>
        <w:t xml:space="preserve"> </w:t>
      </w:r>
      <w:r w:rsidRPr="00105F74">
        <w:rPr>
          <w:rStyle w:val="StyleUnderline"/>
          <w:highlight w:val="cyan"/>
        </w:rPr>
        <w:t>due to</w:t>
      </w:r>
      <w:r w:rsidRPr="000C6419">
        <w:rPr>
          <w:rStyle w:val="StyleUnderline"/>
        </w:rPr>
        <w:t xml:space="preserve"> the development of </w:t>
      </w:r>
      <w:r w:rsidRPr="00105F74">
        <w:rPr>
          <w:rStyle w:val="Emphasis"/>
          <w:highlight w:val="cyan"/>
        </w:rPr>
        <w:t>green buildings</w:t>
      </w:r>
      <w:r w:rsidRPr="000C6419">
        <w:rPr>
          <w:rStyle w:val="StyleUnderline"/>
        </w:rPr>
        <w:t xml:space="preserve">, </w:t>
      </w:r>
      <w:r w:rsidRPr="00105F74">
        <w:rPr>
          <w:rStyle w:val="Emphasis"/>
          <w:highlight w:val="cyan"/>
        </w:rPr>
        <w:t>green energy</w:t>
      </w:r>
      <w:r w:rsidRPr="000C6419">
        <w:rPr>
          <w:rStyle w:val="StyleUnderline"/>
        </w:rPr>
        <w:t xml:space="preserve"> </w:t>
      </w:r>
      <w:r w:rsidRPr="00105F74">
        <w:rPr>
          <w:rStyle w:val="StyleUnderline"/>
          <w:highlight w:val="cyan"/>
        </w:rPr>
        <w:t xml:space="preserve">and </w:t>
      </w:r>
      <w:r w:rsidRPr="00105F74">
        <w:rPr>
          <w:rStyle w:val="Emphasis"/>
          <w:highlight w:val="cyan"/>
        </w:rPr>
        <w:t>power use</w:t>
      </w:r>
      <w:r w:rsidRPr="000C6419">
        <w:rPr>
          <w:rStyle w:val="StyleUnderline"/>
        </w:rPr>
        <w:t xml:space="preserve"> in </w:t>
      </w:r>
      <w:r w:rsidRPr="00777A8B">
        <w:rPr>
          <w:rStyle w:val="Emphasis"/>
        </w:rPr>
        <w:t>industry</w:t>
      </w:r>
      <w:r w:rsidRPr="000C6419">
        <w:rPr>
          <w:rStyle w:val="StyleUnderline"/>
        </w:rPr>
        <w:t xml:space="preserve">, </w:t>
      </w:r>
      <w:r w:rsidRPr="00105F74">
        <w:rPr>
          <w:rStyle w:val="StyleUnderline"/>
          <w:highlight w:val="cyan"/>
        </w:rPr>
        <w:t>green</w:t>
      </w:r>
      <w:r w:rsidRPr="000C6419">
        <w:rPr>
          <w:rStyle w:val="StyleUnderline"/>
        </w:rPr>
        <w:t xml:space="preserve"> </w:t>
      </w:r>
      <w:r w:rsidRPr="00105F74">
        <w:rPr>
          <w:rStyle w:val="Emphasis"/>
          <w:highlight w:val="cyan"/>
        </w:rPr>
        <w:t>transportation</w:t>
      </w:r>
      <w:r w:rsidRPr="000C6419">
        <w:rPr>
          <w:rStyle w:val="StyleUnderline"/>
        </w:rPr>
        <w:t xml:space="preserve">, </w:t>
      </w:r>
      <w:r w:rsidRPr="00105F74">
        <w:rPr>
          <w:rStyle w:val="StyleUnderline"/>
          <w:highlight w:val="cyan"/>
        </w:rPr>
        <w:t xml:space="preserve">decreased costs of </w:t>
      </w:r>
      <w:r w:rsidRPr="00105F74">
        <w:rPr>
          <w:rStyle w:val="Emphasis"/>
          <w:highlight w:val="cyan"/>
        </w:rPr>
        <w:t>renewable energy</w:t>
      </w:r>
      <w:r w:rsidRPr="000C6419">
        <w:rPr>
          <w:rStyle w:val="StyleUnderline"/>
        </w:rPr>
        <w:t xml:space="preserve">, increased energy efficiency and continued </w:t>
      </w:r>
      <w:r w:rsidRPr="00777A8B">
        <w:rPr>
          <w:rStyle w:val="Emphasis"/>
        </w:rPr>
        <w:t>technological advancements</w:t>
      </w:r>
      <w:r w:rsidRPr="000C6419">
        <w:rPr>
          <w:rStyle w:val="StyleUnderline"/>
        </w:rPr>
        <w:t>, and informed policymaking.</w:t>
      </w:r>
      <w:r w:rsidRPr="000C6419">
        <w:rPr>
          <w:sz w:val="16"/>
        </w:rPr>
        <w:t xml:space="preserve"> This </w:t>
      </w:r>
      <w:r w:rsidRPr="000C6419">
        <w:rPr>
          <w:rStyle w:val="StyleUnderline"/>
        </w:rPr>
        <w:t xml:space="preserve">shift is gaining traction, </w:t>
      </w:r>
      <w:r w:rsidRPr="00105F74">
        <w:rPr>
          <w:rStyle w:val="StyleUnderline"/>
          <w:highlight w:val="cyan"/>
        </w:rPr>
        <w:t>but</w:t>
      </w:r>
      <w:r w:rsidRPr="000C6419">
        <w:rPr>
          <w:rStyle w:val="StyleUnderline"/>
        </w:rPr>
        <w:t xml:space="preserve"> it </w:t>
      </w:r>
      <w:r w:rsidRPr="00105F74">
        <w:rPr>
          <w:rStyle w:val="Emphasis"/>
          <w:highlight w:val="cyan"/>
        </w:rPr>
        <w:t>must accelerate</w:t>
      </w:r>
      <w:r w:rsidRPr="000C6419">
        <w:rPr>
          <w:rStyle w:val="StyleUnderline"/>
        </w:rPr>
        <w:t xml:space="preserve"> to contribute to global sustainable development.</w:t>
      </w:r>
      <w:r w:rsidRPr="000C6419">
        <w:rPr>
          <w:sz w:val="16"/>
        </w:rPr>
        <w:t xml:space="preserve"> According to the development and research on the use of renewable energy in critical sectors (Table 1), the building sector accounts for 70% of the Kingdom of Saudi Arabia's energy consumption. In order to sustain the construction industry, renewable energy is essential. However, the </w:t>
      </w:r>
      <w:r w:rsidRPr="000C6419">
        <w:rPr>
          <w:rStyle w:val="StyleUnderline"/>
        </w:rPr>
        <w:t>development of renewable energy is hindered by policies, fnances, technology, and culture</w:t>
      </w:r>
      <w:r w:rsidRPr="000C6419">
        <w:rPr>
          <w:sz w:val="16"/>
        </w:rPr>
        <w:t xml:space="preserve">. In addition, India's urgent need for policies promoting the use of renewable energy in the construction industry was demonstrated. According to studies, </w:t>
      </w:r>
      <w:r w:rsidRPr="000C6419">
        <w:rPr>
          <w:rStyle w:val="StyleUnderline"/>
        </w:rPr>
        <w:t xml:space="preserve">using </w:t>
      </w:r>
      <w:r w:rsidRPr="00105F74">
        <w:rPr>
          <w:rStyle w:val="StyleUnderline"/>
          <w:highlight w:val="cyan"/>
        </w:rPr>
        <w:t>renewable</w:t>
      </w:r>
      <w:r w:rsidRPr="000C6419">
        <w:rPr>
          <w:rStyle w:val="StyleUnderline"/>
        </w:rPr>
        <w:t xml:space="preserve"> </w:t>
      </w:r>
      <w:r w:rsidRPr="00105F74">
        <w:rPr>
          <w:rStyle w:val="StyleUnderline"/>
          <w:highlight w:val="cyan"/>
        </w:rPr>
        <w:t>energy</w:t>
      </w:r>
      <w:r w:rsidRPr="000C6419">
        <w:rPr>
          <w:rStyle w:val="StyleUnderline"/>
        </w:rPr>
        <w:t xml:space="preserve"> in the industrial sector can </w:t>
      </w:r>
      <w:r w:rsidRPr="00105F74">
        <w:rPr>
          <w:rStyle w:val="Emphasis"/>
          <w:highlight w:val="cyan"/>
        </w:rPr>
        <w:t>save money</w:t>
      </w:r>
      <w:r w:rsidRPr="000C6419">
        <w:rPr>
          <w:rStyle w:val="StyleUnderline"/>
        </w:rPr>
        <w:t xml:space="preserve"> and </w:t>
      </w:r>
      <w:r w:rsidRPr="00105F74">
        <w:rPr>
          <w:rStyle w:val="Emphasis"/>
          <w:highlight w:val="cyan"/>
        </w:rPr>
        <w:t>protect</w:t>
      </w:r>
      <w:r w:rsidRPr="000C6419">
        <w:rPr>
          <w:rStyle w:val="Emphasis"/>
        </w:rPr>
        <w:t xml:space="preserve"> the </w:t>
      </w:r>
      <w:r w:rsidRPr="00105F74">
        <w:rPr>
          <w:rStyle w:val="Emphasis"/>
          <w:highlight w:val="cyan"/>
        </w:rPr>
        <w:t>environment</w:t>
      </w:r>
      <w:r w:rsidRPr="000C6419">
        <w:rPr>
          <w:rStyle w:val="StyleUnderline"/>
        </w:rPr>
        <w:t xml:space="preserve"> from the dangers of fossil fuel emissions</w:t>
      </w:r>
      <w:r w:rsidRPr="000C6419">
        <w:rPr>
          <w:sz w:val="16"/>
        </w:rPr>
        <w:t>. However, government level awareness campaigns regarding the significance of energy conservation are required.</w:t>
      </w:r>
    </w:p>
    <w:p w14:paraId="4844D8A0" w14:textId="77777777" w:rsidR="00625544" w:rsidRDefault="00625544" w:rsidP="00625544">
      <w:pPr>
        <w:pStyle w:val="Heading4"/>
      </w:pPr>
      <w:r>
        <w:t>Climate change causes extinction.</w:t>
      </w:r>
    </w:p>
    <w:p w14:paraId="14374D04" w14:textId="77777777" w:rsidR="00625544" w:rsidRPr="00042E79" w:rsidRDefault="00625544" w:rsidP="00625544">
      <w:r w:rsidRPr="00042E79">
        <w:t xml:space="preserve">Henry H. </w:t>
      </w:r>
      <w:r w:rsidRPr="00042E79">
        <w:rPr>
          <w:rStyle w:val="Style13ptBold"/>
        </w:rPr>
        <w:t>Willis et al 24</w:t>
      </w:r>
      <w:r>
        <w:t xml:space="preserve">. </w:t>
      </w:r>
      <w:r w:rsidRPr="00042E79">
        <w:t>Associate Director, Meselson Center; Senior Policy Researcher; Professor of Policy Analysis, RAND School of Public Policy</w:t>
      </w:r>
      <w:r>
        <w:t>;</w:t>
      </w:r>
      <w:r w:rsidRPr="00042E79">
        <w:t xml:space="preserve"> Anu Narayanan,</w:t>
      </w:r>
      <w:r>
        <w:t xml:space="preserve"> </w:t>
      </w:r>
      <w:r w:rsidRPr="00042E79">
        <w:t>Associate Director, RAND National Security Research Division</w:t>
      </w:r>
      <w:r>
        <w:t>;</w:t>
      </w:r>
      <w:r w:rsidRPr="00042E79">
        <w:t xml:space="preserve"> Benjamin Boudreaux,</w:t>
      </w:r>
      <w:r>
        <w:t xml:space="preserve"> </w:t>
      </w:r>
      <w:r w:rsidRPr="00042E79">
        <w:t>Policy Researcher; Bianca Espinosa, Edward Geist, Policy Researcher;  Daniel M. Gerstein, Senior Policy Researcher;</w:t>
      </w:r>
      <w:r>
        <w:t xml:space="preserve"> </w:t>
      </w:r>
      <w:r w:rsidRPr="00042E79">
        <w:t xml:space="preserve">Dahlia Anne Goldfeld, Senior Information </w:t>
      </w:r>
      <w:r w:rsidRPr="00042E79">
        <w:lastRenderedPageBreak/>
        <w:t>Scientist</w:t>
      </w:r>
      <w:r>
        <w:t xml:space="preserve">; </w:t>
      </w:r>
      <w:r w:rsidRPr="00042E79">
        <w:t>Nidhi Kalra, Senior Information Scientist;</w:t>
      </w:r>
      <w:r>
        <w:t xml:space="preserve"> </w:t>
      </w:r>
      <w:r w:rsidRPr="00042E79">
        <w:t>Tom Latourrette,</w:t>
      </w:r>
      <w:r>
        <w:t xml:space="preserve"> </w:t>
      </w:r>
      <w:r w:rsidRPr="00042E79">
        <w:t>Senior Physical Scientist</w:t>
      </w:r>
      <w:r>
        <w:t>; &amp;</w:t>
      </w:r>
      <w:r w:rsidRPr="00042E79">
        <w:t xml:space="preserve"> Emily Lathrop. "Assessing Global Catastrophic and Existential Risks." Rand Homeland Security Research Division. 10-30-2024. https://www.rand.org/pubs/research_reports/RRA2981-1.html</w:t>
      </w:r>
    </w:p>
    <w:p w14:paraId="28925298" w14:textId="77777777" w:rsidR="00625544" w:rsidRPr="00042E79" w:rsidRDefault="00625544" w:rsidP="00625544">
      <w:pPr>
        <w:rPr>
          <w:sz w:val="16"/>
        </w:rPr>
      </w:pPr>
      <w:r w:rsidRPr="00042E79">
        <w:rPr>
          <w:sz w:val="16"/>
        </w:rPr>
        <w:t>Summary</w:t>
      </w:r>
    </w:p>
    <w:p w14:paraId="10775748" w14:textId="77777777" w:rsidR="00625544" w:rsidRPr="00042E79" w:rsidRDefault="00625544" w:rsidP="00625544">
      <w:pPr>
        <w:rPr>
          <w:sz w:val="16"/>
        </w:rPr>
      </w:pPr>
      <w:r w:rsidRPr="00105F74">
        <w:rPr>
          <w:rStyle w:val="Emphasis"/>
          <w:highlight w:val="cyan"/>
        </w:rPr>
        <w:t>Decades</w:t>
      </w:r>
      <w:r w:rsidRPr="00105F74">
        <w:rPr>
          <w:rStyle w:val="StyleUnderline"/>
          <w:highlight w:val="cyan"/>
        </w:rPr>
        <w:t xml:space="preserve"> of </w:t>
      </w:r>
      <w:r w:rsidRPr="00105F74">
        <w:rPr>
          <w:rStyle w:val="Emphasis"/>
          <w:highlight w:val="cyan"/>
        </w:rPr>
        <w:t>scientific investigation</w:t>
      </w:r>
      <w:r w:rsidRPr="00654F39">
        <w:rPr>
          <w:rStyle w:val="StyleUnderline"/>
        </w:rPr>
        <w:t xml:space="preserve"> </w:t>
      </w:r>
      <w:r w:rsidRPr="00105F74">
        <w:rPr>
          <w:rStyle w:val="StyleUnderline"/>
          <w:highlight w:val="cyan"/>
        </w:rPr>
        <w:t>convey</w:t>
      </w:r>
      <w:r w:rsidRPr="00654F39">
        <w:rPr>
          <w:rStyle w:val="StyleUnderline"/>
        </w:rPr>
        <w:t xml:space="preserve"> </w:t>
      </w:r>
      <w:r w:rsidRPr="00654F39">
        <w:rPr>
          <w:rStyle w:val="Emphasis"/>
        </w:rPr>
        <w:t xml:space="preserve">high </w:t>
      </w:r>
      <w:r w:rsidRPr="00105F74">
        <w:rPr>
          <w:rStyle w:val="Emphasis"/>
          <w:highlight w:val="cyan"/>
        </w:rPr>
        <w:t>confidence</w:t>
      </w:r>
      <w:r w:rsidRPr="00105F74">
        <w:rPr>
          <w:rStyle w:val="StyleUnderline"/>
          <w:highlight w:val="cyan"/>
        </w:rPr>
        <w:t xml:space="preserve"> that </w:t>
      </w:r>
      <w:r w:rsidRPr="00105F74">
        <w:rPr>
          <w:rStyle w:val="Emphasis"/>
          <w:highlight w:val="cyan"/>
        </w:rPr>
        <w:t>human-induced</w:t>
      </w:r>
      <w:r w:rsidRPr="00042E79">
        <w:rPr>
          <w:sz w:val="16"/>
        </w:rPr>
        <w:t xml:space="preserve"> </w:t>
      </w:r>
      <w:r w:rsidRPr="00105F74">
        <w:rPr>
          <w:rStyle w:val="StyleUnderline"/>
          <w:highlight w:val="cyan"/>
        </w:rPr>
        <w:t>changes</w:t>
      </w:r>
      <w:r w:rsidRPr="00654F39">
        <w:rPr>
          <w:rStyle w:val="StyleUnderline"/>
        </w:rPr>
        <w:t xml:space="preserve"> </w:t>
      </w:r>
      <w:r w:rsidRPr="00105F74">
        <w:rPr>
          <w:rStyle w:val="StyleUnderline"/>
          <w:highlight w:val="cyan"/>
        </w:rPr>
        <w:t>in</w:t>
      </w:r>
      <w:r w:rsidRPr="00654F39">
        <w:rPr>
          <w:rStyle w:val="StyleUnderline"/>
        </w:rPr>
        <w:t xml:space="preserve"> the </w:t>
      </w:r>
      <w:r w:rsidRPr="00105F74">
        <w:rPr>
          <w:rStyle w:val="Emphasis"/>
          <w:highlight w:val="cyan"/>
        </w:rPr>
        <w:t>climate system</w:t>
      </w:r>
      <w:r w:rsidRPr="00042E79">
        <w:rPr>
          <w:sz w:val="16"/>
        </w:rPr>
        <w:t xml:space="preserve">, </w:t>
      </w:r>
      <w:r w:rsidRPr="00654F39">
        <w:rPr>
          <w:rStyle w:val="StyleUnderline"/>
        </w:rPr>
        <w:t>largely associated with</w:t>
      </w:r>
      <w:r w:rsidRPr="00042E79">
        <w:rPr>
          <w:sz w:val="16"/>
        </w:rPr>
        <w:t xml:space="preserve"> past and future </w:t>
      </w:r>
      <w:r w:rsidRPr="00654F39">
        <w:rPr>
          <w:rStyle w:val="Emphasis"/>
        </w:rPr>
        <w:t>emissions</w:t>
      </w:r>
      <w:r w:rsidRPr="00654F39">
        <w:rPr>
          <w:rStyle w:val="StyleUnderline"/>
        </w:rPr>
        <w:t xml:space="preserve"> of</w:t>
      </w:r>
      <w:r w:rsidRPr="00042E79">
        <w:rPr>
          <w:sz w:val="16"/>
        </w:rPr>
        <w:t xml:space="preserve"> </w:t>
      </w:r>
      <w:r w:rsidRPr="00654F39">
        <w:rPr>
          <w:rStyle w:val="Emphasis"/>
        </w:rPr>
        <w:t>GHGs</w:t>
      </w:r>
      <w:r w:rsidRPr="00042E79">
        <w:rPr>
          <w:sz w:val="16"/>
        </w:rPr>
        <w:t xml:space="preserve">, </w:t>
      </w:r>
      <w:r w:rsidRPr="00105F74">
        <w:rPr>
          <w:rStyle w:val="StyleUnderline"/>
          <w:highlight w:val="cyan"/>
        </w:rPr>
        <w:t>are</w:t>
      </w:r>
      <w:r w:rsidRPr="00042E79">
        <w:rPr>
          <w:sz w:val="16"/>
        </w:rPr>
        <w:t xml:space="preserve"> already </w:t>
      </w:r>
      <w:r w:rsidRPr="00105F74">
        <w:rPr>
          <w:rStyle w:val="StyleUnderline"/>
          <w:highlight w:val="cyan"/>
        </w:rPr>
        <w:t>having</w:t>
      </w:r>
      <w:r w:rsidRPr="00654F39">
        <w:rPr>
          <w:rStyle w:val="StyleUnderline"/>
        </w:rPr>
        <w:t xml:space="preserve"> significant </w:t>
      </w:r>
      <w:r w:rsidRPr="00105F74">
        <w:rPr>
          <w:rStyle w:val="Emphasis"/>
          <w:highlight w:val="cyan"/>
        </w:rPr>
        <w:t>adverse effects</w:t>
      </w:r>
      <w:r w:rsidRPr="00654F39">
        <w:rPr>
          <w:rStyle w:val="StyleUnderline"/>
        </w:rPr>
        <w:t xml:space="preserve"> on the </w:t>
      </w:r>
      <w:r w:rsidRPr="00654F39">
        <w:rPr>
          <w:rStyle w:val="Emphasis"/>
        </w:rPr>
        <w:t>environment</w:t>
      </w:r>
      <w:r w:rsidRPr="00654F39">
        <w:rPr>
          <w:rStyle w:val="StyleUnderline"/>
        </w:rPr>
        <w:t xml:space="preserve"> and, by </w:t>
      </w:r>
      <w:r w:rsidRPr="00654F39">
        <w:rPr>
          <w:rStyle w:val="Emphasis"/>
        </w:rPr>
        <w:t>extension, human well-being</w:t>
      </w:r>
      <w:r w:rsidRPr="00042E79">
        <w:rPr>
          <w:sz w:val="16"/>
        </w:rPr>
        <w:t xml:space="preserve">. These effects are projected to continue to manifest across a range of geographic scales (local to global) and economic sectors. </w:t>
      </w:r>
      <w:r w:rsidRPr="00042E79">
        <w:rPr>
          <w:rStyle w:val="StyleUnderline"/>
        </w:rPr>
        <w:t xml:space="preserve">Effects will grow in </w:t>
      </w:r>
      <w:r w:rsidRPr="00042E79">
        <w:rPr>
          <w:rStyle w:val="Emphasis"/>
        </w:rPr>
        <w:t>frequency</w:t>
      </w:r>
      <w:r w:rsidRPr="00042E79">
        <w:rPr>
          <w:rStyle w:val="StyleUnderline"/>
        </w:rPr>
        <w:t xml:space="preserve">, </w:t>
      </w:r>
      <w:r w:rsidRPr="00042E79">
        <w:rPr>
          <w:rStyle w:val="Emphasis"/>
        </w:rPr>
        <w:t>intensity</w:t>
      </w:r>
      <w:r w:rsidRPr="00042E79">
        <w:rPr>
          <w:rStyle w:val="StyleUnderline"/>
        </w:rPr>
        <w:t xml:space="preserve">, and </w:t>
      </w:r>
      <w:r w:rsidRPr="00042E79">
        <w:rPr>
          <w:rStyle w:val="Emphasis"/>
        </w:rPr>
        <w:t>duration</w:t>
      </w:r>
      <w:r w:rsidRPr="00042E79">
        <w:rPr>
          <w:rStyle w:val="StyleUnderline"/>
        </w:rPr>
        <w:t xml:space="preserve"> in </w:t>
      </w:r>
      <w:r w:rsidRPr="00042E79">
        <w:rPr>
          <w:rStyle w:val="Emphasis"/>
        </w:rPr>
        <w:t>response</w:t>
      </w:r>
      <w:r w:rsidRPr="00042E79">
        <w:rPr>
          <w:rStyle w:val="StyleUnderline"/>
        </w:rPr>
        <w:t xml:space="preserve"> to increases in future </w:t>
      </w:r>
      <w:r w:rsidRPr="00042E79">
        <w:rPr>
          <w:rStyle w:val="Emphasis"/>
        </w:rPr>
        <w:t>global average temperature</w:t>
      </w:r>
      <w:r w:rsidRPr="00042E79">
        <w:rPr>
          <w:rStyle w:val="StyleUnderline"/>
        </w:rPr>
        <w:t>.</w:t>
      </w:r>
      <w:r w:rsidRPr="00042E79">
        <w:rPr>
          <w:sz w:val="16"/>
        </w:rPr>
        <w:t xml:space="preserve"> However, what constitutes a global catastrophic risk in the context of climate change is poorly defined and contested. </w:t>
      </w:r>
      <w:r w:rsidRPr="00654F39">
        <w:rPr>
          <w:rStyle w:val="StyleUnderline"/>
        </w:rPr>
        <w:t xml:space="preserve">Scientific </w:t>
      </w:r>
      <w:r w:rsidRPr="00105F74">
        <w:rPr>
          <w:rStyle w:val="StyleUnderline"/>
          <w:highlight w:val="cyan"/>
        </w:rPr>
        <w:t>studies</w:t>
      </w:r>
      <w:r w:rsidRPr="00042E79">
        <w:rPr>
          <w:sz w:val="16"/>
        </w:rPr>
        <w:t xml:space="preserve"> to date </w:t>
      </w:r>
      <w:r w:rsidRPr="00105F74">
        <w:rPr>
          <w:rStyle w:val="StyleUnderline"/>
          <w:highlight w:val="cyan"/>
        </w:rPr>
        <w:t>indicate a</w:t>
      </w:r>
      <w:r w:rsidRPr="00042E79">
        <w:rPr>
          <w:sz w:val="16"/>
        </w:rPr>
        <w:t xml:space="preserve"> </w:t>
      </w:r>
      <w:r w:rsidRPr="00105F74">
        <w:rPr>
          <w:rStyle w:val="StyleUnderline"/>
          <w:highlight w:val="cyan"/>
        </w:rPr>
        <w:t>low, but not zero,</w:t>
      </w:r>
      <w:r w:rsidRPr="00042E79">
        <w:rPr>
          <w:sz w:val="16"/>
        </w:rPr>
        <w:t xml:space="preserve"> </w:t>
      </w:r>
      <w:r w:rsidRPr="00105F74">
        <w:rPr>
          <w:rStyle w:val="StyleUnderline"/>
          <w:highlight w:val="cyan"/>
        </w:rPr>
        <w:t>probability</w:t>
      </w:r>
      <w:r w:rsidRPr="00042E79">
        <w:rPr>
          <w:sz w:val="16"/>
        </w:rPr>
        <w:t xml:space="preserve"> </w:t>
      </w:r>
      <w:r w:rsidRPr="00105F74">
        <w:rPr>
          <w:rStyle w:val="StyleUnderline"/>
          <w:highlight w:val="cyan"/>
        </w:rPr>
        <w:t>that</w:t>
      </w:r>
      <w:r w:rsidRPr="00654F39">
        <w:rPr>
          <w:rStyle w:val="StyleUnderline"/>
        </w:rPr>
        <w:t xml:space="preserve"> the </w:t>
      </w:r>
      <w:r w:rsidRPr="00105F74">
        <w:rPr>
          <w:rStyle w:val="StyleUnderline"/>
          <w:highlight w:val="cyan"/>
        </w:rPr>
        <w:t>magnitudes of</w:t>
      </w:r>
      <w:r w:rsidRPr="00654F39">
        <w:rPr>
          <w:rStyle w:val="StyleUnderline"/>
        </w:rPr>
        <w:t xml:space="preserve"> </w:t>
      </w:r>
      <w:r w:rsidRPr="00105F74">
        <w:rPr>
          <w:rStyle w:val="Emphasis"/>
          <w:highlight w:val="cyan"/>
        </w:rPr>
        <w:t>climate change</w:t>
      </w:r>
      <w:r w:rsidRPr="00654F39">
        <w:rPr>
          <w:rStyle w:val="StyleUnderline"/>
        </w:rPr>
        <w:t xml:space="preserve"> </w:t>
      </w:r>
      <w:r w:rsidRPr="00105F74">
        <w:rPr>
          <w:rStyle w:val="StyleUnderline"/>
          <w:highlight w:val="cyan"/>
        </w:rPr>
        <w:t>currently</w:t>
      </w:r>
      <w:r w:rsidRPr="00105F74">
        <w:rPr>
          <w:sz w:val="16"/>
          <w:highlight w:val="cyan"/>
        </w:rPr>
        <w:t xml:space="preserve"> </w:t>
      </w:r>
      <w:r w:rsidRPr="00105F74">
        <w:rPr>
          <w:rStyle w:val="StyleUnderline"/>
          <w:highlight w:val="cyan"/>
        </w:rPr>
        <w:t>projected</w:t>
      </w:r>
      <w:r w:rsidRPr="00654F39">
        <w:rPr>
          <w:rStyle w:val="StyleUnderline"/>
        </w:rPr>
        <w:t xml:space="preserve"> to occur by </w:t>
      </w:r>
      <w:r w:rsidRPr="00654F39">
        <w:rPr>
          <w:rStyle w:val="Emphasis"/>
        </w:rPr>
        <w:t>2050</w:t>
      </w:r>
      <w:r w:rsidRPr="00654F39">
        <w:rPr>
          <w:rStyle w:val="StyleUnderline"/>
        </w:rPr>
        <w:t xml:space="preserve"> or </w:t>
      </w:r>
      <w:r w:rsidRPr="00654F39">
        <w:rPr>
          <w:rStyle w:val="Emphasis"/>
        </w:rPr>
        <w:t>2100</w:t>
      </w:r>
      <w:r w:rsidRPr="00042E79">
        <w:rPr>
          <w:sz w:val="16"/>
        </w:rPr>
        <w:t xml:space="preserve"> </w:t>
      </w:r>
      <w:r w:rsidRPr="00105F74">
        <w:rPr>
          <w:rStyle w:val="StyleUnderline"/>
          <w:highlight w:val="cyan"/>
        </w:rPr>
        <w:t xml:space="preserve">constitute a </w:t>
      </w:r>
      <w:r w:rsidRPr="00105F74">
        <w:rPr>
          <w:rStyle w:val="Emphasis"/>
          <w:highlight w:val="cyan"/>
        </w:rPr>
        <w:t>global</w:t>
      </w:r>
      <w:r w:rsidRPr="00654F39">
        <w:rPr>
          <w:rStyle w:val="Emphasis"/>
        </w:rPr>
        <w:t xml:space="preserve"> </w:t>
      </w:r>
      <w:r w:rsidRPr="00105F74">
        <w:rPr>
          <w:rStyle w:val="Emphasis"/>
          <w:highlight w:val="cyan"/>
        </w:rPr>
        <w:t>threat</w:t>
      </w:r>
      <w:r w:rsidRPr="00105F74">
        <w:rPr>
          <w:rStyle w:val="StyleUnderline"/>
          <w:highlight w:val="cyan"/>
        </w:rPr>
        <w:t xml:space="preserve"> to </w:t>
      </w:r>
      <w:r w:rsidRPr="00105F74">
        <w:rPr>
          <w:rStyle w:val="Emphasis"/>
          <w:highlight w:val="cyan"/>
        </w:rPr>
        <w:t>civilization</w:t>
      </w:r>
      <w:r w:rsidRPr="00042E79">
        <w:rPr>
          <w:sz w:val="16"/>
        </w:rPr>
        <w:t xml:space="preserve"> </w:t>
      </w:r>
      <w:r w:rsidRPr="00105F74">
        <w:rPr>
          <w:rStyle w:val="StyleUnderline"/>
          <w:highlight w:val="cyan"/>
        </w:rPr>
        <w:t>or</w:t>
      </w:r>
      <w:r w:rsidRPr="00654F39">
        <w:rPr>
          <w:rStyle w:val="StyleUnderline"/>
        </w:rPr>
        <w:t xml:space="preserve"> </w:t>
      </w:r>
      <w:r w:rsidRPr="00654F39">
        <w:rPr>
          <w:rStyle w:val="Emphasis"/>
        </w:rPr>
        <w:t xml:space="preserve">continued </w:t>
      </w:r>
      <w:r w:rsidRPr="00105F74">
        <w:rPr>
          <w:rStyle w:val="Emphasis"/>
          <w:highlight w:val="cyan"/>
        </w:rPr>
        <w:t>human existence</w:t>
      </w:r>
      <w:r w:rsidRPr="00042E79">
        <w:rPr>
          <w:sz w:val="16"/>
        </w:rPr>
        <w:t xml:space="preserve">. However, </w:t>
      </w:r>
      <w:r w:rsidRPr="00105F74">
        <w:rPr>
          <w:rStyle w:val="StyleUnderline"/>
          <w:highlight w:val="cyan"/>
        </w:rPr>
        <w:t>catastrophic outcomes</w:t>
      </w:r>
      <w:r w:rsidRPr="00042E79">
        <w:rPr>
          <w:rStyle w:val="StyleUnderline"/>
        </w:rPr>
        <w:t xml:space="preserve"> </w:t>
      </w:r>
      <w:r w:rsidRPr="00105F74">
        <w:rPr>
          <w:rStyle w:val="StyleUnderline"/>
          <w:highlight w:val="cyan"/>
        </w:rPr>
        <w:t>and</w:t>
      </w:r>
      <w:r w:rsidRPr="00042E79">
        <w:rPr>
          <w:sz w:val="16"/>
        </w:rPr>
        <w:t xml:space="preserve"> </w:t>
      </w:r>
      <w:r w:rsidRPr="00042E79">
        <w:rPr>
          <w:rStyle w:val="StyleUnderline"/>
        </w:rPr>
        <w:t xml:space="preserve">even </w:t>
      </w:r>
      <w:r w:rsidRPr="00105F74">
        <w:rPr>
          <w:rStyle w:val="Emphasis"/>
          <w:highlight w:val="cyan"/>
        </w:rPr>
        <w:t>existential losses</w:t>
      </w:r>
      <w:r w:rsidRPr="00042E79">
        <w:rPr>
          <w:rStyle w:val="StyleUnderline"/>
        </w:rPr>
        <w:t xml:space="preserve"> </w:t>
      </w:r>
      <w:r w:rsidRPr="00105F74">
        <w:rPr>
          <w:rStyle w:val="StyleUnderline"/>
          <w:highlight w:val="cyan"/>
        </w:rPr>
        <w:t>of</w:t>
      </w:r>
      <w:r w:rsidRPr="00042E79">
        <w:rPr>
          <w:rStyle w:val="StyleUnderline"/>
        </w:rPr>
        <w:t xml:space="preserve"> some </w:t>
      </w:r>
      <w:r w:rsidRPr="00105F74">
        <w:rPr>
          <w:rStyle w:val="Emphasis"/>
          <w:highlight w:val="cyan"/>
        </w:rPr>
        <w:t>human populations</w:t>
      </w:r>
      <w:r w:rsidRPr="00042E79">
        <w:rPr>
          <w:sz w:val="16"/>
        </w:rPr>
        <w:t xml:space="preserve">, </w:t>
      </w:r>
      <w:r w:rsidRPr="00042E79">
        <w:rPr>
          <w:rStyle w:val="Emphasis"/>
        </w:rPr>
        <w:t>ecosystems</w:t>
      </w:r>
      <w:r w:rsidRPr="00042E79">
        <w:rPr>
          <w:sz w:val="16"/>
        </w:rPr>
        <w:t xml:space="preserve">, </w:t>
      </w:r>
      <w:r w:rsidRPr="00042E79">
        <w:rPr>
          <w:rStyle w:val="StyleUnderline"/>
        </w:rPr>
        <w:t>and biodiversity</w:t>
      </w:r>
      <w:r w:rsidRPr="00042E79">
        <w:rPr>
          <w:sz w:val="16"/>
        </w:rPr>
        <w:t xml:space="preserve"> at local to regional scales </w:t>
      </w:r>
      <w:r w:rsidRPr="00105F74">
        <w:rPr>
          <w:rStyle w:val="Emphasis"/>
          <w:highlight w:val="cyan"/>
        </w:rPr>
        <w:t>are likely</w:t>
      </w:r>
      <w:r w:rsidRPr="00042E79">
        <w:rPr>
          <w:sz w:val="16"/>
        </w:rPr>
        <w:t>, particularly in the absence of risk management interventions.</w:t>
      </w:r>
    </w:p>
    <w:p w14:paraId="4D5C1243" w14:textId="77777777" w:rsidR="00625544" w:rsidRPr="00042E79" w:rsidRDefault="00625544" w:rsidP="00625544">
      <w:pPr>
        <w:rPr>
          <w:rStyle w:val="StyleUnderline"/>
        </w:rPr>
      </w:pPr>
      <w:r w:rsidRPr="00042E79">
        <w:rPr>
          <w:sz w:val="16"/>
        </w:rPr>
        <w:t xml:space="preserve">From the assessment presented in this chapter, we see four key pathways by which </w:t>
      </w:r>
      <w:r w:rsidRPr="00105F74">
        <w:rPr>
          <w:rStyle w:val="Emphasis"/>
          <w:highlight w:val="cyan"/>
        </w:rPr>
        <w:t>climate change</w:t>
      </w:r>
      <w:r w:rsidRPr="00105F74">
        <w:rPr>
          <w:sz w:val="16"/>
          <w:highlight w:val="cyan"/>
        </w:rPr>
        <w:t xml:space="preserve"> </w:t>
      </w:r>
      <w:r w:rsidRPr="00105F74">
        <w:rPr>
          <w:rStyle w:val="StyleUnderline"/>
          <w:highlight w:val="cyan"/>
        </w:rPr>
        <w:t>could</w:t>
      </w:r>
      <w:r w:rsidRPr="00042E79">
        <w:rPr>
          <w:rStyle w:val="StyleUnderline"/>
        </w:rPr>
        <w:t xml:space="preserve"> trigger </w:t>
      </w:r>
      <w:r w:rsidRPr="00105F74">
        <w:rPr>
          <w:rStyle w:val="Emphasis"/>
          <w:highlight w:val="cyan"/>
        </w:rPr>
        <w:t>global catastrophe</w:t>
      </w:r>
      <w:r w:rsidRPr="00105F74">
        <w:rPr>
          <w:rStyle w:val="StyleUnderline"/>
          <w:highlight w:val="cyan"/>
        </w:rPr>
        <w:t>:</w:t>
      </w:r>
    </w:p>
    <w:p w14:paraId="60357B84" w14:textId="77777777" w:rsidR="00625544" w:rsidRPr="00042E79" w:rsidRDefault="00625544" w:rsidP="00625544">
      <w:pPr>
        <w:rPr>
          <w:rStyle w:val="StyleUnderline"/>
        </w:rPr>
      </w:pPr>
      <w:r w:rsidRPr="00042E79">
        <w:rPr>
          <w:sz w:val="16"/>
        </w:rPr>
        <w:t xml:space="preserve">• </w:t>
      </w:r>
      <w:r w:rsidRPr="00105F74">
        <w:rPr>
          <w:rStyle w:val="StyleUnderline"/>
          <w:highlight w:val="cyan"/>
        </w:rPr>
        <w:t>rapid acceleration in</w:t>
      </w:r>
      <w:r w:rsidRPr="00042E79">
        <w:rPr>
          <w:rStyle w:val="StyleUnderline"/>
        </w:rPr>
        <w:t xml:space="preserve"> the use of </w:t>
      </w:r>
      <w:r w:rsidRPr="00105F74">
        <w:rPr>
          <w:rStyle w:val="Emphasis"/>
          <w:highlight w:val="cyan"/>
        </w:rPr>
        <w:t>fossil fuel</w:t>
      </w:r>
      <w:r w:rsidRPr="00042E79">
        <w:rPr>
          <w:rStyle w:val="Emphasis"/>
        </w:rPr>
        <w:t xml:space="preserve"> production</w:t>
      </w:r>
      <w:r w:rsidRPr="00042E79">
        <w:rPr>
          <w:rStyle w:val="StyleUnderline"/>
        </w:rPr>
        <w:t xml:space="preserve"> and </w:t>
      </w:r>
      <w:r w:rsidRPr="00042E79">
        <w:rPr>
          <w:rStyle w:val="Emphasis"/>
        </w:rPr>
        <w:t>use</w:t>
      </w:r>
      <w:r w:rsidRPr="00042E79">
        <w:rPr>
          <w:rStyle w:val="StyleUnderline"/>
        </w:rPr>
        <w:t>:</w:t>
      </w:r>
      <w:r w:rsidRPr="00042E79">
        <w:rPr>
          <w:sz w:val="16"/>
        </w:rPr>
        <w:t xml:space="preserve"> This </w:t>
      </w:r>
      <w:r w:rsidRPr="00042E79">
        <w:rPr>
          <w:rStyle w:val="StyleUnderline"/>
        </w:rPr>
        <w:t xml:space="preserve">could </w:t>
      </w:r>
      <w:r w:rsidRPr="00105F74">
        <w:rPr>
          <w:rStyle w:val="StyleUnderline"/>
          <w:highlight w:val="cyan"/>
        </w:rPr>
        <w:t>make</w:t>
      </w:r>
      <w:r w:rsidRPr="00042E79">
        <w:rPr>
          <w:sz w:val="16"/>
        </w:rPr>
        <w:t xml:space="preserve"> </w:t>
      </w:r>
      <w:r w:rsidRPr="00042E79">
        <w:rPr>
          <w:rStyle w:val="Emphasis"/>
        </w:rPr>
        <w:t>more-pessimistic</w:t>
      </w:r>
      <w:r w:rsidRPr="00042E79">
        <w:rPr>
          <w:rStyle w:val="StyleUnderline"/>
        </w:rPr>
        <w:t xml:space="preserve"> </w:t>
      </w:r>
      <w:r w:rsidRPr="00042E79">
        <w:rPr>
          <w:rStyle w:val="Emphasis"/>
        </w:rPr>
        <w:t>scenarios</w:t>
      </w:r>
      <w:r w:rsidRPr="00042E79">
        <w:rPr>
          <w:rStyle w:val="StyleUnderline"/>
        </w:rPr>
        <w:t xml:space="preserve"> of </w:t>
      </w:r>
      <w:r w:rsidRPr="00105F74">
        <w:rPr>
          <w:rStyle w:val="Emphasis"/>
          <w:highlight w:val="cyan"/>
        </w:rPr>
        <w:t>future emissions likelier</w:t>
      </w:r>
      <w:r w:rsidRPr="00042E79">
        <w:rPr>
          <w:sz w:val="16"/>
        </w:rPr>
        <w:t xml:space="preserve">, </w:t>
      </w:r>
      <w:r w:rsidRPr="00042E79">
        <w:rPr>
          <w:rStyle w:val="StyleUnderline"/>
        </w:rPr>
        <w:t xml:space="preserve">thus increasing the likelihood of Earth </w:t>
      </w:r>
      <w:r w:rsidRPr="00105F74">
        <w:rPr>
          <w:rStyle w:val="Emphasis"/>
          <w:highlight w:val="cyan"/>
        </w:rPr>
        <w:t>reaching magnitudes</w:t>
      </w:r>
      <w:r w:rsidRPr="00042E79">
        <w:rPr>
          <w:rStyle w:val="StyleUnderline"/>
        </w:rPr>
        <w:t xml:space="preserve"> </w:t>
      </w:r>
      <w:r w:rsidRPr="00105F74">
        <w:rPr>
          <w:rStyle w:val="StyleUnderline"/>
          <w:highlight w:val="cyan"/>
        </w:rPr>
        <w:t>of</w:t>
      </w:r>
      <w:r w:rsidRPr="00042E79">
        <w:rPr>
          <w:rStyle w:val="StyleUnderline"/>
        </w:rPr>
        <w:t xml:space="preserve"> </w:t>
      </w:r>
      <w:r w:rsidRPr="00042E79">
        <w:rPr>
          <w:rStyle w:val="Emphasis"/>
        </w:rPr>
        <w:t xml:space="preserve">global </w:t>
      </w:r>
      <w:r w:rsidRPr="00105F74">
        <w:rPr>
          <w:rStyle w:val="Emphasis"/>
          <w:highlight w:val="cyan"/>
        </w:rPr>
        <w:t>warming consistent</w:t>
      </w:r>
      <w:r w:rsidRPr="00105F74">
        <w:rPr>
          <w:rStyle w:val="StyleUnderline"/>
          <w:highlight w:val="cyan"/>
        </w:rPr>
        <w:t xml:space="preserve"> with more-</w:t>
      </w:r>
      <w:r w:rsidRPr="00105F74">
        <w:rPr>
          <w:rStyle w:val="Emphasis"/>
          <w:highlight w:val="cyan"/>
        </w:rPr>
        <w:t>catastrophic outcomes</w:t>
      </w:r>
      <w:r w:rsidRPr="00105F74">
        <w:rPr>
          <w:rStyle w:val="StyleUnderline"/>
          <w:highlight w:val="cyan"/>
        </w:rPr>
        <w:t>.</w:t>
      </w:r>
    </w:p>
    <w:p w14:paraId="7ED0555C" w14:textId="77777777" w:rsidR="00625544" w:rsidRPr="00042E79" w:rsidRDefault="00625544" w:rsidP="00625544">
      <w:pPr>
        <w:rPr>
          <w:rStyle w:val="StyleUnderline"/>
        </w:rPr>
      </w:pPr>
      <w:r w:rsidRPr="00042E79">
        <w:rPr>
          <w:sz w:val="16"/>
        </w:rPr>
        <w:t xml:space="preserve">• </w:t>
      </w:r>
      <w:r w:rsidRPr="00042E79">
        <w:rPr>
          <w:rStyle w:val="StyleUnderline"/>
        </w:rPr>
        <w:t xml:space="preserve">the Earth system’s increased </w:t>
      </w:r>
      <w:r w:rsidRPr="00042E79">
        <w:rPr>
          <w:rStyle w:val="Emphasis"/>
        </w:rPr>
        <w:t>sensitivity</w:t>
      </w:r>
      <w:r w:rsidRPr="00042E79">
        <w:rPr>
          <w:rStyle w:val="StyleUnderline"/>
        </w:rPr>
        <w:t xml:space="preserve"> to </w:t>
      </w:r>
      <w:r w:rsidRPr="00042E79">
        <w:rPr>
          <w:rStyle w:val="Emphasis"/>
        </w:rPr>
        <w:t>changes in climate</w:t>
      </w:r>
      <w:r w:rsidRPr="00042E79">
        <w:rPr>
          <w:sz w:val="16"/>
        </w:rPr>
        <w:t xml:space="preserve">: Although current estimates put the world on track for 2 to 3°C of warming by 2100 under current policy trajectories, </w:t>
      </w:r>
      <w:r w:rsidRPr="00042E79">
        <w:rPr>
          <w:rStyle w:val="Emphasis"/>
        </w:rPr>
        <w:t>positive feedback</w:t>
      </w:r>
      <w:r w:rsidRPr="00042E79">
        <w:rPr>
          <w:rStyle w:val="StyleUnderline"/>
        </w:rPr>
        <w:t xml:space="preserve"> could push the </w:t>
      </w:r>
      <w:r w:rsidRPr="00042E79">
        <w:rPr>
          <w:rStyle w:val="Emphasis"/>
        </w:rPr>
        <w:t>world</w:t>
      </w:r>
      <w:r w:rsidRPr="00042E79">
        <w:rPr>
          <w:rStyle w:val="StyleUnderline"/>
        </w:rPr>
        <w:t xml:space="preserve"> to </w:t>
      </w:r>
      <w:r w:rsidRPr="00042E79">
        <w:rPr>
          <w:rStyle w:val="Emphasis"/>
        </w:rPr>
        <w:t>higher levels of warming</w:t>
      </w:r>
      <w:r w:rsidRPr="00042E79">
        <w:rPr>
          <w:rStyle w:val="StyleUnderline"/>
        </w:rPr>
        <w:t>.</w:t>
      </w:r>
    </w:p>
    <w:p w14:paraId="1967A588" w14:textId="77777777" w:rsidR="00625544" w:rsidRPr="00042E79" w:rsidRDefault="00625544" w:rsidP="00625544">
      <w:pPr>
        <w:rPr>
          <w:sz w:val="16"/>
        </w:rPr>
      </w:pPr>
      <w:r w:rsidRPr="00042E79">
        <w:rPr>
          <w:sz w:val="16"/>
        </w:rPr>
        <w:t>• reductions in thresholds for key risks in the Earth system: In the event that large-scale discontinuities in the Earth system, such as the collapse of ice sheets or major ecosystems, are triggered by lower magnitudes of warming than currently estimated, the risk of global catastrophic outcomes would increase.</w:t>
      </w:r>
    </w:p>
    <w:p w14:paraId="384616AB" w14:textId="77777777" w:rsidR="00625544" w:rsidRDefault="00625544" w:rsidP="00625544">
      <w:pPr>
        <w:rPr>
          <w:rStyle w:val="StyleUnderline"/>
        </w:rPr>
      </w:pPr>
      <w:r w:rsidRPr="00042E79">
        <w:rPr>
          <w:sz w:val="16"/>
        </w:rPr>
        <w:t xml:space="preserve">• </w:t>
      </w:r>
      <w:r w:rsidRPr="00042E79">
        <w:rPr>
          <w:rStyle w:val="StyleUnderline"/>
        </w:rPr>
        <w:t>cascading and compounded risks</w:t>
      </w:r>
      <w:r w:rsidRPr="00042E79">
        <w:rPr>
          <w:sz w:val="16"/>
        </w:rPr>
        <w:t xml:space="preserve">: </w:t>
      </w:r>
      <w:r w:rsidRPr="00105F74">
        <w:rPr>
          <w:rStyle w:val="StyleUnderline"/>
          <w:highlight w:val="cyan"/>
        </w:rPr>
        <w:t>Climate change</w:t>
      </w:r>
      <w:r w:rsidRPr="00042E79">
        <w:rPr>
          <w:rStyle w:val="StyleUnderline"/>
        </w:rPr>
        <w:t>’s ability to trigger complex</w:t>
      </w:r>
      <w:r w:rsidRPr="00042E79">
        <w:rPr>
          <w:sz w:val="16"/>
        </w:rPr>
        <w:t xml:space="preserve"> </w:t>
      </w:r>
      <w:r w:rsidRPr="00042E79">
        <w:rPr>
          <w:rStyle w:val="StyleUnderline"/>
        </w:rPr>
        <w:t xml:space="preserve">consequences that are not captured in existing, reductionist studies </w:t>
      </w:r>
      <w:r w:rsidRPr="00105F74">
        <w:rPr>
          <w:rStyle w:val="StyleUnderline"/>
          <w:highlight w:val="cyan"/>
        </w:rPr>
        <w:t xml:space="preserve">could result in </w:t>
      </w:r>
      <w:r w:rsidRPr="00105F74">
        <w:rPr>
          <w:rStyle w:val="Emphasis"/>
          <w:highlight w:val="cyan"/>
        </w:rPr>
        <w:t>surprise catastrophic events</w:t>
      </w:r>
      <w:r w:rsidRPr="00105F74">
        <w:rPr>
          <w:rStyle w:val="StyleUnderline"/>
          <w:highlight w:val="cyan"/>
        </w:rPr>
        <w:t xml:space="preserve"> or </w:t>
      </w:r>
      <w:r w:rsidRPr="00105F74">
        <w:rPr>
          <w:rStyle w:val="Emphasis"/>
          <w:highlight w:val="cyan"/>
        </w:rPr>
        <w:t>contribute</w:t>
      </w:r>
      <w:r w:rsidRPr="00105F74">
        <w:rPr>
          <w:rStyle w:val="StyleUnderline"/>
          <w:highlight w:val="cyan"/>
        </w:rPr>
        <w:t xml:space="preserve"> to </w:t>
      </w:r>
      <w:r w:rsidRPr="00105F74">
        <w:rPr>
          <w:rStyle w:val="Emphasis"/>
          <w:highlight w:val="cyan"/>
        </w:rPr>
        <w:t>other types</w:t>
      </w:r>
      <w:r w:rsidRPr="00105F74">
        <w:rPr>
          <w:rStyle w:val="StyleUnderline"/>
          <w:highlight w:val="cyan"/>
        </w:rPr>
        <w:t xml:space="preserve"> of </w:t>
      </w:r>
      <w:r w:rsidRPr="00105F74">
        <w:rPr>
          <w:rStyle w:val="Emphasis"/>
          <w:highlight w:val="cyan"/>
        </w:rPr>
        <w:t>existential threats</w:t>
      </w:r>
      <w:r w:rsidRPr="00105F74">
        <w:rPr>
          <w:rStyle w:val="StyleUnderline"/>
          <w:highlight w:val="cyan"/>
        </w:rPr>
        <w:t xml:space="preserve">, such as </w:t>
      </w:r>
      <w:r w:rsidRPr="00105F74">
        <w:rPr>
          <w:rStyle w:val="Emphasis"/>
          <w:highlight w:val="cyan"/>
        </w:rPr>
        <w:t>global pandemics</w:t>
      </w:r>
      <w:r w:rsidRPr="00105F74">
        <w:rPr>
          <w:rStyle w:val="StyleUnderline"/>
          <w:highlight w:val="cyan"/>
        </w:rPr>
        <w:t>.</w:t>
      </w:r>
    </w:p>
    <w:p w14:paraId="73E063CD" w14:textId="77777777" w:rsidR="00625544" w:rsidRPr="00680A95" w:rsidRDefault="00625544" w:rsidP="00625544">
      <w:pPr>
        <w:pStyle w:val="Heading4"/>
      </w:pPr>
      <w:r>
        <w:t xml:space="preserve">And, Arctic resource development solves </w:t>
      </w:r>
      <w:r>
        <w:rPr>
          <w:u w:val="single"/>
        </w:rPr>
        <w:t>energy security</w:t>
      </w:r>
      <w:r>
        <w:t xml:space="preserve">. </w:t>
      </w:r>
    </w:p>
    <w:p w14:paraId="0261ACD5" w14:textId="77777777" w:rsidR="00625544" w:rsidRPr="00F508E7" w:rsidRDefault="00625544" w:rsidP="00625544">
      <w:r w:rsidRPr="00F508E7">
        <w:t xml:space="preserve">Sydney </w:t>
      </w:r>
      <w:r w:rsidRPr="00F508E7">
        <w:rPr>
          <w:rStyle w:val="Style13ptBold"/>
        </w:rPr>
        <w:t>Murkins 24</w:t>
      </w:r>
      <w:r w:rsidRPr="00F508E7">
        <w:t>.</w:t>
      </w:r>
      <w:r>
        <w:t xml:space="preserve"> </w:t>
      </w:r>
      <w:r w:rsidRPr="00F508E7">
        <w:t>United States Marine and Foreign Area Officer who is currently based out of the U.S. Embassy, Oslo. She is a Norwegian speaker and holds a Master of Arts in Security Studies (Europe and Eurasia) from Naval Postgraduate School. "The Future Battlefield is Melting: An Argument for Why the U.S. Must Adopt a More Proactive Arctic Strategy." Arctic Institute - Center for Circumpolar Security Studies. 12-3-2024. https://www.thearcticinstitute.org/future-battlefield-melting-argument-us-must-adopt-more-proactive-arctic-strategy/</w:t>
      </w:r>
    </w:p>
    <w:p w14:paraId="78301681" w14:textId="77777777" w:rsidR="00625544" w:rsidRPr="00396F4E" w:rsidRDefault="00625544" w:rsidP="00625544">
      <w:pPr>
        <w:rPr>
          <w:rStyle w:val="StyleUnderline"/>
        </w:rPr>
      </w:pPr>
      <w:r w:rsidRPr="00396F4E">
        <w:rPr>
          <w:rStyle w:val="StyleUnderline"/>
        </w:rPr>
        <w:t xml:space="preserve">As part of the </w:t>
      </w:r>
      <w:r w:rsidRPr="00396F4E">
        <w:rPr>
          <w:rStyle w:val="Emphasis"/>
        </w:rPr>
        <w:t>US’s proactive</w:t>
      </w:r>
      <w:r w:rsidRPr="00396F4E">
        <w:rPr>
          <w:rStyle w:val="StyleUnderline"/>
        </w:rPr>
        <w:t xml:space="preserve"> Arctic Strategy</w:t>
      </w:r>
      <w:r w:rsidRPr="00823157">
        <w:rPr>
          <w:sz w:val="16"/>
        </w:rPr>
        <w:t xml:space="preserve">, </w:t>
      </w:r>
      <w:r w:rsidRPr="00105F74">
        <w:rPr>
          <w:rStyle w:val="StyleUnderline"/>
          <w:highlight w:val="cyan"/>
        </w:rPr>
        <w:t>Washington should prioritize</w:t>
      </w:r>
      <w:r w:rsidRPr="00396F4E">
        <w:rPr>
          <w:rStyle w:val="StyleUnderline"/>
        </w:rPr>
        <w:t xml:space="preserve"> economic </w:t>
      </w:r>
      <w:r w:rsidRPr="00105F74">
        <w:rPr>
          <w:rStyle w:val="StyleUnderline"/>
          <w:highlight w:val="cyan"/>
        </w:rPr>
        <w:t>investments</w:t>
      </w:r>
      <w:r w:rsidRPr="00396F4E">
        <w:rPr>
          <w:rStyle w:val="StyleUnderline"/>
        </w:rPr>
        <w:t xml:space="preserve"> in companies </w:t>
      </w:r>
      <w:r w:rsidRPr="00105F74">
        <w:rPr>
          <w:rStyle w:val="StyleUnderline"/>
          <w:highlight w:val="cyan"/>
        </w:rPr>
        <w:t>owned by NATO members</w:t>
      </w:r>
      <w:r w:rsidRPr="00396F4E">
        <w:rPr>
          <w:rStyle w:val="StyleUnderline"/>
        </w:rPr>
        <w:t>.</w:t>
      </w:r>
      <w:r w:rsidRPr="00823157">
        <w:rPr>
          <w:sz w:val="16"/>
        </w:rPr>
        <w:t xml:space="preserve"> </w:t>
      </w:r>
      <w:r w:rsidRPr="00396F4E">
        <w:rPr>
          <w:rStyle w:val="StyleUnderline"/>
        </w:rPr>
        <w:t>Through these investments,</w:t>
      </w:r>
      <w:r w:rsidRPr="00823157">
        <w:rPr>
          <w:sz w:val="16"/>
        </w:rPr>
        <w:t xml:space="preserve"> </w:t>
      </w:r>
      <w:r w:rsidRPr="00105F74">
        <w:rPr>
          <w:rStyle w:val="Emphasis"/>
          <w:highlight w:val="cyan"/>
        </w:rPr>
        <w:t>energy security</w:t>
      </w:r>
      <w:r w:rsidRPr="00396F4E">
        <w:rPr>
          <w:rStyle w:val="StyleUnderline"/>
        </w:rPr>
        <w:t xml:space="preserve"> within </w:t>
      </w:r>
      <w:r w:rsidRPr="00396F4E">
        <w:rPr>
          <w:rStyle w:val="Emphasis"/>
        </w:rPr>
        <w:t>NATO</w:t>
      </w:r>
      <w:r w:rsidRPr="00396F4E">
        <w:rPr>
          <w:rStyle w:val="StyleUnderline"/>
        </w:rPr>
        <w:t xml:space="preserve"> </w:t>
      </w:r>
      <w:r w:rsidRPr="00105F74">
        <w:rPr>
          <w:rStyle w:val="StyleUnderline"/>
          <w:highlight w:val="cyan"/>
        </w:rPr>
        <w:t xml:space="preserve">can be </w:t>
      </w:r>
      <w:r w:rsidRPr="00105F74">
        <w:rPr>
          <w:rStyle w:val="Emphasis"/>
          <w:highlight w:val="cyan"/>
        </w:rPr>
        <w:t>improved</w:t>
      </w:r>
      <w:r w:rsidRPr="00823157">
        <w:rPr>
          <w:sz w:val="16"/>
        </w:rPr>
        <w:t xml:space="preserve">, </w:t>
      </w:r>
      <w:r w:rsidRPr="00105F74">
        <w:rPr>
          <w:rStyle w:val="StyleUnderline"/>
          <w:highlight w:val="cyan"/>
        </w:rPr>
        <w:t>and</w:t>
      </w:r>
      <w:r w:rsidRPr="00396F4E">
        <w:rPr>
          <w:rStyle w:val="StyleUnderline"/>
        </w:rPr>
        <w:t xml:space="preserve"> the </w:t>
      </w:r>
      <w:r w:rsidRPr="00105F74">
        <w:rPr>
          <w:rStyle w:val="StyleUnderline"/>
          <w:highlight w:val="cyan"/>
        </w:rPr>
        <w:t xml:space="preserve">nations can </w:t>
      </w:r>
      <w:r w:rsidRPr="00105F74">
        <w:rPr>
          <w:rStyle w:val="Emphasis"/>
          <w:highlight w:val="cyan"/>
        </w:rPr>
        <w:t>decrease</w:t>
      </w:r>
      <w:r w:rsidRPr="00396F4E">
        <w:rPr>
          <w:rStyle w:val="StyleUnderline"/>
        </w:rPr>
        <w:t xml:space="preserve"> their</w:t>
      </w:r>
      <w:r w:rsidRPr="00823157">
        <w:rPr>
          <w:sz w:val="16"/>
        </w:rPr>
        <w:t xml:space="preserve"> </w:t>
      </w:r>
      <w:r w:rsidRPr="00105F74">
        <w:rPr>
          <w:rStyle w:val="Emphasis"/>
          <w:highlight w:val="cyan"/>
        </w:rPr>
        <w:t>dependence</w:t>
      </w:r>
      <w:r w:rsidRPr="00105F74">
        <w:rPr>
          <w:rStyle w:val="StyleUnderline"/>
          <w:highlight w:val="cyan"/>
        </w:rPr>
        <w:t xml:space="preserve"> on </w:t>
      </w:r>
      <w:r w:rsidRPr="00105F74">
        <w:rPr>
          <w:rStyle w:val="Emphasis"/>
          <w:highlight w:val="cyan"/>
        </w:rPr>
        <w:t>rare earth materials</w:t>
      </w:r>
      <w:r w:rsidRPr="00396F4E">
        <w:rPr>
          <w:rStyle w:val="StyleUnderline"/>
        </w:rPr>
        <w:t xml:space="preserve"> </w:t>
      </w:r>
      <w:r w:rsidRPr="00105F74">
        <w:rPr>
          <w:rStyle w:val="StyleUnderline"/>
          <w:highlight w:val="cyan"/>
        </w:rPr>
        <w:t>from China</w:t>
      </w:r>
      <w:r w:rsidRPr="00105F74">
        <w:rPr>
          <w:sz w:val="16"/>
          <w:highlight w:val="cyan"/>
        </w:rPr>
        <w:t>.</w:t>
      </w:r>
      <w:r w:rsidRPr="00823157">
        <w:rPr>
          <w:sz w:val="16"/>
        </w:rPr>
        <w:t xml:space="preserve"> </w:t>
      </w:r>
      <w:r w:rsidRPr="00105F74">
        <w:rPr>
          <w:rStyle w:val="StyleUnderline"/>
          <w:highlight w:val="cyan"/>
        </w:rPr>
        <w:t>The U</w:t>
      </w:r>
      <w:r w:rsidRPr="00823157">
        <w:rPr>
          <w:sz w:val="16"/>
        </w:rPr>
        <w:t xml:space="preserve">nited </w:t>
      </w:r>
      <w:r w:rsidRPr="00105F74">
        <w:rPr>
          <w:rStyle w:val="StyleUnderline"/>
          <w:highlight w:val="cyan"/>
        </w:rPr>
        <w:t>S</w:t>
      </w:r>
      <w:r w:rsidRPr="00823157">
        <w:rPr>
          <w:sz w:val="16"/>
        </w:rPr>
        <w:t xml:space="preserve">tates </w:t>
      </w:r>
      <w:r w:rsidRPr="00105F74">
        <w:rPr>
          <w:rStyle w:val="StyleUnderline"/>
          <w:highlight w:val="cyan"/>
        </w:rPr>
        <w:t>has</w:t>
      </w:r>
      <w:r w:rsidRPr="00823157">
        <w:rPr>
          <w:sz w:val="16"/>
        </w:rPr>
        <w:t xml:space="preserve"> already </w:t>
      </w:r>
      <w:r w:rsidRPr="00105F74">
        <w:rPr>
          <w:rStyle w:val="StyleUnderline"/>
          <w:highlight w:val="cyan"/>
        </w:rPr>
        <w:t>taken</w:t>
      </w:r>
      <w:r w:rsidRPr="00823157">
        <w:rPr>
          <w:sz w:val="16"/>
        </w:rPr>
        <w:t xml:space="preserve"> initial </w:t>
      </w:r>
      <w:r w:rsidRPr="00105F74">
        <w:rPr>
          <w:rStyle w:val="StyleUnderline"/>
          <w:highlight w:val="cyan"/>
        </w:rPr>
        <w:lastRenderedPageBreak/>
        <w:t>steps to secure</w:t>
      </w:r>
      <w:r w:rsidRPr="00396F4E">
        <w:rPr>
          <w:rStyle w:val="StyleUnderline"/>
        </w:rPr>
        <w:t xml:space="preserve"> </w:t>
      </w:r>
      <w:r w:rsidRPr="00396F4E">
        <w:rPr>
          <w:rStyle w:val="Emphasis"/>
        </w:rPr>
        <w:t xml:space="preserve">critical </w:t>
      </w:r>
      <w:r w:rsidRPr="00105F74">
        <w:rPr>
          <w:rStyle w:val="Emphasis"/>
          <w:highlight w:val="cyan"/>
        </w:rPr>
        <w:t>mineral</w:t>
      </w:r>
      <w:r w:rsidRPr="00823157">
        <w:rPr>
          <w:sz w:val="16"/>
        </w:rPr>
        <w:t xml:space="preserve"> </w:t>
      </w:r>
      <w:r w:rsidRPr="00396F4E">
        <w:rPr>
          <w:rStyle w:val="StyleUnderline"/>
        </w:rPr>
        <w:t xml:space="preserve">and </w:t>
      </w:r>
      <w:r w:rsidRPr="00396F4E">
        <w:rPr>
          <w:rStyle w:val="Emphasis"/>
        </w:rPr>
        <w:t xml:space="preserve">clean energy </w:t>
      </w:r>
      <w:r w:rsidRPr="00105F74">
        <w:rPr>
          <w:rStyle w:val="Emphasis"/>
          <w:highlight w:val="cyan"/>
        </w:rPr>
        <w:t>supply chains</w:t>
      </w:r>
      <w:r w:rsidRPr="00823157">
        <w:rPr>
          <w:sz w:val="16"/>
        </w:rPr>
        <w:t xml:space="preserve">, but </w:t>
      </w:r>
      <w:r w:rsidRPr="00396F4E">
        <w:rPr>
          <w:rStyle w:val="StyleUnderline"/>
        </w:rPr>
        <w:t>more can be done.</w:t>
      </w:r>
      <w:r w:rsidRPr="00823157">
        <w:rPr>
          <w:sz w:val="16"/>
        </w:rPr>
        <w:t xml:space="preserve"> In September 2024, the United States signed a Critical Minerals Agreement with Norway, demonstrating both countries’ commitment to working together to ensure energy security.31) Another such opportunity for the U.S. to further support its Nordic Allies exists in Sweden. In 2024 the Swedish mining company LKAP discovered Europe’s largest deposit of rare earth elements in the northern city of Kiruna, Sweden. Norway and Sweden have already begun collaborating to increase energy security through the Norwegian company, REETec, which has developed technology to separate rare earth metals that competes with China’s production of these materials.32) According to the CEO of LKAB, Jan Moström, this cooperation provides the foundation to develop a “strong and sustainable Nordic value chain for rare earth metals.”33</w:t>
      </w:r>
      <w:r w:rsidRPr="00105F74">
        <w:rPr>
          <w:sz w:val="16"/>
          <w:highlight w:val="cyan"/>
        </w:rPr>
        <w:t xml:space="preserve">) </w:t>
      </w:r>
      <w:r w:rsidRPr="00105F74">
        <w:rPr>
          <w:rStyle w:val="StyleUnderline"/>
          <w:highlight w:val="cyan"/>
        </w:rPr>
        <w:t>A proactive</w:t>
      </w:r>
      <w:r w:rsidRPr="00396F4E">
        <w:rPr>
          <w:rStyle w:val="StyleUnderline"/>
        </w:rPr>
        <w:t xml:space="preserve"> U.S. </w:t>
      </w:r>
      <w:r w:rsidRPr="00105F74">
        <w:rPr>
          <w:rStyle w:val="StyleUnderline"/>
          <w:highlight w:val="cyan"/>
        </w:rPr>
        <w:t>Arctic Strategy</w:t>
      </w:r>
      <w:r w:rsidRPr="00396F4E">
        <w:rPr>
          <w:rStyle w:val="StyleUnderline"/>
        </w:rPr>
        <w:t xml:space="preserve"> </w:t>
      </w:r>
      <w:r w:rsidRPr="00105F74">
        <w:rPr>
          <w:rStyle w:val="StyleUnderline"/>
          <w:highlight w:val="cyan"/>
        </w:rPr>
        <w:t>that takes into consideration</w:t>
      </w:r>
      <w:r w:rsidRPr="00396F4E">
        <w:rPr>
          <w:rStyle w:val="StyleUnderline"/>
        </w:rPr>
        <w:t xml:space="preserve"> increased </w:t>
      </w:r>
      <w:r w:rsidRPr="00396F4E">
        <w:rPr>
          <w:rStyle w:val="Emphasis"/>
        </w:rPr>
        <w:t>NATO</w:t>
      </w:r>
      <w:r w:rsidRPr="00680A95">
        <w:t xml:space="preserve"> </w:t>
      </w:r>
      <w:r w:rsidRPr="00105F74">
        <w:rPr>
          <w:rStyle w:val="Emphasis"/>
          <w:sz w:val="28"/>
          <w:szCs w:val="32"/>
          <w:highlight w:val="cyan"/>
        </w:rPr>
        <w:t>energy security</w:t>
      </w:r>
      <w:r w:rsidRPr="00680A95">
        <w:rPr>
          <w:szCs w:val="32"/>
        </w:rPr>
        <w:t xml:space="preserve"> </w:t>
      </w:r>
      <w:r w:rsidRPr="00396F4E">
        <w:rPr>
          <w:rStyle w:val="StyleUnderline"/>
        </w:rPr>
        <w:t xml:space="preserve">through </w:t>
      </w:r>
      <w:r w:rsidRPr="00396F4E">
        <w:rPr>
          <w:rStyle w:val="Emphasis"/>
        </w:rPr>
        <w:t>Nordic investment</w:t>
      </w:r>
      <w:r w:rsidRPr="00396F4E">
        <w:rPr>
          <w:rStyle w:val="StyleUnderline"/>
        </w:rPr>
        <w:t xml:space="preserve"> further </w:t>
      </w:r>
      <w:r w:rsidRPr="00105F74">
        <w:rPr>
          <w:rStyle w:val="StyleUnderline"/>
          <w:highlight w:val="cyan"/>
        </w:rPr>
        <w:t>bolsters</w:t>
      </w:r>
      <w:r w:rsidRPr="00396F4E">
        <w:rPr>
          <w:rStyle w:val="StyleUnderline"/>
        </w:rPr>
        <w:t xml:space="preserve"> </w:t>
      </w:r>
      <w:r w:rsidRPr="00105F74">
        <w:rPr>
          <w:rStyle w:val="StyleUnderline"/>
          <w:highlight w:val="cyan"/>
        </w:rPr>
        <w:t>the</w:t>
      </w:r>
      <w:r w:rsidRPr="00823157">
        <w:rPr>
          <w:sz w:val="16"/>
        </w:rPr>
        <w:t xml:space="preserve"> </w:t>
      </w:r>
      <w:r w:rsidRPr="00396F4E">
        <w:rPr>
          <w:rStyle w:val="StyleUnderline"/>
        </w:rPr>
        <w:t xml:space="preserve">United States’ </w:t>
      </w:r>
      <w:r w:rsidRPr="00105F74">
        <w:rPr>
          <w:rStyle w:val="StyleUnderline"/>
          <w:highlight w:val="cyan"/>
        </w:rPr>
        <w:t xml:space="preserve">ability to decrease </w:t>
      </w:r>
      <w:r w:rsidRPr="00105F74">
        <w:rPr>
          <w:rStyle w:val="Emphasis"/>
          <w:highlight w:val="cyan"/>
        </w:rPr>
        <w:t>dependence</w:t>
      </w:r>
      <w:r w:rsidRPr="00105F74">
        <w:rPr>
          <w:rStyle w:val="StyleUnderline"/>
          <w:highlight w:val="cyan"/>
        </w:rPr>
        <w:t xml:space="preserve"> on </w:t>
      </w:r>
      <w:r w:rsidRPr="00105F74">
        <w:rPr>
          <w:rStyle w:val="Emphasis"/>
          <w:highlight w:val="cyan"/>
        </w:rPr>
        <w:t>China</w:t>
      </w:r>
      <w:r w:rsidRPr="00105F74">
        <w:rPr>
          <w:rStyle w:val="StyleUnderline"/>
          <w:highlight w:val="cyan"/>
        </w:rPr>
        <w:t xml:space="preserve"> and </w:t>
      </w:r>
      <w:r w:rsidRPr="00105F74">
        <w:rPr>
          <w:rStyle w:val="Emphasis"/>
          <w:highlight w:val="cyan"/>
        </w:rPr>
        <w:t>should be pursued</w:t>
      </w:r>
      <w:r w:rsidRPr="00105F74">
        <w:rPr>
          <w:rStyle w:val="StyleUnderline"/>
          <w:highlight w:val="cyan"/>
        </w:rPr>
        <w:t>.</w:t>
      </w:r>
    </w:p>
    <w:p w14:paraId="67DC5CBB" w14:textId="77777777" w:rsidR="00625544" w:rsidRDefault="00625544" w:rsidP="00625544">
      <w:pPr>
        <w:pStyle w:val="Heading4"/>
      </w:pPr>
      <w:r>
        <w:t xml:space="preserve">Energy security solves </w:t>
      </w:r>
      <w:r>
        <w:rPr>
          <w:u w:val="single"/>
        </w:rPr>
        <w:t>extinction</w:t>
      </w:r>
      <w:r>
        <w:t xml:space="preserve">. </w:t>
      </w:r>
    </w:p>
    <w:p w14:paraId="0BDE6B19" w14:textId="77777777" w:rsidR="00625544" w:rsidRPr="00D42EB6" w:rsidRDefault="00625544" w:rsidP="00625544">
      <w:pPr>
        <w:rPr>
          <w:b/>
          <w:bCs/>
        </w:rPr>
      </w:pPr>
      <w:r w:rsidRPr="00D42EB6">
        <w:t xml:space="preserve">Alex </w:t>
      </w:r>
      <w:r w:rsidRPr="00D42EB6">
        <w:rPr>
          <w:rStyle w:val="Style13ptBold"/>
        </w:rPr>
        <w:t>Holstein 20</w:t>
      </w:r>
      <w:r w:rsidRPr="00D42EB6">
        <w:t xml:space="preserve">. Managing Partner at Holstein-Gray, M.Sc. in Russian and Post-Soviet Studies from the London School of Economics. “Invisible Warfare: NATO and the Geopolitical Storm on the Market Economy Horizon.” </w:t>
      </w:r>
      <w:r w:rsidRPr="003B608A">
        <w:t>https://www.geopoliticalmonitor.com/invisible-warfare-nato-and-the-geopolitical-storm-on-the-market-economy-horizon/</w:t>
      </w:r>
      <w:r w:rsidRPr="00D42EB6">
        <w:t>.</w:t>
      </w:r>
    </w:p>
    <w:p w14:paraId="6EBF468A" w14:textId="77777777" w:rsidR="00625544" w:rsidRPr="00823157" w:rsidRDefault="00625544" w:rsidP="00625544">
      <w:pPr>
        <w:rPr>
          <w:sz w:val="16"/>
        </w:rPr>
      </w:pPr>
      <w:r w:rsidRPr="00B92E0E">
        <w:rPr>
          <w:sz w:val="16"/>
        </w:rPr>
        <w:t xml:space="preserve">But before we even get to that very worst of the worst-case scenarios of a direct collision between a NATO ally and Russia, </w:t>
      </w:r>
      <w:r w:rsidRPr="00105F74">
        <w:rPr>
          <w:rStyle w:val="StyleUnderline"/>
          <w:highlight w:val="cyan"/>
        </w:rPr>
        <w:t>even</w:t>
      </w:r>
      <w:r w:rsidRPr="00AC44C6">
        <w:rPr>
          <w:rStyle w:val="StyleUnderline"/>
        </w:rPr>
        <w:t xml:space="preserve"> the </w:t>
      </w:r>
      <w:r w:rsidRPr="00105F74">
        <w:rPr>
          <w:rStyle w:val="Emphasis"/>
          <w:highlight w:val="cyan"/>
        </w:rPr>
        <w:t>slight</w:t>
      </w:r>
      <w:r w:rsidRPr="00AC44C6">
        <w:rPr>
          <w:rStyle w:val="Emphasis"/>
        </w:rPr>
        <w:t xml:space="preserve">est </w:t>
      </w:r>
      <w:r w:rsidRPr="00105F74">
        <w:rPr>
          <w:rStyle w:val="Emphasis"/>
          <w:highlight w:val="cyan"/>
        </w:rPr>
        <w:t>escalation</w:t>
      </w:r>
      <w:r w:rsidRPr="00105F74">
        <w:rPr>
          <w:rStyle w:val="StyleUnderline"/>
          <w:highlight w:val="cyan"/>
        </w:rPr>
        <w:t xml:space="preserve"> in</w:t>
      </w:r>
      <w:r w:rsidRPr="00B92E0E">
        <w:rPr>
          <w:sz w:val="16"/>
        </w:rPr>
        <w:t xml:space="preserve"> the region, considering its vital </w:t>
      </w:r>
      <w:r w:rsidRPr="00105F74">
        <w:rPr>
          <w:rStyle w:val="Emphasis"/>
          <w:highlight w:val="cyan"/>
        </w:rPr>
        <w:t>energy</w:t>
      </w:r>
      <w:r w:rsidRPr="00AC44C6">
        <w:rPr>
          <w:rStyle w:val="Emphasis"/>
        </w:rPr>
        <w:t xml:space="preserve"> resources</w:t>
      </w:r>
      <w:r w:rsidRPr="00022777">
        <w:rPr>
          <w:rStyle w:val="StyleUnderline"/>
        </w:rPr>
        <w:t xml:space="preserve">, </w:t>
      </w:r>
      <w:r w:rsidRPr="00105F74">
        <w:rPr>
          <w:rStyle w:val="StyleUnderline"/>
          <w:highlight w:val="cyan"/>
        </w:rPr>
        <w:t>could</w:t>
      </w:r>
      <w:r w:rsidRPr="00AC44C6">
        <w:rPr>
          <w:rStyle w:val="StyleUnderline"/>
        </w:rPr>
        <w:t xml:space="preserve"> have a </w:t>
      </w:r>
      <w:r w:rsidRPr="00AC44C6">
        <w:rPr>
          <w:rStyle w:val="Emphasis"/>
        </w:rPr>
        <w:t>devastating impact</w:t>
      </w:r>
      <w:r w:rsidRPr="00AC44C6">
        <w:rPr>
          <w:rStyle w:val="StyleUnderline"/>
        </w:rPr>
        <w:t xml:space="preserve"> on global markets, which</w:t>
      </w:r>
      <w:r w:rsidRPr="00B92E0E">
        <w:rPr>
          <w:sz w:val="16"/>
        </w:rPr>
        <w:t xml:space="preserve"> in itself </w:t>
      </w:r>
      <w:r w:rsidRPr="00AC44C6">
        <w:rPr>
          <w:rStyle w:val="StyleUnderline"/>
        </w:rPr>
        <w:t xml:space="preserve">would </w:t>
      </w:r>
      <w:r w:rsidRPr="00105F74">
        <w:rPr>
          <w:rStyle w:val="StyleUnderline"/>
          <w:highlight w:val="cyan"/>
        </w:rPr>
        <w:t>kick off</w:t>
      </w:r>
      <w:r w:rsidRPr="00022777">
        <w:rPr>
          <w:rStyle w:val="StyleUnderline"/>
        </w:rPr>
        <w:t xml:space="preserve"> a</w:t>
      </w:r>
      <w:r w:rsidRPr="00AC44C6">
        <w:rPr>
          <w:rStyle w:val="StyleUnderline"/>
        </w:rPr>
        <w:t xml:space="preserve"> </w:t>
      </w:r>
      <w:r w:rsidRPr="00AC44C6">
        <w:rPr>
          <w:rStyle w:val="Emphasis"/>
        </w:rPr>
        <w:t>wave of instability</w:t>
      </w:r>
      <w:r w:rsidRPr="00AC44C6">
        <w:rPr>
          <w:rStyle w:val="StyleUnderline"/>
        </w:rPr>
        <w:t xml:space="preserve"> and eventual </w:t>
      </w:r>
      <w:r w:rsidRPr="00105F74">
        <w:rPr>
          <w:rStyle w:val="Emphasis"/>
          <w:highlight w:val="cyan"/>
        </w:rPr>
        <w:t>war</w:t>
      </w:r>
      <w:r w:rsidRPr="00AC44C6">
        <w:rPr>
          <w:rStyle w:val="Emphasis"/>
        </w:rPr>
        <w:t>fare</w:t>
      </w:r>
      <w:r w:rsidRPr="00B92E0E">
        <w:rPr>
          <w:sz w:val="16"/>
        </w:rPr>
        <w:t xml:space="preserve">. </w:t>
      </w:r>
      <w:r w:rsidRPr="00AC44C6">
        <w:rPr>
          <w:rStyle w:val="StyleUnderline"/>
        </w:rPr>
        <w:t>As market economies evolve and integrate</w:t>
      </w:r>
      <w:r w:rsidRPr="00B92E0E">
        <w:rPr>
          <w:sz w:val="16"/>
        </w:rPr>
        <w:t xml:space="preserve"> by engaging commerce and leveraging technology, </w:t>
      </w:r>
      <w:r w:rsidRPr="00105F74">
        <w:rPr>
          <w:rStyle w:val="StyleUnderline"/>
          <w:highlight w:val="cyan"/>
        </w:rPr>
        <w:t>the blend between</w:t>
      </w:r>
      <w:r w:rsidRPr="00AC44C6">
        <w:rPr>
          <w:rStyle w:val="StyleUnderline"/>
        </w:rPr>
        <w:t xml:space="preserve"> national </w:t>
      </w:r>
      <w:r w:rsidRPr="00105F74">
        <w:rPr>
          <w:rStyle w:val="StyleUnderline"/>
          <w:highlight w:val="cyan"/>
        </w:rPr>
        <w:t>security and</w:t>
      </w:r>
      <w:r w:rsidRPr="00AC44C6">
        <w:rPr>
          <w:rStyle w:val="StyleUnderline"/>
        </w:rPr>
        <w:t xml:space="preserve"> socio-</w:t>
      </w:r>
      <w:r w:rsidRPr="00105F74">
        <w:rPr>
          <w:rStyle w:val="StyleUnderline"/>
          <w:highlight w:val="cyan"/>
        </w:rPr>
        <w:t>economic</w:t>
      </w:r>
      <w:r w:rsidRPr="00AC44C6">
        <w:rPr>
          <w:rStyle w:val="StyleUnderline"/>
        </w:rPr>
        <w:t xml:space="preserve"> imperatives </w:t>
      </w:r>
      <w:r w:rsidRPr="00105F74">
        <w:rPr>
          <w:rStyle w:val="StyleUnderline"/>
          <w:highlight w:val="cyan"/>
        </w:rPr>
        <w:t>becomes</w:t>
      </w:r>
      <w:r w:rsidRPr="00AC44C6">
        <w:rPr>
          <w:rStyle w:val="StyleUnderline"/>
        </w:rPr>
        <w:t xml:space="preserve"> </w:t>
      </w:r>
      <w:r w:rsidRPr="00AC44C6">
        <w:rPr>
          <w:rStyle w:val="Emphasis"/>
        </w:rPr>
        <w:t xml:space="preserve">even more </w:t>
      </w:r>
      <w:r w:rsidRPr="00105F74">
        <w:rPr>
          <w:rStyle w:val="Emphasis"/>
          <w:highlight w:val="cyan"/>
        </w:rPr>
        <w:t>prescient</w:t>
      </w:r>
      <w:r w:rsidRPr="00B92E0E">
        <w:rPr>
          <w:sz w:val="16"/>
        </w:rPr>
        <w:t xml:space="preserve">. This carries with it both advantages and disadvantages. Traditionally, NATO military forces have relied on critical civilian infrastructure such as communications, food and water, industrial capacity, civil transport and energy supplies to conduct operations. The additional rise of non-kinetic asymmetric threats – cyberwarfare, information warfare, EMP attack – against non-traditional targets, such as banks or major multinational corporations that comprise key components of this critical infrastructure, adds an entirely new dimension to the defense requirements of the 21st century. In addition to dealing with more conventional kinetic threats from traditional and emerging adversaries, NATO must prepare itself for this new era of invisible warfare through deeper strategic cooperation with the private sector and corporate entities. </w:t>
      </w:r>
      <w:r w:rsidRPr="00AC44C6">
        <w:rPr>
          <w:rStyle w:val="StyleUnderline"/>
        </w:rPr>
        <w:t xml:space="preserve">Great Powers and non-state actors </w:t>
      </w:r>
      <w:r w:rsidRPr="00105F74">
        <w:rPr>
          <w:rStyle w:val="StyleUnderline"/>
          <w:highlight w:val="cyan"/>
        </w:rPr>
        <w:t>alike</w:t>
      </w:r>
      <w:r w:rsidRPr="00AC44C6">
        <w:rPr>
          <w:rStyle w:val="StyleUnderline"/>
        </w:rPr>
        <w:t xml:space="preserve"> can now </w:t>
      </w:r>
      <w:r w:rsidRPr="00105F74">
        <w:rPr>
          <w:rStyle w:val="StyleUnderline"/>
          <w:highlight w:val="cyan"/>
        </w:rPr>
        <w:t>conduct</w:t>
      </w:r>
      <w:r w:rsidRPr="00AC44C6">
        <w:rPr>
          <w:rStyle w:val="StyleUnderline"/>
        </w:rPr>
        <w:t xml:space="preserve"> non-kinetic </w:t>
      </w:r>
      <w:r w:rsidRPr="00105F74">
        <w:rPr>
          <w:rStyle w:val="StyleUnderline"/>
          <w:highlight w:val="cyan"/>
        </w:rPr>
        <w:t>attacks</w:t>
      </w:r>
      <w:r w:rsidRPr="00AC44C6">
        <w:rPr>
          <w:rStyle w:val="StyleUnderline"/>
        </w:rPr>
        <w:t xml:space="preserve"> </w:t>
      </w:r>
      <w:r w:rsidRPr="00AC44C6">
        <w:rPr>
          <w:rStyle w:val="Emphasis"/>
        </w:rPr>
        <w:t xml:space="preserve">just </w:t>
      </w:r>
      <w:r w:rsidRPr="00105F74">
        <w:rPr>
          <w:rStyle w:val="Emphasis"/>
          <w:highlight w:val="cyan"/>
        </w:rPr>
        <w:t>as devastating</w:t>
      </w:r>
      <w:r w:rsidRPr="00105F74">
        <w:rPr>
          <w:rStyle w:val="StyleUnderline"/>
          <w:highlight w:val="cyan"/>
        </w:rPr>
        <w:t xml:space="preserve"> as</w:t>
      </w:r>
      <w:r w:rsidRPr="00AC44C6">
        <w:rPr>
          <w:rStyle w:val="StyleUnderline"/>
        </w:rPr>
        <w:t xml:space="preserve"> any </w:t>
      </w:r>
      <w:r w:rsidRPr="00105F74">
        <w:rPr>
          <w:rStyle w:val="Emphasis"/>
          <w:highlight w:val="cyan"/>
        </w:rPr>
        <w:t>nuclear</w:t>
      </w:r>
      <w:r w:rsidRPr="00105F74">
        <w:rPr>
          <w:rStyle w:val="StyleUnderline"/>
          <w:highlight w:val="cyan"/>
        </w:rPr>
        <w:t xml:space="preserve">, </w:t>
      </w:r>
      <w:r w:rsidRPr="00105F74">
        <w:rPr>
          <w:rStyle w:val="Emphasis"/>
          <w:highlight w:val="cyan"/>
        </w:rPr>
        <w:t>bio</w:t>
      </w:r>
      <w:r w:rsidRPr="00AC44C6">
        <w:rPr>
          <w:rStyle w:val="Emphasis"/>
        </w:rPr>
        <w:t>logical</w:t>
      </w:r>
      <w:r w:rsidRPr="00AC44C6">
        <w:rPr>
          <w:rStyle w:val="StyleUnderline"/>
        </w:rPr>
        <w:t xml:space="preserve"> </w:t>
      </w:r>
      <w:r w:rsidRPr="00105F74">
        <w:rPr>
          <w:rStyle w:val="StyleUnderline"/>
          <w:highlight w:val="cyan"/>
        </w:rPr>
        <w:t xml:space="preserve">or </w:t>
      </w:r>
      <w:r w:rsidRPr="00105F74">
        <w:rPr>
          <w:rStyle w:val="Emphasis"/>
          <w:highlight w:val="cyan"/>
        </w:rPr>
        <w:t>chem</w:t>
      </w:r>
      <w:r w:rsidRPr="00AC44C6">
        <w:rPr>
          <w:rStyle w:val="Emphasis"/>
        </w:rPr>
        <w:t xml:space="preserve">ical </w:t>
      </w:r>
      <w:r w:rsidRPr="00105F74">
        <w:rPr>
          <w:rStyle w:val="Emphasis"/>
          <w:highlight w:val="cyan"/>
        </w:rPr>
        <w:t>WMD</w:t>
      </w:r>
      <w:r w:rsidRPr="00105F74">
        <w:rPr>
          <w:rStyle w:val="StyleUnderline"/>
          <w:highlight w:val="cyan"/>
        </w:rPr>
        <w:t>, resulting in</w:t>
      </w:r>
      <w:r w:rsidRPr="00AC44C6">
        <w:rPr>
          <w:rStyle w:val="StyleUnderline"/>
        </w:rPr>
        <w:t xml:space="preserve"> </w:t>
      </w:r>
      <w:r w:rsidRPr="00AC44C6">
        <w:rPr>
          <w:rStyle w:val="Emphasis"/>
        </w:rPr>
        <w:t>millions of deaths</w:t>
      </w:r>
      <w:r w:rsidRPr="00AC44C6">
        <w:rPr>
          <w:rStyle w:val="StyleUnderline"/>
        </w:rPr>
        <w:t xml:space="preserve"> and the </w:t>
      </w:r>
      <w:r w:rsidRPr="00AC44C6">
        <w:rPr>
          <w:rStyle w:val="Emphasis"/>
        </w:rPr>
        <w:t xml:space="preserve">mass </w:t>
      </w:r>
      <w:r w:rsidRPr="00105F74">
        <w:rPr>
          <w:rStyle w:val="Emphasis"/>
          <w:highlight w:val="cyan"/>
        </w:rPr>
        <w:t>breakdown</w:t>
      </w:r>
      <w:r w:rsidRPr="00AC44C6">
        <w:rPr>
          <w:rStyle w:val="Emphasis"/>
        </w:rPr>
        <w:t xml:space="preserve"> of societies</w:t>
      </w:r>
      <w:r w:rsidRPr="00AC44C6">
        <w:rPr>
          <w:rStyle w:val="StyleUnderline"/>
        </w:rPr>
        <w:t>, while</w:t>
      </w:r>
      <w:r w:rsidRPr="00B92E0E">
        <w:rPr>
          <w:sz w:val="16"/>
        </w:rPr>
        <w:t xml:space="preserve"> in turn </w:t>
      </w:r>
      <w:r w:rsidRPr="00105F74">
        <w:rPr>
          <w:rStyle w:val="Emphasis"/>
          <w:highlight w:val="cyan"/>
        </w:rPr>
        <w:t>undermining</w:t>
      </w:r>
      <w:r w:rsidRPr="00B92E0E">
        <w:rPr>
          <w:sz w:val="16"/>
        </w:rPr>
        <w:t xml:space="preserve"> the doctrine of </w:t>
      </w:r>
      <w:r w:rsidRPr="00105F74">
        <w:rPr>
          <w:rStyle w:val="Emphasis"/>
          <w:highlight w:val="cyan"/>
        </w:rPr>
        <w:t>M</w:t>
      </w:r>
      <w:r w:rsidRPr="00B92E0E">
        <w:rPr>
          <w:sz w:val="16"/>
        </w:rPr>
        <w:t xml:space="preserve">utually </w:t>
      </w:r>
      <w:r w:rsidRPr="00105F74">
        <w:rPr>
          <w:rStyle w:val="Emphasis"/>
          <w:highlight w:val="cyan"/>
        </w:rPr>
        <w:t>A</w:t>
      </w:r>
      <w:r w:rsidRPr="00B92E0E">
        <w:rPr>
          <w:sz w:val="16"/>
        </w:rPr>
        <w:t xml:space="preserve">ssured </w:t>
      </w:r>
      <w:r w:rsidRPr="00105F74">
        <w:rPr>
          <w:rStyle w:val="Emphasis"/>
          <w:highlight w:val="cyan"/>
        </w:rPr>
        <w:t>D</w:t>
      </w:r>
      <w:r w:rsidRPr="00B92E0E">
        <w:rPr>
          <w:sz w:val="16"/>
        </w:rPr>
        <w:t xml:space="preserve">estruction </w:t>
      </w:r>
      <w:r w:rsidRPr="00105F74">
        <w:rPr>
          <w:rStyle w:val="StyleUnderline"/>
          <w:highlight w:val="cyan"/>
        </w:rPr>
        <w:t>and</w:t>
      </w:r>
      <w:r w:rsidRPr="00AC44C6">
        <w:rPr>
          <w:rStyle w:val="StyleUnderline"/>
        </w:rPr>
        <w:t xml:space="preserve"> other deterrents against </w:t>
      </w:r>
      <w:r w:rsidRPr="00105F74">
        <w:rPr>
          <w:rStyle w:val="Emphasis"/>
          <w:highlight w:val="cyan"/>
        </w:rPr>
        <w:t>nuc</w:t>
      </w:r>
      <w:r w:rsidRPr="00AC44C6">
        <w:rPr>
          <w:rStyle w:val="Emphasis"/>
        </w:rPr>
        <w:t xml:space="preserve">lear </w:t>
      </w:r>
      <w:r w:rsidRPr="00105F74">
        <w:rPr>
          <w:rStyle w:val="Emphasis"/>
          <w:highlight w:val="cyan"/>
        </w:rPr>
        <w:t>war</w:t>
      </w:r>
      <w:r w:rsidRPr="00B92E0E">
        <w:rPr>
          <w:sz w:val="16"/>
        </w:rPr>
        <w:t xml:space="preserve">. But </w:t>
      </w:r>
      <w:r w:rsidRPr="00AC44C6">
        <w:rPr>
          <w:rStyle w:val="StyleUnderline"/>
        </w:rPr>
        <w:t xml:space="preserve">even </w:t>
      </w:r>
      <w:r w:rsidRPr="00AC44C6">
        <w:rPr>
          <w:rStyle w:val="Emphasis"/>
        </w:rPr>
        <w:t xml:space="preserve">contained </w:t>
      </w:r>
      <w:r w:rsidRPr="00105F74">
        <w:rPr>
          <w:rStyle w:val="Emphasis"/>
          <w:highlight w:val="cyan"/>
        </w:rPr>
        <w:t>instability</w:t>
      </w:r>
      <w:r w:rsidRPr="00AC44C6">
        <w:rPr>
          <w:rStyle w:val="StyleUnderline"/>
        </w:rPr>
        <w:t xml:space="preserve"> within specific regions </w:t>
      </w:r>
      <w:r w:rsidRPr="00105F74">
        <w:rPr>
          <w:rStyle w:val="StyleUnderline"/>
          <w:highlight w:val="cyan"/>
        </w:rPr>
        <w:t>could</w:t>
      </w:r>
      <w:r w:rsidRPr="00AC44C6">
        <w:rPr>
          <w:rStyle w:val="StyleUnderline"/>
        </w:rPr>
        <w:t xml:space="preserve"> still </w:t>
      </w:r>
      <w:r w:rsidRPr="00105F74">
        <w:rPr>
          <w:rStyle w:val="Emphasis"/>
          <w:highlight w:val="cyan"/>
        </w:rPr>
        <w:t>disrupt</w:t>
      </w:r>
      <w:r w:rsidRPr="00AC44C6">
        <w:rPr>
          <w:rStyle w:val="Emphasis"/>
        </w:rPr>
        <w:t xml:space="preserve"> markets</w:t>
      </w:r>
      <w:r w:rsidRPr="00AC44C6">
        <w:rPr>
          <w:rStyle w:val="StyleUnderline"/>
        </w:rPr>
        <w:t xml:space="preserve"> on a </w:t>
      </w:r>
      <w:r w:rsidRPr="00105F74">
        <w:rPr>
          <w:rStyle w:val="Emphasis"/>
          <w:highlight w:val="cyan"/>
        </w:rPr>
        <w:t>global scale</w:t>
      </w:r>
      <w:r w:rsidRPr="00AC44C6">
        <w:rPr>
          <w:rStyle w:val="StyleUnderline"/>
        </w:rPr>
        <w:t xml:space="preserve">, whether </w:t>
      </w:r>
      <w:r w:rsidRPr="00AC44C6">
        <w:rPr>
          <w:rStyle w:val="Emphasis"/>
        </w:rPr>
        <w:t xml:space="preserve">directly targeting </w:t>
      </w:r>
      <w:r w:rsidRPr="00105F74">
        <w:rPr>
          <w:rStyle w:val="Emphasis"/>
          <w:highlight w:val="cyan"/>
        </w:rPr>
        <w:t>infrastructure</w:t>
      </w:r>
      <w:r w:rsidRPr="00022777">
        <w:rPr>
          <w:rStyle w:val="StyleUnderline"/>
        </w:rPr>
        <w:t xml:space="preserve"> or as a </w:t>
      </w:r>
      <w:r w:rsidRPr="00022777">
        <w:rPr>
          <w:rStyle w:val="Emphasis"/>
        </w:rPr>
        <w:t>knock-</w:t>
      </w:r>
      <w:r w:rsidRPr="00105F74">
        <w:rPr>
          <w:rStyle w:val="Emphasis"/>
          <w:highlight w:val="cyan"/>
        </w:rPr>
        <w:t>on</w:t>
      </w:r>
      <w:r w:rsidRPr="00AC44C6">
        <w:rPr>
          <w:rStyle w:val="Emphasis"/>
        </w:rPr>
        <w:t xml:space="preserve"> effect</w:t>
      </w:r>
      <w:r w:rsidRPr="00AC44C6">
        <w:rPr>
          <w:rStyle w:val="StyleUnderline"/>
        </w:rPr>
        <w:t xml:space="preserve"> of a conventional engagement, as in the case of</w:t>
      </w:r>
      <w:r w:rsidRPr="00B92E0E">
        <w:rPr>
          <w:sz w:val="16"/>
        </w:rPr>
        <w:t xml:space="preserve"> Nargono-Karabakh and the threat to Europe’s energy supplies. A European </w:t>
      </w:r>
      <w:r w:rsidRPr="00105F74">
        <w:rPr>
          <w:rStyle w:val="Emphasis"/>
          <w:highlight w:val="cyan"/>
        </w:rPr>
        <w:t>energy crisis</w:t>
      </w:r>
      <w:r w:rsidRPr="00AC44C6">
        <w:rPr>
          <w:rStyle w:val="Emphasis"/>
        </w:rPr>
        <w:t xml:space="preserve"> alone</w:t>
      </w:r>
      <w:r w:rsidRPr="00AC44C6">
        <w:rPr>
          <w:rStyle w:val="StyleUnderline"/>
        </w:rPr>
        <w:t xml:space="preserve"> could </w:t>
      </w:r>
      <w:r w:rsidRPr="00105F74">
        <w:rPr>
          <w:rStyle w:val="StyleUnderline"/>
          <w:highlight w:val="cyan"/>
        </w:rPr>
        <w:t>prove the tipping point to</w:t>
      </w:r>
      <w:r w:rsidRPr="00AC44C6">
        <w:rPr>
          <w:rStyle w:val="StyleUnderline"/>
        </w:rPr>
        <w:t xml:space="preserve">ward a </w:t>
      </w:r>
      <w:r w:rsidRPr="00105F74">
        <w:rPr>
          <w:rStyle w:val="Emphasis"/>
          <w:highlight w:val="cyan"/>
        </w:rPr>
        <w:t>wider war</w:t>
      </w:r>
      <w:r w:rsidRPr="00AC44C6">
        <w:rPr>
          <w:rStyle w:val="StyleUnderline"/>
        </w:rPr>
        <w:t xml:space="preserve">, or a </w:t>
      </w:r>
      <w:r w:rsidRPr="00105F74">
        <w:rPr>
          <w:rStyle w:val="Emphasis"/>
          <w:highlight w:val="cyan"/>
        </w:rPr>
        <w:t>societal breakdown</w:t>
      </w:r>
      <w:r w:rsidRPr="00AC44C6">
        <w:rPr>
          <w:rStyle w:val="StyleUnderline"/>
        </w:rPr>
        <w:t xml:space="preserve">, without a </w:t>
      </w:r>
      <w:r w:rsidRPr="00AC44C6">
        <w:rPr>
          <w:rStyle w:val="Emphasis"/>
        </w:rPr>
        <w:t>single shot fired</w:t>
      </w:r>
      <w:r w:rsidRPr="00B92E0E">
        <w:rPr>
          <w:sz w:val="16"/>
        </w:rPr>
        <w:t>.</w:t>
      </w:r>
    </w:p>
    <w:p w14:paraId="3B021FA2" w14:textId="77777777" w:rsidR="00625544" w:rsidRPr="00042E79" w:rsidRDefault="00625544" w:rsidP="00625544">
      <w:pPr>
        <w:rPr>
          <w:rStyle w:val="StyleUnderline"/>
        </w:rPr>
      </w:pPr>
    </w:p>
    <w:p w14:paraId="5B845B4C" w14:textId="77777777" w:rsidR="00625544" w:rsidRDefault="00625544" w:rsidP="00625544">
      <w:pPr>
        <w:pStyle w:val="Heading2"/>
      </w:pPr>
      <w:r>
        <w:lastRenderedPageBreak/>
        <w:t>Shipbuilding Advantage</w:t>
      </w:r>
    </w:p>
    <w:p w14:paraId="7FAF5D74" w14:textId="77777777" w:rsidR="00625544" w:rsidRPr="00810973" w:rsidRDefault="00625544" w:rsidP="00625544">
      <w:pPr>
        <w:pStyle w:val="Heading3"/>
      </w:pPr>
      <w:r>
        <w:lastRenderedPageBreak/>
        <w:t>Shipbuilding---AT: Aff Can’t Solve---2AC</w:t>
      </w:r>
    </w:p>
    <w:p w14:paraId="05A12C19" w14:textId="77777777" w:rsidR="00625544" w:rsidRPr="00810973" w:rsidRDefault="00625544" w:rsidP="00625544">
      <w:pPr>
        <w:pStyle w:val="Heading4"/>
      </w:pPr>
      <w:r>
        <w:t xml:space="preserve">Sustained focus on icebreakers is necessary to </w:t>
      </w:r>
      <w:r>
        <w:rPr>
          <w:u w:val="single"/>
        </w:rPr>
        <w:t>actualize</w:t>
      </w:r>
      <w:r>
        <w:t xml:space="preserve"> federal investments in shipbuilding. </w:t>
      </w:r>
    </w:p>
    <w:p w14:paraId="13255F6D" w14:textId="77777777" w:rsidR="00625544" w:rsidRPr="00C62788" w:rsidRDefault="00625544" w:rsidP="00625544">
      <w:r w:rsidRPr="00C62788">
        <w:t xml:space="preserve">Malte </w:t>
      </w:r>
      <w:r w:rsidRPr="00C62788">
        <w:rPr>
          <w:rStyle w:val="Style13ptBold"/>
        </w:rPr>
        <w:t>Humpert 25</w:t>
      </w:r>
      <w:r w:rsidRPr="00C62788">
        <w:t xml:space="preserve">. </w:t>
      </w:r>
      <w:r w:rsidRPr="00D41897">
        <w:t>Senior Fellow and Founder of The Arctic Institute.</w:t>
      </w:r>
      <w:r>
        <w:t xml:space="preserve"> </w:t>
      </w:r>
      <w:r w:rsidRPr="00C62788">
        <w:t>"Polar Icebreakers May Be Key to Jumpstarting American Shipbuilding</w:t>
      </w:r>
      <w:r>
        <w:t>,</w:t>
      </w:r>
      <w:r w:rsidRPr="00C62788">
        <w:t xml:space="preserve"> New Report Finds." gCaptain. 3-18-2025. https://gcaptain.com/polar-icebreakers-may-be-key-to-jumpstarting-american-shipbuilding-new-report-finds/</w:t>
      </w:r>
    </w:p>
    <w:p w14:paraId="1BCA8FBF" w14:textId="77777777" w:rsidR="00625544" w:rsidRPr="00522A78" w:rsidRDefault="00625544" w:rsidP="00625544">
      <w:pPr>
        <w:rPr>
          <w:sz w:val="16"/>
        </w:rPr>
      </w:pPr>
      <w:r w:rsidRPr="00E47516">
        <w:rPr>
          <w:rStyle w:val="Emphasis"/>
        </w:rPr>
        <w:t>Thus</w:t>
      </w:r>
      <w:r w:rsidRPr="00522A78">
        <w:rPr>
          <w:rStyle w:val="StyleUnderline"/>
        </w:rPr>
        <w:t xml:space="preserve"> far </w:t>
      </w:r>
      <w:r w:rsidRPr="00810973">
        <w:rPr>
          <w:rStyle w:val="Emphasis"/>
          <w:highlight w:val="cyan"/>
        </w:rPr>
        <w:t>procurement</w:t>
      </w:r>
      <w:r w:rsidRPr="00522A78">
        <w:rPr>
          <w:rStyle w:val="StyleUnderline"/>
        </w:rPr>
        <w:t xml:space="preserve"> and lead-up to construction</w:t>
      </w:r>
      <w:r w:rsidRPr="00522A78">
        <w:rPr>
          <w:sz w:val="16"/>
        </w:rPr>
        <w:t xml:space="preserve"> </w:t>
      </w:r>
      <w:r w:rsidRPr="00522A78">
        <w:rPr>
          <w:rStyle w:val="StyleUnderline"/>
        </w:rPr>
        <w:t>of the Polar Security Cutter</w:t>
      </w:r>
      <w:r w:rsidRPr="00522A78">
        <w:rPr>
          <w:sz w:val="16"/>
        </w:rPr>
        <w:t xml:space="preserve">, </w:t>
      </w:r>
      <w:r w:rsidRPr="00522A78">
        <w:rPr>
          <w:rStyle w:val="StyleUnderline"/>
        </w:rPr>
        <w:t xml:space="preserve">as the Coast Guard’s </w:t>
      </w:r>
      <w:r w:rsidRPr="00522A78">
        <w:rPr>
          <w:rStyle w:val="Emphasis"/>
        </w:rPr>
        <w:t>new heavy icebreaker</w:t>
      </w:r>
      <w:r w:rsidRPr="00522A78">
        <w:rPr>
          <w:rStyle w:val="StyleUnderline"/>
        </w:rPr>
        <w:t xml:space="preserve"> is called, </w:t>
      </w:r>
      <w:r w:rsidRPr="00810973">
        <w:rPr>
          <w:rStyle w:val="StyleUnderline"/>
          <w:highlight w:val="cyan"/>
        </w:rPr>
        <w:t xml:space="preserve">has been </w:t>
      </w:r>
      <w:r w:rsidRPr="00810973">
        <w:rPr>
          <w:rStyle w:val="Emphasis"/>
          <w:highlight w:val="cyan"/>
        </w:rPr>
        <w:t>anything but smooth</w:t>
      </w:r>
      <w:r w:rsidRPr="00522A78">
        <w:rPr>
          <w:sz w:val="16"/>
        </w:rPr>
        <w:t>, with more than half a decade passing from contract signing to the first steel being cut.</w:t>
      </w:r>
    </w:p>
    <w:p w14:paraId="44F9603D" w14:textId="77777777" w:rsidR="00625544" w:rsidRDefault="00625544" w:rsidP="00625544">
      <w:pPr>
        <w:rPr>
          <w:rStyle w:val="Emphasis"/>
        </w:rPr>
      </w:pPr>
      <w:r w:rsidRPr="00522A78">
        <w:rPr>
          <w:rStyle w:val="Emphasis"/>
        </w:rPr>
        <w:t>But</w:t>
      </w:r>
      <w:r w:rsidRPr="00E25CC0">
        <w:rPr>
          <w:rStyle w:val="StyleUnderline"/>
        </w:rPr>
        <w:t xml:space="preserve"> </w:t>
      </w:r>
      <w:r w:rsidRPr="00810973">
        <w:rPr>
          <w:rStyle w:val="StyleUnderline"/>
          <w:highlight w:val="cyan"/>
        </w:rPr>
        <w:t xml:space="preserve">a </w:t>
      </w:r>
      <w:r w:rsidRPr="00810973">
        <w:rPr>
          <w:rStyle w:val="Emphasis"/>
          <w:highlight w:val="cyan"/>
        </w:rPr>
        <w:t>clear signal</w:t>
      </w:r>
      <w:r w:rsidRPr="00810973">
        <w:rPr>
          <w:rStyle w:val="StyleUnderline"/>
          <w:highlight w:val="cyan"/>
        </w:rPr>
        <w:t xml:space="preserve"> from the </w:t>
      </w:r>
      <w:r w:rsidRPr="00810973">
        <w:rPr>
          <w:rStyle w:val="Emphasis"/>
          <w:highlight w:val="cyan"/>
        </w:rPr>
        <w:t>U.S. government</w:t>
      </w:r>
      <w:r w:rsidRPr="00810973">
        <w:rPr>
          <w:rStyle w:val="StyleUnderline"/>
          <w:highlight w:val="cyan"/>
        </w:rPr>
        <w:t xml:space="preserve"> for the </w:t>
      </w:r>
      <w:r w:rsidRPr="00810973">
        <w:rPr>
          <w:rStyle w:val="Emphasis"/>
          <w:highlight w:val="cyan"/>
        </w:rPr>
        <w:t>procurement</w:t>
      </w:r>
      <w:r w:rsidRPr="00810973">
        <w:rPr>
          <w:rStyle w:val="StyleUnderline"/>
          <w:highlight w:val="cyan"/>
        </w:rPr>
        <w:t xml:space="preserve"> of a </w:t>
      </w:r>
      <w:r w:rsidRPr="00810973">
        <w:rPr>
          <w:rStyle w:val="Emphasis"/>
          <w:highlight w:val="cyan"/>
        </w:rPr>
        <w:t>fleet</w:t>
      </w:r>
      <w:r w:rsidRPr="00810973">
        <w:rPr>
          <w:rStyle w:val="StyleUnderline"/>
          <w:highlight w:val="cyan"/>
        </w:rPr>
        <w:t xml:space="preserve"> of</w:t>
      </w:r>
      <w:r w:rsidRPr="00E25CC0">
        <w:rPr>
          <w:rStyle w:val="StyleUnderline"/>
        </w:rPr>
        <w:t xml:space="preserve"> </w:t>
      </w:r>
      <w:r w:rsidRPr="00810973">
        <w:rPr>
          <w:rStyle w:val="Emphasis"/>
          <w:highlight w:val="cyan"/>
        </w:rPr>
        <w:t>icebreakers</w:t>
      </w:r>
      <w:r w:rsidRPr="00E25CC0">
        <w:rPr>
          <w:rStyle w:val="StyleUnderline"/>
        </w:rPr>
        <w:t xml:space="preserve"> in the </w:t>
      </w:r>
      <w:r w:rsidRPr="00E25CC0">
        <w:rPr>
          <w:rStyle w:val="Emphasis"/>
        </w:rPr>
        <w:t xml:space="preserve">present </w:t>
      </w:r>
      <w:r w:rsidRPr="00810973">
        <w:rPr>
          <w:rStyle w:val="Emphasis"/>
          <w:highlight w:val="cyan"/>
        </w:rPr>
        <w:t>can help put American shipyards</w:t>
      </w:r>
      <w:r w:rsidRPr="00522A78">
        <w:rPr>
          <w:sz w:val="16"/>
        </w:rPr>
        <w:t xml:space="preserve"> </w:t>
      </w:r>
      <w:r w:rsidRPr="00810973">
        <w:rPr>
          <w:rStyle w:val="StyleUnderline"/>
          <w:highlight w:val="cyan"/>
        </w:rPr>
        <w:t>in a position to</w:t>
      </w:r>
      <w:r w:rsidRPr="00E25CC0">
        <w:rPr>
          <w:rStyle w:val="StyleUnderline"/>
        </w:rPr>
        <w:t xml:space="preserve"> </w:t>
      </w:r>
      <w:r w:rsidRPr="00810973">
        <w:rPr>
          <w:rStyle w:val="StyleUnderline"/>
          <w:highlight w:val="cyan"/>
        </w:rPr>
        <w:t>participate</w:t>
      </w:r>
      <w:r w:rsidRPr="00E25CC0">
        <w:rPr>
          <w:rStyle w:val="StyleUnderline"/>
        </w:rPr>
        <w:t xml:space="preserve"> </w:t>
      </w:r>
      <w:r w:rsidRPr="00810973">
        <w:rPr>
          <w:rStyle w:val="StyleUnderline"/>
          <w:highlight w:val="cyan"/>
        </w:rPr>
        <w:t xml:space="preserve">in the market for a growing </w:t>
      </w:r>
      <w:r w:rsidRPr="00810973">
        <w:rPr>
          <w:rStyle w:val="Emphasis"/>
          <w:highlight w:val="cyan"/>
        </w:rPr>
        <w:t>global demand</w:t>
      </w:r>
      <w:r w:rsidRPr="00810973">
        <w:rPr>
          <w:rStyle w:val="StyleUnderline"/>
          <w:highlight w:val="cyan"/>
        </w:rPr>
        <w:t xml:space="preserve"> of </w:t>
      </w:r>
      <w:r w:rsidRPr="00810973">
        <w:rPr>
          <w:rStyle w:val="Emphasis"/>
          <w:highlight w:val="cyan"/>
        </w:rPr>
        <w:t>icebreakers</w:t>
      </w:r>
      <w:r w:rsidRPr="00522A78">
        <w:rPr>
          <w:sz w:val="16"/>
        </w:rPr>
        <w:t xml:space="preserve"> – </w:t>
      </w:r>
      <w:r w:rsidRPr="00E25CC0">
        <w:rPr>
          <w:rStyle w:val="StyleUnderline"/>
        </w:rPr>
        <w:t xml:space="preserve">estimated between </w:t>
      </w:r>
      <w:r w:rsidRPr="00E25CC0">
        <w:rPr>
          <w:rStyle w:val="Emphasis"/>
        </w:rPr>
        <w:t>70-90 – in the future</w:t>
      </w:r>
      <w:r w:rsidRPr="00522A78">
        <w:rPr>
          <w:sz w:val="16"/>
        </w:rPr>
        <w:t xml:space="preserve">. </w:t>
      </w:r>
      <w:r w:rsidRPr="00E25CC0">
        <w:rPr>
          <w:rStyle w:val="StyleUnderline"/>
        </w:rPr>
        <w:t xml:space="preserve">And in the </w:t>
      </w:r>
      <w:r w:rsidRPr="00810973">
        <w:rPr>
          <w:rStyle w:val="StyleUnderline"/>
          <w:highlight w:val="cyan"/>
        </w:rPr>
        <w:t>medium-term</w:t>
      </w:r>
      <w:r w:rsidRPr="00E25CC0">
        <w:rPr>
          <w:rStyle w:val="StyleUnderline"/>
        </w:rPr>
        <w:t xml:space="preserve"> that new </w:t>
      </w:r>
      <w:r w:rsidRPr="00810973">
        <w:rPr>
          <w:rStyle w:val="StyleUnderline"/>
          <w:highlight w:val="cyan"/>
        </w:rPr>
        <w:t>expertise</w:t>
      </w:r>
      <w:r w:rsidRPr="00E25CC0">
        <w:rPr>
          <w:rStyle w:val="StyleUnderline"/>
        </w:rPr>
        <w:t xml:space="preserve"> could</w:t>
      </w:r>
      <w:r w:rsidRPr="00522A78">
        <w:rPr>
          <w:sz w:val="16"/>
        </w:rPr>
        <w:t xml:space="preserve"> </w:t>
      </w:r>
      <w:r w:rsidRPr="00810973">
        <w:rPr>
          <w:rStyle w:val="StyleUnderline"/>
          <w:highlight w:val="cyan"/>
        </w:rPr>
        <w:t xml:space="preserve">translate to </w:t>
      </w:r>
      <w:r w:rsidRPr="00810973">
        <w:rPr>
          <w:rStyle w:val="Emphasis"/>
          <w:highlight w:val="cyan"/>
        </w:rPr>
        <w:t>competing</w:t>
      </w:r>
      <w:r w:rsidRPr="00810973">
        <w:rPr>
          <w:rStyle w:val="StyleUnderline"/>
          <w:highlight w:val="cyan"/>
        </w:rPr>
        <w:t xml:space="preserve"> for </w:t>
      </w:r>
      <w:r w:rsidRPr="00810973">
        <w:rPr>
          <w:rStyle w:val="Emphasis"/>
          <w:highlight w:val="cyan"/>
        </w:rPr>
        <w:t>international</w:t>
      </w:r>
      <w:r w:rsidRPr="00E25CC0">
        <w:rPr>
          <w:rStyle w:val="StyleUnderline"/>
        </w:rPr>
        <w:t xml:space="preserve"> military and </w:t>
      </w:r>
      <w:r w:rsidRPr="00810973">
        <w:rPr>
          <w:rStyle w:val="Emphasis"/>
          <w:highlight w:val="cyan"/>
        </w:rPr>
        <w:t>commercial dual-purpose vessels.</w:t>
      </w:r>
      <w:r w:rsidRPr="00E25CC0">
        <w:rPr>
          <w:rStyle w:val="Emphasis"/>
        </w:rPr>
        <w:t xml:space="preserve"> </w:t>
      </w:r>
    </w:p>
    <w:p w14:paraId="2DEDD370" w14:textId="77777777" w:rsidR="00625544" w:rsidRDefault="00625544" w:rsidP="00625544">
      <w:pPr>
        <w:rPr>
          <w:rStyle w:val="StyleUnderline"/>
        </w:rPr>
      </w:pPr>
      <w:r w:rsidRPr="00522A78">
        <w:rPr>
          <w:sz w:val="16"/>
        </w:rPr>
        <w:t xml:space="preserve">President Trump recently stated that the U.S. will be looking to order 40 big icebreakers for the Coast Guard. </w:t>
      </w:r>
      <w:r w:rsidRPr="00810973">
        <w:rPr>
          <w:rStyle w:val="Emphasis"/>
          <w:highlight w:val="cyan"/>
        </w:rPr>
        <w:t>Even</w:t>
      </w:r>
      <w:r w:rsidRPr="00810973">
        <w:rPr>
          <w:rStyle w:val="StyleUnderline"/>
          <w:highlight w:val="cyan"/>
        </w:rPr>
        <w:t xml:space="preserve"> a firm </w:t>
      </w:r>
      <w:r w:rsidRPr="00810973">
        <w:rPr>
          <w:rStyle w:val="Emphasis"/>
          <w:highlight w:val="cyan"/>
        </w:rPr>
        <w:t>commitment</w:t>
      </w:r>
      <w:r w:rsidRPr="00810973">
        <w:rPr>
          <w:rStyle w:val="StyleUnderline"/>
          <w:highlight w:val="cyan"/>
        </w:rPr>
        <w:t xml:space="preserve"> and </w:t>
      </w:r>
      <w:r w:rsidRPr="00810973">
        <w:rPr>
          <w:rStyle w:val="Emphasis"/>
          <w:highlight w:val="cyan"/>
        </w:rPr>
        <w:t>funding</w:t>
      </w:r>
      <w:r w:rsidRPr="00810973">
        <w:rPr>
          <w:rStyle w:val="StyleUnderline"/>
          <w:highlight w:val="cyan"/>
        </w:rPr>
        <w:t xml:space="preserve"> for a fraction of this </w:t>
      </w:r>
      <w:r w:rsidRPr="00810973">
        <w:rPr>
          <w:rStyle w:val="Emphasis"/>
          <w:highlight w:val="cyan"/>
        </w:rPr>
        <w:t>lofty goal</w:t>
      </w:r>
      <w:r w:rsidRPr="00810973">
        <w:rPr>
          <w:rStyle w:val="StyleUnderline"/>
          <w:highlight w:val="cyan"/>
        </w:rPr>
        <w:t xml:space="preserve"> would send a </w:t>
      </w:r>
      <w:r w:rsidRPr="00810973">
        <w:rPr>
          <w:rStyle w:val="Emphasis"/>
          <w:sz w:val="28"/>
          <w:szCs w:val="32"/>
          <w:highlight w:val="cyan"/>
        </w:rPr>
        <w:t>key signal</w:t>
      </w:r>
      <w:r w:rsidRPr="00810973">
        <w:rPr>
          <w:rStyle w:val="StyleUnderline"/>
          <w:highlight w:val="cyan"/>
        </w:rPr>
        <w:t>.</w:t>
      </w:r>
    </w:p>
    <w:p w14:paraId="17D529E9" w14:textId="77777777" w:rsidR="00625544" w:rsidRPr="00522A78" w:rsidRDefault="00625544" w:rsidP="00625544">
      <w:pPr>
        <w:rPr>
          <w:sz w:val="16"/>
        </w:rPr>
      </w:pPr>
      <w:r w:rsidRPr="00522A78">
        <w:rPr>
          <w:sz w:val="16"/>
        </w:rPr>
        <w:t>“</w:t>
      </w:r>
      <w:r w:rsidRPr="00810973">
        <w:rPr>
          <w:rStyle w:val="Emphasis"/>
          <w:sz w:val="28"/>
          <w:szCs w:val="32"/>
          <w:highlight w:val="cyan"/>
        </w:rPr>
        <w:t>Sustained U.S. government focus</w:t>
      </w:r>
      <w:r w:rsidRPr="00E25CC0">
        <w:rPr>
          <w:rStyle w:val="StyleUnderline"/>
          <w:sz w:val="28"/>
          <w:szCs w:val="32"/>
        </w:rPr>
        <w:t xml:space="preserve"> </w:t>
      </w:r>
      <w:r w:rsidRPr="00810973">
        <w:rPr>
          <w:rStyle w:val="StyleUnderline"/>
          <w:highlight w:val="cyan"/>
        </w:rPr>
        <w:t>on</w:t>
      </w:r>
      <w:r w:rsidRPr="00E25CC0">
        <w:rPr>
          <w:rStyle w:val="StyleUnderline"/>
        </w:rPr>
        <w:t xml:space="preserve"> the </w:t>
      </w:r>
      <w:r w:rsidRPr="00E25CC0">
        <w:rPr>
          <w:rStyle w:val="Emphasis"/>
        </w:rPr>
        <w:t>production</w:t>
      </w:r>
      <w:r w:rsidRPr="00E25CC0">
        <w:rPr>
          <w:rStyle w:val="StyleUnderline"/>
        </w:rPr>
        <w:t xml:space="preserve"> of </w:t>
      </w:r>
      <w:r w:rsidRPr="00E25CC0">
        <w:rPr>
          <w:rStyle w:val="Emphasis"/>
        </w:rPr>
        <w:t>vessels</w:t>
      </w:r>
      <w:r w:rsidRPr="00E25CC0">
        <w:rPr>
          <w:rStyle w:val="StyleUnderline"/>
        </w:rPr>
        <w:t xml:space="preserve"> like </w:t>
      </w:r>
      <w:r w:rsidRPr="00810973">
        <w:rPr>
          <w:rStyle w:val="Emphasis"/>
          <w:highlight w:val="cyan"/>
        </w:rPr>
        <w:t>icebreakers</w:t>
      </w:r>
      <w:r w:rsidRPr="00522A78">
        <w:rPr>
          <w:sz w:val="16"/>
        </w:rPr>
        <w:t xml:space="preserve">, </w:t>
      </w:r>
      <w:r w:rsidRPr="00C842B5">
        <w:rPr>
          <w:sz w:val="16"/>
          <w:szCs w:val="16"/>
        </w:rPr>
        <w:t>undersea construction vessels, unmanned underwater vehicles, and undersea cable and repair ships</w:t>
      </w:r>
      <w:r w:rsidRPr="00C842B5">
        <w:t xml:space="preserve"> </w:t>
      </w:r>
      <w:r w:rsidRPr="00810973">
        <w:rPr>
          <w:rStyle w:val="StyleUnderline"/>
          <w:highlight w:val="cyan"/>
        </w:rPr>
        <w:t xml:space="preserve">remains the </w:t>
      </w:r>
      <w:r w:rsidRPr="00810973">
        <w:rPr>
          <w:rStyle w:val="Emphasis"/>
          <w:highlight w:val="cyan"/>
        </w:rPr>
        <w:t>clearest route</w:t>
      </w:r>
      <w:r w:rsidRPr="00E25CC0">
        <w:rPr>
          <w:rStyle w:val="StyleUnderline"/>
        </w:rPr>
        <w:t xml:space="preserve"> </w:t>
      </w:r>
      <w:r w:rsidRPr="00810973">
        <w:rPr>
          <w:rStyle w:val="StyleUnderline"/>
          <w:highlight w:val="cyan"/>
        </w:rPr>
        <w:t>to</w:t>
      </w:r>
      <w:r w:rsidRPr="00E25CC0">
        <w:rPr>
          <w:rStyle w:val="StyleUnderline"/>
        </w:rPr>
        <w:t xml:space="preserve"> putting near-term ‘</w:t>
      </w:r>
      <w:r w:rsidRPr="00810973">
        <w:rPr>
          <w:rStyle w:val="Emphasis"/>
          <w:highlight w:val="cyan"/>
        </w:rPr>
        <w:t>points on-the-board</w:t>
      </w:r>
      <w:r w:rsidRPr="00522A78">
        <w:rPr>
          <w:sz w:val="16"/>
        </w:rPr>
        <w:t>,” the Wilson Center report highlights.</w:t>
      </w:r>
    </w:p>
    <w:p w14:paraId="67B5884A" w14:textId="77777777" w:rsidR="00625544" w:rsidRPr="008262B4" w:rsidRDefault="00625544" w:rsidP="00625544">
      <w:pPr>
        <w:rPr>
          <w:sz w:val="16"/>
        </w:rPr>
      </w:pPr>
      <w:r w:rsidRPr="00522A78">
        <w:rPr>
          <w:sz w:val="16"/>
        </w:rPr>
        <w:t>“</w:t>
      </w:r>
      <w:r w:rsidRPr="00E25CC0">
        <w:rPr>
          <w:rStyle w:val="StyleUnderline"/>
        </w:rPr>
        <w:t xml:space="preserve">The </w:t>
      </w:r>
      <w:r w:rsidRPr="00E25CC0">
        <w:rPr>
          <w:rStyle w:val="Emphasis"/>
        </w:rPr>
        <w:t>best tool</w:t>
      </w:r>
      <w:r w:rsidRPr="00E25CC0">
        <w:rPr>
          <w:rStyle w:val="StyleUnderline"/>
        </w:rPr>
        <w:t xml:space="preserve"> we have today to </w:t>
      </w:r>
      <w:r w:rsidRPr="00E25CC0">
        <w:rPr>
          <w:rStyle w:val="Emphasis"/>
        </w:rPr>
        <w:t>strengthen</w:t>
      </w:r>
      <w:r w:rsidRPr="00E25CC0">
        <w:rPr>
          <w:rStyle w:val="StyleUnderline"/>
        </w:rPr>
        <w:t xml:space="preserve"> the </w:t>
      </w:r>
      <w:r w:rsidRPr="00E25CC0">
        <w:rPr>
          <w:rStyle w:val="Emphasis"/>
        </w:rPr>
        <w:t>shipbuilding industrial base</w:t>
      </w:r>
      <w:r w:rsidRPr="00E25CC0">
        <w:rPr>
          <w:rStyle w:val="StyleUnderline"/>
        </w:rPr>
        <w:t xml:space="preserve"> in America</w:t>
      </w:r>
      <w:r w:rsidRPr="00522A78">
        <w:rPr>
          <w:sz w:val="16"/>
        </w:rPr>
        <w:t xml:space="preserve"> </w:t>
      </w:r>
      <w:r w:rsidRPr="00E25CC0">
        <w:rPr>
          <w:rStyle w:val="Emphasis"/>
        </w:rPr>
        <w:t>is procurement</w:t>
      </w:r>
      <w:r w:rsidRPr="00522A78">
        <w:rPr>
          <w:sz w:val="16"/>
        </w:rPr>
        <w:t>, but we also need new government investment, adjustment to trade policy, and changes in labor policy. We need to force military service branches to think about industrial policy — not just following bureaucratic procedures to put warships on the water,” Henagan concludes.</w:t>
      </w:r>
    </w:p>
    <w:p w14:paraId="3A3A6503" w14:textId="77777777" w:rsidR="00625544" w:rsidRPr="00797338" w:rsidRDefault="00625544" w:rsidP="00625544"/>
    <w:p w14:paraId="6D41EDAB" w14:textId="77777777" w:rsidR="00625544" w:rsidRPr="00E4383F" w:rsidRDefault="00625544" w:rsidP="00625544">
      <w:pPr>
        <w:pStyle w:val="Heading4"/>
      </w:pPr>
      <w:r>
        <w:t xml:space="preserve">That </w:t>
      </w:r>
      <w:r>
        <w:rPr>
          <w:u w:val="single"/>
        </w:rPr>
        <w:t>spills over</w:t>
      </w:r>
      <w:r>
        <w:t xml:space="preserve"> to </w:t>
      </w:r>
      <w:r>
        <w:rPr>
          <w:u w:val="single"/>
        </w:rPr>
        <w:t>re-establish</w:t>
      </w:r>
      <w:r>
        <w:t xml:space="preserve"> America’s reputation as a premier shipbuilder. </w:t>
      </w:r>
    </w:p>
    <w:p w14:paraId="1547A133" w14:textId="77777777" w:rsidR="00625544" w:rsidRPr="00F9752E" w:rsidRDefault="00625544" w:rsidP="00625544">
      <w:r w:rsidRPr="00F9752E">
        <w:t>Elí</w:t>
      </w:r>
      <w:r>
        <w:t>a</w:t>
      </w:r>
      <w:r w:rsidRPr="00F9752E">
        <w:t xml:space="preserve">s </w:t>
      </w:r>
      <w:r w:rsidRPr="00F9752E">
        <w:rPr>
          <w:rStyle w:val="Style13ptBold"/>
        </w:rPr>
        <w:t>Thorsson 25</w:t>
      </w:r>
      <w:r w:rsidRPr="00F9752E">
        <w:t xml:space="preserve">. </w:t>
      </w:r>
      <w:r>
        <w:t>W</w:t>
      </w:r>
      <w:r w:rsidRPr="00F9752E">
        <w:t>riter and marketing specialist</w:t>
      </w:r>
      <w:r>
        <w:t xml:space="preserve"> at Arctic Today. </w:t>
      </w:r>
      <w:r w:rsidRPr="00F9752E">
        <w:t>"Can new US icebreakers help break China’s shipbuilding dominance?." ArcticToday. 3-14-2025. https://www.arctictoday.com/can-new-u-s-icebreakers-help-break-chinas-shipbuilding-dominance/</w:t>
      </w:r>
    </w:p>
    <w:p w14:paraId="77FFE08A" w14:textId="77777777" w:rsidR="00625544" w:rsidRPr="00170C1D" w:rsidRDefault="00625544" w:rsidP="00625544">
      <w:pPr>
        <w:rPr>
          <w:rStyle w:val="StyleUnderline"/>
        </w:rPr>
      </w:pPr>
      <w:r w:rsidRPr="00105F74">
        <w:rPr>
          <w:rStyle w:val="StyleUnderline"/>
          <w:highlight w:val="cyan"/>
        </w:rPr>
        <w:t>Why icebreakers?</w:t>
      </w:r>
      <w:r w:rsidRPr="00170C1D">
        <w:rPr>
          <w:rStyle w:val="StyleUnderline"/>
        </w:rPr>
        <w:t xml:space="preserve"> </w:t>
      </w:r>
    </w:p>
    <w:p w14:paraId="2E56051F" w14:textId="77777777" w:rsidR="00625544" w:rsidRPr="00966297" w:rsidRDefault="00625544" w:rsidP="00625544">
      <w:pPr>
        <w:rPr>
          <w:sz w:val="16"/>
        </w:rPr>
      </w:pPr>
      <w:r w:rsidRPr="00966297">
        <w:rPr>
          <w:sz w:val="16"/>
        </w:rPr>
        <w:t xml:space="preserve">The Wilson Center argues that </w:t>
      </w:r>
      <w:r w:rsidRPr="00105F74">
        <w:rPr>
          <w:rStyle w:val="Emphasis"/>
          <w:highlight w:val="cyan"/>
        </w:rPr>
        <w:t>icebreakers</w:t>
      </w:r>
      <w:r w:rsidRPr="00105F74">
        <w:rPr>
          <w:rStyle w:val="StyleUnderline"/>
          <w:highlight w:val="cyan"/>
        </w:rPr>
        <w:t xml:space="preserve"> are a </w:t>
      </w:r>
      <w:r w:rsidRPr="00105F74">
        <w:rPr>
          <w:rStyle w:val="Emphasis"/>
          <w:sz w:val="28"/>
          <w:szCs w:val="32"/>
          <w:highlight w:val="cyan"/>
        </w:rPr>
        <w:t>critical starting point</w:t>
      </w:r>
      <w:r w:rsidRPr="00105F74">
        <w:rPr>
          <w:rStyle w:val="StyleUnderline"/>
          <w:highlight w:val="cyan"/>
        </w:rPr>
        <w:t xml:space="preserve"> for reviving</w:t>
      </w:r>
      <w:r w:rsidRPr="00170C1D">
        <w:rPr>
          <w:rStyle w:val="StyleUnderline"/>
        </w:rPr>
        <w:t xml:space="preserve"> </w:t>
      </w:r>
      <w:r w:rsidRPr="00105F74">
        <w:rPr>
          <w:rStyle w:val="StyleUnderline"/>
          <w:highlight w:val="cyan"/>
        </w:rPr>
        <w:t xml:space="preserve">U.S. </w:t>
      </w:r>
      <w:r w:rsidRPr="00105F74">
        <w:rPr>
          <w:rStyle w:val="Emphasis"/>
          <w:highlight w:val="cyan"/>
        </w:rPr>
        <w:t>shipbuilding</w:t>
      </w:r>
      <w:r w:rsidRPr="00170C1D">
        <w:rPr>
          <w:rStyle w:val="StyleUnderline"/>
        </w:rPr>
        <w:t>.</w:t>
      </w:r>
      <w:r w:rsidRPr="00966297">
        <w:rPr>
          <w:sz w:val="16"/>
        </w:rPr>
        <w:t xml:space="preserve"> While the U.S. has only a handful of operational icebreakers, Russia has over 40 in service, </w:t>
      </w:r>
      <w:r w:rsidRPr="00E4383F">
        <w:rPr>
          <w:sz w:val="16"/>
        </w:rPr>
        <w:t>and China continues</w:t>
      </w:r>
      <w:r w:rsidRPr="00966297">
        <w:rPr>
          <w:sz w:val="16"/>
        </w:rPr>
        <w:t xml:space="preserve"> expanding its polar fleet.</w:t>
      </w:r>
    </w:p>
    <w:p w14:paraId="350F3AD2" w14:textId="77777777" w:rsidR="00625544" w:rsidRDefault="00625544" w:rsidP="00625544">
      <w:pPr>
        <w:rPr>
          <w:rStyle w:val="StyleUnderline"/>
        </w:rPr>
      </w:pPr>
      <w:r w:rsidRPr="00966297">
        <w:rPr>
          <w:sz w:val="16"/>
        </w:rPr>
        <w:t xml:space="preserve">Beyond military needs, </w:t>
      </w:r>
      <w:r w:rsidRPr="00105F74">
        <w:rPr>
          <w:rStyle w:val="Emphasis"/>
          <w:highlight w:val="cyan"/>
        </w:rPr>
        <w:t>global demand</w:t>
      </w:r>
      <w:r w:rsidRPr="00105F74">
        <w:rPr>
          <w:rStyle w:val="StyleUnderline"/>
          <w:highlight w:val="cyan"/>
        </w:rPr>
        <w:t xml:space="preserve"> for </w:t>
      </w:r>
      <w:r w:rsidRPr="00105F74">
        <w:rPr>
          <w:rStyle w:val="Emphasis"/>
          <w:highlight w:val="cyan"/>
        </w:rPr>
        <w:t>icebreakers</w:t>
      </w:r>
      <w:r w:rsidRPr="00105F74">
        <w:rPr>
          <w:rStyle w:val="StyleUnderline"/>
          <w:highlight w:val="cyan"/>
        </w:rPr>
        <w:t xml:space="preserve"> is </w:t>
      </w:r>
      <w:r w:rsidRPr="00105F74">
        <w:rPr>
          <w:rStyle w:val="Emphasis"/>
          <w:highlight w:val="cyan"/>
        </w:rPr>
        <w:t>growing</w:t>
      </w:r>
      <w:r w:rsidRPr="00966297">
        <w:rPr>
          <w:sz w:val="16"/>
        </w:rPr>
        <w:t xml:space="preserve">, </w:t>
      </w:r>
      <w:r w:rsidRPr="00105F74">
        <w:rPr>
          <w:rStyle w:val="StyleUnderline"/>
          <w:highlight w:val="cyan"/>
        </w:rPr>
        <w:t>with</w:t>
      </w:r>
      <w:r w:rsidRPr="00170C1D">
        <w:rPr>
          <w:rStyle w:val="StyleUnderline"/>
        </w:rPr>
        <w:t xml:space="preserve"> U.S. </w:t>
      </w:r>
      <w:r w:rsidRPr="00105F74">
        <w:rPr>
          <w:rStyle w:val="StyleUnderline"/>
          <w:highlight w:val="cyan"/>
        </w:rPr>
        <w:t>allies</w:t>
      </w:r>
      <w:r w:rsidRPr="00170C1D">
        <w:rPr>
          <w:rStyle w:val="StyleUnderline"/>
        </w:rPr>
        <w:t xml:space="preserve"> </w:t>
      </w:r>
      <w:r w:rsidRPr="00105F74">
        <w:rPr>
          <w:rStyle w:val="StyleUnderline"/>
          <w:highlight w:val="cyan"/>
        </w:rPr>
        <w:t xml:space="preserve">projected to purchase between </w:t>
      </w:r>
      <w:r w:rsidRPr="00105F74">
        <w:rPr>
          <w:rStyle w:val="Emphasis"/>
          <w:highlight w:val="cyan"/>
        </w:rPr>
        <w:t>70 and 90 icebreakers</w:t>
      </w:r>
      <w:r w:rsidRPr="00966297">
        <w:rPr>
          <w:sz w:val="16"/>
        </w:rPr>
        <w:t xml:space="preserve"> in the next decade. </w:t>
      </w:r>
      <w:r w:rsidRPr="00105F74">
        <w:rPr>
          <w:rStyle w:val="StyleUnderline"/>
          <w:highlight w:val="cyan"/>
        </w:rPr>
        <w:t>If U.S. shipyards</w:t>
      </w:r>
      <w:r w:rsidRPr="00170C1D">
        <w:rPr>
          <w:rStyle w:val="StyleUnderline"/>
        </w:rPr>
        <w:t xml:space="preserve"> can </w:t>
      </w:r>
      <w:r w:rsidRPr="00170C1D">
        <w:rPr>
          <w:rStyle w:val="Emphasis"/>
        </w:rPr>
        <w:t>scale up production</w:t>
      </w:r>
      <w:r w:rsidRPr="00170C1D">
        <w:rPr>
          <w:rStyle w:val="StyleUnderline"/>
        </w:rPr>
        <w:t xml:space="preserve"> and </w:t>
      </w:r>
      <w:r w:rsidRPr="00105F74">
        <w:rPr>
          <w:rStyle w:val="Emphasis"/>
          <w:highlight w:val="cyan"/>
        </w:rPr>
        <w:t>compete internationally</w:t>
      </w:r>
      <w:r w:rsidRPr="00170C1D">
        <w:rPr>
          <w:rStyle w:val="StyleUnderline"/>
        </w:rPr>
        <w:t xml:space="preserve">, </w:t>
      </w:r>
      <w:r w:rsidRPr="00105F74">
        <w:rPr>
          <w:rStyle w:val="StyleUnderline"/>
          <w:highlight w:val="cyan"/>
        </w:rPr>
        <w:t xml:space="preserve">they could </w:t>
      </w:r>
      <w:r w:rsidRPr="00105F74">
        <w:rPr>
          <w:rStyle w:val="Emphasis"/>
          <w:highlight w:val="cyan"/>
        </w:rPr>
        <w:t>break</w:t>
      </w:r>
      <w:r w:rsidRPr="00105F74">
        <w:rPr>
          <w:rStyle w:val="StyleUnderline"/>
          <w:highlight w:val="cyan"/>
        </w:rPr>
        <w:t xml:space="preserve"> into a growing </w:t>
      </w:r>
      <w:r w:rsidRPr="00105F74">
        <w:rPr>
          <w:rStyle w:val="Emphasis"/>
          <w:highlight w:val="cyan"/>
        </w:rPr>
        <w:t>market</w:t>
      </w:r>
      <w:r w:rsidRPr="00105F74">
        <w:rPr>
          <w:rStyle w:val="StyleUnderline"/>
          <w:highlight w:val="cyan"/>
        </w:rPr>
        <w:t xml:space="preserve"> and </w:t>
      </w:r>
      <w:r w:rsidRPr="00105F74">
        <w:rPr>
          <w:rStyle w:val="Emphasis"/>
          <w:szCs w:val="28"/>
          <w:highlight w:val="cyan"/>
        </w:rPr>
        <w:t>re-establish America’s reputation</w:t>
      </w:r>
      <w:r w:rsidRPr="00105F74">
        <w:rPr>
          <w:rStyle w:val="StyleUnderline"/>
          <w:szCs w:val="28"/>
          <w:highlight w:val="cyan"/>
        </w:rPr>
        <w:t xml:space="preserve"> </w:t>
      </w:r>
      <w:r w:rsidRPr="00105F74">
        <w:rPr>
          <w:rStyle w:val="StyleUnderline"/>
          <w:highlight w:val="cyan"/>
        </w:rPr>
        <w:t xml:space="preserve">as a </w:t>
      </w:r>
      <w:r w:rsidRPr="00105F74">
        <w:rPr>
          <w:rStyle w:val="Emphasis"/>
          <w:szCs w:val="28"/>
          <w:highlight w:val="cyan"/>
        </w:rPr>
        <w:t>global shipbuilder</w:t>
      </w:r>
      <w:r w:rsidRPr="00105F74">
        <w:rPr>
          <w:rStyle w:val="StyleUnderline"/>
          <w:highlight w:val="cyan"/>
        </w:rPr>
        <w:t>.</w:t>
      </w:r>
    </w:p>
    <w:p w14:paraId="24506BD9" w14:textId="77777777" w:rsidR="00625544" w:rsidRDefault="00625544" w:rsidP="00625544">
      <w:pPr>
        <w:rPr>
          <w:rStyle w:val="StyleUnderline"/>
        </w:rPr>
      </w:pPr>
      <w:r w:rsidRPr="00966297">
        <w:rPr>
          <w:sz w:val="16"/>
        </w:rPr>
        <w:lastRenderedPageBreak/>
        <w:t xml:space="preserve">The ICE Pact, a trilateral initiative with Finland and Canada, is designed to help U.S. shipyards enter this market while strengthening Arctic security. If successful, </w:t>
      </w:r>
      <w:r w:rsidRPr="00105F74">
        <w:rPr>
          <w:rStyle w:val="StyleUnderline"/>
          <w:highlight w:val="cyan"/>
        </w:rPr>
        <w:t>it could serve</w:t>
      </w:r>
      <w:r w:rsidRPr="00105F74">
        <w:rPr>
          <w:sz w:val="16"/>
          <w:highlight w:val="cyan"/>
        </w:rPr>
        <w:t xml:space="preserve"> </w:t>
      </w:r>
      <w:r w:rsidRPr="00105F74">
        <w:rPr>
          <w:rStyle w:val="StyleUnderline"/>
          <w:highlight w:val="cyan"/>
        </w:rPr>
        <w:t xml:space="preserve">as a model for </w:t>
      </w:r>
      <w:r w:rsidRPr="00105F74">
        <w:rPr>
          <w:rStyle w:val="Emphasis"/>
          <w:highlight w:val="cyan"/>
        </w:rPr>
        <w:t>larger-scale</w:t>
      </w:r>
      <w:r w:rsidRPr="00105F74">
        <w:rPr>
          <w:rStyle w:val="StyleUnderline"/>
          <w:highlight w:val="cyan"/>
        </w:rPr>
        <w:t xml:space="preserve"> U.S. </w:t>
      </w:r>
      <w:r w:rsidRPr="00105F74">
        <w:rPr>
          <w:rStyle w:val="Emphasis"/>
          <w:highlight w:val="cyan"/>
        </w:rPr>
        <w:t>shipbuilding reforms</w:t>
      </w:r>
      <w:r w:rsidRPr="00105F74">
        <w:rPr>
          <w:rStyle w:val="StyleUnderline"/>
          <w:highlight w:val="cyan"/>
        </w:rPr>
        <w:t>.</w:t>
      </w:r>
    </w:p>
    <w:p w14:paraId="3C462A57" w14:textId="77777777" w:rsidR="00625544" w:rsidRPr="00966297" w:rsidRDefault="00625544" w:rsidP="00625544">
      <w:pPr>
        <w:rPr>
          <w:sz w:val="16"/>
        </w:rPr>
      </w:pPr>
      <w:r w:rsidRPr="00966297">
        <w:rPr>
          <w:sz w:val="16"/>
        </w:rPr>
        <w:t>A call to action</w:t>
      </w:r>
    </w:p>
    <w:p w14:paraId="6AD32285" w14:textId="77777777" w:rsidR="00625544" w:rsidRDefault="00625544" w:rsidP="00625544">
      <w:pPr>
        <w:rPr>
          <w:rStyle w:val="StyleUnderline"/>
        </w:rPr>
      </w:pPr>
      <w:r w:rsidRPr="00966297">
        <w:rPr>
          <w:sz w:val="16"/>
        </w:rPr>
        <w:t xml:space="preserve">The Wilson Center’s report presents a stark warning: </w:t>
      </w:r>
      <w:r w:rsidRPr="00966297">
        <w:rPr>
          <w:rStyle w:val="StyleUnderline"/>
        </w:rPr>
        <w:t xml:space="preserve">Without urgent reforms, the U.S. will continue to fall further </w:t>
      </w:r>
      <w:r w:rsidRPr="00966297">
        <w:rPr>
          <w:rStyle w:val="Emphasis"/>
        </w:rPr>
        <w:t>behind</w:t>
      </w:r>
      <w:r w:rsidRPr="00966297">
        <w:rPr>
          <w:rStyle w:val="StyleUnderline"/>
        </w:rPr>
        <w:t xml:space="preserve"> in </w:t>
      </w:r>
      <w:r w:rsidRPr="00966297">
        <w:rPr>
          <w:rStyle w:val="Emphasis"/>
        </w:rPr>
        <w:t>shipbuilding capacity</w:t>
      </w:r>
      <w:r w:rsidRPr="00966297">
        <w:rPr>
          <w:sz w:val="16"/>
        </w:rPr>
        <w:t xml:space="preserve">, </w:t>
      </w:r>
      <w:r w:rsidRPr="00966297">
        <w:rPr>
          <w:rStyle w:val="Emphasis"/>
        </w:rPr>
        <w:t>industrial competitiveness</w:t>
      </w:r>
      <w:r w:rsidRPr="00966297">
        <w:rPr>
          <w:rStyle w:val="StyleUnderline"/>
        </w:rPr>
        <w:t xml:space="preserve"> and </w:t>
      </w:r>
      <w:r w:rsidRPr="00966297">
        <w:rPr>
          <w:rStyle w:val="Emphasis"/>
        </w:rPr>
        <w:t>Arctic security</w:t>
      </w:r>
      <w:r w:rsidRPr="00966297">
        <w:rPr>
          <w:rStyle w:val="StyleUnderline"/>
        </w:rPr>
        <w:t>.</w:t>
      </w:r>
    </w:p>
    <w:p w14:paraId="40E03D21" w14:textId="77777777" w:rsidR="00625544" w:rsidRDefault="00625544" w:rsidP="00625544">
      <w:r w:rsidRPr="00966297">
        <w:rPr>
          <w:sz w:val="16"/>
        </w:rPr>
        <w:t>By developing a national shipbuilding strategy, modernizing acquisition rules, and implementing stronger trade protections, the U.S. can rebuild its maritime power and compete with China’s state-backed shipbuilding dominance.</w:t>
      </w:r>
    </w:p>
    <w:p w14:paraId="7595FBB8" w14:textId="77777777" w:rsidR="00625544" w:rsidRDefault="00625544" w:rsidP="00625544">
      <w:pPr>
        <w:pStyle w:val="Heading3"/>
      </w:pPr>
      <w:r>
        <w:lastRenderedPageBreak/>
        <w:t>Shipbuilding---AT: ICE Pact Solves---2AC</w:t>
      </w:r>
    </w:p>
    <w:p w14:paraId="15E6AECB" w14:textId="77777777" w:rsidR="00625544" w:rsidRDefault="00625544" w:rsidP="00625544">
      <w:pPr>
        <w:pStyle w:val="Heading4"/>
      </w:pPr>
      <w:r>
        <w:t>The ICE Pact fails to rebuild shipbuilding.</w:t>
      </w:r>
    </w:p>
    <w:p w14:paraId="4DCC5944" w14:textId="77777777" w:rsidR="00625544" w:rsidRPr="008A5500" w:rsidRDefault="00625544" w:rsidP="00625544">
      <w:r w:rsidRPr="008A5500">
        <w:t xml:space="preserve">Kent E. </w:t>
      </w:r>
      <w:r w:rsidRPr="008A5500">
        <w:rPr>
          <w:rStyle w:val="Style13ptBold"/>
        </w:rPr>
        <w:t>Calder 25</w:t>
      </w:r>
      <w:r w:rsidRPr="008A5500">
        <w:t>.</w:t>
      </w:r>
      <w:r>
        <w:t xml:space="preserve"> D</w:t>
      </w:r>
      <w:r w:rsidRPr="00105859">
        <w:t>irects the Edwin O. Reischauer Center for East Asian Studies at the Johns Hopkins School of Advanced International Studies (SAIS)</w:t>
      </w:r>
      <w:r>
        <w:t>.</w:t>
      </w:r>
      <w:r w:rsidRPr="008A5500">
        <w:t xml:space="preserve"> "As global players focus on the Arctic, US icebreakers are scarce." Asia Times. 4-30-2025. https://asiatimes.com/2025/04/as-global-players-focus-on-the-arctic-us-icebreakers-are-scarce/#</w:t>
      </w:r>
    </w:p>
    <w:p w14:paraId="33897665" w14:textId="77777777" w:rsidR="00625544" w:rsidRPr="002D4B47" w:rsidRDefault="00625544" w:rsidP="00625544">
      <w:pPr>
        <w:rPr>
          <w:sz w:val="16"/>
        </w:rPr>
      </w:pPr>
      <w:r w:rsidRPr="002D4B47">
        <w:rPr>
          <w:sz w:val="16"/>
        </w:rPr>
        <w:t xml:space="preserve">Most importantly, </w:t>
      </w:r>
      <w:r w:rsidRPr="00105F74">
        <w:rPr>
          <w:rStyle w:val="StyleUnderline"/>
          <w:highlight w:val="cyan"/>
        </w:rPr>
        <w:t xml:space="preserve">the US has </w:t>
      </w:r>
      <w:r w:rsidRPr="00105F74">
        <w:rPr>
          <w:rStyle w:val="Emphasis"/>
          <w:highlight w:val="cyan"/>
        </w:rPr>
        <w:t>failed</w:t>
      </w:r>
      <w:r w:rsidRPr="00105F74">
        <w:rPr>
          <w:rStyle w:val="StyleUnderline"/>
          <w:highlight w:val="cyan"/>
        </w:rPr>
        <w:t xml:space="preserve"> to </w:t>
      </w:r>
      <w:r w:rsidRPr="00105F74">
        <w:rPr>
          <w:rStyle w:val="Emphasis"/>
          <w:highlight w:val="cyan"/>
        </w:rPr>
        <w:t>build up</w:t>
      </w:r>
      <w:r w:rsidRPr="00105F74">
        <w:rPr>
          <w:rStyle w:val="StyleUnderline"/>
          <w:highlight w:val="cyan"/>
        </w:rPr>
        <w:t xml:space="preserve"> its </w:t>
      </w:r>
      <w:r w:rsidRPr="00105F74">
        <w:rPr>
          <w:rStyle w:val="Emphasis"/>
          <w:highlight w:val="cyan"/>
        </w:rPr>
        <w:t>domestic icebreaker capacity</w:t>
      </w:r>
      <w:r w:rsidRPr="002D4B47">
        <w:rPr>
          <w:sz w:val="16"/>
        </w:rPr>
        <w:t>, nor has it begun developing related naval capabilities that would allow it to actively contest and contain the rapid Russian and Chinese buildup along the Arctic sea lanes.</w:t>
      </w:r>
    </w:p>
    <w:p w14:paraId="3B8FE1B9" w14:textId="77777777" w:rsidR="00625544" w:rsidRPr="002D4B47" w:rsidRDefault="00625544" w:rsidP="00625544">
      <w:pPr>
        <w:rPr>
          <w:sz w:val="16"/>
        </w:rPr>
      </w:pPr>
      <w:r w:rsidRPr="002D4B47">
        <w:rPr>
          <w:sz w:val="16"/>
        </w:rPr>
        <w:t>And it has done remarkably little, until lately, to support its friends in the Arctic with respect to infrastructure investment support. The US, for example, has no Arctic deepwater ports to host heavy container ships. Canada has only one, lying 500 miles south of the Arctic Circle.</w:t>
      </w:r>
    </w:p>
    <w:p w14:paraId="19D358AA" w14:textId="77777777" w:rsidR="00625544" w:rsidRPr="002D4B47" w:rsidRDefault="00625544" w:rsidP="00625544">
      <w:pPr>
        <w:rPr>
          <w:sz w:val="16"/>
        </w:rPr>
      </w:pPr>
      <w:r w:rsidRPr="002D4B47">
        <w:rPr>
          <w:rStyle w:val="StyleUnderline"/>
        </w:rPr>
        <w:t>Even though Russia now has over 40 icebreakers</w:t>
      </w:r>
      <w:r w:rsidRPr="002D4B47">
        <w:rPr>
          <w:sz w:val="16"/>
        </w:rPr>
        <w:t xml:space="preserve">, </w:t>
      </w:r>
      <w:r w:rsidRPr="002D4B47">
        <w:rPr>
          <w:rStyle w:val="Emphasis"/>
        </w:rPr>
        <w:t>several of nuclear-powered</w:t>
      </w:r>
      <w:r w:rsidRPr="002D4B47">
        <w:rPr>
          <w:sz w:val="16"/>
        </w:rPr>
        <w:t xml:space="preserve">, and an active building program, </w:t>
      </w:r>
      <w:r w:rsidRPr="002D4B47">
        <w:rPr>
          <w:rStyle w:val="StyleUnderline"/>
        </w:rPr>
        <w:t xml:space="preserve">the United States presently lacks even a single heavy or </w:t>
      </w:r>
      <w:r w:rsidRPr="002D4B47">
        <w:rPr>
          <w:rStyle w:val="Emphasis"/>
        </w:rPr>
        <w:t>medium-duty icebreaker</w:t>
      </w:r>
      <w:r w:rsidRPr="002D4B47">
        <w:rPr>
          <w:rStyle w:val="StyleUnderline"/>
        </w:rPr>
        <w:t xml:space="preserve"> active in the </w:t>
      </w:r>
      <w:r w:rsidRPr="002D4B47">
        <w:rPr>
          <w:rStyle w:val="Emphasis"/>
        </w:rPr>
        <w:t>Arctic</w:t>
      </w:r>
      <w:r w:rsidRPr="002D4B47">
        <w:rPr>
          <w:sz w:val="16"/>
        </w:rPr>
        <w:t>. US icebreaker capacity, such as it is, is concentrated entirely in the Great Lakes.</w:t>
      </w:r>
    </w:p>
    <w:p w14:paraId="5BFD3F28" w14:textId="77777777" w:rsidR="00625544" w:rsidRDefault="00625544" w:rsidP="00625544">
      <w:pPr>
        <w:rPr>
          <w:rStyle w:val="StyleUnderline"/>
        </w:rPr>
      </w:pPr>
      <w:r w:rsidRPr="00105F74">
        <w:rPr>
          <w:rStyle w:val="StyleUnderline"/>
          <w:highlight w:val="cyan"/>
        </w:rPr>
        <w:t>The</w:t>
      </w:r>
      <w:r w:rsidRPr="002D4B47">
        <w:rPr>
          <w:sz w:val="16"/>
        </w:rPr>
        <w:t xml:space="preserve"> July, </w:t>
      </w:r>
      <w:r w:rsidRPr="00105F74">
        <w:rPr>
          <w:rStyle w:val="Emphasis"/>
          <w:highlight w:val="cyan"/>
        </w:rPr>
        <w:t>2024 ICE agreement</w:t>
      </w:r>
      <w:r w:rsidRPr="002D4B47">
        <w:rPr>
          <w:sz w:val="16"/>
        </w:rPr>
        <w:t xml:space="preserve"> with Canada and Finland, concluded at the 2024 Washington NATO summit, </w:t>
      </w:r>
      <w:r w:rsidRPr="00105F74">
        <w:rPr>
          <w:rStyle w:val="StyleUnderline"/>
          <w:highlight w:val="cyan"/>
        </w:rPr>
        <w:t>does</w:t>
      </w:r>
      <w:r w:rsidRPr="002D4B47">
        <w:rPr>
          <w:rStyle w:val="StyleUnderline"/>
        </w:rPr>
        <w:t xml:space="preserve"> </w:t>
      </w:r>
      <w:r w:rsidRPr="00105F74">
        <w:rPr>
          <w:rStyle w:val="Emphasis"/>
          <w:highlight w:val="cyan"/>
        </w:rPr>
        <w:t>begin to address</w:t>
      </w:r>
      <w:r w:rsidRPr="00105F74">
        <w:rPr>
          <w:rStyle w:val="StyleUnderline"/>
          <w:highlight w:val="cyan"/>
        </w:rPr>
        <w:t xml:space="preserve"> the </w:t>
      </w:r>
      <w:r w:rsidRPr="00105F74">
        <w:rPr>
          <w:rStyle w:val="Emphasis"/>
          <w:highlight w:val="cyan"/>
        </w:rPr>
        <w:t>icebreaker</w:t>
      </w:r>
      <w:r w:rsidRPr="00105F74">
        <w:rPr>
          <w:rStyle w:val="StyleUnderline"/>
          <w:highlight w:val="cyan"/>
        </w:rPr>
        <w:t xml:space="preserve"> crisis</w:t>
      </w:r>
      <w:r w:rsidRPr="002D4B47">
        <w:rPr>
          <w:rStyle w:val="StyleUnderline"/>
        </w:rPr>
        <w:t xml:space="preserve"> in </w:t>
      </w:r>
      <w:r w:rsidRPr="002D4B47">
        <w:rPr>
          <w:rStyle w:val="Emphasis"/>
        </w:rPr>
        <w:t>multilateral fashion</w:t>
      </w:r>
      <w:r w:rsidRPr="002D4B47">
        <w:rPr>
          <w:rStyle w:val="StyleUnderline"/>
        </w:rPr>
        <w:t>.</w:t>
      </w:r>
      <w:r w:rsidRPr="002D4B47">
        <w:rPr>
          <w:sz w:val="16"/>
        </w:rPr>
        <w:t xml:space="preserve"> </w:t>
      </w:r>
      <w:r w:rsidRPr="00105F74">
        <w:rPr>
          <w:rStyle w:val="StyleUnderline"/>
          <w:highlight w:val="cyan"/>
        </w:rPr>
        <w:t xml:space="preserve">Yet the </w:t>
      </w:r>
      <w:r w:rsidRPr="00105F74">
        <w:rPr>
          <w:rStyle w:val="Emphasis"/>
          <w:highlight w:val="cyan"/>
        </w:rPr>
        <w:t>massive deficiency</w:t>
      </w:r>
      <w:r w:rsidRPr="00105F74">
        <w:rPr>
          <w:rStyle w:val="StyleUnderline"/>
          <w:highlight w:val="cyan"/>
        </w:rPr>
        <w:t xml:space="preserve"> in America’s own icebreaker capacity, rooted in the </w:t>
      </w:r>
      <w:r w:rsidRPr="00105F74">
        <w:rPr>
          <w:rStyle w:val="Emphasis"/>
          <w:highlight w:val="cyan"/>
        </w:rPr>
        <w:t>striking weaknesses</w:t>
      </w:r>
      <w:r w:rsidRPr="00105F74">
        <w:rPr>
          <w:rStyle w:val="StyleUnderline"/>
          <w:highlight w:val="cyan"/>
        </w:rPr>
        <w:t xml:space="preserve"> of its own </w:t>
      </w:r>
      <w:r w:rsidRPr="00105F74">
        <w:rPr>
          <w:rStyle w:val="Emphasis"/>
          <w:highlight w:val="cyan"/>
        </w:rPr>
        <w:t>domestic shipbuilding industry</w:t>
      </w:r>
      <w:r w:rsidRPr="00105F74">
        <w:rPr>
          <w:rStyle w:val="StyleUnderline"/>
          <w:highlight w:val="cyan"/>
        </w:rPr>
        <w:t xml:space="preserve">, </w:t>
      </w:r>
      <w:r w:rsidRPr="00105F74">
        <w:rPr>
          <w:rStyle w:val="Emphasis"/>
          <w:sz w:val="28"/>
          <w:szCs w:val="32"/>
          <w:highlight w:val="cyan"/>
        </w:rPr>
        <w:t>still remains</w:t>
      </w:r>
      <w:r w:rsidRPr="00105859">
        <w:rPr>
          <w:rStyle w:val="StyleUnderline"/>
        </w:rPr>
        <w:t>.</w:t>
      </w:r>
    </w:p>
    <w:p w14:paraId="1D6CD3B9" w14:textId="77777777" w:rsidR="00625544" w:rsidRPr="008A5500" w:rsidRDefault="00625544" w:rsidP="00625544">
      <w:r w:rsidRPr="002D4B47">
        <w:rPr>
          <w:sz w:val="16"/>
        </w:rPr>
        <w:t>In the emerging game of Arctic maritime geopolitics, too many of the high cards still ominously lie in Russian and Chinese hands.</w:t>
      </w:r>
    </w:p>
    <w:p w14:paraId="73033326" w14:textId="77777777" w:rsidR="00625544" w:rsidRDefault="00625544" w:rsidP="00625544">
      <w:pPr>
        <w:pStyle w:val="Heading3"/>
      </w:pPr>
      <w:r>
        <w:lastRenderedPageBreak/>
        <w:t>Shipbuilding---AT: Icebreakers Now---2AC</w:t>
      </w:r>
    </w:p>
    <w:p w14:paraId="5CCE3BEE" w14:textId="77777777" w:rsidR="00625544" w:rsidRDefault="00625544" w:rsidP="00625544">
      <w:pPr>
        <w:pStyle w:val="Heading4"/>
      </w:pPr>
      <w:r>
        <w:t xml:space="preserve">There’s </w:t>
      </w:r>
      <w:r w:rsidRPr="002D4B60">
        <w:rPr>
          <w:u w:val="single"/>
        </w:rPr>
        <w:t>interest</w:t>
      </w:r>
      <w:r>
        <w:t xml:space="preserve"> but not </w:t>
      </w:r>
      <w:r w:rsidRPr="002D4B60">
        <w:rPr>
          <w:u w:val="single"/>
        </w:rPr>
        <w:t>funding</w:t>
      </w:r>
      <w:r>
        <w:t>.</w:t>
      </w:r>
    </w:p>
    <w:p w14:paraId="6EDDEE5A" w14:textId="77777777" w:rsidR="00625544" w:rsidRPr="00F40066" w:rsidRDefault="00625544" w:rsidP="00625544">
      <w:r w:rsidRPr="00F40066">
        <w:t xml:space="preserve">Malte </w:t>
      </w:r>
      <w:r w:rsidRPr="00F40066">
        <w:rPr>
          <w:rStyle w:val="Style13ptBold"/>
        </w:rPr>
        <w:t>Humpert 25</w:t>
      </w:r>
      <w:r w:rsidRPr="00F40066">
        <w:t>.</w:t>
      </w:r>
      <w:r>
        <w:t xml:space="preserve"> </w:t>
      </w:r>
      <w:r w:rsidRPr="00135D8A">
        <w:t>Senior Fellow and Founder of The Arctic Institute</w:t>
      </w:r>
      <w:r>
        <w:t>.</w:t>
      </w:r>
      <w:r w:rsidRPr="00F40066">
        <w:t xml:space="preserve"> "US Coast Guard Seeking Information To Fast-Track Icebreaker Construction To Just 36 months." gCaptain. 4-15-2025. https://gcaptain.com/us-coast-guard-seeking-information-to-fast-track-icebreaker-construction-to-just-36-months/</w:t>
      </w:r>
    </w:p>
    <w:p w14:paraId="530DEB2E" w14:textId="77777777" w:rsidR="00625544" w:rsidRDefault="00625544" w:rsidP="00625544">
      <w:pPr>
        <w:rPr>
          <w:rStyle w:val="StyleUnderline"/>
        </w:rPr>
      </w:pPr>
      <w:r w:rsidRPr="00810973">
        <w:rPr>
          <w:sz w:val="16"/>
        </w:rPr>
        <w:t xml:space="preserve">In addition, </w:t>
      </w:r>
      <w:r w:rsidRPr="00810973">
        <w:rPr>
          <w:rStyle w:val="Emphasis"/>
          <w:highlight w:val="cyan"/>
        </w:rPr>
        <w:t>last week’s Executive Order</w:t>
      </w:r>
      <w:r w:rsidRPr="00810973">
        <w:rPr>
          <w:sz w:val="16"/>
        </w:rPr>
        <w:t xml:space="preserve"> </w:t>
      </w:r>
      <w:r w:rsidRPr="00810973">
        <w:rPr>
          <w:rStyle w:val="StyleUnderline"/>
          <w:highlight w:val="cyan"/>
        </w:rPr>
        <w:t>to strengthen the U.S. maritime sector also</w:t>
      </w:r>
      <w:r w:rsidRPr="00810973">
        <w:rPr>
          <w:sz w:val="16"/>
        </w:rPr>
        <w:t xml:space="preserve"> </w:t>
      </w:r>
      <w:r w:rsidRPr="00810973">
        <w:rPr>
          <w:rStyle w:val="StyleUnderline"/>
        </w:rPr>
        <w:t xml:space="preserve">prominently </w:t>
      </w:r>
      <w:r w:rsidRPr="00810973">
        <w:rPr>
          <w:rStyle w:val="StyleUnderline"/>
          <w:highlight w:val="cyan"/>
        </w:rPr>
        <w:t xml:space="preserve">featured </w:t>
      </w:r>
      <w:r w:rsidRPr="00810973">
        <w:rPr>
          <w:rStyle w:val="Emphasis"/>
          <w:highlight w:val="cyan"/>
        </w:rPr>
        <w:t>mention</w:t>
      </w:r>
      <w:r w:rsidRPr="00810973">
        <w:rPr>
          <w:rStyle w:val="StyleUnderline"/>
          <w:highlight w:val="cyan"/>
        </w:rPr>
        <w:t xml:space="preserve"> of the </w:t>
      </w:r>
      <w:r w:rsidRPr="00810973">
        <w:rPr>
          <w:rStyle w:val="Emphasis"/>
          <w:highlight w:val="cyan"/>
        </w:rPr>
        <w:t>Arctic region</w:t>
      </w:r>
      <w:r w:rsidRPr="00810973">
        <w:rPr>
          <w:sz w:val="16"/>
        </w:rPr>
        <w:t xml:space="preserve">. </w:t>
      </w:r>
      <w:r w:rsidRPr="00810973">
        <w:rPr>
          <w:rStyle w:val="StyleUnderline"/>
        </w:rPr>
        <w:t>The EO called for the development of a strategy to “secure Arctic waterways.”</w:t>
      </w:r>
    </w:p>
    <w:p w14:paraId="5804208C" w14:textId="77777777" w:rsidR="00625544" w:rsidRPr="00F40066" w:rsidRDefault="00625544" w:rsidP="00625544">
      <w:r w:rsidRPr="00810973">
        <w:rPr>
          <w:rStyle w:val="StyleUnderline"/>
          <w:highlight w:val="cyan"/>
        </w:rPr>
        <w:t xml:space="preserve">It </w:t>
      </w:r>
      <w:r w:rsidRPr="00810973">
        <w:rPr>
          <w:rStyle w:val="Emphasis"/>
          <w:highlight w:val="cyan"/>
        </w:rPr>
        <w:t>remains</w:t>
      </w:r>
      <w:r w:rsidRPr="00810973">
        <w:rPr>
          <w:rStyle w:val="StyleUnderline"/>
          <w:highlight w:val="cyan"/>
        </w:rPr>
        <w:t xml:space="preserve"> to be seen if this increase in policy interest translates into concrete </w:t>
      </w:r>
      <w:r w:rsidRPr="00810973">
        <w:rPr>
          <w:rStyle w:val="Emphasis"/>
          <w:highlight w:val="cyan"/>
        </w:rPr>
        <w:t>budgetary investments</w:t>
      </w:r>
      <w:r w:rsidRPr="00810973">
        <w:rPr>
          <w:rStyle w:val="StyleUnderline"/>
          <w:highlight w:val="cyan"/>
        </w:rPr>
        <w:t xml:space="preserve"> to </w:t>
      </w:r>
      <w:r w:rsidRPr="00810973">
        <w:rPr>
          <w:rStyle w:val="Emphasis"/>
          <w:highlight w:val="cyan"/>
        </w:rPr>
        <w:t>enhance</w:t>
      </w:r>
      <w:r w:rsidRPr="00810973">
        <w:rPr>
          <w:rStyle w:val="StyleUnderline"/>
          <w:highlight w:val="cyan"/>
        </w:rPr>
        <w:t xml:space="preserve"> the </w:t>
      </w:r>
      <w:r w:rsidRPr="00810973">
        <w:rPr>
          <w:rStyle w:val="Emphasis"/>
          <w:highlight w:val="cyan"/>
        </w:rPr>
        <w:t>USCG’s Arctic capabilities</w:t>
      </w:r>
      <w:r w:rsidRPr="00810973">
        <w:rPr>
          <w:sz w:val="16"/>
        </w:rPr>
        <w:t xml:space="preserve">. Thus </w:t>
      </w:r>
      <w:r w:rsidRPr="00810973">
        <w:rPr>
          <w:rStyle w:val="Emphasis"/>
          <w:highlight w:val="cyan"/>
        </w:rPr>
        <w:t>far only a single heavy icebreaker</w:t>
      </w:r>
      <w:r w:rsidRPr="00810973">
        <w:rPr>
          <w:sz w:val="16"/>
        </w:rPr>
        <w:t xml:space="preserve">, also known as the Polar Security Cutter, currently under construction at Bollinger Shipyards in Mississippi, </w:t>
      </w:r>
      <w:r w:rsidRPr="00810973">
        <w:rPr>
          <w:rStyle w:val="Emphasis"/>
          <w:highlight w:val="cyan"/>
        </w:rPr>
        <w:t>has been fully funded</w:t>
      </w:r>
      <w:r w:rsidRPr="00810973">
        <w:rPr>
          <w:sz w:val="16"/>
        </w:rPr>
        <w:t>. The vessel’s construction from first steel cutting in 2023 to completion will likely take 7-8 years.</w:t>
      </w:r>
    </w:p>
    <w:p w14:paraId="316176B9" w14:textId="77777777" w:rsidR="00625544" w:rsidRDefault="00625544" w:rsidP="00625544"/>
    <w:p w14:paraId="03146536" w14:textId="77777777" w:rsidR="00625544" w:rsidRPr="002D4B47" w:rsidRDefault="00625544" w:rsidP="00625544"/>
    <w:p w14:paraId="407B7F77" w14:textId="77777777" w:rsidR="00625544" w:rsidRDefault="00625544" w:rsidP="00625544">
      <w:pPr>
        <w:pStyle w:val="Heading2"/>
      </w:pPr>
      <w:r>
        <w:lastRenderedPageBreak/>
        <w:t>Resources Advantage</w:t>
      </w:r>
    </w:p>
    <w:p w14:paraId="5CD5D092" w14:textId="77777777" w:rsidR="00625544" w:rsidRDefault="00625544" w:rsidP="00625544">
      <w:pPr>
        <w:pStyle w:val="Heading3"/>
      </w:pPr>
      <w:r>
        <w:lastRenderedPageBreak/>
        <w:t>Resources---AT: Minerals Not Key---2AC</w:t>
      </w:r>
    </w:p>
    <w:p w14:paraId="11AF67CE" w14:textId="77777777" w:rsidR="00625544" w:rsidRPr="00825897" w:rsidRDefault="00625544" w:rsidP="00625544">
      <w:pPr>
        <w:pStyle w:val="Heading4"/>
      </w:pPr>
      <w:r>
        <w:t xml:space="preserve">Exploiting </w:t>
      </w:r>
      <w:r>
        <w:rPr>
          <w:u w:val="single"/>
        </w:rPr>
        <w:t>every source</w:t>
      </w:r>
      <w:r>
        <w:t xml:space="preserve"> of minerals is key to make the energy transition happen in the </w:t>
      </w:r>
      <w:r>
        <w:rPr>
          <w:u w:val="single"/>
        </w:rPr>
        <w:t>short term.</w:t>
      </w:r>
    </w:p>
    <w:p w14:paraId="112DF97E" w14:textId="77777777" w:rsidR="00625544" w:rsidRPr="00825897" w:rsidRDefault="00625544" w:rsidP="00625544">
      <w:r>
        <w:t xml:space="preserve">Andrea </w:t>
      </w:r>
      <w:r w:rsidRPr="00825897">
        <w:rPr>
          <w:rStyle w:val="Style13ptBold"/>
        </w:rPr>
        <w:t>Willige 25</w:t>
      </w:r>
      <w:r>
        <w:t xml:space="preserve">. </w:t>
      </w:r>
      <w:r w:rsidRPr="00825897">
        <w:t>Senior Writer</w:t>
      </w:r>
      <w:r>
        <w:t>. "What are the critical minerals for the energy transition – and where can they be found?." World Economic Forum. 5-13-2025. https://www.weforum.org/stories/2025/05/critical-minerals-energy-transition-supply-chain-challenges/</w:t>
      </w:r>
    </w:p>
    <w:p w14:paraId="2BC91E55" w14:textId="77777777" w:rsidR="00625544" w:rsidRPr="000D6E3C" w:rsidRDefault="00625544" w:rsidP="00625544">
      <w:pPr>
        <w:rPr>
          <w:rStyle w:val="StyleUnderline"/>
        </w:rPr>
      </w:pPr>
      <w:r w:rsidRPr="00810973">
        <w:rPr>
          <w:rStyle w:val="StyleUnderline"/>
          <w:highlight w:val="cyan"/>
        </w:rPr>
        <w:t>What are critical minerals, and why are they important?</w:t>
      </w:r>
    </w:p>
    <w:p w14:paraId="5D9D6843" w14:textId="77777777" w:rsidR="00625544" w:rsidRPr="00BC4CEC" w:rsidRDefault="00625544" w:rsidP="00625544">
      <w:pPr>
        <w:rPr>
          <w:sz w:val="16"/>
        </w:rPr>
      </w:pPr>
      <w:r w:rsidRPr="00BC4CEC">
        <w:rPr>
          <w:sz w:val="16"/>
        </w:rPr>
        <w:t>Although definitions vary, there are a large number of critical minerals and rare earth elements that are important to the energy transition. Sometimes they are referred to as “critical materials”, extending to metals like aluminium and other substances.</w:t>
      </w:r>
    </w:p>
    <w:p w14:paraId="7AB5B3D1" w14:textId="77777777" w:rsidR="00625544" w:rsidRPr="00BC4CEC" w:rsidRDefault="00625544" w:rsidP="00625544">
      <w:pPr>
        <w:rPr>
          <w:sz w:val="16"/>
        </w:rPr>
      </w:pPr>
      <w:r w:rsidRPr="00BC4CEC">
        <w:rPr>
          <w:sz w:val="16"/>
        </w:rPr>
        <w:t>The US Department of Energy lists a total of 50 critical minerals, while the European Union focuses on 34. The IEA’s list of the most widely used ones includes lithium, nickel, cobalt manganese and graphite, which are typically used in batteries. Aluminium and copper are vital for electricity networks, and rare earths are used for magnets in wind turbines and electric car motors.</w:t>
      </w:r>
    </w:p>
    <w:p w14:paraId="27C06531" w14:textId="77777777" w:rsidR="00625544" w:rsidRPr="00BC4CEC" w:rsidRDefault="00625544" w:rsidP="00625544">
      <w:pPr>
        <w:rPr>
          <w:sz w:val="16"/>
        </w:rPr>
      </w:pPr>
      <w:r w:rsidRPr="00BC4CEC">
        <w:rPr>
          <w:sz w:val="16"/>
        </w:rPr>
        <w:t>Some, like platinum, iridium and palladium are among the rarest elements on Earth, while others like aluminium and silicon, are among the most abundant elements on Earth.</w:t>
      </w:r>
    </w:p>
    <w:p w14:paraId="1AF6E3D7" w14:textId="77777777" w:rsidR="00625544" w:rsidRPr="00BC4CEC" w:rsidRDefault="00625544" w:rsidP="00625544">
      <w:pPr>
        <w:rPr>
          <w:sz w:val="16"/>
        </w:rPr>
      </w:pPr>
      <w:r w:rsidRPr="000D6E3C">
        <w:rPr>
          <w:rStyle w:val="StyleUnderline"/>
        </w:rPr>
        <w:t xml:space="preserve">However, just </w:t>
      </w:r>
      <w:r w:rsidRPr="00810973">
        <w:rPr>
          <w:rStyle w:val="StyleUnderline"/>
          <w:highlight w:val="cyan"/>
        </w:rPr>
        <w:t xml:space="preserve">because they are </w:t>
      </w:r>
      <w:r w:rsidRPr="00810973">
        <w:rPr>
          <w:rStyle w:val="Emphasis"/>
          <w:highlight w:val="cyan"/>
        </w:rPr>
        <w:t>abundant</w:t>
      </w:r>
      <w:r w:rsidRPr="00810973">
        <w:rPr>
          <w:rStyle w:val="StyleUnderline"/>
          <w:highlight w:val="cyan"/>
        </w:rPr>
        <w:t xml:space="preserve"> does</w:t>
      </w:r>
      <w:r w:rsidRPr="000D6E3C">
        <w:rPr>
          <w:rStyle w:val="StyleUnderline"/>
        </w:rPr>
        <w:t xml:space="preserve"> </w:t>
      </w:r>
      <w:r w:rsidRPr="00810973">
        <w:rPr>
          <w:rStyle w:val="StyleUnderline"/>
          <w:highlight w:val="cyan"/>
        </w:rPr>
        <w:t xml:space="preserve">not mean they are </w:t>
      </w:r>
      <w:r w:rsidRPr="00810973">
        <w:rPr>
          <w:rStyle w:val="Emphasis"/>
          <w:highlight w:val="cyan"/>
        </w:rPr>
        <w:t>easy to access</w:t>
      </w:r>
      <w:r w:rsidRPr="00810973">
        <w:rPr>
          <w:sz w:val="16"/>
          <w:highlight w:val="cyan"/>
        </w:rPr>
        <w:t>.</w:t>
      </w:r>
      <w:r w:rsidRPr="00BC4CEC">
        <w:rPr>
          <w:sz w:val="16"/>
        </w:rPr>
        <w:t xml:space="preserve"> For example, while copper is not a rare element, the typical lead time for a new mine to start delivering copper to the market is about 20 years, according to the International Renewable Energy Agency (IRENA).</w:t>
      </w:r>
    </w:p>
    <w:p w14:paraId="0C8F7D2F" w14:textId="77777777" w:rsidR="00625544" w:rsidRDefault="00625544" w:rsidP="00625544">
      <w:pPr>
        <w:rPr>
          <w:rStyle w:val="StyleUnderline"/>
        </w:rPr>
      </w:pPr>
      <w:r w:rsidRPr="00BC4CEC">
        <w:rPr>
          <w:sz w:val="16"/>
        </w:rPr>
        <w:t xml:space="preserve">That’s why recycling will be a vital requirement for ensuring enough of those critical resources are available. </w:t>
      </w:r>
      <w:r w:rsidRPr="000D6E3C">
        <w:rPr>
          <w:rStyle w:val="StyleUnderline"/>
        </w:rPr>
        <w:t xml:space="preserve">The more of a material can be recycled, the </w:t>
      </w:r>
      <w:r w:rsidRPr="000D6E3C">
        <w:rPr>
          <w:rStyle w:val="Emphasis"/>
        </w:rPr>
        <w:t>less rare</w:t>
      </w:r>
      <w:r w:rsidRPr="000D6E3C">
        <w:rPr>
          <w:rStyle w:val="StyleUnderline"/>
        </w:rPr>
        <w:t xml:space="preserve"> it is going to </w:t>
      </w:r>
      <w:r w:rsidRPr="000D6E3C">
        <w:rPr>
          <w:rStyle w:val="Emphasis"/>
        </w:rPr>
        <w:t>become</w:t>
      </w:r>
      <w:r w:rsidRPr="000D6E3C">
        <w:rPr>
          <w:rStyle w:val="StyleUnderline"/>
        </w:rPr>
        <w:t xml:space="preserve">. What is more, </w:t>
      </w:r>
      <w:r w:rsidRPr="00810973">
        <w:rPr>
          <w:rStyle w:val="Emphasis"/>
        </w:rPr>
        <w:t>recycling</w:t>
      </w:r>
      <w:r w:rsidRPr="00810973">
        <w:rPr>
          <w:rStyle w:val="StyleUnderline"/>
        </w:rPr>
        <w:t xml:space="preserve"> will </w:t>
      </w:r>
      <w:r w:rsidRPr="00810973">
        <w:rPr>
          <w:rStyle w:val="Emphasis"/>
        </w:rPr>
        <w:t>reduce</w:t>
      </w:r>
      <w:r w:rsidRPr="000D6E3C">
        <w:rPr>
          <w:rStyle w:val="StyleUnderline"/>
        </w:rPr>
        <w:t xml:space="preserve"> the need to </w:t>
      </w:r>
      <w:r w:rsidRPr="000D6E3C">
        <w:rPr>
          <w:rStyle w:val="Emphasis"/>
        </w:rPr>
        <w:t>extract more</w:t>
      </w:r>
      <w:r w:rsidRPr="000D6E3C">
        <w:rPr>
          <w:rStyle w:val="StyleUnderline"/>
        </w:rPr>
        <w:t xml:space="preserve"> and more from the </w:t>
      </w:r>
      <w:r w:rsidRPr="000D6E3C">
        <w:rPr>
          <w:rStyle w:val="Emphasis"/>
        </w:rPr>
        <w:t>ground</w:t>
      </w:r>
      <w:r w:rsidRPr="000D6E3C">
        <w:rPr>
          <w:rStyle w:val="StyleUnderline"/>
        </w:rPr>
        <w:t>.</w:t>
      </w:r>
    </w:p>
    <w:p w14:paraId="77C231E3" w14:textId="77777777" w:rsidR="00625544" w:rsidRPr="000D6E3C" w:rsidRDefault="00625544" w:rsidP="00625544">
      <w:pPr>
        <w:rPr>
          <w:rStyle w:val="StyleUnderline"/>
        </w:rPr>
      </w:pPr>
      <w:r w:rsidRPr="00BC4CEC">
        <w:rPr>
          <w:sz w:val="16"/>
        </w:rPr>
        <w:t xml:space="preserve">However, IRENA has pointed out that </w:t>
      </w:r>
      <w:r w:rsidRPr="00BC4CEC">
        <w:rPr>
          <w:rStyle w:val="StyleUnderline"/>
        </w:rPr>
        <w:t xml:space="preserve">as </w:t>
      </w:r>
      <w:r w:rsidRPr="00810973">
        <w:rPr>
          <w:rStyle w:val="StyleUnderline"/>
          <w:highlight w:val="cyan"/>
        </w:rPr>
        <w:t>demand for critical minerals</w:t>
      </w:r>
      <w:r w:rsidRPr="00BC4CEC">
        <w:rPr>
          <w:rStyle w:val="StyleUnderline"/>
        </w:rPr>
        <w:t xml:space="preserve"> and materials </w:t>
      </w:r>
      <w:r w:rsidRPr="00810973">
        <w:rPr>
          <w:rStyle w:val="StyleUnderline"/>
          <w:highlight w:val="cyan"/>
        </w:rPr>
        <w:t>has</w:t>
      </w:r>
      <w:r w:rsidRPr="00BC4CEC">
        <w:rPr>
          <w:rStyle w:val="StyleUnderline"/>
        </w:rPr>
        <w:t xml:space="preserve"> </w:t>
      </w:r>
      <w:r w:rsidRPr="00810973">
        <w:rPr>
          <w:rStyle w:val="StyleUnderline"/>
          <w:highlight w:val="cyan"/>
        </w:rPr>
        <w:t>increased rapidly</w:t>
      </w:r>
      <w:r w:rsidRPr="00BC4CEC">
        <w:rPr>
          <w:sz w:val="16"/>
        </w:rPr>
        <w:t xml:space="preserve">, </w:t>
      </w:r>
      <w:r w:rsidRPr="00BC4CEC">
        <w:rPr>
          <w:rStyle w:val="StyleUnderline"/>
        </w:rPr>
        <w:t xml:space="preserve">current </w:t>
      </w:r>
      <w:r w:rsidRPr="00810973">
        <w:rPr>
          <w:rStyle w:val="StyleUnderline"/>
          <w:highlight w:val="cyan"/>
        </w:rPr>
        <w:t>recycling</w:t>
      </w:r>
      <w:r w:rsidRPr="00BC4CEC">
        <w:rPr>
          <w:rStyle w:val="StyleUnderline"/>
        </w:rPr>
        <w:t xml:space="preserve"> technology and infrastructure are </w:t>
      </w:r>
      <w:r w:rsidRPr="00810973">
        <w:rPr>
          <w:rStyle w:val="StyleUnderline"/>
          <w:highlight w:val="cyan"/>
        </w:rPr>
        <w:t xml:space="preserve">still lagging. Until recycling can play a bigger role, we still </w:t>
      </w:r>
      <w:r w:rsidRPr="00810973">
        <w:rPr>
          <w:rStyle w:val="Emphasis"/>
          <w:highlight w:val="cyan"/>
        </w:rPr>
        <w:t>depend</w:t>
      </w:r>
      <w:r w:rsidRPr="00810973">
        <w:rPr>
          <w:rStyle w:val="StyleUnderline"/>
          <w:highlight w:val="cyan"/>
        </w:rPr>
        <w:t xml:space="preserve"> heavily on </w:t>
      </w:r>
      <w:r w:rsidRPr="00810973">
        <w:rPr>
          <w:rStyle w:val="Emphasis"/>
          <w:highlight w:val="cyan"/>
        </w:rPr>
        <w:t>traditional extraction</w:t>
      </w:r>
      <w:r w:rsidRPr="00BC4CEC">
        <w:rPr>
          <w:rStyle w:val="StyleUnderline"/>
        </w:rPr>
        <w:t xml:space="preserve"> and the </w:t>
      </w:r>
      <w:r w:rsidRPr="00BC4CEC">
        <w:rPr>
          <w:rStyle w:val="Emphasis"/>
        </w:rPr>
        <w:t>associated value chain</w:t>
      </w:r>
      <w:r w:rsidRPr="00810973">
        <w:rPr>
          <w:sz w:val="16"/>
          <w:highlight w:val="cyan"/>
        </w:rPr>
        <w:t xml:space="preserve">. </w:t>
      </w:r>
      <w:r w:rsidRPr="00810973">
        <w:rPr>
          <w:rStyle w:val="StyleUnderline"/>
          <w:highlight w:val="cyan"/>
        </w:rPr>
        <w:t xml:space="preserve">The question of where </w:t>
      </w:r>
      <w:r w:rsidRPr="00810973">
        <w:rPr>
          <w:rStyle w:val="Emphasis"/>
          <w:highlight w:val="cyan"/>
        </w:rPr>
        <w:t>we source</w:t>
      </w:r>
      <w:r w:rsidRPr="00810973">
        <w:rPr>
          <w:rStyle w:val="StyleUnderline"/>
          <w:highlight w:val="cyan"/>
        </w:rPr>
        <w:t xml:space="preserve"> critical minerals</w:t>
      </w:r>
      <w:r w:rsidRPr="000D6E3C">
        <w:rPr>
          <w:rStyle w:val="StyleUnderline"/>
        </w:rPr>
        <w:t xml:space="preserve"> therefore </w:t>
      </w:r>
      <w:r w:rsidRPr="00810973">
        <w:rPr>
          <w:rStyle w:val="StyleUnderline"/>
          <w:highlight w:val="cyan"/>
        </w:rPr>
        <w:t xml:space="preserve">remains </w:t>
      </w:r>
      <w:r w:rsidRPr="00810973">
        <w:rPr>
          <w:rStyle w:val="Emphasis"/>
          <w:highlight w:val="cyan"/>
        </w:rPr>
        <w:t>vital</w:t>
      </w:r>
      <w:r w:rsidRPr="00810973">
        <w:rPr>
          <w:rStyle w:val="StyleUnderline"/>
          <w:highlight w:val="cyan"/>
        </w:rPr>
        <w:t xml:space="preserve"> for </w:t>
      </w:r>
      <w:r w:rsidRPr="00810973">
        <w:rPr>
          <w:rStyle w:val="Emphasis"/>
          <w:highlight w:val="cyan"/>
        </w:rPr>
        <w:t>securing future supply chains</w:t>
      </w:r>
      <w:r w:rsidRPr="000D6E3C">
        <w:rPr>
          <w:rStyle w:val="StyleUnderline"/>
        </w:rPr>
        <w:t xml:space="preserve"> </w:t>
      </w:r>
      <w:r w:rsidRPr="00810973">
        <w:rPr>
          <w:rStyle w:val="StyleUnderline"/>
          <w:highlight w:val="cyan"/>
        </w:rPr>
        <w:t xml:space="preserve">as </w:t>
      </w:r>
      <w:r w:rsidRPr="00810973">
        <w:rPr>
          <w:rStyle w:val="Emphasis"/>
          <w:highlight w:val="cyan"/>
        </w:rPr>
        <w:t>demand</w:t>
      </w:r>
      <w:r w:rsidRPr="00810973">
        <w:rPr>
          <w:rStyle w:val="StyleUnderline"/>
          <w:highlight w:val="cyan"/>
        </w:rPr>
        <w:t xml:space="preserve"> grows.</w:t>
      </w:r>
    </w:p>
    <w:p w14:paraId="7000CC0B" w14:textId="77777777" w:rsidR="00625544" w:rsidRDefault="00625544" w:rsidP="00625544">
      <w:pPr>
        <w:pStyle w:val="Heading3"/>
      </w:pPr>
      <w:r>
        <w:lastRenderedPageBreak/>
        <w:t>Resources---AT: Nuclear Not Key---2AC</w:t>
      </w:r>
    </w:p>
    <w:p w14:paraId="69A0C87D" w14:textId="77777777" w:rsidR="00625544" w:rsidRPr="0023388B" w:rsidRDefault="00625544" w:rsidP="00625544">
      <w:pPr>
        <w:pStyle w:val="Heading4"/>
      </w:pPr>
      <w:r>
        <w:t xml:space="preserve">Conventional icebreakers </w:t>
      </w:r>
      <w:r>
        <w:rPr>
          <w:u w:val="single"/>
        </w:rPr>
        <w:t>fail</w:t>
      </w:r>
      <w:r>
        <w:t xml:space="preserve"> at extracting resources. </w:t>
      </w:r>
    </w:p>
    <w:p w14:paraId="58386569" w14:textId="77777777" w:rsidR="00625544" w:rsidRPr="008C7EFF" w:rsidRDefault="00625544" w:rsidP="00625544">
      <w:r w:rsidRPr="00EA50A6">
        <w:t xml:space="preserve">Georgy </w:t>
      </w:r>
      <w:r w:rsidRPr="00EA50A6">
        <w:rPr>
          <w:rStyle w:val="Style13ptBold"/>
        </w:rPr>
        <w:t>Zerkalov 16</w:t>
      </w:r>
      <w:r w:rsidRPr="00EA50A6">
        <w:t xml:space="preserve">. </w:t>
      </w:r>
      <w:r>
        <w:t xml:space="preserve">Project Coordinator at Hydraulics LLC, M.S. Candidate in Chemical Engineering. </w:t>
      </w:r>
      <w:r w:rsidRPr="00EA50A6">
        <w:t>"The Nuclear Powered Icebreakers." Stanford University. 3-12-2016. http://large.stanford.edu/courses/2016/ph241/zerkalov2/</w:t>
      </w:r>
    </w:p>
    <w:p w14:paraId="06974C9B" w14:textId="77777777" w:rsidR="00625544" w:rsidRDefault="00625544" w:rsidP="00625544">
      <w:r>
        <w:t>Introduction</w:t>
      </w:r>
    </w:p>
    <w:p w14:paraId="75629984" w14:textId="77777777" w:rsidR="00625544" w:rsidRPr="0023388B" w:rsidRDefault="00625544" w:rsidP="00625544">
      <w:pPr>
        <w:rPr>
          <w:sz w:val="16"/>
        </w:rPr>
      </w:pPr>
      <w:r w:rsidRPr="008C7EFF">
        <w:rPr>
          <w:rStyle w:val="StyleUnderline"/>
        </w:rPr>
        <w:t xml:space="preserve">It is believed that </w:t>
      </w:r>
      <w:r w:rsidRPr="00810973">
        <w:rPr>
          <w:rStyle w:val="StyleUnderline"/>
          <w:highlight w:val="cyan"/>
        </w:rPr>
        <w:t xml:space="preserve">the </w:t>
      </w:r>
      <w:r w:rsidRPr="00810973">
        <w:rPr>
          <w:rStyle w:val="Emphasis"/>
          <w:highlight w:val="cyan"/>
        </w:rPr>
        <w:t>Arctic North</w:t>
      </w:r>
      <w:r w:rsidRPr="008C7EFF">
        <w:rPr>
          <w:rStyle w:val="StyleUnderline"/>
        </w:rPr>
        <w:t xml:space="preserve"> of Russia </w:t>
      </w:r>
      <w:r w:rsidRPr="00810973">
        <w:rPr>
          <w:rStyle w:val="StyleUnderline"/>
          <w:highlight w:val="cyan"/>
        </w:rPr>
        <w:t>contains</w:t>
      </w:r>
      <w:r w:rsidRPr="008C7EFF">
        <w:rPr>
          <w:rStyle w:val="StyleUnderline"/>
        </w:rPr>
        <w:t xml:space="preserve"> approximately a quarter of the </w:t>
      </w:r>
      <w:r w:rsidRPr="008C7EFF">
        <w:rPr>
          <w:rStyle w:val="Emphasis"/>
        </w:rPr>
        <w:t xml:space="preserve">world's oil </w:t>
      </w:r>
      <w:r w:rsidRPr="00810973">
        <w:rPr>
          <w:rStyle w:val="Emphasis"/>
          <w:highlight w:val="cyan"/>
        </w:rPr>
        <w:t>reserves</w:t>
      </w:r>
      <w:r w:rsidRPr="008C7EFF">
        <w:rPr>
          <w:rStyle w:val="StyleUnderline"/>
        </w:rPr>
        <w:t>.</w:t>
      </w:r>
      <w:r w:rsidRPr="0023388B">
        <w:rPr>
          <w:sz w:val="16"/>
        </w:rPr>
        <w:t xml:space="preserve"> </w:t>
      </w:r>
      <w:r w:rsidRPr="0023388B">
        <w:rPr>
          <w:rStyle w:val="StyleUnderline"/>
        </w:rPr>
        <w:t xml:space="preserve">The </w:t>
      </w:r>
      <w:r w:rsidRPr="00810973">
        <w:rPr>
          <w:rStyle w:val="Emphasis"/>
          <w:highlight w:val="cyan"/>
        </w:rPr>
        <w:t>extraction</w:t>
      </w:r>
      <w:r w:rsidRPr="0023388B">
        <w:rPr>
          <w:rStyle w:val="StyleUnderline"/>
        </w:rPr>
        <w:t xml:space="preserve"> of this </w:t>
      </w:r>
      <w:r w:rsidRPr="0023388B">
        <w:rPr>
          <w:rStyle w:val="Emphasis"/>
        </w:rPr>
        <w:t>reserves</w:t>
      </w:r>
      <w:r w:rsidRPr="0023388B">
        <w:rPr>
          <w:rStyle w:val="StyleUnderline"/>
        </w:rPr>
        <w:t xml:space="preserve"> is a </w:t>
      </w:r>
      <w:r w:rsidRPr="00810973">
        <w:rPr>
          <w:rStyle w:val="StyleUnderline"/>
          <w:highlight w:val="cyan"/>
        </w:rPr>
        <w:t>tough</w:t>
      </w:r>
      <w:r w:rsidRPr="0023388B">
        <w:rPr>
          <w:rStyle w:val="StyleUnderline"/>
        </w:rPr>
        <w:t xml:space="preserve"> goal </w:t>
      </w:r>
      <w:r w:rsidRPr="00810973">
        <w:rPr>
          <w:rStyle w:val="StyleUnderline"/>
          <w:highlight w:val="cyan"/>
        </w:rPr>
        <w:t>due to severe</w:t>
      </w:r>
      <w:r w:rsidRPr="0023388B">
        <w:rPr>
          <w:rStyle w:val="StyleUnderline"/>
        </w:rPr>
        <w:t xml:space="preserve"> </w:t>
      </w:r>
      <w:r w:rsidRPr="00810973">
        <w:rPr>
          <w:rStyle w:val="StyleUnderline"/>
          <w:highlight w:val="cyan"/>
        </w:rPr>
        <w:t>Arctic conditions</w:t>
      </w:r>
      <w:r w:rsidRPr="0023388B">
        <w:rPr>
          <w:rStyle w:val="StyleUnderline"/>
        </w:rPr>
        <w:t xml:space="preserve"> such as </w:t>
      </w:r>
      <w:r w:rsidRPr="0023388B">
        <w:rPr>
          <w:rStyle w:val="Emphasis"/>
        </w:rPr>
        <w:t>extreme weather</w:t>
      </w:r>
      <w:r w:rsidRPr="0023388B">
        <w:rPr>
          <w:rStyle w:val="StyleUnderline"/>
        </w:rPr>
        <w:t xml:space="preserve"> and </w:t>
      </w:r>
      <w:r w:rsidRPr="0023388B">
        <w:rPr>
          <w:rStyle w:val="Emphasis"/>
        </w:rPr>
        <w:t>thick ice crusts</w:t>
      </w:r>
      <w:r w:rsidRPr="0023388B">
        <w:rPr>
          <w:sz w:val="16"/>
        </w:rPr>
        <w:t xml:space="preserve">, which hinder the transportation of black gold to the refineries. While the extraction of oil from that zone is only projected in the future, the Northern Sea Route (Fig. 1) is currently actively used by ships for scientific expedition and transportation of goods. </w:t>
      </w:r>
      <w:r w:rsidRPr="00810973">
        <w:rPr>
          <w:rStyle w:val="StyleUnderline"/>
          <w:highlight w:val="cyan"/>
        </w:rPr>
        <w:t xml:space="preserve">The only way to </w:t>
      </w:r>
      <w:r w:rsidRPr="00810973">
        <w:rPr>
          <w:rStyle w:val="Emphasis"/>
          <w:highlight w:val="cyan"/>
        </w:rPr>
        <w:t>navigate</w:t>
      </w:r>
      <w:r w:rsidRPr="00810973">
        <w:rPr>
          <w:rStyle w:val="StyleUnderline"/>
          <w:highlight w:val="cyan"/>
        </w:rPr>
        <w:t xml:space="preserve"> through six to </w:t>
      </w:r>
      <w:r w:rsidRPr="00810973">
        <w:rPr>
          <w:rStyle w:val="Emphasis"/>
          <w:highlight w:val="cyan"/>
        </w:rPr>
        <w:t>ten foot thick ice</w:t>
      </w:r>
      <w:r w:rsidRPr="00810973">
        <w:rPr>
          <w:rStyle w:val="StyleUnderline"/>
          <w:highlight w:val="cyan"/>
        </w:rPr>
        <w:t xml:space="preserve"> is to use </w:t>
      </w:r>
      <w:r w:rsidRPr="00810973">
        <w:rPr>
          <w:rStyle w:val="Emphasis"/>
          <w:highlight w:val="cyan"/>
        </w:rPr>
        <w:t>powerful</w:t>
      </w:r>
      <w:r w:rsidRPr="0023388B">
        <w:rPr>
          <w:rStyle w:val="Emphasis"/>
        </w:rPr>
        <w:t xml:space="preserve"> </w:t>
      </w:r>
      <w:r w:rsidRPr="00810973">
        <w:rPr>
          <w:rStyle w:val="Emphasis"/>
          <w:highlight w:val="cyan"/>
        </w:rPr>
        <w:t>icebreakers</w:t>
      </w:r>
      <w:r w:rsidRPr="0023388B">
        <w:rPr>
          <w:rStyle w:val="StyleUnderline"/>
        </w:rPr>
        <w:t xml:space="preserve"> </w:t>
      </w:r>
      <w:r w:rsidRPr="00810973">
        <w:rPr>
          <w:rStyle w:val="StyleUnderline"/>
          <w:highlight w:val="cyan"/>
        </w:rPr>
        <w:t>that</w:t>
      </w:r>
      <w:r w:rsidRPr="0023388B">
        <w:rPr>
          <w:rStyle w:val="StyleUnderline"/>
        </w:rPr>
        <w:t xml:space="preserve"> can smash it and </w:t>
      </w:r>
      <w:r w:rsidRPr="00810973">
        <w:rPr>
          <w:rStyle w:val="Emphasis"/>
          <w:highlight w:val="cyan"/>
        </w:rPr>
        <w:t>clear the path</w:t>
      </w:r>
      <w:r w:rsidRPr="00810973">
        <w:rPr>
          <w:rStyle w:val="StyleUnderline"/>
          <w:highlight w:val="cyan"/>
        </w:rPr>
        <w:t xml:space="preserve"> for </w:t>
      </w:r>
      <w:r w:rsidRPr="00810973">
        <w:rPr>
          <w:rStyle w:val="Emphasis"/>
          <w:highlight w:val="cyan"/>
        </w:rPr>
        <w:t>other ships</w:t>
      </w:r>
      <w:r w:rsidRPr="0023388B">
        <w:rPr>
          <w:rStyle w:val="StyleUnderline"/>
        </w:rPr>
        <w:t xml:space="preserve">. While there is a number of </w:t>
      </w:r>
      <w:r w:rsidRPr="00810973">
        <w:rPr>
          <w:rStyle w:val="Emphasis"/>
          <w:highlight w:val="cyan"/>
        </w:rPr>
        <w:t>conventional</w:t>
      </w:r>
      <w:r w:rsidRPr="0023388B">
        <w:rPr>
          <w:rStyle w:val="Emphasis"/>
        </w:rPr>
        <w:t xml:space="preserve"> diesel powered </w:t>
      </w:r>
      <w:r w:rsidRPr="00810973">
        <w:rPr>
          <w:rStyle w:val="Emphasis"/>
          <w:highlight w:val="cyan"/>
        </w:rPr>
        <w:t>icebreakers</w:t>
      </w:r>
      <w:r w:rsidRPr="0023388B">
        <w:rPr>
          <w:rStyle w:val="StyleUnderline"/>
        </w:rPr>
        <w:t xml:space="preserve"> used around the world, these </w:t>
      </w:r>
      <w:r w:rsidRPr="00810973">
        <w:rPr>
          <w:rStyle w:val="Emphasis"/>
          <w:sz w:val="28"/>
          <w:szCs w:val="32"/>
          <w:highlight w:val="cyan"/>
        </w:rPr>
        <w:t>do not provide enough power</w:t>
      </w:r>
      <w:r w:rsidRPr="00810973">
        <w:rPr>
          <w:rStyle w:val="StyleUnderline"/>
          <w:sz w:val="28"/>
          <w:szCs w:val="32"/>
          <w:highlight w:val="cyan"/>
        </w:rPr>
        <w:t xml:space="preserve"> </w:t>
      </w:r>
      <w:r w:rsidRPr="00810973">
        <w:rPr>
          <w:rStyle w:val="StyleUnderline"/>
          <w:highlight w:val="cyan"/>
        </w:rPr>
        <w:t xml:space="preserve">to be able to </w:t>
      </w:r>
      <w:r w:rsidRPr="00810973">
        <w:rPr>
          <w:rStyle w:val="Emphasis"/>
          <w:highlight w:val="cyan"/>
        </w:rPr>
        <w:t>crush thicker ice</w:t>
      </w:r>
      <w:r w:rsidRPr="00810973">
        <w:rPr>
          <w:rStyle w:val="StyleUnderline"/>
          <w:highlight w:val="cyan"/>
        </w:rPr>
        <w:t xml:space="preserve"> and require</w:t>
      </w:r>
      <w:r w:rsidRPr="0023388B">
        <w:rPr>
          <w:rStyle w:val="StyleUnderline"/>
        </w:rPr>
        <w:t xml:space="preserve"> frequent </w:t>
      </w:r>
      <w:r w:rsidRPr="00810973">
        <w:rPr>
          <w:rStyle w:val="Emphasis"/>
          <w:highlight w:val="cyan"/>
        </w:rPr>
        <w:t>refueling</w:t>
      </w:r>
      <w:r w:rsidRPr="0023388B">
        <w:rPr>
          <w:rStyle w:val="StyleUnderline"/>
        </w:rPr>
        <w:t xml:space="preserve"> which makes them inconvenient for </w:t>
      </w:r>
      <w:r w:rsidRPr="0023388B">
        <w:rPr>
          <w:rStyle w:val="Emphasis"/>
        </w:rPr>
        <w:t>long periods</w:t>
      </w:r>
      <w:r w:rsidRPr="0023388B">
        <w:rPr>
          <w:rStyle w:val="StyleUnderline"/>
        </w:rPr>
        <w:t xml:space="preserve"> of </w:t>
      </w:r>
      <w:r w:rsidRPr="0023388B">
        <w:rPr>
          <w:rStyle w:val="Emphasis"/>
        </w:rPr>
        <w:t>continuous operation</w:t>
      </w:r>
      <w:r w:rsidRPr="0023388B">
        <w:rPr>
          <w:sz w:val="16"/>
        </w:rPr>
        <w:t xml:space="preserve">. [1] The nuclear icebreakers are designed to solve these issues and provide a number of advantages compared to the diesel powered icebreaker. </w:t>
      </w:r>
      <w:r w:rsidRPr="008C7EFF">
        <w:rPr>
          <w:rStyle w:val="StyleUnderline"/>
        </w:rPr>
        <w:t xml:space="preserve">The only country that has been making and using nuclear </w:t>
      </w:r>
      <w:r w:rsidRPr="008C7EFF">
        <w:rPr>
          <w:rStyle w:val="Emphasis"/>
        </w:rPr>
        <w:t>powered icebreakers</w:t>
      </w:r>
      <w:r w:rsidRPr="008C7EFF">
        <w:rPr>
          <w:rStyle w:val="StyleUnderline"/>
        </w:rPr>
        <w:t xml:space="preserve"> is </w:t>
      </w:r>
      <w:r w:rsidRPr="008C7EFF">
        <w:rPr>
          <w:rStyle w:val="Emphasis"/>
        </w:rPr>
        <w:t>Russia</w:t>
      </w:r>
      <w:r w:rsidRPr="008C7EFF">
        <w:rPr>
          <w:rStyle w:val="StyleUnderline"/>
        </w:rPr>
        <w:t xml:space="preserve"> </w:t>
      </w:r>
      <w:r w:rsidRPr="0023388B">
        <w:rPr>
          <w:sz w:val="16"/>
        </w:rPr>
        <w:t>(and USSR in the past). [2] So far, Russia has built nine nuclear-powered ice-breakers, six of which are currently in operation.</w:t>
      </w:r>
    </w:p>
    <w:p w14:paraId="62A85A88" w14:textId="77777777" w:rsidR="00625544" w:rsidRPr="0023388B" w:rsidRDefault="00625544" w:rsidP="00625544">
      <w:pPr>
        <w:rPr>
          <w:sz w:val="16"/>
        </w:rPr>
      </w:pPr>
      <w:r w:rsidRPr="0023388B">
        <w:rPr>
          <w:sz w:val="16"/>
        </w:rPr>
        <w:t>How It Works</w:t>
      </w:r>
    </w:p>
    <w:p w14:paraId="6FA5FDBA" w14:textId="77777777" w:rsidR="00625544" w:rsidRPr="0023388B" w:rsidRDefault="00625544" w:rsidP="00625544">
      <w:pPr>
        <w:rPr>
          <w:sz w:val="16"/>
        </w:rPr>
      </w:pPr>
      <w:r w:rsidRPr="0023388B">
        <w:rPr>
          <w:sz w:val="16"/>
        </w:rPr>
        <w:t>Icebreakers have very smooth shaped bows, as opposed to pointed bows used by regular ships designed to slice the waves and add stability in open waters. When the icebreaker smashes ice the smooth bow hits the ice first from the above and causes it to break under the massive weight of the ship (Fig. 2). [3] The hull of the icebreaker is reinforced and coated with low- friction compounds to facilitate gliding over ice. Furthermore, the hull is designed push the crushed ice away from the ship to keep the propulsion system safe.</w:t>
      </w:r>
    </w:p>
    <w:p w14:paraId="4E03BF1B" w14:textId="77777777" w:rsidR="00625544" w:rsidRPr="0023388B" w:rsidRDefault="00625544" w:rsidP="00625544">
      <w:pPr>
        <w:rPr>
          <w:sz w:val="16"/>
        </w:rPr>
      </w:pPr>
      <w:r w:rsidRPr="008C7EFF">
        <w:rPr>
          <w:rStyle w:val="StyleUnderline"/>
        </w:rPr>
        <w:t xml:space="preserve">The heart of the ship contains a small nuclear reactor to generate heat which is </w:t>
      </w:r>
      <w:r w:rsidRPr="008C7EFF">
        <w:rPr>
          <w:rStyle w:val="Emphasis"/>
        </w:rPr>
        <w:t>converted</w:t>
      </w:r>
      <w:r w:rsidRPr="008C7EFF">
        <w:rPr>
          <w:rStyle w:val="StyleUnderline"/>
        </w:rPr>
        <w:t xml:space="preserve"> into </w:t>
      </w:r>
      <w:r w:rsidRPr="008C7EFF">
        <w:rPr>
          <w:rStyle w:val="Emphasis"/>
        </w:rPr>
        <w:t>mechanical energy</w:t>
      </w:r>
      <w:r w:rsidRPr="0023388B">
        <w:rPr>
          <w:sz w:val="16"/>
        </w:rPr>
        <w:t xml:space="preserve">. [2] </w:t>
      </w:r>
      <w:r w:rsidRPr="008C7EFF">
        <w:rPr>
          <w:rStyle w:val="StyleUnderline"/>
        </w:rPr>
        <w:t>The reactor can provide power up to 60</w:t>
      </w:r>
      <w:r w:rsidRPr="0023388B">
        <w:rPr>
          <w:sz w:val="16"/>
        </w:rPr>
        <w:t xml:space="preserve"> megawatts which is enough to get through 8-10 feet thick ice at speed up to 10 knots (12 mph). The reactor uses nuclear fuel such as highly enriched uranium or uranium-zirconium to boil water that then rotates the turbine which, in turn, powers the turbo electric drive system. The latter spins the propeller. [4]</w:t>
      </w:r>
    </w:p>
    <w:p w14:paraId="00C7564A" w14:textId="77777777" w:rsidR="00625544" w:rsidRPr="0023388B" w:rsidRDefault="00625544" w:rsidP="00625544">
      <w:pPr>
        <w:rPr>
          <w:sz w:val="16"/>
        </w:rPr>
      </w:pPr>
      <w:r w:rsidRPr="0023388B">
        <w:rPr>
          <w:sz w:val="16"/>
        </w:rPr>
        <w:t>Advantages and Disadvantages</w:t>
      </w:r>
    </w:p>
    <w:p w14:paraId="7A460270" w14:textId="77777777" w:rsidR="00625544" w:rsidRPr="0023388B" w:rsidRDefault="00625544" w:rsidP="00625544">
      <w:pPr>
        <w:rPr>
          <w:sz w:val="16"/>
        </w:rPr>
      </w:pPr>
      <w:r w:rsidRPr="00810973">
        <w:rPr>
          <w:rStyle w:val="Emphasis"/>
          <w:highlight w:val="cyan"/>
        </w:rPr>
        <w:t>Nuclear-powered icebreakers</w:t>
      </w:r>
      <w:r w:rsidRPr="008C7EFF">
        <w:rPr>
          <w:rStyle w:val="StyleUnderline"/>
        </w:rPr>
        <w:t xml:space="preserve"> </w:t>
      </w:r>
      <w:r w:rsidRPr="00810973">
        <w:rPr>
          <w:rStyle w:val="StyleUnderline"/>
          <w:highlight w:val="cyan"/>
        </w:rPr>
        <w:t xml:space="preserve">are </w:t>
      </w:r>
      <w:r w:rsidRPr="00810973">
        <w:rPr>
          <w:rStyle w:val="Emphasis"/>
          <w:highlight w:val="cyan"/>
        </w:rPr>
        <w:t>much more powerful</w:t>
      </w:r>
      <w:r w:rsidRPr="00810973">
        <w:rPr>
          <w:rStyle w:val="StyleUnderline"/>
          <w:highlight w:val="cyan"/>
        </w:rPr>
        <w:t xml:space="preserve"> than </w:t>
      </w:r>
      <w:r w:rsidRPr="00810973">
        <w:rPr>
          <w:rStyle w:val="Emphasis"/>
          <w:highlight w:val="cyan"/>
        </w:rPr>
        <w:t>diesel icebreaker.</w:t>
      </w:r>
      <w:r w:rsidRPr="00810973">
        <w:rPr>
          <w:sz w:val="16"/>
          <w:highlight w:val="cyan"/>
        </w:rPr>
        <w:t xml:space="preserve"> </w:t>
      </w:r>
      <w:r w:rsidRPr="00810973">
        <w:rPr>
          <w:rStyle w:val="StyleUnderline"/>
        </w:rPr>
        <w:t xml:space="preserve">That enables them </w:t>
      </w:r>
      <w:r w:rsidRPr="00810973">
        <w:rPr>
          <w:rStyle w:val="Emphasis"/>
        </w:rPr>
        <w:t>propel through</w:t>
      </w:r>
      <w:r w:rsidRPr="00810973">
        <w:rPr>
          <w:rStyle w:val="StyleUnderline"/>
        </w:rPr>
        <w:t xml:space="preserve"> very </w:t>
      </w:r>
      <w:r w:rsidRPr="00810973">
        <w:rPr>
          <w:rStyle w:val="Emphasis"/>
        </w:rPr>
        <w:t>thick crust of ice</w:t>
      </w:r>
      <w:r w:rsidRPr="00810973">
        <w:rPr>
          <w:rStyle w:val="StyleUnderline"/>
        </w:rPr>
        <w:t xml:space="preserve"> at relatively fast speed as</w:t>
      </w:r>
      <w:r w:rsidRPr="008C7EFF">
        <w:rPr>
          <w:rStyle w:val="StyleUnderline"/>
        </w:rPr>
        <w:t xml:space="preserve"> </w:t>
      </w:r>
      <w:r w:rsidRPr="008C7EFF">
        <w:rPr>
          <w:rStyle w:val="Emphasis"/>
        </w:rPr>
        <w:t>mentioned before</w:t>
      </w:r>
      <w:r w:rsidRPr="0023388B">
        <w:rPr>
          <w:sz w:val="16"/>
        </w:rPr>
        <w:t xml:space="preserve">. </w:t>
      </w:r>
      <w:r w:rsidRPr="008C7EFF">
        <w:rPr>
          <w:rStyle w:val="StyleUnderline"/>
        </w:rPr>
        <w:t>The fuel demands of this task using any other source of fuel</w:t>
      </w:r>
      <w:r w:rsidRPr="0023388B">
        <w:rPr>
          <w:sz w:val="16"/>
        </w:rPr>
        <w:t xml:space="preserve"> (such as diesel) </w:t>
      </w:r>
      <w:r w:rsidRPr="008C7EFF">
        <w:rPr>
          <w:rStyle w:val="StyleUnderline"/>
        </w:rPr>
        <w:t>would be enormous</w:t>
      </w:r>
      <w:r w:rsidRPr="0023388B">
        <w:rPr>
          <w:sz w:val="16"/>
        </w:rPr>
        <w:t xml:space="preserve">: approximately </w:t>
      </w:r>
      <w:r w:rsidRPr="008C7EFF">
        <w:rPr>
          <w:rStyle w:val="StyleUnderline"/>
        </w:rPr>
        <w:t>90 metric tons of fuel a day</w:t>
      </w:r>
      <w:r w:rsidRPr="0023388B">
        <w:rPr>
          <w:sz w:val="16"/>
        </w:rPr>
        <w:t xml:space="preserve"> </w:t>
      </w:r>
      <w:r w:rsidRPr="008C7EFF">
        <w:rPr>
          <w:rStyle w:val="StyleUnderline"/>
        </w:rPr>
        <w:t xml:space="preserve">compared to just one pound of </w:t>
      </w:r>
      <w:r w:rsidRPr="008C7EFF">
        <w:rPr>
          <w:rStyle w:val="Emphasis"/>
        </w:rPr>
        <w:t>uranium at full power</w:t>
      </w:r>
      <w:r w:rsidRPr="0023388B">
        <w:rPr>
          <w:sz w:val="16"/>
        </w:rPr>
        <w:t xml:space="preserve"> (for "50 years of Victory" icebreaker). </w:t>
      </w:r>
      <w:r w:rsidRPr="00810973">
        <w:rPr>
          <w:rStyle w:val="StyleUnderline"/>
          <w:highlight w:val="cyan"/>
        </w:rPr>
        <w:t xml:space="preserve">The </w:t>
      </w:r>
      <w:r w:rsidRPr="00810973">
        <w:rPr>
          <w:rStyle w:val="Emphasis"/>
          <w:highlight w:val="cyan"/>
        </w:rPr>
        <w:t>icebreakers</w:t>
      </w:r>
      <w:r w:rsidRPr="00810973">
        <w:rPr>
          <w:rStyle w:val="StyleUnderline"/>
          <w:highlight w:val="cyan"/>
        </w:rPr>
        <w:t xml:space="preserve"> are</w:t>
      </w:r>
      <w:r w:rsidRPr="008C7EFF">
        <w:rPr>
          <w:rStyle w:val="StyleUnderline"/>
        </w:rPr>
        <w:t xml:space="preserve"> </w:t>
      </w:r>
      <w:r w:rsidRPr="00810973">
        <w:rPr>
          <w:rStyle w:val="Emphasis"/>
          <w:highlight w:val="cyan"/>
        </w:rPr>
        <w:t>usually refueled</w:t>
      </w:r>
      <w:r w:rsidRPr="00810973">
        <w:rPr>
          <w:rStyle w:val="StyleUnderline"/>
          <w:highlight w:val="cyan"/>
        </w:rPr>
        <w:t xml:space="preserve"> once </w:t>
      </w:r>
      <w:r w:rsidRPr="00810973">
        <w:rPr>
          <w:rStyle w:val="Emphasis"/>
          <w:highlight w:val="cyan"/>
        </w:rPr>
        <w:t>every 5-7 years</w:t>
      </w:r>
      <w:r w:rsidRPr="0023388B">
        <w:rPr>
          <w:sz w:val="16"/>
        </w:rPr>
        <w:t xml:space="preserve">. [2] </w:t>
      </w:r>
      <w:r w:rsidRPr="00810973">
        <w:rPr>
          <w:rStyle w:val="StyleUnderline"/>
          <w:highlight w:val="cyan"/>
        </w:rPr>
        <w:t xml:space="preserve">This provides an </w:t>
      </w:r>
      <w:r w:rsidRPr="00810973">
        <w:rPr>
          <w:rStyle w:val="Emphasis"/>
          <w:highlight w:val="cyan"/>
        </w:rPr>
        <w:t>enormous cost</w:t>
      </w:r>
      <w:r w:rsidRPr="008C7EFF">
        <w:rPr>
          <w:rStyle w:val="Emphasis"/>
        </w:rPr>
        <w:t xml:space="preserve"> </w:t>
      </w:r>
      <w:r w:rsidRPr="00810973">
        <w:rPr>
          <w:rStyle w:val="Emphasis"/>
          <w:highlight w:val="cyan"/>
        </w:rPr>
        <w:t>advantage</w:t>
      </w:r>
      <w:r w:rsidRPr="0023388B">
        <w:rPr>
          <w:sz w:val="16"/>
        </w:rPr>
        <w:t xml:space="preserve"> </w:t>
      </w:r>
      <w:r w:rsidRPr="008C7EFF">
        <w:rPr>
          <w:rStyle w:val="StyleUnderline"/>
        </w:rPr>
        <w:t xml:space="preserve">as well as convenience of not depending on the </w:t>
      </w:r>
      <w:r w:rsidRPr="008C7EFF">
        <w:rPr>
          <w:rStyle w:val="Emphasis"/>
        </w:rPr>
        <w:t>presence</w:t>
      </w:r>
      <w:r w:rsidRPr="008C7EFF">
        <w:rPr>
          <w:rStyle w:val="StyleUnderline"/>
        </w:rPr>
        <w:t xml:space="preserve"> of </w:t>
      </w:r>
      <w:r w:rsidRPr="008C7EFF">
        <w:rPr>
          <w:rStyle w:val="Emphasis"/>
        </w:rPr>
        <w:t>ports</w:t>
      </w:r>
      <w:r w:rsidRPr="008C7EFF">
        <w:rPr>
          <w:rStyle w:val="StyleUnderline"/>
        </w:rPr>
        <w:t xml:space="preserve"> and </w:t>
      </w:r>
      <w:r w:rsidRPr="008C7EFF">
        <w:rPr>
          <w:rStyle w:val="Emphasis"/>
        </w:rPr>
        <w:t>refueling locations</w:t>
      </w:r>
      <w:r w:rsidRPr="008C7EFF">
        <w:rPr>
          <w:rStyle w:val="StyleUnderline"/>
        </w:rPr>
        <w:t xml:space="preserve"> at </w:t>
      </w:r>
      <w:r w:rsidRPr="008C7EFF">
        <w:rPr>
          <w:rStyle w:val="Emphasis"/>
        </w:rPr>
        <w:t>remote areas</w:t>
      </w:r>
      <w:r w:rsidRPr="0023388B">
        <w:rPr>
          <w:sz w:val="16"/>
        </w:rPr>
        <w:t>. Nonetheless, the installation and maintenance of the nuclear propulsion system and the fuel itself is quite costly.</w:t>
      </w:r>
    </w:p>
    <w:p w14:paraId="6AD86D4F" w14:textId="77777777" w:rsidR="00625544" w:rsidRPr="0023388B" w:rsidRDefault="00625544" w:rsidP="00625544"/>
    <w:p w14:paraId="0BE66737" w14:textId="77777777" w:rsidR="00625544" w:rsidRDefault="00625544" w:rsidP="00625544">
      <w:pPr>
        <w:pStyle w:val="Heading3"/>
      </w:pPr>
      <w:r>
        <w:lastRenderedPageBreak/>
        <w:t>Resources---AT: Warming Turn---2AC</w:t>
      </w:r>
    </w:p>
    <w:p w14:paraId="211251AB" w14:textId="77777777" w:rsidR="00625544" w:rsidRPr="00905DAD" w:rsidRDefault="00625544" w:rsidP="00625544">
      <w:pPr>
        <w:pStyle w:val="Heading4"/>
      </w:pPr>
      <w:r>
        <w:t xml:space="preserve">Breaking ice does not cause climate change. </w:t>
      </w:r>
    </w:p>
    <w:p w14:paraId="56D3D8CC" w14:textId="77777777" w:rsidR="00625544" w:rsidRPr="00905DAD" w:rsidRDefault="00625544" w:rsidP="00625544">
      <w:r w:rsidRPr="00905DAD">
        <w:rPr>
          <w:rStyle w:val="Heading4Char"/>
        </w:rPr>
        <w:t>AR 23</w:t>
      </w:r>
      <w:r>
        <w:t>. Editors of the</w:t>
      </w:r>
      <w:r w:rsidRPr="00905DAD">
        <w:t xml:space="preserve"> Arctic Review. "Myths about icebreakers create misleading perceptions of these ships." </w:t>
      </w:r>
      <w:r>
        <w:t>Arctic Review</w:t>
      </w:r>
      <w:r w:rsidRPr="00905DAD">
        <w:t>. 1-17-2023. https://arctic.review/papers/busting-myths-about-icebreakers/</w:t>
      </w:r>
    </w:p>
    <w:p w14:paraId="1830F57C" w14:textId="77777777" w:rsidR="00625544" w:rsidRPr="006916A6" w:rsidRDefault="00625544" w:rsidP="00625544">
      <w:pPr>
        <w:rPr>
          <w:rStyle w:val="StyleUnderline"/>
        </w:rPr>
      </w:pPr>
      <w:r w:rsidRPr="006916A6">
        <w:rPr>
          <w:sz w:val="16"/>
        </w:rPr>
        <w:t xml:space="preserve">A rounded bow allows for more efficient icebreaking and helps lift the vessel up under pressure from ice. Broken ice is also directed under the icebreaker through air and water systems. These and other measures prevent broken ice from building up around the front of the ship and, therefore, from slowing it down. </w:t>
      </w:r>
      <w:r w:rsidRPr="006916A6">
        <w:rPr>
          <w:rStyle w:val="StyleUnderline"/>
        </w:rPr>
        <w:t xml:space="preserve">It is also important to stress that </w:t>
      </w:r>
      <w:r w:rsidRPr="00810973">
        <w:rPr>
          <w:rStyle w:val="StyleUnderline"/>
          <w:highlight w:val="cyan"/>
        </w:rPr>
        <w:t>icebreakers</w:t>
      </w:r>
      <w:r w:rsidRPr="006916A6">
        <w:rPr>
          <w:rStyle w:val="StyleUnderline"/>
        </w:rPr>
        <w:t xml:space="preserve"> </w:t>
      </w:r>
      <w:r w:rsidRPr="00810973">
        <w:rPr>
          <w:rStyle w:val="StyleUnderline"/>
          <w:highlight w:val="cyan"/>
        </w:rPr>
        <w:t xml:space="preserve">traverse ice-laden waters by </w:t>
      </w:r>
      <w:r w:rsidRPr="00810973">
        <w:rPr>
          <w:rStyle w:val="Emphasis"/>
          <w:highlight w:val="cyan"/>
        </w:rPr>
        <w:t>breaking ice</w:t>
      </w:r>
      <w:r w:rsidRPr="006916A6">
        <w:rPr>
          <w:rStyle w:val="StyleUnderline"/>
        </w:rPr>
        <w:t xml:space="preserve">, </w:t>
      </w:r>
      <w:r w:rsidRPr="00810973">
        <w:rPr>
          <w:rStyle w:val="Emphasis"/>
          <w:sz w:val="28"/>
          <w:szCs w:val="32"/>
          <w:highlight w:val="cyan"/>
        </w:rPr>
        <w:t>not by melting it</w:t>
      </w:r>
      <w:r w:rsidRPr="00810973">
        <w:rPr>
          <w:sz w:val="16"/>
          <w:highlight w:val="cyan"/>
        </w:rPr>
        <w:t>.</w:t>
      </w:r>
      <w:r w:rsidRPr="006916A6">
        <w:rPr>
          <w:sz w:val="16"/>
        </w:rPr>
        <w:t xml:space="preserve"> </w:t>
      </w:r>
      <w:r w:rsidRPr="00810973">
        <w:rPr>
          <w:rStyle w:val="StyleUnderline"/>
          <w:highlight w:val="cyan"/>
        </w:rPr>
        <w:t>The common misconception</w:t>
      </w:r>
      <w:r w:rsidRPr="006916A6">
        <w:rPr>
          <w:rStyle w:val="StyleUnderline"/>
        </w:rPr>
        <w:t xml:space="preserve"> </w:t>
      </w:r>
      <w:r w:rsidRPr="00810973">
        <w:rPr>
          <w:rStyle w:val="StyleUnderline"/>
          <w:highlight w:val="cyan"/>
        </w:rPr>
        <w:t xml:space="preserve">that </w:t>
      </w:r>
      <w:r w:rsidRPr="00810973">
        <w:rPr>
          <w:rStyle w:val="Emphasis"/>
          <w:highlight w:val="cyan"/>
        </w:rPr>
        <w:t>icebreakers</w:t>
      </w:r>
      <w:r w:rsidRPr="00810973">
        <w:rPr>
          <w:rStyle w:val="StyleUnderline"/>
          <w:highlight w:val="cyan"/>
        </w:rPr>
        <w:t xml:space="preserve"> </w:t>
      </w:r>
      <w:r w:rsidRPr="00810973">
        <w:rPr>
          <w:rStyle w:val="Emphasis"/>
          <w:highlight w:val="cyan"/>
        </w:rPr>
        <w:t>contribute</w:t>
      </w:r>
      <w:r w:rsidRPr="00810973">
        <w:rPr>
          <w:rStyle w:val="StyleUnderline"/>
          <w:highlight w:val="cyan"/>
        </w:rPr>
        <w:t xml:space="preserve"> to “</w:t>
      </w:r>
      <w:r w:rsidRPr="00810973">
        <w:rPr>
          <w:rStyle w:val="Emphasis"/>
          <w:highlight w:val="cyan"/>
        </w:rPr>
        <w:t>global warming</w:t>
      </w:r>
      <w:r w:rsidRPr="00810973">
        <w:rPr>
          <w:rStyle w:val="StyleUnderline"/>
          <w:highlight w:val="cyan"/>
        </w:rPr>
        <w:t>” by</w:t>
      </w:r>
      <w:r w:rsidRPr="006916A6">
        <w:rPr>
          <w:rStyle w:val="StyleUnderline"/>
        </w:rPr>
        <w:t xml:space="preserve"> </w:t>
      </w:r>
      <w:r w:rsidRPr="00810973">
        <w:rPr>
          <w:rStyle w:val="Emphasis"/>
          <w:highlight w:val="cyan"/>
        </w:rPr>
        <w:t>melting ice</w:t>
      </w:r>
      <w:r w:rsidRPr="006916A6">
        <w:rPr>
          <w:rStyle w:val="StyleUnderline"/>
        </w:rPr>
        <w:t xml:space="preserve"> </w:t>
      </w:r>
      <w:r w:rsidRPr="00810973">
        <w:rPr>
          <w:rStyle w:val="StyleUnderline"/>
          <w:highlight w:val="cyan"/>
        </w:rPr>
        <w:t>could</w:t>
      </w:r>
      <w:r w:rsidRPr="006916A6">
        <w:rPr>
          <w:rStyle w:val="StyleUnderline"/>
        </w:rPr>
        <w:t xml:space="preserve">, </w:t>
      </w:r>
      <w:r w:rsidRPr="006916A6">
        <w:rPr>
          <w:rStyle w:val="Emphasis"/>
        </w:rPr>
        <w:t>therefore</w:t>
      </w:r>
      <w:r w:rsidRPr="006916A6">
        <w:rPr>
          <w:rStyle w:val="StyleUnderline"/>
        </w:rPr>
        <w:t xml:space="preserve">, </w:t>
      </w:r>
      <w:r w:rsidRPr="00810973">
        <w:rPr>
          <w:rStyle w:val="Emphasis"/>
          <w:highlight w:val="cyan"/>
        </w:rPr>
        <w:t>not be further from the truth</w:t>
      </w:r>
      <w:r w:rsidRPr="00810973">
        <w:rPr>
          <w:rStyle w:val="StyleUnderline"/>
          <w:highlight w:val="cyan"/>
        </w:rPr>
        <w:t>.</w:t>
      </w:r>
    </w:p>
    <w:p w14:paraId="294654B0" w14:textId="77777777" w:rsidR="00625544" w:rsidRDefault="00625544" w:rsidP="00625544">
      <w:pPr>
        <w:pStyle w:val="Heading4"/>
      </w:pPr>
      <w:r>
        <w:t>Oil and gas extraction from the Arctic will be limited. Other regions are cheaper.</w:t>
      </w:r>
    </w:p>
    <w:p w14:paraId="0A2BB816" w14:textId="77777777" w:rsidR="00625544" w:rsidRPr="00BC4CEC" w:rsidRDefault="00625544" w:rsidP="00625544">
      <w:r w:rsidRPr="00BC4CEC">
        <w:t xml:space="preserve">Ying </w:t>
      </w:r>
      <w:r w:rsidRPr="00BC4CEC">
        <w:rPr>
          <w:rStyle w:val="Style13ptBold"/>
        </w:rPr>
        <w:t>Zhang et al 24</w:t>
      </w:r>
      <w:r>
        <w:t xml:space="preserve">. </w:t>
      </w:r>
      <w:r w:rsidRPr="00BC4CEC">
        <w:t xml:space="preserve"> </w:t>
      </w:r>
      <w:r>
        <w:t>Researcher at the J</w:t>
      </w:r>
      <w:r w:rsidRPr="00BC4CEC">
        <w:t>oint Global Change Research Institute, Pacific Northwest National Laboratory</w:t>
      </w:r>
      <w:r>
        <w:t xml:space="preserve">. With </w:t>
      </w:r>
      <w:r w:rsidRPr="00BC4CEC">
        <w:t>Siwa Msangi</w:t>
      </w:r>
      <w:r>
        <w:t xml:space="preserve">, </w:t>
      </w:r>
      <w:r w:rsidRPr="00BC4CEC">
        <w:t>James Edmonds</w:t>
      </w:r>
      <w:r>
        <w:t xml:space="preserve">, and </w:t>
      </w:r>
      <w:r w:rsidRPr="00BC4CEC">
        <w:t>Stephanie Waldhoff</w:t>
      </w:r>
      <w:r>
        <w:t>.</w:t>
      </w:r>
      <w:r w:rsidRPr="00BC4CEC">
        <w:t xml:space="preserve"> "Limited increases in Arctic offshore oil and gas production with climate change and the implications for energy markets." PubMed Central (PMC). </w:t>
      </w:r>
      <w:r>
        <w:t>3-20-2024</w:t>
      </w:r>
      <w:r w:rsidRPr="00BC4CEC">
        <w:t>. https://pmc.ncbi.nlm.nih.gov/articles/PMC10954641/</w:t>
      </w:r>
    </w:p>
    <w:p w14:paraId="4A41D6CB" w14:textId="77777777" w:rsidR="00625544" w:rsidRPr="007B71DD" w:rsidRDefault="00625544" w:rsidP="00625544">
      <w:pPr>
        <w:rPr>
          <w:u w:val="single"/>
        </w:rPr>
      </w:pPr>
      <w:r w:rsidRPr="00BC4CEC">
        <w:rPr>
          <w:sz w:val="16"/>
        </w:rPr>
        <w:t xml:space="preserve">Our results suggest that climate change impacts on Arctic sea-ice thickness will increase </w:t>
      </w:r>
      <w:r w:rsidRPr="00810973">
        <w:rPr>
          <w:rStyle w:val="StyleUnderline"/>
          <w:highlight w:val="cyan"/>
        </w:rPr>
        <w:t>Arctic offshore oil</w:t>
      </w:r>
      <w:r w:rsidRPr="00BC4CEC">
        <w:rPr>
          <w:rStyle w:val="StyleUnderline"/>
        </w:rPr>
        <w:t xml:space="preserve"> </w:t>
      </w:r>
      <w:r w:rsidRPr="00810973">
        <w:rPr>
          <w:rStyle w:val="StyleUnderline"/>
          <w:highlight w:val="cyan"/>
        </w:rPr>
        <w:t>production</w:t>
      </w:r>
      <w:r w:rsidRPr="00BC4CEC">
        <w:rPr>
          <w:sz w:val="16"/>
        </w:rPr>
        <w:t xml:space="preserve">, though with that impact alone, it </w:t>
      </w:r>
      <w:r w:rsidRPr="00BC4CEC">
        <w:rPr>
          <w:rStyle w:val="StyleUnderline"/>
        </w:rPr>
        <w:t xml:space="preserve">is </w:t>
      </w:r>
      <w:r w:rsidRPr="00810973">
        <w:rPr>
          <w:rStyle w:val="StyleUnderline"/>
          <w:highlight w:val="cyan"/>
        </w:rPr>
        <w:t xml:space="preserve">likely to remain a </w:t>
      </w:r>
      <w:r w:rsidRPr="00810973">
        <w:rPr>
          <w:rStyle w:val="Emphasis"/>
          <w:highlight w:val="cyan"/>
        </w:rPr>
        <w:t>small portion</w:t>
      </w:r>
      <w:r w:rsidRPr="00810973">
        <w:rPr>
          <w:rStyle w:val="StyleUnderline"/>
          <w:highlight w:val="cyan"/>
        </w:rPr>
        <w:t xml:space="preserve"> of </w:t>
      </w:r>
      <w:r w:rsidRPr="00810973">
        <w:rPr>
          <w:rStyle w:val="Emphasis"/>
          <w:highlight w:val="cyan"/>
        </w:rPr>
        <w:t>total global</w:t>
      </w:r>
      <w:r w:rsidRPr="00BC4CEC">
        <w:rPr>
          <w:rStyle w:val="Emphasis"/>
        </w:rPr>
        <w:t xml:space="preserve"> </w:t>
      </w:r>
      <w:r w:rsidRPr="00810973">
        <w:rPr>
          <w:rStyle w:val="Emphasis"/>
          <w:highlight w:val="cyan"/>
        </w:rPr>
        <w:t>oil production</w:t>
      </w:r>
      <w:r w:rsidRPr="00BC4CEC">
        <w:rPr>
          <w:sz w:val="16"/>
        </w:rPr>
        <w:t xml:space="preserve">. </w:t>
      </w:r>
      <w:r w:rsidRPr="00BC4CEC">
        <w:rPr>
          <w:rStyle w:val="StyleUnderline"/>
        </w:rPr>
        <w:t xml:space="preserve">The climate impacts on </w:t>
      </w:r>
      <w:r w:rsidRPr="00810973">
        <w:rPr>
          <w:rStyle w:val="StyleUnderline"/>
          <w:highlight w:val="cyan"/>
        </w:rPr>
        <w:t>Arctic</w:t>
      </w:r>
      <w:r w:rsidRPr="00BC4CEC">
        <w:rPr>
          <w:sz w:val="16"/>
        </w:rPr>
        <w:t xml:space="preserve"> sea </w:t>
      </w:r>
      <w:r w:rsidRPr="00BC4CEC">
        <w:rPr>
          <w:rStyle w:val="StyleUnderline"/>
        </w:rPr>
        <w:t xml:space="preserve">ice on offshore natural gas </w:t>
      </w:r>
      <w:r w:rsidRPr="00810973">
        <w:rPr>
          <w:rStyle w:val="StyleUnderline"/>
          <w:highlight w:val="cyan"/>
        </w:rPr>
        <w:t>extraction</w:t>
      </w:r>
      <w:r w:rsidRPr="00BC4CEC">
        <w:rPr>
          <w:rStyle w:val="StyleUnderline"/>
        </w:rPr>
        <w:t xml:space="preserve"> are </w:t>
      </w:r>
      <w:r w:rsidRPr="00810973">
        <w:rPr>
          <w:rStyle w:val="Emphasis"/>
          <w:highlight w:val="cyan"/>
        </w:rPr>
        <w:t>likely to be limited</w:t>
      </w:r>
      <w:r w:rsidRPr="00BC4CEC">
        <w:rPr>
          <w:sz w:val="16"/>
        </w:rPr>
        <w:t xml:space="preserve">, </w:t>
      </w:r>
      <w:r w:rsidRPr="00BC4CEC">
        <w:rPr>
          <w:rStyle w:val="StyleUnderline"/>
        </w:rPr>
        <w:t xml:space="preserve">with production remaining low </w:t>
      </w:r>
      <w:r w:rsidRPr="00810973">
        <w:rPr>
          <w:rStyle w:val="StyleUnderline"/>
          <w:highlight w:val="cyan"/>
        </w:rPr>
        <w:t>due to the very low relative costs of onshore natural gas extraction elsewhere in the world</w:t>
      </w:r>
      <w:r w:rsidRPr="00BC4CEC">
        <w:rPr>
          <w:sz w:val="16"/>
        </w:rPr>
        <w:t xml:space="preserve">. Among Arctic regions, changes in sea ice thickness are likely to have the largest impacts on USA Arctic offshore oil production, particularly for the Alaskan Platform AU. We find the effects of human efforts to achieve a low-carbon future (LowC scenarios) would increase Arctic offshore oil production, due to the simultaneous effect of reduction in unconventional oil production and the gradual depletion of non-Arctic crude oil over the century. </w:t>
      </w:r>
      <w:r w:rsidRPr="00BC4CEC">
        <w:rPr>
          <w:rStyle w:val="StyleUnderline"/>
        </w:rPr>
        <w:t>Nevertheless, in the near term</w:t>
      </w:r>
      <w:r w:rsidRPr="00BC4CEC">
        <w:rPr>
          <w:sz w:val="16"/>
        </w:rPr>
        <w:t xml:space="preserve"> (before 2030), </w:t>
      </w:r>
      <w:r w:rsidRPr="00BC4CEC">
        <w:rPr>
          <w:rStyle w:val="StyleUnderline"/>
        </w:rPr>
        <w:t>neither the effects of climate change-induced sea ice thinning nor low-carbon transition scenarios are likely to cause expansion of Arctic offshore oil production into new AUs</w:t>
      </w:r>
      <w:r w:rsidRPr="00BC4CEC">
        <w:rPr>
          <w:sz w:val="16"/>
        </w:rPr>
        <w:t xml:space="preserve">. In addition, under the explored scenarios, future </w:t>
      </w:r>
      <w:r w:rsidRPr="00810973">
        <w:rPr>
          <w:rStyle w:val="Emphasis"/>
          <w:highlight w:val="cyan"/>
        </w:rPr>
        <w:t>Arctic</w:t>
      </w:r>
      <w:r w:rsidRPr="00BC4CEC">
        <w:rPr>
          <w:sz w:val="16"/>
        </w:rPr>
        <w:t xml:space="preserve"> offshore </w:t>
      </w:r>
      <w:r w:rsidRPr="00810973">
        <w:rPr>
          <w:rStyle w:val="Emphasis"/>
          <w:highlight w:val="cyan"/>
        </w:rPr>
        <w:t>oil and gas extraction</w:t>
      </w:r>
      <w:r w:rsidRPr="00BC4CEC">
        <w:rPr>
          <w:sz w:val="16"/>
        </w:rPr>
        <w:t xml:space="preserve"> </w:t>
      </w:r>
      <w:r w:rsidRPr="00810973">
        <w:rPr>
          <w:rStyle w:val="StyleUnderline"/>
          <w:highlight w:val="cyan"/>
        </w:rPr>
        <w:t xml:space="preserve">is not likely to </w:t>
      </w:r>
      <w:r w:rsidRPr="00810973">
        <w:rPr>
          <w:rStyle w:val="Emphasis"/>
          <w:highlight w:val="cyan"/>
        </w:rPr>
        <w:t>affect prices</w:t>
      </w:r>
      <w:r w:rsidRPr="00810973">
        <w:rPr>
          <w:rStyle w:val="StyleUnderline"/>
          <w:highlight w:val="cyan"/>
        </w:rPr>
        <w:t xml:space="preserve"> or </w:t>
      </w:r>
      <w:r w:rsidRPr="00810973">
        <w:rPr>
          <w:rStyle w:val="Emphasis"/>
          <w:highlight w:val="cyan"/>
        </w:rPr>
        <w:t>production</w:t>
      </w:r>
      <w:r w:rsidRPr="00810973">
        <w:rPr>
          <w:rStyle w:val="StyleUnderline"/>
          <w:highlight w:val="cyan"/>
        </w:rPr>
        <w:t xml:space="preserve"> in the </w:t>
      </w:r>
      <w:r w:rsidRPr="00810973">
        <w:rPr>
          <w:rStyle w:val="Emphasis"/>
          <w:highlight w:val="cyan"/>
        </w:rPr>
        <w:t>broader</w:t>
      </w:r>
      <w:r w:rsidRPr="00810973">
        <w:rPr>
          <w:rStyle w:val="StyleUnderline"/>
          <w:highlight w:val="cyan"/>
        </w:rPr>
        <w:t xml:space="preserve"> global </w:t>
      </w:r>
      <w:r w:rsidRPr="00810973">
        <w:rPr>
          <w:rStyle w:val="Emphasis"/>
          <w:highlight w:val="cyan"/>
        </w:rPr>
        <w:t>oil and gas markets</w:t>
      </w:r>
      <w:r w:rsidRPr="00810973">
        <w:rPr>
          <w:rStyle w:val="StyleUnderline"/>
          <w:highlight w:val="cyan"/>
        </w:rPr>
        <w:t>.</w:t>
      </w:r>
    </w:p>
    <w:p w14:paraId="5ADA096E" w14:textId="77777777" w:rsidR="00625544" w:rsidRDefault="00625544" w:rsidP="00625544">
      <w:pPr>
        <w:pStyle w:val="Heading3"/>
      </w:pPr>
      <w:r>
        <w:lastRenderedPageBreak/>
        <w:t>Resources---AT: Warming Turn---1AR</w:t>
      </w:r>
    </w:p>
    <w:p w14:paraId="79A89913" w14:textId="77777777" w:rsidR="00625544" w:rsidRPr="007B71DD" w:rsidRDefault="00625544" w:rsidP="00625544">
      <w:pPr>
        <w:pStyle w:val="Heading4"/>
      </w:pPr>
      <w:r>
        <w:t xml:space="preserve">Even if massively scaled up, icebreakers would have a </w:t>
      </w:r>
      <w:r>
        <w:rPr>
          <w:u w:val="single"/>
        </w:rPr>
        <w:t>miniscule</w:t>
      </w:r>
      <w:r>
        <w:t xml:space="preserve"> impact on the climate.  </w:t>
      </w:r>
    </w:p>
    <w:p w14:paraId="54055F1E" w14:textId="77777777" w:rsidR="00625544" w:rsidRPr="00FD52CA" w:rsidRDefault="00625544" w:rsidP="00625544">
      <w:r w:rsidRPr="00FD52CA">
        <w:rPr>
          <w:rStyle w:val="Style13ptBold"/>
        </w:rPr>
        <w:t>NSIDC 23</w:t>
      </w:r>
      <w:r w:rsidRPr="00FD52CA">
        <w:t>. National Snow and Ice Data Center</w:t>
      </w:r>
      <w:r>
        <w:t xml:space="preserve">. </w:t>
      </w:r>
      <w:r w:rsidRPr="00FD52CA">
        <w:t>"Are icebreakers changing the climate?." National Snow and Ice Data Center. 1-2-2023. https://nsidc.org/learn/ask-scientist/are-icebreakers-changing-climate</w:t>
      </w:r>
    </w:p>
    <w:p w14:paraId="6D1EED6B" w14:textId="77777777" w:rsidR="00625544" w:rsidRPr="006916A6" w:rsidRDefault="00625544" w:rsidP="00625544">
      <w:pPr>
        <w:rPr>
          <w:rStyle w:val="StyleUnderline"/>
        </w:rPr>
      </w:pPr>
      <w:r w:rsidRPr="006916A6">
        <w:rPr>
          <w:rStyle w:val="StyleUnderline"/>
        </w:rPr>
        <w:t>How much ice does an icebreaker break?</w:t>
      </w:r>
    </w:p>
    <w:p w14:paraId="568714CF" w14:textId="77777777" w:rsidR="00625544" w:rsidRPr="006916A6" w:rsidRDefault="00625544" w:rsidP="00625544">
      <w:pPr>
        <w:rPr>
          <w:sz w:val="16"/>
        </w:rPr>
      </w:pPr>
      <w:r w:rsidRPr="006916A6">
        <w:rPr>
          <w:sz w:val="16"/>
        </w:rPr>
        <w:t>Meier decided to crunch some numbers and find out. While his numbers are an estimate, they provide a helpful comparison of just how much icebreakers might contribute to summer ice loss. Meier said, “In late June, when the sun’s energy is strongest, the total sea ice extent is around 10 million square kilometers (3.9 million square miles). An icebreaker cruising through the ice for 1,000 kilometers (620 miles) and leaving an ice-free wake of 10 meters (33 feet) would open an area of water 10 square kilometers (3.9 square miles) over the entire cruise. In contrast, the Arctic sea ice cover decreases by an average of over 9 million square kilometers (3.5 million square miles) each year during its melt season—an area larger than the contiguous United States.</w:t>
      </w:r>
    </w:p>
    <w:p w14:paraId="17363B78" w14:textId="77777777" w:rsidR="00625544" w:rsidRDefault="00625544" w:rsidP="00625544">
      <w:pPr>
        <w:rPr>
          <w:rStyle w:val="StyleUnderline"/>
        </w:rPr>
      </w:pPr>
      <w:r w:rsidRPr="000B1700">
        <w:rPr>
          <w:rStyle w:val="StyleUnderline"/>
          <w:highlight w:val="cyan"/>
        </w:rPr>
        <w:t xml:space="preserve">Even as </w:t>
      </w:r>
      <w:r w:rsidRPr="000B1700">
        <w:rPr>
          <w:rStyle w:val="Emphasis"/>
          <w:highlight w:val="cyan"/>
        </w:rPr>
        <w:t>icebreaker activity increases</w:t>
      </w:r>
      <w:r w:rsidRPr="006916A6">
        <w:rPr>
          <w:sz w:val="16"/>
        </w:rPr>
        <w:t>—for example, Russia maintains the world’s largest fleet of more than 50 icebreakers in 2023 compared with fewer than 10 icebreakers a decade ago—</w:t>
      </w:r>
      <w:r w:rsidRPr="000B1700">
        <w:rPr>
          <w:rStyle w:val="StyleUnderline"/>
        </w:rPr>
        <w:t xml:space="preserve">these numbers </w:t>
      </w:r>
      <w:r w:rsidRPr="000B1700">
        <w:rPr>
          <w:rStyle w:val="Emphasis"/>
        </w:rPr>
        <w:t>do not significantly change</w:t>
      </w:r>
      <w:r w:rsidRPr="000B1700">
        <w:rPr>
          <w:sz w:val="16"/>
        </w:rPr>
        <w:t>.</w:t>
      </w:r>
      <w:r w:rsidRPr="006916A6">
        <w:rPr>
          <w:sz w:val="16"/>
        </w:rPr>
        <w:t xml:space="preserve"> Many of Russia’s icebreakers are being used to escort ships through the Northern Sea Route, and they tend to follow the same channel. This means that even though there may be multiple icebreakers operating at the same time, they are not breaking much new ice, which would only occur if the ice drifted and blocked the channel. So, Meier said, “</w:t>
      </w:r>
      <w:r w:rsidRPr="000B1700">
        <w:rPr>
          <w:rStyle w:val="StyleUnderline"/>
          <w:highlight w:val="cyan"/>
        </w:rPr>
        <w:t xml:space="preserve">The actual contribution is miniscule—only </w:t>
      </w:r>
      <w:r w:rsidRPr="000B1700">
        <w:rPr>
          <w:rStyle w:val="Emphasis"/>
          <w:highlight w:val="cyan"/>
        </w:rPr>
        <w:t>one part in a million</w:t>
      </w:r>
      <w:r w:rsidRPr="000B1700">
        <w:rPr>
          <w:sz w:val="16"/>
          <w:highlight w:val="cyan"/>
        </w:rPr>
        <w:t xml:space="preserve"> </w:t>
      </w:r>
      <w:r w:rsidRPr="000B1700">
        <w:rPr>
          <w:rStyle w:val="StyleUnderline"/>
          <w:highlight w:val="cyan"/>
        </w:rPr>
        <w:t xml:space="preserve">of the </w:t>
      </w:r>
      <w:r w:rsidRPr="000B1700">
        <w:rPr>
          <w:rStyle w:val="Emphasis"/>
          <w:highlight w:val="cyan"/>
        </w:rPr>
        <w:t>total ice cover</w:t>
      </w:r>
      <w:r w:rsidRPr="000B1700">
        <w:rPr>
          <w:rStyle w:val="StyleUnderline"/>
          <w:highlight w:val="cyan"/>
        </w:rPr>
        <w:t>.”</w:t>
      </w:r>
    </w:p>
    <w:p w14:paraId="16941E26" w14:textId="77777777" w:rsidR="00625544" w:rsidRPr="006916A6" w:rsidRDefault="00625544" w:rsidP="00625544">
      <w:pPr>
        <w:rPr>
          <w:rStyle w:val="StyleUnderline"/>
        </w:rPr>
      </w:pPr>
      <w:r w:rsidRPr="000B1700">
        <w:rPr>
          <w:rStyle w:val="StyleUnderline"/>
          <w:highlight w:val="cyan"/>
        </w:rPr>
        <w:t>Even if the amount</w:t>
      </w:r>
      <w:r w:rsidRPr="006916A6">
        <w:rPr>
          <w:rStyle w:val="StyleUnderline"/>
        </w:rPr>
        <w:t xml:space="preserve"> of ice </w:t>
      </w:r>
      <w:r w:rsidRPr="000B1700">
        <w:rPr>
          <w:rStyle w:val="StyleUnderline"/>
          <w:highlight w:val="cyan"/>
        </w:rPr>
        <w:t xml:space="preserve">broken </w:t>
      </w:r>
      <w:r w:rsidRPr="000B1700">
        <w:rPr>
          <w:rStyle w:val="Emphasis"/>
          <w:highlight w:val="cyan"/>
        </w:rPr>
        <w:t>increased</w:t>
      </w:r>
      <w:r w:rsidRPr="000B1700">
        <w:rPr>
          <w:rStyle w:val="StyleUnderline"/>
          <w:highlight w:val="cyan"/>
        </w:rPr>
        <w:t xml:space="preserve"> by an </w:t>
      </w:r>
      <w:r w:rsidRPr="000B1700">
        <w:rPr>
          <w:rStyle w:val="Emphasis"/>
          <w:highlight w:val="cyan"/>
        </w:rPr>
        <w:t>order of magnitude</w:t>
      </w:r>
      <w:r w:rsidRPr="006916A6">
        <w:rPr>
          <w:sz w:val="16"/>
        </w:rPr>
        <w:t xml:space="preserve">, </w:t>
      </w:r>
      <w:r w:rsidRPr="006916A6">
        <w:rPr>
          <w:rStyle w:val="StyleUnderline"/>
        </w:rPr>
        <w:t>say from 10 square kilometers</w:t>
      </w:r>
      <w:r w:rsidRPr="006916A6">
        <w:rPr>
          <w:sz w:val="16"/>
        </w:rPr>
        <w:t xml:space="preserve"> (3.86 square miles) </w:t>
      </w:r>
      <w:r w:rsidRPr="006916A6">
        <w:rPr>
          <w:rStyle w:val="StyleUnderline"/>
        </w:rPr>
        <w:t xml:space="preserve">of ice broken by a single icebreaker </w:t>
      </w:r>
      <w:r w:rsidRPr="000B1700">
        <w:rPr>
          <w:rStyle w:val="StyleUnderline"/>
          <w:highlight w:val="cyan"/>
        </w:rPr>
        <w:t xml:space="preserve">to </w:t>
      </w:r>
      <w:r w:rsidRPr="000B1700">
        <w:rPr>
          <w:rStyle w:val="Emphasis"/>
          <w:highlight w:val="cyan"/>
        </w:rPr>
        <w:t>100</w:t>
      </w:r>
      <w:r w:rsidRPr="000B1700">
        <w:rPr>
          <w:rStyle w:val="StyleUnderline"/>
          <w:highlight w:val="cyan"/>
        </w:rPr>
        <w:t xml:space="preserve"> </w:t>
      </w:r>
      <w:r w:rsidRPr="000B1700">
        <w:rPr>
          <w:rStyle w:val="Emphasis"/>
          <w:highlight w:val="cyan"/>
        </w:rPr>
        <w:t>square</w:t>
      </w:r>
      <w:r w:rsidRPr="006916A6">
        <w:rPr>
          <w:rStyle w:val="Emphasis"/>
        </w:rPr>
        <w:t xml:space="preserve"> </w:t>
      </w:r>
      <w:r w:rsidRPr="000B1700">
        <w:rPr>
          <w:rStyle w:val="Emphasis"/>
          <w:highlight w:val="cyan"/>
        </w:rPr>
        <w:t>kilometers</w:t>
      </w:r>
      <w:r w:rsidRPr="006916A6">
        <w:rPr>
          <w:rStyle w:val="StyleUnderline"/>
        </w:rPr>
        <w:t xml:space="preserve"> </w:t>
      </w:r>
      <w:r w:rsidRPr="006916A6">
        <w:rPr>
          <w:sz w:val="16"/>
        </w:rPr>
        <w:t xml:space="preserve">(38.61 square miles) </w:t>
      </w:r>
      <w:r w:rsidRPr="006916A6">
        <w:rPr>
          <w:rStyle w:val="StyleUnderline"/>
        </w:rPr>
        <w:t xml:space="preserve">of ice broken by </w:t>
      </w:r>
      <w:r w:rsidRPr="006916A6">
        <w:rPr>
          <w:rStyle w:val="Emphasis"/>
        </w:rPr>
        <w:t>10 icebreakers</w:t>
      </w:r>
      <w:r w:rsidRPr="006916A6">
        <w:rPr>
          <w:sz w:val="16"/>
        </w:rPr>
        <w:t xml:space="preserve">, </w:t>
      </w:r>
      <w:r w:rsidRPr="000B1700">
        <w:rPr>
          <w:rStyle w:val="StyleUnderline"/>
          <w:highlight w:val="cyan"/>
        </w:rPr>
        <w:t>the amount of ice broken would still be</w:t>
      </w:r>
      <w:r w:rsidRPr="006916A6">
        <w:rPr>
          <w:rStyle w:val="StyleUnderline"/>
        </w:rPr>
        <w:t xml:space="preserve"> </w:t>
      </w:r>
      <w:r w:rsidRPr="000B1700">
        <w:rPr>
          <w:rStyle w:val="Emphasis"/>
          <w:highlight w:val="cyan"/>
        </w:rPr>
        <w:t>minuscule</w:t>
      </w:r>
      <w:r w:rsidRPr="006916A6">
        <w:rPr>
          <w:rStyle w:val="StyleUnderline"/>
        </w:rPr>
        <w:t xml:space="preserve"> </w:t>
      </w:r>
      <w:r w:rsidRPr="000B1700">
        <w:rPr>
          <w:rStyle w:val="StyleUnderline"/>
          <w:highlight w:val="cyan"/>
        </w:rPr>
        <w:t xml:space="preserve">compared to the </w:t>
      </w:r>
      <w:r w:rsidRPr="000B1700">
        <w:rPr>
          <w:rStyle w:val="Emphasis"/>
          <w:highlight w:val="cyan"/>
        </w:rPr>
        <w:t>vastness of the Arctic Ocean</w:t>
      </w:r>
      <w:r w:rsidRPr="006916A6">
        <w:rPr>
          <w:rStyle w:val="Emphasis"/>
        </w:rPr>
        <w:t>.</w:t>
      </w:r>
      <w:r w:rsidRPr="006916A6">
        <w:rPr>
          <w:sz w:val="16"/>
        </w:rPr>
        <w:t xml:space="preserve"> </w:t>
      </w:r>
      <w:r w:rsidRPr="006916A6">
        <w:rPr>
          <w:rStyle w:val="StyleUnderline"/>
        </w:rPr>
        <w:t xml:space="preserve">Because </w:t>
      </w:r>
      <w:r w:rsidRPr="000B1700">
        <w:rPr>
          <w:rStyle w:val="StyleUnderline"/>
          <w:highlight w:val="cyan"/>
        </w:rPr>
        <w:t>icebreakers</w:t>
      </w:r>
      <w:r w:rsidRPr="006916A6">
        <w:rPr>
          <w:rStyle w:val="StyleUnderline"/>
        </w:rPr>
        <w:t xml:space="preserve"> have such a </w:t>
      </w:r>
      <w:r w:rsidRPr="006916A6">
        <w:rPr>
          <w:rStyle w:val="Emphasis"/>
        </w:rPr>
        <w:t>minimal effect</w:t>
      </w:r>
      <w:r w:rsidRPr="006916A6">
        <w:rPr>
          <w:rStyle w:val="StyleUnderline"/>
        </w:rPr>
        <w:t xml:space="preserve"> on </w:t>
      </w:r>
      <w:r w:rsidRPr="006916A6">
        <w:rPr>
          <w:rStyle w:val="Emphasis"/>
        </w:rPr>
        <w:t>sea ice</w:t>
      </w:r>
      <w:r w:rsidRPr="006916A6">
        <w:rPr>
          <w:rStyle w:val="StyleUnderline"/>
        </w:rPr>
        <w:t xml:space="preserve">, they also </w:t>
      </w:r>
      <w:r w:rsidRPr="000B1700">
        <w:rPr>
          <w:rStyle w:val="StyleUnderline"/>
          <w:highlight w:val="cyan"/>
        </w:rPr>
        <w:t xml:space="preserve">have a </w:t>
      </w:r>
      <w:r w:rsidRPr="000B1700">
        <w:rPr>
          <w:rStyle w:val="Emphasis"/>
          <w:sz w:val="28"/>
          <w:szCs w:val="32"/>
          <w:highlight w:val="cyan"/>
        </w:rPr>
        <w:t>minimal effect on climate</w:t>
      </w:r>
      <w:r w:rsidRPr="000B1700">
        <w:rPr>
          <w:rStyle w:val="StyleUnderline"/>
          <w:highlight w:val="cyan"/>
        </w:rPr>
        <w:t>.</w:t>
      </w:r>
    </w:p>
    <w:p w14:paraId="4B554A15" w14:textId="77777777" w:rsidR="00625544" w:rsidRDefault="00625544" w:rsidP="00625544">
      <w:pPr>
        <w:pStyle w:val="Heading4"/>
      </w:pPr>
      <w:r>
        <w:t>Oil and gas extraction in the Arctic is not economical.</w:t>
      </w:r>
    </w:p>
    <w:p w14:paraId="2207DCE6" w14:textId="77777777" w:rsidR="00625544" w:rsidRDefault="00625544" w:rsidP="00625544">
      <w:r w:rsidRPr="006916A6">
        <w:t xml:space="preserve">Rebecca </w:t>
      </w:r>
      <w:r w:rsidRPr="006916A6">
        <w:rPr>
          <w:rStyle w:val="Style13ptBold"/>
        </w:rPr>
        <w:t>Leber 23</w:t>
      </w:r>
      <w:r w:rsidRPr="006916A6">
        <w:t xml:space="preserve">. </w:t>
      </w:r>
      <w:r>
        <w:t xml:space="preserve">Senior reporter for Vox covering climate. </w:t>
      </w:r>
      <w:r w:rsidRPr="006916A6">
        <w:t>"The oil industry’s cynical gamble on Arctic drilling." Vox. 9-8-2023. https://www.vox.com/climate/23863150/biden-arctic-drilling-big-oil</w:t>
      </w:r>
    </w:p>
    <w:p w14:paraId="22B23228" w14:textId="77777777" w:rsidR="00625544" w:rsidRDefault="00625544" w:rsidP="00625544">
      <w:pPr>
        <w:rPr>
          <w:rStyle w:val="StyleUnderline"/>
        </w:rPr>
      </w:pPr>
      <w:r w:rsidRPr="006916A6">
        <w:rPr>
          <w:sz w:val="16"/>
        </w:rPr>
        <w:t xml:space="preserve">But </w:t>
      </w:r>
      <w:r w:rsidRPr="006916A6">
        <w:rPr>
          <w:rStyle w:val="StyleUnderline"/>
        </w:rPr>
        <w:t>these advantages</w:t>
      </w:r>
      <w:r w:rsidRPr="006916A6">
        <w:rPr>
          <w:sz w:val="16"/>
        </w:rPr>
        <w:t xml:space="preserve"> also </w:t>
      </w:r>
      <w:r w:rsidRPr="006916A6">
        <w:rPr>
          <w:rStyle w:val="StyleUnderline"/>
        </w:rPr>
        <w:t>run up against major barriers</w:t>
      </w:r>
      <w:r w:rsidRPr="006916A6">
        <w:rPr>
          <w:sz w:val="16"/>
        </w:rPr>
        <w:t xml:space="preserve"> </w:t>
      </w:r>
      <w:r w:rsidRPr="006916A6">
        <w:rPr>
          <w:rStyle w:val="StyleUnderline"/>
        </w:rPr>
        <w:t xml:space="preserve">that make oil development in the </w:t>
      </w:r>
      <w:r w:rsidRPr="006916A6">
        <w:rPr>
          <w:rStyle w:val="Emphasis"/>
        </w:rPr>
        <w:t>Arctic uniquely difficult</w:t>
      </w:r>
      <w:r w:rsidRPr="006916A6">
        <w:rPr>
          <w:sz w:val="16"/>
        </w:rPr>
        <w:t xml:space="preserve"> </w:t>
      </w:r>
      <w:r w:rsidRPr="006916A6">
        <w:rPr>
          <w:rStyle w:val="StyleUnderline"/>
        </w:rPr>
        <w:t xml:space="preserve">— challenges that have far more to do with the </w:t>
      </w:r>
      <w:r w:rsidRPr="006916A6">
        <w:rPr>
          <w:rStyle w:val="Emphasis"/>
        </w:rPr>
        <w:t>environment</w:t>
      </w:r>
      <w:r w:rsidRPr="006916A6">
        <w:rPr>
          <w:rStyle w:val="StyleUnderline"/>
        </w:rPr>
        <w:t xml:space="preserve"> there than </w:t>
      </w:r>
      <w:r w:rsidRPr="006916A6">
        <w:rPr>
          <w:rStyle w:val="Emphasis"/>
        </w:rPr>
        <w:t>environmental regulations</w:t>
      </w:r>
      <w:r w:rsidRPr="006916A6">
        <w:rPr>
          <w:rStyle w:val="StyleUnderline"/>
        </w:rPr>
        <w:t>.</w:t>
      </w:r>
    </w:p>
    <w:p w14:paraId="293AF0C4" w14:textId="77777777" w:rsidR="00625544" w:rsidRPr="006916A6" w:rsidRDefault="00625544" w:rsidP="00625544">
      <w:pPr>
        <w:rPr>
          <w:sz w:val="16"/>
        </w:rPr>
      </w:pPr>
      <w:r w:rsidRPr="006916A6">
        <w:rPr>
          <w:sz w:val="16"/>
        </w:rPr>
        <w:t xml:space="preserve">The industry aims to squeeze as much as possible out of the cheapest oil reserves it has: areas that will produce a lot of oil for less cost. </w:t>
      </w:r>
      <w:r w:rsidRPr="000B1700">
        <w:rPr>
          <w:rStyle w:val="StyleUnderline"/>
          <w:highlight w:val="cyan"/>
        </w:rPr>
        <w:t xml:space="preserve">The Arctic has oil, but it </w:t>
      </w:r>
      <w:r w:rsidRPr="000B1700">
        <w:rPr>
          <w:rStyle w:val="Emphasis"/>
          <w:highlight w:val="cyan"/>
        </w:rPr>
        <w:t>doesn’t come cheaply</w:t>
      </w:r>
      <w:r w:rsidRPr="000B1700">
        <w:rPr>
          <w:sz w:val="16"/>
          <w:highlight w:val="cyan"/>
        </w:rPr>
        <w:t>.</w:t>
      </w:r>
      <w:r w:rsidRPr="006916A6">
        <w:rPr>
          <w:sz w:val="16"/>
        </w:rPr>
        <w:t xml:space="preserve"> </w:t>
      </w:r>
      <w:r w:rsidRPr="000B1700">
        <w:rPr>
          <w:rStyle w:val="StyleUnderline"/>
          <w:highlight w:val="cyan"/>
        </w:rPr>
        <w:t>Companies</w:t>
      </w:r>
      <w:r w:rsidRPr="006916A6">
        <w:rPr>
          <w:rStyle w:val="StyleUnderline"/>
        </w:rPr>
        <w:t xml:space="preserve"> have to </w:t>
      </w:r>
      <w:r w:rsidRPr="000B1700">
        <w:rPr>
          <w:rStyle w:val="Emphasis"/>
          <w:highlight w:val="cyan"/>
        </w:rPr>
        <w:t>contend</w:t>
      </w:r>
      <w:r w:rsidRPr="000B1700">
        <w:rPr>
          <w:rStyle w:val="StyleUnderline"/>
          <w:highlight w:val="cyan"/>
        </w:rPr>
        <w:t xml:space="preserve"> with </w:t>
      </w:r>
      <w:r w:rsidRPr="000B1700">
        <w:rPr>
          <w:rStyle w:val="Emphasis"/>
          <w:highlight w:val="cyan"/>
        </w:rPr>
        <w:t>frozen roads</w:t>
      </w:r>
      <w:r w:rsidRPr="006916A6">
        <w:rPr>
          <w:rStyle w:val="StyleUnderline"/>
        </w:rPr>
        <w:t xml:space="preserve">, </w:t>
      </w:r>
      <w:r w:rsidRPr="000B1700">
        <w:rPr>
          <w:rStyle w:val="Emphasis"/>
          <w:highlight w:val="cyan"/>
        </w:rPr>
        <w:t>remote areas</w:t>
      </w:r>
      <w:r w:rsidRPr="000B1700">
        <w:rPr>
          <w:rStyle w:val="StyleUnderline"/>
          <w:highlight w:val="cyan"/>
        </w:rPr>
        <w:t>,</w:t>
      </w:r>
      <w:r w:rsidRPr="006916A6">
        <w:rPr>
          <w:rStyle w:val="StyleUnderline"/>
        </w:rPr>
        <w:t xml:space="preserve"> </w:t>
      </w:r>
      <w:r w:rsidRPr="000B1700">
        <w:rPr>
          <w:rStyle w:val="StyleUnderline"/>
          <w:highlight w:val="cyan"/>
        </w:rPr>
        <w:t xml:space="preserve">and </w:t>
      </w:r>
      <w:r w:rsidRPr="000B1700">
        <w:rPr>
          <w:rStyle w:val="Emphasis"/>
          <w:highlight w:val="cyan"/>
        </w:rPr>
        <w:t>transporting</w:t>
      </w:r>
      <w:r w:rsidRPr="006916A6">
        <w:rPr>
          <w:rStyle w:val="StyleUnderline"/>
        </w:rPr>
        <w:t xml:space="preserve"> specialized </w:t>
      </w:r>
      <w:r w:rsidRPr="000B1700">
        <w:rPr>
          <w:rStyle w:val="Emphasis"/>
          <w:highlight w:val="cyan"/>
        </w:rPr>
        <w:t>rigs</w:t>
      </w:r>
      <w:r w:rsidRPr="006916A6">
        <w:rPr>
          <w:rStyle w:val="StyleUnderline"/>
        </w:rPr>
        <w:t xml:space="preserve"> </w:t>
      </w:r>
      <w:r w:rsidRPr="000B1700">
        <w:rPr>
          <w:rStyle w:val="StyleUnderline"/>
          <w:highlight w:val="cyan"/>
        </w:rPr>
        <w:t xml:space="preserve">before even </w:t>
      </w:r>
      <w:r w:rsidRPr="000B1700">
        <w:rPr>
          <w:rStyle w:val="Emphasis"/>
          <w:highlight w:val="cyan"/>
        </w:rPr>
        <w:t>unearthing any oil</w:t>
      </w:r>
      <w:r w:rsidRPr="006916A6">
        <w:rPr>
          <w:sz w:val="16"/>
        </w:rPr>
        <w:t xml:space="preserve">. Even in a world without environmental regulations, </w:t>
      </w:r>
      <w:r w:rsidRPr="000B1700">
        <w:rPr>
          <w:rStyle w:val="StyleUnderline"/>
          <w:highlight w:val="cyan"/>
        </w:rPr>
        <w:t>it</w:t>
      </w:r>
      <w:r w:rsidRPr="006916A6">
        <w:rPr>
          <w:rStyle w:val="StyleUnderline"/>
        </w:rPr>
        <w:t xml:space="preserve"> simply </w:t>
      </w:r>
      <w:r w:rsidRPr="000B1700">
        <w:rPr>
          <w:rStyle w:val="Emphasis"/>
          <w:highlight w:val="cyan"/>
        </w:rPr>
        <w:t>costs</w:t>
      </w:r>
      <w:r w:rsidRPr="006916A6">
        <w:rPr>
          <w:rStyle w:val="StyleUnderline"/>
        </w:rPr>
        <w:t xml:space="preserve"> </w:t>
      </w:r>
      <w:r w:rsidRPr="000B1700">
        <w:rPr>
          <w:rStyle w:val="StyleUnderline"/>
          <w:highlight w:val="cyan"/>
        </w:rPr>
        <w:t xml:space="preserve">more for </w:t>
      </w:r>
      <w:r w:rsidRPr="000B1700">
        <w:rPr>
          <w:rStyle w:val="Emphasis"/>
          <w:highlight w:val="cyan"/>
        </w:rPr>
        <w:t>oil companies</w:t>
      </w:r>
      <w:r w:rsidRPr="000B1700">
        <w:rPr>
          <w:rStyle w:val="StyleUnderline"/>
          <w:highlight w:val="cyan"/>
        </w:rPr>
        <w:t xml:space="preserve"> to drill</w:t>
      </w:r>
      <w:r w:rsidRPr="006916A6">
        <w:rPr>
          <w:rStyle w:val="StyleUnderline"/>
        </w:rPr>
        <w:t xml:space="preserve"> there, ranking the risks of the Arctic right alongside the risks of </w:t>
      </w:r>
      <w:r w:rsidRPr="006916A6">
        <w:rPr>
          <w:rStyle w:val="Emphasis"/>
        </w:rPr>
        <w:t>deep-water drilling</w:t>
      </w:r>
      <w:r w:rsidRPr="006916A6">
        <w:rPr>
          <w:rStyle w:val="StyleUnderline"/>
        </w:rPr>
        <w:t xml:space="preserve"> and operating in </w:t>
      </w:r>
      <w:r w:rsidRPr="006916A6">
        <w:rPr>
          <w:rStyle w:val="Emphasis"/>
        </w:rPr>
        <w:t>politically</w:t>
      </w:r>
      <w:r w:rsidRPr="006916A6">
        <w:rPr>
          <w:rStyle w:val="StyleUnderline"/>
        </w:rPr>
        <w:t xml:space="preserve"> </w:t>
      </w:r>
      <w:r w:rsidRPr="006916A6">
        <w:rPr>
          <w:rStyle w:val="Emphasis"/>
        </w:rPr>
        <w:t>unstable countries</w:t>
      </w:r>
      <w:r w:rsidRPr="006916A6">
        <w:rPr>
          <w:sz w:val="16"/>
        </w:rPr>
        <w:t>. Because of the expense, these are also long-term investments, from which companies plan to benefit over the course of 30 to 40 years. This introduces a lot more uncertainty because of the many factors that can affect oil prices in that time.</w:t>
      </w:r>
    </w:p>
    <w:p w14:paraId="55334693" w14:textId="77777777" w:rsidR="00625544" w:rsidRPr="006916A6" w:rsidRDefault="00625544" w:rsidP="00625544">
      <w:pPr>
        <w:rPr>
          <w:sz w:val="16"/>
        </w:rPr>
      </w:pPr>
      <w:r w:rsidRPr="006916A6">
        <w:rPr>
          <w:rStyle w:val="StyleUnderline"/>
        </w:rPr>
        <w:t xml:space="preserve">The </w:t>
      </w:r>
      <w:r w:rsidRPr="006916A6">
        <w:rPr>
          <w:rStyle w:val="Emphasis"/>
        </w:rPr>
        <w:t>Willow Project</w:t>
      </w:r>
      <w:r w:rsidRPr="006916A6">
        <w:rPr>
          <w:rStyle w:val="StyleUnderline"/>
        </w:rPr>
        <w:t xml:space="preserve"> faces these </w:t>
      </w:r>
      <w:r w:rsidRPr="006916A6">
        <w:rPr>
          <w:rStyle w:val="Emphasis"/>
        </w:rPr>
        <w:t>disadvantages</w:t>
      </w:r>
      <w:r w:rsidRPr="006916A6">
        <w:rPr>
          <w:rStyle w:val="StyleUnderline"/>
        </w:rPr>
        <w:t xml:space="preserve"> and </w:t>
      </w:r>
      <w:r w:rsidRPr="006916A6">
        <w:rPr>
          <w:rStyle w:val="Emphasis"/>
        </w:rPr>
        <w:t>more</w:t>
      </w:r>
      <w:r w:rsidRPr="006916A6">
        <w:rPr>
          <w:sz w:val="16"/>
        </w:rPr>
        <w:t xml:space="preserve">. </w:t>
      </w:r>
      <w:r w:rsidRPr="006916A6">
        <w:rPr>
          <w:rStyle w:val="StyleUnderline"/>
        </w:rPr>
        <w:t>Willow still faces legal challenges from environmentalists</w:t>
      </w:r>
      <w:r w:rsidRPr="006916A6">
        <w:rPr>
          <w:sz w:val="16"/>
        </w:rPr>
        <w:t xml:space="preserve">, </w:t>
      </w:r>
      <w:r w:rsidRPr="006916A6">
        <w:rPr>
          <w:rStyle w:val="StyleUnderline"/>
        </w:rPr>
        <w:t xml:space="preserve">but </w:t>
      </w:r>
      <w:r w:rsidRPr="000B1700">
        <w:rPr>
          <w:rStyle w:val="StyleUnderline"/>
          <w:highlight w:val="cyan"/>
        </w:rPr>
        <w:t xml:space="preserve">the costs of </w:t>
      </w:r>
      <w:r w:rsidRPr="000B1700">
        <w:rPr>
          <w:rStyle w:val="Emphasis"/>
          <w:highlight w:val="cyan"/>
        </w:rPr>
        <w:t>drilling</w:t>
      </w:r>
      <w:r w:rsidRPr="006916A6">
        <w:rPr>
          <w:rStyle w:val="StyleUnderline"/>
        </w:rPr>
        <w:t xml:space="preserve"> </w:t>
      </w:r>
      <w:r w:rsidRPr="000B1700">
        <w:rPr>
          <w:rStyle w:val="StyleUnderline"/>
          <w:highlight w:val="cyan"/>
        </w:rPr>
        <w:t>have</w:t>
      </w:r>
      <w:r w:rsidRPr="006916A6">
        <w:rPr>
          <w:rStyle w:val="StyleUnderline"/>
        </w:rPr>
        <w:t xml:space="preserve"> also </w:t>
      </w:r>
      <w:r w:rsidRPr="000B1700">
        <w:rPr>
          <w:rStyle w:val="StyleUnderline"/>
          <w:highlight w:val="cyan"/>
        </w:rPr>
        <w:t>gotten worse in</w:t>
      </w:r>
      <w:r w:rsidRPr="006916A6">
        <w:rPr>
          <w:rStyle w:val="StyleUnderline"/>
        </w:rPr>
        <w:t xml:space="preserve"> </w:t>
      </w:r>
      <w:r w:rsidRPr="000B1700">
        <w:rPr>
          <w:rStyle w:val="Emphasis"/>
          <w:highlight w:val="cyan"/>
        </w:rPr>
        <w:t>other ways</w:t>
      </w:r>
      <w:r w:rsidRPr="006916A6">
        <w:rPr>
          <w:rStyle w:val="StyleUnderline"/>
        </w:rPr>
        <w:t xml:space="preserve"> — </w:t>
      </w:r>
      <w:r w:rsidRPr="000B1700">
        <w:rPr>
          <w:rStyle w:val="Emphasis"/>
          <w:highlight w:val="cyan"/>
        </w:rPr>
        <w:t>ironically</w:t>
      </w:r>
      <w:r w:rsidRPr="000B1700">
        <w:rPr>
          <w:rStyle w:val="StyleUnderline"/>
          <w:highlight w:val="cyan"/>
        </w:rPr>
        <w:t xml:space="preserve">, </w:t>
      </w:r>
      <w:r w:rsidRPr="000B1700">
        <w:rPr>
          <w:rStyle w:val="Emphasis"/>
          <w:highlight w:val="cyan"/>
        </w:rPr>
        <w:t>because of climate change</w:t>
      </w:r>
      <w:r w:rsidRPr="006916A6">
        <w:rPr>
          <w:sz w:val="16"/>
        </w:rPr>
        <w:t xml:space="preserve">. One example: ConocoPhillips has had to </w:t>
      </w:r>
      <w:r w:rsidRPr="006916A6">
        <w:rPr>
          <w:sz w:val="16"/>
        </w:rPr>
        <w:lastRenderedPageBreak/>
        <w:t>contend with melting permafrost at the sites it intends to drill, which the company will try to neutralize by installing giant chilling devices in the ground.</w:t>
      </w:r>
    </w:p>
    <w:p w14:paraId="2B275829" w14:textId="77777777" w:rsidR="00625544" w:rsidRPr="006916A6" w:rsidRDefault="00625544" w:rsidP="00625544">
      <w:pPr>
        <w:rPr>
          <w:sz w:val="16"/>
        </w:rPr>
      </w:pPr>
      <w:r w:rsidRPr="006916A6">
        <w:rPr>
          <w:rStyle w:val="StyleUnderline"/>
        </w:rPr>
        <w:t>For Arctic drilling to make sense economically</w:t>
      </w:r>
      <w:r w:rsidRPr="006916A6">
        <w:rPr>
          <w:sz w:val="16"/>
        </w:rPr>
        <w:t xml:space="preserve">, </w:t>
      </w:r>
      <w:r w:rsidRPr="006916A6">
        <w:rPr>
          <w:rStyle w:val="StyleUnderline"/>
        </w:rPr>
        <w:t>a company has to bank on prices at the pump remaining high and that consumer demand will still be there for decades to come</w:t>
      </w:r>
      <w:r w:rsidRPr="006916A6">
        <w:rPr>
          <w:sz w:val="16"/>
        </w:rPr>
        <w:t xml:space="preserve">. That’s </w:t>
      </w:r>
      <w:r w:rsidRPr="006916A6">
        <w:rPr>
          <w:rStyle w:val="StyleUnderline"/>
        </w:rPr>
        <w:t>in spite of</w:t>
      </w:r>
      <w:r w:rsidRPr="006916A6">
        <w:rPr>
          <w:sz w:val="16"/>
        </w:rPr>
        <w:t xml:space="preserve"> </w:t>
      </w:r>
      <w:r w:rsidRPr="006916A6">
        <w:rPr>
          <w:rStyle w:val="StyleUnderline"/>
        </w:rPr>
        <w:t>expectations</w:t>
      </w:r>
      <w:r w:rsidRPr="006916A6">
        <w:rPr>
          <w:sz w:val="16"/>
        </w:rPr>
        <w:t xml:space="preserve"> </w:t>
      </w:r>
      <w:r w:rsidRPr="006916A6">
        <w:rPr>
          <w:rStyle w:val="StyleUnderline"/>
        </w:rPr>
        <w:t xml:space="preserve">that EV sales will </w:t>
      </w:r>
      <w:r w:rsidRPr="006916A6">
        <w:rPr>
          <w:rStyle w:val="Emphasis"/>
        </w:rPr>
        <w:t>cut into demand</w:t>
      </w:r>
      <w:r w:rsidRPr="006916A6">
        <w:rPr>
          <w:rStyle w:val="StyleUnderline"/>
        </w:rPr>
        <w:t xml:space="preserve"> for </w:t>
      </w:r>
      <w:r w:rsidRPr="006916A6">
        <w:rPr>
          <w:rStyle w:val="Emphasis"/>
        </w:rPr>
        <w:t>gasoline</w:t>
      </w:r>
      <w:r w:rsidRPr="006916A6">
        <w:rPr>
          <w:sz w:val="16"/>
        </w:rPr>
        <w:t>, with EVs on track to become half of global car sales by 2035.</w:t>
      </w:r>
    </w:p>
    <w:p w14:paraId="1F6DDFCF" w14:textId="77777777" w:rsidR="00625544" w:rsidRPr="006916A6" w:rsidRDefault="00625544" w:rsidP="00625544">
      <w:pPr>
        <w:rPr>
          <w:sz w:val="16"/>
        </w:rPr>
      </w:pPr>
      <w:r w:rsidRPr="006916A6">
        <w:rPr>
          <w:sz w:val="16"/>
        </w:rPr>
        <w:t>Just to break even, the oil would likely need to sell somewhere between $63 and $84 per barrel, based on an analysis from the World Wildlife Fund — higher than what energy analysts expect in a world reducing its reliance on oil.</w:t>
      </w:r>
    </w:p>
    <w:p w14:paraId="552FC38B" w14:textId="77777777" w:rsidR="00625544" w:rsidRDefault="00625544" w:rsidP="00625544">
      <w:r w:rsidRPr="006916A6">
        <w:rPr>
          <w:sz w:val="16"/>
        </w:rPr>
        <w:t>“They’re betting that we’re not going to be able to stick within the confines of the Paris agreement,” Wight said. “Arctic oil is a fundamental bet on the future and what will and will not happen with the energy transition.”</w:t>
      </w:r>
    </w:p>
    <w:p w14:paraId="246D7FF1" w14:textId="77777777" w:rsidR="00625544" w:rsidRDefault="00625544" w:rsidP="00625544"/>
    <w:p w14:paraId="17D20F3A" w14:textId="77777777" w:rsidR="00625544" w:rsidRPr="006916A6" w:rsidRDefault="00625544" w:rsidP="00625544"/>
    <w:p w14:paraId="709EF344" w14:textId="77777777" w:rsidR="00625544" w:rsidRDefault="00625544" w:rsidP="00625544">
      <w:pPr>
        <w:pStyle w:val="Heading2"/>
      </w:pPr>
      <w:r>
        <w:lastRenderedPageBreak/>
        <w:t>Arctic Research Advantage</w:t>
      </w:r>
    </w:p>
    <w:p w14:paraId="1CE777AF" w14:textId="77777777" w:rsidR="00625544" w:rsidRDefault="00625544" w:rsidP="00625544"/>
    <w:p w14:paraId="76E73157" w14:textId="77777777" w:rsidR="00625544" w:rsidRDefault="00625544" w:rsidP="00625544">
      <w:pPr>
        <w:pStyle w:val="Heading3"/>
      </w:pPr>
      <w:r>
        <w:lastRenderedPageBreak/>
        <w:t>Research Adv---Icebreakers Key---2AC</w:t>
      </w:r>
    </w:p>
    <w:p w14:paraId="1E5CBC5C" w14:textId="77777777" w:rsidR="00625544" w:rsidRPr="00823157" w:rsidRDefault="00625544" w:rsidP="00625544">
      <w:pPr>
        <w:pStyle w:val="Heading4"/>
      </w:pPr>
      <w:r>
        <w:t xml:space="preserve">Icebreakers are necessary. They are the </w:t>
      </w:r>
      <w:r>
        <w:rPr>
          <w:u w:val="single"/>
        </w:rPr>
        <w:t>only way</w:t>
      </w:r>
      <w:r>
        <w:t xml:space="preserve"> to reach </w:t>
      </w:r>
      <w:r>
        <w:rPr>
          <w:u w:val="single"/>
        </w:rPr>
        <w:t>remote areas</w:t>
      </w:r>
      <w:r>
        <w:t xml:space="preserve">. </w:t>
      </w:r>
    </w:p>
    <w:p w14:paraId="66B2E285" w14:textId="77777777" w:rsidR="00625544" w:rsidRPr="00FD52CA" w:rsidRDefault="00625544" w:rsidP="00625544">
      <w:r w:rsidRPr="00FD52CA">
        <w:rPr>
          <w:rStyle w:val="Style13ptBold"/>
        </w:rPr>
        <w:t>VMR 25</w:t>
      </w:r>
      <w:r w:rsidRPr="00FD52CA">
        <w:t xml:space="preserve">. </w:t>
      </w:r>
      <w:r>
        <w:t xml:space="preserve">Verified Market Research. </w:t>
      </w:r>
      <w:r w:rsidRPr="00FD52CA">
        <w:t xml:space="preserve">"Polar Icebreaker Market Size, Share, Scope, Trends &amp; Forecast." </w:t>
      </w:r>
      <w:r>
        <w:t xml:space="preserve">February </w:t>
      </w:r>
      <w:r w:rsidRPr="00FD52CA">
        <w:t>2025. https://www.verifiedmarketresearch.com/product/polar-icebreaker-market/</w:t>
      </w:r>
    </w:p>
    <w:p w14:paraId="77A904FE" w14:textId="77777777" w:rsidR="00625544" w:rsidRDefault="00625544" w:rsidP="00625544">
      <w:pPr>
        <w:rPr>
          <w:rStyle w:val="StyleUnderline"/>
        </w:rPr>
      </w:pPr>
      <w:r w:rsidRPr="008079B5">
        <w:rPr>
          <w:sz w:val="16"/>
        </w:rPr>
        <w:t xml:space="preserve">The Polar Icebreaker Market can be segmented by end-users into five primary categories: Government Agencies, Research Institutions, Shipping Companies, Energy and Resource Companies, and Tour Operators. </w:t>
      </w:r>
      <w:r w:rsidRPr="008079B5">
        <w:rPr>
          <w:sz w:val="16"/>
          <w:szCs w:val="16"/>
        </w:rPr>
        <w:t xml:space="preserve">Each of these segments plays a pivotal role in the utilization and demand for </w:t>
      </w:r>
      <w:r w:rsidRPr="00105F74">
        <w:rPr>
          <w:rStyle w:val="Emphasis"/>
          <w:highlight w:val="cyan"/>
        </w:rPr>
        <w:t>icebreakers</w:t>
      </w:r>
      <w:r w:rsidRPr="008079B5">
        <w:rPr>
          <w:sz w:val="16"/>
        </w:rPr>
        <w:t xml:space="preserve">, </w:t>
      </w:r>
      <w:r w:rsidRPr="008079B5">
        <w:rPr>
          <w:rStyle w:val="StyleUnderline"/>
        </w:rPr>
        <w:t xml:space="preserve">which </w:t>
      </w:r>
      <w:r w:rsidRPr="00105F74">
        <w:rPr>
          <w:rStyle w:val="StyleUnderline"/>
          <w:highlight w:val="cyan"/>
        </w:rPr>
        <w:t xml:space="preserve">serve as </w:t>
      </w:r>
      <w:r w:rsidRPr="00105F74">
        <w:rPr>
          <w:rStyle w:val="Emphasis"/>
          <w:highlight w:val="cyan"/>
        </w:rPr>
        <w:t>essential</w:t>
      </w:r>
      <w:r w:rsidRPr="008079B5">
        <w:rPr>
          <w:rStyle w:val="Emphasis"/>
        </w:rPr>
        <w:t xml:space="preserve"> </w:t>
      </w:r>
      <w:r w:rsidRPr="00105F74">
        <w:rPr>
          <w:rStyle w:val="Emphasis"/>
          <w:highlight w:val="cyan"/>
        </w:rPr>
        <w:t>vessels</w:t>
      </w:r>
      <w:r w:rsidRPr="00105F74">
        <w:rPr>
          <w:rStyle w:val="StyleUnderline"/>
          <w:highlight w:val="cyan"/>
        </w:rPr>
        <w:t xml:space="preserve"> for </w:t>
      </w:r>
      <w:r w:rsidRPr="00105F74">
        <w:rPr>
          <w:rStyle w:val="Emphasis"/>
          <w:highlight w:val="cyan"/>
        </w:rPr>
        <w:t>navigation</w:t>
      </w:r>
      <w:r w:rsidRPr="008079B5">
        <w:rPr>
          <w:rStyle w:val="StyleUnderline"/>
        </w:rPr>
        <w:t xml:space="preserve"> </w:t>
      </w:r>
      <w:r w:rsidRPr="00105F74">
        <w:rPr>
          <w:rStyle w:val="StyleUnderline"/>
          <w:highlight w:val="cyan"/>
        </w:rPr>
        <w:t xml:space="preserve">through </w:t>
      </w:r>
      <w:r w:rsidRPr="00105F74">
        <w:rPr>
          <w:rStyle w:val="Emphasis"/>
          <w:highlight w:val="cyan"/>
        </w:rPr>
        <w:t>icy waters</w:t>
      </w:r>
      <w:r w:rsidRPr="008079B5">
        <w:rPr>
          <w:sz w:val="16"/>
        </w:rPr>
        <w:t xml:space="preserve">. </w:t>
      </w:r>
      <w:r w:rsidRPr="008079B5">
        <w:rPr>
          <w:sz w:val="16"/>
          <w:szCs w:val="16"/>
        </w:rPr>
        <w:t>Government Agencies include national and regional bodies responsible for icebreaker operations for strategic maritime purposes, search and rescue missions, and enforcement of sovereign rights over territorial waters in polar regions</w:t>
      </w:r>
      <w:r w:rsidRPr="008079B5">
        <w:rPr>
          <w:sz w:val="16"/>
        </w:rPr>
        <w:t xml:space="preserve">. </w:t>
      </w:r>
      <w:r w:rsidRPr="008079B5">
        <w:rPr>
          <w:rStyle w:val="StyleUnderline"/>
        </w:rPr>
        <w:t xml:space="preserve">These </w:t>
      </w:r>
      <w:r w:rsidRPr="0008035D">
        <w:rPr>
          <w:rStyle w:val="Emphasis"/>
        </w:rPr>
        <w:t>agencies</w:t>
      </w:r>
      <w:r w:rsidRPr="008079B5">
        <w:rPr>
          <w:rStyle w:val="StyleUnderline"/>
        </w:rPr>
        <w:t xml:space="preserve"> often </w:t>
      </w:r>
      <w:r w:rsidRPr="0008035D">
        <w:rPr>
          <w:rStyle w:val="StyleUnderline"/>
        </w:rPr>
        <w:t>invest in</w:t>
      </w:r>
      <w:r w:rsidRPr="008079B5">
        <w:rPr>
          <w:rStyle w:val="StyleUnderline"/>
        </w:rPr>
        <w:t xml:space="preserve"> </w:t>
      </w:r>
      <w:r w:rsidRPr="00105F74">
        <w:rPr>
          <w:rStyle w:val="Emphasis"/>
          <w:highlight w:val="cyan"/>
        </w:rPr>
        <w:t>advanced icebreakers</w:t>
      </w:r>
      <w:r w:rsidRPr="0008035D">
        <w:rPr>
          <w:rStyle w:val="StyleUnderline"/>
        </w:rPr>
        <w:t xml:space="preserve"> to enhance national security </w:t>
      </w:r>
      <w:r w:rsidRPr="00105F74">
        <w:rPr>
          <w:rStyle w:val="StyleUnderline"/>
          <w:highlight w:val="cyan"/>
        </w:rPr>
        <w:t xml:space="preserve">and </w:t>
      </w:r>
      <w:r w:rsidRPr="00105F74">
        <w:rPr>
          <w:rStyle w:val="Emphasis"/>
          <w:highlight w:val="cyan"/>
        </w:rPr>
        <w:t>support scientific missions</w:t>
      </w:r>
      <w:r w:rsidRPr="008079B5">
        <w:rPr>
          <w:rStyle w:val="StyleUnderline"/>
        </w:rPr>
        <w:t>.</w:t>
      </w:r>
      <w:r w:rsidRPr="008079B5">
        <w:rPr>
          <w:sz w:val="16"/>
        </w:rPr>
        <w:t xml:space="preserve"> </w:t>
      </w:r>
      <w:r w:rsidRPr="00105F74">
        <w:rPr>
          <w:rStyle w:val="StyleUnderline"/>
          <w:highlight w:val="cyan"/>
        </w:rPr>
        <w:t xml:space="preserve">Research Institutions </w:t>
      </w:r>
      <w:r w:rsidRPr="00105F74">
        <w:rPr>
          <w:rStyle w:val="Emphasis"/>
          <w:highlight w:val="cyan"/>
        </w:rPr>
        <w:t>utilize icebreakers</w:t>
      </w:r>
      <w:r w:rsidRPr="00105F74">
        <w:rPr>
          <w:rStyle w:val="StyleUnderline"/>
          <w:highlight w:val="cyan"/>
        </w:rPr>
        <w:t xml:space="preserve"> for </w:t>
      </w:r>
      <w:r w:rsidRPr="00105F74">
        <w:rPr>
          <w:rStyle w:val="Emphasis"/>
          <w:highlight w:val="cyan"/>
        </w:rPr>
        <w:t>scientific research</w:t>
      </w:r>
      <w:r w:rsidRPr="00105F74">
        <w:rPr>
          <w:rStyle w:val="StyleUnderline"/>
          <w:highlight w:val="cyan"/>
        </w:rPr>
        <w:t xml:space="preserve"> in </w:t>
      </w:r>
      <w:r w:rsidRPr="00105F74">
        <w:rPr>
          <w:rStyle w:val="Emphasis"/>
          <w:highlight w:val="cyan"/>
        </w:rPr>
        <w:t>polar</w:t>
      </w:r>
      <w:r w:rsidRPr="000C2943">
        <w:rPr>
          <w:rStyle w:val="Emphasis"/>
        </w:rPr>
        <w:t xml:space="preserve"> </w:t>
      </w:r>
      <w:r w:rsidRPr="00105F74">
        <w:rPr>
          <w:rStyle w:val="Emphasis"/>
          <w:highlight w:val="cyan"/>
        </w:rPr>
        <w:t>environments</w:t>
      </w:r>
      <w:r w:rsidRPr="000C2943">
        <w:rPr>
          <w:rStyle w:val="StyleUnderline"/>
        </w:rPr>
        <w:t xml:space="preserve">, </w:t>
      </w:r>
      <w:r w:rsidRPr="00105F74">
        <w:rPr>
          <w:rStyle w:val="StyleUnderline"/>
          <w:highlight w:val="cyan"/>
        </w:rPr>
        <w:t xml:space="preserve">facilitating </w:t>
      </w:r>
      <w:r w:rsidRPr="00105F74">
        <w:rPr>
          <w:rStyle w:val="Emphasis"/>
          <w:highlight w:val="cyan"/>
        </w:rPr>
        <w:t>oceanographic studies</w:t>
      </w:r>
      <w:r w:rsidRPr="00105F74">
        <w:rPr>
          <w:rStyle w:val="StyleUnderline"/>
          <w:highlight w:val="cyan"/>
        </w:rPr>
        <w:t xml:space="preserve">, </w:t>
      </w:r>
      <w:r w:rsidRPr="00105F74">
        <w:rPr>
          <w:rStyle w:val="Emphasis"/>
          <w:highlight w:val="cyan"/>
        </w:rPr>
        <w:t>climate</w:t>
      </w:r>
      <w:r w:rsidRPr="00105F74">
        <w:rPr>
          <w:rStyle w:val="StyleUnderline"/>
          <w:highlight w:val="cyan"/>
        </w:rPr>
        <w:t xml:space="preserve"> change </w:t>
      </w:r>
      <w:r w:rsidRPr="00105F74">
        <w:rPr>
          <w:rStyle w:val="Emphasis"/>
          <w:highlight w:val="cyan"/>
        </w:rPr>
        <w:t>research</w:t>
      </w:r>
      <w:r w:rsidRPr="00105F74">
        <w:rPr>
          <w:rStyle w:val="StyleUnderline"/>
          <w:highlight w:val="cyan"/>
        </w:rPr>
        <w:t xml:space="preserve">, and </w:t>
      </w:r>
      <w:r w:rsidRPr="00105F74">
        <w:rPr>
          <w:rStyle w:val="Emphasis"/>
          <w:highlight w:val="cyan"/>
        </w:rPr>
        <w:t>ecological surveys</w:t>
      </w:r>
      <w:r w:rsidRPr="00105F74">
        <w:rPr>
          <w:rStyle w:val="StyleUnderline"/>
          <w:highlight w:val="cyan"/>
        </w:rPr>
        <w:t>.</w:t>
      </w:r>
    </w:p>
    <w:p w14:paraId="2A318E11" w14:textId="77777777" w:rsidR="00625544" w:rsidRPr="000C2943" w:rsidRDefault="00625544" w:rsidP="00625544">
      <w:r w:rsidRPr="00105F74">
        <w:rPr>
          <w:rStyle w:val="StyleUnderline"/>
          <w:highlight w:val="cyan"/>
        </w:rPr>
        <w:t>These</w:t>
      </w:r>
      <w:r w:rsidRPr="000C2943">
        <w:rPr>
          <w:rStyle w:val="StyleUnderline"/>
        </w:rPr>
        <w:t xml:space="preserve"> institutions </w:t>
      </w:r>
      <w:r w:rsidRPr="00105F74">
        <w:rPr>
          <w:rStyle w:val="StyleUnderline"/>
          <w:highlight w:val="cyan"/>
        </w:rPr>
        <w:t xml:space="preserve">depend on icebreakers to </w:t>
      </w:r>
      <w:r w:rsidRPr="00105F74">
        <w:rPr>
          <w:rStyle w:val="Emphasis"/>
          <w:highlight w:val="cyan"/>
        </w:rPr>
        <w:t>transport researchers</w:t>
      </w:r>
      <w:r w:rsidRPr="00105F74">
        <w:rPr>
          <w:rStyle w:val="StyleUnderline"/>
          <w:highlight w:val="cyan"/>
        </w:rPr>
        <w:t xml:space="preserve"> and </w:t>
      </w:r>
      <w:r w:rsidRPr="00105F74">
        <w:rPr>
          <w:rStyle w:val="Emphasis"/>
          <w:highlight w:val="cyan"/>
        </w:rPr>
        <w:t>equipment</w:t>
      </w:r>
      <w:r w:rsidRPr="000C2943">
        <w:rPr>
          <w:rStyle w:val="StyleUnderline"/>
        </w:rPr>
        <w:t xml:space="preserve"> </w:t>
      </w:r>
      <w:r w:rsidRPr="00105F74">
        <w:rPr>
          <w:rStyle w:val="StyleUnderline"/>
          <w:highlight w:val="cyan"/>
        </w:rPr>
        <w:t xml:space="preserve">to </w:t>
      </w:r>
      <w:r w:rsidRPr="00105F74">
        <w:rPr>
          <w:rStyle w:val="Emphasis"/>
          <w:highlight w:val="cyan"/>
        </w:rPr>
        <w:t>remote locations</w:t>
      </w:r>
      <w:r w:rsidRPr="008079B5">
        <w:rPr>
          <w:sz w:val="16"/>
        </w:rPr>
        <w:t xml:space="preserve">, </w:t>
      </w:r>
      <w:r w:rsidRPr="00B2746C">
        <w:rPr>
          <w:rStyle w:val="StyleUnderline"/>
        </w:rPr>
        <w:t xml:space="preserve">where </w:t>
      </w:r>
      <w:r w:rsidRPr="00B2746C">
        <w:rPr>
          <w:rStyle w:val="Emphasis"/>
        </w:rPr>
        <w:t>access</w:t>
      </w:r>
      <w:r w:rsidRPr="00B2746C">
        <w:rPr>
          <w:rStyle w:val="StyleUnderline"/>
        </w:rPr>
        <w:t xml:space="preserve"> is </w:t>
      </w:r>
      <w:r w:rsidRPr="00B2746C">
        <w:rPr>
          <w:rStyle w:val="Emphasis"/>
        </w:rPr>
        <w:t>otherwise challenging</w:t>
      </w:r>
      <w:r w:rsidRPr="008079B5">
        <w:rPr>
          <w:sz w:val="16"/>
        </w:rPr>
        <w:t>. Shipping Companies have a growing interest in icebreakers for facilitating shipping routes that are becoming more navigable due to climate change, particularly in the Arctic. These companies seek to shorten transit times and enhance safety in icy waters. Energy and Resource Companies leverage icebreakers to access and transport resources like oil and gas in Arctic regions, where the reliable deployment of icebreakers is crucial for the development of offshore resources. Tour Operators increasingly use icebreakers for eco-tourism endeavors, providing unique travel experiences in polar regions, which adds a recreational angle to the market. By addressing the needs of these diverse end-users, the Polar Icebreaker Market reflects a multifaceted demand that is essential for navigation, research, and resource extraction in harsh environments.</w:t>
      </w:r>
    </w:p>
    <w:p w14:paraId="4A23FD83" w14:textId="77777777" w:rsidR="00625544" w:rsidRDefault="00625544" w:rsidP="00625544">
      <w:pPr>
        <w:pStyle w:val="Heading3"/>
      </w:pPr>
      <w:r>
        <w:lastRenderedPageBreak/>
        <w:t>Research Adv---AT: Arctic Not Key---2AC</w:t>
      </w:r>
    </w:p>
    <w:p w14:paraId="61C17489" w14:textId="77777777" w:rsidR="00625544" w:rsidRDefault="00625544" w:rsidP="00625544">
      <w:pPr>
        <w:pStyle w:val="Heading4"/>
      </w:pPr>
      <w:r>
        <w:t>The Arctic is essential to managing global biodiversity.</w:t>
      </w:r>
    </w:p>
    <w:p w14:paraId="55A0A5D4" w14:textId="77777777" w:rsidR="00625544" w:rsidRPr="00EE7BF7" w:rsidRDefault="00625544" w:rsidP="00625544">
      <w:r w:rsidRPr="00EE7BF7">
        <w:t xml:space="preserve">Tanya A. </w:t>
      </w:r>
      <w:r w:rsidRPr="00EE7BF7">
        <w:rPr>
          <w:rStyle w:val="Style13ptBold"/>
        </w:rPr>
        <w:t xml:space="preserve">Lemieux </w:t>
      </w:r>
      <w:r>
        <w:rPr>
          <w:rStyle w:val="Style13ptBold"/>
        </w:rPr>
        <w:t>et al.</w:t>
      </w:r>
      <w:r w:rsidRPr="00EE7BF7">
        <w:rPr>
          <w:rStyle w:val="Style13ptBold"/>
        </w:rPr>
        <w:t xml:space="preserve"> 25</w:t>
      </w:r>
      <w:r>
        <w:t xml:space="preserve">. Professor in the </w:t>
      </w:r>
      <w:r w:rsidRPr="00EE7BF7">
        <w:t>Department of Biology, Carleton University</w:t>
      </w:r>
      <w:r>
        <w:t>.</w:t>
      </w:r>
      <w:r w:rsidRPr="00EE7BF7">
        <w:t xml:space="preserve"> Jackson D.R. Coles, Anne L. Haley, Michelle L. LaFlamme, Sara K. Steel, Kara M. Scott, Jennifer F. Provencher, and Courtney Price. "Persistent and emerging threats to Arctic biodiversity and ways to overcome them: a horizon scan." Arctic Science, 14 January 2025. https://doi.org/10.1139/as-2024-0035.</w:t>
      </w:r>
    </w:p>
    <w:p w14:paraId="0F068BBD" w14:textId="77777777" w:rsidR="00625544" w:rsidRDefault="00625544" w:rsidP="00625544">
      <w:pPr>
        <w:rPr>
          <w:sz w:val="16"/>
        </w:rPr>
      </w:pPr>
      <w:r w:rsidRPr="00EE7BF7">
        <w:rPr>
          <w:sz w:val="16"/>
        </w:rPr>
        <w:t xml:space="preserve">While often considered remote, </w:t>
      </w:r>
      <w:r w:rsidRPr="00105F74">
        <w:rPr>
          <w:rStyle w:val="StyleUnderline"/>
          <w:highlight w:val="cyan"/>
        </w:rPr>
        <w:t>the Arctic</w:t>
      </w:r>
      <w:r w:rsidRPr="00445021">
        <w:rPr>
          <w:rStyle w:val="StyleUnderline"/>
        </w:rPr>
        <w:t xml:space="preserve"> </w:t>
      </w:r>
      <w:r w:rsidRPr="00105F74">
        <w:rPr>
          <w:rStyle w:val="Emphasis"/>
          <w:highlight w:val="cyan"/>
        </w:rPr>
        <w:t>plays</w:t>
      </w:r>
      <w:r w:rsidRPr="00105F74">
        <w:rPr>
          <w:rStyle w:val="StyleUnderline"/>
          <w:highlight w:val="cyan"/>
        </w:rPr>
        <w:t xml:space="preserve"> a </w:t>
      </w:r>
      <w:r w:rsidRPr="00105F74">
        <w:rPr>
          <w:rStyle w:val="Emphasis"/>
          <w:highlight w:val="cyan"/>
        </w:rPr>
        <w:t>large role</w:t>
      </w:r>
      <w:r w:rsidRPr="00105F74">
        <w:rPr>
          <w:rStyle w:val="StyleUnderline"/>
          <w:highlight w:val="cyan"/>
        </w:rPr>
        <w:t xml:space="preserve"> in the </w:t>
      </w:r>
      <w:r w:rsidRPr="00105F74">
        <w:rPr>
          <w:rStyle w:val="Emphasis"/>
          <w:highlight w:val="cyan"/>
        </w:rPr>
        <w:t>functioning</w:t>
      </w:r>
      <w:r w:rsidRPr="00105F74">
        <w:rPr>
          <w:rStyle w:val="StyleUnderline"/>
          <w:highlight w:val="cyan"/>
        </w:rPr>
        <w:t xml:space="preserve"> of many</w:t>
      </w:r>
      <w:r w:rsidRPr="00445021">
        <w:rPr>
          <w:rStyle w:val="StyleUnderline"/>
        </w:rPr>
        <w:t xml:space="preserve"> </w:t>
      </w:r>
      <w:r w:rsidRPr="00105F74">
        <w:rPr>
          <w:rStyle w:val="Emphasis"/>
          <w:highlight w:val="cyan"/>
        </w:rPr>
        <w:t>global environmental systems</w:t>
      </w:r>
      <w:r w:rsidRPr="00EE7BF7">
        <w:rPr>
          <w:sz w:val="16"/>
        </w:rPr>
        <w:t xml:space="preserve"> (Post et al. 2019; Timmermans and Marshall 2020). </w:t>
      </w:r>
      <w:r w:rsidRPr="00105F74">
        <w:rPr>
          <w:rStyle w:val="Emphasis"/>
          <w:highlight w:val="cyan"/>
        </w:rPr>
        <w:t>In particular</w:t>
      </w:r>
      <w:r w:rsidRPr="00EE7BF7">
        <w:rPr>
          <w:sz w:val="16"/>
        </w:rPr>
        <w:t xml:space="preserve">, </w:t>
      </w:r>
      <w:r w:rsidRPr="00445021">
        <w:rPr>
          <w:rStyle w:val="StyleUnderline"/>
        </w:rPr>
        <w:t xml:space="preserve">the Arctic is involved with the </w:t>
      </w:r>
      <w:r w:rsidRPr="00105F74">
        <w:rPr>
          <w:rStyle w:val="Emphasis"/>
          <w:highlight w:val="cyan"/>
        </w:rPr>
        <w:t>regulation</w:t>
      </w:r>
      <w:r w:rsidRPr="00105F74">
        <w:rPr>
          <w:rStyle w:val="StyleUnderline"/>
          <w:highlight w:val="cyan"/>
        </w:rPr>
        <w:t xml:space="preserve"> of </w:t>
      </w:r>
      <w:r w:rsidRPr="00105F74">
        <w:rPr>
          <w:rStyle w:val="Emphasis"/>
          <w:highlight w:val="cyan"/>
        </w:rPr>
        <w:t>global climate</w:t>
      </w:r>
      <w:r w:rsidRPr="00EE7BF7">
        <w:rPr>
          <w:sz w:val="16"/>
        </w:rPr>
        <w:t xml:space="preserve"> (McGuire et al. 2006) </w:t>
      </w:r>
      <w:r w:rsidRPr="00445021">
        <w:rPr>
          <w:rStyle w:val="StyleUnderline"/>
        </w:rPr>
        <w:t xml:space="preserve">with </w:t>
      </w:r>
      <w:r w:rsidRPr="00105F74">
        <w:rPr>
          <w:rStyle w:val="StyleUnderline"/>
          <w:highlight w:val="cyan"/>
        </w:rPr>
        <w:t xml:space="preserve">important </w:t>
      </w:r>
      <w:r w:rsidRPr="00105F74">
        <w:rPr>
          <w:rStyle w:val="Emphasis"/>
          <w:highlight w:val="cyan"/>
        </w:rPr>
        <w:t>implications</w:t>
      </w:r>
      <w:r w:rsidRPr="00445021">
        <w:rPr>
          <w:rStyle w:val="StyleUnderline"/>
        </w:rPr>
        <w:t xml:space="preserve"> </w:t>
      </w:r>
      <w:r w:rsidRPr="00105F74">
        <w:rPr>
          <w:rStyle w:val="StyleUnderline"/>
          <w:highlight w:val="cyan"/>
        </w:rPr>
        <w:t>for the</w:t>
      </w:r>
      <w:r w:rsidRPr="00445021">
        <w:rPr>
          <w:rStyle w:val="StyleUnderline"/>
        </w:rPr>
        <w:t xml:space="preserve"> </w:t>
      </w:r>
      <w:r w:rsidRPr="00105F74">
        <w:rPr>
          <w:rStyle w:val="Emphasis"/>
          <w:highlight w:val="cyan"/>
        </w:rPr>
        <w:t>ongoing</w:t>
      </w:r>
      <w:r w:rsidRPr="00EE7BF7">
        <w:rPr>
          <w:rStyle w:val="Emphasis"/>
        </w:rPr>
        <w:t xml:space="preserve"> climate </w:t>
      </w:r>
      <w:r w:rsidRPr="00105F74">
        <w:rPr>
          <w:rStyle w:val="Emphasis"/>
          <w:highlight w:val="cyan"/>
        </w:rPr>
        <w:t>crisis</w:t>
      </w:r>
      <w:r w:rsidRPr="00445021">
        <w:rPr>
          <w:rStyle w:val="StyleUnderline"/>
        </w:rPr>
        <w:t xml:space="preserve"> </w:t>
      </w:r>
      <w:r w:rsidRPr="00EE7BF7">
        <w:rPr>
          <w:sz w:val="16"/>
        </w:rPr>
        <w:t>(Díaz et al. 2019</w:t>
      </w:r>
      <w:r w:rsidRPr="00445021">
        <w:rPr>
          <w:rStyle w:val="StyleUnderline"/>
        </w:rPr>
        <w:t xml:space="preserve">). While the Arctic may hold less </w:t>
      </w:r>
      <w:r w:rsidRPr="00EE7BF7">
        <w:rPr>
          <w:rStyle w:val="Emphasis"/>
        </w:rPr>
        <w:t>biodiversity</w:t>
      </w:r>
      <w:r w:rsidRPr="00445021">
        <w:rPr>
          <w:rStyle w:val="StyleUnderline"/>
        </w:rPr>
        <w:t xml:space="preserve"> than other </w:t>
      </w:r>
      <w:r w:rsidRPr="00EE7BF7">
        <w:rPr>
          <w:rStyle w:val="Emphasis"/>
        </w:rPr>
        <w:t>biomes</w:t>
      </w:r>
      <w:r w:rsidRPr="00445021">
        <w:rPr>
          <w:rStyle w:val="StyleUnderline"/>
        </w:rPr>
        <w:t xml:space="preserve">, </w:t>
      </w:r>
      <w:r w:rsidRPr="00105F74">
        <w:rPr>
          <w:rStyle w:val="StyleUnderline"/>
          <w:highlight w:val="cyan"/>
        </w:rPr>
        <w:t xml:space="preserve">this biome's </w:t>
      </w:r>
      <w:r w:rsidRPr="00105F74">
        <w:rPr>
          <w:rStyle w:val="Emphasis"/>
          <w:highlight w:val="cyan"/>
        </w:rPr>
        <w:t>biodiversity</w:t>
      </w:r>
      <w:r w:rsidRPr="00105F74">
        <w:rPr>
          <w:rStyle w:val="StyleUnderline"/>
          <w:highlight w:val="cyan"/>
        </w:rPr>
        <w:t xml:space="preserve"> is </w:t>
      </w:r>
      <w:r w:rsidRPr="00105F74">
        <w:rPr>
          <w:rStyle w:val="Emphasis"/>
          <w:highlight w:val="cyan"/>
        </w:rPr>
        <w:t>unique</w:t>
      </w:r>
      <w:r w:rsidRPr="00EE7BF7">
        <w:rPr>
          <w:sz w:val="16"/>
        </w:rPr>
        <w:t xml:space="preserve"> </w:t>
      </w:r>
      <w:r w:rsidRPr="00445021">
        <w:rPr>
          <w:rStyle w:val="StyleUnderline"/>
        </w:rPr>
        <w:t xml:space="preserve">in that </w:t>
      </w:r>
      <w:r w:rsidRPr="00105F74">
        <w:rPr>
          <w:rStyle w:val="StyleUnderline"/>
          <w:highlight w:val="cyan"/>
        </w:rPr>
        <w:t>it includes</w:t>
      </w:r>
      <w:r w:rsidRPr="00EE7BF7">
        <w:rPr>
          <w:sz w:val="16"/>
        </w:rPr>
        <w:t xml:space="preserve"> more than 21 000 known </w:t>
      </w:r>
      <w:r w:rsidRPr="00105F74">
        <w:rPr>
          <w:rStyle w:val="StyleUnderline"/>
          <w:highlight w:val="cyan"/>
        </w:rPr>
        <w:t>species</w:t>
      </w:r>
      <w:r w:rsidRPr="00EE7BF7">
        <w:rPr>
          <w:sz w:val="16"/>
        </w:rPr>
        <w:t xml:space="preserve"> of fungi, plants, and animals </w:t>
      </w:r>
      <w:r w:rsidRPr="00445021">
        <w:rPr>
          <w:rStyle w:val="StyleUnderline"/>
        </w:rPr>
        <w:t xml:space="preserve">that are </w:t>
      </w:r>
      <w:r w:rsidRPr="00105F74">
        <w:rPr>
          <w:rStyle w:val="StyleUnderline"/>
          <w:highlight w:val="cyan"/>
        </w:rPr>
        <w:t>highly</w:t>
      </w:r>
      <w:r w:rsidRPr="00445021">
        <w:rPr>
          <w:rStyle w:val="StyleUnderline"/>
        </w:rPr>
        <w:t xml:space="preserve"> </w:t>
      </w:r>
      <w:r w:rsidRPr="00105F74">
        <w:rPr>
          <w:rStyle w:val="StyleUnderline"/>
          <w:highlight w:val="cyan"/>
        </w:rPr>
        <w:t>adapted to</w:t>
      </w:r>
      <w:r w:rsidRPr="00445021">
        <w:rPr>
          <w:rStyle w:val="StyleUnderline"/>
        </w:rPr>
        <w:t xml:space="preserve"> life in </w:t>
      </w:r>
      <w:r w:rsidRPr="00105F74">
        <w:rPr>
          <w:rStyle w:val="StyleUnderline"/>
          <w:highlight w:val="cyan"/>
        </w:rPr>
        <w:t>the cold</w:t>
      </w:r>
      <w:r w:rsidRPr="00445021">
        <w:rPr>
          <w:rStyle w:val="StyleUnderline"/>
        </w:rPr>
        <w:t xml:space="preserve"> and in some cases </w:t>
      </w:r>
      <w:r w:rsidRPr="00445021">
        <w:rPr>
          <w:rStyle w:val="Emphasis"/>
        </w:rPr>
        <w:t>could not survive without it</w:t>
      </w:r>
      <w:r w:rsidRPr="00EE7BF7">
        <w:rPr>
          <w:sz w:val="16"/>
        </w:rPr>
        <w:t xml:space="preserve"> (see Fig. 1; Callaghan et al. 2004; Payer et al. 2013; Ruth et al. 2023). These adaptations come in many forms. For example, Arctic plants and microorganisms have traits that make them tolerant to freezing, and Arctic animals have developed various mechanisms such as fat storage that allow them to tolerate frigid temperatures (Callaghan et al. 2004; Guerrero and Rogers 2019). On a global scale, the Arctic is home to 27% of the world's marine mammal species (Payer et al. 2013) and more than 20% of the world's lichenicolous fungi species (i.e., fungi that live on lichens; Dahlberg and Bültmann 2013; Payer et al. 2013). The Arctic also provides habitat for hundreds of species of birds that migrate to the Arctic from around the globe to breed and forage (Sullender 2019). There is even diversity within Arctic sea ice where numerous bacteria, viruses, algae, and sea ice infauna (e.g., ciliates, nematodes, turbellarians, crustaceans) reside (Bluhm et al. 2011; Patrohay et al. 2022).</w:t>
      </w:r>
    </w:p>
    <w:p w14:paraId="092B7D59" w14:textId="77777777" w:rsidR="00625544" w:rsidRDefault="00625544" w:rsidP="00625544">
      <w:pPr>
        <w:pStyle w:val="Heading4"/>
      </w:pPr>
      <w:r>
        <w:t>Ecological disruptions cascade globally---</w:t>
      </w:r>
      <w:r w:rsidRPr="00D60895">
        <w:rPr>
          <w:u w:val="single"/>
        </w:rPr>
        <w:t>extinction</w:t>
      </w:r>
      <w:r>
        <w:t>.</w:t>
      </w:r>
    </w:p>
    <w:p w14:paraId="64746ED6" w14:textId="77777777" w:rsidR="00625544" w:rsidRPr="00A2207F" w:rsidRDefault="00625544" w:rsidP="00625544">
      <w:r>
        <w:t xml:space="preserve">Eddy </w:t>
      </w:r>
      <w:r w:rsidRPr="00CE45E1">
        <w:rPr>
          <w:rStyle w:val="Style13ptBold"/>
        </w:rPr>
        <w:t>Carmack 19</w:t>
      </w:r>
      <w:r>
        <w:t>. Gail Whiteman, Jeremy Wilkinson, Jan-Gunnar Winther; January 9; Senior Research Scientist Emeritus for the Department of Fisheries and Oceans; Professor of Sustainability, University of Exeter Business School; Sea Ice Physicist; Director, National Centre for the Ocean and the Arctic, Norway; World Economic Forum, “4 reasons why the Arctic is key to our planet’s survival,” https://www.weforum.org/agenda/2019/01/4-reasons-why-the-arctic-is-key-to-our-planets-survival/</w:t>
      </w:r>
    </w:p>
    <w:p w14:paraId="61CCE7B9" w14:textId="77777777" w:rsidR="00625544" w:rsidRPr="00AE10F3" w:rsidRDefault="00625544" w:rsidP="00625544">
      <w:pPr>
        <w:rPr>
          <w:sz w:val="16"/>
        </w:rPr>
      </w:pPr>
      <w:r w:rsidRPr="00AE10F3">
        <w:rPr>
          <w:sz w:val="16"/>
        </w:rPr>
        <w:t xml:space="preserve">There are four reasons why </w:t>
      </w:r>
      <w:r w:rsidRPr="00105F74">
        <w:rPr>
          <w:rStyle w:val="StyleUnderline"/>
          <w:highlight w:val="cyan"/>
        </w:rPr>
        <w:t xml:space="preserve">the </w:t>
      </w:r>
      <w:r w:rsidRPr="00105F74">
        <w:rPr>
          <w:rStyle w:val="Emphasis"/>
          <w:highlight w:val="cyan"/>
        </w:rPr>
        <w:t>Arctic</w:t>
      </w:r>
      <w:r w:rsidRPr="00AE10F3">
        <w:rPr>
          <w:rStyle w:val="Emphasis"/>
        </w:rPr>
        <w:t xml:space="preserve"> Ocean</w:t>
      </w:r>
      <w:r w:rsidRPr="00AE10F3">
        <w:rPr>
          <w:rStyle w:val="StyleUnderline"/>
        </w:rPr>
        <w:t xml:space="preserve"> </w:t>
      </w:r>
      <w:r w:rsidRPr="00105F74">
        <w:rPr>
          <w:rStyle w:val="StyleUnderline"/>
          <w:highlight w:val="cyan"/>
        </w:rPr>
        <w:t>is</w:t>
      </w:r>
      <w:r w:rsidRPr="00AE10F3">
        <w:rPr>
          <w:sz w:val="16"/>
        </w:rPr>
        <w:t xml:space="preserve"> distinct from other oceans and </w:t>
      </w:r>
      <w:r w:rsidRPr="00105F74">
        <w:rPr>
          <w:rStyle w:val="StyleUnderline"/>
          <w:highlight w:val="cyan"/>
        </w:rPr>
        <w:t>critical to</w:t>
      </w:r>
      <w:r w:rsidRPr="00AE10F3">
        <w:rPr>
          <w:rStyle w:val="StyleUnderline"/>
        </w:rPr>
        <w:t xml:space="preserve"> our planet’s </w:t>
      </w:r>
      <w:r w:rsidRPr="00105F74">
        <w:rPr>
          <w:rStyle w:val="Emphasis"/>
          <w:highlight w:val="cyan"/>
        </w:rPr>
        <w:t>survival</w:t>
      </w:r>
      <w:r w:rsidRPr="00AE10F3">
        <w:rPr>
          <w:sz w:val="16"/>
        </w:rPr>
        <w:t>:</w:t>
      </w:r>
    </w:p>
    <w:p w14:paraId="0CE29833" w14:textId="77777777" w:rsidR="00625544" w:rsidRPr="00AE10F3" w:rsidRDefault="00625544" w:rsidP="00625544">
      <w:pPr>
        <w:rPr>
          <w:sz w:val="16"/>
        </w:rPr>
      </w:pPr>
      <w:r w:rsidRPr="00AE10F3">
        <w:rPr>
          <w:rStyle w:val="StyleUnderline"/>
        </w:rPr>
        <w:t>First</w:t>
      </w:r>
      <w:r w:rsidRPr="00AE10F3">
        <w:rPr>
          <w:sz w:val="16"/>
        </w:rPr>
        <w:t xml:space="preserve">, while this relatively small (by ocean standards) marine environment holds only 1% of the world’s ocean volume and occupies only 3% of the world’s ocean surface area, </w:t>
      </w:r>
      <w:r w:rsidRPr="00105F74">
        <w:rPr>
          <w:rStyle w:val="StyleUnderline"/>
          <w:highlight w:val="cyan"/>
        </w:rPr>
        <w:t>its impact on</w:t>
      </w:r>
      <w:r w:rsidRPr="00AE10F3">
        <w:rPr>
          <w:rStyle w:val="StyleUnderline"/>
        </w:rPr>
        <w:t xml:space="preserve"> the global </w:t>
      </w:r>
      <w:r w:rsidRPr="00AE10F3">
        <w:rPr>
          <w:rStyle w:val="Emphasis"/>
        </w:rPr>
        <w:t xml:space="preserve">climate </w:t>
      </w:r>
      <w:r w:rsidRPr="00105F74">
        <w:rPr>
          <w:rStyle w:val="Emphasis"/>
          <w:highlight w:val="cyan"/>
        </w:rPr>
        <w:t>system</w:t>
      </w:r>
      <w:r w:rsidRPr="00105F74">
        <w:rPr>
          <w:rStyle w:val="StyleUnderline"/>
          <w:highlight w:val="cyan"/>
        </w:rPr>
        <w:t xml:space="preserve"> is disproportionately </w:t>
      </w:r>
      <w:r w:rsidRPr="00105F74">
        <w:rPr>
          <w:rStyle w:val="Emphasis"/>
          <w:highlight w:val="cyan"/>
        </w:rPr>
        <w:t>large</w:t>
      </w:r>
      <w:r w:rsidRPr="00105F74">
        <w:rPr>
          <w:sz w:val="16"/>
          <w:highlight w:val="cyan"/>
        </w:rPr>
        <w:t>.</w:t>
      </w:r>
    </w:p>
    <w:p w14:paraId="6BF596E5" w14:textId="77777777" w:rsidR="00625544" w:rsidRPr="00AE10F3" w:rsidRDefault="00625544" w:rsidP="00625544">
      <w:pPr>
        <w:rPr>
          <w:sz w:val="16"/>
        </w:rPr>
      </w:pPr>
      <w:r w:rsidRPr="00AE10F3">
        <w:rPr>
          <w:rStyle w:val="StyleUnderline"/>
        </w:rPr>
        <w:t>Second</w:t>
      </w:r>
      <w:r w:rsidRPr="00AE10F3">
        <w:rPr>
          <w:sz w:val="16"/>
        </w:rPr>
        <w:t>, though small in are</w:t>
      </w:r>
      <w:r w:rsidRPr="008F3CB5">
        <w:rPr>
          <w:sz w:val="16"/>
        </w:rPr>
        <w:t>a,</w:t>
      </w:r>
      <w:r w:rsidRPr="008F3CB5">
        <w:rPr>
          <w:rStyle w:val="StyleUnderline"/>
          <w:sz w:val="16"/>
        </w:rPr>
        <w:t xml:space="preserve"> </w:t>
      </w:r>
      <w:r w:rsidRPr="00105F74">
        <w:rPr>
          <w:rStyle w:val="StyleUnderline"/>
          <w:highlight w:val="cyan"/>
        </w:rPr>
        <w:t>it scoops up</w:t>
      </w:r>
      <w:r w:rsidRPr="00AE10F3">
        <w:rPr>
          <w:rStyle w:val="StyleUnderline"/>
        </w:rPr>
        <w:t xml:space="preserve"> over 10% of </w:t>
      </w:r>
      <w:r w:rsidRPr="00AE10F3">
        <w:rPr>
          <w:rStyle w:val="Emphasis"/>
        </w:rPr>
        <w:t xml:space="preserve">global river </w:t>
      </w:r>
      <w:r w:rsidRPr="00105F74">
        <w:rPr>
          <w:rStyle w:val="Emphasis"/>
          <w:highlight w:val="cyan"/>
        </w:rPr>
        <w:t>runoff</w:t>
      </w:r>
      <w:r w:rsidRPr="00AE10F3">
        <w:rPr>
          <w:rStyle w:val="StyleUnderline"/>
        </w:rPr>
        <w:t xml:space="preserve"> and claims twenty of the world’s 100 longest rivers</w:t>
      </w:r>
      <w:r w:rsidRPr="00AE10F3">
        <w:rPr>
          <w:sz w:val="16"/>
        </w:rPr>
        <w:t>.</w:t>
      </w:r>
    </w:p>
    <w:p w14:paraId="47AABC23" w14:textId="77777777" w:rsidR="00625544" w:rsidRPr="00AE10F3" w:rsidRDefault="00625544" w:rsidP="00625544">
      <w:pPr>
        <w:rPr>
          <w:sz w:val="16"/>
        </w:rPr>
      </w:pPr>
      <w:r w:rsidRPr="00AE10F3">
        <w:rPr>
          <w:sz w:val="16"/>
        </w:rPr>
        <w:t>Third, the Arctic marine domain comprises about a third of the world’s coastline.</w:t>
      </w:r>
    </w:p>
    <w:p w14:paraId="7C006899" w14:textId="77777777" w:rsidR="00625544" w:rsidRPr="00AE10F3" w:rsidRDefault="00625544" w:rsidP="00625544">
      <w:pPr>
        <w:rPr>
          <w:sz w:val="16"/>
        </w:rPr>
      </w:pPr>
      <w:r w:rsidRPr="00AE10F3">
        <w:rPr>
          <w:sz w:val="16"/>
        </w:rPr>
        <w:t xml:space="preserve">And fourth, </w:t>
      </w:r>
      <w:r w:rsidRPr="00AE10F3">
        <w:rPr>
          <w:rStyle w:val="StyleUnderline"/>
        </w:rPr>
        <w:t xml:space="preserve">the Arctic Ocean contains one-quarter of the world’s </w:t>
      </w:r>
      <w:r w:rsidRPr="00AE10F3">
        <w:rPr>
          <w:rStyle w:val="Emphasis"/>
        </w:rPr>
        <w:t>continental shelf</w:t>
      </w:r>
      <w:r w:rsidRPr="00AE10F3">
        <w:rPr>
          <w:sz w:val="16"/>
        </w:rPr>
        <w:t xml:space="preserve">, </w:t>
      </w:r>
      <w:r w:rsidRPr="00AE10F3">
        <w:rPr>
          <w:rStyle w:val="StyleUnderline"/>
        </w:rPr>
        <w:t>of immense socio-ecological importance</w:t>
      </w:r>
      <w:r w:rsidRPr="00AE10F3">
        <w:rPr>
          <w:sz w:val="16"/>
        </w:rPr>
        <w:t>.</w:t>
      </w:r>
    </w:p>
    <w:p w14:paraId="36B9A646" w14:textId="77777777" w:rsidR="00625544" w:rsidRPr="00AE10F3" w:rsidRDefault="00625544" w:rsidP="00625544">
      <w:pPr>
        <w:rPr>
          <w:sz w:val="16"/>
        </w:rPr>
      </w:pPr>
      <w:r w:rsidRPr="00AE10F3">
        <w:rPr>
          <w:sz w:val="16"/>
        </w:rPr>
        <w:t>On all counts, the little Arctic Ocean holds its own on the global stage.</w:t>
      </w:r>
    </w:p>
    <w:p w14:paraId="0B2CAC77" w14:textId="77777777" w:rsidR="00625544" w:rsidRPr="00AE10F3" w:rsidRDefault="00625544" w:rsidP="00625544">
      <w:pPr>
        <w:rPr>
          <w:sz w:val="16"/>
        </w:rPr>
      </w:pPr>
      <w:r w:rsidRPr="00AE10F3">
        <w:rPr>
          <w:sz w:val="16"/>
        </w:rPr>
        <w:t xml:space="preserve">Despite its importance, the Arctic Ocean sometimes goes missing from public ocean-talk as more ‘local’ marine issues take centre stage. A key point for non-experts is to recognize that </w:t>
      </w:r>
      <w:r w:rsidRPr="00105F74">
        <w:rPr>
          <w:rStyle w:val="StyleUnderline"/>
          <w:highlight w:val="cyan"/>
        </w:rPr>
        <w:t>the Arctic</w:t>
      </w:r>
      <w:r w:rsidRPr="00AE10F3">
        <w:rPr>
          <w:rStyle w:val="StyleUnderline"/>
        </w:rPr>
        <w:t xml:space="preserve"> Ocean</w:t>
      </w:r>
      <w:r w:rsidRPr="00AE10F3">
        <w:rPr>
          <w:sz w:val="16"/>
        </w:rPr>
        <w:t xml:space="preserve"> is different from other oceans and it </w:t>
      </w:r>
      <w:r w:rsidRPr="00105F74">
        <w:rPr>
          <w:rStyle w:val="StyleUnderline"/>
          <w:highlight w:val="cyan"/>
        </w:rPr>
        <w:t>is the</w:t>
      </w:r>
      <w:r w:rsidRPr="00AE10F3">
        <w:rPr>
          <w:rStyle w:val="StyleUnderline"/>
        </w:rPr>
        <w:t xml:space="preserve"> </w:t>
      </w:r>
      <w:r w:rsidRPr="00AE10F3">
        <w:rPr>
          <w:rStyle w:val="Emphasis"/>
        </w:rPr>
        <w:t xml:space="preserve">critical </w:t>
      </w:r>
      <w:r w:rsidRPr="00105F74">
        <w:rPr>
          <w:rStyle w:val="Emphasis"/>
          <w:highlight w:val="cyan"/>
        </w:rPr>
        <w:t>driver</w:t>
      </w:r>
      <w:r w:rsidRPr="00105F74">
        <w:rPr>
          <w:rStyle w:val="StyleUnderline"/>
          <w:highlight w:val="cyan"/>
        </w:rPr>
        <w:t xml:space="preserve"> of the global</w:t>
      </w:r>
      <w:r w:rsidRPr="00AE10F3">
        <w:rPr>
          <w:rStyle w:val="StyleUnderline"/>
        </w:rPr>
        <w:t xml:space="preserve"> </w:t>
      </w:r>
      <w:r w:rsidRPr="00AE10F3">
        <w:rPr>
          <w:rStyle w:val="Emphasis"/>
        </w:rPr>
        <w:t xml:space="preserve">oceanic </w:t>
      </w:r>
      <w:r w:rsidRPr="00105F74">
        <w:rPr>
          <w:rStyle w:val="Emphasis"/>
          <w:highlight w:val="cyan"/>
        </w:rPr>
        <w:t>conveyor belt</w:t>
      </w:r>
      <w:r w:rsidRPr="00AE10F3">
        <w:rPr>
          <w:sz w:val="16"/>
        </w:rPr>
        <w:t xml:space="preserve">. For example, </w:t>
      </w:r>
      <w:r w:rsidRPr="00AE10F3">
        <w:rPr>
          <w:rStyle w:val="StyleUnderline"/>
        </w:rPr>
        <w:t xml:space="preserve">the </w:t>
      </w:r>
      <w:r w:rsidRPr="00105F74">
        <w:rPr>
          <w:rStyle w:val="Emphasis"/>
          <w:highlight w:val="cyan"/>
        </w:rPr>
        <w:t>Gulf</w:t>
      </w:r>
      <w:r w:rsidRPr="00AE10F3">
        <w:rPr>
          <w:rStyle w:val="StyleUnderline"/>
        </w:rPr>
        <w:t xml:space="preserve"> Stream </w:t>
      </w:r>
      <w:r w:rsidRPr="00105F74">
        <w:rPr>
          <w:rStyle w:val="StyleUnderline"/>
          <w:highlight w:val="cyan"/>
        </w:rPr>
        <w:t>and</w:t>
      </w:r>
      <w:r w:rsidRPr="00AE10F3">
        <w:rPr>
          <w:rStyle w:val="StyleUnderline"/>
        </w:rPr>
        <w:t xml:space="preserve"> </w:t>
      </w:r>
      <w:r w:rsidRPr="00AE10F3">
        <w:rPr>
          <w:rStyle w:val="Emphasis"/>
        </w:rPr>
        <w:t xml:space="preserve">North </w:t>
      </w:r>
      <w:r w:rsidRPr="00105F74">
        <w:rPr>
          <w:rStyle w:val="Emphasis"/>
          <w:highlight w:val="cyan"/>
        </w:rPr>
        <w:t>Atlantic</w:t>
      </w:r>
      <w:r w:rsidRPr="00105F74">
        <w:rPr>
          <w:rStyle w:val="StyleUnderline"/>
          <w:highlight w:val="cyan"/>
        </w:rPr>
        <w:t xml:space="preserve"> Current are</w:t>
      </w:r>
      <w:r w:rsidRPr="00AE10F3">
        <w:rPr>
          <w:sz w:val="16"/>
        </w:rPr>
        <w:t xml:space="preserve"> strongly </w:t>
      </w:r>
      <w:r w:rsidRPr="00105F74">
        <w:rPr>
          <w:rStyle w:val="StyleUnderline"/>
          <w:highlight w:val="cyan"/>
        </w:rPr>
        <w:t>regulated</w:t>
      </w:r>
      <w:r w:rsidRPr="00AE10F3">
        <w:rPr>
          <w:rStyle w:val="StyleUnderline"/>
        </w:rPr>
        <w:t xml:space="preserve"> by processes that occur </w:t>
      </w:r>
      <w:r w:rsidRPr="00105F74">
        <w:rPr>
          <w:rStyle w:val="StyleUnderline"/>
          <w:highlight w:val="cyan"/>
        </w:rPr>
        <w:t xml:space="preserve">in the </w:t>
      </w:r>
      <w:r w:rsidRPr="00105F74">
        <w:rPr>
          <w:rStyle w:val="Emphasis"/>
          <w:highlight w:val="cyan"/>
        </w:rPr>
        <w:t>Arctic</w:t>
      </w:r>
      <w:r w:rsidRPr="00AE10F3">
        <w:rPr>
          <w:sz w:val="16"/>
        </w:rPr>
        <w:t xml:space="preserve">. The Arctic Ocean is remote to many of us, but </w:t>
      </w:r>
      <w:r w:rsidRPr="00AE10F3">
        <w:rPr>
          <w:rStyle w:val="StyleUnderline"/>
        </w:rPr>
        <w:t>its influence can be felt everywhere</w:t>
      </w:r>
      <w:r w:rsidRPr="00AE10F3">
        <w:rPr>
          <w:sz w:val="16"/>
        </w:rPr>
        <w:t>.</w:t>
      </w:r>
    </w:p>
    <w:p w14:paraId="4BE10D53" w14:textId="77777777" w:rsidR="00625544" w:rsidRPr="00AE10F3" w:rsidRDefault="00625544" w:rsidP="00625544">
      <w:pPr>
        <w:rPr>
          <w:sz w:val="16"/>
        </w:rPr>
      </w:pPr>
      <w:r w:rsidRPr="00AE10F3">
        <w:rPr>
          <w:sz w:val="16"/>
        </w:rPr>
        <w:lastRenderedPageBreak/>
        <w:t xml:space="preserve">How do we know this? </w:t>
      </w:r>
      <w:r w:rsidRPr="00AE10F3">
        <w:rPr>
          <w:rStyle w:val="StyleUnderline"/>
        </w:rPr>
        <w:t xml:space="preserve">Oceanographers have </w:t>
      </w:r>
      <w:r w:rsidRPr="00AE10F3">
        <w:rPr>
          <w:rStyle w:val="Emphasis"/>
        </w:rPr>
        <w:t>robust scientific evidence</w:t>
      </w:r>
      <w:r w:rsidRPr="00AE10F3">
        <w:rPr>
          <w:sz w:val="16"/>
        </w:rPr>
        <w:t xml:space="preserve"> on the role the Arctic plays within our planet. For instance, </w:t>
      </w:r>
      <w:r w:rsidRPr="00105F74">
        <w:rPr>
          <w:rStyle w:val="StyleUnderline"/>
          <w:highlight w:val="cyan"/>
        </w:rPr>
        <w:t>the</w:t>
      </w:r>
      <w:r w:rsidRPr="00AE10F3">
        <w:rPr>
          <w:rStyle w:val="StyleUnderline"/>
        </w:rPr>
        <w:t xml:space="preserve"> global </w:t>
      </w:r>
      <w:r w:rsidRPr="00105F74">
        <w:rPr>
          <w:rStyle w:val="Emphasis"/>
          <w:highlight w:val="cyan"/>
        </w:rPr>
        <w:t>hydrological cycle</w:t>
      </w:r>
      <w:r w:rsidRPr="00105F74">
        <w:rPr>
          <w:rStyle w:val="StyleUnderline"/>
          <w:highlight w:val="cyan"/>
        </w:rPr>
        <w:t xml:space="preserve"> determines</w:t>
      </w:r>
      <w:r w:rsidRPr="00AE10F3">
        <w:rPr>
          <w:rStyle w:val="StyleUnderline"/>
        </w:rPr>
        <w:t xml:space="preserve"> the distribution of </w:t>
      </w:r>
      <w:r w:rsidRPr="00105F74">
        <w:rPr>
          <w:rStyle w:val="StyleUnderline"/>
          <w:highlight w:val="cyan"/>
        </w:rPr>
        <w:t>water around the planet</w:t>
      </w:r>
      <w:r w:rsidRPr="00AE10F3">
        <w:rPr>
          <w:sz w:val="16"/>
        </w:rPr>
        <w:t xml:space="preserve"> – </w:t>
      </w:r>
      <w:r w:rsidRPr="00105F74">
        <w:rPr>
          <w:rStyle w:val="StyleUnderline"/>
          <w:highlight w:val="cyan"/>
        </w:rPr>
        <w:t>and affects</w:t>
      </w:r>
      <w:r w:rsidRPr="00AE10F3">
        <w:rPr>
          <w:rStyle w:val="StyleUnderline"/>
        </w:rPr>
        <w:t xml:space="preserve"> </w:t>
      </w:r>
      <w:r w:rsidRPr="00AE10F3">
        <w:rPr>
          <w:rStyle w:val="Emphasis"/>
        </w:rPr>
        <w:t>food</w:t>
      </w:r>
      <w:r w:rsidRPr="00AE10F3">
        <w:rPr>
          <w:rStyle w:val="StyleUnderline"/>
        </w:rPr>
        <w:t xml:space="preserve"> and </w:t>
      </w:r>
      <w:r w:rsidRPr="00AE10F3">
        <w:rPr>
          <w:rStyle w:val="Emphasis"/>
        </w:rPr>
        <w:t xml:space="preserve">water </w:t>
      </w:r>
      <w:r w:rsidRPr="00105F74">
        <w:rPr>
          <w:rStyle w:val="Emphasis"/>
          <w:highlight w:val="cyan"/>
        </w:rPr>
        <w:t>security</w:t>
      </w:r>
      <w:r w:rsidRPr="00105F74">
        <w:rPr>
          <w:rStyle w:val="StyleUnderline"/>
          <w:highlight w:val="cyan"/>
        </w:rPr>
        <w:t xml:space="preserve"> globally</w:t>
      </w:r>
      <w:r w:rsidRPr="00AE10F3">
        <w:rPr>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14:paraId="13C8F68E" w14:textId="77777777" w:rsidR="00625544" w:rsidRPr="00AE10F3" w:rsidRDefault="00625544" w:rsidP="00625544">
      <w:pPr>
        <w:rPr>
          <w:sz w:val="16"/>
        </w:rPr>
      </w:pPr>
      <w:r w:rsidRPr="00AE10F3">
        <w:rPr>
          <w:sz w:val="16"/>
        </w:rPr>
        <w:t>But these dynamics are undergoing unprecedented and worrying changes that are already visible. Jonathan Smith, producer of Blue Planet II, reflected on the new realities of filming in the Arctic Ocean: “We were all set and ready to film but we needed two major things – walrus and ice. I had expected that walrus may be hard to find, but I did not expect it to be hard to find ice in the Arctic…. the crew were all commenting how surprisingly warm it was.” They were not mistaken. Over many years, scientists have been recording changes in global temperature, hydrological cycles and sea-ice cover. These changes have all had significant and eminently observable effects on the Arctic Ocean. Over the past two decades alone, summer sea-ice coverage in the Arctic Ocean has decreased by about seven million square kilometres to just over 3 million square kilometres. This loss represents a surface area larger than all but about a dozen countries in the world.</w:t>
      </w:r>
    </w:p>
    <w:p w14:paraId="1FA7716A" w14:textId="77777777" w:rsidR="00625544" w:rsidRDefault="00625544" w:rsidP="00625544">
      <w:pPr>
        <w:rPr>
          <w:sz w:val="16"/>
        </w:rPr>
      </w:pPr>
      <w:r w:rsidRPr="00AE10F3">
        <w:rPr>
          <w:sz w:val="16"/>
        </w:rPr>
        <w:t xml:space="preserve">However, the Arctic Ocean is not just a passive victim of anthropogenic change: </w:t>
      </w:r>
      <w:r w:rsidRPr="00105F74">
        <w:rPr>
          <w:rStyle w:val="StyleUnderline"/>
          <w:highlight w:val="cyan"/>
        </w:rPr>
        <w:t xml:space="preserve">it also </w:t>
      </w:r>
      <w:r w:rsidRPr="00105F74">
        <w:rPr>
          <w:rStyle w:val="Emphasis"/>
          <w:highlight w:val="cyan"/>
        </w:rPr>
        <w:t>drives disruptions</w:t>
      </w:r>
      <w:r w:rsidRPr="00AE10F3">
        <w:rPr>
          <w:rStyle w:val="StyleUnderline"/>
        </w:rPr>
        <w:t xml:space="preserve"> back to the </w:t>
      </w:r>
      <w:r w:rsidRPr="00AE10F3">
        <w:rPr>
          <w:rStyle w:val="Emphasis"/>
        </w:rPr>
        <w:t>global system</w:t>
      </w:r>
      <w:r w:rsidRPr="00AE10F3">
        <w:rPr>
          <w:rStyle w:val="StyleUnderline"/>
        </w:rPr>
        <w:t xml:space="preserve"> in ways that were overlooked even a decade ago</w:t>
      </w:r>
      <w:r w:rsidRPr="00AE10F3">
        <w:rPr>
          <w:sz w:val="16"/>
        </w:rPr>
        <w:t xml:space="preserve">. Though the exact mechanisms are still debated, Arctic sea-ice loss may be affecting both ocean currents and mid-latitude weather patterns along our southern borders. And the processes occurring in the Arctic play a vital role in connecting the Pacific and the Atlantic. The fabled Northwest Passage is more than a destination for explorers and commercial ship traffic; </w:t>
      </w:r>
      <w:r w:rsidRPr="00105F74">
        <w:rPr>
          <w:rStyle w:val="StyleUnderline"/>
          <w:highlight w:val="cyan"/>
        </w:rPr>
        <w:t>the Arctic is a</w:t>
      </w:r>
      <w:r w:rsidRPr="004B7FBB">
        <w:rPr>
          <w:rStyle w:val="StyleUnderline"/>
        </w:rPr>
        <w:t>n</w:t>
      </w:r>
      <w:r w:rsidRPr="00AE10F3">
        <w:rPr>
          <w:rStyle w:val="StyleUnderline"/>
        </w:rPr>
        <w:t xml:space="preserve"> oceanographic </w:t>
      </w:r>
      <w:r w:rsidRPr="00105F74">
        <w:rPr>
          <w:rStyle w:val="Emphasis"/>
          <w:highlight w:val="cyan"/>
        </w:rPr>
        <w:t>freight train</w:t>
      </w:r>
      <w:r w:rsidRPr="00105F74">
        <w:rPr>
          <w:rStyle w:val="StyleUnderline"/>
          <w:highlight w:val="cyan"/>
        </w:rPr>
        <w:t xml:space="preserve"> that</w:t>
      </w:r>
      <w:r w:rsidRPr="00AE10F3">
        <w:rPr>
          <w:rStyle w:val="StyleUnderline"/>
        </w:rPr>
        <w:t xml:space="preserve"> ties together and </w:t>
      </w:r>
      <w:r w:rsidRPr="00105F74">
        <w:rPr>
          <w:rStyle w:val="StyleUnderline"/>
          <w:highlight w:val="cyan"/>
        </w:rPr>
        <w:t>influences</w:t>
      </w:r>
      <w:r w:rsidRPr="00AE10F3">
        <w:rPr>
          <w:rStyle w:val="StyleUnderline"/>
        </w:rPr>
        <w:t xml:space="preserve"> other </w:t>
      </w:r>
      <w:r w:rsidRPr="00AE10F3">
        <w:rPr>
          <w:rStyle w:val="Emphasis"/>
        </w:rPr>
        <w:t>maritime regions</w:t>
      </w:r>
      <w:r w:rsidRPr="00AE10F3">
        <w:rPr>
          <w:rStyle w:val="StyleUnderline"/>
        </w:rPr>
        <w:t xml:space="preserve"> and </w:t>
      </w:r>
      <w:r w:rsidRPr="00105F74">
        <w:rPr>
          <w:rStyle w:val="StyleUnderline"/>
          <w:highlight w:val="cyan"/>
        </w:rPr>
        <w:t xml:space="preserve">the </w:t>
      </w:r>
      <w:r w:rsidRPr="00105F74">
        <w:rPr>
          <w:rStyle w:val="Emphasis"/>
          <w:highlight w:val="cyan"/>
        </w:rPr>
        <w:t>global climate system</w:t>
      </w:r>
      <w:r w:rsidRPr="00AE10F3">
        <w:rPr>
          <w:sz w:val="16"/>
        </w:rPr>
        <w:t>.</w:t>
      </w:r>
    </w:p>
    <w:p w14:paraId="75B6C273" w14:textId="77777777" w:rsidR="00625544" w:rsidRDefault="00625544" w:rsidP="00625544">
      <w:pPr>
        <w:rPr>
          <w:sz w:val="16"/>
        </w:rPr>
      </w:pPr>
    </w:p>
    <w:p w14:paraId="7F4EB8E6" w14:textId="77777777" w:rsidR="00625544" w:rsidRDefault="00625544" w:rsidP="00625544">
      <w:pPr>
        <w:pStyle w:val="Heading3"/>
      </w:pPr>
      <w:r>
        <w:lastRenderedPageBreak/>
        <w:t>Research Adv---AT: Nuclear Accidents Turn---2AC</w:t>
      </w:r>
    </w:p>
    <w:p w14:paraId="0A184AD1" w14:textId="77777777" w:rsidR="00625544" w:rsidRDefault="00625544" w:rsidP="00625544">
      <w:pPr>
        <w:pStyle w:val="Heading4"/>
      </w:pPr>
      <w:r>
        <w:t xml:space="preserve">The risk of accidents is low. </w:t>
      </w:r>
    </w:p>
    <w:p w14:paraId="60FADFC2" w14:textId="77777777" w:rsidR="00625544" w:rsidRPr="002D4B47" w:rsidRDefault="00625544" w:rsidP="00625544">
      <w:r w:rsidRPr="00EA50A6">
        <w:t xml:space="preserve">Georgy </w:t>
      </w:r>
      <w:r w:rsidRPr="00EA50A6">
        <w:rPr>
          <w:rStyle w:val="Style13ptBold"/>
        </w:rPr>
        <w:t>Zerkalov 16</w:t>
      </w:r>
      <w:r w:rsidRPr="00EA50A6">
        <w:t xml:space="preserve">. </w:t>
      </w:r>
      <w:r>
        <w:t xml:space="preserve">Project Coordinator at Hydraulics LLC, M.S. Candidate in Chemical Engineering. </w:t>
      </w:r>
      <w:r w:rsidRPr="00EA50A6">
        <w:t>"The Nuclear Powered Icebreakers." Stanford University. 3-12-2016. http://large.stanford.edu/courses/2016/ph241/zerkalov2/</w:t>
      </w:r>
    </w:p>
    <w:p w14:paraId="1366F949" w14:textId="77777777" w:rsidR="00625544" w:rsidRDefault="00625544" w:rsidP="00625544">
      <w:pPr>
        <w:rPr>
          <w:rStyle w:val="StyleUnderline"/>
        </w:rPr>
      </w:pPr>
      <w:r w:rsidRPr="002D4B47">
        <w:rPr>
          <w:sz w:val="16"/>
        </w:rPr>
        <w:t xml:space="preserve">As mentioned by Melis Tekant the </w:t>
      </w:r>
      <w:r w:rsidRPr="00105F74">
        <w:rPr>
          <w:rStyle w:val="Emphasis"/>
          <w:highlight w:val="cyan"/>
        </w:rPr>
        <w:t>nuclear ships</w:t>
      </w:r>
      <w:r w:rsidRPr="002D4B47">
        <w:rPr>
          <w:sz w:val="16"/>
        </w:rPr>
        <w:t xml:space="preserve"> </w:t>
      </w:r>
      <w:r w:rsidRPr="00105F74">
        <w:rPr>
          <w:rStyle w:val="StyleUnderline"/>
          <w:highlight w:val="cyan"/>
        </w:rPr>
        <w:t>produce</w:t>
      </w:r>
      <w:r w:rsidRPr="008C7EFF">
        <w:rPr>
          <w:rStyle w:val="StyleUnderline"/>
        </w:rPr>
        <w:t xml:space="preserve"> and utilize </w:t>
      </w:r>
      <w:r w:rsidRPr="00105F74">
        <w:rPr>
          <w:rStyle w:val="StyleUnderline"/>
          <w:highlight w:val="cyan"/>
        </w:rPr>
        <w:t>cleaner energy</w:t>
      </w:r>
      <w:r w:rsidRPr="00105F74">
        <w:rPr>
          <w:sz w:val="16"/>
          <w:highlight w:val="cyan"/>
        </w:rPr>
        <w:t xml:space="preserve"> </w:t>
      </w:r>
      <w:r w:rsidRPr="00105F74">
        <w:rPr>
          <w:rStyle w:val="StyleUnderline"/>
          <w:highlight w:val="cyan"/>
        </w:rPr>
        <w:t xml:space="preserve">that </w:t>
      </w:r>
      <w:r w:rsidRPr="00105F74">
        <w:rPr>
          <w:rStyle w:val="Emphasis"/>
          <w:highlight w:val="cyan"/>
        </w:rPr>
        <w:t>diesel</w:t>
      </w:r>
      <w:r w:rsidRPr="008C7EFF">
        <w:rPr>
          <w:rStyle w:val="Emphasis"/>
        </w:rPr>
        <w:t xml:space="preserve"> </w:t>
      </w:r>
      <w:r w:rsidRPr="00105F74">
        <w:rPr>
          <w:rStyle w:val="Emphasis"/>
          <w:highlight w:val="cyan"/>
        </w:rPr>
        <w:t>powered counterparts</w:t>
      </w:r>
      <w:r w:rsidRPr="002D4B47">
        <w:rPr>
          <w:sz w:val="16"/>
        </w:rPr>
        <w:t xml:space="preserve"> </w:t>
      </w:r>
      <w:r w:rsidRPr="008C7EFF">
        <w:rPr>
          <w:rStyle w:val="StyleUnderline"/>
        </w:rPr>
        <w:t xml:space="preserve">- the nuclear fission releases </w:t>
      </w:r>
      <w:r w:rsidRPr="008C7EFF">
        <w:rPr>
          <w:rStyle w:val="Emphasis"/>
        </w:rPr>
        <w:t>no greenhouse</w:t>
      </w:r>
      <w:r w:rsidRPr="002D4B47">
        <w:rPr>
          <w:sz w:val="16"/>
        </w:rPr>
        <w:t xml:space="preserve"> </w:t>
      </w:r>
      <w:r w:rsidRPr="008C7EFF">
        <w:rPr>
          <w:rStyle w:val="Emphasis"/>
        </w:rPr>
        <w:t>gases</w:t>
      </w:r>
      <w:r w:rsidRPr="002D4B47">
        <w:rPr>
          <w:sz w:val="16"/>
        </w:rPr>
        <w:t xml:space="preserve">. [4] Nonetheless, </w:t>
      </w:r>
      <w:r w:rsidRPr="00105F74">
        <w:rPr>
          <w:rStyle w:val="StyleUnderline"/>
          <w:highlight w:val="cyan"/>
        </w:rPr>
        <w:t xml:space="preserve">there is a risk of </w:t>
      </w:r>
      <w:r w:rsidRPr="00105F74">
        <w:rPr>
          <w:rStyle w:val="Emphasis"/>
          <w:highlight w:val="cyan"/>
        </w:rPr>
        <w:t>catastrophic damage</w:t>
      </w:r>
      <w:r w:rsidRPr="002D4B47">
        <w:rPr>
          <w:sz w:val="16"/>
        </w:rPr>
        <w:t xml:space="preserve"> </w:t>
      </w:r>
      <w:r w:rsidRPr="00B05D83">
        <w:rPr>
          <w:rStyle w:val="StyleUnderline"/>
        </w:rPr>
        <w:t xml:space="preserve">that could be </w:t>
      </w:r>
      <w:r w:rsidRPr="00105F74">
        <w:rPr>
          <w:rStyle w:val="StyleUnderline"/>
          <w:highlight w:val="cyan"/>
        </w:rPr>
        <w:t>cause by the</w:t>
      </w:r>
      <w:r w:rsidRPr="00B05D83">
        <w:rPr>
          <w:rStyle w:val="StyleUnderline"/>
        </w:rPr>
        <w:t xml:space="preserve"> </w:t>
      </w:r>
      <w:r w:rsidRPr="00B05D83">
        <w:rPr>
          <w:rStyle w:val="Emphasis"/>
        </w:rPr>
        <w:t>nuclear fuel leakage</w:t>
      </w:r>
      <w:r w:rsidRPr="00B05D83">
        <w:rPr>
          <w:rStyle w:val="StyleUnderline"/>
        </w:rPr>
        <w:t xml:space="preserve"> or other </w:t>
      </w:r>
      <w:r w:rsidRPr="00105F74">
        <w:rPr>
          <w:rStyle w:val="Emphasis"/>
          <w:highlight w:val="cyan"/>
        </w:rPr>
        <w:t>accident</w:t>
      </w:r>
      <w:r w:rsidRPr="002D4B47">
        <w:rPr>
          <w:rStyle w:val="StyleUnderline"/>
        </w:rPr>
        <w:t>.[</w:t>
      </w:r>
      <w:r w:rsidRPr="002D4B47">
        <w:rPr>
          <w:sz w:val="16"/>
        </w:rPr>
        <w:t xml:space="preserve">1] Luckily, </w:t>
      </w:r>
      <w:r w:rsidRPr="00105F74">
        <w:rPr>
          <w:rStyle w:val="StyleUnderline"/>
          <w:highlight w:val="cyan"/>
        </w:rPr>
        <w:t xml:space="preserve">there has been </w:t>
      </w:r>
      <w:r w:rsidRPr="00105F74">
        <w:rPr>
          <w:rStyle w:val="Emphasis"/>
          <w:sz w:val="28"/>
          <w:szCs w:val="32"/>
          <w:highlight w:val="cyan"/>
        </w:rPr>
        <w:t>no precedent</w:t>
      </w:r>
      <w:r w:rsidRPr="00105F74">
        <w:rPr>
          <w:rStyle w:val="StyleUnderline"/>
          <w:sz w:val="28"/>
          <w:szCs w:val="32"/>
          <w:highlight w:val="cyan"/>
        </w:rPr>
        <w:t xml:space="preserve"> </w:t>
      </w:r>
      <w:r w:rsidRPr="00105F74">
        <w:rPr>
          <w:rStyle w:val="StyleUnderline"/>
          <w:highlight w:val="cyan"/>
        </w:rPr>
        <w:t xml:space="preserve">of that in the history of </w:t>
      </w:r>
      <w:r w:rsidRPr="00105F74">
        <w:rPr>
          <w:rStyle w:val="Emphasis"/>
          <w:highlight w:val="cyan"/>
        </w:rPr>
        <w:t>nuclear powered</w:t>
      </w:r>
      <w:r w:rsidRPr="00B05D83">
        <w:rPr>
          <w:rStyle w:val="Emphasis"/>
        </w:rPr>
        <w:t xml:space="preserve"> </w:t>
      </w:r>
      <w:r w:rsidRPr="00105F74">
        <w:rPr>
          <w:rStyle w:val="Emphasis"/>
          <w:highlight w:val="cyan"/>
        </w:rPr>
        <w:t>icebreakers</w:t>
      </w:r>
      <w:r w:rsidRPr="00105F74">
        <w:rPr>
          <w:rStyle w:val="StyleUnderline"/>
          <w:highlight w:val="cyan"/>
        </w:rPr>
        <w:t>.</w:t>
      </w:r>
    </w:p>
    <w:p w14:paraId="707616E5" w14:textId="77777777" w:rsidR="00625544" w:rsidRDefault="00625544" w:rsidP="00625544">
      <w:pPr>
        <w:pStyle w:val="Heading4"/>
      </w:pPr>
      <w:r>
        <w:t xml:space="preserve">No risk of nuclear accidents. There hasn’t been a single incident in over 50 years of usage. </w:t>
      </w:r>
    </w:p>
    <w:p w14:paraId="7D5943ED" w14:textId="77777777" w:rsidR="00625544" w:rsidRDefault="00625544" w:rsidP="00625544">
      <w:r>
        <w:rPr>
          <w:rStyle w:val="Style13ptBold"/>
        </w:rPr>
        <w:t>WNA 23.</w:t>
      </w:r>
      <w:r>
        <w:t xml:space="preserve"> World Nuclear Association. “Nuclear-Powered Ships,” World Nuclear Association, updated 02/2023, URL: </w:t>
      </w:r>
      <w:hyperlink r:id="rId12" w:history="1">
        <w:r w:rsidRPr="00F427C4">
          <w:rPr>
            <w:rStyle w:val="Hyperlink"/>
          </w:rPr>
          <w:t>https://world-nuclear.org/information-library/non-power-nuclear-applications/transport/nuclear-powered-ships.aspx</w:t>
        </w:r>
      </w:hyperlink>
    </w:p>
    <w:p w14:paraId="648FDB26" w14:textId="77777777" w:rsidR="00625544" w:rsidRPr="00CC1F71" w:rsidRDefault="00625544" w:rsidP="00625544">
      <w:pPr>
        <w:rPr>
          <w:sz w:val="16"/>
        </w:rPr>
      </w:pPr>
      <w:r w:rsidRPr="00CC1F71">
        <w:rPr>
          <w:sz w:val="16"/>
        </w:rPr>
        <w:t xml:space="preserve">The USA has the main navy with nuclear-powered aircraft carriers, while both it and Russia have had nuclear-powered cruisers (USA: 9; Russia: 4). </w:t>
      </w:r>
      <w:r w:rsidRPr="00105F74">
        <w:rPr>
          <w:rStyle w:val="StyleUnderline"/>
          <w:highlight w:val="cyan"/>
        </w:rPr>
        <w:t>The USA</w:t>
      </w:r>
      <w:r w:rsidRPr="00105F74">
        <w:rPr>
          <w:sz w:val="16"/>
          <w:highlight w:val="cyan"/>
        </w:rPr>
        <w:t xml:space="preserve"> </w:t>
      </w:r>
      <w:r w:rsidRPr="00105F74">
        <w:rPr>
          <w:rStyle w:val="StyleUnderline"/>
          <w:highlight w:val="cyan"/>
        </w:rPr>
        <w:t xml:space="preserve">had built </w:t>
      </w:r>
      <w:r w:rsidRPr="00105F74">
        <w:rPr>
          <w:rStyle w:val="Emphasis"/>
          <w:highlight w:val="cyan"/>
        </w:rPr>
        <w:t>219 nuclear-powered vessels</w:t>
      </w:r>
      <w:r w:rsidRPr="00CA774D">
        <w:rPr>
          <w:rStyle w:val="StyleUnderline"/>
        </w:rPr>
        <w:t xml:space="preserve"> to mid-2010. All US aircraft carriers and submarines are nuclear-powered.</w:t>
      </w:r>
      <w:r w:rsidRPr="00CC1F71">
        <w:rPr>
          <w:sz w:val="16"/>
        </w:rPr>
        <w:t xml:space="preserve"> (The UK’s new large aircraft carriers are powered by two 36 MW gas turbines driving electric motors.) </w:t>
      </w:r>
      <w:r w:rsidRPr="00105F74">
        <w:rPr>
          <w:rStyle w:val="StyleUnderline"/>
          <w:highlight w:val="cyan"/>
        </w:rPr>
        <w:t>The</w:t>
      </w:r>
      <w:r w:rsidRPr="00CA774D">
        <w:rPr>
          <w:rStyle w:val="StyleUnderline"/>
        </w:rPr>
        <w:t xml:space="preserve"> US </w:t>
      </w:r>
      <w:r w:rsidRPr="00105F74">
        <w:rPr>
          <w:rStyle w:val="StyleUnderline"/>
          <w:highlight w:val="cyan"/>
        </w:rPr>
        <w:t xml:space="preserve">Navy has accumulated </w:t>
      </w:r>
      <w:r w:rsidRPr="00105F74">
        <w:rPr>
          <w:rStyle w:val="Emphasis"/>
          <w:highlight w:val="cyan"/>
        </w:rPr>
        <w:t>over 6200 reactor-years of accident-free experience involving 526 nuclear</w:t>
      </w:r>
      <w:r w:rsidRPr="00CA774D">
        <w:rPr>
          <w:rStyle w:val="Emphasis"/>
        </w:rPr>
        <w:t xml:space="preserve"> reactor </w:t>
      </w:r>
      <w:r w:rsidRPr="00105F74">
        <w:rPr>
          <w:rStyle w:val="Emphasis"/>
          <w:highlight w:val="cyan"/>
        </w:rPr>
        <w:t>cores</w:t>
      </w:r>
      <w:r w:rsidRPr="00CA774D">
        <w:rPr>
          <w:rStyle w:val="StyleUnderline"/>
        </w:rPr>
        <w:t xml:space="preserve"> over the course of </w:t>
      </w:r>
      <w:r w:rsidRPr="00CA774D">
        <w:rPr>
          <w:rStyle w:val="Emphasis"/>
        </w:rPr>
        <w:t>240 million kilometres</w:t>
      </w:r>
      <w:r w:rsidRPr="00CA774D">
        <w:rPr>
          <w:rStyle w:val="StyleUnderline"/>
        </w:rPr>
        <w:t xml:space="preserve">, </w:t>
      </w:r>
      <w:r w:rsidRPr="00105F74">
        <w:rPr>
          <w:rStyle w:val="StyleUnderline"/>
          <w:highlight w:val="cyan"/>
        </w:rPr>
        <w:t xml:space="preserve">without </w:t>
      </w:r>
      <w:r w:rsidRPr="00105F74">
        <w:rPr>
          <w:rStyle w:val="Emphasis"/>
          <w:highlight w:val="cyan"/>
        </w:rPr>
        <w:t>a single radiological incident</w:t>
      </w:r>
      <w:r w:rsidRPr="00105F74">
        <w:rPr>
          <w:rStyle w:val="StyleUnderline"/>
          <w:highlight w:val="cyan"/>
        </w:rPr>
        <w:t>, over</w:t>
      </w:r>
      <w:r w:rsidRPr="00CA774D">
        <w:rPr>
          <w:rStyle w:val="StyleUnderline"/>
        </w:rPr>
        <w:t xml:space="preserve"> a period of </w:t>
      </w:r>
      <w:r w:rsidRPr="00105F74">
        <w:rPr>
          <w:rStyle w:val="Emphasis"/>
          <w:highlight w:val="cyan"/>
        </w:rPr>
        <w:t>more than 50 years</w:t>
      </w:r>
      <w:r w:rsidRPr="00105F74">
        <w:rPr>
          <w:rStyle w:val="StyleUnderline"/>
          <w:highlight w:val="cyan"/>
        </w:rPr>
        <w:t>.</w:t>
      </w:r>
      <w:r w:rsidRPr="00CA774D">
        <w:rPr>
          <w:rStyle w:val="StyleUnderline"/>
        </w:rPr>
        <w:t xml:space="preserve"> It operated 81 nuclear-powered ships</w:t>
      </w:r>
      <w:r w:rsidRPr="00CC1F71">
        <w:rPr>
          <w:sz w:val="16"/>
        </w:rPr>
        <w:t xml:space="preserve"> (11 aircraft carriers, 70 submarines – 18 SSBN/SSGN, 52 SSN) </w:t>
      </w:r>
      <w:r w:rsidRPr="00CA774D">
        <w:rPr>
          <w:rStyle w:val="StyleUnderline"/>
        </w:rPr>
        <w:t>with 92 reactors in 2017.</w:t>
      </w:r>
      <w:r w:rsidRPr="00CC1F71">
        <w:rPr>
          <w:sz w:val="16"/>
        </w:rPr>
        <w:t xml:space="preserve"> There were 10 Nimitz-class carriers in service (CVN 68-77), each designed for 50-year service life with one mid-life refuelling and complex overhaul of their two A4W Westinghouse reactors*. The Gerald Ford class (CVN 78 on) has a similar hull and some 800 fewer crew and two more powerful Bechtel A1B reactors driving four shafts as well as the electromagnetic aircraft launch system. It has an expected service life of 90 years. The Ohio-class SSBNs have a service life of 42 years.* The seventh such vessel overhaul after 25 years is the Stennis, taking 4.5 years and costing $2.99 billion. It involves major upgrades to the propulsion plant, to the flight deck, catapults, combat systems and the island superstructure.</w:t>
      </w:r>
    </w:p>
    <w:p w14:paraId="7DD72AFA" w14:textId="77777777" w:rsidR="00625544" w:rsidRDefault="00625544" w:rsidP="00625544"/>
    <w:p w14:paraId="4298A16C" w14:textId="77777777" w:rsidR="00625544" w:rsidRDefault="00625544" w:rsidP="00625544">
      <w:pPr>
        <w:pStyle w:val="Heading3"/>
      </w:pPr>
      <w:r>
        <w:lastRenderedPageBreak/>
        <w:t>Research Adv---AT: No Arctic Disease---2AC</w:t>
      </w:r>
    </w:p>
    <w:p w14:paraId="74757596" w14:textId="77777777" w:rsidR="00625544" w:rsidRDefault="00625544" w:rsidP="00625544">
      <w:pPr>
        <w:pStyle w:val="Heading4"/>
      </w:pPr>
      <w:r>
        <w:t>“Black swan” pathogens risk catastrophic extinction.</w:t>
      </w:r>
    </w:p>
    <w:p w14:paraId="592CF506" w14:textId="77777777" w:rsidR="00625544" w:rsidRPr="00E4489B" w:rsidRDefault="00625544" w:rsidP="00625544">
      <w:r w:rsidRPr="00E4489B">
        <w:t xml:space="preserve">Carissa </w:t>
      </w:r>
      <w:r w:rsidRPr="00E4489B">
        <w:rPr>
          <w:rStyle w:val="Style13ptBold"/>
        </w:rPr>
        <w:t>Wong 23</w:t>
      </w:r>
      <w:r w:rsidRPr="00E4489B">
        <w:t>. "'Black swan' pathogens from ancient permafrost may be getting ready to wake up." Live Science. 8-2-2023. https://www.livescience.com/planet-earth/arctic/black-swan-pathogens-from-ancient-permafrost-may-be-getting-ready-to-wake-up</w:t>
      </w:r>
    </w:p>
    <w:p w14:paraId="2CC0D8D9" w14:textId="77777777" w:rsidR="00625544" w:rsidRDefault="00625544" w:rsidP="00625544">
      <w:pPr>
        <w:rPr>
          <w:rStyle w:val="StyleUnderline"/>
        </w:rPr>
      </w:pPr>
      <w:r w:rsidRPr="00E44117">
        <w:rPr>
          <w:rStyle w:val="Emphasis"/>
          <w:highlight w:val="cyan"/>
        </w:rPr>
        <w:t>Ancient pathogens</w:t>
      </w:r>
      <w:r w:rsidRPr="00E44117">
        <w:rPr>
          <w:rStyle w:val="StyleUnderline"/>
        </w:rPr>
        <w:t xml:space="preserve"> that have been locked away for hundreds of thousands of years are starting to </w:t>
      </w:r>
      <w:r w:rsidRPr="00E44117">
        <w:rPr>
          <w:rStyle w:val="Emphasis"/>
          <w:highlight w:val="cyan"/>
        </w:rPr>
        <w:t>emerge</w:t>
      </w:r>
      <w:r w:rsidRPr="00E44117">
        <w:rPr>
          <w:rStyle w:val="StyleUnderline"/>
          <w:highlight w:val="cyan"/>
        </w:rPr>
        <w:t xml:space="preserve"> from permafrost as climate change takes hold</w:t>
      </w:r>
      <w:r w:rsidRPr="00E44117">
        <w:rPr>
          <w:rStyle w:val="StyleUnderline"/>
        </w:rPr>
        <w:t xml:space="preserve"> — and </w:t>
      </w:r>
      <w:r w:rsidRPr="00E44117">
        <w:rPr>
          <w:rStyle w:val="Emphasis"/>
        </w:rPr>
        <w:t xml:space="preserve">around </w:t>
      </w:r>
      <w:r w:rsidRPr="00E44117">
        <w:rPr>
          <w:rStyle w:val="Emphasis"/>
          <w:highlight w:val="cyan"/>
        </w:rPr>
        <w:t>1%</w:t>
      </w:r>
      <w:r w:rsidRPr="00E44117">
        <w:rPr>
          <w:rStyle w:val="StyleUnderline"/>
        </w:rPr>
        <w:t xml:space="preserve"> of these could </w:t>
      </w:r>
      <w:r w:rsidRPr="00E44117">
        <w:rPr>
          <w:rStyle w:val="StyleUnderline"/>
          <w:highlight w:val="cyan"/>
        </w:rPr>
        <w:t xml:space="preserve">pose a </w:t>
      </w:r>
      <w:r w:rsidRPr="00E44117">
        <w:rPr>
          <w:rStyle w:val="Emphasis"/>
          <w:highlight w:val="cyan"/>
        </w:rPr>
        <w:t>substantial risk</w:t>
      </w:r>
      <w:r w:rsidRPr="00E44117">
        <w:rPr>
          <w:rStyle w:val="StyleUnderline"/>
          <w:highlight w:val="cyan"/>
        </w:rPr>
        <w:t xml:space="preserve"> to </w:t>
      </w:r>
      <w:r w:rsidRPr="00E44117">
        <w:rPr>
          <w:rStyle w:val="Emphasis"/>
          <w:highlight w:val="cyan"/>
        </w:rPr>
        <w:t>modern ecosystems</w:t>
      </w:r>
      <w:r w:rsidRPr="00E44117">
        <w:rPr>
          <w:rStyle w:val="StyleUnderline"/>
          <w:highlight w:val="cyan"/>
        </w:rPr>
        <w:t xml:space="preserve">, a </w:t>
      </w:r>
      <w:r w:rsidRPr="00E44117">
        <w:rPr>
          <w:rStyle w:val="Emphasis"/>
          <w:highlight w:val="cyan"/>
        </w:rPr>
        <w:t>study has found</w:t>
      </w:r>
      <w:r w:rsidRPr="00E44117">
        <w:rPr>
          <w:rStyle w:val="StyleUnderline"/>
          <w:highlight w:val="cyan"/>
        </w:rPr>
        <w:t>.</w:t>
      </w:r>
    </w:p>
    <w:p w14:paraId="7D4BC55C" w14:textId="77777777" w:rsidR="00625544" w:rsidRPr="00E44117" w:rsidRDefault="00625544" w:rsidP="00625544">
      <w:pPr>
        <w:rPr>
          <w:sz w:val="16"/>
        </w:rPr>
      </w:pPr>
      <w:r w:rsidRPr="00E44117">
        <w:rPr>
          <w:sz w:val="16"/>
        </w:rPr>
        <w:t xml:space="preserve">"It is the first attempt to try modeling the potential ecological effect of these kinds of time-traveling invaders from a quantitative perspective," Giovanni Strona, a professor of ecological data sciences at the University of Helsinki and co-author of the study, told Live Science. </w:t>
      </w:r>
    </w:p>
    <w:p w14:paraId="5EDF5407" w14:textId="77777777" w:rsidR="00625544" w:rsidRPr="00E44117" w:rsidRDefault="00625544" w:rsidP="00625544">
      <w:pPr>
        <w:rPr>
          <w:sz w:val="16"/>
        </w:rPr>
      </w:pPr>
      <w:r w:rsidRPr="00E44117">
        <w:rPr>
          <w:sz w:val="16"/>
        </w:rPr>
        <w:t xml:space="preserve">Permafrost is a mixture of soil, gravel and sand bound together by ice. It is found either on or beneath Earth’s surface in regions of the Arctic, including parts of Alaska, Greenland, Russia, China and Northern and Eastern Europe. When permafrost forms, microbes like bacteria and viruses can get trapped inside it and can survive in a state of suspended animation for thousands or even millions of years. Warmer periods can kickstart metabolic processes that allow these dormant microbes to reactivate and reproduce. </w:t>
      </w:r>
    </w:p>
    <w:p w14:paraId="38A78941" w14:textId="77777777" w:rsidR="00625544" w:rsidRPr="00E44117" w:rsidRDefault="00625544" w:rsidP="00625544">
      <w:pPr>
        <w:rPr>
          <w:sz w:val="16"/>
        </w:rPr>
      </w:pPr>
      <w:r w:rsidRPr="00E44117">
        <w:rPr>
          <w:rStyle w:val="StyleUnderline"/>
        </w:rPr>
        <w:t xml:space="preserve">Amid global warming, some of these microbes, including those with the potential to cause disease, are being </w:t>
      </w:r>
      <w:r w:rsidRPr="00E44117">
        <w:rPr>
          <w:rStyle w:val="Emphasis"/>
        </w:rPr>
        <w:t>released</w:t>
      </w:r>
      <w:r w:rsidRPr="00E44117">
        <w:rPr>
          <w:rStyle w:val="StyleUnderline"/>
        </w:rPr>
        <w:t xml:space="preserve"> as the </w:t>
      </w:r>
      <w:r w:rsidRPr="00E44117">
        <w:rPr>
          <w:rStyle w:val="Emphasis"/>
        </w:rPr>
        <w:t>permafrost thaws</w:t>
      </w:r>
      <w:r w:rsidRPr="00E44117">
        <w:rPr>
          <w:sz w:val="16"/>
        </w:rPr>
        <w:t xml:space="preserve">. In 2016, an anthrax outbreak in Siberia killed thousands of reindeer and affected dozens of people, which scientists attributed to melting permafrost. </w:t>
      </w:r>
    </w:p>
    <w:p w14:paraId="0E494DFF" w14:textId="77777777" w:rsidR="00625544" w:rsidRPr="00E44117" w:rsidRDefault="00625544" w:rsidP="00625544">
      <w:pPr>
        <w:rPr>
          <w:sz w:val="16"/>
        </w:rPr>
      </w:pPr>
      <w:r w:rsidRPr="00E44117">
        <w:rPr>
          <w:sz w:val="16"/>
        </w:rPr>
        <w:t>Related: Nematode resurrected from Siberian permafrost lay dormant for 46,000 years</w:t>
      </w:r>
    </w:p>
    <w:p w14:paraId="2D41D8C6" w14:textId="77777777" w:rsidR="00625544" w:rsidRPr="00E44117" w:rsidRDefault="00625544" w:rsidP="00625544">
      <w:pPr>
        <w:rPr>
          <w:sz w:val="16"/>
        </w:rPr>
      </w:pPr>
      <w:r w:rsidRPr="00E44117">
        <w:rPr>
          <w:sz w:val="16"/>
        </w:rPr>
        <w:t>These pathogens pose a potential risk because humans and other living organisms alive today have not been exposed to them for so long — meaning modern ecosystems may have few defenses against them.</w:t>
      </w:r>
    </w:p>
    <w:p w14:paraId="5225F30E" w14:textId="77777777" w:rsidR="00625544" w:rsidRPr="00E44117" w:rsidRDefault="00625544" w:rsidP="00625544">
      <w:pPr>
        <w:rPr>
          <w:sz w:val="16"/>
        </w:rPr>
      </w:pPr>
      <w:r w:rsidRPr="00E44117">
        <w:rPr>
          <w:sz w:val="16"/>
        </w:rPr>
        <w:t>"If pathogens have been living alongside bacterial, human or animal communities for a long time, you can expect some co-evolution between the pathogens and the local community, which reduces the risk that pathogens pose to ecosystems," said Strona. "But when you have a time-traveling invader, you clearly have the introduction of novel elements of risk."</w:t>
      </w:r>
    </w:p>
    <w:p w14:paraId="14EA32BC" w14:textId="77777777" w:rsidR="00625544" w:rsidRPr="00E44117" w:rsidRDefault="00625544" w:rsidP="00625544">
      <w:pPr>
        <w:rPr>
          <w:sz w:val="16"/>
        </w:rPr>
      </w:pPr>
      <w:r w:rsidRPr="00E44117">
        <w:rPr>
          <w:sz w:val="16"/>
        </w:rPr>
        <w:t>To estimate how re-emerging pathogens might impact modern ecosystems, Strona and his team digitally simulated the evolution of virus-like pathogens that were able to infect and cause disease in bacteria-like hosts.</w:t>
      </w:r>
    </w:p>
    <w:p w14:paraId="77A9172F" w14:textId="77777777" w:rsidR="00625544" w:rsidRPr="00E44117" w:rsidRDefault="00625544" w:rsidP="00625544">
      <w:pPr>
        <w:rPr>
          <w:sz w:val="16"/>
        </w:rPr>
      </w:pPr>
      <w:r w:rsidRPr="00E44117">
        <w:rPr>
          <w:sz w:val="16"/>
        </w:rPr>
        <w:t>In the simulation, digital microbes had to compete for resources, mimicking what happens in the real world. Some of the viruses infected and killed a fraction of the bacteria-like hosts, while other bacterial hosts developed immunity against the evolving pathogens.</w:t>
      </w:r>
    </w:p>
    <w:p w14:paraId="2CEB4B74" w14:textId="77777777" w:rsidR="00625544" w:rsidRPr="00E44117" w:rsidRDefault="00625544" w:rsidP="00625544">
      <w:pPr>
        <w:rPr>
          <w:sz w:val="16"/>
        </w:rPr>
      </w:pPr>
      <w:r w:rsidRPr="00E44117">
        <w:rPr>
          <w:sz w:val="16"/>
        </w:rPr>
        <w:t xml:space="preserve">By "infecting" 5% of the modern bacteria-like hosts — that had evolved in more recent generations — with ancient virus-like pathogens from much earlier generations, the team found that 1% of viral pathogens could substantially disrupt more recently evolved bacterial communities. </w:t>
      </w:r>
    </w:p>
    <w:p w14:paraId="59BA71D6" w14:textId="77777777" w:rsidR="00625544" w:rsidRDefault="00625544" w:rsidP="00625544">
      <w:pPr>
        <w:rPr>
          <w:rStyle w:val="StyleUnderline"/>
        </w:rPr>
      </w:pPr>
      <w:r w:rsidRPr="00E44117">
        <w:rPr>
          <w:rStyle w:val="StyleUnderline"/>
        </w:rPr>
        <w:t>Some of the viral invaders caused 32% of the bacteria-like species to die out, while others caused the diversity of bacteria-like species to increase by up to 12%.</w:t>
      </w:r>
    </w:p>
    <w:p w14:paraId="60AE10A2" w14:textId="77777777" w:rsidR="00625544" w:rsidRDefault="00625544" w:rsidP="00625544">
      <w:pPr>
        <w:rPr>
          <w:rStyle w:val="StyleUnderline"/>
        </w:rPr>
      </w:pPr>
      <w:r w:rsidRPr="00E44117">
        <w:rPr>
          <w:rStyle w:val="StyleUnderline"/>
        </w:rPr>
        <w:t xml:space="preserve">The team </w:t>
      </w:r>
      <w:r w:rsidRPr="00E44117">
        <w:rPr>
          <w:rStyle w:val="Emphasis"/>
        </w:rPr>
        <w:t xml:space="preserve">dubbed </w:t>
      </w:r>
      <w:r w:rsidRPr="00E44117">
        <w:rPr>
          <w:rStyle w:val="Emphasis"/>
          <w:highlight w:val="cyan"/>
        </w:rPr>
        <w:t>the 1% pathogens</w:t>
      </w:r>
      <w:r w:rsidRPr="00E44117">
        <w:rPr>
          <w:rStyle w:val="StyleUnderline"/>
          <w:highlight w:val="cyan"/>
        </w:rPr>
        <w:t xml:space="preserve"> "</w:t>
      </w:r>
      <w:r w:rsidRPr="00E44117">
        <w:rPr>
          <w:rStyle w:val="Emphasis"/>
          <w:highlight w:val="cyan"/>
        </w:rPr>
        <w:t>black swans</w:t>
      </w:r>
      <w:r w:rsidRPr="00E44117">
        <w:rPr>
          <w:rStyle w:val="StyleUnderline"/>
        </w:rPr>
        <w:t>"</w:t>
      </w:r>
      <w:r w:rsidRPr="00E44117">
        <w:rPr>
          <w:sz w:val="16"/>
        </w:rPr>
        <w:t xml:space="preserve"> — </w:t>
      </w:r>
      <w:r w:rsidRPr="00E44117">
        <w:rPr>
          <w:rStyle w:val="StyleUnderline"/>
          <w:highlight w:val="cyan"/>
        </w:rPr>
        <w:t>referring to a rare and</w:t>
      </w:r>
      <w:r w:rsidRPr="00E44117">
        <w:rPr>
          <w:rStyle w:val="StyleUnderline"/>
        </w:rPr>
        <w:t xml:space="preserve"> </w:t>
      </w:r>
      <w:r w:rsidRPr="00E44117">
        <w:rPr>
          <w:rStyle w:val="StyleUnderline"/>
          <w:highlight w:val="cyan"/>
        </w:rPr>
        <w:t xml:space="preserve">unlikely, but </w:t>
      </w:r>
      <w:r w:rsidRPr="00E44117">
        <w:rPr>
          <w:rStyle w:val="Emphasis"/>
          <w:sz w:val="28"/>
          <w:szCs w:val="32"/>
          <w:highlight w:val="cyan"/>
        </w:rPr>
        <w:t>hugely impactful event</w:t>
      </w:r>
      <w:r w:rsidRPr="00E44117">
        <w:rPr>
          <w:sz w:val="16"/>
        </w:rPr>
        <w:t xml:space="preserve">. They argued that, </w:t>
      </w:r>
      <w:r w:rsidRPr="00E44117">
        <w:rPr>
          <w:rStyle w:val="StyleUnderline"/>
        </w:rPr>
        <w:t xml:space="preserve">while the probability of them emerging and wreaking havoc is low, </w:t>
      </w:r>
      <w:r w:rsidRPr="00E44117">
        <w:rPr>
          <w:rStyle w:val="StyleUnderline"/>
          <w:highlight w:val="cyan"/>
        </w:rPr>
        <w:t xml:space="preserve">their </w:t>
      </w:r>
      <w:r w:rsidRPr="00E44117">
        <w:rPr>
          <w:rStyle w:val="Emphasis"/>
          <w:highlight w:val="cyan"/>
        </w:rPr>
        <w:t>impact</w:t>
      </w:r>
      <w:r w:rsidRPr="00E44117">
        <w:rPr>
          <w:rStyle w:val="StyleUnderline"/>
          <w:highlight w:val="cyan"/>
        </w:rPr>
        <w:t xml:space="preserve"> would </w:t>
      </w:r>
      <w:r w:rsidRPr="00E44117">
        <w:rPr>
          <w:rStyle w:val="Emphasis"/>
          <w:highlight w:val="cyan"/>
        </w:rPr>
        <w:t>be catastrophic</w:t>
      </w:r>
      <w:r w:rsidRPr="00E44117">
        <w:rPr>
          <w:rStyle w:val="StyleUnderline"/>
        </w:rPr>
        <w:t xml:space="preserve">, </w:t>
      </w:r>
      <w:r w:rsidRPr="00E44117">
        <w:rPr>
          <w:rStyle w:val="StyleUnderline"/>
          <w:highlight w:val="cyan"/>
        </w:rPr>
        <w:t xml:space="preserve">so they should be </w:t>
      </w:r>
      <w:r w:rsidRPr="00E44117">
        <w:rPr>
          <w:rStyle w:val="Emphasis"/>
          <w:highlight w:val="cyan"/>
        </w:rPr>
        <w:t>considered</w:t>
      </w:r>
      <w:r w:rsidRPr="00E44117">
        <w:rPr>
          <w:rStyle w:val="StyleUnderline"/>
          <w:highlight w:val="cyan"/>
        </w:rPr>
        <w:t xml:space="preserve"> in </w:t>
      </w:r>
      <w:r w:rsidRPr="00E44117">
        <w:rPr>
          <w:rStyle w:val="Emphasis"/>
          <w:highlight w:val="cyan"/>
        </w:rPr>
        <w:t>future climate scenarios</w:t>
      </w:r>
      <w:r w:rsidRPr="00E44117">
        <w:rPr>
          <w:rStyle w:val="StyleUnderline"/>
          <w:highlight w:val="cyan"/>
        </w:rPr>
        <w:t>.</w:t>
      </w:r>
      <w:r w:rsidRPr="00E44117">
        <w:rPr>
          <w:rStyle w:val="StyleUnderline"/>
        </w:rPr>
        <w:t xml:space="preserve"> </w:t>
      </w:r>
    </w:p>
    <w:p w14:paraId="10C0F44A" w14:textId="77777777" w:rsidR="00625544" w:rsidRPr="00E44117" w:rsidRDefault="00625544" w:rsidP="00625544">
      <w:pPr>
        <w:rPr>
          <w:rStyle w:val="StyleUnderline"/>
        </w:rPr>
      </w:pPr>
      <w:r w:rsidRPr="00E44117">
        <w:rPr>
          <w:sz w:val="16"/>
        </w:rPr>
        <w:t>“</w:t>
      </w:r>
      <w:r w:rsidRPr="00E44117">
        <w:rPr>
          <w:rStyle w:val="StyleUnderline"/>
          <w:highlight w:val="cyan"/>
        </w:rPr>
        <w:t>As a society</w:t>
      </w:r>
      <w:r w:rsidRPr="00E44117">
        <w:rPr>
          <w:rStyle w:val="StyleUnderline"/>
        </w:rPr>
        <w:t xml:space="preserve">, </w:t>
      </w:r>
      <w:r w:rsidRPr="00E44117">
        <w:rPr>
          <w:rStyle w:val="StyleUnderline"/>
          <w:highlight w:val="cyan"/>
        </w:rPr>
        <w:t>we need to</w:t>
      </w:r>
      <w:r w:rsidRPr="00E44117">
        <w:rPr>
          <w:rStyle w:val="StyleUnderline"/>
        </w:rPr>
        <w:t xml:space="preserve"> understand the potential risk posed by these ancient microbes so we can </w:t>
      </w:r>
      <w:r w:rsidRPr="00E44117">
        <w:rPr>
          <w:rStyle w:val="StyleUnderline"/>
          <w:highlight w:val="cyan"/>
        </w:rPr>
        <w:t xml:space="preserve">prepare for any </w:t>
      </w:r>
      <w:r w:rsidRPr="00E44117">
        <w:rPr>
          <w:rStyle w:val="Emphasis"/>
          <w:highlight w:val="cyan"/>
        </w:rPr>
        <w:t>unintended consequences</w:t>
      </w:r>
      <w:r w:rsidRPr="00E44117">
        <w:rPr>
          <w:rStyle w:val="StyleUnderline"/>
        </w:rPr>
        <w:t xml:space="preserve"> of their release into the </w:t>
      </w:r>
      <w:r w:rsidRPr="00E44117">
        <w:rPr>
          <w:rStyle w:val="Emphasis"/>
        </w:rPr>
        <w:t>modern world</w:t>
      </w:r>
      <w:r w:rsidRPr="00E44117">
        <w:rPr>
          <w:sz w:val="16"/>
        </w:rPr>
        <w:t>," co-author Corey Bradshaw, from Australia's Flinders University, said in a statement. "</w:t>
      </w:r>
      <w:r w:rsidRPr="00E44117">
        <w:rPr>
          <w:rStyle w:val="StyleUnderline"/>
          <w:highlight w:val="cyan"/>
        </w:rPr>
        <w:t xml:space="preserve">The results tell us that the risk is no longer </w:t>
      </w:r>
      <w:r w:rsidRPr="00E44117">
        <w:rPr>
          <w:rStyle w:val="Emphasis"/>
          <w:highlight w:val="cyan"/>
        </w:rPr>
        <w:t>simply</w:t>
      </w:r>
      <w:r w:rsidRPr="00E44117">
        <w:rPr>
          <w:rStyle w:val="StyleUnderline"/>
          <w:highlight w:val="cyan"/>
        </w:rPr>
        <w:t xml:space="preserve"> a </w:t>
      </w:r>
      <w:r w:rsidRPr="00E44117">
        <w:rPr>
          <w:rStyle w:val="Emphasis"/>
          <w:highlight w:val="cyan"/>
        </w:rPr>
        <w:t>fantasy</w:t>
      </w:r>
      <w:r w:rsidRPr="00E44117">
        <w:rPr>
          <w:rStyle w:val="StyleUnderline"/>
          <w:highlight w:val="cyan"/>
        </w:rPr>
        <w:t xml:space="preserve"> that we </w:t>
      </w:r>
      <w:r w:rsidRPr="00E44117">
        <w:rPr>
          <w:rStyle w:val="Emphasis"/>
          <w:highlight w:val="cyan"/>
        </w:rPr>
        <w:t>shouldn’t be prepared to defend against</w:t>
      </w:r>
      <w:r w:rsidRPr="00E44117">
        <w:rPr>
          <w:rStyle w:val="StyleUnderline"/>
          <w:highlight w:val="cyan"/>
        </w:rPr>
        <w:t>.”</w:t>
      </w:r>
    </w:p>
    <w:p w14:paraId="556881C4" w14:textId="77777777" w:rsidR="00625544" w:rsidRPr="00EE7BF7" w:rsidRDefault="00625544" w:rsidP="00625544">
      <w:pPr>
        <w:rPr>
          <w:sz w:val="16"/>
        </w:rPr>
      </w:pPr>
    </w:p>
    <w:p w14:paraId="25470F9A" w14:textId="77777777" w:rsidR="00625544" w:rsidRPr="00E4489B" w:rsidRDefault="00625544" w:rsidP="00625544">
      <w:pPr>
        <w:pStyle w:val="Heading2"/>
      </w:pPr>
      <w:r>
        <w:lastRenderedPageBreak/>
        <w:t>Add-Ons</w:t>
      </w:r>
    </w:p>
    <w:p w14:paraId="322E40CB" w14:textId="77777777" w:rsidR="00625544" w:rsidRDefault="00625544" w:rsidP="00625544">
      <w:pPr>
        <w:pStyle w:val="Heading3"/>
      </w:pPr>
      <w:r>
        <w:lastRenderedPageBreak/>
        <w:t>Add-On---Missile Defense---2AC</w:t>
      </w:r>
    </w:p>
    <w:p w14:paraId="337867EA" w14:textId="77777777" w:rsidR="00625544" w:rsidRPr="00954858" w:rsidRDefault="00625544" w:rsidP="00625544">
      <w:pPr>
        <w:pStyle w:val="Heading4"/>
      </w:pPr>
      <w:r>
        <w:t xml:space="preserve">Only nuclear icebreakers can expand the range of </w:t>
      </w:r>
      <w:r>
        <w:rPr>
          <w:u w:val="single"/>
        </w:rPr>
        <w:t>missile defense</w:t>
      </w:r>
      <w:r>
        <w:t xml:space="preserve">. </w:t>
      </w:r>
    </w:p>
    <w:p w14:paraId="2D375061" w14:textId="77777777" w:rsidR="00625544" w:rsidRPr="00802A39" w:rsidRDefault="00625544" w:rsidP="00625544">
      <w:r w:rsidRPr="00905DAD">
        <w:t xml:space="preserve">Milosz </w:t>
      </w:r>
      <w:r w:rsidRPr="00905DAD">
        <w:rPr>
          <w:rStyle w:val="Style13ptBold"/>
        </w:rPr>
        <w:t>Reterski 14</w:t>
      </w:r>
      <w:r w:rsidRPr="00905DAD">
        <w:t xml:space="preserve">. </w:t>
      </w:r>
      <w:r>
        <w:t>G</w:t>
      </w:r>
      <w:r w:rsidRPr="00905DAD">
        <w:t>raduate student at the Center for Global Affairs at New York University</w:t>
      </w:r>
      <w:r>
        <w:t xml:space="preserve">. </w:t>
      </w:r>
      <w:r w:rsidRPr="00905DAD">
        <w:t>"Breaking the Ice</w:t>
      </w:r>
      <w:r>
        <w:t xml:space="preserve">: </w:t>
      </w:r>
      <w:r w:rsidRPr="00905DAD">
        <w:t xml:space="preserve">Why the United States Needs Nuclear-Powered Icebreakers." </w:t>
      </w:r>
      <w:r>
        <w:t>Foreign Affairs</w:t>
      </w:r>
      <w:r w:rsidRPr="00905DAD">
        <w:t>. 12-11-2014. https://archive.ph/J2ykq</w:t>
      </w:r>
    </w:p>
    <w:p w14:paraId="3E1360F2" w14:textId="77777777" w:rsidR="00625544" w:rsidRPr="00A26902" w:rsidRDefault="00625544" w:rsidP="00625544">
      <w:pPr>
        <w:rPr>
          <w:rStyle w:val="Emphasis"/>
        </w:rPr>
      </w:pPr>
      <w:r w:rsidRPr="0087277D">
        <w:rPr>
          <w:rStyle w:val="Emphasis"/>
          <w:highlight w:val="cyan"/>
        </w:rPr>
        <w:t>Nuclear-powered icebreakers</w:t>
      </w:r>
      <w:r w:rsidRPr="00A26902">
        <w:rPr>
          <w:rStyle w:val="StyleUnderline"/>
        </w:rPr>
        <w:t xml:space="preserve"> would also </w:t>
      </w:r>
      <w:r w:rsidRPr="0087277D">
        <w:rPr>
          <w:rStyle w:val="Emphasis"/>
          <w:highlight w:val="cyan"/>
        </w:rPr>
        <w:t>extend</w:t>
      </w:r>
      <w:r w:rsidRPr="0087277D">
        <w:rPr>
          <w:rStyle w:val="StyleUnderline"/>
          <w:highlight w:val="cyan"/>
        </w:rPr>
        <w:t xml:space="preserve"> the </w:t>
      </w:r>
      <w:r w:rsidRPr="0087277D">
        <w:rPr>
          <w:rStyle w:val="Emphasis"/>
          <w:highlight w:val="cyan"/>
        </w:rPr>
        <w:t>Arctic</w:t>
      </w:r>
      <w:r w:rsidRPr="0087277D">
        <w:rPr>
          <w:rStyle w:val="StyleUnderline"/>
          <w:highlight w:val="cyan"/>
        </w:rPr>
        <w:t xml:space="preserve"> </w:t>
      </w:r>
      <w:r w:rsidRPr="0087277D">
        <w:rPr>
          <w:rStyle w:val="Emphasis"/>
          <w:highlight w:val="cyan"/>
        </w:rPr>
        <w:t>reach</w:t>
      </w:r>
      <w:r w:rsidRPr="0087277D">
        <w:rPr>
          <w:rStyle w:val="StyleUnderline"/>
          <w:highlight w:val="cyan"/>
        </w:rPr>
        <w:t xml:space="preserve"> of the </w:t>
      </w:r>
      <w:r w:rsidRPr="0087277D">
        <w:rPr>
          <w:rStyle w:val="Emphasis"/>
          <w:highlight w:val="cyan"/>
        </w:rPr>
        <w:t>Aegis</w:t>
      </w:r>
      <w:r w:rsidRPr="00954858">
        <w:rPr>
          <w:rStyle w:val="Emphasis"/>
        </w:rPr>
        <w:t xml:space="preserve"> </w:t>
      </w:r>
      <w:r w:rsidRPr="0087277D">
        <w:rPr>
          <w:rStyle w:val="Emphasis"/>
          <w:highlight w:val="cyan"/>
        </w:rPr>
        <w:t>fleet</w:t>
      </w:r>
      <w:r w:rsidRPr="00A26902">
        <w:rPr>
          <w:rStyle w:val="StyleUnderline"/>
        </w:rPr>
        <w:t>—</w:t>
      </w:r>
      <w:r w:rsidRPr="00A26902">
        <w:rPr>
          <w:rStyle w:val="Emphasis"/>
        </w:rPr>
        <w:t xml:space="preserve">U.S. Navy </w:t>
      </w:r>
      <w:r w:rsidRPr="0087277D">
        <w:rPr>
          <w:rStyle w:val="Emphasis"/>
          <w:highlight w:val="cyan"/>
        </w:rPr>
        <w:t>cruisers</w:t>
      </w:r>
      <w:r w:rsidRPr="00A26902">
        <w:rPr>
          <w:rStyle w:val="StyleUnderline"/>
        </w:rPr>
        <w:t xml:space="preserve"> and </w:t>
      </w:r>
      <w:r w:rsidRPr="00A26902">
        <w:rPr>
          <w:rStyle w:val="Emphasis"/>
        </w:rPr>
        <w:t xml:space="preserve">destroyers </w:t>
      </w:r>
      <w:r w:rsidRPr="0087277D">
        <w:rPr>
          <w:rStyle w:val="Emphasis"/>
          <w:highlight w:val="cyan"/>
        </w:rPr>
        <w:t>capable</w:t>
      </w:r>
      <w:r w:rsidRPr="0087277D">
        <w:rPr>
          <w:rStyle w:val="StyleUnderline"/>
          <w:highlight w:val="cyan"/>
        </w:rPr>
        <w:t xml:space="preserve"> of </w:t>
      </w:r>
      <w:r w:rsidRPr="0087277D">
        <w:rPr>
          <w:rStyle w:val="Emphasis"/>
          <w:highlight w:val="cyan"/>
        </w:rPr>
        <w:t>ballistic missile defense</w:t>
      </w:r>
      <w:r w:rsidRPr="0087277D">
        <w:rPr>
          <w:sz w:val="16"/>
          <w:highlight w:val="cyan"/>
        </w:rPr>
        <w:t>.</w:t>
      </w:r>
      <w:r w:rsidRPr="00A26902">
        <w:rPr>
          <w:sz w:val="16"/>
        </w:rPr>
        <w:t xml:space="preserve"> </w:t>
      </w:r>
      <w:r w:rsidRPr="00A26902">
        <w:rPr>
          <w:rStyle w:val="StyleUnderline"/>
        </w:rPr>
        <w:t xml:space="preserve">The fleet </w:t>
      </w:r>
      <w:r w:rsidRPr="0087277D">
        <w:rPr>
          <w:rStyle w:val="StyleUnderline"/>
          <w:highlight w:val="cyan"/>
        </w:rPr>
        <w:t>must be able to</w:t>
      </w:r>
      <w:r w:rsidRPr="00A26902">
        <w:rPr>
          <w:rStyle w:val="StyleUnderline"/>
        </w:rPr>
        <w:t xml:space="preserve"> quickly </w:t>
      </w:r>
      <w:r w:rsidRPr="0087277D">
        <w:rPr>
          <w:rStyle w:val="StyleUnderline"/>
          <w:highlight w:val="cyan"/>
        </w:rPr>
        <w:t xml:space="preserve">travel to any </w:t>
      </w:r>
      <w:r w:rsidRPr="0087277D">
        <w:rPr>
          <w:rStyle w:val="Emphasis"/>
          <w:highlight w:val="cyan"/>
        </w:rPr>
        <w:t>theater</w:t>
      </w:r>
      <w:r w:rsidRPr="0087277D">
        <w:rPr>
          <w:rStyle w:val="StyleUnderline"/>
          <w:highlight w:val="cyan"/>
        </w:rPr>
        <w:t xml:space="preserve"> of </w:t>
      </w:r>
      <w:r w:rsidRPr="0087277D">
        <w:rPr>
          <w:rStyle w:val="Emphasis"/>
          <w:highlight w:val="cyan"/>
        </w:rPr>
        <w:t>operations</w:t>
      </w:r>
      <w:r w:rsidRPr="00A26902">
        <w:rPr>
          <w:sz w:val="16"/>
        </w:rPr>
        <w:t xml:space="preserve">, </w:t>
      </w:r>
      <w:r w:rsidRPr="00A26902">
        <w:rPr>
          <w:rStyle w:val="StyleUnderline"/>
        </w:rPr>
        <w:t xml:space="preserve">especially </w:t>
      </w:r>
      <w:r w:rsidRPr="0087277D">
        <w:rPr>
          <w:rStyle w:val="StyleUnderline"/>
          <w:highlight w:val="cyan"/>
        </w:rPr>
        <w:t>in</w:t>
      </w:r>
      <w:r w:rsidRPr="00A26902">
        <w:rPr>
          <w:sz w:val="16"/>
        </w:rPr>
        <w:t xml:space="preserve"> </w:t>
      </w:r>
      <w:r w:rsidRPr="0087277D">
        <w:rPr>
          <w:rStyle w:val="StyleUnderline"/>
          <w:highlight w:val="cyan"/>
        </w:rPr>
        <w:t xml:space="preserve">light of the growing </w:t>
      </w:r>
      <w:r w:rsidRPr="0087277D">
        <w:rPr>
          <w:rStyle w:val="Emphasis"/>
          <w:highlight w:val="cyan"/>
        </w:rPr>
        <w:t>ballistic missile</w:t>
      </w:r>
      <w:r w:rsidRPr="0087277D">
        <w:rPr>
          <w:sz w:val="16"/>
          <w:highlight w:val="cyan"/>
        </w:rPr>
        <w:t xml:space="preserve"> </w:t>
      </w:r>
      <w:r w:rsidRPr="0087277D">
        <w:rPr>
          <w:rStyle w:val="Emphasis"/>
          <w:highlight w:val="cyan"/>
        </w:rPr>
        <w:t>threat</w:t>
      </w:r>
      <w:r w:rsidRPr="0087277D">
        <w:rPr>
          <w:sz w:val="16"/>
          <w:highlight w:val="cyan"/>
        </w:rPr>
        <w:t xml:space="preserve"> </w:t>
      </w:r>
      <w:r w:rsidRPr="0087277D">
        <w:rPr>
          <w:rStyle w:val="StyleUnderline"/>
          <w:highlight w:val="cyan"/>
        </w:rPr>
        <w:t xml:space="preserve">posed by </w:t>
      </w:r>
      <w:r w:rsidRPr="0087277D">
        <w:rPr>
          <w:rStyle w:val="Emphasis"/>
          <w:highlight w:val="cyan"/>
        </w:rPr>
        <w:t>China</w:t>
      </w:r>
      <w:r w:rsidRPr="0087277D">
        <w:rPr>
          <w:rStyle w:val="StyleUnderline"/>
          <w:highlight w:val="cyan"/>
        </w:rPr>
        <w:t xml:space="preserve">, </w:t>
      </w:r>
      <w:r w:rsidRPr="0087277D">
        <w:rPr>
          <w:rStyle w:val="Emphasis"/>
          <w:highlight w:val="cyan"/>
        </w:rPr>
        <w:t>Iran</w:t>
      </w:r>
      <w:r w:rsidRPr="0087277D">
        <w:rPr>
          <w:rStyle w:val="StyleUnderline"/>
          <w:highlight w:val="cyan"/>
        </w:rPr>
        <w:t xml:space="preserve">, </w:t>
      </w:r>
      <w:r w:rsidRPr="0087277D">
        <w:rPr>
          <w:rStyle w:val="Emphasis"/>
          <w:highlight w:val="cyan"/>
        </w:rPr>
        <w:t>North Korea</w:t>
      </w:r>
      <w:r w:rsidRPr="0087277D">
        <w:rPr>
          <w:rStyle w:val="StyleUnderline"/>
          <w:highlight w:val="cyan"/>
        </w:rPr>
        <w:t xml:space="preserve">, and </w:t>
      </w:r>
      <w:r w:rsidRPr="0087277D">
        <w:rPr>
          <w:rStyle w:val="Emphasis"/>
          <w:highlight w:val="cyan"/>
        </w:rPr>
        <w:t>Russia</w:t>
      </w:r>
      <w:r w:rsidRPr="00A26902">
        <w:rPr>
          <w:sz w:val="16"/>
        </w:rPr>
        <w:t xml:space="preserve">. Right now, </w:t>
      </w:r>
      <w:r w:rsidRPr="00A26902">
        <w:rPr>
          <w:rStyle w:val="StyleUnderline"/>
        </w:rPr>
        <w:t xml:space="preserve">Aegis </w:t>
      </w:r>
      <w:r w:rsidRPr="0087277D">
        <w:rPr>
          <w:rStyle w:val="StyleUnderline"/>
          <w:highlight w:val="cyan"/>
        </w:rPr>
        <w:t>cruisers</w:t>
      </w:r>
      <w:r w:rsidRPr="00A26902">
        <w:rPr>
          <w:rStyle w:val="StyleUnderline"/>
        </w:rPr>
        <w:t xml:space="preserve"> can </w:t>
      </w:r>
      <w:r w:rsidRPr="0087277D">
        <w:rPr>
          <w:rStyle w:val="StyleUnderline"/>
          <w:highlight w:val="cyan"/>
        </w:rPr>
        <w:t>sustain only limited operations</w:t>
      </w:r>
      <w:r w:rsidRPr="00A26902">
        <w:rPr>
          <w:rStyle w:val="StyleUnderline"/>
        </w:rPr>
        <w:t xml:space="preserve"> north of the</w:t>
      </w:r>
      <w:r w:rsidRPr="00A26902">
        <w:rPr>
          <w:sz w:val="16"/>
        </w:rPr>
        <w:t xml:space="preserve"> </w:t>
      </w:r>
      <w:r w:rsidRPr="00A26902">
        <w:rPr>
          <w:rStyle w:val="StyleUnderline"/>
        </w:rPr>
        <w:t xml:space="preserve">Arctic Circle, </w:t>
      </w:r>
      <w:r w:rsidRPr="0087277D">
        <w:rPr>
          <w:rStyle w:val="StyleUnderline"/>
          <w:highlight w:val="cyan"/>
        </w:rPr>
        <w:t xml:space="preserve">but a U.S. Navy </w:t>
      </w:r>
      <w:r w:rsidRPr="0087277D">
        <w:rPr>
          <w:rStyle w:val="Emphasis"/>
          <w:highlight w:val="cyan"/>
        </w:rPr>
        <w:t>nuclear icebreaker</w:t>
      </w:r>
      <w:r w:rsidRPr="00A26902">
        <w:rPr>
          <w:rStyle w:val="StyleUnderline"/>
        </w:rPr>
        <w:t xml:space="preserve"> </w:t>
      </w:r>
      <w:r w:rsidRPr="0087277D">
        <w:rPr>
          <w:rStyle w:val="StyleUnderline"/>
          <w:highlight w:val="cyan"/>
        </w:rPr>
        <w:t xml:space="preserve">would allow a </w:t>
      </w:r>
      <w:r w:rsidRPr="0087277D">
        <w:rPr>
          <w:rStyle w:val="Emphasis"/>
          <w:highlight w:val="cyan"/>
        </w:rPr>
        <w:t>true forward presence.</w:t>
      </w:r>
    </w:p>
    <w:p w14:paraId="087AF73D" w14:textId="77777777" w:rsidR="00625544" w:rsidRPr="00954858" w:rsidRDefault="00625544" w:rsidP="00625544">
      <w:pPr>
        <w:pStyle w:val="Heading4"/>
      </w:pPr>
      <w:r>
        <w:t xml:space="preserve">Positioning </w:t>
      </w:r>
      <w:r w:rsidRPr="00954858">
        <w:rPr>
          <w:u w:val="single"/>
        </w:rPr>
        <w:t>missile defense</w:t>
      </w:r>
      <w:r>
        <w:t xml:space="preserve"> in the Arctic is key to </w:t>
      </w:r>
      <w:r>
        <w:rPr>
          <w:u w:val="single"/>
        </w:rPr>
        <w:t>broader effectiveness.</w:t>
      </w:r>
    </w:p>
    <w:p w14:paraId="706B9209" w14:textId="77777777" w:rsidR="00625544" w:rsidRPr="00954858" w:rsidRDefault="00625544" w:rsidP="00625544">
      <w:r w:rsidRPr="00954858">
        <w:t xml:space="preserve">Debalina </w:t>
      </w:r>
      <w:r w:rsidRPr="00954858">
        <w:rPr>
          <w:rStyle w:val="Style13ptBold"/>
        </w:rPr>
        <w:t>Ghoshal 23</w:t>
      </w:r>
      <w:r w:rsidRPr="00954858">
        <w:t>.</w:t>
      </w:r>
      <w:r>
        <w:t xml:space="preserve"> I</w:t>
      </w:r>
      <w:r w:rsidRPr="00864C3D">
        <w:t>ndependent consultant in nuclear, missile, and missile defense relate issues</w:t>
      </w:r>
      <w:r>
        <w:t>.</w:t>
      </w:r>
      <w:r w:rsidRPr="00954858">
        <w:t xml:space="preserve"> "A Look at Defense Competition in the Arctic Region." Defense.info. 12-15-2023. https://defense.info/re-thinking-strategy/2023/12/a-look-at-defense-competition-in-the-arctic-region/</w:t>
      </w:r>
    </w:p>
    <w:p w14:paraId="69CE49EB" w14:textId="77777777" w:rsidR="00625544" w:rsidRPr="00BC187B" w:rsidRDefault="00625544" w:rsidP="00625544">
      <w:pPr>
        <w:rPr>
          <w:sz w:val="16"/>
        </w:rPr>
      </w:pPr>
      <w:r w:rsidRPr="00BC187B">
        <w:rPr>
          <w:sz w:val="16"/>
        </w:rPr>
        <w:t xml:space="preserve">For the United States, </w:t>
      </w:r>
      <w:r w:rsidRPr="00105F74">
        <w:rPr>
          <w:rStyle w:val="StyleUnderline"/>
          <w:highlight w:val="cyan"/>
        </w:rPr>
        <w:t xml:space="preserve">the Arctic remains </w:t>
      </w:r>
      <w:r w:rsidRPr="00105F74">
        <w:rPr>
          <w:rStyle w:val="Emphasis"/>
          <w:highlight w:val="cyan"/>
        </w:rPr>
        <w:t>strategically relevant</w:t>
      </w:r>
      <w:r w:rsidRPr="00105F74">
        <w:rPr>
          <w:rStyle w:val="StyleUnderline"/>
          <w:highlight w:val="cyan"/>
        </w:rPr>
        <w:t xml:space="preserve"> for </w:t>
      </w:r>
      <w:r w:rsidRPr="00105F74">
        <w:rPr>
          <w:rStyle w:val="Emphasis"/>
          <w:highlight w:val="cyan"/>
        </w:rPr>
        <w:t>homeland missile defense</w:t>
      </w:r>
      <w:r w:rsidRPr="00954858">
        <w:rPr>
          <w:rStyle w:val="Emphasis"/>
        </w:rPr>
        <w:t xml:space="preserve"> capabilities</w:t>
      </w:r>
      <w:r w:rsidRPr="00954858">
        <w:rPr>
          <w:rStyle w:val="StyleUnderline"/>
        </w:rPr>
        <w:t xml:space="preserve">. It hosts a greater part of the U.S. </w:t>
      </w:r>
      <w:r w:rsidRPr="00BC187B">
        <w:rPr>
          <w:rStyle w:val="Emphasis"/>
        </w:rPr>
        <w:t>missile defense</w:t>
      </w:r>
      <w:r w:rsidRPr="00954858">
        <w:rPr>
          <w:rStyle w:val="StyleUnderline"/>
        </w:rPr>
        <w:t xml:space="preserve"> architecture </w:t>
      </w:r>
      <w:r w:rsidRPr="00BC187B">
        <w:rPr>
          <w:rStyle w:val="Emphasis"/>
        </w:rPr>
        <w:t>meant</w:t>
      </w:r>
      <w:r w:rsidRPr="00954858">
        <w:rPr>
          <w:rStyle w:val="StyleUnderline"/>
        </w:rPr>
        <w:t xml:space="preserve"> for </w:t>
      </w:r>
      <w:r w:rsidRPr="00BC187B">
        <w:rPr>
          <w:rStyle w:val="Emphasis"/>
        </w:rPr>
        <w:t>homeland defense</w:t>
      </w:r>
      <w:r w:rsidRPr="00954858">
        <w:rPr>
          <w:rStyle w:val="StyleUnderline"/>
        </w:rPr>
        <w:t>.</w:t>
      </w:r>
      <w:r w:rsidRPr="00BC187B">
        <w:rPr>
          <w:sz w:val="16"/>
        </w:rPr>
        <w:t xml:space="preserve"> </w:t>
      </w:r>
      <w:r w:rsidRPr="00105F74">
        <w:rPr>
          <w:rStyle w:val="Emphasis"/>
          <w:highlight w:val="cyan"/>
        </w:rPr>
        <w:t>Alaska</w:t>
      </w:r>
      <w:r w:rsidRPr="00BC187B">
        <w:rPr>
          <w:sz w:val="16"/>
        </w:rPr>
        <w:t xml:space="preserve">, the region that makes the United States an Arctic country, </w:t>
      </w:r>
      <w:r w:rsidRPr="00105F74">
        <w:rPr>
          <w:rStyle w:val="StyleUnderline"/>
          <w:highlight w:val="cyan"/>
        </w:rPr>
        <w:t>is</w:t>
      </w:r>
      <w:r w:rsidRPr="00954858">
        <w:rPr>
          <w:rStyle w:val="StyleUnderline"/>
        </w:rPr>
        <w:t xml:space="preserve"> referred to as “</w:t>
      </w:r>
      <w:r w:rsidRPr="00105F74">
        <w:rPr>
          <w:rStyle w:val="StyleUnderline"/>
          <w:highlight w:val="cyan"/>
        </w:rPr>
        <w:t xml:space="preserve">the </w:t>
      </w:r>
      <w:r w:rsidRPr="00105F74">
        <w:rPr>
          <w:rStyle w:val="Emphasis"/>
          <w:highlight w:val="cyan"/>
        </w:rPr>
        <w:t>most strategic place on earth</w:t>
      </w:r>
      <w:r w:rsidRPr="00BC187B">
        <w:rPr>
          <w:sz w:val="16"/>
        </w:rPr>
        <w:t xml:space="preserve">.”[19] In 2021, the United States completed construction of Long Range Discrimination Radar (LRDR) that would help track and defend against long range ICBMs and hypersonic weapons [20] </w:t>
      </w:r>
      <w:r w:rsidRPr="00105F74">
        <w:rPr>
          <w:rStyle w:val="Emphasis"/>
          <w:highlight w:val="cyan"/>
        </w:rPr>
        <w:t>forming the backbone</w:t>
      </w:r>
      <w:r w:rsidRPr="00BC187B">
        <w:rPr>
          <w:rStyle w:val="StyleUnderline"/>
        </w:rPr>
        <w:t xml:space="preserve"> of US layered </w:t>
      </w:r>
      <w:r w:rsidRPr="00105F74">
        <w:rPr>
          <w:rStyle w:val="Emphasis"/>
          <w:highlight w:val="cyan"/>
        </w:rPr>
        <w:t>missile defense</w:t>
      </w:r>
      <w:r w:rsidRPr="00BC187B">
        <w:rPr>
          <w:rStyle w:val="StyleUnderline"/>
        </w:rPr>
        <w:t xml:space="preserve"> to </w:t>
      </w:r>
      <w:r w:rsidRPr="00BC187B">
        <w:rPr>
          <w:rStyle w:val="Emphasis"/>
        </w:rPr>
        <w:t>protect</w:t>
      </w:r>
      <w:r w:rsidRPr="00BC187B">
        <w:rPr>
          <w:rStyle w:val="StyleUnderline"/>
        </w:rPr>
        <w:t xml:space="preserve"> its homeland</w:t>
      </w:r>
      <w:r w:rsidRPr="00BC187B">
        <w:rPr>
          <w:sz w:val="16"/>
        </w:rPr>
        <w:t>.[21]</w:t>
      </w:r>
    </w:p>
    <w:p w14:paraId="29F6B6BB" w14:textId="77777777" w:rsidR="00625544" w:rsidRPr="00BC187B" w:rsidRDefault="00625544" w:rsidP="00625544">
      <w:pPr>
        <w:rPr>
          <w:sz w:val="16"/>
        </w:rPr>
      </w:pPr>
      <w:r w:rsidRPr="00BC187B">
        <w:rPr>
          <w:sz w:val="16"/>
        </w:rPr>
        <w:t>In addition, the United States is also working on Next Generation Interceptors (NGI) to replace the existing Ground Based Interceptors (GBIs) which had myriad limitations. The interceptor would need to counter enemy missiles as well as counter measures fitted on missiles as well as counter high speed missile systems.</w:t>
      </w:r>
    </w:p>
    <w:p w14:paraId="78CCEF29" w14:textId="77777777" w:rsidR="00625544" w:rsidRPr="00954858" w:rsidRDefault="00625544" w:rsidP="00625544">
      <w:r w:rsidRPr="00BC187B">
        <w:rPr>
          <w:sz w:val="16"/>
        </w:rPr>
        <w:t xml:space="preserve">Hence, LRDR could complement the NGIs. There are also recommendations to retain the GBIs also in Alaska owing to the North Korean missile threats as the GBIs are undergoing Life Extension Program (LEP). [22] </w:t>
      </w:r>
      <w:r w:rsidRPr="00954858">
        <w:rPr>
          <w:rStyle w:val="StyleUnderline"/>
        </w:rPr>
        <w:t xml:space="preserve">In the </w:t>
      </w:r>
      <w:r w:rsidRPr="00BC187B">
        <w:rPr>
          <w:rStyle w:val="Emphasis"/>
        </w:rPr>
        <w:t>near future</w:t>
      </w:r>
      <w:r w:rsidRPr="00954858">
        <w:rPr>
          <w:rStyle w:val="StyleUnderline"/>
        </w:rPr>
        <w:t xml:space="preserve">, </w:t>
      </w:r>
      <w:r w:rsidRPr="00105F74">
        <w:rPr>
          <w:rStyle w:val="StyleUnderline"/>
          <w:highlight w:val="cyan"/>
        </w:rPr>
        <w:t>the U</w:t>
      </w:r>
      <w:r w:rsidRPr="00954858">
        <w:rPr>
          <w:rStyle w:val="StyleUnderline"/>
        </w:rPr>
        <w:t xml:space="preserve">nited </w:t>
      </w:r>
      <w:r w:rsidRPr="00105F74">
        <w:rPr>
          <w:rStyle w:val="StyleUnderline"/>
          <w:highlight w:val="cyan"/>
        </w:rPr>
        <w:t>S</w:t>
      </w:r>
      <w:r w:rsidRPr="00954858">
        <w:rPr>
          <w:rStyle w:val="StyleUnderline"/>
        </w:rPr>
        <w:t xml:space="preserve">tates </w:t>
      </w:r>
      <w:r w:rsidRPr="00105F74">
        <w:rPr>
          <w:rStyle w:val="StyleUnderline"/>
          <w:highlight w:val="cyan"/>
        </w:rPr>
        <w:t>could</w:t>
      </w:r>
      <w:r w:rsidRPr="00954858">
        <w:rPr>
          <w:rStyle w:val="StyleUnderline"/>
        </w:rPr>
        <w:t xml:space="preserve"> also </w:t>
      </w:r>
      <w:r w:rsidRPr="00105F74">
        <w:rPr>
          <w:rStyle w:val="Emphasis"/>
          <w:highlight w:val="cyan"/>
        </w:rPr>
        <w:t>consider</w:t>
      </w:r>
      <w:r w:rsidRPr="00105F74">
        <w:rPr>
          <w:rStyle w:val="StyleUnderline"/>
          <w:highlight w:val="cyan"/>
        </w:rPr>
        <w:t xml:space="preserve"> </w:t>
      </w:r>
      <w:r w:rsidRPr="00105F74">
        <w:rPr>
          <w:rStyle w:val="Emphasis"/>
          <w:highlight w:val="cyan"/>
        </w:rPr>
        <w:t>deploying</w:t>
      </w:r>
      <w:r w:rsidRPr="00105F74">
        <w:rPr>
          <w:rStyle w:val="StyleUnderline"/>
          <w:highlight w:val="cyan"/>
        </w:rPr>
        <w:t xml:space="preserve"> the </w:t>
      </w:r>
      <w:r w:rsidRPr="00105F74">
        <w:rPr>
          <w:rStyle w:val="Emphasis"/>
          <w:highlight w:val="cyan"/>
        </w:rPr>
        <w:t>Aegis Ashore system</w:t>
      </w:r>
      <w:r w:rsidRPr="00954858">
        <w:rPr>
          <w:rStyle w:val="StyleUnderline"/>
        </w:rPr>
        <w:t xml:space="preserve"> with </w:t>
      </w:r>
      <w:r w:rsidRPr="00954858">
        <w:rPr>
          <w:rStyle w:val="Emphasis"/>
        </w:rPr>
        <w:t>advanced interceptors</w:t>
      </w:r>
      <w:r w:rsidRPr="00954858">
        <w:rPr>
          <w:rStyle w:val="StyleUnderline"/>
        </w:rPr>
        <w:t xml:space="preserve"> </w:t>
      </w:r>
      <w:r w:rsidRPr="00105F74">
        <w:rPr>
          <w:rStyle w:val="StyleUnderline"/>
          <w:highlight w:val="cyan"/>
        </w:rPr>
        <w:t xml:space="preserve">in the </w:t>
      </w:r>
      <w:r w:rsidRPr="00105F74">
        <w:rPr>
          <w:rStyle w:val="Emphasis"/>
          <w:highlight w:val="cyan"/>
        </w:rPr>
        <w:t>Arctic</w:t>
      </w:r>
      <w:r w:rsidRPr="00954858">
        <w:rPr>
          <w:rStyle w:val="StyleUnderline"/>
        </w:rPr>
        <w:t xml:space="preserve"> along with</w:t>
      </w:r>
      <w:r w:rsidRPr="00BC187B">
        <w:rPr>
          <w:sz w:val="16"/>
        </w:rPr>
        <w:t xml:space="preserve"> existing GBIs </w:t>
      </w:r>
      <w:r w:rsidRPr="00954858">
        <w:rPr>
          <w:rStyle w:val="StyleUnderline"/>
        </w:rPr>
        <w:t>till the NGIs becomes a success story</w:t>
      </w:r>
      <w:r w:rsidRPr="00BC187B">
        <w:rPr>
          <w:sz w:val="16"/>
        </w:rPr>
        <w:t>.</w:t>
      </w:r>
    </w:p>
    <w:p w14:paraId="68FFDFD1" w14:textId="77777777" w:rsidR="00625544" w:rsidRPr="00954858" w:rsidRDefault="00625544" w:rsidP="00625544">
      <w:pPr>
        <w:pStyle w:val="Heading4"/>
      </w:pPr>
      <w:r>
        <w:t xml:space="preserve">That solves </w:t>
      </w:r>
      <w:r>
        <w:rPr>
          <w:u w:val="single"/>
        </w:rPr>
        <w:t>global nuclear war</w:t>
      </w:r>
      <w:r>
        <w:t xml:space="preserve">. </w:t>
      </w:r>
    </w:p>
    <w:p w14:paraId="3B3A52BB" w14:textId="77777777" w:rsidR="00625544" w:rsidRDefault="00625544" w:rsidP="00625544">
      <w:r>
        <w:t xml:space="preserve">Matthew </w:t>
      </w:r>
      <w:r w:rsidRPr="007023E7">
        <w:rPr>
          <w:rStyle w:val="Style13ptBold"/>
        </w:rPr>
        <w:t>Costlow 23</w:t>
      </w:r>
      <w:r>
        <w:t>. and Robert Soofer. Senior Analyst, National Institute for Public Policy, Ph.D. Candidate, George Mason; Senior Fellow, Atlantic Council’s Scowcroft Center for Strategy and Security; Atlantic Council, “US Homeland Missile Defense: Room for Expanded Roles,” https://www.atlanticcouncil.org/wp-content/uploads/2023/11/Costlow-Soofer-Homeland-Missile-Defense.pdf</w:t>
      </w:r>
    </w:p>
    <w:p w14:paraId="4784A8CC" w14:textId="77777777" w:rsidR="00625544" w:rsidRPr="008C65CD" w:rsidRDefault="00625544" w:rsidP="00625544">
      <w:pPr>
        <w:rPr>
          <w:sz w:val="16"/>
          <w:szCs w:val="14"/>
        </w:rPr>
      </w:pPr>
      <w:r w:rsidRPr="008C65CD">
        <w:rPr>
          <w:sz w:val="16"/>
          <w:szCs w:val="14"/>
        </w:rPr>
        <w:t>COUNTERING COERCIVE ATTACKS FROM CHINA AND RUSSIA</w:t>
      </w:r>
    </w:p>
    <w:p w14:paraId="474C8448" w14:textId="77777777" w:rsidR="00625544" w:rsidRPr="008C65CD" w:rsidRDefault="00625544" w:rsidP="00625544">
      <w:pPr>
        <w:rPr>
          <w:sz w:val="16"/>
        </w:rPr>
      </w:pPr>
      <w:r w:rsidRPr="008C65CD">
        <w:rPr>
          <w:sz w:val="16"/>
        </w:rPr>
        <w:t xml:space="preserve">Even as the United States adapts to the dynamic </w:t>
      </w:r>
      <w:r w:rsidRPr="00105F74">
        <w:rPr>
          <w:rStyle w:val="Emphasis"/>
          <w:highlight w:val="cyan"/>
        </w:rPr>
        <w:t>No</w:t>
      </w:r>
      <w:r w:rsidRPr="008C65CD">
        <w:rPr>
          <w:sz w:val="16"/>
        </w:rPr>
        <w:t xml:space="preserve">rth </w:t>
      </w:r>
      <w:r w:rsidRPr="00105F74">
        <w:rPr>
          <w:rStyle w:val="Emphasis"/>
          <w:highlight w:val="cyan"/>
        </w:rPr>
        <w:t>Ko</w:t>
      </w:r>
      <w:r w:rsidRPr="008C65CD">
        <w:rPr>
          <w:sz w:val="16"/>
        </w:rPr>
        <w:t xml:space="preserve">rean ICBM threat, </w:t>
      </w:r>
      <w:r w:rsidRPr="00105F74">
        <w:rPr>
          <w:rStyle w:val="Emphasis"/>
          <w:highlight w:val="cyan"/>
        </w:rPr>
        <w:t>China</w:t>
      </w:r>
      <w:r w:rsidRPr="00105F74">
        <w:rPr>
          <w:rStyle w:val="StyleUnderline"/>
          <w:highlight w:val="cyan"/>
        </w:rPr>
        <w:t xml:space="preserve"> and </w:t>
      </w:r>
      <w:r w:rsidRPr="00105F74">
        <w:rPr>
          <w:rStyle w:val="Emphasis"/>
          <w:highlight w:val="cyan"/>
        </w:rPr>
        <w:t>Russia</w:t>
      </w:r>
      <w:r w:rsidRPr="00C92359">
        <w:rPr>
          <w:rStyle w:val="StyleUnderline"/>
        </w:rPr>
        <w:t xml:space="preserve"> a</w:t>
      </w:r>
      <w:r w:rsidRPr="00942FDB">
        <w:rPr>
          <w:rStyle w:val="StyleUnderline"/>
        </w:rPr>
        <w:t xml:space="preserve">re </w:t>
      </w:r>
      <w:r w:rsidRPr="00105F74">
        <w:rPr>
          <w:rStyle w:val="StyleUnderline"/>
          <w:highlight w:val="cyan"/>
        </w:rPr>
        <w:t>building</w:t>
      </w:r>
      <w:r w:rsidRPr="00942FDB">
        <w:rPr>
          <w:rStyle w:val="StyleUnderline"/>
        </w:rPr>
        <w:t xml:space="preserve"> the </w:t>
      </w:r>
      <w:r w:rsidRPr="00942FDB">
        <w:rPr>
          <w:rStyle w:val="Emphasis"/>
        </w:rPr>
        <w:t>missile</w:t>
      </w:r>
      <w:r w:rsidRPr="00942FDB">
        <w:rPr>
          <w:rStyle w:val="StyleUnderline"/>
        </w:rPr>
        <w:t xml:space="preserve">-based </w:t>
      </w:r>
      <w:r w:rsidRPr="00105F74">
        <w:rPr>
          <w:rStyle w:val="Emphasis"/>
          <w:highlight w:val="cyan"/>
        </w:rPr>
        <w:t>forces</w:t>
      </w:r>
      <w:r w:rsidRPr="00942FDB">
        <w:rPr>
          <w:rStyle w:val="StyleUnderline"/>
        </w:rPr>
        <w:t xml:space="preserve"> necessary </w:t>
      </w:r>
      <w:r w:rsidRPr="00105F74">
        <w:rPr>
          <w:rStyle w:val="StyleUnderline"/>
          <w:highlight w:val="cyan"/>
        </w:rPr>
        <w:t xml:space="preserve">to </w:t>
      </w:r>
      <w:r w:rsidRPr="00105F74">
        <w:rPr>
          <w:rStyle w:val="Emphasis"/>
          <w:highlight w:val="cyan"/>
        </w:rPr>
        <w:t>threaten</w:t>
      </w:r>
      <w:r w:rsidRPr="00942FDB">
        <w:rPr>
          <w:rStyle w:val="Emphasis"/>
        </w:rPr>
        <w:t xml:space="preserve"> the </w:t>
      </w:r>
      <w:r w:rsidRPr="00105F74">
        <w:rPr>
          <w:rStyle w:val="Emphasis"/>
          <w:highlight w:val="cyan"/>
        </w:rPr>
        <w:t>US</w:t>
      </w:r>
      <w:r w:rsidRPr="00105F74">
        <w:rPr>
          <w:rStyle w:val="StyleUnderline"/>
          <w:highlight w:val="cyan"/>
        </w:rPr>
        <w:t xml:space="preserve"> homeland</w:t>
      </w:r>
      <w:r w:rsidRPr="00942FDB">
        <w:rPr>
          <w:rStyle w:val="StyleUnderline"/>
        </w:rPr>
        <w:t xml:space="preserve"> at </w:t>
      </w:r>
      <w:r w:rsidRPr="00C92359">
        <w:rPr>
          <w:rStyle w:val="StyleUnderline"/>
        </w:rPr>
        <w:t xml:space="preserve">or </w:t>
      </w:r>
      <w:r w:rsidRPr="00C92359">
        <w:rPr>
          <w:rStyle w:val="Emphasis"/>
        </w:rPr>
        <w:t>below</w:t>
      </w:r>
      <w:r w:rsidRPr="00C92359">
        <w:rPr>
          <w:rStyle w:val="StyleUnderline"/>
        </w:rPr>
        <w:t xml:space="preserve"> the </w:t>
      </w:r>
      <w:r w:rsidRPr="00C92359">
        <w:rPr>
          <w:rStyle w:val="Emphasis"/>
        </w:rPr>
        <w:t>nuc</w:t>
      </w:r>
      <w:r w:rsidRPr="00C92359">
        <w:rPr>
          <w:rStyle w:val="StyleUnderline"/>
        </w:rPr>
        <w:t xml:space="preserve">lear </w:t>
      </w:r>
      <w:r w:rsidRPr="00C92359">
        <w:rPr>
          <w:rStyle w:val="Emphasis"/>
        </w:rPr>
        <w:t>threshold</w:t>
      </w:r>
      <w:r w:rsidRPr="00105F74">
        <w:rPr>
          <w:rStyle w:val="StyleUnderline"/>
          <w:highlight w:val="cyan"/>
        </w:rPr>
        <w:t xml:space="preserve"> to </w:t>
      </w:r>
      <w:r w:rsidRPr="00105F74">
        <w:rPr>
          <w:rStyle w:val="Emphasis"/>
          <w:highlight w:val="cyan"/>
        </w:rPr>
        <w:t>enable</w:t>
      </w:r>
      <w:r w:rsidRPr="00942FDB">
        <w:rPr>
          <w:rStyle w:val="StyleUnderline"/>
        </w:rPr>
        <w:t xml:space="preserve"> their strategies of </w:t>
      </w:r>
      <w:r w:rsidRPr="00105F74">
        <w:rPr>
          <w:rStyle w:val="Emphasis"/>
          <w:highlight w:val="cyan"/>
        </w:rPr>
        <w:t>coercion</w:t>
      </w:r>
      <w:r w:rsidRPr="00942FDB">
        <w:rPr>
          <w:rStyle w:val="StyleUnderline"/>
        </w:rPr>
        <w:t xml:space="preserve"> and theories of military </w:t>
      </w:r>
      <w:r w:rsidRPr="00105F74">
        <w:rPr>
          <w:rStyle w:val="Emphasis"/>
          <w:highlight w:val="cyan"/>
        </w:rPr>
        <w:t>victory</w:t>
      </w:r>
      <w:r w:rsidRPr="008C65CD">
        <w:rPr>
          <w:sz w:val="16"/>
        </w:rPr>
        <w:t xml:space="preserve">. Since the United States has eschewed developing homeland missile defenses of any kind designed to defeat Chinese or Russian missile threats (except for a limited cruise missile defense of the national capital </w:t>
      </w:r>
      <w:r w:rsidRPr="008C65CD">
        <w:rPr>
          <w:sz w:val="16"/>
        </w:rPr>
        <w:lastRenderedPageBreak/>
        <w:t xml:space="preserve">region), </w:t>
      </w:r>
      <w:r w:rsidRPr="00942FDB">
        <w:rPr>
          <w:rStyle w:val="StyleUnderline"/>
        </w:rPr>
        <w:t>China</w:t>
      </w:r>
      <w:r w:rsidRPr="008C65CD">
        <w:rPr>
          <w:sz w:val="16"/>
        </w:rPr>
        <w:t xml:space="preserve"> and Russia appear to </w:t>
      </w:r>
      <w:r w:rsidRPr="00942FDB">
        <w:rPr>
          <w:rStyle w:val="StyleUnderline"/>
        </w:rPr>
        <w:t xml:space="preserve">view this </w:t>
      </w:r>
      <w:r w:rsidRPr="00942FDB">
        <w:rPr>
          <w:rStyle w:val="Emphasis"/>
        </w:rPr>
        <w:t>perceived vulnerability</w:t>
      </w:r>
      <w:r w:rsidRPr="00942FDB">
        <w:rPr>
          <w:rStyle w:val="StyleUnderline"/>
        </w:rPr>
        <w:t xml:space="preserve"> as an opportunity to successfully deter, </w:t>
      </w:r>
      <w:r w:rsidRPr="00942FDB">
        <w:rPr>
          <w:rStyle w:val="Emphasis"/>
        </w:rPr>
        <w:t>coerce</w:t>
      </w:r>
      <w:r w:rsidRPr="00942FDB">
        <w:rPr>
          <w:rStyle w:val="StyleUnderline"/>
        </w:rPr>
        <w:t xml:space="preserve">, or ultimately </w:t>
      </w:r>
      <w:r w:rsidRPr="00942FDB">
        <w:rPr>
          <w:rStyle w:val="Emphasis"/>
        </w:rPr>
        <w:t>defeat US</w:t>
      </w:r>
      <w:r w:rsidRPr="00942FDB">
        <w:rPr>
          <w:rStyle w:val="StyleUnderline"/>
        </w:rPr>
        <w:t xml:space="preserve"> efforts to project </w:t>
      </w:r>
      <w:r w:rsidRPr="00942FDB">
        <w:rPr>
          <w:rStyle w:val="Emphasis"/>
        </w:rPr>
        <w:t>power</w:t>
      </w:r>
      <w:r w:rsidRPr="00942FDB">
        <w:rPr>
          <w:rStyle w:val="StyleUnderline"/>
        </w:rPr>
        <w:t xml:space="preserve"> overseas</w:t>
      </w:r>
      <w:r w:rsidRPr="008C65CD">
        <w:rPr>
          <w:sz w:val="16"/>
        </w:rPr>
        <w:t>.</w:t>
      </w:r>
    </w:p>
    <w:p w14:paraId="5D7BA6C1" w14:textId="77777777" w:rsidR="00625544" w:rsidRPr="008C65CD" w:rsidRDefault="00625544" w:rsidP="00625544">
      <w:pPr>
        <w:rPr>
          <w:sz w:val="16"/>
          <w:szCs w:val="14"/>
        </w:rPr>
      </w:pPr>
      <w:r w:rsidRPr="008C65CD">
        <w:rPr>
          <w:sz w:val="16"/>
          <w:szCs w:val="14"/>
        </w:rPr>
        <w:t>According to some US experts, “Moscow and Beijing appear now to calculate that their respective threats to escalate to limited nuclear war will be sufficient to paralyze direct US opposition to their regional expansionism.”16 This may include dual-use capabilities to attack the foundation of the US national defense strategy: power projection from the homeland. The “2022 Nuclear Posture Review” recognizes this problem, stating that the United States must prepare to deter large-scale and limited nuclear use from its nuclear-armed adversaries, especially in light of the increasing reliance on the coercive threat of limited nuclear use in these states’ strategies.17 More recently, Lt. Gen. Gregory Guillot, nominated to be the new commander of US Northern Command, told Congress in July that the Defense Department should consider expanding current national missile defense policy to also counter coercive attacks on the United States by China or Russia.18 There appears to be growing support for this approach, as the bipartisan US Strategic Posture Commission reached consensus recently and recommended that the “United States should develop and field homeland [integrated air and missile defense] capabilities that can deter and defeat coercive attacks by Russia and China.”19</w:t>
      </w:r>
    </w:p>
    <w:p w14:paraId="6BB929D4" w14:textId="77777777" w:rsidR="00625544" w:rsidRPr="008C65CD" w:rsidRDefault="00625544" w:rsidP="00625544">
      <w:pPr>
        <w:rPr>
          <w:sz w:val="16"/>
        </w:rPr>
      </w:pPr>
      <w:r w:rsidRPr="00105F74">
        <w:rPr>
          <w:rStyle w:val="StyleUnderline"/>
          <w:highlight w:val="cyan"/>
        </w:rPr>
        <w:t xml:space="preserve">Deterring </w:t>
      </w:r>
      <w:r w:rsidRPr="00C92359">
        <w:rPr>
          <w:rStyle w:val="Emphasis"/>
        </w:rPr>
        <w:t xml:space="preserve">coercive </w:t>
      </w:r>
      <w:r w:rsidRPr="00105F74">
        <w:rPr>
          <w:rStyle w:val="Emphasis"/>
          <w:highlight w:val="cyan"/>
        </w:rPr>
        <w:t>nuc</w:t>
      </w:r>
      <w:r w:rsidRPr="00C92359">
        <w:rPr>
          <w:rStyle w:val="StyleUnderline"/>
        </w:rPr>
        <w:t>lear</w:t>
      </w:r>
      <w:r w:rsidRPr="00A70A79">
        <w:rPr>
          <w:rStyle w:val="StyleUnderline"/>
        </w:rPr>
        <w:t xml:space="preserve"> </w:t>
      </w:r>
      <w:r w:rsidRPr="00C92359">
        <w:rPr>
          <w:rStyle w:val="StyleUnderline"/>
        </w:rPr>
        <w:t xml:space="preserve">strikes </w:t>
      </w:r>
      <w:r w:rsidRPr="00105F74">
        <w:rPr>
          <w:rStyle w:val="StyleUnderline"/>
          <w:highlight w:val="cyan"/>
        </w:rPr>
        <w:t xml:space="preserve">or </w:t>
      </w:r>
      <w:r w:rsidRPr="00105F74">
        <w:rPr>
          <w:rStyle w:val="Emphasis"/>
          <w:highlight w:val="cyan"/>
        </w:rPr>
        <w:t>conventional strikes</w:t>
      </w:r>
      <w:r w:rsidRPr="00A70A79">
        <w:rPr>
          <w:rStyle w:val="StyleUnderline"/>
        </w:rPr>
        <w:t xml:space="preserve"> with strategic effects against the homeland </w:t>
      </w:r>
      <w:r w:rsidRPr="00105F74">
        <w:rPr>
          <w:rStyle w:val="Emphasis"/>
          <w:highlight w:val="cyan"/>
        </w:rPr>
        <w:t>requires</w:t>
      </w:r>
      <w:r w:rsidRPr="008C65CD">
        <w:rPr>
          <w:sz w:val="16"/>
        </w:rPr>
        <w:t xml:space="preserve"> a combination of appropriate conventional forces, nuclear forces, and </w:t>
      </w:r>
      <w:r w:rsidRPr="00105F74">
        <w:rPr>
          <w:rStyle w:val="Emphasis"/>
          <w:highlight w:val="cyan"/>
        </w:rPr>
        <w:t>m</w:t>
      </w:r>
      <w:r w:rsidRPr="00C92359">
        <w:rPr>
          <w:rStyle w:val="StyleUnderline"/>
        </w:rPr>
        <w:t xml:space="preserve">issile </w:t>
      </w:r>
      <w:r w:rsidRPr="00105F74">
        <w:rPr>
          <w:rStyle w:val="Emphasis"/>
          <w:highlight w:val="cyan"/>
        </w:rPr>
        <w:t>d</w:t>
      </w:r>
      <w:r w:rsidRPr="00C92359">
        <w:rPr>
          <w:rStyle w:val="StyleUnderline"/>
        </w:rPr>
        <w:t>efenses</w:t>
      </w:r>
      <w:r w:rsidRPr="008C65CD">
        <w:rPr>
          <w:sz w:val="16"/>
        </w:rPr>
        <w:t xml:space="preserve">. The missile defense review (MDR) of 2022 notes that </w:t>
      </w:r>
      <w:r w:rsidRPr="00105F74">
        <w:rPr>
          <w:rStyle w:val="Emphasis"/>
          <w:highlight w:val="cyan"/>
        </w:rPr>
        <w:t>regional</w:t>
      </w:r>
      <w:r w:rsidRPr="00A70A79">
        <w:rPr>
          <w:rStyle w:val="StyleUnderline"/>
        </w:rPr>
        <w:t xml:space="preserve"> missile </w:t>
      </w:r>
      <w:r w:rsidRPr="00105F74">
        <w:rPr>
          <w:rStyle w:val="Emphasis"/>
          <w:highlight w:val="cyan"/>
        </w:rPr>
        <w:t>defenses</w:t>
      </w:r>
      <w:r w:rsidRPr="00A70A79">
        <w:rPr>
          <w:rStyle w:val="StyleUnderline"/>
        </w:rPr>
        <w:t xml:space="preserve"> can </w:t>
      </w:r>
      <w:r w:rsidRPr="00105F74">
        <w:rPr>
          <w:rStyle w:val="StyleUnderline"/>
          <w:highlight w:val="cyan"/>
        </w:rPr>
        <w:t>help</w:t>
      </w:r>
      <w:r w:rsidRPr="00A70A79">
        <w:rPr>
          <w:rStyle w:val="StyleUnderline"/>
        </w:rPr>
        <w:t xml:space="preserve"> the </w:t>
      </w:r>
      <w:r w:rsidRPr="00105F74">
        <w:rPr>
          <w:rStyle w:val="Emphasis"/>
          <w:highlight w:val="cyan"/>
        </w:rPr>
        <w:t>U</w:t>
      </w:r>
      <w:r w:rsidRPr="00A70A79">
        <w:rPr>
          <w:rStyle w:val="StyleUnderline"/>
        </w:rPr>
        <w:t xml:space="preserve">nited </w:t>
      </w:r>
      <w:r w:rsidRPr="00105F74">
        <w:rPr>
          <w:rStyle w:val="Emphasis"/>
          <w:highlight w:val="cyan"/>
        </w:rPr>
        <w:t>S</w:t>
      </w:r>
      <w:r w:rsidRPr="00A70A79">
        <w:rPr>
          <w:rStyle w:val="StyleUnderline"/>
        </w:rPr>
        <w:t xml:space="preserve">tates </w:t>
      </w:r>
      <w:r w:rsidRPr="00105F74">
        <w:rPr>
          <w:rStyle w:val="StyleUnderline"/>
          <w:highlight w:val="cyan"/>
        </w:rPr>
        <w:t>deter</w:t>
      </w:r>
      <w:r w:rsidRPr="00A70A79">
        <w:rPr>
          <w:rStyle w:val="StyleUnderline"/>
        </w:rPr>
        <w:t xml:space="preserve"> or </w:t>
      </w:r>
      <w:r w:rsidRPr="00C92359">
        <w:rPr>
          <w:rStyle w:val="StyleUnderline"/>
        </w:rPr>
        <w:t xml:space="preserve">defend against </w:t>
      </w:r>
      <w:r w:rsidRPr="00105F74">
        <w:rPr>
          <w:rStyle w:val="Emphasis"/>
          <w:highlight w:val="cyan"/>
        </w:rPr>
        <w:t>limited nuc</w:t>
      </w:r>
      <w:r w:rsidRPr="00C92359">
        <w:rPr>
          <w:rStyle w:val="StyleUnderline"/>
        </w:rPr>
        <w:t xml:space="preserve">lear </w:t>
      </w:r>
      <w:r w:rsidRPr="00105F74">
        <w:rPr>
          <w:rStyle w:val="Emphasis"/>
          <w:highlight w:val="cyan"/>
        </w:rPr>
        <w:t>use</w:t>
      </w:r>
      <w:r w:rsidRPr="00105F74">
        <w:rPr>
          <w:rStyle w:val="StyleUnderline"/>
          <w:highlight w:val="cyan"/>
        </w:rPr>
        <w:t xml:space="preserve"> by</w:t>
      </w:r>
      <w:r w:rsidRPr="00C92359">
        <w:rPr>
          <w:rStyle w:val="StyleUnderline"/>
        </w:rPr>
        <w:t xml:space="preserve"> effectively</w:t>
      </w:r>
      <w:r w:rsidRPr="00A70A79">
        <w:rPr>
          <w:rStyle w:val="StyleUnderline"/>
        </w:rPr>
        <w:t xml:space="preserve"> </w:t>
      </w:r>
      <w:r w:rsidRPr="00105F74">
        <w:rPr>
          <w:rStyle w:val="StyleUnderline"/>
          <w:highlight w:val="cyan"/>
        </w:rPr>
        <w:t>making</w:t>
      </w:r>
      <w:r w:rsidRPr="00A70A79">
        <w:rPr>
          <w:rStyle w:val="StyleUnderline"/>
        </w:rPr>
        <w:t xml:space="preserve"> the </w:t>
      </w:r>
      <w:r w:rsidRPr="00942FDB">
        <w:rPr>
          <w:rStyle w:val="Emphasis"/>
        </w:rPr>
        <w:t>risks</w:t>
      </w:r>
      <w:r w:rsidRPr="00A70A79">
        <w:rPr>
          <w:rStyle w:val="StyleUnderline"/>
        </w:rPr>
        <w:t xml:space="preserve"> and potential </w:t>
      </w:r>
      <w:r w:rsidRPr="00105F74">
        <w:rPr>
          <w:rStyle w:val="Emphasis"/>
          <w:highlight w:val="cyan"/>
        </w:rPr>
        <w:t>costs</w:t>
      </w:r>
      <w:r w:rsidRPr="00105F74">
        <w:rPr>
          <w:rStyle w:val="StyleUnderline"/>
          <w:highlight w:val="cyan"/>
        </w:rPr>
        <w:t xml:space="preserve"> of</w:t>
      </w:r>
      <w:r w:rsidRPr="008C65CD">
        <w:rPr>
          <w:sz w:val="16"/>
        </w:rPr>
        <w:t xml:space="preserve"> smaller-scale nuclear </w:t>
      </w:r>
      <w:r w:rsidRPr="00105F74">
        <w:rPr>
          <w:rStyle w:val="StyleUnderline"/>
          <w:highlight w:val="cyan"/>
        </w:rPr>
        <w:t>coercion</w:t>
      </w:r>
      <w:r w:rsidRPr="00A70A79">
        <w:rPr>
          <w:rStyle w:val="StyleUnderline"/>
        </w:rPr>
        <w:t xml:space="preserve"> appear </w:t>
      </w:r>
      <w:r w:rsidRPr="00105F74">
        <w:rPr>
          <w:rStyle w:val="Emphasis"/>
          <w:highlight w:val="cyan"/>
        </w:rPr>
        <w:t>unacceptable</w:t>
      </w:r>
      <w:r w:rsidRPr="008C65CD">
        <w:rPr>
          <w:sz w:val="16"/>
        </w:rPr>
        <w:t xml:space="preserve">; there is no reason this concept cannot also extend to the defense of the homeland.20 While China or Russia could, in theory, simply overwhelm a US homeland missile defense system designed to defend against coercive attacks, </w:t>
      </w:r>
      <w:r w:rsidRPr="00C92359">
        <w:rPr>
          <w:rStyle w:val="StyleUnderline"/>
        </w:rPr>
        <w:t xml:space="preserve">the </w:t>
      </w:r>
      <w:r w:rsidRPr="00105F74">
        <w:rPr>
          <w:rStyle w:val="Emphasis"/>
          <w:highlight w:val="cyan"/>
        </w:rPr>
        <w:t>larger</w:t>
      </w:r>
      <w:r w:rsidRPr="00105F74">
        <w:rPr>
          <w:rStyle w:val="StyleUnderline"/>
          <w:highlight w:val="cyan"/>
        </w:rPr>
        <w:t xml:space="preserve"> the </w:t>
      </w:r>
      <w:r w:rsidRPr="00105F74">
        <w:rPr>
          <w:rStyle w:val="Emphasis"/>
          <w:highlight w:val="cyan"/>
        </w:rPr>
        <w:t>attack</w:t>
      </w:r>
      <w:r w:rsidRPr="00942FDB">
        <w:rPr>
          <w:rStyle w:val="StyleUnderline"/>
        </w:rPr>
        <w:t xml:space="preserve"> size </w:t>
      </w:r>
      <w:r w:rsidRPr="00105F74">
        <w:rPr>
          <w:rStyle w:val="StyleUnderline"/>
          <w:highlight w:val="cyan"/>
        </w:rPr>
        <w:t>needed</w:t>
      </w:r>
      <w:r w:rsidRPr="008C65CD">
        <w:rPr>
          <w:sz w:val="16"/>
        </w:rPr>
        <w:t xml:space="preserve"> to overcome US defenses, </w:t>
      </w:r>
      <w:r w:rsidRPr="009E130B">
        <w:rPr>
          <w:rStyle w:val="StyleUnderline"/>
        </w:rPr>
        <w:t xml:space="preserve">the </w:t>
      </w:r>
      <w:r w:rsidRPr="00105F74">
        <w:rPr>
          <w:rStyle w:val="Emphasis"/>
          <w:highlight w:val="cyan"/>
        </w:rPr>
        <w:t>more China</w:t>
      </w:r>
      <w:r w:rsidRPr="00105F74">
        <w:rPr>
          <w:rStyle w:val="StyleUnderline"/>
          <w:highlight w:val="cyan"/>
        </w:rPr>
        <w:t xml:space="preserve"> or </w:t>
      </w:r>
      <w:r w:rsidRPr="00105F74">
        <w:rPr>
          <w:rStyle w:val="Emphasis"/>
          <w:highlight w:val="cyan"/>
        </w:rPr>
        <w:t>Russia</w:t>
      </w:r>
      <w:r w:rsidRPr="00105F74">
        <w:rPr>
          <w:rStyle w:val="StyleUnderline"/>
          <w:highlight w:val="cyan"/>
        </w:rPr>
        <w:t xml:space="preserve"> run</w:t>
      </w:r>
      <w:r w:rsidRPr="00C92359">
        <w:rPr>
          <w:rStyle w:val="StyleUnderline"/>
        </w:rPr>
        <w:t xml:space="preserve"> the </w:t>
      </w:r>
      <w:r w:rsidRPr="00105F74">
        <w:rPr>
          <w:rStyle w:val="StyleUnderline"/>
          <w:highlight w:val="cyan"/>
        </w:rPr>
        <w:t>risk</w:t>
      </w:r>
      <w:r w:rsidRPr="00942FDB">
        <w:rPr>
          <w:rStyle w:val="StyleUnderline"/>
        </w:rPr>
        <w:t xml:space="preserve"> that the </w:t>
      </w:r>
      <w:r w:rsidRPr="00105F74">
        <w:rPr>
          <w:rStyle w:val="Emphasis"/>
          <w:highlight w:val="cyan"/>
        </w:rPr>
        <w:t>U</w:t>
      </w:r>
      <w:r w:rsidRPr="00942FDB">
        <w:rPr>
          <w:rStyle w:val="StyleUnderline"/>
        </w:rPr>
        <w:t xml:space="preserve">nited </w:t>
      </w:r>
      <w:r w:rsidRPr="00105F74">
        <w:rPr>
          <w:rStyle w:val="Emphasis"/>
          <w:highlight w:val="cyan"/>
        </w:rPr>
        <w:t>S</w:t>
      </w:r>
      <w:r w:rsidRPr="00942FDB">
        <w:rPr>
          <w:rStyle w:val="StyleUnderline"/>
        </w:rPr>
        <w:t xml:space="preserve">tates </w:t>
      </w:r>
      <w:r w:rsidRPr="00105F74">
        <w:rPr>
          <w:rStyle w:val="Emphasis"/>
          <w:highlight w:val="cyan"/>
        </w:rPr>
        <w:t>perceives</w:t>
      </w:r>
      <w:r w:rsidRPr="00C92359">
        <w:rPr>
          <w:rStyle w:val="StyleUnderline"/>
        </w:rPr>
        <w:t xml:space="preserve"> the</w:t>
      </w:r>
      <w:r w:rsidRPr="00942FDB">
        <w:rPr>
          <w:rStyle w:val="StyleUnderline"/>
        </w:rPr>
        <w:t xml:space="preserve"> motivations behind the </w:t>
      </w:r>
      <w:r w:rsidRPr="00105F74">
        <w:rPr>
          <w:rStyle w:val="Emphasis"/>
          <w:highlight w:val="cyan"/>
        </w:rPr>
        <w:t>attack</w:t>
      </w:r>
      <w:r w:rsidRPr="00105F74">
        <w:rPr>
          <w:rStyle w:val="StyleUnderline"/>
          <w:highlight w:val="cyan"/>
        </w:rPr>
        <w:t xml:space="preserve"> as </w:t>
      </w:r>
      <w:r w:rsidRPr="00105F74">
        <w:rPr>
          <w:rStyle w:val="Emphasis"/>
          <w:highlight w:val="cyan"/>
        </w:rPr>
        <w:t>unlimited</w:t>
      </w:r>
      <w:r w:rsidRPr="00105F74">
        <w:rPr>
          <w:rStyle w:val="StyleUnderline"/>
          <w:highlight w:val="cyan"/>
        </w:rPr>
        <w:t xml:space="preserve"> and </w:t>
      </w:r>
      <w:r w:rsidRPr="00105F74">
        <w:rPr>
          <w:rStyle w:val="Emphasis"/>
          <w:highlight w:val="cyan"/>
        </w:rPr>
        <w:t>responds</w:t>
      </w:r>
      <w:r w:rsidRPr="00C92359">
        <w:rPr>
          <w:rStyle w:val="Emphasis"/>
        </w:rPr>
        <w:t xml:space="preserve"> accordingly</w:t>
      </w:r>
      <w:r w:rsidRPr="008C65CD">
        <w:rPr>
          <w:sz w:val="16"/>
        </w:rPr>
        <w:t>. Additionally, the larger the attack size needed to overcome US homeland missile defenses, the better the chance the United States could detect attack preparations and take the appropriate measures to improve its defense posture.</w:t>
      </w:r>
    </w:p>
    <w:p w14:paraId="3986A38D" w14:textId="77777777" w:rsidR="00625544" w:rsidRPr="00954858" w:rsidRDefault="00625544" w:rsidP="00625544">
      <w:pPr>
        <w:rPr>
          <w:sz w:val="16"/>
        </w:rPr>
      </w:pPr>
      <w:r w:rsidRPr="00105F74">
        <w:rPr>
          <w:rStyle w:val="StyleUnderline"/>
          <w:highlight w:val="cyan"/>
        </w:rPr>
        <w:t>Given</w:t>
      </w:r>
      <w:r w:rsidRPr="008C65CD">
        <w:rPr>
          <w:sz w:val="16"/>
        </w:rPr>
        <w:t xml:space="preserve"> the sheer variety of </w:t>
      </w:r>
      <w:r w:rsidRPr="00105F74">
        <w:rPr>
          <w:rStyle w:val="StyleUnderline"/>
          <w:highlight w:val="cyan"/>
        </w:rPr>
        <w:t>Chinese and Russia</w:t>
      </w:r>
      <w:r w:rsidRPr="00C92359">
        <w:rPr>
          <w:rStyle w:val="StyleUnderline"/>
        </w:rPr>
        <w:t xml:space="preserve"> missile </w:t>
      </w:r>
      <w:r w:rsidRPr="00C92359">
        <w:rPr>
          <w:rStyle w:val="Emphasis"/>
        </w:rPr>
        <w:t>delivery systems</w:t>
      </w:r>
      <w:r w:rsidRPr="008C65CD">
        <w:rPr>
          <w:sz w:val="16"/>
        </w:rPr>
        <w:t xml:space="preserve"> (</w:t>
      </w:r>
      <w:r w:rsidRPr="00105F74">
        <w:rPr>
          <w:rStyle w:val="Emphasis"/>
          <w:highlight w:val="cyan"/>
        </w:rPr>
        <w:t>cruise</w:t>
      </w:r>
      <w:r w:rsidRPr="00942FDB">
        <w:rPr>
          <w:rStyle w:val="StyleUnderline"/>
        </w:rPr>
        <w:t xml:space="preserve">, ballistic, </w:t>
      </w:r>
      <w:r w:rsidRPr="00105F74">
        <w:rPr>
          <w:rStyle w:val="Emphasis"/>
          <w:highlight w:val="cyan"/>
        </w:rPr>
        <w:t>hypersonic</w:t>
      </w:r>
      <w:r w:rsidRPr="00942FDB">
        <w:rPr>
          <w:rStyle w:val="StyleUnderline"/>
        </w:rPr>
        <w:t xml:space="preserve"> glide vehicles, fractional </w:t>
      </w:r>
      <w:r w:rsidRPr="00105F74">
        <w:rPr>
          <w:rStyle w:val="Emphasis"/>
          <w:highlight w:val="cyan"/>
        </w:rPr>
        <w:t>orbital</w:t>
      </w:r>
      <w:r w:rsidRPr="00105F74">
        <w:rPr>
          <w:rStyle w:val="StyleUnderline"/>
          <w:highlight w:val="cyan"/>
        </w:rPr>
        <w:t xml:space="preserve"> systems</w:t>
      </w:r>
      <w:r w:rsidRPr="008C65CD">
        <w:rPr>
          <w:sz w:val="16"/>
        </w:rPr>
        <w:t xml:space="preserve">, and other potential combinations), </w:t>
      </w:r>
      <w:r w:rsidRPr="00942FDB">
        <w:rPr>
          <w:rStyle w:val="StyleUnderline"/>
        </w:rPr>
        <w:t>the question</w:t>
      </w:r>
      <w:r w:rsidRPr="008C65CD">
        <w:rPr>
          <w:sz w:val="16"/>
        </w:rPr>
        <w:t xml:space="preserve"> naturally </w:t>
      </w:r>
      <w:r w:rsidRPr="00942FDB">
        <w:rPr>
          <w:rStyle w:val="StyleUnderline"/>
        </w:rPr>
        <w:t xml:space="preserve">is: </w:t>
      </w:r>
      <w:r w:rsidRPr="00105F74">
        <w:rPr>
          <w:rStyle w:val="Emphasis"/>
          <w:highlight w:val="cyan"/>
        </w:rPr>
        <w:t>what</w:t>
      </w:r>
      <w:r w:rsidRPr="00942FDB">
        <w:rPr>
          <w:rStyle w:val="StyleUnderline"/>
        </w:rPr>
        <w:t xml:space="preserve"> kind of </w:t>
      </w:r>
      <w:r w:rsidRPr="00105F74">
        <w:rPr>
          <w:rStyle w:val="StyleUnderline"/>
          <w:highlight w:val="cyan"/>
        </w:rPr>
        <w:t>US</w:t>
      </w:r>
      <w:r w:rsidRPr="00942FDB">
        <w:rPr>
          <w:rStyle w:val="StyleUnderline"/>
        </w:rPr>
        <w:t xml:space="preserve"> homeland </w:t>
      </w:r>
      <w:r w:rsidRPr="00942FDB">
        <w:rPr>
          <w:rStyle w:val="Emphasis"/>
        </w:rPr>
        <w:t xml:space="preserve">missile </w:t>
      </w:r>
      <w:r w:rsidRPr="00105F74">
        <w:rPr>
          <w:rStyle w:val="Emphasis"/>
          <w:highlight w:val="cyan"/>
        </w:rPr>
        <w:t>defenses</w:t>
      </w:r>
      <w:r w:rsidRPr="00105F74">
        <w:rPr>
          <w:rStyle w:val="StyleUnderline"/>
          <w:highlight w:val="cyan"/>
        </w:rPr>
        <w:t xml:space="preserve"> are</w:t>
      </w:r>
      <w:r w:rsidRPr="00942FDB">
        <w:rPr>
          <w:rStyle w:val="StyleUnderline"/>
        </w:rPr>
        <w:t xml:space="preserve"> most </w:t>
      </w:r>
      <w:r w:rsidRPr="00105F74">
        <w:rPr>
          <w:rStyle w:val="Emphasis"/>
          <w:highlight w:val="cyan"/>
        </w:rPr>
        <w:t>needed</w:t>
      </w:r>
      <w:r w:rsidRPr="00105F74">
        <w:rPr>
          <w:rStyle w:val="StyleUnderline"/>
          <w:highlight w:val="cyan"/>
        </w:rPr>
        <w:t xml:space="preserve"> to deter</w:t>
      </w:r>
      <w:r w:rsidRPr="00942FDB">
        <w:rPr>
          <w:rStyle w:val="StyleUnderline"/>
        </w:rPr>
        <w:t xml:space="preserve"> and defeat </w:t>
      </w:r>
      <w:r w:rsidRPr="00105F74">
        <w:rPr>
          <w:rStyle w:val="StyleUnderline"/>
          <w:highlight w:val="cyan"/>
        </w:rPr>
        <w:t>coercive threats</w:t>
      </w:r>
      <w:r w:rsidRPr="00105F74">
        <w:rPr>
          <w:rStyle w:val="Emphasis"/>
          <w:highlight w:val="cyan"/>
        </w:rPr>
        <w:t>?</w:t>
      </w:r>
      <w:r w:rsidRPr="008C65CD">
        <w:rPr>
          <w:sz w:val="16"/>
        </w:rPr>
        <w:t xml:space="preserve"> If one of the US objectives is to be able to intercept a handful of Chinese or Russian ballistic missiles, then the </w:t>
      </w:r>
      <w:r w:rsidRPr="00105F74">
        <w:rPr>
          <w:rStyle w:val="StyleUnderline"/>
          <w:highlight w:val="cyan"/>
        </w:rPr>
        <w:t>current</w:t>
      </w:r>
      <w:r w:rsidRPr="008620B1">
        <w:rPr>
          <w:rStyle w:val="StyleUnderline"/>
        </w:rPr>
        <w:t xml:space="preserve"> </w:t>
      </w:r>
      <w:r w:rsidRPr="008620B1">
        <w:rPr>
          <w:rStyle w:val="Emphasis"/>
        </w:rPr>
        <w:t xml:space="preserve">homeland </w:t>
      </w:r>
      <w:r w:rsidRPr="00105F74">
        <w:rPr>
          <w:rStyle w:val="Emphasis"/>
          <w:highlight w:val="cyan"/>
        </w:rPr>
        <w:t>defense</w:t>
      </w:r>
      <w:r w:rsidRPr="008C65CD">
        <w:rPr>
          <w:sz w:val="16"/>
        </w:rPr>
        <w:t xml:space="preserve"> architecture </w:t>
      </w:r>
      <w:r w:rsidRPr="008620B1">
        <w:rPr>
          <w:rStyle w:val="StyleUnderline"/>
        </w:rPr>
        <w:t xml:space="preserve">could </w:t>
      </w:r>
      <w:r w:rsidRPr="008620B1">
        <w:rPr>
          <w:rStyle w:val="Emphasis"/>
        </w:rPr>
        <w:t>potentially</w:t>
      </w:r>
      <w:r w:rsidRPr="008620B1">
        <w:rPr>
          <w:rStyle w:val="StyleUnderline"/>
        </w:rPr>
        <w:t xml:space="preserve"> be </w:t>
      </w:r>
      <w:r w:rsidRPr="00105F74">
        <w:rPr>
          <w:rStyle w:val="Emphasis"/>
          <w:highlight w:val="cyan"/>
        </w:rPr>
        <w:t xml:space="preserve">sufficient </w:t>
      </w:r>
      <w:r w:rsidRPr="00105F74">
        <w:rPr>
          <w:rStyle w:val="Emphasis"/>
          <w:sz w:val="28"/>
          <w:szCs w:val="28"/>
          <w:highlight w:val="cyan"/>
        </w:rPr>
        <w:t>if</w:t>
      </w:r>
      <w:r w:rsidRPr="008620B1">
        <w:rPr>
          <w:rStyle w:val="StyleUnderline"/>
          <w:sz w:val="28"/>
          <w:szCs w:val="28"/>
        </w:rPr>
        <w:t xml:space="preserve"> </w:t>
      </w:r>
      <w:r w:rsidRPr="008620B1">
        <w:rPr>
          <w:rStyle w:val="StyleUnderline"/>
        </w:rPr>
        <w:t xml:space="preserve">it is </w:t>
      </w:r>
      <w:r w:rsidRPr="00105F74">
        <w:rPr>
          <w:rStyle w:val="Emphasis"/>
          <w:highlight w:val="cyan"/>
        </w:rPr>
        <w:t>upgraded</w:t>
      </w:r>
      <w:r w:rsidRPr="008C65CD">
        <w:rPr>
          <w:sz w:val="16"/>
        </w:rPr>
        <w:t xml:space="preserve"> to address their more sophisticated reentry vehicles armed with decoys and countermeasures. To address these countermeasures, the Department of Defense must improve the tracking and discriminating of warheads, likely from space. If the GBI/NGI can sense Russian and Chinese reentry vehicles and distinguish them from decoys, with the help of space-based sensors, then it may have a reasonably good chance to complete the intercept, even against these more sophisticated targets.</w:t>
      </w:r>
    </w:p>
    <w:p w14:paraId="7D3D2386" w14:textId="77777777" w:rsidR="00625544" w:rsidRPr="00954858" w:rsidRDefault="00625544" w:rsidP="00625544"/>
    <w:p w14:paraId="2D88BA93" w14:textId="77777777" w:rsidR="00625544" w:rsidRDefault="00625544" w:rsidP="00625544">
      <w:pPr>
        <w:pStyle w:val="Heading3"/>
      </w:pPr>
      <w:r>
        <w:lastRenderedPageBreak/>
        <w:t>Add-On---Oil Spills---2AC</w:t>
      </w:r>
    </w:p>
    <w:p w14:paraId="716A6CA5" w14:textId="77777777" w:rsidR="00625544" w:rsidRDefault="00625544" w:rsidP="00625544">
      <w:pPr>
        <w:pStyle w:val="Heading4"/>
      </w:pPr>
      <w:r>
        <w:t>Icebreakers are needed to respond to oil spills.</w:t>
      </w:r>
    </w:p>
    <w:p w14:paraId="1AD6EE94" w14:textId="77777777" w:rsidR="00625544" w:rsidRPr="00C30B9E" w:rsidRDefault="00625544" w:rsidP="00625544">
      <w:r w:rsidRPr="00C30B9E">
        <w:t xml:space="preserve">Shiva </w:t>
      </w:r>
      <w:r w:rsidRPr="00C30B9E">
        <w:rPr>
          <w:rStyle w:val="Style13ptBold"/>
        </w:rPr>
        <w:t>Polefka 15</w:t>
      </w:r>
      <w:r w:rsidRPr="00C30B9E">
        <w:t>. Policy Analyst for American Progress's Ocean Policy program</w:t>
      </w:r>
      <w:r>
        <w:t xml:space="preserve">. </w:t>
      </w:r>
      <w:r w:rsidRPr="00C30B9E">
        <w:t>"Icebreakers: Essential Assets for a Changing Arctic." Center for American Progress. 3-5-2015. https://www.americanprogress.org/article/icebreakers-essential-assets-for-a-changing-arctic/</w:t>
      </w:r>
    </w:p>
    <w:p w14:paraId="428B682D" w14:textId="77777777" w:rsidR="00625544" w:rsidRPr="00864C3D" w:rsidRDefault="00625544" w:rsidP="00625544">
      <w:pPr>
        <w:rPr>
          <w:rStyle w:val="StyleUnderline"/>
        </w:rPr>
      </w:pPr>
      <w:r w:rsidRPr="0019533E">
        <w:rPr>
          <w:rStyle w:val="Emphasis"/>
          <w:highlight w:val="cyan"/>
        </w:rPr>
        <w:t>Oil spills on ice</w:t>
      </w:r>
      <w:r w:rsidRPr="00864C3D">
        <w:rPr>
          <w:rStyle w:val="StyleUnderline"/>
        </w:rPr>
        <w:t xml:space="preserve">: </w:t>
      </w:r>
      <w:r w:rsidRPr="0019533E">
        <w:rPr>
          <w:rStyle w:val="StyleUnderline"/>
          <w:highlight w:val="cyan"/>
        </w:rPr>
        <w:t>Preparing for</w:t>
      </w:r>
      <w:r w:rsidRPr="00864C3D">
        <w:rPr>
          <w:rStyle w:val="StyleUnderline"/>
        </w:rPr>
        <w:t xml:space="preserve"> the risks of </w:t>
      </w:r>
      <w:r w:rsidRPr="0019533E">
        <w:rPr>
          <w:rStyle w:val="Emphasis"/>
          <w:highlight w:val="cyan"/>
        </w:rPr>
        <w:t>year-round Arctic oil production</w:t>
      </w:r>
    </w:p>
    <w:p w14:paraId="792859F7" w14:textId="77777777" w:rsidR="00625544" w:rsidRPr="00864C3D" w:rsidRDefault="00625544" w:rsidP="00625544">
      <w:pPr>
        <w:rPr>
          <w:sz w:val="16"/>
        </w:rPr>
      </w:pPr>
      <w:r w:rsidRPr="00864C3D">
        <w:rPr>
          <w:sz w:val="16"/>
        </w:rPr>
        <w:t>“We are minded to drill this year in the Chukchi,” Shell CEO Ben van Beurden told reporters on a January 29, 2015 earnings call. He reinforced his point with a commitment to spend $1 billion on the effort this year, on top of the $6 billion Shell has already spent on its current Arctic campaign. This resoluteness comes despite a disastrous 2012 exploratory drilling campaign that called into question the company’s competence to operate safely in Arctic conditions. That year, Shell’s legally required oil spill containment unit was “crushed like a beer can” during tests in the calm waters of the Puget Sound; its drilling contractor committed eight felony violations of maritime safety and water pollution laws, resulting in $12.2 million in federal fines; and, at the season’s end, Shell’s 250-foot-tall, customized drill rig Kulluk ended up aground after its contractor attempted to tow it through gale force winds and 25-foot swell in a mad dash across December seas in order to avoid tax liability to the state of Alaska. Coast Guard officers led the coordinated response to the multi-day emergency, and its Alaska-based aviators saved the Kulluk’s 18 crewmembers in a harrowing rescue operation, effectively preventing the crisis from becoming a tragedy.</w:t>
      </w:r>
    </w:p>
    <w:p w14:paraId="1C104DD9" w14:textId="77777777" w:rsidR="00625544" w:rsidRDefault="00625544" w:rsidP="00625544">
      <w:pPr>
        <w:rPr>
          <w:rStyle w:val="StyleUnderline"/>
        </w:rPr>
      </w:pPr>
      <w:r w:rsidRPr="00864C3D">
        <w:rPr>
          <w:sz w:val="16"/>
        </w:rPr>
        <w:t xml:space="preserve">Hopefully, Shell will be better prepared and more judicious in its next Arctic foray than it was in 2012. But the </w:t>
      </w:r>
      <w:r w:rsidRPr="0019533E">
        <w:rPr>
          <w:rStyle w:val="Emphasis"/>
          <w:highlight w:val="cyan"/>
        </w:rPr>
        <w:t>human</w:t>
      </w:r>
      <w:r w:rsidRPr="00864C3D">
        <w:rPr>
          <w:rStyle w:val="Emphasis"/>
        </w:rPr>
        <w:t xml:space="preserve"> </w:t>
      </w:r>
      <w:r w:rsidRPr="0019533E">
        <w:rPr>
          <w:rStyle w:val="Emphasis"/>
          <w:highlight w:val="cyan"/>
        </w:rPr>
        <w:t>error</w:t>
      </w:r>
      <w:r w:rsidRPr="00864C3D">
        <w:rPr>
          <w:rStyle w:val="Emphasis"/>
        </w:rPr>
        <w:t>,</w:t>
      </w:r>
      <w:r w:rsidRPr="00864C3D">
        <w:rPr>
          <w:sz w:val="16"/>
        </w:rPr>
        <w:t xml:space="preserve"> </w:t>
      </w:r>
      <w:r w:rsidRPr="0019533E">
        <w:rPr>
          <w:rStyle w:val="StyleUnderline"/>
          <w:highlight w:val="cyan"/>
        </w:rPr>
        <w:t xml:space="preserve">system </w:t>
      </w:r>
      <w:r w:rsidRPr="0019533E">
        <w:rPr>
          <w:rStyle w:val="Emphasis"/>
          <w:highlight w:val="cyan"/>
        </w:rPr>
        <w:t>failures</w:t>
      </w:r>
      <w:r w:rsidRPr="00864C3D">
        <w:rPr>
          <w:rStyle w:val="StyleUnderline"/>
        </w:rPr>
        <w:t xml:space="preserve">, </w:t>
      </w:r>
      <w:r w:rsidRPr="0019533E">
        <w:rPr>
          <w:rStyle w:val="StyleUnderline"/>
          <w:highlight w:val="cyan"/>
        </w:rPr>
        <w:t>and life-threatening emergencies</w:t>
      </w:r>
      <w:r w:rsidRPr="00864C3D">
        <w:rPr>
          <w:rStyle w:val="StyleUnderline"/>
        </w:rPr>
        <w:t xml:space="preserve"> that stymied the </w:t>
      </w:r>
      <w:r w:rsidRPr="00864C3D">
        <w:rPr>
          <w:rStyle w:val="Emphasis"/>
        </w:rPr>
        <w:t>oil company</w:t>
      </w:r>
      <w:r w:rsidRPr="00864C3D">
        <w:rPr>
          <w:sz w:val="16"/>
        </w:rPr>
        <w:t>—one of the world’s richest and most experienced—</w:t>
      </w:r>
      <w:r w:rsidRPr="0019533E">
        <w:rPr>
          <w:rStyle w:val="StyleUnderline"/>
          <w:highlight w:val="cyan"/>
        </w:rPr>
        <w:t>demonstrate</w:t>
      </w:r>
      <w:r w:rsidRPr="00864C3D">
        <w:rPr>
          <w:rStyle w:val="StyleUnderline"/>
        </w:rPr>
        <w:t xml:space="preserve"> the critical </w:t>
      </w:r>
      <w:r w:rsidRPr="0019533E">
        <w:rPr>
          <w:rStyle w:val="StyleUnderline"/>
          <w:highlight w:val="cyan"/>
        </w:rPr>
        <w:t>necessity of</w:t>
      </w:r>
      <w:r w:rsidRPr="00864C3D">
        <w:rPr>
          <w:rStyle w:val="StyleUnderline"/>
        </w:rPr>
        <w:t xml:space="preserve"> </w:t>
      </w:r>
      <w:r w:rsidRPr="0019533E">
        <w:rPr>
          <w:rStyle w:val="Emphasis"/>
          <w:highlight w:val="cyan"/>
        </w:rPr>
        <w:t>sustained Coast Guard presence</w:t>
      </w:r>
      <w:r w:rsidRPr="00864C3D">
        <w:rPr>
          <w:rStyle w:val="StyleUnderline"/>
        </w:rPr>
        <w:t xml:space="preserve"> in a region with truly humbling working</w:t>
      </w:r>
      <w:r w:rsidRPr="00864C3D">
        <w:rPr>
          <w:sz w:val="16"/>
        </w:rPr>
        <w:t xml:space="preserve"> </w:t>
      </w:r>
      <w:r w:rsidRPr="00864C3D">
        <w:rPr>
          <w:rStyle w:val="StyleUnderline"/>
        </w:rPr>
        <w:t>conditions</w:t>
      </w:r>
      <w:r w:rsidRPr="00864C3D">
        <w:rPr>
          <w:sz w:val="16"/>
        </w:rPr>
        <w:t xml:space="preserve">. </w:t>
      </w:r>
      <w:r w:rsidRPr="00864C3D">
        <w:rPr>
          <w:rStyle w:val="StyleUnderline"/>
        </w:rPr>
        <w:t>Once the company has located</w:t>
      </w:r>
      <w:r w:rsidRPr="00864C3D">
        <w:rPr>
          <w:sz w:val="16"/>
        </w:rPr>
        <w:t xml:space="preserve"> ideal </w:t>
      </w:r>
      <w:r w:rsidRPr="00864C3D">
        <w:rPr>
          <w:rStyle w:val="StyleUnderline"/>
        </w:rPr>
        <w:t>well sites</w:t>
      </w:r>
      <w:r w:rsidRPr="00864C3D">
        <w:rPr>
          <w:sz w:val="16"/>
        </w:rPr>
        <w:t xml:space="preserve">, it will reportedly take 7 to 10 years to build permanent offshore platforms and other infrastructure needed to produce oil year round, at which point both Shell and </w:t>
      </w:r>
      <w:r w:rsidRPr="0019533E">
        <w:rPr>
          <w:rStyle w:val="StyleUnderline"/>
          <w:highlight w:val="cyan"/>
        </w:rPr>
        <w:t>the Coast</w:t>
      </w:r>
      <w:r w:rsidRPr="00864C3D">
        <w:rPr>
          <w:rStyle w:val="StyleUnderline"/>
        </w:rPr>
        <w:t xml:space="preserve"> </w:t>
      </w:r>
      <w:r w:rsidRPr="0019533E">
        <w:rPr>
          <w:rStyle w:val="StyleUnderline"/>
          <w:highlight w:val="cyan"/>
        </w:rPr>
        <w:t>Guard must be</w:t>
      </w:r>
      <w:r w:rsidRPr="00864C3D">
        <w:rPr>
          <w:rStyle w:val="StyleUnderline"/>
        </w:rPr>
        <w:t xml:space="preserve"> </w:t>
      </w:r>
      <w:r w:rsidRPr="0019533E">
        <w:rPr>
          <w:rStyle w:val="StyleUnderline"/>
          <w:highlight w:val="cyan"/>
        </w:rPr>
        <w:t>prepared</w:t>
      </w:r>
      <w:r w:rsidRPr="00864C3D">
        <w:rPr>
          <w:rStyle w:val="StyleUnderline"/>
        </w:rPr>
        <w:t xml:space="preserve"> to conduct</w:t>
      </w:r>
      <w:r w:rsidRPr="00864C3D">
        <w:rPr>
          <w:sz w:val="16"/>
        </w:rPr>
        <w:t xml:space="preserve"> </w:t>
      </w:r>
      <w:r w:rsidRPr="00864C3D">
        <w:rPr>
          <w:rStyle w:val="StyleUnderline"/>
        </w:rPr>
        <w:t xml:space="preserve">emergency and </w:t>
      </w:r>
      <w:r w:rsidRPr="00864C3D">
        <w:rPr>
          <w:rStyle w:val="Emphasis"/>
        </w:rPr>
        <w:t>oil spill response</w:t>
      </w:r>
      <w:r w:rsidRPr="00864C3D">
        <w:rPr>
          <w:rStyle w:val="StyleUnderline"/>
        </w:rPr>
        <w:t xml:space="preserve"> </w:t>
      </w:r>
      <w:r w:rsidRPr="0019533E">
        <w:rPr>
          <w:rStyle w:val="StyleUnderline"/>
          <w:highlight w:val="cyan"/>
        </w:rPr>
        <w:t>year round,</w:t>
      </w:r>
      <w:r w:rsidRPr="00864C3D">
        <w:rPr>
          <w:rStyle w:val="StyleUnderline"/>
        </w:rPr>
        <w:t xml:space="preserve"> including in the </w:t>
      </w:r>
      <w:r w:rsidRPr="00864C3D">
        <w:rPr>
          <w:rStyle w:val="Emphasis"/>
        </w:rPr>
        <w:t>ice-bound Arctic winter</w:t>
      </w:r>
      <w:r w:rsidRPr="00864C3D">
        <w:rPr>
          <w:rStyle w:val="StyleUnderline"/>
        </w:rPr>
        <w:t>.</w:t>
      </w:r>
    </w:p>
    <w:p w14:paraId="38872DB6" w14:textId="77777777" w:rsidR="00625544" w:rsidRPr="00864C3D" w:rsidRDefault="00625544" w:rsidP="00625544">
      <w:pPr>
        <w:rPr>
          <w:sz w:val="16"/>
        </w:rPr>
      </w:pPr>
      <w:r w:rsidRPr="00864C3D">
        <w:rPr>
          <w:sz w:val="16"/>
        </w:rPr>
        <w:t xml:space="preserve">Yet </w:t>
      </w:r>
      <w:r w:rsidRPr="00864C3D">
        <w:rPr>
          <w:rStyle w:val="Emphasis"/>
        </w:rPr>
        <w:t>Polar Star</w:t>
      </w:r>
      <w:r w:rsidRPr="00864C3D">
        <w:rPr>
          <w:sz w:val="16"/>
        </w:rPr>
        <w:t xml:space="preserve">, already on an unplanned service-life extension, </w:t>
      </w:r>
      <w:r w:rsidRPr="00864C3D">
        <w:rPr>
          <w:rStyle w:val="StyleUnderline"/>
        </w:rPr>
        <w:t>will likely not last longer than 7 to 10 years</w:t>
      </w:r>
      <w:r w:rsidRPr="00864C3D">
        <w:rPr>
          <w:sz w:val="16"/>
        </w:rPr>
        <w:t xml:space="preserve">, and Polar Sea’s potential reactivation remains uncertain. </w:t>
      </w:r>
      <w:r w:rsidRPr="00864C3D">
        <w:rPr>
          <w:rStyle w:val="StyleUnderline"/>
        </w:rPr>
        <w:t xml:space="preserve">Meanwhile, the </w:t>
      </w:r>
      <w:r w:rsidRPr="0019533E">
        <w:rPr>
          <w:rStyle w:val="StyleUnderline"/>
          <w:highlight w:val="cyan"/>
        </w:rPr>
        <w:t>construction of a new</w:t>
      </w:r>
      <w:r w:rsidRPr="00864C3D">
        <w:rPr>
          <w:rStyle w:val="StyleUnderline"/>
        </w:rPr>
        <w:t xml:space="preserve"> heavy </w:t>
      </w:r>
      <w:r w:rsidRPr="0019533E">
        <w:rPr>
          <w:rStyle w:val="StyleUnderline"/>
          <w:highlight w:val="cyan"/>
        </w:rPr>
        <w:t>icebreaker</w:t>
      </w:r>
      <w:r w:rsidRPr="00864C3D">
        <w:rPr>
          <w:rStyle w:val="StyleUnderline"/>
        </w:rPr>
        <w:t xml:space="preserve"> </w:t>
      </w:r>
      <w:r w:rsidRPr="0019533E">
        <w:rPr>
          <w:rStyle w:val="StyleUnderline"/>
        </w:rPr>
        <w:t>could take</w:t>
      </w:r>
      <w:r w:rsidRPr="00864C3D">
        <w:rPr>
          <w:rStyle w:val="StyleUnderline"/>
        </w:rPr>
        <w:t xml:space="preserve"> as </w:t>
      </w:r>
      <w:r w:rsidRPr="00864C3D">
        <w:rPr>
          <w:rStyle w:val="Emphasis"/>
        </w:rPr>
        <w:t>long as 10 years</w:t>
      </w:r>
      <w:r w:rsidRPr="00864C3D">
        <w:rPr>
          <w:sz w:val="16"/>
        </w:rPr>
        <w:t>, as U.S. shipyards have not built such a vessel since launching the two Polar-class vessels nearly 40 years ago.</w:t>
      </w:r>
    </w:p>
    <w:p w14:paraId="34F17B94" w14:textId="77777777" w:rsidR="00625544" w:rsidRPr="00864C3D" w:rsidRDefault="00625544" w:rsidP="00625544">
      <w:pPr>
        <w:rPr>
          <w:rStyle w:val="StyleUnderline"/>
        </w:rPr>
      </w:pPr>
      <w:r w:rsidRPr="0019533E">
        <w:rPr>
          <w:rStyle w:val="Emphasis"/>
          <w:highlight w:val="cyan"/>
        </w:rPr>
        <w:t>Coast Guard presence</w:t>
      </w:r>
      <w:r w:rsidRPr="00864C3D">
        <w:rPr>
          <w:rStyle w:val="StyleUnderline"/>
        </w:rPr>
        <w:t xml:space="preserve"> in the </w:t>
      </w:r>
      <w:r w:rsidRPr="00864C3D">
        <w:rPr>
          <w:rStyle w:val="Emphasis"/>
        </w:rPr>
        <w:t>Arctic</w:t>
      </w:r>
      <w:r w:rsidRPr="00864C3D">
        <w:rPr>
          <w:rStyle w:val="StyleUnderline"/>
        </w:rPr>
        <w:t xml:space="preserve"> </w:t>
      </w:r>
      <w:r w:rsidRPr="0019533E">
        <w:rPr>
          <w:rStyle w:val="StyleUnderline"/>
          <w:highlight w:val="cyan"/>
        </w:rPr>
        <w:t xml:space="preserve">is </w:t>
      </w:r>
      <w:r w:rsidRPr="0019533E">
        <w:rPr>
          <w:rStyle w:val="Emphasis"/>
          <w:highlight w:val="cyan"/>
        </w:rPr>
        <w:t>indispensable</w:t>
      </w:r>
      <w:r w:rsidRPr="0019533E">
        <w:rPr>
          <w:rStyle w:val="StyleUnderline"/>
          <w:highlight w:val="cyan"/>
        </w:rPr>
        <w:t xml:space="preserve"> in ensuring the safety of</w:t>
      </w:r>
      <w:r w:rsidRPr="00864C3D">
        <w:rPr>
          <w:rStyle w:val="StyleUnderline"/>
        </w:rPr>
        <w:t xml:space="preserve"> </w:t>
      </w:r>
      <w:r w:rsidRPr="0019533E">
        <w:rPr>
          <w:rStyle w:val="StyleUnderline"/>
          <w:highlight w:val="cyan"/>
        </w:rPr>
        <w:t xml:space="preserve">offshore Arctic </w:t>
      </w:r>
      <w:r w:rsidRPr="0019533E">
        <w:rPr>
          <w:rStyle w:val="Emphasis"/>
          <w:highlight w:val="cyan"/>
        </w:rPr>
        <w:t>oil and gas production</w:t>
      </w:r>
      <w:r w:rsidRPr="0019533E">
        <w:rPr>
          <w:rStyle w:val="StyleUnderline"/>
          <w:highlight w:val="cyan"/>
        </w:rPr>
        <w:t xml:space="preserve"> and to </w:t>
      </w:r>
      <w:r w:rsidRPr="0019533E">
        <w:rPr>
          <w:rStyle w:val="Emphasis"/>
          <w:highlight w:val="cyan"/>
        </w:rPr>
        <w:t>mitigate</w:t>
      </w:r>
      <w:r w:rsidRPr="0019533E">
        <w:rPr>
          <w:rStyle w:val="StyleUnderline"/>
          <w:highlight w:val="cyan"/>
        </w:rPr>
        <w:t xml:space="preserve"> the </w:t>
      </w:r>
      <w:r w:rsidRPr="0019533E">
        <w:rPr>
          <w:rStyle w:val="Emphasis"/>
          <w:highlight w:val="cyan"/>
        </w:rPr>
        <w:t>worst impacts</w:t>
      </w:r>
      <w:r w:rsidRPr="0019533E">
        <w:rPr>
          <w:rStyle w:val="StyleUnderline"/>
          <w:highlight w:val="cyan"/>
        </w:rPr>
        <w:t xml:space="preserve"> of any </w:t>
      </w:r>
      <w:r w:rsidRPr="0019533E">
        <w:rPr>
          <w:rStyle w:val="Emphasis"/>
          <w:highlight w:val="cyan"/>
        </w:rPr>
        <w:t>potential accident</w:t>
      </w:r>
      <w:r w:rsidRPr="00864C3D">
        <w:rPr>
          <w:sz w:val="16"/>
        </w:rPr>
        <w:t xml:space="preserve">. Recall that in 2010, 60 Coast Guard vessels and 22 of its aircraft were deployed in the response to BP’s Deepwater Horizon oil spill in the Gulf of Mexico. </w:t>
      </w:r>
      <w:r w:rsidRPr="00BC187B">
        <w:rPr>
          <w:rStyle w:val="StyleUnderline"/>
        </w:rPr>
        <w:t xml:space="preserve">Yet the U.S. government and the Coast Guard are fast approaching a </w:t>
      </w:r>
      <w:r w:rsidRPr="00BC187B">
        <w:rPr>
          <w:rStyle w:val="Emphasis"/>
        </w:rPr>
        <w:t>major gap</w:t>
      </w:r>
      <w:r w:rsidRPr="00BC187B">
        <w:rPr>
          <w:rStyle w:val="StyleUnderline"/>
        </w:rPr>
        <w:t xml:space="preserve"> in </w:t>
      </w:r>
      <w:r w:rsidRPr="00BC187B">
        <w:rPr>
          <w:rStyle w:val="Emphasis"/>
        </w:rPr>
        <w:t>Arctic capability</w:t>
      </w:r>
      <w:r w:rsidRPr="00864C3D">
        <w:rPr>
          <w:sz w:val="16"/>
        </w:rPr>
        <w:t xml:space="preserve">, </w:t>
      </w:r>
      <w:r w:rsidRPr="00864C3D">
        <w:rPr>
          <w:rStyle w:val="StyleUnderline"/>
        </w:rPr>
        <w:t xml:space="preserve">one that would force the mariners, ocean-dependent communities, and ecosystems of the Alaskan Arctic to simply wait until summer for help should they face an </w:t>
      </w:r>
      <w:r w:rsidRPr="00864C3D">
        <w:rPr>
          <w:rStyle w:val="Emphasis"/>
        </w:rPr>
        <w:t>oil spill in winter</w:t>
      </w:r>
      <w:r w:rsidRPr="00864C3D">
        <w:rPr>
          <w:rStyle w:val="StyleUnderline"/>
        </w:rPr>
        <w:t>.</w:t>
      </w:r>
    </w:p>
    <w:p w14:paraId="2F1EBC27" w14:textId="77777777" w:rsidR="00625544" w:rsidRPr="008454E7" w:rsidRDefault="00625544" w:rsidP="00625544">
      <w:pPr>
        <w:pStyle w:val="Heading4"/>
        <w:rPr>
          <w:b w:val="0"/>
          <w:bCs w:val="0"/>
        </w:rPr>
      </w:pPr>
      <w:r w:rsidRPr="008454E7">
        <w:t>Oil spills are inevitable and risk human survival</w:t>
      </w:r>
    </w:p>
    <w:p w14:paraId="4924E069" w14:textId="77777777" w:rsidR="00625544" w:rsidRDefault="00625544" w:rsidP="00625544">
      <w:r>
        <w:t xml:space="preserve">Gerardo </w:t>
      </w:r>
      <w:r w:rsidRPr="00C30B9E">
        <w:rPr>
          <w:rStyle w:val="Style13ptBold"/>
        </w:rPr>
        <w:t>Bandera 23</w:t>
      </w:r>
      <w:r>
        <w:t xml:space="preserve">. </w:t>
      </w:r>
      <w:r w:rsidRPr="00C30B9E">
        <w:t xml:space="preserve">Editor for </w:t>
      </w:r>
      <w:r w:rsidRPr="00C30B9E">
        <w:rPr>
          <w:i/>
          <w:iCs/>
        </w:rPr>
        <w:t>New Scientist</w:t>
      </w:r>
      <w:r>
        <w:t xml:space="preserve">. “How Oil Spills Affect Humans and the Environment," Fair Planet, 1/18/23, https://www.fairplanet.org/story/how-oil-spills-affect-humans-and-the-environment/ </w:t>
      </w:r>
    </w:p>
    <w:p w14:paraId="26C1F77C" w14:textId="77777777" w:rsidR="00625544" w:rsidRPr="00DB2320" w:rsidRDefault="00625544" w:rsidP="00625544">
      <w:pPr>
        <w:rPr>
          <w:rStyle w:val="StyleUnderline"/>
        </w:rPr>
      </w:pPr>
      <w:r w:rsidRPr="00105F74">
        <w:rPr>
          <w:rStyle w:val="StyleUnderline"/>
          <w:highlight w:val="cyan"/>
        </w:rPr>
        <w:t>Despite the</w:t>
      </w:r>
      <w:r w:rsidRPr="00DB2320">
        <w:rPr>
          <w:rStyle w:val="StyleUnderline"/>
        </w:rPr>
        <w:t xml:space="preserve"> </w:t>
      </w:r>
      <w:r w:rsidRPr="00864C3D">
        <w:rPr>
          <w:rStyle w:val="StyleUnderline"/>
        </w:rPr>
        <w:t xml:space="preserve">remarkable </w:t>
      </w:r>
      <w:r w:rsidRPr="00105F74">
        <w:rPr>
          <w:rStyle w:val="Emphasis"/>
          <w:highlight w:val="cyan"/>
        </w:rPr>
        <w:t>importance</w:t>
      </w:r>
      <w:r w:rsidRPr="00105F74">
        <w:rPr>
          <w:rStyle w:val="StyleUnderline"/>
          <w:highlight w:val="cyan"/>
        </w:rPr>
        <w:t xml:space="preserve"> of</w:t>
      </w:r>
      <w:r w:rsidRPr="00864C3D">
        <w:rPr>
          <w:rStyle w:val="StyleUnderline"/>
        </w:rPr>
        <w:t xml:space="preserve"> the </w:t>
      </w:r>
      <w:r w:rsidRPr="00105F74">
        <w:rPr>
          <w:rStyle w:val="Emphasis"/>
          <w:highlight w:val="cyan"/>
        </w:rPr>
        <w:t>oceans</w:t>
      </w:r>
      <w:r w:rsidRPr="00864C3D">
        <w:rPr>
          <w:rStyle w:val="StyleUnderline"/>
        </w:rPr>
        <w:t xml:space="preserve"> for people and the environment</w:t>
      </w:r>
      <w:r w:rsidRPr="00DB2320">
        <w:rPr>
          <w:sz w:val="14"/>
        </w:rPr>
        <w:t xml:space="preserve">, </w:t>
      </w:r>
      <w:r w:rsidRPr="00105F74">
        <w:rPr>
          <w:rStyle w:val="StyleUnderline"/>
          <w:highlight w:val="cyan"/>
        </w:rPr>
        <w:t>they are</w:t>
      </w:r>
      <w:r w:rsidRPr="00DB2320">
        <w:rPr>
          <w:rStyle w:val="StyleUnderline"/>
        </w:rPr>
        <w:t xml:space="preserve"> </w:t>
      </w:r>
      <w:r w:rsidRPr="00DB2320">
        <w:rPr>
          <w:sz w:val="14"/>
        </w:rPr>
        <w:t xml:space="preserve">often </w:t>
      </w:r>
      <w:r w:rsidRPr="00105F74">
        <w:rPr>
          <w:rStyle w:val="StyleUnderline"/>
          <w:highlight w:val="cyan"/>
        </w:rPr>
        <w:t>victims of</w:t>
      </w:r>
      <w:r w:rsidRPr="009D14CE">
        <w:rPr>
          <w:sz w:val="14"/>
        </w:rPr>
        <w:t xml:space="preserve"> </w:t>
      </w:r>
      <w:r w:rsidRPr="00DB2320">
        <w:rPr>
          <w:sz w:val="14"/>
        </w:rPr>
        <w:t xml:space="preserve">mankind’s greed and unquenchable </w:t>
      </w:r>
      <w:r w:rsidRPr="00DB2320">
        <w:rPr>
          <w:rStyle w:val="StyleUnderline"/>
        </w:rPr>
        <w:t>thirst for fossil fuels</w:t>
      </w:r>
      <w:r w:rsidRPr="00DB2320">
        <w:rPr>
          <w:sz w:val="14"/>
        </w:rPr>
        <w:t xml:space="preserve">. Annually, 2.7 million </w:t>
      </w:r>
      <w:r w:rsidRPr="00DB2320">
        <w:rPr>
          <w:rStyle w:val="StyleUnderline"/>
        </w:rPr>
        <w:t xml:space="preserve">litres of </w:t>
      </w:r>
      <w:r w:rsidRPr="00105F74">
        <w:rPr>
          <w:rStyle w:val="StyleUnderline"/>
          <w:highlight w:val="cyan"/>
        </w:rPr>
        <w:t>oil</w:t>
      </w:r>
      <w:r w:rsidRPr="00DB2320">
        <w:rPr>
          <w:rStyle w:val="StyleUnderline"/>
        </w:rPr>
        <w:t xml:space="preserve"> are </w:t>
      </w:r>
      <w:r w:rsidRPr="008454E7">
        <w:rPr>
          <w:rStyle w:val="StyleUnderline"/>
        </w:rPr>
        <w:t>spilled</w:t>
      </w:r>
      <w:r w:rsidRPr="00DB2320">
        <w:rPr>
          <w:rStyle w:val="StyleUnderline"/>
        </w:rPr>
        <w:t xml:space="preserve"> in the seas, </w:t>
      </w:r>
      <w:r w:rsidRPr="00DB2320">
        <w:rPr>
          <w:rStyle w:val="Emphasis"/>
        </w:rPr>
        <w:t>contaminating waters</w:t>
      </w:r>
      <w:r w:rsidRPr="00DB2320">
        <w:rPr>
          <w:rStyle w:val="StyleUnderline"/>
        </w:rPr>
        <w:t xml:space="preserve">, </w:t>
      </w:r>
      <w:r w:rsidRPr="008454E7">
        <w:rPr>
          <w:rStyle w:val="Emphasis"/>
        </w:rPr>
        <w:t>killing organisms</w:t>
      </w:r>
      <w:r w:rsidRPr="008454E7">
        <w:rPr>
          <w:rStyle w:val="StyleUnderline"/>
        </w:rPr>
        <w:t xml:space="preserve"> and </w:t>
      </w:r>
      <w:r w:rsidRPr="00105F74">
        <w:rPr>
          <w:rStyle w:val="Emphasis"/>
          <w:highlight w:val="cyan"/>
        </w:rPr>
        <w:t>causing lasting damage</w:t>
      </w:r>
      <w:r w:rsidRPr="00105F74">
        <w:rPr>
          <w:rStyle w:val="StyleUnderline"/>
          <w:highlight w:val="cyan"/>
        </w:rPr>
        <w:t xml:space="preserve"> to ecosystems</w:t>
      </w:r>
      <w:r w:rsidRPr="00DB2320">
        <w:rPr>
          <w:rStyle w:val="StyleUnderline"/>
        </w:rPr>
        <w:t xml:space="preserve"> and economies.</w:t>
      </w:r>
    </w:p>
    <w:p w14:paraId="7A4013A1" w14:textId="77777777" w:rsidR="00625544" w:rsidRDefault="00625544" w:rsidP="00625544">
      <w:pPr>
        <w:rPr>
          <w:rStyle w:val="Emphasis"/>
        </w:rPr>
      </w:pPr>
      <w:r w:rsidRPr="00DB2320">
        <w:rPr>
          <w:sz w:val="14"/>
        </w:rPr>
        <w:t xml:space="preserve">The </w:t>
      </w:r>
      <w:r w:rsidRPr="00DB2320">
        <w:rPr>
          <w:rStyle w:val="StyleUnderline"/>
        </w:rPr>
        <w:t xml:space="preserve">open </w:t>
      </w:r>
      <w:r w:rsidRPr="00105F74">
        <w:rPr>
          <w:rStyle w:val="StyleUnderline"/>
          <w:highlight w:val="cyan"/>
        </w:rPr>
        <w:t>seas are</w:t>
      </w:r>
      <w:r w:rsidRPr="00105F74">
        <w:rPr>
          <w:sz w:val="14"/>
          <w:highlight w:val="cyan"/>
        </w:rPr>
        <w:t xml:space="preserve"> </w:t>
      </w:r>
      <w:r w:rsidRPr="00105F74">
        <w:rPr>
          <w:rStyle w:val="Emphasis"/>
          <w:sz w:val="28"/>
          <w:szCs w:val="32"/>
          <w:highlight w:val="cyan"/>
        </w:rPr>
        <w:t>crucial for sustaining human life</w:t>
      </w:r>
      <w:r w:rsidRPr="00105F74">
        <w:rPr>
          <w:sz w:val="14"/>
          <w:highlight w:val="cyan"/>
        </w:rPr>
        <w:t xml:space="preserve">: </w:t>
      </w:r>
      <w:r w:rsidRPr="00105F74">
        <w:rPr>
          <w:rStyle w:val="StyleUnderline"/>
          <w:highlight w:val="cyan"/>
        </w:rPr>
        <w:t>they feed us, generate</w:t>
      </w:r>
      <w:r w:rsidRPr="00DB2320">
        <w:rPr>
          <w:rStyle w:val="StyleUnderline"/>
        </w:rPr>
        <w:t xml:space="preserve"> the </w:t>
      </w:r>
      <w:r w:rsidRPr="00105F74">
        <w:rPr>
          <w:rStyle w:val="StyleUnderline"/>
          <w:highlight w:val="cyan"/>
        </w:rPr>
        <w:t>oxygen</w:t>
      </w:r>
      <w:r w:rsidRPr="00DB2320">
        <w:rPr>
          <w:rStyle w:val="StyleUnderline"/>
        </w:rPr>
        <w:t xml:space="preserve"> we rely on </w:t>
      </w:r>
      <w:r w:rsidRPr="00105F74">
        <w:rPr>
          <w:rStyle w:val="StyleUnderline"/>
          <w:highlight w:val="cyan"/>
        </w:rPr>
        <w:t>and regulate</w:t>
      </w:r>
      <w:r w:rsidRPr="00DB2320">
        <w:rPr>
          <w:rStyle w:val="StyleUnderline"/>
        </w:rPr>
        <w:t xml:space="preserve"> our </w:t>
      </w:r>
      <w:r w:rsidRPr="00105F74">
        <w:rPr>
          <w:rStyle w:val="StyleUnderline"/>
          <w:highlight w:val="cyan"/>
        </w:rPr>
        <w:t>climates. They are</w:t>
      </w:r>
      <w:r w:rsidRPr="00DB2320">
        <w:rPr>
          <w:rStyle w:val="StyleUnderline"/>
        </w:rPr>
        <w:t xml:space="preserve"> also </w:t>
      </w:r>
      <w:r w:rsidRPr="00105F74">
        <w:rPr>
          <w:rStyle w:val="StyleUnderline"/>
          <w:highlight w:val="cyan"/>
        </w:rPr>
        <w:t>home</w:t>
      </w:r>
      <w:r w:rsidRPr="00DB2320">
        <w:rPr>
          <w:rStyle w:val="StyleUnderline"/>
        </w:rPr>
        <w:t xml:space="preserve">s </w:t>
      </w:r>
      <w:r w:rsidRPr="00105F74">
        <w:rPr>
          <w:rStyle w:val="StyleUnderline"/>
          <w:highlight w:val="cyan"/>
        </w:rPr>
        <w:t xml:space="preserve">to thousands of </w:t>
      </w:r>
      <w:r w:rsidRPr="00105F74">
        <w:rPr>
          <w:rStyle w:val="StyleUnderline"/>
          <w:highlight w:val="cyan"/>
        </w:rPr>
        <w:lastRenderedPageBreak/>
        <w:t>species</w:t>
      </w:r>
      <w:r w:rsidRPr="00DB2320">
        <w:rPr>
          <w:rStyle w:val="StyleUnderline"/>
        </w:rPr>
        <w:t xml:space="preserve"> of animals and microorganisms </w:t>
      </w:r>
      <w:r w:rsidRPr="00780DDC">
        <w:rPr>
          <w:rStyle w:val="StyleUnderline"/>
        </w:rPr>
        <w:t>that</w:t>
      </w:r>
      <w:r w:rsidRPr="00DB2320">
        <w:rPr>
          <w:rStyle w:val="StyleUnderline"/>
        </w:rPr>
        <w:t xml:space="preserve"> form incredible marine ecosystems.</w:t>
      </w:r>
      <w:r w:rsidRPr="00DB2320">
        <w:rPr>
          <w:sz w:val="14"/>
        </w:rPr>
        <w:t xml:space="preserve"> Yet irresponsible human activities, like deep-sea fracking, disposing of untreated water and reckless waste dumping, destabilise the equilibriums of these aquatic environments, poisoning thousands of animals and people. </w:t>
      </w:r>
      <w:r w:rsidRPr="00105F74">
        <w:rPr>
          <w:rStyle w:val="StyleUnderline"/>
          <w:highlight w:val="cyan"/>
        </w:rPr>
        <w:t>Of</w:t>
      </w:r>
      <w:r w:rsidRPr="00DB2320">
        <w:rPr>
          <w:rStyle w:val="StyleUnderline"/>
        </w:rPr>
        <w:t xml:space="preserve"> the major </w:t>
      </w:r>
      <w:r w:rsidRPr="00105F74">
        <w:rPr>
          <w:rStyle w:val="StyleUnderline"/>
          <w:highlight w:val="cyan"/>
        </w:rPr>
        <w:t xml:space="preserve">sources of </w:t>
      </w:r>
      <w:r w:rsidRPr="00780DDC">
        <w:rPr>
          <w:rStyle w:val="StyleUnderline"/>
        </w:rPr>
        <w:t xml:space="preserve">ocean </w:t>
      </w:r>
      <w:r w:rsidRPr="00105F74">
        <w:rPr>
          <w:rStyle w:val="StyleUnderline"/>
          <w:highlight w:val="cyan"/>
        </w:rPr>
        <w:t>pollution</w:t>
      </w:r>
      <w:r w:rsidRPr="00DB2320">
        <w:rPr>
          <w:rStyle w:val="StyleUnderline"/>
        </w:rPr>
        <w:t>,</w:t>
      </w:r>
      <w:r w:rsidRPr="00DB2320">
        <w:rPr>
          <w:sz w:val="14"/>
        </w:rPr>
        <w:t xml:space="preserve"> </w:t>
      </w:r>
      <w:r w:rsidRPr="00DB2320">
        <w:rPr>
          <w:rStyle w:val="Emphasis"/>
        </w:rPr>
        <w:t xml:space="preserve">oil </w:t>
      </w:r>
      <w:r w:rsidRPr="00105F74">
        <w:rPr>
          <w:rStyle w:val="Emphasis"/>
          <w:highlight w:val="cyan"/>
        </w:rPr>
        <w:t>spills are</w:t>
      </w:r>
      <w:r w:rsidRPr="00DB2320">
        <w:rPr>
          <w:rStyle w:val="Emphasis"/>
        </w:rPr>
        <w:t xml:space="preserve"> one of </w:t>
      </w:r>
      <w:r w:rsidRPr="00105F74">
        <w:rPr>
          <w:rStyle w:val="Emphasis"/>
          <w:highlight w:val="cyan"/>
        </w:rPr>
        <w:t xml:space="preserve">the most damaging </w:t>
      </w:r>
      <w:r w:rsidRPr="008454E7">
        <w:rPr>
          <w:rStyle w:val="Emphasis"/>
        </w:rPr>
        <w:t>and difficult</w:t>
      </w:r>
      <w:r w:rsidRPr="00DB2320">
        <w:rPr>
          <w:rStyle w:val="Emphasis"/>
        </w:rPr>
        <w:t xml:space="preserve"> to remedy.</w:t>
      </w:r>
    </w:p>
    <w:p w14:paraId="073E018D" w14:textId="77777777" w:rsidR="00625544" w:rsidRPr="00954858" w:rsidRDefault="00625544" w:rsidP="00625544"/>
    <w:p w14:paraId="70CE2DA6" w14:textId="77777777" w:rsidR="00625544" w:rsidRDefault="00625544" w:rsidP="00625544">
      <w:pPr>
        <w:pStyle w:val="Heading3"/>
      </w:pPr>
      <w:r>
        <w:lastRenderedPageBreak/>
        <w:t>Add-On---Trade Routes---2AC</w:t>
      </w:r>
    </w:p>
    <w:p w14:paraId="30BA38AF" w14:textId="77777777" w:rsidR="00625544" w:rsidRPr="004C30B6" w:rsidRDefault="00625544" w:rsidP="00625544">
      <w:pPr>
        <w:pStyle w:val="Heading4"/>
      </w:pPr>
      <w:r>
        <w:t xml:space="preserve">Icebreakers are necessary to </w:t>
      </w:r>
      <w:r>
        <w:rPr>
          <w:u w:val="single"/>
        </w:rPr>
        <w:t>keep open</w:t>
      </w:r>
      <w:r>
        <w:t xml:space="preserve"> emerging Arctic trade routes. That’s key to </w:t>
      </w:r>
      <w:r>
        <w:rPr>
          <w:u w:val="single"/>
        </w:rPr>
        <w:t>global trade</w:t>
      </w:r>
      <w:r>
        <w:t xml:space="preserve">.  </w:t>
      </w:r>
    </w:p>
    <w:p w14:paraId="731D6351" w14:textId="77777777" w:rsidR="00625544" w:rsidRPr="00401076" w:rsidRDefault="00625544" w:rsidP="00625544">
      <w:r w:rsidRPr="00401076">
        <w:t xml:space="preserve">Sylvia </w:t>
      </w:r>
      <w:r w:rsidRPr="00401076">
        <w:rPr>
          <w:rStyle w:val="Style13ptBold"/>
        </w:rPr>
        <w:t xml:space="preserve">Jordan </w:t>
      </w:r>
      <w:r>
        <w:rPr>
          <w:rStyle w:val="Style13ptBold"/>
        </w:rPr>
        <w:t xml:space="preserve">&amp; </w:t>
      </w:r>
      <w:r w:rsidRPr="00401076">
        <w:t>Antonio</w:t>
      </w:r>
      <w:r w:rsidRPr="00401076">
        <w:rPr>
          <w:rStyle w:val="Style13ptBold"/>
        </w:rPr>
        <w:t xml:space="preserve"> Salinas 25</w:t>
      </w:r>
      <w:r w:rsidRPr="00401076">
        <w:t xml:space="preserve">. </w:t>
      </w:r>
      <w:r>
        <w:t xml:space="preserve">Both are </w:t>
      </w:r>
      <w:r w:rsidRPr="00401076">
        <w:t>active duty US Navy officer</w:t>
      </w:r>
      <w:r>
        <w:t>s</w:t>
      </w:r>
      <w:r w:rsidRPr="00401076">
        <w:t xml:space="preserve"> and PhD student</w:t>
      </w:r>
      <w:r>
        <w:t>s</w:t>
      </w:r>
      <w:r w:rsidRPr="00401076">
        <w:t xml:space="preserve"> in the Department of History at Georgetown University</w:t>
      </w:r>
      <w:r>
        <w:t xml:space="preserve">. </w:t>
      </w:r>
      <w:r w:rsidRPr="00401076">
        <w:t>"Melting Frontiers: A Bold Vision for US Strategy in a Warming Arctic." Modern War Institute -. 2-7-2025. https://mwi.westpoint.edu/melting-frontiers-a-bold-vision-for-us-strategy-in-a-warming-arctic/</w:t>
      </w:r>
    </w:p>
    <w:p w14:paraId="49782126" w14:textId="77777777" w:rsidR="00625544" w:rsidRDefault="00625544" w:rsidP="00625544">
      <w:pPr>
        <w:rPr>
          <w:rStyle w:val="StyleUnderline"/>
        </w:rPr>
      </w:pPr>
      <w:r w:rsidRPr="00331753">
        <w:rPr>
          <w:sz w:val="16"/>
        </w:rPr>
        <w:t xml:space="preserve">“The position of the United States upon the two oceans would be either a source of great weakness or a cause of enormous expense.” When Alfred Thayer Mahan penned these words, Alaska was not yet a state and the Arctic was still a vast icescape. But now Mahan’s predictions must undergo a twenty-first-century update to account for the arrival of the third frontier: a blue Arctic. </w:t>
      </w:r>
      <w:r w:rsidRPr="00401076">
        <w:rPr>
          <w:rStyle w:val="StyleUnderline"/>
        </w:rPr>
        <w:t xml:space="preserve">As ice melts, </w:t>
      </w:r>
      <w:r w:rsidRPr="004C30B6">
        <w:rPr>
          <w:rStyle w:val="Emphasis"/>
          <w:highlight w:val="cyan"/>
        </w:rPr>
        <w:t>new trade routes will emerge</w:t>
      </w:r>
      <w:r w:rsidRPr="00401076">
        <w:rPr>
          <w:rStyle w:val="StyleUnderline"/>
        </w:rPr>
        <w:t>,</w:t>
      </w:r>
      <w:r w:rsidRPr="00331753">
        <w:rPr>
          <w:sz w:val="16"/>
        </w:rPr>
        <w:t xml:space="preserve"> </w:t>
      </w:r>
      <w:r w:rsidRPr="004C30B6">
        <w:rPr>
          <w:rStyle w:val="StyleUnderline"/>
          <w:highlight w:val="cyan"/>
        </w:rPr>
        <w:t>resources</w:t>
      </w:r>
      <w:r w:rsidRPr="00910C8C">
        <w:rPr>
          <w:rStyle w:val="StyleUnderline"/>
        </w:rPr>
        <w:t xml:space="preserve"> </w:t>
      </w:r>
      <w:r w:rsidRPr="00910C8C">
        <w:rPr>
          <w:rStyle w:val="Emphasis"/>
        </w:rPr>
        <w:t>long hidden beneath</w:t>
      </w:r>
      <w:r w:rsidRPr="00910C8C">
        <w:rPr>
          <w:rStyle w:val="StyleUnderline"/>
        </w:rPr>
        <w:t xml:space="preserve"> the </w:t>
      </w:r>
      <w:r w:rsidRPr="00910C8C">
        <w:rPr>
          <w:rStyle w:val="Emphasis"/>
        </w:rPr>
        <w:t>ice</w:t>
      </w:r>
      <w:r w:rsidRPr="00910C8C">
        <w:rPr>
          <w:rStyle w:val="StyleUnderline"/>
        </w:rPr>
        <w:t xml:space="preserve"> will </w:t>
      </w:r>
      <w:r w:rsidRPr="004C30B6">
        <w:rPr>
          <w:rStyle w:val="StyleUnderline"/>
          <w:highlight w:val="cyan"/>
        </w:rPr>
        <w:t xml:space="preserve">become </w:t>
      </w:r>
      <w:r w:rsidRPr="004C30B6">
        <w:rPr>
          <w:rStyle w:val="Emphasis"/>
          <w:highlight w:val="cyan"/>
        </w:rPr>
        <w:t>accessible</w:t>
      </w:r>
      <w:r w:rsidRPr="00331753">
        <w:rPr>
          <w:sz w:val="16"/>
        </w:rPr>
        <w:t xml:space="preserve">, </w:t>
      </w:r>
      <w:r w:rsidRPr="00910C8C">
        <w:rPr>
          <w:rStyle w:val="StyleUnderline"/>
        </w:rPr>
        <w:t xml:space="preserve">and a new strategic </w:t>
      </w:r>
      <w:r w:rsidRPr="00910C8C">
        <w:rPr>
          <w:rStyle w:val="Emphasis"/>
        </w:rPr>
        <w:t>battleground</w:t>
      </w:r>
      <w:r w:rsidRPr="00910C8C">
        <w:rPr>
          <w:rStyle w:val="StyleUnderline"/>
        </w:rPr>
        <w:t xml:space="preserve"> will </w:t>
      </w:r>
      <w:r w:rsidRPr="00910C8C">
        <w:rPr>
          <w:rStyle w:val="Emphasis"/>
        </w:rPr>
        <w:t>emerge</w:t>
      </w:r>
      <w:r w:rsidRPr="00910C8C">
        <w:rPr>
          <w:rStyle w:val="StyleUnderline"/>
        </w:rPr>
        <w:t xml:space="preserve"> at the </w:t>
      </w:r>
      <w:r w:rsidRPr="00910C8C">
        <w:rPr>
          <w:rStyle w:val="Emphasis"/>
        </w:rPr>
        <w:t>top of the world</w:t>
      </w:r>
      <w:r w:rsidRPr="00331753">
        <w:rPr>
          <w:sz w:val="16"/>
        </w:rPr>
        <w:t xml:space="preserve">. While politicians and pundits debate the validity of climate change and its causes, </w:t>
      </w:r>
      <w:r w:rsidRPr="00910C8C">
        <w:rPr>
          <w:rStyle w:val="StyleUnderline"/>
        </w:rPr>
        <w:t xml:space="preserve">the Arctic </w:t>
      </w:r>
      <w:r w:rsidRPr="00910C8C">
        <w:rPr>
          <w:rStyle w:val="Emphasis"/>
        </w:rPr>
        <w:t>continues</w:t>
      </w:r>
      <w:r w:rsidRPr="00910C8C">
        <w:rPr>
          <w:rStyle w:val="StyleUnderline"/>
        </w:rPr>
        <w:t xml:space="preserve"> to </w:t>
      </w:r>
      <w:r w:rsidRPr="00910C8C">
        <w:rPr>
          <w:rStyle w:val="Emphasis"/>
        </w:rPr>
        <w:t>melt</w:t>
      </w:r>
      <w:r w:rsidRPr="00910C8C">
        <w:rPr>
          <w:rStyle w:val="StyleUnderline"/>
        </w:rPr>
        <w:t>,</w:t>
      </w:r>
      <w:r w:rsidRPr="00331753">
        <w:rPr>
          <w:sz w:val="16"/>
        </w:rPr>
        <w:t xml:space="preserve"> </w:t>
      </w:r>
      <w:r w:rsidRPr="00910C8C">
        <w:rPr>
          <w:rStyle w:val="StyleUnderline"/>
        </w:rPr>
        <w:t xml:space="preserve">with blue waterways capable of supporting </w:t>
      </w:r>
      <w:r w:rsidRPr="00910C8C">
        <w:rPr>
          <w:rStyle w:val="Emphasis"/>
        </w:rPr>
        <w:t>deep-draft commercial</w:t>
      </w:r>
      <w:r w:rsidRPr="00910C8C">
        <w:rPr>
          <w:rStyle w:val="StyleUnderline"/>
        </w:rPr>
        <w:t xml:space="preserve"> and military </w:t>
      </w:r>
      <w:r w:rsidRPr="00910C8C">
        <w:rPr>
          <w:rStyle w:val="Emphasis"/>
        </w:rPr>
        <w:t>vessels</w:t>
      </w:r>
      <w:r w:rsidRPr="00331753">
        <w:rPr>
          <w:sz w:val="16"/>
        </w:rPr>
        <w:t xml:space="preserve"> </w:t>
      </w:r>
      <w:r w:rsidRPr="00910C8C">
        <w:rPr>
          <w:rStyle w:val="StyleUnderline"/>
        </w:rPr>
        <w:t>predicted by 2050.</w:t>
      </w:r>
      <w:r w:rsidRPr="00331753">
        <w:rPr>
          <w:sz w:val="16"/>
        </w:rPr>
        <w:t xml:space="preserve"> </w:t>
      </w:r>
      <w:r w:rsidRPr="00910C8C">
        <w:rPr>
          <w:rStyle w:val="StyleUnderline"/>
        </w:rPr>
        <w:t xml:space="preserve">Although continued focus on the Indo-Pacific, Atlantic, Mediterranean, and Red Sea regions holds merit, </w:t>
      </w:r>
      <w:r w:rsidRPr="00910C8C">
        <w:rPr>
          <w:rStyle w:val="Emphasis"/>
        </w:rPr>
        <w:t>accepting risk in the</w:t>
      </w:r>
      <w:r w:rsidRPr="00910C8C">
        <w:rPr>
          <w:rStyle w:val="StyleUnderline"/>
        </w:rPr>
        <w:t xml:space="preserve"> Arctic may </w:t>
      </w:r>
      <w:r w:rsidRPr="00910C8C">
        <w:rPr>
          <w:rStyle w:val="Emphasis"/>
        </w:rPr>
        <w:t>result in failure</w:t>
      </w:r>
      <w:r w:rsidRPr="00910C8C">
        <w:rPr>
          <w:rStyle w:val="StyleUnderline"/>
        </w:rPr>
        <w:t xml:space="preserve"> to prepare for and adapt to the significant diplomatic, economic, cultural, and military transformations already in the making.</w:t>
      </w:r>
    </w:p>
    <w:p w14:paraId="209C78E9" w14:textId="77777777" w:rsidR="00625544" w:rsidRPr="00331753" w:rsidRDefault="00625544" w:rsidP="00625544">
      <w:pPr>
        <w:rPr>
          <w:sz w:val="16"/>
        </w:rPr>
      </w:pPr>
      <w:r w:rsidRPr="00910C8C">
        <w:rPr>
          <w:rStyle w:val="StyleUnderline"/>
        </w:rPr>
        <w:t xml:space="preserve">As </w:t>
      </w:r>
      <w:r w:rsidRPr="004C30B6">
        <w:rPr>
          <w:rStyle w:val="StyleUnderline"/>
          <w:highlight w:val="cyan"/>
        </w:rPr>
        <w:t xml:space="preserve">the </w:t>
      </w:r>
      <w:r w:rsidRPr="004C30B6">
        <w:rPr>
          <w:rStyle w:val="Emphasis"/>
          <w:highlight w:val="cyan"/>
        </w:rPr>
        <w:t>Arctic’s melting ice</w:t>
      </w:r>
      <w:r w:rsidRPr="004C30B6">
        <w:rPr>
          <w:rStyle w:val="StyleUnderline"/>
          <w:highlight w:val="cyan"/>
        </w:rPr>
        <w:t xml:space="preserve"> opens </w:t>
      </w:r>
      <w:r w:rsidRPr="004C30B6">
        <w:rPr>
          <w:rStyle w:val="Emphasis"/>
          <w:highlight w:val="cyan"/>
        </w:rPr>
        <w:t>new shipping routes</w:t>
      </w:r>
      <w:r w:rsidRPr="00910C8C">
        <w:rPr>
          <w:rStyle w:val="StyleUnderline"/>
        </w:rPr>
        <w:t>,</w:t>
      </w:r>
      <w:r w:rsidRPr="00331753">
        <w:rPr>
          <w:sz w:val="16"/>
        </w:rPr>
        <w:t xml:space="preserve"> </w:t>
      </w:r>
      <w:r w:rsidRPr="00910C8C">
        <w:rPr>
          <w:rStyle w:val="StyleUnderline"/>
        </w:rPr>
        <w:t xml:space="preserve">thaws previously ice-protected shores, and unlocks access to untapped resources, </w:t>
      </w:r>
      <w:r w:rsidRPr="004C30B6">
        <w:rPr>
          <w:rStyle w:val="StyleUnderline"/>
          <w:highlight w:val="cyan"/>
        </w:rPr>
        <w:t>the far north takes on</w:t>
      </w:r>
      <w:r w:rsidRPr="00910C8C">
        <w:rPr>
          <w:rStyle w:val="StyleUnderline"/>
        </w:rPr>
        <w:t xml:space="preserve"> </w:t>
      </w:r>
      <w:r w:rsidRPr="004C30B6">
        <w:rPr>
          <w:rStyle w:val="Emphasis"/>
          <w:highlight w:val="cyan"/>
        </w:rPr>
        <w:t>new strategic importance</w:t>
      </w:r>
      <w:r w:rsidRPr="00331753">
        <w:rPr>
          <w:sz w:val="16"/>
        </w:rPr>
        <w:t xml:space="preserve">. Indeed, </w:t>
      </w:r>
      <w:r w:rsidRPr="004C30B6">
        <w:rPr>
          <w:rStyle w:val="StyleUnderline"/>
          <w:highlight w:val="cyan"/>
        </w:rPr>
        <w:t xml:space="preserve">the </w:t>
      </w:r>
      <w:r w:rsidRPr="004C30B6">
        <w:rPr>
          <w:rStyle w:val="Emphasis"/>
          <w:highlight w:val="cyan"/>
        </w:rPr>
        <w:t>Bering Strait</w:t>
      </w:r>
      <w:r w:rsidRPr="00331753">
        <w:rPr>
          <w:sz w:val="16"/>
        </w:rPr>
        <w:t>—expected to become the Arctic’s Gibraltar—</w:t>
      </w:r>
      <w:r w:rsidRPr="00910C8C">
        <w:rPr>
          <w:rStyle w:val="StyleUnderline"/>
        </w:rPr>
        <w:t xml:space="preserve">is </w:t>
      </w:r>
      <w:r w:rsidRPr="004C30B6">
        <w:rPr>
          <w:rStyle w:val="StyleUnderline"/>
          <w:highlight w:val="cyan"/>
        </w:rPr>
        <w:t xml:space="preserve">already a </w:t>
      </w:r>
      <w:r w:rsidRPr="004C30B6">
        <w:rPr>
          <w:rStyle w:val="Emphasis"/>
          <w:highlight w:val="cyan"/>
        </w:rPr>
        <w:t>chokepoint</w:t>
      </w:r>
      <w:r w:rsidRPr="00910C8C">
        <w:rPr>
          <w:rStyle w:val="StyleUnderline"/>
        </w:rPr>
        <w:t xml:space="preserve"> </w:t>
      </w:r>
      <w:r w:rsidRPr="004C30B6">
        <w:rPr>
          <w:rStyle w:val="StyleUnderline"/>
          <w:highlight w:val="cyan"/>
        </w:rPr>
        <w:t xml:space="preserve">for </w:t>
      </w:r>
      <w:r w:rsidRPr="004C30B6">
        <w:rPr>
          <w:rStyle w:val="Emphasis"/>
          <w:highlight w:val="cyan"/>
        </w:rPr>
        <w:t>global shipping</w:t>
      </w:r>
      <w:r w:rsidRPr="00331753">
        <w:rPr>
          <w:sz w:val="16"/>
        </w:rPr>
        <w:t xml:space="preserve"> and military </w:t>
      </w:r>
      <w:r w:rsidRPr="00910C8C">
        <w:rPr>
          <w:rStyle w:val="StyleUnderline"/>
        </w:rPr>
        <w:t>operations</w:t>
      </w:r>
      <w:r w:rsidRPr="00331753">
        <w:rPr>
          <w:sz w:val="16"/>
        </w:rPr>
        <w:t xml:space="preserve">. Furthermore, </w:t>
      </w:r>
      <w:r w:rsidRPr="004C30B6">
        <w:rPr>
          <w:rStyle w:val="StyleUnderline"/>
          <w:highlight w:val="cyan"/>
        </w:rPr>
        <w:t>Russia’s</w:t>
      </w:r>
      <w:r w:rsidRPr="00910C8C">
        <w:rPr>
          <w:rStyle w:val="StyleUnderline"/>
        </w:rPr>
        <w:t xml:space="preserve"> </w:t>
      </w:r>
      <w:r w:rsidRPr="004C30B6">
        <w:rPr>
          <w:rStyle w:val="StyleUnderline"/>
          <w:highlight w:val="cyan"/>
        </w:rPr>
        <w:t>militarization</w:t>
      </w:r>
      <w:r w:rsidRPr="00910C8C">
        <w:rPr>
          <w:rStyle w:val="StyleUnderline"/>
        </w:rPr>
        <w:t xml:space="preserve"> of </w:t>
      </w:r>
      <w:r w:rsidRPr="004C30B6">
        <w:rPr>
          <w:rStyle w:val="Emphasis"/>
          <w:highlight w:val="cyan"/>
        </w:rPr>
        <w:t>Arctic territories</w:t>
      </w:r>
      <w:r w:rsidRPr="00910C8C">
        <w:rPr>
          <w:rStyle w:val="StyleUnderline"/>
        </w:rPr>
        <w:t xml:space="preserve"> </w:t>
      </w:r>
      <w:r w:rsidRPr="004C30B6">
        <w:rPr>
          <w:rStyle w:val="StyleUnderline"/>
          <w:highlight w:val="cyan"/>
        </w:rPr>
        <w:t>and China’s growing Arctic ambitions demand our</w:t>
      </w:r>
      <w:r w:rsidRPr="00910C8C">
        <w:rPr>
          <w:rStyle w:val="StyleUnderline"/>
        </w:rPr>
        <w:t xml:space="preserve"> </w:t>
      </w:r>
      <w:r w:rsidRPr="004C30B6">
        <w:rPr>
          <w:rStyle w:val="Emphasis"/>
          <w:highlight w:val="cyan"/>
        </w:rPr>
        <w:t>urgent attention</w:t>
      </w:r>
      <w:r w:rsidRPr="004C30B6">
        <w:rPr>
          <w:sz w:val="16"/>
          <w:highlight w:val="cyan"/>
        </w:rPr>
        <w:t>.</w:t>
      </w:r>
      <w:r w:rsidRPr="00331753">
        <w:rPr>
          <w:sz w:val="16"/>
        </w:rPr>
        <w:t xml:space="preserve"> </w:t>
      </w:r>
      <w:r w:rsidRPr="00910C8C">
        <w:rPr>
          <w:rStyle w:val="StyleUnderline"/>
        </w:rPr>
        <w:t xml:space="preserve">In order </w:t>
      </w:r>
      <w:r w:rsidRPr="004C30B6">
        <w:rPr>
          <w:rStyle w:val="StyleUnderline"/>
          <w:highlight w:val="cyan"/>
        </w:rPr>
        <w:t xml:space="preserve">to </w:t>
      </w:r>
      <w:r w:rsidRPr="004C30B6">
        <w:rPr>
          <w:rStyle w:val="Emphasis"/>
          <w:highlight w:val="cyan"/>
        </w:rPr>
        <w:t>safeguard</w:t>
      </w:r>
      <w:r w:rsidRPr="004C30B6">
        <w:rPr>
          <w:rStyle w:val="StyleUnderline"/>
          <w:highlight w:val="cyan"/>
        </w:rPr>
        <w:t xml:space="preserve"> </w:t>
      </w:r>
      <w:r w:rsidRPr="004C30B6">
        <w:rPr>
          <w:rStyle w:val="StyleUnderline"/>
        </w:rPr>
        <w:t>our</w:t>
      </w:r>
      <w:r w:rsidRPr="00910C8C">
        <w:rPr>
          <w:rStyle w:val="StyleUnderline"/>
        </w:rPr>
        <w:t xml:space="preserve"> </w:t>
      </w:r>
      <w:r w:rsidRPr="004C30B6">
        <w:rPr>
          <w:rStyle w:val="Emphasis"/>
          <w:highlight w:val="cyan"/>
        </w:rPr>
        <w:t>national interests</w:t>
      </w:r>
      <w:r w:rsidRPr="00910C8C">
        <w:rPr>
          <w:rStyle w:val="StyleUnderline"/>
        </w:rPr>
        <w:t xml:space="preserve"> and promote </w:t>
      </w:r>
      <w:r w:rsidRPr="00910C8C">
        <w:rPr>
          <w:rStyle w:val="Emphasis"/>
        </w:rPr>
        <w:t>global stability</w:t>
      </w:r>
      <w:r w:rsidRPr="00910C8C">
        <w:rPr>
          <w:rStyle w:val="StyleUnderline"/>
        </w:rPr>
        <w:t>, the United States must</w:t>
      </w:r>
      <w:r w:rsidRPr="00331753">
        <w:rPr>
          <w:sz w:val="16"/>
        </w:rPr>
        <w:t xml:space="preserve"> ignore the red herring of climate debates and </w:t>
      </w:r>
      <w:r w:rsidRPr="00910C8C">
        <w:rPr>
          <w:rStyle w:val="StyleUnderline"/>
        </w:rPr>
        <w:t xml:space="preserve">instead accept the reality of ice melt by </w:t>
      </w:r>
      <w:r w:rsidRPr="004C30B6">
        <w:rPr>
          <w:rStyle w:val="StyleUnderline"/>
          <w:highlight w:val="cyan"/>
        </w:rPr>
        <w:t xml:space="preserve">honing a </w:t>
      </w:r>
      <w:r w:rsidRPr="004C30B6">
        <w:rPr>
          <w:rStyle w:val="Emphasis"/>
          <w:highlight w:val="cyan"/>
        </w:rPr>
        <w:t>comprehensive</w:t>
      </w:r>
      <w:r w:rsidRPr="00910C8C">
        <w:rPr>
          <w:rStyle w:val="StyleUnderline"/>
        </w:rPr>
        <w:t xml:space="preserve"> and </w:t>
      </w:r>
      <w:r w:rsidRPr="00910C8C">
        <w:rPr>
          <w:rStyle w:val="Emphasis"/>
        </w:rPr>
        <w:t>aggressive</w:t>
      </w:r>
      <w:r w:rsidRPr="00910C8C">
        <w:rPr>
          <w:rStyle w:val="StyleUnderline"/>
        </w:rPr>
        <w:t xml:space="preserve"> </w:t>
      </w:r>
      <w:r w:rsidRPr="004C30B6">
        <w:rPr>
          <w:rStyle w:val="Emphasis"/>
          <w:highlight w:val="cyan"/>
        </w:rPr>
        <w:t>Arctic strategy</w:t>
      </w:r>
      <w:r w:rsidRPr="00331753">
        <w:rPr>
          <w:sz w:val="16"/>
        </w:rPr>
        <w:t>. We have not a moment to waste: already lagging years behind our competitors in this arena, such a combined effort among US military, federal, and private entities will require decades of planning.</w:t>
      </w:r>
    </w:p>
    <w:p w14:paraId="2DD74EC6" w14:textId="77777777" w:rsidR="00625544" w:rsidRPr="00331753" w:rsidRDefault="00625544" w:rsidP="00625544">
      <w:pPr>
        <w:rPr>
          <w:sz w:val="16"/>
        </w:rPr>
      </w:pPr>
      <w:r w:rsidRPr="00331753">
        <w:rPr>
          <w:sz w:val="16"/>
        </w:rPr>
        <w:t>Climate Change and Warfare: An Environmental History</w:t>
      </w:r>
    </w:p>
    <w:p w14:paraId="37F5CA63" w14:textId="77777777" w:rsidR="00625544" w:rsidRPr="00331753" w:rsidRDefault="00625544" w:rsidP="00625544">
      <w:pPr>
        <w:rPr>
          <w:sz w:val="16"/>
        </w:rPr>
      </w:pPr>
      <w:r w:rsidRPr="00331753">
        <w:rPr>
          <w:sz w:val="16"/>
        </w:rPr>
        <w:t>While Earth’s climate is changing at a faster pace than ever before, climatic episodes over the past two thousand years—like the Roman Climate Optimum (200 BCE–150 CE), the Little Antique Ice Age (300 CE–700 CE), the Medieval warming period (950 CE–1250), and the Little Ice Age (1350–1850)—offer important perspective. In this era of human-influenced climate change, these periods tell us that climate change does not always spell disaster. Indeed, studies of these periods tell us that climate influences the conduct or outcome of war rather than determining it. Our modern era of climate change can certainly exacerbate vulnerabilities for those militaries who ignore it; but for those who most capture the winds of history into the sails of their respective war machines, it can provide strategic opportunities.</w:t>
      </w:r>
    </w:p>
    <w:p w14:paraId="6B62043D" w14:textId="77777777" w:rsidR="00625544" w:rsidRDefault="00625544" w:rsidP="00625544">
      <w:pPr>
        <w:rPr>
          <w:rStyle w:val="StyleUnderline"/>
        </w:rPr>
      </w:pPr>
      <w:r w:rsidRPr="00331753">
        <w:rPr>
          <w:sz w:val="16"/>
        </w:rPr>
        <w:t xml:space="preserve">Climate can influence who you fight, what you fight over, when you fight and where, and perhaps most importantly, why you fight. Changing Arctic conditions demand strategists consider those five W’s in a twenty-first-century context. Before 2050, the United States, Canada, Denmark, Norway, Sweden, and Finland must assess how the diminishing North Pole ice wall will transform into blue borders accessible not only to trade, but also to other strategic competitors, like Russia and China. </w:t>
      </w:r>
      <w:r w:rsidRPr="00401076">
        <w:rPr>
          <w:rStyle w:val="Emphasis"/>
        </w:rPr>
        <w:t>The importance</w:t>
      </w:r>
      <w:r w:rsidRPr="00331753">
        <w:rPr>
          <w:sz w:val="16"/>
        </w:rPr>
        <w:t xml:space="preserve"> </w:t>
      </w:r>
      <w:r w:rsidRPr="00910C8C">
        <w:rPr>
          <w:rStyle w:val="StyleUnderline"/>
        </w:rPr>
        <w:t>of such considerations could hardly be overstated</w:t>
      </w:r>
      <w:r w:rsidRPr="00331753">
        <w:rPr>
          <w:sz w:val="16"/>
        </w:rPr>
        <w:t xml:space="preserve">: </w:t>
      </w:r>
      <w:r w:rsidRPr="00910C8C">
        <w:rPr>
          <w:rStyle w:val="Emphasis"/>
        </w:rPr>
        <w:t>Arctic flashpoints</w:t>
      </w:r>
      <w:r w:rsidRPr="00401076">
        <w:rPr>
          <w:rStyle w:val="StyleUnderline"/>
        </w:rPr>
        <w:t xml:space="preserve"> include vast </w:t>
      </w:r>
      <w:r w:rsidRPr="00910C8C">
        <w:rPr>
          <w:rStyle w:val="Emphasis"/>
        </w:rPr>
        <w:t>mineral resources</w:t>
      </w:r>
      <w:r w:rsidRPr="00401076">
        <w:rPr>
          <w:rStyle w:val="StyleUnderline"/>
        </w:rPr>
        <w:t xml:space="preserve">, largely untapped </w:t>
      </w:r>
      <w:r w:rsidRPr="00910C8C">
        <w:rPr>
          <w:rStyle w:val="Emphasis"/>
        </w:rPr>
        <w:t>oil and gas reserves</w:t>
      </w:r>
      <w:r w:rsidRPr="00401076">
        <w:rPr>
          <w:rStyle w:val="StyleUnderline"/>
        </w:rPr>
        <w:t xml:space="preserve">, and disputes over </w:t>
      </w:r>
      <w:r w:rsidRPr="00910C8C">
        <w:rPr>
          <w:rStyle w:val="Emphasis"/>
        </w:rPr>
        <w:t>sovereignty</w:t>
      </w:r>
      <w:r w:rsidRPr="00401076">
        <w:rPr>
          <w:rStyle w:val="StyleUnderline"/>
        </w:rPr>
        <w:t xml:space="preserve"> within </w:t>
      </w:r>
      <w:r w:rsidRPr="00910C8C">
        <w:rPr>
          <w:rStyle w:val="Emphasis"/>
        </w:rPr>
        <w:t>exclusive economic zones</w:t>
      </w:r>
      <w:r w:rsidRPr="00401076">
        <w:rPr>
          <w:rStyle w:val="StyleUnderline"/>
        </w:rPr>
        <w:t xml:space="preserve"> and resultant </w:t>
      </w:r>
      <w:r w:rsidRPr="00401076">
        <w:rPr>
          <w:rStyle w:val="Emphasis"/>
        </w:rPr>
        <w:t>trade wars</w:t>
      </w:r>
      <w:r w:rsidRPr="00331753">
        <w:rPr>
          <w:sz w:val="16"/>
        </w:rPr>
        <w:t xml:space="preserve">. In the past, such considerations have only been necessary in the summer months (except for submarine and long-range air assets), when climate conditions were most hospitable to both land and sea forces. </w:t>
      </w:r>
      <w:r w:rsidRPr="00910C8C">
        <w:rPr>
          <w:rStyle w:val="StyleUnderline"/>
        </w:rPr>
        <w:t xml:space="preserve">Yet </w:t>
      </w:r>
      <w:r w:rsidRPr="004C30B6">
        <w:rPr>
          <w:rStyle w:val="StyleUnderline"/>
          <w:highlight w:val="cyan"/>
        </w:rPr>
        <w:t>melting ice is</w:t>
      </w:r>
      <w:r w:rsidRPr="00910C8C">
        <w:rPr>
          <w:rStyle w:val="StyleUnderline"/>
        </w:rPr>
        <w:t xml:space="preserve"> </w:t>
      </w:r>
      <w:r w:rsidRPr="004C30B6">
        <w:rPr>
          <w:rStyle w:val="StyleUnderline"/>
          <w:highlight w:val="cyan"/>
        </w:rPr>
        <w:t>projected to</w:t>
      </w:r>
      <w:r w:rsidRPr="00910C8C">
        <w:rPr>
          <w:rStyle w:val="StyleUnderline"/>
        </w:rPr>
        <w:t xml:space="preserve"> </w:t>
      </w:r>
      <w:r w:rsidRPr="004C30B6">
        <w:rPr>
          <w:rStyle w:val="StyleUnderline"/>
          <w:highlight w:val="cyan"/>
        </w:rPr>
        <w:t>allow for year-round</w:t>
      </w:r>
      <w:r w:rsidRPr="00910C8C">
        <w:rPr>
          <w:rStyle w:val="StyleUnderline"/>
        </w:rPr>
        <w:t xml:space="preserve"> naval and </w:t>
      </w:r>
      <w:r w:rsidRPr="004C30B6">
        <w:rPr>
          <w:rStyle w:val="Emphasis"/>
          <w:highlight w:val="cyan"/>
        </w:rPr>
        <w:t>commercial shipping competition</w:t>
      </w:r>
      <w:r w:rsidRPr="004C30B6">
        <w:rPr>
          <w:rStyle w:val="StyleUnderline"/>
          <w:highlight w:val="cyan"/>
        </w:rPr>
        <w:t xml:space="preserve"> as early as </w:t>
      </w:r>
      <w:r w:rsidRPr="004C30B6">
        <w:rPr>
          <w:rStyle w:val="Emphasis"/>
          <w:highlight w:val="cyan"/>
        </w:rPr>
        <w:t>2050</w:t>
      </w:r>
      <w:r w:rsidRPr="00331753">
        <w:rPr>
          <w:sz w:val="16"/>
        </w:rPr>
        <w:t xml:space="preserve">—with sea trade via the region expected to double by 2035. </w:t>
      </w:r>
      <w:r w:rsidRPr="004C30B6">
        <w:rPr>
          <w:rStyle w:val="StyleUnderline"/>
          <w:highlight w:val="cyan"/>
        </w:rPr>
        <w:t>Compared</w:t>
      </w:r>
      <w:r w:rsidRPr="00910C8C">
        <w:rPr>
          <w:rStyle w:val="StyleUnderline"/>
        </w:rPr>
        <w:t xml:space="preserve"> </w:t>
      </w:r>
      <w:r w:rsidRPr="004C30B6">
        <w:rPr>
          <w:rStyle w:val="StyleUnderline"/>
          <w:highlight w:val="cyan"/>
        </w:rPr>
        <w:t>to the</w:t>
      </w:r>
      <w:r w:rsidRPr="00910C8C">
        <w:rPr>
          <w:rStyle w:val="StyleUnderline"/>
        </w:rPr>
        <w:t xml:space="preserve"> </w:t>
      </w:r>
      <w:r w:rsidRPr="004C30B6">
        <w:rPr>
          <w:rStyle w:val="StyleUnderline"/>
          <w:highlight w:val="cyan"/>
        </w:rPr>
        <w:t xml:space="preserve">Panama and Suez </w:t>
      </w:r>
      <w:r w:rsidRPr="004C30B6">
        <w:rPr>
          <w:rStyle w:val="StyleUnderline"/>
          <w:highlight w:val="cyan"/>
        </w:rPr>
        <w:lastRenderedPageBreak/>
        <w:t>Canals, the Northern Sea Route</w:t>
      </w:r>
      <w:r w:rsidRPr="00910C8C">
        <w:rPr>
          <w:rStyle w:val="StyleUnderline"/>
        </w:rPr>
        <w:t xml:space="preserve"> </w:t>
      </w:r>
      <w:r w:rsidRPr="004C30B6">
        <w:rPr>
          <w:rStyle w:val="StyleUnderline"/>
          <w:highlight w:val="cyan"/>
        </w:rPr>
        <w:t>offers</w:t>
      </w:r>
      <w:r w:rsidRPr="00910C8C">
        <w:rPr>
          <w:rStyle w:val="StyleUnderline"/>
        </w:rPr>
        <w:t xml:space="preserve"> significantly </w:t>
      </w:r>
      <w:r w:rsidRPr="004C30B6">
        <w:rPr>
          <w:rStyle w:val="Emphasis"/>
          <w:highlight w:val="cyan"/>
        </w:rPr>
        <w:t>reduced</w:t>
      </w:r>
      <w:r w:rsidRPr="00910C8C">
        <w:rPr>
          <w:rStyle w:val="Emphasis"/>
        </w:rPr>
        <w:t xml:space="preserve"> </w:t>
      </w:r>
      <w:r w:rsidRPr="004C30B6">
        <w:rPr>
          <w:rStyle w:val="Emphasis"/>
          <w:highlight w:val="cyan"/>
        </w:rPr>
        <w:t>transit times</w:t>
      </w:r>
      <w:r w:rsidRPr="00910C8C">
        <w:rPr>
          <w:rStyle w:val="StyleUnderline"/>
        </w:rPr>
        <w:t xml:space="preserve">—and with it, </w:t>
      </w:r>
      <w:r w:rsidRPr="00910C8C">
        <w:rPr>
          <w:rStyle w:val="Emphasis"/>
        </w:rPr>
        <w:t>fuel costs</w:t>
      </w:r>
      <w:r w:rsidRPr="00910C8C">
        <w:rPr>
          <w:rStyle w:val="StyleUnderline"/>
        </w:rPr>
        <w:t xml:space="preserve">—thus rendering it perhaps the most </w:t>
      </w:r>
      <w:r w:rsidRPr="004C30B6">
        <w:rPr>
          <w:rStyle w:val="Emphasis"/>
          <w:highlight w:val="cyan"/>
        </w:rPr>
        <w:t>lucrative</w:t>
      </w:r>
      <w:r w:rsidRPr="00910C8C">
        <w:rPr>
          <w:rStyle w:val="Emphasis"/>
        </w:rPr>
        <w:t xml:space="preserve"> </w:t>
      </w:r>
      <w:r w:rsidRPr="004C30B6">
        <w:rPr>
          <w:rStyle w:val="Emphasis"/>
          <w:highlight w:val="cyan"/>
        </w:rPr>
        <w:t>alternative</w:t>
      </w:r>
      <w:r w:rsidRPr="004C30B6">
        <w:rPr>
          <w:rStyle w:val="StyleUnderline"/>
          <w:highlight w:val="cyan"/>
        </w:rPr>
        <w:t xml:space="preserve"> to traditional </w:t>
      </w:r>
      <w:r w:rsidRPr="004C30B6">
        <w:rPr>
          <w:rStyle w:val="Emphasis"/>
          <w:highlight w:val="cyan"/>
        </w:rPr>
        <w:t>shipping lanes</w:t>
      </w:r>
      <w:r w:rsidRPr="00910C8C">
        <w:rPr>
          <w:rStyle w:val="StyleUnderline"/>
        </w:rPr>
        <w:t>.</w:t>
      </w:r>
    </w:p>
    <w:p w14:paraId="2A4994EB" w14:textId="77777777" w:rsidR="00625544" w:rsidRPr="00331753" w:rsidRDefault="00625544" w:rsidP="00625544">
      <w:pPr>
        <w:rPr>
          <w:sz w:val="8"/>
          <w:szCs w:val="8"/>
        </w:rPr>
      </w:pPr>
      <w:r w:rsidRPr="00331753">
        <w:rPr>
          <w:sz w:val="8"/>
          <w:szCs w:val="8"/>
        </w:rPr>
        <w:t>But why reallocate resources from our present strategic footprint? Simply put, the Arctic is quickly evolving into the new dance floor for geopolitical competition (including, in its most extreme manifestation, warfare), replete with all the classic Thucydidean trappings of fear, honor, and interest. This is not an exaggeration: Russia and China have already signaled their desire for Arctic dominance. With the world’s largest icebreaker fleet, Russia poses the most dominant and formidable force in the region. Russia has seized the strategic and operational advantage, maintaining near-continuous operations in the Arctic, sharpening firsthand experience in the seascape, and challenging any foreign militaries who dare transit these frigid waters. Not far behind Russia, China—the self-proclaimed “near-Arctic state”—has similarly declared itself a regional force. China has invested heavily in its Polar Silk Road, thus expanding its maritime and global spheres of influence and all but guaranteeing strategic and economic returns in the region.</w:t>
      </w:r>
    </w:p>
    <w:p w14:paraId="63E2BF7B" w14:textId="77777777" w:rsidR="00625544" w:rsidRPr="00331753" w:rsidRDefault="00625544" w:rsidP="00625544">
      <w:pPr>
        <w:rPr>
          <w:sz w:val="8"/>
          <w:szCs w:val="8"/>
        </w:rPr>
      </w:pPr>
      <w:r w:rsidRPr="00331753">
        <w:rPr>
          <w:sz w:val="8"/>
          <w:szCs w:val="8"/>
        </w:rPr>
        <w:t>US Arctic Strategy</w:t>
      </w:r>
    </w:p>
    <w:p w14:paraId="0CD8AFCC" w14:textId="77777777" w:rsidR="00625544" w:rsidRPr="00331753" w:rsidRDefault="00625544" w:rsidP="00625544">
      <w:pPr>
        <w:rPr>
          <w:sz w:val="8"/>
          <w:szCs w:val="8"/>
        </w:rPr>
      </w:pPr>
      <w:r w:rsidRPr="00331753">
        <w:rPr>
          <w:sz w:val="8"/>
          <w:szCs w:val="8"/>
        </w:rPr>
        <w:t>In recent years, DoD’s Arctic Strategy has undergone considerable review and revision. Indeed, current policy is drastically different from the policies of a decade ago. These new strategic visions no doubt have heightened our awareness of the Arctic’s growing geopolitical importance, and these policies are not without their strengths. But our most recent strides leave one wondering: Are we doing enough? The United States is an Arctic nation, but does our strategic policy fully reflect this? Current US strategy acknowledges, for example, the Arctic is not just warming—it’s becoming a new arena for strategic competition. In this light, the strategy’s “monitor-and-respond” approach reads as both too passive and too reactive for the competitive contest likely to develop in the far north. While we recognize the innate importance of robust monitoring and other intelligence, surveillance, and reconnaissance capabilities in the region, we also acknowledge that China and Russia are already conducting combined exercises off the coast of Alaska. Considered in this light, our monitor-and-respond strategy resembles the military equivalent of relying on a giant Ring camera: it’s great for observation, but insufficient for deterring adversaries and projecting power.</w:t>
      </w:r>
    </w:p>
    <w:p w14:paraId="6FDCDDFA" w14:textId="77777777" w:rsidR="00625544" w:rsidRPr="00331753" w:rsidRDefault="00625544" w:rsidP="00625544">
      <w:pPr>
        <w:rPr>
          <w:sz w:val="8"/>
          <w:szCs w:val="8"/>
        </w:rPr>
      </w:pPr>
      <w:r w:rsidRPr="00331753">
        <w:rPr>
          <w:sz w:val="8"/>
          <w:szCs w:val="8"/>
        </w:rPr>
        <w:t>More alarming still, the United States lags woefully behind her fellow great powers in Arctic preparations. By the time the United States published its first radical transformation of Arctic strategic policy, it was decades, even centuries, behind Russia’s interest in the region—an interest that transformed into action by the 2000s. Likewise, China has been honing its Arctic intentions since 2013, when it gained “observer” status in the Arctic Council. The following year, Russia created its Arctic Joint Strategic Command, and just three years after that, declared its plans to “phase NATO out of the Arctic.” By 2018, China published its first Arctic policy white paper, and shortly after launched its first domestically built icebreaker. In 2023, Russia declared the Arctic its second priority—a priority Moscow is well positioned to promote with its already robust Arctic presence and operating bases. Two of the world’s most powerful militaries have signaled their intent to establish strategic, diplomatic, and economic dominance of the world’s smallest ocean. Can the United States really afford to simply monitor and respond?</w:t>
      </w:r>
    </w:p>
    <w:p w14:paraId="073CBADB" w14:textId="77777777" w:rsidR="00625544" w:rsidRPr="00331753" w:rsidRDefault="00625544" w:rsidP="00625544">
      <w:pPr>
        <w:rPr>
          <w:sz w:val="8"/>
          <w:szCs w:val="8"/>
        </w:rPr>
      </w:pPr>
      <w:r w:rsidRPr="00331753">
        <w:rPr>
          <w:sz w:val="8"/>
          <w:szCs w:val="8"/>
        </w:rPr>
        <w:t>We recognize this call to action is not without significant obstacles. As our most current Arctic Strategy rightly points out, we must “balance against other DoD global commitments”—and we have to determine how to do this in an environment replete with fiscal, structural, environmental, and manpower challenges. We are not suggesting that DoD abandon our global commitments in favor of Arctic operations. We are arguing, however, that the department cannot abandon Arctic power projection in favor of keeping global commitments. It will be hard. It will stretch our forces and our capabilities. But it is worth remembering that Russia is doing both. China is doing both. And increasingly, they are doing both together—including in back-to-back naval exercises in 2022 and 2023 off the coast of Alaska. Accordingly, we must do both, and we must start now. US Arctic strategy and policy must shift from a future-oriented mindset of what we will do when time and resources allow to an ethos of what we are doing now, lest we look back in 2030 or 2050 at what we should’ve, could’ve, or would’ve done differently to prepare for a blue Arctic. In this light, aiming principally to “manage risk in the region” is not an acceptable substitute for establishing presence. The United States must take action now to ensure we are prepared to successfully maintain peace and prosperity in the blue Arctic.</w:t>
      </w:r>
    </w:p>
    <w:p w14:paraId="3FD920C6" w14:textId="77777777" w:rsidR="00625544" w:rsidRPr="00331753" w:rsidRDefault="00625544" w:rsidP="00625544">
      <w:pPr>
        <w:rPr>
          <w:sz w:val="16"/>
        </w:rPr>
      </w:pPr>
      <w:r w:rsidRPr="00331753">
        <w:rPr>
          <w:sz w:val="16"/>
        </w:rPr>
        <w:t>Policy Recommendations</w:t>
      </w:r>
    </w:p>
    <w:p w14:paraId="07CB3522" w14:textId="77777777" w:rsidR="00625544" w:rsidRPr="00331753" w:rsidRDefault="00625544" w:rsidP="00625544">
      <w:pPr>
        <w:rPr>
          <w:rStyle w:val="StyleUnderline"/>
        </w:rPr>
      </w:pPr>
      <w:r w:rsidRPr="00331753">
        <w:rPr>
          <w:sz w:val="16"/>
        </w:rPr>
        <w:t xml:space="preserve">We do not diminish the immense difficulties the United States faces in implementing such active—but vital—strategic and operational postures. Establishing a presence in the Arctic and also maintaining presence and capability in other global regions with US interests at stake will stretch our manpower and our assets. But </w:t>
      </w:r>
      <w:r w:rsidRPr="00331753">
        <w:rPr>
          <w:rStyle w:val="StyleUnderline"/>
        </w:rPr>
        <w:t>we argue our stated objectives can be achieved in the following ways:</w:t>
      </w:r>
    </w:p>
    <w:p w14:paraId="19C20DBB" w14:textId="77777777" w:rsidR="00625544" w:rsidRPr="00331753" w:rsidRDefault="00625544" w:rsidP="00625544">
      <w:pPr>
        <w:rPr>
          <w:sz w:val="16"/>
        </w:rPr>
      </w:pPr>
      <w:r w:rsidRPr="00331753">
        <w:rPr>
          <w:sz w:val="16"/>
        </w:rPr>
        <w:t>1. Increase year-round air, land, surface, and subsurface operations in the Arctic now. We can ill afford, as the 2024 DoD Arctic Strategy puts it, to “explore options to improve mobility in all seasons and variable conditions across the Arctic’s diverse geography and weather” when our adversaries are already past the exploratory and into the operational phase. The Arctic is a highly dynamic operational environment that forces even the most seasoned DoD operators to perform familiar tasks in new ways. We must practice these tasks in adverse conditions now.</w:t>
      </w:r>
    </w:p>
    <w:p w14:paraId="44957123" w14:textId="77777777" w:rsidR="00625544" w:rsidRPr="00331753" w:rsidRDefault="00625544" w:rsidP="00625544">
      <w:pPr>
        <w:rPr>
          <w:sz w:val="16"/>
        </w:rPr>
      </w:pPr>
      <w:r w:rsidRPr="00331753">
        <w:rPr>
          <w:sz w:val="16"/>
        </w:rPr>
        <w:t>2. Assess manpower and other resource alignment against the full range of US global interests and ensure the Arctic is appropriately resourced. Based on the findings, DoD should be prepared to consider an increase in the size of the US military while simultaneously ramping up sustained year-round Arctic operations.</w:t>
      </w:r>
    </w:p>
    <w:p w14:paraId="34221A04" w14:textId="77777777" w:rsidR="00625544" w:rsidRDefault="00625544" w:rsidP="00625544">
      <w:pPr>
        <w:rPr>
          <w:rStyle w:val="StyleUnderline"/>
        </w:rPr>
      </w:pPr>
      <w:r w:rsidRPr="00331753">
        <w:rPr>
          <w:sz w:val="16"/>
        </w:rPr>
        <w:t xml:space="preserve">3. </w:t>
      </w:r>
      <w:r w:rsidRPr="00331753">
        <w:rPr>
          <w:rStyle w:val="StyleUnderline"/>
        </w:rPr>
        <w:t>Build or obtain more polar-capable icebreakers now. Russia’s icebreaker fleet far exceeds ours</w:t>
      </w:r>
      <w:r w:rsidRPr="00331753">
        <w:rPr>
          <w:sz w:val="16"/>
        </w:rPr>
        <w:t xml:space="preserve">. </w:t>
      </w:r>
      <w:r w:rsidRPr="00331753">
        <w:rPr>
          <w:rStyle w:val="StyleUnderline"/>
        </w:rPr>
        <w:t>Indeed, even our “</w:t>
      </w:r>
      <w:r w:rsidRPr="00331753">
        <w:rPr>
          <w:rStyle w:val="Emphasis"/>
        </w:rPr>
        <w:t>near-Arctic</w:t>
      </w:r>
      <w:r w:rsidRPr="00331753">
        <w:rPr>
          <w:rStyle w:val="StyleUnderline"/>
        </w:rPr>
        <w:t xml:space="preserve">” peer competitor, China, has more. </w:t>
      </w:r>
      <w:r w:rsidRPr="004C30B6">
        <w:rPr>
          <w:rStyle w:val="Emphasis"/>
          <w:highlight w:val="cyan"/>
        </w:rPr>
        <w:t>Expanding the icebreaker fleet</w:t>
      </w:r>
      <w:r w:rsidRPr="004C30B6">
        <w:rPr>
          <w:rStyle w:val="StyleUnderline"/>
          <w:highlight w:val="cyan"/>
        </w:rPr>
        <w:t xml:space="preserve"> will ensure </w:t>
      </w:r>
      <w:r w:rsidRPr="004C30B6">
        <w:rPr>
          <w:rStyle w:val="Emphasis"/>
          <w:highlight w:val="cyan"/>
        </w:rPr>
        <w:t>year-round access</w:t>
      </w:r>
      <w:r w:rsidRPr="004C30B6">
        <w:rPr>
          <w:rStyle w:val="StyleUnderline"/>
          <w:highlight w:val="cyan"/>
        </w:rPr>
        <w:t xml:space="preserve"> </w:t>
      </w:r>
      <w:r w:rsidRPr="004C30B6">
        <w:rPr>
          <w:rStyle w:val="Emphasis"/>
          <w:highlight w:val="cyan"/>
        </w:rPr>
        <w:t>to</w:t>
      </w:r>
      <w:r w:rsidRPr="004C30B6">
        <w:rPr>
          <w:rStyle w:val="StyleUnderline"/>
          <w:highlight w:val="cyan"/>
        </w:rPr>
        <w:t xml:space="preserve"> and presence in </w:t>
      </w:r>
      <w:r w:rsidRPr="004C30B6">
        <w:rPr>
          <w:rStyle w:val="Emphasis"/>
          <w:highlight w:val="cyan"/>
        </w:rPr>
        <w:t>Arctic waters</w:t>
      </w:r>
      <w:r w:rsidRPr="004C30B6">
        <w:rPr>
          <w:rStyle w:val="StyleUnderline"/>
          <w:highlight w:val="cyan"/>
        </w:rPr>
        <w:t>.</w:t>
      </w:r>
    </w:p>
    <w:p w14:paraId="1B4CDE2D" w14:textId="77777777" w:rsidR="00625544" w:rsidRPr="004C30B6" w:rsidRDefault="00625544" w:rsidP="00625544">
      <w:pPr>
        <w:pStyle w:val="Heading4"/>
      </w:pPr>
      <w:r>
        <w:t xml:space="preserve">That solves </w:t>
      </w:r>
      <w:r>
        <w:rPr>
          <w:u w:val="single"/>
        </w:rPr>
        <w:t>all global war</w:t>
      </w:r>
      <w:r>
        <w:t xml:space="preserve">. </w:t>
      </w:r>
    </w:p>
    <w:p w14:paraId="6EF42C34" w14:textId="77777777" w:rsidR="00625544" w:rsidRDefault="00625544" w:rsidP="00625544">
      <w:r>
        <w:t xml:space="preserve">Daniel W. </w:t>
      </w:r>
      <w:r w:rsidRPr="00C621D8">
        <w:rPr>
          <w:rStyle w:val="Style13ptBold"/>
        </w:rPr>
        <w:t>Drezner 23</w:t>
      </w:r>
      <w:r>
        <w:t>. American political scientist. He is known for his scholarship and commentary on International Relations and International Political Economy. 9-12-2023. "The Dangers of Misunderstanding Economic Interdependence." Cato Institute. https://www.cato.org/publications/dangers-misunderstanding-economic-interdependence. ---ML</w:t>
      </w:r>
    </w:p>
    <w:p w14:paraId="2850A826" w14:textId="77777777" w:rsidR="00625544" w:rsidRPr="00C621D8" w:rsidRDefault="00625544" w:rsidP="00625544">
      <w:pPr>
        <w:rPr>
          <w:sz w:val="16"/>
        </w:rPr>
      </w:pPr>
      <w:r w:rsidRPr="00C621D8">
        <w:rPr>
          <w:sz w:val="16"/>
        </w:rPr>
        <w:t xml:space="preserve">This essay stands athwart this paranoia about malevolent forms of interdependence and yells, “stop!” Economic interdependence is hardly a cure-all for U.S. national security concerns, but it also is not the acute national security threat that is commonly articulated inside the Beltway. </w:t>
      </w:r>
      <w:r w:rsidRPr="006B1A65">
        <w:rPr>
          <w:rStyle w:val="StyleUnderline"/>
          <w:highlight w:val="cyan"/>
        </w:rPr>
        <w:t>Concerns</w:t>
      </w:r>
      <w:r w:rsidRPr="00C621D8">
        <w:rPr>
          <w:rStyle w:val="StyleUnderline"/>
        </w:rPr>
        <w:t xml:space="preserve"> have </w:t>
      </w:r>
      <w:r w:rsidRPr="006B1A65">
        <w:rPr>
          <w:rStyle w:val="StyleUnderline"/>
          <w:highlight w:val="cyan"/>
        </w:rPr>
        <w:t xml:space="preserve">been </w:t>
      </w:r>
      <w:r w:rsidRPr="006B1A65">
        <w:rPr>
          <w:rStyle w:val="Emphasis"/>
          <w:highlight w:val="cyan"/>
        </w:rPr>
        <w:t>greatly exaggerated</w:t>
      </w:r>
      <w:r w:rsidRPr="00C621D8">
        <w:rPr>
          <w:rStyle w:val="StyleUnderline"/>
        </w:rPr>
        <w:t xml:space="preserve">, while </w:t>
      </w:r>
      <w:r w:rsidRPr="006B1A65">
        <w:rPr>
          <w:rStyle w:val="StyleUnderline"/>
          <w:highlight w:val="cyan"/>
        </w:rPr>
        <w:t>the</w:t>
      </w:r>
      <w:r w:rsidRPr="00C621D8">
        <w:rPr>
          <w:rStyle w:val="StyleUnderline"/>
        </w:rPr>
        <w:t xml:space="preserve"> </w:t>
      </w:r>
      <w:r w:rsidRPr="00C621D8">
        <w:rPr>
          <w:rStyle w:val="Emphasis"/>
        </w:rPr>
        <w:t xml:space="preserve">geopolitical </w:t>
      </w:r>
      <w:r w:rsidRPr="006B1A65">
        <w:rPr>
          <w:rStyle w:val="Emphasis"/>
          <w:highlight w:val="cyan"/>
        </w:rPr>
        <w:t>benefits</w:t>
      </w:r>
      <w:r w:rsidRPr="00C621D8">
        <w:rPr>
          <w:rStyle w:val="StyleUnderline"/>
        </w:rPr>
        <w:t xml:space="preserve"> of </w:t>
      </w:r>
      <w:r w:rsidRPr="00C621D8">
        <w:rPr>
          <w:rStyle w:val="Emphasis"/>
        </w:rPr>
        <w:t>interdependence</w:t>
      </w:r>
      <w:r w:rsidRPr="00C621D8">
        <w:rPr>
          <w:rStyle w:val="StyleUnderline"/>
        </w:rPr>
        <w:t xml:space="preserve"> have </w:t>
      </w:r>
      <w:r w:rsidRPr="006B1A65">
        <w:rPr>
          <w:rStyle w:val="StyleUnderline"/>
          <w:highlight w:val="cyan"/>
        </w:rPr>
        <w:t xml:space="preserve">been </w:t>
      </w:r>
      <w:r w:rsidRPr="006B1A65">
        <w:rPr>
          <w:rStyle w:val="Emphasis"/>
          <w:highlight w:val="cyan"/>
        </w:rPr>
        <w:t>underestimated</w:t>
      </w:r>
      <w:r w:rsidRPr="00C621D8">
        <w:rPr>
          <w:sz w:val="16"/>
        </w:rPr>
        <w:t xml:space="preserve">. Even in 2023, China’s interdependence with the Organisation for Economic Co-operation and Development economies has acted as a constraint on its foreign policy behavior. Indeed, the Biden administration seems belatedly aware that it has stigmatized trade with China a bit too </w:t>
      </w:r>
      <w:r w:rsidRPr="008E0D57">
        <w:rPr>
          <w:sz w:val="16"/>
        </w:rPr>
        <w:t>much. If current trends persist, however, the United States risks further geoeconomic fragmentation—and the loosening of those constraints. The worldview of malevolent interdependence is likely wrong, but those fears can be self-fulfilling. In other words, if policymakers continue to view globalization as a threat, then the combined policy responses are likely to increase the likelihood of great power conflict.</w:t>
      </w:r>
    </w:p>
    <w:p w14:paraId="394F8ACE" w14:textId="77777777" w:rsidR="00625544" w:rsidRPr="00C621D8" w:rsidRDefault="00625544" w:rsidP="00625544">
      <w:pPr>
        <w:rPr>
          <w:sz w:val="16"/>
        </w:rPr>
      </w:pPr>
      <w:r w:rsidRPr="00C621D8">
        <w:rPr>
          <w:sz w:val="16"/>
        </w:rPr>
        <w:t>How Could Economic Interdependence Affect World Politics?</w:t>
      </w:r>
    </w:p>
    <w:p w14:paraId="3B8CC1E0" w14:textId="77777777" w:rsidR="00625544" w:rsidRPr="00C621D8" w:rsidRDefault="00625544" w:rsidP="00625544">
      <w:pPr>
        <w:rPr>
          <w:sz w:val="16"/>
        </w:rPr>
      </w:pPr>
      <w:r w:rsidRPr="00C621D8">
        <w:rPr>
          <w:sz w:val="16"/>
        </w:rPr>
        <w:t xml:space="preserve">The liberal paradigm in international relations (not to be confused with how the word “liberal” is used in the left-right distinctions of American politics) rests on a “Kantian triad” of interlocking forces designed to prevent the anarchic nature of world politics from spilling over into violent conflict. It was believed that a world of democratic states, international organizations, and </w:t>
      </w:r>
      <w:r w:rsidRPr="00C621D8">
        <w:rPr>
          <w:rStyle w:val="StyleUnderline"/>
        </w:rPr>
        <w:t xml:space="preserve">economic </w:t>
      </w:r>
      <w:r w:rsidRPr="006B1A65">
        <w:rPr>
          <w:rStyle w:val="Emphasis"/>
          <w:highlight w:val="cyan"/>
        </w:rPr>
        <w:t>interdependence</w:t>
      </w:r>
      <w:r w:rsidRPr="00C621D8">
        <w:rPr>
          <w:rStyle w:val="StyleUnderline"/>
        </w:rPr>
        <w:t xml:space="preserve"> would </w:t>
      </w:r>
      <w:r w:rsidRPr="006B1A65">
        <w:rPr>
          <w:rStyle w:val="StyleUnderline"/>
          <w:highlight w:val="cyan"/>
        </w:rPr>
        <w:t xml:space="preserve">lead to </w:t>
      </w:r>
      <w:r w:rsidRPr="000E39B4">
        <w:rPr>
          <w:rStyle w:val="StyleUnderline"/>
        </w:rPr>
        <w:t>a</w:t>
      </w:r>
      <w:r w:rsidRPr="00C621D8">
        <w:rPr>
          <w:rStyle w:val="StyleUnderline"/>
        </w:rPr>
        <w:t xml:space="preserve"> pluralistic </w:t>
      </w:r>
      <w:r w:rsidRPr="00C621D8">
        <w:rPr>
          <w:rStyle w:val="Emphasis"/>
        </w:rPr>
        <w:t>security community</w:t>
      </w:r>
      <w:r w:rsidRPr="00C621D8">
        <w:rPr>
          <w:rStyle w:val="StyleUnderline"/>
        </w:rPr>
        <w:t xml:space="preserve"> in which </w:t>
      </w:r>
      <w:r w:rsidRPr="006B1A65">
        <w:rPr>
          <w:rStyle w:val="Emphasis"/>
          <w:highlight w:val="cyan"/>
        </w:rPr>
        <w:t>no state</w:t>
      </w:r>
      <w:r w:rsidRPr="00C621D8">
        <w:rPr>
          <w:rStyle w:val="StyleUnderline"/>
        </w:rPr>
        <w:t xml:space="preserve"> would </w:t>
      </w:r>
      <w:r w:rsidRPr="006B1A65">
        <w:rPr>
          <w:rStyle w:val="StyleUnderline"/>
          <w:highlight w:val="cyan"/>
        </w:rPr>
        <w:t>have</w:t>
      </w:r>
      <w:r w:rsidRPr="00C621D8">
        <w:rPr>
          <w:rStyle w:val="StyleUnderline"/>
        </w:rPr>
        <w:t xml:space="preserve"> the </w:t>
      </w:r>
      <w:r w:rsidRPr="006B1A65">
        <w:rPr>
          <w:rStyle w:val="Emphasis"/>
          <w:highlight w:val="cyan"/>
        </w:rPr>
        <w:t>incentive</w:t>
      </w:r>
      <w:r w:rsidRPr="006B1A65">
        <w:rPr>
          <w:rStyle w:val="StyleUnderline"/>
          <w:highlight w:val="cyan"/>
        </w:rPr>
        <w:t xml:space="preserve"> to </w:t>
      </w:r>
      <w:r w:rsidRPr="006B1A65">
        <w:rPr>
          <w:rStyle w:val="Emphasis"/>
          <w:highlight w:val="cyan"/>
        </w:rPr>
        <w:t>start a war</w:t>
      </w:r>
      <w:r w:rsidRPr="00C621D8">
        <w:rPr>
          <w:sz w:val="16"/>
        </w:rPr>
        <w:t xml:space="preserve">. Within Kant’s own writings, it is true that the economic interdependence plank was the weakest of the three. Modern scholars, however, have argued that </w:t>
      </w:r>
      <w:r w:rsidRPr="00C621D8">
        <w:rPr>
          <w:rStyle w:val="StyleUnderline"/>
        </w:rPr>
        <w:t xml:space="preserve">the logic of </w:t>
      </w:r>
      <w:r w:rsidRPr="006B1A65">
        <w:rPr>
          <w:rStyle w:val="Emphasis"/>
          <w:highlight w:val="cyan"/>
        </w:rPr>
        <w:t>commercial peace</w:t>
      </w:r>
      <w:r w:rsidRPr="006B1A65">
        <w:rPr>
          <w:rStyle w:val="StyleUnderline"/>
          <w:highlight w:val="cyan"/>
        </w:rPr>
        <w:t xml:space="preserve"> is</w:t>
      </w:r>
      <w:r w:rsidRPr="00C621D8">
        <w:rPr>
          <w:rStyle w:val="StyleUnderline"/>
        </w:rPr>
        <w:t xml:space="preserve"> as strong or </w:t>
      </w:r>
      <w:r w:rsidRPr="006B1A65">
        <w:rPr>
          <w:rStyle w:val="Emphasis"/>
          <w:highlight w:val="cyan"/>
        </w:rPr>
        <w:t>stronger</w:t>
      </w:r>
      <w:r w:rsidRPr="006B1A65">
        <w:rPr>
          <w:rStyle w:val="StyleUnderline"/>
          <w:highlight w:val="cyan"/>
        </w:rPr>
        <w:t xml:space="preserve"> than</w:t>
      </w:r>
      <w:r w:rsidRPr="00C621D8">
        <w:rPr>
          <w:rStyle w:val="StyleUnderline"/>
        </w:rPr>
        <w:t xml:space="preserve"> that of </w:t>
      </w:r>
      <w:r w:rsidRPr="006B1A65">
        <w:rPr>
          <w:rStyle w:val="Emphasis"/>
          <w:highlight w:val="cyan"/>
        </w:rPr>
        <w:t>democratic</w:t>
      </w:r>
      <w:r w:rsidRPr="00C621D8">
        <w:rPr>
          <w:rStyle w:val="Emphasis"/>
        </w:rPr>
        <w:t xml:space="preserve"> peace</w:t>
      </w:r>
      <w:r w:rsidRPr="00C621D8">
        <w:rPr>
          <w:sz w:val="16"/>
        </w:rPr>
        <w:t>.</w:t>
      </w:r>
    </w:p>
    <w:p w14:paraId="21F67B54" w14:textId="77777777" w:rsidR="00625544" w:rsidRPr="00C621D8" w:rsidRDefault="00625544" w:rsidP="00625544">
      <w:pPr>
        <w:rPr>
          <w:sz w:val="16"/>
        </w:rPr>
      </w:pPr>
      <w:r w:rsidRPr="000E39B4">
        <w:rPr>
          <w:rStyle w:val="StyleUnderline"/>
        </w:rPr>
        <w:lastRenderedPageBreak/>
        <w:t xml:space="preserve">Commercial peace </w:t>
      </w:r>
      <w:r w:rsidRPr="006B1A65">
        <w:rPr>
          <w:rStyle w:val="StyleUnderline"/>
          <w:highlight w:val="cyan"/>
        </w:rPr>
        <w:t xml:space="preserve">between </w:t>
      </w:r>
      <w:r w:rsidRPr="006B1A65">
        <w:rPr>
          <w:rStyle w:val="Emphasis"/>
          <w:highlight w:val="cyan"/>
        </w:rPr>
        <w:t>nations</w:t>
      </w:r>
      <w:r w:rsidRPr="000E39B4">
        <w:rPr>
          <w:rStyle w:val="StyleUnderline"/>
        </w:rPr>
        <w:t xml:space="preserve"> operates through multiple </w:t>
      </w:r>
      <w:r w:rsidRPr="000E39B4">
        <w:rPr>
          <w:rStyle w:val="Emphasis"/>
        </w:rPr>
        <w:t>causal mechanisms</w:t>
      </w:r>
      <w:r w:rsidRPr="00C621D8">
        <w:rPr>
          <w:sz w:val="16"/>
        </w:rPr>
        <w:t xml:space="preserve">. The simplest one is at the individual level: </w:t>
      </w:r>
      <w:r w:rsidRPr="00C621D8">
        <w:rPr>
          <w:rStyle w:val="StyleUnderline"/>
        </w:rPr>
        <w:t xml:space="preserve">in trading states, </w:t>
      </w:r>
      <w:r w:rsidRPr="00C621D8">
        <w:rPr>
          <w:rStyle w:val="Emphasis"/>
        </w:rPr>
        <w:t xml:space="preserve">ambitious </w:t>
      </w:r>
      <w:r w:rsidRPr="006B1A65">
        <w:rPr>
          <w:rStyle w:val="Emphasis"/>
          <w:highlight w:val="cyan"/>
        </w:rPr>
        <w:t>individuals</w:t>
      </w:r>
      <w:r w:rsidRPr="00C621D8">
        <w:rPr>
          <w:rStyle w:val="StyleUnderline"/>
        </w:rPr>
        <w:t xml:space="preserve"> will </w:t>
      </w:r>
      <w:r w:rsidRPr="006B1A65">
        <w:rPr>
          <w:rStyle w:val="StyleUnderline"/>
          <w:highlight w:val="cyan"/>
        </w:rPr>
        <w:t xml:space="preserve">flock to the </w:t>
      </w:r>
      <w:r w:rsidRPr="006B1A65">
        <w:rPr>
          <w:rStyle w:val="Emphasis"/>
          <w:highlight w:val="cyan"/>
        </w:rPr>
        <w:t>commercial</w:t>
      </w:r>
      <w:r w:rsidRPr="00C621D8">
        <w:rPr>
          <w:rStyle w:val="Emphasis"/>
        </w:rPr>
        <w:t xml:space="preserve"> sector</w:t>
      </w:r>
      <w:r w:rsidRPr="00C621D8">
        <w:rPr>
          <w:rStyle w:val="StyleUnderline"/>
        </w:rPr>
        <w:t xml:space="preserve"> </w:t>
      </w:r>
      <w:r w:rsidRPr="006B1A65">
        <w:rPr>
          <w:rStyle w:val="StyleUnderline"/>
          <w:highlight w:val="cyan"/>
        </w:rPr>
        <w:t>rather than</w:t>
      </w:r>
      <w:r w:rsidRPr="00C621D8">
        <w:rPr>
          <w:rStyle w:val="StyleUnderline"/>
        </w:rPr>
        <w:t xml:space="preserve"> the </w:t>
      </w:r>
      <w:r w:rsidRPr="006B1A65">
        <w:rPr>
          <w:rStyle w:val="Emphasis"/>
          <w:highlight w:val="cyan"/>
        </w:rPr>
        <w:t>security sector</w:t>
      </w:r>
      <w:r w:rsidRPr="00C621D8">
        <w:rPr>
          <w:rStyle w:val="StyleUnderline"/>
        </w:rPr>
        <w:t xml:space="preserve">, thereby </w:t>
      </w:r>
      <w:r w:rsidRPr="00C621D8">
        <w:rPr>
          <w:rStyle w:val="Emphasis"/>
        </w:rPr>
        <w:t>taming</w:t>
      </w:r>
      <w:r w:rsidRPr="00C621D8">
        <w:rPr>
          <w:sz w:val="16"/>
        </w:rPr>
        <w:t xml:space="preserve"> </w:t>
      </w:r>
      <w:r w:rsidRPr="00C621D8">
        <w:rPr>
          <w:strike/>
          <w:sz w:val="16"/>
        </w:rPr>
        <w:t>man’s</w:t>
      </w:r>
      <w:r w:rsidRPr="00C621D8">
        <w:rPr>
          <w:sz w:val="16"/>
        </w:rPr>
        <w:t xml:space="preserve"> </w:t>
      </w:r>
      <w:r w:rsidRPr="00C621D8">
        <w:rPr>
          <w:rStyle w:val="StyleUnderline"/>
        </w:rPr>
        <w:t xml:space="preserve">passions and </w:t>
      </w:r>
      <w:r w:rsidRPr="006B1A65">
        <w:rPr>
          <w:rStyle w:val="StyleUnderline"/>
          <w:highlight w:val="cyan"/>
        </w:rPr>
        <w:t>converting them into</w:t>
      </w:r>
      <w:r w:rsidRPr="00C621D8">
        <w:rPr>
          <w:rStyle w:val="StyleUnderline"/>
        </w:rPr>
        <w:t xml:space="preserve"> </w:t>
      </w:r>
      <w:r w:rsidRPr="00C621D8">
        <w:rPr>
          <w:rStyle w:val="Emphasis"/>
        </w:rPr>
        <w:t xml:space="preserve">economic </w:t>
      </w:r>
      <w:r w:rsidRPr="006B1A65">
        <w:rPr>
          <w:rStyle w:val="Emphasis"/>
          <w:highlight w:val="cyan"/>
        </w:rPr>
        <w:t>self-interest</w:t>
      </w:r>
      <w:r w:rsidRPr="00C621D8">
        <w:rPr>
          <w:sz w:val="16"/>
        </w:rPr>
        <w:t xml:space="preserve">. </w:t>
      </w:r>
      <w:r w:rsidRPr="00C621D8">
        <w:rPr>
          <w:rStyle w:val="StyleUnderline"/>
        </w:rPr>
        <w:t xml:space="preserve">At the domestic </w:t>
      </w:r>
      <w:r w:rsidRPr="00C621D8">
        <w:rPr>
          <w:rStyle w:val="Emphasis"/>
        </w:rPr>
        <w:t>political level</w:t>
      </w:r>
      <w:r w:rsidRPr="00C621D8">
        <w:rPr>
          <w:rStyle w:val="StyleUnderline"/>
        </w:rPr>
        <w:t xml:space="preserve">, the </w:t>
      </w:r>
      <w:r w:rsidRPr="006B1A65">
        <w:rPr>
          <w:rStyle w:val="StyleUnderline"/>
          <w:highlight w:val="cyan"/>
        </w:rPr>
        <w:t>growth of trade</w:t>
      </w:r>
      <w:r w:rsidRPr="00C621D8">
        <w:rPr>
          <w:rStyle w:val="StyleUnderline"/>
        </w:rPr>
        <w:t xml:space="preserve"> between countries also </w:t>
      </w:r>
      <w:r w:rsidRPr="006B1A65">
        <w:rPr>
          <w:rStyle w:val="StyleUnderline"/>
          <w:highlight w:val="cyan"/>
        </w:rPr>
        <w:t>creates</w:t>
      </w:r>
      <w:r w:rsidRPr="00C621D8">
        <w:rPr>
          <w:rStyle w:val="StyleUnderline"/>
        </w:rPr>
        <w:t xml:space="preserve"> </w:t>
      </w:r>
      <w:r w:rsidRPr="00C621D8">
        <w:rPr>
          <w:rStyle w:val="Emphasis"/>
        </w:rPr>
        <w:t xml:space="preserve">interest </w:t>
      </w:r>
      <w:r w:rsidRPr="006B1A65">
        <w:rPr>
          <w:rStyle w:val="Emphasis"/>
          <w:highlight w:val="cyan"/>
        </w:rPr>
        <w:t>groups</w:t>
      </w:r>
      <w:r w:rsidRPr="00C621D8">
        <w:rPr>
          <w:rStyle w:val="StyleUnderline"/>
        </w:rPr>
        <w:t xml:space="preserve"> on both sides </w:t>
      </w:r>
      <w:r w:rsidRPr="006B1A65">
        <w:rPr>
          <w:rStyle w:val="StyleUnderline"/>
          <w:highlight w:val="cyan"/>
        </w:rPr>
        <w:t>with</w:t>
      </w:r>
      <w:r w:rsidRPr="00C621D8">
        <w:rPr>
          <w:rStyle w:val="StyleUnderline"/>
        </w:rPr>
        <w:t xml:space="preserve"> a </w:t>
      </w:r>
      <w:r w:rsidRPr="00C621D8">
        <w:rPr>
          <w:rStyle w:val="Emphasis"/>
        </w:rPr>
        <w:t xml:space="preserve">vested </w:t>
      </w:r>
      <w:r w:rsidRPr="006B1A65">
        <w:rPr>
          <w:rStyle w:val="Emphasis"/>
          <w:highlight w:val="cyan"/>
        </w:rPr>
        <w:t>interest</w:t>
      </w:r>
      <w:r w:rsidRPr="006B1A65">
        <w:rPr>
          <w:rStyle w:val="StyleUnderline"/>
          <w:highlight w:val="cyan"/>
        </w:rPr>
        <w:t xml:space="preserve"> in maintaining </w:t>
      </w:r>
      <w:r w:rsidRPr="006B1A65">
        <w:rPr>
          <w:rStyle w:val="Emphasis"/>
          <w:highlight w:val="cyan"/>
        </w:rPr>
        <w:t>harmonious</w:t>
      </w:r>
      <w:r w:rsidRPr="00C621D8">
        <w:rPr>
          <w:rStyle w:val="Emphasis"/>
        </w:rPr>
        <w:t xml:space="preserve"> bilateral </w:t>
      </w:r>
      <w:r w:rsidRPr="006B1A65">
        <w:rPr>
          <w:rStyle w:val="Emphasis"/>
          <w:highlight w:val="cyan"/>
        </w:rPr>
        <w:t>relations</w:t>
      </w:r>
      <w:r w:rsidRPr="00C621D8">
        <w:rPr>
          <w:sz w:val="16"/>
        </w:rPr>
        <w:t xml:space="preserve">. At the level of </w:t>
      </w:r>
      <w:r w:rsidRPr="00C621D8">
        <w:rPr>
          <w:rStyle w:val="StyleUnderline"/>
        </w:rPr>
        <w:t xml:space="preserve">the </w:t>
      </w:r>
      <w:r w:rsidRPr="00C621D8">
        <w:rPr>
          <w:rStyle w:val="Emphasis"/>
        </w:rPr>
        <w:t>international system</w:t>
      </w:r>
      <w:r w:rsidRPr="00C621D8">
        <w:rPr>
          <w:rStyle w:val="StyleUnderline"/>
        </w:rPr>
        <w:t xml:space="preserve">, commercial peace </w:t>
      </w:r>
      <w:r w:rsidRPr="00C621D8">
        <w:rPr>
          <w:rStyle w:val="Emphasis"/>
        </w:rPr>
        <w:t>operates</w:t>
      </w:r>
      <w:r w:rsidRPr="00C621D8">
        <w:rPr>
          <w:rStyle w:val="StyleUnderline"/>
        </w:rPr>
        <w:t xml:space="preserve"> by a </w:t>
      </w:r>
      <w:r w:rsidRPr="006B1A65">
        <w:rPr>
          <w:rStyle w:val="StyleUnderline"/>
          <w:highlight w:val="cyan"/>
        </w:rPr>
        <w:t xml:space="preserve">simple </w:t>
      </w:r>
      <w:r w:rsidRPr="006B1A65">
        <w:rPr>
          <w:rStyle w:val="Emphasis"/>
          <w:highlight w:val="cyan"/>
        </w:rPr>
        <w:t>rational choice</w:t>
      </w:r>
      <w:r w:rsidRPr="00C621D8">
        <w:rPr>
          <w:rStyle w:val="StyleUnderline"/>
        </w:rPr>
        <w:t xml:space="preserve">: state </w:t>
      </w:r>
      <w:r w:rsidRPr="006B1A65">
        <w:rPr>
          <w:rStyle w:val="StyleUnderline"/>
          <w:highlight w:val="cyan"/>
        </w:rPr>
        <w:t>leaders</w:t>
      </w:r>
      <w:r w:rsidRPr="00C621D8">
        <w:rPr>
          <w:rStyle w:val="StyleUnderline"/>
        </w:rPr>
        <w:t xml:space="preserve"> will be </w:t>
      </w:r>
      <w:r w:rsidRPr="006B1A65">
        <w:rPr>
          <w:rStyle w:val="StyleUnderline"/>
          <w:highlight w:val="cyan"/>
        </w:rPr>
        <w:t>wary of</w:t>
      </w:r>
      <w:r w:rsidRPr="00C621D8">
        <w:rPr>
          <w:rStyle w:val="StyleUnderline"/>
        </w:rPr>
        <w:t xml:space="preserve"> the </w:t>
      </w:r>
      <w:r w:rsidRPr="006B1A65">
        <w:rPr>
          <w:rStyle w:val="Emphasis"/>
          <w:highlight w:val="cyan"/>
        </w:rPr>
        <w:t>loss of wealth</w:t>
      </w:r>
      <w:r w:rsidRPr="00C621D8">
        <w:rPr>
          <w:rStyle w:val="StyleUnderline"/>
        </w:rPr>
        <w:t xml:space="preserve"> that would </w:t>
      </w:r>
      <w:r w:rsidRPr="006B1A65">
        <w:rPr>
          <w:rStyle w:val="StyleUnderline"/>
          <w:highlight w:val="cyan"/>
        </w:rPr>
        <w:t xml:space="preserve">come with a </w:t>
      </w:r>
      <w:r w:rsidRPr="006B1A65">
        <w:rPr>
          <w:rStyle w:val="Emphasis"/>
          <w:highlight w:val="cyan"/>
        </w:rPr>
        <w:t>war</w:t>
      </w:r>
      <w:r w:rsidRPr="00C621D8">
        <w:rPr>
          <w:rStyle w:val="StyleUnderline"/>
        </w:rPr>
        <w:t xml:space="preserve"> against a </w:t>
      </w:r>
      <w:r w:rsidRPr="00C621D8">
        <w:rPr>
          <w:rStyle w:val="Emphasis"/>
        </w:rPr>
        <w:t>trading partner</w:t>
      </w:r>
      <w:r w:rsidRPr="00C621D8">
        <w:rPr>
          <w:sz w:val="16"/>
        </w:rPr>
        <w:t>. These logics are not mutually exclusive but rather reinforcing—and all of them contribute to the power of commercial peace.</w:t>
      </w:r>
    </w:p>
    <w:p w14:paraId="07E60DE6" w14:textId="77777777" w:rsidR="00625544" w:rsidRPr="007515C7" w:rsidRDefault="00625544" w:rsidP="00625544">
      <w:pPr>
        <w:rPr>
          <w:sz w:val="16"/>
        </w:rPr>
      </w:pPr>
      <w:r w:rsidRPr="00C621D8">
        <w:rPr>
          <w:sz w:val="16"/>
        </w:rPr>
        <w:t xml:space="preserve">Some liberal scholars have gone even further. Keohane and Nye argued that </w:t>
      </w:r>
      <w:r w:rsidRPr="006B1A65">
        <w:rPr>
          <w:rStyle w:val="StyleUnderline"/>
          <w:highlight w:val="cyan"/>
        </w:rPr>
        <w:t xml:space="preserve">complex </w:t>
      </w:r>
      <w:r w:rsidRPr="006B1A65">
        <w:rPr>
          <w:rStyle w:val="Emphasis"/>
          <w:highlight w:val="cyan"/>
        </w:rPr>
        <w:t>interdependence</w:t>
      </w:r>
      <w:r w:rsidRPr="00C621D8">
        <w:rPr>
          <w:rStyle w:val="StyleUnderline"/>
        </w:rPr>
        <w:t xml:space="preserve"> would drastically </w:t>
      </w:r>
      <w:r w:rsidRPr="006B1A65">
        <w:rPr>
          <w:rStyle w:val="Emphasis"/>
          <w:highlight w:val="cyan"/>
        </w:rPr>
        <w:t>reduce</w:t>
      </w:r>
      <w:r w:rsidRPr="00C621D8">
        <w:rPr>
          <w:rStyle w:val="Emphasis"/>
        </w:rPr>
        <w:t xml:space="preserve"> the utility</w:t>
      </w:r>
      <w:r w:rsidRPr="00C621D8">
        <w:rPr>
          <w:rStyle w:val="StyleUnderline"/>
        </w:rPr>
        <w:t xml:space="preserve"> of </w:t>
      </w:r>
      <w:r w:rsidRPr="006B1A65">
        <w:rPr>
          <w:rStyle w:val="StyleUnderline"/>
          <w:highlight w:val="cyan"/>
        </w:rPr>
        <w:t>force</w:t>
      </w:r>
      <w:r w:rsidRPr="00C621D8">
        <w:rPr>
          <w:rStyle w:val="StyleUnderline"/>
        </w:rPr>
        <w:t xml:space="preserve"> in world politics</w:t>
      </w:r>
      <w:r w:rsidRPr="00C621D8">
        <w:rPr>
          <w:sz w:val="16"/>
        </w:rPr>
        <w:t xml:space="preserve">. Erik Gartzke argued that </w:t>
      </w:r>
      <w:r w:rsidRPr="006B1A65">
        <w:rPr>
          <w:rStyle w:val="StyleUnderline"/>
          <w:highlight w:val="cyan"/>
        </w:rPr>
        <w:t>capitalist peace</w:t>
      </w:r>
      <w:r w:rsidRPr="00C621D8">
        <w:rPr>
          <w:rStyle w:val="StyleUnderline"/>
        </w:rPr>
        <w:t xml:space="preserve"> is </w:t>
      </w:r>
      <w:r w:rsidRPr="00C621D8">
        <w:rPr>
          <w:rStyle w:val="Emphasis"/>
        </w:rPr>
        <w:t>so powerful</w:t>
      </w:r>
      <w:r w:rsidRPr="00C621D8">
        <w:rPr>
          <w:rStyle w:val="StyleUnderline"/>
        </w:rPr>
        <w:t xml:space="preserve"> that it is the </w:t>
      </w:r>
      <w:r w:rsidRPr="006B1A65">
        <w:rPr>
          <w:rStyle w:val="Emphasis"/>
          <w:highlight w:val="cyan"/>
        </w:rPr>
        <w:t>primary driver</w:t>
      </w:r>
      <w:r w:rsidRPr="006B1A65">
        <w:rPr>
          <w:rStyle w:val="StyleUnderline"/>
          <w:highlight w:val="cyan"/>
        </w:rPr>
        <w:t xml:space="preserve"> behind </w:t>
      </w:r>
      <w:r w:rsidRPr="006B1A65">
        <w:rPr>
          <w:rStyle w:val="Emphasis"/>
          <w:highlight w:val="cyan"/>
        </w:rPr>
        <w:t>democratic peace</w:t>
      </w:r>
      <w:r w:rsidRPr="00C621D8">
        <w:rPr>
          <w:sz w:val="16"/>
        </w:rPr>
        <w:t xml:space="preserve">. Gartzke suggested that </w:t>
      </w:r>
      <w:r w:rsidRPr="00C621D8">
        <w:rPr>
          <w:rStyle w:val="StyleUnderline"/>
        </w:rPr>
        <w:t xml:space="preserve">the spread of </w:t>
      </w:r>
      <w:r w:rsidRPr="00C621D8">
        <w:rPr>
          <w:rStyle w:val="Emphasis"/>
        </w:rPr>
        <w:t>market forces</w:t>
      </w:r>
      <w:r w:rsidRPr="00C621D8">
        <w:rPr>
          <w:rStyle w:val="StyleUnderline"/>
        </w:rPr>
        <w:t xml:space="preserve"> reduces violence for multiple reasons, including that “the historic impetus to </w:t>
      </w:r>
      <w:r w:rsidRPr="00C621D8">
        <w:rPr>
          <w:rStyle w:val="Emphasis"/>
        </w:rPr>
        <w:t xml:space="preserve">territorial </w:t>
      </w:r>
      <w:r w:rsidRPr="006B1A65">
        <w:rPr>
          <w:rStyle w:val="Emphasis"/>
          <w:highlight w:val="cyan"/>
        </w:rPr>
        <w:t>expansion</w:t>
      </w:r>
      <w:r w:rsidRPr="00C621D8">
        <w:rPr>
          <w:rStyle w:val="StyleUnderline"/>
        </w:rPr>
        <w:t xml:space="preserve"> is </w:t>
      </w:r>
      <w:r w:rsidRPr="006B1A65">
        <w:rPr>
          <w:rStyle w:val="StyleUnderline"/>
          <w:highlight w:val="cyan"/>
        </w:rPr>
        <w:t>tempered by</w:t>
      </w:r>
      <w:r w:rsidRPr="00C621D8">
        <w:rPr>
          <w:rStyle w:val="StyleUnderline"/>
        </w:rPr>
        <w:t xml:space="preserve"> the </w:t>
      </w:r>
      <w:r w:rsidRPr="00C621D8">
        <w:rPr>
          <w:rStyle w:val="Emphasis"/>
        </w:rPr>
        <w:t xml:space="preserve">rising </w:t>
      </w:r>
      <w:r w:rsidRPr="006B1A65">
        <w:rPr>
          <w:rStyle w:val="Emphasis"/>
          <w:highlight w:val="cyan"/>
        </w:rPr>
        <w:t>importance</w:t>
      </w:r>
      <w:r w:rsidRPr="006B1A65">
        <w:rPr>
          <w:rStyle w:val="StyleUnderline"/>
          <w:highlight w:val="cyan"/>
        </w:rPr>
        <w:t xml:space="preserve"> of</w:t>
      </w:r>
      <w:r w:rsidRPr="00C621D8">
        <w:rPr>
          <w:rStyle w:val="StyleUnderline"/>
        </w:rPr>
        <w:t xml:space="preserve"> intellectual and </w:t>
      </w:r>
      <w:r w:rsidRPr="00C621D8">
        <w:rPr>
          <w:rStyle w:val="Emphasis"/>
        </w:rPr>
        <w:t xml:space="preserve">financial </w:t>
      </w:r>
      <w:r w:rsidRPr="006B1A65">
        <w:rPr>
          <w:rStyle w:val="Emphasis"/>
          <w:highlight w:val="cyan"/>
        </w:rPr>
        <w:t>capital</w:t>
      </w:r>
      <w:r w:rsidRPr="00C621D8">
        <w:rPr>
          <w:sz w:val="16"/>
        </w:rPr>
        <w:t xml:space="preserve">” and that “the rise of global capital markets </w:t>
      </w:r>
      <w:r w:rsidRPr="00C621D8">
        <w:rPr>
          <w:rStyle w:val="StyleUnderline"/>
        </w:rPr>
        <w:t xml:space="preserve">creates a </w:t>
      </w:r>
      <w:r w:rsidRPr="00C621D8">
        <w:rPr>
          <w:rStyle w:val="Emphasis"/>
        </w:rPr>
        <w:t>new mechanism</w:t>
      </w:r>
      <w:r w:rsidRPr="00C621D8">
        <w:rPr>
          <w:rStyle w:val="StyleUnderline"/>
        </w:rPr>
        <w:t xml:space="preserve"> for competition</w:t>
      </w:r>
      <w:r w:rsidRPr="00C621D8">
        <w:rPr>
          <w:sz w:val="16"/>
        </w:rPr>
        <w:t xml:space="preserve"> and communication for states that might otherwise be forced to fight.” He is hardly the only scholar to advance this argument. More popular proponents, like Thomas L. Friedman, argued that globalization was so powerful that it flattened many power differentials that existed in the world.</w:t>
      </w:r>
    </w:p>
    <w:p w14:paraId="1FAFF5DE" w14:textId="77777777" w:rsidR="00625544" w:rsidRPr="00905DAD" w:rsidRDefault="00625544" w:rsidP="00625544"/>
    <w:p w14:paraId="6C0C7F89"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127369">
    <w:abstractNumId w:val="10"/>
  </w:num>
  <w:num w:numId="2" w16cid:durableId="1751000429">
    <w:abstractNumId w:val="8"/>
  </w:num>
  <w:num w:numId="3" w16cid:durableId="1895702350">
    <w:abstractNumId w:val="7"/>
  </w:num>
  <w:num w:numId="4" w16cid:durableId="1539002277">
    <w:abstractNumId w:val="6"/>
  </w:num>
  <w:num w:numId="5" w16cid:durableId="773134335">
    <w:abstractNumId w:val="5"/>
  </w:num>
  <w:num w:numId="6" w16cid:durableId="11998056">
    <w:abstractNumId w:val="9"/>
  </w:num>
  <w:num w:numId="7" w16cid:durableId="1255866675">
    <w:abstractNumId w:val="4"/>
  </w:num>
  <w:num w:numId="8" w16cid:durableId="667711805">
    <w:abstractNumId w:val="3"/>
  </w:num>
  <w:num w:numId="9" w16cid:durableId="633799841">
    <w:abstractNumId w:val="2"/>
  </w:num>
  <w:num w:numId="10" w16cid:durableId="2089302445">
    <w:abstractNumId w:val="1"/>
  </w:num>
  <w:num w:numId="11" w16cid:durableId="1084960404">
    <w:abstractNumId w:val="0"/>
  </w:num>
  <w:num w:numId="12" w16cid:durableId="227767789">
    <w:abstractNumId w:val="14"/>
  </w:num>
  <w:num w:numId="13" w16cid:durableId="1254782340">
    <w:abstractNumId w:val="16"/>
  </w:num>
  <w:num w:numId="14" w16cid:durableId="909073978">
    <w:abstractNumId w:val="15"/>
  </w:num>
  <w:num w:numId="15" w16cid:durableId="1205605210">
    <w:abstractNumId w:val="13"/>
  </w:num>
  <w:num w:numId="16" w16cid:durableId="1695883432">
    <w:abstractNumId w:val="12"/>
  </w:num>
  <w:num w:numId="17"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2554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C13"/>
    <w:rsid w:val="000D26A6"/>
    <w:rsid w:val="000D2B90"/>
    <w:rsid w:val="000D6ED8"/>
    <w:rsid w:val="000D717B"/>
    <w:rsid w:val="00100B28"/>
    <w:rsid w:val="00117316"/>
    <w:rsid w:val="001209B4"/>
    <w:rsid w:val="00130415"/>
    <w:rsid w:val="0017380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C40"/>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71D"/>
    <w:rsid w:val="0029647A"/>
    <w:rsid w:val="00296504"/>
    <w:rsid w:val="002A570D"/>
    <w:rsid w:val="002B5511"/>
    <w:rsid w:val="002B7ACF"/>
    <w:rsid w:val="002D7A0B"/>
    <w:rsid w:val="002E0643"/>
    <w:rsid w:val="002E392E"/>
    <w:rsid w:val="002E6BBC"/>
    <w:rsid w:val="002F1BA9"/>
    <w:rsid w:val="002F6E74"/>
    <w:rsid w:val="003101CC"/>
    <w:rsid w:val="003106B3"/>
    <w:rsid w:val="0031385D"/>
    <w:rsid w:val="003171AB"/>
    <w:rsid w:val="003223B2"/>
    <w:rsid w:val="00322A67"/>
    <w:rsid w:val="00330529"/>
    <w:rsid w:val="00330E13"/>
    <w:rsid w:val="00335A23"/>
    <w:rsid w:val="00340707"/>
    <w:rsid w:val="00341C61"/>
    <w:rsid w:val="00341D1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5446"/>
    <w:rsid w:val="003B1668"/>
    <w:rsid w:val="003C53D7"/>
    <w:rsid w:val="003C5F4C"/>
    <w:rsid w:val="003D1298"/>
    <w:rsid w:val="003D5EA8"/>
    <w:rsid w:val="003D7B28"/>
    <w:rsid w:val="003E305E"/>
    <w:rsid w:val="003E34DB"/>
    <w:rsid w:val="003E5302"/>
    <w:rsid w:val="003E5BF1"/>
    <w:rsid w:val="003F2452"/>
    <w:rsid w:val="003F41EA"/>
    <w:rsid w:val="003F7DF0"/>
    <w:rsid w:val="004039AF"/>
    <w:rsid w:val="00407AFF"/>
    <w:rsid w:val="0041155D"/>
    <w:rsid w:val="00414F84"/>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67A"/>
    <w:rsid w:val="004C5732"/>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A99"/>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5544"/>
    <w:rsid w:val="00626A15"/>
    <w:rsid w:val="006379E9"/>
    <w:rsid w:val="006438CB"/>
    <w:rsid w:val="006529B9"/>
    <w:rsid w:val="00654695"/>
    <w:rsid w:val="0065500A"/>
    <w:rsid w:val="00655217"/>
    <w:rsid w:val="0065727C"/>
    <w:rsid w:val="00674A78"/>
    <w:rsid w:val="006943F2"/>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4B42"/>
    <w:rsid w:val="00725598"/>
    <w:rsid w:val="007374A1"/>
    <w:rsid w:val="00752712"/>
    <w:rsid w:val="00753A84"/>
    <w:rsid w:val="007611F5"/>
    <w:rsid w:val="007619E4"/>
    <w:rsid w:val="00761E75"/>
    <w:rsid w:val="0076495E"/>
    <w:rsid w:val="00765FC8"/>
    <w:rsid w:val="00775694"/>
    <w:rsid w:val="0078549D"/>
    <w:rsid w:val="00793F46"/>
    <w:rsid w:val="007A1325"/>
    <w:rsid w:val="007A1A18"/>
    <w:rsid w:val="007A3BAF"/>
    <w:rsid w:val="007B53D8"/>
    <w:rsid w:val="007C22C5"/>
    <w:rsid w:val="007C528A"/>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9AD"/>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360C"/>
    <w:rsid w:val="009F6FB2"/>
    <w:rsid w:val="00A071C0"/>
    <w:rsid w:val="00A16968"/>
    <w:rsid w:val="00A22670"/>
    <w:rsid w:val="00A24B35"/>
    <w:rsid w:val="00A271BA"/>
    <w:rsid w:val="00A27F86"/>
    <w:rsid w:val="00A431C6"/>
    <w:rsid w:val="00A54315"/>
    <w:rsid w:val="00A60FBC"/>
    <w:rsid w:val="00A63786"/>
    <w:rsid w:val="00A65C0B"/>
    <w:rsid w:val="00A776BA"/>
    <w:rsid w:val="00A81FD2"/>
    <w:rsid w:val="00A8441A"/>
    <w:rsid w:val="00A8674A"/>
    <w:rsid w:val="00A96E24"/>
    <w:rsid w:val="00AA6F6E"/>
    <w:rsid w:val="00AB122B"/>
    <w:rsid w:val="00AB21B0"/>
    <w:rsid w:val="00AB48D3"/>
    <w:rsid w:val="00AB5095"/>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78A4"/>
    <w:rsid w:val="00C07769"/>
    <w:rsid w:val="00C07D05"/>
    <w:rsid w:val="00C10856"/>
    <w:rsid w:val="00C203FA"/>
    <w:rsid w:val="00C23352"/>
    <w:rsid w:val="00C244F5"/>
    <w:rsid w:val="00C3164F"/>
    <w:rsid w:val="00C31B5E"/>
    <w:rsid w:val="00C34D3E"/>
    <w:rsid w:val="00C35B37"/>
    <w:rsid w:val="00C3747A"/>
    <w:rsid w:val="00C37F29"/>
    <w:rsid w:val="00C442C0"/>
    <w:rsid w:val="00C5491F"/>
    <w:rsid w:val="00C56DCC"/>
    <w:rsid w:val="00C57075"/>
    <w:rsid w:val="00C72AFE"/>
    <w:rsid w:val="00C73D10"/>
    <w:rsid w:val="00C808D4"/>
    <w:rsid w:val="00C81619"/>
    <w:rsid w:val="00CA013C"/>
    <w:rsid w:val="00CA17E4"/>
    <w:rsid w:val="00CA2750"/>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0C8"/>
    <w:rsid w:val="00D43A8C"/>
    <w:rsid w:val="00D4641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0702"/>
    <w:rsid w:val="00E42E4C"/>
    <w:rsid w:val="00E44107"/>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9AC"/>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A45"/>
    <w:rsid w:val="00F277AA"/>
    <w:rsid w:val="00F31955"/>
    <w:rsid w:val="00F34C06"/>
    <w:rsid w:val="00F43EA3"/>
    <w:rsid w:val="00F50C55"/>
    <w:rsid w:val="00F57FFB"/>
    <w:rsid w:val="00F601E6"/>
    <w:rsid w:val="00F73954"/>
    <w:rsid w:val="00F94060"/>
    <w:rsid w:val="00FA4966"/>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D1A5B"/>
  <w14:defaultImageDpi w14:val="300"/>
  <w15:docId w15:val="{73CD126F-5113-9044-A4E7-60FB97440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A2750"/>
    <w:rPr>
      <w:rFonts w:ascii="Arial" w:hAnsi="Arial" w:cs="Arial"/>
      <w:sz w:val="22"/>
    </w:rPr>
  </w:style>
  <w:style w:type="paragraph" w:styleId="Heading1">
    <w:name w:val="heading 1"/>
    <w:aliases w:val="Pocket"/>
    <w:basedOn w:val="Normal"/>
    <w:next w:val="Normal"/>
    <w:link w:val="Heading1Char"/>
    <w:uiPriority w:val="9"/>
    <w:qFormat/>
    <w:rsid w:val="00CA27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A275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9"/>
    <w:unhideWhenUsed/>
    <w:qFormat/>
    <w:rsid w:val="00CA275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9"/>
    <w:unhideWhenUsed/>
    <w:qFormat/>
    <w:rsid w:val="00CA2750"/>
    <w:pPr>
      <w:keepNext/>
      <w:keepLines/>
      <w:spacing w:before="20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C442C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CA27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750"/>
  </w:style>
  <w:style w:type="character" w:customStyle="1" w:styleId="Heading1Char">
    <w:name w:val="Heading 1 Char"/>
    <w:aliases w:val="Pocket Char"/>
    <w:basedOn w:val="DefaultParagraphFont"/>
    <w:link w:val="Heading1"/>
    <w:uiPriority w:val="9"/>
    <w:rsid w:val="00CA2750"/>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CA2750"/>
    <w:rPr>
      <w:rFonts w:ascii="Arial" w:eastAsiaTheme="majorEastAsia" w:hAnsi="Arial" w:cstheme="majorBidi"/>
      <w:b/>
      <w:bCs/>
      <w:sz w:val="44"/>
      <w:szCs w:val="44"/>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9"/>
    <w:rsid w:val="00CA2750"/>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9"/>
    <w:rsid w:val="00CA2750"/>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CA2750"/>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CA2750"/>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CA2750"/>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CA2750"/>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CA2750"/>
    <w:rPr>
      <w:color w:val="auto"/>
      <w:u w:val="none"/>
    </w:rPr>
  </w:style>
  <w:style w:type="paragraph" w:styleId="DocumentMap">
    <w:name w:val="Document Map"/>
    <w:basedOn w:val="Normal"/>
    <w:link w:val="DocumentMapChar"/>
    <w:uiPriority w:val="99"/>
    <w:semiHidden/>
    <w:unhideWhenUsed/>
    <w:rsid w:val="00CA275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A2750"/>
    <w:rPr>
      <w:rFonts w:ascii="Lucida Grande" w:hAnsi="Lucida Grande" w:cs="Lucida Grande"/>
    </w:rPr>
  </w:style>
  <w:style w:type="character" w:styleId="UnresolvedMention">
    <w:name w:val="Unresolved Mention"/>
    <w:basedOn w:val="DefaultParagraphFont"/>
    <w:uiPriority w:val="99"/>
    <w:semiHidden/>
    <w:unhideWhenUsed/>
    <w:rsid w:val="00C442C0"/>
    <w:rPr>
      <w:color w:val="605E5C"/>
      <w:shd w:val="clear" w:color="auto" w:fill="E1DFDD"/>
    </w:rPr>
  </w:style>
  <w:style w:type="paragraph" w:styleId="ListParagraph">
    <w:name w:val="List Paragraph"/>
    <w:basedOn w:val="Normal"/>
    <w:uiPriority w:val="34"/>
    <w:qFormat/>
    <w:rsid w:val="00625544"/>
    <w:pPr>
      <w:ind w:left="720"/>
      <w:contextualSpacing/>
    </w:pPr>
  </w:style>
  <w:style w:type="paragraph" w:customStyle="1" w:styleId="textbold">
    <w:name w:val="text bold"/>
    <w:basedOn w:val="Normal"/>
    <w:link w:val="Emphasis"/>
    <w:uiPriority w:val="20"/>
    <w:qFormat/>
    <w:rsid w:val="00625544"/>
    <w:pPr>
      <w:ind w:left="720"/>
      <w:jc w:val="both"/>
    </w:pPr>
    <w:rPr>
      <w:b/>
      <w:iCs/>
      <w:u w:val="single"/>
      <w:bdr w:val="single" w:sz="12"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link w:val="Hyperlink"/>
    <w:uiPriority w:val="99"/>
    <w:unhideWhenUsed/>
    <w:qFormat/>
    <w:rsid w:val="00C442C0"/>
  </w:style>
  <w:style w:type="paragraph" w:customStyle="1" w:styleId="UnderlinePara">
    <w:name w:val="Underline Para"/>
    <w:basedOn w:val="Normal"/>
    <w:uiPriority w:val="1"/>
    <w:qFormat/>
    <w:rsid w:val="00625544"/>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625544"/>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625544"/>
    <w:rPr>
      <w:sz w:val="22"/>
      <w:u w:val="single"/>
    </w:rPr>
  </w:style>
  <w:style w:type="paragraph" w:customStyle="1" w:styleId="Emphasis1">
    <w:name w:val="Emphasis1"/>
    <w:basedOn w:val="Normal"/>
    <w:uiPriority w:val="20"/>
    <w:qFormat/>
    <w:rsid w:val="00625544"/>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autoRedefine/>
    <w:uiPriority w:val="99"/>
    <w:qFormat/>
    <w:rsid w:val="0062554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Emphasize">
    <w:name w:val="Emphasize"/>
    <w:basedOn w:val="Normal"/>
    <w:uiPriority w:val="20"/>
    <w:qFormat/>
    <w:rsid w:val="0062554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625544"/>
    <w:rPr>
      <w:sz w:val="22"/>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625544"/>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625544"/>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C442C0"/>
    <w:rPr>
      <w:rFonts w:asciiTheme="majorHAnsi" w:eastAsiaTheme="majorEastAsia" w:hAnsiTheme="majorHAnsi" w:cstheme="majorBidi"/>
      <w:color w:val="365F91" w:themeColor="accent1" w:themeShade="BF"/>
      <w:sz w:val="20"/>
      <w:szCs w:val="22"/>
    </w:rPr>
  </w:style>
  <w:style w:type="character" w:styleId="Strong">
    <w:name w:val="Strong"/>
    <w:basedOn w:val="DefaultParagraphFont"/>
    <w:uiPriority w:val="22"/>
    <w:qFormat/>
    <w:rsid w:val="00C442C0"/>
    <w:rPr>
      <w:b/>
      <w:bCs/>
    </w:rPr>
  </w:style>
  <w:style w:type="character" w:styleId="BookTitle">
    <w:name w:val="Book Title"/>
    <w:basedOn w:val="DefaultParagraphFont"/>
    <w:uiPriority w:val="33"/>
    <w:qFormat/>
    <w:rsid w:val="00C442C0"/>
    <w:rPr>
      <w:b/>
      <w:bCs/>
      <w:i/>
      <w:iCs/>
      <w:spacing w:val="5"/>
    </w:rPr>
  </w:style>
  <w:style w:type="numbering" w:styleId="111111">
    <w:name w:val="Outline List 2"/>
    <w:basedOn w:val="NoList"/>
    <w:uiPriority w:val="99"/>
    <w:semiHidden/>
    <w:unhideWhenUsed/>
    <w:rsid w:val="00C442C0"/>
  </w:style>
  <w:style w:type="paragraph" w:styleId="Header">
    <w:name w:val="header"/>
    <w:basedOn w:val="Normal"/>
    <w:link w:val="HeaderChar"/>
    <w:uiPriority w:val="99"/>
    <w:semiHidden/>
    <w:rsid w:val="00C442C0"/>
    <w:pPr>
      <w:tabs>
        <w:tab w:val="center" w:pos="4680"/>
        <w:tab w:val="right" w:pos="9360"/>
      </w:tabs>
    </w:pPr>
  </w:style>
  <w:style w:type="character" w:customStyle="1" w:styleId="HeaderChar">
    <w:name w:val="Header Char"/>
    <w:basedOn w:val="DefaultParagraphFont"/>
    <w:link w:val="Header"/>
    <w:uiPriority w:val="99"/>
    <w:semiHidden/>
    <w:rsid w:val="00C442C0"/>
    <w:rPr>
      <w:rFonts w:ascii="Aptos Display" w:eastAsiaTheme="minorHAnsi" w:hAnsi="Aptos Display" w:cs="Calibri"/>
      <w:sz w:val="20"/>
      <w:szCs w:val="22"/>
    </w:rPr>
  </w:style>
  <w:style w:type="paragraph" w:styleId="Footer">
    <w:name w:val="footer"/>
    <w:basedOn w:val="Normal"/>
    <w:link w:val="FooterChar"/>
    <w:uiPriority w:val="99"/>
    <w:semiHidden/>
    <w:rsid w:val="00C442C0"/>
    <w:pPr>
      <w:tabs>
        <w:tab w:val="center" w:pos="4680"/>
        <w:tab w:val="right" w:pos="9360"/>
      </w:tabs>
    </w:pPr>
  </w:style>
  <w:style w:type="character" w:customStyle="1" w:styleId="FooterChar">
    <w:name w:val="Footer Char"/>
    <w:basedOn w:val="DefaultParagraphFont"/>
    <w:link w:val="Footer"/>
    <w:uiPriority w:val="99"/>
    <w:semiHidden/>
    <w:rsid w:val="00C442C0"/>
    <w:rPr>
      <w:rFonts w:ascii="Aptos Display" w:eastAsiaTheme="minorHAnsi" w:hAnsi="Aptos Display" w:cs="Calibri"/>
      <w:sz w:val="20"/>
      <w:szCs w:val="22"/>
    </w:rPr>
  </w:style>
  <w:style w:type="paragraph" w:styleId="BodyText">
    <w:name w:val="Body Text"/>
    <w:basedOn w:val="Normal"/>
    <w:link w:val="BodyTextChar"/>
    <w:uiPriority w:val="99"/>
    <w:semiHidden/>
    <w:unhideWhenUsed/>
    <w:rsid w:val="00C442C0"/>
    <w:pPr>
      <w:spacing w:after="120"/>
    </w:pPr>
  </w:style>
  <w:style w:type="character" w:customStyle="1" w:styleId="BodyTextChar">
    <w:name w:val="Body Text Char"/>
    <w:basedOn w:val="DefaultParagraphFont"/>
    <w:link w:val="BodyText"/>
    <w:uiPriority w:val="99"/>
    <w:semiHidden/>
    <w:rsid w:val="00C442C0"/>
    <w:rPr>
      <w:rFonts w:ascii="Aptos Display" w:eastAsiaTheme="minorHAnsi" w:hAnsi="Aptos Display" w:cs="Calibr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orld-nuclear.org/information-library/non-power-nuclear-applications/transport/nuclear-powered-ships.asp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chive.ph/RXHH9" TargetMode="External"/><Relationship Id="rId5" Type="http://schemas.openxmlformats.org/officeDocument/2006/relationships/numbering" Target="numbering.xml"/><Relationship Id="rId10" Type="http://schemas.openxmlformats.org/officeDocument/2006/relationships/hyperlink" Target="https://www.yoair.com/blog/understanding-urban-ecosystems-as-a-conceptual-relationship-between-humans-and-the-environment/" TargetMode="External"/><Relationship Id="rId4" Type="http://schemas.openxmlformats.org/officeDocument/2006/relationships/customXml" Target="../customXml/item4.xml"/><Relationship Id="rId9" Type="http://schemas.openxmlformats.org/officeDocument/2006/relationships/hyperlink" Target="https://www.fdiintelligence.com/content/d5c21fa0-b481-4e92-b35e-6b49aeeb6887"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morbe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52</Pages>
  <Words>25802</Words>
  <Characters>147073</Characters>
  <Application>Microsoft Office Word</Application>
  <DocSecurity>0</DocSecurity>
  <Lines>1225</Lines>
  <Paragraphs>345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172530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Morbeck, Gabriel</dc:creator>
  <cp:keywords>5.2</cp:keywords>
  <dc:description/>
  <cp:lastModifiedBy>Morbeck, Gabriel</cp:lastModifiedBy>
  <cp:revision>3</cp:revision>
  <dcterms:created xsi:type="dcterms:W3CDTF">2025-06-03T14:15:00Z</dcterms:created>
  <dcterms:modified xsi:type="dcterms:W3CDTF">2025-06-12T20:22:00Z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