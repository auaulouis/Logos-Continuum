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C002" w14:textId="2A2B6722" w:rsidR="00AB175E" w:rsidRDefault="00AB175E" w:rsidP="00AB175E">
      <w:pPr>
        <w:pStyle w:val="Heading1"/>
      </w:pPr>
      <w:r>
        <w:t>Russia DA – ENDI ‘25</w:t>
      </w:r>
    </w:p>
    <w:p w14:paraId="6354C887" w14:textId="650B0BC4" w:rsidR="00C802AA" w:rsidRDefault="00AB175E" w:rsidP="00C802AA">
      <w:pPr>
        <w:pStyle w:val="Heading2"/>
      </w:pPr>
      <w:r>
        <w:t>1NC</w:t>
      </w:r>
    </w:p>
    <w:p w14:paraId="469DBF48" w14:textId="77777777" w:rsidR="00C802AA" w:rsidRDefault="00C802AA" w:rsidP="00C802AA">
      <w:pPr>
        <w:pStyle w:val="Heading3"/>
      </w:pPr>
      <w:r>
        <w:lastRenderedPageBreak/>
        <w:t>Russia DA---1NC</w:t>
      </w:r>
    </w:p>
    <w:p w14:paraId="37C28398" w14:textId="5FE9028D" w:rsidR="00DA34D8" w:rsidRPr="00DA34D8" w:rsidRDefault="00DA34D8" w:rsidP="00DA34D8">
      <w:pPr>
        <w:pStyle w:val="Heading4"/>
      </w:pPr>
      <w:r>
        <w:t xml:space="preserve">Uniqueness: The US and Russia are </w:t>
      </w:r>
      <w:r>
        <w:rPr>
          <w:u w:val="single"/>
        </w:rPr>
        <w:t>cooperating</w:t>
      </w:r>
      <w:r>
        <w:t xml:space="preserve"> over the Arctic now.  </w:t>
      </w:r>
    </w:p>
    <w:p w14:paraId="3C3F30B7" w14:textId="62D23DC4" w:rsidR="00DA34D8" w:rsidRPr="001C4CCB" w:rsidRDefault="00DA34D8" w:rsidP="00DA34D8">
      <w:r w:rsidRPr="001C4CCB">
        <w:t xml:space="preserve">Natalia </w:t>
      </w:r>
      <w:r w:rsidRPr="001C4CCB">
        <w:rPr>
          <w:rStyle w:val="Style13ptBold"/>
        </w:rPr>
        <w:t>Drozdiak &amp;</w:t>
      </w:r>
      <w:r w:rsidRPr="001C4CCB">
        <w:t xml:space="preserve"> Alberto </w:t>
      </w:r>
      <w:r w:rsidRPr="001C4CCB">
        <w:rPr>
          <w:rStyle w:val="Style13ptBold"/>
        </w:rPr>
        <w:t>Nardelli 25</w:t>
      </w:r>
      <w:r w:rsidRPr="001C4CCB">
        <w:t>. US Defense &amp; Intelligence Reporter</w:t>
      </w:r>
      <w:r>
        <w:t xml:space="preserve">; </w:t>
      </w:r>
      <w:r w:rsidRPr="001C4CCB">
        <w:t>Correspondent-at-large for Europe, Bloomberg</w:t>
      </w:r>
      <w:r>
        <w:t xml:space="preserve">. </w:t>
      </w:r>
      <w:r w:rsidRPr="001C4CCB">
        <w:t>"US, Russia Mull Cooperation on Arctic Trade Routes, Exploration." Bloomberg. 2-26-2025. https://archive.ph/38JYr#selection-2113.10-2113.19</w:t>
      </w:r>
    </w:p>
    <w:p w14:paraId="5F3CB5CB" w14:textId="77777777" w:rsidR="00DA34D8" w:rsidRPr="00B23EB2" w:rsidRDefault="00DA34D8" w:rsidP="00DA34D8">
      <w:pPr>
        <w:rPr>
          <w:rStyle w:val="StyleUnderline"/>
        </w:rPr>
      </w:pPr>
      <w:r w:rsidRPr="00105F74">
        <w:rPr>
          <w:rStyle w:val="Emphasis"/>
          <w:highlight w:val="cyan"/>
        </w:rPr>
        <w:t>US and Russian officials</w:t>
      </w:r>
      <w:r w:rsidRPr="00B23EB2">
        <w:rPr>
          <w:rStyle w:val="StyleUnderline"/>
        </w:rPr>
        <w:t xml:space="preserve"> have </w:t>
      </w:r>
      <w:r w:rsidRPr="00105F74">
        <w:rPr>
          <w:rStyle w:val="Emphasis"/>
          <w:highlight w:val="cyan"/>
        </w:rPr>
        <w:t>identified</w:t>
      </w:r>
      <w:r w:rsidRPr="00105F74">
        <w:rPr>
          <w:rStyle w:val="StyleUnderline"/>
          <w:highlight w:val="cyan"/>
        </w:rPr>
        <w:t xml:space="preserve"> the </w:t>
      </w:r>
      <w:r w:rsidRPr="00105F74">
        <w:rPr>
          <w:rStyle w:val="Emphasis"/>
          <w:highlight w:val="cyan"/>
        </w:rPr>
        <w:t>Arctic</w:t>
      </w:r>
      <w:r w:rsidRPr="00105F74">
        <w:rPr>
          <w:rStyle w:val="StyleUnderline"/>
          <w:highlight w:val="cyan"/>
        </w:rPr>
        <w:t xml:space="preserve"> as a possible area for</w:t>
      </w:r>
      <w:r w:rsidRPr="00B23EB2">
        <w:rPr>
          <w:rStyle w:val="StyleUnderline"/>
        </w:rPr>
        <w:t xml:space="preserve"> </w:t>
      </w:r>
      <w:r w:rsidRPr="00105F74">
        <w:rPr>
          <w:rStyle w:val="StyleUnderline"/>
          <w:highlight w:val="cyan"/>
        </w:rPr>
        <w:t>economic cooperation</w:t>
      </w:r>
      <w:r w:rsidRPr="00B23EB2">
        <w:rPr>
          <w:rStyle w:val="StyleUnderline"/>
        </w:rPr>
        <w:t>,</w:t>
      </w:r>
      <w:r w:rsidRPr="00B23EB2">
        <w:rPr>
          <w:sz w:val="16"/>
        </w:rPr>
        <w:t xml:space="preserve"> according to people familiar with the situation, </w:t>
      </w:r>
      <w:r w:rsidRPr="00105F74">
        <w:rPr>
          <w:rStyle w:val="StyleUnderline"/>
          <w:highlight w:val="cyan"/>
        </w:rPr>
        <w:t>part of the broader detente</w:t>
      </w:r>
      <w:r w:rsidRPr="00B23EB2">
        <w:rPr>
          <w:rStyle w:val="StyleUnderline"/>
        </w:rPr>
        <w:t xml:space="preserve"> President </w:t>
      </w:r>
      <w:r w:rsidRPr="000C1AA9">
        <w:rPr>
          <w:rStyle w:val="StyleUnderline"/>
        </w:rPr>
        <w:t>Donald</w:t>
      </w:r>
      <w:r w:rsidRPr="00B23EB2">
        <w:rPr>
          <w:rStyle w:val="StyleUnderline"/>
        </w:rPr>
        <w:t xml:space="preserve"> </w:t>
      </w:r>
      <w:r w:rsidRPr="00105F74">
        <w:rPr>
          <w:rStyle w:val="Emphasis"/>
          <w:highlight w:val="cyan"/>
        </w:rPr>
        <w:t>Trump</w:t>
      </w:r>
      <w:r w:rsidRPr="00105F74">
        <w:rPr>
          <w:rStyle w:val="StyleUnderline"/>
          <w:highlight w:val="cyan"/>
        </w:rPr>
        <w:t xml:space="preserve"> is </w:t>
      </w:r>
      <w:r w:rsidRPr="00105F74">
        <w:rPr>
          <w:rStyle w:val="Emphasis"/>
          <w:highlight w:val="cyan"/>
        </w:rPr>
        <w:t>pursuing with Moscow</w:t>
      </w:r>
      <w:r w:rsidRPr="00B23EB2">
        <w:rPr>
          <w:rStyle w:val="StyleUnderline"/>
        </w:rPr>
        <w:t>.</w:t>
      </w:r>
    </w:p>
    <w:p w14:paraId="37171A5E" w14:textId="77777777" w:rsidR="00DA34D8" w:rsidRPr="00B23EB2" w:rsidRDefault="00DA34D8" w:rsidP="00DA34D8">
      <w:pPr>
        <w:rPr>
          <w:rStyle w:val="StyleUnderline"/>
        </w:rPr>
      </w:pPr>
      <w:r w:rsidRPr="00105F74">
        <w:rPr>
          <w:rStyle w:val="StyleUnderline"/>
          <w:highlight w:val="cyan"/>
        </w:rPr>
        <w:t>Discussions</w:t>
      </w:r>
      <w:r w:rsidRPr="00B23EB2">
        <w:rPr>
          <w:rStyle w:val="StyleUnderline"/>
        </w:rPr>
        <w:t xml:space="preserve"> have </w:t>
      </w:r>
      <w:r w:rsidRPr="00105F74">
        <w:rPr>
          <w:rStyle w:val="Emphasis"/>
          <w:highlight w:val="cyan"/>
        </w:rPr>
        <w:t>included</w:t>
      </w:r>
      <w:r w:rsidRPr="00B23EB2">
        <w:rPr>
          <w:rStyle w:val="StyleUnderline"/>
        </w:rPr>
        <w:t xml:space="preserve"> </w:t>
      </w:r>
      <w:r w:rsidRPr="00105F74">
        <w:rPr>
          <w:rStyle w:val="Emphasis"/>
          <w:highlight w:val="cyan"/>
        </w:rPr>
        <w:t>natural resources</w:t>
      </w:r>
      <w:r w:rsidRPr="00B23EB2">
        <w:rPr>
          <w:rStyle w:val="Emphasis"/>
        </w:rPr>
        <w:t xml:space="preserve"> </w:t>
      </w:r>
      <w:r w:rsidRPr="00105F74">
        <w:rPr>
          <w:rStyle w:val="Emphasis"/>
          <w:highlight w:val="cyan"/>
        </w:rPr>
        <w:t>exploration</w:t>
      </w:r>
      <w:r w:rsidRPr="00B23EB2">
        <w:rPr>
          <w:rStyle w:val="StyleUnderline"/>
        </w:rPr>
        <w:t xml:space="preserve"> and </w:t>
      </w:r>
      <w:r w:rsidRPr="00105F74">
        <w:rPr>
          <w:rStyle w:val="Emphasis"/>
          <w:highlight w:val="cyan"/>
        </w:rPr>
        <w:t>trade routes</w:t>
      </w:r>
      <w:r w:rsidRPr="00B23EB2">
        <w:rPr>
          <w:sz w:val="16"/>
        </w:rPr>
        <w:t xml:space="preserve">, said the people, who asked not to be identified as the discussions are private and at an early stage. </w:t>
      </w:r>
      <w:r w:rsidRPr="00B23EB2">
        <w:rPr>
          <w:rStyle w:val="StyleUnderline"/>
        </w:rPr>
        <w:t xml:space="preserve">Cooperation over </w:t>
      </w:r>
      <w:r w:rsidRPr="00105F74">
        <w:rPr>
          <w:rStyle w:val="StyleUnderline"/>
          <w:highlight w:val="cyan"/>
        </w:rPr>
        <w:t>energy exploration</w:t>
      </w:r>
      <w:r w:rsidRPr="00B23EB2">
        <w:rPr>
          <w:rStyle w:val="StyleUnderline"/>
        </w:rPr>
        <w:t xml:space="preserve"> is also seen as a goal by the US, one of the people said.</w:t>
      </w:r>
    </w:p>
    <w:p w14:paraId="0C5B5807" w14:textId="77777777" w:rsidR="00DA34D8" w:rsidRPr="00B23EB2" w:rsidRDefault="00DA34D8" w:rsidP="00DA34D8">
      <w:pPr>
        <w:rPr>
          <w:sz w:val="16"/>
        </w:rPr>
      </w:pPr>
      <w:r w:rsidRPr="00B23EB2">
        <w:rPr>
          <w:sz w:val="16"/>
        </w:rPr>
        <w:t xml:space="preserve">The topic emerged as </w:t>
      </w:r>
      <w:r w:rsidRPr="00105F74">
        <w:rPr>
          <w:rStyle w:val="Emphasis"/>
          <w:highlight w:val="cyan"/>
        </w:rPr>
        <w:t>Trump</w:t>
      </w:r>
      <w:r w:rsidRPr="00B23EB2">
        <w:rPr>
          <w:sz w:val="16"/>
        </w:rPr>
        <w:t xml:space="preserve"> </w:t>
      </w:r>
      <w:r w:rsidRPr="00B23EB2">
        <w:rPr>
          <w:rStyle w:val="StyleUnderline"/>
        </w:rPr>
        <w:t xml:space="preserve">has aggressively </w:t>
      </w:r>
      <w:r w:rsidRPr="000C1AA9">
        <w:rPr>
          <w:rStyle w:val="Emphasis"/>
        </w:rPr>
        <w:t>pursued</w:t>
      </w:r>
      <w:r w:rsidRPr="000C1AA9">
        <w:rPr>
          <w:rStyle w:val="StyleUnderline"/>
        </w:rPr>
        <w:t xml:space="preserve"> an </w:t>
      </w:r>
      <w:r w:rsidRPr="000C1AA9">
        <w:rPr>
          <w:rStyle w:val="Emphasis"/>
        </w:rPr>
        <w:t>end to the war in Ukraine,</w:t>
      </w:r>
      <w:r w:rsidRPr="00B23EB2">
        <w:rPr>
          <w:sz w:val="16"/>
        </w:rPr>
        <w:t xml:space="preserve"> </w:t>
      </w:r>
      <w:r w:rsidRPr="00105F74">
        <w:rPr>
          <w:rStyle w:val="StyleUnderline"/>
          <w:highlight w:val="cyan"/>
        </w:rPr>
        <w:t>including direct talks</w:t>
      </w:r>
      <w:r w:rsidRPr="00B23EB2">
        <w:rPr>
          <w:rStyle w:val="StyleUnderline"/>
        </w:rPr>
        <w:t xml:space="preserve"> </w:t>
      </w:r>
      <w:r w:rsidRPr="00105F74">
        <w:rPr>
          <w:rStyle w:val="StyleUnderline"/>
          <w:highlight w:val="cyan"/>
        </w:rPr>
        <w:t>with</w:t>
      </w:r>
      <w:r w:rsidRPr="00B23EB2">
        <w:rPr>
          <w:sz w:val="16"/>
        </w:rPr>
        <w:t xml:space="preserve"> Russia’s President Vladimir </w:t>
      </w:r>
      <w:r w:rsidRPr="00105F74">
        <w:rPr>
          <w:rStyle w:val="Emphasis"/>
          <w:highlight w:val="cyan"/>
        </w:rPr>
        <w:t>Putin</w:t>
      </w:r>
      <w:r w:rsidRPr="00B23EB2">
        <w:rPr>
          <w:sz w:val="16"/>
        </w:rPr>
        <w:t>. Both sides have recently signaled that they’re open to business ventures and cooperation, alarming European and NATO allies, which have sought to isolate Moscow since its full-scale invasion of Ukraine three years ago.</w:t>
      </w:r>
    </w:p>
    <w:p w14:paraId="72AB7C0A" w14:textId="431A420F" w:rsidR="00DA34D8" w:rsidRPr="00DA34D8" w:rsidRDefault="00DA34D8" w:rsidP="00DA34D8">
      <w:pPr>
        <w:rPr>
          <w:sz w:val="16"/>
        </w:rPr>
      </w:pPr>
      <w:r w:rsidRPr="00B23EB2">
        <w:rPr>
          <w:sz w:val="16"/>
        </w:rPr>
        <w:t>US and Russian officials plan to meet in Istanbul on Thursday to discuss restoring embassy staffing levels, according to Russian Foreign Minister Sergei Lavrov.</w:t>
      </w:r>
    </w:p>
    <w:p w14:paraId="2CBFF7A3" w14:textId="63EFE0EC" w:rsidR="00C802AA" w:rsidRPr="00C02A90" w:rsidRDefault="00DA34D8" w:rsidP="00C802AA">
      <w:pPr>
        <w:pStyle w:val="Heading4"/>
      </w:pPr>
      <w:r>
        <w:t xml:space="preserve">Link: </w:t>
      </w:r>
      <w:r w:rsidR="00C802AA">
        <w:t xml:space="preserve">Deploying icebreakers </w:t>
      </w:r>
      <w:r w:rsidR="00C802AA">
        <w:rPr>
          <w:u w:val="single"/>
        </w:rPr>
        <w:t>provokes</w:t>
      </w:r>
      <w:r w:rsidR="00C802AA">
        <w:t xml:space="preserve"> Russia. That triggers </w:t>
      </w:r>
      <w:r w:rsidR="00C802AA">
        <w:rPr>
          <w:u w:val="single"/>
        </w:rPr>
        <w:t>retaliation</w:t>
      </w:r>
      <w:r w:rsidR="00C802AA">
        <w:t xml:space="preserve">, </w:t>
      </w:r>
      <w:r w:rsidR="00C802AA">
        <w:rPr>
          <w:u w:val="single"/>
        </w:rPr>
        <w:t>imperiling relations</w:t>
      </w:r>
      <w:r w:rsidR="00C802AA">
        <w:t xml:space="preserve"> and causing </w:t>
      </w:r>
      <w:r w:rsidR="00C802AA" w:rsidRPr="00C02A90">
        <w:rPr>
          <w:u w:val="single"/>
        </w:rPr>
        <w:t xml:space="preserve">US-Russia </w:t>
      </w:r>
      <w:r w:rsidR="00C802AA">
        <w:rPr>
          <w:u w:val="single"/>
        </w:rPr>
        <w:t>war</w:t>
      </w:r>
      <w:r w:rsidR="00C802AA">
        <w:t xml:space="preserve">. </w:t>
      </w:r>
    </w:p>
    <w:p w14:paraId="5B8BF0D2" w14:textId="77777777" w:rsidR="00C802AA" w:rsidRPr="002A7618" w:rsidRDefault="00C802AA" w:rsidP="00C802AA">
      <w:r w:rsidRPr="002A7618">
        <w:t xml:space="preserve">Uriel Irigaray </w:t>
      </w:r>
      <w:r w:rsidRPr="002A7618">
        <w:rPr>
          <w:rStyle w:val="Style13ptBold"/>
        </w:rPr>
        <w:t>Araujo 25</w:t>
      </w:r>
      <w:r w:rsidRPr="002A7618">
        <w:t>.</w:t>
      </w:r>
      <w:r>
        <w:t xml:space="preserve"> </w:t>
      </w:r>
      <w:r w:rsidRPr="002A7618">
        <w:t xml:space="preserve">PhD </w:t>
      </w:r>
      <w:r>
        <w:t xml:space="preserve">in </w:t>
      </w:r>
      <w:r w:rsidRPr="002A7618">
        <w:t xml:space="preserve">Social Anthropology from the Universidade de Brasília. </w:t>
      </w:r>
      <w:r>
        <w:t>Former</w:t>
      </w:r>
      <w:r w:rsidRPr="002A7618">
        <w:t xml:space="preserve"> researcher with the Brazilian</w:t>
      </w:r>
      <w:r>
        <w:t xml:space="preserve"> </w:t>
      </w:r>
      <w:r w:rsidRPr="002A7618">
        <w:t>National Institute for Comparative Studies in Conflict Resolution</w:t>
      </w:r>
      <w:r>
        <w:t xml:space="preserve"> and a </w:t>
      </w:r>
      <w:r w:rsidRPr="002A7618">
        <w:t>visiting research</w:t>
      </w:r>
      <w:r>
        <w:t xml:space="preserve">er </w:t>
      </w:r>
      <w:r w:rsidRPr="002A7618">
        <w:t>at the Max Planck Institute for Social Anthropology</w:t>
      </w:r>
      <w:r>
        <w:t>.</w:t>
      </w:r>
      <w:r w:rsidRPr="002A7618">
        <w:t xml:space="preserve"> "The Arctic’s transformation into a geopolitical chessboard." BLiTZ. 4-5-2025. https://weeklyblitz.net/2025/04/05/the-arctics-transformation-into-a-geopolitical-chessboard/</w:t>
      </w:r>
    </w:p>
    <w:p w14:paraId="22A28281" w14:textId="77777777" w:rsidR="00C802AA" w:rsidRDefault="00C802AA" w:rsidP="00C802AA">
      <w:pPr>
        <w:rPr>
          <w:rStyle w:val="StyleUnderline"/>
        </w:rPr>
      </w:pPr>
      <w:r w:rsidRPr="001C4CCB">
        <w:rPr>
          <w:sz w:val="16"/>
        </w:rPr>
        <w:t xml:space="preserve">As the world fixates on the battlefields of Ukraine and the volatile Middle East, a quieter but no less consequential struggle is unfolding in the Arctic. </w:t>
      </w:r>
      <w:r w:rsidRPr="00105F74">
        <w:rPr>
          <w:rStyle w:val="StyleUnderline"/>
          <w:highlight w:val="cyan"/>
        </w:rPr>
        <w:t>Washington’s</w:t>
      </w:r>
      <w:r w:rsidRPr="002A7618">
        <w:rPr>
          <w:rStyle w:val="StyleUnderline"/>
        </w:rPr>
        <w:t xml:space="preserve"> latest </w:t>
      </w:r>
      <w:r w:rsidRPr="00105F74">
        <w:rPr>
          <w:rStyle w:val="StyleUnderline"/>
          <w:highlight w:val="cyan"/>
        </w:rPr>
        <w:t>maneuver</w:t>
      </w:r>
      <w:r w:rsidRPr="002A7618">
        <w:rPr>
          <w:rStyle w:val="StyleUnderline"/>
        </w:rPr>
        <w:t xml:space="preserve">—planning </w:t>
      </w:r>
      <w:r w:rsidRPr="00105F74">
        <w:rPr>
          <w:rStyle w:val="StyleUnderline"/>
          <w:highlight w:val="cyan"/>
        </w:rPr>
        <w:t>to acquire</w:t>
      </w:r>
      <w:r w:rsidRPr="002A7618">
        <w:rPr>
          <w:rStyle w:val="StyleUnderline"/>
        </w:rPr>
        <w:t xml:space="preserve"> </w:t>
      </w:r>
      <w:r w:rsidRPr="00105F74">
        <w:rPr>
          <w:rStyle w:val="Emphasis"/>
          <w:highlight w:val="cyan"/>
        </w:rPr>
        <w:t>icebreakers</w:t>
      </w:r>
      <w:r w:rsidRPr="001C4CCB">
        <w:rPr>
          <w:sz w:val="16"/>
        </w:rPr>
        <w:t xml:space="preserve"> from Finland </w:t>
      </w:r>
      <w:r w:rsidRPr="00105F74">
        <w:rPr>
          <w:rStyle w:val="Emphasis"/>
          <w:highlight w:val="cyan"/>
        </w:rPr>
        <w:t>amid</w:t>
      </w:r>
      <w:r w:rsidRPr="001C4CCB">
        <w:rPr>
          <w:sz w:val="16"/>
        </w:rPr>
        <w:t xml:space="preserve"> what some call </w:t>
      </w:r>
      <w:r w:rsidRPr="00105F74">
        <w:rPr>
          <w:rStyle w:val="StyleUnderline"/>
          <w:highlight w:val="cyan"/>
        </w:rPr>
        <w:t>an “</w:t>
      </w:r>
      <w:r w:rsidRPr="00105F74">
        <w:rPr>
          <w:rStyle w:val="Emphasis"/>
          <w:highlight w:val="cyan"/>
        </w:rPr>
        <w:t>Arctic crisis</w:t>
      </w:r>
      <w:r w:rsidRPr="002A7618">
        <w:rPr>
          <w:rStyle w:val="StyleUnderline"/>
        </w:rPr>
        <w:t>”—</w:t>
      </w:r>
      <w:r w:rsidRPr="00105F74">
        <w:rPr>
          <w:rStyle w:val="StyleUnderline"/>
          <w:highlight w:val="cyan"/>
        </w:rPr>
        <w:t xml:space="preserve">signals a </w:t>
      </w:r>
      <w:r w:rsidRPr="00105F74">
        <w:rPr>
          <w:rStyle w:val="Emphasis"/>
          <w:sz w:val="28"/>
          <w:szCs w:val="32"/>
          <w:highlight w:val="cyan"/>
        </w:rPr>
        <w:t>bold</w:t>
      </w:r>
      <w:r w:rsidRPr="002A7618">
        <w:rPr>
          <w:rStyle w:val="Emphasis"/>
          <w:sz w:val="28"/>
          <w:szCs w:val="32"/>
        </w:rPr>
        <w:t xml:space="preserve"> </w:t>
      </w:r>
      <w:r w:rsidRPr="00105F74">
        <w:rPr>
          <w:rStyle w:val="Emphasis"/>
          <w:sz w:val="28"/>
          <w:szCs w:val="32"/>
          <w:highlight w:val="cyan"/>
        </w:rPr>
        <w:t>escalation</w:t>
      </w:r>
      <w:r w:rsidRPr="002A7618">
        <w:rPr>
          <w:rStyle w:val="StyleUnderline"/>
          <w:sz w:val="28"/>
          <w:szCs w:val="32"/>
        </w:rPr>
        <w:t xml:space="preserve"> </w:t>
      </w:r>
      <w:r w:rsidRPr="00105F74">
        <w:rPr>
          <w:rStyle w:val="StyleUnderline"/>
          <w:highlight w:val="cyan"/>
        </w:rPr>
        <w:t>in</w:t>
      </w:r>
      <w:r w:rsidRPr="002A7618">
        <w:rPr>
          <w:rStyle w:val="StyleUnderline"/>
        </w:rPr>
        <w:t xml:space="preserve"> the </w:t>
      </w:r>
      <w:r w:rsidRPr="002A7618">
        <w:rPr>
          <w:rStyle w:val="Emphasis"/>
        </w:rPr>
        <w:t>polar region</w:t>
      </w:r>
      <w:r w:rsidRPr="002A7618">
        <w:rPr>
          <w:rStyle w:val="StyleUnderline"/>
        </w:rPr>
        <w:t xml:space="preserve"> in the context of </w:t>
      </w:r>
      <w:r w:rsidRPr="00105F74">
        <w:rPr>
          <w:rStyle w:val="Emphasis"/>
          <w:highlight w:val="cyan"/>
        </w:rPr>
        <w:t>competition</w:t>
      </w:r>
      <w:r w:rsidRPr="002A7618">
        <w:rPr>
          <w:rStyle w:val="StyleUnderline"/>
        </w:rPr>
        <w:t xml:space="preserve"> </w:t>
      </w:r>
      <w:r w:rsidRPr="00105F74">
        <w:rPr>
          <w:rStyle w:val="StyleUnderline"/>
          <w:highlight w:val="cyan"/>
        </w:rPr>
        <w:t>with</w:t>
      </w:r>
      <w:r w:rsidRPr="002A7618">
        <w:rPr>
          <w:rStyle w:val="StyleUnderline"/>
        </w:rPr>
        <w:t xml:space="preserve"> </w:t>
      </w:r>
      <w:r w:rsidRPr="002A7618">
        <w:rPr>
          <w:rStyle w:val="Emphasis"/>
        </w:rPr>
        <w:t>Beijing</w:t>
      </w:r>
      <w:r w:rsidRPr="002A7618">
        <w:rPr>
          <w:rStyle w:val="StyleUnderline"/>
        </w:rPr>
        <w:t xml:space="preserve"> and </w:t>
      </w:r>
      <w:r w:rsidRPr="00105F74">
        <w:rPr>
          <w:rStyle w:val="Emphasis"/>
          <w:highlight w:val="cyan"/>
        </w:rPr>
        <w:t>Moscow</w:t>
      </w:r>
      <w:r w:rsidRPr="002A7618">
        <w:rPr>
          <w:rStyle w:val="StyleUnderline"/>
        </w:rPr>
        <w:t>.</w:t>
      </w:r>
    </w:p>
    <w:p w14:paraId="4F755D03" w14:textId="77777777" w:rsidR="00C802AA" w:rsidRPr="001C4CCB" w:rsidRDefault="00C802AA" w:rsidP="00C802AA">
      <w:pPr>
        <w:rPr>
          <w:sz w:val="16"/>
        </w:rPr>
      </w:pPr>
      <w:r w:rsidRPr="002A7618">
        <w:rPr>
          <w:rStyle w:val="StyleUnderline"/>
        </w:rPr>
        <w:t>This move</w:t>
      </w:r>
      <w:r w:rsidRPr="001C4CCB">
        <w:rPr>
          <w:sz w:val="16"/>
        </w:rPr>
        <w:t xml:space="preserve">, paired with the Danish Prime Minister Mette Frederiksen’s recent trip to Greenland, and President Donald Trump’s proposed energy sanctions targeting Russian liquefied natural gas (LNG) expansion (if he doesn’t change his mind), reveals a troubling pattern: once again, this </w:t>
      </w:r>
      <w:r w:rsidRPr="002A7618">
        <w:rPr>
          <w:rStyle w:val="StyleUnderline"/>
        </w:rPr>
        <w:t xml:space="preserve">has everything to do with the US-led </w:t>
      </w:r>
      <w:r w:rsidRPr="00105F74">
        <w:rPr>
          <w:rStyle w:val="StyleUnderline"/>
          <w:highlight w:val="cyan"/>
        </w:rPr>
        <w:t>NATO’s</w:t>
      </w:r>
      <w:r w:rsidRPr="002A7618">
        <w:rPr>
          <w:rStyle w:val="StyleUnderline"/>
        </w:rPr>
        <w:t xml:space="preserve"> </w:t>
      </w:r>
      <w:r w:rsidRPr="002A7618">
        <w:rPr>
          <w:rStyle w:val="Emphasis"/>
        </w:rPr>
        <w:t>relentless</w:t>
      </w:r>
      <w:r w:rsidRPr="002A7618">
        <w:rPr>
          <w:rStyle w:val="StyleUnderline"/>
        </w:rPr>
        <w:t xml:space="preserve"> </w:t>
      </w:r>
      <w:r w:rsidRPr="00105F74">
        <w:rPr>
          <w:rStyle w:val="StyleUnderline"/>
          <w:highlight w:val="cyan"/>
        </w:rPr>
        <w:t xml:space="preserve">push to </w:t>
      </w:r>
      <w:r w:rsidRPr="00105F74">
        <w:rPr>
          <w:rStyle w:val="Emphasis"/>
          <w:highlight w:val="cyan"/>
        </w:rPr>
        <w:t>encircle Russia</w:t>
      </w:r>
      <w:r w:rsidRPr="001C4CCB">
        <w:rPr>
          <w:sz w:val="16"/>
        </w:rPr>
        <w:t xml:space="preserve">, </w:t>
      </w:r>
      <w:r w:rsidRPr="002A7618">
        <w:rPr>
          <w:rStyle w:val="StyleUnderline"/>
        </w:rPr>
        <w:t xml:space="preserve">even at the risk of </w:t>
      </w:r>
      <w:r w:rsidRPr="00105F74">
        <w:rPr>
          <w:rStyle w:val="Emphasis"/>
          <w:highlight w:val="cyan"/>
        </w:rPr>
        <w:t>igniting a new</w:t>
      </w:r>
      <w:r w:rsidRPr="002A7618">
        <w:rPr>
          <w:rStyle w:val="Emphasis"/>
        </w:rPr>
        <w:t xml:space="preserve"> </w:t>
      </w:r>
      <w:r w:rsidRPr="00105F74">
        <w:rPr>
          <w:rStyle w:val="Emphasis"/>
          <w:highlight w:val="cyan"/>
        </w:rPr>
        <w:t>geopolitical flashpoint</w:t>
      </w:r>
      <w:r w:rsidRPr="002A7618">
        <w:rPr>
          <w:rStyle w:val="Emphasis"/>
        </w:rPr>
        <w:t xml:space="preserve"> </w:t>
      </w:r>
      <w:r w:rsidRPr="001C4CCB">
        <w:rPr>
          <w:sz w:val="16"/>
        </w:rPr>
        <w:t>(even if Trump seems to be “turning his back” to the Alliance).</w:t>
      </w:r>
    </w:p>
    <w:p w14:paraId="647E273C" w14:textId="77777777" w:rsidR="00C802AA" w:rsidRPr="001C4CCB" w:rsidRDefault="00C802AA" w:rsidP="00C802AA">
      <w:pPr>
        <w:rPr>
          <w:sz w:val="16"/>
        </w:rPr>
      </w:pPr>
      <w:r w:rsidRPr="00105F74">
        <w:rPr>
          <w:rStyle w:val="StyleUnderline"/>
          <w:highlight w:val="cyan"/>
        </w:rPr>
        <w:t>The Arctic</w:t>
      </w:r>
      <w:r w:rsidRPr="002A7618">
        <w:rPr>
          <w:rStyle w:val="StyleUnderline"/>
        </w:rPr>
        <w:t>,</w:t>
      </w:r>
      <w:r w:rsidRPr="001C4CCB">
        <w:rPr>
          <w:sz w:val="16"/>
        </w:rPr>
        <w:t xml:space="preserve"> far from being a frozen backwater, </w:t>
      </w:r>
      <w:r w:rsidRPr="002A7618">
        <w:rPr>
          <w:rStyle w:val="StyleUnderline"/>
        </w:rPr>
        <w:t xml:space="preserve">is poised to become the </w:t>
      </w:r>
      <w:r w:rsidRPr="00105F74">
        <w:rPr>
          <w:rStyle w:val="StyleUnderline"/>
          <w:highlight w:val="cyan"/>
        </w:rPr>
        <w:t>next</w:t>
      </w:r>
      <w:r w:rsidRPr="002A7618">
        <w:rPr>
          <w:rStyle w:val="StyleUnderline"/>
        </w:rPr>
        <w:t xml:space="preserve"> major </w:t>
      </w:r>
      <w:r w:rsidRPr="00105F74">
        <w:rPr>
          <w:rStyle w:val="StyleUnderline"/>
          <w:highlight w:val="cyan"/>
        </w:rPr>
        <w:t xml:space="preserve">arena of </w:t>
      </w:r>
      <w:r w:rsidRPr="00105F74">
        <w:rPr>
          <w:rStyle w:val="Emphasis"/>
          <w:highlight w:val="cyan"/>
        </w:rPr>
        <w:t>U.S.-Russian contention</w:t>
      </w:r>
      <w:r w:rsidRPr="002A7618">
        <w:rPr>
          <w:rStyle w:val="StyleUnderline"/>
        </w:rPr>
        <w:t xml:space="preserve">—a development that exposes </w:t>
      </w:r>
      <w:r w:rsidRPr="002A7618">
        <w:rPr>
          <w:rStyle w:val="Emphasis"/>
        </w:rPr>
        <w:t>Trump’s America</w:t>
      </w:r>
      <w:r w:rsidRPr="001C4CCB">
        <w:rPr>
          <w:sz w:val="16"/>
        </w:rPr>
        <w:t xml:space="preserve"> </w:t>
      </w:r>
      <w:r w:rsidRPr="002A7618">
        <w:rPr>
          <w:rStyle w:val="Emphasis"/>
        </w:rPr>
        <w:t>imperial ambitions</w:t>
      </w:r>
      <w:r w:rsidRPr="001C4CCB">
        <w:rPr>
          <w:sz w:val="16"/>
        </w:rPr>
        <w:t xml:space="preserve"> </w:t>
      </w:r>
      <w:r w:rsidRPr="002A7618">
        <w:rPr>
          <w:rStyle w:val="StyleUnderline"/>
        </w:rPr>
        <w:t>and undermines claims of “</w:t>
      </w:r>
      <w:r w:rsidRPr="002A7618">
        <w:rPr>
          <w:rStyle w:val="Emphasis"/>
        </w:rPr>
        <w:t>isolationism</w:t>
      </w:r>
      <w:r w:rsidRPr="002A7618">
        <w:rPr>
          <w:rStyle w:val="StyleUnderline"/>
        </w:rPr>
        <w:t xml:space="preserve">” or of </w:t>
      </w:r>
      <w:r w:rsidRPr="002A7618">
        <w:rPr>
          <w:rStyle w:val="Emphasis"/>
        </w:rPr>
        <w:t>fostering peace</w:t>
      </w:r>
      <w:r w:rsidRPr="002A7618">
        <w:rPr>
          <w:rStyle w:val="StyleUnderline"/>
        </w:rPr>
        <w:t xml:space="preserve"> and </w:t>
      </w:r>
      <w:r w:rsidRPr="002A7618">
        <w:rPr>
          <w:rStyle w:val="Emphasis"/>
        </w:rPr>
        <w:t>stability</w:t>
      </w:r>
      <w:r w:rsidRPr="002A7618">
        <w:rPr>
          <w:rStyle w:val="StyleUnderline"/>
        </w:rPr>
        <w:t xml:space="preserve"> for that matter.</w:t>
      </w:r>
      <w:r w:rsidRPr="001C4CCB">
        <w:rPr>
          <w:sz w:val="16"/>
        </w:rPr>
        <w:t xml:space="preserve"> Ironically, we now have an American president openly threatening (with annexation) the sovereignty of NATO European “ally”, Denmark, over the issue of Greenland.</w:t>
      </w:r>
    </w:p>
    <w:p w14:paraId="56B41F42" w14:textId="77777777" w:rsidR="00C802AA" w:rsidRPr="001C4CCB" w:rsidRDefault="00C802AA" w:rsidP="00C802AA">
      <w:pPr>
        <w:rPr>
          <w:sz w:val="16"/>
        </w:rPr>
      </w:pPr>
      <w:r w:rsidRPr="001C4CCB">
        <w:rPr>
          <w:sz w:val="16"/>
        </w:rPr>
        <w:t>The icebreaker deal with Finland is no mere logistical upgrade. Trump has framed it as a critical step “amid Arctic security concerns,” with Washington aiming to bolster its polar presence against Russia’s formidable fleet of over 36 icebreakers. One should pay attention also to the trilateral ICE Pact with Canada and Finland; expert Daniel McVicar (Research Director at White House Writers Group), predicts Trump will expand it to counter “Russian influence.”</w:t>
      </w:r>
    </w:p>
    <w:p w14:paraId="5720077C" w14:textId="77777777" w:rsidR="00C802AA" w:rsidRPr="001C4CCB" w:rsidRDefault="00C802AA" w:rsidP="00C802AA">
      <w:pPr>
        <w:rPr>
          <w:sz w:val="16"/>
        </w:rPr>
      </w:pPr>
      <w:r w:rsidRPr="001C4CCB">
        <w:rPr>
          <w:sz w:val="16"/>
        </w:rPr>
        <w:t>Meanwhile, the Danish Prime Minister’s visit to Greenland, underscores Washington’s broader strategy to secure strategic footholds in the region. Greenland, a Danish territory, has long been a target of Trump’s fixation—he recently reiterated his desire to “get Greenland,” —a notion Russian President Vladimir Putin has called a “serious” U.S. intent. These moves are not about defense; they are about dominance.</w:t>
      </w:r>
    </w:p>
    <w:p w14:paraId="02CBF817" w14:textId="77777777" w:rsidR="00C802AA" w:rsidRPr="001C4CCB" w:rsidRDefault="00C802AA" w:rsidP="00C802AA">
      <w:pPr>
        <w:rPr>
          <w:sz w:val="16"/>
        </w:rPr>
      </w:pPr>
      <w:r w:rsidRPr="001C4CCB">
        <w:rPr>
          <w:sz w:val="16"/>
        </w:rPr>
        <w:lastRenderedPageBreak/>
        <w:t xml:space="preserve">Trump’s proposed energy sanctions, exceeding the scope of the 2019 measures, aim to choke Russia’s LNG ambitions, which are deeply tied to the Arctic. Russia’s Northern Sea Route, a thawing shipping lane along its Arctic coast, promises to redirect energy exports to Asia, circumventing Western chokeholds like the Suez Canal. By targeting this lifeline, the U.S. seeks to kneecap Moscow’s economic resilience—a tactic less about security and more about maintaining American hegemony. </w:t>
      </w:r>
      <w:r w:rsidRPr="00B7065A">
        <w:rPr>
          <w:rStyle w:val="StyleUnderline"/>
        </w:rPr>
        <w:t>The region’s vast untapped resources</w:t>
      </w:r>
      <w:r w:rsidRPr="001C4CCB">
        <w:rPr>
          <w:sz w:val="16"/>
        </w:rPr>
        <w:t xml:space="preserve">, from oil and gas to rare earth minerals, </w:t>
      </w:r>
      <w:r w:rsidRPr="00B7065A">
        <w:rPr>
          <w:rStyle w:val="StyleUnderline"/>
        </w:rPr>
        <w:t xml:space="preserve">only </w:t>
      </w:r>
      <w:r w:rsidRPr="00B7065A">
        <w:rPr>
          <w:rStyle w:val="Emphasis"/>
        </w:rPr>
        <w:t>heighten</w:t>
      </w:r>
      <w:r w:rsidRPr="00B7065A">
        <w:rPr>
          <w:rStyle w:val="StyleUnderline"/>
        </w:rPr>
        <w:t xml:space="preserve"> the </w:t>
      </w:r>
      <w:r w:rsidRPr="00B7065A">
        <w:rPr>
          <w:rStyle w:val="Emphasis"/>
        </w:rPr>
        <w:t>stakes</w:t>
      </w:r>
      <w:r w:rsidRPr="001C4CCB">
        <w:rPr>
          <w:sz w:val="16"/>
        </w:rPr>
        <w:t>. One may recall that the U.S. (then still under President Joe Biden, mind you) has already claimed a “huge portion of the ocean floor” from the Gulf of Mexico to the Arctic, a unilateral grab that flouts international norms and highlights the American expansionist ethos.</w:t>
      </w:r>
    </w:p>
    <w:p w14:paraId="65F94E3D" w14:textId="77777777" w:rsidR="00C802AA" w:rsidRPr="001C4CCB" w:rsidRDefault="00C802AA" w:rsidP="00C802AA">
      <w:pPr>
        <w:rPr>
          <w:sz w:val="16"/>
        </w:rPr>
      </w:pPr>
      <w:r w:rsidRPr="001C4CCB">
        <w:rPr>
          <w:sz w:val="16"/>
        </w:rPr>
        <w:t>Increasingly warm temperatures in the Arctic region, which facilitate navigation, present a significant opportunity for the liquefied natural gas industry, among other benefits, hence the strategic importance of that area. Additionally (and relatedly), still during Biden’s administration, tensions have escalated in the Gulf of Finland. It’s worth noting that NATO’s further expansion under Biden, incorporating Sweden and Finland, has extended the Alliance’s territory all the way to Russia’s eastern Arctic flank (the Bering Strait), thus leaving Russia as the sole non-NATO country in the Arctic. This is the context for Trump’s Greenland and Arctic “obsession”.</w:t>
      </w:r>
    </w:p>
    <w:p w14:paraId="283B69BC" w14:textId="77777777" w:rsidR="00C802AA" w:rsidRDefault="00C802AA" w:rsidP="00C802AA">
      <w:pPr>
        <w:rPr>
          <w:rStyle w:val="StyleUnderline"/>
        </w:rPr>
      </w:pPr>
      <w:r w:rsidRPr="00B7065A">
        <w:rPr>
          <w:rStyle w:val="StyleUnderline"/>
        </w:rPr>
        <w:t>NATO’s cheerleaders might argue that all of this is a necessary response to Russian “</w:t>
      </w:r>
      <w:r w:rsidRPr="00B7065A">
        <w:rPr>
          <w:rStyle w:val="Emphasis"/>
        </w:rPr>
        <w:t>aggression</w:t>
      </w:r>
      <w:r w:rsidRPr="00B7065A">
        <w:rPr>
          <w:rStyle w:val="StyleUnderline"/>
        </w:rPr>
        <w:t>.”</w:t>
      </w:r>
      <w:r w:rsidRPr="001C4CCB">
        <w:rPr>
          <w:sz w:val="16"/>
        </w:rPr>
        <w:t xml:space="preserve"> After all, they claim, Moscow has militarized its Arctic frontier, with nuclear-powered icebreakers and new combat vessels like the Ivan Papanin. </w:t>
      </w:r>
      <w:r w:rsidRPr="00B7065A">
        <w:rPr>
          <w:rStyle w:val="StyleUnderline"/>
        </w:rPr>
        <w:t xml:space="preserve">But this narrative conveniently </w:t>
      </w:r>
      <w:r w:rsidRPr="00B7065A">
        <w:rPr>
          <w:rStyle w:val="Emphasis"/>
        </w:rPr>
        <w:t xml:space="preserve">ignores </w:t>
      </w:r>
      <w:r w:rsidRPr="00105F74">
        <w:rPr>
          <w:rStyle w:val="Emphasis"/>
          <w:highlight w:val="cyan"/>
        </w:rPr>
        <w:t>NATO’s</w:t>
      </w:r>
      <w:r w:rsidRPr="00B7065A">
        <w:rPr>
          <w:rStyle w:val="StyleUnderline"/>
        </w:rPr>
        <w:t xml:space="preserve"> own </w:t>
      </w:r>
      <w:r w:rsidRPr="00105F74">
        <w:rPr>
          <w:rStyle w:val="Emphasis"/>
          <w:highlight w:val="cyan"/>
        </w:rPr>
        <w:t>history</w:t>
      </w:r>
      <w:r w:rsidRPr="00105F74">
        <w:rPr>
          <w:rStyle w:val="StyleUnderline"/>
          <w:highlight w:val="cyan"/>
        </w:rPr>
        <w:t xml:space="preserve"> of </w:t>
      </w:r>
      <w:r w:rsidRPr="00105F74">
        <w:rPr>
          <w:rStyle w:val="Emphasis"/>
          <w:highlight w:val="cyan"/>
        </w:rPr>
        <w:t>provocations</w:t>
      </w:r>
      <w:r w:rsidRPr="001C4CCB">
        <w:rPr>
          <w:sz w:val="16"/>
        </w:rPr>
        <w:t xml:space="preserve">. </w:t>
      </w:r>
      <w:r w:rsidRPr="00B7065A">
        <w:rPr>
          <w:rStyle w:val="StyleUnderline"/>
        </w:rPr>
        <w:t xml:space="preserve">The alliance’s </w:t>
      </w:r>
      <w:r w:rsidRPr="00B7065A">
        <w:rPr>
          <w:rStyle w:val="Emphasis"/>
        </w:rPr>
        <w:t>eastward creep</w:t>
      </w:r>
      <w:r w:rsidRPr="00B7065A">
        <w:rPr>
          <w:rStyle w:val="StyleUnderline"/>
        </w:rPr>
        <w:t xml:space="preserve">—absorbing </w:t>
      </w:r>
      <w:r w:rsidRPr="00B7065A">
        <w:rPr>
          <w:rStyle w:val="Emphasis"/>
        </w:rPr>
        <w:t>Finland</w:t>
      </w:r>
      <w:r w:rsidRPr="00B7065A">
        <w:rPr>
          <w:rStyle w:val="StyleUnderline"/>
        </w:rPr>
        <w:t xml:space="preserve"> and </w:t>
      </w:r>
      <w:r w:rsidRPr="00B7065A">
        <w:rPr>
          <w:rStyle w:val="Emphasis"/>
        </w:rPr>
        <w:t>Sweden</w:t>
      </w:r>
      <w:r w:rsidRPr="00B7065A">
        <w:rPr>
          <w:rStyle w:val="StyleUnderline"/>
        </w:rPr>
        <w:t xml:space="preserve">—has </w:t>
      </w:r>
      <w:r w:rsidRPr="00CB0BD4">
        <w:rPr>
          <w:rStyle w:val="StyleUnderline"/>
        </w:rPr>
        <w:t>turned</w:t>
      </w:r>
      <w:r w:rsidRPr="00B7065A">
        <w:rPr>
          <w:rStyle w:val="StyleUnderline"/>
        </w:rPr>
        <w:t xml:space="preserve"> the </w:t>
      </w:r>
      <w:r w:rsidRPr="00B7065A">
        <w:rPr>
          <w:rStyle w:val="Emphasis"/>
        </w:rPr>
        <w:t>Gulf of Finland</w:t>
      </w:r>
      <w:r w:rsidRPr="00B7065A">
        <w:rPr>
          <w:rStyle w:val="StyleUnderline"/>
        </w:rPr>
        <w:t xml:space="preserve"> into a potential “</w:t>
      </w:r>
      <w:r w:rsidRPr="00B7065A">
        <w:rPr>
          <w:rStyle w:val="Emphasis"/>
        </w:rPr>
        <w:t>site of new conflict</w:t>
      </w:r>
      <w:r w:rsidRPr="00B7065A">
        <w:rPr>
          <w:rStyle w:val="StyleUnderline"/>
        </w:rPr>
        <w:t>,” as I’ve written before.</w:t>
      </w:r>
    </w:p>
    <w:p w14:paraId="0A54072D" w14:textId="77777777" w:rsidR="00C802AA" w:rsidRDefault="00C802AA" w:rsidP="00C802AA">
      <w:pPr>
        <w:rPr>
          <w:rStyle w:val="StyleUnderline"/>
        </w:rPr>
      </w:pPr>
      <w:r w:rsidRPr="001C4CCB">
        <w:rPr>
          <w:sz w:val="16"/>
        </w:rPr>
        <w:t xml:space="preserve">Finland’s integration into the ICE Pact and its icebreaker expertise, means that the Nordic country, once a neutral asset, now serves NATO’s agenda—even when the incumbent American President is accused of “abandoning” the transatlantic alliance. </w:t>
      </w:r>
      <w:r w:rsidRPr="00B7065A">
        <w:rPr>
          <w:rStyle w:val="StyleUnderline"/>
        </w:rPr>
        <w:t xml:space="preserve">This shift </w:t>
      </w:r>
      <w:r w:rsidRPr="00105F74">
        <w:rPr>
          <w:rStyle w:val="StyleUnderline"/>
          <w:highlight w:val="cyan"/>
        </w:rPr>
        <w:t xml:space="preserve">has strained </w:t>
      </w:r>
      <w:r w:rsidRPr="00105F74">
        <w:rPr>
          <w:rStyle w:val="Emphasis"/>
          <w:highlight w:val="cyan"/>
        </w:rPr>
        <w:t>Arctic cooperation</w:t>
      </w:r>
      <w:r w:rsidRPr="001C4CCB">
        <w:rPr>
          <w:sz w:val="16"/>
        </w:rPr>
        <w:t xml:space="preserve">, </w:t>
      </w:r>
      <w:r w:rsidRPr="00B7065A">
        <w:rPr>
          <w:rStyle w:val="StyleUnderline"/>
        </w:rPr>
        <w:t xml:space="preserve">with Russia excluded from regional forums like the </w:t>
      </w:r>
      <w:r w:rsidRPr="00B7065A">
        <w:rPr>
          <w:rStyle w:val="Emphasis"/>
        </w:rPr>
        <w:t>Arctic Council</w:t>
      </w:r>
      <w:r w:rsidRPr="00B7065A">
        <w:rPr>
          <w:rStyle w:val="StyleUnderline"/>
        </w:rPr>
        <w:t xml:space="preserve"> since </w:t>
      </w:r>
      <w:r w:rsidRPr="00B7065A">
        <w:rPr>
          <w:rStyle w:val="Emphasis"/>
        </w:rPr>
        <w:t>2022</w:t>
      </w:r>
      <w:r w:rsidRPr="001C4CCB">
        <w:rPr>
          <w:sz w:val="16"/>
        </w:rPr>
        <w:t xml:space="preserve">. </w:t>
      </w:r>
      <w:r w:rsidRPr="00105F74">
        <w:rPr>
          <w:rStyle w:val="StyleUnderline"/>
          <w:highlight w:val="cyan"/>
        </w:rPr>
        <w:t xml:space="preserve">Far from </w:t>
      </w:r>
      <w:r w:rsidRPr="00105F74">
        <w:rPr>
          <w:rStyle w:val="Emphasis"/>
          <w:highlight w:val="cyan"/>
        </w:rPr>
        <w:t>stabilizing</w:t>
      </w:r>
      <w:r w:rsidRPr="00105F74">
        <w:rPr>
          <w:rStyle w:val="StyleUnderline"/>
          <w:highlight w:val="cyan"/>
        </w:rPr>
        <w:t xml:space="preserve"> the </w:t>
      </w:r>
      <w:r w:rsidRPr="00105F74">
        <w:rPr>
          <w:rStyle w:val="Emphasis"/>
          <w:highlight w:val="cyan"/>
        </w:rPr>
        <w:t>region</w:t>
      </w:r>
      <w:r w:rsidRPr="00105F74">
        <w:rPr>
          <w:rStyle w:val="StyleUnderline"/>
          <w:highlight w:val="cyan"/>
        </w:rPr>
        <w:t xml:space="preserve">, the </w:t>
      </w:r>
      <w:r w:rsidRPr="00105F74">
        <w:rPr>
          <w:rStyle w:val="Emphasis"/>
          <w:highlight w:val="cyan"/>
        </w:rPr>
        <w:t>U</w:t>
      </w:r>
      <w:r w:rsidRPr="00105F74">
        <w:rPr>
          <w:rStyle w:val="StyleUnderline"/>
          <w:highlight w:val="cyan"/>
        </w:rPr>
        <w:t xml:space="preserve">nited </w:t>
      </w:r>
      <w:r w:rsidRPr="00105F74">
        <w:rPr>
          <w:rStyle w:val="Emphasis"/>
          <w:highlight w:val="cyan"/>
        </w:rPr>
        <w:t>S</w:t>
      </w:r>
      <w:r w:rsidRPr="00105F74">
        <w:rPr>
          <w:rStyle w:val="StyleUnderline"/>
          <w:highlight w:val="cyan"/>
        </w:rPr>
        <w:t xml:space="preserve">tates </w:t>
      </w:r>
      <w:r w:rsidRPr="00105F74">
        <w:rPr>
          <w:rStyle w:val="Emphasis"/>
          <w:highlight w:val="cyan"/>
        </w:rPr>
        <w:t>actions</w:t>
      </w:r>
      <w:r w:rsidRPr="00105F74">
        <w:rPr>
          <w:rStyle w:val="StyleUnderline"/>
          <w:highlight w:val="cyan"/>
        </w:rPr>
        <w:t xml:space="preserve"> are </w:t>
      </w:r>
      <w:r w:rsidRPr="00105F74">
        <w:rPr>
          <w:rStyle w:val="Emphasis"/>
          <w:sz w:val="28"/>
          <w:szCs w:val="32"/>
          <w:highlight w:val="cyan"/>
        </w:rPr>
        <w:t>fracturing it</w:t>
      </w:r>
      <w:r w:rsidRPr="00105F74">
        <w:rPr>
          <w:rStyle w:val="StyleUnderline"/>
          <w:highlight w:val="cyan"/>
        </w:rPr>
        <w:t>.</w:t>
      </w:r>
    </w:p>
    <w:p w14:paraId="54A3ED76" w14:textId="77777777" w:rsidR="00C802AA" w:rsidRPr="001C4CCB" w:rsidRDefault="00C802AA" w:rsidP="00C802AA">
      <w:pPr>
        <w:rPr>
          <w:sz w:val="16"/>
        </w:rPr>
      </w:pPr>
      <w:r w:rsidRPr="001C4CCB">
        <w:rPr>
          <w:sz w:val="16"/>
        </w:rPr>
        <w:t>The Greenland obsession epitomizes this overreach. Trump’s fixation, dismissed as eccentric in 2019, now aligns with a calculated NATO strategy, even while Trumps go as far as to threaten a member ally such as the Kingdom of Denmark. One may very well describe it as “part of a scramble for the Arctic,” (as Al-Jazeera called it) given Greenland’s strategic position astride key shipping routes and its mineral wealth.</w:t>
      </w:r>
    </w:p>
    <w:p w14:paraId="2FD9B6D6" w14:textId="77777777" w:rsidR="00C802AA" w:rsidRPr="001C4CCB" w:rsidRDefault="00C802AA" w:rsidP="00C802AA">
      <w:pPr>
        <w:rPr>
          <w:sz w:val="16"/>
        </w:rPr>
      </w:pPr>
      <w:r w:rsidRPr="001C4CCB">
        <w:rPr>
          <w:sz w:val="16"/>
        </w:rPr>
        <w:t>Denmark is ramping up its Arctic defenses, yet its sovereignty over Greenland is increasingly a bargaining chip in Washington’s game. Putin’s remarks at an Arctic conference underscore Moscow’s alarm: the U.S. isn’t just eyeing territory—it’s projecting power into Russia’s backyard. This isn’t deterrence; it’s encirclement.</w:t>
      </w:r>
    </w:p>
    <w:p w14:paraId="4E4809F5" w14:textId="77777777" w:rsidR="00C802AA" w:rsidRPr="001C4CCB" w:rsidRDefault="00C802AA" w:rsidP="00C802AA">
      <w:pPr>
        <w:rPr>
          <w:sz w:val="16"/>
        </w:rPr>
      </w:pPr>
      <w:r w:rsidRPr="001C4CCB">
        <w:rPr>
          <w:sz w:val="16"/>
        </w:rPr>
        <w:t xml:space="preserve">One must ask: who benefits from this Arctic gambit? Certainly not the global commons. The ICE Pact and sanctions risk escalating tensions in a region where cooperation—on climate, shipping, and resource management—once held promise. </w:t>
      </w:r>
      <w:r w:rsidRPr="001C4CCB">
        <w:rPr>
          <w:rStyle w:val="StyleUnderline"/>
        </w:rPr>
        <w:t>Even from an American perspective, Russia’s exclusion from Arctic dialogue pushes Moscow toward China</w:t>
      </w:r>
      <w:r w:rsidRPr="001C4CCB">
        <w:rPr>
          <w:sz w:val="16"/>
        </w:rPr>
        <w:t xml:space="preserve"> (the exact opposite of what Trump supposedly is trying to achieve by means of a so-called “reverse Kissinger” strategy), in a context of a New Cold War, thereby </w:t>
      </w:r>
      <w:r w:rsidRPr="001C4CCB">
        <w:rPr>
          <w:rStyle w:val="StyleUnderline"/>
        </w:rPr>
        <w:t xml:space="preserve">forming a counter bloc that could </w:t>
      </w:r>
      <w:r w:rsidRPr="001C4CCB">
        <w:rPr>
          <w:rStyle w:val="Emphasis"/>
        </w:rPr>
        <w:t>destabilize the polar balance further</w:t>
      </w:r>
      <w:r w:rsidRPr="001C4CCB">
        <w:rPr>
          <w:sz w:val="16"/>
        </w:rPr>
        <w:t>. China’s “Polar Silk Road” ambitions, paired with Russia’s icebreaking prowess, challenge NATO’s aggressive dominance, yet the alliance’s response—more militarization, more sanctions—only deepens the divide.</w:t>
      </w:r>
    </w:p>
    <w:p w14:paraId="3CB2CA28" w14:textId="77777777" w:rsidR="00C802AA" w:rsidRDefault="00C802AA" w:rsidP="00C802AA">
      <w:pPr>
        <w:rPr>
          <w:rStyle w:val="StyleUnderline"/>
        </w:rPr>
      </w:pPr>
      <w:r w:rsidRPr="001C4CCB">
        <w:rPr>
          <w:sz w:val="16"/>
        </w:rPr>
        <w:t xml:space="preserve">The Arctic should not be NATO’s next frontier. Its transformation into a geopolitical chessboard reflects the alliance’s Cold War reflexes, ill-suited to an emerging multipolar world. </w:t>
      </w:r>
      <w:r w:rsidRPr="00105F74">
        <w:rPr>
          <w:rStyle w:val="StyleUnderline"/>
          <w:highlight w:val="cyan"/>
        </w:rPr>
        <w:t>Trump’s icebreaker push</w:t>
      </w:r>
      <w:r w:rsidRPr="001C4CCB">
        <w:rPr>
          <w:sz w:val="16"/>
        </w:rPr>
        <w:t xml:space="preserve"> and energy sanctions </w:t>
      </w:r>
      <w:r w:rsidRPr="00105F74">
        <w:rPr>
          <w:rStyle w:val="Emphasis"/>
          <w:highlight w:val="cyan"/>
        </w:rPr>
        <w:t>may</w:t>
      </w:r>
      <w:r w:rsidRPr="001C4CCB">
        <w:rPr>
          <w:sz w:val="16"/>
        </w:rPr>
        <w:t xml:space="preserve"> bolster U.S. leverage, but they also </w:t>
      </w:r>
      <w:r w:rsidRPr="00105F74">
        <w:rPr>
          <w:rStyle w:val="Emphasis"/>
          <w:sz w:val="28"/>
          <w:szCs w:val="32"/>
          <w:highlight w:val="cyan"/>
        </w:rPr>
        <w:t>invite retaliation</w:t>
      </w:r>
      <w:r w:rsidRPr="001C4CCB">
        <w:rPr>
          <w:rStyle w:val="StyleUnderline"/>
        </w:rPr>
        <w:t>—perhaps in the Gulf of Finland, or through Russia’s LNG pivot to Asia.</w:t>
      </w:r>
      <w:r w:rsidRPr="001C4CCB">
        <w:rPr>
          <w:sz w:val="16"/>
        </w:rPr>
        <w:t xml:space="preserve"> </w:t>
      </w:r>
      <w:r w:rsidRPr="001C4CCB">
        <w:rPr>
          <w:rStyle w:val="StyleUnderline"/>
        </w:rPr>
        <w:t xml:space="preserve">To </w:t>
      </w:r>
      <w:r w:rsidRPr="00CB0BD4">
        <w:rPr>
          <w:rStyle w:val="StyleUnderline"/>
        </w:rPr>
        <w:t xml:space="preserve">recap, the </w:t>
      </w:r>
      <w:r w:rsidRPr="00CB0BD4">
        <w:rPr>
          <w:rStyle w:val="Emphasis"/>
        </w:rPr>
        <w:t>U.S. claims</w:t>
      </w:r>
      <w:r w:rsidRPr="00CB0BD4">
        <w:rPr>
          <w:rStyle w:val="StyleUnderline"/>
        </w:rPr>
        <w:t xml:space="preserve"> vast </w:t>
      </w:r>
      <w:r w:rsidRPr="00CB0BD4">
        <w:rPr>
          <w:rStyle w:val="Emphasis"/>
        </w:rPr>
        <w:t>swathes</w:t>
      </w:r>
      <w:r w:rsidRPr="00CB0BD4">
        <w:rPr>
          <w:rStyle w:val="StyleUnderline"/>
        </w:rPr>
        <w:t xml:space="preserve"> of </w:t>
      </w:r>
      <w:r w:rsidRPr="00CB0BD4">
        <w:rPr>
          <w:rStyle w:val="Emphasis"/>
        </w:rPr>
        <w:t>seabed</w:t>
      </w:r>
      <w:r w:rsidRPr="00CB0BD4">
        <w:rPr>
          <w:rStyle w:val="StyleUnderline"/>
        </w:rPr>
        <w:t>, NATO tightens its grip on Greenland, and Finland’s</w:t>
      </w:r>
      <w:r w:rsidRPr="001C4CCB">
        <w:rPr>
          <w:rStyle w:val="StyleUnderline"/>
        </w:rPr>
        <w:t xml:space="preserve"> shipyards churn out tools of confrontation. </w:t>
      </w:r>
      <w:r w:rsidRPr="00105F74">
        <w:rPr>
          <w:rStyle w:val="Emphasis"/>
          <w:highlight w:val="cyan"/>
        </w:rPr>
        <w:t>This isn’t security</w:t>
      </w:r>
      <w:r w:rsidRPr="00105F74">
        <w:rPr>
          <w:rStyle w:val="StyleUnderline"/>
          <w:highlight w:val="cyan"/>
        </w:rPr>
        <w:t xml:space="preserve">—it’s a </w:t>
      </w:r>
      <w:r w:rsidRPr="00105F74">
        <w:rPr>
          <w:rStyle w:val="Emphasis"/>
          <w:highlight w:val="cyan"/>
        </w:rPr>
        <w:t>recipe for conflict</w:t>
      </w:r>
      <w:r w:rsidRPr="00105F74">
        <w:rPr>
          <w:rStyle w:val="StyleUnderline"/>
          <w:highlight w:val="cyan"/>
        </w:rPr>
        <w:t>.</w:t>
      </w:r>
    </w:p>
    <w:p w14:paraId="32022551" w14:textId="77777777" w:rsidR="00C802AA" w:rsidRPr="009402D6" w:rsidRDefault="00C802AA" w:rsidP="00C802AA">
      <w:pPr>
        <w:rPr>
          <w:b/>
          <w:iCs/>
          <w:sz w:val="28"/>
          <w:szCs w:val="32"/>
          <w:u w:val="single"/>
          <w:bdr w:val="single" w:sz="12" w:space="0" w:color="auto"/>
        </w:rPr>
      </w:pPr>
      <w:r w:rsidRPr="00105F74">
        <w:rPr>
          <w:rStyle w:val="StyleUnderline"/>
          <w:highlight w:val="cyan"/>
        </w:rPr>
        <w:t>A saner approach</w:t>
      </w:r>
      <w:r w:rsidRPr="00547A4F">
        <w:rPr>
          <w:rStyle w:val="StyleUnderline"/>
        </w:rPr>
        <w:t xml:space="preserve"> </w:t>
      </w:r>
      <w:r w:rsidRPr="00105F74">
        <w:rPr>
          <w:rStyle w:val="StyleUnderline"/>
          <w:highlight w:val="cyan"/>
        </w:rPr>
        <w:t>would</w:t>
      </w:r>
      <w:r w:rsidRPr="00547A4F">
        <w:rPr>
          <w:rStyle w:val="StyleUnderline"/>
        </w:rPr>
        <w:t xml:space="preserve"> </w:t>
      </w:r>
      <w:r w:rsidRPr="00105F74">
        <w:rPr>
          <w:rStyle w:val="Emphasis"/>
          <w:highlight w:val="cyan"/>
        </w:rPr>
        <w:t>prioritize de-escalation</w:t>
      </w:r>
      <w:r w:rsidRPr="001C4CCB">
        <w:rPr>
          <w:sz w:val="16"/>
        </w:rPr>
        <w:t xml:space="preserve">: </w:t>
      </w:r>
      <w:r w:rsidRPr="00105F74">
        <w:rPr>
          <w:rStyle w:val="Emphasis"/>
          <w:highlight w:val="cyan"/>
        </w:rPr>
        <w:t>reintegrating Russia</w:t>
      </w:r>
      <w:r w:rsidRPr="00105F74">
        <w:rPr>
          <w:rStyle w:val="StyleUnderline"/>
          <w:highlight w:val="cyan"/>
        </w:rPr>
        <w:t xml:space="preserve"> into Arctic</w:t>
      </w:r>
      <w:r w:rsidRPr="00CB0BD4">
        <w:rPr>
          <w:rStyle w:val="StyleUnderline"/>
        </w:rPr>
        <w:t xml:space="preserve"> </w:t>
      </w:r>
      <w:r w:rsidRPr="00105F74">
        <w:rPr>
          <w:rStyle w:val="StyleUnderline"/>
          <w:highlight w:val="cyan"/>
        </w:rPr>
        <w:t>forums</w:t>
      </w:r>
      <w:r w:rsidRPr="00CB0BD4">
        <w:rPr>
          <w:rStyle w:val="StyleUnderline"/>
        </w:rPr>
        <w:t>, negotiating resource-sharing pacts, and curbing NATO’s northward sprawl.</w:t>
      </w:r>
      <w:r w:rsidRPr="00547A4F">
        <w:rPr>
          <w:rStyle w:val="StyleUnderline"/>
        </w:rPr>
        <w:t xml:space="preserve"> </w:t>
      </w:r>
      <w:r w:rsidRPr="00105F74">
        <w:rPr>
          <w:rStyle w:val="StyleUnderline"/>
          <w:highlight w:val="cyan"/>
        </w:rPr>
        <w:t xml:space="preserve">The </w:t>
      </w:r>
      <w:r w:rsidRPr="00105F74">
        <w:rPr>
          <w:rStyle w:val="Emphasis"/>
          <w:highlight w:val="cyan"/>
        </w:rPr>
        <w:t>Arctic’s future hinges</w:t>
      </w:r>
      <w:r w:rsidRPr="00547A4F">
        <w:rPr>
          <w:rStyle w:val="StyleUnderline"/>
        </w:rPr>
        <w:t xml:space="preserve"> </w:t>
      </w:r>
      <w:r w:rsidRPr="00105F74">
        <w:rPr>
          <w:rStyle w:val="StyleUnderline"/>
          <w:highlight w:val="cyan"/>
        </w:rPr>
        <w:t xml:space="preserve">on </w:t>
      </w:r>
      <w:r w:rsidRPr="00105F74">
        <w:rPr>
          <w:rStyle w:val="Emphasis"/>
          <w:highlight w:val="cyan"/>
        </w:rPr>
        <w:t>cooperation</w:t>
      </w:r>
      <w:r w:rsidRPr="00547A4F">
        <w:rPr>
          <w:rStyle w:val="StyleUnderline"/>
        </w:rPr>
        <w:t xml:space="preserve">, </w:t>
      </w:r>
      <w:r w:rsidRPr="00105F74">
        <w:rPr>
          <w:rStyle w:val="Emphasis"/>
          <w:highlight w:val="cyan"/>
        </w:rPr>
        <w:t>not conquest</w:t>
      </w:r>
      <w:r w:rsidRPr="001C4CCB">
        <w:rPr>
          <w:sz w:val="16"/>
        </w:rPr>
        <w:t xml:space="preserve">. </w:t>
      </w:r>
      <w:r w:rsidRPr="00105F74">
        <w:rPr>
          <w:rStyle w:val="StyleUnderline"/>
          <w:highlight w:val="cyan"/>
        </w:rPr>
        <w:t>Yet as Washington</w:t>
      </w:r>
      <w:r w:rsidRPr="002A7618">
        <w:rPr>
          <w:rStyle w:val="StyleUnderline"/>
        </w:rPr>
        <w:t xml:space="preserve"> </w:t>
      </w:r>
      <w:r w:rsidRPr="00105F74">
        <w:rPr>
          <w:rStyle w:val="Emphasis"/>
          <w:highlight w:val="cyan"/>
        </w:rPr>
        <w:t>doubles down</w:t>
      </w:r>
      <w:r w:rsidRPr="002A7618">
        <w:rPr>
          <w:rStyle w:val="StyleUnderline"/>
        </w:rPr>
        <w:t xml:space="preserve">, dragging its allies along, </w:t>
      </w:r>
      <w:r w:rsidRPr="00105F74">
        <w:rPr>
          <w:rStyle w:val="StyleUnderline"/>
          <w:highlight w:val="cyan"/>
        </w:rPr>
        <w:t>the ice grows thinner</w:t>
      </w:r>
      <w:r w:rsidRPr="002A7618">
        <w:rPr>
          <w:rStyle w:val="StyleUnderline"/>
        </w:rPr>
        <w:t>—both literally and figuratively</w:t>
      </w:r>
      <w:r w:rsidRPr="001C4CCB">
        <w:rPr>
          <w:sz w:val="16"/>
        </w:rPr>
        <w:t xml:space="preserve">. In fact, </w:t>
      </w:r>
      <w:r w:rsidRPr="00105F74">
        <w:rPr>
          <w:rStyle w:val="StyleUnderline"/>
          <w:highlight w:val="cyan"/>
        </w:rPr>
        <w:t xml:space="preserve">the next </w:t>
      </w:r>
      <w:r w:rsidRPr="00105F74">
        <w:rPr>
          <w:rStyle w:val="Emphasis"/>
          <w:highlight w:val="cyan"/>
        </w:rPr>
        <w:t>U.S.-Russian clash</w:t>
      </w:r>
      <w:r w:rsidRPr="00105F74">
        <w:rPr>
          <w:rStyle w:val="StyleUnderline"/>
          <w:highlight w:val="cyan"/>
        </w:rPr>
        <w:t xml:space="preserve"> may erupt</w:t>
      </w:r>
      <w:r w:rsidRPr="002A7618">
        <w:rPr>
          <w:rStyle w:val="StyleUnderline"/>
        </w:rPr>
        <w:t xml:space="preserve"> not </w:t>
      </w:r>
      <w:r w:rsidRPr="00105F74">
        <w:rPr>
          <w:rStyle w:val="StyleUnderline"/>
          <w:highlight w:val="cyan"/>
        </w:rPr>
        <w:t>in</w:t>
      </w:r>
      <w:r w:rsidRPr="002A7618">
        <w:rPr>
          <w:rStyle w:val="StyleUnderline"/>
        </w:rPr>
        <w:t xml:space="preserve"> Ukraine or Syria, but rather in </w:t>
      </w:r>
      <w:r w:rsidRPr="00105F74">
        <w:rPr>
          <w:rStyle w:val="StyleUnderline"/>
          <w:highlight w:val="cyan"/>
        </w:rPr>
        <w:t xml:space="preserve">the </w:t>
      </w:r>
      <w:r w:rsidRPr="00105F74">
        <w:rPr>
          <w:rStyle w:val="Emphasis"/>
          <w:highlight w:val="cyan"/>
        </w:rPr>
        <w:lastRenderedPageBreak/>
        <w:t>frozen north</w:t>
      </w:r>
      <w:r w:rsidRPr="00CB0BD4">
        <w:rPr>
          <w:rStyle w:val="Emphasis"/>
        </w:rPr>
        <w:t>,</w:t>
      </w:r>
      <w:r w:rsidRPr="001C4CCB">
        <w:rPr>
          <w:sz w:val="16"/>
        </w:rPr>
        <w:t xml:space="preserve"> </w:t>
      </w:r>
      <w:r w:rsidRPr="00105F74">
        <w:rPr>
          <w:rStyle w:val="StyleUnderline"/>
          <w:highlight w:val="cyan"/>
        </w:rPr>
        <w:t xml:space="preserve">where </w:t>
      </w:r>
      <w:r w:rsidRPr="00105F74">
        <w:rPr>
          <w:rStyle w:val="Emphasis"/>
          <w:highlight w:val="cyan"/>
        </w:rPr>
        <w:t>NATO’s hubris</w:t>
      </w:r>
      <w:r w:rsidRPr="00105F74">
        <w:rPr>
          <w:rStyle w:val="StyleUnderline"/>
          <w:highlight w:val="cyan"/>
        </w:rPr>
        <w:t xml:space="preserve"> could </w:t>
      </w:r>
      <w:r w:rsidRPr="00105F74">
        <w:rPr>
          <w:rStyle w:val="Emphasis"/>
          <w:sz w:val="28"/>
          <w:szCs w:val="32"/>
          <w:highlight w:val="cyan"/>
        </w:rPr>
        <w:t>spark a fire no icebreaker can extinguish.</w:t>
      </w:r>
    </w:p>
    <w:p w14:paraId="175E6487" w14:textId="1F406564" w:rsidR="00C802AA" w:rsidRPr="009402D6" w:rsidRDefault="00DA34D8" w:rsidP="00C802AA">
      <w:pPr>
        <w:pStyle w:val="Heading4"/>
      </w:pPr>
      <w:r>
        <w:t xml:space="preserve">Impact: </w:t>
      </w:r>
      <w:r w:rsidR="00C802AA">
        <w:t xml:space="preserve">US-Russia relations solve </w:t>
      </w:r>
      <w:r w:rsidR="00C802AA">
        <w:rPr>
          <w:u w:val="single"/>
        </w:rPr>
        <w:t>extinction</w:t>
      </w:r>
      <w:r w:rsidR="00C802AA">
        <w:t xml:space="preserve">. Maintaining friendly relations over the Arctic is key.   </w:t>
      </w:r>
    </w:p>
    <w:p w14:paraId="1B434931" w14:textId="77777777" w:rsidR="00C802AA" w:rsidRPr="001C4CCB" w:rsidRDefault="00C802AA" w:rsidP="00C802AA">
      <w:r w:rsidRPr="001C4CCB">
        <w:t xml:space="preserve">Pavel </w:t>
      </w:r>
      <w:r w:rsidRPr="001C4CCB">
        <w:rPr>
          <w:rStyle w:val="Style13ptBold"/>
        </w:rPr>
        <w:t>Devyatkin 25</w:t>
      </w:r>
      <w:r w:rsidRPr="001C4CCB">
        <w:t xml:space="preserve">. </w:t>
      </w:r>
      <w:r>
        <w:t>S</w:t>
      </w:r>
      <w:r w:rsidRPr="001C4CCB">
        <w:t xml:space="preserve">enior associate at the Arctic Institute </w:t>
      </w:r>
      <w:r>
        <w:t xml:space="preserve">in </w:t>
      </w:r>
      <w:r w:rsidRPr="001C4CCB">
        <w:t>Washington, DC and a PhD fellow and lecturer at HSE University</w:t>
      </w:r>
      <w:r>
        <w:t xml:space="preserve">. </w:t>
      </w:r>
      <w:r w:rsidRPr="001C4CCB">
        <w:t xml:space="preserve">"A New Age for US-Russia Arctic Cooperation?." </w:t>
      </w:r>
      <w:r>
        <w:t xml:space="preserve">The </w:t>
      </w:r>
      <w:r w:rsidRPr="001C4CCB">
        <w:t>Nation. 3-18-2025. https://www.thenation.com/article/world/russia-putin-trump-climate-diplomacy-war/</w:t>
      </w:r>
    </w:p>
    <w:p w14:paraId="7F5B8E7A" w14:textId="77777777" w:rsidR="00C802AA" w:rsidRDefault="00C802AA" w:rsidP="00C802AA">
      <w:pPr>
        <w:rPr>
          <w:rStyle w:val="StyleUnderline"/>
        </w:rPr>
      </w:pPr>
      <w:r w:rsidRPr="00105F74">
        <w:rPr>
          <w:rStyle w:val="StyleUnderline"/>
          <w:highlight w:val="cyan"/>
        </w:rPr>
        <w:t>US-Russia talks</w:t>
      </w:r>
      <w:r w:rsidRPr="00DE2841">
        <w:rPr>
          <w:sz w:val="16"/>
        </w:rPr>
        <w:t xml:space="preserve"> in Saudi Arabia and the Trump-Putin phone call </w:t>
      </w:r>
      <w:r w:rsidRPr="00105F74">
        <w:rPr>
          <w:rStyle w:val="StyleUnderline"/>
          <w:highlight w:val="cyan"/>
        </w:rPr>
        <w:t>signal</w:t>
      </w:r>
      <w:r w:rsidRPr="00DE2841">
        <w:rPr>
          <w:rStyle w:val="StyleUnderline"/>
        </w:rPr>
        <w:t xml:space="preserve"> a possible negotiation for</w:t>
      </w:r>
      <w:r w:rsidRPr="001C4CCB">
        <w:rPr>
          <w:rStyle w:val="StyleUnderline"/>
        </w:rPr>
        <w:t xml:space="preserve"> peace in</w:t>
      </w:r>
      <w:r>
        <w:rPr>
          <w:rStyle w:val="StyleUnderline"/>
        </w:rPr>
        <w:t xml:space="preserve"> </w:t>
      </w:r>
      <w:r w:rsidRPr="001C4CCB">
        <w:rPr>
          <w:rStyle w:val="StyleUnderline"/>
        </w:rPr>
        <w:t xml:space="preserve">Ukraine and </w:t>
      </w:r>
      <w:r w:rsidRPr="001C4CCB">
        <w:rPr>
          <w:rStyle w:val="Emphasis"/>
        </w:rPr>
        <w:t xml:space="preserve">new </w:t>
      </w:r>
      <w:r w:rsidRPr="00105F74">
        <w:rPr>
          <w:rStyle w:val="Emphasis"/>
          <w:highlight w:val="cyan"/>
        </w:rPr>
        <w:t>opportunities</w:t>
      </w:r>
      <w:r w:rsidRPr="001C4CCB">
        <w:rPr>
          <w:rStyle w:val="StyleUnderline"/>
        </w:rPr>
        <w:t xml:space="preserve"> </w:t>
      </w:r>
      <w:r w:rsidRPr="00105F74">
        <w:rPr>
          <w:rStyle w:val="StyleUnderline"/>
          <w:highlight w:val="cyan"/>
        </w:rPr>
        <w:t>for</w:t>
      </w:r>
      <w:r w:rsidRPr="001C4CCB">
        <w:rPr>
          <w:rStyle w:val="StyleUnderline"/>
        </w:rPr>
        <w:t xml:space="preserve"> the </w:t>
      </w:r>
      <w:r w:rsidRPr="00CF0FAB">
        <w:rPr>
          <w:rStyle w:val="StyleUnderline"/>
        </w:rPr>
        <w:t>countries’</w:t>
      </w:r>
      <w:r w:rsidRPr="001C4CCB">
        <w:rPr>
          <w:rStyle w:val="StyleUnderline"/>
        </w:rPr>
        <w:t xml:space="preserve"> </w:t>
      </w:r>
      <w:r w:rsidRPr="00105F74">
        <w:rPr>
          <w:rStyle w:val="StyleUnderline"/>
          <w:highlight w:val="cyan"/>
        </w:rPr>
        <w:t xml:space="preserve">relations, </w:t>
      </w:r>
      <w:r w:rsidRPr="00105F74">
        <w:rPr>
          <w:rStyle w:val="Emphasis"/>
          <w:highlight w:val="cyan"/>
        </w:rPr>
        <w:t>including</w:t>
      </w:r>
      <w:r w:rsidRPr="00105F74">
        <w:rPr>
          <w:rStyle w:val="StyleUnderline"/>
          <w:highlight w:val="cyan"/>
        </w:rPr>
        <w:t xml:space="preserve"> in the </w:t>
      </w:r>
      <w:r w:rsidRPr="00105F74">
        <w:rPr>
          <w:rStyle w:val="Emphasis"/>
          <w:highlight w:val="cyan"/>
        </w:rPr>
        <w:t>Arctic region</w:t>
      </w:r>
      <w:r w:rsidRPr="00105F74">
        <w:rPr>
          <w:rStyle w:val="StyleUnderline"/>
          <w:highlight w:val="cyan"/>
        </w:rPr>
        <w:t>.</w:t>
      </w:r>
    </w:p>
    <w:p w14:paraId="7675C891" w14:textId="77777777" w:rsidR="00C802AA" w:rsidRPr="00CF0FAB" w:rsidRDefault="00C802AA" w:rsidP="00C802AA">
      <w:pPr>
        <w:rPr>
          <w:rStyle w:val="StyleUnderline"/>
        </w:rPr>
      </w:pPr>
      <w:r w:rsidRPr="00105F74">
        <w:rPr>
          <w:rStyle w:val="StyleUnderline"/>
          <w:highlight w:val="cyan"/>
        </w:rPr>
        <w:t>The Arctic</w:t>
      </w:r>
      <w:r w:rsidRPr="001C4CCB">
        <w:rPr>
          <w:sz w:val="16"/>
        </w:rPr>
        <w:t xml:space="preserve">, warming four times faster than the rest of the world, </w:t>
      </w:r>
      <w:r w:rsidRPr="00105F74">
        <w:rPr>
          <w:rStyle w:val="StyleUnderline"/>
          <w:highlight w:val="cyan"/>
        </w:rPr>
        <w:t>may be</w:t>
      </w:r>
      <w:r w:rsidRPr="001C4CCB">
        <w:rPr>
          <w:rStyle w:val="StyleUnderline"/>
        </w:rPr>
        <w:t xml:space="preserve"> the </w:t>
      </w:r>
      <w:r w:rsidRPr="00105F74">
        <w:rPr>
          <w:rStyle w:val="StyleUnderline"/>
          <w:highlight w:val="cyan"/>
        </w:rPr>
        <w:t>key</w:t>
      </w:r>
      <w:r w:rsidRPr="001C4CCB">
        <w:rPr>
          <w:rStyle w:val="StyleUnderline"/>
        </w:rPr>
        <w:t xml:space="preserve"> region for the </w:t>
      </w:r>
      <w:r w:rsidRPr="001C4CCB">
        <w:rPr>
          <w:rStyle w:val="Emphasis"/>
        </w:rPr>
        <w:t>US</w:t>
      </w:r>
      <w:r w:rsidRPr="001C4CCB">
        <w:rPr>
          <w:rStyle w:val="StyleUnderline"/>
        </w:rPr>
        <w:t xml:space="preserve"> and </w:t>
      </w:r>
      <w:r w:rsidRPr="001C4CCB">
        <w:rPr>
          <w:rStyle w:val="Emphasis"/>
        </w:rPr>
        <w:t>Russia</w:t>
      </w:r>
      <w:r w:rsidRPr="001C4CCB">
        <w:rPr>
          <w:rStyle w:val="StyleUnderline"/>
        </w:rPr>
        <w:t xml:space="preserve"> </w:t>
      </w:r>
      <w:r w:rsidRPr="00105F74">
        <w:rPr>
          <w:rStyle w:val="StyleUnderline"/>
          <w:highlight w:val="cyan"/>
        </w:rPr>
        <w:t xml:space="preserve">to </w:t>
      </w:r>
      <w:r w:rsidRPr="00105F74">
        <w:rPr>
          <w:rStyle w:val="Emphasis"/>
          <w:highlight w:val="cyan"/>
        </w:rPr>
        <w:t>advance cooperation</w:t>
      </w:r>
      <w:r w:rsidRPr="00105F74">
        <w:rPr>
          <w:sz w:val="16"/>
          <w:highlight w:val="cyan"/>
        </w:rPr>
        <w:t xml:space="preserve">. </w:t>
      </w:r>
      <w:r w:rsidRPr="00105F74">
        <w:rPr>
          <w:rStyle w:val="Emphasis"/>
          <w:highlight w:val="cyan"/>
        </w:rPr>
        <w:t>US-Russia rapprochement</w:t>
      </w:r>
      <w:r w:rsidRPr="001C4CCB">
        <w:rPr>
          <w:rStyle w:val="StyleUnderline"/>
        </w:rPr>
        <w:t xml:space="preserve"> may</w:t>
      </w:r>
      <w:r w:rsidRPr="001C4CCB">
        <w:rPr>
          <w:sz w:val="16"/>
        </w:rPr>
        <w:t xml:space="preserve"> </w:t>
      </w:r>
      <w:r w:rsidRPr="001C4CCB">
        <w:rPr>
          <w:rStyle w:val="StyleUnderline"/>
        </w:rPr>
        <w:t xml:space="preserve">broadly benefit the world by </w:t>
      </w:r>
      <w:r w:rsidRPr="00105F74">
        <w:rPr>
          <w:rStyle w:val="Emphasis"/>
          <w:highlight w:val="cyan"/>
        </w:rPr>
        <w:t>bringing an end</w:t>
      </w:r>
      <w:r w:rsidRPr="00105F74">
        <w:rPr>
          <w:rStyle w:val="StyleUnderline"/>
          <w:highlight w:val="cyan"/>
        </w:rPr>
        <w:t xml:space="preserve"> to the </w:t>
      </w:r>
      <w:r w:rsidRPr="00105F74">
        <w:rPr>
          <w:rStyle w:val="Emphasis"/>
          <w:highlight w:val="cyan"/>
        </w:rPr>
        <w:t>disastrous war</w:t>
      </w:r>
      <w:r w:rsidRPr="00105F74">
        <w:rPr>
          <w:rStyle w:val="StyleUnderline"/>
          <w:highlight w:val="cyan"/>
        </w:rPr>
        <w:t xml:space="preserve"> in </w:t>
      </w:r>
      <w:r w:rsidRPr="00105F74">
        <w:rPr>
          <w:rStyle w:val="Emphasis"/>
          <w:highlight w:val="cyan"/>
        </w:rPr>
        <w:t>Ukraine</w:t>
      </w:r>
      <w:r w:rsidRPr="00105F74">
        <w:rPr>
          <w:rStyle w:val="StyleUnderline"/>
          <w:highlight w:val="cyan"/>
        </w:rPr>
        <w:t xml:space="preserve"> and </w:t>
      </w:r>
      <w:r w:rsidRPr="00105F74">
        <w:rPr>
          <w:rStyle w:val="Emphasis"/>
          <w:highlight w:val="cyan"/>
        </w:rPr>
        <w:t>reducing</w:t>
      </w:r>
      <w:r w:rsidRPr="00105F74">
        <w:rPr>
          <w:rStyle w:val="StyleUnderline"/>
          <w:highlight w:val="cyan"/>
        </w:rPr>
        <w:t xml:space="preserve"> the </w:t>
      </w:r>
      <w:r w:rsidRPr="00105F74">
        <w:rPr>
          <w:rStyle w:val="Emphasis"/>
          <w:sz w:val="28"/>
          <w:szCs w:val="32"/>
          <w:highlight w:val="cyan"/>
        </w:rPr>
        <w:t>risk of nuclear war</w:t>
      </w:r>
      <w:r w:rsidRPr="001C4CCB">
        <w:rPr>
          <w:sz w:val="16"/>
        </w:rPr>
        <w:t xml:space="preserve">, </w:t>
      </w:r>
      <w:r w:rsidRPr="00105F74">
        <w:rPr>
          <w:rStyle w:val="StyleUnderline"/>
          <w:highlight w:val="cyan"/>
        </w:rPr>
        <w:t>but</w:t>
      </w:r>
      <w:r w:rsidRPr="00105F74">
        <w:rPr>
          <w:sz w:val="16"/>
          <w:highlight w:val="cyan"/>
        </w:rPr>
        <w:t xml:space="preserve"> </w:t>
      </w:r>
      <w:r w:rsidRPr="00105F74">
        <w:rPr>
          <w:rStyle w:val="Emphasis"/>
          <w:highlight w:val="cyan"/>
        </w:rPr>
        <w:t>existential</w:t>
      </w:r>
      <w:r w:rsidRPr="00CF0FAB">
        <w:rPr>
          <w:rStyle w:val="StyleUnderline"/>
        </w:rPr>
        <w:t xml:space="preserve"> </w:t>
      </w:r>
      <w:r w:rsidRPr="00105F74">
        <w:rPr>
          <w:rStyle w:val="StyleUnderline"/>
          <w:highlight w:val="cyan"/>
        </w:rPr>
        <w:t xml:space="preserve">environmental </w:t>
      </w:r>
      <w:r w:rsidRPr="00105F74">
        <w:rPr>
          <w:rStyle w:val="Emphasis"/>
          <w:highlight w:val="cyan"/>
        </w:rPr>
        <w:t>issues</w:t>
      </w:r>
      <w:r w:rsidRPr="00CF0FAB">
        <w:rPr>
          <w:rStyle w:val="StyleUnderline"/>
        </w:rPr>
        <w:t xml:space="preserve"> still </w:t>
      </w:r>
      <w:r w:rsidRPr="00105F74">
        <w:rPr>
          <w:rStyle w:val="Emphasis"/>
          <w:highlight w:val="cyan"/>
        </w:rPr>
        <w:t>demand attention</w:t>
      </w:r>
      <w:r w:rsidRPr="00105F74">
        <w:rPr>
          <w:rStyle w:val="StyleUnderline"/>
          <w:highlight w:val="cyan"/>
        </w:rPr>
        <w:t>.</w:t>
      </w:r>
    </w:p>
    <w:p w14:paraId="1F9C523F" w14:textId="77777777" w:rsidR="00C802AA" w:rsidRPr="001C4CCB" w:rsidRDefault="00C802AA" w:rsidP="00C802AA">
      <w:pPr>
        <w:rPr>
          <w:sz w:val="16"/>
        </w:rPr>
      </w:pPr>
      <w:r w:rsidRPr="001C4CCB">
        <w:rPr>
          <w:sz w:val="16"/>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4B0C0032" w14:textId="77777777" w:rsidR="00C802AA" w:rsidRPr="001C4CCB" w:rsidRDefault="00C802AA" w:rsidP="00C802AA">
      <w:pPr>
        <w:rPr>
          <w:sz w:val="16"/>
        </w:rPr>
      </w:pPr>
      <w:r w:rsidRPr="001C4CCB">
        <w:rPr>
          <w:sz w:val="16"/>
        </w:rPr>
        <w:t xml:space="preserve">At the February 18, 2025, Rubio-Lavrov meeting in Riyadh, </w:t>
      </w:r>
      <w:r w:rsidRPr="001C4CCB">
        <w:rPr>
          <w:rStyle w:val="Emphasis"/>
        </w:rPr>
        <w:t>Kirill Dmitriev</w:t>
      </w:r>
      <w:r w:rsidRPr="001C4CCB">
        <w:rPr>
          <w:sz w:val="16"/>
        </w:rPr>
        <w:t xml:space="preserve">, </w:t>
      </w:r>
      <w:r w:rsidRPr="001C4CCB">
        <w:rPr>
          <w:rStyle w:val="StyleUnderline"/>
        </w:rPr>
        <w:t xml:space="preserve">CEO of the </w:t>
      </w:r>
      <w:r w:rsidRPr="001C4CCB">
        <w:rPr>
          <w:rStyle w:val="Emphasis"/>
        </w:rPr>
        <w:t>Russian Direct Investment Fund</w:t>
      </w:r>
      <w:r w:rsidRPr="001C4CCB">
        <w:rPr>
          <w:sz w:val="16"/>
        </w:rPr>
        <w:t xml:space="preserve">, </w:t>
      </w:r>
      <w:r w:rsidRPr="001C4CCB">
        <w:rPr>
          <w:rStyle w:val="StyleUnderline"/>
        </w:rPr>
        <w:t>named the region as a potential setting for US-Russia cooperation</w:t>
      </w:r>
      <w:r w:rsidRPr="001C4CCB">
        <w:rPr>
          <w:sz w:val="16"/>
        </w:rPr>
        <w:t>: “</w:t>
      </w:r>
      <w:r w:rsidRPr="001C4CCB">
        <w:rPr>
          <w:rStyle w:val="StyleUnderline"/>
        </w:rPr>
        <w:t xml:space="preserve">We need to pursue </w:t>
      </w:r>
      <w:r w:rsidRPr="001C4CCB">
        <w:rPr>
          <w:rStyle w:val="Emphasis"/>
        </w:rPr>
        <w:t>joint projects</w:t>
      </w:r>
      <w:r w:rsidRPr="001C4CCB">
        <w:rPr>
          <w:sz w:val="16"/>
        </w:rPr>
        <w:t xml:space="preserve">, </w:t>
      </w:r>
      <w:r w:rsidRPr="001C4CCB">
        <w:rPr>
          <w:rStyle w:val="StyleUnderline"/>
        </w:rPr>
        <w:t>including, for example, in the</w:t>
      </w:r>
      <w:r w:rsidRPr="001C4CCB">
        <w:rPr>
          <w:sz w:val="16"/>
        </w:rPr>
        <w:t xml:space="preserve"> </w:t>
      </w:r>
      <w:r w:rsidRPr="001C4CCB">
        <w:rPr>
          <w:rStyle w:val="StyleUnderline"/>
        </w:rPr>
        <w:t>Arctic</w:t>
      </w:r>
      <w:r w:rsidRPr="001C4CCB">
        <w:rPr>
          <w:sz w:val="16"/>
        </w:rPr>
        <w:t>.” 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14:paraId="267058AE" w14:textId="77777777" w:rsidR="00C802AA" w:rsidRPr="001C4CCB" w:rsidRDefault="00C802AA" w:rsidP="00C802AA">
      <w:pPr>
        <w:rPr>
          <w:sz w:val="16"/>
        </w:rPr>
      </w:pPr>
      <w:r w:rsidRPr="001C4CCB">
        <w:rPr>
          <w:sz w:val="16"/>
        </w:rPr>
        <w:t xml:space="preserve">In my meetings in Moscow with </w:t>
      </w:r>
      <w:r w:rsidRPr="001C4CCB">
        <w:rPr>
          <w:rStyle w:val="StyleUnderline"/>
        </w:rPr>
        <w:t>American and Russian diplomats</w:t>
      </w:r>
      <w:r w:rsidRPr="001C4CCB">
        <w:rPr>
          <w:sz w:val="16"/>
        </w:rPr>
        <w:t xml:space="preserve"> and businessmen over the past few weeks, it is clear that many </w:t>
      </w:r>
      <w:r w:rsidRPr="001C4CCB">
        <w:rPr>
          <w:rStyle w:val="StyleUnderline"/>
        </w:rPr>
        <w:t xml:space="preserve">are </w:t>
      </w:r>
      <w:r w:rsidRPr="001C4CCB">
        <w:rPr>
          <w:rStyle w:val="Emphasis"/>
        </w:rPr>
        <w:t>interested</w:t>
      </w:r>
      <w:r w:rsidRPr="001C4CCB">
        <w:rPr>
          <w:rStyle w:val="StyleUnderline"/>
        </w:rPr>
        <w:t xml:space="preserve"> in </w:t>
      </w:r>
      <w:r w:rsidRPr="001C4CCB">
        <w:rPr>
          <w:rStyle w:val="Emphasis"/>
        </w:rPr>
        <w:t>diverse forms</w:t>
      </w:r>
      <w:r w:rsidRPr="001C4CCB">
        <w:rPr>
          <w:rStyle w:val="StyleUnderline"/>
        </w:rPr>
        <w:t xml:space="preserve"> of </w:t>
      </w:r>
      <w:r w:rsidRPr="001C4CCB">
        <w:rPr>
          <w:rStyle w:val="Emphasis"/>
        </w:rPr>
        <w:t>Arctic</w:t>
      </w:r>
      <w:r w:rsidRPr="001C4CCB">
        <w:rPr>
          <w:rStyle w:val="StyleUnderline"/>
        </w:rPr>
        <w:t xml:space="preserve"> </w:t>
      </w:r>
      <w:r w:rsidRPr="001C4CCB">
        <w:rPr>
          <w:rStyle w:val="Emphasis"/>
        </w:rPr>
        <w:t>cooperation</w:t>
      </w:r>
      <w:r w:rsidRPr="001C4CCB">
        <w:rPr>
          <w:rStyle w:val="StyleUnderline"/>
        </w:rPr>
        <w:t xml:space="preserve">, </w:t>
      </w:r>
      <w:r w:rsidRPr="001C4CCB">
        <w:rPr>
          <w:sz w:val="16"/>
        </w:rPr>
        <w:t xml:space="preserve">from cultural diplomacy that celebrates the commonalities of Indigenous peoples on both sides of the Bering Strait, </w:t>
      </w:r>
      <w:r w:rsidRPr="001C4CCB">
        <w:rPr>
          <w:rStyle w:val="StyleUnderline"/>
        </w:rPr>
        <w:t>to scientific diplomacy to understand and adapt to climate hazards faced by both nations</w:t>
      </w:r>
      <w:r w:rsidRPr="001C4CCB">
        <w:rPr>
          <w:sz w:val="16"/>
        </w:rPr>
        <w:t>. Business interests, however, are at the top of the agenda.</w:t>
      </w:r>
    </w:p>
    <w:p w14:paraId="3F06CEDF" w14:textId="77777777" w:rsidR="00C802AA" w:rsidRPr="001C4CCB" w:rsidRDefault="00C802AA" w:rsidP="00C802AA">
      <w:pPr>
        <w:rPr>
          <w:sz w:val="16"/>
        </w:rPr>
      </w:pPr>
      <w:r w:rsidRPr="001C4CCB">
        <w:rPr>
          <w:sz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033B1BAE" w14:textId="77777777" w:rsidR="00C802AA" w:rsidRPr="001C4CCB" w:rsidRDefault="00C802AA" w:rsidP="00C802AA">
      <w:pPr>
        <w:rPr>
          <w:sz w:val="16"/>
        </w:rPr>
      </w:pPr>
      <w:r w:rsidRPr="001C4CCB">
        <w:rPr>
          <w:sz w:val="16"/>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0DA18D73" w14:textId="77777777" w:rsidR="00C802AA" w:rsidRPr="001C4CCB" w:rsidRDefault="00C802AA" w:rsidP="00C802AA">
      <w:pPr>
        <w:rPr>
          <w:sz w:val="16"/>
        </w:rPr>
      </w:pPr>
      <w:r w:rsidRPr="001C4CCB">
        <w:rPr>
          <w:sz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09BC20D7" w14:textId="77777777" w:rsidR="00C802AA" w:rsidRPr="001C4CCB" w:rsidRDefault="00C802AA" w:rsidP="00C802AA">
      <w:pPr>
        <w:rPr>
          <w:rStyle w:val="StyleUnderline"/>
        </w:rPr>
      </w:pPr>
      <w:r w:rsidRPr="00105F74">
        <w:rPr>
          <w:rStyle w:val="StyleUnderline"/>
          <w:highlight w:val="cyan"/>
        </w:rPr>
        <w:t>The announced plan</w:t>
      </w:r>
      <w:r w:rsidRPr="001C4CCB">
        <w:rPr>
          <w:rStyle w:val="StyleUnderline"/>
        </w:rPr>
        <w:t xml:space="preserve"> </w:t>
      </w:r>
      <w:r w:rsidRPr="00105F74">
        <w:rPr>
          <w:rStyle w:val="StyleUnderline"/>
          <w:highlight w:val="cyan"/>
        </w:rPr>
        <w:t>to revamp</w:t>
      </w:r>
      <w:r w:rsidRPr="001C4CCB">
        <w:rPr>
          <w:rStyle w:val="StyleUnderline"/>
        </w:rPr>
        <w:t xml:space="preserve"> diplomatic </w:t>
      </w:r>
      <w:r w:rsidRPr="00105F74">
        <w:rPr>
          <w:rStyle w:val="StyleUnderline"/>
          <w:highlight w:val="cyan"/>
        </w:rPr>
        <w:t>relations</w:t>
      </w:r>
      <w:r w:rsidRPr="001C4CCB">
        <w:rPr>
          <w:rStyle w:val="StyleUnderline"/>
        </w:rPr>
        <w:t xml:space="preserve"> and restore the staff of the</w:t>
      </w:r>
      <w:r w:rsidRPr="001C4CCB">
        <w:rPr>
          <w:sz w:val="16"/>
        </w:rPr>
        <w:t xml:space="preserve"> </w:t>
      </w:r>
      <w:r w:rsidRPr="001C4CCB">
        <w:rPr>
          <w:rStyle w:val="StyleUnderline"/>
        </w:rPr>
        <w:t>countries’ diplomatic missions</w:t>
      </w:r>
      <w:r w:rsidRPr="001C4CCB">
        <w:rPr>
          <w:sz w:val="16"/>
        </w:rPr>
        <w:t xml:space="preserve"> </w:t>
      </w:r>
      <w:r w:rsidRPr="001C4CCB">
        <w:rPr>
          <w:rStyle w:val="StyleUnderline"/>
        </w:rPr>
        <w:t xml:space="preserve">will significantly </w:t>
      </w:r>
      <w:r w:rsidRPr="00105F74">
        <w:rPr>
          <w:rStyle w:val="Emphasis"/>
          <w:highlight w:val="cyan"/>
        </w:rPr>
        <w:t>reduce</w:t>
      </w:r>
      <w:r w:rsidRPr="001C4CCB">
        <w:rPr>
          <w:rStyle w:val="StyleUnderline"/>
        </w:rPr>
        <w:t xml:space="preserve"> </w:t>
      </w:r>
      <w:r w:rsidRPr="00105F74">
        <w:rPr>
          <w:rStyle w:val="StyleUnderline"/>
          <w:highlight w:val="cyan"/>
        </w:rPr>
        <w:t xml:space="preserve">the </w:t>
      </w:r>
      <w:r w:rsidRPr="00105F74">
        <w:rPr>
          <w:rStyle w:val="Emphasis"/>
          <w:highlight w:val="cyan"/>
        </w:rPr>
        <w:t>current obstacles</w:t>
      </w:r>
      <w:r w:rsidRPr="00105F74">
        <w:rPr>
          <w:rStyle w:val="StyleUnderline"/>
          <w:highlight w:val="cyan"/>
        </w:rPr>
        <w:t xml:space="preserve"> to US-</w:t>
      </w:r>
      <w:r w:rsidRPr="00105F74">
        <w:rPr>
          <w:rStyle w:val="Emphasis"/>
          <w:highlight w:val="cyan"/>
        </w:rPr>
        <w:t>Russia scientific cooperation</w:t>
      </w:r>
      <w:r w:rsidRPr="00105F74">
        <w:rPr>
          <w:rStyle w:val="StyleUnderline"/>
          <w:highlight w:val="cyan"/>
        </w:rPr>
        <w:t xml:space="preserve"> in the </w:t>
      </w:r>
      <w:r w:rsidRPr="00105F74">
        <w:rPr>
          <w:rStyle w:val="Emphasis"/>
          <w:highlight w:val="cyan"/>
        </w:rPr>
        <w:t>Arctic</w:t>
      </w:r>
      <w:r w:rsidRPr="001C4CCB">
        <w:rPr>
          <w:sz w:val="16"/>
        </w:rPr>
        <w:t xml:space="preserve">. By making it easier to issue visas and travel between the two countries, </w:t>
      </w:r>
      <w:r w:rsidRPr="001C4CCB">
        <w:rPr>
          <w:rStyle w:val="StyleUnderline"/>
        </w:rPr>
        <w:t>Americans and Russians</w:t>
      </w:r>
      <w:r w:rsidRPr="001C4CCB">
        <w:rPr>
          <w:sz w:val="16"/>
        </w:rPr>
        <w:t xml:space="preserve"> </w:t>
      </w:r>
      <w:r w:rsidRPr="001C4CCB">
        <w:rPr>
          <w:rStyle w:val="StyleUnderline"/>
        </w:rPr>
        <w:t>will</w:t>
      </w:r>
      <w:r w:rsidRPr="001C4CCB">
        <w:rPr>
          <w:sz w:val="16"/>
        </w:rPr>
        <w:t xml:space="preserve"> again </w:t>
      </w:r>
      <w:r w:rsidRPr="001C4CCB">
        <w:rPr>
          <w:rStyle w:val="StyleUnderline"/>
        </w:rPr>
        <w:t>be able to</w:t>
      </w:r>
      <w:r w:rsidRPr="001C4CCB">
        <w:rPr>
          <w:sz w:val="16"/>
        </w:rPr>
        <w:t xml:space="preserve"> </w:t>
      </w:r>
      <w:r w:rsidRPr="001C4CCB">
        <w:rPr>
          <w:rStyle w:val="StyleUnderline"/>
        </w:rPr>
        <w:t>conduct joint research</w:t>
      </w:r>
      <w:r w:rsidRPr="001C4CCB">
        <w:rPr>
          <w:sz w:val="16"/>
        </w:rPr>
        <w:t xml:space="preserve">, expeditions, </w:t>
      </w:r>
      <w:r w:rsidRPr="001C4CCB">
        <w:rPr>
          <w:rStyle w:val="StyleUnderline"/>
        </w:rPr>
        <w:t>and scientific conferences</w:t>
      </w:r>
      <w:r w:rsidRPr="001C4CCB">
        <w:rPr>
          <w:sz w:val="16"/>
        </w:rPr>
        <w:t xml:space="preserve"> and build models to better understand the unfolding climate emergency. </w:t>
      </w:r>
      <w:r w:rsidRPr="001C4CCB">
        <w:rPr>
          <w:rStyle w:val="StyleUnderline"/>
        </w:rPr>
        <w:t xml:space="preserve">Scientific </w:t>
      </w:r>
      <w:r w:rsidRPr="00DE2841">
        <w:rPr>
          <w:rStyle w:val="StyleUnderline"/>
        </w:rPr>
        <w:t>cooperation</w:t>
      </w:r>
      <w:r w:rsidRPr="001C4CCB">
        <w:rPr>
          <w:sz w:val="16"/>
        </w:rPr>
        <w:t xml:space="preserve"> to understand the changes affecting sea ice, permafrost, ecosystems, and local communities </w:t>
      </w:r>
      <w:r w:rsidRPr="001C4CCB">
        <w:rPr>
          <w:rStyle w:val="StyleUnderline"/>
        </w:rPr>
        <w:t xml:space="preserve">has been </w:t>
      </w:r>
      <w:r w:rsidRPr="00DE2841">
        <w:rPr>
          <w:rStyle w:val="StyleUnderline"/>
        </w:rPr>
        <w:t>blunted</w:t>
      </w:r>
      <w:r w:rsidRPr="001C4CCB">
        <w:rPr>
          <w:rStyle w:val="StyleUnderline"/>
        </w:rPr>
        <w:t xml:space="preserve"> by the </w:t>
      </w:r>
      <w:r w:rsidRPr="001C4CCB">
        <w:rPr>
          <w:rStyle w:val="Emphasis"/>
        </w:rPr>
        <w:t>political fallout</w:t>
      </w:r>
      <w:r w:rsidRPr="001C4CCB">
        <w:rPr>
          <w:rStyle w:val="StyleUnderline"/>
        </w:rPr>
        <w:t xml:space="preserve"> of the </w:t>
      </w:r>
      <w:r w:rsidRPr="001C4CCB">
        <w:rPr>
          <w:rStyle w:val="Emphasis"/>
        </w:rPr>
        <w:t>war</w:t>
      </w:r>
      <w:r w:rsidRPr="001C4CCB">
        <w:rPr>
          <w:rStyle w:val="StyleUnderline"/>
        </w:rPr>
        <w:t xml:space="preserve"> in </w:t>
      </w:r>
      <w:r w:rsidRPr="001C4CCB">
        <w:rPr>
          <w:rStyle w:val="Emphasis"/>
        </w:rPr>
        <w:t>Ukraine</w:t>
      </w:r>
      <w:r w:rsidRPr="001C4CCB">
        <w:rPr>
          <w:rStyle w:val="StyleUnderline"/>
        </w:rPr>
        <w:t>.</w:t>
      </w:r>
    </w:p>
    <w:p w14:paraId="11449B18" w14:textId="77777777" w:rsidR="00C802AA" w:rsidRPr="00C02A90" w:rsidRDefault="00C802AA" w:rsidP="00C802AA">
      <w:pPr>
        <w:rPr>
          <w:u w:val="single"/>
        </w:rPr>
      </w:pPr>
      <w:r w:rsidRPr="00105F74">
        <w:rPr>
          <w:rStyle w:val="Emphasis"/>
          <w:highlight w:val="cyan"/>
        </w:rPr>
        <w:lastRenderedPageBreak/>
        <w:t>Cooperation</w:t>
      </w:r>
      <w:r w:rsidRPr="00105F74">
        <w:rPr>
          <w:sz w:val="16"/>
          <w:highlight w:val="cyan"/>
        </w:rPr>
        <w:t xml:space="preserve"> </w:t>
      </w:r>
      <w:r w:rsidRPr="00105F74">
        <w:rPr>
          <w:rStyle w:val="StyleUnderline"/>
          <w:highlight w:val="cyan"/>
        </w:rPr>
        <w:t xml:space="preserve">in the Arctic can help </w:t>
      </w:r>
      <w:r w:rsidRPr="00105F74">
        <w:rPr>
          <w:rStyle w:val="Emphasis"/>
          <w:highlight w:val="cyan"/>
        </w:rPr>
        <w:t>build regional stability</w:t>
      </w:r>
      <w:r w:rsidRPr="001C4CCB">
        <w:rPr>
          <w:sz w:val="16"/>
        </w:rPr>
        <w:t xml:space="preserve">. More importantly, </w:t>
      </w:r>
      <w:r w:rsidRPr="00105F74">
        <w:rPr>
          <w:rStyle w:val="Emphasis"/>
          <w:highlight w:val="cyan"/>
        </w:rPr>
        <w:t>Arctic</w:t>
      </w:r>
      <w:r w:rsidRPr="001C4CCB">
        <w:rPr>
          <w:sz w:val="16"/>
        </w:rPr>
        <w:t xml:space="preserve"> </w:t>
      </w:r>
      <w:r w:rsidRPr="00105F74">
        <w:rPr>
          <w:rStyle w:val="Emphasis"/>
          <w:highlight w:val="cyan"/>
        </w:rPr>
        <w:t>cooperation</w:t>
      </w:r>
      <w:r w:rsidRPr="00105F74">
        <w:rPr>
          <w:sz w:val="16"/>
          <w:highlight w:val="cyan"/>
        </w:rPr>
        <w:t xml:space="preserve"> </w:t>
      </w:r>
      <w:r w:rsidRPr="00105F74">
        <w:rPr>
          <w:rStyle w:val="StyleUnderline"/>
          <w:highlight w:val="cyan"/>
        </w:rPr>
        <w:t xml:space="preserve">will </w:t>
      </w:r>
      <w:r w:rsidRPr="00105F74">
        <w:rPr>
          <w:rStyle w:val="Emphasis"/>
          <w:highlight w:val="cyan"/>
        </w:rPr>
        <w:t>build trust</w:t>
      </w:r>
      <w:r w:rsidRPr="001C4CCB">
        <w:rPr>
          <w:rStyle w:val="StyleUnderline"/>
        </w:rPr>
        <w:t xml:space="preserve"> </w:t>
      </w:r>
      <w:r w:rsidRPr="00105F74">
        <w:rPr>
          <w:rStyle w:val="StyleUnderline"/>
          <w:highlight w:val="cyan"/>
        </w:rPr>
        <w:t xml:space="preserve">between the </w:t>
      </w:r>
      <w:r w:rsidRPr="00105F74">
        <w:rPr>
          <w:rStyle w:val="Emphasis"/>
          <w:highlight w:val="cyan"/>
        </w:rPr>
        <w:t>US</w:t>
      </w:r>
      <w:r w:rsidRPr="00105F74">
        <w:rPr>
          <w:sz w:val="16"/>
          <w:highlight w:val="cyan"/>
        </w:rPr>
        <w:t xml:space="preserve"> </w:t>
      </w:r>
      <w:r w:rsidRPr="00105F74">
        <w:rPr>
          <w:rStyle w:val="StyleUnderline"/>
          <w:highlight w:val="cyan"/>
        </w:rPr>
        <w:t xml:space="preserve">and </w:t>
      </w:r>
      <w:r w:rsidRPr="00105F74">
        <w:rPr>
          <w:rStyle w:val="Emphasis"/>
          <w:highlight w:val="cyan"/>
        </w:rPr>
        <w:t>Russia</w:t>
      </w:r>
      <w:r w:rsidRPr="00105F74">
        <w:rPr>
          <w:rStyle w:val="StyleUnderline"/>
          <w:highlight w:val="cyan"/>
        </w:rPr>
        <w:t xml:space="preserve"> that could</w:t>
      </w:r>
      <w:r w:rsidRPr="00105F74">
        <w:rPr>
          <w:sz w:val="16"/>
          <w:highlight w:val="cyan"/>
        </w:rPr>
        <w:t xml:space="preserve"> </w:t>
      </w:r>
      <w:r w:rsidRPr="00DE2841">
        <w:rPr>
          <w:rStyle w:val="Emphasis"/>
        </w:rPr>
        <w:t>complement</w:t>
      </w:r>
      <w:r w:rsidRPr="00DE2841">
        <w:rPr>
          <w:rStyle w:val="StyleUnderline"/>
        </w:rPr>
        <w:t xml:space="preserve"> or</w:t>
      </w:r>
      <w:r w:rsidRPr="001C4CCB">
        <w:rPr>
          <w:rStyle w:val="StyleUnderline"/>
        </w:rPr>
        <w:t xml:space="preserve"> </w:t>
      </w:r>
      <w:r w:rsidRPr="00105F74">
        <w:rPr>
          <w:rStyle w:val="Emphasis"/>
          <w:sz w:val="28"/>
          <w:szCs w:val="32"/>
          <w:highlight w:val="cyan"/>
        </w:rPr>
        <w:t>spill over</w:t>
      </w:r>
      <w:r w:rsidRPr="00105F74">
        <w:rPr>
          <w:rStyle w:val="StyleUnderline"/>
          <w:sz w:val="28"/>
          <w:szCs w:val="32"/>
          <w:highlight w:val="cyan"/>
        </w:rPr>
        <w:t xml:space="preserve"> </w:t>
      </w:r>
      <w:r w:rsidRPr="00105F74">
        <w:rPr>
          <w:rStyle w:val="StyleUnderline"/>
          <w:highlight w:val="cyan"/>
        </w:rPr>
        <w:t xml:space="preserve">into other </w:t>
      </w:r>
      <w:r w:rsidRPr="00105F74">
        <w:rPr>
          <w:rStyle w:val="Emphasis"/>
          <w:highlight w:val="cyan"/>
        </w:rPr>
        <w:t>crucial fields</w:t>
      </w:r>
      <w:r w:rsidRPr="00105F74">
        <w:rPr>
          <w:rStyle w:val="StyleUnderline"/>
          <w:highlight w:val="cyan"/>
        </w:rPr>
        <w:t xml:space="preserve"> of </w:t>
      </w:r>
      <w:r w:rsidRPr="00105F74">
        <w:rPr>
          <w:rStyle w:val="Emphasis"/>
          <w:highlight w:val="cyan"/>
        </w:rPr>
        <w:t>cooperation</w:t>
      </w:r>
      <w:r w:rsidRPr="00105F74">
        <w:rPr>
          <w:rStyle w:val="StyleUnderline"/>
          <w:highlight w:val="cyan"/>
        </w:rPr>
        <w:t xml:space="preserve"> such as </w:t>
      </w:r>
      <w:r w:rsidRPr="00105F74">
        <w:rPr>
          <w:rStyle w:val="Emphasis"/>
          <w:highlight w:val="cyan"/>
        </w:rPr>
        <w:t>arms</w:t>
      </w:r>
      <w:r w:rsidRPr="00105F74">
        <w:rPr>
          <w:rStyle w:val="StyleUnderline"/>
          <w:highlight w:val="cyan"/>
        </w:rPr>
        <w:t xml:space="preserve"> </w:t>
      </w:r>
      <w:r w:rsidRPr="00105F74">
        <w:rPr>
          <w:rStyle w:val="Emphasis"/>
          <w:highlight w:val="cyan"/>
        </w:rPr>
        <w:t>control</w:t>
      </w:r>
      <w:r w:rsidRPr="00105F74">
        <w:rPr>
          <w:rStyle w:val="StyleUnderline"/>
          <w:highlight w:val="cyan"/>
        </w:rPr>
        <w:t xml:space="preserve">, </w:t>
      </w:r>
      <w:r w:rsidRPr="00105F74">
        <w:rPr>
          <w:rStyle w:val="Emphasis"/>
          <w:highlight w:val="cyan"/>
        </w:rPr>
        <w:t>Middle East peace</w:t>
      </w:r>
      <w:r w:rsidRPr="00105F74">
        <w:rPr>
          <w:rStyle w:val="StyleUnderline"/>
          <w:highlight w:val="cyan"/>
        </w:rPr>
        <w:t xml:space="preserve">, and </w:t>
      </w:r>
      <w:r w:rsidRPr="00105F74">
        <w:rPr>
          <w:rStyle w:val="Emphasis"/>
          <w:highlight w:val="cyan"/>
        </w:rPr>
        <w:t>global health</w:t>
      </w:r>
      <w:r w:rsidRPr="00105F74">
        <w:rPr>
          <w:rStyle w:val="StyleUnderline"/>
          <w:highlight w:val="cyan"/>
        </w:rPr>
        <w:t>.</w:t>
      </w:r>
    </w:p>
    <w:p w14:paraId="0FFEAA09" w14:textId="77777777" w:rsidR="00C802AA" w:rsidRDefault="00C802AA" w:rsidP="00C802AA"/>
    <w:p w14:paraId="7437BB08" w14:textId="6AA5A631" w:rsidR="00AB175E" w:rsidRDefault="00AB175E" w:rsidP="00AB175E">
      <w:pPr>
        <w:pStyle w:val="Heading2"/>
      </w:pPr>
      <w:r>
        <w:lastRenderedPageBreak/>
        <w:t>2NC/1NR</w:t>
      </w:r>
    </w:p>
    <w:p w14:paraId="37CDC53B" w14:textId="73CF5689" w:rsidR="00C802AA" w:rsidRDefault="00C802AA" w:rsidP="00C802AA">
      <w:pPr>
        <w:pStyle w:val="Heading3"/>
      </w:pPr>
      <w:r>
        <w:t>Overview---Short---2NC/1NR</w:t>
      </w:r>
    </w:p>
    <w:p w14:paraId="6C14377B" w14:textId="77777777" w:rsidR="00C802AA" w:rsidRPr="00F34990" w:rsidRDefault="00C802AA" w:rsidP="00C802AA">
      <w:pPr>
        <w:pStyle w:val="Heading4"/>
        <w:rPr>
          <w:rFonts w:cs="Arial"/>
        </w:rPr>
      </w:pPr>
      <w:r>
        <w:rPr>
          <w:rFonts w:cs="Arial"/>
        </w:rPr>
        <w:t xml:space="preserve">US-Russia war outweighs on magnitude and is the </w:t>
      </w:r>
      <w:r>
        <w:rPr>
          <w:rFonts w:cs="Arial"/>
          <w:u w:val="single"/>
        </w:rPr>
        <w:t>only</w:t>
      </w:r>
      <w:r>
        <w:rPr>
          <w:rFonts w:cs="Arial"/>
        </w:rPr>
        <w:t xml:space="preserve"> existential threat. </w:t>
      </w:r>
    </w:p>
    <w:p w14:paraId="5EA15BB9" w14:textId="77777777" w:rsidR="00C802AA" w:rsidRPr="00177589" w:rsidRDefault="00C802AA" w:rsidP="00C802AA">
      <w:r w:rsidRPr="00177589">
        <w:t xml:space="preserve">Owen </w:t>
      </w:r>
      <w:r w:rsidRPr="00177589">
        <w:rPr>
          <w:rStyle w:val="Style13ptBold"/>
        </w:rPr>
        <w:t>Cotton-Barratt 17</w:t>
      </w:r>
      <w:r w:rsidRPr="00177589">
        <w:t xml:space="preserve">. PhD in Pure Mathematics, Oxford, Lecturer in Mathematics at Oxford, Research Associate at the Future of Humanity Institute. “Existential Risk: Diplomacy and Governance.” https://www.fhi.ox.ac.uk/wp-content/uploads/Existential-Risks-2017-01-23.pdf. </w:t>
      </w:r>
    </w:p>
    <w:p w14:paraId="6F48B394" w14:textId="77777777" w:rsidR="00C802AA" w:rsidRPr="00F34990" w:rsidRDefault="00C802AA" w:rsidP="00C802AA">
      <w:pPr>
        <w:rPr>
          <w:sz w:val="16"/>
        </w:rPr>
      </w:pPr>
      <w:r w:rsidRPr="003022EE">
        <w:rPr>
          <w:sz w:val="16"/>
        </w:rPr>
        <w:t xml:space="preserve">The bombings of Hiroshima and Nagasaki demonstrated the unprecedented destructive power of nuclear weapons. However, </w:t>
      </w:r>
      <w:r w:rsidRPr="005104B8">
        <w:rPr>
          <w:rStyle w:val="StyleUnderline"/>
        </w:rPr>
        <w:t xml:space="preserve">even in an all-out </w:t>
      </w:r>
      <w:r w:rsidRPr="00105F74">
        <w:rPr>
          <w:rStyle w:val="StyleUnderline"/>
          <w:highlight w:val="cyan"/>
        </w:rPr>
        <w:t xml:space="preserve">nuclear war between the </w:t>
      </w:r>
      <w:r w:rsidRPr="00105F74">
        <w:rPr>
          <w:rStyle w:val="Emphasis"/>
          <w:highlight w:val="cyan"/>
        </w:rPr>
        <w:t>U</w:t>
      </w:r>
      <w:r w:rsidRPr="003022EE">
        <w:rPr>
          <w:sz w:val="16"/>
        </w:rPr>
        <w:t xml:space="preserve">nited </w:t>
      </w:r>
      <w:r w:rsidRPr="00105F74">
        <w:rPr>
          <w:rStyle w:val="Emphasis"/>
          <w:highlight w:val="cyan"/>
        </w:rPr>
        <w:t>S</w:t>
      </w:r>
      <w:r w:rsidRPr="003022EE">
        <w:rPr>
          <w:sz w:val="16"/>
        </w:rPr>
        <w:t xml:space="preserve">tates </w:t>
      </w:r>
      <w:r w:rsidRPr="00105F74">
        <w:rPr>
          <w:rStyle w:val="StyleUnderline"/>
          <w:highlight w:val="cyan"/>
        </w:rPr>
        <w:t xml:space="preserve">and </w:t>
      </w:r>
      <w:r w:rsidRPr="00105F74">
        <w:rPr>
          <w:rStyle w:val="Emphasis"/>
          <w:highlight w:val="cyan"/>
        </w:rPr>
        <w:t>Russia</w:t>
      </w:r>
      <w:r w:rsidRPr="003022EE">
        <w:rPr>
          <w:sz w:val="16"/>
        </w:rPr>
        <w:t xml:space="preserve">, despite horrific casualties, </w:t>
      </w:r>
      <w:r w:rsidRPr="005104B8">
        <w:rPr>
          <w:rStyle w:val="StyleUnderline"/>
        </w:rPr>
        <w:t xml:space="preserve">neither country’s population is likely to be completely destroyed </w:t>
      </w:r>
      <w:r w:rsidRPr="005104B8">
        <w:rPr>
          <w:rStyle w:val="Emphasis"/>
        </w:rPr>
        <w:t>by the direct effects of the blast</w:t>
      </w:r>
      <w:r w:rsidRPr="003022EE">
        <w:rPr>
          <w:sz w:val="16"/>
        </w:rPr>
        <w:t>, fire, and radiation</w:t>
      </w:r>
      <w:r w:rsidRPr="0032700B">
        <w:rPr>
          <w:sz w:val="16"/>
        </w:rPr>
        <w:t xml:space="preserve">.8 </w:t>
      </w:r>
      <w:r w:rsidRPr="0032700B">
        <w:rPr>
          <w:rStyle w:val="StyleUnderline"/>
        </w:rPr>
        <w:t xml:space="preserve">The aftermath could be </w:t>
      </w:r>
      <w:r w:rsidRPr="0032700B">
        <w:rPr>
          <w:rStyle w:val="Emphasis"/>
        </w:rPr>
        <w:t>much worse</w:t>
      </w:r>
      <w:r w:rsidRPr="0032700B">
        <w:rPr>
          <w:sz w:val="16"/>
        </w:rPr>
        <w:t xml:space="preserve">: the </w:t>
      </w:r>
      <w:r w:rsidRPr="0032700B">
        <w:rPr>
          <w:rStyle w:val="StyleUnderline"/>
        </w:rPr>
        <w:t>burning</w:t>
      </w:r>
      <w:r w:rsidRPr="0032700B">
        <w:rPr>
          <w:sz w:val="16"/>
        </w:rPr>
        <w:t xml:space="preserve"> of </w:t>
      </w:r>
      <w:r w:rsidRPr="0032700B">
        <w:rPr>
          <w:rStyle w:val="StyleUnderline"/>
        </w:rPr>
        <w:t>flammable materials could send massive amounts of smoke into the</w:t>
      </w:r>
      <w:r w:rsidRPr="005104B8">
        <w:rPr>
          <w:rStyle w:val="StyleUnderline"/>
        </w:rPr>
        <w:t xml:space="preserve"> atmosphere</w:t>
      </w:r>
      <w:r w:rsidRPr="003022EE">
        <w:rPr>
          <w:sz w:val="16"/>
        </w:rPr>
        <w:t xml:space="preserve">, which would absorb sunlight and cause sustained global cooling, severe ozone loss, and agricultural disruption – </w:t>
      </w:r>
      <w:r w:rsidRPr="0032700B">
        <w:rPr>
          <w:rStyle w:val="Emphasis"/>
        </w:rPr>
        <w:t xml:space="preserve">a </w:t>
      </w:r>
      <w:r w:rsidRPr="00105F74">
        <w:rPr>
          <w:rStyle w:val="Emphasis"/>
          <w:highlight w:val="cyan"/>
        </w:rPr>
        <w:t>nuclear winter</w:t>
      </w:r>
      <w:r w:rsidRPr="003022EE">
        <w:rPr>
          <w:sz w:val="16"/>
        </w:rPr>
        <w:t xml:space="preserve">. According to one model 9 , </w:t>
      </w:r>
      <w:r w:rsidRPr="005104B8">
        <w:rPr>
          <w:rStyle w:val="StyleUnderline"/>
        </w:rPr>
        <w:t xml:space="preserve">an all-out exchange of </w:t>
      </w:r>
      <w:r w:rsidRPr="00165894">
        <w:rPr>
          <w:rStyle w:val="StyleUnderline"/>
        </w:rPr>
        <w:t>4,000 weapons</w:t>
      </w:r>
      <w:r w:rsidRPr="00165894">
        <w:rPr>
          <w:sz w:val="16"/>
        </w:rPr>
        <w:t xml:space="preserve">10 </w:t>
      </w:r>
      <w:r w:rsidRPr="00165894">
        <w:rPr>
          <w:rStyle w:val="StyleUnderline"/>
        </w:rPr>
        <w:t>could</w:t>
      </w:r>
      <w:r w:rsidRPr="005104B8">
        <w:rPr>
          <w:rStyle w:val="StyleUnderline"/>
        </w:rPr>
        <w:t xml:space="preserve"> lead to a drop in global temperatures of around </w:t>
      </w:r>
      <w:r w:rsidRPr="001F4980">
        <w:rPr>
          <w:rStyle w:val="StyleUnderline"/>
        </w:rPr>
        <w:t xml:space="preserve">8°C, making it </w:t>
      </w:r>
      <w:r w:rsidRPr="00105F74">
        <w:rPr>
          <w:rStyle w:val="Emphasis"/>
          <w:highlight w:val="cyan"/>
        </w:rPr>
        <w:t>impossible to grow food</w:t>
      </w:r>
      <w:r w:rsidRPr="005104B8">
        <w:rPr>
          <w:rStyle w:val="Emphasis"/>
        </w:rPr>
        <w:t xml:space="preserve"> for</w:t>
      </w:r>
      <w:r w:rsidRPr="003022EE">
        <w:rPr>
          <w:sz w:val="16"/>
        </w:rPr>
        <w:t xml:space="preserve"> 4 to </w:t>
      </w:r>
      <w:r w:rsidRPr="005104B8">
        <w:rPr>
          <w:rStyle w:val="Emphasis"/>
        </w:rPr>
        <w:t>5 years</w:t>
      </w:r>
      <w:r w:rsidRPr="005104B8">
        <w:rPr>
          <w:rStyle w:val="StyleUnderline"/>
        </w:rPr>
        <w:t>. This could leave some survivors</w:t>
      </w:r>
      <w:r w:rsidRPr="003022EE">
        <w:rPr>
          <w:sz w:val="16"/>
        </w:rPr>
        <w:t xml:space="preserve"> in parts of Australia and New Zealand, </w:t>
      </w:r>
      <w:r w:rsidRPr="005104B8">
        <w:rPr>
          <w:rStyle w:val="StyleUnderline"/>
        </w:rPr>
        <w:t xml:space="preserve">but they would be in a very precarious situation and the </w:t>
      </w:r>
      <w:r w:rsidRPr="00105F74">
        <w:rPr>
          <w:rStyle w:val="Emphasis"/>
          <w:highlight w:val="cyan"/>
        </w:rPr>
        <w:t>threat of extinction</w:t>
      </w:r>
      <w:r w:rsidRPr="00105F74">
        <w:rPr>
          <w:rStyle w:val="StyleUnderline"/>
          <w:highlight w:val="cyan"/>
        </w:rPr>
        <w:t xml:space="preserve"> </w:t>
      </w:r>
      <w:r w:rsidRPr="0032700B">
        <w:rPr>
          <w:rStyle w:val="StyleUnderline"/>
        </w:rPr>
        <w:t xml:space="preserve">from other sources </w:t>
      </w:r>
      <w:r w:rsidRPr="00105F74">
        <w:rPr>
          <w:rStyle w:val="Emphasis"/>
          <w:highlight w:val="cyan"/>
        </w:rPr>
        <w:t>would be great</w:t>
      </w:r>
      <w:r w:rsidRPr="005104B8">
        <w:rPr>
          <w:rStyle w:val="StyleUnderline"/>
        </w:rPr>
        <w:t xml:space="preserve">. An </w:t>
      </w:r>
      <w:r w:rsidRPr="0032700B">
        <w:rPr>
          <w:rStyle w:val="StyleUnderline"/>
        </w:rPr>
        <w:t xml:space="preserve">exchange on this scale is </w:t>
      </w:r>
      <w:r w:rsidRPr="00105F74">
        <w:rPr>
          <w:rStyle w:val="Emphasis"/>
          <w:sz w:val="28"/>
          <w:szCs w:val="32"/>
          <w:highlight w:val="cyan"/>
        </w:rPr>
        <w:t>only possible</w:t>
      </w:r>
      <w:r w:rsidRPr="0032700B">
        <w:t xml:space="preserve"> </w:t>
      </w:r>
      <w:r w:rsidRPr="00105F74">
        <w:rPr>
          <w:rStyle w:val="Emphasis"/>
          <w:highlight w:val="cyan"/>
        </w:rPr>
        <w:t>between the US and Russia</w:t>
      </w:r>
      <w:r w:rsidRPr="00105F74">
        <w:rPr>
          <w:rStyle w:val="StyleUnderline"/>
          <w:highlight w:val="cyan"/>
        </w:rPr>
        <w:t xml:space="preserve"> who have</w:t>
      </w:r>
      <w:r w:rsidRPr="005104B8">
        <w:rPr>
          <w:rStyle w:val="StyleUnderline"/>
        </w:rPr>
        <w:t xml:space="preserve"> more than </w:t>
      </w:r>
      <w:r w:rsidRPr="00105F74">
        <w:rPr>
          <w:rStyle w:val="StyleUnderline"/>
          <w:highlight w:val="cyan"/>
        </w:rPr>
        <w:t xml:space="preserve">90% of the world’s </w:t>
      </w:r>
      <w:r w:rsidRPr="005104B8">
        <w:rPr>
          <w:rStyle w:val="StyleUnderline"/>
        </w:rPr>
        <w:t xml:space="preserve">nuclear </w:t>
      </w:r>
      <w:r w:rsidRPr="00105F74">
        <w:rPr>
          <w:rStyle w:val="StyleUnderline"/>
          <w:highlight w:val="cyan"/>
        </w:rPr>
        <w:t>weapons</w:t>
      </w:r>
      <w:r w:rsidRPr="003022EE">
        <w:rPr>
          <w:sz w:val="16"/>
        </w:rPr>
        <w:t xml:space="preserve">, with stockpiles of around 4,500 warheads each, although many are not operationally deployed.11 Some models suggest that even </w:t>
      </w:r>
      <w:r w:rsidRPr="005104B8">
        <w:rPr>
          <w:rStyle w:val="StyleUnderline"/>
        </w:rPr>
        <w:t xml:space="preserve">a small </w:t>
      </w:r>
      <w:r w:rsidRPr="00105F74">
        <w:rPr>
          <w:rStyle w:val="StyleUnderline"/>
          <w:highlight w:val="cyan"/>
        </w:rPr>
        <w:t>regional nuclear war</w:t>
      </w:r>
      <w:r w:rsidRPr="005104B8">
        <w:rPr>
          <w:rStyle w:val="StyleUnderline"/>
        </w:rPr>
        <w:t xml:space="preserve"> involving 100 nuclear weapons would</w:t>
      </w:r>
      <w:r w:rsidRPr="003022EE">
        <w:rPr>
          <w:sz w:val="16"/>
        </w:rPr>
        <w:t xml:space="preserve"> produce a nuclear winter serious enough to </w:t>
      </w:r>
      <w:r w:rsidRPr="005104B8">
        <w:rPr>
          <w:rStyle w:val="StyleUnderline"/>
        </w:rPr>
        <w:t>put two billion</w:t>
      </w:r>
      <w:r w:rsidRPr="003022EE">
        <w:rPr>
          <w:sz w:val="16"/>
        </w:rPr>
        <w:t xml:space="preserve"> people </w:t>
      </w:r>
      <w:r w:rsidRPr="005104B8">
        <w:rPr>
          <w:rStyle w:val="StyleUnderline"/>
        </w:rPr>
        <w:t>at risk</w:t>
      </w:r>
      <w:r w:rsidRPr="003022EE">
        <w:rPr>
          <w:sz w:val="16"/>
        </w:rPr>
        <w:t xml:space="preserve"> of starvation,12 </w:t>
      </w:r>
      <w:r w:rsidRPr="005104B8">
        <w:rPr>
          <w:rStyle w:val="StyleUnderline"/>
        </w:rPr>
        <w:t>though this</w:t>
      </w:r>
      <w:r w:rsidRPr="003022EE">
        <w:rPr>
          <w:sz w:val="16"/>
        </w:rPr>
        <w:t xml:space="preserve"> estimate </w:t>
      </w:r>
      <w:r w:rsidRPr="005104B8">
        <w:rPr>
          <w:rStyle w:val="Emphasis"/>
        </w:rPr>
        <w:t>might be pessimistic</w:t>
      </w:r>
      <w:r w:rsidRPr="003022EE">
        <w:rPr>
          <w:sz w:val="16"/>
        </w:rPr>
        <w:t xml:space="preserve">.13 </w:t>
      </w:r>
      <w:r w:rsidRPr="005104B8">
        <w:rPr>
          <w:rStyle w:val="StyleUnderline"/>
        </w:rPr>
        <w:t xml:space="preserve">Wars on this scale </w:t>
      </w:r>
      <w:r w:rsidRPr="00105F74">
        <w:rPr>
          <w:rStyle w:val="StyleUnderline"/>
          <w:highlight w:val="cyan"/>
        </w:rPr>
        <w:t xml:space="preserve">are </w:t>
      </w:r>
      <w:r w:rsidRPr="00105F74">
        <w:rPr>
          <w:rStyle w:val="Emphasis"/>
          <w:highlight w:val="cyan"/>
        </w:rPr>
        <w:t>unlikely to lead to</w:t>
      </w:r>
      <w:r w:rsidRPr="003022EE">
        <w:rPr>
          <w:sz w:val="16"/>
        </w:rPr>
        <w:t xml:space="preserve"> outright </w:t>
      </w:r>
      <w:r w:rsidRPr="005104B8">
        <w:rPr>
          <w:rStyle w:val="Emphasis"/>
        </w:rPr>
        <w:t xml:space="preserve">human </w:t>
      </w:r>
      <w:r w:rsidRPr="00105F74">
        <w:rPr>
          <w:rStyle w:val="Emphasis"/>
          <w:highlight w:val="cyan"/>
        </w:rPr>
        <w:t>extinction</w:t>
      </w:r>
      <w:r w:rsidRPr="003022EE">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5104B8">
        <w:rPr>
          <w:rStyle w:val="StyleUnderline"/>
        </w:rPr>
        <w:t>It is</w:t>
      </w:r>
      <w:r w:rsidRPr="003022EE">
        <w:rPr>
          <w:sz w:val="16"/>
        </w:rPr>
        <w:t xml:space="preserve"> very </w:t>
      </w:r>
      <w:r w:rsidRPr="005104B8">
        <w:rPr>
          <w:rStyle w:val="StyleUnderline"/>
        </w:rPr>
        <w:t xml:space="preserve">difficult to precisely estimate the probability of </w:t>
      </w:r>
      <w:r w:rsidRPr="005104B8">
        <w:rPr>
          <w:rStyle w:val="Emphasis"/>
        </w:rPr>
        <w:t>existential risk from nuclear war</w:t>
      </w:r>
      <w:r w:rsidRPr="003022EE">
        <w:rPr>
          <w:sz w:val="16"/>
        </w:rPr>
        <w:t xml:space="preserve"> over the next century, and existing attempts leave very large confidence intervals. According to many experts, </w:t>
      </w:r>
      <w:r w:rsidRPr="005104B8">
        <w:rPr>
          <w:rStyle w:val="StyleUnderline"/>
        </w:rPr>
        <w:t>the most likely nuclear war</w:t>
      </w:r>
      <w:r w:rsidRPr="003022EE">
        <w:rPr>
          <w:sz w:val="16"/>
        </w:rPr>
        <w:t xml:space="preserve"> at present </w:t>
      </w:r>
      <w:r w:rsidRPr="005104B8">
        <w:rPr>
          <w:rStyle w:val="StyleUnderline"/>
        </w:rPr>
        <w:t>is between India and Pakistan</w:t>
      </w:r>
      <w:r w:rsidRPr="003022EE">
        <w:rPr>
          <w:sz w:val="16"/>
        </w:rPr>
        <w:t xml:space="preserve">.14 </w:t>
      </w:r>
      <w:r w:rsidRPr="005104B8">
        <w:rPr>
          <w:rStyle w:val="StyleUnderline"/>
        </w:rPr>
        <w:t xml:space="preserve">However, given the relatively modest size of their arsenals, the </w:t>
      </w:r>
      <w:r w:rsidRPr="00105F74">
        <w:rPr>
          <w:rStyle w:val="StyleUnderline"/>
          <w:highlight w:val="cyan"/>
        </w:rPr>
        <w:t>risk of</w:t>
      </w:r>
      <w:r w:rsidRPr="005104B8">
        <w:rPr>
          <w:rStyle w:val="StyleUnderline"/>
        </w:rPr>
        <w:t xml:space="preserve"> </w:t>
      </w:r>
      <w:r w:rsidRPr="0032700B">
        <w:rPr>
          <w:rStyle w:val="StyleUnderline"/>
        </w:rPr>
        <w:t xml:space="preserve">human </w:t>
      </w:r>
      <w:r w:rsidRPr="00105F74">
        <w:rPr>
          <w:rStyle w:val="StyleUnderline"/>
          <w:highlight w:val="cyan"/>
        </w:rPr>
        <w:t>extinction</w:t>
      </w:r>
      <w:r w:rsidRPr="0032700B">
        <w:rPr>
          <w:rStyle w:val="StyleUnderline"/>
        </w:rPr>
        <w:t xml:space="preserve"> is </w:t>
      </w:r>
      <w:r w:rsidRPr="0032700B">
        <w:rPr>
          <w:rStyle w:val="Emphasis"/>
        </w:rPr>
        <w:t xml:space="preserve">plausibly </w:t>
      </w:r>
      <w:r w:rsidRPr="00105F74">
        <w:rPr>
          <w:rStyle w:val="Emphasis"/>
          <w:highlight w:val="cyan"/>
        </w:rPr>
        <w:t>greater</w:t>
      </w:r>
      <w:r w:rsidRPr="0032700B">
        <w:rPr>
          <w:rStyle w:val="StyleUnderline"/>
        </w:rPr>
        <w:t xml:space="preserve"> </w:t>
      </w:r>
      <w:r w:rsidRPr="00105F74">
        <w:rPr>
          <w:rStyle w:val="StyleUnderline"/>
          <w:highlight w:val="cyan"/>
        </w:rPr>
        <w:t>from</w:t>
      </w:r>
      <w:r w:rsidRPr="0032700B">
        <w:rPr>
          <w:rStyle w:val="StyleUnderline"/>
        </w:rPr>
        <w:t xml:space="preserve"> a conflict between </w:t>
      </w:r>
      <w:r w:rsidRPr="00105F74">
        <w:rPr>
          <w:rStyle w:val="StyleUnderline"/>
          <w:highlight w:val="cyan"/>
        </w:rPr>
        <w:t xml:space="preserve">the </w:t>
      </w:r>
      <w:r w:rsidRPr="00105F74">
        <w:rPr>
          <w:rStyle w:val="Emphasis"/>
          <w:highlight w:val="cyan"/>
        </w:rPr>
        <w:t>U</w:t>
      </w:r>
      <w:r w:rsidRPr="0032700B">
        <w:rPr>
          <w:sz w:val="16"/>
        </w:rPr>
        <w:t xml:space="preserve">nited </w:t>
      </w:r>
      <w:r w:rsidRPr="00105F74">
        <w:rPr>
          <w:rStyle w:val="Emphasis"/>
          <w:highlight w:val="cyan"/>
        </w:rPr>
        <w:t>S</w:t>
      </w:r>
      <w:r w:rsidRPr="0032700B">
        <w:rPr>
          <w:sz w:val="16"/>
        </w:rPr>
        <w:t xml:space="preserve">tates </w:t>
      </w:r>
      <w:r w:rsidRPr="00105F74">
        <w:rPr>
          <w:rStyle w:val="StyleUnderline"/>
          <w:highlight w:val="cyan"/>
        </w:rPr>
        <w:t xml:space="preserve">and </w:t>
      </w:r>
      <w:r w:rsidRPr="00105F74">
        <w:rPr>
          <w:rStyle w:val="Emphasis"/>
          <w:highlight w:val="cyan"/>
        </w:rPr>
        <w:t>Russia</w:t>
      </w:r>
      <w:r w:rsidRPr="0032700B">
        <w:rPr>
          <w:sz w:val="16"/>
        </w:rPr>
        <w:t>. Tensions between</w:t>
      </w:r>
      <w:r w:rsidRPr="003022EE">
        <w:rPr>
          <w:sz w:val="16"/>
        </w:rPr>
        <w:t xml:space="preserve"> these countries have increased in recent years and it seems unreasonable to rule out the possibility of them rising further in the future. </w:t>
      </w:r>
    </w:p>
    <w:p w14:paraId="531E19C5" w14:textId="77777777" w:rsidR="00C802AA" w:rsidRDefault="00C802AA" w:rsidP="00C802AA">
      <w:pPr>
        <w:pStyle w:val="Heading3"/>
      </w:pPr>
      <w:r>
        <w:lastRenderedPageBreak/>
        <w:t>Overview---Long---2NC/1NR</w:t>
      </w:r>
    </w:p>
    <w:p w14:paraId="44CF6EB6" w14:textId="77777777" w:rsidR="00C802AA" w:rsidRPr="002C0953" w:rsidRDefault="00C802AA" w:rsidP="00C802AA">
      <w:pPr>
        <w:pStyle w:val="Heading4"/>
        <w:rPr>
          <w:b w:val="0"/>
          <w:bCs w:val="0"/>
        </w:rPr>
      </w:pPr>
      <w:r w:rsidRPr="002C0953">
        <w:rPr>
          <w:rStyle w:val="Style13ptBold"/>
          <w:b/>
          <w:bCs w:val="0"/>
        </w:rPr>
        <w:t>Devyatkin</w:t>
      </w:r>
      <w:r>
        <w:rPr>
          <w:rStyle w:val="Style13ptBold"/>
          <w:b/>
          <w:bCs w:val="0"/>
        </w:rPr>
        <w:t xml:space="preserve"> says that US-Russia cooperation solves three </w:t>
      </w:r>
      <w:r>
        <w:rPr>
          <w:rStyle w:val="Style13ptBold"/>
          <w:b/>
          <w:bCs w:val="0"/>
          <w:u w:val="single"/>
        </w:rPr>
        <w:t>external impacts</w:t>
      </w:r>
      <w:r>
        <w:rPr>
          <w:rStyle w:val="Style13ptBold"/>
          <w:b/>
          <w:bCs w:val="0"/>
        </w:rPr>
        <w:t>:</w:t>
      </w:r>
    </w:p>
    <w:p w14:paraId="64D71548" w14:textId="77777777" w:rsidR="00C802AA" w:rsidRPr="00DE2841" w:rsidRDefault="00C802AA" w:rsidP="00C802AA">
      <w:pPr>
        <w:pStyle w:val="Heading4"/>
      </w:pPr>
      <w:r>
        <w:t xml:space="preserve">1. Arms racing. US-Russia arms racing inflames </w:t>
      </w:r>
      <w:r>
        <w:rPr>
          <w:u w:val="single"/>
        </w:rPr>
        <w:t>every</w:t>
      </w:r>
      <w:r>
        <w:t xml:space="preserve"> global hotspot. </w:t>
      </w:r>
    </w:p>
    <w:p w14:paraId="2A584AD7" w14:textId="77777777" w:rsidR="00C802AA" w:rsidRPr="000946D5" w:rsidRDefault="00C802AA" w:rsidP="00C802AA">
      <w:r w:rsidRPr="000946D5">
        <w:t xml:space="preserve">Alexey </w:t>
      </w:r>
      <w:r w:rsidRPr="000946D5">
        <w:rPr>
          <w:rStyle w:val="Style13ptBold"/>
        </w:rPr>
        <w:t>Arbatov 19</w:t>
      </w:r>
      <w:r w:rsidRPr="000946D5">
        <w:t>. Head of the Center for International Security at the Primakov National Research Institute of World Economy and International Relations. Arbatov is a former scholar in residence and the chair of the Carnegie Moscow Center’s Nonproliferation Program. Formerly, he was a member of the State Duma, vice chairman of the Russian United Democratic Party (Yabloko), and deputy chairman of the Duma Defense Committee. "Mad Momentum Redux? The Rise and Fall of Nuclear Arms Control." https://www.iiss.org/publications/survival/2019/survival-global-politics-and-strategy-junejuly-2019/613-02-arbatov.</w:t>
      </w:r>
    </w:p>
    <w:p w14:paraId="183BF239" w14:textId="77777777" w:rsidR="00C802AA" w:rsidRPr="004C3948" w:rsidRDefault="00C802AA" w:rsidP="00C802AA">
      <w:pPr>
        <w:rPr>
          <w:u w:val="single"/>
        </w:rPr>
      </w:pPr>
      <w:r w:rsidRPr="00105F74">
        <w:rPr>
          <w:rStyle w:val="StyleUnderline"/>
          <w:highlight w:val="cyan"/>
        </w:rPr>
        <w:t>The world’s ability to muddle through</w:t>
      </w:r>
      <w:r w:rsidRPr="005104B8">
        <w:rPr>
          <w:rStyle w:val="StyleUnderline"/>
        </w:rPr>
        <w:t xml:space="preserve"> the next phase of international </w:t>
      </w:r>
      <w:r w:rsidRPr="00105F74">
        <w:rPr>
          <w:rStyle w:val="Emphasis"/>
          <w:highlight w:val="cyan"/>
        </w:rPr>
        <w:t>tensions</w:t>
      </w:r>
      <w:r w:rsidRPr="00105F74">
        <w:rPr>
          <w:rStyle w:val="StyleUnderline"/>
          <w:highlight w:val="cyan"/>
        </w:rPr>
        <w:t xml:space="preserve"> without</w:t>
      </w:r>
      <w:r w:rsidRPr="004215CA">
        <w:rPr>
          <w:sz w:val="16"/>
        </w:rPr>
        <w:t xml:space="preserve"> </w:t>
      </w:r>
      <w:r w:rsidRPr="005104B8">
        <w:rPr>
          <w:rStyle w:val="StyleUnderline"/>
        </w:rPr>
        <w:t>a</w:t>
      </w:r>
      <w:r w:rsidRPr="004215CA">
        <w:rPr>
          <w:sz w:val="16"/>
        </w:rPr>
        <w:t xml:space="preserve"> </w:t>
      </w:r>
      <w:r w:rsidRPr="005104B8">
        <w:rPr>
          <w:rStyle w:val="Emphasis"/>
        </w:rPr>
        <w:t>major crisis</w:t>
      </w:r>
      <w:r w:rsidRPr="004215CA">
        <w:rPr>
          <w:sz w:val="16"/>
        </w:rPr>
        <w:t xml:space="preserve">, </w:t>
      </w:r>
      <w:r w:rsidRPr="005104B8">
        <w:rPr>
          <w:rStyle w:val="StyleUnderline"/>
        </w:rPr>
        <w:t xml:space="preserve">and to prevent such a crisis from escalating to </w:t>
      </w:r>
      <w:r w:rsidRPr="00105F74">
        <w:rPr>
          <w:rStyle w:val="Emphasis"/>
          <w:highlight w:val="cyan"/>
        </w:rPr>
        <w:t>nuclear Armageddon</w:t>
      </w:r>
      <w:r w:rsidRPr="00105F74">
        <w:rPr>
          <w:sz w:val="16"/>
          <w:highlight w:val="cyan"/>
        </w:rPr>
        <w:t xml:space="preserve">, </w:t>
      </w:r>
      <w:r w:rsidRPr="00105F74">
        <w:rPr>
          <w:rStyle w:val="StyleUnderline"/>
          <w:highlight w:val="cyan"/>
        </w:rPr>
        <w:t>is in doubt</w:t>
      </w:r>
      <w:r w:rsidRPr="004215CA">
        <w:rPr>
          <w:sz w:val="16"/>
        </w:rPr>
        <w:t xml:space="preserve">. </w:t>
      </w:r>
      <w:r w:rsidRPr="004215CA">
        <w:rPr>
          <w:sz w:val="16"/>
          <w:szCs w:val="16"/>
        </w:rPr>
        <w:t xml:space="preserve">Falling dominoes The </w:t>
      </w:r>
      <w:r w:rsidRPr="005104B8">
        <w:rPr>
          <w:rStyle w:val="StyleUnderline"/>
        </w:rPr>
        <w:t>evidence of arms-control disintegration is obvious and nowadays broadly discussed among states</w:t>
      </w:r>
      <w:r w:rsidRPr="004215CA">
        <w:rPr>
          <w:sz w:val="16"/>
          <w:szCs w:val="16"/>
        </w:rPr>
        <w:t xml:space="preserve">, within the world’s professional community and mass media. Still, the array of emerging systemic crises is worth examining. The United States’ and Russia’s withdrawal from the 1987 Intermediate-Range Nuclear Forces (INF) Treaty appears virtually inevitable. Given the US renunciation of the 1972 Anti-Ballistic Missile (ABM) Treaty </w:t>
      </w:r>
      <w:r w:rsidRPr="004215CA">
        <w:rPr>
          <w:sz w:val="16"/>
        </w:rPr>
        <w:t xml:space="preserve">in 2002, this would remove the remaining cornerstone of the nuclear-arms-reduction regime launched by the 1991 Strategic Arms Reduction Treaty (START I). Eight years have passed since Russia and the United States have discussed any option for the START follow-on agreement – the longest pause in strategic-arms talks for 50 years. Although both parties fulfilled their reduction obligations under the current New START by the February 2018 deadline (albeit with a number of reservations from Russia), the treaty will expire in 2021. The chances for successful negotiations on a new agreement after the abrogation of the INF Treaty, and given deep disagreements between the two parties on ballistic-missile defence (BMD) and other important issues, are bleak indeed. Meanwhile, Washington has been reluctant to extend New START to 2026 under the terms of the treaty, though Russia nowadays tepidly favours such an extension. </w:t>
      </w:r>
      <w:r w:rsidRPr="00105F74">
        <w:rPr>
          <w:rStyle w:val="StyleUnderline"/>
          <w:highlight w:val="cyan"/>
        </w:rPr>
        <w:t>Against</w:t>
      </w:r>
      <w:r w:rsidRPr="005104B8">
        <w:rPr>
          <w:rStyle w:val="StyleUnderline"/>
        </w:rPr>
        <w:t xml:space="preserve"> this </w:t>
      </w:r>
      <w:r w:rsidRPr="00105F74">
        <w:rPr>
          <w:rStyle w:val="StyleUnderline"/>
          <w:highlight w:val="cyan"/>
        </w:rPr>
        <w:t>background of</w:t>
      </w:r>
      <w:r w:rsidRPr="005104B8">
        <w:rPr>
          <w:rStyle w:val="StyleUnderline"/>
        </w:rPr>
        <w:t xml:space="preserve"> the apparent </w:t>
      </w:r>
      <w:r w:rsidRPr="00105F74">
        <w:rPr>
          <w:rStyle w:val="StyleUnderline"/>
          <w:highlight w:val="cyan"/>
        </w:rPr>
        <w:t>abandonment of</w:t>
      </w:r>
      <w:r w:rsidRPr="005104B8">
        <w:rPr>
          <w:rStyle w:val="StyleUnderline"/>
        </w:rPr>
        <w:t xml:space="preserve"> bilateral nuclear </w:t>
      </w:r>
      <w:r w:rsidRPr="00105F74">
        <w:rPr>
          <w:rStyle w:val="StyleUnderline"/>
          <w:highlight w:val="cyan"/>
        </w:rPr>
        <w:t>arms control, the</w:t>
      </w:r>
      <w:r w:rsidRPr="00105F74">
        <w:rPr>
          <w:sz w:val="16"/>
          <w:highlight w:val="cyan"/>
        </w:rPr>
        <w:t xml:space="preserve"> </w:t>
      </w:r>
      <w:r w:rsidRPr="00105F74">
        <w:rPr>
          <w:rStyle w:val="Emphasis"/>
          <w:highlight w:val="cyan"/>
        </w:rPr>
        <w:t>U</w:t>
      </w:r>
      <w:r w:rsidRPr="004215CA">
        <w:rPr>
          <w:sz w:val="16"/>
        </w:rPr>
        <w:t xml:space="preserve">nited </w:t>
      </w:r>
      <w:r w:rsidRPr="00105F74">
        <w:rPr>
          <w:rStyle w:val="Emphasis"/>
          <w:highlight w:val="cyan"/>
        </w:rPr>
        <w:t>S</w:t>
      </w:r>
      <w:r w:rsidRPr="004215CA">
        <w:rPr>
          <w:sz w:val="16"/>
        </w:rPr>
        <w:t xml:space="preserve">tates </w:t>
      </w:r>
      <w:r w:rsidRPr="00105F74">
        <w:rPr>
          <w:rStyle w:val="StyleUnderline"/>
          <w:highlight w:val="cyan"/>
        </w:rPr>
        <w:t>and</w:t>
      </w:r>
      <w:r w:rsidRPr="00105F74">
        <w:rPr>
          <w:sz w:val="16"/>
          <w:highlight w:val="cyan"/>
        </w:rPr>
        <w:t xml:space="preserve"> </w:t>
      </w:r>
      <w:r w:rsidRPr="00105F74">
        <w:rPr>
          <w:rStyle w:val="Emphasis"/>
          <w:highlight w:val="cyan"/>
        </w:rPr>
        <w:t>Russia</w:t>
      </w:r>
      <w:r w:rsidRPr="00105F74">
        <w:rPr>
          <w:sz w:val="16"/>
          <w:highlight w:val="cyan"/>
        </w:rPr>
        <w:t xml:space="preserve"> </w:t>
      </w:r>
      <w:r w:rsidRPr="00105F74">
        <w:rPr>
          <w:rStyle w:val="StyleUnderline"/>
          <w:highlight w:val="cyan"/>
        </w:rPr>
        <w:t xml:space="preserve">are entering a </w:t>
      </w:r>
      <w:r w:rsidRPr="00105F74">
        <w:rPr>
          <w:rStyle w:val="Emphasis"/>
          <w:highlight w:val="cyan"/>
        </w:rPr>
        <w:t>new</w:t>
      </w:r>
      <w:r w:rsidRPr="005104B8">
        <w:rPr>
          <w:rStyle w:val="StyleUnderline"/>
        </w:rPr>
        <w:t xml:space="preserve"> cycle of the </w:t>
      </w:r>
      <w:r w:rsidRPr="00105F74">
        <w:rPr>
          <w:rStyle w:val="Emphasis"/>
          <w:highlight w:val="cyan"/>
        </w:rPr>
        <w:t>arms race</w:t>
      </w:r>
      <w:r w:rsidRPr="004215CA">
        <w:rPr>
          <w:sz w:val="16"/>
        </w:rPr>
        <w:t xml:space="preserve">. Unprecedentedly, </w:t>
      </w:r>
      <w:r w:rsidRPr="005104B8">
        <w:rPr>
          <w:rStyle w:val="StyleUnderline"/>
        </w:rPr>
        <w:t xml:space="preserve">it will include competition not only in </w:t>
      </w:r>
      <w:r w:rsidRPr="005104B8">
        <w:rPr>
          <w:rStyle w:val="Emphasis"/>
        </w:rPr>
        <w:t>offensive nuclear weaponry</w:t>
      </w:r>
      <w:r w:rsidRPr="005104B8">
        <w:rPr>
          <w:rStyle w:val="StyleUnderline"/>
        </w:rPr>
        <w:t xml:space="preserve"> but also in offensive and defensive non-nuclear strategic and medium-range weapons, as well as in the development of </w:t>
      </w:r>
      <w:r w:rsidRPr="005104B8">
        <w:rPr>
          <w:rStyle w:val="Emphasis"/>
        </w:rPr>
        <w:t>space</w:t>
      </w:r>
      <w:r w:rsidRPr="005104B8">
        <w:rPr>
          <w:rStyle w:val="StyleUnderline"/>
        </w:rPr>
        <w:t xml:space="preserve"> weapons and </w:t>
      </w:r>
      <w:r w:rsidRPr="005104B8">
        <w:rPr>
          <w:rStyle w:val="Emphasis"/>
        </w:rPr>
        <w:t>cyber</w:t>
      </w:r>
      <w:r w:rsidRPr="005104B8">
        <w:rPr>
          <w:rStyle w:val="StyleUnderline"/>
        </w:rPr>
        <w:t xml:space="preserve"> warfare.</w:t>
      </w:r>
      <w:r>
        <w:rPr>
          <w:rStyle w:val="StyleUnderline"/>
        </w:rPr>
        <w:t xml:space="preserve"> </w:t>
      </w:r>
      <w:r w:rsidRPr="00105F74">
        <w:rPr>
          <w:rStyle w:val="StyleUnderline"/>
          <w:highlight w:val="cyan"/>
        </w:rPr>
        <w:t>Russia has been modernising</w:t>
      </w:r>
      <w:r w:rsidRPr="005104B8">
        <w:rPr>
          <w:rStyle w:val="StyleUnderline"/>
        </w:rPr>
        <w:t xml:space="preserve"> its strategic triad for more than a decade, deploying and developing two new</w:t>
      </w:r>
      <w:r w:rsidRPr="004215CA">
        <w:rPr>
          <w:sz w:val="16"/>
        </w:rPr>
        <w:t xml:space="preserve"> intercontinental-ballistic-missile (</w:t>
      </w:r>
      <w:r w:rsidRPr="00105F74">
        <w:rPr>
          <w:rStyle w:val="Emphasis"/>
          <w:highlight w:val="cyan"/>
        </w:rPr>
        <w:t>ICBM</w:t>
      </w:r>
      <w:r w:rsidRPr="004215CA">
        <w:rPr>
          <w:sz w:val="16"/>
        </w:rPr>
        <w:t xml:space="preserve">) systems (the SS-27 Mod 2/3 Yars </w:t>
      </w:r>
      <w:r w:rsidRPr="00105F74">
        <w:rPr>
          <w:rStyle w:val="StyleUnderline"/>
          <w:highlight w:val="cyan"/>
        </w:rPr>
        <w:t>and</w:t>
      </w:r>
      <w:r w:rsidRPr="004215CA">
        <w:rPr>
          <w:sz w:val="16"/>
        </w:rPr>
        <w:t xml:space="preserve"> SS-29 Sarmat), one submarine-launched ballistic-missile (</w:t>
      </w:r>
      <w:r w:rsidRPr="00105F74">
        <w:rPr>
          <w:rStyle w:val="Emphasis"/>
          <w:highlight w:val="cyan"/>
        </w:rPr>
        <w:t>SLBM</w:t>
      </w:r>
      <w:r w:rsidRPr="004215CA">
        <w:rPr>
          <w:sz w:val="16"/>
        </w:rPr>
        <w:t xml:space="preserve">) </w:t>
      </w:r>
      <w:r w:rsidRPr="005104B8">
        <w:rPr>
          <w:rStyle w:val="StyleUnderline"/>
        </w:rPr>
        <w:t>system</w:t>
      </w:r>
      <w:r w:rsidRPr="004215CA">
        <w:rPr>
          <w:sz w:val="16"/>
        </w:rPr>
        <w:t xml:space="preserve"> (the SS-N-32 Bulava-30), two heavy-bomber systems (the Tu-160M Blackjack and PAK DA), and long-range nuclear and dual-purpose air-, ground- and sea-launched cruise missiles (the Kh 102/101 (AS-23A/B), 9M2729 (SSC-8) and 3M14 (SS-N-30), respectively). Russia is also developing and deploying a new generation of nuclear and dual-purpose weapon systems unveiled in Putin’s 1 March 2018 address: the Avangard strategic nuclear boost-glide hypersonic system; Poseidon long-range, high-speed, nuclear-propelled and nuclear-armed heavy torpedoes; Burevestnik nuclear-powered intercontinental nuclear cruise missiles; Kinzhal air-launched hypersonic middle-range missiles; and a number of other sub-strategic nuclear and dual-purpose systems.6 </w:t>
      </w:r>
      <w:r w:rsidRPr="005104B8">
        <w:rPr>
          <w:rStyle w:val="StyleUnderline"/>
        </w:rPr>
        <w:t xml:space="preserve">Given the probable demise of the INF Treaty, intermediate-range land-based Kalibr-type cruise missiles and </w:t>
      </w:r>
      <w:r w:rsidRPr="00105F74">
        <w:rPr>
          <w:rStyle w:val="StyleUnderline"/>
          <w:highlight w:val="cyan"/>
        </w:rPr>
        <w:t>hypersonic missiles may be deployed</w:t>
      </w:r>
      <w:r w:rsidRPr="005104B8">
        <w:rPr>
          <w:rStyle w:val="StyleUnderline"/>
        </w:rPr>
        <w:t>.</w:t>
      </w:r>
      <w:r w:rsidRPr="004215CA">
        <w:rPr>
          <w:sz w:val="16"/>
        </w:rPr>
        <w:t xml:space="preserve"> (Indeed, the US government has alleged that Russia has already deployed a ground-launched cruise missile similar to the Kalibr 3M14.) </w:t>
      </w:r>
      <w:r w:rsidRPr="004215CA">
        <w:rPr>
          <w:sz w:val="16"/>
          <w:szCs w:val="16"/>
        </w:rPr>
        <w:t xml:space="preserve">The United States, for its part, is developing strategic systems for limited nuclear strikes. These include Trident-2 SLBMs with low-yield W-76-2 warheads, B-61-12 variable-yield gravity bombs for heavy bombers and tactical-strike aircraft, long-range stand-off air-launched nuclear cruise missiles, and nuclear sea-based cruise missiles. The pending US withdrawal from the INF Treaty has lent further momentum to the development of land-based medium-range cruise, ballistic and hypersonic systems. In the longer term, beginning in the mid-2020s, the United States plans to modernise its whole strategic triad, replacing heavy bombers, ICBMs and nuclear submarines with SLBMs.7 </w:t>
      </w:r>
      <w:r w:rsidRPr="004215CA">
        <w:rPr>
          <w:sz w:val="16"/>
        </w:rPr>
        <w:t xml:space="preserve">Unlike the Cold War version, </w:t>
      </w:r>
      <w:r w:rsidRPr="00105F74">
        <w:rPr>
          <w:rStyle w:val="StyleUnderline"/>
          <w:highlight w:val="cyan"/>
        </w:rPr>
        <w:t xml:space="preserve">the new </w:t>
      </w:r>
      <w:r w:rsidRPr="00105F74">
        <w:rPr>
          <w:rStyle w:val="Emphasis"/>
          <w:highlight w:val="cyan"/>
        </w:rPr>
        <w:t>nuclear arms race</w:t>
      </w:r>
      <w:r w:rsidRPr="00105F74">
        <w:rPr>
          <w:rStyle w:val="StyleUnderline"/>
          <w:highlight w:val="cyan"/>
        </w:rPr>
        <w:t xml:space="preserve"> will be </w:t>
      </w:r>
      <w:r w:rsidRPr="00105F74">
        <w:rPr>
          <w:rStyle w:val="Emphasis"/>
          <w:highlight w:val="cyan"/>
        </w:rPr>
        <w:t>multilateral</w:t>
      </w:r>
      <w:r w:rsidRPr="00105F74">
        <w:rPr>
          <w:sz w:val="16"/>
          <w:highlight w:val="cyan"/>
        </w:rPr>
        <w:t xml:space="preserve">, </w:t>
      </w:r>
      <w:r w:rsidRPr="00105F74">
        <w:rPr>
          <w:rStyle w:val="StyleUnderline"/>
          <w:highlight w:val="cyan"/>
        </w:rPr>
        <w:t>involving</w:t>
      </w:r>
      <w:r w:rsidRPr="005104B8">
        <w:rPr>
          <w:rStyle w:val="StyleUnderline"/>
        </w:rPr>
        <w:t xml:space="preserve"> states such as</w:t>
      </w:r>
      <w:r w:rsidRPr="004215CA">
        <w:rPr>
          <w:sz w:val="16"/>
        </w:rPr>
        <w:t xml:space="preserve"> </w:t>
      </w:r>
      <w:r w:rsidRPr="00105F74">
        <w:rPr>
          <w:rStyle w:val="Emphasis"/>
          <w:highlight w:val="cyan"/>
        </w:rPr>
        <w:t>China</w:t>
      </w:r>
      <w:r w:rsidRPr="004215CA">
        <w:rPr>
          <w:sz w:val="16"/>
        </w:rPr>
        <w:t xml:space="preserve">, </w:t>
      </w:r>
      <w:r w:rsidRPr="00105F74">
        <w:rPr>
          <w:rStyle w:val="Emphasis"/>
          <w:highlight w:val="cyan"/>
        </w:rPr>
        <w:t>India</w:t>
      </w:r>
      <w:r w:rsidRPr="004215CA">
        <w:rPr>
          <w:sz w:val="16"/>
        </w:rPr>
        <w:t xml:space="preserve">, </w:t>
      </w:r>
      <w:r w:rsidRPr="00105F74">
        <w:rPr>
          <w:rStyle w:val="Emphasis"/>
          <w:highlight w:val="cyan"/>
        </w:rPr>
        <w:t>Pakistan</w:t>
      </w:r>
      <w:r w:rsidRPr="004215CA">
        <w:rPr>
          <w:sz w:val="16"/>
        </w:rPr>
        <w:t xml:space="preserve">, </w:t>
      </w:r>
      <w:r w:rsidRPr="00105F74">
        <w:rPr>
          <w:rStyle w:val="Emphasis"/>
          <w:highlight w:val="cyan"/>
        </w:rPr>
        <w:t>Israel</w:t>
      </w:r>
      <w:r w:rsidRPr="00105F74">
        <w:rPr>
          <w:sz w:val="16"/>
          <w:highlight w:val="cyan"/>
        </w:rPr>
        <w:t xml:space="preserve"> </w:t>
      </w:r>
      <w:r w:rsidRPr="00105F74">
        <w:rPr>
          <w:rStyle w:val="StyleUnderline"/>
          <w:highlight w:val="cyan"/>
        </w:rPr>
        <w:t>and</w:t>
      </w:r>
      <w:r w:rsidRPr="00105F74">
        <w:rPr>
          <w:sz w:val="16"/>
          <w:highlight w:val="cyan"/>
        </w:rPr>
        <w:t xml:space="preserve"> </w:t>
      </w:r>
      <w:r w:rsidRPr="00105F74">
        <w:rPr>
          <w:rStyle w:val="Emphasis"/>
          <w:highlight w:val="cyan"/>
        </w:rPr>
        <w:t>No</w:t>
      </w:r>
      <w:r w:rsidRPr="004215CA">
        <w:rPr>
          <w:sz w:val="16"/>
        </w:rPr>
        <w:t xml:space="preserve">rth </w:t>
      </w:r>
      <w:r w:rsidRPr="00105F74">
        <w:rPr>
          <w:rStyle w:val="Emphasis"/>
          <w:highlight w:val="cyan"/>
        </w:rPr>
        <w:t>Ko</w:t>
      </w:r>
      <w:r w:rsidRPr="004215CA">
        <w:rPr>
          <w:sz w:val="16"/>
        </w:rPr>
        <w:t xml:space="preserve">rea </w:t>
      </w:r>
      <w:r w:rsidRPr="005104B8">
        <w:rPr>
          <w:rStyle w:val="StyleUnderline"/>
        </w:rPr>
        <w:t>as well as the</w:t>
      </w:r>
      <w:r w:rsidRPr="004215CA">
        <w:rPr>
          <w:sz w:val="16"/>
        </w:rPr>
        <w:t xml:space="preserve"> </w:t>
      </w:r>
      <w:r w:rsidRPr="005104B8">
        <w:rPr>
          <w:rStyle w:val="Emphasis"/>
        </w:rPr>
        <w:t>U</w:t>
      </w:r>
      <w:r w:rsidRPr="004215CA">
        <w:rPr>
          <w:sz w:val="16"/>
        </w:rPr>
        <w:t xml:space="preserve">nited </w:t>
      </w:r>
      <w:r w:rsidRPr="005104B8">
        <w:rPr>
          <w:rStyle w:val="Emphasis"/>
        </w:rPr>
        <w:t>S</w:t>
      </w:r>
      <w:r w:rsidRPr="004215CA">
        <w:rPr>
          <w:sz w:val="16"/>
        </w:rPr>
        <w:t xml:space="preserve">tates </w:t>
      </w:r>
      <w:r w:rsidRPr="005104B8">
        <w:rPr>
          <w:rStyle w:val="StyleUnderline"/>
        </w:rPr>
        <w:t xml:space="preserve">and Russia. </w:t>
      </w:r>
      <w:r w:rsidRPr="00105F74">
        <w:rPr>
          <w:rStyle w:val="StyleUnderline"/>
          <w:highlight w:val="cyan"/>
        </w:rPr>
        <w:t>The</w:t>
      </w:r>
      <w:r w:rsidRPr="005104B8">
        <w:rPr>
          <w:rStyle w:val="StyleUnderline"/>
        </w:rPr>
        <w:t xml:space="preserve"> intensification of the </w:t>
      </w:r>
      <w:r w:rsidRPr="00105F74">
        <w:rPr>
          <w:rStyle w:val="StyleUnderline"/>
          <w:highlight w:val="cyan"/>
        </w:rPr>
        <w:t xml:space="preserve">arms </w:t>
      </w:r>
      <w:r w:rsidRPr="00105F74">
        <w:rPr>
          <w:rStyle w:val="StyleUnderline"/>
          <w:highlight w:val="cyan"/>
        </w:rPr>
        <w:lastRenderedPageBreak/>
        <w:t>race would</w:t>
      </w:r>
      <w:r w:rsidRPr="005104B8">
        <w:rPr>
          <w:rStyle w:val="StyleUnderline"/>
        </w:rPr>
        <w:t xml:space="preserve"> undoubtedly </w:t>
      </w:r>
      <w:r w:rsidRPr="00105F74">
        <w:rPr>
          <w:rStyle w:val="StyleUnderline"/>
          <w:highlight w:val="cyan"/>
        </w:rPr>
        <w:t>undermine</w:t>
      </w:r>
      <w:r w:rsidRPr="005104B8">
        <w:rPr>
          <w:rStyle w:val="StyleUnderline"/>
        </w:rPr>
        <w:t xml:space="preserve"> the nuclear </w:t>
      </w:r>
      <w:r w:rsidRPr="00105F74">
        <w:rPr>
          <w:rStyle w:val="Emphasis"/>
          <w:highlight w:val="cyan"/>
        </w:rPr>
        <w:t>non-proliferation</w:t>
      </w:r>
      <w:r w:rsidRPr="005104B8">
        <w:rPr>
          <w:rStyle w:val="Emphasis"/>
        </w:rPr>
        <w:t xml:space="preserve"> regime</w:t>
      </w:r>
      <w:r w:rsidRPr="004215CA">
        <w:rPr>
          <w:sz w:val="16"/>
        </w:rPr>
        <w:t xml:space="preserve">. The review conference of the Non-Proliferation Treaty (NPT) in 2015 ended in failure, and the next conference in 2020 is likely to fail as well. The nuclear-weapons states have reneged on their obligation under the NPT’s Article VI to ‘undertake to pursue negotiations in good faith on effective measures relating to cessation of the nuclear arms race at an early date and to nuclear disarmament’. Further aggravations include the US withdrawal from the 2015 multilateral nuclear deal on the Iranian atomic programme, the deadlock over the concept of a zone free of weapons of mass destruction in the Middle East, and the deep split between nuclear and non-nuclear NPT states over the Treaty on the Prohibition of Nuclear Weapons approved by the UN General Assembly on 6 July 2017.8 The probable degradation of NPT norms will prevent the treaty from effectively addressing the challenges of the significant future growth of the world’s atomic energy and trade in nuclear materials and technologies. As a consequence, the line between peaceful and military use of nuclear energy through the nuclear fuel cycle will become even blurrier. </w:t>
      </w:r>
      <w:r w:rsidRPr="00105F74">
        <w:rPr>
          <w:rStyle w:val="StyleUnderline"/>
          <w:highlight w:val="cyan"/>
        </w:rPr>
        <w:t>The</w:t>
      </w:r>
      <w:r w:rsidRPr="005104B8">
        <w:rPr>
          <w:rStyle w:val="StyleUnderline"/>
        </w:rPr>
        <w:t xml:space="preserve"> new cycle of the </w:t>
      </w:r>
      <w:r w:rsidRPr="00105F74">
        <w:rPr>
          <w:rStyle w:val="StyleUnderline"/>
          <w:highlight w:val="cyan"/>
        </w:rPr>
        <w:t>arms race</w:t>
      </w:r>
      <w:r w:rsidRPr="005104B8">
        <w:rPr>
          <w:rStyle w:val="StyleUnderline"/>
        </w:rPr>
        <w:t xml:space="preserve"> among nuclear-weapons states </w:t>
      </w:r>
      <w:r w:rsidRPr="00105F74">
        <w:rPr>
          <w:rStyle w:val="StyleUnderline"/>
          <w:highlight w:val="cyan"/>
        </w:rPr>
        <w:t>will</w:t>
      </w:r>
      <w:r w:rsidRPr="005104B8">
        <w:rPr>
          <w:rStyle w:val="StyleUnderline"/>
        </w:rPr>
        <w:t xml:space="preserve"> probably </w:t>
      </w:r>
      <w:r w:rsidRPr="00105F74">
        <w:rPr>
          <w:rStyle w:val="StyleUnderline"/>
          <w:highlight w:val="cyan"/>
        </w:rPr>
        <w:t>encourage</w:t>
      </w:r>
      <w:r w:rsidRPr="005104B8">
        <w:rPr>
          <w:rStyle w:val="StyleUnderline"/>
        </w:rPr>
        <w:t xml:space="preserve"> a new round of </w:t>
      </w:r>
      <w:r w:rsidRPr="00105F74">
        <w:rPr>
          <w:rStyle w:val="StyleUnderline"/>
          <w:highlight w:val="cyan"/>
        </w:rPr>
        <w:t>nuclear prolif</w:t>
      </w:r>
      <w:r w:rsidRPr="005104B8">
        <w:rPr>
          <w:rStyle w:val="StyleUnderline"/>
        </w:rPr>
        <w:t xml:space="preserve">eration: </w:t>
      </w:r>
      <w:r w:rsidRPr="00105F74">
        <w:rPr>
          <w:rStyle w:val="Emphasis"/>
          <w:highlight w:val="cyan"/>
        </w:rPr>
        <w:t>Iran</w:t>
      </w:r>
      <w:r w:rsidRPr="00105F74">
        <w:rPr>
          <w:rStyle w:val="StyleUnderline"/>
          <w:highlight w:val="cyan"/>
        </w:rPr>
        <w:t xml:space="preserve"> and </w:t>
      </w:r>
      <w:r w:rsidRPr="00105F74">
        <w:rPr>
          <w:rStyle w:val="Emphasis"/>
          <w:highlight w:val="cyan"/>
        </w:rPr>
        <w:t>Saudi Arabia</w:t>
      </w:r>
      <w:r w:rsidRPr="00105F74">
        <w:rPr>
          <w:rStyle w:val="StyleUnderline"/>
          <w:highlight w:val="cyan"/>
        </w:rPr>
        <w:t xml:space="preserve"> could</w:t>
      </w:r>
      <w:r w:rsidRPr="005104B8">
        <w:rPr>
          <w:rStyle w:val="StyleUnderline"/>
        </w:rPr>
        <w:t xml:space="preserve"> well </w:t>
      </w:r>
      <w:r w:rsidRPr="00105F74">
        <w:rPr>
          <w:rStyle w:val="StyleUnderline"/>
          <w:highlight w:val="cyan"/>
        </w:rPr>
        <w:t>join</w:t>
      </w:r>
      <w:r w:rsidRPr="005104B8">
        <w:rPr>
          <w:rStyle w:val="StyleUnderline"/>
        </w:rPr>
        <w:t xml:space="preserve"> the nuclear club, </w:t>
      </w:r>
      <w:r w:rsidRPr="00105F74">
        <w:rPr>
          <w:rStyle w:val="StyleUnderline"/>
          <w:highlight w:val="cyan"/>
        </w:rPr>
        <w:t xml:space="preserve">as could </w:t>
      </w:r>
      <w:r w:rsidRPr="00105F74">
        <w:rPr>
          <w:rStyle w:val="Emphasis"/>
          <w:highlight w:val="cyan"/>
        </w:rPr>
        <w:t>Brazil</w:t>
      </w:r>
      <w:r w:rsidRPr="005104B8">
        <w:rPr>
          <w:rStyle w:val="StyleUnderline"/>
        </w:rPr>
        <w:t xml:space="preserve">, </w:t>
      </w:r>
      <w:r w:rsidRPr="00105F74">
        <w:rPr>
          <w:rStyle w:val="Emphasis"/>
          <w:highlight w:val="cyan"/>
        </w:rPr>
        <w:t>Egypt</w:t>
      </w:r>
      <w:r w:rsidRPr="005104B8">
        <w:rPr>
          <w:rStyle w:val="StyleUnderline"/>
        </w:rPr>
        <w:t xml:space="preserve">, </w:t>
      </w:r>
      <w:r w:rsidRPr="00105F74">
        <w:rPr>
          <w:rStyle w:val="Emphasis"/>
          <w:highlight w:val="cyan"/>
        </w:rPr>
        <w:t>Japan</w:t>
      </w:r>
      <w:r w:rsidRPr="005104B8">
        <w:rPr>
          <w:rStyle w:val="StyleUnderline"/>
        </w:rPr>
        <w:t xml:space="preserve">, </w:t>
      </w:r>
      <w:r w:rsidRPr="00105F74">
        <w:rPr>
          <w:rStyle w:val="Emphasis"/>
          <w:highlight w:val="cyan"/>
        </w:rPr>
        <w:t>Nigeria</w:t>
      </w:r>
      <w:r w:rsidRPr="005104B8">
        <w:rPr>
          <w:rStyle w:val="StyleUnderline"/>
        </w:rPr>
        <w:t xml:space="preserve">, </w:t>
      </w:r>
      <w:r w:rsidRPr="00105F74">
        <w:rPr>
          <w:rStyle w:val="Emphasis"/>
          <w:highlight w:val="cyan"/>
        </w:rPr>
        <w:t>So</w:t>
      </w:r>
      <w:r w:rsidRPr="005104B8">
        <w:rPr>
          <w:rStyle w:val="Emphasis"/>
        </w:rPr>
        <w:t xml:space="preserve">uth </w:t>
      </w:r>
      <w:r w:rsidRPr="00105F74">
        <w:rPr>
          <w:rStyle w:val="Emphasis"/>
          <w:highlight w:val="cyan"/>
        </w:rPr>
        <w:t>Ko</w:t>
      </w:r>
      <w:r w:rsidRPr="005104B8">
        <w:rPr>
          <w:rStyle w:val="Emphasis"/>
        </w:rPr>
        <w:t>rea</w:t>
      </w:r>
      <w:r w:rsidRPr="005104B8">
        <w:rPr>
          <w:rStyle w:val="StyleUnderline"/>
        </w:rPr>
        <w:t xml:space="preserve">, </w:t>
      </w:r>
      <w:r w:rsidRPr="00105F74">
        <w:rPr>
          <w:rStyle w:val="Emphasis"/>
          <w:highlight w:val="cyan"/>
        </w:rPr>
        <w:t>Taiwan</w:t>
      </w:r>
      <w:r w:rsidRPr="00105F74">
        <w:rPr>
          <w:rStyle w:val="StyleUnderline"/>
          <w:highlight w:val="cyan"/>
        </w:rPr>
        <w:t xml:space="preserve"> and </w:t>
      </w:r>
      <w:r w:rsidRPr="00105F74">
        <w:rPr>
          <w:rStyle w:val="Emphasis"/>
          <w:highlight w:val="cyan"/>
        </w:rPr>
        <w:t>Turkey</w:t>
      </w:r>
      <w:r w:rsidRPr="005104B8">
        <w:rPr>
          <w:rStyle w:val="StyleUnderline"/>
        </w:rPr>
        <w:t xml:space="preserve">, among others. </w:t>
      </w:r>
      <w:r w:rsidRPr="00105F74">
        <w:rPr>
          <w:rStyle w:val="StyleUnderline"/>
          <w:highlight w:val="cyan"/>
        </w:rPr>
        <w:t>This would</w:t>
      </w:r>
      <w:r w:rsidRPr="005104B8">
        <w:rPr>
          <w:rStyle w:val="StyleUnderline"/>
        </w:rPr>
        <w:t xml:space="preserve"> eventually </w:t>
      </w:r>
      <w:r w:rsidRPr="00105F74">
        <w:rPr>
          <w:rStyle w:val="StyleUnderline"/>
          <w:highlight w:val="cyan"/>
        </w:rPr>
        <w:t>seal the fate</w:t>
      </w:r>
      <w:r w:rsidRPr="005104B8">
        <w:rPr>
          <w:rStyle w:val="StyleUnderline"/>
        </w:rPr>
        <w:t xml:space="preserve"> </w:t>
      </w:r>
      <w:r w:rsidRPr="00105F74">
        <w:rPr>
          <w:rStyle w:val="StyleUnderline"/>
          <w:highlight w:val="cyan"/>
        </w:rPr>
        <w:t>of</w:t>
      </w:r>
      <w:r w:rsidRPr="005104B8">
        <w:rPr>
          <w:rStyle w:val="StyleUnderline"/>
        </w:rPr>
        <w:t xml:space="preserve"> the</w:t>
      </w:r>
      <w:r w:rsidRPr="004215CA">
        <w:rPr>
          <w:sz w:val="16"/>
        </w:rPr>
        <w:t xml:space="preserve"> Comprehensive Nuclear Test-Ban Treaty (</w:t>
      </w:r>
      <w:r w:rsidRPr="00105F74">
        <w:rPr>
          <w:rStyle w:val="Emphasis"/>
          <w:highlight w:val="cyan"/>
        </w:rPr>
        <w:t>CTBT</w:t>
      </w:r>
      <w:r w:rsidRPr="004215CA">
        <w:rPr>
          <w:sz w:val="16"/>
        </w:rPr>
        <w:t xml:space="preserve">), which for 23 years has not entered into legal force because of the refusal of the United States and several other nations to ratify it. </w:t>
      </w:r>
      <w:r w:rsidRPr="005104B8">
        <w:rPr>
          <w:rStyle w:val="StyleUnderline"/>
        </w:rPr>
        <w:t>Under the thunder of nuclear explosions, the</w:t>
      </w:r>
      <w:r w:rsidRPr="004215CA">
        <w:rPr>
          <w:sz w:val="16"/>
        </w:rPr>
        <w:t xml:space="preserve"> </w:t>
      </w:r>
      <w:r w:rsidRPr="00105F74">
        <w:rPr>
          <w:rStyle w:val="Emphasis"/>
          <w:highlight w:val="cyan"/>
        </w:rPr>
        <w:t>F</w:t>
      </w:r>
      <w:r w:rsidRPr="004215CA">
        <w:rPr>
          <w:sz w:val="16"/>
        </w:rPr>
        <w:t xml:space="preserve">issile </w:t>
      </w:r>
      <w:r w:rsidRPr="00105F74">
        <w:rPr>
          <w:rStyle w:val="Emphasis"/>
          <w:highlight w:val="cyan"/>
        </w:rPr>
        <w:t>M</w:t>
      </w:r>
      <w:r w:rsidRPr="004215CA">
        <w:rPr>
          <w:sz w:val="16"/>
        </w:rPr>
        <w:t xml:space="preserve">aterial </w:t>
      </w:r>
      <w:r w:rsidRPr="00105F74">
        <w:rPr>
          <w:rStyle w:val="Emphasis"/>
          <w:highlight w:val="cyan"/>
        </w:rPr>
        <w:t>C</w:t>
      </w:r>
      <w:r w:rsidRPr="004215CA">
        <w:rPr>
          <w:sz w:val="16"/>
        </w:rPr>
        <w:t xml:space="preserve">ut-Off </w:t>
      </w:r>
      <w:r w:rsidRPr="00105F74">
        <w:rPr>
          <w:rStyle w:val="Emphasis"/>
          <w:highlight w:val="cyan"/>
        </w:rPr>
        <w:t>T</w:t>
      </w:r>
      <w:r w:rsidRPr="004215CA">
        <w:rPr>
          <w:sz w:val="16"/>
        </w:rPr>
        <w:t xml:space="preserve">reaty, on which negotiations have been stalled for more than a quarter-century, </w:t>
      </w:r>
      <w:r w:rsidRPr="00105F74">
        <w:rPr>
          <w:rStyle w:val="StyleUnderline"/>
          <w:highlight w:val="cyan"/>
        </w:rPr>
        <w:t xml:space="preserve">will </w:t>
      </w:r>
      <w:r w:rsidRPr="00105F74">
        <w:rPr>
          <w:rStyle w:val="Emphasis"/>
          <w:highlight w:val="cyan"/>
        </w:rPr>
        <w:t>die</w:t>
      </w:r>
      <w:r w:rsidRPr="005104B8">
        <w:rPr>
          <w:rStyle w:val="Emphasis"/>
        </w:rPr>
        <w:t xml:space="preserve"> a quiet death</w:t>
      </w:r>
      <w:r w:rsidRPr="004215CA">
        <w:rPr>
          <w:sz w:val="16"/>
        </w:rPr>
        <w:t xml:space="preserve">. </w:t>
      </w:r>
      <w:r w:rsidRPr="00105F74">
        <w:rPr>
          <w:rStyle w:val="StyleUnderline"/>
          <w:highlight w:val="cyan"/>
        </w:rPr>
        <w:t>Increased production of</w:t>
      </w:r>
      <w:r w:rsidRPr="005104B8">
        <w:rPr>
          <w:rStyle w:val="StyleUnderline"/>
        </w:rPr>
        <w:t xml:space="preserve"> weapons-grade </w:t>
      </w:r>
      <w:r w:rsidRPr="00105F74">
        <w:rPr>
          <w:rStyle w:val="StyleUnderline"/>
          <w:highlight w:val="cyan"/>
        </w:rPr>
        <w:t>uranium and plutonium</w:t>
      </w:r>
      <w:r w:rsidRPr="005104B8">
        <w:rPr>
          <w:rStyle w:val="StyleUnderline"/>
        </w:rPr>
        <w:t xml:space="preserve">, and nuclear-arms proliferation </w:t>
      </w:r>
      <w:r w:rsidRPr="00105F74">
        <w:rPr>
          <w:rStyle w:val="StyleUnderline"/>
          <w:highlight w:val="cyan"/>
        </w:rPr>
        <w:t>in</w:t>
      </w:r>
      <w:r w:rsidRPr="005104B8">
        <w:rPr>
          <w:rStyle w:val="StyleUnderline"/>
        </w:rPr>
        <w:t xml:space="preserve"> the </w:t>
      </w:r>
      <w:r w:rsidRPr="00105F74">
        <w:rPr>
          <w:rStyle w:val="Emphasis"/>
          <w:highlight w:val="cyan"/>
        </w:rPr>
        <w:t>unstable regions of the world,</w:t>
      </w:r>
      <w:r w:rsidRPr="00105F74">
        <w:rPr>
          <w:rStyle w:val="StyleUnderline"/>
          <w:highlight w:val="cyan"/>
        </w:rPr>
        <w:t xml:space="preserve"> will</w:t>
      </w:r>
      <w:r w:rsidRPr="005104B8">
        <w:rPr>
          <w:rStyle w:val="StyleUnderline"/>
        </w:rPr>
        <w:t xml:space="preserve"> sooner or later </w:t>
      </w:r>
      <w:r w:rsidRPr="00105F74">
        <w:rPr>
          <w:rStyle w:val="StyleUnderline"/>
          <w:highlight w:val="cyan"/>
        </w:rPr>
        <w:t>afford</w:t>
      </w:r>
      <w:r w:rsidRPr="005104B8">
        <w:rPr>
          <w:rStyle w:val="StyleUnderline"/>
        </w:rPr>
        <w:t xml:space="preserve"> international </w:t>
      </w:r>
      <w:r w:rsidRPr="00105F74">
        <w:rPr>
          <w:rStyle w:val="Emphasis"/>
          <w:highlight w:val="cyan"/>
        </w:rPr>
        <w:t>terrorists</w:t>
      </w:r>
      <w:r w:rsidRPr="00105F74">
        <w:rPr>
          <w:rStyle w:val="StyleUnderline"/>
          <w:highlight w:val="cyan"/>
        </w:rPr>
        <w:t xml:space="preserve"> access to</w:t>
      </w:r>
      <w:r w:rsidRPr="00105F74">
        <w:rPr>
          <w:sz w:val="16"/>
          <w:highlight w:val="cyan"/>
        </w:rPr>
        <w:t xml:space="preserve"> </w:t>
      </w:r>
      <w:r w:rsidRPr="00105F74">
        <w:rPr>
          <w:rStyle w:val="Emphasis"/>
          <w:highlight w:val="cyan"/>
        </w:rPr>
        <w:t>nuclear explosives</w:t>
      </w:r>
      <w:r w:rsidRPr="004215CA">
        <w:rPr>
          <w:sz w:val="16"/>
        </w:rPr>
        <w:t xml:space="preserve">. </w:t>
      </w:r>
      <w:r w:rsidRPr="00105F74">
        <w:rPr>
          <w:rStyle w:val="StyleUnderline"/>
          <w:highlight w:val="cyan"/>
        </w:rPr>
        <w:t>This could</w:t>
      </w:r>
      <w:r w:rsidRPr="00105F74">
        <w:rPr>
          <w:sz w:val="16"/>
          <w:highlight w:val="cyan"/>
        </w:rPr>
        <w:t xml:space="preserve"> </w:t>
      </w:r>
      <w:r w:rsidRPr="00105F74">
        <w:rPr>
          <w:rStyle w:val="Emphasis"/>
          <w:highlight w:val="cyan"/>
        </w:rPr>
        <w:t>end</w:t>
      </w:r>
      <w:r w:rsidRPr="005104B8">
        <w:rPr>
          <w:rStyle w:val="Emphasis"/>
        </w:rPr>
        <w:t xml:space="preserve"> current </w:t>
      </w:r>
      <w:r w:rsidRPr="00105F74">
        <w:rPr>
          <w:rStyle w:val="Emphasis"/>
          <w:highlight w:val="cyan"/>
        </w:rPr>
        <w:t>civilisation</w:t>
      </w:r>
      <w:r w:rsidRPr="004215CA">
        <w:rPr>
          <w:sz w:val="16"/>
        </w:rPr>
        <w:t xml:space="preserve">, </w:t>
      </w:r>
      <w:r w:rsidRPr="005104B8">
        <w:rPr>
          <w:rStyle w:val="StyleUnderline"/>
        </w:rPr>
        <w:t xml:space="preserve">if a war between nuclear states </w:t>
      </w:r>
      <w:r w:rsidRPr="005104B8">
        <w:rPr>
          <w:rStyle w:val="Emphasis"/>
        </w:rPr>
        <w:t>does not do so earlier</w:t>
      </w:r>
      <w:r w:rsidRPr="005104B8">
        <w:rPr>
          <w:rStyle w:val="StyleUnderline"/>
        </w:rPr>
        <w:t>.</w:t>
      </w:r>
    </w:p>
    <w:p w14:paraId="4EC83F8F" w14:textId="77777777" w:rsidR="00C802AA" w:rsidRPr="00D92B68" w:rsidRDefault="00C802AA" w:rsidP="00C802AA">
      <w:pPr>
        <w:pStyle w:val="Heading4"/>
      </w:pPr>
      <w:r>
        <w:t xml:space="preserve">2. Middle East tensions---those </w:t>
      </w:r>
      <w:r>
        <w:rPr>
          <w:u w:val="single"/>
        </w:rPr>
        <w:t>escalate</w:t>
      </w:r>
      <w:r>
        <w:t xml:space="preserve">. </w:t>
      </w:r>
    </w:p>
    <w:p w14:paraId="733B3C65" w14:textId="77777777" w:rsidR="00C802AA" w:rsidRDefault="00C802AA" w:rsidP="00C802AA">
      <w:r>
        <w:t xml:space="preserve">Walter Russell </w:t>
      </w:r>
      <w:r w:rsidRPr="00131FBC">
        <w:rPr>
          <w:rStyle w:val="Style13ptBold"/>
        </w:rPr>
        <w:t>Mead 23</w:t>
      </w:r>
      <w:r>
        <w:t xml:space="preserve">. Ravenel B. Curry III Distinguished Fellow in Strategy and Statesmanship at Hudson Institute, the Global View Columnist at The Wall Street Journal and the James Clarke Chace Professor of Foreign Affairs and Humanities at Bard College in New York, “War in the Middle East Is Closer Than You Think,” Wall Street Journal, 2/27/23, </w:t>
      </w:r>
      <w:r w:rsidRPr="003B2657">
        <w:t>https://www.wsj.com/articles/mideast-war-is-closer-than-you-think-iran-nuclear-program-russia-oil-china-wedge-foreign-policy-biden-israel-b754ab96</w:t>
      </w:r>
    </w:p>
    <w:p w14:paraId="4288DAAA" w14:textId="77777777" w:rsidR="00C802AA" w:rsidRPr="003D7794" w:rsidRDefault="00C802AA" w:rsidP="00C802AA">
      <w:pPr>
        <w:rPr>
          <w:sz w:val="16"/>
        </w:rPr>
      </w:pPr>
      <w:r w:rsidRPr="003D7794">
        <w:rPr>
          <w:sz w:val="16"/>
        </w:rPr>
        <w:t xml:space="preserve">I was here last week to interview Prime Minister Benjamin Netanyahu at the Tikvah Israel Security Conclave. The interview, available on the Journal’s website, combined a tour d’horizon of Mr. Netanyahu’s view of world politics with some candid reflections on the history of Zionism. As for the rest of the conference, I came away thinking that </w:t>
      </w:r>
      <w:r w:rsidRPr="00105F74">
        <w:rPr>
          <w:rStyle w:val="StyleUnderline"/>
          <w:highlight w:val="cyan"/>
        </w:rPr>
        <w:t>the U.S. is</w:t>
      </w:r>
      <w:r w:rsidRPr="003D7794">
        <w:rPr>
          <w:sz w:val="16"/>
        </w:rPr>
        <w:t xml:space="preserve"> </w:t>
      </w:r>
      <w:r w:rsidRPr="008329AE">
        <w:rPr>
          <w:rStyle w:val="Emphasis"/>
        </w:rPr>
        <w:t xml:space="preserve">much </w:t>
      </w:r>
      <w:r w:rsidRPr="00105F74">
        <w:rPr>
          <w:rStyle w:val="Emphasis"/>
          <w:highlight w:val="cyan"/>
        </w:rPr>
        <w:t>close</w:t>
      </w:r>
      <w:r w:rsidRPr="00351703">
        <w:rPr>
          <w:rStyle w:val="StyleUnderline"/>
        </w:rPr>
        <w:t xml:space="preserve">r </w:t>
      </w:r>
      <w:r w:rsidRPr="00105F74">
        <w:rPr>
          <w:rStyle w:val="StyleUnderline"/>
          <w:highlight w:val="cyan"/>
        </w:rPr>
        <w:t>to</w:t>
      </w:r>
      <w:r w:rsidRPr="008329AE">
        <w:rPr>
          <w:rStyle w:val="StyleUnderline"/>
        </w:rPr>
        <w:t xml:space="preserve"> getting involved in</w:t>
      </w:r>
      <w:r w:rsidRPr="003D7794">
        <w:rPr>
          <w:sz w:val="16"/>
        </w:rPr>
        <w:t xml:space="preserve"> </w:t>
      </w:r>
      <w:r w:rsidRPr="00105F74">
        <w:rPr>
          <w:rStyle w:val="Emphasis"/>
          <w:highlight w:val="cyan"/>
        </w:rPr>
        <w:t>a</w:t>
      </w:r>
      <w:r w:rsidRPr="003D7794">
        <w:rPr>
          <w:sz w:val="16"/>
        </w:rPr>
        <w:t xml:space="preserve">nother </w:t>
      </w:r>
      <w:r w:rsidRPr="00105F74">
        <w:rPr>
          <w:rStyle w:val="Emphasis"/>
          <w:highlight w:val="cyan"/>
        </w:rPr>
        <w:t>Mid</w:t>
      </w:r>
      <w:r w:rsidRPr="00351703">
        <w:rPr>
          <w:rStyle w:val="StyleUnderline"/>
        </w:rPr>
        <w:t xml:space="preserve">dle </w:t>
      </w:r>
      <w:r w:rsidRPr="00105F74">
        <w:rPr>
          <w:rStyle w:val="Emphasis"/>
          <w:highlight w:val="cyan"/>
        </w:rPr>
        <w:t>East war</w:t>
      </w:r>
      <w:r w:rsidRPr="00351703">
        <w:rPr>
          <w:rStyle w:val="StyleUnderline"/>
        </w:rPr>
        <w:t xml:space="preserve"> </w:t>
      </w:r>
      <w:r w:rsidRPr="008329AE">
        <w:rPr>
          <w:rStyle w:val="StyleUnderline"/>
        </w:rPr>
        <w:t>than</w:t>
      </w:r>
      <w:r w:rsidRPr="003D7794">
        <w:rPr>
          <w:sz w:val="16"/>
        </w:rPr>
        <w:t xml:space="preserve"> </w:t>
      </w:r>
      <w:r w:rsidRPr="008329AE">
        <w:rPr>
          <w:rStyle w:val="Emphasis"/>
        </w:rPr>
        <w:t>most</w:t>
      </w:r>
      <w:r w:rsidRPr="003D7794">
        <w:rPr>
          <w:sz w:val="16"/>
        </w:rPr>
        <w:t xml:space="preserve"> in Washington </w:t>
      </w:r>
      <w:r w:rsidRPr="008329AE">
        <w:rPr>
          <w:rStyle w:val="Emphasis"/>
        </w:rPr>
        <w:t>understand</w:t>
      </w:r>
      <w:r w:rsidRPr="008329AE">
        <w:rPr>
          <w:rStyle w:val="StyleUnderline"/>
        </w:rPr>
        <w:t>, and</w:t>
      </w:r>
      <w:r w:rsidRPr="003D7794">
        <w:rPr>
          <w:sz w:val="16"/>
        </w:rPr>
        <w:t xml:space="preserve"> that </w:t>
      </w:r>
      <w:r w:rsidRPr="008329AE">
        <w:rPr>
          <w:rStyle w:val="Emphasis"/>
        </w:rPr>
        <w:t>minimizing</w:t>
      </w:r>
      <w:r w:rsidRPr="003D7794">
        <w:rPr>
          <w:sz w:val="16"/>
        </w:rPr>
        <w:t xml:space="preserve"> </w:t>
      </w:r>
      <w:r w:rsidRPr="008329AE">
        <w:rPr>
          <w:rStyle w:val="StyleUnderline"/>
        </w:rPr>
        <w:t>this danger requires</w:t>
      </w:r>
      <w:r w:rsidRPr="003D7794">
        <w:rPr>
          <w:sz w:val="16"/>
        </w:rPr>
        <w:t xml:space="preserve"> </w:t>
      </w:r>
      <w:r w:rsidRPr="008329AE">
        <w:rPr>
          <w:rStyle w:val="Emphasis"/>
        </w:rPr>
        <w:t>rapid</w:t>
      </w:r>
      <w:r w:rsidRPr="003D7794">
        <w:rPr>
          <w:sz w:val="16"/>
        </w:rPr>
        <w:t xml:space="preserve"> and sweeping </w:t>
      </w:r>
      <w:r w:rsidRPr="008329AE">
        <w:rPr>
          <w:rStyle w:val="Emphasis"/>
        </w:rPr>
        <w:t>policy change</w:t>
      </w:r>
      <w:r w:rsidRPr="003D7794">
        <w:rPr>
          <w:sz w:val="16"/>
        </w:rPr>
        <w:t xml:space="preserve"> from an administration still struggling to comprehend the most serious international crisis since the late 1930s.</w:t>
      </w:r>
    </w:p>
    <w:p w14:paraId="17397BDC" w14:textId="77777777" w:rsidR="00C802AA" w:rsidRPr="003D7794" w:rsidRDefault="00C802AA" w:rsidP="00C802AA">
      <w:pPr>
        <w:rPr>
          <w:sz w:val="16"/>
        </w:rPr>
      </w:pPr>
      <w:r w:rsidRPr="003D7794">
        <w:rPr>
          <w:sz w:val="16"/>
        </w:rPr>
        <w:t xml:space="preserve">The </w:t>
      </w:r>
      <w:r w:rsidRPr="008329AE">
        <w:rPr>
          <w:rStyle w:val="StyleUnderline"/>
        </w:rPr>
        <w:t>Biden</w:t>
      </w:r>
      <w:r w:rsidRPr="003D7794">
        <w:rPr>
          <w:sz w:val="16"/>
        </w:rPr>
        <w:t xml:space="preserve"> administration </w:t>
      </w:r>
      <w:r w:rsidRPr="008329AE">
        <w:rPr>
          <w:rStyle w:val="StyleUnderline"/>
        </w:rPr>
        <w:t>came to office with an elegant</w:t>
      </w:r>
      <w:r w:rsidRPr="003D7794">
        <w:rPr>
          <w:sz w:val="16"/>
        </w:rPr>
        <w:t xml:space="preserve"> and cohesive geopolitical </w:t>
      </w:r>
      <w:r w:rsidRPr="008329AE">
        <w:rPr>
          <w:rStyle w:val="StyleUnderline"/>
        </w:rPr>
        <w:t>strategy</w:t>
      </w:r>
      <w:r w:rsidRPr="003D7794">
        <w:rPr>
          <w:sz w:val="16"/>
        </w:rPr>
        <w:t>. It would address the China challenge by driving wedges between China and its fellow revisionist powers. It would park Russia by accommodating Vladimir Putin and stabilize the Middle East by reviving the nuclear deal with Iran even as it pursued aggressive trade and security policies to limit China’s rise.</w:t>
      </w:r>
    </w:p>
    <w:p w14:paraId="13516112" w14:textId="77777777" w:rsidR="00C802AA" w:rsidRPr="003D7794" w:rsidRDefault="00C802AA" w:rsidP="00C802AA">
      <w:pPr>
        <w:rPr>
          <w:sz w:val="16"/>
        </w:rPr>
      </w:pPr>
      <w:r w:rsidRPr="003D7794">
        <w:rPr>
          <w:sz w:val="16"/>
        </w:rPr>
        <w:t xml:space="preserve">From the outset, </w:t>
      </w:r>
      <w:r w:rsidRPr="003D7794">
        <w:rPr>
          <w:rStyle w:val="StyleUnderline"/>
        </w:rPr>
        <w:t xml:space="preserve">the administration knew that the American-led world system was in trouble, but it </w:t>
      </w:r>
      <w:r w:rsidRPr="003D7794">
        <w:rPr>
          <w:rStyle w:val="Emphasis"/>
        </w:rPr>
        <w:t>underestimated</w:t>
      </w:r>
      <w:r w:rsidRPr="003D7794">
        <w:rPr>
          <w:sz w:val="16"/>
        </w:rPr>
        <w:t xml:space="preserve"> </w:t>
      </w:r>
      <w:r w:rsidRPr="003D7794">
        <w:rPr>
          <w:rStyle w:val="StyleUnderline"/>
        </w:rPr>
        <w:t>the</w:t>
      </w:r>
      <w:r w:rsidRPr="003D7794">
        <w:rPr>
          <w:sz w:val="16"/>
        </w:rPr>
        <w:t xml:space="preserve"> </w:t>
      </w:r>
      <w:r w:rsidRPr="003D7794">
        <w:rPr>
          <w:rStyle w:val="Emphasis"/>
        </w:rPr>
        <w:t>severity of the threat</w:t>
      </w:r>
      <w:r w:rsidRPr="003D7794">
        <w:rPr>
          <w:sz w:val="16"/>
        </w:rPr>
        <w:t xml:space="preserve"> </w:t>
      </w:r>
      <w:r w:rsidRPr="003D7794">
        <w:rPr>
          <w:rStyle w:val="StyleUnderline"/>
        </w:rPr>
        <w:t>and</w:t>
      </w:r>
      <w:r w:rsidRPr="003D7794">
        <w:rPr>
          <w:sz w:val="16"/>
        </w:rPr>
        <w:t xml:space="preserve"> </w:t>
      </w:r>
      <w:r w:rsidRPr="003D7794">
        <w:rPr>
          <w:rStyle w:val="Emphasis"/>
        </w:rPr>
        <w:t>misunderstood its causes</w:t>
      </w:r>
      <w:r w:rsidRPr="003D7794">
        <w:rPr>
          <w:sz w:val="16"/>
        </w:rPr>
        <w:t>. To its credit, Team Biden saw the China challenge clearly from day one, but failed to understand how weak the foundations of American power had become or how far the revisionist powers—China, Russia, Iran and hangers-on such as Venezuela and Syria—were willing to cooperate to weaken an American hegemony they both resented and despised.</w:t>
      </w:r>
    </w:p>
    <w:p w14:paraId="3405A138" w14:textId="77777777" w:rsidR="00C802AA" w:rsidRPr="003D7794" w:rsidRDefault="00C802AA" w:rsidP="00C802AA">
      <w:pPr>
        <w:rPr>
          <w:sz w:val="16"/>
        </w:rPr>
      </w:pPr>
      <w:r w:rsidRPr="003D7794">
        <w:rPr>
          <w:sz w:val="16"/>
        </w:rPr>
        <w:t>Two years later, the Biden administration is struggling to manage the failure of its original design. Its aggressive rhetoric and policy toward China have intensified China’s hostility, but instead of facing an isolated China in an otherwise calm world, the administration faces simultaneous confrontations in Europe and the Far East. Russia isn’t parked, Iran isn’t pacified, and the three revisionists are coordinating their strategy and messaging to an unprecedented degree.</w:t>
      </w:r>
    </w:p>
    <w:p w14:paraId="5706A53A" w14:textId="77777777" w:rsidR="00C802AA" w:rsidRPr="003D7794" w:rsidRDefault="00C802AA" w:rsidP="00C802AA">
      <w:pPr>
        <w:rPr>
          <w:sz w:val="16"/>
        </w:rPr>
      </w:pPr>
      <w:r w:rsidRPr="003D7794">
        <w:rPr>
          <w:sz w:val="16"/>
        </w:rPr>
        <w:t xml:space="preserve">Worse, </w:t>
      </w:r>
      <w:r w:rsidRPr="00105F74">
        <w:rPr>
          <w:rStyle w:val="Emphasis"/>
          <w:highlight w:val="cyan"/>
        </w:rPr>
        <w:t>Iran’s</w:t>
      </w:r>
      <w:r w:rsidRPr="003D7794">
        <w:rPr>
          <w:sz w:val="16"/>
        </w:rPr>
        <w:t xml:space="preserve"> </w:t>
      </w:r>
      <w:r w:rsidRPr="003D7794">
        <w:rPr>
          <w:rStyle w:val="StyleUnderline"/>
        </w:rPr>
        <w:t>inexorable march</w:t>
      </w:r>
      <w:r w:rsidRPr="003D7794">
        <w:rPr>
          <w:sz w:val="16"/>
        </w:rPr>
        <w:t xml:space="preserve"> toward nuclear weapons, </w:t>
      </w:r>
      <w:r w:rsidRPr="003D7794">
        <w:rPr>
          <w:rStyle w:val="StyleUnderline"/>
        </w:rPr>
        <w:t>combined with its</w:t>
      </w:r>
      <w:r w:rsidRPr="003D7794">
        <w:rPr>
          <w:sz w:val="16"/>
        </w:rPr>
        <w:t xml:space="preserve"> deepening </w:t>
      </w:r>
      <w:r w:rsidRPr="00105F74">
        <w:rPr>
          <w:rStyle w:val="Emphasis"/>
          <w:highlight w:val="cyan"/>
        </w:rPr>
        <w:t>partnership</w:t>
      </w:r>
      <w:r w:rsidRPr="00105F74">
        <w:rPr>
          <w:sz w:val="16"/>
          <w:highlight w:val="cyan"/>
        </w:rPr>
        <w:t xml:space="preserve"> </w:t>
      </w:r>
      <w:r w:rsidRPr="00105F74">
        <w:rPr>
          <w:rStyle w:val="StyleUnderline"/>
          <w:highlight w:val="cyan"/>
        </w:rPr>
        <w:t>with</w:t>
      </w:r>
      <w:r w:rsidRPr="00105F74">
        <w:rPr>
          <w:sz w:val="16"/>
          <w:highlight w:val="cyan"/>
        </w:rPr>
        <w:t xml:space="preserve"> </w:t>
      </w:r>
      <w:r w:rsidRPr="00105F74">
        <w:rPr>
          <w:rStyle w:val="Emphasis"/>
          <w:highlight w:val="cyan"/>
        </w:rPr>
        <w:t>Russia</w:t>
      </w:r>
      <w:r w:rsidRPr="00105F74">
        <w:rPr>
          <w:rStyle w:val="StyleUnderline"/>
          <w:highlight w:val="cyan"/>
        </w:rPr>
        <w:t>, is</w:t>
      </w:r>
      <w:r w:rsidRPr="00105F74">
        <w:rPr>
          <w:sz w:val="16"/>
          <w:highlight w:val="cyan"/>
        </w:rPr>
        <w:t xml:space="preserve"> </w:t>
      </w:r>
      <w:r w:rsidRPr="00105F74">
        <w:rPr>
          <w:rStyle w:val="Emphasis"/>
          <w:highlight w:val="cyan"/>
        </w:rPr>
        <w:t>driving</w:t>
      </w:r>
      <w:r w:rsidRPr="003D7794">
        <w:rPr>
          <w:sz w:val="16"/>
        </w:rPr>
        <w:t xml:space="preserve"> </w:t>
      </w:r>
      <w:r w:rsidRPr="003D7794">
        <w:rPr>
          <w:rStyle w:val="StyleUnderline"/>
        </w:rPr>
        <w:t>the</w:t>
      </w:r>
      <w:r w:rsidRPr="003D7794">
        <w:rPr>
          <w:sz w:val="16"/>
        </w:rPr>
        <w:t xml:space="preserve"> </w:t>
      </w:r>
      <w:r w:rsidRPr="003D7794">
        <w:rPr>
          <w:rStyle w:val="Emphasis"/>
        </w:rPr>
        <w:t>Middle East</w:t>
      </w:r>
      <w:r w:rsidRPr="003D7794">
        <w:rPr>
          <w:sz w:val="16"/>
        </w:rPr>
        <w:t xml:space="preserve"> </w:t>
      </w:r>
      <w:r w:rsidRPr="003D7794">
        <w:rPr>
          <w:rStyle w:val="Emphasis"/>
        </w:rPr>
        <w:t xml:space="preserve">steadily </w:t>
      </w:r>
      <w:r w:rsidRPr="00105F74">
        <w:rPr>
          <w:rStyle w:val="Emphasis"/>
          <w:highlight w:val="cyan"/>
        </w:rPr>
        <w:t>closer</w:t>
      </w:r>
      <w:r w:rsidRPr="003D7794">
        <w:rPr>
          <w:sz w:val="16"/>
        </w:rPr>
        <w:t xml:space="preserve"> </w:t>
      </w:r>
      <w:r w:rsidRPr="00105F74">
        <w:rPr>
          <w:rStyle w:val="StyleUnderline"/>
          <w:highlight w:val="cyan"/>
        </w:rPr>
        <w:t xml:space="preserve">to a </w:t>
      </w:r>
      <w:r w:rsidRPr="00105F74">
        <w:rPr>
          <w:rStyle w:val="Emphasis"/>
          <w:highlight w:val="cyan"/>
        </w:rPr>
        <w:t>war</w:t>
      </w:r>
      <w:r w:rsidRPr="00105F74">
        <w:rPr>
          <w:rStyle w:val="StyleUnderline"/>
          <w:highlight w:val="cyan"/>
        </w:rPr>
        <w:t xml:space="preserve"> that</w:t>
      </w:r>
      <w:r w:rsidRPr="003D7794">
        <w:rPr>
          <w:sz w:val="16"/>
        </w:rPr>
        <w:t xml:space="preserve"> is </w:t>
      </w:r>
      <w:r w:rsidRPr="003D7794">
        <w:rPr>
          <w:rStyle w:val="StyleUnderline"/>
        </w:rPr>
        <w:t>likely to</w:t>
      </w:r>
      <w:r w:rsidRPr="003D7794">
        <w:rPr>
          <w:sz w:val="16"/>
        </w:rPr>
        <w:t xml:space="preserve"> </w:t>
      </w:r>
      <w:r w:rsidRPr="00105F74">
        <w:rPr>
          <w:rStyle w:val="Emphasis"/>
          <w:highlight w:val="cyan"/>
        </w:rPr>
        <w:t>engage the U.S.</w:t>
      </w:r>
      <w:r w:rsidRPr="003D7794">
        <w:rPr>
          <w:sz w:val="16"/>
        </w:rPr>
        <w:t>—one that the Biden administration desperately wants to avoid.</w:t>
      </w:r>
    </w:p>
    <w:p w14:paraId="34FD91A4" w14:textId="77777777" w:rsidR="00C802AA" w:rsidRPr="003D7794" w:rsidRDefault="00C802AA" w:rsidP="00C802AA">
      <w:pPr>
        <w:rPr>
          <w:sz w:val="16"/>
        </w:rPr>
      </w:pPr>
      <w:r w:rsidRPr="003D7794">
        <w:rPr>
          <w:rStyle w:val="StyleUnderline"/>
        </w:rPr>
        <w:lastRenderedPageBreak/>
        <w:t>For</w:t>
      </w:r>
      <w:r w:rsidRPr="003D7794">
        <w:rPr>
          <w:sz w:val="16"/>
        </w:rPr>
        <w:t xml:space="preserve"> Mr. </w:t>
      </w:r>
      <w:r w:rsidRPr="003D7794">
        <w:rPr>
          <w:rStyle w:val="Emphasis"/>
        </w:rPr>
        <w:t>Putin</w:t>
      </w:r>
      <w:r w:rsidRPr="003D7794">
        <w:rPr>
          <w:sz w:val="16"/>
        </w:rPr>
        <w:t xml:space="preserve">, </w:t>
      </w:r>
      <w:r w:rsidRPr="003D7794">
        <w:rPr>
          <w:rStyle w:val="StyleUnderline"/>
        </w:rPr>
        <w:t>a</w:t>
      </w:r>
      <w:r w:rsidRPr="003D7794">
        <w:rPr>
          <w:sz w:val="16"/>
        </w:rPr>
        <w:t xml:space="preserve"> </w:t>
      </w:r>
      <w:r w:rsidRPr="003D7794">
        <w:rPr>
          <w:rStyle w:val="Emphasis"/>
        </w:rPr>
        <w:t>major military confrontation in the Middle East</w:t>
      </w:r>
      <w:r w:rsidRPr="003D7794">
        <w:rPr>
          <w:sz w:val="16"/>
        </w:rPr>
        <w:t xml:space="preserve"> </w:t>
      </w:r>
      <w:r w:rsidRPr="003D7794">
        <w:rPr>
          <w:rStyle w:val="StyleUnderline"/>
        </w:rPr>
        <w:t>would be an</w:t>
      </w:r>
      <w:r w:rsidRPr="003D7794">
        <w:rPr>
          <w:sz w:val="16"/>
        </w:rPr>
        <w:t xml:space="preserve"> </w:t>
      </w:r>
      <w:r w:rsidRPr="003D7794">
        <w:rPr>
          <w:rStyle w:val="Emphasis"/>
        </w:rPr>
        <w:t>unmitigated blessing</w:t>
      </w:r>
      <w:r w:rsidRPr="003D7794">
        <w:rPr>
          <w:sz w:val="16"/>
        </w:rPr>
        <w:t xml:space="preserve">. </w:t>
      </w:r>
      <w:r w:rsidRPr="00105F74">
        <w:rPr>
          <w:rStyle w:val="Emphasis"/>
          <w:highlight w:val="cyan"/>
        </w:rPr>
        <w:t>Oil</w:t>
      </w:r>
      <w:r w:rsidRPr="003D7794">
        <w:rPr>
          <w:rStyle w:val="Emphasis"/>
        </w:rPr>
        <w:t xml:space="preserve"> prices</w:t>
      </w:r>
      <w:r w:rsidRPr="003D7794">
        <w:rPr>
          <w:sz w:val="16"/>
        </w:rPr>
        <w:t xml:space="preserve"> </w:t>
      </w:r>
      <w:r w:rsidRPr="00105F74">
        <w:rPr>
          <w:rStyle w:val="StyleUnderline"/>
          <w:highlight w:val="cyan"/>
        </w:rPr>
        <w:t>would</w:t>
      </w:r>
      <w:r w:rsidRPr="00105F74">
        <w:rPr>
          <w:sz w:val="16"/>
          <w:highlight w:val="cyan"/>
        </w:rPr>
        <w:t xml:space="preserve"> </w:t>
      </w:r>
      <w:r w:rsidRPr="00105F74">
        <w:rPr>
          <w:rStyle w:val="Emphasis"/>
          <w:highlight w:val="cyan"/>
        </w:rPr>
        <w:t>spike</w:t>
      </w:r>
      <w:r w:rsidRPr="003D7794">
        <w:rPr>
          <w:rStyle w:val="StyleUnderline"/>
        </w:rPr>
        <w:t>, filling</w:t>
      </w:r>
      <w:r w:rsidRPr="003D7794">
        <w:rPr>
          <w:sz w:val="16"/>
        </w:rPr>
        <w:t xml:space="preserve"> </w:t>
      </w:r>
      <w:r w:rsidRPr="003D7794">
        <w:rPr>
          <w:rStyle w:val="Emphasis"/>
        </w:rPr>
        <w:t>Moscow’s coffers</w:t>
      </w:r>
      <w:r w:rsidRPr="003D7794">
        <w:rPr>
          <w:sz w:val="16"/>
        </w:rPr>
        <w:t xml:space="preserve"> </w:t>
      </w:r>
      <w:r w:rsidRPr="003D7794">
        <w:rPr>
          <w:rStyle w:val="StyleUnderline"/>
        </w:rPr>
        <w:t>and intensifying</w:t>
      </w:r>
      <w:r w:rsidRPr="003D7794">
        <w:rPr>
          <w:sz w:val="16"/>
        </w:rPr>
        <w:t xml:space="preserve"> </w:t>
      </w:r>
      <w:r w:rsidRPr="003D7794">
        <w:rPr>
          <w:rStyle w:val="Emphasis"/>
        </w:rPr>
        <w:t>pressures</w:t>
      </w:r>
      <w:r w:rsidRPr="003D7794">
        <w:rPr>
          <w:sz w:val="16"/>
        </w:rPr>
        <w:t xml:space="preserve"> </w:t>
      </w:r>
      <w:r w:rsidRPr="003D7794">
        <w:rPr>
          <w:rStyle w:val="StyleUnderline"/>
        </w:rPr>
        <w:t>on</w:t>
      </w:r>
      <w:r w:rsidRPr="003D7794">
        <w:rPr>
          <w:sz w:val="16"/>
        </w:rPr>
        <w:t xml:space="preserve"> </w:t>
      </w:r>
      <w:r w:rsidRPr="003D7794">
        <w:rPr>
          <w:rStyle w:val="Emphasis"/>
        </w:rPr>
        <w:t>Europe</w:t>
      </w:r>
      <w:r w:rsidRPr="003D7794">
        <w:rPr>
          <w:rStyle w:val="StyleUnderline"/>
        </w:rPr>
        <w:t xml:space="preserve">. </w:t>
      </w:r>
      <w:r w:rsidRPr="00105F74">
        <w:rPr>
          <w:rStyle w:val="StyleUnderline"/>
          <w:highlight w:val="cyan"/>
        </w:rPr>
        <w:t>The Pentagon would</w:t>
      </w:r>
      <w:r w:rsidRPr="003D7794">
        <w:rPr>
          <w:rStyle w:val="StyleUnderline"/>
        </w:rPr>
        <w:t xml:space="preserve"> have</w:t>
      </w:r>
      <w:r w:rsidRPr="003D7794">
        <w:rPr>
          <w:sz w:val="16"/>
        </w:rPr>
        <w:t xml:space="preserve"> </w:t>
      </w:r>
      <w:r w:rsidRPr="003D7794">
        <w:rPr>
          <w:rStyle w:val="StyleUnderline"/>
        </w:rPr>
        <w:t>to</w:t>
      </w:r>
      <w:r w:rsidRPr="003D7794">
        <w:rPr>
          <w:sz w:val="16"/>
        </w:rPr>
        <w:t xml:space="preserve"> </w:t>
      </w:r>
      <w:r w:rsidRPr="00105F74">
        <w:rPr>
          <w:rStyle w:val="Emphasis"/>
          <w:highlight w:val="cyan"/>
        </w:rPr>
        <w:t>split</w:t>
      </w:r>
      <w:r w:rsidRPr="003D7794">
        <w:rPr>
          <w:sz w:val="16"/>
        </w:rPr>
        <w:t xml:space="preserve"> available </w:t>
      </w:r>
      <w:r w:rsidRPr="00105F74">
        <w:rPr>
          <w:rStyle w:val="Emphasis"/>
          <w:highlight w:val="cyan"/>
        </w:rPr>
        <w:t>weapons</w:t>
      </w:r>
      <w:r w:rsidRPr="003D7794">
        <w:rPr>
          <w:sz w:val="16"/>
        </w:rPr>
        <w:t xml:space="preserve"> between Ukraine and Middle East allies. </w:t>
      </w:r>
      <w:r w:rsidRPr="003D7794">
        <w:rPr>
          <w:rStyle w:val="StyleUnderline"/>
        </w:rPr>
        <w:t>The balance in</w:t>
      </w:r>
      <w:r w:rsidRPr="003D7794">
        <w:rPr>
          <w:sz w:val="16"/>
        </w:rPr>
        <w:t xml:space="preserve"> the </w:t>
      </w:r>
      <w:r w:rsidRPr="003D7794">
        <w:rPr>
          <w:rStyle w:val="Emphasis"/>
        </w:rPr>
        <w:t>Taiwan</w:t>
      </w:r>
      <w:r w:rsidRPr="003D7794">
        <w:rPr>
          <w:sz w:val="16"/>
        </w:rPr>
        <w:t xml:space="preserve"> Strait </w:t>
      </w:r>
      <w:r w:rsidRPr="003D7794">
        <w:rPr>
          <w:rStyle w:val="StyleUnderline"/>
        </w:rPr>
        <w:t>would</w:t>
      </w:r>
      <w:r w:rsidRPr="003D7794">
        <w:rPr>
          <w:sz w:val="16"/>
        </w:rPr>
        <w:t xml:space="preserve"> significantly </w:t>
      </w:r>
      <w:r w:rsidRPr="003D7794">
        <w:rPr>
          <w:rStyle w:val="Emphasis"/>
        </w:rPr>
        <w:t>shift</w:t>
      </w:r>
      <w:r w:rsidRPr="003D7794">
        <w:rPr>
          <w:sz w:val="16"/>
        </w:rPr>
        <w:t xml:space="preserve"> in China’s favor. </w:t>
      </w:r>
      <w:r w:rsidRPr="003D7794">
        <w:rPr>
          <w:rStyle w:val="StyleUnderline"/>
        </w:rPr>
        <w:t>Spiking energy prices would boost</w:t>
      </w:r>
      <w:r w:rsidRPr="003D7794">
        <w:rPr>
          <w:sz w:val="16"/>
        </w:rPr>
        <w:t xml:space="preserve"> </w:t>
      </w:r>
      <w:r w:rsidRPr="003D7794">
        <w:rPr>
          <w:rStyle w:val="Emphasis"/>
        </w:rPr>
        <w:t>inflation</w:t>
      </w:r>
      <w:r w:rsidRPr="003D7794">
        <w:rPr>
          <w:sz w:val="16"/>
        </w:rPr>
        <w:t xml:space="preserve"> in the U.S. just as Mr. Biden tries to persuade antiwar Democrats to support another American military venture in the Middle East.</w:t>
      </w:r>
    </w:p>
    <w:p w14:paraId="7EC905CF" w14:textId="77777777" w:rsidR="00C802AA" w:rsidRPr="003D7794" w:rsidRDefault="00C802AA" w:rsidP="00C802AA">
      <w:pPr>
        <w:rPr>
          <w:sz w:val="16"/>
        </w:rPr>
      </w:pPr>
      <w:r w:rsidRPr="003D7794">
        <w:rPr>
          <w:sz w:val="16"/>
        </w:rPr>
        <w:t xml:space="preserve">And while in a perfect world Russia might oppose an Iranian nuclear weapon, under current </w:t>
      </w:r>
      <w:r w:rsidRPr="00105F74">
        <w:rPr>
          <w:rStyle w:val="StyleUnderline"/>
          <w:highlight w:val="cyan"/>
        </w:rPr>
        <w:t>circumstances</w:t>
      </w:r>
      <w:r w:rsidRPr="003D7794">
        <w:rPr>
          <w:sz w:val="16"/>
        </w:rPr>
        <w:t>—in which Mr. Putin desperately needs Iran to help disrupt American strategy—Mr. Putin might well decide to help Iran cross the nuclear threshold.</w:t>
      </w:r>
    </w:p>
    <w:p w14:paraId="00F0D01D" w14:textId="77777777" w:rsidR="00C802AA" w:rsidRPr="003D7794" w:rsidRDefault="00C802AA" w:rsidP="00C802AA">
      <w:pPr>
        <w:rPr>
          <w:sz w:val="16"/>
        </w:rPr>
      </w:pPr>
      <w:r w:rsidRPr="003D7794">
        <w:rPr>
          <w:sz w:val="16"/>
        </w:rPr>
        <w:t xml:space="preserve">But the Russian dictator doesn’t need to go that far. Simply by increasing Iranian military capabilities that limit Israel’s ability to attack Iran’s nuclear facilities, Mr. Putin </w:t>
      </w:r>
      <w:r w:rsidRPr="00105F74">
        <w:rPr>
          <w:rStyle w:val="StyleUnderline"/>
          <w:highlight w:val="cyan"/>
        </w:rPr>
        <w:t>could</w:t>
      </w:r>
      <w:r w:rsidRPr="00105F74">
        <w:rPr>
          <w:sz w:val="16"/>
          <w:highlight w:val="cyan"/>
        </w:rPr>
        <w:t xml:space="preserve"> </w:t>
      </w:r>
      <w:r w:rsidRPr="00105F74">
        <w:rPr>
          <w:rStyle w:val="Emphasis"/>
          <w:highlight w:val="cyan"/>
        </w:rPr>
        <w:t>force Israel</w:t>
      </w:r>
      <w:r w:rsidRPr="00105F74">
        <w:rPr>
          <w:sz w:val="16"/>
          <w:highlight w:val="cyan"/>
        </w:rPr>
        <w:t xml:space="preserve"> </w:t>
      </w:r>
      <w:r w:rsidRPr="00105F74">
        <w:rPr>
          <w:rStyle w:val="StyleUnderline"/>
          <w:highlight w:val="cyan"/>
        </w:rPr>
        <w:t>into</w:t>
      </w:r>
      <w:r w:rsidRPr="003D7794">
        <w:rPr>
          <w:rStyle w:val="StyleUnderline"/>
        </w:rPr>
        <w:t xml:space="preserve"> a</w:t>
      </w:r>
      <w:r w:rsidRPr="003D7794">
        <w:rPr>
          <w:sz w:val="16"/>
        </w:rPr>
        <w:t xml:space="preserve"> </w:t>
      </w:r>
      <w:r w:rsidRPr="00105F74">
        <w:rPr>
          <w:rStyle w:val="Emphasis"/>
          <w:highlight w:val="cyan"/>
        </w:rPr>
        <w:t>pre-emptive strike</w:t>
      </w:r>
      <w:r w:rsidRPr="003D7794">
        <w:rPr>
          <w:sz w:val="16"/>
        </w:rPr>
        <w:t xml:space="preserve"> </w:t>
      </w:r>
      <w:r w:rsidRPr="003D7794">
        <w:rPr>
          <w:rStyle w:val="StyleUnderline"/>
        </w:rPr>
        <w:t>that would set off a</w:t>
      </w:r>
      <w:r w:rsidRPr="003D7794">
        <w:rPr>
          <w:sz w:val="16"/>
        </w:rPr>
        <w:t xml:space="preserve"> </w:t>
      </w:r>
      <w:r w:rsidRPr="003D7794">
        <w:rPr>
          <w:rStyle w:val="Emphasis"/>
        </w:rPr>
        <w:t>regional war</w:t>
      </w:r>
      <w:r w:rsidRPr="003D7794">
        <w:rPr>
          <w:sz w:val="16"/>
        </w:rPr>
        <w:t>.</w:t>
      </w:r>
    </w:p>
    <w:p w14:paraId="316C8A08" w14:textId="77777777" w:rsidR="00C802AA" w:rsidRPr="003D7794" w:rsidRDefault="00C802AA" w:rsidP="00C802AA">
      <w:pPr>
        <w:rPr>
          <w:sz w:val="16"/>
        </w:rPr>
      </w:pPr>
      <w:r w:rsidRPr="003D7794">
        <w:rPr>
          <w:sz w:val="16"/>
        </w:rPr>
        <w:t>The U.S. can’t compel Iran and Russia to avoid actions that trigger a new Middle East war, but strong policy on our part still might deter them. Unfortunately for the Biden administration, that involves precisely the kind of hawkish Middle East posture that many Democrats—including senior Biden officials—viscerally loathe. The American approach to Saudi Arabia will have to move from a fist bump to wholehearted embrace. Drone attacks and other provocations by Iran and its allies against the Saudis, Emiratis and their neighbors will have to be met with the kind of American military response that leaves no doubt of our determination to prevail.</w:t>
      </w:r>
    </w:p>
    <w:p w14:paraId="2BF80FCD" w14:textId="77777777" w:rsidR="00C802AA" w:rsidRDefault="00C802AA" w:rsidP="00C802AA">
      <w:pPr>
        <w:rPr>
          <w:sz w:val="16"/>
        </w:rPr>
      </w:pPr>
      <w:r w:rsidRPr="00105F74">
        <w:rPr>
          <w:rStyle w:val="StyleUnderline"/>
          <w:highlight w:val="cyan"/>
        </w:rPr>
        <w:t>The best way to</w:t>
      </w:r>
      <w:r w:rsidRPr="00105F74">
        <w:rPr>
          <w:sz w:val="16"/>
          <w:highlight w:val="cyan"/>
        </w:rPr>
        <w:t xml:space="preserve"> </w:t>
      </w:r>
      <w:r w:rsidRPr="00105F74">
        <w:rPr>
          <w:rStyle w:val="Emphasis"/>
          <w:highlight w:val="cyan"/>
        </w:rPr>
        <w:t>avoid war</w:t>
      </w:r>
      <w:r w:rsidRPr="003D7794">
        <w:rPr>
          <w:rStyle w:val="StyleUnderline"/>
        </w:rPr>
        <w:t>, and to</w:t>
      </w:r>
      <w:r w:rsidRPr="003D7794">
        <w:rPr>
          <w:sz w:val="16"/>
        </w:rPr>
        <w:t xml:space="preserve"> </w:t>
      </w:r>
      <w:r w:rsidRPr="003D7794">
        <w:rPr>
          <w:rStyle w:val="Emphasis"/>
        </w:rPr>
        <w:t>minimize</w:t>
      </w:r>
      <w:r w:rsidRPr="003D7794">
        <w:rPr>
          <w:sz w:val="16"/>
        </w:rPr>
        <w:t xml:space="preserve"> </w:t>
      </w:r>
      <w:r w:rsidRPr="003D7794">
        <w:rPr>
          <w:rStyle w:val="Emphasis"/>
        </w:rPr>
        <w:t>direct</w:t>
      </w:r>
      <w:r w:rsidRPr="003D7794">
        <w:rPr>
          <w:sz w:val="16"/>
        </w:rPr>
        <w:t xml:space="preserve"> American </w:t>
      </w:r>
      <w:r w:rsidRPr="003D7794">
        <w:rPr>
          <w:rStyle w:val="StyleUnderline"/>
        </w:rPr>
        <w:t xml:space="preserve">engagement should war </w:t>
      </w:r>
      <w:r w:rsidRPr="003D7794">
        <w:rPr>
          <w:rStyle w:val="Emphasis"/>
        </w:rPr>
        <w:t>break out</w:t>
      </w:r>
      <w:r w:rsidRPr="003D7794">
        <w:rPr>
          <w:rStyle w:val="StyleUnderline"/>
        </w:rPr>
        <w:t xml:space="preserve">, </w:t>
      </w:r>
      <w:r w:rsidRPr="00105F74">
        <w:rPr>
          <w:rStyle w:val="StyleUnderline"/>
          <w:highlight w:val="cyan"/>
        </w:rPr>
        <w:t>is to</w:t>
      </w:r>
      <w:r w:rsidRPr="003D7794">
        <w:rPr>
          <w:sz w:val="16"/>
        </w:rPr>
        <w:t xml:space="preserve"> </w:t>
      </w:r>
      <w:r w:rsidRPr="003D7794">
        <w:rPr>
          <w:rStyle w:val="Emphasis"/>
        </w:rPr>
        <w:t>ensure</w:t>
      </w:r>
      <w:r w:rsidRPr="003D7794">
        <w:rPr>
          <w:sz w:val="16"/>
        </w:rPr>
        <w:t xml:space="preserve"> </w:t>
      </w:r>
      <w:r w:rsidRPr="003D7794">
        <w:rPr>
          <w:rStyle w:val="StyleUnderline"/>
        </w:rPr>
        <w:t>that our</w:t>
      </w:r>
      <w:r w:rsidRPr="003D7794">
        <w:rPr>
          <w:sz w:val="16"/>
        </w:rPr>
        <w:t xml:space="preserve"> Middle East </w:t>
      </w:r>
      <w:r w:rsidRPr="003D7794">
        <w:rPr>
          <w:rStyle w:val="Emphasis"/>
        </w:rPr>
        <w:t>allies</w:t>
      </w:r>
      <w:r w:rsidRPr="003D7794">
        <w:rPr>
          <w:sz w:val="16"/>
        </w:rPr>
        <w:t xml:space="preserve"> </w:t>
      </w:r>
      <w:r w:rsidRPr="003D7794">
        <w:rPr>
          <w:rStyle w:val="StyleUnderline"/>
        </w:rPr>
        <w:t>have the</w:t>
      </w:r>
      <w:r w:rsidRPr="003D7794">
        <w:rPr>
          <w:sz w:val="16"/>
        </w:rPr>
        <w:t xml:space="preserve"> </w:t>
      </w:r>
      <w:r w:rsidRPr="003D7794">
        <w:rPr>
          <w:rStyle w:val="Emphasis"/>
        </w:rPr>
        <w:t>power to defend themselves</w:t>
      </w:r>
      <w:r w:rsidRPr="003D7794">
        <w:rPr>
          <w:rStyle w:val="StyleUnderline"/>
        </w:rPr>
        <w:t xml:space="preserve">. We must </w:t>
      </w:r>
      <w:r w:rsidRPr="00105F74">
        <w:rPr>
          <w:rStyle w:val="StyleUnderline"/>
          <w:highlight w:val="cyan"/>
        </w:rPr>
        <w:t>make</w:t>
      </w:r>
      <w:r w:rsidRPr="003D7794">
        <w:rPr>
          <w:rStyle w:val="StyleUnderline"/>
        </w:rPr>
        <w:t xml:space="preserve"> it</w:t>
      </w:r>
      <w:r w:rsidRPr="003D7794">
        <w:rPr>
          <w:sz w:val="16"/>
        </w:rPr>
        <w:t xml:space="preserve"> unmistakably </w:t>
      </w:r>
      <w:r w:rsidRPr="003D7794">
        <w:rPr>
          <w:rStyle w:val="Emphasis"/>
        </w:rPr>
        <w:t>clear</w:t>
      </w:r>
      <w:r w:rsidRPr="003D7794">
        <w:rPr>
          <w:sz w:val="16"/>
        </w:rPr>
        <w:t xml:space="preserve"> </w:t>
      </w:r>
      <w:r w:rsidRPr="003D7794">
        <w:rPr>
          <w:rStyle w:val="StyleUnderline"/>
        </w:rPr>
        <w:t>that we will</w:t>
      </w:r>
      <w:r w:rsidRPr="003D7794">
        <w:rPr>
          <w:sz w:val="16"/>
        </w:rPr>
        <w:t xml:space="preserve"> </w:t>
      </w:r>
      <w:r w:rsidRPr="003D7794">
        <w:rPr>
          <w:rStyle w:val="Emphasis"/>
        </w:rPr>
        <w:t>ensure</w:t>
      </w:r>
      <w:r w:rsidRPr="003D7794">
        <w:rPr>
          <w:sz w:val="16"/>
        </w:rPr>
        <w:t xml:space="preserve"> </w:t>
      </w:r>
      <w:r w:rsidRPr="00105F74">
        <w:rPr>
          <w:rStyle w:val="StyleUnderline"/>
          <w:highlight w:val="cyan"/>
        </w:rPr>
        <w:t>our</w:t>
      </w:r>
      <w:r w:rsidRPr="00105F74">
        <w:rPr>
          <w:sz w:val="16"/>
          <w:highlight w:val="cyan"/>
        </w:rPr>
        <w:t xml:space="preserve"> </w:t>
      </w:r>
      <w:r w:rsidRPr="00105F74">
        <w:rPr>
          <w:rStyle w:val="Emphasis"/>
          <w:highlight w:val="cyan"/>
        </w:rPr>
        <w:t>allies win</w:t>
      </w:r>
      <w:r w:rsidRPr="003D7794">
        <w:rPr>
          <w:sz w:val="16"/>
        </w:rPr>
        <w:t xml:space="preserve"> should hostilities break out. Nothing else will do.</w:t>
      </w:r>
    </w:p>
    <w:p w14:paraId="668307F8" w14:textId="77777777" w:rsidR="00C802AA" w:rsidRPr="002C0953" w:rsidRDefault="00C802AA" w:rsidP="00C802AA">
      <w:pPr>
        <w:pStyle w:val="Heading4"/>
      </w:pPr>
      <w:r>
        <w:t xml:space="preserve">3. Global health. </w:t>
      </w:r>
      <w:r>
        <w:rPr>
          <w:u w:val="single"/>
        </w:rPr>
        <w:t>That enables diplomacy</w:t>
      </w:r>
      <w:r>
        <w:t xml:space="preserve"> which </w:t>
      </w:r>
      <w:r>
        <w:rPr>
          <w:u w:val="single"/>
        </w:rPr>
        <w:t>caps</w:t>
      </w:r>
      <w:r>
        <w:t xml:space="preserve"> hotspot escalation.</w:t>
      </w:r>
    </w:p>
    <w:p w14:paraId="4BD5AB25" w14:textId="77777777" w:rsidR="00C802AA" w:rsidRPr="001631F7" w:rsidRDefault="00C802AA" w:rsidP="00C802AA">
      <w:r w:rsidRPr="001631F7">
        <w:t xml:space="preserve">Col Roberto N. </w:t>
      </w:r>
      <w:r w:rsidRPr="00544086">
        <w:rPr>
          <w:rStyle w:val="Style13ptBold"/>
        </w:rPr>
        <w:t>Nang 17</w:t>
      </w:r>
      <w:r>
        <w:t>.</w:t>
      </w:r>
      <w:r w:rsidRPr="001631F7">
        <w:t xml:space="preserve"> MC, Global Health Division, Uniformed Services University of the Health Sciences and Keith Martin, MD, Consortium of Universities for Global Health, “Global Health Diplomacy: A New Strategic Defense Pillar”, Military Medicine, 182, 1/2, January</w:t>
      </w:r>
      <w:r>
        <w:t xml:space="preserve"> 2017</w:t>
      </w:r>
      <w:r w:rsidRPr="001631F7">
        <w:t>, p. 1456-1458 [language modified]</w:t>
      </w:r>
    </w:p>
    <w:p w14:paraId="5F1377D7" w14:textId="77777777" w:rsidR="00C802AA" w:rsidRPr="00F34990" w:rsidRDefault="00C802AA" w:rsidP="00C802AA">
      <w:pPr>
        <w:rPr>
          <w:sz w:val="16"/>
        </w:rPr>
      </w:pPr>
      <w:r w:rsidRPr="00F34990">
        <w:rPr>
          <w:sz w:val="16"/>
        </w:rPr>
        <w:t>INTRODUCTION: FORCE IF NECESSARY BUT NOT NECESSARILY FORCE</w:t>
      </w:r>
    </w:p>
    <w:p w14:paraId="08E9654D" w14:textId="77777777" w:rsidR="00C802AA" w:rsidRPr="00F34990" w:rsidRDefault="00C802AA" w:rsidP="00C802AA">
      <w:pPr>
        <w:rPr>
          <w:sz w:val="16"/>
        </w:rPr>
      </w:pPr>
      <w:r w:rsidRPr="001631F7">
        <w:rPr>
          <w:rStyle w:val="Emphasis"/>
          <w:sz w:val="24"/>
        </w:rPr>
        <w:t xml:space="preserve">The </w:t>
      </w:r>
      <w:r w:rsidRPr="00A536D1">
        <w:rPr>
          <w:rStyle w:val="Emphasis"/>
          <w:sz w:val="24"/>
        </w:rPr>
        <w:t>world appears unhinged</w:t>
      </w:r>
      <w:r w:rsidRPr="001631F7">
        <w:rPr>
          <w:rStyle w:val="StyleUnderline"/>
        </w:rPr>
        <w:t xml:space="preserve">. </w:t>
      </w:r>
      <w:r w:rsidRPr="00105F74">
        <w:rPr>
          <w:rStyle w:val="StyleUnderline"/>
          <w:highlight w:val="cyan"/>
        </w:rPr>
        <w:t>Instability from</w:t>
      </w:r>
      <w:r w:rsidRPr="001631F7">
        <w:rPr>
          <w:rStyle w:val="StyleUnderline"/>
        </w:rPr>
        <w:t xml:space="preserve"> the </w:t>
      </w:r>
      <w:r w:rsidRPr="00105F74">
        <w:rPr>
          <w:rStyle w:val="Emphasis"/>
          <w:sz w:val="24"/>
          <w:highlight w:val="cyan"/>
        </w:rPr>
        <w:t>Middle East</w:t>
      </w:r>
      <w:r w:rsidRPr="00105F74">
        <w:rPr>
          <w:rStyle w:val="StyleUnderline"/>
          <w:sz w:val="24"/>
          <w:highlight w:val="cyan"/>
        </w:rPr>
        <w:t xml:space="preserve">, </w:t>
      </w:r>
      <w:r w:rsidRPr="00105F74">
        <w:rPr>
          <w:rStyle w:val="Emphasis"/>
          <w:sz w:val="24"/>
          <w:highlight w:val="cyan"/>
        </w:rPr>
        <w:t>Caucasus</w:t>
      </w:r>
      <w:r w:rsidRPr="00105F74">
        <w:rPr>
          <w:rStyle w:val="StyleUnderline"/>
          <w:sz w:val="24"/>
          <w:highlight w:val="cyan"/>
        </w:rPr>
        <w:t xml:space="preserve">, </w:t>
      </w:r>
      <w:r w:rsidRPr="00105F74">
        <w:rPr>
          <w:rStyle w:val="Emphasis"/>
          <w:sz w:val="24"/>
          <w:highlight w:val="cyan"/>
        </w:rPr>
        <w:t>Africa</w:t>
      </w:r>
      <w:r w:rsidRPr="00105F74">
        <w:rPr>
          <w:rStyle w:val="StyleUnderline"/>
          <w:highlight w:val="cyan"/>
        </w:rPr>
        <w:t xml:space="preserve">, and </w:t>
      </w:r>
      <w:r w:rsidRPr="00105F74">
        <w:rPr>
          <w:rStyle w:val="Emphasis"/>
          <w:sz w:val="24"/>
          <w:highlight w:val="cyan"/>
        </w:rPr>
        <w:t>Central America</w:t>
      </w:r>
      <w:r w:rsidRPr="00105F74">
        <w:rPr>
          <w:rStyle w:val="StyleUnderline"/>
          <w:sz w:val="24"/>
          <w:highlight w:val="cyan"/>
        </w:rPr>
        <w:t xml:space="preserve"> </w:t>
      </w:r>
      <w:r w:rsidRPr="00105F74">
        <w:rPr>
          <w:rStyle w:val="StyleUnderline"/>
          <w:highlight w:val="cyan"/>
        </w:rPr>
        <w:t xml:space="preserve">to </w:t>
      </w:r>
      <w:r w:rsidRPr="00105F74">
        <w:rPr>
          <w:rStyle w:val="Emphasis"/>
          <w:sz w:val="24"/>
          <w:highlight w:val="cyan"/>
        </w:rPr>
        <w:t>Asia</w:t>
      </w:r>
      <w:r w:rsidRPr="001631F7">
        <w:rPr>
          <w:rStyle w:val="StyleUnderline"/>
          <w:sz w:val="24"/>
        </w:rPr>
        <w:t xml:space="preserve"> </w:t>
      </w:r>
      <w:r w:rsidRPr="001631F7">
        <w:rPr>
          <w:rStyle w:val="StyleUnderline"/>
        </w:rPr>
        <w:t>abound</w:t>
      </w:r>
      <w:r w:rsidRPr="00F34990">
        <w:rPr>
          <w:sz w:val="16"/>
        </w:rPr>
        <w:t xml:space="preserve">. The Study of Terrorism and Response to Terrorism database identified fewer than 300 major terrorist incidents between 1998 and 2004 in the Middle East and North Africa. In 2013, they listed 4,650 such incidents.1 Quieter cracks tear at the fabric of South America and parts of Asia. Although geographically distinct, </w:t>
      </w:r>
      <w:r w:rsidRPr="001631F7">
        <w:rPr>
          <w:rStyle w:val="StyleUnderline"/>
        </w:rPr>
        <w:t xml:space="preserve">many of these </w:t>
      </w:r>
      <w:r w:rsidRPr="00105F74">
        <w:rPr>
          <w:rStyle w:val="StyleUnderline"/>
          <w:highlight w:val="cyan"/>
        </w:rPr>
        <w:t>areas of instability</w:t>
      </w:r>
      <w:r w:rsidRPr="00F34990">
        <w:rPr>
          <w:sz w:val="16"/>
        </w:rPr>
        <w:t xml:space="preserve"> share underlying causes that </w:t>
      </w:r>
      <w:r w:rsidRPr="001631F7">
        <w:rPr>
          <w:rStyle w:val="StyleUnderline"/>
        </w:rPr>
        <w:t>give rise to threats to the</w:t>
      </w:r>
      <w:r w:rsidRPr="00F34990">
        <w:rPr>
          <w:sz w:val="16"/>
        </w:rPr>
        <w:t xml:space="preserve"> United States and </w:t>
      </w:r>
      <w:r w:rsidRPr="001631F7">
        <w:rPr>
          <w:rStyle w:val="StyleUnderline"/>
        </w:rPr>
        <w:t xml:space="preserve">the </w:t>
      </w:r>
      <w:r w:rsidRPr="001631F7">
        <w:rPr>
          <w:rStyle w:val="Emphasis"/>
        </w:rPr>
        <w:t>global community</w:t>
      </w:r>
      <w:r w:rsidRPr="00F34990">
        <w:rPr>
          <w:sz w:val="16"/>
        </w:rPr>
        <w:t>.</w:t>
      </w:r>
    </w:p>
    <w:p w14:paraId="7CDFE78D" w14:textId="77777777" w:rsidR="00C802AA" w:rsidRPr="00F34990" w:rsidRDefault="00C802AA" w:rsidP="00C802AA">
      <w:pPr>
        <w:rPr>
          <w:sz w:val="16"/>
        </w:rPr>
      </w:pPr>
      <w:r w:rsidRPr="00F34990">
        <w:rPr>
          <w:sz w:val="16"/>
        </w:rPr>
        <w:t>Human-generated causes include corruption, poor governance, absence of the rule of law, violence, gross human rights abuses, climate change, environmental degradation, a weak civil society, and a lack of professional capabilities across skill sets within the government departments needed to effectively manage the operations of a well-run state.2 Natural causes include disasters, disease, demographic changes, and limited access to the resources essential for life.</w:t>
      </w:r>
    </w:p>
    <w:p w14:paraId="34C30F59" w14:textId="77777777" w:rsidR="00C802AA" w:rsidRPr="00F34990" w:rsidRDefault="00C802AA" w:rsidP="00C802AA">
      <w:pPr>
        <w:rPr>
          <w:sz w:val="16"/>
        </w:rPr>
      </w:pPr>
      <w:r w:rsidRPr="001631F7">
        <w:rPr>
          <w:rStyle w:val="StyleUnderline"/>
        </w:rPr>
        <w:t>When</w:t>
      </w:r>
      <w:r w:rsidRPr="00F34990">
        <w:rPr>
          <w:sz w:val="16"/>
        </w:rPr>
        <w:t xml:space="preserve"> these human or natural </w:t>
      </w:r>
      <w:r w:rsidRPr="001631F7">
        <w:rPr>
          <w:rStyle w:val="StyleUnderline"/>
        </w:rPr>
        <w:t>causes</w:t>
      </w:r>
      <w:r w:rsidRPr="00F34990">
        <w:rPr>
          <w:sz w:val="16"/>
        </w:rPr>
        <w:t xml:space="preserve"> create conditions that </w:t>
      </w:r>
      <w:r w:rsidRPr="00105F74">
        <w:rPr>
          <w:rStyle w:val="StyleUnderline"/>
          <w:highlight w:val="cyan"/>
        </w:rPr>
        <w:t>result in poor provision of</w:t>
      </w:r>
      <w:r w:rsidRPr="00F34990">
        <w:rPr>
          <w:sz w:val="16"/>
        </w:rPr>
        <w:t xml:space="preserve">, or unequal access to essential services, such as water, food, shelter, </w:t>
      </w:r>
      <w:r w:rsidRPr="00105F74">
        <w:rPr>
          <w:rStyle w:val="StyleUnderline"/>
          <w:highlight w:val="cyan"/>
        </w:rPr>
        <w:t>health services</w:t>
      </w:r>
      <w:r w:rsidRPr="00F34990">
        <w:rPr>
          <w:sz w:val="16"/>
        </w:rPr>
        <w:t xml:space="preserve">, education, and economic opportunity, </w:t>
      </w:r>
      <w:r w:rsidRPr="00105F74">
        <w:rPr>
          <w:rStyle w:val="StyleUnderline"/>
          <w:highlight w:val="cyan"/>
        </w:rPr>
        <w:t>people lose confidence</w:t>
      </w:r>
      <w:r w:rsidRPr="00F34990">
        <w:rPr>
          <w:sz w:val="16"/>
        </w:rPr>
        <w:t xml:space="preserve"> in government and hope for their children and their future. </w:t>
      </w:r>
      <w:r w:rsidRPr="001631F7">
        <w:rPr>
          <w:rStyle w:val="StyleUnderline"/>
        </w:rPr>
        <w:t xml:space="preserve">They </w:t>
      </w:r>
      <w:r w:rsidRPr="00105F74">
        <w:rPr>
          <w:rStyle w:val="StyleUnderline"/>
          <w:highlight w:val="cyan"/>
        </w:rPr>
        <w:t>become</w:t>
      </w:r>
      <w:r w:rsidRPr="00F34990">
        <w:rPr>
          <w:sz w:val="16"/>
        </w:rPr>
        <w:t xml:space="preserve"> restless, demonstrate, can become </w:t>
      </w:r>
      <w:r w:rsidRPr="00105F74">
        <w:rPr>
          <w:rStyle w:val="StyleUnderline"/>
          <w:highlight w:val="cyan"/>
        </w:rPr>
        <w:t>violent</w:t>
      </w:r>
      <w:r w:rsidRPr="001631F7">
        <w:rPr>
          <w:rStyle w:val="StyleUnderline"/>
        </w:rPr>
        <w:t xml:space="preserve"> </w:t>
      </w:r>
      <w:r w:rsidRPr="00105F74">
        <w:rPr>
          <w:rStyle w:val="StyleUnderline"/>
          <w:highlight w:val="cyan"/>
        </w:rPr>
        <w:t>and overthrow</w:t>
      </w:r>
      <w:r w:rsidRPr="00F34990">
        <w:rPr>
          <w:sz w:val="16"/>
        </w:rPr>
        <w:t xml:space="preserve"> their </w:t>
      </w:r>
      <w:r w:rsidRPr="00105F74">
        <w:rPr>
          <w:rStyle w:val="StyleUnderline"/>
          <w:highlight w:val="cyan"/>
        </w:rPr>
        <w:t>governments</w:t>
      </w:r>
      <w:r w:rsidRPr="00F34990">
        <w:rPr>
          <w:sz w:val="16"/>
        </w:rPr>
        <w:t xml:space="preserve"> (such as the self-immolation of Mohamed Bouazizi, the Tunisian cart vendor, which sparked 35 more selfimmolations by extralegal businessmen and started the Arab Spring), </w:t>
      </w:r>
      <w:r w:rsidRPr="001631F7">
        <w:rPr>
          <w:rStyle w:val="StyleUnderline"/>
        </w:rPr>
        <w:t>or</w:t>
      </w:r>
      <w:r w:rsidRPr="00F34990">
        <w:rPr>
          <w:sz w:val="16"/>
        </w:rPr>
        <w:t xml:space="preserve"> can </w:t>
      </w:r>
      <w:r w:rsidRPr="001631F7">
        <w:rPr>
          <w:rStyle w:val="StyleUnderline"/>
        </w:rPr>
        <w:t>result in mass migrations</w:t>
      </w:r>
      <w:r w:rsidRPr="00F34990">
        <w:rPr>
          <w:sz w:val="16"/>
        </w:rPr>
        <w:t xml:space="preserve">.3 Desperate human security, </w:t>
      </w:r>
      <w:r w:rsidRPr="001631F7">
        <w:rPr>
          <w:rStyle w:val="StyleUnderline"/>
        </w:rPr>
        <w:t xml:space="preserve">conditions create desperate people </w:t>
      </w:r>
      <w:r w:rsidRPr="001631F7">
        <w:rPr>
          <w:rStyle w:val="Emphasis"/>
        </w:rPr>
        <w:t>undermining stability</w:t>
      </w:r>
      <w:r w:rsidRPr="00F34990">
        <w:rPr>
          <w:sz w:val="16"/>
        </w:rPr>
        <w:t xml:space="preserve"> and creating even more demands from host nation governments and governments in neighboring states.</w:t>
      </w:r>
    </w:p>
    <w:p w14:paraId="3A309E3A" w14:textId="77777777" w:rsidR="00C802AA" w:rsidRPr="00F34990" w:rsidRDefault="00C802AA" w:rsidP="00C802AA">
      <w:pPr>
        <w:rPr>
          <w:sz w:val="16"/>
        </w:rPr>
      </w:pPr>
      <w:r w:rsidRPr="00F34990">
        <w:rPr>
          <w:sz w:val="16"/>
        </w:rPr>
        <w:t xml:space="preserve">Although force and counter terrorism programs are sometimes needed to address security threats, </w:t>
      </w:r>
      <w:r w:rsidRPr="001631F7">
        <w:rPr>
          <w:rStyle w:val="StyleUnderline"/>
        </w:rPr>
        <w:t>enormous opportunities are available to use nonkinetic capabilitie</w:t>
      </w:r>
      <w:r w:rsidRPr="00F34990">
        <w:rPr>
          <w:sz w:val="16"/>
        </w:rPr>
        <w:t xml:space="preserve">s within the Department of Defense (DoD), Department of State, U.S. Agency for International Development, other U.S. Government agencies, and civilian organizations </w:t>
      </w:r>
      <w:r w:rsidRPr="001631F7">
        <w:rPr>
          <w:rStyle w:val="StyleUnderline"/>
        </w:rPr>
        <w:t xml:space="preserve">to address the underlying causes of instability. </w:t>
      </w:r>
      <w:r w:rsidRPr="00105F74">
        <w:rPr>
          <w:rStyle w:val="Emphasis"/>
          <w:highlight w:val="cyan"/>
        </w:rPr>
        <w:t>Global health diplomacy</w:t>
      </w:r>
      <w:r w:rsidRPr="001631F7">
        <w:rPr>
          <w:rStyle w:val="Emphasis"/>
        </w:rPr>
        <w:t xml:space="preserve"> is </w:t>
      </w:r>
      <w:r w:rsidRPr="001631F7">
        <w:rPr>
          <w:rStyle w:val="Emphasis"/>
        </w:rPr>
        <w:lastRenderedPageBreak/>
        <w:t>an underutilized strategic asset to do this</w:t>
      </w:r>
      <w:r w:rsidRPr="00F34990">
        <w:rPr>
          <w:sz w:val="16"/>
        </w:rPr>
        <w:t xml:space="preserve">. At a far lower cost, </w:t>
      </w:r>
      <w:r w:rsidRPr="001631F7">
        <w:rPr>
          <w:rStyle w:val="StyleUnderline"/>
        </w:rPr>
        <w:t xml:space="preserve">it will save lives, decrease economic losses, reduce the need for kinetic military operations, increase security cooperation, improve diplomatic relations, encourage trade, and </w:t>
      </w:r>
      <w:r w:rsidRPr="001631F7">
        <w:rPr>
          <w:rStyle w:val="Emphasis"/>
        </w:rPr>
        <w:t>create the foundations for longterm stability</w:t>
      </w:r>
      <w:r w:rsidRPr="00F34990">
        <w:rPr>
          <w:sz w:val="16"/>
        </w:rPr>
        <w:t>.</w:t>
      </w:r>
    </w:p>
    <w:p w14:paraId="7632E930" w14:textId="77777777" w:rsidR="00C802AA" w:rsidRPr="00F34990" w:rsidRDefault="00C802AA" w:rsidP="00C802AA">
      <w:pPr>
        <w:rPr>
          <w:sz w:val="16"/>
        </w:rPr>
      </w:pPr>
      <w:r w:rsidRPr="00F34990">
        <w:rPr>
          <w:sz w:val="16"/>
        </w:rPr>
        <w:t>HEALTH IS A NATIONAL SECURITY IMPERATIVE—DISTANT HEALTH THREATS ARE GLOBAL THREATS</w:t>
      </w:r>
    </w:p>
    <w:p w14:paraId="1A28D9A4" w14:textId="77777777" w:rsidR="00C802AA" w:rsidRPr="00F34990" w:rsidRDefault="00C802AA" w:rsidP="00C802AA">
      <w:pPr>
        <w:rPr>
          <w:sz w:val="16"/>
        </w:rPr>
      </w:pPr>
      <w:r w:rsidRPr="001631F7">
        <w:rPr>
          <w:rStyle w:val="StyleUnderline"/>
        </w:rPr>
        <w:t>Health is a national security imperative. The</w:t>
      </w:r>
      <w:r w:rsidRPr="00F34990">
        <w:rPr>
          <w:sz w:val="16"/>
        </w:rPr>
        <w:t xml:space="preserve"> second- and thirdorder </w:t>
      </w:r>
      <w:r w:rsidRPr="001631F7">
        <w:rPr>
          <w:rStyle w:val="StyleUnderline"/>
        </w:rPr>
        <w:t>effects of a</w:t>
      </w:r>
      <w:r w:rsidRPr="00F34990">
        <w:rPr>
          <w:sz w:val="16"/>
        </w:rPr>
        <w:t xml:space="preserve"> strategic health or </w:t>
      </w:r>
      <w:r w:rsidRPr="001631F7">
        <w:rPr>
          <w:rStyle w:val="StyleUnderline"/>
        </w:rPr>
        <w:t>global health issue that severely impacts</w:t>
      </w:r>
      <w:r w:rsidRPr="00F34990">
        <w:rPr>
          <w:sz w:val="16"/>
        </w:rPr>
        <w:t xml:space="preserve"> and overwhelms the stability of </w:t>
      </w:r>
      <w:r w:rsidRPr="001631F7">
        <w:rPr>
          <w:rStyle w:val="StyleUnderline"/>
        </w:rPr>
        <w:t xml:space="preserve">a far-distant nation can have </w:t>
      </w:r>
      <w:r w:rsidRPr="001631F7">
        <w:rPr>
          <w:rStyle w:val="Emphasis"/>
        </w:rPr>
        <w:t>broad and multiplying effects</w:t>
      </w:r>
      <w:r w:rsidRPr="001631F7">
        <w:rPr>
          <w:rStyle w:val="StyleUnderline"/>
        </w:rPr>
        <w:t xml:space="preserve"> that</w:t>
      </w:r>
      <w:r w:rsidRPr="00F34990">
        <w:rPr>
          <w:sz w:val="16"/>
        </w:rPr>
        <w:t xml:space="preserve"> transcend boundaries and can </w:t>
      </w:r>
      <w:r w:rsidRPr="001631F7">
        <w:rPr>
          <w:rStyle w:val="StyleUnderline"/>
        </w:rPr>
        <w:t>become</w:t>
      </w:r>
      <w:r w:rsidRPr="00F34990">
        <w:rPr>
          <w:sz w:val="16"/>
        </w:rPr>
        <w:t xml:space="preserve"> regional and </w:t>
      </w:r>
      <w:r w:rsidRPr="001631F7">
        <w:rPr>
          <w:rStyle w:val="Emphasis"/>
        </w:rPr>
        <w:t>global security threats</w:t>
      </w:r>
      <w:r w:rsidRPr="00F34990">
        <w:rPr>
          <w:sz w:val="16"/>
        </w:rPr>
        <w:t>. When human immunodeficiency virus/acquired immunodeficiency syndrome first started to be seen in the United States, there were U.S. leaders that were not too concerned about its impact on the general public, alluding to the fact that it was a disease that mostly affected the four H’s: homosexuals, heroin addicts, hemophiliacs, and Haitians.4 From its first known cases in 1981 up to 2013, human immunodeficiency virus has infected almost 78 million people and killed about 39 million.5 The Chernobyl power plant accident that occurred on October 26, 1986, was a catastrophic nuclear accident. Several studies have been done to estimate the increase in health effects and cancer-related morbidity and mortality in Europe.6 Communicable diseases can be easily carried from a distant area of the world to a teeming metropolis within 24 hours because of the ease and affordability of plane travel. The interconnectedness of countries as a result of trade has its drawbacks— biological or chemical contamination of food or products commonly occur across oceans and continents.7</w:t>
      </w:r>
    </w:p>
    <w:p w14:paraId="2C321E27" w14:textId="77777777" w:rsidR="00C802AA" w:rsidRPr="00F34990" w:rsidRDefault="00C802AA" w:rsidP="00C802AA">
      <w:pPr>
        <w:rPr>
          <w:sz w:val="16"/>
        </w:rPr>
      </w:pPr>
      <w:r w:rsidRPr="00F34990">
        <w:rPr>
          <w:sz w:val="16"/>
        </w:rPr>
        <w:t>Noncommunicable diseases are also affecting not just high income countries but also low-to-middle income countries. Ubiquitous exports of fast-food meals, high-fructose drinks, and salty, fried foods have contributed to a tremendous increase in obesity and hypertension.8 Obese and sedentary populations negatively impact the workforce of a nation and its productivity. The offices of military personnel and readiness cite obesity as the number one disqualifying reason for new recruits.9 Twenty seven percent of the U.S. young adults are not fit to serve in the military.10</w:t>
      </w:r>
    </w:p>
    <w:p w14:paraId="19BB9324" w14:textId="77777777" w:rsidR="00C802AA" w:rsidRPr="00F34990" w:rsidRDefault="00C802AA" w:rsidP="00C802AA">
      <w:pPr>
        <w:rPr>
          <w:sz w:val="16"/>
        </w:rPr>
      </w:pPr>
      <w:r w:rsidRPr="00F34990">
        <w:rPr>
          <w:sz w:val="16"/>
        </w:rPr>
        <w:t>Addiction to illegal drugs is an important global health threat. The problems created by the manufacture of opium in Afghanistan, methamphetamine in Mexico, and cocaine in Peru and Columbia create tremendous and devastating health effects, loss of productivity, social disruptions, breed corruption in a nation’s military and police forces, and create turbulent violence all along its wake, both in the countries manufacturing the drugs and the countries importing them.</w:t>
      </w:r>
    </w:p>
    <w:p w14:paraId="4C087ECE" w14:textId="77777777" w:rsidR="00C802AA" w:rsidRPr="00F34990" w:rsidRDefault="00C802AA" w:rsidP="00C802AA">
      <w:pPr>
        <w:rPr>
          <w:sz w:val="16"/>
        </w:rPr>
      </w:pPr>
      <w:r w:rsidRPr="00F34990">
        <w:rPr>
          <w:sz w:val="16"/>
        </w:rPr>
        <w:t>Weather forecasters often discuss the multiplying effects that the fluttering of a butterfly’s wings in one country may have on the regional weather of another distant country. Global health professionals and more and more of our military and political leaders are now concerned that the disease that we see in a child in Africa or a pig in Asia may have tremendous impacts on the public health, economic productivity, military readiness, and strategic security interests of their nation. In addition, a weak health and political system anywhere can be a threat everywhere.</w:t>
      </w:r>
    </w:p>
    <w:p w14:paraId="7CF57D8C" w14:textId="77777777" w:rsidR="00C802AA" w:rsidRPr="00F34990" w:rsidRDefault="00C802AA" w:rsidP="00C802AA">
      <w:pPr>
        <w:rPr>
          <w:sz w:val="16"/>
        </w:rPr>
      </w:pPr>
      <w:r w:rsidRPr="00F34990">
        <w:rPr>
          <w:sz w:val="16"/>
        </w:rPr>
        <w:t>LINKAGES: GLOBAL HEALTH, SECURITY, AND STRATEGIC CHALLENGES</w:t>
      </w:r>
    </w:p>
    <w:p w14:paraId="70DE6675" w14:textId="77777777" w:rsidR="00C802AA" w:rsidRPr="00F34990" w:rsidRDefault="00C802AA" w:rsidP="00C802AA">
      <w:pPr>
        <w:rPr>
          <w:sz w:val="16"/>
        </w:rPr>
      </w:pPr>
      <w:r w:rsidRPr="00F34990">
        <w:rPr>
          <w:sz w:val="16"/>
        </w:rPr>
        <w:t>Global health encompasses the basic needs required for human security: respect for people’s universal rights, personal protection, the rule of law, access to food, water, health care, education, basic infrastructure, and shelter.11 Their absence leaves populations vulnerable to the depredations of insurgent groups and corrupt, venal cabals that can hijack a region or state for the benefit of themselves and a select group of people. This creates an environment of the privileged and abused, the included and excluded, and an environment ripe for insecurity and conflict.12</w:t>
      </w:r>
    </w:p>
    <w:p w14:paraId="1F0D876C" w14:textId="77777777" w:rsidR="00C802AA" w:rsidRPr="00F34990" w:rsidRDefault="00C802AA" w:rsidP="00C802AA">
      <w:pPr>
        <w:rPr>
          <w:sz w:val="16"/>
        </w:rPr>
      </w:pPr>
      <w:r w:rsidRPr="00F34990">
        <w:rPr>
          <w:sz w:val="16"/>
        </w:rPr>
        <w:t xml:space="preserve">For a nation to provide the environment where people’s basic needs can be met requires capabilities within their governing infrastructure and communities. This includes management, finance, education, social sciences, law,medicine, </w:t>
      </w:r>
      <w:r w:rsidRPr="001631F7">
        <w:rPr>
          <w:rStyle w:val="StyleUnderline"/>
        </w:rPr>
        <w:t>public health</w:t>
      </w:r>
      <w:r w:rsidRPr="00F34990">
        <w:rPr>
          <w:sz w:val="16"/>
        </w:rPr>
        <w:t xml:space="preserve">, engineering, veterinary medicine, agronomy, and more. Their </w:t>
      </w:r>
      <w:r w:rsidRPr="001631F7">
        <w:rPr>
          <w:rStyle w:val="StyleUnderline"/>
        </w:rPr>
        <w:t>absence [undermines]</w:t>
      </w:r>
      <w:r w:rsidRPr="00F34990">
        <w:rPr>
          <w:sz w:val="16"/>
        </w:rPr>
        <w:t xml:space="preserve"> </w:t>
      </w:r>
      <w:r w:rsidRPr="00F34990">
        <w:rPr>
          <w:strike/>
          <w:sz w:val="16"/>
        </w:rPr>
        <w:t>cripples</w:t>
      </w:r>
      <w:r w:rsidRPr="00F34990">
        <w:rPr>
          <w:sz w:val="16"/>
        </w:rPr>
        <w:t xml:space="preserve"> </w:t>
      </w:r>
      <w:r w:rsidRPr="001631F7">
        <w:rPr>
          <w:rStyle w:val="StyleUnderline"/>
        </w:rPr>
        <w:t>a nation’s ability to support a foundation for</w:t>
      </w:r>
      <w:r w:rsidRPr="00F34990">
        <w:rPr>
          <w:sz w:val="16"/>
        </w:rPr>
        <w:t xml:space="preserve"> human security and </w:t>
      </w:r>
      <w:r w:rsidRPr="001631F7">
        <w:rPr>
          <w:rStyle w:val="StyleUnderline"/>
        </w:rPr>
        <w:t>stability</w:t>
      </w:r>
      <w:r w:rsidRPr="00F34990">
        <w:rPr>
          <w:sz w:val="16"/>
        </w:rPr>
        <w:t xml:space="preserve">, inhibits its ability to thrive in good times, and respond effectively to natural and man-made threats in bad times. </w:t>
      </w:r>
      <w:r w:rsidRPr="001631F7">
        <w:rPr>
          <w:rStyle w:val="StyleUnderline"/>
        </w:rPr>
        <w:t xml:space="preserve">It breeds corruption, poverty, poor health outcomes, spread of lethal diseases, gross human rights abuses and conflict. This we have seen played out with grim efficiency in Afghanistan, Pakistan, Iraq, Syria, Sudan, Democratic Republic of the Congo, Central African Republic, Libya, Yemen, Somalia, Nigeria, Honduras, and beyond. All have had </w:t>
      </w:r>
      <w:r w:rsidRPr="001631F7">
        <w:rPr>
          <w:rStyle w:val="Emphasis"/>
          <w:sz w:val="24"/>
        </w:rPr>
        <w:t>disastrous regional effects</w:t>
      </w:r>
      <w:r w:rsidRPr="00F34990">
        <w:rPr>
          <w:sz w:val="16"/>
        </w:rPr>
        <w:t>, many have created direct threats to U.S. interests.</w:t>
      </w:r>
    </w:p>
    <w:p w14:paraId="651109E2" w14:textId="77777777" w:rsidR="00C802AA" w:rsidRPr="00F34990" w:rsidRDefault="00C802AA" w:rsidP="00C802AA">
      <w:pPr>
        <w:rPr>
          <w:sz w:val="16"/>
        </w:rPr>
      </w:pPr>
      <w:r w:rsidRPr="00F34990">
        <w:rPr>
          <w:sz w:val="16"/>
        </w:rPr>
        <w:t>Islamic State in Iraq and Syria was borne out of the brutal kleptocracy of Assad’s Syria and a destructive government in Iraq. Al-Shabaab was created in the failed state of Somalia. Boko Haram grew in the destitute and neglected regions of northern Nigeria. Al Qaeda and the Taliban secured a haven in the lawless western regions of Pakistan. Weak governments in Central America created a fertile ground for organized criminal gangs to terrorize the populace and profiteer off the illegal drug trade that destroys lives, and drives people to desperately flee northward into the United States.</w:t>
      </w:r>
    </w:p>
    <w:p w14:paraId="59B50029" w14:textId="77777777" w:rsidR="00C802AA" w:rsidRPr="00F34990" w:rsidRDefault="00C802AA" w:rsidP="00C802AA">
      <w:pPr>
        <w:rPr>
          <w:sz w:val="16"/>
        </w:rPr>
      </w:pPr>
      <w:r w:rsidRPr="00F34990">
        <w:rPr>
          <w:sz w:val="16"/>
        </w:rPr>
        <w:t xml:space="preserve">Insurgencies, terrorist organizations, and other nonstate actors thrive in the presence of an incompetent or abusive state government that violates segments of its citizenry and fails to provide an environment where peoples’ rights are protected and their basic needs met. These groups divine counter narratives that take advantage of people’s lack of hope and fears. They create a refuge and an outlet for people’s rage. Such messages and place of belonging can be a powerfulmagnet for youths, the poor, and the disenfranchised,who see little hope in the future. Security threats are not only manmade but also can come from nature. The international community’s failure to dramatically reduce our carbon footprint leaves us vulnerable to an increasing number of extreme weather events that threaten everything from coastal communities to food </w:t>
      </w:r>
      <w:r w:rsidRPr="00F34990">
        <w:rPr>
          <w:sz w:val="16"/>
        </w:rPr>
        <w:lastRenderedPageBreak/>
        <w:t>and water security. This will amplify existing tensions over natural resources and could result in the forced migrations of massive numbers of vulnerable people. The world’s population is expected to reach 9 billion by 2030. The growth will primarily occur in cities in the developing world most of which already have fractured or nonexistent infrastructure. Climate change will have a dramatic effect on densely populated poor urban areas, especially those in arid zones and in littoral areas. This is a recipe for disaster.</w:t>
      </w:r>
    </w:p>
    <w:p w14:paraId="0FD415AA" w14:textId="77777777" w:rsidR="00C802AA" w:rsidRPr="00F34990" w:rsidRDefault="00C802AA" w:rsidP="00C802AA">
      <w:pPr>
        <w:rPr>
          <w:sz w:val="16"/>
        </w:rPr>
      </w:pPr>
      <w:r w:rsidRPr="00F34990">
        <w:rPr>
          <w:sz w:val="16"/>
        </w:rPr>
        <w:t xml:space="preserve">Environmental degradation is also increasing the spread of infectious diseases and facilitating zoonoses to jump the species barrier and infect humans. The Ebola outbreak, like severe acute respiratory syndrome and H1N1 before it, is part of a long list of diseases that have infected humans from an animal reservoir with devastating impact. Many zoonoses exist and more will come. Using history’s guide, the next pandemic will likely be a zoonotic agent. Recognizing this, the United States last year led the creation of the Global Health Security Agenda to prevent, detect, and respond to deadly disease outbreaks.13 Though accepted by many countries, it has been implemented by few. No amount of force can resolve these challenges. </w:t>
      </w:r>
      <w:r w:rsidRPr="001631F7">
        <w:rPr>
          <w:rStyle w:val="StyleUnderline"/>
        </w:rPr>
        <w:t>However, global health diplomacy</w:t>
      </w:r>
      <w:r w:rsidRPr="00F34990">
        <w:rPr>
          <w:sz w:val="16"/>
        </w:rPr>
        <w:t xml:space="preserve">, exercised through civil-military and military-military programs, </w:t>
      </w:r>
      <w:r w:rsidRPr="001631F7">
        <w:rPr>
          <w:rStyle w:val="StyleUnderline"/>
        </w:rPr>
        <w:t>is a promising strategic tool that should be employed to address</w:t>
      </w:r>
      <w:r w:rsidRPr="00F34990">
        <w:rPr>
          <w:sz w:val="16"/>
        </w:rPr>
        <w:t xml:space="preserve"> these wicked strategic or </w:t>
      </w:r>
      <w:r w:rsidRPr="001631F7">
        <w:rPr>
          <w:rStyle w:val="StyleUnderline"/>
        </w:rPr>
        <w:t>global health problems and improve</w:t>
      </w:r>
      <w:r w:rsidRPr="00F34990">
        <w:rPr>
          <w:sz w:val="16"/>
        </w:rPr>
        <w:t xml:space="preserve"> domestic and </w:t>
      </w:r>
      <w:r w:rsidRPr="001631F7">
        <w:rPr>
          <w:rStyle w:val="StyleUnderline"/>
        </w:rPr>
        <w:t>international security</w:t>
      </w:r>
      <w:r w:rsidRPr="00F34990">
        <w:rPr>
          <w:sz w:val="16"/>
        </w:rPr>
        <w:t>.</w:t>
      </w:r>
    </w:p>
    <w:p w14:paraId="564FDC65" w14:textId="77777777" w:rsidR="00C802AA" w:rsidRPr="00F34990" w:rsidRDefault="00C802AA" w:rsidP="00C802AA">
      <w:pPr>
        <w:rPr>
          <w:sz w:val="16"/>
        </w:rPr>
      </w:pPr>
      <w:r w:rsidRPr="00F34990">
        <w:rPr>
          <w:sz w:val="16"/>
        </w:rPr>
        <w:t>AN OPPORTUNITY TO ACT</w:t>
      </w:r>
    </w:p>
    <w:p w14:paraId="50C6ED07" w14:textId="77777777" w:rsidR="00C802AA" w:rsidRPr="00F34990" w:rsidRDefault="00C802AA" w:rsidP="00C802AA">
      <w:pPr>
        <w:rPr>
          <w:sz w:val="16"/>
        </w:rPr>
      </w:pPr>
      <w:r w:rsidRPr="00F34990">
        <w:rPr>
          <w:sz w:val="16"/>
        </w:rPr>
        <w:t>Despite a growing level of interest in academia and government agencies, there is little agreement on how to define “global health diplomacy.”14 Michaud defined it as “international diplomatic activities that (directly or indirectly) address issues of global health importance, and is concerned with how and why global health issues play out in a foreign policy context.”14 The World Health Organization (WHO) states that it “brings together the disciplines of public health, international affairs, management, law, and economics, and focuses on negotiations that shape and manage the global policy environment for health.”15 We summarize global health diplomacy as the application of a broad range of skill sets to cooperatively improve human security throughout the world. A vital area of focus must be to strengthen public service, governance capabilities, and civil society in unstable regions. Doing so will enable nations to create an environment where their citizens’ basic needs can be met, universal rights respected, and the ability to hold a government to account, secure. This includes building and retaining capabilities to manage effective, noncorrupt, justice, finance, health, education, defense, public works, and environmental departments. The absence of these structures cripples a country’s ability to govern itself and leaves it vulnerable to the causes of instability, both human and natural.</w:t>
      </w:r>
    </w:p>
    <w:p w14:paraId="7A7FF351" w14:textId="77777777" w:rsidR="00C802AA" w:rsidRPr="00F34990" w:rsidRDefault="00C802AA" w:rsidP="00C802AA">
      <w:pPr>
        <w:rPr>
          <w:sz w:val="16"/>
        </w:rPr>
      </w:pPr>
      <w:r w:rsidRPr="001631F7">
        <w:rPr>
          <w:rStyle w:val="StyleUnderline"/>
        </w:rPr>
        <w:t xml:space="preserve">The </w:t>
      </w:r>
      <w:r w:rsidRPr="00105F74">
        <w:rPr>
          <w:rStyle w:val="StyleUnderline"/>
          <w:highlight w:val="cyan"/>
        </w:rPr>
        <w:t>U</w:t>
      </w:r>
      <w:r w:rsidRPr="001631F7">
        <w:rPr>
          <w:rStyle w:val="StyleUnderline"/>
        </w:rPr>
        <w:t xml:space="preserve">nited </w:t>
      </w:r>
      <w:r w:rsidRPr="00105F74">
        <w:rPr>
          <w:rStyle w:val="StyleUnderline"/>
          <w:highlight w:val="cyan"/>
        </w:rPr>
        <w:t>S</w:t>
      </w:r>
      <w:r w:rsidRPr="00A536D1">
        <w:rPr>
          <w:rStyle w:val="StyleUnderline"/>
        </w:rPr>
        <w:t>t</w:t>
      </w:r>
      <w:r w:rsidRPr="001631F7">
        <w:rPr>
          <w:rStyle w:val="StyleUnderline"/>
        </w:rPr>
        <w:t xml:space="preserve">ates, </w:t>
      </w:r>
      <w:r w:rsidRPr="001631F7">
        <w:rPr>
          <w:rStyle w:val="Emphasis"/>
          <w:sz w:val="24"/>
        </w:rPr>
        <w:t xml:space="preserve">by virtue of its </w:t>
      </w:r>
      <w:r w:rsidRPr="00105F74">
        <w:rPr>
          <w:rStyle w:val="Emphasis"/>
          <w:sz w:val="24"/>
          <w:highlight w:val="cyan"/>
        </w:rPr>
        <w:t>strengths</w:t>
      </w:r>
      <w:r w:rsidRPr="001631F7">
        <w:rPr>
          <w:rStyle w:val="Emphasis"/>
          <w:sz w:val="24"/>
        </w:rPr>
        <w:t xml:space="preserve"> across diplomacy, defense, development, trade, and its inherent domestic civilian capabilities</w:t>
      </w:r>
      <w:r w:rsidRPr="001631F7">
        <w:rPr>
          <w:rStyle w:val="StyleUnderline"/>
        </w:rPr>
        <w:t xml:space="preserve">, </w:t>
      </w:r>
      <w:r w:rsidRPr="00105F74">
        <w:rPr>
          <w:rStyle w:val="StyleUnderline"/>
          <w:highlight w:val="cyan"/>
        </w:rPr>
        <w:t xml:space="preserve">has an opportunity to </w:t>
      </w:r>
      <w:r w:rsidRPr="00105F74">
        <w:rPr>
          <w:rStyle w:val="Emphasis"/>
          <w:highlight w:val="cyan"/>
        </w:rPr>
        <w:t>exercise its leadership</w:t>
      </w:r>
      <w:r w:rsidRPr="001631F7">
        <w:rPr>
          <w:rStyle w:val="StyleUnderline"/>
        </w:rPr>
        <w:t xml:space="preserve"> and </w:t>
      </w:r>
      <w:r w:rsidRPr="001631F7">
        <w:rPr>
          <w:rStyle w:val="Emphasis"/>
        </w:rPr>
        <w:t>mobilize these assets</w:t>
      </w:r>
      <w:r w:rsidRPr="001631F7">
        <w:rPr>
          <w:rStyle w:val="StyleUnderline"/>
        </w:rPr>
        <w:t xml:space="preserve">. Using </w:t>
      </w:r>
      <w:r w:rsidRPr="00105F74">
        <w:rPr>
          <w:rStyle w:val="StyleUnderline"/>
          <w:highlight w:val="cyan"/>
        </w:rPr>
        <w:t>global health diplomacy</w:t>
      </w:r>
      <w:r w:rsidRPr="001631F7">
        <w:rPr>
          <w:rStyle w:val="StyleUnderline"/>
        </w:rPr>
        <w:t xml:space="preserve"> to comprehensively strengthen public service and governance capabilities has been chronically neglected by the international development community. It </w:t>
      </w:r>
      <w:r w:rsidRPr="00105F74">
        <w:rPr>
          <w:rStyle w:val="Emphasis"/>
          <w:highlight w:val="cyan"/>
        </w:rPr>
        <w:t>needs a leader</w:t>
      </w:r>
      <w:r w:rsidRPr="001631F7">
        <w:rPr>
          <w:rStyle w:val="StyleUnderline"/>
        </w:rPr>
        <w:t xml:space="preserve"> </w:t>
      </w:r>
      <w:r w:rsidRPr="00105F74">
        <w:rPr>
          <w:rStyle w:val="StyleUnderline"/>
          <w:highlight w:val="cyan"/>
        </w:rPr>
        <w:t>to start this process</w:t>
      </w:r>
      <w:r w:rsidRPr="001631F7">
        <w:rPr>
          <w:rStyle w:val="StyleUnderline"/>
        </w:rPr>
        <w:t xml:space="preserve"> and the United States has the </w:t>
      </w:r>
      <w:r w:rsidRPr="001631F7">
        <w:rPr>
          <w:rStyle w:val="Emphasis"/>
        </w:rPr>
        <w:t>ability</w:t>
      </w:r>
      <w:r w:rsidRPr="001631F7">
        <w:rPr>
          <w:rStyle w:val="StyleUnderline"/>
        </w:rPr>
        <w:t xml:space="preserve"> and </w:t>
      </w:r>
      <w:r w:rsidRPr="001631F7">
        <w:rPr>
          <w:rStyle w:val="Emphasis"/>
        </w:rPr>
        <w:t>authority</w:t>
      </w:r>
      <w:r w:rsidRPr="001631F7">
        <w:rPr>
          <w:rStyle w:val="StyleUnderline"/>
        </w:rPr>
        <w:t xml:space="preserve"> to do so in the national and international interest</w:t>
      </w:r>
      <w:r w:rsidRPr="00F34990">
        <w:rPr>
          <w:sz w:val="16"/>
        </w:rPr>
        <w:t>.</w:t>
      </w:r>
    </w:p>
    <w:p w14:paraId="19A65919" w14:textId="77777777" w:rsidR="00C802AA" w:rsidRPr="00DE2841" w:rsidRDefault="00C802AA" w:rsidP="00C802AA"/>
    <w:p w14:paraId="1DB4D280" w14:textId="77777777" w:rsidR="00C802AA" w:rsidRDefault="00C802AA" w:rsidP="00C802AA">
      <w:pPr>
        <w:pStyle w:val="Heading3"/>
      </w:pPr>
      <w:r>
        <w:lastRenderedPageBreak/>
        <w:t>Uniqueness---Cooperation Now---2NC/1NR</w:t>
      </w:r>
    </w:p>
    <w:p w14:paraId="3CFC37BD" w14:textId="77777777" w:rsidR="00C802AA" w:rsidRDefault="00C802AA" w:rsidP="00C802AA">
      <w:pPr>
        <w:pStyle w:val="Heading4"/>
      </w:pPr>
      <w:r>
        <w:t xml:space="preserve">US-Russia arctic cooperation is </w:t>
      </w:r>
      <w:r>
        <w:rPr>
          <w:u w:val="single"/>
        </w:rPr>
        <w:t>high now</w:t>
      </w:r>
      <w:r>
        <w:t>.</w:t>
      </w:r>
    </w:p>
    <w:p w14:paraId="32F33330" w14:textId="77777777" w:rsidR="00C802AA" w:rsidRPr="001C4CCB" w:rsidRDefault="00C802AA" w:rsidP="00C802AA">
      <w:r w:rsidRPr="001C4CCB">
        <w:t xml:space="preserve">Natalia </w:t>
      </w:r>
      <w:r w:rsidRPr="001C4CCB">
        <w:rPr>
          <w:rStyle w:val="Style13ptBold"/>
        </w:rPr>
        <w:t>Drozdiak &amp;</w:t>
      </w:r>
      <w:r w:rsidRPr="001C4CCB">
        <w:t xml:space="preserve"> Alberto </w:t>
      </w:r>
      <w:r w:rsidRPr="001C4CCB">
        <w:rPr>
          <w:rStyle w:val="Style13ptBold"/>
        </w:rPr>
        <w:t>Nardelli 25</w:t>
      </w:r>
      <w:r w:rsidRPr="001C4CCB">
        <w:t>. US Defense &amp; Intelligence Reporter</w:t>
      </w:r>
      <w:r>
        <w:t xml:space="preserve">; </w:t>
      </w:r>
      <w:r w:rsidRPr="001C4CCB">
        <w:t>Correspondent-at-large for Europe, Bloomberg</w:t>
      </w:r>
      <w:r>
        <w:t>.</w:t>
      </w:r>
      <w:r w:rsidRPr="001C4CCB">
        <w:t>"US, Russia Mull Cooperation on Arctic Trade Routes, Exploration." Bloomberg. 2-26-2025. https://archive.ph/38JYr#selection-2113.10-2113.19</w:t>
      </w:r>
    </w:p>
    <w:p w14:paraId="36FF96FF" w14:textId="77777777" w:rsidR="00C802AA" w:rsidRPr="00B23EB2" w:rsidRDefault="00C802AA" w:rsidP="00C802AA">
      <w:pPr>
        <w:rPr>
          <w:rStyle w:val="StyleUnderline"/>
        </w:rPr>
      </w:pPr>
      <w:r w:rsidRPr="00105F74">
        <w:rPr>
          <w:rStyle w:val="Emphasis"/>
          <w:highlight w:val="cyan"/>
        </w:rPr>
        <w:t>US and Russian officials</w:t>
      </w:r>
      <w:r w:rsidRPr="00B23EB2">
        <w:rPr>
          <w:rStyle w:val="StyleUnderline"/>
        </w:rPr>
        <w:t xml:space="preserve"> have </w:t>
      </w:r>
      <w:r w:rsidRPr="00105F74">
        <w:rPr>
          <w:rStyle w:val="Emphasis"/>
          <w:highlight w:val="cyan"/>
        </w:rPr>
        <w:t>identified</w:t>
      </w:r>
      <w:r w:rsidRPr="00105F74">
        <w:rPr>
          <w:rStyle w:val="StyleUnderline"/>
          <w:highlight w:val="cyan"/>
        </w:rPr>
        <w:t xml:space="preserve"> the </w:t>
      </w:r>
      <w:r w:rsidRPr="00105F74">
        <w:rPr>
          <w:rStyle w:val="Emphasis"/>
          <w:highlight w:val="cyan"/>
        </w:rPr>
        <w:t>Arctic</w:t>
      </w:r>
      <w:r w:rsidRPr="00105F74">
        <w:rPr>
          <w:rStyle w:val="StyleUnderline"/>
          <w:highlight w:val="cyan"/>
        </w:rPr>
        <w:t xml:space="preserve"> as a possible area for</w:t>
      </w:r>
      <w:r w:rsidRPr="00B23EB2">
        <w:rPr>
          <w:rStyle w:val="StyleUnderline"/>
        </w:rPr>
        <w:t xml:space="preserve"> </w:t>
      </w:r>
      <w:r w:rsidRPr="00105F74">
        <w:rPr>
          <w:rStyle w:val="StyleUnderline"/>
          <w:highlight w:val="cyan"/>
        </w:rPr>
        <w:t>economic cooperation</w:t>
      </w:r>
      <w:r w:rsidRPr="00B23EB2">
        <w:rPr>
          <w:rStyle w:val="StyleUnderline"/>
        </w:rPr>
        <w:t>,</w:t>
      </w:r>
      <w:r w:rsidRPr="00B23EB2">
        <w:rPr>
          <w:sz w:val="16"/>
        </w:rPr>
        <w:t xml:space="preserve"> according to people familiar with the situation, </w:t>
      </w:r>
      <w:r w:rsidRPr="00105F74">
        <w:rPr>
          <w:rStyle w:val="StyleUnderline"/>
          <w:highlight w:val="cyan"/>
        </w:rPr>
        <w:t>part of the broader detente</w:t>
      </w:r>
      <w:r w:rsidRPr="00B23EB2">
        <w:rPr>
          <w:rStyle w:val="StyleUnderline"/>
        </w:rPr>
        <w:t xml:space="preserve"> President </w:t>
      </w:r>
      <w:r w:rsidRPr="000C1AA9">
        <w:rPr>
          <w:rStyle w:val="StyleUnderline"/>
        </w:rPr>
        <w:t>Donald</w:t>
      </w:r>
      <w:r w:rsidRPr="00B23EB2">
        <w:rPr>
          <w:rStyle w:val="StyleUnderline"/>
        </w:rPr>
        <w:t xml:space="preserve"> </w:t>
      </w:r>
      <w:r w:rsidRPr="00105F74">
        <w:rPr>
          <w:rStyle w:val="Emphasis"/>
          <w:highlight w:val="cyan"/>
        </w:rPr>
        <w:t>Trump</w:t>
      </w:r>
      <w:r w:rsidRPr="00105F74">
        <w:rPr>
          <w:rStyle w:val="StyleUnderline"/>
          <w:highlight w:val="cyan"/>
        </w:rPr>
        <w:t xml:space="preserve"> is </w:t>
      </w:r>
      <w:r w:rsidRPr="00105F74">
        <w:rPr>
          <w:rStyle w:val="Emphasis"/>
          <w:highlight w:val="cyan"/>
        </w:rPr>
        <w:t>pursuing with Moscow</w:t>
      </w:r>
      <w:r w:rsidRPr="00B23EB2">
        <w:rPr>
          <w:rStyle w:val="StyleUnderline"/>
        </w:rPr>
        <w:t>.</w:t>
      </w:r>
    </w:p>
    <w:p w14:paraId="06509752" w14:textId="77777777" w:rsidR="00C802AA" w:rsidRPr="00B23EB2" w:rsidRDefault="00C802AA" w:rsidP="00C802AA">
      <w:pPr>
        <w:rPr>
          <w:rStyle w:val="StyleUnderline"/>
        </w:rPr>
      </w:pPr>
      <w:r w:rsidRPr="00105F74">
        <w:rPr>
          <w:rStyle w:val="StyleUnderline"/>
          <w:highlight w:val="cyan"/>
        </w:rPr>
        <w:t>Discussions</w:t>
      </w:r>
      <w:r w:rsidRPr="00B23EB2">
        <w:rPr>
          <w:rStyle w:val="StyleUnderline"/>
        </w:rPr>
        <w:t xml:space="preserve"> have </w:t>
      </w:r>
      <w:r w:rsidRPr="00105F74">
        <w:rPr>
          <w:rStyle w:val="Emphasis"/>
          <w:highlight w:val="cyan"/>
        </w:rPr>
        <w:t>included</w:t>
      </w:r>
      <w:r w:rsidRPr="00B23EB2">
        <w:rPr>
          <w:rStyle w:val="StyleUnderline"/>
        </w:rPr>
        <w:t xml:space="preserve"> </w:t>
      </w:r>
      <w:r w:rsidRPr="00105F74">
        <w:rPr>
          <w:rStyle w:val="Emphasis"/>
          <w:highlight w:val="cyan"/>
        </w:rPr>
        <w:t>natural resources</w:t>
      </w:r>
      <w:r w:rsidRPr="00B23EB2">
        <w:rPr>
          <w:rStyle w:val="Emphasis"/>
        </w:rPr>
        <w:t xml:space="preserve"> </w:t>
      </w:r>
      <w:r w:rsidRPr="00105F74">
        <w:rPr>
          <w:rStyle w:val="Emphasis"/>
          <w:highlight w:val="cyan"/>
        </w:rPr>
        <w:t>exploration</w:t>
      </w:r>
      <w:r w:rsidRPr="00B23EB2">
        <w:rPr>
          <w:rStyle w:val="StyleUnderline"/>
        </w:rPr>
        <w:t xml:space="preserve"> and </w:t>
      </w:r>
      <w:r w:rsidRPr="00105F74">
        <w:rPr>
          <w:rStyle w:val="Emphasis"/>
          <w:highlight w:val="cyan"/>
        </w:rPr>
        <w:t>trade routes</w:t>
      </w:r>
      <w:r w:rsidRPr="00B23EB2">
        <w:rPr>
          <w:sz w:val="16"/>
        </w:rPr>
        <w:t xml:space="preserve">, said the people, who asked not to be identified as the discussions are private and at an early stage. </w:t>
      </w:r>
      <w:r w:rsidRPr="00B23EB2">
        <w:rPr>
          <w:rStyle w:val="StyleUnderline"/>
        </w:rPr>
        <w:t xml:space="preserve">Cooperation over </w:t>
      </w:r>
      <w:r w:rsidRPr="00105F74">
        <w:rPr>
          <w:rStyle w:val="StyleUnderline"/>
          <w:highlight w:val="cyan"/>
        </w:rPr>
        <w:t>energy exploration</w:t>
      </w:r>
      <w:r w:rsidRPr="00B23EB2">
        <w:rPr>
          <w:rStyle w:val="StyleUnderline"/>
        </w:rPr>
        <w:t xml:space="preserve"> is also seen as a goal by the US, one of the people said.</w:t>
      </w:r>
    </w:p>
    <w:p w14:paraId="5CC9E0BB" w14:textId="77777777" w:rsidR="00C802AA" w:rsidRPr="00B23EB2" w:rsidRDefault="00C802AA" w:rsidP="00C802AA">
      <w:pPr>
        <w:rPr>
          <w:sz w:val="16"/>
        </w:rPr>
      </w:pPr>
      <w:r w:rsidRPr="00B23EB2">
        <w:rPr>
          <w:sz w:val="16"/>
        </w:rPr>
        <w:t xml:space="preserve">The topic emerged as </w:t>
      </w:r>
      <w:r w:rsidRPr="00105F74">
        <w:rPr>
          <w:rStyle w:val="Emphasis"/>
          <w:highlight w:val="cyan"/>
        </w:rPr>
        <w:t>Trump</w:t>
      </w:r>
      <w:r w:rsidRPr="00B23EB2">
        <w:rPr>
          <w:sz w:val="16"/>
        </w:rPr>
        <w:t xml:space="preserve"> </w:t>
      </w:r>
      <w:r w:rsidRPr="00B23EB2">
        <w:rPr>
          <w:rStyle w:val="StyleUnderline"/>
        </w:rPr>
        <w:t xml:space="preserve">has aggressively </w:t>
      </w:r>
      <w:r w:rsidRPr="000C1AA9">
        <w:rPr>
          <w:rStyle w:val="Emphasis"/>
        </w:rPr>
        <w:t>pursued</w:t>
      </w:r>
      <w:r w:rsidRPr="000C1AA9">
        <w:rPr>
          <w:rStyle w:val="StyleUnderline"/>
        </w:rPr>
        <w:t xml:space="preserve"> an </w:t>
      </w:r>
      <w:r w:rsidRPr="000C1AA9">
        <w:rPr>
          <w:rStyle w:val="Emphasis"/>
        </w:rPr>
        <w:t>end to the war in Ukraine,</w:t>
      </w:r>
      <w:r w:rsidRPr="00B23EB2">
        <w:rPr>
          <w:sz w:val="16"/>
        </w:rPr>
        <w:t xml:space="preserve"> </w:t>
      </w:r>
      <w:r w:rsidRPr="00105F74">
        <w:rPr>
          <w:rStyle w:val="StyleUnderline"/>
          <w:highlight w:val="cyan"/>
        </w:rPr>
        <w:t>including direct talks</w:t>
      </w:r>
      <w:r w:rsidRPr="00B23EB2">
        <w:rPr>
          <w:rStyle w:val="StyleUnderline"/>
        </w:rPr>
        <w:t xml:space="preserve"> </w:t>
      </w:r>
      <w:r w:rsidRPr="00105F74">
        <w:rPr>
          <w:rStyle w:val="StyleUnderline"/>
          <w:highlight w:val="cyan"/>
        </w:rPr>
        <w:t>with</w:t>
      </w:r>
      <w:r w:rsidRPr="00B23EB2">
        <w:rPr>
          <w:sz w:val="16"/>
        </w:rPr>
        <w:t xml:space="preserve"> Russia’s President Vladimir </w:t>
      </w:r>
      <w:r w:rsidRPr="00105F74">
        <w:rPr>
          <w:rStyle w:val="Emphasis"/>
          <w:highlight w:val="cyan"/>
        </w:rPr>
        <w:t>Putin</w:t>
      </w:r>
      <w:r w:rsidRPr="00B23EB2">
        <w:rPr>
          <w:sz w:val="16"/>
        </w:rPr>
        <w:t>. Both sides have recently signaled that they’re open to business ventures and cooperation, alarming European and NATO allies, which have sought to isolate Moscow since its full-scale invasion of Ukraine three years ago.</w:t>
      </w:r>
    </w:p>
    <w:p w14:paraId="47BF4BC3" w14:textId="77777777" w:rsidR="00C802AA" w:rsidRPr="00B23EB2" w:rsidRDefault="00C802AA" w:rsidP="00C802AA">
      <w:pPr>
        <w:rPr>
          <w:sz w:val="16"/>
        </w:rPr>
      </w:pPr>
      <w:r w:rsidRPr="00B23EB2">
        <w:rPr>
          <w:sz w:val="16"/>
        </w:rPr>
        <w:t>US and Russian officials plan to meet in Istanbul on Thursday to discuss restoring embassy staffing levels, according to Russian Foreign Minister Sergei Lavrov.</w:t>
      </w:r>
    </w:p>
    <w:p w14:paraId="10CA4BEA" w14:textId="77777777" w:rsidR="00C802AA" w:rsidRPr="00CF0FAB" w:rsidRDefault="00C802AA" w:rsidP="00C802AA">
      <w:pPr>
        <w:pStyle w:val="Heading4"/>
      </w:pPr>
      <w:r>
        <w:t xml:space="preserve">Russia is </w:t>
      </w:r>
      <w:r>
        <w:rPr>
          <w:u w:val="single"/>
        </w:rPr>
        <w:t>open</w:t>
      </w:r>
      <w:r>
        <w:t xml:space="preserve"> to a bigger role in Arctic cooperation, but it’s </w:t>
      </w:r>
      <w:r>
        <w:rPr>
          <w:u w:val="single"/>
        </w:rPr>
        <w:t>contingent</w:t>
      </w:r>
      <w:r>
        <w:t xml:space="preserve"> on the US </w:t>
      </w:r>
      <w:r>
        <w:rPr>
          <w:u w:val="single"/>
        </w:rPr>
        <w:t>backing off</w:t>
      </w:r>
      <w:r>
        <w:t xml:space="preserve"> unilateral competition. </w:t>
      </w:r>
    </w:p>
    <w:p w14:paraId="3BCEFBD7" w14:textId="77777777" w:rsidR="00C802AA" w:rsidRPr="00CF0FAB" w:rsidRDefault="00C802AA" w:rsidP="00C802AA">
      <w:r w:rsidRPr="00CF0FAB">
        <w:rPr>
          <w:rStyle w:val="Style13ptBold"/>
        </w:rPr>
        <w:t>TASS 25</w:t>
      </w:r>
      <w:r w:rsidRPr="00CF0FAB">
        <w:t xml:space="preserve">. </w:t>
      </w:r>
      <w:r>
        <w:t xml:space="preserve">Russian News Source. </w:t>
      </w:r>
      <w:r w:rsidRPr="00CF0FAB">
        <w:t>"Russia open to cooperation with US to ensure security in Arctic — embassy." TASS. 3-29-</w:t>
      </w:r>
      <w:r>
        <w:t>2025</w:t>
      </w:r>
      <w:r w:rsidRPr="00CF0FAB">
        <w:t>. https://tass.com/politics/1936105</w:t>
      </w:r>
    </w:p>
    <w:p w14:paraId="0EA04AEA" w14:textId="77777777" w:rsidR="00C802AA" w:rsidRPr="00CB0BD4" w:rsidRDefault="00C802AA" w:rsidP="00C802AA">
      <w:pPr>
        <w:rPr>
          <w:sz w:val="16"/>
        </w:rPr>
      </w:pPr>
      <w:r w:rsidRPr="00CB0BD4">
        <w:rPr>
          <w:sz w:val="16"/>
        </w:rPr>
        <w:t xml:space="preserve">MOSCOW, March 29. /TASS/. </w:t>
      </w:r>
      <w:r w:rsidRPr="00105F74">
        <w:rPr>
          <w:rStyle w:val="Emphasis"/>
          <w:highlight w:val="cyan"/>
        </w:rPr>
        <w:t>Russia</w:t>
      </w:r>
      <w:r w:rsidRPr="00CB0BD4">
        <w:rPr>
          <w:sz w:val="16"/>
        </w:rPr>
        <w:t xml:space="preserve"> </w:t>
      </w:r>
      <w:r w:rsidRPr="00105F74">
        <w:rPr>
          <w:rStyle w:val="StyleUnderline"/>
          <w:highlight w:val="cyan"/>
        </w:rPr>
        <w:t>is open to cooperation with the U</w:t>
      </w:r>
      <w:r w:rsidRPr="00CB0BD4">
        <w:rPr>
          <w:sz w:val="16"/>
        </w:rPr>
        <w:t xml:space="preserve">nited </w:t>
      </w:r>
      <w:r w:rsidRPr="00105F74">
        <w:rPr>
          <w:rStyle w:val="StyleUnderline"/>
          <w:highlight w:val="cyan"/>
        </w:rPr>
        <w:t>S</w:t>
      </w:r>
      <w:r w:rsidRPr="00CB0BD4">
        <w:rPr>
          <w:sz w:val="16"/>
        </w:rPr>
        <w:t xml:space="preserve">tates </w:t>
      </w:r>
      <w:r w:rsidRPr="00105F74">
        <w:rPr>
          <w:rStyle w:val="StyleUnderline"/>
          <w:highlight w:val="cyan"/>
        </w:rPr>
        <w:t xml:space="preserve">on </w:t>
      </w:r>
      <w:r w:rsidRPr="00105F74">
        <w:rPr>
          <w:rStyle w:val="Emphasis"/>
          <w:highlight w:val="cyan"/>
        </w:rPr>
        <w:t>ensuring</w:t>
      </w:r>
      <w:r w:rsidRPr="00CB0BD4">
        <w:rPr>
          <w:rStyle w:val="Emphasis"/>
        </w:rPr>
        <w:t xml:space="preserve"> </w:t>
      </w:r>
      <w:r w:rsidRPr="00105F74">
        <w:rPr>
          <w:rStyle w:val="Emphasis"/>
          <w:highlight w:val="cyan"/>
        </w:rPr>
        <w:t>stability</w:t>
      </w:r>
      <w:r w:rsidRPr="00105F74">
        <w:rPr>
          <w:rStyle w:val="StyleUnderline"/>
          <w:highlight w:val="cyan"/>
        </w:rPr>
        <w:t xml:space="preserve"> in the </w:t>
      </w:r>
      <w:r w:rsidRPr="00105F74">
        <w:rPr>
          <w:rStyle w:val="Emphasis"/>
          <w:highlight w:val="cyan"/>
        </w:rPr>
        <w:t>Arctic region</w:t>
      </w:r>
      <w:r w:rsidRPr="00CB0BD4">
        <w:rPr>
          <w:sz w:val="16"/>
        </w:rPr>
        <w:t>, Russia’s embassy in Denmark told Izvestiya.</w:t>
      </w:r>
    </w:p>
    <w:p w14:paraId="3666A463" w14:textId="77777777" w:rsidR="00C802AA" w:rsidRPr="00CB0BD4" w:rsidRDefault="00C802AA" w:rsidP="00C802AA">
      <w:pPr>
        <w:rPr>
          <w:sz w:val="16"/>
        </w:rPr>
      </w:pPr>
      <w:r w:rsidRPr="00CB0BD4">
        <w:rPr>
          <w:sz w:val="16"/>
        </w:rPr>
        <w:t xml:space="preserve">"Russia assumes that security in the Arctic should be built by joint efforts of countries of the region through dialogue and cooperation. </w:t>
      </w:r>
      <w:r w:rsidRPr="00105F74">
        <w:rPr>
          <w:rStyle w:val="StyleUnderline"/>
          <w:highlight w:val="cyan"/>
        </w:rPr>
        <w:t>Russia is open to cooperation</w:t>
      </w:r>
      <w:r w:rsidRPr="00CB0BD4">
        <w:rPr>
          <w:rStyle w:val="StyleUnderline"/>
        </w:rPr>
        <w:t xml:space="preserve"> with the US </w:t>
      </w:r>
      <w:r w:rsidRPr="00105F74">
        <w:rPr>
          <w:rStyle w:val="StyleUnderline"/>
          <w:highlight w:val="cyan"/>
        </w:rPr>
        <w:t xml:space="preserve">on a </w:t>
      </w:r>
      <w:r w:rsidRPr="00105F74">
        <w:rPr>
          <w:rStyle w:val="Emphasis"/>
          <w:highlight w:val="cyan"/>
        </w:rPr>
        <w:t>mutually beneficial basis</w:t>
      </w:r>
      <w:r w:rsidRPr="00105F74">
        <w:rPr>
          <w:sz w:val="16"/>
          <w:highlight w:val="cyan"/>
        </w:rPr>
        <w:t xml:space="preserve"> </w:t>
      </w:r>
      <w:r w:rsidRPr="00105F74">
        <w:rPr>
          <w:rStyle w:val="StyleUnderline"/>
          <w:highlight w:val="cyan"/>
        </w:rPr>
        <w:t>in</w:t>
      </w:r>
      <w:r w:rsidRPr="00CB0BD4">
        <w:rPr>
          <w:rStyle w:val="StyleUnderline"/>
        </w:rPr>
        <w:t xml:space="preserve"> the </w:t>
      </w:r>
      <w:r w:rsidRPr="00105F74">
        <w:rPr>
          <w:rStyle w:val="StyleUnderline"/>
          <w:highlight w:val="cyan"/>
        </w:rPr>
        <w:t xml:space="preserve">interests of </w:t>
      </w:r>
      <w:r w:rsidRPr="00105F74">
        <w:rPr>
          <w:rStyle w:val="Emphasis"/>
          <w:highlight w:val="cyan"/>
        </w:rPr>
        <w:t>ensuring stability</w:t>
      </w:r>
      <w:r w:rsidRPr="00CB0BD4">
        <w:rPr>
          <w:rStyle w:val="StyleUnderline"/>
        </w:rPr>
        <w:t xml:space="preserve"> </w:t>
      </w:r>
      <w:r w:rsidRPr="00105F74">
        <w:rPr>
          <w:rStyle w:val="StyleUnderline"/>
          <w:highlight w:val="cyan"/>
        </w:rPr>
        <w:t>and</w:t>
      </w:r>
      <w:r w:rsidRPr="00105F74">
        <w:rPr>
          <w:sz w:val="16"/>
          <w:highlight w:val="cyan"/>
        </w:rPr>
        <w:t xml:space="preserve"> </w:t>
      </w:r>
      <w:r w:rsidRPr="00105F74">
        <w:rPr>
          <w:rStyle w:val="Emphasis"/>
          <w:highlight w:val="cyan"/>
        </w:rPr>
        <w:t>sustainable development</w:t>
      </w:r>
      <w:r w:rsidRPr="00CB0BD4">
        <w:rPr>
          <w:sz w:val="16"/>
        </w:rPr>
        <w:t xml:space="preserve"> </w:t>
      </w:r>
      <w:r w:rsidRPr="00CB0BD4">
        <w:rPr>
          <w:rStyle w:val="StyleUnderline"/>
        </w:rPr>
        <w:t xml:space="preserve">of the </w:t>
      </w:r>
      <w:r w:rsidRPr="00CB0BD4">
        <w:rPr>
          <w:rStyle w:val="Emphasis"/>
        </w:rPr>
        <w:t>Arctic</w:t>
      </w:r>
      <w:r w:rsidRPr="00CB0BD4">
        <w:rPr>
          <w:rStyle w:val="StyleUnderline"/>
        </w:rPr>
        <w:t>,"</w:t>
      </w:r>
      <w:r w:rsidRPr="00CB0BD4">
        <w:rPr>
          <w:sz w:val="16"/>
        </w:rPr>
        <w:t xml:space="preserve"> the embassy said amid reports of a visit by the American delegation to Greenland.</w:t>
      </w:r>
    </w:p>
    <w:p w14:paraId="1ABD3858" w14:textId="77777777" w:rsidR="00C802AA" w:rsidRDefault="00C802AA" w:rsidP="00C802AA">
      <w:r w:rsidRPr="00CB0BD4">
        <w:rPr>
          <w:sz w:val="16"/>
        </w:rPr>
        <w:t xml:space="preserve">Russian President Vladimir </w:t>
      </w:r>
      <w:r w:rsidRPr="00105F74">
        <w:rPr>
          <w:rStyle w:val="Emphasis"/>
          <w:highlight w:val="cyan"/>
        </w:rPr>
        <w:t>Putin</w:t>
      </w:r>
      <w:r w:rsidRPr="00CB0BD4">
        <w:rPr>
          <w:sz w:val="16"/>
        </w:rPr>
        <w:t xml:space="preserve"> </w:t>
      </w:r>
      <w:r w:rsidRPr="00CB0BD4">
        <w:rPr>
          <w:rStyle w:val="StyleUnderline"/>
        </w:rPr>
        <w:t>said</w:t>
      </w:r>
      <w:r w:rsidRPr="00CB0BD4">
        <w:rPr>
          <w:sz w:val="16"/>
        </w:rPr>
        <w:t xml:space="preserve"> earlier this week that </w:t>
      </w:r>
      <w:r w:rsidRPr="00CB0BD4">
        <w:rPr>
          <w:rStyle w:val="StyleUnderline"/>
        </w:rPr>
        <w:t xml:space="preserve">he </w:t>
      </w:r>
      <w:r w:rsidRPr="00105F74">
        <w:rPr>
          <w:rStyle w:val="StyleUnderline"/>
          <w:highlight w:val="cyan"/>
        </w:rPr>
        <w:t xml:space="preserve">is convinced that the </w:t>
      </w:r>
      <w:r w:rsidRPr="00105F74">
        <w:rPr>
          <w:rStyle w:val="Emphasis"/>
          <w:highlight w:val="cyan"/>
        </w:rPr>
        <w:t>U</w:t>
      </w:r>
      <w:r w:rsidRPr="00105F74">
        <w:rPr>
          <w:rStyle w:val="StyleUnderline"/>
          <w:highlight w:val="cyan"/>
        </w:rPr>
        <w:t xml:space="preserve">nited </w:t>
      </w:r>
      <w:r w:rsidRPr="00105F74">
        <w:rPr>
          <w:rStyle w:val="Emphasis"/>
          <w:highlight w:val="cyan"/>
        </w:rPr>
        <w:t>S</w:t>
      </w:r>
      <w:r w:rsidRPr="00105F74">
        <w:rPr>
          <w:rStyle w:val="StyleUnderline"/>
          <w:highlight w:val="cyan"/>
        </w:rPr>
        <w:t>tates</w:t>
      </w:r>
      <w:r w:rsidRPr="00CB0BD4">
        <w:rPr>
          <w:rStyle w:val="StyleUnderline"/>
        </w:rPr>
        <w:t xml:space="preserve"> </w:t>
      </w:r>
      <w:r w:rsidRPr="00105F74">
        <w:rPr>
          <w:rStyle w:val="Emphasis"/>
          <w:highlight w:val="cyan"/>
        </w:rPr>
        <w:t>would</w:t>
      </w:r>
      <w:r w:rsidRPr="00105F74">
        <w:rPr>
          <w:rStyle w:val="StyleUnderline"/>
          <w:highlight w:val="cyan"/>
        </w:rPr>
        <w:t xml:space="preserve"> keep promoting its </w:t>
      </w:r>
      <w:r w:rsidRPr="00105F74">
        <w:rPr>
          <w:rStyle w:val="Emphasis"/>
          <w:highlight w:val="cyan"/>
        </w:rPr>
        <w:t>military</w:t>
      </w:r>
      <w:r w:rsidRPr="00CB0BD4">
        <w:rPr>
          <w:sz w:val="16"/>
        </w:rPr>
        <w:t xml:space="preserve">, </w:t>
      </w:r>
      <w:r w:rsidRPr="00CB0BD4">
        <w:rPr>
          <w:rStyle w:val="StyleUnderline"/>
        </w:rPr>
        <w:t xml:space="preserve">political and economic </w:t>
      </w:r>
      <w:r w:rsidRPr="00105F74">
        <w:rPr>
          <w:rStyle w:val="Emphasis"/>
          <w:highlight w:val="cyan"/>
        </w:rPr>
        <w:t>interests</w:t>
      </w:r>
      <w:r w:rsidRPr="00CB0BD4">
        <w:rPr>
          <w:rStyle w:val="StyleUnderline"/>
        </w:rPr>
        <w:t xml:space="preserve"> in the </w:t>
      </w:r>
      <w:r w:rsidRPr="00CB0BD4">
        <w:rPr>
          <w:rStyle w:val="Emphasis"/>
        </w:rPr>
        <w:t>Arctic Region</w:t>
      </w:r>
      <w:r w:rsidRPr="00CB0BD4">
        <w:rPr>
          <w:rStyle w:val="StyleUnderline"/>
        </w:rPr>
        <w:t>.</w:t>
      </w:r>
      <w:r w:rsidRPr="00CB0BD4">
        <w:rPr>
          <w:sz w:val="16"/>
        </w:rPr>
        <w:t xml:space="preserve"> The president also commented on Washington’s plans to gain control over Greenland, noting that it was a matter for the two sovereign states - Denmark and the United States - to decide. It "has no relation" to Russia, Putin added.</w:t>
      </w:r>
    </w:p>
    <w:p w14:paraId="68273B4B" w14:textId="77777777" w:rsidR="00C802AA" w:rsidRDefault="00C802AA" w:rsidP="00C802AA">
      <w:pPr>
        <w:pStyle w:val="Heading4"/>
      </w:pPr>
      <w:r>
        <w:t xml:space="preserve">US-Russia relations are </w:t>
      </w:r>
      <w:r>
        <w:rPr>
          <w:u w:val="single"/>
        </w:rPr>
        <w:t>rebounding</w:t>
      </w:r>
      <w:r>
        <w:t xml:space="preserve"> post-Biden. The Arctic is key.</w:t>
      </w:r>
    </w:p>
    <w:p w14:paraId="441A9658" w14:textId="77777777" w:rsidR="00C802AA" w:rsidRPr="00CB0BD4" w:rsidRDefault="00C802AA" w:rsidP="00C802AA">
      <w:r w:rsidRPr="00CB0BD4">
        <w:t xml:space="preserve">Douglas </w:t>
      </w:r>
      <w:r w:rsidRPr="00CB0BD4">
        <w:rPr>
          <w:rStyle w:val="Style13ptBold"/>
        </w:rPr>
        <w:t>Busvine 25</w:t>
      </w:r>
      <w:r w:rsidRPr="00CB0BD4">
        <w:t xml:space="preserve">. </w:t>
      </w:r>
      <w:r w:rsidRPr="00B53529">
        <w:t>POLITICO Europe's Agriculture &amp; Trade Editor</w:t>
      </w:r>
      <w:r>
        <w:t xml:space="preserve">. </w:t>
      </w:r>
      <w:r w:rsidRPr="00CB0BD4">
        <w:t>"Russia and US eye joint Arctic energy projects after Saudi talks." POLITICO. 2-18-2025. https://www.politico.eu/article/russia-us-saudi-arctic-energy-rdif-ukraine-russia-capital/</w:t>
      </w:r>
    </w:p>
    <w:p w14:paraId="4B068F9A" w14:textId="77777777" w:rsidR="00C802AA" w:rsidRPr="00CB0BD4" w:rsidRDefault="00C802AA" w:rsidP="00C802AA">
      <w:pPr>
        <w:rPr>
          <w:sz w:val="16"/>
        </w:rPr>
      </w:pPr>
      <w:r w:rsidRPr="00105F74">
        <w:rPr>
          <w:rStyle w:val="Emphasis"/>
          <w:highlight w:val="cyan"/>
        </w:rPr>
        <w:t>Russia</w:t>
      </w:r>
      <w:r w:rsidRPr="00105F74">
        <w:rPr>
          <w:rStyle w:val="StyleUnderline"/>
          <w:highlight w:val="cyan"/>
        </w:rPr>
        <w:t xml:space="preserve"> and the </w:t>
      </w:r>
      <w:r w:rsidRPr="00105F74">
        <w:rPr>
          <w:rStyle w:val="Emphasis"/>
          <w:highlight w:val="cyan"/>
        </w:rPr>
        <w:t>U</w:t>
      </w:r>
      <w:r w:rsidRPr="00CB0BD4">
        <w:rPr>
          <w:rStyle w:val="StyleUnderline"/>
        </w:rPr>
        <w:t xml:space="preserve">nited </w:t>
      </w:r>
      <w:r w:rsidRPr="00105F74">
        <w:rPr>
          <w:rStyle w:val="Emphasis"/>
          <w:highlight w:val="cyan"/>
        </w:rPr>
        <w:t>S</w:t>
      </w:r>
      <w:r w:rsidRPr="00CB0BD4">
        <w:rPr>
          <w:rStyle w:val="StyleUnderline"/>
        </w:rPr>
        <w:t xml:space="preserve">tates </w:t>
      </w:r>
      <w:r w:rsidRPr="00105F74">
        <w:rPr>
          <w:rStyle w:val="Emphasis"/>
          <w:highlight w:val="cyan"/>
        </w:rPr>
        <w:t>discussed</w:t>
      </w:r>
      <w:r w:rsidRPr="00CB0BD4">
        <w:rPr>
          <w:rStyle w:val="StyleUnderline"/>
        </w:rPr>
        <w:t xml:space="preserve"> possible </w:t>
      </w:r>
      <w:r w:rsidRPr="00105F74">
        <w:rPr>
          <w:rStyle w:val="Emphasis"/>
          <w:highlight w:val="cyan"/>
        </w:rPr>
        <w:t>cooperation</w:t>
      </w:r>
      <w:r w:rsidRPr="00105F74">
        <w:rPr>
          <w:rStyle w:val="StyleUnderline"/>
          <w:highlight w:val="cyan"/>
        </w:rPr>
        <w:t xml:space="preserve"> on energy projects</w:t>
      </w:r>
      <w:r w:rsidRPr="00CB0BD4">
        <w:rPr>
          <w:rStyle w:val="StyleUnderline"/>
        </w:rPr>
        <w:t xml:space="preserve"> </w:t>
      </w:r>
      <w:r w:rsidRPr="00105F74">
        <w:rPr>
          <w:rStyle w:val="StyleUnderline"/>
          <w:highlight w:val="cyan"/>
        </w:rPr>
        <w:t xml:space="preserve">in </w:t>
      </w:r>
      <w:r w:rsidRPr="00105F74">
        <w:rPr>
          <w:rStyle w:val="Emphasis"/>
          <w:highlight w:val="cyan"/>
        </w:rPr>
        <w:t>the Arctic</w:t>
      </w:r>
      <w:r w:rsidRPr="00CB0BD4">
        <w:rPr>
          <w:sz w:val="16"/>
        </w:rPr>
        <w:t xml:space="preserve"> at a meeting in Saudi Arabia Tuesday, a top Russian negotiator told POLITICO.</w:t>
      </w:r>
    </w:p>
    <w:p w14:paraId="55BFD46C" w14:textId="77777777" w:rsidR="00C802AA" w:rsidRPr="00CB0BD4" w:rsidRDefault="00C802AA" w:rsidP="00C802AA">
      <w:pPr>
        <w:rPr>
          <w:sz w:val="16"/>
        </w:rPr>
      </w:pPr>
      <w:r w:rsidRPr="00CB0BD4">
        <w:rPr>
          <w:sz w:val="16"/>
        </w:rPr>
        <w:t>Kirill Dmitriev, who heads the state-owned Russian Direct Investment Fund (RDIF), said the economic conversations had been about broad strokes, but that the two sides had discussed some “specific areas of cooperation.”</w:t>
      </w:r>
    </w:p>
    <w:p w14:paraId="3B450608" w14:textId="77777777" w:rsidR="00C802AA" w:rsidRPr="00CB0BD4" w:rsidRDefault="00C802AA" w:rsidP="00C802AA">
      <w:pPr>
        <w:rPr>
          <w:sz w:val="16"/>
        </w:rPr>
      </w:pPr>
      <w:r w:rsidRPr="00CB0BD4">
        <w:rPr>
          <w:sz w:val="16"/>
        </w:rPr>
        <w:t>“It was more a general discussion — maybe joint projects in the Arctic. We specifically discussed the Arctic,” Dmitriev said by phone as he boarded a flight home after the talks in Riyadh.</w:t>
      </w:r>
    </w:p>
    <w:p w14:paraId="62052FBB" w14:textId="77777777" w:rsidR="00C802AA" w:rsidRPr="00CB0BD4" w:rsidRDefault="00C802AA" w:rsidP="00C802AA">
      <w:pPr>
        <w:rPr>
          <w:sz w:val="16"/>
        </w:rPr>
      </w:pPr>
      <w:r w:rsidRPr="00CB0BD4">
        <w:rPr>
          <w:sz w:val="16"/>
        </w:rPr>
        <w:t>The negotiations, which sidelined Ukraine and Europe, have sparked angst and urgency in key European capitals as U.S. President Donald Trump and Russian leader Vladimir Putin look set to decide on Ukraine’s future without substantial input from Kyiv or its Western allies.</w:t>
      </w:r>
    </w:p>
    <w:p w14:paraId="7C04F611" w14:textId="77777777" w:rsidR="00C802AA" w:rsidRPr="00CB0BD4" w:rsidRDefault="00C802AA" w:rsidP="00C802AA">
      <w:pPr>
        <w:rPr>
          <w:sz w:val="16"/>
        </w:rPr>
      </w:pPr>
      <w:r w:rsidRPr="00CB0BD4">
        <w:rPr>
          <w:sz w:val="16"/>
        </w:rPr>
        <w:lastRenderedPageBreak/>
        <w:t xml:space="preserve">For his part, </w:t>
      </w:r>
      <w:r w:rsidRPr="00105F74">
        <w:rPr>
          <w:rStyle w:val="Emphasis"/>
          <w:highlight w:val="cyan"/>
        </w:rPr>
        <w:t>Trump</w:t>
      </w:r>
      <w:r w:rsidRPr="00CB0BD4">
        <w:rPr>
          <w:sz w:val="16"/>
        </w:rPr>
        <w:t xml:space="preserve"> </w:t>
      </w:r>
      <w:r w:rsidRPr="00105F74">
        <w:rPr>
          <w:rStyle w:val="StyleUnderline"/>
          <w:highlight w:val="cyan"/>
        </w:rPr>
        <w:t xml:space="preserve">aims to expand </w:t>
      </w:r>
      <w:r w:rsidRPr="00105F74">
        <w:rPr>
          <w:rStyle w:val="Emphasis"/>
          <w:highlight w:val="cyan"/>
        </w:rPr>
        <w:t>American influence</w:t>
      </w:r>
      <w:r w:rsidRPr="00CB0BD4">
        <w:rPr>
          <w:rStyle w:val="StyleUnderline"/>
        </w:rPr>
        <w:t xml:space="preserve"> in the </w:t>
      </w:r>
      <w:r w:rsidRPr="00CB0BD4">
        <w:rPr>
          <w:rStyle w:val="Emphasis"/>
        </w:rPr>
        <w:t>Arctic</w:t>
      </w:r>
      <w:r w:rsidRPr="00CB0BD4">
        <w:rPr>
          <w:sz w:val="16"/>
        </w:rPr>
        <w:t>, having repeatedly mused about acquiring Greenland from Denmark — and has refused to rule out using military force or economic coercion to seize control of the massive island with its vast mineral wealth and key strategic location.</w:t>
      </w:r>
    </w:p>
    <w:p w14:paraId="6560E1E9" w14:textId="77777777" w:rsidR="00C802AA" w:rsidRPr="00CB0BD4" w:rsidRDefault="00C802AA" w:rsidP="00C802AA">
      <w:pPr>
        <w:rPr>
          <w:sz w:val="16"/>
        </w:rPr>
      </w:pPr>
      <w:r w:rsidRPr="00CB0BD4">
        <w:rPr>
          <w:sz w:val="16"/>
        </w:rPr>
        <w:t>U.S. oil major ExxonMobil had partnered with Russian state oil major Rosneft to explore for hydrocarbons in the high Arctic, but pulled out in 2018 following the imposition of Western sanctions in response to Russia’s initial invasion of Ukraine in 2014.</w:t>
      </w:r>
    </w:p>
    <w:p w14:paraId="50C78B86" w14:textId="77777777" w:rsidR="00C802AA" w:rsidRPr="00CB0BD4" w:rsidRDefault="00C802AA" w:rsidP="00C802AA">
      <w:pPr>
        <w:rPr>
          <w:sz w:val="16"/>
        </w:rPr>
      </w:pPr>
      <w:r w:rsidRPr="00CB0BD4">
        <w:rPr>
          <w:sz w:val="16"/>
        </w:rPr>
        <w:t xml:space="preserve">Dmitriev was part of </w:t>
      </w:r>
      <w:r w:rsidRPr="00CB0BD4">
        <w:rPr>
          <w:rStyle w:val="StyleUnderline"/>
        </w:rPr>
        <w:t>a Russian delegation</w:t>
      </w:r>
      <w:r w:rsidRPr="00CB0BD4">
        <w:rPr>
          <w:sz w:val="16"/>
        </w:rPr>
        <w:t xml:space="preserve"> that included Foreign Minister Sergey Lavrov and Putin’s foreign policy adviser Yuri Ushakov and was in Saudi Arabia for initial discissions on Ukraine. Tuesday’s talks were the first contact between officials from the two sides following a call between Trump and Putin last week.</w:t>
      </w:r>
    </w:p>
    <w:p w14:paraId="12407264" w14:textId="77777777" w:rsidR="00C802AA" w:rsidRPr="00CB0BD4" w:rsidRDefault="00C802AA" w:rsidP="00C802AA">
      <w:pPr>
        <w:rPr>
          <w:sz w:val="16"/>
        </w:rPr>
      </w:pPr>
      <w:r w:rsidRPr="00CB0BD4">
        <w:rPr>
          <w:sz w:val="16"/>
        </w:rPr>
        <w:t xml:space="preserve">He </w:t>
      </w:r>
      <w:r w:rsidRPr="00CB0BD4">
        <w:rPr>
          <w:rStyle w:val="StyleUnderline"/>
        </w:rPr>
        <w:t xml:space="preserve">commented on the </w:t>
      </w:r>
      <w:r w:rsidRPr="00105F74">
        <w:rPr>
          <w:rStyle w:val="StyleUnderline"/>
          <w:highlight w:val="cyan"/>
        </w:rPr>
        <w:t xml:space="preserve">economic </w:t>
      </w:r>
      <w:r w:rsidRPr="00105F74">
        <w:rPr>
          <w:rStyle w:val="Emphasis"/>
          <w:highlight w:val="cyan"/>
        </w:rPr>
        <w:t>track of the talks</w:t>
      </w:r>
      <w:r w:rsidRPr="00CB0BD4">
        <w:rPr>
          <w:sz w:val="16"/>
        </w:rPr>
        <w:t xml:space="preserve">, </w:t>
      </w:r>
      <w:r w:rsidRPr="00CB0BD4">
        <w:rPr>
          <w:rStyle w:val="StyleUnderline"/>
        </w:rPr>
        <w:t xml:space="preserve">which he </w:t>
      </w:r>
      <w:r w:rsidRPr="00105F74">
        <w:rPr>
          <w:rStyle w:val="Emphasis"/>
          <w:highlight w:val="cyan"/>
        </w:rPr>
        <w:t>described</w:t>
      </w:r>
      <w:r w:rsidRPr="00105F74">
        <w:rPr>
          <w:rStyle w:val="StyleUnderline"/>
          <w:highlight w:val="cyan"/>
        </w:rPr>
        <w:t xml:space="preserve"> as </w:t>
      </w:r>
      <w:r w:rsidRPr="00105F74">
        <w:rPr>
          <w:rStyle w:val="Emphasis"/>
          <w:highlight w:val="cyan"/>
        </w:rPr>
        <w:t>good</w:t>
      </w:r>
      <w:r w:rsidRPr="00CB0BD4">
        <w:rPr>
          <w:sz w:val="16"/>
        </w:rPr>
        <w:t>, but declined to go into detail on the political discussions. Secretary of State Marco Rubio led the U.S. delegation, accompanied by National Security Adviser Mike Waltz and Middle East envoy Steve Witkoff.</w:t>
      </w:r>
    </w:p>
    <w:p w14:paraId="4D713095" w14:textId="77777777" w:rsidR="00C802AA" w:rsidRPr="00CB0BD4" w:rsidRDefault="00C802AA" w:rsidP="00C802AA">
      <w:pPr>
        <w:rPr>
          <w:sz w:val="16"/>
        </w:rPr>
      </w:pPr>
      <w:r w:rsidRPr="00CB0BD4">
        <w:rPr>
          <w:sz w:val="16"/>
        </w:rPr>
        <w:t>“</w:t>
      </w:r>
      <w:r w:rsidRPr="00105F74">
        <w:rPr>
          <w:rStyle w:val="Emphasis"/>
          <w:highlight w:val="cyan"/>
        </w:rPr>
        <w:t>Positive</w:t>
      </w:r>
      <w:r w:rsidRPr="00CB0BD4">
        <w:rPr>
          <w:rStyle w:val="StyleUnderline"/>
        </w:rPr>
        <w:t xml:space="preserve"> </w:t>
      </w:r>
      <w:r w:rsidRPr="00105F74">
        <w:rPr>
          <w:rStyle w:val="StyleUnderline"/>
          <w:highlight w:val="cyan"/>
        </w:rPr>
        <w:t>after</w:t>
      </w:r>
      <w:r w:rsidRPr="00CB0BD4">
        <w:rPr>
          <w:rStyle w:val="StyleUnderline"/>
        </w:rPr>
        <w:t xml:space="preserve"> the </w:t>
      </w:r>
      <w:r w:rsidRPr="00105F74">
        <w:rPr>
          <w:rStyle w:val="Emphasis"/>
          <w:highlight w:val="cyan"/>
        </w:rPr>
        <w:t>Biden</w:t>
      </w:r>
      <w:r w:rsidRPr="00CB0BD4">
        <w:rPr>
          <w:rStyle w:val="Emphasis"/>
        </w:rPr>
        <w:t xml:space="preserve"> administration</w:t>
      </w:r>
      <w:r w:rsidRPr="00CB0BD4">
        <w:rPr>
          <w:rStyle w:val="StyleUnderline"/>
        </w:rPr>
        <w:t xml:space="preserve"> </w:t>
      </w:r>
      <w:r w:rsidRPr="00105F74">
        <w:rPr>
          <w:rStyle w:val="StyleUnderline"/>
          <w:highlight w:val="cyan"/>
        </w:rPr>
        <w:t xml:space="preserve">destroyed all of the </w:t>
      </w:r>
      <w:r w:rsidRPr="00105F74">
        <w:rPr>
          <w:rStyle w:val="Emphasis"/>
          <w:highlight w:val="cyan"/>
        </w:rPr>
        <w:t>communication</w:t>
      </w:r>
      <w:r w:rsidRPr="00105F74">
        <w:rPr>
          <w:rStyle w:val="StyleUnderline"/>
          <w:highlight w:val="cyan"/>
        </w:rPr>
        <w:t xml:space="preserve">, </w:t>
      </w:r>
      <w:r w:rsidRPr="00105F74">
        <w:rPr>
          <w:rStyle w:val="Emphasis"/>
          <w:highlight w:val="cyan"/>
        </w:rPr>
        <w:t>destroyed</w:t>
      </w:r>
      <w:r w:rsidRPr="00105F74">
        <w:rPr>
          <w:rStyle w:val="StyleUnderline"/>
          <w:highlight w:val="cyan"/>
        </w:rPr>
        <w:t xml:space="preserve"> all of the </w:t>
      </w:r>
      <w:r w:rsidRPr="00105F74">
        <w:rPr>
          <w:rStyle w:val="Emphasis"/>
          <w:highlight w:val="cyan"/>
        </w:rPr>
        <w:t>discussion</w:t>
      </w:r>
      <w:r w:rsidRPr="00CB0BD4">
        <w:rPr>
          <w:sz w:val="16"/>
        </w:rPr>
        <w:t>,” he said.</w:t>
      </w:r>
    </w:p>
    <w:p w14:paraId="0A619E32" w14:textId="77777777" w:rsidR="00C802AA" w:rsidRPr="00CB0BD4" w:rsidRDefault="00C802AA" w:rsidP="00C802AA">
      <w:pPr>
        <w:rPr>
          <w:sz w:val="16"/>
        </w:rPr>
      </w:pPr>
      <w:r w:rsidRPr="00CB0BD4">
        <w:rPr>
          <w:sz w:val="16"/>
        </w:rPr>
        <w:t>In further remarks, Dmitriev said he had presented an estimate by the RDIF that U.S. businesses had lost around $300 billion as a result of leaving Russia following Putin’s full-scale invasion of Ukraine in February 2022.</w:t>
      </w:r>
    </w:p>
    <w:p w14:paraId="5DFEA460" w14:textId="77777777" w:rsidR="00C802AA" w:rsidRPr="00CB0BD4" w:rsidRDefault="00C802AA" w:rsidP="00C802AA">
      <w:pPr>
        <w:rPr>
          <w:sz w:val="16"/>
        </w:rPr>
      </w:pPr>
      <w:r w:rsidRPr="00CB0BD4">
        <w:rPr>
          <w:sz w:val="16"/>
        </w:rPr>
        <w:t>“</w:t>
      </w:r>
      <w:r w:rsidRPr="00CB0BD4">
        <w:rPr>
          <w:rStyle w:val="StyleUnderline"/>
        </w:rPr>
        <w:t xml:space="preserve">There is an understanding that </w:t>
      </w:r>
      <w:r w:rsidRPr="00105F74">
        <w:rPr>
          <w:rStyle w:val="StyleUnderline"/>
          <w:highlight w:val="cyan"/>
        </w:rPr>
        <w:t>bad relations between Russia and the U.S. actually</w:t>
      </w:r>
      <w:r w:rsidRPr="00CB0BD4">
        <w:rPr>
          <w:rStyle w:val="StyleUnderline"/>
        </w:rPr>
        <w:t xml:space="preserve"> </w:t>
      </w:r>
      <w:r w:rsidRPr="00105F74">
        <w:rPr>
          <w:rStyle w:val="StyleUnderline"/>
          <w:highlight w:val="cyan"/>
        </w:rPr>
        <w:t>cost</w:t>
      </w:r>
      <w:r w:rsidRPr="00CB0BD4">
        <w:rPr>
          <w:rStyle w:val="StyleUnderline"/>
        </w:rPr>
        <w:t xml:space="preserve"> a lot to </w:t>
      </w:r>
      <w:r w:rsidRPr="00105F74">
        <w:rPr>
          <w:rStyle w:val="StyleUnderline"/>
          <w:highlight w:val="cyan"/>
        </w:rPr>
        <w:t>American business</w:t>
      </w:r>
      <w:r w:rsidRPr="00CB0BD4">
        <w:rPr>
          <w:rStyle w:val="StyleUnderline"/>
        </w:rPr>
        <w:t xml:space="preserve">, and there are ways to have productive cooperation </w:t>
      </w:r>
      <w:r w:rsidRPr="00CB0BD4">
        <w:rPr>
          <w:rStyle w:val="Emphasis"/>
        </w:rPr>
        <w:t>benefit</w:t>
      </w:r>
      <w:r w:rsidRPr="00CB0BD4">
        <w:rPr>
          <w:rStyle w:val="StyleUnderline"/>
        </w:rPr>
        <w:t xml:space="preserve"> both </w:t>
      </w:r>
      <w:r w:rsidRPr="00CB0BD4">
        <w:rPr>
          <w:rStyle w:val="Emphasis"/>
        </w:rPr>
        <w:t>Russia</w:t>
      </w:r>
      <w:r w:rsidRPr="00CB0BD4">
        <w:rPr>
          <w:rStyle w:val="StyleUnderline"/>
        </w:rPr>
        <w:t xml:space="preserve"> and </w:t>
      </w:r>
      <w:r w:rsidRPr="00CB0BD4">
        <w:rPr>
          <w:rStyle w:val="Emphasis"/>
        </w:rPr>
        <w:t>the U.S.</w:t>
      </w:r>
      <w:r w:rsidRPr="00CB0BD4">
        <w:rPr>
          <w:rStyle w:val="StyleUnderline"/>
        </w:rPr>
        <w:t>”</w:t>
      </w:r>
      <w:r w:rsidRPr="00CB0BD4">
        <w:rPr>
          <w:sz w:val="16"/>
        </w:rPr>
        <w:t xml:space="preserve"> he said.</w:t>
      </w:r>
    </w:p>
    <w:p w14:paraId="0CF4EA45" w14:textId="77777777" w:rsidR="00C802AA" w:rsidRPr="00CB0BD4" w:rsidRDefault="00C802AA" w:rsidP="00C802AA">
      <w:pPr>
        <w:rPr>
          <w:sz w:val="16"/>
        </w:rPr>
      </w:pPr>
      <w:r w:rsidRPr="00CB0BD4">
        <w:rPr>
          <w:sz w:val="16"/>
        </w:rPr>
        <w:t xml:space="preserve">“I would not want to have unrealistic expectations for the process going forward, but I think </w:t>
      </w:r>
      <w:r w:rsidRPr="00105F74">
        <w:rPr>
          <w:rStyle w:val="Emphasis"/>
          <w:highlight w:val="cyan"/>
        </w:rPr>
        <w:t>joint investments</w:t>
      </w:r>
      <w:r w:rsidRPr="00CB0BD4">
        <w:rPr>
          <w:rStyle w:val="StyleUnderline"/>
        </w:rPr>
        <w:t xml:space="preserve"> between Russia</w:t>
      </w:r>
      <w:r w:rsidRPr="00CB0BD4">
        <w:rPr>
          <w:sz w:val="16"/>
        </w:rPr>
        <w:t xml:space="preserve"> </w:t>
      </w:r>
      <w:r w:rsidRPr="00CB0BD4">
        <w:rPr>
          <w:rStyle w:val="StyleUnderline"/>
        </w:rPr>
        <w:t xml:space="preserve">and the U.S. </w:t>
      </w:r>
      <w:r w:rsidRPr="00105F74">
        <w:rPr>
          <w:rStyle w:val="StyleUnderline"/>
          <w:highlight w:val="cyan"/>
        </w:rPr>
        <w:t xml:space="preserve">are </w:t>
      </w:r>
      <w:r w:rsidRPr="00105F74">
        <w:rPr>
          <w:rStyle w:val="Emphasis"/>
          <w:highlight w:val="cyan"/>
        </w:rPr>
        <w:t>now more likely</w:t>
      </w:r>
      <w:r w:rsidRPr="00CB0BD4">
        <w:rPr>
          <w:rStyle w:val="StyleUnderline"/>
        </w:rPr>
        <w:t xml:space="preserve"> </w:t>
      </w:r>
      <w:r w:rsidRPr="00105F74">
        <w:rPr>
          <w:rStyle w:val="StyleUnderline"/>
          <w:highlight w:val="cyan"/>
        </w:rPr>
        <w:t xml:space="preserve">after this </w:t>
      </w:r>
      <w:r w:rsidRPr="00105F74">
        <w:rPr>
          <w:rStyle w:val="Emphasis"/>
          <w:highlight w:val="cyan"/>
        </w:rPr>
        <w:t>meeting than before</w:t>
      </w:r>
      <w:r w:rsidRPr="00CB0BD4">
        <w:rPr>
          <w:rStyle w:val="StyleUnderline"/>
        </w:rPr>
        <w:t>,</w:t>
      </w:r>
      <w:r w:rsidRPr="00CB0BD4">
        <w:rPr>
          <w:sz w:val="16"/>
        </w:rPr>
        <w:t>” he added.</w:t>
      </w:r>
    </w:p>
    <w:p w14:paraId="2ACC020E" w14:textId="77777777" w:rsidR="00C802AA" w:rsidRPr="00CB0BD4" w:rsidRDefault="00C802AA" w:rsidP="00C802AA">
      <w:pPr>
        <w:rPr>
          <w:sz w:val="16"/>
        </w:rPr>
      </w:pPr>
      <w:r w:rsidRPr="00CB0BD4">
        <w:rPr>
          <w:rStyle w:val="StyleUnderline"/>
        </w:rPr>
        <w:t xml:space="preserve">On next steps, </w:t>
      </w:r>
      <w:r w:rsidRPr="00105F74">
        <w:rPr>
          <w:rStyle w:val="StyleUnderline"/>
          <w:highlight w:val="cyan"/>
        </w:rPr>
        <w:t>Dmitriev</w:t>
      </w:r>
      <w:r w:rsidRPr="00CB0BD4">
        <w:rPr>
          <w:rStyle w:val="StyleUnderline"/>
        </w:rPr>
        <w:t xml:space="preserve"> said the two sides had </w:t>
      </w:r>
      <w:r w:rsidRPr="00105F74">
        <w:rPr>
          <w:rStyle w:val="Emphasis"/>
          <w:highlight w:val="cyan"/>
        </w:rPr>
        <w:t>agreed to set up working groups</w:t>
      </w:r>
      <w:r w:rsidRPr="00105F74">
        <w:rPr>
          <w:rStyle w:val="StyleUnderline"/>
          <w:highlight w:val="cyan"/>
        </w:rPr>
        <w:t xml:space="preserve"> and have </w:t>
      </w:r>
      <w:r w:rsidRPr="00105F74">
        <w:rPr>
          <w:rStyle w:val="Emphasis"/>
          <w:highlight w:val="cyan"/>
        </w:rPr>
        <w:t>regular high-level contacts</w:t>
      </w:r>
      <w:r w:rsidRPr="00CB0BD4">
        <w:rPr>
          <w:rStyle w:val="StyleUnderline"/>
        </w:rPr>
        <w:t>.</w:t>
      </w:r>
      <w:r w:rsidRPr="00CB0BD4">
        <w:rPr>
          <w:sz w:val="16"/>
        </w:rPr>
        <w:t xml:space="preserve"> No further meetings have yet been scheduled.</w:t>
      </w:r>
    </w:p>
    <w:p w14:paraId="6F779445" w14:textId="77777777" w:rsidR="00C802AA" w:rsidRDefault="00C802AA" w:rsidP="00C802AA">
      <w:r w:rsidRPr="00CB0BD4">
        <w:rPr>
          <w:sz w:val="16"/>
        </w:rPr>
        <w:t>The RDIF was set up in 2011 to partner with foreign investors on projects in Russia, and later backed a Covid-19 vaccine. The sovereign fund was sidelined following Moscow’s full-scale invasion of Ukraine, as foreign investors pulled out or scaled back their exposure to Russia. Shortly before Putin ordered in Russian troops, the RDIF issued a statement calling for a diplomatic solution to the conflict.</w:t>
      </w:r>
    </w:p>
    <w:p w14:paraId="59801C51" w14:textId="77777777" w:rsidR="00C802AA" w:rsidRDefault="00C802AA" w:rsidP="00C802AA"/>
    <w:p w14:paraId="22CB3601" w14:textId="77777777" w:rsidR="00C802AA" w:rsidRDefault="00C802AA" w:rsidP="00C802AA">
      <w:pPr>
        <w:pStyle w:val="Heading3"/>
      </w:pPr>
      <w:r>
        <w:lastRenderedPageBreak/>
        <w:t>Uniqueness---AT: Competition Now---2NC/1NR</w:t>
      </w:r>
    </w:p>
    <w:p w14:paraId="68E39163" w14:textId="77777777" w:rsidR="00C802AA" w:rsidRPr="007C4508" w:rsidRDefault="00C802AA" w:rsidP="00C802AA">
      <w:pPr>
        <w:pStyle w:val="Heading4"/>
      </w:pPr>
      <w:r>
        <w:t xml:space="preserve">The ICE Pact </w:t>
      </w:r>
      <w:r>
        <w:rPr>
          <w:u w:val="single"/>
        </w:rPr>
        <w:t>doesn’t make</w:t>
      </w:r>
      <w:r>
        <w:t xml:space="preserve"> an icebreaker race inevitable. </w:t>
      </w:r>
    </w:p>
    <w:p w14:paraId="7D4D78AC" w14:textId="77777777" w:rsidR="00C802AA" w:rsidRPr="00FA12FB" w:rsidRDefault="00C802AA" w:rsidP="00C802AA">
      <w:r w:rsidRPr="00FA12FB">
        <w:t xml:space="preserve">Andrey </w:t>
      </w:r>
      <w:r w:rsidRPr="00FA12FB">
        <w:rPr>
          <w:rStyle w:val="Style13ptBold"/>
        </w:rPr>
        <w:t>Kortunov 24</w:t>
      </w:r>
      <w:r w:rsidRPr="00FA12FB">
        <w:t>.</w:t>
      </w:r>
      <w:r>
        <w:t xml:space="preserve"> A</w:t>
      </w:r>
      <w:r w:rsidRPr="007C4508">
        <w:t>cademic director of the Russian International Affairs Council</w:t>
      </w:r>
      <w:r>
        <w:t>.</w:t>
      </w:r>
      <w:r w:rsidRPr="00FA12FB">
        <w:t xml:space="preserve"> "Is global ice-breaker race imminent?." </w:t>
      </w:r>
      <w:r>
        <w:t>Global Times</w:t>
      </w:r>
      <w:r w:rsidRPr="00FA12FB">
        <w:t>. 7-26-2024. https://www.globaltimes.cn/page/202407/1316818.shtml</w:t>
      </w:r>
    </w:p>
    <w:p w14:paraId="201B6C67" w14:textId="77777777" w:rsidR="00C802AA" w:rsidRPr="00B23EB2" w:rsidRDefault="00C802AA" w:rsidP="00C802AA">
      <w:pPr>
        <w:rPr>
          <w:sz w:val="16"/>
        </w:rPr>
      </w:pPr>
      <w:r w:rsidRPr="007A2AD4">
        <w:rPr>
          <w:rStyle w:val="StyleUnderline"/>
        </w:rPr>
        <w:t>The looming ice-breaker race is not as spectacular as the aircraft-carrier race, which is in full swing already</w:t>
      </w:r>
      <w:r w:rsidRPr="00B23EB2">
        <w:rPr>
          <w:sz w:val="16"/>
        </w:rPr>
        <w:t xml:space="preserve">. And yet, </w:t>
      </w:r>
      <w:r w:rsidRPr="007A2AD4">
        <w:rPr>
          <w:rStyle w:val="StyleUnderline"/>
        </w:rPr>
        <w:t>such a race</w:t>
      </w:r>
      <w:r w:rsidRPr="00B23EB2">
        <w:rPr>
          <w:sz w:val="16"/>
        </w:rPr>
        <w:t xml:space="preserve"> is likely to have significant detrimental implications for the future of the Arctic. It </w:t>
      </w:r>
      <w:r w:rsidRPr="007A2AD4">
        <w:rPr>
          <w:rStyle w:val="StyleUnderline"/>
        </w:rPr>
        <w:t xml:space="preserve">might inadvertently lead to more tensions and </w:t>
      </w:r>
      <w:r w:rsidRPr="007A2AD4">
        <w:rPr>
          <w:rStyle w:val="Emphasis"/>
        </w:rPr>
        <w:t>even</w:t>
      </w:r>
      <w:r w:rsidRPr="007A2AD4">
        <w:rPr>
          <w:rStyle w:val="StyleUnderline"/>
        </w:rPr>
        <w:t xml:space="preserve"> to </w:t>
      </w:r>
      <w:r w:rsidRPr="007A2AD4">
        <w:rPr>
          <w:rStyle w:val="Emphasis"/>
        </w:rPr>
        <w:t>direct conflicts</w:t>
      </w:r>
      <w:r w:rsidRPr="00B23EB2">
        <w:rPr>
          <w:sz w:val="16"/>
        </w:rPr>
        <w:t xml:space="preserve">, particularly if it overlaps with enhanced military activities in the region. One can mention, for instance, that in early 2024, NATO conducted its Nordic Response exercises involving about 50 military vessels, more than 110 aircraft, 20,000 servicemen from 14 countries. Later, Canada announced that it was going to purchase 12 modern submarines specifically designed to operate in the Arctic region. </w:t>
      </w:r>
    </w:p>
    <w:p w14:paraId="571A5FF1" w14:textId="77777777" w:rsidR="00C802AA" w:rsidRPr="007C4508" w:rsidRDefault="00C802AA" w:rsidP="00C802AA">
      <w:pPr>
        <w:rPr>
          <w:rStyle w:val="StyleUnderline"/>
        </w:rPr>
      </w:pPr>
      <w:r w:rsidRPr="007C4508">
        <w:rPr>
          <w:rStyle w:val="StyleUnderline"/>
        </w:rPr>
        <w:t xml:space="preserve">The </w:t>
      </w:r>
      <w:r w:rsidRPr="007C4508">
        <w:rPr>
          <w:rStyle w:val="Emphasis"/>
        </w:rPr>
        <w:t>good news</w:t>
      </w:r>
      <w:r w:rsidRPr="007C4508">
        <w:rPr>
          <w:rStyle w:val="StyleUnderline"/>
        </w:rPr>
        <w:t xml:space="preserve">, however, is that </w:t>
      </w:r>
      <w:r w:rsidRPr="00105F74">
        <w:rPr>
          <w:rStyle w:val="StyleUnderline"/>
          <w:highlight w:val="cyan"/>
        </w:rPr>
        <w:t xml:space="preserve">the </w:t>
      </w:r>
      <w:r w:rsidRPr="00105F74">
        <w:rPr>
          <w:rStyle w:val="Emphasis"/>
          <w:highlight w:val="cyan"/>
        </w:rPr>
        <w:t>West</w:t>
      </w:r>
      <w:r w:rsidRPr="00105F74">
        <w:rPr>
          <w:rStyle w:val="StyleUnderline"/>
          <w:highlight w:val="cyan"/>
        </w:rPr>
        <w:t xml:space="preserve"> might have a </w:t>
      </w:r>
      <w:r w:rsidRPr="00105F74">
        <w:rPr>
          <w:rStyle w:val="Emphasis"/>
          <w:highlight w:val="cyan"/>
        </w:rPr>
        <w:t>deficit of material</w:t>
      </w:r>
      <w:r w:rsidRPr="007C4508">
        <w:rPr>
          <w:rStyle w:val="Emphasis"/>
        </w:rPr>
        <w:t xml:space="preserve"> </w:t>
      </w:r>
      <w:r w:rsidRPr="00105F74">
        <w:rPr>
          <w:rStyle w:val="Emphasis"/>
          <w:highlight w:val="cyan"/>
        </w:rPr>
        <w:t>resources</w:t>
      </w:r>
      <w:r w:rsidRPr="00105F74">
        <w:rPr>
          <w:rStyle w:val="StyleUnderline"/>
          <w:highlight w:val="cyan"/>
        </w:rPr>
        <w:t xml:space="preserve"> and </w:t>
      </w:r>
      <w:r w:rsidRPr="00105F74">
        <w:rPr>
          <w:rStyle w:val="Emphasis"/>
          <w:highlight w:val="cyan"/>
        </w:rPr>
        <w:t>political will</w:t>
      </w:r>
      <w:r w:rsidRPr="007C4508">
        <w:rPr>
          <w:rStyle w:val="StyleUnderline"/>
        </w:rPr>
        <w:t xml:space="preserve"> </w:t>
      </w:r>
      <w:r w:rsidRPr="00105F74">
        <w:rPr>
          <w:rStyle w:val="StyleUnderline"/>
          <w:highlight w:val="cyan"/>
        </w:rPr>
        <w:t xml:space="preserve">to </w:t>
      </w:r>
      <w:r w:rsidRPr="00105F74">
        <w:rPr>
          <w:rStyle w:val="Emphasis"/>
          <w:highlight w:val="cyan"/>
        </w:rPr>
        <w:t>wage</w:t>
      </w:r>
      <w:r w:rsidRPr="00105F74">
        <w:rPr>
          <w:rStyle w:val="StyleUnderline"/>
          <w:highlight w:val="cyan"/>
        </w:rPr>
        <w:t xml:space="preserve"> a </w:t>
      </w:r>
      <w:r w:rsidRPr="00105F74">
        <w:rPr>
          <w:rStyle w:val="Emphasis"/>
          <w:highlight w:val="cyan"/>
        </w:rPr>
        <w:t>large-scale ice-breaker race</w:t>
      </w:r>
      <w:r w:rsidRPr="00105F74">
        <w:rPr>
          <w:rStyle w:val="StyleUnderline"/>
          <w:highlight w:val="cyan"/>
        </w:rPr>
        <w:t xml:space="preserve"> with </w:t>
      </w:r>
      <w:r w:rsidRPr="00105F74">
        <w:rPr>
          <w:rStyle w:val="Emphasis"/>
          <w:highlight w:val="cyan"/>
        </w:rPr>
        <w:t>Moscow</w:t>
      </w:r>
      <w:r w:rsidRPr="00105F74">
        <w:rPr>
          <w:rStyle w:val="StyleUnderline"/>
          <w:highlight w:val="cyan"/>
        </w:rPr>
        <w:t xml:space="preserve"> and </w:t>
      </w:r>
      <w:r w:rsidRPr="00105F74">
        <w:rPr>
          <w:rStyle w:val="Emphasis"/>
          <w:highlight w:val="cyan"/>
        </w:rPr>
        <w:t>Beijing</w:t>
      </w:r>
      <w:r w:rsidRPr="00105F74">
        <w:rPr>
          <w:rStyle w:val="StyleUnderline"/>
          <w:highlight w:val="cyan"/>
        </w:rPr>
        <w:t xml:space="preserve">. </w:t>
      </w:r>
      <w:r w:rsidRPr="00B23EB2">
        <w:rPr>
          <w:sz w:val="16"/>
        </w:rPr>
        <w:t xml:space="preserve">One can recall that the fuss about the US lagging behind Russia and China in the Arctic region repeats itself every couple of years. </w:t>
      </w:r>
      <w:r w:rsidRPr="00105F74">
        <w:rPr>
          <w:rStyle w:val="StyleUnderline"/>
          <w:highlight w:val="cyan"/>
        </w:rPr>
        <w:t>The last ice-breaker fever took place under</w:t>
      </w:r>
      <w:r w:rsidRPr="00B23EB2">
        <w:rPr>
          <w:sz w:val="16"/>
        </w:rPr>
        <w:t xml:space="preserve"> former US president Donald </w:t>
      </w:r>
      <w:r w:rsidRPr="00105F74">
        <w:rPr>
          <w:rStyle w:val="Emphasis"/>
          <w:highlight w:val="cyan"/>
        </w:rPr>
        <w:t>Trump</w:t>
      </w:r>
      <w:r w:rsidRPr="00B23EB2">
        <w:rPr>
          <w:sz w:val="16"/>
        </w:rPr>
        <w:t xml:space="preserve">. There was much speculation about how Washington could bring its presence in the High North to a new level. However, </w:t>
      </w:r>
      <w:r w:rsidRPr="00105F74">
        <w:rPr>
          <w:rStyle w:val="StyleUnderline"/>
          <w:highlight w:val="cyan"/>
        </w:rPr>
        <w:t>nothing much has really happened since then</w:t>
      </w:r>
      <w:r w:rsidRPr="00B23EB2">
        <w:rPr>
          <w:sz w:val="16"/>
        </w:rPr>
        <w:t xml:space="preserve"> - the new Invincible Armada has never materialized</w:t>
      </w:r>
      <w:r w:rsidRPr="00105F74">
        <w:rPr>
          <w:sz w:val="16"/>
          <w:highlight w:val="cyan"/>
        </w:rPr>
        <w:t xml:space="preserve">. </w:t>
      </w:r>
      <w:r w:rsidRPr="00105F74">
        <w:rPr>
          <w:rStyle w:val="StyleUnderline"/>
          <w:highlight w:val="cyan"/>
        </w:rPr>
        <w:t>It cannot</w:t>
      </w:r>
      <w:r w:rsidRPr="007C4508">
        <w:rPr>
          <w:rStyle w:val="StyleUnderline"/>
        </w:rPr>
        <w:t xml:space="preserve"> fully </w:t>
      </w:r>
      <w:r w:rsidRPr="00105F74">
        <w:rPr>
          <w:rStyle w:val="StyleUnderline"/>
          <w:highlight w:val="cyan"/>
        </w:rPr>
        <w:t>be ruled out that</w:t>
      </w:r>
      <w:r w:rsidRPr="007C4508">
        <w:rPr>
          <w:rStyle w:val="StyleUnderline"/>
        </w:rPr>
        <w:t xml:space="preserve"> exposed to harsh </w:t>
      </w:r>
      <w:r w:rsidRPr="007C4508">
        <w:rPr>
          <w:rStyle w:val="Emphasis"/>
        </w:rPr>
        <w:t>economic</w:t>
      </w:r>
      <w:r w:rsidRPr="007C4508">
        <w:rPr>
          <w:rStyle w:val="StyleUnderline"/>
        </w:rPr>
        <w:t xml:space="preserve"> and </w:t>
      </w:r>
      <w:r w:rsidRPr="007C4508">
        <w:rPr>
          <w:rStyle w:val="Emphasis"/>
        </w:rPr>
        <w:t>political realities</w:t>
      </w:r>
      <w:r w:rsidRPr="00B23EB2">
        <w:rPr>
          <w:sz w:val="16"/>
        </w:rPr>
        <w:t xml:space="preserve">, </w:t>
      </w:r>
      <w:r w:rsidRPr="00105F74">
        <w:rPr>
          <w:rStyle w:val="Emphasis"/>
          <w:highlight w:val="cyan"/>
        </w:rPr>
        <w:t>ICE</w:t>
      </w:r>
      <w:r w:rsidRPr="00105F74">
        <w:rPr>
          <w:rStyle w:val="StyleUnderline"/>
          <w:highlight w:val="cyan"/>
        </w:rPr>
        <w:t xml:space="preserve"> may </w:t>
      </w:r>
      <w:r w:rsidRPr="00105F74">
        <w:rPr>
          <w:rStyle w:val="Emphasis"/>
          <w:highlight w:val="cyan"/>
        </w:rPr>
        <w:t>soon start melting</w:t>
      </w:r>
      <w:r w:rsidRPr="007C4508">
        <w:rPr>
          <w:rStyle w:val="StyleUnderline"/>
        </w:rPr>
        <w:t xml:space="preserve"> like the North Polar ice cap is now melting, just one of the severe effects of global warming.</w:t>
      </w:r>
      <w:r>
        <w:rPr>
          <w:rStyle w:val="StyleUnderline"/>
        </w:rPr>
        <w:t xml:space="preserve"> </w:t>
      </w:r>
      <w:r w:rsidRPr="007C4508">
        <w:rPr>
          <w:rStyle w:val="StyleUnderline"/>
        </w:rPr>
        <w:t xml:space="preserve"> </w:t>
      </w:r>
    </w:p>
    <w:p w14:paraId="29DF870E" w14:textId="77777777" w:rsidR="00C802AA" w:rsidRDefault="00C802AA" w:rsidP="00C802AA">
      <w:pPr>
        <w:pStyle w:val="Heading3"/>
      </w:pPr>
      <w:r>
        <w:lastRenderedPageBreak/>
        <w:t>Impact---AT: Deterrence Turn---2NC/1NR</w:t>
      </w:r>
    </w:p>
    <w:p w14:paraId="7F4CEA24" w14:textId="77777777" w:rsidR="00C802AA" w:rsidRPr="002D1B8D" w:rsidRDefault="00C802AA" w:rsidP="00C802AA">
      <w:pPr>
        <w:pStyle w:val="Heading4"/>
      </w:pPr>
      <w:r>
        <w:t xml:space="preserve">Russia </w:t>
      </w:r>
      <w:r>
        <w:rPr>
          <w:u w:val="single"/>
        </w:rPr>
        <w:t>needs</w:t>
      </w:r>
      <w:r>
        <w:t xml:space="preserve"> icebreakers to access its Northern cities. Their </w:t>
      </w:r>
      <w:r>
        <w:rPr>
          <w:u w:val="single"/>
        </w:rPr>
        <w:t>icebreaker</w:t>
      </w:r>
      <w:r>
        <w:t xml:space="preserve"> buildup is not aggressive.  </w:t>
      </w:r>
    </w:p>
    <w:p w14:paraId="44BF60E9" w14:textId="77777777" w:rsidR="00C802AA" w:rsidRPr="007C4508" w:rsidRDefault="00C802AA" w:rsidP="00C802AA">
      <w:r w:rsidRPr="00FA12FB">
        <w:t xml:space="preserve">Andrey </w:t>
      </w:r>
      <w:r w:rsidRPr="00FA12FB">
        <w:rPr>
          <w:rStyle w:val="Style13ptBold"/>
        </w:rPr>
        <w:t>Kortunov 24</w:t>
      </w:r>
      <w:r w:rsidRPr="00FA12FB">
        <w:t>.</w:t>
      </w:r>
      <w:r>
        <w:t xml:space="preserve"> A</w:t>
      </w:r>
      <w:r w:rsidRPr="007C4508">
        <w:t>cademic director of the Russian International Affairs Council</w:t>
      </w:r>
      <w:r>
        <w:t>.</w:t>
      </w:r>
      <w:r w:rsidRPr="00FA12FB">
        <w:t xml:space="preserve"> "Is global ice-breaker race imminent?." </w:t>
      </w:r>
      <w:r>
        <w:t>Global Times</w:t>
      </w:r>
      <w:r w:rsidRPr="00FA12FB">
        <w:t>. 7-26-2024. https://www.globaltimes.cn/page/202407/1316818.shtml</w:t>
      </w:r>
    </w:p>
    <w:p w14:paraId="7CF5B1D1" w14:textId="77777777" w:rsidR="00C802AA" w:rsidRPr="00332C2A" w:rsidRDefault="00C802AA" w:rsidP="00C802AA">
      <w:pPr>
        <w:rPr>
          <w:sz w:val="16"/>
        </w:rPr>
      </w:pPr>
      <w:r w:rsidRPr="00F94382">
        <w:rPr>
          <w:rStyle w:val="StyleUnderline"/>
        </w:rPr>
        <w:t xml:space="preserve">One can argue that </w:t>
      </w:r>
      <w:r w:rsidRPr="002D1B8D">
        <w:rPr>
          <w:rStyle w:val="StyleUnderline"/>
        </w:rPr>
        <w:t xml:space="preserve">there is </w:t>
      </w:r>
      <w:r w:rsidRPr="002D1B8D">
        <w:rPr>
          <w:rStyle w:val="Emphasis"/>
        </w:rPr>
        <w:t>nothing wrong</w:t>
      </w:r>
      <w:r w:rsidRPr="002D1B8D">
        <w:rPr>
          <w:rStyle w:val="StyleUnderline"/>
        </w:rPr>
        <w:t xml:space="preserve"> with </w:t>
      </w:r>
      <w:r w:rsidRPr="002D1B8D">
        <w:rPr>
          <w:rStyle w:val="Emphasis"/>
        </w:rPr>
        <w:t>international competition</w:t>
      </w:r>
      <w:r w:rsidRPr="00332C2A">
        <w:rPr>
          <w:sz w:val="16"/>
        </w:rPr>
        <w:t xml:space="preserve">, </w:t>
      </w:r>
      <w:r w:rsidRPr="002D1B8D">
        <w:rPr>
          <w:rStyle w:val="StyleUnderline"/>
        </w:rPr>
        <w:t xml:space="preserve">including in the </w:t>
      </w:r>
      <w:r w:rsidRPr="002D1B8D">
        <w:rPr>
          <w:rStyle w:val="Emphasis"/>
        </w:rPr>
        <w:t>ice-breaker</w:t>
      </w:r>
      <w:r w:rsidRPr="00F94382">
        <w:rPr>
          <w:rStyle w:val="Emphasis"/>
        </w:rPr>
        <w:t xml:space="preserve"> building industry</w:t>
      </w:r>
      <w:r w:rsidRPr="00332C2A">
        <w:rPr>
          <w:sz w:val="16"/>
        </w:rPr>
        <w:t xml:space="preserve">. However, the devil is in the details. </w:t>
      </w:r>
      <w:r w:rsidRPr="00105F74">
        <w:rPr>
          <w:rStyle w:val="Emphasis"/>
          <w:highlight w:val="cyan"/>
        </w:rPr>
        <w:t>For Russia</w:t>
      </w:r>
      <w:r w:rsidRPr="00332C2A">
        <w:rPr>
          <w:sz w:val="16"/>
        </w:rPr>
        <w:t xml:space="preserve">, </w:t>
      </w:r>
      <w:r w:rsidRPr="00105F74">
        <w:rPr>
          <w:rStyle w:val="StyleUnderline"/>
          <w:highlight w:val="cyan"/>
        </w:rPr>
        <w:t xml:space="preserve">building ice-breakers is not a matter of </w:t>
      </w:r>
      <w:r w:rsidRPr="00105F74">
        <w:rPr>
          <w:rStyle w:val="Emphasis"/>
          <w:highlight w:val="cyan"/>
        </w:rPr>
        <w:t>geopolitical choice</w:t>
      </w:r>
      <w:r w:rsidRPr="00F94382">
        <w:rPr>
          <w:rStyle w:val="StyleUnderline"/>
        </w:rPr>
        <w:t xml:space="preserve"> or of great</w:t>
      </w:r>
      <w:r w:rsidRPr="00332C2A">
        <w:rPr>
          <w:sz w:val="16"/>
        </w:rPr>
        <w:t xml:space="preserve"> </w:t>
      </w:r>
      <w:r w:rsidRPr="00F94382">
        <w:rPr>
          <w:rStyle w:val="Emphasis"/>
        </w:rPr>
        <w:t>power hype</w:t>
      </w:r>
      <w:r w:rsidRPr="00332C2A">
        <w:rPr>
          <w:sz w:val="16"/>
        </w:rPr>
        <w:t xml:space="preserve">, </w:t>
      </w:r>
      <w:r w:rsidRPr="00105F74">
        <w:rPr>
          <w:rStyle w:val="StyleUnderline"/>
          <w:highlight w:val="cyan"/>
        </w:rPr>
        <w:t>but</w:t>
      </w:r>
      <w:r w:rsidRPr="00105F74">
        <w:rPr>
          <w:sz w:val="16"/>
          <w:highlight w:val="cyan"/>
        </w:rPr>
        <w:t xml:space="preserve"> </w:t>
      </w:r>
      <w:r w:rsidRPr="00105F74">
        <w:rPr>
          <w:rStyle w:val="StyleUnderline"/>
          <w:highlight w:val="cyan"/>
        </w:rPr>
        <w:t xml:space="preserve">an absolute </w:t>
      </w:r>
      <w:r w:rsidRPr="00105F74">
        <w:rPr>
          <w:rStyle w:val="Emphasis"/>
          <w:highlight w:val="cyan"/>
        </w:rPr>
        <w:t>social</w:t>
      </w:r>
      <w:r w:rsidRPr="00105F74">
        <w:rPr>
          <w:rStyle w:val="StyleUnderline"/>
          <w:highlight w:val="cyan"/>
        </w:rPr>
        <w:t xml:space="preserve"> and </w:t>
      </w:r>
      <w:r w:rsidRPr="00105F74">
        <w:rPr>
          <w:rStyle w:val="Emphasis"/>
          <w:highlight w:val="cyan"/>
        </w:rPr>
        <w:t>economic necessity</w:t>
      </w:r>
      <w:r w:rsidRPr="00332C2A">
        <w:rPr>
          <w:sz w:val="16"/>
        </w:rPr>
        <w:t xml:space="preserve">. Out of the overall 4 million people who currently reside north of the Arctic Circle, approximately half live in Russia. </w:t>
      </w:r>
      <w:r w:rsidRPr="002D1B8D">
        <w:rPr>
          <w:rStyle w:val="StyleUnderline"/>
        </w:rPr>
        <w:t>The</w:t>
      </w:r>
      <w:r w:rsidRPr="00332C2A">
        <w:rPr>
          <w:sz w:val="16"/>
        </w:rPr>
        <w:t xml:space="preserve"> </w:t>
      </w:r>
      <w:r w:rsidRPr="00F94382">
        <w:rPr>
          <w:rStyle w:val="StyleUnderline"/>
        </w:rPr>
        <w:t>largest Arctic cities also happen to be Russian</w:t>
      </w:r>
      <w:r w:rsidRPr="00332C2A">
        <w:rPr>
          <w:sz w:val="16"/>
        </w:rPr>
        <w:t xml:space="preserve"> - Murmansk, Norilsk, Vorkuta, to mention a few. </w:t>
      </w:r>
      <w:r w:rsidRPr="00105F74">
        <w:rPr>
          <w:rStyle w:val="StyleUnderline"/>
          <w:highlight w:val="cyan"/>
        </w:rPr>
        <w:t>The</w:t>
      </w:r>
      <w:r w:rsidRPr="00105F74">
        <w:rPr>
          <w:sz w:val="16"/>
          <w:highlight w:val="cyan"/>
        </w:rPr>
        <w:t xml:space="preserve"> </w:t>
      </w:r>
      <w:r w:rsidRPr="00105F74">
        <w:rPr>
          <w:rStyle w:val="StyleUnderline"/>
          <w:highlight w:val="cyan"/>
        </w:rPr>
        <w:t>country</w:t>
      </w:r>
      <w:r w:rsidRPr="00F94382">
        <w:rPr>
          <w:rStyle w:val="StyleUnderline"/>
        </w:rPr>
        <w:t xml:space="preserve"> desperately </w:t>
      </w:r>
      <w:r w:rsidRPr="00105F74">
        <w:rPr>
          <w:rStyle w:val="StyleUnderline"/>
          <w:highlight w:val="cyan"/>
        </w:rPr>
        <w:t>needs</w:t>
      </w:r>
      <w:r w:rsidRPr="00F94382">
        <w:rPr>
          <w:rStyle w:val="StyleUnderline"/>
        </w:rPr>
        <w:t xml:space="preserve"> to keep all-season </w:t>
      </w:r>
      <w:r w:rsidRPr="00105F74">
        <w:rPr>
          <w:rStyle w:val="Emphasis"/>
          <w:highlight w:val="cyan"/>
        </w:rPr>
        <w:t>communication</w:t>
      </w:r>
      <w:r w:rsidRPr="00F94382">
        <w:rPr>
          <w:rStyle w:val="StyleUnderline"/>
        </w:rPr>
        <w:t xml:space="preserve"> </w:t>
      </w:r>
      <w:r w:rsidRPr="00105F74">
        <w:rPr>
          <w:rStyle w:val="StyleUnderline"/>
          <w:highlight w:val="cyan"/>
        </w:rPr>
        <w:t xml:space="preserve">lines in </w:t>
      </w:r>
      <w:r w:rsidRPr="00105F74">
        <w:rPr>
          <w:rStyle w:val="Emphasis"/>
          <w:highlight w:val="cyan"/>
        </w:rPr>
        <w:t>operation</w:t>
      </w:r>
      <w:r w:rsidRPr="00332C2A">
        <w:rPr>
          <w:sz w:val="16"/>
        </w:rPr>
        <w:t xml:space="preserve">, </w:t>
      </w:r>
      <w:r w:rsidRPr="002D1B8D">
        <w:rPr>
          <w:rStyle w:val="StyleUnderline"/>
        </w:rPr>
        <w:t>and</w:t>
      </w:r>
      <w:r w:rsidRPr="00332C2A">
        <w:rPr>
          <w:sz w:val="16"/>
        </w:rPr>
        <w:t xml:space="preserve"> a diverse </w:t>
      </w:r>
      <w:r w:rsidRPr="00105F74">
        <w:rPr>
          <w:rStyle w:val="StyleUnderline"/>
          <w:highlight w:val="cyan"/>
        </w:rPr>
        <w:t xml:space="preserve">and fully </w:t>
      </w:r>
      <w:r w:rsidRPr="00105F74">
        <w:rPr>
          <w:rStyle w:val="Emphasis"/>
          <w:highlight w:val="cyan"/>
        </w:rPr>
        <w:t>operational fleet</w:t>
      </w:r>
      <w:r w:rsidRPr="00105F74">
        <w:rPr>
          <w:rStyle w:val="StyleUnderline"/>
          <w:highlight w:val="cyan"/>
        </w:rPr>
        <w:t xml:space="preserve"> of ice-</w:t>
      </w:r>
      <w:r w:rsidRPr="00105F74">
        <w:rPr>
          <w:rStyle w:val="Emphasis"/>
          <w:highlight w:val="cyan"/>
        </w:rPr>
        <w:t>breakers</w:t>
      </w:r>
      <w:r w:rsidRPr="00105F74">
        <w:rPr>
          <w:rStyle w:val="StyleUnderline"/>
          <w:highlight w:val="cyan"/>
        </w:rPr>
        <w:t xml:space="preserve"> is a</w:t>
      </w:r>
      <w:r w:rsidRPr="002D1B8D">
        <w:rPr>
          <w:rStyle w:val="StyleUnderline"/>
        </w:rPr>
        <w:t xml:space="preserve"> </w:t>
      </w:r>
      <w:r w:rsidRPr="00105F74">
        <w:rPr>
          <w:rStyle w:val="Emphasis"/>
          <w:highlight w:val="cyan"/>
        </w:rPr>
        <w:t>natural way</w:t>
      </w:r>
      <w:r w:rsidRPr="002D1B8D">
        <w:rPr>
          <w:rStyle w:val="StyleUnderline"/>
        </w:rPr>
        <w:t xml:space="preserve"> to </w:t>
      </w:r>
      <w:r w:rsidRPr="002D1B8D">
        <w:rPr>
          <w:rStyle w:val="Emphasis"/>
        </w:rPr>
        <w:t>keep these lines open</w:t>
      </w:r>
      <w:r w:rsidRPr="00332C2A">
        <w:rPr>
          <w:sz w:val="16"/>
        </w:rPr>
        <w:t>; all available alternatives offered by ground or air transportation would be much more expensive.</w:t>
      </w:r>
    </w:p>
    <w:p w14:paraId="78B3A3B2" w14:textId="77777777" w:rsidR="00C802AA" w:rsidRPr="00332C2A" w:rsidRDefault="00C802AA" w:rsidP="00C802AA">
      <w:pPr>
        <w:rPr>
          <w:sz w:val="16"/>
        </w:rPr>
      </w:pPr>
      <w:r w:rsidRPr="00332C2A">
        <w:rPr>
          <w:sz w:val="16"/>
        </w:rPr>
        <w:t xml:space="preserve">As for Beijing, it released its Arctic Policy paper in 2018, in which China was positioned as a "Near-Arctic State." It is a major stakeholder in the North, but its interests are confined mostly to potential energy and other resource exploration as well as transportation and wild-life preservation. </w:t>
      </w:r>
    </w:p>
    <w:p w14:paraId="1E9BDEC6" w14:textId="77777777" w:rsidR="00C802AA" w:rsidRPr="002D1B8D" w:rsidRDefault="00C802AA" w:rsidP="00C802AA">
      <w:pPr>
        <w:pStyle w:val="Heading4"/>
      </w:pPr>
      <w:r>
        <w:t xml:space="preserve">Increasing deployments to the Arctic risks </w:t>
      </w:r>
      <w:r>
        <w:rPr>
          <w:u w:val="single"/>
        </w:rPr>
        <w:t>escalation</w:t>
      </w:r>
      <w:r>
        <w:t xml:space="preserve">. </w:t>
      </w:r>
    </w:p>
    <w:p w14:paraId="5CBE1630" w14:textId="77777777" w:rsidR="00C802AA" w:rsidRPr="0067197E" w:rsidRDefault="00C802AA" w:rsidP="00C802AA">
      <w:r w:rsidRPr="00EF2B9E">
        <w:t xml:space="preserve">Mathieu </w:t>
      </w:r>
      <w:r w:rsidRPr="00A3734C">
        <w:rPr>
          <w:rStyle w:val="Style13ptBold"/>
        </w:rPr>
        <w:t>Boulègue et al</w:t>
      </w:r>
      <w:r>
        <w:rPr>
          <w:rStyle w:val="Style13ptBold"/>
        </w:rPr>
        <w:t>.</w:t>
      </w:r>
      <w:r w:rsidRPr="00A3734C">
        <w:rPr>
          <w:rStyle w:val="Style13ptBold"/>
        </w:rPr>
        <w:t xml:space="preserve"> 24</w:t>
      </w:r>
      <w:r>
        <w:t xml:space="preserve">. Senior Fellow with the Transatlantic Defense and Security Program at CEPA, </w:t>
      </w:r>
      <w:r w:rsidRPr="00EF2B9E">
        <w:t>Minna Å</w:t>
      </w:r>
      <w:r>
        <w:t>l</w:t>
      </w:r>
      <w:r w:rsidRPr="00EF2B9E">
        <w:t xml:space="preserve">ander, </w:t>
      </w:r>
      <w:r>
        <w:t xml:space="preserve">Fellow; </w:t>
      </w:r>
      <w:r w:rsidRPr="00EF2B9E">
        <w:t>Charlotta Collé</w:t>
      </w:r>
      <w:r>
        <w:t>n</w:t>
      </w:r>
      <w:r w:rsidRPr="00EF2B9E">
        <w:t>,</w:t>
      </w:r>
      <w:r>
        <w:t xml:space="preserve"> Senior Fellow;</w:t>
      </w:r>
      <w:r w:rsidRPr="00EF2B9E">
        <w:t xml:space="preserve"> Edward Lucas,</w:t>
      </w:r>
      <w:r>
        <w:t xml:space="preserve"> Senior Fellow and Senior Advisor at CEPA;</w:t>
      </w:r>
      <w:r w:rsidRPr="00EF2B9E">
        <w:t xml:space="preserve"> Catherine Sendak,</w:t>
      </w:r>
      <w:r>
        <w:t xml:space="preserve"> Director, Transatlantic Defense and Security; &amp;</w:t>
      </w:r>
      <w:r w:rsidRPr="00EF2B9E">
        <w:t xml:space="preserve"> Krista Viksnins</w:t>
      </w:r>
      <w:r>
        <w:t>, Former Fellow/Staff</w:t>
      </w:r>
      <w:r w:rsidRPr="00EF2B9E">
        <w:t>. "Up North: Confronting Arctic Insecurity Implications for the United States and NATO." CEPA. 12-5-2024. https://cepa.org/comprehensive-reports/up-north-confronting-arctic-insecurity-implications-for-the-united-states-and-nato/</w:t>
      </w:r>
    </w:p>
    <w:p w14:paraId="03661B7D" w14:textId="77777777" w:rsidR="00C802AA" w:rsidRPr="0058547D" w:rsidRDefault="00C802AA" w:rsidP="00C802AA">
      <w:pPr>
        <w:rPr>
          <w:sz w:val="16"/>
        </w:rPr>
      </w:pPr>
      <w:r w:rsidRPr="00105F74">
        <w:rPr>
          <w:rStyle w:val="Emphasis"/>
          <w:highlight w:val="cyan"/>
        </w:rPr>
        <w:t>Russia</w:t>
      </w:r>
      <w:r w:rsidRPr="0058547D">
        <w:rPr>
          <w:sz w:val="16"/>
        </w:rPr>
        <w:t xml:space="preserve"> </w:t>
      </w:r>
      <w:r w:rsidRPr="0058547D">
        <w:rPr>
          <w:rStyle w:val="StyleUnderline"/>
        </w:rPr>
        <w:t xml:space="preserve">began reinvesting in </w:t>
      </w:r>
      <w:r w:rsidRPr="0058547D">
        <w:rPr>
          <w:rStyle w:val="Emphasis"/>
        </w:rPr>
        <w:t>Arctic affairs in the mid-2000s</w:t>
      </w:r>
      <w:r w:rsidRPr="0058547D">
        <w:rPr>
          <w:sz w:val="16"/>
        </w:rPr>
        <w:t xml:space="preserve">.9 </w:t>
      </w:r>
      <w:r w:rsidRPr="0058547D">
        <w:rPr>
          <w:rStyle w:val="StyleUnderline"/>
        </w:rPr>
        <w:t xml:space="preserve">The Kremlin </w:t>
      </w:r>
      <w:r w:rsidRPr="00105F74">
        <w:rPr>
          <w:rStyle w:val="StyleUnderline"/>
          <w:highlight w:val="cyan"/>
        </w:rPr>
        <w:t>remains</w:t>
      </w:r>
      <w:r w:rsidRPr="0058547D">
        <w:rPr>
          <w:rStyle w:val="StyleUnderline"/>
        </w:rPr>
        <w:t xml:space="preserve"> </w:t>
      </w:r>
      <w:r w:rsidRPr="00105F74">
        <w:rPr>
          <w:rStyle w:val="StyleUnderline"/>
          <w:highlight w:val="cyan"/>
        </w:rPr>
        <w:t xml:space="preserve">adamant in asserting complete control over the </w:t>
      </w:r>
      <w:r w:rsidRPr="00105F74">
        <w:rPr>
          <w:rStyle w:val="Emphasis"/>
          <w:highlight w:val="cyan"/>
        </w:rPr>
        <w:t>Arctic Zone</w:t>
      </w:r>
      <w:r w:rsidRPr="00105F74">
        <w:rPr>
          <w:rStyle w:val="StyleUnderline"/>
          <w:highlight w:val="cyan"/>
        </w:rPr>
        <w:t xml:space="preserve"> of the </w:t>
      </w:r>
      <w:r w:rsidRPr="00105F74">
        <w:rPr>
          <w:rStyle w:val="Emphasis"/>
          <w:highlight w:val="cyan"/>
        </w:rPr>
        <w:t>Russian Federation</w:t>
      </w:r>
      <w:r w:rsidRPr="0058547D">
        <w:rPr>
          <w:rStyle w:val="StyleUnderline"/>
        </w:rPr>
        <w:t xml:space="preserve"> (AZRF), </w:t>
      </w:r>
      <w:r w:rsidRPr="0058547D">
        <w:rPr>
          <w:sz w:val="16"/>
        </w:rPr>
        <w:t>extending defense in depth through interdiction capabilities away from the Russian Arctic, and protecting perceived vital interests along the Northern Sea Route (NSR). Russia has been rapidly militarizing NSR approaches, especially across critical choke points,10 and modernizing local infrastructure.11</w:t>
      </w:r>
    </w:p>
    <w:p w14:paraId="7F393B09" w14:textId="77777777" w:rsidR="00C802AA" w:rsidRDefault="00C802AA" w:rsidP="00C802AA">
      <w:pPr>
        <w:rPr>
          <w:rStyle w:val="StyleUnderline"/>
        </w:rPr>
      </w:pPr>
      <w:r w:rsidRPr="0058547D">
        <w:rPr>
          <w:sz w:val="16"/>
        </w:rPr>
        <w:t xml:space="preserve">Under the impact of climate change, more waters and coastlines in and close to the AZRF and the NSR are becoming accessible. </w:t>
      </w:r>
      <w:r w:rsidRPr="00105F74">
        <w:rPr>
          <w:rStyle w:val="StyleUnderline"/>
          <w:highlight w:val="cyan"/>
        </w:rPr>
        <w:t>In Moscow’s calculations</w:t>
      </w:r>
      <w:r w:rsidRPr="0058547D">
        <w:rPr>
          <w:rStyle w:val="StyleUnderline"/>
        </w:rPr>
        <w:t xml:space="preserve">, </w:t>
      </w:r>
      <w:r w:rsidRPr="00105F74">
        <w:rPr>
          <w:rStyle w:val="StyleUnderline"/>
          <w:highlight w:val="cyan"/>
        </w:rPr>
        <w:t>receding sea ice</w:t>
      </w:r>
      <w:r w:rsidRPr="0058547D">
        <w:rPr>
          <w:rStyle w:val="StyleUnderline"/>
        </w:rPr>
        <w:t xml:space="preserve"> coverage </w:t>
      </w:r>
      <w:r w:rsidRPr="00105F74">
        <w:rPr>
          <w:rStyle w:val="StyleUnderline"/>
          <w:highlight w:val="cyan"/>
        </w:rPr>
        <w:t>means</w:t>
      </w:r>
      <w:r w:rsidRPr="0058547D">
        <w:rPr>
          <w:rStyle w:val="StyleUnderline"/>
        </w:rPr>
        <w:t xml:space="preserve"> that </w:t>
      </w:r>
      <w:r w:rsidRPr="00105F74">
        <w:rPr>
          <w:rStyle w:val="StyleUnderline"/>
          <w:highlight w:val="cyan"/>
        </w:rPr>
        <w:t>the</w:t>
      </w:r>
      <w:r w:rsidRPr="0058547D">
        <w:rPr>
          <w:rStyle w:val="StyleUnderline"/>
        </w:rPr>
        <w:t xml:space="preserve"> once “</w:t>
      </w:r>
      <w:r w:rsidRPr="00105F74">
        <w:rPr>
          <w:rStyle w:val="Emphasis"/>
          <w:highlight w:val="cyan"/>
        </w:rPr>
        <w:t>natural</w:t>
      </w:r>
      <w:r w:rsidRPr="0058547D">
        <w:rPr>
          <w:rStyle w:val="StyleUnderline"/>
        </w:rPr>
        <w:t xml:space="preserve">” </w:t>
      </w:r>
      <w:r w:rsidRPr="00105F74">
        <w:rPr>
          <w:rStyle w:val="StyleUnderline"/>
          <w:highlight w:val="cyan"/>
        </w:rPr>
        <w:t xml:space="preserve">border no </w:t>
      </w:r>
      <w:r w:rsidRPr="00105F74">
        <w:rPr>
          <w:rStyle w:val="Emphasis"/>
          <w:highlight w:val="cyan"/>
        </w:rPr>
        <w:t>longer offers</w:t>
      </w:r>
      <w:r w:rsidRPr="00105F74">
        <w:rPr>
          <w:rStyle w:val="StyleUnderline"/>
          <w:highlight w:val="cyan"/>
        </w:rPr>
        <w:t xml:space="preserve"> sufficient </w:t>
      </w:r>
      <w:r w:rsidRPr="00105F74">
        <w:rPr>
          <w:rStyle w:val="Emphasis"/>
          <w:highlight w:val="cyan"/>
        </w:rPr>
        <w:t>protection</w:t>
      </w:r>
      <w:r w:rsidRPr="0058547D">
        <w:rPr>
          <w:rStyle w:val="StyleUnderline"/>
        </w:rPr>
        <w:t xml:space="preserve">. </w:t>
      </w:r>
      <w:r w:rsidRPr="00105F74">
        <w:rPr>
          <w:rStyle w:val="StyleUnderline"/>
          <w:highlight w:val="cyan"/>
        </w:rPr>
        <w:t>The Kremlin</w:t>
      </w:r>
      <w:r w:rsidRPr="0058547D">
        <w:rPr>
          <w:rStyle w:val="StyleUnderline"/>
        </w:rPr>
        <w:t xml:space="preserve"> consequently </w:t>
      </w:r>
      <w:r w:rsidRPr="00105F74">
        <w:rPr>
          <w:rStyle w:val="Emphasis"/>
          <w:sz w:val="28"/>
          <w:szCs w:val="32"/>
          <w:highlight w:val="cyan"/>
        </w:rPr>
        <w:t>fears</w:t>
      </w:r>
      <w:r w:rsidRPr="0058547D">
        <w:rPr>
          <w:rStyle w:val="StyleUnderline"/>
          <w:sz w:val="28"/>
          <w:szCs w:val="32"/>
        </w:rPr>
        <w:t xml:space="preserve"> </w:t>
      </w:r>
      <w:r w:rsidRPr="0058547D">
        <w:rPr>
          <w:rStyle w:val="StyleUnderline"/>
        </w:rPr>
        <w:t xml:space="preserve">that </w:t>
      </w:r>
      <w:r w:rsidRPr="00105F74">
        <w:rPr>
          <w:rStyle w:val="StyleUnderline"/>
          <w:highlight w:val="cyan"/>
        </w:rPr>
        <w:t xml:space="preserve">the </w:t>
      </w:r>
      <w:r w:rsidRPr="00105F74">
        <w:rPr>
          <w:rStyle w:val="Emphasis"/>
          <w:highlight w:val="cyan"/>
        </w:rPr>
        <w:t>US and NATO</w:t>
      </w:r>
      <w:r w:rsidRPr="00105F74">
        <w:rPr>
          <w:sz w:val="16"/>
          <w:highlight w:val="cyan"/>
        </w:rPr>
        <w:t xml:space="preserve"> </w:t>
      </w:r>
      <w:r w:rsidRPr="00105F74">
        <w:rPr>
          <w:rStyle w:val="StyleUnderline"/>
          <w:highlight w:val="cyan"/>
        </w:rPr>
        <w:t>will</w:t>
      </w:r>
      <w:r w:rsidRPr="0058547D">
        <w:rPr>
          <w:rStyle w:val="StyleUnderline"/>
        </w:rPr>
        <w:t xml:space="preserve"> soon </w:t>
      </w:r>
      <w:r w:rsidRPr="00105F74">
        <w:rPr>
          <w:rStyle w:val="Emphasis"/>
          <w:highlight w:val="cyan"/>
        </w:rPr>
        <w:t>increase</w:t>
      </w:r>
      <w:r w:rsidRPr="0058547D">
        <w:rPr>
          <w:sz w:val="16"/>
        </w:rPr>
        <w:t xml:space="preserve"> surface, subsurface, and air </w:t>
      </w:r>
      <w:r w:rsidRPr="00105F74">
        <w:rPr>
          <w:rStyle w:val="Emphasis"/>
          <w:highlight w:val="cyan"/>
        </w:rPr>
        <w:t>deployments</w:t>
      </w:r>
      <w:r w:rsidRPr="0058547D">
        <w:rPr>
          <w:sz w:val="16"/>
        </w:rPr>
        <w:t xml:space="preserve"> </w:t>
      </w:r>
      <w:r w:rsidRPr="0058547D">
        <w:rPr>
          <w:rStyle w:val="StyleUnderline"/>
        </w:rPr>
        <w:t xml:space="preserve">closer to the </w:t>
      </w:r>
      <w:r w:rsidRPr="0058547D">
        <w:rPr>
          <w:rStyle w:val="Emphasis"/>
        </w:rPr>
        <w:t>AZRF</w:t>
      </w:r>
      <w:r w:rsidRPr="0058547D">
        <w:rPr>
          <w:rStyle w:val="StyleUnderline"/>
        </w:rPr>
        <w:t xml:space="preserve">. </w:t>
      </w:r>
      <w:r w:rsidRPr="00105F74">
        <w:rPr>
          <w:rStyle w:val="StyleUnderline"/>
          <w:highlight w:val="cyan"/>
        </w:rPr>
        <w:t xml:space="preserve">This situation is </w:t>
      </w:r>
      <w:r w:rsidRPr="00105F74">
        <w:rPr>
          <w:rStyle w:val="Emphasis"/>
          <w:highlight w:val="cyan"/>
        </w:rPr>
        <w:t>fraught</w:t>
      </w:r>
      <w:r w:rsidRPr="00105F74">
        <w:rPr>
          <w:rStyle w:val="StyleUnderline"/>
          <w:highlight w:val="cyan"/>
        </w:rPr>
        <w:t xml:space="preserve"> with </w:t>
      </w:r>
      <w:r w:rsidRPr="00105F74">
        <w:rPr>
          <w:rStyle w:val="Emphasis"/>
          <w:highlight w:val="cyan"/>
        </w:rPr>
        <w:t>miscalculation</w:t>
      </w:r>
      <w:r w:rsidRPr="00105F74">
        <w:rPr>
          <w:rStyle w:val="StyleUnderline"/>
          <w:highlight w:val="cyan"/>
        </w:rPr>
        <w:t xml:space="preserve"> and </w:t>
      </w:r>
      <w:r w:rsidRPr="00105F74">
        <w:rPr>
          <w:rStyle w:val="Emphasis"/>
          <w:highlight w:val="cyan"/>
        </w:rPr>
        <w:t>tactical</w:t>
      </w:r>
      <w:r w:rsidRPr="00E851B1">
        <w:rPr>
          <w:rStyle w:val="Emphasis"/>
        </w:rPr>
        <w:t xml:space="preserve"> </w:t>
      </w:r>
      <w:r w:rsidRPr="00105F74">
        <w:rPr>
          <w:rStyle w:val="Emphasis"/>
          <w:highlight w:val="cyan"/>
        </w:rPr>
        <w:t>errors</w:t>
      </w:r>
      <w:r w:rsidRPr="00105F74">
        <w:rPr>
          <w:rStyle w:val="StyleUnderline"/>
          <w:highlight w:val="cyan"/>
        </w:rPr>
        <w:t xml:space="preserve"> that could lead to </w:t>
      </w:r>
      <w:r w:rsidRPr="00105F74">
        <w:rPr>
          <w:rStyle w:val="Emphasis"/>
          <w:sz w:val="24"/>
          <w:highlight w:val="cyan"/>
        </w:rPr>
        <w:t>dangerous escalation</w:t>
      </w:r>
      <w:r w:rsidRPr="00E851B1">
        <w:rPr>
          <w:rStyle w:val="StyleUnderline"/>
          <w:sz w:val="24"/>
        </w:rPr>
        <w:t xml:space="preserve"> </w:t>
      </w:r>
      <w:r w:rsidRPr="00105F74">
        <w:rPr>
          <w:rStyle w:val="StyleUnderline"/>
          <w:highlight w:val="cyan"/>
        </w:rPr>
        <w:t xml:space="preserve">with </w:t>
      </w:r>
      <w:r w:rsidRPr="00105F74">
        <w:rPr>
          <w:rStyle w:val="Emphasis"/>
          <w:highlight w:val="cyan"/>
        </w:rPr>
        <w:t>global consequences</w:t>
      </w:r>
      <w:r w:rsidRPr="00105F74">
        <w:rPr>
          <w:rStyle w:val="StyleUnderline"/>
          <w:highlight w:val="cyan"/>
        </w:rPr>
        <w:t>.</w:t>
      </w:r>
    </w:p>
    <w:p w14:paraId="519AC40D" w14:textId="77777777" w:rsidR="00C802AA" w:rsidRPr="0067197E" w:rsidRDefault="00C802AA" w:rsidP="00C802AA">
      <w:r w:rsidRPr="0058547D">
        <w:rPr>
          <w:rStyle w:val="StyleUnderline"/>
        </w:rPr>
        <w:t xml:space="preserve">This </w:t>
      </w:r>
      <w:r w:rsidRPr="00105F74">
        <w:rPr>
          <w:rStyle w:val="StyleUnderline"/>
          <w:highlight w:val="cyan"/>
        </w:rPr>
        <w:t>fear</w:t>
      </w:r>
      <w:r w:rsidRPr="0058547D">
        <w:rPr>
          <w:rStyle w:val="StyleUnderline"/>
        </w:rPr>
        <w:t xml:space="preserve"> has been </w:t>
      </w:r>
      <w:r w:rsidRPr="00105F74">
        <w:rPr>
          <w:rStyle w:val="Emphasis"/>
          <w:highlight w:val="cyan"/>
        </w:rPr>
        <w:t>amplified</w:t>
      </w:r>
      <w:r w:rsidRPr="0058547D">
        <w:rPr>
          <w:rStyle w:val="StyleUnderline"/>
        </w:rPr>
        <w:t xml:space="preserve"> </w:t>
      </w:r>
      <w:r w:rsidRPr="00105F74">
        <w:rPr>
          <w:rStyle w:val="StyleUnderline"/>
          <w:highlight w:val="cyan"/>
        </w:rPr>
        <w:t xml:space="preserve">by </w:t>
      </w:r>
      <w:r w:rsidRPr="00105F74">
        <w:rPr>
          <w:rStyle w:val="Emphasis"/>
          <w:highlight w:val="cyan"/>
        </w:rPr>
        <w:t>Sweden’s</w:t>
      </w:r>
      <w:r w:rsidRPr="0058547D">
        <w:rPr>
          <w:rStyle w:val="StyleUnderline"/>
        </w:rPr>
        <w:t xml:space="preserve"> </w:t>
      </w:r>
      <w:r w:rsidRPr="00105F74">
        <w:rPr>
          <w:rStyle w:val="StyleUnderline"/>
          <w:highlight w:val="cyan"/>
        </w:rPr>
        <w:t xml:space="preserve">and </w:t>
      </w:r>
      <w:r w:rsidRPr="00105F74">
        <w:rPr>
          <w:rStyle w:val="Emphasis"/>
          <w:highlight w:val="cyan"/>
        </w:rPr>
        <w:t>Finland’s NATO accession</w:t>
      </w:r>
      <w:r w:rsidRPr="00105F74">
        <w:rPr>
          <w:rStyle w:val="StyleUnderline"/>
          <w:highlight w:val="cyan"/>
        </w:rPr>
        <w:t>, fueling</w:t>
      </w:r>
      <w:r w:rsidRPr="0058547D">
        <w:rPr>
          <w:rStyle w:val="StyleUnderline"/>
        </w:rPr>
        <w:t xml:space="preserve"> a </w:t>
      </w:r>
      <w:r w:rsidRPr="00105F74">
        <w:rPr>
          <w:rStyle w:val="StyleUnderline"/>
          <w:highlight w:val="cyan"/>
        </w:rPr>
        <w:t xml:space="preserve">sense of </w:t>
      </w:r>
      <w:r w:rsidRPr="00105F74">
        <w:rPr>
          <w:rStyle w:val="Emphasis"/>
          <w:highlight w:val="cyan"/>
        </w:rPr>
        <w:t>encirclement</w:t>
      </w:r>
      <w:r w:rsidRPr="0058547D">
        <w:rPr>
          <w:sz w:val="16"/>
          <w:szCs w:val="18"/>
        </w:rPr>
        <w:t>12</w:t>
      </w:r>
      <w:r w:rsidRPr="0058547D">
        <w:rPr>
          <w:sz w:val="10"/>
          <w:szCs w:val="18"/>
        </w:rPr>
        <w:t xml:space="preserve"> </w:t>
      </w:r>
      <w:r w:rsidRPr="0058547D">
        <w:rPr>
          <w:sz w:val="16"/>
        </w:rPr>
        <w:t xml:space="preserve">and </w:t>
      </w:r>
      <w:r w:rsidRPr="0058547D">
        <w:rPr>
          <w:rStyle w:val="Emphasis"/>
        </w:rPr>
        <w:t>vulnerability</w:t>
      </w:r>
      <w:r w:rsidRPr="0058547D">
        <w:rPr>
          <w:sz w:val="16"/>
        </w:rPr>
        <w:t>.13 Ukrainian drone strikes on the Olenya air base,14 home to strategic aviation assets, in July 2024, raises the question of how potent Russia’s multilayered defense capabilities truly are.</w:t>
      </w:r>
    </w:p>
    <w:p w14:paraId="39600343" w14:textId="77777777" w:rsidR="00C802AA" w:rsidRPr="007C4508" w:rsidRDefault="00C802AA" w:rsidP="00C802AA"/>
    <w:p w14:paraId="3369E154" w14:textId="77777777" w:rsidR="00C802AA" w:rsidRDefault="00C802AA" w:rsidP="00C802AA">
      <w:pPr>
        <w:pStyle w:val="Heading3"/>
      </w:pPr>
      <w:r>
        <w:lastRenderedPageBreak/>
        <w:t>Link---Icebreakers---2NC/1NR</w:t>
      </w:r>
    </w:p>
    <w:p w14:paraId="7FF631FF" w14:textId="77777777" w:rsidR="00C802AA" w:rsidRPr="00547A4F" w:rsidRDefault="00C802AA" w:rsidP="00C802AA">
      <w:pPr>
        <w:pStyle w:val="Heading4"/>
      </w:pPr>
      <w:r>
        <w:t xml:space="preserve">The plan’s </w:t>
      </w:r>
      <w:r>
        <w:rPr>
          <w:u w:val="single"/>
        </w:rPr>
        <w:t>unilateral</w:t>
      </w:r>
      <w:r>
        <w:t xml:space="preserve"> attempt at </w:t>
      </w:r>
      <w:r>
        <w:rPr>
          <w:u w:val="single"/>
        </w:rPr>
        <w:t>Arctic competition</w:t>
      </w:r>
      <w:r>
        <w:t xml:space="preserve"> </w:t>
      </w:r>
      <w:r>
        <w:rPr>
          <w:u w:val="single"/>
        </w:rPr>
        <w:t>escalates</w:t>
      </w:r>
      <w:r>
        <w:t xml:space="preserve"> tensions with Russia. </w:t>
      </w:r>
    </w:p>
    <w:p w14:paraId="22E905B7" w14:textId="77777777" w:rsidR="00C802AA" w:rsidRPr="00547A4F" w:rsidRDefault="00C802AA" w:rsidP="00C802AA">
      <w:r w:rsidRPr="00547A4F">
        <w:t xml:space="preserve">Jihoon </w:t>
      </w:r>
      <w:r w:rsidRPr="00547A4F">
        <w:rPr>
          <w:rStyle w:val="Style13ptBold"/>
        </w:rPr>
        <w:t>Yu 25</w:t>
      </w:r>
      <w:r w:rsidRPr="00547A4F">
        <w:t xml:space="preserve">. </w:t>
      </w:r>
      <w:r>
        <w:t>D</w:t>
      </w:r>
      <w:r w:rsidRPr="00547A4F">
        <w:t>irector of external cooperation and associate research fellow at the Korea Institute for Defense Analyses</w:t>
      </w:r>
      <w:r>
        <w:t xml:space="preserve">. </w:t>
      </w:r>
      <w:r w:rsidRPr="00547A4F">
        <w:t>"Arctic Ambitions and Geopolitical Tensions: Analyzing Trump's Strategy and Its Global Implications — Global Defense Insight." Global Defense Insight. 3-7-2025. https://defensetalks.com/arctic-ambitions-and-geopolitical-tensions-analyzing-trumps-strategy-and-its-global-implications/</w:t>
      </w:r>
    </w:p>
    <w:p w14:paraId="608CFD8B" w14:textId="77777777" w:rsidR="00C802AA" w:rsidRDefault="00C802AA" w:rsidP="00C802AA">
      <w:pPr>
        <w:rPr>
          <w:rStyle w:val="StyleUnderline"/>
        </w:rPr>
      </w:pPr>
      <w:r w:rsidRPr="00105F74">
        <w:rPr>
          <w:rStyle w:val="StyleUnderline"/>
          <w:highlight w:val="cyan"/>
        </w:rPr>
        <w:t>The Arctic</w:t>
      </w:r>
      <w:r w:rsidRPr="00175ABD">
        <w:rPr>
          <w:rStyle w:val="StyleUnderline"/>
        </w:rPr>
        <w:t xml:space="preserve"> region</w:t>
      </w:r>
      <w:r w:rsidRPr="00175ABD">
        <w:rPr>
          <w:sz w:val="16"/>
        </w:rPr>
        <w:t xml:space="preserve"> </w:t>
      </w:r>
      <w:r w:rsidRPr="00175ABD">
        <w:rPr>
          <w:rStyle w:val="StyleUnderline"/>
        </w:rPr>
        <w:t xml:space="preserve">has rapidly </w:t>
      </w:r>
      <w:r w:rsidRPr="00105F74">
        <w:rPr>
          <w:rStyle w:val="StyleUnderline"/>
          <w:highlight w:val="cyan"/>
        </w:rPr>
        <w:t xml:space="preserve">emerged as a </w:t>
      </w:r>
      <w:r w:rsidRPr="00105F74">
        <w:rPr>
          <w:rStyle w:val="Emphasis"/>
          <w:highlight w:val="cyan"/>
        </w:rPr>
        <w:t>strategically</w:t>
      </w:r>
      <w:r w:rsidRPr="00105F74">
        <w:rPr>
          <w:rStyle w:val="StyleUnderline"/>
          <w:highlight w:val="cyan"/>
        </w:rPr>
        <w:t xml:space="preserve"> critical </w:t>
      </w:r>
      <w:r w:rsidRPr="00105F74">
        <w:rPr>
          <w:rStyle w:val="Emphasis"/>
          <w:highlight w:val="cyan"/>
        </w:rPr>
        <w:t>geopolitical zone,</w:t>
      </w:r>
      <w:r w:rsidRPr="00175ABD">
        <w:rPr>
          <w:sz w:val="16"/>
        </w:rPr>
        <w:t xml:space="preserve"> driven largely by significant environmental changes that have unveiled new economic and security opportunities. </w:t>
      </w:r>
      <w:r w:rsidRPr="00175ABD">
        <w:rPr>
          <w:rStyle w:val="StyleUnderline"/>
        </w:rPr>
        <w:t>With melting ice opening access to vast reserves of</w:t>
      </w:r>
      <w:r w:rsidRPr="00175ABD">
        <w:rPr>
          <w:sz w:val="16"/>
        </w:rPr>
        <w:t xml:space="preserve"> oil, natural gas, and </w:t>
      </w:r>
      <w:r w:rsidRPr="00175ABD">
        <w:rPr>
          <w:rStyle w:val="Emphasis"/>
        </w:rPr>
        <w:t>minerals</w:t>
      </w:r>
      <w:r w:rsidRPr="00175ABD">
        <w:rPr>
          <w:sz w:val="16"/>
        </w:rPr>
        <w:t xml:space="preserve">, alongside emerging maritime routes like the Northern Sea Route and the Northwest Passage, </w:t>
      </w:r>
      <w:r w:rsidRPr="00175ABD">
        <w:rPr>
          <w:rStyle w:val="StyleUnderline"/>
        </w:rPr>
        <w:t xml:space="preserve">the </w:t>
      </w:r>
      <w:r w:rsidRPr="00175ABD">
        <w:rPr>
          <w:rStyle w:val="Emphasis"/>
        </w:rPr>
        <w:t>region</w:t>
      </w:r>
      <w:r w:rsidRPr="00175ABD">
        <w:rPr>
          <w:rStyle w:val="StyleUnderline"/>
        </w:rPr>
        <w:t xml:space="preserve"> has become </w:t>
      </w:r>
      <w:r w:rsidRPr="00105F74">
        <w:rPr>
          <w:rStyle w:val="Emphasis"/>
          <w:highlight w:val="cyan"/>
        </w:rPr>
        <w:t>increasingly contested</w:t>
      </w:r>
      <w:r w:rsidRPr="00105F74">
        <w:rPr>
          <w:rStyle w:val="StyleUnderline"/>
          <w:highlight w:val="cyan"/>
        </w:rPr>
        <w:t xml:space="preserve"> by </w:t>
      </w:r>
      <w:r w:rsidRPr="00105F74">
        <w:rPr>
          <w:rStyle w:val="Emphasis"/>
          <w:highlight w:val="cyan"/>
        </w:rPr>
        <w:t>major global powers</w:t>
      </w:r>
      <w:r w:rsidRPr="00175ABD">
        <w:rPr>
          <w:sz w:val="16"/>
        </w:rPr>
        <w:t xml:space="preserve">. </w:t>
      </w:r>
      <w:r w:rsidRPr="00175ABD">
        <w:rPr>
          <w:rStyle w:val="StyleUnderline"/>
        </w:rPr>
        <w:t xml:space="preserve">Under the Trump administration, U.S. policy towards the Arctic was assertively </w:t>
      </w:r>
      <w:r w:rsidRPr="00175ABD">
        <w:rPr>
          <w:rStyle w:val="Emphasis"/>
        </w:rPr>
        <w:t>reshaped</w:t>
      </w:r>
      <w:r w:rsidRPr="00175ABD">
        <w:rPr>
          <w:rStyle w:val="StyleUnderline"/>
        </w:rPr>
        <w:t xml:space="preserve">, prioritizing </w:t>
      </w:r>
      <w:r w:rsidRPr="00175ABD">
        <w:rPr>
          <w:rStyle w:val="Emphasis"/>
        </w:rPr>
        <w:t>energy independence</w:t>
      </w:r>
      <w:r w:rsidRPr="00175ABD">
        <w:rPr>
          <w:rStyle w:val="StyleUnderline"/>
        </w:rPr>
        <w:t xml:space="preserve">, national security, and </w:t>
      </w:r>
      <w:r w:rsidRPr="00175ABD">
        <w:rPr>
          <w:rStyle w:val="Emphasis"/>
        </w:rPr>
        <w:t>economic deregulation</w:t>
      </w:r>
      <w:r w:rsidRPr="00175ABD">
        <w:rPr>
          <w:sz w:val="16"/>
        </w:rPr>
        <w:t xml:space="preserve">. </w:t>
      </w:r>
      <w:r w:rsidRPr="00175ABD">
        <w:rPr>
          <w:rStyle w:val="StyleUnderline"/>
        </w:rPr>
        <w:t xml:space="preserve">These shifts highlight broader strategic ambitions while simultaneously sparking debates around </w:t>
      </w:r>
      <w:r w:rsidRPr="00175ABD">
        <w:rPr>
          <w:rStyle w:val="Emphasis"/>
        </w:rPr>
        <w:t>environmental sustainability</w:t>
      </w:r>
      <w:r w:rsidRPr="00175ABD">
        <w:rPr>
          <w:rStyle w:val="StyleUnderline"/>
        </w:rPr>
        <w:t xml:space="preserve">, diplomatic cooperation, and </w:t>
      </w:r>
      <w:r w:rsidRPr="00175ABD">
        <w:rPr>
          <w:rStyle w:val="Emphasis"/>
        </w:rPr>
        <w:t>geopolitical stability</w:t>
      </w:r>
      <w:r w:rsidRPr="00175ABD">
        <w:rPr>
          <w:rStyle w:val="StyleUnderline"/>
        </w:rPr>
        <w:t>.</w:t>
      </w:r>
    </w:p>
    <w:p w14:paraId="1BE7A2F4" w14:textId="77777777" w:rsidR="00C802AA" w:rsidRPr="00175ABD" w:rsidRDefault="00C802AA" w:rsidP="00C802AA">
      <w:pPr>
        <w:rPr>
          <w:sz w:val="16"/>
        </w:rPr>
      </w:pPr>
      <w:r w:rsidRPr="00175ABD">
        <w:rPr>
          <w:sz w:val="16"/>
        </w:rPr>
        <w:t xml:space="preserve">The </w:t>
      </w:r>
      <w:r w:rsidRPr="00105F74">
        <w:rPr>
          <w:rStyle w:val="Emphasis"/>
          <w:highlight w:val="cyan"/>
        </w:rPr>
        <w:t>Trump</w:t>
      </w:r>
      <w:r w:rsidRPr="00175ABD">
        <w:rPr>
          <w:sz w:val="16"/>
        </w:rPr>
        <w:t xml:space="preserve"> administration’s </w:t>
      </w:r>
      <w:r w:rsidRPr="00105F74">
        <w:rPr>
          <w:rStyle w:val="StyleUnderline"/>
          <w:highlight w:val="cyan"/>
        </w:rPr>
        <w:t>policy</w:t>
      </w:r>
      <w:r w:rsidRPr="00547A4F">
        <w:rPr>
          <w:rStyle w:val="StyleUnderline"/>
        </w:rPr>
        <w:t xml:space="preserve"> </w:t>
      </w:r>
      <w:r w:rsidRPr="00105F74">
        <w:rPr>
          <w:rStyle w:val="StyleUnderline"/>
          <w:highlight w:val="cyan"/>
        </w:rPr>
        <w:t xml:space="preserve">reflected a </w:t>
      </w:r>
      <w:r w:rsidRPr="00105F74">
        <w:rPr>
          <w:rStyle w:val="Emphasis"/>
          <w:highlight w:val="cyan"/>
        </w:rPr>
        <w:t>clear emphasis</w:t>
      </w:r>
      <w:r w:rsidRPr="00105F74">
        <w:rPr>
          <w:rStyle w:val="StyleUnderline"/>
          <w:highlight w:val="cyan"/>
        </w:rPr>
        <w:t xml:space="preserve"> on exploiting the </w:t>
      </w:r>
      <w:r w:rsidRPr="00105F74">
        <w:rPr>
          <w:rStyle w:val="Emphasis"/>
          <w:highlight w:val="cyan"/>
        </w:rPr>
        <w:t>Arctic’s</w:t>
      </w:r>
      <w:r w:rsidRPr="00547A4F">
        <w:rPr>
          <w:rStyle w:val="StyleUnderline"/>
        </w:rPr>
        <w:t xml:space="preserve"> </w:t>
      </w:r>
      <w:r w:rsidRPr="00105F74">
        <w:rPr>
          <w:rStyle w:val="Emphasis"/>
          <w:highlight w:val="cyan"/>
        </w:rPr>
        <w:t>economic potential</w:t>
      </w:r>
      <w:r w:rsidRPr="00175ABD">
        <w:rPr>
          <w:sz w:val="16"/>
        </w:rPr>
        <w:t xml:space="preserve"> </w:t>
      </w:r>
      <w:r w:rsidRPr="00547A4F">
        <w:rPr>
          <w:rStyle w:val="StyleUnderline"/>
        </w:rPr>
        <w:t xml:space="preserve">through resource extraction and </w:t>
      </w:r>
      <w:r w:rsidRPr="00547A4F">
        <w:rPr>
          <w:rStyle w:val="Emphasis"/>
        </w:rPr>
        <w:t>increased commercial</w:t>
      </w:r>
      <w:r w:rsidRPr="00547A4F">
        <w:rPr>
          <w:rStyle w:val="StyleUnderline"/>
        </w:rPr>
        <w:t xml:space="preserve"> </w:t>
      </w:r>
      <w:r w:rsidRPr="00547A4F">
        <w:rPr>
          <w:rStyle w:val="Emphasis"/>
        </w:rPr>
        <w:t>shipping</w:t>
      </w:r>
      <w:r w:rsidRPr="00547A4F">
        <w:rPr>
          <w:rStyle w:val="StyleUnderline"/>
        </w:rPr>
        <w:t>.</w:t>
      </w:r>
      <w:r w:rsidRPr="00175ABD">
        <w:rPr>
          <w:sz w:val="16"/>
        </w:rPr>
        <w:t xml:space="preserve"> However, such a focus drew significant criticism from environmentalists and indigenous communities, concerned about the irreversible ecological impacts and acceleration of climate change due to aggressive development strategies. The administration’s rollback of environmental protections to facilitate drilling operations underscored its prioritization of short-term economic benefits over long-term ecological sustainability.</w:t>
      </w:r>
    </w:p>
    <w:p w14:paraId="20631BDF" w14:textId="77777777" w:rsidR="00C802AA" w:rsidRPr="00175ABD" w:rsidRDefault="00C802AA" w:rsidP="00C802AA">
      <w:pPr>
        <w:rPr>
          <w:sz w:val="16"/>
        </w:rPr>
      </w:pPr>
      <w:r w:rsidRPr="00175ABD">
        <w:rPr>
          <w:sz w:val="16"/>
        </w:rPr>
        <w:t>A particularly striking illustration of Trump’s Arctic strategy was his repeated interest in purchasing Greenland from Denmark, first expressed publicly in 2019 and reiterated again more recently in 2025. This highly controversial proposal highlighted Greenland’s strategic importance, particularly its potential as a base for military and economic expansion, reflecting Trump’s broader ambition to assert American dominance in the region. Greenland’s leadership swiftly and firmly rejected the proposal, underscoring the significance of national sovereignty and self-determination. This diplomatic tension illuminated broader sensitivities and complexities in Arctic geopolitics, including issues of sovereignty, national identity, and resource nationalism.</w:t>
      </w:r>
    </w:p>
    <w:p w14:paraId="1530FA74" w14:textId="77777777" w:rsidR="00C802AA" w:rsidRPr="00175ABD" w:rsidRDefault="00C802AA" w:rsidP="00C802AA">
      <w:pPr>
        <w:rPr>
          <w:sz w:val="16"/>
        </w:rPr>
      </w:pPr>
      <w:r w:rsidRPr="00105F74">
        <w:rPr>
          <w:rStyle w:val="StyleUnderline"/>
          <w:highlight w:val="cyan"/>
        </w:rPr>
        <w:t>The administration’s</w:t>
      </w:r>
      <w:r w:rsidRPr="00547A4F">
        <w:rPr>
          <w:rStyle w:val="StyleUnderline"/>
        </w:rPr>
        <w:t xml:space="preserve"> </w:t>
      </w:r>
      <w:r w:rsidRPr="00105F74">
        <w:rPr>
          <w:rStyle w:val="StyleUnderline"/>
          <w:highlight w:val="cyan"/>
        </w:rPr>
        <w:t>focus</w:t>
      </w:r>
      <w:r w:rsidRPr="00547A4F">
        <w:rPr>
          <w:rStyle w:val="StyleUnderline"/>
        </w:rPr>
        <w:t xml:space="preserve"> also significantly </w:t>
      </w:r>
      <w:r w:rsidRPr="00105F74">
        <w:rPr>
          <w:rStyle w:val="StyleUnderline"/>
          <w:highlight w:val="cyan"/>
        </w:rPr>
        <w:t>addressed</w:t>
      </w:r>
      <w:r w:rsidRPr="00547A4F">
        <w:rPr>
          <w:rStyle w:val="StyleUnderline"/>
        </w:rPr>
        <w:t xml:space="preserve"> </w:t>
      </w:r>
      <w:r w:rsidRPr="00105F74">
        <w:rPr>
          <w:rStyle w:val="Emphasis"/>
          <w:highlight w:val="cyan"/>
        </w:rPr>
        <w:t>national security</w:t>
      </w:r>
      <w:r w:rsidRPr="00175ABD">
        <w:rPr>
          <w:rStyle w:val="Emphasis"/>
        </w:rPr>
        <w:t xml:space="preserve"> concerns</w:t>
      </w:r>
      <w:r w:rsidRPr="00547A4F">
        <w:rPr>
          <w:rStyle w:val="StyleUnderline"/>
        </w:rPr>
        <w:t xml:space="preserve"> arising from </w:t>
      </w:r>
      <w:r w:rsidRPr="00175ABD">
        <w:rPr>
          <w:rStyle w:val="Emphasis"/>
        </w:rPr>
        <w:t>increased Russian military activities</w:t>
      </w:r>
      <w:r w:rsidRPr="00547A4F">
        <w:rPr>
          <w:rStyle w:val="StyleUnderline"/>
        </w:rPr>
        <w:t xml:space="preserve"> and strategic advancements in the Arctic. </w:t>
      </w:r>
      <w:r w:rsidRPr="00175ABD">
        <w:rPr>
          <w:sz w:val="16"/>
        </w:rPr>
        <w:t xml:space="preserve">In response, </w:t>
      </w:r>
      <w:r w:rsidRPr="00547A4F">
        <w:rPr>
          <w:rStyle w:val="StyleUnderline"/>
        </w:rPr>
        <w:t xml:space="preserve">the U.S. </w:t>
      </w:r>
      <w:r w:rsidRPr="00105F74">
        <w:rPr>
          <w:rStyle w:val="Emphasis"/>
          <w:highlight w:val="cyan"/>
        </w:rPr>
        <w:t>intensified</w:t>
      </w:r>
      <w:r w:rsidRPr="00105F74">
        <w:rPr>
          <w:rStyle w:val="StyleUnderline"/>
          <w:highlight w:val="cyan"/>
        </w:rPr>
        <w:t xml:space="preserve"> its </w:t>
      </w:r>
      <w:r w:rsidRPr="00105F74">
        <w:rPr>
          <w:rStyle w:val="Emphasis"/>
          <w:highlight w:val="cyan"/>
        </w:rPr>
        <w:t>military presence</w:t>
      </w:r>
      <w:r w:rsidRPr="00175ABD">
        <w:rPr>
          <w:sz w:val="16"/>
        </w:rPr>
        <w:t xml:space="preserve">, </w:t>
      </w:r>
      <w:r w:rsidRPr="00105F74">
        <w:rPr>
          <w:rStyle w:val="StyleUnderline"/>
          <w:highlight w:val="cyan"/>
        </w:rPr>
        <w:t>investing heavily in</w:t>
      </w:r>
      <w:r w:rsidRPr="00175ABD">
        <w:rPr>
          <w:sz w:val="16"/>
        </w:rPr>
        <w:t xml:space="preserve"> </w:t>
      </w:r>
      <w:r w:rsidRPr="00547A4F">
        <w:rPr>
          <w:rStyle w:val="Emphasis"/>
        </w:rPr>
        <w:t xml:space="preserve">essential </w:t>
      </w:r>
      <w:r w:rsidRPr="00105F74">
        <w:rPr>
          <w:rStyle w:val="Emphasis"/>
          <w:highlight w:val="cyan"/>
        </w:rPr>
        <w:t>infrastructure</w:t>
      </w:r>
      <w:r w:rsidRPr="00105F74">
        <w:rPr>
          <w:rStyle w:val="StyleUnderline"/>
          <w:highlight w:val="cyan"/>
        </w:rPr>
        <w:t xml:space="preserve"> like</w:t>
      </w:r>
      <w:r w:rsidRPr="00105F74">
        <w:rPr>
          <w:sz w:val="16"/>
          <w:highlight w:val="cyan"/>
        </w:rPr>
        <w:t xml:space="preserve"> </w:t>
      </w:r>
      <w:r w:rsidRPr="00105F74">
        <w:rPr>
          <w:rStyle w:val="Emphasis"/>
          <w:highlight w:val="cyan"/>
        </w:rPr>
        <w:t>icebreakers</w:t>
      </w:r>
      <w:r w:rsidRPr="00175ABD">
        <w:rPr>
          <w:sz w:val="16"/>
        </w:rPr>
        <w:t xml:space="preserve"> and surveillance systems. </w:t>
      </w:r>
      <w:r w:rsidRPr="00105F74">
        <w:rPr>
          <w:rStyle w:val="StyleUnderline"/>
          <w:highlight w:val="cyan"/>
        </w:rPr>
        <w:t>Trump</w:t>
      </w:r>
      <w:r w:rsidRPr="00175ABD">
        <w:rPr>
          <w:rStyle w:val="StyleUnderline"/>
        </w:rPr>
        <w:t>-era</w:t>
      </w:r>
      <w:r w:rsidRPr="00175ABD">
        <w:rPr>
          <w:sz w:val="16"/>
        </w:rPr>
        <w:t xml:space="preserve"> </w:t>
      </w:r>
      <w:r w:rsidRPr="00105F74">
        <w:rPr>
          <w:rStyle w:val="StyleUnderline"/>
          <w:highlight w:val="cyan"/>
        </w:rPr>
        <w:t>rhetoric</w:t>
      </w:r>
      <w:r w:rsidRPr="00175ABD">
        <w:rPr>
          <w:sz w:val="16"/>
        </w:rPr>
        <w:t xml:space="preserve"> consistently </w:t>
      </w:r>
      <w:r w:rsidRPr="00105F74">
        <w:rPr>
          <w:rStyle w:val="Emphasis"/>
          <w:highlight w:val="cyan"/>
        </w:rPr>
        <w:t>emphasized</w:t>
      </w:r>
      <w:r w:rsidRPr="00175ABD">
        <w:rPr>
          <w:sz w:val="16"/>
        </w:rPr>
        <w:t xml:space="preserve"> the need for American leadership in safeguarding national interests, framing</w:t>
      </w:r>
      <w:r w:rsidRPr="00175ABD">
        <w:rPr>
          <w:rStyle w:val="StyleUnderline"/>
        </w:rPr>
        <w:t xml:space="preserve"> </w:t>
      </w:r>
      <w:r w:rsidRPr="008904E1">
        <w:rPr>
          <w:rStyle w:val="StyleUnderline"/>
        </w:rPr>
        <w:t>the</w:t>
      </w:r>
      <w:r w:rsidRPr="00175ABD">
        <w:rPr>
          <w:rStyle w:val="StyleUnderline"/>
        </w:rPr>
        <w:t xml:space="preserve"> Arctic as a critical arena for geopolitical </w:t>
      </w:r>
      <w:r w:rsidRPr="00105F74">
        <w:rPr>
          <w:rStyle w:val="StyleUnderline"/>
          <w:highlight w:val="cyan"/>
        </w:rPr>
        <w:t>competition</w:t>
      </w:r>
      <w:r w:rsidRPr="00175ABD">
        <w:rPr>
          <w:rStyle w:val="StyleUnderline"/>
        </w:rPr>
        <w:t xml:space="preserve">, particularly </w:t>
      </w:r>
      <w:r w:rsidRPr="00105F74">
        <w:rPr>
          <w:rStyle w:val="Emphasis"/>
          <w:highlight w:val="cyan"/>
        </w:rPr>
        <w:t>against Russian</w:t>
      </w:r>
      <w:r w:rsidRPr="00175ABD">
        <w:rPr>
          <w:sz w:val="16"/>
        </w:rPr>
        <w:t xml:space="preserve"> and Chinese </w:t>
      </w:r>
      <w:r w:rsidRPr="00105F74">
        <w:rPr>
          <w:rStyle w:val="Emphasis"/>
          <w:highlight w:val="cyan"/>
        </w:rPr>
        <w:t>ambitions</w:t>
      </w:r>
      <w:r w:rsidRPr="00175ABD">
        <w:rPr>
          <w:sz w:val="16"/>
        </w:rPr>
        <w:t>.</w:t>
      </w:r>
    </w:p>
    <w:p w14:paraId="1304EFB6" w14:textId="77777777" w:rsidR="00C802AA" w:rsidRDefault="00C802AA" w:rsidP="00C802AA">
      <w:pPr>
        <w:rPr>
          <w:rStyle w:val="Emphasis"/>
          <w:sz w:val="24"/>
          <w:szCs w:val="28"/>
        </w:rPr>
      </w:pPr>
      <w:r w:rsidRPr="00175ABD">
        <w:rPr>
          <w:sz w:val="16"/>
        </w:rPr>
        <w:t xml:space="preserve">However, critics argued that </w:t>
      </w:r>
      <w:r w:rsidRPr="00547A4F">
        <w:rPr>
          <w:rStyle w:val="StyleUnderline"/>
        </w:rPr>
        <w:t xml:space="preserve">the </w:t>
      </w:r>
      <w:r w:rsidRPr="00105F74">
        <w:rPr>
          <w:rStyle w:val="Emphasis"/>
          <w:highlight w:val="cyan"/>
        </w:rPr>
        <w:t>Trump</w:t>
      </w:r>
      <w:r w:rsidRPr="00547A4F">
        <w:rPr>
          <w:rStyle w:val="StyleUnderline"/>
        </w:rPr>
        <w:t xml:space="preserve"> </w:t>
      </w:r>
      <w:r w:rsidRPr="00105F74">
        <w:rPr>
          <w:rStyle w:val="StyleUnderline"/>
          <w:highlight w:val="cyan"/>
        </w:rPr>
        <w:t xml:space="preserve">administration’s </w:t>
      </w:r>
      <w:r w:rsidRPr="00105F74">
        <w:rPr>
          <w:rStyle w:val="Emphasis"/>
          <w:highlight w:val="cyan"/>
        </w:rPr>
        <w:t>largely unilateral</w:t>
      </w:r>
      <w:r w:rsidRPr="00175ABD">
        <w:rPr>
          <w:sz w:val="16"/>
        </w:rPr>
        <w:t xml:space="preserve"> and </w:t>
      </w:r>
      <w:r w:rsidRPr="00547A4F">
        <w:rPr>
          <w:rStyle w:val="StyleUnderline"/>
        </w:rPr>
        <w:t>short-</w:t>
      </w:r>
      <w:r w:rsidRPr="00547A4F">
        <w:rPr>
          <w:rStyle w:val="Emphasis"/>
        </w:rPr>
        <w:t xml:space="preserve">sighted </w:t>
      </w:r>
      <w:r w:rsidRPr="00105F74">
        <w:rPr>
          <w:rStyle w:val="Emphasis"/>
          <w:highlight w:val="cyan"/>
        </w:rPr>
        <w:t>economic</w:t>
      </w:r>
      <w:r w:rsidRPr="00105F74">
        <w:rPr>
          <w:rStyle w:val="StyleUnderline"/>
          <w:highlight w:val="cyan"/>
        </w:rPr>
        <w:t xml:space="preserve"> approach</w:t>
      </w:r>
      <w:r w:rsidRPr="00105F74">
        <w:rPr>
          <w:sz w:val="16"/>
          <w:highlight w:val="cyan"/>
        </w:rPr>
        <w:t xml:space="preserve"> </w:t>
      </w:r>
      <w:r w:rsidRPr="00105F74">
        <w:rPr>
          <w:rStyle w:val="Emphasis"/>
          <w:sz w:val="28"/>
          <w:szCs w:val="32"/>
          <w:highlight w:val="cyan"/>
        </w:rPr>
        <w:t>risked destabilizing</w:t>
      </w:r>
      <w:r w:rsidRPr="00547A4F">
        <w:rPr>
          <w:rStyle w:val="StyleUnderline"/>
          <w:sz w:val="28"/>
          <w:szCs w:val="32"/>
        </w:rPr>
        <w:t xml:space="preserve"> </w:t>
      </w:r>
      <w:r w:rsidRPr="00547A4F">
        <w:rPr>
          <w:rStyle w:val="StyleUnderline"/>
        </w:rPr>
        <w:t xml:space="preserve">established </w:t>
      </w:r>
      <w:r w:rsidRPr="00105F74">
        <w:rPr>
          <w:rStyle w:val="StyleUnderline"/>
          <w:highlight w:val="cyan"/>
        </w:rPr>
        <w:t>multilateral frameworks</w:t>
      </w:r>
      <w:r w:rsidRPr="00547A4F">
        <w:rPr>
          <w:rStyle w:val="StyleUnderline"/>
        </w:rPr>
        <w:t xml:space="preserve"> </w:t>
      </w:r>
      <w:r w:rsidRPr="00105F74">
        <w:rPr>
          <w:rStyle w:val="StyleUnderline"/>
          <w:highlight w:val="cyan"/>
        </w:rPr>
        <w:t>such as the Arctic Council</w:t>
      </w:r>
      <w:r w:rsidRPr="00175ABD">
        <w:rPr>
          <w:sz w:val="16"/>
        </w:rPr>
        <w:t xml:space="preserve">. </w:t>
      </w:r>
      <w:r w:rsidRPr="00547A4F">
        <w:rPr>
          <w:rStyle w:val="StyleUnderline"/>
        </w:rPr>
        <w:t>These frameworks</w:t>
      </w:r>
      <w:r w:rsidRPr="00175ABD">
        <w:rPr>
          <w:sz w:val="16"/>
        </w:rPr>
        <w:t xml:space="preserve"> historically </w:t>
      </w:r>
      <w:r w:rsidRPr="00547A4F">
        <w:rPr>
          <w:rStyle w:val="StyleUnderline"/>
        </w:rPr>
        <w:t>facilitated</w:t>
      </w:r>
      <w:r w:rsidRPr="00175ABD">
        <w:rPr>
          <w:sz w:val="16"/>
        </w:rPr>
        <w:t xml:space="preserve"> </w:t>
      </w:r>
      <w:r w:rsidRPr="00547A4F">
        <w:rPr>
          <w:rStyle w:val="StyleUnderline"/>
        </w:rPr>
        <w:t>cooperation</w:t>
      </w:r>
      <w:r w:rsidRPr="00175ABD">
        <w:rPr>
          <w:sz w:val="16"/>
        </w:rPr>
        <w:t xml:space="preserve"> among Arctic nations, providing a balanced mechanism for managing shared resources, mitigating environmental risks, and </w:t>
      </w:r>
      <w:r w:rsidRPr="00547A4F">
        <w:rPr>
          <w:rStyle w:val="Emphasis"/>
        </w:rPr>
        <w:t>reducing geopolitical tensions</w:t>
      </w:r>
      <w:r w:rsidRPr="00175ABD">
        <w:rPr>
          <w:sz w:val="16"/>
        </w:rPr>
        <w:t xml:space="preserve">. </w:t>
      </w:r>
      <w:r w:rsidRPr="00105F74">
        <w:rPr>
          <w:rStyle w:val="StyleUnderline"/>
          <w:highlight w:val="cyan"/>
        </w:rPr>
        <w:t xml:space="preserve">Trump’s reduced </w:t>
      </w:r>
      <w:r w:rsidRPr="00105F74">
        <w:rPr>
          <w:rStyle w:val="Emphasis"/>
          <w:highlight w:val="cyan"/>
        </w:rPr>
        <w:t>commitment</w:t>
      </w:r>
      <w:r w:rsidRPr="00105F74">
        <w:rPr>
          <w:rStyle w:val="StyleUnderline"/>
          <w:highlight w:val="cyan"/>
        </w:rPr>
        <w:t xml:space="preserve"> to such cooperative</w:t>
      </w:r>
      <w:r w:rsidRPr="00547A4F">
        <w:rPr>
          <w:rStyle w:val="StyleUnderline"/>
        </w:rPr>
        <w:t xml:space="preserve"> </w:t>
      </w:r>
      <w:r w:rsidRPr="00105F74">
        <w:rPr>
          <w:rStyle w:val="StyleUnderline"/>
          <w:highlight w:val="cyan"/>
        </w:rPr>
        <w:t>frameworks</w:t>
      </w:r>
      <w:r w:rsidRPr="00547A4F">
        <w:rPr>
          <w:rStyle w:val="StyleUnderline"/>
        </w:rPr>
        <w:t xml:space="preserve"> </w:t>
      </w:r>
      <w:r w:rsidRPr="00105F74">
        <w:rPr>
          <w:rStyle w:val="StyleUnderline"/>
          <w:highlight w:val="cyan"/>
        </w:rPr>
        <w:t xml:space="preserve">risked alienating traditional allies and </w:t>
      </w:r>
      <w:r w:rsidRPr="00105F74">
        <w:rPr>
          <w:rStyle w:val="Emphasis"/>
          <w:highlight w:val="cyan"/>
        </w:rPr>
        <w:t>intensifying regional rivalries</w:t>
      </w:r>
      <w:r w:rsidRPr="00105F74">
        <w:rPr>
          <w:rStyle w:val="StyleUnderline"/>
          <w:highlight w:val="cyan"/>
        </w:rPr>
        <w:t xml:space="preserve">, </w:t>
      </w:r>
      <w:r w:rsidRPr="00105F74">
        <w:rPr>
          <w:rStyle w:val="Emphasis"/>
          <w:sz w:val="24"/>
          <w:szCs w:val="28"/>
          <w:highlight w:val="cyan"/>
        </w:rPr>
        <w:t>potentially undermining long-term stability.</w:t>
      </w:r>
    </w:p>
    <w:p w14:paraId="3F6CDC1A" w14:textId="77777777" w:rsidR="00C802AA" w:rsidRPr="00175ABD" w:rsidRDefault="00C802AA" w:rsidP="00C802AA">
      <w:pPr>
        <w:rPr>
          <w:sz w:val="16"/>
        </w:rPr>
      </w:pPr>
      <w:r w:rsidRPr="00175ABD">
        <w:rPr>
          <w:sz w:val="16"/>
        </w:rPr>
        <w:t xml:space="preserve">The economic opportunities presented by the Arctic region are undoubtedly significant, particularly regarding shorter shipping routes and abundant natural resources. Nonetheless, the risks posed by rapid development without robust environmental safeguards are equally substantial. The potential for ecological disasters, acceleration of global climate </w:t>
      </w:r>
      <w:r w:rsidRPr="00175ABD">
        <w:rPr>
          <w:sz w:val="16"/>
        </w:rPr>
        <w:lastRenderedPageBreak/>
        <w:t>impacts, and disruption of local indigenous communities’ livelihoods remain critical concerns. Additionally, heightened geopolitical competition absent meaningful diplomatic engagement could escalate tensions, increasing instability within the region.</w:t>
      </w:r>
    </w:p>
    <w:p w14:paraId="4E44BA1F" w14:textId="77777777" w:rsidR="00C802AA" w:rsidRPr="00175ABD" w:rsidRDefault="00C802AA" w:rsidP="00C802AA">
      <w:pPr>
        <w:rPr>
          <w:sz w:val="16"/>
        </w:rPr>
      </w:pPr>
      <w:r w:rsidRPr="00175ABD">
        <w:rPr>
          <w:sz w:val="16"/>
        </w:rPr>
        <w:t>Trump-era Arctic policy thus exemplifies a broader geopolitical challenge: balancing immediate economic and national security interests with the imperative for sustainable development and cooperative international relations. As the Arctic continues to evolve due to climate change and geopolitical pressures, it becomes increasingly crucial for policymakers to adopt balanced, sustainable strategies. These should emphasize not only resource management but also meaningful engagement with indigenous communities, enhanced diplomatic collaboration, and comprehensive environmental stewardship.</w:t>
      </w:r>
    </w:p>
    <w:p w14:paraId="3DA50796" w14:textId="77777777" w:rsidR="00C802AA" w:rsidRDefault="00C802AA" w:rsidP="00C802AA">
      <w:r w:rsidRPr="00175ABD">
        <w:rPr>
          <w:sz w:val="16"/>
        </w:rPr>
        <w:t xml:space="preserve">Ultimately, </w:t>
      </w:r>
      <w:r w:rsidRPr="00547A4F">
        <w:rPr>
          <w:rStyle w:val="StyleUnderline"/>
        </w:rPr>
        <w:t xml:space="preserve">the growing strategic importance of the Arctic in a new Trump era underscores critical lessons in </w:t>
      </w:r>
      <w:r w:rsidRPr="00175ABD">
        <w:rPr>
          <w:rStyle w:val="Emphasis"/>
        </w:rPr>
        <w:t>geopolitical decision-making</w:t>
      </w:r>
      <w:r w:rsidRPr="00175ABD">
        <w:rPr>
          <w:sz w:val="16"/>
        </w:rPr>
        <w:t>. Future policy must reconcile short-term national ambitions with the long-term demands of ecological sustainability and international cooperation. An integrated and nuanced approach is essential to navigating the complex opportunities and challenges emerging from this dynamically evolving region.</w:t>
      </w:r>
    </w:p>
    <w:p w14:paraId="7F20D48A" w14:textId="77777777" w:rsidR="00C802AA" w:rsidRPr="00D575D4" w:rsidRDefault="00C802AA" w:rsidP="00C802AA"/>
    <w:p w14:paraId="2986A42D" w14:textId="77777777" w:rsidR="00C802AA" w:rsidRDefault="00C802AA" w:rsidP="00C802AA">
      <w:pPr>
        <w:pStyle w:val="Heading4"/>
      </w:pPr>
      <w:r>
        <w:t xml:space="preserve">Expanding icebreakers is designed to </w:t>
      </w:r>
      <w:r>
        <w:rPr>
          <w:u w:val="single"/>
        </w:rPr>
        <w:t>single out</w:t>
      </w:r>
      <w:r>
        <w:t xml:space="preserve"> Russia.</w:t>
      </w:r>
    </w:p>
    <w:p w14:paraId="2D55175C" w14:textId="77777777" w:rsidR="00C802AA" w:rsidRPr="00D92B68" w:rsidRDefault="00C802AA" w:rsidP="00C802AA">
      <w:r w:rsidRPr="00FA12FB">
        <w:t xml:space="preserve">Andrey </w:t>
      </w:r>
      <w:r w:rsidRPr="00FA12FB">
        <w:rPr>
          <w:rStyle w:val="Style13ptBold"/>
        </w:rPr>
        <w:t>Kortunov 24</w:t>
      </w:r>
      <w:r w:rsidRPr="00FA12FB">
        <w:t>.</w:t>
      </w:r>
      <w:r>
        <w:t xml:space="preserve"> A</w:t>
      </w:r>
      <w:r w:rsidRPr="007C4508">
        <w:t>cademic director of the Russian International Affairs Council</w:t>
      </w:r>
      <w:r>
        <w:t>.</w:t>
      </w:r>
      <w:r w:rsidRPr="00FA12FB">
        <w:t xml:space="preserve"> "Is global ice-breaker race imminent?." </w:t>
      </w:r>
      <w:r>
        <w:t>Global Times</w:t>
      </w:r>
      <w:r w:rsidRPr="00FA12FB">
        <w:t>. 7-26-2024. https://www.globaltimes.cn/page/202407/1316818.shtml</w:t>
      </w:r>
    </w:p>
    <w:p w14:paraId="346DE310" w14:textId="77777777" w:rsidR="00C802AA" w:rsidRPr="00175ABD" w:rsidRDefault="00C802AA" w:rsidP="00C802AA">
      <w:pPr>
        <w:rPr>
          <w:u w:val="single"/>
        </w:rPr>
      </w:pPr>
      <w:r w:rsidRPr="00105F74">
        <w:rPr>
          <w:rStyle w:val="StyleUnderline"/>
          <w:highlight w:val="cyan"/>
        </w:rPr>
        <w:t>For the US, communication</w:t>
      </w:r>
      <w:r w:rsidRPr="002D1B8D">
        <w:rPr>
          <w:rStyle w:val="StyleUnderline"/>
        </w:rPr>
        <w:t xml:space="preserve"> </w:t>
      </w:r>
      <w:r w:rsidRPr="00105F74">
        <w:rPr>
          <w:rStyle w:val="StyleUnderline"/>
          <w:highlight w:val="cyan"/>
        </w:rPr>
        <w:t xml:space="preserve">lines between the </w:t>
      </w:r>
      <w:r w:rsidRPr="00105F74">
        <w:rPr>
          <w:rStyle w:val="Emphasis"/>
          <w:highlight w:val="cyan"/>
        </w:rPr>
        <w:t>East</w:t>
      </w:r>
      <w:r w:rsidRPr="00105F74">
        <w:rPr>
          <w:rStyle w:val="StyleUnderline"/>
          <w:highlight w:val="cyan"/>
        </w:rPr>
        <w:t xml:space="preserve"> and the </w:t>
      </w:r>
      <w:r w:rsidRPr="00105F74">
        <w:rPr>
          <w:rStyle w:val="Emphasis"/>
          <w:highlight w:val="cyan"/>
        </w:rPr>
        <w:t>West</w:t>
      </w:r>
      <w:r w:rsidRPr="00105F74">
        <w:rPr>
          <w:rStyle w:val="StyleUnderline"/>
          <w:highlight w:val="cyan"/>
        </w:rPr>
        <w:t xml:space="preserve"> are served by the</w:t>
      </w:r>
      <w:r w:rsidRPr="00175ABD">
        <w:rPr>
          <w:sz w:val="16"/>
        </w:rPr>
        <w:t xml:space="preserve"> </w:t>
      </w:r>
      <w:r w:rsidRPr="00105F74">
        <w:rPr>
          <w:rStyle w:val="Emphasis"/>
          <w:highlight w:val="cyan"/>
        </w:rPr>
        <w:t>Panama Canal</w:t>
      </w:r>
      <w:r w:rsidRPr="00105F74">
        <w:rPr>
          <w:sz w:val="16"/>
          <w:highlight w:val="cyan"/>
        </w:rPr>
        <w:t xml:space="preserve">, </w:t>
      </w:r>
      <w:r w:rsidRPr="00105F74">
        <w:rPr>
          <w:rStyle w:val="StyleUnderline"/>
          <w:highlight w:val="cyan"/>
        </w:rPr>
        <w:t>rather than</w:t>
      </w:r>
      <w:r w:rsidRPr="002D1B8D">
        <w:rPr>
          <w:rStyle w:val="StyleUnderline"/>
        </w:rPr>
        <w:t xml:space="preserve"> by </w:t>
      </w:r>
      <w:r w:rsidRPr="00105F74">
        <w:rPr>
          <w:rStyle w:val="StyleUnderline"/>
          <w:highlight w:val="cyan"/>
        </w:rPr>
        <w:t>the Northwest Passage</w:t>
      </w:r>
      <w:r w:rsidRPr="00175ABD">
        <w:rPr>
          <w:sz w:val="16"/>
        </w:rPr>
        <w:t xml:space="preserve"> along the Canadian Arctic coastline. Not only is the Passage very complicated for navigation, it is also a matter of a long-term dispute between Washington and Ottawa - the Canadian government considers the Passage as a part of Canadian internal waters, while the US claims that this is an international strait allowing free and unencumbered navigation. In any case, </w:t>
      </w:r>
      <w:r w:rsidRPr="002D1B8D">
        <w:rPr>
          <w:rStyle w:val="StyleUnderline"/>
        </w:rPr>
        <w:t>it is hard to imagine that either the US</w:t>
      </w:r>
      <w:r w:rsidRPr="00175ABD">
        <w:rPr>
          <w:sz w:val="16"/>
        </w:rPr>
        <w:t xml:space="preserve">, or Canada, or any other nation, </w:t>
      </w:r>
      <w:r w:rsidRPr="002D1B8D">
        <w:rPr>
          <w:rStyle w:val="StyleUnderline"/>
        </w:rPr>
        <w:t xml:space="preserve">will invest dozens of billions of taxpayers' dollars in trying to turn the </w:t>
      </w:r>
      <w:r w:rsidRPr="002D1B8D">
        <w:rPr>
          <w:rStyle w:val="Emphasis"/>
        </w:rPr>
        <w:t>Passage</w:t>
      </w:r>
      <w:r w:rsidRPr="002D1B8D">
        <w:rPr>
          <w:rStyle w:val="StyleUnderline"/>
        </w:rPr>
        <w:t xml:space="preserve"> into a major </w:t>
      </w:r>
      <w:r w:rsidRPr="002D1B8D">
        <w:rPr>
          <w:rStyle w:val="Emphasis"/>
        </w:rPr>
        <w:t>international transportation route</w:t>
      </w:r>
      <w:r w:rsidRPr="002D1B8D">
        <w:rPr>
          <w:rStyle w:val="StyleUnderline"/>
        </w:rPr>
        <w:t>.</w:t>
      </w:r>
      <w:r w:rsidRPr="00175ABD">
        <w:rPr>
          <w:sz w:val="16"/>
        </w:rPr>
        <w:t xml:space="preserve"> The US and Canadian populations along the Arctic coastline combined are much smaller than the Russian one. </w:t>
      </w:r>
      <w:r w:rsidRPr="00105F74">
        <w:rPr>
          <w:rStyle w:val="StyleUnderline"/>
          <w:highlight w:val="cyan"/>
        </w:rPr>
        <w:t xml:space="preserve">The relative </w:t>
      </w:r>
      <w:r w:rsidRPr="00105F74">
        <w:rPr>
          <w:rStyle w:val="Emphasis"/>
          <w:highlight w:val="cyan"/>
        </w:rPr>
        <w:t>economic importance</w:t>
      </w:r>
      <w:r w:rsidRPr="00105F74">
        <w:rPr>
          <w:rStyle w:val="StyleUnderline"/>
          <w:highlight w:val="cyan"/>
        </w:rPr>
        <w:t xml:space="preserve"> of the </w:t>
      </w:r>
      <w:r w:rsidRPr="00105F74">
        <w:rPr>
          <w:rStyle w:val="Emphasis"/>
          <w:highlight w:val="cyan"/>
        </w:rPr>
        <w:t>Arctic</w:t>
      </w:r>
      <w:r w:rsidRPr="00105F74">
        <w:rPr>
          <w:rStyle w:val="StyleUnderline"/>
          <w:highlight w:val="cyan"/>
        </w:rPr>
        <w:t xml:space="preserve"> </w:t>
      </w:r>
      <w:r w:rsidRPr="00105F74">
        <w:rPr>
          <w:rStyle w:val="Emphasis"/>
          <w:highlight w:val="cyan"/>
        </w:rPr>
        <w:t>region</w:t>
      </w:r>
      <w:r w:rsidRPr="00105F74">
        <w:rPr>
          <w:rStyle w:val="StyleUnderline"/>
          <w:highlight w:val="cyan"/>
        </w:rPr>
        <w:t xml:space="preserve"> for </w:t>
      </w:r>
      <w:r w:rsidRPr="00105F74">
        <w:rPr>
          <w:rStyle w:val="Emphasis"/>
          <w:highlight w:val="cyan"/>
        </w:rPr>
        <w:t>North American nations</w:t>
      </w:r>
      <w:r w:rsidRPr="00105F74">
        <w:rPr>
          <w:rStyle w:val="StyleUnderline"/>
          <w:highlight w:val="cyan"/>
        </w:rPr>
        <w:t xml:space="preserve"> is much more limited than for </w:t>
      </w:r>
      <w:r w:rsidRPr="00105F74">
        <w:rPr>
          <w:rStyle w:val="Emphasis"/>
          <w:highlight w:val="cyan"/>
        </w:rPr>
        <w:t>Eurasian powers</w:t>
      </w:r>
      <w:r w:rsidRPr="00105F74">
        <w:rPr>
          <w:rStyle w:val="StyleUnderline"/>
          <w:highlight w:val="cyan"/>
        </w:rPr>
        <w:t>.</w:t>
      </w:r>
    </w:p>
    <w:p w14:paraId="76ACB0F4" w14:textId="77777777" w:rsidR="00C802AA" w:rsidRDefault="00C802AA" w:rsidP="00C802AA">
      <w:pPr>
        <w:rPr>
          <w:sz w:val="16"/>
        </w:rPr>
      </w:pPr>
      <w:r w:rsidRPr="00175ABD">
        <w:rPr>
          <w:sz w:val="16"/>
        </w:rPr>
        <w:t xml:space="preserve">In conclusion, </w:t>
      </w:r>
      <w:r w:rsidRPr="00105F74">
        <w:rPr>
          <w:rStyle w:val="StyleUnderline"/>
          <w:highlight w:val="cyan"/>
        </w:rPr>
        <w:t xml:space="preserve">the ICE alliance has more </w:t>
      </w:r>
      <w:r w:rsidRPr="00105F74">
        <w:rPr>
          <w:rStyle w:val="Emphasis"/>
          <w:highlight w:val="cyan"/>
        </w:rPr>
        <w:t>geopolitical</w:t>
      </w:r>
      <w:r w:rsidRPr="00537E6D">
        <w:rPr>
          <w:rStyle w:val="StyleUnderline"/>
        </w:rPr>
        <w:t xml:space="preserve"> and </w:t>
      </w:r>
      <w:r w:rsidRPr="00537E6D">
        <w:rPr>
          <w:rStyle w:val="Emphasis"/>
        </w:rPr>
        <w:t xml:space="preserve">geostrategic </w:t>
      </w:r>
      <w:r w:rsidRPr="00105F74">
        <w:rPr>
          <w:rStyle w:val="Emphasis"/>
          <w:highlight w:val="cyan"/>
        </w:rPr>
        <w:t>rationale</w:t>
      </w:r>
      <w:r w:rsidRPr="00105F74">
        <w:rPr>
          <w:rStyle w:val="StyleUnderline"/>
          <w:highlight w:val="cyan"/>
        </w:rPr>
        <w:t xml:space="preserve"> than</w:t>
      </w:r>
      <w:r w:rsidRPr="00537E6D">
        <w:rPr>
          <w:rStyle w:val="StyleUnderline"/>
        </w:rPr>
        <w:t xml:space="preserve"> </w:t>
      </w:r>
      <w:r w:rsidRPr="00105F74">
        <w:rPr>
          <w:rStyle w:val="Emphasis"/>
          <w:highlight w:val="cyan"/>
        </w:rPr>
        <w:t>economic</w:t>
      </w:r>
      <w:r w:rsidRPr="00537E6D">
        <w:rPr>
          <w:rStyle w:val="StyleUnderline"/>
        </w:rPr>
        <w:t>.</w:t>
      </w:r>
      <w:r w:rsidRPr="00175ABD">
        <w:rPr>
          <w:sz w:val="16"/>
        </w:rPr>
        <w:t xml:space="preserve"> </w:t>
      </w:r>
      <w:r w:rsidRPr="00105F74">
        <w:rPr>
          <w:rStyle w:val="StyleUnderline"/>
          <w:highlight w:val="cyan"/>
        </w:rPr>
        <w:t>The idea</w:t>
      </w:r>
      <w:r w:rsidRPr="00537E6D">
        <w:rPr>
          <w:rStyle w:val="StyleUnderline"/>
        </w:rPr>
        <w:t xml:space="preserve">, apparently, </w:t>
      </w:r>
      <w:r w:rsidRPr="00105F74">
        <w:rPr>
          <w:rStyle w:val="StyleUnderline"/>
          <w:highlight w:val="cyan"/>
        </w:rPr>
        <w:t xml:space="preserve">is to </w:t>
      </w:r>
      <w:r w:rsidRPr="00105F74">
        <w:rPr>
          <w:rStyle w:val="Emphasis"/>
          <w:sz w:val="28"/>
          <w:szCs w:val="32"/>
          <w:highlight w:val="cyan"/>
        </w:rPr>
        <w:t>confront Moscow</w:t>
      </w:r>
      <w:r w:rsidRPr="00175ABD">
        <w:rPr>
          <w:rStyle w:val="StyleUnderline"/>
          <w:sz w:val="28"/>
          <w:szCs w:val="32"/>
        </w:rPr>
        <w:t xml:space="preserve"> </w:t>
      </w:r>
      <w:r w:rsidRPr="00105F74">
        <w:rPr>
          <w:rStyle w:val="StyleUnderline"/>
          <w:highlight w:val="cyan"/>
        </w:rPr>
        <w:t xml:space="preserve">in </w:t>
      </w:r>
      <w:r w:rsidRPr="00105F74">
        <w:rPr>
          <w:rStyle w:val="Emphasis"/>
          <w:highlight w:val="cyan"/>
        </w:rPr>
        <w:t>controlling</w:t>
      </w:r>
      <w:r w:rsidRPr="00105F74">
        <w:rPr>
          <w:rStyle w:val="StyleUnderline"/>
          <w:highlight w:val="cyan"/>
        </w:rPr>
        <w:t xml:space="preserve"> the vast</w:t>
      </w:r>
      <w:r w:rsidRPr="00175ABD">
        <w:rPr>
          <w:sz w:val="16"/>
        </w:rPr>
        <w:t xml:space="preserve"> </w:t>
      </w:r>
      <w:r w:rsidRPr="00105F74">
        <w:rPr>
          <w:rStyle w:val="Emphasis"/>
          <w:highlight w:val="cyan"/>
        </w:rPr>
        <w:t>Eurasian Arctic maritime space</w:t>
      </w:r>
      <w:r w:rsidRPr="00175ABD">
        <w:rPr>
          <w:sz w:val="16"/>
        </w:rPr>
        <w:t xml:space="preserve">. Not surprisingly, </w:t>
      </w:r>
      <w:r w:rsidRPr="00537E6D">
        <w:rPr>
          <w:rStyle w:val="StyleUnderline"/>
        </w:rPr>
        <w:t>the new initiative was announced</w:t>
      </w:r>
      <w:r w:rsidRPr="00175ABD">
        <w:rPr>
          <w:sz w:val="16"/>
        </w:rPr>
        <w:t xml:space="preserve"> on </w:t>
      </w:r>
      <w:r w:rsidRPr="00175ABD">
        <w:rPr>
          <w:rStyle w:val="StyleUnderline"/>
        </w:rPr>
        <w:t>the margins of the NATO Summit</w:t>
      </w:r>
      <w:r w:rsidRPr="00175ABD">
        <w:rPr>
          <w:sz w:val="16"/>
        </w:rPr>
        <w:t xml:space="preserve"> upon its 75th anniversary rather than at a G20 meeting or at the World Economic Forum.</w:t>
      </w:r>
    </w:p>
    <w:p w14:paraId="5A0D802B" w14:textId="77777777" w:rsidR="00C802AA" w:rsidRPr="00175ABD" w:rsidRDefault="00C802AA" w:rsidP="00C802AA">
      <w:pPr>
        <w:pStyle w:val="Heading3"/>
      </w:pPr>
      <w:r>
        <w:lastRenderedPageBreak/>
        <w:t>Link---Arctic Key---2NC/1NR</w:t>
      </w:r>
    </w:p>
    <w:p w14:paraId="52FAD14E" w14:textId="77777777" w:rsidR="00C802AA" w:rsidRPr="00135D8A" w:rsidRDefault="00C802AA" w:rsidP="00C802AA">
      <w:pPr>
        <w:pStyle w:val="Heading4"/>
      </w:pPr>
      <w:r>
        <w:t xml:space="preserve">The Arctic is </w:t>
      </w:r>
      <w:r>
        <w:rPr>
          <w:u w:val="single"/>
        </w:rPr>
        <w:t>critical</w:t>
      </w:r>
      <w:r>
        <w:t xml:space="preserve"> for Russian security. </w:t>
      </w:r>
    </w:p>
    <w:p w14:paraId="7B3C7573" w14:textId="77777777" w:rsidR="00C802AA" w:rsidRPr="00135D8A" w:rsidRDefault="00C802AA" w:rsidP="00C802AA">
      <w:r w:rsidRPr="00135D8A">
        <w:t xml:space="preserve">Sergey </w:t>
      </w:r>
      <w:r w:rsidRPr="00135D8A">
        <w:rPr>
          <w:rStyle w:val="Style13ptBold"/>
        </w:rPr>
        <w:t>Sukhankin 24</w:t>
      </w:r>
      <w:r w:rsidRPr="00135D8A">
        <w:t>. Dr. Sergey Sukhankin serves as a Senior Fellow at The Jamestown Foundation and holds the position of Advisor at Gulf State Analytics in Washington, D.C</w:t>
      </w:r>
      <w:r>
        <w:t xml:space="preserve">. </w:t>
      </w:r>
      <w:r w:rsidRPr="00135D8A">
        <w:t>"US Makes its Move in the Arctic: How Will Moscow Respond?." Wilson Center. 1-2-2024. https://www.wilsoncenter.org/article/us-makes-its-move-arctic-how-will-moscow-respond</w:t>
      </w:r>
    </w:p>
    <w:p w14:paraId="5972ADFE" w14:textId="77777777" w:rsidR="00C802AA" w:rsidRPr="00135D8A" w:rsidRDefault="00C802AA" w:rsidP="00C802AA">
      <w:pPr>
        <w:rPr>
          <w:sz w:val="16"/>
        </w:rPr>
      </w:pPr>
      <w:r w:rsidRPr="00135D8A">
        <w:rPr>
          <w:sz w:val="16"/>
        </w:rPr>
        <w:t xml:space="preserve">What are the stakes for </w:t>
      </w:r>
      <w:r w:rsidRPr="00105F74">
        <w:rPr>
          <w:rStyle w:val="Emphasis"/>
          <w:highlight w:val="cyan"/>
        </w:rPr>
        <w:t>Russia</w:t>
      </w:r>
      <w:r w:rsidRPr="00135D8A">
        <w:rPr>
          <w:sz w:val="16"/>
        </w:rPr>
        <w:t xml:space="preserve">? </w:t>
      </w:r>
    </w:p>
    <w:p w14:paraId="1F89D4CC" w14:textId="77777777" w:rsidR="00C802AA" w:rsidRPr="00135D8A" w:rsidRDefault="00C802AA" w:rsidP="00C802AA">
      <w:pPr>
        <w:rPr>
          <w:sz w:val="16"/>
        </w:rPr>
      </w:pPr>
      <w:r w:rsidRPr="00135D8A">
        <w:rPr>
          <w:sz w:val="16"/>
        </w:rPr>
        <w:t xml:space="preserve">On December 11, speaking at the convention for the development of key residential areas in the Arctic region, Vladimir </w:t>
      </w:r>
      <w:r w:rsidRPr="00135D8A">
        <w:rPr>
          <w:rStyle w:val="Emphasis"/>
        </w:rPr>
        <w:t>Putin</w:t>
      </w:r>
      <w:r w:rsidRPr="00135D8A">
        <w:rPr>
          <w:sz w:val="16"/>
        </w:rPr>
        <w:t xml:space="preserve"> </w:t>
      </w:r>
      <w:r w:rsidRPr="00135D8A">
        <w:rPr>
          <w:rStyle w:val="StyleUnderline"/>
        </w:rPr>
        <w:t xml:space="preserve">explicitly </w:t>
      </w:r>
      <w:r w:rsidRPr="00105F74">
        <w:rPr>
          <w:rStyle w:val="StyleUnderline"/>
          <w:highlight w:val="cyan"/>
        </w:rPr>
        <w:t>stated</w:t>
      </w:r>
      <w:r w:rsidRPr="00135D8A">
        <w:rPr>
          <w:rStyle w:val="StyleUnderline"/>
        </w:rPr>
        <w:t xml:space="preserve"> that the “</w:t>
      </w:r>
      <w:r w:rsidRPr="00105F74">
        <w:rPr>
          <w:rStyle w:val="Emphasis"/>
          <w:highlight w:val="cyan"/>
        </w:rPr>
        <w:t>development</w:t>
      </w:r>
      <w:r w:rsidRPr="00105F74">
        <w:rPr>
          <w:rStyle w:val="StyleUnderline"/>
          <w:highlight w:val="cyan"/>
        </w:rPr>
        <w:t xml:space="preserve"> of the </w:t>
      </w:r>
      <w:r w:rsidRPr="00105F74">
        <w:rPr>
          <w:rStyle w:val="Emphasis"/>
          <w:highlight w:val="cyan"/>
        </w:rPr>
        <w:t>Arctic</w:t>
      </w:r>
      <w:r w:rsidRPr="00105F74">
        <w:rPr>
          <w:rStyle w:val="StyleUnderline"/>
          <w:highlight w:val="cyan"/>
        </w:rPr>
        <w:t xml:space="preserve"> is an </w:t>
      </w:r>
      <w:r w:rsidRPr="00105F74">
        <w:rPr>
          <w:rStyle w:val="Emphasis"/>
          <w:highlight w:val="cyan"/>
        </w:rPr>
        <w:t>undisputed</w:t>
      </w:r>
      <w:r w:rsidRPr="00135D8A">
        <w:rPr>
          <w:rStyle w:val="Emphasis"/>
        </w:rPr>
        <w:t xml:space="preserve"> </w:t>
      </w:r>
      <w:r w:rsidRPr="00105F74">
        <w:rPr>
          <w:rStyle w:val="Emphasis"/>
          <w:highlight w:val="cyan"/>
        </w:rPr>
        <w:t>priority</w:t>
      </w:r>
      <w:r w:rsidRPr="00105F74">
        <w:rPr>
          <w:rStyle w:val="StyleUnderline"/>
          <w:highlight w:val="cyan"/>
        </w:rPr>
        <w:t xml:space="preserve"> for the </w:t>
      </w:r>
      <w:r w:rsidRPr="00105F74">
        <w:rPr>
          <w:rStyle w:val="Emphasis"/>
          <w:highlight w:val="cyan"/>
        </w:rPr>
        <w:t>Russian Federation</w:t>
      </w:r>
      <w:r w:rsidRPr="00135D8A">
        <w:rPr>
          <w:sz w:val="16"/>
        </w:rPr>
        <w:t xml:space="preserve">” due to its colossal geo-economic potential as well as a factor of Russia's national security and defence. </w:t>
      </w:r>
    </w:p>
    <w:p w14:paraId="05B562B1" w14:textId="77777777" w:rsidR="00C802AA" w:rsidRPr="00135D8A" w:rsidRDefault="00C802AA" w:rsidP="00C802AA">
      <w:pPr>
        <w:rPr>
          <w:sz w:val="16"/>
        </w:rPr>
      </w:pPr>
      <w:r w:rsidRPr="00135D8A">
        <w:rPr>
          <w:sz w:val="16"/>
        </w:rPr>
        <w:t xml:space="preserve">In my view, however, </w:t>
      </w:r>
      <w:r w:rsidRPr="00105F74">
        <w:rPr>
          <w:rStyle w:val="StyleUnderline"/>
          <w:highlight w:val="cyan"/>
        </w:rPr>
        <w:t>for Russia</w:t>
      </w:r>
      <w:r w:rsidRPr="00135D8A">
        <w:rPr>
          <w:rStyle w:val="StyleUnderline"/>
        </w:rPr>
        <w:t xml:space="preserve"> the value of </w:t>
      </w:r>
      <w:r w:rsidRPr="00105F74">
        <w:rPr>
          <w:rStyle w:val="StyleUnderline"/>
          <w:highlight w:val="cyan"/>
        </w:rPr>
        <w:t>the Arctic region</w:t>
      </w:r>
      <w:r w:rsidRPr="00135D8A">
        <w:rPr>
          <w:rStyle w:val="StyleUnderline"/>
        </w:rPr>
        <w:t xml:space="preserve"> well </w:t>
      </w:r>
      <w:r w:rsidRPr="00105F74">
        <w:rPr>
          <w:rStyle w:val="StyleUnderline"/>
          <w:highlight w:val="cyan"/>
        </w:rPr>
        <w:t>exceeds</w:t>
      </w:r>
      <w:r w:rsidRPr="00135D8A">
        <w:rPr>
          <w:rStyle w:val="StyleUnderline"/>
        </w:rPr>
        <w:t xml:space="preserve"> </w:t>
      </w:r>
      <w:r w:rsidRPr="00135D8A">
        <w:rPr>
          <w:rStyle w:val="Emphasis"/>
        </w:rPr>
        <w:t>geo-economic interests</w:t>
      </w:r>
      <w:r w:rsidRPr="00135D8A">
        <w:rPr>
          <w:rStyle w:val="StyleUnderline"/>
        </w:rPr>
        <w:t xml:space="preserve"> and rather </w:t>
      </w:r>
      <w:r w:rsidRPr="00135D8A">
        <w:rPr>
          <w:rStyle w:val="Emphasis"/>
        </w:rPr>
        <w:t xml:space="preserve">illusory </w:t>
      </w:r>
      <w:r w:rsidRPr="00105F74">
        <w:rPr>
          <w:rStyle w:val="Emphasis"/>
          <w:highlight w:val="cyan"/>
        </w:rPr>
        <w:t>security concerns</w:t>
      </w:r>
      <w:r w:rsidRPr="00135D8A">
        <w:rPr>
          <w:sz w:val="16"/>
        </w:rPr>
        <w:t xml:space="preserve">. </w:t>
      </w:r>
      <w:r w:rsidRPr="00135D8A">
        <w:rPr>
          <w:rStyle w:val="StyleUnderline"/>
        </w:rPr>
        <w:t xml:space="preserve">In the </w:t>
      </w:r>
      <w:r w:rsidRPr="00135D8A">
        <w:rPr>
          <w:rStyle w:val="Emphasis"/>
        </w:rPr>
        <w:t>light</w:t>
      </w:r>
      <w:r w:rsidRPr="00135D8A">
        <w:rPr>
          <w:rStyle w:val="StyleUnderline"/>
        </w:rPr>
        <w:t xml:space="preserve"> of </w:t>
      </w:r>
      <w:r w:rsidRPr="00135D8A">
        <w:rPr>
          <w:rStyle w:val="Emphasis"/>
        </w:rPr>
        <w:t>Russia's</w:t>
      </w:r>
      <w:r w:rsidRPr="00135D8A">
        <w:rPr>
          <w:sz w:val="16"/>
        </w:rPr>
        <w:t xml:space="preserve"> </w:t>
      </w:r>
      <w:r w:rsidRPr="00135D8A">
        <w:rPr>
          <w:rStyle w:val="StyleUnderline"/>
        </w:rPr>
        <w:t>post-2014 transformation translated into re-emerging neo-imperial expansionism</w:t>
      </w:r>
      <w:r w:rsidRPr="00105F74">
        <w:rPr>
          <w:rStyle w:val="StyleUnderline"/>
          <w:highlight w:val="cyan"/>
        </w:rPr>
        <w:t xml:space="preserve">, it is clear that the </w:t>
      </w:r>
      <w:r w:rsidRPr="00105F74">
        <w:rPr>
          <w:rStyle w:val="Emphasis"/>
          <w:highlight w:val="cyan"/>
        </w:rPr>
        <w:t>Arctic</w:t>
      </w:r>
      <w:r w:rsidRPr="00105F74">
        <w:rPr>
          <w:rStyle w:val="StyleUnderline"/>
          <w:highlight w:val="cyan"/>
        </w:rPr>
        <w:t xml:space="preserve"> has </w:t>
      </w:r>
      <w:r w:rsidRPr="00105F74">
        <w:rPr>
          <w:rStyle w:val="Emphasis"/>
          <w:highlight w:val="cyan"/>
        </w:rPr>
        <w:t>transformed</w:t>
      </w:r>
      <w:r w:rsidRPr="00105F74">
        <w:rPr>
          <w:rStyle w:val="StyleUnderline"/>
          <w:highlight w:val="cyan"/>
        </w:rPr>
        <w:t xml:space="preserve"> into a </w:t>
      </w:r>
      <w:r w:rsidRPr="00105F74">
        <w:rPr>
          <w:rStyle w:val="Emphasis"/>
          <w:sz w:val="28"/>
          <w:szCs w:val="32"/>
          <w:highlight w:val="cyan"/>
        </w:rPr>
        <w:t>fundamental pillar</w:t>
      </w:r>
      <w:r w:rsidRPr="00105F74">
        <w:rPr>
          <w:rStyle w:val="StyleUnderline"/>
          <w:sz w:val="28"/>
          <w:szCs w:val="32"/>
          <w:highlight w:val="cyan"/>
        </w:rPr>
        <w:t xml:space="preserve"> </w:t>
      </w:r>
      <w:r w:rsidRPr="00105F74">
        <w:rPr>
          <w:rStyle w:val="StyleUnderline"/>
          <w:highlight w:val="cyan"/>
        </w:rPr>
        <w:t xml:space="preserve">of Russia's </w:t>
      </w:r>
      <w:r w:rsidRPr="00105F74">
        <w:rPr>
          <w:rStyle w:val="Emphasis"/>
          <w:highlight w:val="cyan"/>
        </w:rPr>
        <w:t>statehood</w:t>
      </w:r>
      <w:r w:rsidRPr="00105F74">
        <w:rPr>
          <w:rStyle w:val="StyleUnderline"/>
          <w:highlight w:val="cyan"/>
        </w:rPr>
        <w:t xml:space="preserve"> and </w:t>
      </w:r>
      <w:r w:rsidRPr="00105F74">
        <w:rPr>
          <w:rStyle w:val="Emphasis"/>
          <w:highlight w:val="cyan"/>
        </w:rPr>
        <w:t>national identity</w:t>
      </w:r>
      <w:r w:rsidRPr="00135D8A">
        <w:rPr>
          <w:sz w:val="16"/>
        </w:rPr>
        <w:t xml:space="preserve">. At this juncture it is worth remembering that in 2015—after Kremlin's neo-colonial territorial grab in Ukraine and initiation of the new chapter of “adventures” on the Middle East—Russia officially stepped forward with a territorial claim in the Arctic, giving a new breath to the idea of “Arctic exceptionalism”. </w:t>
      </w:r>
    </w:p>
    <w:p w14:paraId="1A97C5D8" w14:textId="77777777" w:rsidR="00C802AA" w:rsidRPr="00135D8A" w:rsidRDefault="00C802AA" w:rsidP="00C802AA">
      <w:pPr>
        <w:rPr>
          <w:rStyle w:val="StyleUnderline"/>
        </w:rPr>
      </w:pPr>
      <w:r w:rsidRPr="00135D8A">
        <w:rPr>
          <w:sz w:val="16"/>
        </w:rPr>
        <w:t xml:space="preserve">Thus, </w:t>
      </w:r>
      <w:r w:rsidRPr="00135D8A">
        <w:rPr>
          <w:rStyle w:val="StyleUnderline"/>
        </w:rPr>
        <w:t xml:space="preserve">one might theorize that </w:t>
      </w:r>
      <w:r w:rsidRPr="00105F74">
        <w:rPr>
          <w:rStyle w:val="Emphasis"/>
          <w:highlight w:val="cyan"/>
        </w:rPr>
        <w:t>prospective</w:t>
      </w:r>
      <w:r w:rsidRPr="00105F74">
        <w:rPr>
          <w:rStyle w:val="StyleUnderline"/>
          <w:highlight w:val="cyan"/>
        </w:rPr>
        <w:t xml:space="preserve"> </w:t>
      </w:r>
      <w:r w:rsidRPr="00105F74">
        <w:rPr>
          <w:rStyle w:val="Emphasis"/>
          <w:highlight w:val="cyan"/>
        </w:rPr>
        <w:t>geopolitical defeat</w:t>
      </w:r>
      <w:r w:rsidRPr="00135D8A">
        <w:rPr>
          <w:sz w:val="16"/>
        </w:rPr>
        <w:t xml:space="preserve">(s) </w:t>
      </w:r>
      <w:r w:rsidRPr="00105F74">
        <w:rPr>
          <w:rStyle w:val="StyleUnderline"/>
          <w:highlight w:val="cyan"/>
        </w:rPr>
        <w:t>in the Arctic</w:t>
      </w:r>
      <w:r w:rsidRPr="00135D8A">
        <w:rPr>
          <w:sz w:val="16"/>
        </w:rPr>
        <w:t>—in addition to overall humiliating course of Russia's war in Ukraine, economic stagnation and traces of political discord best reflected in Prigozhin's unsuccessful mutiny—</w:t>
      </w:r>
      <w:r w:rsidRPr="00105F74">
        <w:rPr>
          <w:rStyle w:val="StyleUnderline"/>
          <w:highlight w:val="cyan"/>
        </w:rPr>
        <w:t>would</w:t>
      </w:r>
      <w:r w:rsidRPr="00135D8A">
        <w:rPr>
          <w:rStyle w:val="StyleUnderline"/>
        </w:rPr>
        <w:t xml:space="preserve"> have </w:t>
      </w:r>
      <w:r w:rsidRPr="00105F74">
        <w:rPr>
          <w:rStyle w:val="StyleUnderline"/>
          <w:highlight w:val="cyan"/>
        </w:rPr>
        <w:t xml:space="preserve">serious negative consequences for </w:t>
      </w:r>
      <w:r w:rsidRPr="00105F74">
        <w:rPr>
          <w:rStyle w:val="Emphasis"/>
          <w:highlight w:val="cyan"/>
        </w:rPr>
        <w:t>Kremlin's credibility</w:t>
      </w:r>
      <w:r w:rsidRPr="00105F74">
        <w:rPr>
          <w:rStyle w:val="StyleUnderline"/>
          <w:highlight w:val="cyan"/>
        </w:rPr>
        <w:t xml:space="preserve"> and its </w:t>
      </w:r>
      <w:r w:rsidRPr="00105F74">
        <w:rPr>
          <w:rStyle w:val="Emphasis"/>
          <w:highlight w:val="cyan"/>
        </w:rPr>
        <w:t>image</w:t>
      </w:r>
      <w:r w:rsidRPr="00105F74">
        <w:rPr>
          <w:rStyle w:val="StyleUnderline"/>
          <w:highlight w:val="cyan"/>
        </w:rPr>
        <w:t xml:space="preserve"> both </w:t>
      </w:r>
      <w:r w:rsidRPr="00105F74">
        <w:rPr>
          <w:rStyle w:val="Emphasis"/>
          <w:highlight w:val="cyan"/>
        </w:rPr>
        <w:t>domestically</w:t>
      </w:r>
      <w:r w:rsidRPr="00105F74">
        <w:rPr>
          <w:rStyle w:val="StyleUnderline"/>
          <w:highlight w:val="cyan"/>
        </w:rPr>
        <w:t xml:space="preserve"> and </w:t>
      </w:r>
      <w:r w:rsidRPr="00105F74">
        <w:rPr>
          <w:rStyle w:val="Emphasis"/>
          <w:highlight w:val="cyan"/>
        </w:rPr>
        <w:t>abroad</w:t>
      </w:r>
      <w:r w:rsidRPr="00105F74">
        <w:rPr>
          <w:rStyle w:val="StyleUnderline"/>
          <w:highlight w:val="cyan"/>
        </w:rPr>
        <w:t>.</w:t>
      </w:r>
    </w:p>
    <w:p w14:paraId="4B8DA305" w14:textId="77777777" w:rsidR="00C802AA" w:rsidRDefault="00C802AA" w:rsidP="00C802AA"/>
    <w:p w14:paraId="13B3CF76" w14:textId="77777777" w:rsidR="00C802AA" w:rsidRDefault="00C802AA" w:rsidP="00C802AA">
      <w:pPr>
        <w:pStyle w:val="Heading3"/>
      </w:pPr>
      <w:r>
        <w:lastRenderedPageBreak/>
        <w:t>Link---Resource Extraction---2NC/1NR</w:t>
      </w:r>
    </w:p>
    <w:p w14:paraId="742A90C5" w14:textId="77777777" w:rsidR="00C802AA" w:rsidRDefault="00C802AA" w:rsidP="00C802AA">
      <w:pPr>
        <w:pStyle w:val="Heading4"/>
      </w:pPr>
      <w:r>
        <w:t>Unilateral resource extraction undermines stability in the Arctic.</w:t>
      </w:r>
    </w:p>
    <w:p w14:paraId="2000CA88" w14:textId="77777777" w:rsidR="00C802AA" w:rsidRPr="005044AE" w:rsidRDefault="00C802AA" w:rsidP="00C802AA">
      <w:r w:rsidRPr="005044AE">
        <w:t xml:space="preserve">Chen </w:t>
      </w:r>
      <w:r w:rsidRPr="005044AE">
        <w:rPr>
          <w:rStyle w:val="Style13ptBold"/>
        </w:rPr>
        <w:t>Yang 24</w:t>
      </w:r>
      <w:r w:rsidRPr="005044AE">
        <w:t>.</w:t>
      </w:r>
      <w:r>
        <w:t xml:space="preserve"> G</w:t>
      </w:r>
      <w:r w:rsidRPr="005044AE">
        <w:t>uest researcher at the Institute of Japan Studies with Liaoning University</w:t>
      </w:r>
      <w:r>
        <w:t>.</w:t>
      </w:r>
      <w:r w:rsidRPr="005044AE">
        <w:t xml:space="preserve"> "US should not bring conflict and confrontation into Arctic." </w:t>
      </w:r>
      <w:r>
        <w:t>China Military Online</w:t>
      </w:r>
      <w:r w:rsidRPr="005044AE">
        <w:t>. 7-27-2024. http://eng.chinamil.com.cn/OPINIONS_209196/Opinions_209197/16327448.html</w:t>
      </w:r>
    </w:p>
    <w:p w14:paraId="59668BB6" w14:textId="77777777" w:rsidR="00C802AA" w:rsidRDefault="00C802AA" w:rsidP="00C802AA">
      <w:pPr>
        <w:rPr>
          <w:rStyle w:val="StyleUnderline"/>
        </w:rPr>
      </w:pPr>
      <w:r w:rsidRPr="00135D8A">
        <w:rPr>
          <w:sz w:val="16"/>
        </w:rPr>
        <w:t xml:space="preserve">Meanwhile, </w:t>
      </w:r>
      <w:r w:rsidRPr="00F519AC">
        <w:rPr>
          <w:rStyle w:val="StyleUnderline"/>
        </w:rPr>
        <w:t xml:space="preserve">the </w:t>
      </w:r>
      <w:r w:rsidRPr="00F519AC">
        <w:rPr>
          <w:rStyle w:val="Emphasis"/>
        </w:rPr>
        <w:t>Arctic region</w:t>
      </w:r>
      <w:r w:rsidRPr="00135D8A">
        <w:rPr>
          <w:rStyle w:val="StyleUnderline"/>
        </w:rPr>
        <w:t xml:space="preserve"> </w:t>
      </w:r>
      <w:r w:rsidRPr="00F519AC">
        <w:rPr>
          <w:rStyle w:val="StyleUnderline"/>
        </w:rPr>
        <w:t>boasts</w:t>
      </w:r>
      <w:r w:rsidRPr="00135D8A">
        <w:rPr>
          <w:rStyle w:val="StyleUnderline"/>
        </w:rPr>
        <w:t xml:space="preserve"> </w:t>
      </w:r>
      <w:r w:rsidRPr="00135D8A">
        <w:rPr>
          <w:rStyle w:val="Emphasis"/>
        </w:rPr>
        <w:t>rich natural resources</w:t>
      </w:r>
      <w:r w:rsidRPr="00135D8A">
        <w:rPr>
          <w:sz w:val="16"/>
        </w:rPr>
        <w:t xml:space="preserve">. It holds about 13% of the world's oil, 30% of the natural gas, 25% of the coal, </w:t>
      </w:r>
      <w:r w:rsidRPr="00135D8A">
        <w:rPr>
          <w:rStyle w:val="StyleUnderline"/>
        </w:rPr>
        <w:t>and a significant amount of rare minerals.</w:t>
      </w:r>
      <w:r w:rsidRPr="00135D8A">
        <w:rPr>
          <w:sz w:val="16"/>
        </w:rPr>
        <w:t xml:space="preserve"> </w:t>
      </w:r>
      <w:r w:rsidRPr="00135D8A">
        <w:rPr>
          <w:rStyle w:val="StyleUnderline"/>
        </w:rPr>
        <w:t>In December</w:t>
      </w:r>
      <w:r w:rsidRPr="00135D8A">
        <w:rPr>
          <w:sz w:val="16"/>
        </w:rPr>
        <w:t xml:space="preserve"> 2023, </w:t>
      </w:r>
      <w:r w:rsidRPr="00105F74">
        <w:rPr>
          <w:rStyle w:val="StyleUnderline"/>
          <w:highlight w:val="cyan"/>
        </w:rPr>
        <w:t>the US unilaterally</w:t>
      </w:r>
      <w:r w:rsidRPr="00135D8A">
        <w:rPr>
          <w:rStyle w:val="StyleUnderline"/>
        </w:rPr>
        <w:t xml:space="preserve"> </w:t>
      </w:r>
      <w:r w:rsidRPr="00105F74">
        <w:rPr>
          <w:rStyle w:val="StyleUnderline"/>
          <w:highlight w:val="cyan"/>
        </w:rPr>
        <w:t>announced</w:t>
      </w:r>
      <w:r w:rsidRPr="00135D8A">
        <w:rPr>
          <w:rStyle w:val="StyleUnderline"/>
        </w:rPr>
        <w:t xml:space="preserve"> its </w:t>
      </w:r>
      <w:r w:rsidRPr="00105F74">
        <w:rPr>
          <w:rStyle w:val="Emphasis"/>
          <w:highlight w:val="cyan"/>
        </w:rPr>
        <w:t>claims</w:t>
      </w:r>
      <w:r w:rsidRPr="00105F74">
        <w:rPr>
          <w:rStyle w:val="StyleUnderline"/>
          <w:highlight w:val="cyan"/>
        </w:rPr>
        <w:t xml:space="preserve"> to extend its </w:t>
      </w:r>
      <w:r w:rsidRPr="00105F74">
        <w:rPr>
          <w:rStyle w:val="Emphasis"/>
          <w:highlight w:val="cyan"/>
        </w:rPr>
        <w:t>continental</w:t>
      </w:r>
      <w:r w:rsidRPr="00105F74">
        <w:rPr>
          <w:rStyle w:val="StyleUnderline"/>
          <w:highlight w:val="cyan"/>
        </w:rPr>
        <w:t xml:space="preserve"> </w:t>
      </w:r>
      <w:r w:rsidRPr="00105F74">
        <w:rPr>
          <w:rStyle w:val="Emphasis"/>
          <w:highlight w:val="cyan"/>
        </w:rPr>
        <w:t>shelf</w:t>
      </w:r>
      <w:r w:rsidRPr="00135D8A">
        <w:rPr>
          <w:rStyle w:val="StyleUnderline"/>
        </w:rPr>
        <w:t xml:space="preserve"> in the </w:t>
      </w:r>
      <w:r w:rsidRPr="00135D8A">
        <w:rPr>
          <w:rStyle w:val="Emphasis"/>
        </w:rPr>
        <w:t>Arctic Ocean</w:t>
      </w:r>
      <w:r w:rsidRPr="00135D8A">
        <w:rPr>
          <w:rStyle w:val="StyleUnderline"/>
        </w:rPr>
        <w:t xml:space="preserve"> and </w:t>
      </w:r>
      <w:r w:rsidRPr="00135D8A">
        <w:rPr>
          <w:rStyle w:val="Emphasis"/>
        </w:rPr>
        <w:t>other regions</w:t>
      </w:r>
      <w:r w:rsidRPr="00135D8A">
        <w:rPr>
          <w:sz w:val="16"/>
        </w:rPr>
        <w:t xml:space="preserve">. </w:t>
      </w:r>
      <w:r w:rsidRPr="00135D8A">
        <w:rPr>
          <w:rStyle w:val="StyleUnderline"/>
        </w:rPr>
        <w:t xml:space="preserve">It is widely believed that the </w:t>
      </w:r>
      <w:r w:rsidRPr="00135D8A">
        <w:rPr>
          <w:rStyle w:val="Emphasis"/>
        </w:rPr>
        <w:t>move</w:t>
      </w:r>
      <w:r w:rsidRPr="00135D8A">
        <w:rPr>
          <w:rStyle w:val="StyleUnderline"/>
        </w:rPr>
        <w:t xml:space="preserve"> is </w:t>
      </w:r>
      <w:r w:rsidRPr="00135D8A">
        <w:rPr>
          <w:rStyle w:val="Emphasis"/>
        </w:rPr>
        <w:t xml:space="preserve">primarily </w:t>
      </w:r>
      <w:r w:rsidRPr="00105F74">
        <w:rPr>
          <w:rStyle w:val="Emphasis"/>
          <w:highlight w:val="cyan"/>
        </w:rPr>
        <w:t>driven</w:t>
      </w:r>
      <w:r w:rsidRPr="00105F74">
        <w:rPr>
          <w:rStyle w:val="StyleUnderline"/>
          <w:highlight w:val="cyan"/>
        </w:rPr>
        <w:t xml:space="preserve"> by a </w:t>
      </w:r>
      <w:r w:rsidRPr="00105F74">
        <w:rPr>
          <w:rStyle w:val="Emphasis"/>
          <w:highlight w:val="cyan"/>
        </w:rPr>
        <w:t>desire</w:t>
      </w:r>
      <w:r w:rsidRPr="00105F74">
        <w:rPr>
          <w:rStyle w:val="StyleUnderline"/>
          <w:highlight w:val="cyan"/>
        </w:rPr>
        <w:t xml:space="preserve"> to access</w:t>
      </w:r>
      <w:r w:rsidRPr="00135D8A">
        <w:rPr>
          <w:rStyle w:val="StyleUnderline"/>
        </w:rPr>
        <w:t xml:space="preserve"> the </w:t>
      </w:r>
      <w:r w:rsidRPr="00135D8A">
        <w:rPr>
          <w:rStyle w:val="Emphasis"/>
        </w:rPr>
        <w:t xml:space="preserve">rich </w:t>
      </w:r>
      <w:r w:rsidRPr="00105F74">
        <w:rPr>
          <w:rStyle w:val="Emphasis"/>
          <w:highlight w:val="cyan"/>
        </w:rPr>
        <w:t>mineral resources</w:t>
      </w:r>
      <w:r w:rsidRPr="00135D8A">
        <w:rPr>
          <w:rStyle w:val="StyleUnderline"/>
        </w:rPr>
        <w:t xml:space="preserve"> in the </w:t>
      </w:r>
      <w:r w:rsidRPr="00135D8A">
        <w:rPr>
          <w:rStyle w:val="Emphasis"/>
        </w:rPr>
        <w:t>region</w:t>
      </w:r>
      <w:r w:rsidRPr="00135D8A">
        <w:rPr>
          <w:rStyle w:val="StyleUnderline"/>
        </w:rPr>
        <w:t>,</w:t>
      </w:r>
      <w:r w:rsidRPr="00135D8A">
        <w:rPr>
          <w:sz w:val="16"/>
        </w:rPr>
        <w:t xml:space="preserve"> </w:t>
      </w:r>
      <w:r w:rsidRPr="00135D8A">
        <w:rPr>
          <w:rStyle w:val="StyleUnderline"/>
        </w:rPr>
        <w:t xml:space="preserve">particularly </w:t>
      </w:r>
      <w:r w:rsidRPr="00135D8A">
        <w:rPr>
          <w:rStyle w:val="Emphasis"/>
        </w:rPr>
        <w:t>lithium</w:t>
      </w:r>
      <w:r w:rsidRPr="00135D8A">
        <w:rPr>
          <w:rStyle w:val="StyleUnderline"/>
        </w:rPr>
        <w:t xml:space="preserve"> for </w:t>
      </w:r>
      <w:r w:rsidRPr="00135D8A">
        <w:rPr>
          <w:rStyle w:val="Emphasis"/>
        </w:rPr>
        <w:t>battery manufacturing</w:t>
      </w:r>
      <w:r w:rsidRPr="00135D8A">
        <w:rPr>
          <w:rStyle w:val="StyleUnderline"/>
        </w:rPr>
        <w:t xml:space="preserve"> and </w:t>
      </w:r>
      <w:r w:rsidRPr="00135D8A">
        <w:rPr>
          <w:rStyle w:val="Emphasis"/>
        </w:rPr>
        <w:t>tellurium</w:t>
      </w:r>
      <w:r w:rsidRPr="00135D8A">
        <w:rPr>
          <w:sz w:val="16"/>
        </w:rPr>
        <w:t xml:space="preserve"> </w:t>
      </w:r>
      <w:r w:rsidRPr="00135D8A">
        <w:rPr>
          <w:rStyle w:val="StyleUnderline"/>
        </w:rPr>
        <w:t xml:space="preserve">for solar </w:t>
      </w:r>
      <w:r w:rsidRPr="00135D8A">
        <w:rPr>
          <w:rStyle w:val="Emphasis"/>
        </w:rPr>
        <w:t>panel production</w:t>
      </w:r>
      <w:r w:rsidRPr="00135D8A">
        <w:rPr>
          <w:sz w:val="16"/>
        </w:rPr>
        <w:t xml:space="preserve">. According to RIA Novosti, the Arctic Ocean seabed is estimated to contain resources equivalent to 83 billion tons of standard fuel. </w:t>
      </w:r>
      <w:r w:rsidRPr="00135D8A">
        <w:rPr>
          <w:rStyle w:val="StyleUnderline"/>
        </w:rPr>
        <w:t>The possibility of discovering new large-scale oil and gas reserves in unexplored</w:t>
      </w:r>
      <w:r w:rsidRPr="00135D8A">
        <w:rPr>
          <w:sz w:val="16"/>
        </w:rPr>
        <w:t xml:space="preserve"> continental shelf </w:t>
      </w:r>
      <w:r w:rsidRPr="00135D8A">
        <w:rPr>
          <w:rStyle w:val="StyleUnderline"/>
        </w:rPr>
        <w:t xml:space="preserve">areas is also </w:t>
      </w:r>
      <w:r w:rsidRPr="00135D8A">
        <w:rPr>
          <w:rStyle w:val="Emphasis"/>
        </w:rPr>
        <w:t>very high</w:t>
      </w:r>
      <w:r w:rsidRPr="00135D8A">
        <w:rPr>
          <w:sz w:val="16"/>
        </w:rPr>
        <w:t xml:space="preserve">. However, </w:t>
      </w:r>
      <w:r w:rsidRPr="00105F74">
        <w:rPr>
          <w:rStyle w:val="StyleUnderline"/>
          <w:highlight w:val="cyan"/>
        </w:rPr>
        <w:t xml:space="preserve">the </w:t>
      </w:r>
      <w:r w:rsidRPr="00105F74">
        <w:rPr>
          <w:rStyle w:val="Emphasis"/>
          <w:sz w:val="28"/>
          <w:szCs w:val="32"/>
          <w:highlight w:val="cyan"/>
        </w:rPr>
        <w:t>unilateral pursuit</w:t>
      </w:r>
      <w:r w:rsidRPr="00105F74">
        <w:rPr>
          <w:rStyle w:val="StyleUnderline"/>
          <w:sz w:val="28"/>
          <w:szCs w:val="32"/>
          <w:highlight w:val="cyan"/>
        </w:rPr>
        <w:t xml:space="preserve"> </w:t>
      </w:r>
      <w:r w:rsidRPr="00105F74">
        <w:rPr>
          <w:rStyle w:val="StyleUnderline"/>
          <w:highlight w:val="cyan"/>
        </w:rPr>
        <w:t>of</w:t>
      </w:r>
      <w:r w:rsidRPr="00135D8A">
        <w:rPr>
          <w:rStyle w:val="StyleUnderline"/>
        </w:rPr>
        <w:t xml:space="preserve"> its </w:t>
      </w:r>
      <w:r w:rsidRPr="00105F74">
        <w:rPr>
          <w:rStyle w:val="Emphasis"/>
          <w:highlight w:val="cyan"/>
        </w:rPr>
        <w:t>interests</w:t>
      </w:r>
      <w:r w:rsidRPr="00135D8A">
        <w:rPr>
          <w:rStyle w:val="StyleUnderline"/>
        </w:rPr>
        <w:t xml:space="preserve"> </w:t>
      </w:r>
      <w:r w:rsidRPr="00105F74">
        <w:rPr>
          <w:rStyle w:val="StyleUnderline"/>
          <w:highlight w:val="cyan"/>
        </w:rPr>
        <w:t xml:space="preserve">by the </w:t>
      </w:r>
      <w:r w:rsidRPr="00105F74">
        <w:rPr>
          <w:rStyle w:val="Emphasis"/>
          <w:highlight w:val="cyan"/>
        </w:rPr>
        <w:t>US undermines</w:t>
      </w:r>
      <w:r w:rsidRPr="00135D8A">
        <w:rPr>
          <w:rStyle w:val="StyleUnderline"/>
        </w:rPr>
        <w:t xml:space="preserve"> the </w:t>
      </w:r>
      <w:r w:rsidRPr="00135D8A">
        <w:rPr>
          <w:rStyle w:val="Emphasis"/>
        </w:rPr>
        <w:t>peace</w:t>
      </w:r>
      <w:r w:rsidRPr="00135D8A">
        <w:rPr>
          <w:rStyle w:val="StyleUnderline"/>
        </w:rPr>
        <w:t xml:space="preserve"> and </w:t>
      </w:r>
      <w:r w:rsidRPr="00105F74">
        <w:rPr>
          <w:rStyle w:val="Emphasis"/>
          <w:highlight w:val="cyan"/>
        </w:rPr>
        <w:t>stability</w:t>
      </w:r>
      <w:r w:rsidRPr="00105F74">
        <w:rPr>
          <w:rStyle w:val="StyleUnderline"/>
          <w:highlight w:val="cyan"/>
        </w:rPr>
        <w:t xml:space="preserve"> of the </w:t>
      </w:r>
      <w:r w:rsidRPr="00105F74">
        <w:rPr>
          <w:rStyle w:val="Emphasis"/>
          <w:highlight w:val="cyan"/>
        </w:rPr>
        <w:t xml:space="preserve">Arctic </w:t>
      </w:r>
      <w:r w:rsidRPr="00F519AC">
        <w:rPr>
          <w:rStyle w:val="Emphasis"/>
        </w:rPr>
        <w:t>region</w:t>
      </w:r>
      <w:r w:rsidRPr="00105F74">
        <w:rPr>
          <w:sz w:val="16"/>
          <w:highlight w:val="cyan"/>
        </w:rPr>
        <w:t>.</w:t>
      </w:r>
      <w:r w:rsidRPr="00135D8A">
        <w:rPr>
          <w:sz w:val="16"/>
        </w:rPr>
        <w:t xml:space="preserve"> </w:t>
      </w:r>
      <w:r w:rsidRPr="00135D8A">
        <w:rPr>
          <w:rStyle w:val="StyleUnderline"/>
        </w:rPr>
        <w:t xml:space="preserve">Its </w:t>
      </w:r>
      <w:r w:rsidRPr="00135D8A">
        <w:rPr>
          <w:rStyle w:val="Emphasis"/>
        </w:rPr>
        <w:t>behavior</w:t>
      </w:r>
      <w:r w:rsidRPr="00135D8A">
        <w:rPr>
          <w:rStyle w:val="StyleUnderline"/>
        </w:rPr>
        <w:t xml:space="preserve"> is </w:t>
      </w:r>
      <w:r w:rsidRPr="00105F74">
        <w:rPr>
          <w:rStyle w:val="Emphasis"/>
          <w:highlight w:val="cyan"/>
        </w:rPr>
        <w:t>detrimental</w:t>
      </w:r>
      <w:r w:rsidRPr="00135D8A">
        <w:rPr>
          <w:rStyle w:val="StyleUnderline"/>
        </w:rPr>
        <w:t xml:space="preserve"> </w:t>
      </w:r>
      <w:r w:rsidRPr="00105F74">
        <w:rPr>
          <w:rStyle w:val="StyleUnderline"/>
          <w:highlight w:val="cyan"/>
        </w:rPr>
        <w:t>to the</w:t>
      </w:r>
      <w:r w:rsidRPr="00135D8A">
        <w:rPr>
          <w:rStyle w:val="StyleUnderline"/>
        </w:rPr>
        <w:t xml:space="preserve"> efforts of the </w:t>
      </w:r>
      <w:r w:rsidRPr="00105F74">
        <w:rPr>
          <w:rStyle w:val="StyleUnderline"/>
          <w:highlight w:val="cyan"/>
        </w:rPr>
        <w:t>international community</w:t>
      </w:r>
      <w:r w:rsidRPr="00135D8A">
        <w:rPr>
          <w:rStyle w:val="StyleUnderline"/>
        </w:rPr>
        <w:t xml:space="preserve"> to jointly explore and </w:t>
      </w:r>
      <w:r w:rsidRPr="00135D8A">
        <w:rPr>
          <w:rStyle w:val="Emphasis"/>
        </w:rPr>
        <w:t>utilize Arctic resources</w:t>
      </w:r>
      <w:r w:rsidRPr="00135D8A">
        <w:rPr>
          <w:rStyle w:val="StyleUnderline"/>
        </w:rPr>
        <w:t xml:space="preserve"> and </w:t>
      </w:r>
      <w:r w:rsidRPr="00105F74">
        <w:rPr>
          <w:rStyle w:val="Emphasis"/>
          <w:highlight w:val="cyan"/>
        </w:rPr>
        <w:t>contradicts</w:t>
      </w:r>
      <w:r w:rsidRPr="00105F74">
        <w:rPr>
          <w:rStyle w:val="StyleUnderline"/>
          <w:highlight w:val="cyan"/>
        </w:rPr>
        <w:t xml:space="preserve"> the </w:t>
      </w:r>
      <w:r w:rsidRPr="00105F74">
        <w:rPr>
          <w:rStyle w:val="Emphasis"/>
          <w:highlight w:val="cyan"/>
        </w:rPr>
        <w:t>trend</w:t>
      </w:r>
      <w:r w:rsidRPr="00105F74">
        <w:rPr>
          <w:rStyle w:val="StyleUnderline"/>
          <w:highlight w:val="cyan"/>
        </w:rPr>
        <w:t xml:space="preserve"> of </w:t>
      </w:r>
      <w:r w:rsidRPr="00105F74">
        <w:rPr>
          <w:rStyle w:val="Emphasis"/>
          <w:highlight w:val="cyan"/>
        </w:rPr>
        <w:t>peace</w:t>
      </w:r>
      <w:r w:rsidRPr="00105F74">
        <w:rPr>
          <w:rStyle w:val="StyleUnderline"/>
          <w:highlight w:val="cyan"/>
        </w:rPr>
        <w:t xml:space="preserve"> and </w:t>
      </w:r>
      <w:r w:rsidRPr="00105F74">
        <w:rPr>
          <w:rStyle w:val="Emphasis"/>
          <w:highlight w:val="cyan"/>
        </w:rPr>
        <w:t>cooperation</w:t>
      </w:r>
      <w:r w:rsidRPr="00105F74">
        <w:rPr>
          <w:rStyle w:val="StyleUnderline"/>
          <w:highlight w:val="cyan"/>
        </w:rPr>
        <w:t>.</w:t>
      </w:r>
    </w:p>
    <w:p w14:paraId="4E0AA9D2" w14:textId="77777777" w:rsidR="00C802AA" w:rsidRPr="00135D8A" w:rsidRDefault="00C802AA" w:rsidP="00C802AA">
      <w:pPr>
        <w:rPr>
          <w:rStyle w:val="StyleUnderline"/>
        </w:rPr>
      </w:pPr>
      <w:r w:rsidRPr="00135D8A">
        <w:rPr>
          <w:sz w:val="16"/>
        </w:rPr>
        <w:t xml:space="preserve">Peace and stability in the Arctic provide a significant guarantee for all activities in the region. </w:t>
      </w:r>
      <w:r w:rsidRPr="00105F74">
        <w:rPr>
          <w:rStyle w:val="StyleUnderline"/>
          <w:highlight w:val="cyan"/>
        </w:rPr>
        <w:t>The US should not</w:t>
      </w:r>
      <w:r w:rsidRPr="00135D8A">
        <w:rPr>
          <w:rStyle w:val="StyleUnderline"/>
        </w:rPr>
        <w:t xml:space="preserve"> bring </w:t>
      </w:r>
      <w:r w:rsidRPr="00105F74">
        <w:rPr>
          <w:rStyle w:val="Emphasis"/>
          <w:highlight w:val="cyan"/>
        </w:rPr>
        <w:t>conflict</w:t>
      </w:r>
      <w:r w:rsidRPr="00135D8A">
        <w:rPr>
          <w:rStyle w:val="StyleUnderline"/>
        </w:rPr>
        <w:t xml:space="preserve"> and </w:t>
      </w:r>
      <w:r w:rsidRPr="00135D8A">
        <w:rPr>
          <w:rStyle w:val="Emphasis"/>
        </w:rPr>
        <w:t>confrontation</w:t>
      </w:r>
      <w:r w:rsidRPr="00135D8A">
        <w:rPr>
          <w:rStyle w:val="StyleUnderline"/>
        </w:rPr>
        <w:t xml:space="preserve"> </w:t>
      </w:r>
      <w:r w:rsidRPr="00105F74">
        <w:rPr>
          <w:rStyle w:val="StyleUnderline"/>
          <w:highlight w:val="cyan"/>
        </w:rPr>
        <w:t xml:space="preserve">into the </w:t>
      </w:r>
      <w:r w:rsidRPr="00105F74">
        <w:rPr>
          <w:rStyle w:val="Emphasis"/>
          <w:highlight w:val="cyan"/>
        </w:rPr>
        <w:t>Arctic</w:t>
      </w:r>
      <w:r w:rsidRPr="00105F74">
        <w:rPr>
          <w:sz w:val="16"/>
          <w:highlight w:val="cyan"/>
        </w:rPr>
        <w:t xml:space="preserve">. </w:t>
      </w:r>
      <w:r w:rsidRPr="00105F74">
        <w:rPr>
          <w:rStyle w:val="StyleUnderline"/>
          <w:highlight w:val="cyan"/>
        </w:rPr>
        <w:t>Militarization a</w:t>
      </w:r>
      <w:r w:rsidRPr="00135D8A">
        <w:rPr>
          <w:rStyle w:val="StyleUnderline"/>
        </w:rPr>
        <w:t xml:space="preserve">nd </w:t>
      </w:r>
      <w:r w:rsidRPr="00135D8A">
        <w:rPr>
          <w:rStyle w:val="Emphasis"/>
        </w:rPr>
        <w:t>confrontational actions</w:t>
      </w:r>
      <w:r w:rsidRPr="00135D8A">
        <w:rPr>
          <w:sz w:val="16"/>
        </w:rPr>
        <w:t xml:space="preserve"> not only fail to resolve Arctic issues but also </w:t>
      </w:r>
      <w:r w:rsidRPr="00105F74">
        <w:rPr>
          <w:rStyle w:val="StyleUnderline"/>
          <w:highlight w:val="cyan"/>
        </w:rPr>
        <w:t xml:space="preserve">exacerbate </w:t>
      </w:r>
      <w:r w:rsidRPr="00105F74">
        <w:rPr>
          <w:rStyle w:val="Emphasis"/>
          <w:highlight w:val="cyan"/>
        </w:rPr>
        <w:t>regional tensions</w:t>
      </w:r>
      <w:r w:rsidRPr="00135D8A">
        <w:rPr>
          <w:sz w:val="16"/>
        </w:rPr>
        <w:t xml:space="preserve">, damage the environment, </w:t>
      </w:r>
      <w:r w:rsidRPr="00135D8A">
        <w:rPr>
          <w:rStyle w:val="StyleUnderline"/>
        </w:rPr>
        <w:t xml:space="preserve">and </w:t>
      </w:r>
      <w:r w:rsidRPr="00105F74">
        <w:rPr>
          <w:rStyle w:val="StyleUnderline"/>
          <w:highlight w:val="cyan"/>
        </w:rPr>
        <w:t xml:space="preserve">pose threats to </w:t>
      </w:r>
      <w:r w:rsidRPr="00105F74">
        <w:rPr>
          <w:rStyle w:val="Emphasis"/>
          <w:highlight w:val="cyan"/>
        </w:rPr>
        <w:t>global security</w:t>
      </w:r>
      <w:r w:rsidRPr="00135D8A">
        <w:rPr>
          <w:sz w:val="16"/>
        </w:rPr>
        <w:t xml:space="preserve">. As the only superpower, </w:t>
      </w:r>
      <w:r w:rsidRPr="00135D8A">
        <w:rPr>
          <w:rStyle w:val="StyleUnderline"/>
        </w:rPr>
        <w:t xml:space="preserve">the US should </w:t>
      </w:r>
      <w:r w:rsidRPr="00135D8A">
        <w:rPr>
          <w:rStyle w:val="Emphasis"/>
        </w:rPr>
        <w:t>demonstrate</w:t>
      </w:r>
      <w:r w:rsidRPr="00135D8A">
        <w:rPr>
          <w:rStyle w:val="StyleUnderline"/>
        </w:rPr>
        <w:t xml:space="preserve"> its image as a responsible major country in </w:t>
      </w:r>
      <w:r w:rsidRPr="00135D8A">
        <w:rPr>
          <w:rStyle w:val="Emphasis"/>
        </w:rPr>
        <w:t>Arctic affairs</w:t>
      </w:r>
      <w:r w:rsidRPr="00135D8A">
        <w:rPr>
          <w:rStyle w:val="StyleUnderline"/>
        </w:rPr>
        <w:t>, rather than the opposite.</w:t>
      </w:r>
    </w:p>
    <w:p w14:paraId="0A21BBED" w14:textId="77777777" w:rsidR="00C802AA" w:rsidRPr="00221661" w:rsidRDefault="00C802AA" w:rsidP="00C802AA">
      <w:pPr>
        <w:pStyle w:val="Heading4"/>
      </w:pPr>
      <w:r>
        <w:t xml:space="preserve">The plan’s </w:t>
      </w:r>
      <w:r>
        <w:rPr>
          <w:u w:val="single"/>
        </w:rPr>
        <w:t>unilateral competition</w:t>
      </w:r>
      <w:r>
        <w:t xml:space="preserve"> makes </w:t>
      </w:r>
      <w:r>
        <w:rPr>
          <w:u w:val="single"/>
        </w:rPr>
        <w:t>Arctic cooperation</w:t>
      </w:r>
      <w:r>
        <w:t xml:space="preserve"> impossible. </w:t>
      </w:r>
    </w:p>
    <w:p w14:paraId="4B333662" w14:textId="77777777" w:rsidR="00C802AA" w:rsidRPr="00221661" w:rsidRDefault="00C802AA" w:rsidP="00C802AA">
      <w:r>
        <w:t xml:space="preserve">Elpige </w:t>
      </w:r>
      <w:r w:rsidRPr="00221661">
        <w:rPr>
          <w:rStyle w:val="Style13ptBold"/>
        </w:rPr>
        <w:t>Mikhailova 22</w:t>
      </w:r>
      <w:r>
        <w:t>.</w:t>
      </w:r>
      <w:r w:rsidRPr="00221661">
        <w:t xml:space="preserve"> Research Intern at the Arctic Institute, BA in Global Affairs</w:t>
      </w:r>
      <w:r>
        <w:t>.</w:t>
      </w:r>
      <w:r w:rsidRPr="00221661">
        <w:t xml:space="preserve"> “The Arctic This Week Take Five: Week of June 13, 2022”, June 17 2022, https://www.thearcticinstitute.org/arctic-week-take-five-week-june-13-2022/</w:t>
      </w:r>
    </w:p>
    <w:p w14:paraId="06BA2BCA" w14:textId="77777777" w:rsidR="00C802AA" w:rsidRPr="00221661" w:rsidRDefault="00C802AA" w:rsidP="00C802AA">
      <w:pPr>
        <w:rPr>
          <w:sz w:val="16"/>
        </w:rPr>
      </w:pPr>
      <w:r w:rsidRPr="00221661">
        <w:rPr>
          <w:sz w:val="16"/>
        </w:rPr>
        <w:t xml:space="preserve">Take 2: With Russia effectively banished from Arctic cooperation, there has been increasing media attention on the expansion of military facilities, the testing of new weapons, military exercises, and even statements about nuclear weapons use in the Arctic. Both sides – NATO states and Russia – contribute to these frightening news developments. </w:t>
      </w:r>
      <w:r w:rsidRPr="00221661">
        <w:rPr>
          <w:rStyle w:val="StyleUnderline"/>
        </w:rPr>
        <w:t xml:space="preserve">Representatives of the Russian military state that Russia’s militarization policy in the </w:t>
      </w:r>
      <w:r w:rsidRPr="00221661">
        <w:rPr>
          <w:rStyle w:val="Emphasis"/>
        </w:rPr>
        <w:t>Arctic</w:t>
      </w:r>
      <w:r w:rsidRPr="00221661">
        <w:rPr>
          <w:rStyle w:val="StyleUnderline"/>
        </w:rPr>
        <w:t xml:space="preserve"> is a response to the buildup of </w:t>
      </w:r>
      <w:r w:rsidRPr="00221661">
        <w:rPr>
          <w:rStyle w:val="Emphasis"/>
        </w:rPr>
        <w:t>NATO’s active presence</w:t>
      </w:r>
      <w:r w:rsidRPr="00221661">
        <w:rPr>
          <w:rStyle w:val="StyleUnderline"/>
        </w:rPr>
        <w:t xml:space="preserve"> in the region, claiming these </w:t>
      </w:r>
      <w:r w:rsidRPr="00221661">
        <w:rPr>
          <w:rStyle w:val="Emphasis"/>
        </w:rPr>
        <w:t>developments</w:t>
      </w:r>
      <w:r w:rsidRPr="00221661">
        <w:rPr>
          <w:rStyle w:val="StyleUnderline"/>
        </w:rPr>
        <w:t xml:space="preserve"> as an </w:t>
      </w:r>
      <w:r w:rsidRPr="00221661">
        <w:rPr>
          <w:rStyle w:val="Emphasis"/>
        </w:rPr>
        <w:t>hostile threat</w:t>
      </w:r>
      <w:r w:rsidRPr="00221661">
        <w:rPr>
          <w:rStyle w:val="StyleUnderline"/>
        </w:rPr>
        <w:t xml:space="preserve"> to </w:t>
      </w:r>
      <w:r w:rsidRPr="00221661">
        <w:rPr>
          <w:rStyle w:val="Emphasis"/>
        </w:rPr>
        <w:t>national security</w:t>
      </w:r>
      <w:r w:rsidRPr="00221661">
        <w:rPr>
          <w:sz w:val="16"/>
        </w:rPr>
        <w:t xml:space="preserve">. However, there is no smoke without fire. </w:t>
      </w:r>
      <w:r w:rsidRPr="00221661">
        <w:rPr>
          <w:rStyle w:val="Emphasis"/>
        </w:rPr>
        <w:t>Circumpolar states</w:t>
      </w:r>
      <w:r w:rsidRPr="00221661">
        <w:rPr>
          <w:rStyle w:val="StyleUnderline"/>
        </w:rPr>
        <w:t xml:space="preserve">, including NATO members, have witnessed Russia’s </w:t>
      </w:r>
      <w:r w:rsidRPr="00221661">
        <w:rPr>
          <w:rStyle w:val="Emphasis"/>
        </w:rPr>
        <w:t>growing militarization</w:t>
      </w:r>
      <w:r w:rsidRPr="00221661">
        <w:rPr>
          <w:rStyle w:val="StyleUnderline"/>
        </w:rPr>
        <w:t xml:space="preserve"> of the region for </w:t>
      </w:r>
      <w:r w:rsidRPr="00221661">
        <w:rPr>
          <w:rStyle w:val="Emphasis"/>
        </w:rPr>
        <w:t>several years</w:t>
      </w:r>
      <w:r w:rsidRPr="00221661">
        <w:rPr>
          <w:rStyle w:val="StyleUnderline"/>
        </w:rPr>
        <w:t>.</w:t>
      </w:r>
      <w:r w:rsidRPr="00221661">
        <w:rPr>
          <w:sz w:val="16"/>
        </w:rPr>
        <w:t xml:space="preserve"> </w:t>
      </w:r>
      <w:r w:rsidRPr="00221661">
        <w:rPr>
          <w:rStyle w:val="StyleUnderline"/>
        </w:rPr>
        <w:t>Concerns regarding Russian activity in the High North have grown as a result of the country’s aggressive and unpredictable behavior, particularly after the invasion of Ukraine</w:t>
      </w:r>
      <w:r w:rsidRPr="00221661">
        <w:rPr>
          <w:sz w:val="16"/>
        </w:rPr>
        <w:t>. Provocative moves such as the recent test-launch of a hypersonic Zircon cruise missile in the Barents Sea and the nuclearisation of the Kola Peninsula are indeed alarming. The resulting backlash, including the entry of Sweden and Finland into NATO, certainly does not help in putting out the flames. To choose a strategy of</w:t>
      </w:r>
      <w:r w:rsidRPr="00221661">
        <w:rPr>
          <w:rStyle w:val="StyleUnderline"/>
        </w:rPr>
        <w:t xml:space="preserve"> </w:t>
      </w:r>
      <w:r w:rsidRPr="00221661">
        <w:rPr>
          <w:rStyle w:val="Emphasis"/>
        </w:rPr>
        <w:t>confrontation</w:t>
      </w:r>
      <w:r w:rsidRPr="00221661">
        <w:rPr>
          <w:rStyle w:val="StyleUnderline"/>
        </w:rPr>
        <w:t xml:space="preserve"> </w:t>
      </w:r>
      <w:r w:rsidRPr="00221661">
        <w:rPr>
          <w:rStyle w:val="Emphasis"/>
        </w:rPr>
        <w:t>undermines</w:t>
      </w:r>
      <w:r w:rsidRPr="00221661">
        <w:rPr>
          <w:rStyle w:val="StyleUnderline"/>
        </w:rPr>
        <w:t xml:space="preserve"> all existing and future </w:t>
      </w:r>
      <w:r w:rsidRPr="00221661">
        <w:rPr>
          <w:rStyle w:val="Emphasis"/>
        </w:rPr>
        <w:t>initiatives for Arctic development</w:t>
      </w:r>
      <w:r w:rsidRPr="00221661">
        <w:rPr>
          <w:rStyle w:val="StyleUnderline"/>
        </w:rPr>
        <w:t xml:space="preserve">, </w:t>
      </w:r>
      <w:r w:rsidRPr="00221661">
        <w:rPr>
          <w:rStyle w:val="Emphasis"/>
        </w:rPr>
        <w:t>science</w:t>
      </w:r>
      <w:r w:rsidRPr="00221661">
        <w:rPr>
          <w:rStyle w:val="StyleUnderline"/>
        </w:rPr>
        <w:t xml:space="preserve">, and </w:t>
      </w:r>
      <w:r w:rsidRPr="00221661">
        <w:rPr>
          <w:rStyle w:val="Emphasis"/>
        </w:rPr>
        <w:t>environmental protection</w:t>
      </w:r>
      <w:r w:rsidRPr="00221661">
        <w:rPr>
          <w:rStyle w:val="StyleUnderline"/>
        </w:rPr>
        <w:t xml:space="preserve">. </w:t>
      </w:r>
      <w:r w:rsidRPr="00221661">
        <w:rPr>
          <w:rStyle w:val="StyleUnderline"/>
        </w:rPr>
        <w:lastRenderedPageBreak/>
        <w:t xml:space="preserve">Such an </w:t>
      </w:r>
      <w:r w:rsidRPr="00221661">
        <w:rPr>
          <w:rStyle w:val="Emphasis"/>
        </w:rPr>
        <w:t>irreversible turn</w:t>
      </w:r>
      <w:r w:rsidRPr="00221661">
        <w:rPr>
          <w:rStyle w:val="StyleUnderline"/>
        </w:rPr>
        <w:t xml:space="preserve"> would have an irreparable negative impact on the well-being of </w:t>
      </w:r>
      <w:r w:rsidRPr="00221661">
        <w:rPr>
          <w:rStyle w:val="Emphasis"/>
        </w:rPr>
        <w:t>Arctic</w:t>
      </w:r>
      <w:r w:rsidRPr="00221661">
        <w:rPr>
          <w:rStyle w:val="StyleUnderline"/>
        </w:rPr>
        <w:t xml:space="preserve"> inhabitants and </w:t>
      </w:r>
      <w:r w:rsidRPr="00221661">
        <w:rPr>
          <w:rStyle w:val="Emphasis"/>
        </w:rPr>
        <w:t>ecosystems</w:t>
      </w:r>
      <w:r w:rsidRPr="00221661">
        <w:rPr>
          <w:sz w:val="16"/>
        </w:rPr>
        <w:t>. (Business Insider, Stiftung Wissenschaft und Politik)</w:t>
      </w:r>
    </w:p>
    <w:p w14:paraId="2F2EA439" w14:textId="77777777" w:rsidR="00C802AA" w:rsidRDefault="00C802AA" w:rsidP="00C802AA"/>
    <w:p w14:paraId="2B5EEF42" w14:textId="77777777" w:rsidR="00C802AA" w:rsidRDefault="00C802AA" w:rsidP="00C802AA">
      <w:pPr>
        <w:pStyle w:val="Heading3"/>
      </w:pPr>
      <w:r>
        <w:lastRenderedPageBreak/>
        <w:t>Link---Perception---2NC/1NR</w:t>
      </w:r>
    </w:p>
    <w:p w14:paraId="740D7491" w14:textId="77777777" w:rsidR="00C802AA" w:rsidRPr="00EC41A6" w:rsidRDefault="00C802AA" w:rsidP="00C802AA">
      <w:pPr>
        <w:pStyle w:val="Heading4"/>
      </w:pPr>
      <w:r>
        <w:t xml:space="preserve">Even </w:t>
      </w:r>
      <w:r>
        <w:rPr>
          <w:u w:val="single"/>
        </w:rPr>
        <w:t>non-aggressive</w:t>
      </w:r>
      <w:r>
        <w:t xml:space="preserve"> actions developing the Arctic are </w:t>
      </w:r>
      <w:r>
        <w:rPr>
          <w:u w:val="single"/>
        </w:rPr>
        <w:t>misperceived</w:t>
      </w:r>
      <w:r>
        <w:t xml:space="preserve"> as </w:t>
      </w:r>
      <w:r>
        <w:rPr>
          <w:u w:val="single"/>
        </w:rPr>
        <w:t>security threats</w:t>
      </w:r>
      <w:r>
        <w:t xml:space="preserve">. </w:t>
      </w:r>
    </w:p>
    <w:p w14:paraId="433DC45B" w14:textId="77777777" w:rsidR="00C802AA" w:rsidRPr="00EC41A6" w:rsidRDefault="00C802AA" w:rsidP="00C802AA">
      <w:r w:rsidRPr="00EC41A6">
        <w:t xml:space="preserve">Thomas </w:t>
      </w:r>
      <w:r w:rsidRPr="00EC41A6">
        <w:rPr>
          <w:rStyle w:val="Style13ptBold"/>
        </w:rPr>
        <w:t>Graham &amp;</w:t>
      </w:r>
      <w:r w:rsidRPr="00EC41A6">
        <w:t xml:space="preserve"> Amy Myers </w:t>
      </w:r>
      <w:r w:rsidRPr="00EC41A6">
        <w:rPr>
          <w:rStyle w:val="Style13ptBold"/>
        </w:rPr>
        <w:t>Jaffe 20</w:t>
      </w:r>
      <w:r w:rsidRPr="00EC41A6">
        <w:t>.</w:t>
      </w:r>
      <w:r>
        <w:t xml:space="preserve"> D</w:t>
      </w:r>
      <w:r w:rsidRPr="00EC41A6">
        <w:t>istinguished fellow at the Council on Foreign Relations</w:t>
      </w:r>
      <w:r>
        <w:t xml:space="preserve">, </w:t>
      </w:r>
      <w:r w:rsidRPr="00EC41A6">
        <w:t>Director of the Energy, Climate Justice and Sustainability Lab at New York University's School of Professional Studies</w:t>
      </w:r>
      <w:r>
        <w:t>.</w:t>
      </w:r>
      <w:r w:rsidRPr="00EC41A6">
        <w:t xml:space="preserve"> "Climate Change in the Arctic Demands Cooperation, Not Competition." </w:t>
      </w:r>
      <w:r>
        <w:t>Foreign Affairs</w:t>
      </w:r>
      <w:r w:rsidRPr="00EC41A6">
        <w:t>. 7-27-2020. https://archive.ph/TTWlE#selection-1337.0-1337.33</w:t>
      </w:r>
    </w:p>
    <w:p w14:paraId="33A29D44" w14:textId="77777777" w:rsidR="00C802AA" w:rsidRPr="00EA0F61" w:rsidRDefault="00C802AA" w:rsidP="00C802AA">
      <w:pPr>
        <w:rPr>
          <w:sz w:val="16"/>
        </w:rPr>
      </w:pPr>
      <w:r w:rsidRPr="00EA0F61">
        <w:rPr>
          <w:sz w:val="16"/>
        </w:rPr>
        <w:t xml:space="preserve">Partly in response to all this activity, the United States is rebuilding its own military capabilities in the region, which have atrophied since the end of the Cold War. Besides tracking Russian submarines near the GIUK gap, Washington has stepped up its strategic air patrols off the coast of Siberia to probe Russian defense systems and gather other intelligence. The </w:t>
      </w:r>
      <w:r w:rsidRPr="00105F74">
        <w:rPr>
          <w:rStyle w:val="Emphasis"/>
          <w:highlight w:val="cyan"/>
        </w:rPr>
        <w:t>Trump</w:t>
      </w:r>
      <w:r w:rsidRPr="00EA0F61">
        <w:rPr>
          <w:sz w:val="16"/>
        </w:rPr>
        <w:t xml:space="preserve"> administration also </w:t>
      </w:r>
      <w:r w:rsidRPr="00105F74">
        <w:rPr>
          <w:rStyle w:val="StyleUnderline"/>
          <w:highlight w:val="cyan"/>
        </w:rPr>
        <w:t>plans to build</w:t>
      </w:r>
      <w:r w:rsidRPr="00EA0F61">
        <w:rPr>
          <w:rStyle w:val="StyleUnderline"/>
        </w:rPr>
        <w:t xml:space="preserve"> a </w:t>
      </w:r>
      <w:r w:rsidRPr="00EA0F61">
        <w:rPr>
          <w:rStyle w:val="Emphasis"/>
        </w:rPr>
        <w:t xml:space="preserve">fleet of </w:t>
      </w:r>
      <w:r w:rsidRPr="00105F74">
        <w:rPr>
          <w:rStyle w:val="Emphasis"/>
          <w:highlight w:val="cyan"/>
        </w:rPr>
        <w:t>icebreakers</w:t>
      </w:r>
      <w:r w:rsidRPr="00EA0F61">
        <w:rPr>
          <w:rStyle w:val="StyleUnderline"/>
        </w:rPr>
        <w:t xml:space="preserve"> to </w:t>
      </w:r>
      <w:r w:rsidRPr="00EA0F61">
        <w:rPr>
          <w:rStyle w:val="Emphasis"/>
        </w:rPr>
        <w:t>carry out</w:t>
      </w:r>
      <w:r w:rsidRPr="00EA0F61">
        <w:rPr>
          <w:rStyle w:val="StyleUnderline"/>
        </w:rPr>
        <w:t xml:space="preserve"> what it has </w:t>
      </w:r>
      <w:r w:rsidRPr="00EC41A6">
        <w:rPr>
          <w:rStyle w:val="Emphasis"/>
        </w:rPr>
        <w:t>referred</w:t>
      </w:r>
      <w:r w:rsidRPr="00EA0F61">
        <w:rPr>
          <w:rStyle w:val="StyleUnderline"/>
        </w:rPr>
        <w:t xml:space="preserve"> to as “</w:t>
      </w:r>
      <w:r w:rsidRPr="00EA0F61">
        <w:rPr>
          <w:rStyle w:val="Emphasis"/>
        </w:rPr>
        <w:t>national</w:t>
      </w:r>
      <w:r w:rsidRPr="00EA0F61">
        <w:rPr>
          <w:rStyle w:val="StyleUnderline"/>
        </w:rPr>
        <w:t xml:space="preserve"> and </w:t>
      </w:r>
      <w:r w:rsidRPr="00EA0F61">
        <w:rPr>
          <w:rStyle w:val="Emphasis"/>
        </w:rPr>
        <w:t>economic security</w:t>
      </w:r>
      <w:r w:rsidRPr="00EA0F61">
        <w:rPr>
          <w:rStyle w:val="StyleUnderline"/>
        </w:rPr>
        <w:t xml:space="preserve"> </w:t>
      </w:r>
      <w:r w:rsidRPr="00EA0F61">
        <w:rPr>
          <w:rStyle w:val="Emphasis"/>
        </w:rPr>
        <w:t>missions</w:t>
      </w:r>
      <w:r w:rsidRPr="00EA0F61">
        <w:rPr>
          <w:rStyle w:val="StyleUnderline"/>
        </w:rPr>
        <w:t>”</w:t>
      </w:r>
      <w:r w:rsidRPr="00EA0F61">
        <w:rPr>
          <w:sz w:val="16"/>
        </w:rPr>
        <w:t xml:space="preserve"> in the </w:t>
      </w:r>
      <w:r w:rsidRPr="00EA0F61">
        <w:rPr>
          <w:rStyle w:val="Emphasis"/>
        </w:rPr>
        <w:t>Arctic</w:t>
      </w:r>
      <w:r w:rsidRPr="00EA0F61">
        <w:rPr>
          <w:sz w:val="16"/>
        </w:rPr>
        <w:t xml:space="preserve">. </w:t>
      </w:r>
      <w:r w:rsidRPr="00EA0F61">
        <w:rPr>
          <w:rStyle w:val="Emphasis"/>
        </w:rPr>
        <w:t xml:space="preserve">Additional </w:t>
      </w:r>
      <w:r w:rsidRPr="00EC41A6">
        <w:rPr>
          <w:rStyle w:val="Emphasis"/>
        </w:rPr>
        <w:t>investments</w:t>
      </w:r>
      <w:r w:rsidRPr="00EA0F61">
        <w:rPr>
          <w:rStyle w:val="StyleUnderline"/>
        </w:rPr>
        <w:t xml:space="preserve"> will likely be necessary down the</w:t>
      </w:r>
      <w:r w:rsidRPr="00EA0F61">
        <w:rPr>
          <w:sz w:val="16"/>
        </w:rPr>
        <w:t xml:space="preserve"> line, both </w:t>
      </w:r>
      <w:r w:rsidRPr="00105F74">
        <w:rPr>
          <w:rStyle w:val="StyleUnderline"/>
          <w:highlight w:val="cyan"/>
        </w:rPr>
        <w:t>to police</w:t>
      </w:r>
      <w:r w:rsidRPr="00EA0F61">
        <w:rPr>
          <w:rStyle w:val="StyleUnderline"/>
        </w:rPr>
        <w:t xml:space="preserve"> </w:t>
      </w:r>
      <w:r w:rsidRPr="00105F74">
        <w:rPr>
          <w:rStyle w:val="Emphasis"/>
          <w:highlight w:val="cyan"/>
        </w:rPr>
        <w:t>commercial activities</w:t>
      </w:r>
      <w:r w:rsidRPr="00EA0F61">
        <w:rPr>
          <w:rStyle w:val="StyleUnderline"/>
        </w:rPr>
        <w:t xml:space="preserve"> along the </w:t>
      </w:r>
      <w:r w:rsidRPr="00EC41A6">
        <w:rPr>
          <w:rStyle w:val="Emphasis"/>
        </w:rPr>
        <w:t>Alaskan coast</w:t>
      </w:r>
      <w:r w:rsidRPr="00EA0F61">
        <w:rPr>
          <w:rStyle w:val="StyleUnderline"/>
        </w:rPr>
        <w:t xml:space="preserve"> and throughout the U.S. </w:t>
      </w:r>
      <w:r w:rsidRPr="00EA0F61">
        <w:rPr>
          <w:rStyle w:val="Emphasis"/>
        </w:rPr>
        <w:t>exclusive economic zone</w:t>
      </w:r>
      <w:r w:rsidRPr="00EA0F61">
        <w:rPr>
          <w:sz w:val="16"/>
        </w:rPr>
        <w:t xml:space="preserve"> and to defend the country’s commitment to freedom of navigation in the polar region.</w:t>
      </w:r>
    </w:p>
    <w:p w14:paraId="00781B1D" w14:textId="77777777" w:rsidR="00C802AA" w:rsidRPr="00EA0F61" w:rsidRDefault="00C802AA" w:rsidP="00C802AA">
      <w:pPr>
        <w:rPr>
          <w:sz w:val="16"/>
        </w:rPr>
      </w:pPr>
      <w:r w:rsidRPr="00105F74">
        <w:rPr>
          <w:rStyle w:val="StyleUnderline"/>
          <w:highlight w:val="cyan"/>
        </w:rPr>
        <w:t xml:space="preserve">Neither side’s actions are </w:t>
      </w:r>
      <w:r w:rsidRPr="00105F74">
        <w:rPr>
          <w:rStyle w:val="Emphasis"/>
          <w:sz w:val="28"/>
          <w:szCs w:val="32"/>
          <w:highlight w:val="cyan"/>
        </w:rPr>
        <w:t>necessarily</w:t>
      </w:r>
      <w:r w:rsidRPr="00105F74">
        <w:rPr>
          <w:highlight w:val="cyan"/>
        </w:rPr>
        <w:t xml:space="preserve"> </w:t>
      </w:r>
      <w:r w:rsidRPr="00105F74">
        <w:rPr>
          <w:rStyle w:val="Emphasis"/>
          <w:highlight w:val="cyan"/>
        </w:rPr>
        <w:t>aggressive</w:t>
      </w:r>
      <w:r w:rsidRPr="00EA0F61">
        <w:rPr>
          <w:rStyle w:val="StyleUnderline"/>
        </w:rPr>
        <w:t xml:space="preserve"> in nature,</w:t>
      </w:r>
      <w:r w:rsidRPr="00EA0F61">
        <w:rPr>
          <w:sz w:val="16"/>
        </w:rPr>
        <w:t xml:space="preserve"> nor do they portend an impending geopolitical fight over who controls the region. In fact, Russia’s military buildup has taken place solely in areas where its legal authority is undisputed. Submarine and aircraft activity near the GIUK gap and off the Alaskan coast is a part of Russia’s global strategy to deter potential military attacks and not focused on the Arctic per se. Much the same is true of U.S. actions in and around the region. </w:t>
      </w:r>
    </w:p>
    <w:p w14:paraId="1AB4E01C" w14:textId="77777777" w:rsidR="00C802AA" w:rsidRPr="00EA0F61" w:rsidRDefault="00C802AA" w:rsidP="00C802AA">
      <w:pPr>
        <w:rPr>
          <w:rStyle w:val="StyleUnderline"/>
        </w:rPr>
      </w:pPr>
      <w:r w:rsidRPr="00105F74">
        <w:rPr>
          <w:rStyle w:val="StyleUnderline"/>
          <w:highlight w:val="cyan"/>
        </w:rPr>
        <w:t xml:space="preserve">At a time of </w:t>
      </w:r>
      <w:r w:rsidRPr="00105F74">
        <w:rPr>
          <w:rStyle w:val="Emphasis"/>
          <w:highlight w:val="cyan"/>
        </w:rPr>
        <w:t>deepening distrust</w:t>
      </w:r>
      <w:r w:rsidRPr="00EA0F61">
        <w:rPr>
          <w:rStyle w:val="StyleUnderline"/>
        </w:rPr>
        <w:t xml:space="preserve"> between the United States and Russia, however, the</w:t>
      </w:r>
      <w:r w:rsidRPr="00EA0F61">
        <w:rPr>
          <w:sz w:val="16"/>
        </w:rPr>
        <w:t xml:space="preserve"> </w:t>
      </w:r>
      <w:r w:rsidRPr="00EA0F61">
        <w:rPr>
          <w:rStyle w:val="StyleUnderline"/>
        </w:rPr>
        <w:t xml:space="preserve">danger is that </w:t>
      </w:r>
      <w:r w:rsidRPr="00105F74">
        <w:rPr>
          <w:rStyle w:val="Emphasis"/>
          <w:highlight w:val="cyan"/>
        </w:rPr>
        <w:t xml:space="preserve">even actions </w:t>
      </w:r>
      <w:r w:rsidRPr="00105F74">
        <w:rPr>
          <w:rStyle w:val="StyleUnderline"/>
          <w:highlight w:val="cyan"/>
        </w:rPr>
        <w:t xml:space="preserve">taken for </w:t>
      </w:r>
      <w:r w:rsidRPr="00105F74">
        <w:rPr>
          <w:rStyle w:val="Emphasis"/>
          <w:highlight w:val="cyan"/>
        </w:rPr>
        <w:t>legitimate security</w:t>
      </w:r>
      <w:r w:rsidRPr="00105F74">
        <w:rPr>
          <w:rStyle w:val="StyleUnderline"/>
          <w:highlight w:val="cyan"/>
        </w:rPr>
        <w:t xml:space="preserve"> </w:t>
      </w:r>
      <w:r w:rsidRPr="00105F74">
        <w:rPr>
          <w:rStyle w:val="Emphasis"/>
          <w:highlight w:val="cyan"/>
        </w:rPr>
        <w:t>reasons</w:t>
      </w:r>
      <w:r w:rsidRPr="00EA0F61">
        <w:rPr>
          <w:rStyle w:val="StyleUnderline"/>
        </w:rPr>
        <w:t xml:space="preserve"> </w:t>
      </w:r>
      <w:r w:rsidRPr="00105F74">
        <w:rPr>
          <w:rStyle w:val="StyleUnderline"/>
          <w:highlight w:val="cyan"/>
        </w:rPr>
        <w:t>could spark</w:t>
      </w:r>
      <w:r w:rsidRPr="00EA0F61">
        <w:rPr>
          <w:rStyle w:val="StyleUnderline"/>
        </w:rPr>
        <w:t xml:space="preserve"> </w:t>
      </w:r>
      <w:r w:rsidRPr="00105F74">
        <w:rPr>
          <w:rStyle w:val="Emphasis"/>
          <w:sz w:val="24"/>
          <w:szCs w:val="28"/>
          <w:highlight w:val="cyan"/>
        </w:rPr>
        <w:t>unnecessary geopolitical tensions</w:t>
      </w:r>
      <w:r w:rsidRPr="00EA0F61">
        <w:rPr>
          <w:sz w:val="16"/>
        </w:rPr>
        <w:t xml:space="preserve">. </w:t>
      </w:r>
      <w:r w:rsidRPr="00105F74">
        <w:rPr>
          <w:rStyle w:val="Emphasis"/>
          <w:highlight w:val="cyan"/>
        </w:rPr>
        <w:t>Hard-liners</w:t>
      </w:r>
      <w:r w:rsidRPr="00EA0F61">
        <w:rPr>
          <w:rStyle w:val="StyleUnderline"/>
        </w:rPr>
        <w:t xml:space="preserve"> in </w:t>
      </w:r>
      <w:r w:rsidRPr="00EA0F61">
        <w:rPr>
          <w:rStyle w:val="Emphasis"/>
        </w:rPr>
        <w:t xml:space="preserve">both </w:t>
      </w:r>
      <w:r w:rsidRPr="00F519AC">
        <w:rPr>
          <w:rStyle w:val="Emphasis"/>
        </w:rPr>
        <w:t>countries</w:t>
      </w:r>
      <w:r w:rsidRPr="00105F74">
        <w:rPr>
          <w:sz w:val="16"/>
          <w:highlight w:val="cyan"/>
        </w:rPr>
        <w:t xml:space="preserve">, </w:t>
      </w:r>
      <w:r w:rsidRPr="00105F74">
        <w:rPr>
          <w:rStyle w:val="StyleUnderline"/>
          <w:highlight w:val="cyan"/>
        </w:rPr>
        <w:t xml:space="preserve">intent on </w:t>
      </w:r>
      <w:r w:rsidRPr="00105F74">
        <w:rPr>
          <w:rStyle w:val="Emphasis"/>
          <w:highlight w:val="cyan"/>
        </w:rPr>
        <w:t>inflating</w:t>
      </w:r>
      <w:r w:rsidRPr="00105F74">
        <w:rPr>
          <w:rStyle w:val="StyleUnderline"/>
          <w:highlight w:val="cyan"/>
        </w:rPr>
        <w:t xml:space="preserve"> the </w:t>
      </w:r>
      <w:r w:rsidRPr="00105F74">
        <w:rPr>
          <w:rStyle w:val="Emphasis"/>
          <w:highlight w:val="cyan"/>
        </w:rPr>
        <w:t>threat</w:t>
      </w:r>
      <w:r w:rsidRPr="00EA0F61">
        <w:rPr>
          <w:rStyle w:val="StyleUnderline"/>
        </w:rPr>
        <w:t xml:space="preserve">, </w:t>
      </w:r>
      <w:r w:rsidRPr="00105F74">
        <w:rPr>
          <w:rStyle w:val="StyleUnderline"/>
          <w:highlight w:val="cyan"/>
        </w:rPr>
        <w:t>are</w:t>
      </w:r>
      <w:r w:rsidRPr="00EA0F61">
        <w:rPr>
          <w:rStyle w:val="StyleUnderline"/>
        </w:rPr>
        <w:t xml:space="preserve"> already </w:t>
      </w:r>
      <w:r w:rsidRPr="00105F74">
        <w:rPr>
          <w:rStyle w:val="StyleUnderline"/>
          <w:highlight w:val="cyan"/>
        </w:rPr>
        <w:t xml:space="preserve">painting a picture of the </w:t>
      </w:r>
      <w:r w:rsidRPr="00105F74">
        <w:rPr>
          <w:rStyle w:val="Emphasis"/>
          <w:highlight w:val="cyan"/>
        </w:rPr>
        <w:t>Arctic</w:t>
      </w:r>
      <w:r w:rsidRPr="00105F74">
        <w:rPr>
          <w:rStyle w:val="StyleUnderline"/>
          <w:highlight w:val="cyan"/>
        </w:rPr>
        <w:t xml:space="preserve"> as a site of intense</w:t>
      </w:r>
      <w:r w:rsidRPr="00EA0F61">
        <w:rPr>
          <w:rStyle w:val="StyleUnderline"/>
        </w:rPr>
        <w:t xml:space="preserve"> </w:t>
      </w:r>
      <w:r w:rsidRPr="00105F74">
        <w:rPr>
          <w:rStyle w:val="Emphasis"/>
          <w:highlight w:val="cyan"/>
        </w:rPr>
        <w:t>geopolitical competition</w:t>
      </w:r>
      <w:r w:rsidRPr="00EA0F61">
        <w:rPr>
          <w:rStyle w:val="StyleUnderline"/>
        </w:rPr>
        <w:t>, and because the overall state of U.S.-Russian relations is</w:t>
      </w:r>
      <w:r w:rsidRPr="00EA0F61">
        <w:rPr>
          <w:sz w:val="16"/>
        </w:rPr>
        <w:t xml:space="preserve"> </w:t>
      </w:r>
      <w:r w:rsidRPr="00EA0F61">
        <w:rPr>
          <w:rStyle w:val="Emphasis"/>
        </w:rPr>
        <w:t>so dismal</w:t>
      </w:r>
      <w:r w:rsidRPr="00EA0F61">
        <w:rPr>
          <w:sz w:val="16"/>
        </w:rPr>
        <w:t xml:space="preserve">, </w:t>
      </w:r>
      <w:r w:rsidRPr="00EA0F61">
        <w:rPr>
          <w:rStyle w:val="StyleUnderline"/>
        </w:rPr>
        <w:t xml:space="preserve">they are </w:t>
      </w:r>
      <w:r w:rsidRPr="00EA0F61">
        <w:rPr>
          <w:rStyle w:val="Emphasis"/>
        </w:rPr>
        <w:t>gaining traction</w:t>
      </w:r>
      <w:r w:rsidRPr="00EA0F61">
        <w:rPr>
          <w:sz w:val="16"/>
        </w:rPr>
        <w:t xml:space="preserve">. It is not difficult to imagine an incident that would further reinforce their views. Russia, for example, considers the Northern Sea Route to be within its territorial waters, whereas the United States maintains that the passage is in international waters. Should Washington insist on carrying out freedom-of-navigation exercises there (as it did in May in the Barents Sea, at the western end of the maritime route through Russian waters), </w:t>
      </w:r>
      <w:r w:rsidRPr="00EA0F61">
        <w:rPr>
          <w:rStyle w:val="StyleUnderline"/>
        </w:rPr>
        <w:t xml:space="preserve">a </w:t>
      </w:r>
      <w:r w:rsidRPr="00105F74">
        <w:rPr>
          <w:rStyle w:val="Emphasis"/>
          <w:highlight w:val="cyan"/>
        </w:rPr>
        <w:t>standoff</w:t>
      </w:r>
      <w:r w:rsidRPr="00105F74">
        <w:rPr>
          <w:rStyle w:val="StyleUnderline"/>
          <w:highlight w:val="cyan"/>
        </w:rPr>
        <w:t xml:space="preserve"> with </w:t>
      </w:r>
      <w:r w:rsidRPr="00105F74">
        <w:rPr>
          <w:rStyle w:val="Emphasis"/>
          <w:highlight w:val="cyan"/>
        </w:rPr>
        <w:t>Russia</w:t>
      </w:r>
      <w:r w:rsidRPr="00105F74">
        <w:rPr>
          <w:rStyle w:val="StyleUnderline"/>
          <w:highlight w:val="cyan"/>
        </w:rPr>
        <w:t xml:space="preserve">, even a </w:t>
      </w:r>
      <w:r w:rsidRPr="00105F74">
        <w:rPr>
          <w:rStyle w:val="Emphasis"/>
          <w:highlight w:val="cyan"/>
        </w:rPr>
        <w:t>military clash</w:t>
      </w:r>
      <w:r w:rsidRPr="00105F74">
        <w:rPr>
          <w:rStyle w:val="StyleUnderline"/>
          <w:highlight w:val="cyan"/>
        </w:rPr>
        <w:t xml:space="preserve">, </w:t>
      </w:r>
      <w:r w:rsidRPr="00105F74">
        <w:rPr>
          <w:rStyle w:val="Emphasis"/>
          <w:highlight w:val="cyan"/>
        </w:rPr>
        <w:t>might ensue.</w:t>
      </w:r>
    </w:p>
    <w:p w14:paraId="28064AF8" w14:textId="77777777" w:rsidR="00C802AA" w:rsidRPr="00135D8A" w:rsidRDefault="00C802AA" w:rsidP="00C802AA">
      <w:pPr>
        <w:pStyle w:val="Heading3"/>
      </w:pPr>
      <w:r>
        <w:lastRenderedPageBreak/>
        <w:t>Internal---Security Dilemma---2NC/1NR</w:t>
      </w:r>
    </w:p>
    <w:p w14:paraId="1476E54D" w14:textId="77777777" w:rsidR="00C802AA" w:rsidRDefault="00C802AA" w:rsidP="00C802AA">
      <w:pPr>
        <w:pStyle w:val="Heading4"/>
      </w:pPr>
      <w:r>
        <w:t xml:space="preserve">Arctic competition triggers a security dilemma. </w:t>
      </w:r>
    </w:p>
    <w:p w14:paraId="30476499" w14:textId="77777777" w:rsidR="00C802AA" w:rsidRDefault="00C802AA" w:rsidP="00C802AA">
      <w:r w:rsidRPr="00F40066">
        <w:t xml:space="preserve">Michael </w:t>
      </w:r>
      <w:r w:rsidRPr="00F40066">
        <w:rPr>
          <w:rStyle w:val="Style13ptBold"/>
        </w:rPr>
        <w:t xml:space="preserve">Paul &amp; </w:t>
      </w:r>
      <w:r w:rsidRPr="00F40066">
        <w:t xml:space="preserve">Göran </w:t>
      </w:r>
      <w:r w:rsidRPr="00F40066">
        <w:rPr>
          <w:rStyle w:val="Style13ptBold"/>
        </w:rPr>
        <w:t>Swistek 22</w:t>
      </w:r>
      <w:r w:rsidRPr="00F40066">
        <w:t xml:space="preserve">. </w:t>
      </w:r>
      <w:r>
        <w:t xml:space="preserve">*Dr. Michael Paul is Senior Fellow in the International Security Research Division at SWP; Commander Göran Swistek is Visiting Fellow in the International Security Research Division at SWP. </w:t>
      </w:r>
      <w:r w:rsidRPr="00F40066">
        <w:rPr>
          <w:i/>
          <w:iCs/>
        </w:rPr>
        <w:t>Russia in the Arctic: Development Plans, Military Potential, and Conflict Prevention</w:t>
      </w:r>
      <w:r w:rsidRPr="00F40066">
        <w:t>. Stiftung Wissenschaft und Politik, German Institute for International and Security Affairs, SWP Research Paper 3, February 2022</w:t>
      </w:r>
      <w:r>
        <w:t xml:space="preserve">. </w:t>
      </w:r>
      <w:r w:rsidRPr="00F40066">
        <w:t>Berlin. https://www.swp-berlin.org/publications/products/research_papers/2022RP03_Russia_Arctic.pdf</w:t>
      </w:r>
    </w:p>
    <w:p w14:paraId="3DEB0475" w14:textId="77777777" w:rsidR="00C802AA" w:rsidRPr="00F40066" w:rsidRDefault="00C802AA" w:rsidP="00C802AA">
      <w:pPr>
        <w:rPr>
          <w:sz w:val="16"/>
        </w:rPr>
      </w:pPr>
      <w:r w:rsidRPr="00F40066">
        <w:rPr>
          <w:rStyle w:val="StyleUnderline"/>
        </w:rPr>
        <w:t xml:space="preserve">The growing </w:t>
      </w:r>
      <w:r w:rsidRPr="00105F74">
        <w:rPr>
          <w:rStyle w:val="Emphasis"/>
          <w:highlight w:val="cyan"/>
        </w:rPr>
        <w:t>military ambitions</w:t>
      </w:r>
      <w:r w:rsidRPr="00105F74">
        <w:rPr>
          <w:rStyle w:val="StyleUnderline"/>
          <w:highlight w:val="cyan"/>
        </w:rPr>
        <w:t xml:space="preserve"> of the </w:t>
      </w:r>
      <w:r w:rsidRPr="00105F74">
        <w:rPr>
          <w:rStyle w:val="Emphasis"/>
          <w:highlight w:val="cyan"/>
        </w:rPr>
        <w:t>Russian Federation</w:t>
      </w:r>
      <w:r w:rsidRPr="00F40066">
        <w:rPr>
          <w:sz w:val="16"/>
        </w:rPr>
        <w:t xml:space="preserve"> – and, to a degree, China’s ambitions as well – </w:t>
      </w:r>
      <w:r w:rsidRPr="00F40066">
        <w:rPr>
          <w:rStyle w:val="StyleUnderline"/>
        </w:rPr>
        <w:t xml:space="preserve">have </w:t>
      </w:r>
      <w:r w:rsidRPr="00105F74">
        <w:rPr>
          <w:rStyle w:val="StyleUnderline"/>
          <w:highlight w:val="cyan"/>
        </w:rPr>
        <w:t>generated</w:t>
      </w:r>
      <w:r w:rsidRPr="00F40066">
        <w:rPr>
          <w:rStyle w:val="StyleUnderline"/>
        </w:rPr>
        <w:t xml:space="preserve"> </w:t>
      </w:r>
      <w:r w:rsidRPr="00105F74">
        <w:rPr>
          <w:rStyle w:val="Emphasis"/>
          <w:highlight w:val="cyan"/>
        </w:rPr>
        <w:t>substantial insecurity</w:t>
      </w:r>
      <w:r w:rsidRPr="00F40066">
        <w:rPr>
          <w:rStyle w:val="StyleUnderline"/>
        </w:rPr>
        <w:t xml:space="preserve"> regarding future </w:t>
      </w:r>
      <w:r w:rsidRPr="00F40066">
        <w:rPr>
          <w:rStyle w:val="Emphasis"/>
        </w:rPr>
        <w:t>developments</w:t>
      </w:r>
      <w:r w:rsidRPr="00F40066">
        <w:rPr>
          <w:rStyle w:val="StyleUnderline"/>
        </w:rPr>
        <w:t xml:space="preserve">, and thus </w:t>
      </w:r>
      <w:r w:rsidRPr="00105F74">
        <w:rPr>
          <w:rStyle w:val="StyleUnderline"/>
          <w:highlight w:val="cyan"/>
        </w:rPr>
        <w:t xml:space="preserve">created a </w:t>
      </w:r>
      <w:r w:rsidRPr="00105F74">
        <w:rPr>
          <w:rStyle w:val="Emphasis"/>
          <w:highlight w:val="cyan"/>
        </w:rPr>
        <w:t>security dilemma</w:t>
      </w:r>
      <w:r w:rsidRPr="00F40066">
        <w:rPr>
          <w:sz w:val="16"/>
        </w:rPr>
        <w:t xml:space="preserve">.¹⁶³ As an example, in its most recent strategy paper of November 2020, Sweden identified a “new military dynamic in the Arctic region.”¹⁶⁴ Swedish Defence Minister Peter Hultqvist explained that an “armed attack on Sweden […] could not be excluded,” thereby justifying his country’s military rearmament. From 2021 to 2025 defence spending will rise by 40 percent, and even by 85 percent compared to 2014 levels.¹⁶⁵ </w:t>
      </w:r>
      <w:r w:rsidRPr="00105F74">
        <w:rPr>
          <w:rStyle w:val="StyleUnderline"/>
          <w:highlight w:val="cyan"/>
        </w:rPr>
        <w:t>Amidst security dilemmas</w:t>
      </w:r>
      <w:r w:rsidRPr="00F40066">
        <w:rPr>
          <w:rStyle w:val="StyleUnderline"/>
        </w:rPr>
        <w:t xml:space="preserve">, </w:t>
      </w:r>
      <w:r w:rsidRPr="00105F74">
        <w:rPr>
          <w:rStyle w:val="StyleUnderline"/>
          <w:highlight w:val="cyan"/>
        </w:rPr>
        <w:t>insecure countries</w:t>
      </w:r>
      <w:r w:rsidRPr="00F40066">
        <w:rPr>
          <w:rStyle w:val="StyleUnderline"/>
        </w:rPr>
        <w:t xml:space="preserve"> typically </w:t>
      </w:r>
      <w:r w:rsidRPr="00105F74">
        <w:rPr>
          <w:rStyle w:val="Emphasis"/>
          <w:highlight w:val="cyan"/>
        </w:rPr>
        <w:t>react</w:t>
      </w:r>
      <w:r w:rsidRPr="00105F74">
        <w:rPr>
          <w:rStyle w:val="StyleUnderline"/>
          <w:highlight w:val="cyan"/>
        </w:rPr>
        <w:t xml:space="preserve"> by</w:t>
      </w:r>
      <w:r w:rsidRPr="00F40066">
        <w:rPr>
          <w:rStyle w:val="StyleUnderline"/>
        </w:rPr>
        <w:t xml:space="preserve"> </w:t>
      </w:r>
      <w:r w:rsidRPr="00105F74">
        <w:rPr>
          <w:rStyle w:val="StyleUnderline"/>
          <w:highlight w:val="cyan"/>
        </w:rPr>
        <w:t xml:space="preserve">feeling </w:t>
      </w:r>
      <w:r w:rsidRPr="00105F74">
        <w:rPr>
          <w:rStyle w:val="Emphasis"/>
          <w:highlight w:val="cyan"/>
        </w:rPr>
        <w:t>obliged</w:t>
      </w:r>
      <w:r w:rsidRPr="00105F74">
        <w:rPr>
          <w:rStyle w:val="StyleUnderline"/>
          <w:highlight w:val="cyan"/>
        </w:rPr>
        <w:t xml:space="preserve"> to </w:t>
      </w:r>
      <w:r w:rsidRPr="00105F74">
        <w:rPr>
          <w:rStyle w:val="Emphasis"/>
          <w:highlight w:val="cyan"/>
        </w:rPr>
        <w:t>strengthen their military capabilities</w:t>
      </w:r>
      <w:r w:rsidRPr="00F40066">
        <w:rPr>
          <w:rStyle w:val="Emphasis"/>
        </w:rPr>
        <w:t>.</w:t>
      </w:r>
      <w:r w:rsidRPr="00F40066">
        <w:rPr>
          <w:sz w:val="16"/>
        </w:rPr>
        <w:t xml:space="preserve"> </w:t>
      </w:r>
      <w:r w:rsidRPr="00105F74">
        <w:rPr>
          <w:rStyle w:val="StyleUnderline"/>
          <w:highlight w:val="cyan"/>
        </w:rPr>
        <w:t xml:space="preserve">This creates a </w:t>
      </w:r>
      <w:r w:rsidRPr="00105F74">
        <w:rPr>
          <w:rStyle w:val="Emphasis"/>
          <w:highlight w:val="cyan"/>
        </w:rPr>
        <w:t>spiral of</w:t>
      </w:r>
      <w:r w:rsidRPr="00F40066">
        <w:rPr>
          <w:rStyle w:val="Emphasis"/>
        </w:rPr>
        <w:t xml:space="preserve"> </w:t>
      </w:r>
      <w:r w:rsidRPr="00105F74">
        <w:rPr>
          <w:rStyle w:val="Emphasis"/>
          <w:highlight w:val="cyan"/>
        </w:rPr>
        <w:t>competition for power</w:t>
      </w:r>
      <w:r w:rsidRPr="00F40066">
        <w:rPr>
          <w:rStyle w:val="StyleUnderline"/>
        </w:rPr>
        <w:t xml:space="preserve"> </w:t>
      </w:r>
      <w:r w:rsidRPr="00105F74">
        <w:rPr>
          <w:rStyle w:val="StyleUnderline"/>
          <w:highlight w:val="cyan"/>
        </w:rPr>
        <w:t>and</w:t>
      </w:r>
      <w:r w:rsidRPr="00F40066">
        <w:rPr>
          <w:rStyle w:val="StyleUnderline"/>
        </w:rPr>
        <w:t xml:space="preserve"> ultimately </w:t>
      </w:r>
      <w:r w:rsidRPr="00105F74">
        <w:rPr>
          <w:rStyle w:val="StyleUnderline"/>
          <w:highlight w:val="cyan"/>
        </w:rPr>
        <w:t xml:space="preserve">leads to a </w:t>
      </w:r>
      <w:r w:rsidRPr="00105F74">
        <w:rPr>
          <w:rStyle w:val="Emphasis"/>
          <w:highlight w:val="cyan"/>
        </w:rPr>
        <w:t>reduction</w:t>
      </w:r>
      <w:r w:rsidRPr="00F40066">
        <w:rPr>
          <w:rStyle w:val="StyleUnderline"/>
        </w:rPr>
        <w:t xml:space="preserve">, </w:t>
      </w:r>
      <w:r w:rsidRPr="00F40066">
        <w:rPr>
          <w:rStyle w:val="Emphasis"/>
        </w:rPr>
        <w:t>rather</w:t>
      </w:r>
      <w:r w:rsidRPr="00F40066">
        <w:rPr>
          <w:rStyle w:val="StyleUnderline"/>
        </w:rPr>
        <w:t xml:space="preserve"> than </w:t>
      </w:r>
      <w:r w:rsidRPr="00F40066">
        <w:rPr>
          <w:rStyle w:val="Emphasis"/>
        </w:rPr>
        <w:t>increase</w:t>
      </w:r>
      <w:r w:rsidRPr="00F40066">
        <w:rPr>
          <w:rStyle w:val="StyleUnderline"/>
        </w:rPr>
        <w:t>,</w:t>
      </w:r>
      <w:r w:rsidRPr="00F40066">
        <w:rPr>
          <w:sz w:val="16"/>
        </w:rPr>
        <w:t xml:space="preserve"> </w:t>
      </w:r>
      <w:r w:rsidRPr="00105F74">
        <w:rPr>
          <w:rStyle w:val="StyleUnderline"/>
          <w:highlight w:val="cyan"/>
        </w:rPr>
        <w:t>in</w:t>
      </w:r>
      <w:r w:rsidRPr="00F40066">
        <w:rPr>
          <w:rStyle w:val="StyleUnderline"/>
        </w:rPr>
        <w:t xml:space="preserve"> the </w:t>
      </w:r>
      <w:r w:rsidRPr="00105F74">
        <w:rPr>
          <w:rStyle w:val="Emphasis"/>
          <w:highlight w:val="cyan"/>
        </w:rPr>
        <w:t>security</w:t>
      </w:r>
      <w:r w:rsidRPr="00F40066">
        <w:rPr>
          <w:rStyle w:val="StyleUnderline"/>
        </w:rPr>
        <w:t xml:space="preserve"> of all </w:t>
      </w:r>
      <w:r w:rsidRPr="00F40066">
        <w:rPr>
          <w:rStyle w:val="Emphasis"/>
        </w:rPr>
        <w:t>involved actors</w:t>
      </w:r>
      <w:r w:rsidRPr="00F40066">
        <w:rPr>
          <w:sz w:val="16"/>
        </w:rPr>
        <w:t xml:space="preserve">.¹⁶⁶ The US and other NATO members have already given partial responses to the question of how to react to Russia’s increased engagement in the Arctic-North Atlantic region. However, </w:t>
      </w:r>
      <w:r w:rsidRPr="00F40066">
        <w:rPr>
          <w:rStyle w:val="StyleUnderline"/>
        </w:rPr>
        <w:t>the measures they have applied</w:t>
      </w:r>
      <w:r w:rsidRPr="00F40066">
        <w:rPr>
          <w:sz w:val="16"/>
        </w:rPr>
        <w:t xml:space="preserve"> – </w:t>
      </w:r>
      <w:r w:rsidRPr="00F40066">
        <w:rPr>
          <w:rStyle w:val="Emphasis"/>
        </w:rPr>
        <w:t>namely</w:t>
      </w:r>
      <w:r w:rsidRPr="00F40066">
        <w:rPr>
          <w:sz w:val="16"/>
        </w:rPr>
        <w:t xml:space="preserve"> rearmament, exercises, and </w:t>
      </w:r>
      <w:r w:rsidRPr="00F40066">
        <w:rPr>
          <w:rStyle w:val="StyleUnderline"/>
        </w:rPr>
        <w:t>redeployment</w:t>
      </w:r>
      <w:r w:rsidRPr="00F40066">
        <w:rPr>
          <w:sz w:val="16"/>
        </w:rPr>
        <w:t xml:space="preserve"> </w:t>
      </w:r>
      <w:r w:rsidRPr="00F40066">
        <w:rPr>
          <w:rStyle w:val="StyleUnderline"/>
        </w:rPr>
        <w:t>of</w:t>
      </w:r>
      <w:r w:rsidRPr="00F40066">
        <w:rPr>
          <w:sz w:val="16"/>
        </w:rPr>
        <w:t xml:space="preserve"> operational </w:t>
      </w:r>
      <w:r w:rsidRPr="00F40066">
        <w:rPr>
          <w:rStyle w:val="Emphasis"/>
        </w:rPr>
        <w:t>resources</w:t>
      </w:r>
      <w:r w:rsidRPr="00F40066">
        <w:rPr>
          <w:sz w:val="16"/>
        </w:rPr>
        <w:t xml:space="preserve"> – must be embedded in a well-balanced combination of deterrence, defence, and dialogue.</w:t>
      </w:r>
    </w:p>
    <w:p w14:paraId="7C16C78B" w14:textId="77777777" w:rsidR="00C802AA" w:rsidRPr="00F40066" w:rsidRDefault="00C802AA" w:rsidP="00C802AA">
      <w:pPr>
        <w:rPr>
          <w:sz w:val="16"/>
        </w:rPr>
      </w:pPr>
      <w:r w:rsidRPr="00F40066">
        <w:rPr>
          <w:sz w:val="16"/>
        </w:rPr>
        <w:t>Conflict Prevention through Dialogue and Cooperation</w:t>
      </w:r>
    </w:p>
    <w:p w14:paraId="10F20939" w14:textId="77777777" w:rsidR="00C802AA" w:rsidRPr="00F40066" w:rsidRDefault="00C802AA" w:rsidP="00C802AA">
      <w:pPr>
        <w:rPr>
          <w:rStyle w:val="StyleUnderline"/>
        </w:rPr>
      </w:pPr>
      <w:r w:rsidRPr="00105F74">
        <w:rPr>
          <w:rStyle w:val="StyleUnderline"/>
          <w:highlight w:val="cyan"/>
        </w:rPr>
        <w:t xml:space="preserve">As </w:t>
      </w:r>
      <w:r w:rsidRPr="00105F74">
        <w:rPr>
          <w:rStyle w:val="Emphasis"/>
          <w:highlight w:val="cyan"/>
        </w:rPr>
        <w:t>activities</w:t>
      </w:r>
      <w:r w:rsidRPr="00F40066">
        <w:rPr>
          <w:sz w:val="16"/>
        </w:rPr>
        <w:t xml:space="preserve"> </w:t>
      </w:r>
      <w:r w:rsidRPr="00105F74">
        <w:rPr>
          <w:rStyle w:val="StyleUnderline"/>
          <w:highlight w:val="cyan"/>
        </w:rPr>
        <w:t>and</w:t>
      </w:r>
      <w:r w:rsidRPr="00F40066">
        <w:rPr>
          <w:rStyle w:val="StyleUnderline"/>
        </w:rPr>
        <w:t xml:space="preserve"> </w:t>
      </w:r>
      <w:r w:rsidRPr="00F40066">
        <w:rPr>
          <w:rStyle w:val="Emphasis"/>
        </w:rPr>
        <w:t>competition</w:t>
      </w:r>
      <w:r w:rsidRPr="00F40066">
        <w:rPr>
          <w:rStyle w:val="StyleUnderline"/>
        </w:rPr>
        <w:t xml:space="preserve"> for </w:t>
      </w:r>
      <w:r w:rsidRPr="00105F74">
        <w:rPr>
          <w:rStyle w:val="Emphasis"/>
          <w:highlight w:val="cyan"/>
        </w:rPr>
        <w:t>access to</w:t>
      </w:r>
      <w:r w:rsidRPr="00F40066">
        <w:rPr>
          <w:rStyle w:val="StyleUnderline"/>
        </w:rPr>
        <w:t xml:space="preserve"> and </w:t>
      </w:r>
      <w:r w:rsidRPr="00F40066">
        <w:rPr>
          <w:rStyle w:val="Emphasis"/>
        </w:rPr>
        <w:t>influence</w:t>
      </w:r>
      <w:r w:rsidRPr="00F40066">
        <w:rPr>
          <w:rStyle w:val="StyleUnderline"/>
        </w:rPr>
        <w:t xml:space="preserve"> in </w:t>
      </w:r>
      <w:r w:rsidRPr="00105F74">
        <w:rPr>
          <w:rStyle w:val="StyleUnderline"/>
          <w:highlight w:val="cyan"/>
        </w:rPr>
        <w:t xml:space="preserve">the </w:t>
      </w:r>
      <w:r w:rsidRPr="00105F74">
        <w:rPr>
          <w:rStyle w:val="Emphasis"/>
          <w:highlight w:val="cyan"/>
        </w:rPr>
        <w:t>Arctic increase</w:t>
      </w:r>
      <w:r w:rsidRPr="00105F74">
        <w:rPr>
          <w:sz w:val="16"/>
          <w:highlight w:val="cyan"/>
        </w:rPr>
        <w:t>,</w:t>
      </w:r>
      <w:r w:rsidRPr="00F40066">
        <w:rPr>
          <w:sz w:val="16"/>
        </w:rPr>
        <w:t xml:space="preserve"> </w:t>
      </w:r>
      <w:r w:rsidRPr="00105F74">
        <w:rPr>
          <w:rStyle w:val="StyleUnderline"/>
          <w:highlight w:val="cyan"/>
        </w:rPr>
        <w:t>so the need for</w:t>
      </w:r>
      <w:r w:rsidRPr="00F40066">
        <w:rPr>
          <w:rStyle w:val="StyleUnderline"/>
        </w:rPr>
        <w:t xml:space="preserve"> </w:t>
      </w:r>
      <w:r w:rsidRPr="00105F74">
        <w:rPr>
          <w:rStyle w:val="StyleUnderline"/>
          <w:highlight w:val="cyan"/>
        </w:rPr>
        <w:t>mechanisms</w:t>
      </w:r>
      <w:r w:rsidRPr="00F40066">
        <w:rPr>
          <w:rStyle w:val="StyleUnderline"/>
        </w:rPr>
        <w:t xml:space="preserve"> also grows </w:t>
      </w:r>
      <w:r w:rsidRPr="00105F74">
        <w:rPr>
          <w:rStyle w:val="StyleUnderline"/>
          <w:highlight w:val="cyan"/>
        </w:rPr>
        <w:t>that</w:t>
      </w:r>
      <w:r w:rsidRPr="00F40066">
        <w:rPr>
          <w:rStyle w:val="StyleUnderline"/>
        </w:rPr>
        <w:t xml:space="preserve"> can </w:t>
      </w:r>
      <w:r w:rsidRPr="00105F74">
        <w:rPr>
          <w:rStyle w:val="StyleUnderline"/>
          <w:highlight w:val="cyan"/>
        </w:rPr>
        <w:t>overcome tensions</w:t>
      </w:r>
      <w:r w:rsidRPr="00F40066">
        <w:rPr>
          <w:rStyle w:val="StyleUnderline"/>
        </w:rPr>
        <w:t xml:space="preserve">, maintain dialogue, </w:t>
      </w:r>
      <w:r w:rsidRPr="00105F74">
        <w:rPr>
          <w:rStyle w:val="StyleUnderline"/>
          <w:highlight w:val="cyan"/>
        </w:rPr>
        <w:t xml:space="preserve">and </w:t>
      </w:r>
      <w:r w:rsidRPr="00105F74">
        <w:rPr>
          <w:rStyle w:val="Emphasis"/>
          <w:highlight w:val="cyan"/>
        </w:rPr>
        <w:t>improve cooperation</w:t>
      </w:r>
      <w:r w:rsidRPr="00F40066">
        <w:rPr>
          <w:sz w:val="16"/>
        </w:rPr>
        <w:t xml:space="preserve">. </w:t>
      </w:r>
      <w:r w:rsidRPr="00F40066">
        <w:rPr>
          <w:rStyle w:val="StyleUnderline"/>
        </w:rPr>
        <w:t>Without such a framework, ther</w:t>
      </w:r>
      <w:r w:rsidRPr="00105F74">
        <w:rPr>
          <w:rStyle w:val="StyleUnderline"/>
          <w:highlight w:val="cyan"/>
        </w:rPr>
        <w:t xml:space="preserve">e is a risk that a </w:t>
      </w:r>
      <w:r w:rsidRPr="00105F74">
        <w:rPr>
          <w:rStyle w:val="Emphasis"/>
          <w:highlight w:val="cyan"/>
        </w:rPr>
        <w:t>misunderstanding</w:t>
      </w:r>
      <w:r w:rsidRPr="00105F74">
        <w:rPr>
          <w:rStyle w:val="StyleUnderline"/>
          <w:highlight w:val="cyan"/>
        </w:rPr>
        <w:t xml:space="preserve"> or </w:t>
      </w:r>
      <w:r w:rsidRPr="00105F74">
        <w:rPr>
          <w:rStyle w:val="Emphasis"/>
          <w:highlight w:val="cyan"/>
        </w:rPr>
        <w:t>misperception</w:t>
      </w:r>
      <w:r w:rsidRPr="00F40066">
        <w:rPr>
          <w:rStyle w:val="StyleUnderline"/>
        </w:rPr>
        <w:t xml:space="preserve"> </w:t>
      </w:r>
      <w:r w:rsidRPr="00105F74">
        <w:rPr>
          <w:rStyle w:val="StyleUnderline"/>
          <w:highlight w:val="cyan"/>
        </w:rPr>
        <w:t xml:space="preserve">following an </w:t>
      </w:r>
      <w:r w:rsidRPr="00105F74">
        <w:rPr>
          <w:rStyle w:val="Emphasis"/>
          <w:highlight w:val="cyan"/>
        </w:rPr>
        <w:t>accident</w:t>
      </w:r>
      <w:r w:rsidRPr="00105F74">
        <w:rPr>
          <w:rStyle w:val="StyleUnderline"/>
          <w:highlight w:val="cyan"/>
        </w:rPr>
        <w:t xml:space="preserve"> could </w:t>
      </w:r>
      <w:r w:rsidRPr="00105F74">
        <w:rPr>
          <w:rStyle w:val="Emphasis"/>
          <w:highlight w:val="cyan"/>
        </w:rPr>
        <w:t>escalate</w:t>
      </w:r>
      <w:r w:rsidRPr="00105F74">
        <w:rPr>
          <w:rStyle w:val="StyleUnderline"/>
          <w:highlight w:val="cyan"/>
        </w:rPr>
        <w:t xml:space="preserve"> into an </w:t>
      </w:r>
      <w:r w:rsidRPr="00105F74">
        <w:rPr>
          <w:rStyle w:val="Emphasis"/>
          <w:sz w:val="28"/>
          <w:szCs w:val="32"/>
          <w:highlight w:val="cyan"/>
        </w:rPr>
        <w:t>unintended armed conflict</w:t>
      </w:r>
      <w:r w:rsidRPr="00F40066">
        <w:rPr>
          <w:rStyle w:val="StyleUnderline"/>
        </w:rPr>
        <w:t xml:space="preserve">. It is therefore essential for </w:t>
      </w:r>
      <w:r w:rsidRPr="00F40066">
        <w:rPr>
          <w:rStyle w:val="Emphasis"/>
        </w:rPr>
        <w:t>Arctic countries</w:t>
      </w:r>
      <w:r w:rsidRPr="00F40066">
        <w:rPr>
          <w:rStyle w:val="StyleUnderline"/>
        </w:rPr>
        <w:t xml:space="preserve"> to conduct a </w:t>
      </w:r>
      <w:r w:rsidRPr="00F40066">
        <w:rPr>
          <w:rStyle w:val="Emphasis"/>
        </w:rPr>
        <w:t>dialogue</w:t>
      </w:r>
      <w:r w:rsidRPr="00F40066">
        <w:rPr>
          <w:rStyle w:val="StyleUnderline"/>
        </w:rPr>
        <w:t xml:space="preserve"> on </w:t>
      </w:r>
      <w:r w:rsidRPr="00F40066">
        <w:rPr>
          <w:rStyle w:val="Emphasis"/>
        </w:rPr>
        <w:t>issues</w:t>
      </w:r>
      <w:r w:rsidRPr="00F40066">
        <w:rPr>
          <w:rStyle w:val="StyleUnderline"/>
        </w:rPr>
        <w:t xml:space="preserve"> of </w:t>
      </w:r>
      <w:r w:rsidRPr="00F40066">
        <w:rPr>
          <w:rStyle w:val="Emphasis"/>
        </w:rPr>
        <w:t>military security</w:t>
      </w:r>
      <w:r w:rsidRPr="00F40066">
        <w:rPr>
          <w:rStyle w:val="StyleUnderline"/>
        </w:rPr>
        <w:t>.</w:t>
      </w:r>
      <w:r w:rsidRPr="00F40066">
        <w:rPr>
          <w:sz w:val="16"/>
        </w:rPr>
        <w:t xml:space="preserve"> If this exchange is then institutionalised, it is more likely that the intentions behind individual states’ Arctic security policy become more transparent. </w:t>
      </w:r>
      <w:r w:rsidRPr="00F40066">
        <w:rPr>
          <w:rStyle w:val="StyleUnderline"/>
        </w:rPr>
        <w:t>Ideally, this would defuse the security dilemma for all those involved, slow down the build-up of military capacities, and create the foundations for a future security architecture.</w:t>
      </w:r>
    </w:p>
    <w:p w14:paraId="30588E93" w14:textId="77777777" w:rsidR="00C802AA" w:rsidRDefault="00C802AA" w:rsidP="00C802AA">
      <w:pPr>
        <w:pStyle w:val="Heading3"/>
      </w:pPr>
      <w:r>
        <w:lastRenderedPageBreak/>
        <w:t>Impact---Turns Climate Change---2NC/1NR</w:t>
      </w:r>
    </w:p>
    <w:p w14:paraId="50626016" w14:textId="77777777" w:rsidR="00C802AA" w:rsidRPr="00332C2A" w:rsidRDefault="00C802AA" w:rsidP="00C802AA">
      <w:pPr>
        <w:pStyle w:val="Heading4"/>
      </w:pPr>
      <w:r>
        <w:t xml:space="preserve">US-Russia competition over the Arctic impedes climate change mitigation. </w:t>
      </w:r>
    </w:p>
    <w:p w14:paraId="690D1F28" w14:textId="77777777" w:rsidR="00C802AA" w:rsidRPr="00332C2A" w:rsidRDefault="00C802AA" w:rsidP="00C802AA">
      <w:r w:rsidRPr="00EC41A6">
        <w:t xml:space="preserve">Thomas </w:t>
      </w:r>
      <w:r w:rsidRPr="00EC41A6">
        <w:rPr>
          <w:rStyle w:val="Style13ptBold"/>
        </w:rPr>
        <w:t>Graham &amp;</w:t>
      </w:r>
      <w:r w:rsidRPr="00EC41A6">
        <w:t xml:space="preserve"> Amy Myers </w:t>
      </w:r>
      <w:r w:rsidRPr="00EC41A6">
        <w:rPr>
          <w:rStyle w:val="Style13ptBold"/>
        </w:rPr>
        <w:t>Jaffe 20</w:t>
      </w:r>
      <w:r w:rsidRPr="00EC41A6">
        <w:t>.</w:t>
      </w:r>
      <w:r>
        <w:t xml:space="preserve"> D</w:t>
      </w:r>
      <w:r w:rsidRPr="00EC41A6">
        <w:t>istinguished fellow at the Council on Foreign Relations</w:t>
      </w:r>
      <w:r>
        <w:t xml:space="preserve">, </w:t>
      </w:r>
      <w:r w:rsidRPr="00EC41A6">
        <w:t>Director of the Energy, Climate Justice and Sustainability Lab at New York University's School of Professional Studies</w:t>
      </w:r>
      <w:r>
        <w:t>.</w:t>
      </w:r>
      <w:r w:rsidRPr="00EC41A6">
        <w:t xml:space="preserve"> "Climate Change in the Arctic Demands Cooperation, Not Competition." </w:t>
      </w:r>
      <w:r>
        <w:t>Foreign Affairs</w:t>
      </w:r>
      <w:r w:rsidRPr="00EC41A6">
        <w:t>. 7-27-2020. https://archive.ph/TTWlE#selection-1337.0-1337.33</w:t>
      </w:r>
    </w:p>
    <w:p w14:paraId="37712257" w14:textId="77777777" w:rsidR="00C802AA" w:rsidRPr="005A049E" w:rsidRDefault="00C802AA" w:rsidP="00C802AA">
      <w:pPr>
        <w:rPr>
          <w:sz w:val="16"/>
        </w:rPr>
      </w:pPr>
      <w:r w:rsidRPr="005A049E">
        <w:rPr>
          <w:rStyle w:val="StyleUnderline"/>
        </w:rPr>
        <w:t xml:space="preserve">The </w:t>
      </w:r>
      <w:r w:rsidRPr="00105F74">
        <w:rPr>
          <w:rStyle w:val="StyleUnderline"/>
          <w:highlight w:val="cyan"/>
        </w:rPr>
        <w:t>growing suspicion</w:t>
      </w:r>
      <w:r w:rsidRPr="00105F74">
        <w:rPr>
          <w:sz w:val="16"/>
          <w:highlight w:val="cyan"/>
        </w:rPr>
        <w:t xml:space="preserve"> </w:t>
      </w:r>
      <w:r w:rsidRPr="00105F74">
        <w:rPr>
          <w:rStyle w:val="StyleUnderline"/>
          <w:highlight w:val="cyan"/>
        </w:rPr>
        <w:t>on both sides</w:t>
      </w:r>
      <w:r w:rsidRPr="005A049E">
        <w:rPr>
          <w:sz w:val="16"/>
        </w:rPr>
        <w:t xml:space="preserve"> is not dangerous just in its own right. It </w:t>
      </w:r>
      <w:r w:rsidRPr="00105F74">
        <w:rPr>
          <w:rStyle w:val="StyleUnderline"/>
          <w:highlight w:val="cyan"/>
        </w:rPr>
        <w:t>could</w:t>
      </w:r>
      <w:r w:rsidRPr="005A049E">
        <w:rPr>
          <w:sz w:val="16"/>
        </w:rPr>
        <w:t xml:space="preserve"> </w:t>
      </w:r>
      <w:r w:rsidRPr="005A049E">
        <w:rPr>
          <w:rStyle w:val="StyleUnderline"/>
        </w:rPr>
        <w:t>also</w:t>
      </w:r>
      <w:r w:rsidRPr="005A049E">
        <w:rPr>
          <w:sz w:val="16"/>
        </w:rPr>
        <w:t xml:space="preserve"> </w:t>
      </w:r>
      <w:r w:rsidRPr="00105F74">
        <w:rPr>
          <w:rStyle w:val="Emphasis"/>
          <w:highlight w:val="cyan"/>
        </w:rPr>
        <w:t>impede</w:t>
      </w:r>
      <w:r w:rsidRPr="005A049E">
        <w:rPr>
          <w:rStyle w:val="Emphasis"/>
        </w:rPr>
        <w:t xml:space="preserve"> </w:t>
      </w:r>
      <w:r w:rsidRPr="00105F74">
        <w:rPr>
          <w:rStyle w:val="Emphasis"/>
          <w:highlight w:val="cyan"/>
        </w:rPr>
        <w:t>cooperation</w:t>
      </w:r>
      <w:r w:rsidRPr="005A049E">
        <w:rPr>
          <w:sz w:val="16"/>
        </w:rPr>
        <w:t xml:space="preserve"> </w:t>
      </w:r>
      <w:r w:rsidRPr="00105F74">
        <w:rPr>
          <w:rStyle w:val="StyleUnderline"/>
          <w:highlight w:val="cyan"/>
        </w:rPr>
        <w:t xml:space="preserve">in areas where </w:t>
      </w:r>
      <w:r w:rsidRPr="00105F74">
        <w:rPr>
          <w:rStyle w:val="Emphasis"/>
          <w:highlight w:val="cyan"/>
        </w:rPr>
        <w:t>U.S. and Russian interests</w:t>
      </w:r>
      <w:r w:rsidRPr="005A049E">
        <w:rPr>
          <w:rStyle w:val="StyleUnderline"/>
        </w:rPr>
        <w:t xml:space="preserve"> still </w:t>
      </w:r>
      <w:r w:rsidRPr="00105F74">
        <w:rPr>
          <w:rStyle w:val="StyleUnderline"/>
          <w:highlight w:val="cyan"/>
        </w:rPr>
        <w:t>align</w:t>
      </w:r>
      <w:r w:rsidRPr="005A049E">
        <w:rPr>
          <w:sz w:val="16"/>
        </w:rPr>
        <w:t>—</w:t>
      </w:r>
      <w:r w:rsidRPr="00105F74">
        <w:rPr>
          <w:rStyle w:val="StyleUnderline"/>
          <w:highlight w:val="cyan"/>
        </w:rPr>
        <w:t>chief</w:t>
      </w:r>
      <w:r w:rsidRPr="00105F74">
        <w:rPr>
          <w:sz w:val="16"/>
          <w:highlight w:val="cyan"/>
        </w:rPr>
        <w:t xml:space="preserve"> </w:t>
      </w:r>
      <w:r w:rsidRPr="00105F74">
        <w:rPr>
          <w:rStyle w:val="StyleUnderline"/>
          <w:highlight w:val="cyan"/>
        </w:rPr>
        <w:t>among them</w:t>
      </w:r>
      <w:r w:rsidRPr="005A049E">
        <w:rPr>
          <w:sz w:val="16"/>
        </w:rPr>
        <w:t xml:space="preserve"> </w:t>
      </w:r>
      <w:r w:rsidRPr="005A049E">
        <w:rPr>
          <w:rStyle w:val="StyleUnderline"/>
        </w:rPr>
        <w:t xml:space="preserve">the environmental problems that </w:t>
      </w:r>
      <w:r w:rsidRPr="00105F74">
        <w:rPr>
          <w:rStyle w:val="Emphasis"/>
          <w:highlight w:val="cyan"/>
        </w:rPr>
        <w:t>climate change</w:t>
      </w:r>
      <w:r w:rsidRPr="005A049E">
        <w:rPr>
          <w:sz w:val="16"/>
        </w:rPr>
        <w:t xml:space="preserve"> </w:t>
      </w:r>
      <w:r w:rsidRPr="005A049E">
        <w:rPr>
          <w:rStyle w:val="Emphasis"/>
        </w:rPr>
        <w:t>has created in the Arctic.</w:t>
      </w:r>
      <w:r w:rsidRPr="005A049E">
        <w:rPr>
          <w:sz w:val="16"/>
        </w:rPr>
        <w:t xml:space="preserve"> Russia, in particular, has its work cut out for it. Last year, a report by the Intergovernmental Panel on Climate Change warned that thawing </w:t>
      </w:r>
      <w:r w:rsidRPr="00105F74">
        <w:rPr>
          <w:rStyle w:val="Emphasis"/>
          <w:highlight w:val="cyan"/>
        </w:rPr>
        <w:t>permafrost</w:t>
      </w:r>
      <w:r w:rsidRPr="005A049E">
        <w:rPr>
          <w:sz w:val="16"/>
        </w:rPr>
        <w:t xml:space="preserve">, which </w:t>
      </w:r>
      <w:r w:rsidRPr="00105F74">
        <w:rPr>
          <w:rStyle w:val="StyleUnderline"/>
          <w:highlight w:val="cyan"/>
        </w:rPr>
        <w:t>can</w:t>
      </w:r>
      <w:r w:rsidRPr="005A049E">
        <w:rPr>
          <w:sz w:val="16"/>
        </w:rPr>
        <w:t xml:space="preserve"> lead normally frozen ground surfaces to </w:t>
      </w:r>
      <w:r w:rsidRPr="005A049E">
        <w:rPr>
          <w:rStyle w:val="StyleUnderline"/>
        </w:rPr>
        <w:t>melt and collapse</w:t>
      </w:r>
      <w:r w:rsidRPr="005A049E">
        <w:rPr>
          <w:sz w:val="16"/>
        </w:rPr>
        <w:t xml:space="preserve">, </w:t>
      </w:r>
      <w:r w:rsidRPr="005A049E">
        <w:rPr>
          <w:rStyle w:val="StyleUnderline"/>
        </w:rPr>
        <w:t xml:space="preserve">threatened to </w:t>
      </w:r>
      <w:r w:rsidRPr="00105F74">
        <w:rPr>
          <w:rStyle w:val="StyleUnderline"/>
          <w:highlight w:val="cyan"/>
        </w:rPr>
        <w:t xml:space="preserve">inflict serious damage on several </w:t>
      </w:r>
      <w:r w:rsidRPr="00105F74">
        <w:rPr>
          <w:rStyle w:val="Emphasis"/>
          <w:highlight w:val="cyan"/>
        </w:rPr>
        <w:t>Russian oil and gas facilities</w:t>
      </w:r>
      <w:r w:rsidRPr="005A049E">
        <w:rPr>
          <w:rStyle w:val="StyleUnderline"/>
        </w:rPr>
        <w:t xml:space="preserve"> </w:t>
      </w:r>
      <w:r w:rsidRPr="005A049E">
        <w:rPr>
          <w:sz w:val="16"/>
        </w:rPr>
        <w:t>in the Arctic that together account for 45 percent of the country’s production capacity. An assessment by the Arctic Council in 2017 came to similar conclusions. Sure enough, this June, a large storage tank filled with diesel fuel collapsed after thawing permafrost caused its foundation to sink. The accident caused an Exxon Valdez–sized oil spill that has spread to the nearby Lake Pyasino and possibly the Pyasina River, which flows into the Arctic Ocean.</w:t>
      </w:r>
    </w:p>
    <w:p w14:paraId="0A3F3129" w14:textId="77777777" w:rsidR="00C802AA" w:rsidRDefault="00C802AA" w:rsidP="00C802AA">
      <w:pPr>
        <w:pStyle w:val="Heading3"/>
      </w:pPr>
      <w:r>
        <w:lastRenderedPageBreak/>
        <w:t>Impact---Turns Research---2NC/1NR</w:t>
      </w:r>
    </w:p>
    <w:p w14:paraId="354DA54C" w14:textId="77777777" w:rsidR="00C802AA" w:rsidRDefault="00C802AA" w:rsidP="00C802AA">
      <w:pPr>
        <w:pStyle w:val="Heading4"/>
      </w:pPr>
      <w:r>
        <w:t xml:space="preserve">Exclusion of Russia makes effective research impossible. </w:t>
      </w:r>
    </w:p>
    <w:p w14:paraId="7ECB1F4F" w14:textId="77777777" w:rsidR="00C802AA" w:rsidRDefault="00C802AA" w:rsidP="00C802AA">
      <w:r>
        <w:t xml:space="preserve">Valerie </w:t>
      </w:r>
      <w:r w:rsidRPr="004667BF">
        <w:rPr>
          <w:rStyle w:val="Style13ptBold"/>
        </w:rPr>
        <w:t>Brown 24</w:t>
      </w:r>
      <w:r w:rsidRPr="004667BF">
        <w:t>.</w:t>
      </w:r>
      <w:r>
        <w:t xml:space="preserve"> S</w:t>
      </w:r>
      <w:r w:rsidRPr="004667BF">
        <w:t>cience writer based in Oregon. She has covered environmental health, climate, nuclear waste, and microbiology, among other subjects, receiving an explanatory journalism award from the Society of Environmental Journalists for an article about epigenetics</w:t>
      </w:r>
      <w:r>
        <w:t>.</w:t>
      </w:r>
      <w:r w:rsidRPr="004667BF">
        <w:t xml:space="preserve"> "A rising danger in the Arctic: Microbes unleashed by climate change." Bulletin of the Atomic Scientists. 11-25-2024. https://thebulletin.org/2024/11/a-rising-danger-in-the-arctic-microbes-unleashed-by-climate-change/</w:t>
      </w:r>
    </w:p>
    <w:p w14:paraId="517D1D93" w14:textId="77777777" w:rsidR="00C802AA" w:rsidRPr="009C558B" w:rsidRDefault="00C802AA" w:rsidP="00C802AA">
      <w:pPr>
        <w:rPr>
          <w:sz w:val="16"/>
        </w:rPr>
      </w:pPr>
      <w:r w:rsidRPr="009C558B">
        <w:rPr>
          <w:sz w:val="16"/>
        </w:rPr>
        <w:t>The bear in the room</w:t>
      </w:r>
    </w:p>
    <w:p w14:paraId="47E45E41" w14:textId="77777777" w:rsidR="00C802AA" w:rsidRPr="009C558B" w:rsidRDefault="00C802AA" w:rsidP="00C802AA">
      <w:pPr>
        <w:rPr>
          <w:sz w:val="16"/>
        </w:rPr>
      </w:pPr>
      <w:r w:rsidRPr="00105F74">
        <w:rPr>
          <w:rStyle w:val="StyleUnderline"/>
          <w:highlight w:val="cyan"/>
        </w:rPr>
        <w:t>When it comes to dealing</w:t>
      </w:r>
      <w:r w:rsidRPr="009C558B">
        <w:rPr>
          <w:rStyle w:val="StyleUnderline"/>
        </w:rPr>
        <w:t xml:space="preserve"> with the </w:t>
      </w:r>
      <w:r w:rsidRPr="009C558B">
        <w:rPr>
          <w:rStyle w:val="Emphasis"/>
        </w:rPr>
        <w:t xml:space="preserve">potential </w:t>
      </w:r>
      <w:r w:rsidRPr="00105F74">
        <w:rPr>
          <w:rStyle w:val="Emphasis"/>
          <w:highlight w:val="cyan"/>
        </w:rPr>
        <w:t>disease</w:t>
      </w:r>
      <w:r w:rsidRPr="00105F74">
        <w:rPr>
          <w:rStyle w:val="StyleUnderline"/>
          <w:highlight w:val="cyan"/>
        </w:rPr>
        <w:t xml:space="preserve"> </w:t>
      </w:r>
      <w:r w:rsidRPr="00105F74">
        <w:rPr>
          <w:rStyle w:val="Emphasis"/>
          <w:highlight w:val="cyan"/>
        </w:rPr>
        <w:t>dangers</w:t>
      </w:r>
      <w:r w:rsidRPr="00105F74">
        <w:rPr>
          <w:rStyle w:val="StyleUnderline"/>
          <w:highlight w:val="cyan"/>
        </w:rPr>
        <w:t xml:space="preserve"> emanating from a</w:t>
      </w:r>
      <w:r w:rsidRPr="009C558B">
        <w:rPr>
          <w:rStyle w:val="StyleUnderline"/>
        </w:rPr>
        <w:t xml:space="preserve"> </w:t>
      </w:r>
      <w:r w:rsidRPr="00105F74">
        <w:rPr>
          <w:rStyle w:val="Emphasis"/>
          <w:highlight w:val="cyan"/>
        </w:rPr>
        <w:t>warming Arctic</w:t>
      </w:r>
      <w:r w:rsidRPr="00105F74">
        <w:rPr>
          <w:sz w:val="16"/>
          <w:highlight w:val="cyan"/>
        </w:rPr>
        <w:t>,</w:t>
      </w:r>
      <w:r w:rsidRPr="009C558B">
        <w:rPr>
          <w:sz w:val="16"/>
        </w:rPr>
        <w:t xml:space="preserve"> </w:t>
      </w:r>
      <w:r w:rsidRPr="00105F74">
        <w:rPr>
          <w:rStyle w:val="StyleUnderline"/>
          <w:highlight w:val="cyan"/>
        </w:rPr>
        <w:t xml:space="preserve">there is a </w:t>
      </w:r>
      <w:r w:rsidRPr="00105F74">
        <w:rPr>
          <w:rStyle w:val="Emphasis"/>
          <w:highlight w:val="cyan"/>
        </w:rPr>
        <w:t>giant bear</w:t>
      </w:r>
      <w:r w:rsidRPr="009C558B">
        <w:rPr>
          <w:rStyle w:val="StyleUnderline"/>
        </w:rPr>
        <w:t xml:space="preserve"> </w:t>
      </w:r>
      <w:r w:rsidRPr="00105F74">
        <w:rPr>
          <w:rStyle w:val="StyleUnderline"/>
          <w:highlight w:val="cyan"/>
        </w:rPr>
        <w:t xml:space="preserve">in the </w:t>
      </w:r>
      <w:r w:rsidRPr="00105F74">
        <w:rPr>
          <w:rStyle w:val="Emphasis"/>
          <w:highlight w:val="cyan"/>
        </w:rPr>
        <w:t>room</w:t>
      </w:r>
      <w:r w:rsidRPr="009C558B">
        <w:rPr>
          <w:sz w:val="16"/>
        </w:rPr>
        <w:t xml:space="preserve">. Many </w:t>
      </w:r>
      <w:r w:rsidRPr="00105F74">
        <w:rPr>
          <w:rStyle w:val="StyleUnderline"/>
          <w:highlight w:val="cyan"/>
        </w:rPr>
        <w:t>researchers</w:t>
      </w:r>
      <w:r w:rsidRPr="009C558B">
        <w:rPr>
          <w:rStyle w:val="StyleUnderline"/>
        </w:rPr>
        <w:t xml:space="preserve"> are frustrated because they </w:t>
      </w:r>
      <w:r w:rsidRPr="00105F74">
        <w:rPr>
          <w:rStyle w:val="Emphasis"/>
          <w:highlight w:val="cyan"/>
        </w:rPr>
        <w:t>cannot get</w:t>
      </w:r>
      <w:r w:rsidRPr="009C558B">
        <w:rPr>
          <w:rStyle w:val="Emphasis"/>
        </w:rPr>
        <w:t xml:space="preserve"> data</w:t>
      </w:r>
      <w:r w:rsidRPr="009C558B">
        <w:rPr>
          <w:rStyle w:val="StyleUnderline"/>
        </w:rPr>
        <w:t xml:space="preserve"> or </w:t>
      </w:r>
      <w:r w:rsidRPr="00105F74">
        <w:rPr>
          <w:rStyle w:val="Emphasis"/>
          <w:highlight w:val="cyan"/>
        </w:rPr>
        <w:t>cooperation out of Russia</w:t>
      </w:r>
      <w:r w:rsidRPr="009C558B">
        <w:rPr>
          <w:sz w:val="16"/>
        </w:rPr>
        <w:t>. Romanovsky, a Russian native, was formerly affiliated with Moscow State University, but he can no longer do research in Russia, he says ruefully, because he gave an interview to a radio program considered “undesirable” and could be sentenced to five years in a Russian prison for it.</w:t>
      </w:r>
    </w:p>
    <w:p w14:paraId="1F00B2E4" w14:textId="77777777" w:rsidR="00C802AA" w:rsidRDefault="00C802AA" w:rsidP="00C802AA">
      <w:pPr>
        <w:rPr>
          <w:rStyle w:val="StyleUnderline"/>
        </w:rPr>
      </w:pPr>
      <w:r w:rsidRPr="00105F74">
        <w:rPr>
          <w:rStyle w:val="Emphasis"/>
          <w:highlight w:val="cyan"/>
        </w:rPr>
        <w:t>Knowledge of public health</w:t>
      </w:r>
      <w:r w:rsidRPr="009C558B">
        <w:rPr>
          <w:rStyle w:val="StyleUnderline"/>
        </w:rPr>
        <w:t xml:space="preserve"> </w:t>
      </w:r>
      <w:r w:rsidRPr="00105F74">
        <w:rPr>
          <w:rStyle w:val="StyleUnderline"/>
          <w:highlight w:val="cyan"/>
        </w:rPr>
        <w:t xml:space="preserve">in the </w:t>
      </w:r>
      <w:r w:rsidRPr="00105F74">
        <w:rPr>
          <w:rStyle w:val="Emphasis"/>
          <w:highlight w:val="cyan"/>
        </w:rPr>
        <w:t>Russian Arctic has atrophied</w:t>
      </w:r>
      <w:r w:rsidRPr="009C558B">
        <w:rPr>
          <w:sz w:val="16"/>
        </w:rPr>
        <w:t>. Russia aims to extract resources, ignoring economic constraints and disregarding international environmental and public health codes, Romanovsky says</w:t>
      </w:r>
      <w:r w:rsidRPr="00105F74">
        <w:rPr>
          <w:sz w:val="16"/>
          <w:highlight w:val="cyan"/>
        </w:rPr>
        <w:t xml:space="preserve">. </w:t>
      </w:r>
      <w:r w:rsidRPr="00105F74">
        <w:rPr>
          <w:rStyle w:val="StyleUnderline"/>
          <w:highlight w:val="cyan"/>
        </w:rPr>
        <w:t>It</w:t>
      </w:r>
      <w:r w:rsidRPr="00105F74">
        <w:rPr>
          <w:sz w:val="16"/>
          <w:highlight w:val="cyan"/>
        </w:rPr>
        <w:t xml:space="preserve"> </w:t>
      </w:r>
      <w:r w:rsidRPr="00105F74">
        <w:rPr>
          <w:rStyle w:val="StyleUnderline"/>
          <w:highlight w:val="cyan"/>
        </w:rPr>
        <w:t>may be</w:t>
      </w:r>
      <w:r w:rsidRPr="009C558B">
        <w:rPr>
          <w:rStyle w:val="StyleUnderline"/>
        </w:rPr>
        <w:t xml:space="preserve"> the most important region to monitor, but also remains </w:t>
      </w:r>
      <w:r w:rsidRPr="00105F74">
        <w:rPr>
          <w:rStyle w:val="StyleUnderline"/>
          <w:highlight w:val="cyan"/>
        </w:rPr>
        <w:t>the</w:t>
      </w:r>
      <w:r w:rsidRPr="009C558B">
        <w:rPr>
          <w:rStyle w:val="StyleUnderline"/>
        </w:rPr>
        <w:t xml:space="preserve"> </w:t>
      </w:r>
      <w:r w:rsidRPr="00105F74">
        <w:rPr>
          <w:rStyle w:val="Emphasis"/>
          <w:highlight w:val="cyan"/>
        </w:rPr>
        <w:t>least likely</w:t>
      </w:r>
      <w:r w:rsidRPr="00105F74">
        <w:rPr>
          <w:rStyle w:val="StyleUnderline"/>
          <w:highlight w:val="cyan"/>
        </w:rPr>
        <w:t xml:space="preserve"> to be </w:t>
      </w:r>
      <w:r w:rsidRPr="00105F74">
        <w:rPr>
          <w:rStyle w:val="Emphasis"/>
          <w:highlight w:val="cyan"/>
        </w:rPr>
        <w:t>monitored</w:t>
      </w:r>
      <w:r w:rsidRPr="009C558B">
        <w:rPr>
          <w:rStyle w:val="StyleUnderline"/>
        </w:rPr>
        <w:t xml:space="preserve"> or share its </w:t>
      </w:r>
      <w:r w:rsidRPr="009C558B">
        <w:rPr>
          <w:rStyle w:val="Emphasis"/>
        </w:rPr>
        <w:t>data internationally</w:t>
      </w:r>
      <w:r w:rsidRPr="009C558B">
        <w:rPr>
          <w:rStyle w:val="StyleUnderline"/>
        </w:rPr>
        <w:t>.</w:t>
      </w:r>
      <w:r w:rsidRPr="009C558B">
        <w:rPr>
          <w:sz w:val="16"/>
        </w:rPr>
        <w:t xml:space="preserve"> </w:t>
      </w:r>
      <w:r w:rsidRPr="00105F74">
        <w:rPr>
          <w:rStyle w:val="StyleUnderline"/>
          <w:highlight w:val="cyan"/>
        </w:rPr>
        <w:t>Russia’s</w:t>
      </w:r>
      <w:r w:rsidRPr="009C558B">
        <w:rPr>
          <w:rStyle w:val="StyleUnderline"/>
        </w:rPr>
        <w:t xml:space="preserve"> willful </w:t>
      </w:r>
      <w:r w:rsidRPr="00105F74">
        <w:rPr>
          <w:rStyle w:val="StyleUnderline"/>
          <w:highlight w:val="cyan"/>
        </w:rPr>
        <w:t>isolation</w:t>
      </w:r>
      <w:r w:rsidRPr="009C558B">
        <w:rPr>
          <w:rStyle w:val="StyleUnderline"/>
        </w:rPr>
        <w:t xml:space="preserve"> </w:t>
      </w:r>
      <w:r w:rsidRPr="00105F74">
        <w:rPr>
          <w:rStyle w:val="StyleUnderline"/>
          <w:highlight w:val="cyan"/>
        </w:rPr>
        <w:t>affects</w:t>
      </w:r>
      <w:r w:rsidRPr="009C558B">
        <w:rPr>
          <w:rStyle w:val="StyleUnderline"/>
        </w:rPr>
        <w:t xml:space="preserve"> every aspect of </w:t>
      </w:r>
      <w:r w:rsidRPr="00105F74">
        <w:rPr>
          <w:rStyle w:val="StyleUnderline"/>
          <w:highlight w:val="cyan"/>
        </w:rPr>
        <w:t>climate change</w:t>
      </w:r>
      <w:r w:rsidRPr="009C558B">
        <w:rPr>
          <w:rStyle w:val="StyleUnderline"/>
        </w:rPr>
        <w:t xml:space="preserve"> in the Arctic, including its potential role in </w:t>
      </w:r>
      <w:r w:rsidRPr="00105F74">
        <w:rPr>
          <w:rStyle w:val="Emphasis"/>
          <w:highlight w:val="cyan"/>
        </w:rPr>
        <w:t>pathogens’</w:t>
      </w:r>
      <w:r w:rsidRPr="009C558B">
        <w:rPr>
          <w:rStyle w:val="StyleUnderline"/>
        </w:rPr>
        <w:t xml:space="preserve"> </w:t>
      </w:r>
      <w:r w:rsidRPr="009C558B">
        <w:rPr>
          <w:rStyle w:val="Emphasis"/>
        </w:rPr>
        <w:t>evolution</w:t>
      </w:r>
      <w:r w:rsidRPr="009C558B">
        <w:rPr>
          <w:rStyle w:val="StyleUnderline"/>
        </w:rPr>
        <w:t xml:space="preserve"> and </w:t>
      </w:r>
      <w:r w:rsidRPr="00105F74">
        <w:rPr>
          <w:rStyle w:val="Emphasis"/>
          <w:highlight w:val="cyan"/>
        </w:rPr>
        <w:t>migration</w:t>
      </w:r>
      <w:r w:rsidRPr="009C558B">
        <w:rPr>
          <w:rStyle w:val="StyleUnderline"/>
        </w:rPr>
        <w:t>.</w:t>
      </w:r>
    </w:p>
    <w:p w14:paraId="78DB8F0B" w14:textId="77777777" w:rsidR="00C802AA" w:rsidRDefault="00C802AA" w:rsidP="00C802AA">
      <w:r w:rsidRPr="00105F74">
        <w:rPr>
          <w:rStyle w:val="StyleUnderline"/>
          <w:highlight w:val="cyan"/>
        </w:rPr>
        <w:t>The lack of plentiful</w:t>
      </w:r>
      <w:r w:rsidRPr="009C558B">
        <w:rPr>
          <w:rStyle w:val="StyleUnderline"/>
        </w:rPr>
        <w:t xml:space="preserve"> and </w:t>
      </w:r>
      <w:r w:rsidRPr="009C558B">
        <w:rPr>
          <w:rStyle w:val="Emphasis"/>
        </w:rPr>
        <w:t xml:space="preserve">robust </w:t>
      </w:r>
      <w:r w:rsidRPr="00105F74">
        <w:rPr>
          <w:rStyle w:val="Emphasis"/>
          <w:highlight w:val="cyan"/>
        </w:rPr>
        <w:t xml:space="preserve">data </w:t>
      </w:r>
      <w:r w:rsidRPr="00105F74">
        <w:rPr>
          <w:rStyle w:val="StyleUnderline"/>
          <w:highlight w:val="cyan"/>
        </w:rPr>
        <w:t xml:space="preserve">means that it is </w:t>
      </w:r>
      <w:r w:rsidRPr="00105F74">
        <w:rPr>
          <w:rStyle w:val="Emphasis"/>
          <w:highlight w:val="cyan"/>
        </w:rPr>
        <w:t>almost impossible</w:t>
      </w:r>
      <w:r w:rsidRPr="00105F74">
        <w:rPr>
          <w:rStyle w:val="StyleUnderline"/>
          <w:highlight w:val="cyan"/>
        </w:rPr>
        <w:t xml:space="preserve"> to attach a</w:t>
      </w:r>
      <w:r w:rsidRPr="009C558B">
        <w:rPr>
          <w:rStyle w:val="StyleUnderline"/>
        </w:rPr>
        <w:t xml:space="preserve"> </w:t>
      </w:r>
      <w:r w:rsidRPr="009C558B">
        <w:rPr>
          <w:rStyle w:val="Emphasis"/>
        </w:rPr>
        <w:t xml:space="preserve">realistic </w:t>
      </w:r>
      <w:r w:rsidRPr="00105F74">
        <w:rPr>
          <w:rStyle w:val="Emphasis"/>
          <w:highlight w:val="cyan"/>
        </w:rPr>
        <w:t>probability</w:t>
      </w:r>
      <w:r w:rsidRPr="009C558B">
        <w:rPr>
          <w:rStyle w:val="StyleUnderline"/>
        </w:rPr>
        <w:t xml:space="preserve"> </w:t>
      </w:r>
      <w:r w:rsidRPr="00105F74">
        <w:rPr>
          <w:rStyle w:val="StyleUnderline"/>
          <w:highlight w:val="cyan"/>
        </w:rPr>
        <w:t xml:space="preserve">of risk to the </w:t>
      </w:r>
      <w:r w:rsidRPr="00105F74">
        <w:rPr>
          <w:rStyle w:val="Emphasis"/>
          <w:highlight w:val="cyan"/>
        </w:rPr>
        <w:t>possible emergence</w:t>
      </w:r>
      <w:r w:rsidRPr="00105F74">
        <w:rPr>
          <w:rStyle w:val="StyleUnderline"/>
          <w:highlight w:val="cyan"/>
        </w:rPr>
        <w:t xml:space="preserve"> of </w:t>
      </w:r>
      <w:r w:rsidRPr="00105F74">
        <w:rPr>
          <w:rStyle w:val="Emphasis"/>
          <w:highlight w:val="cyan"/>
        </w:rPr>
        <w:t>Arctic pathogens</w:t>
      </w:r>
      <w:r w:rsidRPr="009C558B">
        <w:rPr>
          <w:sz w:val="16"/>
        </w:rPr>
        <w:t>. But we know that human activity—development, shipping, extraction, hunting—creates favorable conditions for microbial spread and evolution, and we know the Arctic is entering a phase in which human activities are expanding. The world can’t afford to allow uncertainty, lack of data, and disciplinary siloes to obscure the range of possible ways microbes will behave in the altered Arctic that is shaping up. They are the most resilient entities on our planet, after all.</w:t>
      </w:r>
    </w:p>
    <w:p w14:paraId="1A0B9E5F" w14:textId="77777777" w:rsidR="00C802AA" w:rsidRPr="009E6ABA" w:rsidRDefault="00C802AA" w:rsidP="00C802AA"/>
    <w:p w14:paraId="4AC76246" w14:textId="77777777" w:rsidR="00C802AA" w:rsidRDefault="00C802AA" w:rsidP="00C802AA">
      <w:pPr>
        <w:pStyle w:val="Heading3"/>
      </w:pPr>
      <w:r>
        <w:lastRenderedPageBreak/>
        <w:t>Internal---Coop Solves Prolif----2NC/1NR</w:t>
      </w:r>
    </w:p>
    <w:p w14:paraId="5E12075F" w14:textId="77777777" w:rsidR="00C802AA" w:rsidRDefault="00C802AA" w:rsidP="00C802AA">
      <w:pPr>
        <w:pStyle w:val="Heading4"/>
      </w:pPr>
      <w:r>
        <w:t xml:space="preserve">US-Russia relations solve proliferation. </w:t>
      </w:r>
    </w:p>
    <w:p w14:paraId="74B1AF96" w14:textId="77777777" w:rsidR="00C802AA" w:rsidRPr="00C81A42" w:rsidRDefault="00C802AA" w:rsidP="00C802AA">
      <w:r>
        <w:t xml:space="preserve">Andrey </w:t>
      </w:r>
      <w:r w:rsidRPr="00464F3E">
        <w:rPr>
          <w:rStyle w:val="Style13ptBold"/>
        </w:rPr>
        <w:t>Kortunov 20</w:t>
      </w:r>
      <w:r>
        <w:t>. Director General, Russian International Affairs Council in Moscow. “</w:t>
      </w:r>
      <w:r w:rsidRPr="00464F3E">
        <w:t>Addressing Unresolved Challenges in U.S.-Russia Relations</w:t>
      </w:r>
      <w:r>
        <w:t xml:space="preserve">” Center For Strategic &amp; International Studies. 3-13-20. </w:t>
      </w:r>
      <w:r w:rsidRPr="00C81A42">
        <w:t>https://www.csis.org/analysis/addressing-unresolved-challenges-us-russia-relations</w:t>
      </w:r>
    </w:p>
    <w:p w14:paraId="5FA9F2CB" w14:textId="77777777" w:rsidR="00C802AA" w:rsidRDefault="00C802AA" w:rsidP="00C802AA">
      <w:pPr>
        <w:rPr>
          <w:sz w:val="16"/>
          <w:szCs w:val="14"/>
        </w:rPr>
      </w:pPr>
      <w:r w:rsidRPr="00BA57AF">
        <w:rPr>
          <w:sz w:val="16"/>
        </w:rPr>
        <w:t xml:space="preserve">2: The Future of the Nuclear Nonproliferation Regime </w:t>
      </w:r>
      <w:r w:rsidRPr="0046479C">
        <w:rPr>
          <w:u w:val="single"/>
        </w:rPr>
        <w:t xml:space="preserve">Even as their commitment to bilateral arms control wavers, </w:t>
      </w:r>
      <w:r w:rsidRPr="00105F74">
        <w:rPr>
          <w:highlight w:val="cyan"/>
          <w:u w:val="single"/>
        </w:rPr>
        <w:t>the U</w:t>
      </w:r>
      <w:r w:rsidRPr="00B0240D">
        <w:rPr>
          <w:u w:val="single"/>
        </w:rPr>
        <w:t xml:space="preserve">nited </w:t>
      </w:r>
      <w:r w:rsidRPr="00105F74">
        <w:rPr>
          <w:highlight w:val="cyan"/>
          <w:u w:val="single"/>
        </w:rPr>
        <w:t>S</w:t>
      </w:r>
      <w:r w:rsidRPr="00B0240D">
        <w:rPr>
          <w:u w:val="single"/>
        </w:rPr>
        <w:t xml:space="preserve">tates </w:t>
      </w:r>
      <w:r w:rsidRPr="00105F74">
        <w:rPr>
          <w:highlight w:val="cyan"/>
          <w:u w:val="single"/>
        </w:rPr>
        <w:t>and Russia</w:t>
      </w:r>
      <w:r w:rsidRPr="00905DC3">
        <w:rPr>
          <w:u w:val="single"/>
        </w:rPr>
        <w:t xml:space="preserve"> remain </w:t>
      </w:r>
      <w:r w:rsidRPr="00105F74">
        <w:rPr>
          <w:rStyle w:val="Emphasis"/>
          <w:highlight w:val="cyan"/>
        </w:rPr>
        <w:t>pillars of</w:t>
      </w:r>
      <w:r w:rsidRPr="00FA12FB">
        <w:rPr>
          <w:rStyle w:val="Emphasis"/>
        </w:rPr>
        <w:t xml:space="preserve"> the </w:t>
      </w:r>
      <w:r w:rsidRPr="00105F74">
        <w:rPr>
          <w:rStyle w:val="Emphasis"/>
          <w:highlight w:val="cyan"/>
        </w:rPr>
        <w:t>global nonprolif</w:t>
      </w:r>
      <w:r w:rsidRPr="00FA12FB">
        <w:rPr>
          <w:rStyle w:val="Emphasis"/>
        </w:rPr>
        <w:t xml:space="preserve">eration regime. </w:t>
      </w:r>
      <w:r w:rsidRPr="00B0240D">
        <w:rPr>
          <w:u w:val="single"/>
        </w:rPr>
        <w:t>While Washington and Moscow continue to pursue a largely collaborative approach to nonproliferation</w:t>
      </w:r>
      <w:r w:rsidRPr="00011D58">
        <w:rPr>
          <w:u w:val="single"/>
        </w:rPr>
        <w:t xml:space="preserve">, the future of that collaboration </w:t>
      </w:r>
      <w:r w:rsidRPr="00FA12FB">
        <w:rPr>
          <w:rStyle w:val="Emphasis"/>
        </w:rPr>
        <w:t>looks increasingly questionable</w:t>
      </w:r>
      <w:r w:rsidRPr="00011D58">
        <w:rPr>
          <w:sz w:val="16"/>
        </w:rPr>
        <w:t xml:space="preserve"> for reasons having to do with internal developments (especially in the United States)</w:t>
      </w:r>
      <w:r w:rsidRPr="00BA57AF">
        <w:rPr>
          <w:sz w:val="16"/>
        </w:rPr>
        <w:t xml:space="preserve"> and larger global shifts. </w:t>
      </w:r>
      <w:r w:rsidRPr="0046479C">
        <w:rPr>
          <w:u w:val="single"/>
        </w:rPr>
        <w:t>The</w:t>
      </w:r>
      <w:r w:rsidRPr="00B0240D">
        <w:rPr>
          <w:u w:val="single"/>
        </w:rPr>
        <w:t xml:space="preserve"> international </w:t>
      </w:r>
      <w:r w:rsidRPr="00105F74">
        <w:rPr>
          <w:highlight w:val="cyan"/>
          <w:u w:val="single"/>
        </w:rPr>
        <w:t>community</w:t>
      </w:r>
      <w:r w:rsidRPr="00BA57AF">
        <w:rPr>
          <w:u w:val="single"/>
        </w:rPr>
        <w:t xml:space="preserve"> </w:t>
      </w:r>
      <w:r w:rsidRPr="00D50971">
        <w:rPr>
          <w:u w:val="single"/>
        </w:rPr>
        <w:t>has done a decent job</w:t>
      </w:r>
      <w:r w:rsidRPr="00B0240D">
        <w:rPr>
          <w:u w:val="single"/>
        </w:rPr>
        <w:t xml:space="preserve"> of </w:t>
      </w:r>
      <w:r w:rsidRPr="00105F74">
        <w:rPr>
          <w:highlight w:val="cyan"/>
          <w:u w:val="single"/>
        </w:rPr>
        <w:t>preventing</w:t>
      </w:r>
      <w:r w:rsidRPr="00B0240D">
        <w:rPr>
          <w:u w:val="single"/>
        </w:rPr>
        <w:t xml:space="preserve"> horizontal </w:t>
      </w:r>
      <w:r w:rsidRPr="00D50971">
        <w:rPr>
          <w:u w:val="single"/>
        </w:rPr>
        <w:t xml:space="preserve">nuclear </w:t>
      </w:r>
      <w:r w:rsidRPr="00105F74">
        <w:rPr>
          <w:highlight w:val="cyan"/>
          <w:u w:val="single"/>
        </w:rPr>
        <w:t>prolif</w:t>
      </w:r>
      <w:r w:rsidRPr="00B0240D">
        <w:rPr>
          <w:u w:val="single"/>
        </w:rPr>
        <w:t>eration. This</w:t>
      </w:r>
      <w:r w:rsidRPr="00BA57AF">
        <w:rPr>
          <w:sz w:val="16"/>
        </w:rPr>
        <w:t xml:space="preserve"> relative </w:t>
      </w:r>
      <w:r w:rsidRPr="00B0240D">
        <w:rPr>
          <w:u w:val="single"/>
        </w:rPr>
        <w:t xml:space="preserve">success has </w:t>
      </w:r>
      <w:r w:rsidRPr="00105F74">
        <w:rPr>
          <w:highlight w:val="cyan"/>
          <w:u w:val="single"/>
        </w:rPr>
        <w:t>resulted from</w:t>
      </w:r>
      <w:r w:rsidRPr="00BA57AF">
        <w:rPr>
          <w:sz w:val="16"/>
        </w:rPr>
        <w:t xml:space="preserve"> the presence of legal, political, and normative barriers in the Non- Proliferation Treaty (NPT) framework; the United States’ ability to make allies feel secure enough not to pursue nuclear capabilities; and </w:t>
      </w:r>
      <w:r w:rsidRPr="0046479C">
        <w:rPr>
          <w:u w:val="single"/>
        </w:rPr>
        <w:t xml:space="preserve">the </w:t>
      </w:r>
      <w:r w:rsidRPr="00105F74">
        <w:rPr>
          <w:highlight w:val="cyan"/>
          <w:u w:val="single"/>
        </w:rPr>
        <w:t>sense</w:t>
      </w:r>
      <w:r w:rsidRPr="00B0240D">
        <w:rPr>
          <w:u w:val="single"/>
        </w:rPr>
        <w:t xml:space="preserve"> that </w:t>
      </w:r>
      <w:r w:rsidRPr="00905DC3">
        <w:rPr>
          <w:u w:val="single"/>
        </w:rPr>
        <w:t xml:space="preserve">clandestine nuclear </w:t>
      </w:r>
      <w:r w:rsidRPr="00105F74">
        <w:rPr>
          <w:highlight w:val="cyan"/>
          <w:u w:val="single"/>
        </w:rPr>
        <w:t>development will be caught</w:t>
      </w:r>
      <w:r w:rsidRPr="00B0240D">
        <w:rPr>
          <w:u w:val="single"/>
        </w:rPr>
        <w:t>—</w:t>
      </w:r>
      <w:r w:rsidRPr="00FA12FB">
        <w:rPr>
          <w:rStyle w:val="Emphasis"/>
        </w:rPr>
        <w:t xml:space="preserve">largely </w:t>
      </w:r>
      <w:r w:rsidRPr="00105F74">
        <w:rPr>
          <w:rStyle w:val="Emphasis"/>
          <w:highlight w:val="cyan"/>
        </w:rPr>
        <w:t>because the U</w:t>
      </w:r>
      <w:r w:rsidRPr="00FA12FB">
        <w:rPr>
          <w:rStyle w:val="Emphasis"/>
        </w:rPr>
        <w:t xml:space="preserve">nited </w:t>
      </w:r>
      <w:r w:rsidRPr="00105F74">
        <w:rPr>
          <w:rStyle w:val="Emphasis"/>
          <w:highlight w:val="cyan"/>
        </w:rPr>
        <w:t>S</w:t>
      </w:r>
      <w:r w:rsidRPr="00FA12FB">
        <w:rPr>
          <w:rStyle w:val="Emphasis"/>
        </w:rPr>
        <w:t xml:space="preserve">tates </w:t>
      </w:r>
      <w:r w:rsidRPr="00105F74">
        <w:rPr>
          <w:rStyle w:val="Emphasis"/>
          <w:highlight w:val="cyan"/>
        </w:rPr>
        <w:t>and Russia have</w:t>
      </w:r>
      <w:r w:rsidRPr="00FA12FB">
        <w:rPr>
          <w:rStyle w:val="Emphasis"/>
        </w:rPr>
        <w:t xml:space="preserve"> historically </w:t>
      </w:r>
      <w:r w:rsidRPr="00105F74">
        <w:rPr>
          <w:rStyle w:val="Emphasis"/>
          <w:highlight w:val="cyan"/>
        </w:rPr>
        <w:t>been united</w:t>
      </w:r>
      <w:r w:rsidRPr="00FA12FB">
        <w:rPr>
          <w:rStyle w:val="Emphasis"/>
        </w:rPr>
        <w:t xml:space="preserve"> in opposing nuclear weapons</w:t>
      </w:r>
      <w:r w:rsidRPr="0046479C">
        <w:rPr>
          <w:u w:val="single"/>
        </w:rPr>
        <w:t xml:space="preserve"> programs</w:t>
      </w:r>
      <w:r w:rsidRPr="00B0240D">
        <w:rPr>
          <w:u w:val="single"/>
        </w:rPr>
        <w:t xml:space="preserve"> of both friendly and hostile regimes. </w:t>
      </w:r>
      <w:r w:rsidRPr="00011D58">
        <w:rPr>
          <w:u w:val="single"/>
        </w:rPr>
        <w:t xml:space="preserve">That shared commitment, however, </w:t>
      </w:r>
      <w:r w:rsidRPr="00FA12FB">
        <w:rPr>
          <w:rStyle w:val="Emphasis"/>
        </w:rPr>
        <w:t xml:space="preserve">appears increasingly open to question. </w:t>
      </w:r>
      <w:r w:rsidRPr="00011D58">
        <w:rPr>
          <w:sz w:val="16"/>
        </w:rPr>
        <w:t>Participants identified several reasons why continued U.S.-Russian</w:t>
      </w:r>
      <w:r w:rsidRPr="00BA57AF">
        <w:rPr>
          <w:sz w:val="16"/>
        </w:rPr>
        <w:t xml:space="preserve"> collaboration around nonproliferation appears uncertain. These include Washington’s mounting estrangement from the international system and multilateral agreements—a phenomenon that the Trump administration has accelerated but not created. Views of the international order have become bogged down in partisan politics in the United States, which makes it more difficult for the United States to adopt positions enjoying bipartisan consensus—and for other states to trust that U.S. commitments (such as the Joint Comprehensive Plan of Action with Iran) will endure across administrations. Increased U.S. insularity could also weaken the effectiveness of U.S. sanctions and other coercive measures aimed at countering proliferation, especially as steps by Russia and others to bypass the U.S.-dominated global financial architecture continue. </w:t>
      </w:r>
      <w:r w:rsidRPr="00B0240D">
        <w:rPr>
          <w:u w:val="single"/>
        </w:rPr>
        <w:t xml:space="preserve">Growing </w:t>
      </w:r>
      <w:r w:rsidRPr="00105F74">
        <w:rPr>
          <w:highlight w:val="cyan"/>
          <w:u w:val="single"/>
        </w:rPr>
        <w:t>U.S.-Russia</w:t>
      </w:r>
      <w:r w:rsidRPr="00BA57AF">
        <w:rPr>
          <w:sz w:val="16"/>
        </w:rPr>
        <w:t xml:space="preserve"> (and U.S.-China) </w:t>
      </w:r>
      <w:r w:rsidRPr="00105F74">
        <w:rPr>
          <w:highlight w:val="cyan"/>
          <w:u w:val="single"/>
        </w:rPr>
        <w:t>competition could</w:t>
      </w:r>
      <w:r w:rsidRPr="00B0240D">
        <w:rPr>
          <w:u w:val="single"/>
        </w:rPr>
        <w:t xml:space="preserve"> </w:t>
      </w:r>
      <w:r w:rsidRPr="00FA12FB">
        <w:rPr>
          <w:rStyle w:val="Emphasis"/>
        </w:rPr>
        <w:t xml:space="preserve">itself </w:t>
      </w:r>
      <w:r w:rsidRPr="00105F74">
        <w:rPr>
          <w:rStyle w:val="Emphasis"/>
          <w:highlight w:val="cyan"/>
        </w:rPr>
        <w:t>jeopardize coop</w:t>
      </w:r>
      <w:r w:rsidRPr="00FA12FB">
        <w:rPr>
          <w:rStyle w:val="Emphasis"/>
        </w:rPr>
        <w:t xml:space="preserve">eration </w:t>
      </w:r>
      <w:r w:rsidRPr="00105F74">
        <w:rPr>
          <w:rStyle w:val="Emphasis"/>
          <w:highlight w:val="cyan"/>
        </w:rPr>
        <w:t>on nonprolif</w:t>
      </w:r>
      <w:r w:rsidRPr="00FA12FB">
        <w:rPr>
          <w:rStyle w:val="Emphasis"/>
        </w:rPr>
        <w:t>eration</w:t>
      </w:r>
      <w:r w:rsidRPr="00BA57AF">
        <w:rPr>
          <w:sz w:val="16"/>
        </w:rPr>
        <w:t xml:space="preserve"> as </w:t>
      </w:r>
      <w:r w:rsidRPr="00905DC3">
        <w:rPr>
          <w:sz w:val="16"/>
        </w:rPr>
        <w:t xml:space="preserve">well. </w:t>
      </w:r>
      <w:r w:rsidRPr="00905DC3">
        <w:rPr>
          <w:u w:val="single"/>
        </w:rPr>
        <w:t>The danger of nonproliferation taking a backseat to other policy objectives</w:t>
      </w:r>
      <w:r w:rsidRPr="00905DC3">
        <w:rPr>
          <w:sz w:val="16"/>
        </w:rPr>
        <w:t xml:space="preserve"> (as has already been the case with regard to India and Pakistan) </w:t>
      </w:r>
      <w:r w:rsidRPr="00905DC3">
        <w:rPr>
          <w:u w:val="single"/>
        </w:rPr>
        <w:t xml:space="preserve">could grow as Washington and Moscow come to </w:t>
      </w:r>
      <w:r w:rsidRPr="00FA12FB">
        <w:rPr>
          <w:rStyle w:val="Emphasis"/>
        </w:rPr>
        <w:t>focus more on great power competition.</w:t>
      </w:r>
      <w:r w:rsidRPr="00905DC3">
        <w:rPr>
          <w:u w:val="single"/>
        </w:rPr>
        <w:t xml:space="preserve"> Increasing competition </w:t>
      </w:r>
      <w:r w:rsidRPr="00905DC3">
        <w:rPr>
          <w:sz w:val="16"/>
        </w:rPr>
        <w:t xml:space="preserve">also </w:t>
      </w:r>
      <w:r w:rsidRPr="00905DC3">
        <w:rPr>
          <w:u w:val="single"/>
        </w:rPr>
        <w:t>makes it more difficult for the United</w:t>
      </w:r>
      <w:r w:rsidRPr="00B0240D">
        <w:rPr>
          <w:u w:val="single"/>
        </w:rPr>
        <w:t xml:space="preserve"> States and Russia to negotiate new agreements related to arms control and nonproliferation </w:t>
      </w:r>
      <w:r w:rsidRPr="00FA12FB">
        <w:rPr>
          <w:rStyle w:val="Emphasis"/>
        </w:rPr>
        <w:t xml:space="preserve">at a time </w:t>
      </w:r>
      <w:r w:rsidRPr="00105F74">
        <w:rPr>
          <w:rStyle w:val="Emphasis"/>
          <w:highlight w:val="cyan"/>
        </w:rPr>
        <w:t>when more states are challenging</w:t>
      </w:r>
      <w:r w:rsidRPr="00FA12FB">
        <w:rPr>
          <w:rStyle w:val="Emphasis"/>
        </w:rPr>
        <w:t xml:space="preserve"> the strictures of </w:t>
      </w:r>
      <w:r w:rsidRPr="00105F74">
        <w:rPr>
          <w:rStyle w:val="Emphasis"/>
          <w:highlight w:val="cyan"/>
        </w:rPr>
        <w:t>the NPT</w:t>
      </w:r>
      <w:r w:rsidRPr="00FA12FB">
        <w:rPr>
          <w:rStyle w:val="Emphasis"/>
        </w:rPr>
        <w:t>.</w:t>
      </w:r>
      <w:r w:rsidRPr="00BA57AF">
        <w:rPr>
          <w:b/>
          <w:bCs/>
          <w:sz w:val="16"/>
        </w:rPr>
        <w:t xml:space="preserve"> </w:t>
      </w:r>
      <w:r w:rsidRPr="00BA57AF">
        <w:rPr>
          <w:sz w:val="16"/>
          <w:szCs w:val="14"/>
        </w:rPr>
        <w:t>Many states, including rising “middle powers,” believe the United States and Russia have not lived up to their NPT commitments to reduce their own nuclear arsenals. Perception that the current system is unjust will push more of these middle powers to develop nuclear programs.</w:t>
      </w:r>
    </w:p>
    <w:p w14:paraId="15D445C4" w14:textId="77777777" w:rsidR="00C802AA" w:rsidRDefault="00C802AA" w:rsidP="00C802AA">
      <w:pPr>
        <w:pStyle w:val="Heading3"/>
      </w:pPr>
      <w:r>
        <w:lastRenderedPageBreak/>
        <w:t>Internal---Coop Solves War---2NC/1NR</w:t>
      </w:r>
    </w:p>
    <w:p w14:paraId="0B8538E3" w14:textId="77777777" w:rsidR="00C802AA" w:rsidRPr="007A2AD4" w:rsidRDefault="00C802AA" w:rsidP="00C802AA">
      <w:pPr>
        <w:pStyle w:val="Heading4"/>
      </w:pPr>
      <w:r>
        <w:t xml:space="preserve">US-Russia relations solve </w:t>
      </w:r>
      <w:r>
        <w:rPr>
          <w:u w:val="single"/>
        </w:rPr>
        <w:t>nuclear war</w:t>
      </w:r>
      <w:r>
        <w:t xml:space="preserve">. </w:t>
      </w:r>
    </w:p>
    <w:p w14:paraId="10E41749" w14:textId="77777777" w:rsidR="00C802AA" w:rsidRPr="001B26B1" w:rsidRDefault="00C802AA" w:rsidP="00C802AA">
      <w:r>
        <w:t xml:space="preserve">Robert </w:t>
      </w:r>
      <w:r w:rsidRPr="00A13E92">
        <w:rPr>
          <w:rStyle w:val="Style13ptBold"/>
        </w:rPr>
        <w:t>Burns 19</w:t>
      </w:r>
      <w:r>
        <w:t xml:space="preserve">. </w:t>
      </w:r>
      <w:r w:rsidRPr="00A13E92">
        <w:t>The Associated Press</w:t>
      </w:r>
      <w:r>
        <w:t xml:space="preserve">, Citing James Stavridis </w:t>
      </w:r>
      <w:r w:rsidRPr="00A13E92">
        <w:t>a retired Navy admiral who was the top NATO commander in Europe</w:t>
      </w:r>
      <w:r>
        <w:t xml:space="preserve">. </w:t>
      </w:r>
      <w:r w:rsidRPr="00A13E92">
        <w:t>"The chill in US-Russia relations has some worried about stumbling into a Military conflict"</w:t>
      </w:r>
      <w:r>
        <w:t xml:space="preserve">. </w:t>
      </w:r>
      <w:r w:rsidRPr="00A13E92">
        <w:t>https://www.militarytimes.com/flashpoints/2019/04/14/the-chill-in-us-russia-relations-has-some-worried-about-stumbling-into-a-military-conflict/</w:t>
      </w:r>
      <w:r>
        <w:t>.</w:t>
      </w:r>
    </w:p>
    <w:p w14:paraId="195E158D" w14:textId="77777777" w:rsidR="00C802AA" w:rsidRPr="00FA12FB" w:rsidRDefault="00C802AA" w:rsidP="00C802AA">
      <w:pPr>
        <w:rPr>
          <w:sz w:val="16"/>
        </w:rPr>
      </w:pPr>
      <w:r w:rsidRPr="00FA12FB">
        <w:rPr>
          <w:sz w:val="16"/>
        </w:rPr>
        <w:t xml:space="preserve">WASHINGTON — It </w:t>
      </w:r>
      <w:r w:rsidRPr="001B26B1">
        <w:rPr>
          <w:rStyle w:val="StyleUnderline"/>
        </w:rPr>
        <w:t xml:space="preserve">has the </w:t>
      </w:r>
      <w:r w:rsidRPr="00105F74">
        <w:rPr>
          <w:rStyle w:val="StyleUnderline"/>
          <w:highlight w:val="cyan"/>
        </w:rPr>
        <w:t>makings of a new Cold War</w:t>
      </w:r>
      <w:r w:rsidRPr="001B26B1">
        <w:rPr>
          <w:rStyle w:val="StyleUnderline"/>
        </w:rPr>
        <w:t>, or worse.</w:t>
      </w:r>
      <w:r w:rsidRPr="00FA12FB">
        <w:rPr>
          <w:sz w:val="16"/>
        </w:rPr>
        <w:t xml:space="preserve"> The </w:t>
      </w:r>
      <w:r w:rsidRPr="00105F74">
        <w:rPr>
          <w:rStyle w:val="Emphasis"/>
          <w:highlight w:val="cyan"/>
        </w:rPr>
        <w:t>deep chill in U.S.-Russian relations</w:t>
      </w:r>
      <w:r w:rsidRPr="001B26B1">
        <w:rPr>
          <w:rStyle w:val="StyleUnderline"/>
        </w:rPr>
        <w:t xml:space="preserve"> is </w:t>
      </w:r>
      <w:r w:rsidRPr="00831A2D">
        <w:rPr>
          <w:rStyle w:val="StyleUnderline"/>
        </w:rPr>
        <w:t xml:space="preserve">stirring concern in some quarters that Washington and Moscow are in </w:t>
      </w:r>
      <w:r w:rsidRPr="00105F74">
        <w:rPr>
          <w:rStyle w:val="StyleUnderline"/>
          <w:highlight w:val="cyan"/>
        </w:rPr>
        <w:t>danger of</w:t>
      </w:r>
      <w:r w:rsidRPr="001B26B1">
        <w:rPr>
          <w:rStyle w:val="StyleUnderline"/>
        </w:rPr>
        <w:t xml:space="preserve"> stumbling into an </w:t>
      </w:r>
      <w:r w:rsidRPr="00105F74">
        <w:rPr>
          <w:rStyle w:val="Emphasis"/>
          <w:highlight w:val="cyan"/>
        </w:rPr>
        <w:t>armed confrontation</w:t>
      </w:r>
      <w:r w:rsidRPr="001B26B1">
        <w:rPr>
          <w:rStyle w:val="Emphasis"/>
        </w:rPr>
        <w:t xml:space="preserve"> that, </w:t>
      </w:r>
      <w:r w:rsidRPr="00105F74">
        <w:rPr>
          <w:rStyle w:val="Emphasis"/>
          <w:highlight w:val="cyan"/>
        </w:rPr>
        <w:t>by</w:t>
      </w:r>
      <w:r w:rsidRPr="001B26B1">
        <w:rPr>
          <w:rStyle w:val="Emphasis"/>
        </w:rPr>
        <w:t xml:space="preserve"> mistake or </w:t>
      </w:r>
      <w:r w:rsidRPr="00105F74">
        <w:rPr>
          <w:rStyle w:val="Emphasis"/>
          <w:highlight w:val="cyan"/>
        </w:rPr>
        <w:t>miscalculation</w:t>
      </w:r>
      <w:r w:rsidRPr="001B26B1">
        <w:rPr>
          <w:rStyle w:val="Emphasis"/>
        </w:rPr>
        <w:t xml:space="preserve">, </w:t>
      </w:r>
      <w:r w:rsidRPr="00831A2D">
        <w:rPr>
          <w:rStyle w:val="Emphasis"/>
        </w:rPr>
        <w:t xml:space="preserve">could </w:t>
      </w:r>
      <w:r w:rsidRPr="00105F74">
        <w:rPr>
          <w:rStyle w:val="Emphasis"/>
          <w:highlight w:val="cyan"/>
        </w:rPr>
        <w:t>lead to nuclear war</w:t>
      </w:r>
      <w:r w:rsidRPr="00FA12FB">
        <w:rPr>
          <w:sz w:val="16"/>
        </w:rPr>
        <w:t xml:space="preserve">. American and European analysts and current and former U.S. military officers say the </w:t>
      </w:r>
      <w:r w:rsidRPr="001B26B1">
        <w:rPr>
          <w:rStyle w:val="StyleUnderline"/>
        </w:rPr>
        <w:t xml:space="preserve">nuclear </w:t>
      </w:r>
      <w:r w:rsidRPr="00105F74">
        <w:rPr>
          <w:rStyle w:val="StyleUnderline"/>
          <w:highlight w:val="cyan"/>
        </w:rPr>
        <w:t xml:space="preserve">superpowers </w:t>
      </w:r>
      <w:r w:rsidRPr="00105F74">
        <w:rPr>
          <w:rStyle w:val="Emphasis"/>
          <w:highlight w:val="cyan"/>
        </w:rPr>
        <w:t>need to talk more</w:t>
      </w:r>
      <w:r w:rsidRPr="00FA12FB">
        <w:rPr>
          <w:sz w:val="16"/>
        </w:rPr>
        <w:t xml:space="preserve">. A foundational </w:t>
      </w:r>
      <w:hyperlink r:id="rId9" w:tgtFrame="_blank" w:history="1">
        <w:r w:rsidRPr="00FA12FB">
          <w:rPr>
            <w:rStyle w:val="Hyperlink"/>
            <w:sz w:val="16"/>
          </w:rPr>
          <w:t>arms control agreement is being abandoned</w:t>
        </w:r>
      </w:hyperlink>
      <w:r w:rsidRPr="00FA12FB">
        <w:rPr>
          <w:sz w:val="16"/>
        </w:rPr>
        <w:t xml:space="preserve"> and the last major limitation on strategic nuclear weapons could go away in less than two years. Unlike during the Cold War, when generations lived under threat of a nuclear Armageddon, the two militaries are barely on speaking terms. "</w:t>
      </w:r>
      <w:r w:rsidRPr="00B511C6">
        <w:rPr>
          <w:rStyle w:val="StyleUnderline"/>
        </w:rPr>
        <w:t>During the Cold War, we understood each other's signals. We talked</w:t>
      </w:r>
      <w:r w:rsidRPr="00FA12FB">
        <w:rPr>
          <w:sz w:val="16"/>
        </w:rPr>
        <w:t xml:space="preserve">," says the top NATO commander in Europe, U.S. Army Gen. Curtis Scaparrotti, who is about to retire. "I'm concerned that we don't know them as well today." Scaparrotti, in his role as </w:t>
      </w:r>
      <w:hyperlink r:id="rId10" w:tgtFrame="_blank" w:history="1">
        <w:r w:rsidRPr="00FA12FB">
          <w:rPr>
            <w:rStyle w:val="Hyperlink"/>
            <w:sz w:val="16"/>
          </w:rPr>
          <w:t>Supreme Allied Commander Europe</w:t>
        </w:r>
      </w:hyperlink>
      <w:r w:rsidRPr="00FA12FB">
        <w:rPr>
          <w:sz w:val="16"/>
        </w:rPr>
        <w:t xml:space="preserve">, has met only twice with Gen. Valery Gerasimov, the chief of the Russian general staff, but has spoken to him by phone a number of other times. "I personally think </w:t>
      </w:r>
      <w:r w:rsidRPr="00105F74">
        <w:rPr>
          <w:rStyle w:val="StyleUnderline"/>
          <w:highlight w:val="cyan"/>
        </w:rPr>
        <w:t>communication is</w:t>
      </w:r>
      <w:r w:rsidRPr="00B511C6">
        <w:rPr>
          <w:rStyle w:val="StyleUnderline"/>
        </w:rPr>
        <w:t xml:space="preserve"> a very </w:t>
      </w:r>
      <w:r w:rsidRPr="00105F74">
        <w:rPr>
          <w:rStyle w:val="Emphasis"/>
          <w:highlight w:val="cyan"/>
        </w:rPr>
        <w:t>important part of deterrence</w:t>
      </w:r>
      <w:r w:rsidRPr="00FA12FB">
        <w:rPr>
          <w:sz w:val="16"/>
        </w:rPr>
        <w:t xml:space="preserve">," Scaparrotti said, referring to the idea that adversaries who know each other's capabilities and intentions are less likely to fall into conflict. "So, I think </w:t>
      </w:r>
      <w:r w:rsidRPr="00831A2D">
        <w:rPr>
          <w:rStyle w:val="StyleUnderline"/>
        </w:rPr>
        <w:t xml:space="preserve">we should have more communication </w:t>
      </w:r>
      <w:r w:rsidRPr="00105F74">
        <w:rPr>
          <w:rStyle w:val="StyleUnderline"/>
          <w:highlight w:val="cyan"/>
        </w:rPr>
        <w:t>with Russia</w:t>
      </w:r>
      <w:r w:rsidRPr="00FA12FB">
        <w:rPr>
          <w:sz w:val="16"/>
        </w:rPr>
        <w:t xml:space="preserve">. It </w:t>
      </w:r>
      <w:r w:rsidRPr="00831A2D">
        <w:rPr>
          <w:rStyle w:val="StyleUnderline"/>
        </w:rPr>
        <w:t>would ensure that we understand each other and why we are doing what we're doing</w:t>
      </w:r>
      <w:r w:rsidRPr="00FA12FB">
        <w:rPr>
          <w:sz w:val="16"/>
        </w:rPr>
        <w:t xml:space="preserve">." He added: "It doesn't have to be a lot." The United States and Russia, which together control more than 90 percent of the world's nuclear weapons, say that in August they will leave the 1987 treaty that banned an entire class of nuclear weapons. And there appears to be little prospect of extending the 2010 New </w:t>
      </w:r>
      <w:hyperlink r:id="rId11" w:history="1">
        <w:r w:rsidRPr="00FA12FB">
          <w:rPr>
            <w:rStyle w:val="Hyperlink"/>
            <w:sz w:val="16"/>
          </w:rPr>
          <w:t>Start</w:t>
        </w:r>
      </w:hyperlink>
      <w:r w:rsidRPr="00FA12FB">
        <w:rPr>
          <w:sz w:val="16"/>
        </w:rPr>
        <w:t xml:space="preserve"> treaty that limits each side's strategic nuclear weapons. After a period of post-Cold War cooperation on nuclear security and other defense issues, </w:t>
      </w:r>
      <w:r w:rsidRPr="005901C1">
        <w:rPr>
          <w:rStyle w:val="StyleUnderline"/>
        </w:rPr>
        <w:t>the relationship between Washington and Moscow took a nosedive</w:t>
      </w:r>
      <w:r w:rsidRPr="00FA12FB">
        <w:rPr>
          <w:sz w:val="16"/>
        </w:rPr>
        <w:t xml:space="preserve">, particularly </w:t>
      </w:r>
      <w:r w:rsidRPr="005901C1">
        <w:rPr>
          <w:rStyle w:val="StyleUnderline"/>
        </w:rPr>
        <w:t>after Russian forces entered the former Soviet republic of Georgia</w:t>
      </w:r>
      <w:r w:rsidRPr="00FA12FB">
        <w:rPr>
          <w:sz w:val="16"/>
        </w:rPr>
        <w:t xml:space="preserve"> in 2008. Tensions spiked with Russia’s annexation of the Crimea in 2014 and its </w:t>
      </w:r>
      <w:hyperlink r:id="rId12" w:tgtFrame="_blank" w:history="1">
        <w:r w:rsidRPr="00FA12FB">
          <w:rPr>
            <w:rStyle w:val="Hyperlink"/>
            <w:sz w:val="16"/>
          </w:rPr>
          <w:t>military intervention in eastern Ukraine</w:t>
        </w:r>
      </w:hyperlink>
      <w:r w:rsidRPr="00FA12FB">
        <w:rPr>
          <w:sz w:val="16"/>
        </w:rPr>
        <w:t xml:space="preserve">. In response, Congress in 2016 severely limited military cooperation with Russia. 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 </w:t>
      </w:r>
      <w:r w:rsidRPr="005901C1">
        <w:rPr>
          <w:rStyle w:val="StyleUnderline"/>
        </w:rPr>
        <w:t>Relations frayed even further amid U.S. allegations that Russia interfered in the 2016 U.S. presidential election</w:t>
      </w:r>
      <w:r w:rsidRPr="00FA12FB">
        <w:rPr>
          <w:sz w:val="16"/>
        </w:rPr>
        <w:t xml:space="preserve">, although President Donald Trump has doubted Russian complicity in what U.S. intelligence agencies assert was an effort by Moscow to boost Trump’s chances of winning the White House. After a </w:t>
      </w:r>
      <w:hyperlink r:id="rId13" w:tgtFrame="_blank" w:history="1">
        <w:r w:rsidRPr="00FA12FB">
          <w:rPr>
            <w:rStyle w:val="Hyperlink"/>
            <w:sz w:val="16"/>
          </w:rPr>
          <w:t>Helsinki summit with Putin</w:t>
        </w:r>
      </w:hyperlink>
      <w:r w:rsidRPr="00FA12FB">
        <w:rPr>
          <w:sz w:val="16"/>
        </w:rPr>
        <w:t xml:space="preserve">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w:t>
      </w:r>
      <w:r w:rsidRPr="001B26B1">
        <w:rPr>
          <w:rStyle w:val="StyleUnderline"/>
        </w:rPr>
        <w:t xml:space="preserve">major </w:t>
      </w:r>
      <w:r w:rsidRPr="00105F74">
        <w:rPr>
          <w:rStyle w:val="StyleUnderline"/>
          <w:highlight w:val="cyan"/>
        </w:rPr>
        <w:t>issues that affect our bilateral relationship that have to be addressed</w:t>
      </w:r>
      <w:r w:rsidRPr="00FA12FB">
        <w:rPr>
          <w:sz w:val="16"/>
        </w:rPr>
        <w:t xml:space="preserve">, to include where Russia has violated international laws, norms and standards." Dunford said he speaks regularly with Gerasimov, his Russian counterpart, and the two sides talk on other levels. "I'm </w:t>
      </w:r>
      <w:r w:rsidRPr="00831A2D">
        <w:rPr>
          <w:rStyle w:val="StyleUnderline"/>
        </w:rPr>
        <w:t>satisfied</w:t>
      </w:r>
      <w:r w:rsidRPr="001B26B1">
        <w:rPr>
          <w:rStyle w:val="StyleUnderline"/>
        </w:rPr>
        <w:t xml:space="preserve"> right </w:t>
      </w:r>
      <w:r w:rsidRPr="00831A2D">
        <w:rPr>
          <w:rStyle w:val="StyleUnderline"/>
        </w:rPr>
        <w:t>now</w:t>
      </w:r>
      <w:r w:rsidRPr="001B26B1">
        <w:rPr>
          <w:rStyle w:val="StyleUnderline"/>
        </w:rPr>
        <w:t xml:space="preserve"> with our </w:t>
      </w:r>
      <w:r w:rsidRPr="00105F74">
        <w:rPr>
          <w:rStyle w:val="StyleUnderline"/>
          <w:highlight w:val="cyan"/>
        </w:rPr>
        <w:t>military-to-military communication</w:t>
      </w:r>
      <w:r w:rsidRPr="001B26B1">
        <w:rPr>
          <w:rStyle w:val="StyleUnderline"/>
        </w:rPr>
        <w:t xml:space="preserve"> </w:t>
      </w:r>
      <w:r w:rsidRPr="00831A2D">
        <w:rPr>
          <w:rStyle w:val="StyleUnderline"/>
        </w:rPr>
        <w:t>to</w:t>
      </w:r>
      <w:r w:rsidRPr="001B26B1">
        <w:rPr>
          <w:rStyle w:val="StyleUnderline"/>
        </w:rPr>
        <w:t xml:space="preserve"> </w:t>
      </w:r>
      <w:r w:rsidRPr="00105F74">
        <w:rPr>
          <w:rStyle w:val="Emphasis"/>
          <w:highlight w:val="cyan"/>
        </w:rPr>
        <w:t>maintain a</w:t>
      </w:r>
      <w:r w:rsidRPr="001B26B1">
        <w:rPr>
          <w:rStyle w:val="Emphasis"/>
        </w:rPr>
        <w:t xml:space="preserve"> degree of </w:t>
      </w:r>
      <w:r w:rsidRPr="00105F74">
        <w:rPr>
          <w:rStyle w:val="Emphasis"/>
          <w:highlight w:val="cyan"/>
        </w:rPr>
        <w:t>transparency</w:t>
      </w:r>
      <w:r w:rsidRPr="00105F74">
        <w:rPr>
          <w:rStyle w:val="StyleUnderline"/>
          <w:highlight w:val="cyan"/>
        </w:rPr>
        <w:t xml:space="preserve"> that </w:t>
      </w:r>
      <w:r w:rsidRPr="00105F74">
        <w:rPr>
          <w:rStyle w:val="Emphasis"/>
          <w:highlight w:val="cyan"/>
        </w:rPr>
        <w:t>mitigates</w:t>
      </w:r>
      <w:r w:rsidRPr="001B26B1">
        <w:rPr>
          <w:rStyle w:val="Emphasis"/>
        </w:rPr>
        <w:t xml:space="preserve"> the risk of </w:t>
      </w:r>
      <w:r w:rsidRPr="00105F74">
        <w:rPr>
          <w:rStyle w:val="Emphasis"/>
          <w:highlight w:val="cyan"/>
        </w:rPr>
        <w:t>miscalculation</w:t>
      </w:r>
      <w:r w:rsidRPr="00FA12FB">
        <w:rPr>
          <w:sz w:val="16"/>
        </w:rPr>
        <w:t xml:space="preserve">," he said. "I think we have a framework within to manage a crisis, should one occur, at the senior military-to-military level." James Stavridis, a retired Navy admiral who was the top NATO commander in Europe from 2009 to 2013, says the West must confront Russia where necessary, including on its interventions in Ukraine and Syria. But he believes there room for cooperation on multiple fronts, including </w:t>
      </w:r>
      <w:hyperlink r:id="rId14" w:tgtFrame="_blank" w:history="1">
        <w:r w:rsidRPr="00FA12FB">
          <w:rPr>
            <w:rStyle w:val="Hyperlink"/>
            <w:sz w:val="16"/>
          </w:rPr>
          <w:t>the Arctic</w:t>
        </w:r>
      </w:hyperlink>
      <w:r w:rsidRPr="00FA12FB">
        <w:rPr>
          <w:sz w:val="16"/>
        </w:rPr>
        <w:t xml:space="preserve"> and arms control. "We are </w:t>
      </w:r>
      <w:r w:rsidRPr="001B26B1">
        <w:rPr>
          <w:rStyle w:val="Emphasis"/>
        </w:rPr>
        <w:t xml:space="preserve">in </w:t>
      </w:r>
      <w:r w:rsidRPr="00831A2D">
        <w:rPr>
          <w:rStyle w:val="Emphasis"/>
        </w:rPr>
        <w:t>danger of stumbling backward into a Cold War that is to no one's advantage</w:t>
      </w:r>
      <w:r w:rsidRPr="00FA12FB">
        <w:rPr>
          <w:sz w:val="16"/>
        </w:rPr>
        <w:t xml:space="preserve">," he said in an </w:t>
      </w:r>
      <w:hyperlink r:id="rId15" w:history="1">
        <w:r w:rsidRPr="00FA12FB">
          <w:rPr>
            <w:rStyle w:val="Hyperlink"/>
            <w:sz w:val="16"/>
          </w:rPr>
          <w:t>email</w:t>
        </w:r>
      </w:hyperlink>
      <w:r w:rsidRPr="00FA12FB">
        <w:rPr>
          <w:sz w:val="16"/>
        </w:rPr>
        <w:t xml:space="preserve"> exchange. "Without steady, political-level engagement between the defense establishments, the risk of a true new Cold War rises steadily." No one is predicting a deliberate Russian act of war in Europe, but </w:t>
      </w:r>
      <w:r w:rsidRPr="001B26B1">
        <w:rPr>
          <w:rStyle w:val="StyleUnderline"/>
        </w:rPr>
        <w:t>the decline in regular talks is a worry to many.</w:t>
      </w:r>
      <w:r>
        <w:rPr>
          <w:rStyle w:val="StyleUnderline"/>
        </w:rPr>
        <w:t xml:space="preserve"> </w:t>
      </w:r>
      <w:r w:rsidRPr="00FA12FB">
        <w:rPr>
          <w:sz w:val="16"/>
        </w:rPr>
        <w:t>Moscow says it is ready to talk. "</w:t>
      </w:r>
      <w:r w:rsidRPr="00105F74">
        <w:rPr>
          <w:rStyle w:val="Emphasis"/>
          <w:highlight w:val="cyan"/>
        </w:rPr>
        <w:t>Russia remains open</w:t>
      </w:r>
      <w:r w:rsidRPr="00105F74">
        <w:rPr>
          <w:rStyle w:val="StyleUnderline"/>
          <w:highlight w:val="cyan"/>
        </w:rPr>
        <w:t xml:space="preserve"> for</w:t>
      </w:r>
      <w:r w:rsidRPr="001B26B1">
        <w:rPr>
          <w:rStyle w:val="StyleUnderline"/>
        </w:rPr>
        <w:t xml:space="preserve"> </w:t>
      </w:r>
      <w:r w:rsidRPr="00831A2D">
        <w:rPr>
          <w:rStyle w:val="StyleUnderline"/>
        </w:rPr>
        <w:t>interaction</w:t>
      </w:r>
      <w:r w:rsidRPr="001B26B1">
        <w:rPr>
          <w:rStyle w:val="StyleUnderline"/>
        </w:rPr>
        <w:t xml:space="preserve"> </w:t>
      </w:r>
      <w:r w:rsidRPr="00831A2D">
        <w:rPr>
          <w:rStyle w:val="StyleUnderline"/>
        </w:rPr>
        <w:t xml:space="preserve">aimed at </w:t>
      </w:r>
      <w:r w:rsidRPr="00105F74">
        <w:rPr>
          <w:rStyle w:val="StyleUnderline"/>
          <w:highlight w:val="cyan"/>
        </w:rPr>
        <w:t xml:space="preserve">de-escalating tension, </w:t>
      </w:r>
      <w:r w:rsidRPr="00105F74">
        <w:rPr>
          <w:rStyle w:val="Emphasis"/>
          <w:highlight w:val="cyan"/>
        </w:rPr>
        <w:t>restoring mutual trust</w:t>
      </w:r>
      <w:r w:rsidRPr="00105F74">
        <w:rPr>
          <w:rStyle w:val="StyleUnderline"/>
          <w:highlight w:val="cyan"/>
        </w:rPr>
        <w:t xml:space="preserve">, </w:t>
      </w:r>
      <w:r w:rsidRPr="00105F74">
        <w:rPr>
          <w:rStyle w:val="Emphasis"/>
          <w:highlight w:val="cyan"/>
        </w:rPr>
        <w:t xml:space="preserve">preventing any </w:t>
      </w:r>
      <w:r w:rsidRPr="00105F74">
        <w:rPr>
          <w:rStyle w:val="Emphasis"/>
          <w:highlight w:val="cyan"/>
        </w:rPr>
        <w:lastRenderedPageBreak/>
        <w:t>misinterpretations</w:t>
      </w:r>
      <w:r w:rsidRPr="001B26B1">
        <w:rPr>
          <w:rStyle w:val="StyleUnderline"/>
        </w:rPr>
        <w:t xml:space="preserve"> </w:t>
      </w:r>
      <w:r w:rsidRPr="00831A2D">
        <w:rPr>
          <w:rStyle w:val="StyleUnderline"/>
        </w:rPr>
        <w:t>of one another's intentions</w:t>
      </w:r>
      <w:r w:rsidRPr="001B26B1">
        <w:rPr>
          <w:rStyle w:val="StyleUnderline"/>
        </w:rPr>
        <w:t xml:space="preserve">, </w:t>
      </w:r>
      <w:r w:rsidRPr="00105F74">
        <w:rPr>
          <w:rStyle w:val="StyleUnderline"/>
          <w:highlight w:val="cyan"/>
        </w:rPr>
        <w:t xml:space="preserve">and </w:t>
      </w:r>
      <w:r w:rsidRPr="00105F74">
        <w:rPr>
          <w:rStyle w:val="Emphasis"/>
          <w:highlight w:val="cyan"/>
        </w:rPr>
        <w:t>reducing</w:t>
      </w:r>
      <w:r w:rsidRPr="004B685C">
        <w:rPr>
          <w:rStyle w:val="Emphasis"/>
        </w:rPr>
        <w:t xml:space="preserve"> </w:t>
      </w:r>
      <w:r w:rsidRPr="00831A2D">
        <w:rPr>
          <w:rStyle w:val="Emphasis"/>
        </w:rPr>
        <w:t xml:space="preserve">the </w:t>
      </w:r>
      <w:r w:rsidRPr="00105F74">
        <w:rPr>
          <w:rStyle w:val="Emphasis"/>
          <w:highlight w:val="cyan"/>
        </w:rPr>
        <w:t xml:space="preserve">risk of </w:t>
      </w:r>
      <w:r w:rsidRPr="00831A2D">
        <w:rPr>
          <w:rStyle w:val="Emphasis"/>
        </w:rPr>
        <w:t xml:space="preserve">dangerous </w:t>
      </w:r>
      <w:r w:rsidRPr="00105F74">
        <w:rPr>
          <w:rStyle w:val="Emphasis"/>
          <w:highlight w:val="cyan"/>
        </w:rPr>
        <w:t>incidents</w:t>
      </w:r>
      <w:r w:rsidRPr="00FA12FB">
        <w:rPr>
          <w:sz w:val="16"/>
        </w:rPr>
        <w:t>," the Russian Ministry of Foreign Affairs said in a statement last week in response to NATO's 70th anniversary celebration. Sam Nunn, who served in the Senate as a Democrat from Georgia from 1972 to 1997, argues that dialogue with Russia is too important to set aside, even if it carries domestic political risk. "You can't call time out," he said in an interview. "</w:t>
      </w:r>
      <w:r w:rsidRPr="001B26B1">
        <w:rPr>
          <w:rStyle w:val="StyleUnderline"/>
        </w:rPr>
        <w:t>The nuclear issues go on, and they're getting more dangerous</w:t>
      </w:r>
      <w:r w:rsidRPr="00FA12FB">
        <w:rPr>
          <w:sz w:val="16"/>
        </w:rPr>
        <w:t xml:space="preserve">." Nunn co-wrote an opinion piece with former Secretary of State George Shultz and former Defense Secretary William Perry arguing that the </w:t>
      </w:r>
      <w:r w:rsidRPr="00105F74">
        <w:rPr>
          <w:rStyle w:val="StyleUnderline"/>
          <w:highlight w:val="cyan"/>
        </w:rPr>
        <w:t>U.S.</w:t>
      </w:r>
      <w:r w:rsidRPr="001B26B1">
        <w:rPr>
          <w:rStyle w:val="StyleUnderline"/>
        </w:rPr>
        <w:t xml:space="preserve"> and its allies </w:t>
      </w:r>
      <w:r w:rsidRPr="00105F74">
        <w:rPr>
          <w:rStyle w:val="StyleUnderline"/>
          <w:highlight w:val="cyan"/>
        </w:rPr>
        <w:t>and Russia</w:t>
      </w:r>
      <w:r w:rsidRPr="001B26B1">
        <w:rPr>
          <w:rStyle w:val="StyleUnderline"/>
        </w:rPr>
        <w:t xml:space="preserve"> are </w:t>
      </w:r>
      <w:r w:rsidRPr="00105F74">
        <w:rPr>
          <w:rStyle w:val="StyleUnderline"/>
          <w:highlight w:val="cyan"/>
        </w:rPr>
        <w:t>caught in a "policy incapacity</w:t>
      </w:r>
      <w:r w:rsidRPr="001B26B1">
        <w:rPr>
          <w:rStyle w:val="StyleUnderline"/>
        </w:rPr>
        <w:t xml:space="preserve"> </w:t>
      </w:r>
      <w:r w:rsidRPr="001B26B1">
        <w:rPr>
          <w:rStyle w:val="StyleUnderline"/>
          <w:strike/>
        </w:rPr>
        <w:t>paralysis</w:t>
      </w:r>
      <w:r w:rsidRPr="001B26B1">
        <w:rPr>
          <w:rStyle w:val="StyleUnderline"/>
        </w:rPr>
        <w:t xml:space="preserve">" </w:t>
      </w:r>
      <w:r w:rsidRPr="00105F74">
        <w:rPr>
          <w:rStyle w:val="StyleUnderline"/>
          <w:highlight w:val="cyan"/>
        </w:rPr>
        <w:t>that could lead to</w:t>
      </w:r>
      <w:r w:rsidRPr="001B26B1">
        <w:rPr>
          <w:rStyle w:val="StyleUnderline"/>
        </w:rPr>
        <w:t xml:space="preserve"> a military confrontation and potentially the </w:t>
      </w:r>
      <w:r w:rsidRPr="00105F74">
        <w:rPr>
          <w:rStyle w:val="StyleUnderline"/>
          <w:highlight w:val="cyan"/>
        </w:rPr>
        <w:t>first use of nuclear weapons</w:t>
      </w:r>
      <w:r w:rsidRPr="001B26B1">
        <w:rPr>
          <w:rStyle w:val="StyleUnderline"/>
        </w:rPr>
        <w:t xml:space="preserve"> </w:t>
      </w:r>
      <w:r w:rsidRPr="00831A2D">
        <w:rPr>
          <w:rStyle w:val="StyleUnderline"/>
        </w:rPr>
        <w:t>since the U.S. bombed Japan in August 1945</w:t>
      </w:r>
      <w:r w:rsidRPr="001B26B1">
        <w:rPr>
          <w:rStyle w:val="StyleUnderline"/>
        </w:rPr>
        <w:t>.</w:t>
      </w:r>
      <w:r w:rsidRPr="00FA12FB">
        <w:rPr>
          <w:sz w:val="16"/>
        </w:rPr>
        <w:t xml:space="preserve"> "A bold policy shift is needed," they wrote in the Wall Street Journal on Thursday, "to support a strategic re-engagement with Russia and walk back from this perilous precipice. Otherwise, our nations may soon be entrenched in a nuclear standoff more precarious, disorienting and economically costly than the Cold War." A group of U.S., Canadian, European and Russian security experts and former officials in February issued a call for talks with Russia on crisis management. "The </w:t>
      </w:r>
      <w:r w:rsidRPr="00105F74">
        <w:rPr>
          <w:rStyle w:val="Emphasis"/>
          <w:highlight w:val="cyan"/>
        </w:rPr>
        <w:t>risks of mutual misunderstanding</w:t>
      </w:r>
      <w:r w:rsidRPr="001B26B1">
        <w:rPr>
          <w:u w:val="single"/>
        </w:rPr>
        <w:t xml:space="preserve"> and </w:t>
      </w:r>
      <w:r w:rsidRPr="00105F74">
        <w:rPr>
          <w:rStyle w:val="Emphasis"/>
          <w:highlight w:val="cyan"/>
        </w:rPr>
        <w:t>unintended signals</w:t>
      </w:r>
      <w:r w:rsidRPr="001B26B1">
        <w:rPr>
          <w:rStyle w:val="Emphasis"/>
        </w:rPr>
        <w:t xml:space="preserve"> that stem </w:t>
      </w:r>
      <w:r w:rsidRPr="00105F74">
        <w:rPr>
          <w:rStyle w:val="Emphasis"/>
          <w:highlight w:val="cyan"/>
        </w:rPr>
        <w:t>from</w:t>
      </w:r>
      <w:r w:rsidRPr="001B26B1">
        <w:rPr>
          <w:rStyle w:val="Emphasis"/>
        </w:rPr>
        <w:t xml:space="preserve"> an </w:t>
      </w:r>
      <w:r w:rsidRPr="00105F74">
        <w:rPr>
          <w:rStyle w:val="Emphasis"/>
          <w:highlight w:val="cyan"/>
        </w:rPr>
        <w:t>absence of dialogue</w:t>
      </w:r>
      <w:r w:rsidRPr="001B26B1">
        <w:rPr>
          <w:u w:val="single"/>
        </w:rPr>
        <w:t xml:space="preserve"> relating to crisis management</w:t>
      </w:r>
      <w:r w:rsidRPr="00FA12FB">
        <w:rPr>
          <w:sz w:val="16"/>
        </w:rPr>
        <w:t xml:space="preserve"> ... are real," the Euro-Atlantic Security Leadership Group said in a statement. It said this </w:t>
      </w:r>
      <w:r w:rsidRPr="001B26B1">
        <w:rPr>
          <w:rStyle w:val="StyleUnderline"/>
        </w:rPr>
        <w:t xml:space="preserve">could </w:t>
      </w:r>
      <w:r w:rsidRPr="004B685C">
        <w:rPr>
          <w:rStyle w:val="StyleUnderline"/>
        </w:rPr>
        <w:t>lead to conventional war with Russia or, in a worst-case scenario</w:t>
      </w:r>
      <w:r w:rsidRPr="00FA12FB">
        <w:rPr>
          <w:sz w:val="16"/>
        </w:rPr>
        <w:t xml:space="preserve">, “the </w:t>
      </w:r>
      <w:r w:rsidRPr="004B685C">
        <w:rPr>
          <w:rStyle w:val="Emphasis"/>
        </w:rPr>
        <w:t xml:space="preserve">potential for </w:t>
      </w:r>
      <w:r w:rsidRPr="00105F74">
        <w:rPr>
          <w:rStyle w:val="Emphasis"/>
          <w:highlight w:val="cyan"/>
        </w:rPr>
        <w:t>nuclear threats, or even nuclear use, where millions could be killed in minutes</w:t>
      </w:r>
      <w:r w:rsidRPr="00FA12FB">
        <w:rPr>
          <w:sz w:val="16"/>
        </w:rPr>
        <w:t>.”</w:t>
      </w:r>
    </w:p>
    <w:p w14:paraId="496D8762" w14:textId="77777777" w:rsidR="00C802AA" w:rsidRDefault="00C802AA" w:rsidP="00C802AA">
      <w:pPr>
        <w:pStyle w:val="Heading3"/>
      </w:pPr>
      <w:r>
        <w:lastRenderedPageBreak/>
        <w:t>Impact---Russia Defensive---2NC/1NR</w:t>
      </w:r>
    </w:p>
    <w:p w14:paraId="09EF872F" w14:textId="77777777" w:rsidR="00C802AA" w:rsidRPr="00D91D37" w:rsidRDefault="00C802AA" w:rsidP="00C802AA">
      <w:pPr>
        <w:pStyle w:val="Heading4"/>
      </w:pPr>
      <w:r>
        <w:t xml:space="preserve">Russia’s </w:t>
      </w:r>
      <w:r>
        <w:rPr>
          <w:u w:val="single"/>
        </w:rPr>
        <w:t>defensive.</w:t>
      </w:r>
      <w:r>
        <w:t xml:space="preserve"> </w:t>
      </w:r>
      <w:r>
        <w:rPr>
          <w:u w:val="single"/>
        </w:rPr>
        <w:t>Arctic</w:t>
      </w:r>
      <w:r>
        <w:t xml:space="preserve"> behavior is unique. </w:t>
      </w:r>
    </w:p>
    <w:p w14:paraId="4521BB9D" w14:textId="77777777" w:rsidR="00C802AA" w:rsidRPr="004D3ED5" w:rsidRDefault="00C802AA" w:rsidP="00C802AA">
      <w:r w:rsidRPr="004D3ED5">
        <w:t>Jørgen</w:t>
      </w:r>
      <w:r w:rsidRPr="004D3ED5">
        <w:rPr>
          <w:rStyle w:val="Style13ptBold"/>
        </w:rPr>
        <w:t xml:space="preserve"> Staun 17</w:t>
      </w:r>
      <w:r>
        <w:t xml:space="preserve">. </w:t>
      </w:r>
      <w:r w:rsidRPr="004D3ED5">
        <w:t>Faculty Member, Institute for Strategy, Royal Danish Defence College</w:t>
      </w:r>
      <w:r>
        <w:t>.</w:t>
      </w:r>
      <w:r w:rsidRPr="004D3ED5">
        <w:t xml:space="preserve"> “Russia's strategy in the Arctic: cooperation, not confrontation,” Polar Record, Volume 53, Issue 3, pp. 314-332</w:t>
      </w:r>
      <w:r>
        <w:t>.</w:t>
      </w:r>
    </w:p>
    <w:p w14:paraId="3A274FF3" w14:textId="77777777" w:rsidR="00C802AA" w:rsidRPr="000938BF" w:rsidRDefault="00C802AA" w:rsidP="00C802AA">
      <w:pPr>
        <w:rPr>
          <w:sz w:val="16"/>
        </w:rPr>
      </w:pPr>
      <w:r w:rsidRPr="000938BF">
        <w:rPr>
          <w:sz w:val="16"/>
        </w:rPr>
        <w:t xml:space="preserve">Russia's annexation of </w:t>
      </w:r>
      <w:r w:rsidRPr="007C472C">
        <w:rPr>
          <w:rStyle w:val="Emphasis"/>
        </w:rPr>
        <w:t>Crimea</w:t>
      </w:r>
      <w:r w:rsidRPr="000938BF">
        <w:rPr>
          <w:rStyle w:val="StyleUnderline"/>
        </w:rPr>
        <w:t xml:space="preserve"> and</w:t>
      </w:r>
      <w:r w:rsidRPr="000938BF">
        <w:rPr>
          <w:sz w:val="16"/>
        </w:rPr>
        <w:t xml:space="preserve"> subsequent war in eastern </w:t>
      </w:r>
      <w:r w:rsidRPr="007C472C">
        <w:rPr>
          <w:rStyle w:val="Emphasis"/>
        </w:rPr>
        <w:t>Ukraine</w:t>
      </w:r>
      <w:r w:rsidRPr="000938BF">
        <w:rPr>
          <w:sz w:val="16"/>
        </w:rPr>
        <w:t xml:space="preserve"> in 2014 has </w:t>
      </w:r>
      <w:r w:rsidRPr="000938BF">
        <w:rPr>
          <w:rStyle w:val="StyleUnderline"/>
        </w:rPr>
        <w:t>ignited</w:t>
      </w:r>
      <w:r w:rsidRPr="000938BF">
        <w:rPr>
          <w:sz w:val="16"/>
        </w:rPr>
        <w:t xml:space="preserve"> a fierce international </w:t>
      </w:r>
      <w:r w:rsidRPr="007C472C">
        <w:rPr>
          <w:rStyle w:val="Emphasis"/>
        </w:rPr>
        <w:t>debate</w:t>
      </w:r>
      <w:r w:rsidRPr="000938BF">
        <w:rPr>
          <w:rStyle w:val="StyleUnderline"/>
        </w:rPr>
        <w:t xml:space="preserve"> on</w:t>
      </w:r>
      <w:r w:rsidRPr="000938BF">
        <w:rPr>
          <w:sz w:val="16"/>
        </w:rPr>
        <w:t xml:space="preserve"> how to view </w:t>
      </w:r>
      <w:r w:rsidRPr="000938BF">
        <w:rPr>
          <w:rStyle w:val="StyleUnderline"/>
        </w:rPr>
        <w:t>Russia's foreign policy. Much</w:t>
      </w:r>
      <w:r w:rsidRPr="000938BF">
        <w:rPr>
          <w:sz w:val="16"/>
        </w:rPr>
        <w:t xml:space="preserve"> of the discussion </w:t>
      </w:r>
      <w:r w:rsidRPr="000938BF">
        <w:rPr>
          <w:rStyle w:val="StyleUnderline"/>
        </w:rPr>
        <w:t xml:space="preserve">has focused on </w:t>
      </w:r>
      <w:r w:rsidRPr="00105F74">
        <w:rPr>
          <w:rStyle w:val="StyleUnderline"/>
          <w:highlight w:val="cyan"/>
        </w:rPr>
        <w:t>Russia's</w:t>
      </w:r>
      <w:r w:rsidRPr="00AF4698">
        <w:rPr>
          <w:rStyle w:val="StyleUnderline"/>
        </w:rPr>
        <w:t xml:space="preserve"> alleged </w:t>
      </w:r>
      <w:r w:rsidRPr="00105F74">
        <w:rPr>
          <w:rStyle w:val="StyleUnderline"/>
          <w:highlight w:val="cyan"/>
        </w:rPr>
        <w:t>‘</w:t>
      </w:r>
      <w:r w:rsidRPr="00105F74">
        <w:rPr>
          <w:rStyle w:val="Emphasis"/>
          <w:highlight w:val="cyan"/>
        </w:rPr>
        <w:t>revisionist position</w:t>
      </w:r>
      <w:r w:rsidRPr="00105F74">
        <w:rPr>
          <w:rStyle w:val="StyleUnderline"/>
          <w:highlight w:val="cyan"/>
        </w:rPr>
        <w:t>’</w:t>
      </w:r>
      <w:r w:rsidRPr="000938BF">
        <w:rPr>
          <w:sz w:val="16"/>
        </w:rPr>
        <w:t xml:space="preserve"> towards the present international system, which Russia considers too Western dominated, and Russia's supposed ‘assertiveness’ or ‘aggressiveness’ (Bartles &amp; McDermott, 2014; Illarionov, 2014; Kasparov, 2015; Piontkovsky, 2015). </w:t>
      </w:r>
      <w:r w:rsidRPr="000938BF">
        <w:rPr>
          <w:rStyle w:val="StyleUnderline"/>
        </w:rPr>
        <w:t>Some</w:t>
      </w:r>
      <w:r w:rsidRPr="000938BF">
        <w:rPr>
          <w:sz w:val="16"/>
        </w:rPr>
        <w:t xml:space="preserve"> scholars </w:t>
      </w:r>
      <w:r w:rsidRPr="000938BF">
        <w:rPr>
          <w:rStyle w:val="StyleUnderline"/>
        </w:rPr>
        <w:t>point out that</w:t>
      </w:r>
      <w:r w:rsidRPr="000938BF">
        <w:rPr>
          <w:sz w:val="16"/>
        </w:rPr>
        <w:t xml:space="preserve"> the annexation of </w:t>
      </w:r>
      <w:r w:rsidRPr="000938BF">
        <w:rPr>
          <w:rStyle w:val="StyleUnderline"/>
        </w:rPr>
        <w:t>Crimea and</w:t>
      </w:r>
      <w:r w:rsidRPr="000938BF">
        <w:rPr>
          <w:sz w:val="16"/>
        </w:rPr>
        <w:t xml:space="preserve"> the war in </w:t>
      </w:r>
      <w:r w:rsidRPr="000938BF">
        <w:rPr>
          <w:rStyle w:val="StyleUnderline"/>
        </w:rPr>
        <w:t>Ukraine is a ‘</w:t>
      </w:r>
      <w:r w:rsidRPr="007C472C">
        <w:rPr>
          <w:rStyle w:val="Emphasis"/>
        </w:rPr>
        <w:t>game changer</w:t>
      </w:r>
      <w:r w:rsidRPr="000938BF">
        <w:rPr>
          <w:rStyle w:val="StyleUnderline"/>
        </w:rPr>
        <w:t>’</w:t>
      </w:r>
      <w:r w:rsidRPr="000938BF">
        <w:rPr>
          <w:sz w:val="16"/>
        </w:rPr>
        <w:t xml:space="preserve">, arguing that the West must re-assess its threat perception and change its policy vis-à-vis Russia in a more firm direction (Center for Militære Studier, 2014; House of Commons Defence Committee, 2014). Other scholars argue that what we are experiencing is a New Cold War between Russia and the West (Legvold, 2014; Lucas, 2015). Part of this debate has focused on Russia's alleged breaking or bending of international rules and concepts (Allison, 2014; Kupfer &amp; Waal, 2015; Lamont, 2014). Others argue that what we see is a ‘resumption of great-power rivalry’ (Trenin, 2014), a ‘return of geopolitics’ (Kotkin, 2016; Mead, 2014; Mearsheimer, 2014). </w:t>
      </w:r>
      <w:r w:rsidRPr="000938BF">
        <w:rPr>
          <w:rStyle w:val="StyleUnderline"/>
        </w:rPr>
        <w:t xml:space="preserve">The debate is further influenced by the war in </w:t>
      </w:r>
      <w:r w:rsidRPr="007C472C">
        <w:rPr>
          <w:rStyle w:val="Emphasis"/>
        </w:rPr>
        <w:t>Syria</w:t>
      </w:r>
      <w:r w:rsidRPr="000938BF">
        <w:rPr>
          <w:rStyle w:val="StyleUnderline"/>
        </w:rPr>
        <w:t>, where Russia is described as establishing itself as ‘a player’</w:t>
      </w:r>
      <w:r w:rsidRPr="000938BF">
        <w:rPr>
          <w:sz w:val="16"/>
        </w:rPr>
        <w:t xml:space="preserve"> in the Syrian crisis or as a ‘key regional player’ (Kozhanov, 2015) in the wider Middle East. A move from Putin that once again has caught Washington ‘off-guard’ and essentially forces the USA and the West ‘to get real’ about Russia and forego any plans of another ‘reset’ (Stent, 2016). </w:t>
      </w:r>
      <w:r w:rsidRPr="000938BF">
        <w:rPr>
          <w:rStyle w:val="StyleUnderline"/>
        </w:rPr>
        <w:t>Another general argument</w:t>
      </w:r>
      <w:r w:rsidRPr="000938BF">
        <w:rPr>
          <w:sz w:val="16"/>
        </w:rPr>
        <w:t xml:space="preserve"> in the debate </w:t>
      </w:r>
      <w:r w:rsidRPr="000938BF">
        <w:rPr>
          <w:rStyle w:val="StyleUnderline"/>
        </w:rPr>
        <w:t xml:space="preserve">has been to highlight a </w:t>
      </w:r>
      <w:r w:rsidRPr="007C472C">
        <w:rPr>
          <w:rStyle w:val="Emphasis"/>
        </w:rPr>
        <w:t>supposed trend</w:t>
      </w:r>
      <w:r w:rsidRPr="000938BF">
        <w:rPr>
          <w:rStyle w:val="StyleUnderline"/>
        </w:rPr>
        <w:t xml:space="preserve"> towards a </w:t>
      </w:r>
      <w:r w:rsidRPr="007C472C">
        <w:rPr>
          <w:rStyle w:val="Emphasis"/>
        </w:rPr>
        <w:t>narrowing</w:t>
      </w:r>
      <w:r w:rsidRPr="000938BF">
        <w:rPr>
          <w:rStyle w:val="StyleUnderline"/>
        </w:rPr>
        <w:t xml:space="preserve"> of the circle</w:t>
      </w:r>
      <w:r w:rsidRPr="000938BF">
        <w:rPr>
          <w:sz w:val="16"/>
        </w:rPr>
        <w:t xml:space="preserve"> of people </w:t>
      </w:r>
      <w:r w:rsidRPr="000938BF">
        <w:rPr>
          <w:rStyle w:val="StyleUnderline"/>
        </w:rPr>
        <w:t>around Putin</w:t>
      </w:r>
      <w:r w:rsidRPr="000938BF">
        <w:rPr>
          <w:sz w:val="16"/>
        </w:rPr>
        <w:t xml:space="preserve"> to mere yes-men, ridding him of critical advice (Galeotti &amp; Judah, 2014; Judah, 2014). Other scholars highlight that ‘the chaotic manner in which the operation in Crimea unfolded belies any concerted plan for territorial revanche’ as a sign of ‘a leader who is increasingly prone to risky gambles and to grabbing short-run tactical advantages’ (Treisman, 2016, p. 48), and who ‘is about immediate tactics, not long-term strategy’ (Marten, 2015, p. 191). </w:t>
      </w:r>
      <w:r w:rsidRPr="000938BF">
        <w:rPr>
          <w:rStyle w:val="StyleUnderline"/>
        </w:rPr>
        <w:t>The impression left</w:t>
      </w:r>
      <w:r w:rsidRPr="000938BF">
        <w:rPr>
          <w:sz w:val="16"/>
        </w:rPr>
        <w:t xml:space="preserve"> from these most valid accounts </w:t>
      </w:r>
      <w:r w:rsidRPr="000938BF">
        <w:rPr>
          <w:rStyle w:val="StyleUnderline"/>
        </w:rPr>
        <w:t xml:space="preserve">is a Russia that </w:t>
      </w:r>
      <w:r w:rsidRPr="007C472C">
        <w:rPr>
          <w:rStyle w:val="Emphasis"/>
        </w:rPr>
        <w:t>must be confronted</w:t>
      </w:r>
      <w:r w:rsidRPr="000938BF">
        <w:rPr>
          <w:rStyle w:val="StyleUnderline"/>
        </w:rPr>
        <w:t xml:space="preserve"> and </w:t>
      </w:r>
      <w:r w:rsidRPr="007C472C">
        <w:rPr>
          <w:rStyle w:val="Emphasis"/>
        </w:rPr>
        <w:t>balanced</w:t>
      </w:r>
      <w:r w:rsidRPr="000938BF">
        <w:rPr>
          <w:rStyle w:val="StyleUnderline"/>
        </w:rPr>
        <w:t xml:space="preserve"> because of its </w:t>
      </w:r>
      <w:r w:rsidRPr="007C472C">
        <w:rPr>
          <w:rStyle w:val="Emphasis"/>
        </w:rPr>
        <w:t>assertive</w:t>
      </w:r>
      <w:r w:rsidRPr="000938BF">
        <w:rPr>
          <w:rStyle w:val="StyleUnderline"/>
        </w:rPr>
        <w:t xml:space="preserve">, </w:t>
      </w:r>
      <w:r w:rsidRPr="007C472C">
        <w:rPr>
          <w:rStyle w:val="Emphasis"/>
        </w:rPr>
        <w:t>aggressive</w:t>
      </w:r>
      <w:r w:rsidRPr="000938BF">
        <w:rPr>
          <w:rStyle w:val="StyleUnderline"/>
        </w:rPr>
        <w:t xml:space="preserve"> and </w:t>
      </w:r>
      <w:r w:rsidRPr="007C472C">
        <w:rPr>
          <w:rStyle w:val="Emphasis"/>
        </w:rPr>
        <w:t>revisionist</w:t>
      </w:r>
      <w:r w:rsidRPr="000938BF">
        <w:rPr>
          <w:rStyle w:val="StyleUnderline"/>
        </w:rPr>
        <w:t xml:space="preserve"> stand. A country which one </w:t>
      </w:r>
      <w:r w:rsidRPr="007C472C">
        <w:rPr>
          <w:rStyle w:val="Emphasis"/>
        </w:rPr>
        <w:t>cannot cooperate</w:t>
      </w:r>
      <w:r w:rsidRPr="000938BF">
        <w:rPr>
          <w:rStyle w:val="StyleUnderline"/>
        </w:rPr>
        <w:t xml:space="preserve"> with but must </w:t>
      </w:r>
      <w:r w:rsidRPr="007C472C">
        <w:rPr>
          <w:rStyle w:val="Emphasis"/>
        </w:rPr>
        <w:t>balance</w:t>
      </w:r>
      <w:r w:rsidRPr="000938BF">
        <w:rPr>
          <w:sz w:val="16"/>
        </w:rPr>
        <w:t xml:space="preserve"> because of its rule-changing and destabilising behaviour. </w:t>
      </w:r>
      <w:r w:rsidRPr="000938BF">
        <w:rPr>
          <w:rStyle w:val="StyleUnderline"/>
        </w:rPr>
        <w:t xml:space="preserve">And a Russian leader who is </w:t>
      </w:r>
      <w:r w:rsidRPr="007C472C">
        <w:rPr>
          <w:rStyle w:val="Emphasis"/>
        </w:rPr>
        <w:t>short sighted</w:t>
      </w:r>
      <w:r w:rsidRPr="000938BF">
        <w:rPr>
          <w:rStyle w:val="StyleUnderline"/>
        </w:rPr>
        <w:t xml:space="preserve">, </w:t>
      </w:r>
      <w:r w:rsidRPr="007C472C">
        <w:rPr>
          <w:rStyle w:val="Emphasis"/>
        </w:rPr>
        <w:t>unpredictable</w:t>
      </w:r>
      <w:r w:rsidRPr="000938BF">
        <w:rPr>
          <w:rStyle w:val="StyleUnderline"/>
        </w:rPr>
        <w:t xml:space="preserve"> and </w:t>
      </w:r>
      <w:r w:rsidRPr="007C472C">
        <w:rPr>
          <w:rStyle w:val="Emphasis"/>
        </w:rPr>
        <w:t>gambling</w:t>
      </w:r>
      <w:r w:rsidRPr="000938BF">
        <w:rPr>
          <w:rStyle w:val="StyleUnderline"/>
        </w:rPr>
        <w:t xml:space="preserve"> with the future of his country</w:t>
      </w:r>
      <w:r w:rsidRPr="000938BF">
        <w:rPr>
          <w:sz w:val="16"/>
        </w:rPr>
        <w:t>, who takes all of the important decisions on foreign policy on his own without consulting more than a handful of trusted advisors and friends.</w:t>
      </w:r>
    </w:p>
    <w:p w14:paraId="1132F5EC" w14:textId="77777777" w:rsidR="00C802AA" w:rsidRPr="000938BF" w:rsidRDefault="00C802AA" w:rsidP="00C802AA">
      <w:pPr>
        <w:rPr>
          <w:sz w:val="16"/>
        </w:rPr>
      </w:pPr>
      <w:r w:rsidRPr="000938BF">
        <w:rPr>
          <w:rStyle w:val="StyleUnderline"/>
        </w:rPr>
        <w:t xml:space="preserve">But </w:t>
      </w:r>
      <w:r w:rsidRPr="00105F74">
        <w:rPr>
          <w:rStyle w:val="StyleUnderline"/>
          <w:highlight w:val="cyan"/>
        </w:rPr>
        <w:t>if one takes a</w:t>
      </w:r>
      <w:r w:rsidRPr="000938BF">
        <w:rPr>
          <w:rStyle w:val="StyleUnderline"/>
        </w:rPr>
        <w:t xml:space="preserve"> </w:t>
      </w:r>
      <w:r w:rsidRPr="007C472C">
        <w:rPr>
          <w:rStyle w:val="Emphasis"/>
        </w:rPr>
        <w:t xml:space="preserve">closer </w:t>
      </w:r>
      <w:r w:rsidRPr="00105F74">
        <w:rPr>
          <w:rStyle w:val="Emphasis"/>
          <w:highlight w:val="cyan"/>
        </w:rPr>
        <w:t>look</w:t>
      </w:r>
      <w:r w:rsidRPr="00105F74">
        <w:rPr>
          <w:rStyle w:val="StyleUnderline"/>
          <w:highlight w:val="cyan"/>
        </w:rPr>
        <w:t xml:space="preserve"> at</w:t>
      </w:r>
      <w:r w:rsidRPr="000938BF">
        <w:rPr>
          <w:rStyle w:val="StyleUnderline"/>
        </w:rPr>
        <w:t xml:space="preserve"> Russia's policy vis-à-vis </w:t>
      </w:r>
      <w:r w:rsidRPr="00105F74">
        <w:rPr>
          <w:rStyle w:val="StyleUnderline"/>
          <w:highlight w:val="cyan"/>
        </w:rPr>
        <w:t xml:space="preserve">the </w:t>
      </w:r>
      <w:r w:rsidRPr="00105F74">
        <w:rPr>
          <w:rStyle w:val="Emphasis"/>
          <w:highlight w:val="cyan"/>
        </w:rPr>
        <w:t>Arctic</w:t>
      </w:r>
      <w:r w:rsidRPr="00105F74">
        <w:rPr>
          <w:rStyle w:val="StyleUnderline"/>
          <w:highlight w:val="cyan"/>
        </w:rPr>
        <w:t xml:space="preserve">, Russia </w:t>
      </w:r>
      <w:r w:rsidRPr="00105F74">
        <w:rPr>
          <w:rStyle w:val="Emphasis"/>
          <w:highlight w:val="cyan"/>
        </w:rPr>
        <w:t>does not look</w:t>
      </w:r>
      <w:r w:rsidRPr="007C472C">
        <w:rPr>
          <w:rStyle w:val="Emphasis"/>
        </w:rPr>
        <w:t xml:space="preserve"> like a </w:t>
      </w:r>
      <w:r w:rsidRPr="00105F74">
        <w:rPr>
          <w:rStyle w:val="Emphasis"/>
          <w:highlight w:val="cyan"/>
        </w:rPr>
        <w:t>revisionist</w:t>
      </w:r>
      <w:r w:rsidRPr="007C472C">
        <w:rPr>
          <w:rStyle w:val="Emphasis"/>
        </w:rPr>
        <w:t xml:space="preserve"> power</w:t>
      </w:r>
      <w:r w:rsidRPr="000938BF">
        <w:rPr>
          <w:rStyle w:val="StyleUnderline"/>
        </w:rPr>
        <w:t xml:space="preserve">. </w:t>
      </w:r>
      <w:r w:rsidRPr="00105F74">
        <w:rPr>
          <w:rStyle w:val="StyleUnderline"/>
          <w:highlight w:val="cyan"/>
        </w:rPr>
        <w:t>It looks</w:t>
      </w:r>
      <w:r w:rsidRPr="000938BF">
        <w:rPr>
          <w:rStyle w:val="StyleUnderline"/>
        </w:rPr>
        <w:t xml:space="preserve"> more </w:t>
      </w:r>
      <w:r w:rsidRPr="00105F74">
        <w:rPr>
          <w:rStyle w:val="StyleUnderline"/>
          <w:highlight w:val="cyan"/>
        </w:rPr>
        <w:t xml:space="preserve">like a </w:t>
      </w:r>
      <w:r w:rsidRPr="00105F74">
        <w:rPr>
          <w:rStyle w:val="Emphasis"/>
          <w:highlight w:val="cyan"/>
        </w:rPr>
        <w:t>s</w:t>
      </w:r>
      <w:r w:rsidRPr="007C472C">
        <w:rPr>
          <w:rStyle w:val="Emphasis"/>
        </w:rPr>
        <w:t xml:space="preserve">tatus </w:t>
      </w:r>
      <w:r w:rsidRPr="00105F74">
        <w:rPr>
          <w:rStyle w:val="Emphasis"/>
          <w:highlight w:val="cyan"/>
        </w:rPr>
        <w:t>quo power</w:t>
      </w:r>
      <w:r w:rsidRPr="00105F74">
        <w:rPr>
          <w:rStyle w:val="StyleUnderline"/>
          <w:highlight w:val="cyan"/>
        </w:rPr>
        <w:t xml:space="preserve"> following</w:t>
      </w:r>
      <w:r w:rsidRPr="000938BF">
        <w:rPr>
          <w:rStyle w:val="StyleUnderline"/>
        </w:rPr>
        <w:t xml:space="preserve"> a </w:t>
      </w:r>
      <w:r w:rsidRPr="007C472C">
        <w:rPr>
          <w:rStyle w:val="Emphasis"/>
        </w:rPr>
        <w:t>well-</w:t>
      </w:r>
      <w:r w:rsidRPr="00105F74">
        <w:rPr>
          <w:rStyle w:val="Emphasis"/>
          <w:highlight w:val="cyan"/>
        </w:rPr>
        <w:t>established</w:t>
      </w:r>
      <w:r w:rsidRPr="007C472C">
        <w:rPr>
          <w:rStyle w:val="Emphasis"/>
        </w:rPr>
        <w:t xml:space="preserve"> long-term </w:t>
      </w:r>
      <w:r w:rsidRPr="00105F74">
        <w:rPr>
          <w:rStyle w:val="Emphasis"/>
          <w:highlight w:val="cyan"/>
        </w:rPr>
        <w:t>strategy</w:t>
      </w:r>
      <w:r w:rsidRPr="000938BF">
        <w:rPr>
          <w:sz w:val="16"/>
        </w:rPr>
        <w:t xml:space="preserve">. Paradoxically, </w:t>
      </w:r>
      <w:r w:rsidRPr="00105F74">
        <w:rPr>
          <w:rStyle w:val="StyleUnderline"/>
          <w:highlight w:val="cyan"/>
        </w:rPr>
        <w:t>Russia</w:t>
      </w:r>
      <w:r w:rsidRPr="000938BF">
        <w:rPr>
          <w:rStyle w:val="StyleUnderline"/>
        </w:rPr>
        <w:t xml:space="preserve"> has </w:t>
      </w:r>
      <w:r w:rsidRPr="00105F74">
        <w:rPr>
          <w:rStyle w:val="Emphasis"/>
          <w:highlight w:val="cyan"/>
        </w:rPr>
        <w:t>followed</w:t>
      </w:r>
      <w:r w:rsidRPr="000938BF">
        <w:rPr>
          <w:rStyle w:val="StyleUnderline"/>
        </w:rPr>
        <w:t xml:space="preserve"> the ‘</w:t>
      </w:r>
      <w:r w:rsidRPr="00105F74">
        <w:rPr>
          <w:rStyle w:val="StyleUnderline"/>
          <w:highlight w:val="cyan"/>
        </w:rPr>
        <w:t>rules</w:t>
      </w:r>
      <w:r w:rsidRPr="000938BF">
        <w:rPr>
          <w:rStyle w:val="StyleUnderline"/>
        </w:rPr>
        <w:t xml:space="preserve"> of the game’ in the </w:t>
      </w:r>
      <w:r w:rsidRPr="007C472C">
        <w:rPr>
          <w:rStyle w:val="Emphasis"/>
        </w:rPr>
        <w:t>Arctic</w:t>
      </w:r>
      <w:r w:rsidRPr="000938BF">
        <w:rPr>
          <w:rStyle w:val="StyleUnderline"/>
        </w:rPr>
        <w:t xml:space="preserve"> – while</w:t>
      </w:r>
      <w:r w:rsidRPr="000938BF">
        <w:rPr>
          <w:sz w:val="16"/>
        </w:rPr>
        <w:t xml:space="preserve"> all the time </w:t>
      </w:r>
      <w:r w:rsidRPr="000938BF">
        <w:rPr>
          <w:rStyle w:val="StyleUnderline"/>
        </w:rPr>
        <w:t>‘</w:t>
      </w:r>
      <w:r w:rsidRPr="007C472C">
        <w:rPr>
          <w:rStyle w:val="Emphasis"/>
        </w:rPr>
        <w:t>breaking</w:t>
      </w:r>
      <w:r w:rsidRPr="000938BF">
        <w:rPr>
          <w:rStyle w:val="StyleUnderline"/>
        </w:rPr>
        <w:t xml:space="preserve"> the rules of the game’ in </w:t>
      </w:r>
      <w:r w:rsidRPr="007C472C">
        <w:rPr>
          <w:rStyle w:val="Emphasis"/>
        </w:rPr>
        <w:t>Ukraine</w:t>
      </w:r>
      <w:r w:rsidRPr="000938BF">
        <w:rPr>
          <w:rStyle w:val="StyleUnderline"/>
        </w:rPr>
        <w:t xml:space="preserve">. Russia has been </w:t>
      </w:r>
      <w:r w:rsidRPr="00105F74">
        <w:rPr>
          <w:rStyle w:val="StyleUnderline"/>
          <w:highlight w:val="cyan"/>
        </w:rPr>
        <w:t>a</w:t>
      </w:r>
      <w:r w:rsidRPr="000938BF">
        <w:rPr>
          <w:rStyle w:val="StyleUnderline"/>
        </w:rPr>
        <w:t xml:space="preserve"> </w:t>
      </w:r>
      <w:r w:rsidRPr="007C472C">
        <w:rPr>
          <w:rStyle w:val="Emphasis"/>
        </w:rPr>
        <w:t xml:space="preserve">constructive </w:t>
      </w:r>
      <w:r w:rsidRPr="00105F74">
        <w:rPr>
          <w:rStyle w:val="Emphasis"/>
          <w:highlight w:val="cyan"/>
        </w:rPr>
        <w:t>supporter</w:t>
      </w:r>
      <w:r w:rsidRPr="00105F74">
        <w:rPr>
          <w:rStyle w:val="StyleUnderline"/>
          <w:highlight w:val="cyan"/>
        </w:rPr>
        <w:t xml:space="preserve"> of the</w:t>
      </w:r>
      <w:r w:rsidRPr="007C472C">
        <w:rPr>
          <w:rStyle w:val="StyleUnderline"/>
        </w:rPr>
        <w:t xml:space="preserve"> Arctic </w:t>
      </w:r>
      <w:r w:rsidRPr="00105F74">
        <w:rPr>
          <w:rStyle w:val="StyleUnderline"/>
          <w:highlight w:val="cyan"/>
        </w:rPr>
        <w:t>Council and</w:t>
      </w:r>
      <w:r w:rsidRPr="000938BF">
        <w:rPr>
          <w:rStyle w:val="StyleUnderline"/>
        </w:rPr>
        <w:t xml:space="preserve"> the Barents Euro-Arctic Council, and it has </w:t>
      </w:r>
      <w:r w:rsidRPr="007C472C">
        <w:rPr>
          <w:rStyle w:val="Emphasis"/>
        </w:rPr>
        <w:t xml:space="preserve">strictly </w:t>
      </w:r>
      <w:r w:rsidRPr="00105F74">
        <w:rPr>
          <w:rStyle w:val="Emphasis"/>
          <w:highlight w:val="cyan"/>
        </w:rPr>
        <w:t>followed</w:t>
      </w:r>
      <w:r w:rsidRPr="000938BF">
        <w:rPr>
          <w:rStyle w:val="StyleUnderline"/>
        </w:rPr>
        <w:t xml:space="preserve"> the process of </w:t>
      </w:r>
      <w:r w:rsidRPr="00105F74">
        <w:rPr>
          <w:rStyle w:val="StyleUnderline"/>
          <w:highlight w:val="cyan"/>
        </w:rPr>
        <w:t>delineation of</w:t>
      </w:r>
      <w:r w:rsidRPr="000938BF">
        <w:rPr>
          <w:rStyle w:val="StyleUnderline"/>
        </w:rPr>
        <w:t xml:space="preserve"> the undersea </w:t>
      </w:r>
      <w:r w:rsidRPr="00105F74">
        <w:rPr>
          <w:rStyle w:val="StyleUnderline"/>
          <w:highlight w:val="cyan"/>
        </w:rPr>
        <w:t>territory</w:t>
      </w:r>
      <w:r w:rsidRPr="000938BF">
        <w:rPr>
          <w:sz w:val="16"/>
        </w:rPr>
        <w:t xml:space="preserve"> in the Arctic </w:t>
      </w:r>
      <w:r w:rsidRPr="00105F74">
        <w:rPr>
          <w:rStyle w:val="StyleUnderline"/>
          <w:highlight w:val="cyan"/>
        </w:rPr>
        <w:t>under</w:t>
      </w:r>
      <w:r w:rsidRPr="000938BF">
        <w:rPr>
          <w:rStyle w:val="StyleUnderline"/>
        </w:rPr>
        <w:t xml:space="preserve"> the auspices of</w:t>
      </w:r>
      <w:r w:rsidRPr="000938BF">
        <w:rPr>
          <w:sz w:val="16"/>
        </w:rPr>
        <w:t xml:space="preserve"> the United Nations Convention of the Law of the Sea (</w:t>
      </w:r>
      <w:r w:rsidRPr="00105F74">
        <w:rPr>
          <w:rStyle w:val="Emphasis"/>
          <w:highlight w:val="cyan"/>
        </w:rPr>
        <w:t>UNCLOS</w:t>
      </w:r>
      <w:r w:rsidRPr="000938BF">
        <w:rPr>
          <w:sz w:val="16"/>
        </w:rPr>
        <w:t xml:space="preserve">) – of which it (the Soviet Union) has been a signatory member since 1982 – </w:t>
      </w:r>
      <w:r w:rsidRPr="000938BF">
        <w:rPr>
          <w:rStyle w:val="StyleUnderline"/>
        </w:rPr>
        <w:t xml:space="preserve">and </w:t>
      </w:r>
      <w:r w:rsidRPr="007C472C">
        <w:rPr>
          <w:rStyle w:val="Emphasis"/>
        </w:rPr>
        <w:t>met deadlines</w:t>
      </w:r>
      <w:r w:rsidRPr="000938BF">
        <w:rPr>
          <w:rStyle w:val="StyleUnderline"/>
        </w:rPr>
        <w:t xml:space="preserve"> and </w:t>
      </w:r>
      <w:r w:rsidRPr="007C472C">
        <w:rPr>
          <w:rStyle w:val="Emphasis"/>
        </w:rPr>
        <w:t>requirements</w:t>
      </w:r>
      <w:r w:rsidRPr="000938BF">
        <w:rPr>
          <w:rStyle w:val="StyleUnderline"/>
        </w:rPr>
        <w:t xml:space="preserve"> of</w:t>
      </w:r>
      <w:r w:rsidRPr="000938BF">
        <w:rPr>
          <w:sz w:val="16"/>
        </w:rPr>
        <w:t xml:space="preserve"> the UN Committee on the Limits of the Continental Shelf (</w:t>
      </w:r>
      <w:r w:rsidRPr="00105F74">
        <w:rPr>
          <w:rStyle w:val="Emphasis"/>
          <w:highlight w:val="cyan"/>
        </w:rPr>
        <w:t>CLCS</w:t>
      </w:r>
      <w:r w:rsidRPr="000938BF">
        <w:rPr>
          <w:sz w:val="16"/>
        </w:rPr>
        <w:t xml:space="preserve">). </w:t>
      </w:r>
      <w:r w:rsidRPr="00105F74">
        <w:rPr>
          <w:rStyle w:val="StyleUnderline"/>
          <w:highlight w:val="cyan"/>
        </w:rPr>
        <w:t xml:space="preserve">It </w:t>
      </w:r>
      <w:r w:rsidRPr="00105F74">
        <w:rPr>
          <w:rStyle w:val="Emphasis"/>
          <w:highlight w:val="cyan"/>
        </w:rPr>
        <w:t>has not</w:t>
      </w:r>
      <w:r w:rsidRPr="007C472C">
        <w:rPr>
          <w:rStyle w:val="Emphasis"/>
        </w:rPr>
        <w:t xml:space="preserve"> bullied</w:t>
      </w:r>
      <w:r w:rsidRPr="000938BF">
        <w:rPr>
          <w:rStyle w:val="StyleUnderline"/>
        </w:rPr>
        <w:t xml:space="preserve"> or </w:t>
      </w:r>
      <w:r w:rsidRPr="00105F74">
        <w:rPr>
          <w:rStyle w:val="Emphasis"/>
          <w:highlight w:val="cyan"/>
        </w:rPr>
        <w:t>threatened</w:t>
      </w:r>
      <w:r w:rsidRPr="000938BF">
        <w:rPr>
          <w:rStyle w:val="StyleUnderline"/>
        </w:rPr>
        <w:t xml:space="preserve"> its </w:t>
      </w:r>
      <w:r w:rsidRPr="00105F74">
        <w:rPr>
          <w:rStyle w:val="StyleUnderline"/>
          <w:highlight w:val="cyan"/>
        </w:rPr>
        <w:t>neighbours</w:t>
      </w:r>
      <w:r w:rsidRPr="000938BF">
        <w:rPr>
          <w:rStyle w:val="StyleUnderline"/>
        </w:rPr>
        <w:t xml:space="preserve"> and fellow members of the Arctic Council. </w:t>
      </w:r>
      <w:r w:rsidRPr="007C472C">
        <w:rPr>
          <w:rStyle w:val="Emphasis"/>
        </w:rPr>
        <w:t>How can this be explained</w:t>
      </w:r>
      <w:r w:rsidRPr="000938BF">
        <w:rPr>
          <w:rStyle w:val="StyleUnderline"/>
        </w:rPr>
        <w:t xml:space="preserve"> if Russia's behaviour is increasingly confrontational, rule breaking and assertive?</w:t>
      </w:r>
      <w:r w:rsidRPr="000938BF">
        <w:rPr>
          <w:sz w:val="16"/>
        </w:rPr>
        <w:t xml:space="preserve"> Is it just a matter of time – a period of ‘quite before the storm’ – until Russia is strong enough to use its steady growing military power in the Arctic for breaking rules and making territorial gains in that area as well? Or is Russia actually engaging in a rule-governed behaviour that is non-assertive and non-revisionist, at least in the Arctic? And what implications, if any, might this have on other policy areas? Are there other areas where we might cooperate rather than confront Russia?</w:t>
      </w:r>
    </w:p>
    <w:p w14:paraId="6B110DA3" w14:textId="77777777" w:rsidR="00C802AA" w:rsidRPr="000938BF" w:rsidRDefault="00C802AA" w:rsidP="00C802AA">
      <w:pPr>
        <w:rPr>
          <w:sz w:val="16"/>
        </w:rPr>
      </w:pPr>
      <w:r w:rsidRPr="000938BF">
        <w:rPr>
          <w:sz w:val="16"/>
        </w:rPr>
        <w:t xml:space="preserve">In explaining the lack of spillover from the war in Ukraine so far some scholars underline the effects of international organisations and regimes in the Arctic (Ikonen, 2015). Some are more sceptical of what the future brings and suggests </w:t>
      </w:r>
      <w:r w:rsidRPr="000938BF">
        <w:rPr>
          <w:sz w:val="16"/>
        </w:rPr>
        <w:lastRenderedPageBreak/>
        <w:t xml:space="preserve">establishing new, or enhanced, institutions in the Arctic, especially concerning security issues (Conley &amp; Rohloff, 2015). Others focus on structural factors and point to the lack of conflicting national interests between the Arctic coastal states in explaining the apparent lack of spillover from the war in Ukraine and point to the mutual coexistence of ‘moderate military build-up combined with enhanced diplomatic accommodation’ in the Arctic (Kristensen &amp; Sakstrup, 2016). Some scholars are sceptical of the alleged acceleration of Russia's military and security posture in the Arctic (Zysk, 2015), others downplay its importance (Konyshev &amp; Sergunin, 2014). Somewhat </w:t>
      </w:r>
      <w:r w:rsidRPr="007C472C">
        <w:rPr>
          <w:rStyle w:val="Emphasis"/>
        </w:rPr>
        <w:t>less studied</w:t>
      </w:r>
      <w:r w:rsidRPr="000938BF">
        <w:rPr>
          <w:rStyle w:val="StyleUnderline"/>
        </w:rPr>
        <w:t xml:space="preserve"> are the </w:t>
      </w:r>
      <w:r w:rsidRPr="00105F74">
        <w:rPr>
          <w:rStyle w:val="Emphasis"/>
          <w:highlight w:val="cyan"/>
        </w:rPr>
        <w:t>domestic pressures</w:t>
      </w:r>
      <w:r w:rsidRPr="000938BF">
        <w:rPr>
          <w:rStyle w:val="StyleUnderline"/>
        </w:rPr>
        <w:t xml:space="preserve"> that </w:t>
      </w:r>
      <w:r w:rsidRPr="00105F74">
        <w:rPr>
          <w:rStyle w:val="StyleUnderline"/>
          <w:highlight w:val="cyan"/>
        </w:rPr>
        <w:t>form</w:t>
      </w:r>
      <w:r w:rsidRPr="000938BF">
        <w:rPr>
          <w:sz w:val="16"/>
        </w:rPr>
        <w:t xml:space="preserve"> parts of the </w:t>
      </w:r>
      <w:r w:rsidRPr="00105F74">
        <w:rPr>
          <w:rStyle w:val="StyleUnderline"/>
          <w:highlight w:val="cyan"/>
        </w:rPr>
        <w:t>Russian Arctic policy</w:t>
      </w:r>
      <w:r w:rsidRPr="000938BF">
        <w:rPr>
          <w:rStyle w:val="StyleUnderline"/>
        </w:rPr>
        <w:t>, and</w:t>
      </w:r>
      <w:r w:rsidRPr="000938BF">
        <w:rPr>
          <w:sz w:val="16"/>
        </w:rPr>
        <w:t xml:space="preserve"> in most cases </w:t>
      </w:r>
      <w:r w:rsidRPr="000938BF">
        <w:rPr>
          <w:rStyle w:val="StyleUnderline"/>
        </w:rPr>
        <w:t xml:space="preserve">scholars focus on </w:t>
      </w:r>
      <w:r w:rsidRPr="007C472C">
        <w:rPr>
          <w:rStyle w:val="Emphasis"/>
        </w:rPr>
        <w:t>materialistic</w:t>
      </w:r>
      <w:r w:rsidRPr="000938BF">
        <w:rPr>
          <w:rStyle w:val="StyleUnderline"/>
        </w:rPr>
        <w:t xml:space="preserve"> rather than </w:t>
      </w:r>
      <w:r w:rsidRPr="007C472C">
        <w:rPr>
          <w:rStyle w:val="Emphasis"/>
        </w:rPr>
        <w:t>idealistic</w:t>
      </w:r>
      <w:r w:rsidRPr="000938BF">
        <w:rPr>
          <w:rStyle w:val="StyleUnderline"/>
        </w:rPr>
        <w:t xml:space="preserve"> factors</w:t>
      </w:r>
      <w:r w:rsidRPr="000938BF">
        <w:rPr>
          <w:sz w:val="16"/>
        </w:rPr>
        <w:t xml:space="preserve"> (Berzina, 2015; Laruelle, 2011, 2012, 2014a). This paper will contribute to discussions on the idealist (or discursive) side of the domestic factors which form foreign policy. Thus, the essay seeks to study Russia's own debate on the Arctic in order to draw the boundaries or the frame of future Russian policies vis-à-vis the Arctic that are logically possible and politically plausible.</w:t>
      </w:r>
    </w:p>
    <w:p w14:paraId="08451B2E" w14:textId="77777777" w:rsidR="00C802AA" w:rsidRPr="00F06553" w:rsidRDefault="00C802AA" w:rsidP="00C802AA">
      <w:pPr>
        <w:rPr>
          <w:sz w:val="16"/>
        </w:rPr>
      </w:pPr>
      <w:r w:rsidRPr="000938BF">
        <w:rPr>
          <w:sz w:val="16"/>
        </w:rPr>
        <w:t xml:space="preserve">We will address two general hypotheses. First, </w:t>
      </w:r>
      <w:r w:rsidRPr="000938BF">
        <w:rPr>
          <w:rStyle w:val="StyleUnderline"/>
        </w:rPr>
        <w:t xml:space="preserve">Russia's decision-making process concerning Arctic affairs is to a large extent </w:t>
      </w:r>
      <w:r w:rsidRPr="007C472C">
        <w:rPr>
          <w:rStyle w:val="Emphasis"/>
        </w:rPr>
        <w:t>exempt</w:t>
      </w:r>
      <w:r w:rsidRPr="000938BF">
        <w:rPr>
          <w:rStyle w:val="StyleUnderline"/>
        </w:rPr>
        <w:t xml:space="preserve"> from</w:t>
      </w:r>
      <w:r w:rsidRPr="000938BF">
        <w:rPr>
          <w:sz w:val="16"/>
        </w:rPr>
        <w:t xml:space="preserve"> the general centralisation of decision-making that seems to have hit </w:t>
      </w:r>
      <w:r w:rsidRPr="000938BF">
        <w:rPr>
          <w:rStyle w:val="StyleUnderline"/>
        </w:rPr>
        <w:t>other policy areas, such as</w:t>
      </w:r>
      <w:r w:rsidRPr="000938BF">
        <w:rPr>
          <w:sz w:val="16"/>
        </w:rPr>
        <w:t xml:space="preserve"> the decision to invade </w:t>
      </w:r>
      <w:r w:rsidRPr="007C472C">
        <w:rPr>
          <w:rStyle w:val="Emphasis"/>
        </w:rPr>
        <w:t>Ukraine</w:t>
      </w:r>
      <w:r w:rsidRPr="000938BF">
        <w:rPr>
          <w:sz w:val="16"/>
        </w:rPr>
        <w:t xml:space="preserve">. Furthermore, </w:t>
      </w:r>
      <w:r w:rsidRPr="000938BF">
        <w:rPr>
          <w:rStyle w:val="StyleUnderline"/>
        </w:rPr>
        <w:t xml:space="preserve">the decision-making process is </w:t>
      </w:r>
      <w:r w:rsidRPr="007C472C">
        <w:rPr>
          <w:rStyle w:val="Emphasis"/>
        </w:rPr>
        <w:t>institutionalised</w:t>
      </w:r>
      <w:r w:rsidRPr="000938BF">
        <w:rPr>
          <w:rStyle w:val="StyleUnderline"/>
        </w:rPr>
        <w:t xml:space="preserve"> and seems to be </w:t>
      </w:r>
      <w:r w:rsidRPr="007C472C">
        <w:rPr>
          <w:rStyle w:val="Emphasis"/>
        </w:rPr>
        <w:t>less dependent</w:t>
      </w:r>
      <w:r w:rsidRPr="000938BF">
        <w:rPr>
          <w:rStyle w:val="StyleUnderline"/>
        </w:rPr>
        <w:t xml:space="preserve"> on personal links</w:t>
      </w:r>
      <w:r w:rsidRPr="000938BF">
        <w:rPr>
          <w:sz w:val="16"/>
        </w:rPr>
        <w:t xml:space="preserve">. Second, </w:t>
      </w:r>
      <w:r w:rsidRPr="000938BF">
        <w:rPr>
          <w:rStyle w:val="StyleUnderline"/>
        </w:rPr>
        <w:t>Russia's</w:t>
      </w:r>
      <w:r w:rsidRPr="000938BF">
        <w:rPr>
          <w:sz w:val="16"/>
        </w:rPr>
        <w:t xml:space="preserve"> public </w:t>
      </w:r>
      <w:r w:rsidRPr="000938BF">
        <w:rPr>
          <w:rStyle w:val="StyleUnderline"/>
        </w:rPr>
        <w:t>debate on the Arctic is</w:t>
      </w:r>
      <w:r w:rsidRPr="000938BF">
        <w:rPr>
          <w:sz w:val="16"/>
        </w:rPr>
        <w:t xml:space="preserve"> mainly </w:t>
      </w:r>
      <w:r w:rsidRPr="007C472C">
        <w:rPr>
          <w:rStyle w:val="Emphasis"/>
        </w:rPr>
        <w:t>divided</w:t>
      </w:r>
      <w:r w:rsidRPr="000938BF">
        <w:rPr>
          <w:sz w:val="16"/>
        </w:rPr>
        <w:t xml:space="preserve"> in two overall discourses. These discourses are based on the basic assumptions of – or at least assumptions that are very similar to – the two theoretical schools of thought within international relations (IR), namely: IR-realism/geopolitics and IR-liberalism. Whether behind these two ways of discussing Russia's policy in the Arctic (and the world) there are underlying forms of discourse is outside the scope of this article. The discourses could be considered to be close to the centuries-old debate about Russia's relationship with the West, above all the debate between Zapadniki (Westernisers) and Slavophiles (see, for example, Neumann 1996). On one side, there is IR-realism/geopolitics inspired discourse, which at times is strongly patriotic and partially coloured by national romantic rhetoric. Within the concept of IR-realism here we include both neorealism and realism (also called classic realism), understood as the two schools within international political theory that are characterised by (among others) the theorists Kenneth Waltz (neorealism) and Henry Morgenthau (realism) (see Morgenthau 1948; Waltz 1979). The concept of geopolitics is based upon the views of, for example, Mackinder (1904) and Russian geopoliticians such as Alexander Dugin and Alexander Prokhanov, who are, to a large extent, inspired by the pre-war German geopolitical traditions of Karl Haushofer, Carl Schmitt and Rudolf Kjellén. This discourse focuses on the need for a security-based, unilateralist approach to the Arctic. It is based on balance of power logic (zero-sum game) and parts of it are permeated with notions such as ‘conquest’, ‘exploring’, ‘Russia's greatness’, ‘revival’ and ‘sovereignty’. On the other side, there is an IR-liberalism discourse, which aspires to accommodate international law, first and foremost the UNCLOS framework and the CLCS process. The term IR-liberalism includes liberalism, idealism or utopianism (the latter term is used mainly by critics), as well as more modern movements such as liberal institutionalism (see Jackson &amp; Sørensen, 2007; Wæver, 1992). Here the emphasis is on institutionalism, regimes and economic development, rather than democracy and democratic peace theory. The proponents of this discourse view IR generally and policies in the Arctic region especially as a plus-sum game, where all actors – and especially Russia – stand to gain more from cooperation and peaceful competition than from unilateralist action and balance of power dynamics. Here the language used is far more technocratic, legalistic or mercantile, with an emphasis on terms such as ‘scientific’ and ‘research’. There are a number of references to international law, such as UNCLOS and especially the CLCS process, as well as a number of joint effort and cooperative expressions, for example, ‘joint venture’, ‘public–private partnerships’, ‘cooperation’ and ‘productive cooperation’.</w:t>
      </w:r>
    </w:p>
    <w:p w14:paraId="5E307C04" w14:textId="77777777" w:rsidR="00C802AA" w:rsidRPr="005808B9" w:rsidRDefault="00C802AA" w:rsidP="00C802AA">
      <w:pPr>
        <w:pStyle w:val="Heading4"/>
      </w:pPr>
      <w:r>
        <w:t xml:space="preserve">Russia is </w:t>
      </w:r>
      <w:r>
        <w:rPr>
          <w:u w:val="single"/>
        </w:rPr>
        <w:t>defensive</w:t>
      </w:r>
      <w:r>
        <w:t xml:space="preserve"> above the </w:t>
      </w:r>
      <w:r>
        <w:rPr>
          <w:u w:val="single"/>
        </w:rPr>
        <w:t>Arctic Circle</w:t>
      </w:r>
      <w:r>
        <w:t xml:space="preserve"> -- refusing </w:t>
      </w:r>
      <w:r>
        <w:rPr>
          <w:u w:val="single"/>
        </w:rPr>
        <w:t>limited accommodation</w:t>
      </w:r>
      <w:r>
        <w:t xml:space="preserve"> is the </w:t>
      </w:r>
      <w:r w:rsidRPr="005808B9">
        <w:rPr>
          <w:u w:val="single"/>
        </w:rPr>
        <w:t>only scenario</w:t>
      </w:r>
      <w:r>
        <w:t xml:space="preserve"> for aggression. </w:t>
      </w:r>
    </w:p>
    <w:p w14:paraId="05128A29" w14:textId="77777777" w:rsidR="00C802AA" w:rsidRDefault="00C802AA" w:rsidP="00C802AA">
      <w:r>
        <w:t xml:space="preserve">Robert </w:t>
      </w:r>
      <w:r w:rsidRPr="00F06553">
        <w:rPr>
          <w:rStyle w:val="Style13ptBold"/>
        </w:rPr>
        <w:t>English &amp;</w:t>
      </w:r>
      <w:r>
        <w:t xml:space="preserve"> Morgan </w:t>
      </w:r>
      <w:r w:rsidRPr="00F06553">
        <w:rPr>
          <w:rStyle w:val="Style13ptBold"/>
        </w:rPr>
        <w:t>Gardner 20</w:t>
      </w:r>
      <w:r>
        <w:t xml:space="preserve">. </w:t>
      </w:r>
      <w:r w:rsidRPr="00F06553">
        <w:t>Associate Professor of International Relations and Environmental Studies at the University of Southern California and a former analyst at the U.S. Department of Defense AND graduate student in Science and Security at King’s College and a former research associate at the Norwegian Institute of International Affairs</w:t>
      </w:r>
      <w:r>
        <w:t xml:space="preserve"> “Phantom Peril in the Arctic,” </w:t>
      </w:r>
      <w:hyperlink r:id="rId16" w:history="1">
        <w:r w:rsidRPr="008E3BE4">
          <w:rPr>
            <w:rStyle w:val="Hyperlink"/>
          </w:rPr>
          <w:t>https://www.foreignaffairs.com/articles/united-states/2020-09-29/phantom-peril-arctic</w:t>
        </w:r>
      </w:hyperlink>
    </w:p>
    <w:p w14:paraId="334AFF2B" w14:textId="77777777" w:rsidR="00C802AA" w:rsidRPr="00470FF3" w:rsidRDefault="00C802AA" w:rsidP="00C802AA">
      <w:pPr>
        <w:rPr>
          <w:sz w:val="16"/>
        </w:rPr>
      </w:pPr>
      <w:r w:rsidRPr="001D3E5A">
        <w:rPr>
          <w:rStyle w:val="StyleUnderline"/>
        </w:rPr>
        <w:t xml:space="preserve">Accurate threat assessment is </w:t>
      </w:r>
      <w:r w:rsidRPr="00470FF3">
        <w:rPr>
          <w:rStyle w:val="Emphasis"/>
        </w:rPr>
        <w:t>vital</w:t>
      </w:r>
      <w:r w:rsidRPr="001D3E5A">
        <w:rPr>
          <w:rStyle w:val="StyleUnderline"/>
        </w:rPr>
        <w:t xml:space="preserve"> to the formulation of foreign policy</w:t>
      </w:r>
      <w:r w:rsidRPr="00470FF3">
        <w:rPr>
          <w:sz w:val="16"/>
        </w:rPr>
        <w:t xml:space="preserve">. Across centuries of political and technological change, the giants of strategy—from Sun-tzu and Thucydides to Carl von Clausewitz and George Kennan—warned against exaggerating threats and ignoring their geopolitical context. Still, </w:t>
      </w:r>
      <w:r w:rsidRPr="00470FF3">
        <w:rPr>
          <w:rStyle w:val="Emphasis"/>
        </w:rPr>
        <w:t xml:space="preserve">ideologically driven </w:t>
      </w:r>
      <w:r w:rsidRPr="00105F74">
        <w:rPr>
          <w:rStyle w:val="Emphasis"/>
          <w:highlight w:val="cyan"/>
        </w:rPr>
        <w:t>threat inflation</w:t>
      </w:r>
      <w:r w:rsidRPr="00470FF3">
        <w:rPr>
          <w:sz w:val="16"/>
        </w:rPr>
        <w:t>—from a phantom Vietnamese attack in the Gulf of Tonkin to nonexistent Iraqi nuclear and chemical weapons—</w:t>
      </w:r>
      <w:r w:rsidRPr="001D3E5A">
        <w:rPr>
          <w:rStyle w:val="StyleUnderline"/>
        </w:rPr>
        <w:t xml:space="preserve">has </w:t>
      </w:r>
      <w:r w:rsidRPr="00470FF3">
        <w:rPr>
          <w:rStyle w:val="Emphasis"/>
        </w:rPr>
        <w:t>repeatedly</w:t>
      </w:r>
      <w:r w:rsidRPr="001D3E5A">
        <w:rPr>
          <w:rStyle w:val="StyleUnderline"/>
        </w:rPr>
        <w:t xml:space="preserve"> </w:t>
      </w:r>
      <w:r w:rsidRPr="00105F74">
        <w:rPr>
          <w:rStyle w:val="StyleUnderline"/>
          <w:highlight w:val="cyan"/>
        </w:rPr>
        <w:t>led the U</w:t>
      </w:r>
      <w:r w:rsidRPr="00470FF3">
        <w:rPr>
          <w:sz w:val="16"/>
        </w:rPr>
        <w:t xml:space="preserve">nited </w:t>
      </w:r>
      <w:r w:rsidRPr="00105F74">
        <w:rPr>
          <w:rStyle w:val="StyleUnderline"/>
          <w:highlight w:val="cyan"/>
        </w:rPr>
        <w:t>S</w:t>
      </w:r>
      <w:r w:rsidRPr="00470FF3">
        <w:rPr>
          <w:sz w:val="16"/>
        </w:rPr>
        <w:t xml:space="preserve">tates </w:t>
      </w:r>
      <w:r w:rsidRPr="00105F74">
        <w:rPr>
          <w:rStyle w:val="StyleUnderline"/>
          <w:highlight w:val="cyan"/>
        </w:rPr>
        <w:t>into</w:t>
      </w:r>
      <w:r w:rsidRPr="001D3E5A">
        <w:rPr>
          <w:rStyle w:val="StyleUnderline"/>
        </w:rPr>
        <w:t xml:space="preserve"> </w:t>
      </w:r>
      <w:r w:rsidRPr="00470FF3">
        <w:rPr>
          <w:rStyle w:val="Emphasis"/>
        </w:rPr>
        <w:t xml:space="preserve">costly </w:t>
      </w:r>
      <w:r w:rsidRPr="00105F74">
        <w:rPr>
          <w:rStyle w:val="Emphasis"/>
          <w:highlight w:val="cyan"/>
        </w:rPr>
        <w:t>quagmires</w:t>
      </w:r>
      <w:r w:rsidRPr="00470FF3">
        <w:rPr>
          <w:sz w:val="16"/>
        </w:rPr>
        <w:t xml:space="preserve">. Despite this history, </w:t>
      </w:r>
      <w:r w:rsidRPr="001D3E5A">
        <w:rPr>
          <w:rStyle w:val="StyleUnderline"/>
        </w:rPr>
        <w:t xml:space="preserve">the country is again on the brink of an </w:t>
      </w:r>
      <w:r w:rsidRPr="00470FF3">
        <w:rPr>
          <w:rStyle w:val="Emphasis"/>
        </w:rPr>
        <w:t>ideologically driven blunder</w:t>
      </w:r>
      <w:r w:rsidRPr="00470FF3">
        <w:rPr>
          <w:sz w:val="16"/>
        </w:rPr>
        <w:t xml:space="preserve">—this time </w:t>
      </w:r>
      <w:r w:rsidRPr="00105F74">
        <w:rPr>
          <w:rStyle w:val="StyleUnderline"/>
          <w:highlight w:val="cyan"/>
        </w:rPr>
        <w:t>in the</w:t>
      </w:r>
      <w:r w:rsidRPr="001D3E5A">
        <w:rPr>
          <w:rStyle w:val="StyleUnderline"/>
        </w:rPr>
        <w:t xml:space="preserve"> </w:t>
      </w:r>
      <w:r w:rsidRPr="00105F74">
        <w:rPr>
          <w:rStyle w:val="Emphasis"/>
          <w:highlight w:val="cyan"/>
        </w:rPr>
        <w:t>Arctic</w:t>
      </w:r>
      <w:r w:rsidRPr="00470FF3">
        <w:rPr>
          <w:sz w:val="16"/>
        </w:rPr>
        <w:t>.</w:t>
      </w:r>
    </w:p>
    <w:p w14:paraId="5F2BD7E8" w14:textId="77777777" w:rsidR="00C802AA" w:rsidRPr="00470FF3" w:rsidRDefault="00C802AA" w:rsidP="00C802AA">
      <w:pPr>
        <w:rPr>
          <w:sz w:val="16"/>
        </w:rPr>
      </w:pPr>
      <w:r w:rsidRPr="00470FF3">
        <w:rPr>
          <w:rStyle w:val="StyleUnderline"/>
        </w:rPr>
        <w:lastRenderedPageBreak/>
        <w:t xml:space="preserve">For </w:t>
      </w:r>
      <w:r w:rsidRPr="00470FF3">
        <w:rPr>
          <w:rStyle w:val="Emphasis"/>
        </w:rPr>
        <w:t>over a decade</w:t>
      </w:r>
      <w:r w:rsidRPr="00470FF3">
        <w:rPr>
          <w:rStyle w:val="StyleUnderline"/>
        </w:rPr>
        <w:t>, defense</w:t>
      </w:r>
      <w:r w:rsidRPr="001D3E5A">
        <w:rPr>
          <w:rStyle w:val="StyleUnderline"/>
        </w:rPr>
        <w:t xml:space="preserve"> </w:t>
      </w:r>
      <w:r w:rsidRPr="00105F74">
        <w:rPr>
          <w:rStyle w:val="StyleUnderline"/>
          <w:highlight w:val="cyan"/>
        </w:rPr>
        <w:t>hawks</w:t>
      </w:r>
      <w:r w:rsidRPr="001D3E5A">
        <w:rPr>
          <w:rStyle w:val="StyleUnderline"/>
        </w:rPr>
        <w:t xml:space="preserve"> have been </w:t>
      </w:r>
      <w:r w:rsidRPr="00105F74">
        <w:rPr>
          <w:rStyle w:val="StyleUnderline"/>
          <w:highlight w:val="cyan"/>
        </w:rPr>
        <w:t>sound</w:t>
      </w:r>
      <w:r w:rsidRPr="001D3E5A">
        <w:rPr>
          <w:rStyle w:val="StyleUnderline"/>
        </w:rPr>
        <w:t xml:space="preserve">ing an </w:t>
      </w:r>
      <w:r w:rsidRPr="00105F74">
        <w:rPr>
          <w:rStyle w:val="StyleUnderline"/>
          <w:highlight w:val="cyan"/>
        </w:rPr>
        <w:t>alarm over Russia’s</w:t>
      </w:r>
      <w:r w:rsidRPr="001D3E5A">
        <w:rPr>
          <w:rStyle w:val="StyleUnderline"/>
        </w:rPr>
        <w:t xml:space="preserve"> </w:t>
      </w:r>
      <w:r w:rsidRPr="00470FF3">
        <w:rPr>
          <w:rStyle w:val="Emphasis"/>
        </w:rPr>
        <w:t xml:space="preserve">supposed military </w:t>
      </w:r>
      <w:r w:rsidRPr="00105F74">
        <w:rPr>
          <w:rStyle w:val="Emphasis"/>
          <w:highlight w:val="cyan"/>
        </w:rPr>
        <w:t>superiority</w:t>
      </w:r>
      <w:r w:rsidRPr="001D3E5A">
        <w:rPr>
          <w:rStyle w:val="StyleUnderline"/>
        </w:rPr>
        <w:t xml:space="preserve"> and </w:t>
      </w:r>
      <w:r w:rsidRPr="00470FF3">
        <w:rPr>
          <w:rStyle w:val="Emphasis"/>
        </w:rPr>
        <w:t>incipient aggression</w:t>
      </w:r>
      <w:r w:rsidRPr="001D3E5A">
        <w:rPr>
          <w:rStyle w:val="StyleUnderline"/>
        </w:rPr>
        <w:t xml:space="preserve"> in the region</w:t>
      </w:r>
      <w:r w:rsidRPr="00470FF3">
        <w:rPr>
          <w:sz w:val="16"/>
        </w:rPr>
        <w:t xml:space="preserve">. </w:t>
      </w:r>
      <w:r w:rsidRPr="001D3E5A">
        <w:rPr>
          <w:rStyle w:val="StyleUnderline"/>
        </w:rPr>
        <w:t xml:space="preserve">Previous U.S. presidents </w:t>
      </w:r>
      <w:r w:rsidRPr="00470FF3">
        <w:rPr>
          <w:rStyle w:val="Emphasis"/>
        </w:rPr>
        <w:t>resisted the bait</w:t>
      </w:r>
      <w:r w:rsidRPr="001D3E5A">
        <w:rPr>
          <w:rStyle w:val="StyleUnderline"/>
        </w:rPr>
        <w:t>, avoiding confrontation and embracing cooperation through the</w:t>
      </w:r>
      <w:r w:rsidRPr="00470FF3">
        <w:rPr>
          <w:sz w:val="16"/>
        </w:rPr>
        <w:t xml:space="preserve"> multinational </w:t>
      </w:r>
      <w:r w:rsidRPr="00470FF3">
        <w:rPr>
          <w:rStyle w:val="Emphasis"/>
        </w:rPr>
        <w:t>Arctic Council</w:t>
      </w:r>
      <w:r w:rsidRPr="00470FF3">
        <w:rPr>
          <w:sz w:val="16"/>
        </w:rPr>
        <w:t xml:space="preserve"> established after the end of the Cold War. </w:t>
      </w:r>
      <w:r w:rsidRPr="001D3E5A">
        <w:rPr>
          <w:rStyle w:val="StyleUnderline"/>
        </w:rPr>
        <w:t xml:space="preserve">They knew that Russia’s </w:t>
      </w:r>
      <w:r w:rsidRPr="00105F74">
        <w:rPr>
          <w:rStyle w:val="StyleUnderline"/>
          <w:highlight w:val="cyan"/>
        </w:rPr>
        <w:t>forces</w:t>
      </w:r>
      <w:r w:rsidRPr="001D3E5A">
        <w:rPr>
          <w:rStyle w:val="StyleUnderline"/>
        </w:rPr>
        <w:t xml:space="preserve"> in the region </w:t>
      </w:r>
      <w:r w:rsidRPr="00105F74">
        <w:rPr>
          <w:rStyle w:val="StyleUnderline"/>
          <w:highlight w:val="cyan"/>
        </w:rPr>
        <w:t xml:space="preserve">were </w:t>
      </w:r>
      <w:r w:rsidRPr="00105F74">
        <w:rPr>
          <w:rStyle w:val="Emphasis"/>
          <w:highlight w:val="cyan"/>
        </w:rPr>
        <w:t>defensive</w:t>
      </w:r>
      <w:r w:rsidRPr="00470FF3">
        <w:rPr>
          <w:rStyle w:val="Emphasis"/>
        </w:rPr>
        <w:t>ly structured</w:t>
      </w:r>
      <w:r w:rsidRPr="001D3E5A">
        <w:rPr>
          <w:rStyle w:val="StyleUnderline"/>
        </w:rPr>
        <w:t xml:space="preserve"> </w:t>
      </w:r>
      <w:r w:rsidRPr="00105F74">
        <w:rPr>
          <w:rStyle w:val="StyleUnderline"/>
          <w:highlight w:val="cyan"/>
        </w:rPr>
        <w:t xml:space="preserve">and </w:t>
      </w:r>
      <w:r w:rsidRPr="00105F74">
        <w:rPr>
          <w:rStyle w:val="Emphasis"/>
          <w:highlight w:val="cyan"/>
        </w:rPr>
        <w:t>weaker</w:t>
      </w:r>
      <w:r w:rsidRPr="001D3E5A">
        <w:rPr>
          <w:rStyle w:val="StyleUnderline"/>
        </w:rPr>
        <w:t xml:space="preserve"> than they were before the Soviet collapse in 1991, despite efforts to rebuild them</w:t>
      </w:r>
      <w:r w:rsidRPr="00470FF3">
        <w:rPr>
          <w:sz w:val="16"/>
        </w:rPr>
        <w:t xml:space="preserve"> that began in the mid-2000s. Previous U.S. presidents also knew that U.S. and NATO forces had the clear upper hand in the Arctic and that </w:t>
      </w:r>
      <w:r w:rsidRPr="001D3E5A">
        <w:rPr>
          <w:rStyle w:val="StyleUnderline"/>
        </w:rPr>
        <w:t xml:space="preserve">predictions of Russian aggression were mainly </w:t>
      </w:r>
      <w:r w:rsidRPr="00470FF3">
        <w:rPr>
          <w:rStyle w:val="Emphasis"/>
        </w:rPr>
        <w:t>threat-mongering</w:t>
      </w:r>
      <w:r w:rsidRPr="001D3E5A">
        <w:rPr>
          <w:rStyle w:val="StyleUnderline"/>
        </w:rPr>
        <w:t xml:space="preserve"> by armchair analysts and vested political interests</w:t>
      </w:r>
      <w:r w:rsidRPr="00470FF3">
        <w:rPr>
          <w:sz w:val="16"/>
        </w:rPr>
        <w:t>.</w:t>
      </w:r>
    </w:p>
    <w:p w14:paraId="3006BD78" w14:textId="77777777" w:rsidR="00C802AA" w:rsidRPr="00470FF3" w:rsidRDefault="00C802AA" w:rsidP="00C802AA">
      <w:pPr>
        <w:rPr>
          <w:sz w:val="16"/>
        </w:rPr>
      </w:pPr>
      <w:r w:rsidRPr="001D3E5A">
        <w:rPr>
          <w:rStyle w:val="StyleUnderline"/>
        </w:rPr>
        <w:t>But</w:t>
      </w:r>
      <w:r w:rsidRPr="00470FF3">
        <w:rPr>
          <w:sz w:val="16"/>
        </w:rPr>
        <w:t xml:space="preserve"> the administration of U.S. President Donald </w:t>
      </w:r>
      <w:r w:rsidRPr="00105F74">
        <w:rPr>
          <w:rStyle w:val="StyleUnderline"/>
          <w:highlight w:val="cyan"/>
        </w:rPr>
        <w:t>Trump</w:t>
      </w:r>
      <w:r w:rsidRPr="001D3E5A">
        <w:rPr>
          <w:rStyle w:val="StyleUnderline"/>
        </w:rPr>
        <w:t xml:space="preserve"> has</w:t>
      </w:r>
      <w:r w:rsidRPr="00470FF3">
        <w:rPr>
          <w:sz w:val="16"/>
        </w:rPr>
        <w:t xml:space="preserve"> recently </w:t>
      </w:r>
      <w:r w:rsidRPr="00105F74">
        <w:rPr>
          <w:rStyle w:val="Emphasis"/>
          <w:highlight w:val="cyan"/>
        </w:rPr>
        <w:t>embraced</w:t>
      </w:r>
      <w:r w:rsidRPr="00470FF3">
        <w:rPr>
          <w:rStyle w:val="Emphasis"/>
        </w:rPr>
        <w:t xml:space="preserve"> Arctic </w:t>
      </w:r>
      <w:r w:rsidRPr="00105F74">
        <w:rPr>
          <w:rStyle w:val="Emphasis"/>
          <w:highlight w:val="cyan"/>
        </w:rPr>
        <w:t>alarmism</w:t>
      </w:r>
      <w:r w:rsidRPr="00470FF3">
        <w:rPr>
          <w:sz w:val="16"/>
        </w:rPr>
        <w:t xml:space="preserve"> with a vengeance. </w:t>
      </w:r>
      <w:r w:rsidRPr="001D3E5A">
        <w:rPr>
          <w:rStyle w:val="StyleUnderline"/>
        </w:rPr>
        <w:t>It has stoked fears of Russian and Chinese “</w:t>
      </w:r>
      <w:r w:rsidRPr="00470FF3">
        <w:rPr>
          <w:rStyle w:val="Emphasis"/>
        </w:rPr>
        <w:t>aggression</w:t>
      </w:r>
      <w:r w:rsidRPr="001D3E5A">
        <w:rPr>
          <w:rStyle w:val="StyleUnderline"/>
        </w:rPr>
        <w:t xml:space="preserve">,” </w:t>
      </w:r>
      <w:r w:rsidRPr="00470FF3">
        <w:rPr>
          <w:rStyle w:val="Emphasis"/>
        </w:rPr>
        <w:t>trashed</w:t>
      </w:r>
      <w:r w:rsidRPr="001D3E5A">
        <w:rPr>
          <w:rStyle w:val="StyleUnderline"/>
        </w:rPr>
        <w:t xml:space="preserve"> the Arctic Council’s delicate diplomacy, and adopted a </w:t>
      </w:r>
      <w:r w:rsidRPr="00470FF3">
        <w:rPr>
          <w:rStyle w:val="Emphasis"/>
        </w:rPr>
        <w:t>new confrontational posture</w:t>
      </w:r>
      <w:r w:rsidRPr="00470FF3">
        <w:rPr>
          <w:sz w:val="16"/>
        </w:rPr>
        <w:t xml:space="preserve">. In so doing, </w:t>
      </w:r>
      <w:r w:rsidRPr="001D3E5A">
        <w:rPr>
          <w:rStyle w:val="StyleUnderline"/>
        </w:rPr>
        <w:t>it joins the alarmists in</w:t>
      </w:r>
      <w:r w:rsidRPr="00470FF3">
        <w:rPr>
          <w:sz w:val="16"/>
        </w:rPr>
        <w:t xml:space="preserve"> three serious mistakes: </w:t>
      </w:r>
      <w:r w:rsidRPr="001D3E5A">
        <w:rPr>
          <w:rStyle w:val="StyleUnderline"/>
        </w:rPr>
        <w:t xml:space="preserve">the failure to </w:t>
      </w:r>
      <w:r w:rsidRPr="00470FF3">
        <w:rPr>
          <w:rStyle w:val="Emphasis"/>
        </w:rPr>
        <w:t>assess specific threats accurately</w:t>
      </w:r>
      <w:r w:rsidRPr="001D3E5A">
        <w:rPr>
          <w:rStyle w:val="StyleUnderline"/>
        </w:rPr>
        <w:t xml:space="preserve">, the failure </w:t>
      </w:r>
      <w:r w:rsidRPr="00470FF3">
        <w:rPr>
          <w:rStyle w:val="StyleUnderline"/>
        </w:rPr>
        <w:t>to consider an adversary’s forces</w:t>
      </w:r>
      <w:r w:rsidRPr="001D3E5A">
        <w:rPr>
          <w:rStyle w:val="StyleUnderline"/>
        </w:rPr>
        <w:t xml:space="preserve"> in </w:t>
      </w:r>
      <w:r w:rsidRPr="00470FF3">
        <w:rPr>
          <w:rStyle w:val="Emphasis"/>
        </w:rPr>
        <w:t>relation</w:t>
      </w:r>
      <w:r w:rsidRPr="001D3E5A">
        <w:rPr>
          <w:rStyle w:val="StyleUnderline"/>
        </w:rPr>
        <w:t xml:space="preserve"> to those of the United States and its allies, and the failure to evaluate the </w:t>
      </w:r>
      <w:r w:rsidRPr="00470FF3">
        <w:rPr>
          <w:rStyle w:val="Emphasis"/>
        </w:rPr>
        <w:t>broader strategic landscape</w:t>
      </w:r>
      <w:r w:rsidRPr="00470FF3">
        <w:rPr>
          <w:sz w:val="16"/>
        </w:rPr>
        <w:t xml:space="preserve">—the political, economic, and environmental factors beyond the battlefield. Violation of these three pillars of careful threat assessment is </w:t>
      </w:r>
      <w:r w:rsidRPr="001D3E5A">
        <w:rPr>
          <w:rStyle w:val="StyleUnderline"/>
        </w:rPr>
        <w:t>drawing the U</w:t>
      </w:r>
      <w:r w:rsidRPr="00470FF3">
        <w:rPr>
          <w:sz w:val="16"/>
        </w:rPr>
        <w:t xml:space="preserve">nited </w:t>
      </w:r>
      <w:r w:rsidRPr="001D3E5A">
        <w:rPr>
          <w:rStyle w:val="StyleUnderline"/>
        </w:rPr>
        <w:t>S</w:t>
      </w:r>
      <w:r w:rsidRPr="00470FF3">
        <w:rPr>
          <w:sz w:val="16"/>
        </w:rPr>
        <w:t xml:space="preserve">tates </w:t>
      </w:r>
      <w:r w:rsidRPr="001D3E5A">
        <w:rPr>
          <w:rStyle w:val="StyleUnderline"/>
        </w:rPr>
        <w:t>toward</w:t>
      </w:r>
      <w:r w:rsidRPr="00470FF3">
        <w:rPr>
          <w:sz w:val="16"/>
        </w:rPr>
        <w:t xml:space="preserve"> an </w:t>
      </w:r>
      <w:r w:rsidRPr="00470FF3">
        <w:rPr>
          <w:rStyle w:val="Emphasis"/>
        </w:rPr>
        <w:t>unnecessary confrontation</w:t>
      </w:r>
      <w:r w:rsidRPr="00470FF3">
        <w:rPr>
          <w:sz w:val="16"/>
        </w:rPr>
        <w:t xml:space="preserve"> in a region where the real enemy isn’t Cold War ghosts but looming environmental disaster.</w:t>
      </w:r>
    </w:p>
    <w:p w14:paraId="0D9F6470" w14:textId="77777777" w:rsidR="00C802AA" w:rsidRPr="00470FF3" w:rsidRDefault="00C802AA" w:rsidP="00C802AA">
      <w:pPr>
        <w:tabs>
          <w:tab w:val="left" w:pos="5610"/>
        </w:tabs>
        <w:rPr>
          <w:sz w:val="16"/>
        </w:rPr>
      </w:pPr>
      <w:r w:rsidRPr="00470FF3">
        <w:rPr>
          <w:sz w:val="16"/>
        </w:rPr>
        <w:t>THE IMPORTANCE OF ACCURACY</w:t>
      </w:r>
      <w:r w:rsidRPr="00470FF3">
        <w:rPr>
          <w:sz w:val="16"/>
        </w:rPr>
        <w:tab/>
      </w:r>
    </w:p>
    <w:p w14:paraId="36DCC6DF" w14:textId="77777777" w:rsidR="00C802AA" w:rsidRPr="00470FF3" w:rsidRDefault="00C802AA" w:rsidP="00C802AA">
      <w:pPr>
        <w:rPr>
          <w:sz w:val="16"/>
        </w:rPr>
      </w:pPr>
      <w:r w:rsidRPr="001D3E5A">
        <w:rPr>
          <w:rStyle w:val="StyleUnderline"/>
        </w:rPr>
        <w:t xml:space="preserve">A staple of the new Arctic alarmism is </w:t>
      </w:r>
      <w:r w:rsidRPr="00105F74">
        <w:rPr>
          <w:rStyle w:val="StyleUnderline"/>
          <w:highlight w:val="cyan"/>
        </w:rPr>
        <w:t>the “</w:t>
      </w:r>
      <w:r w:rsidRPr="00105F74">
        <w:rPr>
          <w:rStyle w:val="Emphasis"/>
          <w:highlight w:val="cyan"/>
        </w:rPr>
        <w:t>icebreaker gap</w:t>
      </w:r>
      <w:r w:rsidRPr="00105F74">
        <w:rPr>
          <w:rStyle w:val="StyleUnderline"/>
          <w:highlight w:val="cyan"/>
        </w:rPr>
        <w:t>”</w:t>
      </w:r>
      <w:r w:rsidRPr="001D3E5A">
        <w:rPr>
          <w:rStyle w:val="StyleUnderline"/>
        </w:rPr>
        <w:t>—the notion that Russia’s large fleet of icebreaking vessels poses a threat of naval aggression</w:t>
      </w:r>
      <w:r w:rsidRPr="00470FF3">
        <w:rPr>
          <w:sz w:val="16"/>
        </w:rPr>
        <w:t xml:space="preserve">. Alarmists invoke </w:t>
      </w:r>
      <w:r w:rsidRPr="001D3E5A">
        <w:rPr>
          <w:rStyle w:val="StyleUnderline"/>
        </w:rPr>
        <w:t>the term</w:t>
      </w:r>
      <w:r w:rsidRPr="00470FF3">
        <w:rPr>
          <w:sz w:val="16"/>
        </w:rPr>
        <w:t xml:space="preserve"> seemingly unaware that it </w:t>
      </w:r>
      <w:r w:rsidRPr="00105F74">
        <w:rPr>
          <w:rStyle w:val="StyleUnderline"/>
          <w:highlight w:val="cyan"/>
        </w:rPr>
        <w:t>echoes</w:t>
      </w:r>
      <w:r w:rsidRPr="001D3E5A">
        <w:rPr>
          <w:rStyle w:val="StyleUnderline"/>
        </w:rPr>
        <w:t xml:space="preserve"> the so-called </w:t>
      </w:r>
      <w:r w:rsidRPr="00470FF3">
        <w:rPr>
          <w:rStyle w:val="Emphasis"/>
        </w:rPr>
        <w:t>bomber</w:t>
      </w:r>
      <w:r w:rsidRPr="001D3E5A">
        <w:rPr>
          <w:rStyle w:val="StyleUnderline"/>
        </w:rPr>
        <w:t xml:space="preserve"> and </w:t>
      </w:r>
      <w:r w:rsidRPr="00470FF3">
        <w:rPr>
          <w:rStyle w:val="Emphasis"/>
        </w:rPr>
        <w:t>missile gaps</w:t>
      </w:r>
      <w:r w:rsidRPr="001D3E5A">
        <w:rPr>
          <w:rStyle w:val="StyleUnderline"/>
        </w:rPr>
        <w:t xml:space="preserve"> of the 1950s and 1960s—</w:t>
      </w:r>
      <w:r w:rsidRPr="00105F74">
        <w:rPr>
          <w:rStyle w:val="Emphasis"/>
          <w:highlight w:val="cyan"/>
        </w:rPr>
        <w:t>false claims</w:t>
      </w:r>
      <w:r w:rsidRPr="001D3E5A">
        <w:rPr>
          <w:rStyle w:val="StyleUnderline"/>
        </w:rPr>
        <w:t xml:space="preserve"> of Soviet nuclear superiority that justified an </w:t>
      </w:r>
      <w:r w:rsidRPr="00470FF3">
        <w:rPr>
          <w:rStyle w:val="Emphasis"/>
        </w:rPr>
        <w:t>expensive</w:t>
      </w:r>
      <w:r w:rsidRPr="001D3E5A">
        <w:rPr>
          <w:rStyle w:val="StyleUnderline"/>
        </w:rPr>
        <w:t xml:space="preserve"> and </w:t>
      </w:r>
      <w:r w:rsidRPr="00470FF3">
        <w:rPr>
          <w:rStyle w:val="Emphasis"/>
        </w:rPr>
        <w:t>precarious</w:t>
      </w:r>
      <w:r w:rsidRPr="001D3E5A">
        <w:rPr>
          <w:rStyle w:val="StyleUnderline"/>
        </w:rPr>
        <w:t xml:space="preserve"> nuclear arms race</w:t>
      </w:r>
      <w:r w:rsidRPr="00470FF3">
        <w:rPr>
          <w:sz w:val="16"/>
        </w:rPr>
        <w:t xml:space="preserve">. In fact, </w:t>
      </w:r>
      <w:r w:rsidRPr="00105F74">
        <w:rPr>
          <w:rStyle w:val="StyleUnderline"/>
          <w:highlight w:val="cyan"/>
        </w:rPr>
        <w:t>Russia’s</w:t>
      </w:r>
      <w:r w:rsidRPr="001D3E5A">
        <w:rPr>
          <w:rStyle w:val="StyleUnderline"/>
        </w:rPr>
        <w:t xml:space="preserve"> icebreaker </w:t>
      </w:r>
      <w:r w:rsidRPr="00105F74">
        <w:rPr>
          <w:rStyle w:val="StyleUnderline"/>
          <w:highlight w:val="cyan"/>
        </w:rPr>
        <w:t>fleet performs</w:t>
      </w:r>
      <w:r w:rsidRPr="001D3E5A">
        <w:rPr>
          <w:rStyle w:val="StyleUnderline"/>
        </w:rPr>
        <w:t xml:space="preserve"> </w:t>
      </w:r>
      <w:r w:rsidRPr="00470FF3">
        <w:rPr>
          <w:rStyle w:val="Emphasis"/>
        </w:rPr>
        <w:t xml:space="preserve">overwhelmingly </w:t>
      </w:r>
      <w:r w:rsidRPr="00105F74">
        <w:rPr>
          <w:rStyle w:val="Emphasis"/>
          <w:highlight w:val="cyan"/>
        </w:rPr>
        <w:t>civilian missions</w:t>
      </w:r>
      <w:r w:rsidRPr="00470FF3">
        <w:rPr>
          <w:sz w:val="16"/>
        </w:rPr>
        <w:t xml:space="preserve">. And </w:t>
      </w:r>
      <w:r w:rsidRPr="001D3E5A">
        <w:rPr>
          <w:rStyle w:val="StyleUnderline"/>
        </w:rPr>
        <w:t xml:space="preserve">given that </w:t>
      </w:r>
      <w:r w:rsidRPr="00105F74">
        <w:rPr>
          <w:rStyle w:val="StyleUnderline"/>
          <w:highlight w:val="cyan"/>
        </w:rPr>
        <w:t xml:space="preserve">Russia has </w:t>
      </w:r>
      <w:r w:rsidRPr="00105F74">
        <w:rPr>
          <w:rStyle w:val="Emphasis"/>
          <w:highlight w:val="cyan"/>
        </w:rPr>
        <w:t>ten times</w:t>
      </w:r>
      <w:r w:rsidRPr="00105F74">
        <w:rPr>
          <w:rStyle w:val="StyleUnderline"/>
          <w:highlight w:val="cyan"/>
        </w:rPr>
        <w:t xml:space="preserve"> as much</w:t>
      </w:r>
      <w:r w:rsidRPr="001D3E5A">
        <w:rPr>
          <w:rStyle w:val="StyleUnderline"/>
        </w:rPr>
        <w:t xml:space="preserve"> Arctic </w:t>
      </w:r>
      <w:r w:rsidRPr="00105F74">
        <w:rPr>
          <w:rStyle w:val="StyleUnderline"/>
          <w:highlight w:val="cyan"/>
        </w:rPr>
        <w:t>coastline</w:t>
      </w:r>
      <w:r w:rsidRPr="001D3E5A">
        <w:rPr>
          <w:rStyle w:val="StyleUnderline"/>
        </w:rPr>
        <w:t xml:space="preserve"> as the U</w:t>
      </w:r>
      <w:r w:rsidRPr="00470FF3">
        <w:rPr>
          <w:sz w:val="16"/>
        </w:rPr>
        <w:t xml:space="preserve">nited </w:t>
      </w:r>
      <w:r w:rsidRPr="001D3E5A">
        <w:rPr>
          <w:rStyle w:val="StyleUnderline"/>
        </w:rPr>
        <w:t>S</w:t>
      </w:r>
      <w:r w:rsidRPr="00470FF3">
        <w:rPr>
          <w:sz w:val="16"/>
        </w:rPr>
        <w:t xml:space="preserve">tates </w:t>
      </w:r>
      <w:r w:rsidRPr="00105F74">
        <w:rPr>
          <w:rStyle w:val="StyleUnderline"/>
          <w:highlight w:val="cyan"/>
        </w:rPr>
        <w:t>and is</w:t>
      </w:r>
      <w:r w:rsidRPr="001D3E5A">
        <w:rPr>
          <w:rStyle w:val="StyleUnderline"/>
        </w:rPr>
        <w:t xml:space="preserve"> roughly </w:t>
      </w:r>
      <w:r w:rsidRPr="00105F74">
        <w:rPr>
          <w:rStyle w:val="Emphasis"/>
          <w:highlight w:val="cyan"/>
        </w:rPr>
        <w:t>50 times</w:t>
      </w:r>
      <w:r w:rsidRPr="00105F74">
        <w:rPr>
          <w:rStyle w:val="StyleUnderline"/>
          <w:highlight w:val="cyan"/>
        </w:rPr>
        <w:t xml:space="preserve"> as</w:t>
      </w:r>
      <w:r w:rsidRPr="001D3E5A">
        <w:rPr>
          <w:rStyle w:val="StyleUnderline"/>
        </w:rPr>
        <w:t xml:space="preserve"> economically </w:t>
      </w:r>
      <w:r w:rsidRPr="00105F74">
        <w:rPr>
          <w:rStyle w:val="StyleUnderline"/>
          <w:highlight w:val="cyan"/>
        </w:rPr>
        <w:t>dependent on the region</w:t>
      </w:r>
      <w:r w:rsidRPr="001D3E5A">
        <w:rPr>
          <w:rStyle w:val="StyleUnderline"/>
        </w:rPr>
        <w:t xml:space="preserve">, it would be </w:t>
      </w:r>
      <w:r w:rsidRPr="00470FF3">
        <w:rPr>
          <w:rStyle w:val="Emphasis"/>
        </w:rPr>
        <w:t>strange indeed</w:t>
      </w:r>
      <w:r w:rsidRPr="001D3E5A">
        <w:rPr>
          <w:rStyle w:val="StyleUnderline"/>
        </w:rPr>
        <w:t xml:space="preserve"> if Russia’s icebreaker fleet were </w:t>
      </w:r>
      <w:r w:rsidRPr="00470FF3">
        <w:rPr>
          <w:rStyle w:val="Emphasis"/>
        </w:rPr>
        <w:t>not</w:t>
      </w:r>
      <w:r w:rsidRPr="001D3E5A">
        <w:rPr>
          <w:rStyle w:val="StyleUnderline"/>
        </w:rPr>
        <w:t xml:space="preserve"> far larger than the U.S. fleet</w:t>
      </w:r>
      <w:r w:rsidRPr="00470FF3">
        <w:rPr>
          <w:sz w:val="16"/>
        </w:rPr>
        <w:t>.</w:t>
      </w:r>
    </w:p>
    <w:p w14:paraId="4EC63CF7" w14:textId="77777777" w:rsidR="00C802AA" w:rsidRPr="00470FF3" w:rsidRDefault="00C802AA" w:rsidP="00C802AA">
      <w:pPr>
        <w:rPr>
          <w:sz w:val="16"/>
        </w:rPr>
      </w:pPr>
      <w:r w:rsidRPr="001D3E5A">
        <w:rPr>
          <w:rStyle w:val="StyleUnderline"/>
        </w:rPr>
        <w:t xml:space="preserve">Handwringing over the icebreaker gap also suggests a </w:t>
      </w:r>
      <w:r w:rsidRPr="00470FF3">
        <w:rPr>
          <w:rStyle w:val="Emphasis"/>
        </w:rPr>
        <w:t>lack of understanding</w:t>
      </w:r>
      <w:r w:rsidRPr="001D3E5A">
        <w:rPr>
          <w:rStyle w:val="StyleUnderline"/>
        </w:rPr>
        <w:t xml:space="preserve"> about what these vessels actually do. Russia’s icebreakers perform</w:t>
      </w:r>
      <w:r w:rsidRPr="00470FF3">
        <w:rPr>
          <w:sz w:val="16"/>
        </w:rPr>
        <w:t xml:space="preserve"> the same </w:t>
      </w:r>
      <w:r w:rsidRPr="00470FF3">
        <w:rPr>
          <w:rStyle w:val="Emphasis"/>
        </w:rPr>
        <w:t>coast guard functions</w:t>
      </w:r>
      <w:r w:rsidRPr="00470FF3">
        <w:rPr>
          <w:sz w:val="16"/>
        </w:rPr>
        <w:t xml:space="preserve"> as Canadian, Norwegian, and U.S. ships: </w:t>
      </w:r>
      <w:r w:rsidRPr="001D3E5A">
        <w:rPr>
          <w:rStyle w:val="StyleUnderline"/>
        </w:rPr>
        <w:t>search-and-rescue missions, antismuggling operations, oil-spill responses, and supply deliveries for research stations and remote coastal communities. They also escort cargo vessels</w:t>
      </w:r>
      <w:r w:rsidRPr="00470FF3">
        <w:rPr>
          <w:sz w:val="16"/>
        </w:rPr>
        <w:t xml:space="preserve"> across the ice-choked Northern Sea Route that links Europe and Asia. </w:t>
      </w:r>
      <w:r w:rsidRPr="001D3E5A">
        <w:rPr>
          <w:rStyle w:val="StyleUnderline"/>
        </w:rPr>
        <w:t>Some Russian icebreakers do seasonally escort naval vessels into or out of port</w:t>
      </w:r>
      <w:r w:rsidRPr="00470FF3">
        <w:rPr>
          <w:sz w:val="16"/>
        </w:rPr>
        <w:t xml:space="preserve"> through treacherous icy waters, </w:t>
      </w:r>
      <w:r w:rsidRPr="001D3E5A">
        <w:rPr>
          <w:rStyle w:val="StyleUnderline"/>
        </w:rPr>
        <w:t xml:space="preserve">but </w:t>
      </w:r>
      <w:r w:rsidRPr="00105F74">
        <w:rPr>
          <w:rStyle w:val="StyleUnderline"/>
          <w:highlight w:val="cyan"/>
        </w:rPr>
        <w:t>this reflects</w:t>
      </w:r>
      <w:r w:rsidRPr="001D3E5A">
        <w:rPr>
          <w:rStyle w:val="StyleUnderline"/>
        </w:rPr>
        <w:t xml:space="preserve"> a </w:t>
      </w:r>
      <w:r w:rsidRPr="00105F74">
        <w:rPr>
          <w:rStyle w:val="Emphasis"/>
          <w:highlight w:val="cyan"/>
        </w:rPr>
        <w:t>weakness</w:t>
      </w:r>
      <w:r w:rsidRPr="001D3E5A">
        <w:rPr>
          <w:rStyle w:val="StyleUnderline"/>
        </w:rPr>
        <w:t xml:space="preserve">, not a strength. Three of the </w:t>
      </w:r>
      <w:r w:rsidRPr="00105F74">
        <w:rPr>
          <w:rStyle w:val="StyleUnderline"/>
          <w:highlight w:val="cyan"/>
        </w:rPr>
        <w:t>Russia</w:t>
      </w:r>
      <w:r w:rsidRPr="001D3E5A">
        <w:rPr>
          <w:rStyle w:val="StyleUnderline"/>
        </w:rPr>
        <w:t>n navy’s fleets</w:t>
      </w:r>
      <w:r w:rsidRPr="00470FF3">
        <w:rPr>
          <w:sz w:val="16"/>
        </w:rPr>
        <w:t>—the Baltic, Black Sea, and Pacific fleets—</w:t>
      </w:r>
      <w:r w:rsidRPr="001D3E5A">
        <w:rPr>
          <w:rStyle w:val="StyleUnderline"/>
        </w:rPr>
        <w:t xml:space="preserve">can </w:t>
      </w:r>
      <w:r w:rsidRPr="00105F74">
        <w:rPr>
          <w:rStyle w:val="StyleUnderline"/>
          <w:highlight w:val="cyan"/>
        </w:rPr>
        <w:t>access the high seas only via narrow “</w:t>
      </w:r>
      <w:r w:rsidRPr="00105F74">
        <w:rPr>
          <w:rStyle w:val="Emphasis"/>
          <w:highlight w:val="cyan"/>
        </w:rPr>
        <w:t>choke points</w:t>
      </w:r>
      <w:r w:rsidRPr="00105F74">
        <w:rPr>
          <w:rStyle w:val="StyleUnderline"/>
          <w:highlight w:val="cyan"/>
        </w:rPr>
        <w:t>”</w:t>
      </w:r>
      <w:r w:rsidRPr="001D3E5A">
        <w:rPr>
          <w:rStyle w:val="StyleUnderline"/>
        </w:rPr>
        <w:t xml:space="preserve"> where enemies </w:t>
      </w:r>
      <w:r w:rsidRPr="00470FF3">
        <w:rPr>
          <w:rStyle w:val="Emphasis"/>
        </w:rPr>
        <w:t>closely track them</w:t>
      </w:r>
      <w:r w:rsidRPr="001D3E5A">
        <w:rPr>
          <w:rStyle w:val="StyleUnderline"/>
        </w:rPr>
        <w:t>. The</w:t>
      </w:r>
      <w:r w:rsidRPr="00470FF3">
        <w:rPr>
          <w:sz w:val="16"/>
        </w:rPr>
        <w:t xml:space="preserve"> fourth, Russia’s </w:t>
      </w:r>
      <w:r w:rsidRPr="001D3E5A">
        <w:rPr>
          <w:rStyle w:val="StyleUnderline"/>
        </w:rPr>
        <w:t>Northern Fleet</w:t>
      </w:r>
      <w:r w:rsidRPr="00470FF3">
        <w:rPr>
          <w:sz w:val="16"/>
        </w:rPr>
        <w:t xml:space="preserve">, </w:t>
      </w:r>
      <w:r w:rsidRPr="001D3E5A">
        <w:rPr>
          <w:rStyle w:val="StyleUnderline"/>
        </w:rPr>
        <w:t>faces the additional burden of enduring a brutal</w:t>
      </w:r>
      <w:r w:rsidRPr="00470FF3">
        <w:rPr>
          <w:sz w:val="16"/>
        </w:rPr>
        <w:t xml:space="preserve">, months-long </w:t>
      </w:r>
      <w:r w:rsidRPr="001D3E5A">
        <w:rPr>
          <w:rStyle w:val="StyleUnderline"/>
        </w:rPr>
        <w:t xml:space="preserve">Arctic winter during which Russian ships can pick their way to safer seas only in the wake of a plodding icebreaker. U.S. warships face </w:t>
      </w:r>
      <w:r w:rsidRPr="00470FF3">
        <w:rPr>
          <w:rStyle w:val="Emphasis"/>
        </w:rPr>
        <w:t>no such challenges</w:t>
      </w:r>
      <w:r w:rsidRPr="00470FF3">
        <w:rPr>
          <w:sz w:val="16"/>
        </w:rPr>
        <w:t>.</w:t>
      </w:r>
    </w:p>
    <w:p w14:paraId="261DB569" w14:textId="77777777" w:rsidR="00C802AA" w:rsidRPr="00470FF3" w:rsidRDefault="00C802AA" w:rsidP="00C802AA">
      <w:pPr>
        <w:rPr>
          <w:sz w:val="16"/>
        </w:rPr>
      </w:pPr>
      <w:r w:rsidRPr="00470FF3">
        <w:rPr>
          <w:sz w:val="16"/>
        </w:rPr>
        <w:t xml:space="preserve">Nevertheless, </w:t>
      </w:r>
      <w:r w:rsidRPr="001D3E5A">
        <w:rPr>
          <w:rStyle w:val="StyleUnderline"/>
        </w:rPr>
        <w:t xml:space="preserve">some Arctic alarmists advocate the creation of a </w:t>
      </w:r>
      <w:r w:rsidRPr="00F56974">
        <w:rPr>
          <w:rStyle w:val="Emphasis"/>
        </w:rPr>
        <w:t>large</w:t>
      </w:r>
      <w:r w:rsidRPr="001D3E5A">
        <w:rPr>
          <w:rStyle w:val="StyleUnderline"/>
        </w:rPr>
        <w:t xml:space="preserve"> and even </w:t>
      </w:r>
      <w:r w:rsidRPr="00F56974">
        <w:rPr>
          <w:rStyle w:val="Emphasis"/>
        </w:rPr>
        <w:t>nuclear-powered</w:t>
      </w:r>
      <w:r w:rsidRPr="001D3E5A">
        <w:rPr>
          <w:rStyle w:val="StyleUnderline"/>
        </w:rPr>
        <w:t xml:space="preserve"> U.S. icebreaker fleet</w:t>
      </w:r>
      <w:r w:rsidRPr="00470FF3">
        <w:rPr>
          <w:sz w:val="16"/>
        </w:rPr>
        <w:t xml:space="preserve"> that could escort U.S. Navy warships into combat on the polar icecap. Senator Dan Sullivan, Republican of Alaska, has argued that “the highways of the Arctic are paved by icebreakers. . . . Russia has superhighways, and we have dirt roads.” </w:t>
      </w:r>
      <w:r w:rsidRPr="001D3E5A">
        <w:rPr>
          <w:rStyle w:val="StyleUnderline"/>
        </w:rPr>
        <w:t xml:space="preserve">Claims like this reveal </w:t>
      </w:r>
      <w:r w:rsidRPr="00F56974">
        <w:rPr>
          <w:rStyle w:val="Emphasis"/>
        </w:rPr>
        <w:t>ignorance</w:t>
      </w:r>
      <w:r w:rsidRPr="001D3E5A">
        <w:rPr>
          <w:rStyle w:val="StyleUnderline"/>
        </w:rPr>
        <w:t xml:space="preserve"> of how icebreakers </w:t>
      </w:r>
      <w:r w:rsidRPr="001D3E5A">
        <w:rPr>
          <w:rStyle w:val="StyleUnderline"/>
        </w:rPr>
        <w:lastRenderedPageBreak/>
        <w:t>actually function</w:t>
      </w:r>
      <w:r w:rsidRPr="00470FF3">
        <w:rPr>
          <w:sz w:val="16"/>
        </w:rPr>
        <w:t xml:space="preserve">. Churning through pack ice more than three feet thick, </w:t>
      </w:r>
      <w:r w:rsidRPr="001D3E5A">
        <w:rPr>
          <w:rStyle w:val="StyleUnderline"/>
        </w:rPr>
        <w:t>an icebreaker leaves a narrow path choked with jagged floes</w:t>
      </w:r>
      <w:r w:rsidRPr="00470FF3">
        <w:rPr>
          <w:sz w:val="16"/>
        </w:rPr>
        <w:t xml:space="preserve"> (one cubic meter of ice weighs nearly 2,000 pounds). </w:t>
      </w:r>
      <w:r w:rsidRPr="00105F74">
        <w:rPr>
          <w:rStyle w:val="StyleUnderline"/>
          <w:highlight w:val="cyan"/>
        </w:rPr>
        <w:t>The</w:t>
      </w:r>
      <w:r w:rsidRPr="001D3E5A">
        <w:rPr>
          <w:rStyle w:val="StyleUnderline"/>
        </w:rPr>
        <w:t xml:space="preserve"> steel plating of a U.S. </w:t>
      </w:r>
      <w:r w:rsidRPr="00105F74">
        <w:rPr>
          <w:rStyle w:val="StyleUnderline"/>
          <w:highlight w:val="cyan"/>
        </w:rPr>
        <w:t>Navy</w:t>
      </w:r>
      <w:r w:rsidRPr="001D3E5A">
        <w:rPr>
          <w:rStyle w:val="StyleUnderline"/>
        </w:rPr>
        <w:t xml:space="preserve"> destroyer is </w:t>
      </w:r>
      <w:r w:rsidRPr="00F56974">
        <w:rPr>
          <w:rStyle w:val="Emphasis"/>
        </w:rPr>
        <w:t>less than one-half-inch thick</w:t>
      </w:r>
      <w:r w:rsidRPr="00470FF3">
        <w:rPr>
          <w:sz w:val="16"/>
        </w:rPr>
        <w:t xml:space="preserve">. Even a polar-rated cargo ship has a more ice-resistant hull. </w:t>
      </w:r>
      <w:r w:rsidRPr="001D3E5A">
        <w:rPr>
          <w:rStyle w:val="StyleUnderline"/>
        </w:rPr>
        <w:t xml:space="preserve">If a destroyer treats this ice-clogged channel as a superhighway, it </w:t>
      </w:r>
      <w:r w:rsidRPr="00105F74">
        <w:rPr>
          <w:rStyle w:val="StyleUnderline"/>
          <w:highlight w:val="cyan"/>
        </w:rPr>
        <w:t>runs the risk of a</w:t>
      </w:r>
      <w:r w:rsidRPr="001D3E5A">
        <w:rPr>
          <w:rStyle w:val="StyleUnderline"/>
        </w:rPr>
        <w:t xml:space="preserve"> </w:t>
      </w:r>
      <w:r w:rsidRPr="00F56974">
        <w:rPr>
          <w:rStyle w:val="Emphasis"/>
        </w:rPr>
        <w:t xml:space="preserve">deadly </w:t>
      </w:r>
      <w:r w:rsidRPr="00105F74">
        <w:rPr>
          <w:rStyle w:val="Emphasis"/>
          <w:highlight w:val="cyan"/>
        </w:rPr>
        <w:t>collision</w:t>
      </w:r>
      <w:r w:rsidRPr="00470FF3">
        <w:rPr>
          <w:sz w:val="16"/>
        </w:rPr>
        <w:t xml:space="preserve">. Moreover, </w:t>
      </w:r>
      <w:r w:rsidRPr="001D3E5A">
        <w:rPr>
          <w:rStyle w:val="StyleUnderline"/>
        </w:rPr>
        <w:t>ships are limited to the speed of their escorts</w:t>
      </w:r>
      <w:r w:rsidRPr="00470FF3">
        <w:rPr>
          <w:sz w:val="16"/>
        </w:rPr>
        <w:t xml:space="preserve">, which plow through three to six feet of ice at under ten nautical miles per hour, even in good weather. In severe weather—fierce winds and powerful waves that encase the ship’s deck and superstructure in ice—progress slows to a crawl. </w:t>
      </w:r>
      <w:r w:rsidRPr="001D3E5A">
        <w:rPr>
          <w:rStyle w:val="StyleUnderline"/>
        </w:rPr>
        <w:t xml:space="preserve">The United States’ fast, stealthy, thin-hulled warships would become </w:t>
      </w:r>
      <w:r w:rsidRPr="00F56974">
        <w:rPr>
          <w:rStyle w:val="Emphasis"/>
        </w:rPr>
        <w:t>sitting ducks</w:t>
      </w:r>
      <w:r w:rsidRPr="00470FF3">
        <w:rPr>
          <w:sz w:val="16"/>
        </w:rPr>
        <w:t>.</w:t>
      </w:r>
    </w:p>
    <w:p w14:paraId="5CC54347" w14:textId="77777777" w:rsidR="00C802AA" w:rsidRPr="00470FF3" w:rsidRDefault="00C802AA" w:rsidP="00C802AA">
      <w:pPr>
        <w:rPr>
          <w:sz w:val="16"/>
        </w:rPr>
      </w:pPr>
      <w:r w:rsidRPr="001D3E5A">
        <w:rPr>
          <w:rStyle w:val="StyleUnderline"/>
        </w:rPr>
        <w:t xml:space="preserve">Some Arctic hawks tout </w:t>
      </w:r>
      <w:r w:rsidRPr="00105F74">
        <w:rPr>
          <w:rStyle w:val="StyleUnderline"/>
          <w:highlight w:val="cyan"/>
        </w:rPr>
        <w:t>Russia</w:t>
      </w:r>
      <w:r w:rsidRPr="001D3E5A">
        <w:rPr>
          <w:rStyle w:val="StyleUnderline"/>
        </w:rPr>
        <w:t xml:space="preserve">’s so-called combat icebreaker as a </w:t>
      </w:r>
      <w:r w:rsidRPr="00F56974">
        <w:rPr>
          <w:rStyle w:val="Emphasis"/>
        </w:rPr>
        <w:t>unique threat</w:t>
      </w:r>
      <w:r w:rsidRPr="00470FF3">
        <w:rPr>
          <w:sz w:val="16"/>
        </w:rPr>
        <w:t xml:space="preserve">—a ship “built specifically for Arctic fighting.” </w:t>
      </w:r>
      <w:r w:rsidRPr="001D3E5A">
        <w:rPr>
          <w:rStyle w:val="StyleUnderline"/>
        </w:rPr>
        <w:t>But the</w:t>
      </w:r>
      <w:r w:rsidRPr="00470FF3">
        <w:rPr>
          <w:sz w:val="16"/>
        </w:rPr>
        <w:t xml:space="preserve"> recently launched Ivan </w:t>
      </w:r>
      <w:r w:rsidRPr="001D3E5A">
        <w:rPr>
          <w:rStyle w:val="StyleUnderline"/>
        </w:rPr>
        <w:t xml:space="preserve">Papanin </w:t>
      </w:r>
      <w:r w:rsidRPr="00F56974">
        <w:rPr>
          <w:rStyle w:val="Emphasis"/>
        </w:rPr>
        <w:t>hardly represents</w:t>
      </w:r>
      <w:r w:rsidRPr="00470FF3">
        <w:rPr>
          <w:sz w:val="16"/>
        </w:rPr>
        <w:t xml:space="preserve"> an </w:t>
      </w:r>
      <w:r w:rsidRPr="00F56974">
        <w:rPr>
          <w:rStyle w:val="Emphasis"/>
        </w:rPr>
        <w:t>escalation</w:t>
      </w:r>
      <w:r w:rsidRPr="00470FF3">
        <w:rPr>
          <w:sz w:val="16"/>
        </w:rPr>
        <w:t xml:space="preserve"> in the Arctic arms race </w:t>
      </w:r>
      <w:r w:rsidRPr="001D3E5A">
        <w:rPr>
          <w:rStyle w:val="StyleUnderline"/>
        </w:rPr>
        <w:t xml:space="preserve">since it </w:t>
      </w:r>
      <w:r w:rsidRPr="00105F74">
        <w:rPr>
          <w:rStyle w:val="StyleUnderline"/>
          <w:highlight w:val="cyan"/>
        </w:rPr>
        <w:t>was modeled on</w:t>
      </w:r>
      <w:r w:rsidRPr="001D3E5A">
        <w:rPr>
          <w:rStyle w:val="StyleUnderline"/>
        </w:rPr>
        <w:t xml:space="preserve"> </w:t>
      </w:r>
      <w:r w:rsidRPr="00F56974">
        <w:rPr>
          <w:rStyle w:val="Emphasis"/>
        </w:rPr>
        <w:t xml:space="preserve">existing </w:t>
      </w:r>
      <w:r w:rsidRPr="00105F74">
        <w:rPr>
          <w:rStyle w:val="Emphasis"/>
          <w:highlight w:val="cyan"/>
        </w:rPr>
        <w:t>NATO vessels</w:t>
      </w:r>
      <w:r w:rsidRPr="00105F74">
        <w:rPr>
          <w:sz w:val="16"/>
          <w:highlight w:val="cyan"/>
        </w:rPr>
        <w:t xml:space="preserve"> such</w:t>
      </w:r>
      <w:r w:rsidRPr="00470FF3">
        <w:rPr>
          <w:sz w:val="16"/>
        </w:rPr>
        <w:t xml:space="preserve"> as Norway’s Svalbard, in service since 2002</w:t>
      </w:r>
      <w:r w:rsidRPr="001D3E5A">
        <w:rPr>
          <w:rStyle w:val="StyleUnderline"/>
        </w:rPr>
        <w:t>. It also resembles</w:t>
      </w:r>
      <w:r w:rsidRPr="00470FF3">
        <w:rPr>
          <w:sz w:val="16"/>
        </w:rPr>
        <w:t xml:space="preserve"> the </w:t>
      </w:r>
      <w:r w:rsidRPr="00F56974">
        <w:rPr>
          <w:rStyle w:val="Emphasis"/>
        </w:rPr>
        <w:t>Danish</w:t>
      </w:r>
      <w:r w:rsidRPr="00470FF3">
        <w:rPr>
          <w:sz w:val="16"/>
        </w:rPr>
        <w:t xml:space="preserve"> Knud Rasmussen–class </w:t>
      </w:r>
      <w:r w:rsidRPr="001D3E5A">
        <w:rPr>
          <w:rStyle w:val="StyleUnderline"/>
        </w:rPr>
        <w:t>ships</w:t>
      </w:r>
      <w:r w:rsidRPr="00470FF3">
        <w:rPr>
          <w:sz w:val="16"/>
        </w:rPr>
        <w:t xml:space="preserve"> that have been deployed since 2008. </w:t>
      </w:r>
      <w:r w:rsidRPr="001D3E5A">
        <w:rPr>
          <w:rStyle w:val="StyleUnderline"/>
        </w:rPr>
        <w:t>Other similar</w:t>
      </w:r>
      <w:r w:rsidRPr="00470FF3">
        <w:rPr>
          <w:sz w:val="16"/>
        </w:rPr>
        <w:t xml:space="preserve"> offshore patrol </w:t>
      </w:r>
      <w:r w:rsidRPr="001D3E5A">
        <w:rPr>
          <w:rStyle w:val="StyleUnderline"/>
        </w:rPr>
        <w:t xml:space="preserve">vessels include </w:t>
      </w:r>
      <w:r w:rsidRPr="00F56974">
        <w:rPr>
          <w:rStyle w:val="Emphasis"/>
        </w:rPr>
        <w:t>Finland’s</w:t>
      </w:r>
      <w:r w:rsidRPr="00470FF3">
        <w:rPr>
          <w:sz w:val="16"/>
        </w:rPr>
        <w:t xml:space="preserve"> Pohjanmaa-class </w:t>
      </w:r>
      <w:r w:rsidRPr="001D3E5A">
        <w:rPr>
          <w:rStyle w:val="StyleUnderline"/>
        </w:rPr>
        <w:t xml:space="preserve">and </w:t>
      </w:r>
      <w:r w:rsidRPr="00F56974">
        <w:rPr>
          <w:rStyle w:val="Emphasis"/>
        </w:rPr>
        <w:t>Canada’s</w:t>
      </w:r>
      <w:r w:rsidRPr="00470FF3">
        <w:rPr>
          <w:sz w:val="16"/>
        </w:rPr>
        <w:t xml:space="preserve"> Harry DeWolf–class ships. </w:t>
      </w:r>
      <w:r w:rsidRPr="001D3E5A">
        <w:rPr>
          <w:rStyle w:val="StyleUnderline"/>
        </w:rPr>
        <w:t>All</w:t>
      </w:r>
      <w:r w:rsidRPr="00470FF3">
        <w:rPr>
          <w:sz w:val="16"/>
        </w:rPr>
        <w:t xml:space="preserve"> are roughly 300 feet long, cruise at 20 knots, can break three feet of ice, and </w:t>
      </w:r>
      <w:r w:rsidRPr="001D3E5A">
        <w:rPr>
          <w:rStyle w:val="StyleUnderline"/>
        </w:rPr>
        <w:t>carry</w:t>
      </w:r>
      <w:r w:rsidRPr="00470FF3">
        <w:rPr>
          <w:sz w:val="16"/>
        </w:rPr>
        <w:t xml:space="preserve"> multiple </w:t>
      </w:r>
      <w:r w:rsidRPr="001D3E5A">
        <w:rPr>
          <w:rStyle w:val="StyleUnderline"/>
        </w:rPr>
        <w:t>weapons</w:t>
      </w:r>
      <w:r w:rsidRPr="00470FF3">
        <w:rPr>
          <w:sz w:val="16"/>
        </w:rPr>
        <w:t xml:space="preserve">. </w:t>
      </w:r>
      <w:r w:rsidRPr="001D3E5A">
        <w:rPr>
          <w:rStyle w:val="StyleUnderline"/>
        </w:rPr>
        <w:t>All are also designed for Coast Guard–type</w:t>
      </w:r>
      <w:r w:rsidRPr="00470FF3">
        <w:rPr>
          <w:sz w:val="16"/>
        </w:rPr>
        <w:t xml:space="preserve"> patrol and search-and-rescue </w:t>
      </w:r>
      <w:r w:rsidRPr="001D3E5A">
        <w:rPr>
          <w:rStyle w:val="StyleUnderline"/>
        </w:rPr>
        <w:t>missions, as well as possible armed conflict</w:t>
      </w:r>
      <w:r w:rsidRPr="00470FF3">
        <w:rPr>
          <w:sz w:val="16"/>
        </w:rPr>
        <w:t xml:space="preserve">. </w:t>
      </w:r>
      <w:r w:rsidRPr="001D3E5A">
        <w:rPr>
          <w:rStyle w:val="StyleUnderline"/>
        </w:rPr>
        <w:t>The</w:t>
      </w:r>
      <w:r w:rsidRPr="00470FF3">
        <w:rPr>
          <w:sz w:val="16"/>
        </w:rPr>
        <w:t xml:space="preserve"> Ivan </w:t>
      </w:r>
      <w:r w:rsidRPr="001D3E5A">
        <w:rPr>
          <w:rStyle w:val="StyleUnderline"/>
        </w:rPr>
        <w:t>Papanin</w:t>
      </w:r>
      <w:r w:rsidRPr="00470FF3">
        <w:rPr>
          <w:sz w:val="16"/>
        </w:rPr>
        <w:t xml:space="preserve"> is Russia’s first in this category and </w:t>
      </w:r>
      <w:r w:rsidRPr="001D3E5A">
        <w:rPr>
          <w:rStyle w:val="StyleUnderline"/>
        </w:rPr>
        <w:t xml:space="preserve">differs mainly in that </w:t>
      </w:r>
      <w:r w:rsidRPr="00105F74">
        <w:rPr>
          <w:rStyle w:val="StyleUnderline"/>
          <w:highlight w:val="cyan"/>
        </w:rPr>
        <w:t>it is</w:t>
      </w:r>
      <w:r w:rsidRPr="001D3E5A">
        <w:rPr>
          <w:rStyle w:val="StyleUnderline"/>
        </w:rPr>
        <w:t xml:space="preserve"> </w:t>
      </w:r>
      <w:r w:rsidRPr="00F56974">
        <w:rPr>
          <w:rStyle w:val="Emphasis"/>
        </w:rPr>
        <w:t xml:space="preserve">still </w:t>
      </w:r>
      <w:r w:rsidRPr="00105F74">
        <w:rPr>
          <w:rStyle w:val="Emphasis"/>
          <w:highlight w:val="cyan"/>
        </w:rPr>
        <w:t>not operational</w:t>
      </w:r>
      <w:r w:rsidRPr="001D3E5A">
        <w:rPr>
          <w:rStyle w:val="StyleUnderline"/>
        </w:rPr>
        <w:t xml:space="preserve">. Behind schedule and already outnumbered, it </w:t>
      </w:r>
      <w:r w:rsidRPr="00F56974">
        <w:rPr>
          <w:rStyle w:val="Emphasis"/>
        </w:rPr>
        <w:t>hardly lives up</w:t>
      </w:r>
      <w:r w:rsidRPr="001D3E5A">
        <w:rPr>
          <w:rStyle w:val="StyleUnderline"/>
        </w:rPr>
        <w:t xml:space="preserve"> to its billing</w:t>
      </w:r>
      <w:r w:rsidRPr="00470FF3">
        <w:rPr>
          <w:sz w:val="16"/>
        </w:rPr>
        <w:t xml:space="preserve"> by one analyst </w:t>
      </w:r>
      <w:r w:rsidRPr="001D3E5A">
        <w:rPr>
          <w:rStyle w:val="StyleUnderline"/>
        </w:rPr>
        <w:t>as</w:t>
      </w:r>
      <w:r w:rsidRPr="00470FF3">
        <w:rPr>
          <w:sz w:val="16"/>
        </w:rPr>
        <w:t xml:space="preserve"> “</w:t>
      </w:r>
      <w:r w:rsidRPr="001D3E5A">
        <w:rPr>
          <w:rStyle w:val="StyleUnderline"/>
        </w:rPr>
        <w:t>Russia’s Trump Card</w:t>
      </w:r>
      <w:r w:rsidRPr="00470FF3">
        <w:rPr>
          <w:sz w:val="16"/>
        </w:rPr>
        <w:t xml:space="preserve"> in the Battle for the Arctic.”</w:t>
      </w:r>
    </w:p>
    <w:p w14:paraId="16B2D53C" w14:textId="77777777" w:rsidR="00C802AA" w:rsidRPr="00470FF3" w:rsidRDefault="00C802AA" w:rsidP="00C802AA">
      <w:pPr>
        <w:rPr>
          <w:sz w:val="16"/>
        </w:rPr>
      </w:pPr>
      <w:r w:rsidRPr="00470FF3">
        <w:rPr>
          <w:sz w:val="16"/>
        </w:rPr>
        <w:t xml:space="preserve">BALANCE OF FORCES </w:t>
      </w:r>
    </w:p>
    <w:p w14:paraId="65AB1B7D" w14:textId="77777777" w:rsidR="00C802AA" w:rsidRPr="00470FF3" w:rsidRDefault="00C802AA" w:rsidP="00C802AA">
      <w:pPr>
        <w:rPr>
          <w:sz w:val="16"/>
        </w:rPr>
      </w:pPr>
      <w:r w:rsidRPr="00470FF3">
        <w:rPr>
          <w:sz w:val="16"/>
        </w:rPr>
        <w:t xml:space="preserve">If </w:t>
      </w:r>
      <w:r w:rsidRPr="001D3E5A">
        <w:rPr>
          <w:rStyle w:val="StyleUnderline"/>
        </w:rPr>
        <w:t>fears</w:t>
      </w:r>
      <w:r w:rsidRPr="00470FF3">
        <w:rPr>
          <w:sz w:val="16"/>
        </w:rPr>
        <w:t xml:space="preserve"> of an icebreaker gap stem in part from an exaggeration </w:t>
      </w:r>
      <w:r w:rsidRPr="001D3E5A">
        <w:rPr>
          <w:rStyle w:val="StyleUnderline"/>
        </w:rPr>
        <w:t xml:space="preserve">of Russian </w:t>
      </w:r>
      <w:r w:rsidRPr="00105F74">
        <w:rPr>
          <w:rStyle w:val="StyleUnderline"/>
          <w:highlight w:val="cyan"/>
        </w:rPr>
        <w:t>capabilities</w:t>
      </w:r>
      <w:r w:rsidRPr="00470FF3">
        <w:rPr>
          <w:sz w:val="16"/>
        </w:rPr>
        <w:t xml:space="preserve">, they </w:t>
      </w:r>
      <w:r w:rsidRPr="001D3E5A">
        <w:rPr>
          <w:rStyle w:val="StyleUnderline"/>
        </w:rPr>
        <w:t xml:space="preserve">also reflect a failure to evaluate such capabilities in </w:t>
      </w:r>
      <w:r w:rsidRPr="00F56974">
        <w:rPr>
          <w:rStyle w:val="Emphasis"/>
        </w:rPr>
        <w:t>relation</w:t>
      </w:r>
      <w:r w:rsidRPr="001D3E5A">
        <w:rPr>
          <w:rStyle w:val="StyleUnderline"/>
        </w:rPr>
        <w:t xml:space="preserve"> to U.S. and allied forces. The mere number of Russian ships or planes </w:t>
      </w:r>
      <w:r w:rsidRPr="00105F74">
        <w:rPr>
          <w:rStyle w:val="Emphasis"/>
          <w:highlight w:val="cyan"/>
        </w:rPr>
        <w:t>means little</w:t>
      </w:r>
      <w:r w:rsidRPr="00F56974">
        <w:rPr>
          <w:rStyle w:val="Emphasis"/>
        </w:rPr>
        <w:t xml:space="preserve"> in isolation</w:t>
      </w:r>
      <w:r w:rsidRPr="001D3E5A">
        <w:rPr>
          <w:rStyle w:val="StyleUnderline"/>
        </w:rPr>
        <w:t xml:space="preserve">. What counts is how those forces </w:t>
      </w:r>
      <w:r w:rsidRPr="00F56974">
        <w:rPr>
          <w:rStyle w:val="Emphasis"/>
        </w:rPr>
        <w:t>stack up</w:t>
      </w:r>
      <w:r w:rsidRPr="001D3E5A">
        <w:rPr>
          <w:rStyle w:val="StyleUnderline"/>
        </w:rPr>
        <w:t xml:space="preserve"> against their potential opponents</w:t>
      </w:r>
      <w:r w:rsidRPr="00470FF3">
        <w:rPr>
          <w:sz w:val="16"/>
        </w:rPr>
        <w:t xml:space="preserve">. Throughout the Cold War, </w:t>
      </w:r>
      <w:r w:rsidRPr="00105F74">
        <w:rPr>
          <w:rStyle w:val="StyleUnderline"/>
          <w:highlight w:val="cyan"/>
        </w:rPr>
        <w:t>U.S. assessments</w:t>
      </w:r>
      <w:r w:rsidRPr="001D3E5A">
        <w:rPr>
          <w:rStyle w:val="StyleUnderline"/>
        </w:rPr>
        <w:t xml:space="preserve"> not only </w:t>
      </w:r>
      <w:r w:rsidRPr="00105F74">
        <w:rPr>
          <w:rStyle w:val="Emphasis"/>
          <w:highlight w:val="cyan"/>
        </w:rPr>
        <w:t>exaggerated the</w:t>
      </w:r>
      <w:r w:rsidRPr="00F56974">
        <w:rPr>
          <w:rStyle w:val="Emphasis"/>
        </w:rPr>
        <w:t xml:space="preserve"> total </w:t>
      </w:r>
      <w:r w:rsidRPr="00105F74">
        <w:rPr>
          <w:rStyle w:val="Emphasis"/>
          <w:highlight w:val="cyan"/>
        </w:rPr>
        <w:t>number</w:t>
      </w:r>
      <w:r w:rsidRPr="00470FF3">
        <w:rPr>
          <w:sz w:val="16"/>
        </w:rPr>
        <w:t xml:space="preserve"> of Soviet bombers and missiles </w:t>
      </w:r>
      <w:r w:rsidRPr="0055552F">
        <w:rPr>
          <w:rStyle w:val="StyleUnderline"/>
        </w:rPr>
        <w:t>but</w:t>
      </w:r>
      <w:r w:rsidRPr="001D3E5A">
        <w:rPr>
          <w:rStyle w:val="StyleUnderline"/>
        </w:rPr>
        <w:t xml:space="preserve"> </w:t>
      </w:r>
      <w:r w:rsidRPr="00105F74">
        <w:rPr>
          <w:rStyle w:val="StyleUnderline"/>
          <w:highlight w:val="cyan"/>
        </w:rPr>
        <w:t>also</w:t>
      </w:r>
      <w:r w:rsidRPr="001D3E5A">
        <w:rPr>
          <w:rStyle w:val="StyleUnderline"/>
        </w:rPr>
        <w:t xml:space="preserve"> often </w:t>
      </w:r>
      <w:r w:rsidRPr="00105F74">
        <w:rPr>
          <w:rStyle w:val="Emphasis"/>
          <w:highlight w:val="cyan"/>
        </w:rPr>
        <w:t>ignored</w:t>
      </w:r>
      <w:r w:rsidRPr="0055552F">
        <w:rPr>
          <w:rStyle w:val="StyleUnderline"/>
        </w:rPr>
        <w:t xml:space="preserve"> the</w:t>
      </w:r>
      <w:r w:rsidRPr="001D3E5A">
        <w:rPr>
          <w:rStyle w:val="StyleUnderline"/>
        </w:rPr>
        <w:t xml:space="preserve"> United States’ </w:t>
      </w:r>
      <w:r w:rsidRPr="00105F74">
        <w:rPr>
          <w:rStyle w:val="StyleUnderline"/>
          <w:highlight w:val="cyan"/>
        </w:rPr>
        <w:t>countervailing forces—which were</w:t>
      </w:r>
      <w:r w:rsidRPr="001D3E5A">
        <w:rPr>
          <w:rStyle w:val="StyleUnderline"/>
        </w:rPr>
        <w:t xml:space="preserve"> nearly always </w:t>
      </w:r>
      <w:r w:rsidRPr="00105F74">
        <w:rPr>
          <w:rStyle w:val="Emphasis"/>
          <w:highlight w:val="cyan"/>
        </w:rPr>
        <w:t>more</w:t>
      </w:r>
      <w:r w:rsidRPr="00F56974">
        <w:rPr>
          <w:rStyle w:val="Emphasis"/>
        </w:rPr>
        <w:t xml:space="preserve"> accurate</w:t>
      </w:r>
      <w:r w:rsidRPr="001D3E5A">
        <w:rPr>
          <w:rStyle w:val="StyleUnderline"/>
        </w:rPr>
        <w:t xml:space="preserve">, </w:t>
      </w:r>
      <w:r w:rsidRPr="00F56974">
        <w:rPr>
          <w:rStyle w:val="Emphasis"/>
        </w:rPr>
        <w:t>reliable</w:t>
      </w:r>
      <w:r w:rsidRPr="001D3E5A">
        <w:rPr>
          <w:rStyle w:val="StyleUnderline"/>
        </w:rPr>
        <w:t xml:space="preserve">, and </w:t>
      </w:r>
      <w:r w:rsidRPr="00F56974">
        <w:rPr>
          <w:rStyle w:val="Emphasis"/>
        </w:rPr>
        <w:t xml:space="preserve">technologically </w:t>
      </w:r>
      <w:r w:rsidRPr="00105F74">
        <w:rPr>
          <w:rStyle w:val="Emphasis"/>
          <w:highlight w:val="cyan"/>
        </w:rPr>
        <w:t>advanced</w:t>
      </w:r>
      <w:r w:rsidRPr="001D3E5A">
        <w:rPr>
          <w:rStyle w:val="StyleUnderline"/>
        </w:rPr>
        <w:t xml:space="preserve">. In today’s Arctic, alarmists highlight </w:t>
      </w:r>
      <w:r w:rsidRPr="00105F74">
        <w:rPr>
          <w:rStyle w:val="StyleUnderline"/>
          <w:highlight w:val="cyan"/>
        </w:rPr>
        <w:t>Russia’</w:t>
      </w:r>
      <w:r w:rsidRPr="001D3E5A">
        <w:rPr>
          <w:rStyle w:val="StyleUnderline"/>
        </w:rPr>
        <w:t xml:space="preserve">s assets while </w:t>
      </w:r>
      <w:r w:rsidRPr="00F56974">
        <w:rPr>
          <w:rStyle w:val="Emphasis"/>
        </w:rPr>
        <w:t>omitting similar scrutiny</w:t>
      </w:r>
      <w:r w:rsidRPr="001D3E5A">
        <w:rPr>
          <w:rStyle w:val="StyleUnderline"/>
        </w:rPr>
        <w:t xml:space="preserve"> of U.S. and NATO forces</w:t>
      </w:r>
      <w:r w:rsidRPr="00470FF3">
        <w:rPr>
          <w:sz w:val="16"/>
        </w:rPr>
        <w:t xml:space="preserve">. For example, alarmists note that Russia’s Arctic-based Northern Fleet is its navy’s largest. But </w:t>
      </w:r>
      <w:r w:rsidRPr="001D3E5A">
        <w:rPr>
          <w:rStyle w:val="StyleUnderline"/>
        </w:rPr>
        <w:t xml:space="preserve">the entire Northern </w:t>
      </w:r>
      <w:r w:rsidRPr="00105F74">
        <w:rPr>
          <w:rStyle w:val="StyleUnderline"/>
          <w:highlight w:val="cyan"/>
        </w:rPr>
        <w:t>Fleet</w:t>
      </w:r>
      <w:r w:rsidRPr="001D3E5A">
        <w:rPr>
          <w:rStyle w:val="StyleUnderline"/>
        </w:rPr>
        <w:t xml:space="preserve"> still </w:t>
      </w:r>
      <w:r w:rsidRPr="00105F74">
        <w:rPr>
          <w:rStyle w:val="StyleUnderline"/>
          <w:highlight w:val="cyan"/>
        </w:rPr>
        <w:t xml:space="preserve">has </w:t>
      </w:r>
      <w:r w:rsidRPr="00105F74">
        <w:rPr>
          <w:rStyle w:val="Emphasis"/>
          <w:highlight w:val="cyan"/>
        </w:rPr>
        <w:t>fewer than 40</w:t>
      </w:r>
      <w:r w:rsidRPr="00F56974">
        <w:rPr>
          <w:rStyle w:val="StyleUnderline"/>
        </w:rPr>
        <w:t xml:space="preserve"> surface ships—</w:t>
      </w:r>
      <w:r w:rsidRPr="001D3E5A">
        <w:rPr>
          <w:rStyle w:val="StyleUnderline"/>
        </w:rPr>
        <w:t>half of which date to the Cold War</w:t>
      </w:r>
      <w:r w:rsidRPr="00470FF3">
        <w:rPr>
          <w:sz w:val="16"/>
        </w:rPr>
        <w:t xml:space="preserve">. Now, </w:t>
      </w:r>
      <w:r w:rsidRPr="001D3E5A">
        <w:rPr>
          <w:rStyle w:val="StyleUnderline"/>
        </w:rPr>
        <w:t xml:space="preserve">subtract smaller coastal-patrol craft and what remains are </w:t>
      </w:r>
      <w:r w:rsidRPr="00F56974">
        <w:rPr>
          <w:rStyle w:val="Emphasis"/>
        </w:rPr>
        <w:t>barely a dozen</w:t>
      </w:r>
      <w:r w:rsidRPr="001D3E5A">
        <w:rPr>
          <w:rStyle w:val="StyleUnderline"/>
        </w:rPr>
        <w:t xml:space="preserve"> major combatants. A </w:t>
      </w:r>
      <w:r w:rsidRPr="00F56974">
        <w:rPr>
          <w:rStyle w:val="Emphasis"/>
        </w:rPr>
        <w:t>host of problems</w:t>
      </w:r>
      <w:r w:rsidRPr="001D3E5A">
        <w:rPr>
          <w:rStyle w:val="StyleUnderline"/>
        </w:rPr>
        <w:t xml:space="preserve"> from faulty turbines to obsolete air-defense systems have delayed newer Russian ships from entering service. The same problems plague Russia’s submarine fleet, which is </w:t>
      </w:r>
      <w:r w:rsidRPr="00F56974">
        <w:rPr>
          <w:rStyle w:val="Emphasis"/>
        </w:rPr>
        <w:t>consistently outclassed</w:t>
      </w:r>
      <w:r w:rsidRPr="001D3E5A">
        <w:rPr>
          <w:rStyle w:val="StyleUnderline"/>
        </w:rPr>
        <w:t xml:space="preserve"> by the U.S. Navy’s modern</w:t>
      </w:r>
      <w:r w:rsidRPr="00470FF3">
        <w:rPr>
          <w:sz w:val="16"/>
        </w:rPr>
        <w:t xml:space="preserve"> torpedo and cruise-missile-firing attack </w:t>
      </w:r>
      <w:r w:rsidRPr="001D3E5A">
        <w:rPr>
          <w:rStyle w:val="StyleUnderline"/>
        </w:rPr>
        <w:t>submarines</w:t>
      </w:r>
      <w:r w:rsidRPr="00470FF3">
        <w:rPr>
          <w:sz w:val="16"/>
        </w:rPr>
        <w:t>.</w:t>
      </w:r>
    </w:p>
    <w:p w14:paraId="704A6931" w14:textId="77777777" w:rsidR="00C802AA" w:rsidRPr="00470FF3" w:rsidRDefault="00C802AA" w:rsidP="00C802AA">
      <w:pPr>
        <w:rPr>
          <w:sz w:val="16"/>
        </w:rPr>
      </w:pPr>
      <w:r w:rsidRPr="00470FF3">
        <w:rPr>
          <w:sz w:val="16"/>
        </w:rPr>
        <w:t xml:space="preserve">By contrast, the recent Trident Juncture exercise brought 65 U.S. and NATO ships to the Arctic and involved the first transit of a U.S. aircraft carrier across the Arctic Circle since 1991. In a crisis, NATO could surge far more naval power to the region, vastly outmatching the Russians. This power includes ballistic missile subs recently adapted to launch cruise missiles and deploy special forces. </w:t>
      </w:r>
      <w:r w:rsidRPr="001D3E5A">
        <w:rPr>
          <w:rStyle w:val="StyleUnderline"/>
        </w:rPr>
        <w:t xml:space="preserve">Despite U.S. fears of Russian submarines infiltrating Scandinavian waters, it is the </w:t>
      </w:r>
      <w:r w:rsidRPr="00F56974">
        <w:rPr>
          <w:rStyle w:val="Emphasis"/>
        </w:rPr>
        <w:t>U</w:t>
      </w:r>
      <w:r w:rsidRPr="00F56974">
        <w:rPr>
          <w:sz w:val="16"/>
        </w:rPr>
        <w:t xml:space="preserve">nited </w:t>
      </w:r>
      <w:r w:rsidRPr="00F56974">
        <w:rPr>
          <w:rStyle w:val="Emphasis"/>
        </w:rPr>
        <w:t>S</w:t>
      </w:r>
      <w:r w:rsidRPr="00F56974">
        <w:rPr>
          <w:sz w:val="16"/>
        </w:rPr>
        <w:t xml:space="preserve">tates </w:t>
      </w:r>
      <w:r w:rsidRPr="001D3E5A">
        <w:rPr>
          <w:rStyle w:val="StyleUnderline"/>
        </w:rPr>
        <w:t>that now has greater sub-based land-attack capabilities</w:t>
      </w:r>
      <w:r w:rsidRPr="00470FF3">
        <w:rPr>
          <w:sz w:val="16"/>
        </w:rPr>
        <w:t>.</w:t>
      </w:r>
    </w:p>
    <w:p w14:paraId="71B27462" w14:textId="77777777" w:rsidR="00C802AA" w:rsidRPr="00470FF3" w:rsidRDefault="00C802AA" w:rsidP="00C802AA">
      <w:pPr>
        <w:rPr>
          <w:sz w:val="16"/>
        </w:rPr>
      </w:pPr>
      <w:r w:rsidRPr="001D3E5A">
        <w:rPr>
          <w:rStyle w:val="StyleUnderline"/>
        </w:rPr>
        <w:t xml:space="preserve">A </w:t>
      </w:r>
      <w:r w:rsidRPr="00F56974">
        <w:rPr>
          <w:rStyle w:val="Emphasis"/>
        </w:rPr>
        <w:t>similar mismatch exists</w:t>
      </w:r>
      <w:r w:rsidRPr="001D3E5A">
        <w:rPr>
          <w:rStyle w:val="StyleUnderline"/>
        </w:rPr>
        <w:t xml:space="preserve"> when it comes to Arctic air power. </w:t>
      </w:r>
      <w:r w:rsidRPr="0055552F">
        <w:rPr>
          <w:rStyle w:val="StyleUnderline"/>
        </w:rPr>
        <w:t>Alarmists hype the threat posed by</w:t>
      </w:r>
      <w:r w:rsidRPr="0055552F">
        <w:rPr>
          <w:sz w:val="16"/>
        </w:rPr>
        <w:t xml:space="preserve"> some dozen </w:t>
      </w:r>
      <w:r w:rsidRPr="00105F74">
        <w:rPr>
          <w:rStyle w:val="StyleUnderline"/>
          <w:highlight w:val="cyan"/>
        </w:rPr>
        <w:t>“</w:t>
      </w:r>
      <w:r w:rsidRPr="00105F74">
        <w:rPr>
          <w:rStyle w:val="Emphasis"/>
          <w:highlight w:val="cyan"/>
        </w:rPr>
        <w:t>airbases</w:t>
      </w:r>
      <w:r w:rsidRPr="00105F74">
        <w:rPr>
          <w:rStyle w:val="StyleUnderline"/>
          <w:highlight w:val="cyan"/>
        </w:rPr>
        <w:t>”</w:t>
      </w:r>
      <w:r w:rsidRPr="0055552F">
        <w:rPr>
          <w:sz w:val="16"/>
        </w:rPr>
        <w:t xml:space="preserve"> that Russia has built or reopened after 20 years of abandonment. </w:t>
      </w:r>
      <w:r w:rsidRPr="0055552F">
        <w:rPr>
          <w:rStyle w:val="StyleUnderline"/>
        </w:rPr>
        <w:t xml:space="preserve">But these outposts are better described as </w:t>
      </w:r>
      <w:r w:rsidRPr="0055552F">
        <w:rPr>
          <w:rStyle w:val="Emphasis"/>
        </w:rPr>
        <w:t>airstrips</w:t>
      </w:r>
      <w:r w:rsidRPr="0055552F">
        <w:rPr>
          <w:sz w:val="16"/>
        </w:rPr>
        <w:t xml:space="preserve">. Manned by small crews, </w:t>
      </w:r>
      <w:r w:rsidRPr="0055552F">
        <w:rPr>
          <w:rStyle w:val="StyleUnderline"/>
        </w:rPr>
        <w:t>none of them is capable of hosting</w:t>
      </w:r>
      <w:r w:rsidRPr="001D3E5A">
        <w:rPr>
          <w:rStyle w:val="StyleUnderline"/>
        </w:rPr>
        <w:t xml:space="preserve"> </w:t>
      </w:r>
      <w:r w:rsidRPr="00F56974">
        <w:rPr>
          <w:rStyle w:val="Emphasis"/>
        </w:rPr>
        <w:t>even a single squadron</w:t>
      </w:r>
      <w:r w:rsidRPr="001D3E5A">
        <w:rPr>
          <w:rStyle w:val="StyleUnderline"/>
        </w:rPr>
        <w:t xml:space="preserve"> of fighter jets</w:t>
      </w:r>
      <w:r w:rsidRPr="00470FF3">
        <w:rPr>
          <w:sz w:val="16"/>
        </w:rPr>
        <w:t xml:space="preserve">. Instead, </w:t>
      </w:r>
      <w:r w:rsidRPr="001D3E5A">
        <w:rPr>
          <w:rStyle w:val="StyleUnderline"/>
        </w:rPr>
        <w:t xml:space="preserve">they mainly support antiair and </w:t>
      </w:r>
      <w:r w:rsidRPr="001D3E5A">
        <w:rPr>
          <w:rStyle w:val="StyleUnderline"/>
        </w:rPr>
        <w:lastRenderedPageBreak/>
        <w:t xml:space="preserve">antiship batteries—early-warning radars and short-range missiles designed to </w:t>
      </w:r>
      <w:r w:rsidRPr="00105F74">
        <w:rPr>
          <w:rStyle w:val="Emphasis"/>
          <w:highlight w:val="cyan"/>
        </w:rPr>
        <w:t>defend</w:t>
      </w:r>
      <w:r w:rsidRPr="001D3E5A">
        <w:rPr>
          <w:rStyle w:val="StyleUnderline"/>
        </w:rPr>
        <w:t xml:space="preserve"> approaches to </w:t>
      </w:r>
      <w:r w:rsidRPr="00105F74">
        <w:rPr>
          <w:rStyle w:val="StyleUnderline"/>
          <w:highlight w:val="cyan"/>
        </w:rPr>
        <w:t>Russian territory</w:t>
      </w:r>
      <w:r w:rsidRPr="001D3E5A">
        <w:rPr>
          <w:rStyle w:val="StyleUnderline"/>
        </w:rPr>
        <w:t xml:space="preserve">. Russian fighter </w:t>
      </w:r>
      <w:r w:rsidRPr="00105F74">
        <w:rPr>
          <w:rStyle w:val="StyleUnderline"/>
          <w:highlight w:val="cyan"/>
        </w:rPr>
        <w:t>jets</w:t>
      </w:r>
      <w:r w:rsidRPr="00470FF3">
        <w:rPr>
          <w:sz w:val="16"/>
        </w:rPr>
        <w:t xml:space="preserve"> still deploy from the same distant mainland bases that they did 30 years ago and, due to a modest in-air refueling capability, </w:t>
      </w:r>
      <w:r w:rsidRPr="00105F74">
        <w:rPr>
          <w:rStyle w:val="StyleUnderline"/>
          <w:highlight w:val="cyan"/>
        </w:rPr>
        <w:t xml:space="preserve">have a </w:t>
      </w:r>
      <w:r w:rsidRPr="00105F74">
        <w:rPr>
          <w:rStyle w:val="Emphasis"/>
          <w:highlight w:val="cyan"/>
        </w:rPr>
        <w:t>limited</w:t>
      </w:r>
      <w:r w:rsidRPr="00F56974">
        <w:rPr>
          <w:rStyle w:val="Emphasis"/>
        </w:rPr>
        <w:t xml:space="preserve"> combat </w:t>
      </w:r>
      <w:r w:rsidRPr="00105F74">
        <w:rPr>
          <w:rStyle w:val="Emphasis"/>
          <w:highlight w:val="cyan"/>
        </w:rPr>
        <w:t>radius</w:t>
      </w:r>
      <w:r w:rsidRPr="00470FF3">
        <w:rPr>
          <w:sz w:val="16"/>
        </w:rPr>
        <w:t xml:space="preserve">. As a result, </w:t>
      </w:r>
      <w:r w:rsidRPr="001D3E5A">
        <w:rPr>
          <w:rStyle w:val="StyleUnderline"/>
        </w:rPr>
        <w:t xml:space="preserve">the Russian air force offers a </w:t>
      </w:r>
      <w:r w:rsidRPr="00F56974">
        <w:rPr>
          <w:rStyle w:val="Emphasis"/>
        </w:rPr>
        <w:t>formidable defense</w:t>
      </w:r>
      <w:r w:rsidRPr="001D3E5A">
        <w:rPr>
          <w:rStyle w:val="StyleUnderline"/>
        </w:rPr>
        <w:t xml:space="preserve"> against any intruder, but it is neither </w:t>
      </w:r>
      <w:r w:rsidRPr="00F56974">
        <w:rPr>
          <w:rStyle w:val="Emphasis"/>
        </w:rPr>
        <w:t>structured</w:t>
      </w:r>
      <w:r w:rsidRPr="001D3E5A">
        <w:rPr>
          <w:rStyle w:val="StyleUnderline"/>
        </w:rPr>
        <w:t xml:space="preserve"> nor </w:t>
      </w:r>
      <w:r w:rsidRPr="00F56974">
        <w:rPr>
          <w:rStyle w:val="Emphasis"/>
        </w:rPr>
        <w:t>based</w:t>
      </w:r>
      <w:r w:rsidRPr="001D3E5A">
        <w:rPr>
          <w:rStyle w:val="StyleUnderline"/>
        </w:rPr>
        <w:t xml:space="preserve"> for major offensive operations</w:t>
      </w:r>
      <w:r w:rsidRPr="00470FF3">
        <w:rPr>
          <w:sz w:val="16"/>
        </w:rPr>
        <w:t>.</w:t>
      </w:r>
    </w:p>
    <w:p w14:paraId="6627CFE8" w14:textId="77777777" w:rsidR="00C802AA" w:rsidRPr="00470FF3" w:rsidRDefault="00C802AA" w:rsidP="00C802AA">
      <w:pPr>
        <w:rPr>
          <w:sz w:val="16"/>
        </w:rPr>
      </w:pPr>
      <w:r w:rsidRPr="00470FF3">
        <w:rPr>
          <w:sz w:val="16"/>
        </w:rPr>
        <w:t xml:space="preserve">Meanwhile, the United States and NATO can summon several hundred stealth F-22 and F-35 fighters for long-range Arctic missions. </w:t>
      </w:r>
      <w:r w:rsidRPr="00105F74">
        <w:rPr>
          <w:rStyle w:val="StyleUnderline"/>
          <w:highlight w:val="cyan"/>
        </w:rPr>
        <w:t>Russia</w:t>
      </w:r>
      <w:r w:rsidRPr="00470FF3">
        <w:rPr>
          <w:sz w:val="16"/>
        </w:rPr>
        <w:t xml:space="preserve">, for its part, </w:t>
      </w:r>
      <w:r w:rsidRPr="001D3E5A">
        <w:rPr>
          <w:rStyle w:val="StyleUnderline"/>
        </w:rPr>
        <w:t xml:space="preserve">still </w:t>
      </w:r>
      <w:r w:rsidRPr="00105F74">
        <w:rPr>
          <w:rStyle w:val="StyleUnderline"/>
          <w:highlight w:val="cyan"/>
        </w:rPr>
        <w:t xml:space="preserve">has </w:t>
      </w:r>
      <w:r w:rsidRPr="00105F74">
        <w:rPr>
          <w:rStyle w:val="Emphasis"/>
          <w:highlight w:val="cyan"/>
        </w:rPr>
        <w:t>no</w:t>
      </w:r>
      <w:r w:rsidRPr="00F56974">
        <w:rPr>
          <w:rStyle w:val="Emphasis"/>
        </w:rPr>
        <w:t xml:space="preserve"> stealth fighters</w:t>
      </w:r>
      <w:r w:rsidRPr="001D3E5A">
        <w:rPr>
          <w:rStyle w:val="StyleUnderline"/>
        </w:rPr>
        <w:t xml:space="preserve"> with similar </w:t>
      </w:r>
      <w:r w:rsidRPr="00105F74">
        <w:rPr>
          <w:rStyle w:val="StyleUnderline"/>
          <w:highlight w:val="cyan"/>
        </w:rPr>
        <w:t>ability to penetrate air defenses</w:t>
      </w:r>
      <w:r w:rsidRPr="001D3E5A">
        <w:rPr>
          <w:rStyle w:val="StyleUnderline"/>
        </w:rPr>
        <w:t xml:space="preserve">. Both in the air and at sea, it is the United States and its </w:t>
      </w:r>
      <w:r w:rsidRPr="00105F74">
        <w:rPr>
          <w:rStyle w:val="StyleUnderline"/>
          <w:highlight w:val="cyan"/>
        </w:rPr>
        <w:t>allies</w:t>
      </w:r>
      <w:r w:rsidRPr="001D3E5A">
        <w:rPr>
          <w:rStyle w:val="StyleUnderline"/>
        </w:rPr>
        <w:t xml:space="preserve"> that </w:t>
      </w:r>
      <w:r w:rsidRPr="00105F74">
        <w:rPr>
          <w:rStyle w:val="StyleUnderline"/>
          <w:highlight w:val="cyan"/>
        </w:rPr>
        <w:t>possess</w:t>
      </w:r>
      <w:r w:rsidRPr="001D3E5A">
        <w:rPr>
          <w:rStyle w:val="StyleUnderline"/>
        </w:rPr>
        <w:t xml:space="preserve"> the </w:t>
      </w:r>
      <w:r w:rsidRPr="00105F74">
        <w:rPr>
          <w:rStyle w:val="Emphasis"/>
          <w:highlight w:val="cyan"/>
        </w:rPr>
        <w:t>greater Arctic power-projection</w:t>
      </w:r>
      <w:r w:rsidRPr="00F56974">
        <w:rPr>
          <w:rStyle w:val="Emphasis"/>
        </w:rPr>
        <w:t xml:space="preserve"> capability</w:t>
      </w:r>
      <w:r w:rsidRPr="00470FF3">
        <w:rPr>
          <w:sz w:val="16"/>
        </w:rPr>
        <w:t>.</w:t>
      </w:r>
    </w:p>
    <w:p w14:paraId="205FDE4F" w14:textId="77777777" w:rsidR="00C802AA" w:rsidRPr="00470FF3" w:rsidRDefault="00C802AA" w:rsidP="00C802AA">
      <w:pPr>
        <w:rPr>
          <w:sz w:val="16"/>
        </w:rPr>
      </w:pPr>
      <w:r w:rsidRPr="00470FF3">
        <w:rPr>
          <w:sz w:val="16"/>
        </w:rPr>
        <w:t>STRATEGIC CONTEXT</w:t>
      </w:r>
    </w:p>
    <w:p w14:paraId="18E04D2D" w14:textId="77777777" w:rsidR="00C802AA" w:rsidRPr="00470FF3" w:rsidRDefault="00C802AA" w:rsidP="00C802AA">
      <w:pPr>
        <w:rPr>
          <w:sz w:val="16"/>
        </w:rPr>
      </w:pPr>
      <w:r w:rsidRPr="001D3E5A">
        <w:rPr>
          <w:rStyle w:val="StyleUnderline"/>
        </w:rPr>
        <w:t xml:space="preserve">Cold War era </w:t>
      </w:r>
      <w:r w:rsidRPr="00105F74">
        <w:rPr>
          <w:rStyle w:val="StyleUnderline"/>
          <w:highlight w:val="cyan"/>
        </w:rPr>
        <w:t>threat inflation was driven by</w:t>
      </w:r>
      <w:r w:rsidRPr="001D3E5A">
        <w:rPr>
          <w:rStyle w:val="StyleUnderline"/>
        </w:rPr>
        <w:t xml:space="preserve"> a </w:t>
      </w:r>
      <w:r w:rsidRPr="00105F74">
        <w:rPr>
          <w:rStyle w:val="StyleUnderline"/>
          <w:highlight w:val="cyan"/>
        </w:rPr>
        <w:t>belief in a</w:t>
      </w:r>
      <w:r w:rsidRPr="001D3E5A">
        <w:rPr>
          <w:rStyle w:val="StyleUnderline"/>
        </w:rPr>
        <w:t xml:space="preserve"> </w:t>
      </w:r>
      <w:r w:rsidRPr="00F56974">
        <w:rPr>
          <w:rStyle w:val="Emphasis"/>
        </w:rPr>
        <w:t xml:space="preserve">relentless </w:t>
      </w:r>
      <w:r w:rsidRPr="00105F74">
        <w:rPr>
          <w:rStyle w:val="Emphasis"/>
          <w:highlight w:val="cyan"/>
        </w:rPr>
        <w:t>Kremlin</w:t>
      </w:r>
      <w:r w:rsidRPr="00F56974">
        <w:rPr>
          <w:rStyle w:val="Emphasis"/>
        </w:rPr>
        <w:t xml:space="preserve"> strategy for world </w:t>
      </w:r>
      <w:r w:rsidRPr="00105F74">
        <w:rPr>
          <w:rStyle w:val="Emphasis"/>
          <w:highlight w:val="cyan"/>
        </w:rPr>
        <w:t>domination</w:t>
      </w:r>
      <w:r w:rsidRPr="00105F74">
        <w:rPr>
          <w:rStyle w:val="StyleUnderline"/>
          <w:highlight w:val="cyan"/>
        </w:rPr>
        <w:t>. The U</w:t>
      </w:r>
      <w:r w:rsidRPr="001D3E5A">
        <w:rPr>
          <w:rStyle w:val="StyleUnderline"/>
        </w:rPr>
        <w:t xml:space="preserve">nited </w:t>
      </w:r>
      <w:r w:rsidRPr="00105F74">
        <w:rPr>
          <w:rStyle w:val="StyleUnderline"/>
          <w:highlight w:val="cyan"/>
        </w:rPr>
        <w:t>S</w:t>
      </w:r>
      <w:r w:rsidRPr="001D3E5A">
        <w:rPr>
          <w:rStyle w:val="StyleUnderline"/>
        </w:rPr>
        <w:t xml:space="preserve">tates </w:t>
      </w:r>
      <w:r w:rsidRPr="00105F74">
        <w:rPr>
          <w:rStyle w:val="Emphasis"/>
          <w:highlight w:val="cyan"/>
        </w:rPr>
        <w:t>discounted evidence</w:t>
      </w:r>
      <w:r w:rsidRPr="00105F74">
        <w:rPr>
          <w:rStyle w:val="StyleUnderline"/>
          <w:highlight w:val="cyan"/>
        </w:rPr>
        <w:t xml:space="preserve"> tha</w:t>
      </w:r>
      <w:r w:rsidRPr="001D3E5A">
        <w:rPr>
          <w:rStyle w:val="StyleUnderline"/>
        </w:rPr>
        <w:t>t</w:t>
      </w:r>
      <w:r w:rsidRPr="00470FF3">
        <w:rPr>
          <w:sz w:val="16"/>
        </w:rPr>
        <w:t xml:space="preserve"> by the 1970s, </w:t>
      </w:r>
      <w:r w:rsidRPr="001D3E5A">
        <w:rPr>
          <w:rStyle w:val="StyleUnderline"/>
        </w:rPr>
        <w:t xml:space="preserve">the Soviet </w:t>
      </w:r>
      <w:r w:rsidRPr="00105F74">
        <w:rPr>
          <w:rStyle w:val="StyleUnderline"/>
          <w:highlight w:val="cyan"/>
        </w:rPr>
        <w:t>leadership had grown</w:t>
      </w:r>
      <w:r w:rsidRPr="001D3E5A">
        <w:rPr>
          <w:rStyle w:val="StyleUnderline"/>
        </w:rPr>
        <w:t xml:space="preserve"> </w:t>
      </w:r>
      <w:r w:rsidRPr="00F56974">
        <w:rPr>
          <w:rStyle w:val="Emphasis"/>
        </w:rPr>
        <w:t xml:space="preserve">deeply </w:t>
      </w:r>
      <w:r w:rsidRPr="00105F74">
        <w:rPr>
          <w:rStyle w:val="Emphasis"/>
          <w:highlight w:val="cyan"/>
        </w:rPr>
        <w:t>conservative</w:t>
      </w:r>
      <w:r w:rsidRPr="001D3E5A">
        <w:rPr>
          <w:rStyle w:val="StyleUnderline"/>
        </w:rPr>
        <w:t xml:space="preserve">—afraid of U.S. military and technological might, seeking </w:t>
      </w:r>
      <w:r w:rsidRPr="00F56974">
        <w:rPr>
          <w:rStyle w:val="Emphasis"/>
        </w:rPr>
        <w:t>not to advance</w:t>
      </w:r>
      <w:r w:rsidRPr="001D3E5A">
        <w:rPr>
          <w:rStyle w:val="StyleUnderline"/>
        </w:rPr>
        <w:t xml:space="preserve"> but merely to </w:t>
      </w:r>
      <w:r w:rsidRPr="00F56974">
        <w:rPr>
          <w:rStyle w:val="Emphasis"/>
        </w:rPr>
        <w:t>shore up</w:t>
      </w:r>
      <w:r w:rsidRPr="001D3E5A">
        <w:rPr>
          <w:rStyle w:val="StyleUnderline"/>
        </w:rPr>
        <w:t xml:space="preserve"> its tottering global positions—in favor of </w:t>
      </w:r>
      <w:r w:rsidRPr="00F56974">
        <w:rPr>
          <w:rStyle w:val="Emphasis"/>
        </w:rPr>
        <w:t>dire assessments</w:t>
      </w:r>
      <w:r w:rsidRPr="001D3E5A">
        <w:rPr>
          <w:rStyle w:val="StyleUnderline"/>
        </w:rPr>
        <w:t xml:space="preserve"> of Soviet readiness to launch a major war</w:t>
      </w:r>
      <w:r w:rsidRPr="00470FF3">
        <w:rPr>
          <w:sz w:val="16"/>
        </w:rPr>
        <w:t xml:space="preserve">. Today, </w:t>
      </w:r>
      <w:r w:rsidRPr="001D3E5A">
        <w:rPr>
          <w:rStyle w:val="StyleUnderline"/>
        </w:rPr>
        <w:t>the belief in</w:t>
      </w:r>
      <w:r w:rsidRPr="00470FF3">
        <w:rPr>
          <w:sz w:val="16"/>
        </w:rPr>
        <w:t xml:space="preserve"> Russian President Vladimir </w:t>
      </w:r>
      <w:r w:rsidRPr="00F56974">
        <w:rPr>
          <w:rStyle w:val="Emphasis"/>
        </w:rPr>
        <w:t>Putin’s unrelenting hostility</w:t>
      </w:r>
      <w:r w:rsidRPr="001D3E5A">
        <w:rPr>
          <w:rStyle w:val="StyleUnderline"/>
        </w:rPr>
        <w:t xml:space="preserve"> fuels an </w:t>
      </w:r>
      <w:r w:rsidRPr="00F56974">
        <w:rPr>
          <w:rStyle w:val="Emphasis"/>
        </w:rPr>
        <w:t>exaggeration</w:t>
      </w:r>
      <w:r w:rsidRPr="001D3E5A">
        <w:rPr>
          <w:rStyle w:val="StyleUnderline"/>
        </w:rPr>
        <w:t xml:space="preserve"> of Russia’s strength and aggressive design</w:t>
      </w:r>
      <w:r w:rsidRPr="00470FF3">
        <w:rPr>
          <w:sz w:val="16"/>
        </w:rPr>
        <w:t>.</w:t>
      </w:r>
    </w:p>
    <w:p w14:paraId="6FFD6DF8" w14:textId="77777777" w:rsidR="00C802AA" w:rsidRPr="00470FF3" w:rsidRDefault="00C802AA" w:rsidP="00C802AA">
      <w:pPr>
        <w:rPr>
          <w:sz w:val="16"/>
        </w:rPr>
      </w:pPr>
      <w:r w:rsidRPr="001D3E5A">
        <w:rPr>
          <w:rStyle w:val="StyleUnderline"/>
        </w:rPr>
        <w:t xml:space="preserve">Alarmists </w:t>
      </w:r>
      <w:r w:rsidRPr="00F56974">
        <w:rPr>
          <w:rStyle w:val="Emphasis"/>
        </w:rPr>
        <w:t>consistently shade facts</w:t>
      </w:r>
      <w:r w:rsidRPr="001D3E5A">
        <w:rPr>
          <w:rStyle w:val="StyleUnderline"/>
        </w:rPr>
        <w:t xml:space="preserve"> to fit this narrative: Russian bombers intercepted by NATO fighters</w:t>
      </w:r>
      <w:r w:rsidRPr="00470FF3">
        <w:rPr>
          <w:sz w:val="16"/>
        </w:rPr>
        <w:t xml:space="preserve"> near Alaskan or Norwegian airspace </w:t>
      </w:r>
      <w:r w:rsidRPr="001D3E5A">
        <w:rPr>
          <w:rStyle w:val="StyleUnderline"/>
        </w:rPr>
        <w:t xml:space="preserve">are practicing </w:t>
      </w:r>
      <w:r w:rsidRPr="00F56974">
        <w:rPr>
          <w:rStyle w:val="Emphasis"/>
        </w:rPr>
        <w:t>bombing runs</w:t>
      </w:r>
      <w:r w:rsidRPr="001D3E5A">
        <w:rPr>
          <w:rStyle w:val="StyleUnderline"/>
        </w:rPr>
        <w:t>, while U.S. bombers intercepted by Russian fighters</w:t>
      </w:r>
      <w:r w:rsidRPr="00470FF3">
        <w:rPr>
          <w:sz w:val="16"/>
        </w:rPr>
        <w:t xml:space="preserve"> close to Russian airspace in the Baltic or Black Seas </w:t>
      </w:r>
      <w:r w:rsidRPr="001D3E5A">
        <w:rPr>
          <w:rStyle w:val="StyleUnderline"/>
        </w:rPr>
        <w:t>are on “</w:t>
      </w:r>
      <w:r w:rsidRPr="00F56974">
        <w:rPr>
          <w:rStyle w:val="Emphasis"/>
        </w:rPr>
        <w:t>training missions</w:t>
      </w:r>
      <w:r w:rsidRPr="001D3E5A">
        <w:rPr>
          <w:rStyle w:val="StyleUnderline"/>
        </w:rPr>
        <w:t xml:space="preserve">.” Russian amphibious exercises in the Arctic are </w:t>
      </w:r>
      <w:r w:rsidRPr="00F56974">
        <w:rPr>
          <w:rStyle w:val="Emphasis"/>
        </w:rPr>
        <w:t>offensive</w:t>
      </w:r>
      <w:r w:rsidRPr="001D3E5A">
        <w:rPr>
          <w:rStyle w:val="StyleUnderline"/>
        </w:rPr>
        <w:t xml:space="preserve">, but similar U.S.-NATO maneuvers are </w:t>
      </w:r>
      <w:r w:rsidRPr="00F56974">
        <w:rPr>
          <w:rStyle w:val="Emphasis"/>
        </w:rPr>
        <w:t>defensive</w:t>
      </w:r>
      <w:r w:rsidRPr="001D3E5A">
        <w:rPr>
          <w:rStyle w:val="StyleUnderline"/>
        </w:rPr>
        <w:t>. Some even see a Russian attack on the Baltics or Norway—</w:t>
      </w:r>
      <w:r w:rsidRPr="00F56974">
        <w:rPr>
          <w:rStyle w:val="Emphasis"/>
        </w:rPr>
        <w:t>virtually inconceivable</w:t>
      </w:r>
      <w:r w:rsidRPr="001D3E5A">
        <w:rPr>
          <w:rStyle w:val="StyleUnderline"/>
        </w:rPr>
        <w:t>, as it would bring swift</w:t>
      </w:r>
      <w:r w:rsidRPr="00470FF3">
        <w:rPr>
          <w:sz w:val="16"/>
        </w:rPr>
        <w:t xml:space="preserve"> military as well as political and economic </w:t>
      </w:r>
      <w:r w:rsidRPr="001D3E5A">
        <w:rPr>
          <w:rStyle w:val="StyleUnderline"/>
        </w:rPr>
        <w:t>ruin—as</w:t>
      </w:r>
      <w:r w:rsidRPr="00470FF3">
        <w:rPr>
          <w:sz w:val="16"/>
        </w:rPr>
        <w:t xml:space="preserve"> a </w:t>
      </w:r>
      <w:r w:rsidRPr="00F56974">
        <w:rPr>
          <w:rStyle w:val="Emphasis"/>
        </w:rPr>
        <w:t>realistic</w:t>
      </w:r>
      <w:r w:rsidRPr="00470FF3">
        <w:rPr>
          <w:sz w:val="16"/>
        </w:rPr>
        <w:t xml:space="preserve"> possibility. </w:t>
      </w:r>
      <w:r w:rsidRPr="001D3E5A">
        <w:rPr>
          <w:rStyle w:val="StyleUnderline"/>
        </w:rPr>
        <w:t xml:space="preserve">Such </w:t>
      </w:r>
      <w:r w:rsidRPr="00105F74">
        <w:rPr>
          <w:rStyle w:val="StyleUnderline"/>
          <w:highlight w:val="cyan"/>
        </w:rPr>
        <w:t>exaggeration</w:t>
      </w:r>
      <w:r w:rsidRPr="001D3E5A">
        <w:rPr>
          <w:rStyle w:val="StyleUnderline"/>
        </w:rPr>
        <w:t xml:space="preserve"> in turn </w:t>
      </w:r>
      <w:r w:rsidRPr="00105F74">
        <w:rPr>
          <w:rStyle w:val="Emphasis"/>
          <w:highlight w:val="cyan"/>
        </w:rPr>
        <w:t>fuels</w:t>
      </w:r>
      <w:r w:rsidRPr="00F56974">
        <w:rPr>
          <w:rStyle w:val="Emphasis"/>
        </w:rPr>
        <w:t xml:space="preserve"> the cycle</w:t>
      </w:r>
      <w:r w:rsidRPr="001D3E5A">
        <w:rPr>
          <w:rStyle w:val="StyleUnderline"/>
        </w:rPr>
        <w:t xml:space="preserve"> of </w:t>
      </w:r>
      <w:r w:rsidRPr="00105F74">
        <w:rPr>
          <w:rStyle w:val="StyleUnderline"/>
          <w:highlight w:val="cyan"/>
        </w:rPr>
        <w:t>buildup</w:t>
      </w:r>
      <w:r w:rsidRPr="001D3E5A">
        <w:rPr>
          <w:rStyle w:val="StyleUnderline"/>
        </w:rPr>
        <w:t xml:space="preserve"> and counterbuildup</w:t>
      </w:r>
      <w:r w:rsidRPr="00470FF3">
        <w:rPr>
          <w:sz w:val="16"/>
        </w:rPr>
        <w:t>.</w:t>
      </w:r>
    </w:p>
    <w:p w14:paraId="6870ACE4" w14:textId="77777777" w:rsidR="00C802AA" w:rsidRPr="00470FF3" w:rsidRDefault="00C802AA" w:rsidP="00C802AA">
      <w:pPr>
        <w:rPr>
          <w:sz w:val="16"/>
        </w:rPr>
      </w:pPr>
      <w:r w:rsidRPr="00105F74">
        <w:rPr>
          <w:rStyle w:val="StyleUnderline"/>
          <w:highlight w:val="cyan"/>
        </w:rPr>
        <w:t>A</w:t>
      </w:r>
      <w:r w:rsidRPr="001D3E5A">
        <w:rPr>
          <w:rStyle w:val="StyleUnderline"/>
        </w:rPr>
        <w:t xml:space="preserve"> more </w:t>
      </w:r>
      <w:r w:rsidRPr="00105F74">
        <w:rPr>
          <w:rStyle w:val="StyleUnderline"/>
          <w:highlight w:val="cyan"/>
        </w:rPr>
        <w:t>realistic approach</w:t>
      </w:r>
      <w:r w:rsidRPr="00470FF3">
        <w:rPr>
          <w:sz w:val="16"/>
        </w:rPr>
        <w:t xml:space="preserve"> to assessing Russia’s Arctic policy </w:t>
      </w:r>
      <w:r w:rsidRPr="00F56974">
        <w:rPr>
          <w:rStyle w:val="Emphasis"/>
        </w:rPr>
        <w:t>does not ignore</w:t>
      </w:r>
      <w:r w:rsidRPr="001D3E5A">
        <w:rPr>
          <w:rStyle w:val="StyleUnderline"/>
        </w:rPr>
        <w:t xml:space="preserve"> Russia’s recent military buildup but</w:t>
      </w:r>
      <w:r w:rsidRPr="00470FF3">
        <w:rPr>
          <w:sz w:val="16"/>
        </w:rPr>
        <w:t xml:space="preserve"> places it in context. That </w:t>
      </w:r>
      <w:r w:rsidRPr="001D3E5A">
        <w:rPr>
          <w:rStyle w:val="StyleUnderline"/>
        </w:rPr>
        <w:t>means</w:t>
      </w:r>
      <w:r w:rsidRPr="00470FF3">
        <w:rPr>
          <w:sz w:val="16"/>
        </w:rPr>
        <w:t xml:space="preserve">, first of all, </w:t>
      </w:r>
      <w:r w:rsidRPr="001D3E5A">
        <w:rPr>
          <w:rStyle w:val="StyleUnderline"/>
        </w:rPr>
        <w:t xml:space="preserve">acknowledging that the balance of forces still </w:t>
      </w:r>
      <w:r w:rsidRPr="00F56974">
        <w:rPr>
          <w:rStyle w:val="Emphasis"/>
        </w:rPr>
        <w:t>strongly favors</w:t>
      </w:r>
      <w:r w:rsidRPr="001D3E5A">
        <w:rPr>
          <w:rStyle w:val="StyleUnderline"/>
        </w:rPr>
        <w:t xml:space="preserve"> the West. This</w:t>
      </w:r>
      <w:r w:rsidRPr="00470FF3">
        <w:rPr>
          <w:sz w:val="16"/>
        </w:rPr>
        <w:t xml:space="preserve"> approach </w:t>
      </w:r>
      <w:r w:rsidRPr="001D3E5A">
        <w:rPr>
          <w:rStyle w:val="StyleUnderline"/>
        </w:rPr>
        <w:t xml:space="preserve">also </w:t>
      </w:r>
      <w:r w:rsidRPr="00105F74">
        <w:rPr>
          <w:rStyle w:val="StyleUnderline"/>
          <w:highlight w:val="cyan"/>
        </w:rPr>
        <w:t>recognizes</w:t>
      </w:r>
      <w:r w:rsidRPr="001D3E5A">
        <w:rPr>
          <w:rStyle w:val="StyleUnderline"/>
        </w:rPr>
        <w:t xml:space="preserve"> </w:t>
      </w:r>
      <w:r w:rsidRPr="00F56974">
        <w:rPr>
          <w:rStyle w:val="Emphasis"/>
        </w:rPr>
        <w:t xml:space="preserve">25 </w:t>
      </w:r>
      <w:r w:rsidRPr="00105F74">
        <w:rPr>
          <w:rStyle w:val="Emphasis"/>
          <w:highlight w:val="cyan"/>
        </w:rPr>
        <w:t>years of</w:t>
      </w:r>
      <w:r w:rsidRPr="00F56974">
        <w:rPr>
          <w:rStyle w:val="Emphasis"/>
        </w:rPr>
        <w:t xml:space="preserve"> Russian </w:t>
      </w:r>
      <w:r w:rsidRPr="00105F74">
        <w:rPr>
          <w:rStyle w:val="Emphasis"/>
          <w:highlight w:val="cyan"/>
        </w:rPr>
        <w:t>coop</w:t>
      </w:r>
      <w:r w:rsidRPr="00F56974">
        <w:rPr>
          <w:rStyle w:val="Emphasis"/>
        </w:rPr>
        <w:t>eration</w:t>
      </w:r>
      <w:r w:rsidRPr="001D3E5A">
        <w:rPr>
          <w:rStyle w:val="StyleUnderline"/>
        </w:rPr>
        <w:t xml:space="preserve"> in the Arctic, </w:t>
      </w:r>
      <w:r w:rsidRPr="00105F74">
        <w:rPr>
          <w:rStyle w:val="StyleUnderline"/>
          <w:highlight w:val="cyan"/>
        </w:rPr>
        <w:t>including</w:t>
      </w:r>
      <w:r w:rsidRPr="001D3E5A">
        <w:rPr>
          <w:rStyle w:val="StyleUnderline"/>
        </w:rPr>
        <w:t xml:space="preserve"> Moscow’s </w:t>
      </w:r>
      <w:r w:rsidRPr="00105F74">
        <w:rPr>
          <w:rStyle w:val="Emphasis"/>
          <w:highlight w:val="cyan"/>
        </w:rPr>
        <w:t>constructive role</w:t>
      </w:r>
      <w:r w:rsidRPr="00105F74">
        <w:rPr>
          <w:rStyle w:val="StyleUnderline"/>
          <w:highlight w:val="cyan"/>
        </w:rPr>
        <w:t xml:space="preserve"> on the Arctic Council</w:t>
      </w:r>
      <w:r w:rsidRPr="001D3E5A">
        <w:rPr>
          <w:rStyle w:val="StyleUnderline"/>
        </w:rPr>
        <w:t xml:space="preserve"> and </w:t>
      </w:r>
      <w:r w:rsidRPr="00F56974">
        <w:rPr>
          <w:rStyle w:val="Emphasis"/>
        </w:rPr>
        <w:t>fealty</w:t>
      </w:r>
      <w:r w:rsidRPr="001D3E5A">
        <w:rPr>
          <w:rStyle w:val="StyleUnderline"/>
        </w:rPr>
        <w:t xml:space="preserve"> to the principle that territorial disputes can be settled only through the UN Law of the Sea process</w:t>
      </w:r>
      <w:r w:rsidRPr="00470FF3">
        <w:rPr>
          <w:sz w:val="16"/>
        </w:rPr>
        <w:t xml:space="preserve">. (The only Arctic nation that has not acceded to the Law of the Sea is the United States.) Above all, </w:t>
      </w:r>
      <w:r w:rsidRPr="00105F74">
        <w:rPr>
          <w:rStyle w:val="StyleUnderline"/>
          <w:highlight w:val="cyan"/>
        </w:rPr>
        <w:t xml:space="preserve">realists appreciate Russia’s </w:t>
      </w:r>
      <w:r w:rsidRPr="00105F74">
        <w:rPr>
          <w:rStyle w:val="Emphasis"/>
          <w:highlight w:val="cyan"/>
        </w:rPr>
        <w:t>emotional</w:t>
      </w:r>
      <w:r w:rsidRPr="00105F74">
        <w:rPr>
          <w:rStyle w:val="StyleUnderline"/>
          <w:highlight w:val="cyan"/>
        </w:rPr>
        <w:t xml:space="preserve"> and </w:t>
      </w:r>
      <w:r w:rsidRPr="00105F74">
        <w:rPr>
          <w:rStyle w:val="Emphasis"/>
          <w:highlight w:val="cyan"/>
        </w:rPr>
        <w:t>economic stake</w:t>
      </w:r>
      <w:r w:rsidRPr="001D3E5A">
        <w:rPr>
          <w:rStyle w:val="StyleUnderline"/>
        </w:rPr>
        <w:t xml:space="preserve"> as an Arctic nation and understand that bluster aimed at a domestic audience reflects not </w:t>
      </w:r>
      <w:r w:rsidRPr="00F56974">
        <w:rPr>
          <w:rStyle w:val="Emphasis"/>
        </w:rPr>
        <w:t>strength</w:t>
      </w:r>
      <w:r w:rsidRPr="001D3E5A">
        <w:rPr>
          <w:rStyle w:val="StyleUnderline"/>
        </w:rPr>
        <w:t xml:space="preserve"> but </w:t>
      </w:r>
      <w:r w:rsidRPr="00F56974">
        <w:rPr>
          <w:rStyle w:val="Emphasis"/>
        </w:rPr>
        <w:t>insecurity</w:t>
      </w:r>
      <w:r w:rsidRPr="00470FF3">
        <w:rPr>
          <w:sz w:val="16"/>
        </w:rPr>
        <w:t>.</w:t>
      </w:r>
    </w:p>
    <w:p w14:paraId="45A592F3" w14:textId="77777777" w:rsidR="00C802AA" w:rsidRPr="00470FF3" w:rsidRDefault="00C802AA" w:rsidP="00C802AA">
      <w:pPr>
        <w:rPr>
          <w:sz w:val="16"/>
        </w:rPr>
      </w:pPr>
      <w:r w:rsidRPr="00470FF3">
        <w:rPr>
          <w:sz w:val="16"/>
        </w:rPr>
        <w:t>COLD WAR REDUX</w:t>
      </w:r>
    </w:p>
    <w:p w14:paraId="7C03523C" w14:textId="77777777" w:rsidR="00C802AA" w:rsidRPr="00470FF3" w:rsidRDefault="00C802AA" w:rsidP="00C802AA">
      <w:pPr>
        <w:rPr>
          <w:sz w:val="16"/>
        </w:rPr>
      </w:pPr>
      <w:r w:rsidRPr="001D3E5A">
        <w:rPr>
          <w:rStyle w:val="StyleUnderline"/>
        </w:rPr>
        <w:t>Arctic alarmism</w:t>
      </w:r>
      <w:r w:rsidRPr="00470FF3">
        <w:rPr>
          <w:sz w:val="16"/>
        </w:rPr>
        <w:t xml:space="preserve"> began over a decade ago with fears of a Russian “grab” for the North Pole’s undersea riches. Today, that alarm </w:t>
      </w:r>
      <w:r w:rsidRPr="001D3E5A">
        <w:rPr>
          <w:rStyle w:val="StyleUnderline"/>
        </w:rPr>
        <w:t xml:space="preserve">has shifted to fears of Russia’s ability to </w:t>
      </w:r>
      <w:r w:rsidRPr="00F56974">
        <w:rPr>
          <w:rStyle w:val="Emphasis"/>
        </w:rPr>
        <w:t>push NATO out</w:t>
      </w:r>
      <w:r w:rsidRPr="001D3E5A">
        <w:rPr>
          <w:rStyle w:val="StyleUnderline"/>
        </w:rPr>
        <w:t xml:space="preserve"> of the region. </w:t>
      </w:r>
      <w:r w:rsidRPr="00105F74">
        <w:rPr>
          <w:rStyle w:val="StyleUnderline"/>
          <w:highlight w:val="cyan"/>
        </w:rPr>
        <w:t>Russia’s</w:t>
      </w:r>
      <w:r w:rsidRPr="001D3E5A">
        <w:rPr>
          <w:rStyle w:val="StyleUnderline"/>
        </w:rPr>
        <w:t xml:space="preserve"> coastal </w:t>
      </w:r>
      <w:r w:rsidRPr="00105F74">
        <w:rPr>
          <w:rStyle w:val="StyleUnderline"/>
          <w:highlight w:val="cyan"/>
        </w:rPr>
        <w:t>defenses are described</w:t>
      </w:r>
      <w:r w:rsidRPr="00470FF3">
        <w:rPr>
          <w:sz w:val="16"/>
        </w:rPr>
        <w:t xml:space="preserve"> in think tank analyses </w:t>
      </w:r>
      <w:r w:rsidRPr="00105F74">
        <w:rPr>
          <w:rStyle w:val="StyleUnderline"/>
          <w:highlight w:val="cyan"/>
        </w:rPr>
        <w:t>as</w:t>
      </w:r>
      <w:r w:rsidRPr="00470FF3">
        <w:rPr>
          <w:sz w:val="16"/>
        </w:rPr>
        <w:t xml:space="preserve"> “core components of </w:t>
      </w:r>
      <w:r w:rsidRPr="001D3E5A">
        <w:rPr>
          <w:rStyle w:val="StyleUnderline"/>
        </w:rPr>
        <w:t xml:space="preserve">an </w:t>
      </w:r>
      <w:r w:rsidRPr="00105F74">
        <w:rPr>
          <w:rStyle w:val="Emphasis"/>
          <w:highlight w:val="cyan"/>
        </w:rPr>
        <w:t>anti-access/area denial</w:t>
      </w:r>
      <w:r w:rsidRPr="00F56974">
        <w:rPr>
          <w:rStyle w:val="Emphasis"/>
        </w:rPr>
        <w:t xml:space="preserve"> bubble</w:t>
      </w:r>
      <w:r w:rsidRPr="00470FF3">
        <w:rPr>
          <w:sz w:val="16"/>
        </w:rPr>
        <w:t xml:space="preserve">” </w:t>
      </w:r>
      <w:r w:rsidRPr="001D3E5A">
        <w:rPr>
          <w:rStyle w:val="StyleUnderline"/>
        </w:rPr>
        <w:t xml:space="preserve">while their naval deployments pose “a </w:t>
      </w:r>
      <w:r w:rsidRPr="00F56974">
        <w:rPr>
          <w:rStyle w:val="Emphasis"/>
        </w:rPr>
        <w:t>direct challenge</w:t>
      </w:r>
      <w:r w:rsidRPr="001D3E5A">
        <w:rPr>
          <w:rStyle w:val="StyleUnderline"/>
        </w:rPr>
        <w:t xml:space="preserve"> to</w:t>
      </w:r>
      <w:r w:rsidRPr="00470FF3">
        <w:rPr>
          <w:sz w:val="16"/>
        </w:rPr>
        <w:t xml:space="preserve"> transatlantic sea lines of communication that are essential to </w:t>
      </w:r>
      <w:r w:rsidRPr="001D3E5A">
        <w:rPr>
          <w:rStyle w:val="StyleUnderline"/>
        </w:rPr>
        <w:t>Allied reinforcement of Europe</w:t>
      </w:r>
      <w:r w:rsidRPr="00470FF3">
        <w:rPr>
          <w:sz w:val="16"/>
        </w:rPr>
        <w:t xml:space="preserve"> in the event of any major conflict.” </w:t>
      </w:r>
      <w:r w:rsidRPr="001D3E5A">
        <w:rPr>
          <w:rStyle w:val="StyleUnderline"/>
        </w:rPr>
        <w:t xml:space="preserve">This is </w:t>
      </w:r>
      <w:r w:rsidRPr="00F56974">
        <w:rPr>
          <w:rStyle w:val="Emphasis"/>
        </w:rPr>
        <w:t>Cold War–style threat inflation</w:t>
      </w:r>
      <w:r w:rsidRPr="001D3E5A">
        <w:rPr>
          <w:rStyle w:val="StyleUnderline"/>
        </w:rPr>
        <w:t xml:space="preserve">, as </w:t>
      </w:r>
      <w:r w:rsidRPr="00105F74">
        <w:rPr>
          <w:rStyle w:val="StyleUnderline"/>
          <w:highlight w:val="cyan"/>
        </w:rPr>
        <w:t>Russia’s</w:t>
      </w:r>
      <w:r w:rsidRPr="001D3E5A">
        <w:rPr>
          <w:rStyle w:val="StyleUnderline"/>
        </w:rPr>
        <w:t xml:space="preserve"> air-defense radars and </w:t>
      </w:r>
      <w:r w:rsidRPr="00105F74">
        <w:rPr>
          <w:rStyle w:val="StyleUnderline"/>
          <w:highlight w:val="cyan"/>
        </w:rPr>
        <w:t>missiles</w:t>
      </w:r>
      <w:r w:rsidRPr="001D3E5A">
        <w:rPr>
          <w:rStyle w:val="StyleUnderline"/>
        </w:rPr>
        <w:t xml:space="preserve"> simply </w:t>
      </w:r>
      <w:r w:rsidRPr="00105F74">
        <w:rPr>
          <w:rStyle w:val="Emphasis"/>
          <w:highlight w:val="cyan"/>
        </w:rPr>
        <w:t>do not approach</w:t>
      </w:r>
      <w:r w:rsidRPr="00105F74">
        <w:rPr>
          <w:rStyle w:val="StyleUnderline"/>
          <w:highlight w:val="cyan"/>
        </w:rPr>
        <w:t xml:space="preserve"> such capability</w:t>
      </w:r>
      <w:r w:rsidRPr="00470FF3">
        <w:rPr>
          <w:sz w:val="16"/>
        </w:rPr>
        <w:t xml:space="preserve">. </w:t>
      </w:r>
      <w:r w:rsidRPr="00105F74">
        <w:rPr>
          <w:rStyle w:val="StyleUnderline"/>
          <w:highlight w:val="cyan"/>
        </w:rPr>
        <w:t>The possibility of Russia</w:t>
      </w:r>
      <w:r w:rsidRPr="001D3E5A">
        <w:rPr>
          <w:rStyle w:val="StyleUnderline"/>
        </w:rPr>
        <w:t xml:space="preserve">’s tiny fleet </w:t>
      </w:r>
      <w:r w:rsidRPr="00105F74">
        <w:rPr>
          <w:rStyle w:val="StyleUnderline"/>
          <w:highlight w:val="cyan"/>
        </w:rPr>
        <w:t>charging into</w:t>
      </w:r>
      <w:r w:rsidRPr="001D3E5A">
        <w:rPr>
          <w:rStyle w:val="StyleUnderline"/>
        </w:rPr>
        <w:t xml:space="preserve"> the North Atlantic to attack </w:t>
      </w:r>
      <w:r w:rsidRPr="00105F74">
        <w:rPr>
          <w:rStyle w:val="StyleUnderline"/>
          <w:highlight w:val="cyan"/>
        </w:rPr>
        <w:t>NATO</w:t>
      </w:r>
      <w:r w:rsidRPr="001D3E5A">
        <w:rPr>
          <w:rStyle w:val="StyleUnderline"/>
        </w:rPr>
        <w:t xml:space="preserve"> reinforcements during a major war </w:t>
      </w:r>
      <w:r w:rsidRPr="00105F74">
        <w:rPr>
          <w:rStyle w:val="StyleUnderline"/>
          <w:highlight w:val="cyan"/>
        </w:rPr>
        <w:t xml:space="preserve">is </w:t>
      </w:r>
      <w:r w:rsidRPr="00105F74">
        <w:rPr>
          <w:rStyle w:val="Emphasis"/>
          <w:highlight w:val="cyan"/>
        </w:rPr>
        <w:t>suicidal</w:t>
      </w:r>
      <w:r w:rsidRPr="00F56974">
        <w:rPr>
          <w:rStyle w:val="Emphasis"/>
        </w:rPr>
        <w:t>ly</w:t>
      </w:r>
      <w:r w:rsidRPr="001D3E5A">
        <w:rPr>
          <w:rStyle w:val="StyleUnderline"/>
        </w:rPr>
        <w:t xml:space="preserve">, </w:t>
      </w:r>
      <w:r w:rsidRPr="00F56974">
        <w:rPr>
          <w:rStyle w:val="Emphasis"/>
        </w:rPr>
        <w:t>apocalyptically remote</w:t>
      </w:r>
      <w:r w:rsidRPr="00470FF3">
        <w:rPr>
          <w:sz w:val="16"/>
        </w:rPr>
        <w:t xml:space="preserve">. </w:t>
      </w:r>
    </w:p>
    <w:p w14:paraId="2676BF76" w14:textId="77777777" w:rsidR="00C802AA" w:rsidRDefault="00C802AA" w:rsidP="00C802AA">
      <w:pPr>
        <w:rPr>
          <w:sz w:val="16"/>
        </w:rPr>
      </w:pPr>
      <w:r w:rsidRPr="00105F74">
        <w:rPr>
          <w:rStyle w:val="StyleUnderline"/>
          <w:highlight w:val="cyan"/>
        </w:rPr>
        <w:lastRenderedPageBreak/>
        <w:t xml:space="preserve">A </w:t>
      </w:r>
      <w:r w:rsidRPr="00105F74">
        <w:rPr>
          <w:rStyle w:val="Emphasis"/>
          <w:highlight w:val="cyan"/>
        </w:rPr>
        <w:t>more realistic concern</w:t>
      </w:r>
      <w:r w:rsidRPr="00105F74">
        <w:rPr>
          <w:rStyle w:val="StyleUnderline"/>
          <w:highlight w:val="cyan"/>
        </w:rPr>
        <w:t xml:space="preserve"> is</w:t>
      </w:r>
      <w:r w:rsidRPr="001D3E5A">
        <w:rPr>
          <w:rStyle w:val="StyleUnderline"/>
        </w:rPr>
        <w:t xml:space="preserve"> not that </w:t>
      </w:r>
      <w:r w:rsidRPr="00105F74">
        <w:rPr>
          <w:rStyle w:val="StyleUnderline"/>
          <w:highlight w:val="cyan"/>
        </w:rPr>
        <w:t>Russia</w:t>
      </w:r>
      <w:r w:rsidRPr="001D3E5A">
        <w:rPr>
          <w:rStyle w:val="StyleUnderline"/>
        </w:rPr>
        <w:t xml:space="preserve"> will </w:t>
      </w:r>
      <w:r w:rsidRPr="00F56974">
        <w:rPr>
          <w:rStyle w:val="Emphasis"/>
        </w:rPr>
        <w:t>gain</w:t>
      </w:r>
      <w:r w:rsidRPr="001D3E5A">
        <w:rPr>
          <w:rStyle w:val="StyleUnderline"/>
        </w:rPr>
        <w:t xml:space="preserve"> complete dominance but that NATO will </w:t>
      </w:r>
      <w:r w:rsidRPr="00F56974">
        <w:rPr>
          <w:rStyle w:val="Emphasis"/>
        </w:rPr>
        <w:t>lose</w:t>
      </w:r>
      <w:r w:rsidRPr="001D3E5A">
        <w:rPr>
          <w:rStyle w:val="StyleUnderline"/>
        </w:rPr>
        <w:t xml:space="preserve"> it. Moscow’s modest buildup could </w:t>
      </w:r>
      <w:r w:rsidRPr="00F56974">
        <w:rPr>
          <w:rStyle w:val="Emphasis"/>
        </w:rPr>
        <w:t>threaten NATO’s ability</w:t>
      </w:r>
      <w:r w:rsidRPr="001D3E5A">
        <w:rPr>
          <w:rStyle w:val="StyleUnderline"/>
        </w:rPr>
        <w:t xml:space="preserve"> to keep the Russian navy contained in its home Arctic waters and block it from transiting the</w:t>
      </w:r>
      <w:r w:rsidRPr="00470FF3">
        <w:rPr>
          <w:sz w:val="16"/>
        </w:rPr>
        <w:t xml:space="preserve"> </w:t>
      </w:r>
      <w:r w:rsidRPr="001D3E5A">
        <w:rPr>
          <w:rStyle w:val="StyleUnderline"/>
        </w:rPr>
        <w:t>G</w:t>
      </w:r>
      <w:r w:rsidRPr="00470FF3">
        <w:rPr>
          <w:sz w:val="16"/>
        </w:rPr>
        <w:t>reenland-</w:t>
      </w:r>
      <w:r w:rsidRPr="001D3E5A">
        <w:rPr>
          <w:rStyle w:val="StyleUnderline"/>
        </w:rPr>
        <w:t>I</w:t>
      </w:r>
      <w:r w:rsidRPr="00470FF3">
        <w:rPr>
          <w:sz w:val="16"/>
        </w:rPr>
        <w:t>celand-</w:t>
      </w:r>
      <w:r w:rsidRPr="001D3E5A">
        <w:rPr>
          <w:rStyle w:val="StyleUnderline"/>
        </w:rPr>
        <w:t>U</w:t>
      </w:r>
      <w:r w:rsidRPr="00470FF3">
        <w:rPr>
          <w:sz w:val="16"/>
        </w:rPr>
        <w:t xml:space="preserve">nited </w:t>
      </w:r>
      <w:r w:rsidRPr="001D3E5A">
        <w:rPr>
          <w:rStyle w:val="StyleUnderline"/>
        </w:rPr>
        <w:t>K</w:t>
      </w:r>
      <w:r w:rsidRPr="00470FF3">
        <w:rPr>
          <w:sz w:val="16"/>
        </w:rPr>
        <w:t xml:space="preserve">ingdom </w:t>
      </w:r>
      <w:r w:rsidRPr="001D3E5A">
        <w:rPr>
          <w:rStyle w:val="StyleUnderline"/>
        </w:rPr>
        <w:t>Gap</w:t>
      </w:r>
      <w:r w:rsidRPr="00470FF3">
        <w:rPr>
          <w:sz w:val="16"/>
        </w:rPr>
        <w:t xml:space="preserve">. </w:t>
      </w:r>
      <w:r w:rsidRPr="001D3E5A">
        <w:rPr>
          <w:rStyle w:val="StyleUnderline"/>
        </w:rPr>
        <w:t>NATO has historically controlled this choke point</w:t>
      </w:r>
      <w:r w:rsidRPr="00470FF3">
        <w:rPr>
          <w:sz w:val="16"/>
        </w:rPr>
        <w:t xml:space="preserve">, allowing it to project power freely in those waters. Now, </w:t>
      </w:r>
      <w:r w:rsidRPr="001D3E5A">
        <w:rPr>
          <w:rStyle w:val="StyleUnderline"/>
        </w:rPr>
        <w:t xml:space="preserve">Russia has begun </w:t>
      </w:r>
      <w:r w:rsidRPr="00105F74">
        <w:rPr>
          <w:rStyle w:val="Emphasis"/>
          <w:highlight w:val="cyan"/>
        </w:rPr>
        <w:t>pushing back</w:t>
      </w:r>
      <w:r w:rsidRPr="00470FF3">
        <w:rPr>
          <w:sz w:val="16"/>
        </w:rPr>
        <w:t>. Like China in its coastal waters—though less aggressively—</w:t>
      </w:r>
      <w:r w:rsidRPr="001D3E5A">
        <w:rPr>
          <w:rStyle w:val="StyleUnderline"/>
        </w:rPr>
        <w:t>Russia is</w:t>
      </w:r>
      <w:r w:rsidRPr="00470FF3">
        <w:rPr>
          <w:sz w:val="16"/>
        </w:rPr>
        <w:t xml:space="preserve"> essentially </w:t>
      </w:r>
      <w:r w:rsidRPr="001D3E5A">
        <w:rPr>
          <w:rStyle w:val="StyleUnderline"/>
        </w:rPr>
        <w:t xml:space="preserve">saying, “Your air force will not dominate our skies without </w:t>
      </w:r>
      <w:r w:rsidRPr="00F56974">
        <w:rPr>
          <w:rStyle w:val="Emphasis"/>
        </w:rPr>
        <w:t>challenge</w:t>
      </w:r>
      <w:r w:rsidRPr="001D3E5A">
        <w:rPr>
          <w:rStyle w:val="StyleUnderline"/>
        </w:rPr>
        <w:t>, nor will your</w:t>
      </w:r>
      <w:r w:rsidRPr="00470FF3">
        <w:rPr>
          <w:sz w:val="16"/>
        </w:rPr>
        <w:t xml:space="preserve"> carriers and cruise-missile-firing </w:t>
      </w:r>
      <w:r w:rsidRPr="001D3E5A">
        <w:rPr>
          <w:rStyle w:val="StyleUnderline"/>
        </w:rPr>
        <w:t xml:space="preserve">submarines approach our shores with </w:t>
      </w:r>
      <w:r w:rsidRPr="00F56974">
        <w:rPr>
          <w:rStyle w:val="Emphasis"/>
        </w:rPr>
        <w:t>impunity</w:t>
      </w:r>
      <w:r w:rsidRPr="001D3E5A">
        <w:rPr>
          <w:rStyle w:val="StyleUnderline"/>
        </w:rPr>
        <w:t xml:space="preserve">.” </w:t>
      </w:r>
      <w:r w:rsidRPr="00105F74">
        <w:rPr>
          <w:rStyle w:val="StyleUnderline"/>
          <w:highlight w:val="cyan"/>
        </w:rPr>
        <w:t xml:space="preserve">The </w:t>
      </w:r>
      <w:r w:rsidRPr="00105F74">
        <w:rPr>
          <w:rStyle w:val="Emphasis"/>
          <w:highlight w:val="cyan"/>
        </w:rPr>
        <w:t>real</w:t>
      </w:r>
      <w:r w:rsidRPr="00F56974">
        <w:rPr>
          <w:rStyle w:val="Emphasis"/>
        </w:rPr>
        <w:t xml:space="preserve"> strategic </w:t>
      </w:r>
      <w:r w:rsidRPr="00105F74">
        <w:rPr>
          <w:rStyle w:val="Emphasis"/>
          <w:highlight w:val="cyan"/>
        </w:rPr>
        <w:t>choice</w:t>
      </w:r>
      <w:r w:rsidRPr="00105F74">
        <w:rPr>
          <w:rStyle w:val="StyleUnderline"/>
          <w:highlight w:val="cyan"/>
        </w:rPr>
        <w:t xml:space="preserve"> is</w:t>
      </w:r>
      <w:r w:rsidRPr="001D3E5A">
        <w:rPr>
          <w:rStyle w:val="StyleUnderline"/>
        </w:rPr>
        <w:t xml:space="preserve"> whether to seek an </w:t>
      </w:r>
      <w:r w:rsidRPr="00105F74">
        <w:rPr>
          <w:rStyle w:val="Emphasis"/>
          <w:highlight w:val="cyan"/>
        </w:rPr>
        <w:t>accommodation</w:t>
      </w:r>
      <w:r w:rsidRPr="001D3E5A">
        <w:rPr>
          <w:rStyle w:val="StyleUnderline"/>
        </w:rPr>
        <w:t xml:space="preserve"> that permits some measure of mutual security </w:t>
      </w:r>
      <w:r w:rsidRPr="00105F74">
        <w:rPr>
          <w:rStyle w:val="StyleUnderline"/>
          <w:highlight w:val="cyan"/>
        </w:rPr>
        <w:t>or</w:t>
      </w:r>
      <w:r w:rsidRPr="001D3E5A">
        <w:rPr>
          <w:rStyle w:val="StyleUnderline"/>
        </w:rPr>
        <w:t xml:space="preserve"> to insist on continued U.S.-NATO dominance and </w:t>
      </w:r>
      <w:r w:rsidRPr="00105F74">
        <w:rPr>
          <w:rStyle w:val="StyleUnderline"/>
          <w:highlight w:val="cyan"/>
        </w:rPr>
        <w:t xml:space="preserve">risk </w:t>
      </w:r>
      <w:r w:rsidRPr="00105F74">
        <w:rPr>
          <w:rStyle w:val="Emphasis"/>
          <w:highlight w:val="cyan"/>
        </w:rPr>
        <w:t>escalating</w:t>
      </w:r>
      <w:r w:rsidRPr="00F56974">
        <w:rPr>
          <w:rStyle w:val="Emphasis"/>
        </w:rPr>
        <w:t xml:space="preserve"> Arctic </w:t>
      </w:r>
      <w:r w:rsidRPr="00105F74">
        <w:rPr>
          <w:rStyle w:val="Emphasis"/>
          <w:highlight w:val="cyan"/>
        </w:rPr>
        <w:t>confrontation</w:t>
      </w:r>
      <w:r w:rsidRPr="00470FF3">
        <w:rPr>
          <w:sz w:val="16"/>
        </w:rPr>
        <w:t>.</w:t>
      </w:r>
    </w:p>
    <w:p w14:paraId="349BC87E" w14:textId="423DAF3C" w:rsidR="00E42E4C" w:rsidRDefault="00597FD9" w:rsidP="00597FD9">
      <w:pPr>
        <w:pStyle w:val="Heading2"/>
      </w:pPr>
      <w:r>
        <w:lastRenderedPageBreak/>
        <w:t>Aff Answers</w:t>
      </w:r>
    </w:p>
    <w:p w14:paraId="6141F67F" w14:textId="77777777" w:rsidR="00597FD9" w:rsidRDefault="00597FD9" w:rsidP="00597FD9">
      <w:pPr>
        <w:pStyle w:val="Heading3"/>
      </w:pPr>
      <w:r>
        <w:lastRenderedPageBreak/>
        <w:t>Russia Deterrence Turn---2AC</w:t>
      </w:r>
    </w:p>
    <w:p w14:paraId="3A9A4F43" w14:textId="77777777" w:rsidR="00597FD9" w:rsidRDefault="00597FD9" w:rsidP="00597FD9">
      <w:pPr>
        <w:pStyle w:val="Heading4"/>
      </w:pPr>
      <w:r>
        <w:t>Arctic deterrence is failing now. Building new icebreakers is key to deter Russia.</w:t>
      </w:r>
    </w:p>
    <w:p w14:paraId="4CDF911C" w14:textId="77777777" w:rsidR="00597FD9" w:rsidRPr="00BC1D98" w:rsidRDefault="00597FD9" w:rsidP="00597FD9">
      <w:r w:rsidRPr="00BC1D98">
        <w:t xml:space="preserve">Roger </w:t>
      </w:r>
      <w:r w:rsidRPr="00BC1D98">
        <w:rPr>
          <w:rStyle w:val="Style13ptBold"/>
        </w:rPr>
        <w:t>Wicker 22</w:t>
      </w:r>
      <w:r w:rsidRPr="00BC1D98">
        <w:t xml:space="preserve">. </w:t>
      </w:r>
      <w:r>
        <w:t xml:space="preserve">US Senator. </w:t>
      </w:r>
      <w:r w:rsidRPr="00BC1D98">
        <w:t>"To Deter Arctic Aggression, Build the Polar Fleet We Need." RealClearDefense. 10-27-2022. https://www.realcleardefense.com/2022/10/27/to_deter_arctic_aggression_build_the_polar_fleet_we_need_861459.html</w:t>
      </w:r>
    </w:p>
    <w:p w14:paraId="37CEBBDC" w14:textId="77777777" w:rsidR="00597FD9" w:rsidRPr="00A3734C" w:rsidRDefault="00597FD9" w:rsidP="00597FD9">
      <w:pPr>
        <w:rPr>
          <w:sz w:val="16"/>
        </w:rPr>
      </w:pPr>
      <w:r w:rsidRPr="00A3734C">
        <w:rPr>
          <w:sz w:val="16"/>
        </w:rPr>
        <w:t>Winter is coming early this year in the Arctic. Last month, a Chinese and Russian joint surface action group came within 75 nautical miles of Kiska Island, Alaska. In response, the Coast Guard mobilized a patrol to monitor the ships as they approached American home waters. A year prior, several Chinese warships had entered the U.S. exclusive economic zone off Alaska.</w:t>
      </w:r>
    </w:p>
    <w:p w14:paraId="1109B4DA" w14:textId="77777777" w:rsidR="00597FD9" w:rsidRDefault="00597FD9" w:rsidP="00597FD9">
      <w:pPr>
        <w:rPr>
          <w:rStyle w:val="StyleUnderline"/>
        </w:rPr>
      </w:pPr>
      <w:r w:rsidRPr="0016504B">
        <w:rPr>
          <w:rStyle w:val="StyleUnderline"/>
        </w:rPr>
        <w:t xml:space="preserve">These </w:t>
      </w:r>
      <w:r w:rsidRPr="00005AB8">
        <w:rPr>
          <w:rStyle w:val="Emphasis"/>
        </w:rPr>
        <w:t>repeated tests</w:t>
      </w:r>
      <w:r w:rsidRPr="00005AB8">
        <w:rPr>
          <w:rStyle w:val="StyleUnderline"/>
        </w:rPr>
        <w:t xml:space="preserve"> of </w:t>
      </w:r>
      <w:r w:rsidRPr="00005AB8">
        <w:rPr>
          <w:rStyle w:val="Emphasis"/>
        </w:rPr>
        <w:t>American resolve</w:t>
      </w:r>
      <w:r w:rsidRPr="0016504B">
        <w:rPr>
          <w:rStyle w:val="StyleUnderline"/>
        </w:rPr>
        <w:t xml:space="preserve"> so close to our </w:t>
      </w:r>
      <w:r w:rsidRPr="00A3734C">
        <w:rPr>
          <w:rStyle w:val="Emphasis"/>
        </w:rPr>
        <w:t>shores</w:t>
      </w:r>
      <w:r w:rsidRPr="0016504B">
        <w:rPr>
          <w:rStyle w:val="StyleUnderline"/>
        </w:rPr>
        <w:t xml:space="preserve"> should </w:t>
      </w:r>
      <w:r w:rsidRPr="00A3734C">
        <w:rPr>
          <w:rStyle w:val="Emphasis"/>
        </w:rPr>
        <w:t>set off alarm</w:t>
      </w:r>
      <w:r w:rsidRPr="0016504B">
        <w:rPr>
          <w:rStyle w:val="StyleUnderline"/>
        </w:rPr>
        <w:t xml:space="preserve"> </w:t>
      </w:r>
      <w:r w:rsidRPr="00A3734C">
        <w:rPr>
          <w:rStyle w:val="Emphasis"/>
        </w:rPr>
        <w:t>bells</w:t>
      </w:r>
      <w:r w:rsidRPr="0016504B">
        <w:rPr>
          <w:rStyle w:val="StyleUnderline"/>
        </w:rPr>
        <w:t xml:space="preserve"> in </w:t>
      </w:r>
      <w:r w:rsidRPr="00A3734C">
        <w:rPr>
          <w:rStyle w:val="Emphasis"/>
        </w:rPr>
        <w:t>Washington</w:t>
      </w:r>
      <w:r w:rsidRPr="00A3734C">
        <w:rPr>
          <w:sz w:val="16"/>
        </w:rPr>
        <w:t xml:space="preserve">. Our two greatest adversaries, </w:t>
      </w:r>
      <w:r w:rsidRPr="0016504B">
        <w:rPr>
          <w:rStyle w:val="Emphasis"/>
        </w:rPr>
        <w:t>China and Russia</w:t>
      </w:r>
      <w:r w:rsidRPr="00A3734C">
        <w:rPr>
          <w:sz w:val="16"/>
        </w:rPr>
        <w:t xml:space="preserve">, </w:t>
      </w:r>
      <w:r w:rsidRPr="0016504B">
        <w:rPr>
          <w:rStyle w:val="StyleUnderline"/>
        </w:rPr>
        <w:t xml:space="preserve">are now cooperating on the </w:t>
      </w:r>
      <w:r w:rsidRPr="0016504B">
        <w:rPr>
          <w:rStyle w:val="Emphasis"/>
        </w:rPr>
        <w:t>high seas</w:t>
      </w:r>
      <w:r w:rsidRPr="0016504B">
        <w:rPr>
          <w:rStyle w:val="StyleUnderline"/>
        </w:rPr>
        <w:t xml:space="preserve"> to </w:t>
      </w:r>
      <w:r w:rsidRPr="0016504B">
        <w:rPr>
          <w:rStyle w:val="Emphasis"/>
        </w:rPr>
        <w:t>challenge</w:t>
      </w:r>
      <w:r w:rsidRPr="0016504B">
        <w:rPr>
          <w:rStyle w:val="StyleUnderline"/>
        </w:rPr>
        <w:t xml:space="preserve"> our </w:t>
      </w:r>
      <w:r w:rsidRPr="0016504B">
        <w:rPr>
          <w:rStyle w:val="Emphasis"/>
        </w:rPr>
        <w:t>presence</w:t>
      </w:r>
      <w:r w:rsidRPr="0016504B">
        <w:rPr>
          <w:rStyle w:val="StyleUnderline"/>
        </w:rPr>
        <w:t xml:space="preserve"> in the </w:t>
      </w:r>
      <w:r w:rsidRPr="0016504B">
        <w:rPr>
          <w:rStyle w:val="Emphasis"/>
        </w:rPr>
        <w:t>region</w:t>
      </w:r>
      <w:r w:rsidRPr="0016504B">
        <w:rPr>
          <w:rStyle w:val="StyleUnderline"/>
        </w:rPr>
        <w:t>.</w:t>
      </w:r>
    </w:p>
    <w:p w14:paraId="3C6BBF13" w14:textId="77777777" w:rsidR="00597FD9" w:rsidRDefault="00597FD9" w:rsidP="00597FD9">
      <w:pPr>
        <w:rPr>
          <w:rStyle w:val="StyleUnderline"/>
        </w:rPr>
      </w:pPr>
      <w:r w:rsidRPr="00A3734C">
        <w:rPr>
          <w:rStyle w:val="StyleUnderline"/>
        </w:rPr>
        <w:t>Chinese and Russian attempts to gain superiority in the Arctic are not new</w:t>
      </w:r>
      <w:r w:rsidRPr="00A3734C">
        <w:rPr>
          <w:sz w:val="16"/>
        </w:rPr>
        <w:t xml:space="preserve">. In 2015, five Chinese vessels marked President Barack Obama’s visit to the Bering Sea with battle drills off the Alaskan coast. </w:t>
      </w:r>
      <w:r w:rsidRPr="00A3734C">
        <w:rPr>
          <w:rStyle w:val="StyleUnderline"/>
        </w:rPr>
        <w:t xml:space="preserve">Russia has long maintained a strong military presence in the </w:t>
      </w:r>
      <w:r w:rsidRPr="00A3734C">
        <w:rPr>
          <w:rStyle w:val="Emphasis"/>
        </w:rPr>
        <w:t>Arctic</w:t>
      </w:r>
      <w:r w:rsidRPr="00A3734C">
        <w:rPr>
          <w:rStyle w:val="StyleUnderline"/>
        </w:rPr>
        <w:t xml:space="preserve">, even after the </w:t>
      </w:r>
      <w:r w:rsidRPr="00A3734C">
        <w:rPr>
          <w:rStyle w:val="Emphasis"/>
        </w:rPr>
        <w:t>end</w:t>
      </w:r>
      <w:r w:rsidRPr="00A3734C">
        <w:rPr>
          <w:rStyle w:val="StyleUnderline"/>
        </w:rPr>
        <w:t xml:space="preserve"> of the </w:t>
      </w:r>
      <w:r w:rsidRPr="00A3734C">
        <w:rPr>
          <w:rStyle w:val="Emphasis"/>
        </w:rPr>
        <w:t>Cold War</w:t>
      </w:r>
      <w:r w:rsidRPr="00A3734C">
        <w:rPr>
          <w:rStyle w:val="StyleUnderline"/>
        </w:rPr>
        <w:t>.</w:t>
      </w:r>
    </w:p>
    <w:p w14:paraId="0C8E185E" w14:textId="77777777" w:rsidR="00597FD9" w:rsidRDefault="00597FD9" w:rsidP="00597FD9">
      <w:pPr>
        <w:rPr>
          <w:rStyle w:val="Emphasis"/>
        </w:rPr>
      </w:pPr>
      <w:r w:rsidRPr="0016504B">
        <w:rPr>
          <w:rStyle w:val="StyleUnderline"/>
        </w:rPr>
        <w:t xml:space="preserve">What is different now, however, is that </w:t>
      </w:r>
      <w:r w:rsidRPr="00105F74">
        <w:rPr>
          <w:rStyle w:val="StyleUnderline"/>
          <w:highlight w:val="cyan"/>
        </w:rPr>
        <w:t xml:space="preserve">our </w:t>
      </w:r>
      <w:r w:rsidRPr="00105F74">
        <w:rPr>
          <w:rStyle w:val="Emphasis"/>
          <w:highlight w:val="cyan"/>
        </w:rPr>
        <w:t>rivals’ power projection</w:t>
      </w:r>
      <w:r w:rsidRPr="0016504B">
        <w:rPr>
          <w:rStyle w:val="StyleUnderline"/>
        </w:rPr>
        <w:t xml:space="preserve"> in the polar regions </w:t>
      </w:r>
      <w:r w:rsidRPr="00105F74">
        <w:rPr>
          <w:rStyle w:val="StyleUnderline"/>
          <w:highlight w:val="cyan"/>
        </w:rPr>
        <w:t xml:space="preserve">is </w:t>
      </w:r>
      <w:r w:rsidRPr="00105F74">
        <w:rPr>
          <w:rStyle w:val="Emphasis"/>
          <w:highlight w:val="cyan"/>
        </w:rPr>
        <w:t>outpacing our own</w:t>
      </w:r>
      <w:r w:rsidRPr="00A3734C">
        <w:rPr>
          <w:sz w:val="16"/>
        </w:rPr>
        <w:t xml:space="preserve">. As a self-described “near-Arctic power,” China has been working to build a “Polar Silk Road” of economic and military infrastructure across the Arctic. Meanwhile, </w:t>
      </w:r>
      <w:r w:rsidRPr="00105F74">
        <w:rPr>
          <w:rStyle w:val="Emphasis"/>
          <w:highlight w:val="cyan"/>
        </w:rPr>
        <w:t>Russia</w:t>
      </w:r>
      <w:r w:rsidRPr="00105F74">
        <w:rPr>
          <w:rStyle w:val="StyleUnderline"/>
          <w:highlight w:val="cyan"/>
        </w:rPr>
        <w:t xml:space="preserve"> is developing</w:t>
      </w:r>
      <w:r w:rsidRPr="00A3734C">
        <w:rPr>
          <w:rStyle w:val="StyleUnderline"/>
        </w:rPr>
        <w:t xml:space="preserve"> its </w:t>
      </w:r>
      <w:r w:rsidRPr="00A3734C">
        <w:rPr>
          <w:rStyle w:val="Emphasis"/>
        </w:rPr>
        <w:t>already-</w:t>
      </w:r>
      <w:r w:rsidRPr="00105F74">
        <w:rPr>
          <w:rStyle w:val="Emphasis"/>
          <w:highlight w:val="cyan"/>
        </w:rPr>
        <w:t>formidable capabilities</w:t>
      </w:r>
      <w:r w:rsidRPr="00A3734C">
        <w:rPr>
          <w:rStyle w:val="StyleUnderline"/>
        </w:rPr>
        <w:t xml:space="preserve"> </w:t>
      </w:r>
      <w:r w:rsidRPr="00105F74">
        <w:rPr>
          <w:rStyle w:val="StyleUnderline"/>
          <w:highlight w:val="cyan"/>
        </w:rPr>
        <w:t xml:space="preserve">to disrupt freedom of </w:t>
      </w:r>
      <w:r w:rsidRPr="00105F74">
        <w:rPr>
          <w:rStyle w:val="Emphasis"/>
          <w:highlight w:val="cyan"/>
        </w:rPr>
        <w:t>navigation</w:t>
      </w:r>
      <w:r w:rsidRPr="00105F74">
        <w:rPr>
          <w:rStyle w:val="StyleUnderline"/>
          <w:highlight w:val="cyan"/>
        </w:rPr>
        <w:t xml:space="preserve"> and </w:t>
      </w:r>
      <w:r w:rsidRPr="00105F74">
        <w:rPr>
          <w:rStyle w:val="Emphasis"/>
          <w:highlight w:val="cyan"/>
        </w:rPr>
        <w:t>U.S. operations.</w:t>
      </w:r>
    </w:p>
    <w:p w14:paraId="4249872B" w14:textId="77777777" w:rsidR="00597FD9" w:rsidRDefault="00597FD9" w:rsidP="00597FD9">
      <w:pPr>
        <w:rPr>
          <w:rStyle w:val="StyleUnderline"/>
        </w:rPr>
      </w:pPr>
      <w:r w:rsidRPr="0016504B">
        <w:rPr>
          <w:rStyle w:val="StyleUnderline"/>
        </w:rPr>
        <w:t xml:space="preserve">If China and Russia reach their goals, </w:t>
      </w:r>
      <w:r w:rsidRPr="00105F74">
        <w:rPr>
          <w:rStyle w:val="StyleUnderline"/>
          <w:highlight w:val="cyan"/>
        </w:rPr>
        <w:t>the Arctic will emerge as a central theater in our</w:t>
      </w:r>
      <w:r w:rsidRPr="0016504B">
        <w:rPr>
          <w:rStyle w:val="StyleUnderline"/>
        </w:rPr>
        <w:t xml:space="preserve"> </w:t>
      </w:r>
      <w:r w:rsidRPr="00105F74">
        <w:rPr>
          <w:rStyle w:val="Emphasis"/>
          <w:highlight w:val="cyan"/>
        </w:rPr>
        <w:t>respective</w:t>
      </w:r>
      <w:r w:rsidRPr="00105F74">
        <w:rPr>
          <w:rStyle w:val="StyleUnderline"/>
          <w:highlight w:val="cyan"/>
        </w:rPr>
        <w:t xml:space="preserve"> </w:t>
      </w:r>
      <w:r w:rsidRPr="00105F74">
        <w:rPr>
          <w:rStyle w:val="Emphasis"/>
          <w:highlight w:val="cyan"/>
        </w:rPr>
        <w:t>competitions</w:t>
      </w:r>
      <w:r w:rsidRPr="00A3734C">
        <w:rPr>
          <w:sz w:val="16"/>
        </w:rPr>
        <w:t xml:space="preserve">. </w:t>
      </w:r>
      <w:r w:rsidRPr="00105F74">
        <w:rPr>
          <w:rStyle w:val="StyleUnderline"/>
          <w:highlight w:val="cyan"/>
        </w:rPr>
        <w:t>Alaska</w:t>
      </w:r>
      <w:r w:rsidRPr="00105F74">
        <w:rPr>
          <w:sz w:val="16"/>
          <w:highlight w:val="cyan"/>
        </w:rPr>
        <w:t xml:space="preserve"> </w:t>
      </w:r>
      <w:r w:rsidRPr="00105F74">
        <w:rPr>
          <w:rStyle w:val="StyleUnderline"/>
          <w:highlight w:val="cyan"/>
        </w:rPr>
        <w:t>is</w:t>
      </w:r>
      <w:r w:rsidRPr="00A3734C">
        <w:rPr>
          <w:sz w:val="16"/>
        </w:rPr>
        <w:t xml:space="preserve"> a </w:t>
      </w:r>
      <w:r w:rsidRPr="00105F74">
        <w:rPr>
          <w:rStyle w:val="StyleUnderline"/>
          <w:highlight w:val="cyan"/>
        </w:rPr>
        <w:t>vital</w:t>
      </w:r>
      <w:r w:rsidRPr="00A3734C">
        <w:rPr>
          <w:sz w:val="16"/>
        </w:rPr>
        <w:t xml:space="preserve"> location </w:t>
      </w:r>
      <w:r w:rsidRPr="00105F74">
        <w:rPr>
          <w:rStyle w:val="StyleUnderline"/>
          <w:highlight w:val="cyan"/>
        </w:rPr>
        <w:t>for monitoring</w:t>
      </w:r>
      <w:r w:rsidRPr="0016504B">
        <w:rPr>
          <w:rStyle w:val="StyleUnderline"/>
        </w:rPr>
        <w:t xml:space="preserve"> Chinese and </w:t>
      </w:r>
      <w:r w:rsidRPr="00105F74">
        <w:rPr>
          <w:rStyle w:val="StyleUnderline"/>
          <w:highlight w:val="cyan"/>
        </w:rPr>
        <w:t>Russian</w:t>
      </w:r>
      <w:r w:rsidRPr="0016504B">
        <w:rPr>
          <w:rStyle w:val="StyleUnderline"/>
        </w:rPr>
        <w:t xml:space="preserve"> </w:t>
      </w:r>
      <w:r w:rsidRPr="00105F74">
        <w:rPr>
          <w:rStyle w:val="Emphasis"/>
          <w:highlight w:val="cyan"/>
        </w:rPr>
        <w:t>missile forces</w:t>
      </w:r>
      <w:r w:rsidRPr="00A3734C">
        <w:rPr>
          <w:sz w:val="16"/>
        </w:rPr>
        <w:t xml:space="preserve">. </w:t>
      </w:r>
      <w:r w:rsidRPr="00A3734C">
        <w:rPr>
          <w:rStyle w:val="StyleUnderline"/>
        </w:rPr>
        <w:t xml:space="preserve">The </w:t>
      </w:r>
      <w:r w:rsidRPr="00105F74">
        <w:rPr>
          <w:rStyle w:val="StyleUnderline"/>
          <w:highlight w:val="cyan"/>
        </w:rPr>
        <w:t>Arctic’s</w:t>
      </w:r>
      <w:r w:rsidRPr="00A3734C">
        <w:rPr>
          <w:rStyle w:val="StyleUnderline"/>
        </w:rPr>
        <w:t xml:space="preserve"> natural characteristics also make it </w:t>
      </w:r>
      <w:r w:rsidRPr="00105F74">
        <w:rPr>
          <w:rStyle w:val="StyleUnderline"/>
          <w:highlight w:val="cyan"/>
        </w:rPr>
        <w:t xml:space="preserve">ripe for </w:t>
      </w:r>
      <w:r w:rsidRPr="00105F74">
        <w:rPr>
          <w:rStyle w:val="Emphasis"/>
          <w:highlight w:val="cyan"/>
        </w:rPr>
        <w:t>space</w:t>
      </w:r>
      <w:r w:rsidRPr="00A3734C">
        <w:rPr>
          <w:rStyle w:val="Emphasis"/>
        </w:rPr>
        <w:t xml:space="preserve"> </w:t>
      </w:r>
      <w:r w:rsidRPr="00105F74">
        <w:rPr>
          <w:rStyle w:val="Emphasis"/>
          <w:highlight w:val="cyan"/>
        </w:rPr>
        <w:t>launch</w:t>
      </w:r>
      <w:r w:rsidRPr="00A3734C">
        <w:rPr>
          <w:rStyle w:val="StyleUnderline"/>
        </w:rPr>
        <w:t xml:space="preserve">, </w:t>
      </w:r>
      <w:r w:rsidRPr="00105F74">
        <w:rPr>
          <w:rStyle w:val="Emphasis"/>
          <w:highlight w:val="cyan"/>
        </w:rPr>
        <w:t>reconnaissance</w:t>
      </w:r>
      <w:r w:rsidRPr="00A3734C">
        <w:rPr>
          <w:rStyle w:val="StyleUnderline"/>
        </w:rPr>
        <w:t>, and energy resource capture</w:t>
      </w:r>
      <w:r w:rsidRPr="00A3734C">
        <w:rPr>
          <w:sz w:val="16"/>
        </w:rPr>
        <w:t xml:space="preserve">. </w:t>
      </w:r>
      <w:r w:rsidRPr="0016504B">
        <w:rPr>
          <w:rStyle w:val="StyleUnderline"/>
        </w:rPr>
        <w:t xml:space="preserve">Losing </w:t>
      </w:r>
      <w:r w:rsidRPr="00A3734C">
        <w:rPr>
          <w:rStyle w:val="Emphasis"/>
        </w:rPr>
        <w:t>the upper hand</w:t>
      </w:r>
      <w:r w:rsidRPr="0016504B">
        <w:rPr>
          <w:rStyle w:val="StyleUnderline"/>
        </w:rPr>
        <w:t xml:space="preserve"> in the</w:t>
      </w:r>
      <w:r w:rsidRPr="00A3734C">
        <w:rPr>
          <w:sz w:val="16"/>
        </w:rPr>
        <w:t xml:space="preserve"> </w:t>
      </w:r>
      <w:r w:rsidRPr="0016504B">
        <w:rPr>
          <w:rStyle w:val="StyleUnderline"/>
        </w:rPr>
        <w:t xml:space="preserve">Arctic could result in our </w:t>
      </w:r>
      <w:r w:rsidRPr="00A3734C">
        <w:rPr>
          <w:rStyle w:val="Emphasis"/>
        </w:rPr>
        <w:t>exclusion</w:t>
      </w:r>
      <w:r w:rsidRPr="0016504B">
        <w:rPr>
          <w:rStyle w:val="StyleUnderline"/>
        </w:rPr>
        <w:t xml:space="preserve"> from the </w:t>
      </w:r>
      <w:r w:rsidRPr="0016504B">
        <w:rPr>
          <w:rStyle w:val="Emphasis"/>
        </w:rPr>
        <w:t>region militarily</w:t>
      </w:r>
      <w:r w:rsidRPr="0016504B">
        <w:rPr>
          <w:rStyle w:val="StyleUnderline"/>
        </w:rPr>
        <w:t xml:space="preserve"> and economically</w:t>
      </w:r>
      <w:r w:rsidRPr="00A3734C">
        <w:rPr>
          <w:sz w:val="16"/>
        </w:rPr>
        <w:t xml:space="preserve"> — an ominous prospect, given the trajectory of American relations with Russia and China.</w:t>
      </w:r>
    </w:p>
    <w:p w14:paraId="19D35F3B" w14:textId="77777777" w:rsidR="00597FD9" w:rsidRDefault="00597FD9" w:rsidP="00597FD9">
      <w:pPr>
        <w:rPr>
          <w:rStyle w:val="StyleUnderline"/>
        </w:rPr>
      </w:pPr>
      <w:r w:rsidRPr="00A3734C">
        <w:rPr>
          <w:sz w:val="16"/>
        </w:rPr>
        <w:t xml:space="preserve">The United States has already been caught flat-footed, as we have invested relatively little in our Arctic forces. For example, </w:t>
      </w:r>
      <w:r w:rsidRPr="00105F74">
        <w:rPr>
          <w:rStyle w:val="StyleUnderline"/>
          <w:highlight w:val="cyan"/>
        </w:rPr>
        <w:t xml:space="preserve">the combined </w:t>
      </w:r>
      <w:r w:rsidRPr="00105F74">
        <w:rPr>
          <w:rStyle w:val="Emphasis"/>
          <w:highlight w:val="cyan"/>
        </w:rPr>
        <w:t>icebreaker fleets</w:t>
      </w:r>
      <w:r w:rsidRPr="00A3734C">
        <w:rPr>
          <w:rStyle w:val="StyleUnderline"/>
        </w:rPr>
        <w:t xml:space="preserve"> of our </w:t>
      </w:r>
      <w:r w:rsidRPr="00105F74">
        <w:rPr>
          <w:rStyle w:val="StyleUnderline"/>
          <w:highlight w:val="cyan"/>
        </w:rPr>
        <w:t xml:space="preserve">adversaries </w:t>
      </w:r>
      <w:r w:rsidRPr="00105F74">
        <w:rPr>
          <w:rStyle w:val="Emphasis"/>
          <w:highlight w:val="cyan"/>
        </w:rPr>
        <w:t>outpace</w:t>
      </w:r>
      <w:r w:rsidRPr="00105F74">
        <w:rPr>
          <w:rStyle w:val="StyleUnderline"/>
          <w:highlight w:val="cyan"/>
        </w:rPr>
        <w:t xml:space="preserve"> ours by more than</w:t>
      </w:r>
      <w:r w:rsidRPr="00A3734C">
        <w:rPr>
          <w:rStyle w:val="StyleUnderline"/>
        </w:rPr>
        <w:t xml:space="preserve"> </w:t>
      </w:r>
      <w:r w:rsidRPr="00105F74">
        <w:rPr>
          <w:rStyle w:val="Emphasis"/>
          <w:highlight w:val="cyan"/>
        </w:rPr>
        <w:t>25 to 1.</w:t>
      </w:r>
    </w:p>
    <w:p w14:paraId="5CF90F68" w14:textId="77777777" w:rsidR="00597FD9" w:rsidRPr="00A3734C" w:rsidRDefault="00597FD9" w:rsidP="00597FD9">
      <w:pPr>
        <w:rPr>
          <w:sz w:val="16"/>
        </w:rPr>
      </w:pPr>
      <w:r w:rsidRPr="00A3734C">
        <w:rPr>
          <w:rStyle w:val="StyleUnderline"/>
        </w:rPr>
        <w:t>U.S. leaders simply have not met the Arctic challenge,</w:t>
      </w:r>
      <w:r w:rsidRPr="00A3734C">
        <w:rPr>
          <w:sz w:val="16"/>
        </w:rPr>
        <w:t xml:space="preserve"> and we are only beginning to confront this reality now. In recent months, the Biden Administration has created new posts at the Pentagon and State Department to address Arctic security. And more recently, the White House rolled out a comprehensive political-military strategy for the Arctic, which includes a call for a greater military presence in the region.</w:t>
      </w:r>
    </w:p>
    <w:p w14:paraId="59D0F2BB" w14:textId="77777777" w:rsidR="00597FD9" w:rsidRDefault="00597FD9" w:rsidP="00597FD9">
      <w:pPr>
        <w:rPr>
          <w:rStyle w:val="StyleUnderline"/>
        </w:rPr>
      </w:pPr>
      <w:r w:rsidRPr="00A016C6">
        <w:rPr>
          <w:rStyle w:val="StyleUnderline"/>
        </w:rPr>
        <w:t>Our core challenge, however, is that the U.S. defense industrial base will essentially be starting from scratch to field these capabilities</w:t>
      </w:r>
      <w:r w:rsidRPr="00A3734C">
        <w:rPr>
          <w:sz w:val="16"/>
        </w:rPr>
        <w:t xml:space="preserve">. Decades of low investment in icebreakers from the federal government has left U.S. shipbuilders unprepared to service even the best defense strategy. Today, only one shipyard in the United States is building polar icebreakers, and we are set to add just three of these crucial ships by 2030. </w:t>
      </w:r>
      <w:r w:rsidRPr="00105F74">
        <w:rPr>
          <w:rStyle w:val="StyleUnderline"/>
          <w:highlight w:val="cyan"/>
        </w:rPr>
        <w:t xml:space="preserve">Without </w:t>
      </w:r>
      <w:r w:rsidRPr="00105F74">
        <w:rPr>
          <w:rStyle w:val="Emphasis"/>
          <w:highlight w:val="cyan"/>
        </w:rPr>
        <w:t>sustained investment</w:t>
      </w:r>
      <w:r w:rsidRPr="00105F74">
        <w:rPr>
          <w:rStyle w:val="StyleUnderline"/>
          <w:highlight w:val="cyan"/>
        </w:rPr>
        <w:t xml:space="preserve"> in these </w:t>
      </w:r>
      <w:r w:rsidRPr="00105F74">
        <w:rPr>
          <w:rStyle w:val="Emphasis"/>
          <w:highlight w:val="cyan"/>
        </w:rPr>
        <w:t>capabilities</w:t>
      </w:r>
      <w:r w:rsidRPr="00A016C6">
        <w:rPr>
          <w:rStyle w:val="StyleUnderline"/>
        </w:rPr>
        <w:t xml:space="preserve">, </w:t>
      </w:r>
      <w:r w:rsidRPr="00105F74">
        <w:rPr>
          <w:rStyle w:val="StyleUnderline"/>
          <w:highlight w:val="cyan"/>
        </w:rPr>
        <w:t xml:space="preserve">there is little hope of maintaining </w:t>
      </w:r>
      <w:r w:rsidRPr="00105F74">
        <w:rPr>
          <w:rStyle w:val="Emphasis"/>
          <w:highlight w:val="cyan"/>
        </w:rPr>
        <w:t>long-term U.S. power</w:t>
      </w:r>
      <w:r w:rsidRPr="00105F74">
        <w:rPr>
          <w:rStyle w:val="StyleUnderline"/>
          <w:highlight w:val="cyan"/>
        </w:rPr>
        <w:t xml:space="preserve"> in the </w:t>
      </w:r>
      <w:r w:rsidRPr="00105F74">
        <w:rPr>
          <w:rStyle w:val="Emphasis"/>
          <w:highlight w:val="cyan"/>
        </w:rPr>
        <w:t>region</w:t>
      </w:r>
      <w:r w:rsidRPr="00105F74">
        <w:rPr>
          <w:rStyle w:val="StyleUnderline"/>
          <w:highlight w:val="cyan"/>
        </w:rPr>
        <w:t>.</w:t>
      </w:r>
    </w:p>
    <w:p w14:paraId="3FFCC3A1" w14:textId="77777777" w:rsidR="00597FD9" w:rsidRPr="00A3734C" w:rsidRDefault="00597FD9" w:rsidP="00597FD9">
      <w:pPr>
        <w:rPr>
          <w:sz w:val="16"/>
        </w:rPr>
      </w:pPr>
      <w:r w:rsidRPr="00A3734C">
        <w:rPr>
          <w:sz w:val="16"/>
        </w:rPr>
        <w:t xml:space="preserve">Congress has worked to authorize funding for a twelfth national security cutter in this year’s defense bill, but much more needs to be done. </w:t>
      </w:r>
      <w:r w:rsidRPr="00105F74">
        <w:rPr>
          <w:rStyle w:val="StyleUnderline"/>
          <w:highlight w:val="cyan"/>
        </w:rPr>
        <w:t xml:space="preserve">We need to </w:t>
      </w:r>
      <w:r w:rsidRPr="00105F74">
        <w:rPr>
          <w:rStyle w:val="Emphasis"/>
          <w:highlight w:val="cyan"/>
        </w:rPr>
        <w:t>expand</w:t>
      </w:r>
      <w:r w:rsidRPr="00105F74">
        <w:rPr>
          <w:rStyle w:val="StyleUnderline"/>
          <w:highlight w:val="cyan"/>
        </w:rPr>
        <w:t xml:space="preserve"> the </w:t>
      </w:r>
      <w:r w:rsidRPr="00105F74">
        <w:rPr>
          <w:rStyle w:val="Emphasis"/>
          <w:highlight w:val="cyan"/>
        </w:rPr>
        <w:t>icebreaker program</w:t>
      </w:r>
      <w:r w:rsidRPr="00A3734C">
        <w:rPr>
          <w:rStyle w:val="StyleUnderline"/>
        </w:rPr>
        <w:t xml:space="preserve"> and substantially increase the budget for U.S. Northern Command</w:t>
      </w:r>
      <w:r w:rsidRPr="00A3734C">
        <w:rPr>
          <w:sz w:val="16"/>
        </w:rPr>
        <w:t>, which would give planners the tools they need to navigate this unstable strategic environment.</w:t>
      </w:r>
    </w:p>
    <w:p w14:paraId="5EE9CD34" w14:textId="77777777" w:rsidR="00597FD9" w:rsidRPr="00A3734C" w:rsidRDefault="00597FD9" w:rsidP="00597FD9">
      <w:pPr>
        <w:rPr>
          <w:sz w:val="16"/>
        </w:rPr>
      </w:pPr>
      <w:r w:rsidRPr="00A3734C">
        <w:rPr>
          <w:sz w:val="16"/>
        </w:rPr>
        <w:t xml:space="preserve">Russia and China’s latest target, Kiska Island, became known during World War II as one of few U.S. territories ever to be occupied by a foreign nation. Japanese control of the island came to an end in 1943 when Adm. Chester W. Nimitz and </w:t>
      </w:r>
      <w:r w:rsidRPr="00A3734C">
        <w:rPr>
          <w:sz w:val="16"/>
        </w:rPr>
        <w:lastRenderedPageBreak/>
        <w:t>his cruisers expelled the Japanese. Since then, U.S. forces have continued a proud tradition of Arctic operations, including the first deployment of a nuclear submarine in 1954.</w:t>
      </w:r>
    </w:p>
    <w:p w14:paraId="4A723C4D" w14:textId="77777777" w:rsidR="00597FD9" w:rsidRPr="00A3734C" w:rsidRDefault="00597FD9" w:rsidP="00597FD9">
      <w:pPr>
        <w:pBdr>
          <w:bottom w:val="single" w:sz="6" w:space="1" w:color="auto"/>
        </w:pBdr>
        <w:rPr>
          <w:rStyle w:val="StyleUnderline"/>
        </w:rPr>
      </w:pPr>
      <w:r w:rsidRPr="00A3734C">
        <w:rPr>
          <w:sz w:val="16"/>
        </w:rPr>
        <w:t xml:space="preserve">It appears Kiska — and indeed the United States — is once again coming under threat from a Pacific power. </w:t>
      </w:r>
      <w:r w:rsidRPr="00105F74">
        <w:rPr>
          <w:rStyle w:val="StyleUnderline"/>
          <w:highlight w:val="cyan"/>
        </w:rPr>
        <w:t xml:space="preserve">The </w:t>
      </w:r>
      <w:r w:rsidRPr="00105F74">
        <w:rPr>
          <w:rStyle w:val="Emphasis"/>
          <w:highlight w:val="cyan"/>
        </w:rPr>
        <w:t>moment</w:t>
      </w:r>
      <w:r w:rsidRPr="00105F74">
        <w:rPr>
          <w:rStyle w:val="StyleUnderline"/>
          <w:highlight w:val="cyan"/>
        </w:rPr>
        <w:t xml:space="preserve"> demands that we </w:t>
      </w:r>
      <w:r w:rsidRPr="00105F74">
        <w:rPr>
          <w:rStyle w:val="Emphasis"/>
          <w:highlight w:val="cyan"/>
        </w:rPr>
        <w:t>unleash the full might</w:t>
      </w:r>
      <w:r w:rsidRPr="00105F74">
        <w:rPr>
          <w:rStyle w:val="StyleUnderline"/>
          <w:highlight w:val="cyan"/>
        </w:rPr>
        <w:t xml:space="preserve"> of our </w:t>
      </w:r>
      <w:r w:rsidRPr="00105F74">
        <w:rPr>
          <w:rStyle w:val="Emphasis"/>
          <w:highlight w:val="cyan"/>
        </w:rPr>
        <w:t>defense industrial base</w:t>
      </w:r>
      <w:r w:rsidRPr="00105F74">
        <w:rPr>
          <w:rStyle w:val="StyleUnderline"/>
          <w:highlight w:val="cyan"/>
        </w:rPr>
        <w:t xml:space="preserve"> to</w:t>
      </w:r>
      <w:r w:rsidRPr="00A3734C">
        <w:rPr>
          <w:rStyle w:val="StyleUnderline"/>
        </w:rPr>
        <w:t xml:space="preserve"> </w:t>
      </w:r>
      <w:r w:rsidRPr="00105F74">
        <w:rPr>
          <w:rStyle w:val="Emphasis"/>
          <w:highlight w:val="cyan"/>
        </w:rPr>
        <w:t>secure our foothold</w:t>
      </w:r>
      <w:r w:rsidRPr="00105F74">
        <w:rPr>
          <w:rStyle w:val="StyleUnderline"/>
          <w:highlight w:val="cyan"/>
        </w:rPr>
        <w:t xml:space="preserve"> in the Arctic</w:t>
      </w:r>
      <w:r w:rsidRPr="00105F74">
        <w:rPr>
          <w:sz w:val="16"/>
          <w:highlight w:val="cyan"/>
        </w:rPr>
        <w:t>.</w:t>
      </w:r>
      <w:r w:rsidRPr="00A3734C">
        <w:rPr>
          <w:sz w:val="16"/>
        </w:rPr>
        <w:t xml:space="preserve"> </w:t>
      </w:r>
      <w:r w:rsidRPr="00A3734C">
        <w:rPr>
          <w:rStyle w:val="StyleUnderline"/>
        </w:rPr>
        <w:t xml:space="preserve">As the proverbial winter with </w:t>
      </w:r>
      <w:r w:rsidRPr="00A3734C">
        <w:rPr>
          <w:rStyle w:val="Emphasis"/>
        </w:rPr>
        <w:t>China</w:t>
      </w:r>
      <w:r w:rsidRPr="00A3734C">
        <w:rPr>
          <w:rStyle w:val="StyleUnderline"/>
        </w:rPr>
        <w:t xml:space="preserve"> and </w:t>
      </w:r>
      <w:r w:rsidRPr="00A3734C">
        <w:rPr>
          <w:rStyle w:val="Emphasis"/>
        </w:rPr>
        <w:t>Russia comes</w:t>
      </w:r>
      <w:r w:rsidRPr="00A3734C">
        <w:rPr>
          <w:rStyle w:val="StyleUnderline"/>
        </w:rPr>
        <w:t xml:space="preserve">, we should </w:t>
      </w:r>
      <w:r w:rsidRPr="00A3734C">
        <w:rPr>
          <w:rStyle w:val="Emphasis"/>
        </w:rPr>
        <w:t>prepare ourselves to weather it</w:t>
      </w:r>
      <w:r w:rsidRPr="00A3734C">
        <w:rPr>
          <w:rStyle w:val="StyleUnderline"/>
        </w:rPr>
        <w:t>.</w:t>
      </w:r>
    </w:p>
    <w:p w14:paraId="1B802BD8" w14:textId="77777777" w:rsidR="00597FD9" w:rsidRDefault="00597FD9" w:rsidP="00597FD9">
      <w:pPr>
        <w:pStyle w:val="Heading3"/>
      </w:pPr>
      <w:r>
        <w:lastRenderedPageBreak/>
        <w:t>---Expansionism Impact---2AC</w:t>
      </w:r>
    </w:p>
    <w:p w14:paraId="1F1EB717" w14:textId="77777777" w:rsidR="00597FD9" w:rsidRPr="008904E1" w:rsidRDefault="00597FD9" w:rsidP="00597FD9">
      <w:pPr>
        <w:pStyle w:val="Heading4"/>
      </w:pPr>
      <w:r>
        <w:t xml:space="preserve">Giving in to Russian expansionism guarantees </w:t>
      </w:r>
      <w:r>
        <w:rPr>
          <w:u w:val="single"/>
        </w:rPr>
        <w:t>nuclear war</w:t>
      </w:r>
      <w:r>
        <w:t xml:space="preserve"> and </w:t>
      </w:r>
      <w:r>
        <w:rPr>
          <w:u w:val="single"/>
        </w:rPr>
        <w:t>wildfire proliferation</w:t>
      </w:r>
      <w:r>
        <w:t xml:space="preserve"> globally. </w:t>
      </w:r>
    </w:p>
    <w:p w14:paraId="7862BAFA" w14:textId="77777777" w:rsidR="00597FD9" w:rsidRDefault="00597FD9" w:rsidP="00597FD9">
      <w:r>
        <w:t xml:space="preserve">Dr. Stephen R. </w:t>
      </w:r>
      <w:r w:rsidRPr="00CD3570">
        <w:rPr>
          <w:rStyle w:val="Style13ptBold"/>
        </w:rPr>
        <w:t>Shalom 22</w:t>
      </w:r>
      <w:r>
        <w:t xml:space="preserve">. PhD in Political Science from Boston University, professor of political science at William Paterson University, "Ukraine and the Dangers of Nuclear War", </w:t>
      </w:r>
      <w:hyperlink r:id="rId17" w:history="1">
        <w:r w:rsidRPr="00AC1E6D">
          <w:rPr>
            <w:rStyle w:val="Hyperlink"/>
          </w:rPr>
          <w:t>https://newpol.org/ukraine-and-the-dangers-of-nuclear-war/</w:t>
        </w:r>
      </w:hyperlink>
    </w:p>
    <w:p w14:paraId="7EAC0FEA" w14:textId="77777777" w:rsidR="00597FD9" w:rsidRDefault="00597FD9" w:rsidP="00597FD9">
      <w:pPr>
        <w:rPr>
          <w:sz w:val="16"/>
        </w:rPr>
      </w:pPr>
      <w:r w:rsidRPr="00240E7A">
        <w:rPr>
          <w:sz w:val="16"/>
        </w:rPr>
        <w:t xml:space="preserve">Returning to the initial question, </w:t>
      </w:r>
      <w:r w:rsidRPr="00B60C12">
        <w:rPr>
          <w:rStyle w:val="StyleUnderline"/>
        </w:rPr>
        <w:t>should the peace movement demand that the United States and NATO stop arming Ukraine so as to avoid provoking Russia</w:t>
      </w:r>
      <w:r w:rsidRPr="00240E7A">
        <w:rPr>
          <w:sz w:val="16"/>
        </w:rPr>
        <w:t xml:space="preserve">? Sometimes it makes sense to give in to an unjust aggressor if the consequences of not doing so are potential extermination. If a villain points a gun at our heads and demands we drop our weapons, we reluctantly do so. </w:t>
      </w:r>
    </w:p>
    <w:p w14:paraId="29EB7108" w14:textId="77777777" w:rsidR="00597FD9" w:rsidRDefault="00597FD9" w:rsidP="00597FD9">
      <w:pPr>
        <w:rPr>
          <w:sz w:val="16"/>
        </w:rPr>
      </w:pPr>
      <w:r w:rsidRPr="00240E7A">
        <w:rPr>
          <w:sz w:val="16"/>
        </w:rPr>
        <w:t xml:space="preserve">Of course, </w:t>
      </w:r>
      <w:r w:rsidRPr="00B60C12">
        <w:rPr>
          <w:rStyle w:val="Emphasis"/>
        </w:rPr>
        <w:t>Putin</w:t>
      </w:r>
      <w:r w:rsidRPr="00240E7A">
        <w:rPr>
          <w:sz w:val="16"/>
        </w:rPr>
        <w:t xml:space="preserve"> – unlike the hypothetical villain — </w:t>
      </w:r>
      <w:r w:rsidRPr="00B60C12">
        <w:rPr>
          <w:rStyle w:val="StyleUnderline"/>
        </w:rPr>
        <w:t>knows that it is not just his adversary who</w:t>
      </w:r>
      <w:r w:rsidRPr="00240E7A">
        <w:rPr>
          <w:sz w:val="16"/>
        </w:rPr>
        <w:t xml:space="preserve"> </w:t>
      </w:r>
      <w:r w:rsidRPr="00B60C12">
        <w:rPr>
          <w:rStyle w:val="StyleUnderline"/>
        </w:rPr>
        <w:t xml:space="preserve">will suffer the consequences if he </w:t>
      </w:r>
      <w:r w:rsidRPr="00B60C12">
        <w:rPr>
          <w:rStyle w:val="Emphasis"/>
        </w:rPr>
        <w:t>pulls the trigger</w:t>
      </w:r>
      <w:r w:rsidRPr="00240E7A">
        <w:rPr>
          <w:sz w:val="16"/>
        </w:rPr>
        <w:t xml:space="preserve">. In June 2021, Putin joined Biden in reaffirming “the principle that a nuclear war cannot be won and must never be fought.” But might Putin be crazy enough to start a nuclear war that would destroy Russia too? And does that mean that even the remote chance of nuclear war requires us to accede to Putin’s demands to stop arming Ukraine or imposing sanctions? </w:t>
      </w:r>
    </w:p>
    <w:p w14:paraId="485BFE79" w14:textId="77777777" w:rsidR="00597FD9" w:rsidRPr="00271180" w:rsidRDefault="00597FD9" w:rsidP="00597FD9">
      <w:pPr>
        <w:rPr>
          <w:rStyle w:val="Emphasis"/>
        </w:rPr>
      </w:pPr>
      <w:r w:rsidRPr="00B60C12">
        <w:rPr>
          <w:rStyle w:val="StyleUnderline"/>
        </w:rPr>
        <w:t xml:space="preserve">The problem with </w:t>
      </w:r>
      <w:r w:rsidRPr="00105F74">
        <w:rPr>
          <w:rStyle w:val="StyleUnderline"/>
          <w:highlight w:val="cyan"/>
        </w:rPr>
        <w:t>succumbing to Putin’s demands is</w:t>
      </w:r>
      <w:r w:rsidRPr="00B60C12">
        <w:rPr>
          <w:rStyle w:val="StyleUnderline"/>
        </w:rPr>
        <w:t xml:space="preserve"> that </w:t>
      </w:r>
      <w:r w:rsidRPr="00B60C12">
        <w:rPr>
          <w:rStyle w:val="Emphasis"/>
        </w:rPr>
        <w:t>doing so</w:t>
      </w:r>
      <w:r w:rsidRPr="00B60C12">
        <w:rPr>
          <w:rStyle w:val="StyleUnderline"/>
        </w:rPr>
        <w:t xml:space="preserve"> is </w:t>
      </w:r>
      <w:r w:rsidRPr="00105F74">
        <w:rPr>
          <w:rStyle w:val="Emphasis"/>
          <w:highlight w:val="cyan"/>
        </w:rPr>
        <w:t>not</w:t>
      </w:r>
      <w:r w:rsidRPr="00550686">
        <w:rPr>
          <w:rStyle w:val="StyleUnderline"/>
        </w:rPr>
        <w:t xml:space="preserve"> necessarily</w:t>
      </w:r>
      <w:r w:rsidRPr="00B60C12">
        <w:rPr>
          <w:rStyle w:val="StyleUnderline"/>
        </w:rPr>
        <w:t xml:space="preserve"> </w:t>
      </w:r>
      <w:r w:rsidRPr="00105F74">
        <w:rPr>
          <w:rStyle w:val="StyleUnderline"/>
          <w:highlight w:val="cyan"/>
        </w:rPr>
        <w:t>the best way to</w:t>
      </w:r>
      <w:r w:rsidRPr="00B60C12">
        <w:rPr>
          <w:rStyle w:val="StyleUnderline"/>
        </w:rPr>
        <w:t xml:space="preserve"> </w:t>
      </w:r>
      <w:r w:rsidRPr="00105F74">
        <w:rPr>
          <w:rStyle w:val="Emphasis"/>
          <w:highlight w:val="cyan"/>
        </w:rPr>
        <w:t>minimize</w:t>
      </w:r>
      <w:r w:rsidRPr="00B60C12">
        <w:rPr>
          <w:rStyle w:val="StyleUnderline"/>
        </w:rPr>
        <w:t xml:space="preserve"> the </w:t>
      </w:r>
      <w:r w:rsidRPr="00B60C12">
        <w:rPr>
          <w:rStyle w:val="Emphasis"/>
        </w:rPr>
        <w:t xml:space="preserve">dangers of </w:t>
      </w:r>
      <w:r w:rsidRPr="00105F74">
        <w:rPr>
          <w:rStyle w:val="Emphasis"/>
          <w:highlight w:val="cyan"/>
        </w:rPr>
        <w:t>nuclear war</w:t>
      </w:r>
      <w:r w:rsidRPr="00240E7A">
        <w:rPr>
          <w:sz w:val="16"/>
        </w:rPr>
        <w:t xml:space="preserve">. Because a rational leader would not undertake a policy whose costs outweighed the benefits, sometimes leaders bluff, feigning that they are willing to face costs far greater than warranted in order to intimidate their adversaries into surrender. </w:t>
      </w:r>
      <w:r w:rsidRPr="00271180">
        <w:rPr>
          <w:rStyle w:val="Emphasis"/>
        </w:rPr>
        <w:t>Surrender</w:t>
      </w:r>
      <w:r w:rsidRPr="00271180">
        <w:t xml:space="preserve"> here</w:t>
      </w:r>
      <w:r w:rsidRPr="00271180">
        <w:rPr>
          <w:sz w:val="16"/>
        </w:rPr>
        <w:t xml:space="preserve">, however, </w:t>
      </w:r>
      <w:r w:rsidRPr="00271180">
        <w:rPr>
          <w:rStyle w:val="StyleUnderline"/>
        </w:rPr>
        <w:t xml:space="preserve">can </w:t>
      </w:r>
      <w:r w:rsidRPr="00271180">
        <w:rPr>
          <w:rStyle w:val="Emphasis"/>
        </w:rPr>
        <w:t>increase</w:t>
      </w:r>
      <w:r w:rsidRPr="00271180">
        <w:rPr>
          <w:rStyle w:val="StyleUnderline"/>
        </w:rPr>
        <w:t xml:space="preserve"> the </w:t>
      </w:r>
      <w:r w:rsidRPr="00271180">
        <w:rPr>
          <w:rStyle w:val="Emphasis"/>
        </w:rPr>
        <w:t>prospects</w:t>
      </w:r>
      <w:r w:rsidRPr="00271180">
        <w:rPr>
          <w:rStyle w:val="StyleUnderline"/>
        </w:rPr>
        <w:t xml:space="preserve"> of </w:t>
      </w:r>
      <w:r w:rsidRPr="00271180">
        <w:rPr>
          <w:rStyle w:val="Emphasis"/>
        </w:rPr>
        <w:t xml:space="preserve">nuclear war going forward. </w:t>
      </w:r>
    </w:p>
    <w:p w14:paraId="0C3E3523" w14:textId="77777777" w:rsidR="00597FD9" w:rsidRDefault="00597FD9" w:rsidP="00597FD9">
      <w:pPr>
        <w:rPr>
          <w:sz w:val="16"/>
        </w:rPr>
      </w:pPr>
      <w:r w:rsidRPr="00271180">
        <w:rPr>
          <w:sz w:val="16"/>
        </w:rPr>
        <w:t>One of the foremost advocates of this nuclear bluffing strategy was Richard Nixon. As he explained his approach to his White House chief of staff H. R. Haldeman, I call it the Madman Theory, Bob. I want the North Vietnamese to believe I’ve reached the point where I might do anything to stop the war. We’ll just slip the word to them that, ‘for God’s sake, you know Nixon is obsessed about Communism. We can’t restrain him when he’s angry — and he has his hand on the nuclear button’ and Ho Chi Minh himself will be in Paris in two days begging for peace.</w:t>
      </w:r>
      <w:r w:rsidRPr="00240E7A">
        <w:rPr>
          <w:sz w:val="16"/>
        </w:rPr>
        <w:t xml:space="preserve"> </w:t>
      </w:r>
    </w:p>
    <w:p w14:paraId="498936A3" w14:textId="77777777" w:rsidR="00597FD9" w:rsidRDefault="00597FD9" w:rsidP="00597FD9">
      <w:pPr>
        <w:rPr>
          <w:sz w:val="16"/>
        </w:rPr>
      </w:pPr>
      <w:r w:rsidRPr="00240E7A">
        <w:rPr>
          <w:sz w:val="16"/>
        </w:rPr>
        <w:t xml:space="preserve">Nixon and his national security adviser Henry Kissinger tried to carry out this strategy in October 1969, hoping to frighten the Soviet Union into pressing North Vietnam to accept American terms. On October 6, Kissinger ordered the secretary of defense to conduct a “series of increased alert measures designed to convey to the Soviets an increasing readiness by U.S. strategic forces.” The next week, the Strategic Air Command put on alert 176 bombers and 189 refueling tankers. Nixon met with the Soviet ambassador, displaying, according to an impressed Kissinger, the “guts of a riverboat gambler.” On October 26, the Strategic Air Command flew six armed B-52 bombers over Alaska. But, despite the intimidation, Moscow did not compel Hanoi to surrender – and (fortunately) nor did Soviet leaders panic and launch a preemptive strike on the United States. </w:t>
      </w:r>
    </w:p>
    <w:p w14:paraId="3001EA86" w14:textId="77777777" w:rsidR="00597FD9" w:rsidRDefault="00597FD9" w:rsidP="00597FD9">
      <w:pPr>
        <w:rPr>
          <w:sz w:val="16"/>
        </w:rPr>
      </w:pPr>
      <w:r w:rsidRPr="00240E7A">
        <w:rPr>
          <w:sz w:val="16"/>
        </w:rPr>
        <w:t xml:space="preserve">The political science literature shows that the madman strategy generally doesn’t work. The biggest problem with the strategy is, in the words of Stephen Walt, an advocate of realism in international relations: </w:t>
      </w:r>
    </w:p>
    <w:p w14:paraId="548EF251" w14:textId="77777777" w:rsidR="00597FD9" w:rsidRDefault="00597FD9" w:rsidP="00597FD9">
      <w:pPr>
        <w:ind w:left="720"/>
        <w:rPr>
          <w:sz w:val="16"/>
        </w:rPr>
      </w:pPr>
      <w:r w:rsidRPr="00240E7A">
        <w:rPr>
          <w:sz w:val="16"/>
        </w:rPr>
        <w:t xml:space="preserve">When other states deal with a powerful but unpredictable leader, they may tread carefully but they aren’t going to make big concessions. After all, if a madman is dangerous now, doing anything that makes them more powerful just makes them more dangerous later. </w:t>
      </w:r>
      <w:r w:rsidRPr="00785D04">
        <w:rPr>
          <w:rStyle w:val="StyleUnderline"/>
        </w:rPr>
        <w:t xml:space="preserve">Appeasement is sometimes a smart diplomatic strategy, but only if one believes that making concessions will </w:t>
      </w:r>
      <w:r w:rsidRPr="00785D04">
        <w:rPr>
          <w:rStyle w:val="Emphasis"/>
        </w:rPr>
        <w:t>remove grievances</w:t>
      </w:r>
      <w:r w:rsidRPr="00785D04">
        <w:rPr>
          <w:rStyle w:val="StyleUnderline"/>
        </w:rPr>
        <w:t xml:space="preserve">, reduce </w:t>
      </w:r>
      <w:r w:rsidRPr="00785D04">
        <w:rPr>
          <w:rStyle w:val="Emphasis"/>
        </w:rPr>
        <w:t>suspicions</w:t>
      </w:r>
      <w:r w:rsidRPr="00785D04">
        <w:rPr>
          <w:rStyle w:val="StyleUnderline"/>
        </w:rPr>
        <w:t xml:space="preserve">, make the other side more </w:t>
      </w:r>
      <w:r w:rsidRPr="00785D04">
        <w:rPr>
          <w:rStyle w:val="Emphasis"/>
        </w:rPr>
        <w:t>benign</w:t>
      </w:r>
      <w:r w:rsidRPr="00785D04">
        <w:rPr>
          <w:rStyle w:val="StyleUnderline"/>
        </w:rPr>
        <w:t>, and allow mutually beneficial relations to emerge</w:t>
      </w:r>
      <w:r w:rsidRPr="00240E7A">
        <w:rPr>
          <w:sz w:val="16"/>
        </w:rPr>
        <w:t xml:space="preserve">. </w:t>
      </w:r>
    </w:p>
    <w:p w14:paraId="0AF2ECE3" w14:textId="77777777" w:rsidR="00597FD9" w:rsidRDefault="00597FD9" w:rsidP="00597FD9">
      <w:pPr>
        <w:rPr>
          <w:sz w:val="16"/>
        </w:rPr>
      </w:pPr>
      <w:r w:rsidRPr="00240E7A">
        <w:rPr>
          <w:sz w:val="16"/>
        </w:rPr>
        <w:t xml:space="preserve">Imagine what would happen if Washington responded to Putin’s nuclear bluster by stopping its weapons supplies to Ukraine or lifting its sanctions. </w:t>
      </w:r>
    </w:p>
    <w:p w14:paraId="247683AD" w14:textId="77777777" w:rsidR="00597FD9" w:rsidRDefault="00597FD9" w:rsidP="00597FD9">
      <w:pPr>
        <w:rPr>
          <w:rStyle w:val="StyleUnderline"/>
        </w:rPr>
      </w:pPr>
      <w:r w:rsidRPr="00240E7A">
        <w:rPr>
          <w:sz w:val="16"/>
        </w:rPr>
        <w:t xml:space="preserve">The Kremlin, now with a proven method of getting its way, could then demand surrender from Georgia and Moldova, two former Soviet republics where Russian troops currently hold contested territory. And when the United States and NATO refused to provide arms to these governments (because, after all, one doesn’t want to risk nuclear war), the two countries would have little option but to submit. But why stop there? If Russia then demanded (with appropriate rhetoric and missile tests) that NATO troops be removed from the Baltic states, would it be worth risking madman Putin escalating to nuclear war? So best comply. And if it then further demanded that no NATO arms be provided to these former components of the Soviet Union, again, why provoke the Bear? But </w:t>
      </w:r>
      <w:r w:rsidRPr="006E18D7">
        <w:rPr>
          <w:rStyle w:val="StyleUnderline"/>
        </w:rPr>
        <w:t>at some point</w:t>
      </w:r>
      <w:r w:rsidRPr="00240E7A">
        <w:rPr>
          <w:sz w:val="16"/>
        </w:rPr>
        <w:t xml:space="preserve">, </w:t>
      </w:r>
      <w:r w:rsidRPr="006E18D7">
        <w:rPr>
          <w:rStyle w:val="StyleUnderline"/>
        </w:rPr>
        <w:t>either Moscow or Washington will miscalculate</w:t>
      </w:r>
      <w:r w:rsidRPr="00240E7A">
        <w:rPr>
          <w:sz w:val="16"/>
        </w:rPr>
        <w:t xml:space="preserve"> – </w:t>
      </w:r>
      <w:r w:rsidRPr="006E18D7">
        <w:rPr>
          <w:rStyle w:val="StyleUnderline"/>
        </w:rPr>
        <w:t>will NATO back down? is Russia bluffing</w:t>
      </w:r>
      <w:r w:rsidRPr="00240E7A">
        <w:rPr>
          <w:sz w:val="16"/>
        </w:rPr>
        <w:t xml:space="preserve">? — </w:t>
      </w:r>
      <w:r w:rsidRPr="006E18D7">
        <w:rPr>
          <w:rStyle w:val="StyleUnderline"/>
        </w:rPr>
        <w:t xml:space="preserve">and we’ll be in the </w:t>
      </w:r>
      <w:r w:rsidRPr="006E18D7">
        <w:rPr>
          <w:rStyle w:val="Emphasis"/>
        </w:rPr>
        <w:t>midst</w:t>
      </w:r>
      <w:r w:rsidRPr="006E18D7">
        <w:rPr>
          <w:rStyle w:val="StyleUnderline"/>
        </w:rPr>
        <w:t xml:space="preserve"> of a </w:t>
      </w:r>
      <w:r w:rsidRPr="006E18D7">
        <w:rPr>
          <w:rStyle w:val="Emphasis"/>
        </w:rPr>
        <w:t>nuclear war.</w:t>
      </w:r>
      <w:r>
        <w:rPr>
          <w:rStyle w:val="StyleUnderline"/>
        </w:rPr>
        <w:t xml:space="preserve"> </w:t>
      </w:r>
    </w:p>
    <w:p w14:paraId="71A65B10" w14:textId="77777777" w:rsidR="00597FD9" w:rsidRDefault="00597FD9" w:rsidP="00597FD9">
      <w:pPr>
        <w:rPr>
          <w:rStyle w:val="StyleUnderline"/>
        </w:rPr>
      </w:pPr>
      <w:r w:rsidRPr="00240E7A">
        <w:rPr>
          <w:sz w:val="16"/>
        </w:rPr>
        <w:t xml:space="preserve">And Putin wouldn’t be the only one to try to take advantage of this strategy. </w:t>
      </w:r>
      <w:r w:rsidRPr="006E18D7">
        <w:rPr>
          <w:rStyle w:val="StyleUnderline"/>
        </w:rPr>
        <w:t xml:space="preserve">Would </w:t>
      </w:r>
      <w:r w:rsidRPr="00105F74">
        <w:rPr>
          <w:rStyle w:val="Emphasis"/>
          <w:highlight w:val="cyan"/>
        </w:rPr>
        <w:t>his success</w:t>
      </w:r>
      <w:r w:rsidRPr="006E18D7">
        <w:rPr>
          <w:rStyle w:val="StyleUnderline"/>
        </w:rPr>
        <w:t xml:space="preserve"> </w:t>
      </w:r>
      <w:r w:rsidRPr="00105F74">
        <w:rPr>
          <w:rStyle w:val="StyleUnderline"/>
          <w:highlight w:val="cyan"/>
        </w:rPr>
        <w:t>encourage other nuclear bullies</w:t>
      </w:r>
      <w:r w:rsidRPr="00240E7A">
        <w:rPr>
          <w:sz w:val="16"/>
        </w:rPr>
        <w:t xml:space="preserve">? </w:t>
      </w:r>
      <w:r w:rsidRPr="006E18D7">
        <w:rPr>
          <w:rStyle w:val="StyleUnderline"/>
        </w:rPr>
        <w:t xml:space="preserve">Might </w:t>
      </w:r>
      <w:r w:rsidRPr="00105F74">
        <w:rPr>
          <w:rStyle w:val="Emphasis"/>
          <w:highlight w:val="cyan"/>
        </w:rPr>
        <w:t>Israel</w:t>
      </w:r>
      <w:r w:rsidRPr="00240E7A">
        <w:rPr>
          <w:sz w:val="16"/>
        </w:rPr>
        <w:t xml:space="preserve"> then </w:t>
      </w:r>
      <w:r w:rsidRPr="006E18D7">
        <w:rPr>
          <w:rStyle w:val="StyleUnderline"/>
        </w:rPr>
        <w:t xml:space="preserve">make </w:t>
      </w:r>
      <w:r w:rsidRPr="006E18D7">
        <w:rPr>
          <w:rStyle w:val="Emphasis"/>
        </w:rPr>
        <w:t>demands</w:t>
      </w:r>
      <w:r w:rsidRPr="006E18D7">
        <w:rPr>
          <w:rStyle w:val="StyleUnderline"/>
        </w:rPr>
        <w:t xml:space="preserve"> of Iran, to which Tehran would have to give in lest it </w:t>
      </w:r>
      <w:r w:rsidRPr="006E18D7">
        <w:rPr>
          <w:rStyle w:val="Emphasis"/>
        </w:rPr>
        <w:t>face</w:t>
      </w:r>
      <w:r w:rsidRPr="006E18D7">
        <w:rPr>
          <w:rStyle w:val="StyleUnderline"/>
        </w:rPr>
        <w:t xml:space="preserve"> </w:t>
      </w:r>
      <w:r w:rsidRPr="006E18D7">
        <w:rPr>
          <w:rStyle w:val="Emphasis"/>
        </w:rPr>
        <w:t>Armageddon</w:t>
      </w:r>
      <w:r w:rsidRPr="00240E7A">
        <w:rPr>
          <w:sz w:val="16"/>
        </w:rPr>
        <w:t xml:space="preserve">? </w:t>
      </w:r>
      <w:r w:rsidRPr="006E18D7">
        <w:rPr>
          <w:rStyle w:val="StyleUnderline"/>
        </w:rPr>
        <w:t xml:space="preserve">Might </w:t>
      </w:r>
      <w:r w:rsidRPr="00105F74">
        <w:rPr>
          <w:rStyle w:val="Emphasis"/>
          <w:highlight w:val="cyan"/>
        </w:rPr>
        <w:t>China</w:t>
      </w:r>
      <w:r w:rsidRPr="006E18D7">
        <w:rPr>
          <w:rStyle w:val="StyleUnderline"/>
        </w:rPr>
        <w:t xml:space="preserve"> demand that the United States </w:t>
      </w:r>
      <w:r w:rsidRPr="006E18D7">
        <w:rPr>
          <w:rStyle w:val="StyleUnderline"/>
        </w:rPr>
        <w:lastRenderedPageBreak/>
        <w:t>stop</w:t>
      </w:r>
      <w:r w:rsidRPr="00240E7A">
        <w:rPr>
          <w:sz w:val="16"/>
        </w:rPr>
        <w:t xml:space="preserve"> </w:t>
      </w:r>
      <w:r w:rsidRPr="006E18D7">
        <w:rPr>
          <w:rStyle w:val="StyleUnderline"/>
        </w:rPr>
        <w:t>arming</w:t>
      </w:r>
      <w:r w:rsidRPr="00240E7A">
        <w:rPr>
          <w:sz w:val="16"/>
        </w:rPr>
        <w:t xml:space="preserve"> and even trading with </w:t>
      </w:r>
      <w:r w:rsidRPr="006E18D7">
        <w:rPr>
          <w:rStyle w:val="Emphasis"/>
        </w:rPr>
        <w:t>Taiwan</w:t>
      </w:r>
      <w:r w:rsidRPr="00240E7A">
        <w:rPr>
          <w:sz w:val="16"/>
        </w:rPr>
        <w:t xml:space="preserve">, </w:t>
      </w:r>
      <w:r w:rsidRPr="006E18D7">
        <w:rPr>
          <w:rStyle w:val="StyleUnderline"/>
        </w:rPr>
        <w:t>facilitating a bloodless conquest?</w:t>
      </w:r>
      <w:r w:rsidRPr="00240E7A">
        <w:rPr>
          <w:sz w:val="16"/>
        </w:rPr>
        <w:t xml:space="preserve"> </w:t>
      </w:r>
      <w:r w:rsidRPr="006E18D7">
        <w:rPr>
          <w:rStyle w:val="StyleUnderline"/>
        </w:rPr>
        <w:t xml:space="preserve">Might </w:t>
      </w:r>
      <w:r w:rsidRPr="00105F74">
        <w:rPr>
          <w:rStyle w:val="Emphasis"/>
          <w:highlight w:val="cyan"/>
        </w:rPr>
        <w:t>North Korea</w:t>
      </w:r>
      <w:r w:rsidRPr="006E18D7">
        <w:rPr>
          <w:rStyle w:val="StyleUnderline"/>
        </w:rPr>
        <w:t xml:space="preserve"> </w:t>
      </w:r>
      <w:r w:rsidRPr="00550686">
        <w:rPr>
          <w:rStyle w:val="StyleUnderline"/>
        </w:rPr>
        <w:t>demand that South Korea and Japan subsidize its economy</w:t>
      </w:r>
      <w:r w:rsidRPr="006E18D7">
        <w:rPr>
          <w:rStyle w:val="StyleUnderline"/>
        </w:rPr>
        <w:t>?</w:t>
      </w:r>
      <w:r>
        <w:rPr>
          <w:rStyle w:val="StyleUnderline"/>
        </w:rPr>
        <w:t xml:space="preserve"> </w:t>
      </w:r>
    </w:p>
    <w:p w14:paraId="16005F23" w14:textId="77777777" w:rsidR="00597FD9" w:rsidRDefault="00597FD9" w:rsidP="00597FD9">
      <w:pPr>
        <w:rPr>
          <w:rStyle w:val="Emphasis"/>
        </w:rPr>
      </w:pPr>
      <w:r w:rsidRPr="00240E7A">
        <w:rPr>
          <w:sz w:val="16"/>
        </w:rPr>
        <w:t xml:space="preserve">But </w:t>
      </w:r>
      <w:r w:rsidRPr="00105F74">
        <w:rPr>
          <w:rStyle w:val="StyleUnderline"/>
          <w:highlight w:val="cyan"/>
        </w:rPr>
        <w:t xml:space="preserve">giving in </w:t>
      </w:r>
      <w:r w:rsidRPr="00271180">
        <w:rPr>
          <w:rStyle w:val="StyleUnderline"/>
        </w:rPr>
        <w:t>to Putin’s threats</w:t>
      </w:r>
      <w:r w:rsidRPr="006E18D7">
        <w:rPr>
          <w:rStyle w:val="StyleUnderline"/>
        </w:rPr>
        <w:t xml:space="preserve"> wouldn’t only encourage </w:t>
      </w:r>
      <w:r w:rsidRPr="006E18D7">
        <w:rPr>
          <w:rStyle w:val="Emphasis"/>
        </w:rPr>
        <w:t>continuing acts of nuclear extortion</w:t>
      </w:r>
      <w:r w:rsidRPr="00240E7A">
        <w:rPr>
          <w:sz w:val="16"/>
        </w:rPr>
        <w:t xml:space="preserve">. </w:t>
      </w:r>
      <w:r w:rsidRPr="006E18D7">
        <w:rPr>
          <w:rStyle w:val="StyleUnderline"/>
        </w:rPr>
        <w:t>It</w:t>
      </w:r>
      <w:r w:rsidRPr="00240E7A">
        <w:rPr>
          <w:sz w:val="16"/>
        </w:rPr>
        <w:t xml:space="preserve"> </w:t>
      </w:r>
      <w:r w:rsidRPr="00105F74">
        <w:rPr>
          <w:rStyle w:val="StyleUnderline"/>
          <w:highlight w:val="cyan"/>
        </w:rPr>
        <w:t>would</w:t>
      </w:r>
      <w:r w:rsidRPr="006E18D7">
        <w:rPr>
          <w:rStyle w:val="StyleUnderline"/>
        </w:rPr>
        <w:t xml:space="preserve"> also </w:t>
      </w:r>
      <w:r w:rsidRPr="00105F74">
        <w:rPr>
          <w:rStyle w:val="Emphasis"/>
          <w:highlight w:val="cyan"/>
        </w:rPr>
        <w:t>provoke</w:t>
      </w:r>
      <w:r w:rsidRPr="006E18D7">
        <w:rPr>
          <w:rStyle w:val="StyleUnderline"/>
        </w:rPr>
        <w:t xml:space="preserve"> the potential </w:t>
      </w:r>
      <w:r w:rsidRPr="00105F74">
        <w:rPr>
          <w:rStyle w:val="StyleUnderline"/>
          <w:highlight w:val="cyan"/>
        </w:rPr>
        <w:t xml:space="preserve">victims </w:t>
      </w:r>
      <w:r w:rsidRPr="00271180">
        <w:rPr>
          <w:rStyle w:val="StyleUnderline"/>
        </w:rPr>
        <w:t xml:space="preserve">of this </w:t>
      </w:r>
      <w:r w:rsidRPr="00271180">
        <w:rPr>
          <w:rStyle w:val="Emphasis"/>
        </w:rPr>
        <w:t>extortion</w:t>
      </w:r>
      <w:r w:rsidRPr="006E18D7">
        <w:rPr>
          <w:rStyle w:val="StyleUnderline"/>
        </w:rPr>
        <w:t xml:space="preserve"> </w:t>
      </w:r>
      <w:r w:rsidRPr="00105F74">
        <w:rPr>
          <w:rStyle w:val="StyleUnderline"/>
          <w:highlight w:val="cyan"/>
        </w:rPr>
        <w:t xml:space="preserve">to rush to </w:t>
      </w:r>
      <w:r w:rsidRPr="00105F74">
        <w:rPr>
          <w:rStyle w:val="Emphasis"/>
          <w:highlight w:val="cyan"/>
        </w:rPr>
        <w:t>acquire</w:t>
      </w:r>
      <w:r w:rsidRPr="00105F74">
        <w:rPr>
          <w:rStyle w:val="StyleUnderline"/>
          <w:highlight w:val="cyan"/>
        </w:rPr>
        <w:t xml:space="preserve"> </w:t>
      </w:r>
      <w:r w:rsidRPr="00105F74">
        <w:rPr>
          <w:rStyle w:val="Emphasis"/>
          <w:highlight w:val="cyan"/>
        </w:rPr>
        <w:t>nuclear arms</w:t>
      </w:r>
      <w:r w:rsidRPr="006E18D7">
        <w:rPr>
          <w:rStyle w:val="StyleUnderline"/>
        </w:rPr>
        <w:t xml:space="preserve"> of their own as a means of self-protection</w:t>
      </w:r>
      <w:r w:rsidRPr="00240E7A">
        <w:rPr>
          <w:sz w:val="16"/>
        </w:rPr>
        <w:t xml:space="preserve">. </w:t>
      </w:r>
      <w:r w:rsidRPr="00105F74">
        <w:rPr>
          <w:rStyle w:val="Emphasis"/>
          <w:highlight w:val="cyan"/>
        </w:rPr>
        <w:t>South Korea</w:t>
      </w:r>
      <w:r w:rsidRPr="00105F74">
        <w:rPr>
          <w:sz w:val="16"/>
          <w:highlight w:val="cyan"/>
        </w:rPr>
        <w:t xml:space="preserve">, </w:t>
      </w:r>
      <w:r w:rsidRPr="00105F74">
        <w:rPr>
          <w:rStyle w:val="Emphasis"/>
          <w:highlight w:val="cyan"/>
        </w:rPr>
        <w:t>Taiwan</w:t>
      </w:r>
      <w:r w:rsidRPr="00105F74">
        <w:rPr>
          <w:sz w:val="16"/>
          <w:highlight w:val="cyan"/>
        </w:rPr>
        <w:t xml:space="preserve">, </w:t>
      </w:r>
      <w:r w:rsidRPr="00105F74">
        <w:rPr>
          <w:rStyle w:val="Emphasis"/>
          <w:highlight w:val="cyan"/>
        </w:rPr>
        <w:t>Japan</w:t>
      </w:r>
      <w:r w:rsidRPr="00105F74">
        <w:rPr>
          <w:sz w:val="16"/>
          <w:highlight w:val="cyan"/>
        </w:rPr>
        <w:t xml:space="preserve">, </w:t>
      </w:r>
      <w:r w:rsidRPr="00105F74">
        <w:rPr>
          <w:rStyle w:val="Emphasis"/>
          <w:highlight w:val="cyan"/>
        </w:rPr>
        <w:t>Iran</w:t>
      </w:r>
      <w:r w:rsidRPr="00105F74">
        <w:rPr>
          <w:sz w:val="16"/>
          <w:highlight w:val="cyan"/>
        </w:rPr>
        <w:t xml:space="preserve">, </w:t>
      </w:r>
      <w:r w:rsidRPr="00105F74">
        <w:rPr>
          <w:rStyle w:val="Emphasis"/>
          <w:highlight w:val="cyan"/>
        </w:rPr>
        <w:t>Saudi Arabia</w:t>
      </w:r>
      <w:r w:rsidRPr="00240E7A">
        <w:rPr>
          <w:sz w:val="16"/>
        </w:rPr>
        <w:t xml:space="preserve">, </w:t>
      </w:r>
      <w:r w:rsidRPr="006E18D7">
        <w:rPr>
          <w:rStyle w:val="Emphasis"/>
        </w:rPr>
        <w:t>UAE</w:t>
      </w:r>
      <w:r w:rsidRPr="00240E7A">
        <w:rPr>
          <w:sz w:val="16"/>
        </w:rPr>
        <w:t xml:space="preserve">, </w:t>
      </w:r>
      <w:r w:rsidRPr="006E18D7">
        <w:rPr>
          <w:rStyle w:val="Emphasis"/>
        </w:rPr>
        <w:t>Qatar</w:t>
      </w:r>
      <w:r w:rsidRPr="00240E7A">
        <w:rPr>
          <w:sz w:val="16"/>
        </w:rPr>
        <w:t xml:space="preserve">, </w:t>
      </w:r>
      <w:r w:rsidRPr="006E18D7">
        <w:rPr>
          <w:rStyle w:val="Emphasis"/>
        </w:rPr>
        <w:t>Egypt</w:t>
      </w:r>
      <w:r w:rsidRPr="00240E7A">
        <w:rPr>
          <w:sz w:val="16"/>
        </w:rPr>
        <w:t xml:space="preserve">, </w:t>
      </w:r>
      <w:r w:rsidRPr="00105F74">
        <w:rPr>
          <w:rStyle w:val="StyleUnderline"/>
          <w:highlight w:val="cyan"/>
        </w:rPr>
        <w:t>and others</w:t>
      </w:r>
      <w:r w:rsidRPr="006E18D7">
        <w:rPr>
          <w:rStyle w:val="StyleUnderline"/>
        </w:rPr>
        <w:t xml:space="preserve"> </w:t>
      </w:r>
      <w:r w:rsidRPr="00105F74">
        <w:rPr>
          <w:rStyle w:val="StyleUnderline"/>
          <w:highlight w:val="cyan"/>
        </w:rPr>
        <w:t>would</w:t>
      </w:r>
      <w:r w:rsidRPr="006E18D7">
        <w:rPr>
          <w:rStyle w:val="StyleUnderline"/>
        </w:rPr>
        <w:t xml:space="preserve"> </w:t>
      </w:r>
      <w:r w:rsidRPr="006E18D7">
        <w:rPr>
          <w:rStyle w:val="Emphasis"/>
        </w:rPr>
        <w:t>inevitably</w:t>
      </w:r>
      <w:r w:rsidRPr="006E18D7">
        <w:rPr>
          <w:rStyle w:val="StyleUnderline"/>
        </w:rPr>
        <w:t xml:space="preserve"> </w:t>
      </w:r>
      <w:r w:rsidRPr="00105F74">
        <w:rPr>
          <w:rStyle w:val="Emphasis"/>
          <w:highlight w:val="cyan"/>
        </w:rPr>
        <w:t>seek</w:t>
      </w:r>
      <w:r w:rsidRPr="00105F74">
        <w:rPr>
          <w:rStyle w:val="StyleUnderline"/>
          <w:highlight w:val="cyan"/>
        </w:rPr>
        <w:t xml:space="preserve"> </w:t>
      </w:r>
      <w:r w:rsidRPr="00271180">
        <w:rPr>
          <w:rStyle w:val="StyleUnderline"/>
        </w:rPr>
        <w:t xml:space="preserve">to become </w:t>
      </w:r>
      <w:r w:rsidRPr="00271180">
        <w:rPr>
          <w:rStyle w:val="Emphasis"/>
        </w:rPr>
        <w:t>nuclear weapons states</w:t>
      </w:r>
      <w:r w:rsidRPr="00271180">
        <w:rPr>
          <w:sz w:val="16"/>
        </w:rPr>
        <w:t xml:space="preserve"> (if they are not already doing so). Some experts have claimed that widespread nuclear</w:t>
      </w:r>
      <w:r w:rsidRPr="00240E7A">
        <w:rPr>
          <w:sz w:val="16"/>
        </w:rPr>
        <w:t xml:space="preserve"> proliferation would be great, because no one would ever go to war again, fearing nuclear retaliation. But as most analysts understand, </w:t>
      </w:r>
      <w:r w:rsidRPr="00105F74">
        <w:rPr>
          <w:rStyle w:val="Emphasis"/>
          <w:highlight w:val="cyan"/>
        </w:rPr>
        <w:t>the risks of accidental</w:t>
      </w:r>
      <w:r w:rsidRPr="00240E7A">
        <w:rPr>
          <w:sz w:val="16"/>
        </w:rPr>
        <w:t xml:space="preserve">, </w:t>
      </w:r>
      <w:r w:rsidRPr="006E18D7">
        <w:rPr>
          <w:rStyle w:val="Emphasis"/>
        </w:rPr>
        <w:t>inadvertent</w:t>
      </w:r>
      <w:r w:rsidRPr="00240E7A">
        <w:rPr>
          <w:sz w:val="16"/>
        </w:rPr>
        <w:t xml:space="preserve">, </w:t>
      </w:r>
      <w:r w:rsidRPr="006E18D7">
        <w:rPr>
          <w:rStyle w:val="StyleUnderline"/>
        </w:rPr>
        <w:t>or</w:t>
      </w:r>
      <w:r w:rsidRPr="00240E7A">
        <w:rPr>
          <w:sz w:val="16"/>
        </w:rPr>
        <w:t xml:space="preserve"> </w:t>
      </w:r>
      <w:r w:rsidRPr="006E18D7">
        <w:rPr>
          <w:rStyle w:val="Emphasis"/>
        </w:rPr>
        <w:t>escalatory</w:t>
      </w:r>
      <w:r w:rsidRPr="00240E7A">
        <w:rPr>
          <w:sz w:val="16"/>
        </w:rPr>
        <w:t xml:space="preserve"> </w:t>
      </w:r>
      <w:r w:rsidRPr="00105F74">
        <w:rPr>
          <w:rStyle w:val="StyleUnderline"/>
          <w:highlight w:val="cyan"/>
        </w:rPr>
        <w:t>war</w:t>
      </w:r>
      <w:r w:rsidRPr="00240E7A">
        <w:rPr>
          <w:sz w:val="16"/>
        </w:rPr>
        <w:t xml:space="preserve">, </w:t>
      </w:r>
      <w:r w:rsidRPr="00105F74">
        <w:rPr>
          <w:rStyle w:val="StyleUnderline"/>
          <w:highlight w:val="cyan"/>
        </w:rPr>
        <w:t>or</w:t>
      </w:r>
      <w:r w:rsidRPr="00105F74">
        <w:rPr>
          <w:sz w:val="16"/>
          <w:highlight w:val="cyan"/>
        </w:rPr>
        <w:t xml:space="preserve"> </w:t>
      </w:r>
      <w:r w:rsidRPr="00105F74">
        <w:rPr>
          <w:rStyle w:val="Emphasis"/>
          <w:highlight w:val="cyan"/>
        </w:rPr>
        <w:t>terrorism</w:t>
      </w:r>
      <w:r w:rsidRPr="00240E7A">
        <w:rPr>
          <w:sz w:val="16"/>
        </w:rPr>
        <w:t xml:space="preserve">, </w:t>
      </w:r>
      <w:r w:rsidRPr="006E18D7">
        <w:rPr>
          <w:rStyle w:val="StyleUnderline"/>
        </w:rPr>
        <w:t>or</w:t>
      </w:r>
      <w:r w:rsidRPr="00240E7A">
        <w:rPr>
          <w:sz w:val="16"/>
        </w:rPr>
        <w:t xml:space="preserve"> </w:t>
      </w:r>
      <w:r w:rsidRPr="006E18D7">
        <w:rPr>
          <w:rStyle w:val="Emphasis"/>
        </w:rPr>
        <w:t>sabotage</w:t>
      </w:r>
      <w:r w:rsidRPr="00240E7A">
        <w:rPr>
          <w:sz w:val="16"/>
        </w:rPr>
        <w:t xml:space="preserve"> </w:t>
      </w:r>
      <w:r w:rsidRPr="00105F74">
        <w:rPr>
          <w:rStyle w:val="StyleUnderline"/>
          <w:highlight w:val="cyan"/>
        </w:rPr>
        <w:t xml:space="preserve">increases </w:t>
      </w:r>
      <w:r w:rsidRPr="00105F74">
        <w:rPr>
          <w:rStyle w:val="Emphasis"/>
          <w:highlight w:val="cyan"/>
        </w:rPr>
        <w:t>exponentially</w:t>
      </w:r>
      <w:r w:rsidRPr="006E18D7">
        <w:rPr>
          <w:rStyle w:val="StyleUnderline"/>
        </w:rPr>
        <w:t xml:space="preserve"> with the number of </w:t>
      </w:r>
      <w:r w:rsidRPr="006E18D7">
        <w:rPr>
          <w:rStyle w:val="Emphasis"/>
        </w:rPr>
        <w:t>nuclear weapons states.</w:t>
      </w:r>
      <w:r>
        <w:rPr>
          <w:rStyle w:val="Emphasis"/>
        </w:rPr>
        <w:t xml:space="preserve"> </w:t>
      </w:r>
    </w:p>
    <w:p w14:paraId="274E91F7" w14:textId="77777777" w:rsidR="00597FD9" w:rsidRDefault="00597FD9" w:rsidP="00597FD9">
      <w:pPr>
        <w:rPr>
          <w:sz w:val="16"/>
        </w:rPr>
      </w:pPr>
      <w:r w:rsidRPr="00240E7A">
        <w:rPr>
          <w:sz w:val="16"/>
        </w:rPr>
        <w:t xml:space="preserve">To be sure, </w:t>
      </w:r>
      <w:r w:rsidRPr="006E18D7">
        <w:rPr>
          <w:rStyle w:val="StyleUnderline"/>
        </w:rPr>
        <w:t>the historical record suggests that nuclear arms have not been very successful as a coercive tool</w:t>
      </w:r>
      <w:r w:rsidRPr="00240E7A">
        <w:rPr>
          <w:sz w:val="16"/>
        </w:rPr>
        <w:t xml:space="preserve">. (Consider that possession of nuclear weapons didn’t allow the United States to prevail in Vietnam or the Soviet Union in Afghanistan.) But if nuclear threats gave the Russians a victory in Ukraine (for that’s what a cut-off of Western military supplies would mean), the calculus would change dramatically. Nuclear weapons expert Todd Sechser has observed: </w:t>
      </w:r>
    </w:p>
    <w:p w14:paraId="0C4278D1" w14:textId="77777777" w:rsidR="00597FD9" w:rsidRDefault="00597FD9" w:rsidP="00597FD9">
      <w:pPr>
        <w:ind w:left="720"/>
        <w:rPr>
          <w:sz w:val="16"/>
        </w:rPr>
      </w:pPr>
      <w:r w:rsidRPr="00240E7A">
        <w:rPr>
          <w:sz w:val="16"/>
        </w:rPr>
        <w:t xml:space="preserve">Russia has given us a vivid reminder that </w:t>
      </w:r>
      <w:r w:rsidRPr="006E18D7">
        <w:rPr>
          <w:rStyle w:val="StyleUnderline"/>
        </w:rPr>
        <w:t>nuclear weapons are not a magic wand</w:t>
      </w:r>
      <w:r w:rsidRPr="00240E7A">
        <w:rPr>
          <w:sz w:val="16"/>
        </w:rPr>
        <w:t xml:space="preserve">. As the war began, Vladimir </w:t>
      </w:r>
      <w:r w:rsidRPr="006E18D7">
        <w:rPr>
          <w:rStyle w:val="StyleUnderline"/>
        </w:rPr>
        <w:t>Putin</w:t>
      </w:r>
      <w:r w:rsidRPr="00240E7A">
        <w:rPr>
          <w:sz w:val="16"/>
        </w:rPr>
        <w:t xml:space="preserve"> made several nuclear threats – both explicit and implied. But </w:t>
      </w:r>
      <w:r w:rsidRPr="006E18D7">
        <w:rPr>
          <w:rStyle w:val="StyleUnderline"/>
        </w:rPr>
        <w:t xml:space="preserve">the fear of nuclear escalation has not </w:t>
      </w:r>
      <w:r w:rsidRPr="006E18D7">
        <w:rPr>
          <w:rStyle w:val="Emphasis"/>
        </w:rPr>
        <w:t>intimidated</w:t>
      </w:r>
      <w:r w:rsidRPr="006E18D7">
        <w:rPr>
          <w:rStyle w:val="StyleUnderline"/>
        </w:rPr>
        <w:t xml:space="preserve"> </w:t>
      </w:r>
      <w:r w:rsidRPr="006E18D7">
        <w:rPr>
          <w:rStyle w:val="Emphasis"/>
        </w:rPr>
        <w:t>Ukraine</w:t>
      </w:r>
      <w:r w:rsidRPr="006E18D7">
        <w:rPr>
          <w:rStyle w:val="StyleUnderline"/>
        </w:rPr>
        <w:t xml:space="preserve"> into </w:t>
      </w:r>
      <w:r w:rsidRPr="006E18D7">
        <w:rPr>
          <w:rStyle w:val="Emphasis"/>
        </w:rPr>
        <w:t>submission</w:t>
      </w:r>
      <w:r w:rsidRPr="00240E7A">
        <w:rPr>
          <w:sz w:val="16"/>
        </w:rPr>
        <w:t xml:space="preserve">. </w:t>
      </w:r>
      <w:r w:rsidRPr="006E18D7">
        <w:rPr>
          <w:rStyle w:val="StyleUnderline"/>
        </w:rPr>
        <w:t>Nor have these threats</w:t>
      </w:r>
      <w:r w:rsidRPr="00240E7A">
        <w:rPr>
          <w:sz w:val="16"/>
        </w:rPr>
        <w:t xml:space="preserve"> </w:t>
      </w:r>
      <w:r w:rsidRPr="006E18D7">
        <w:rPr>
          <w:rStyle w:val="StyleUnderline"/>
        </w:rPr>
        <w:t>dissuaded the West from</w:t>
      </w:r>
      <w:r w:rsidRPr="00240E7A">
        <w:rPr>
          <w:sz w:val="16"/>
        </w:rPr>
        <w:t xml:space="preserve"> imposing crippling sanctions on Russia and </w:t>
      </w:r>
      <w:r w:rsidRPr="006E18D7">
        <w:rPr>
          <w:rStyle w:val="StyleUnderline"/>
        </w:rPr>
        <w:t>providing military aid to Ukraine</w:t>
      </w:r>
      <w:r w:rsidRPr="00240E7A">
        <w:rPr>
          <w:sz w:val="16"/>
        </w:rPr>
        <w:t xml:space="preserve">. If anything, Putin’s nuclear bellicosity has only fueled the international backlash against Russia. The war has thrown a spotlight on the political limits of nuclear weapons, and dictators with nuclear ambitions should take note. </w:t>
      </w:r>
    </w:p>
    <w:p w14:paraId="6D21935C" w14:textId="77777777" w:rsidR="00597FD9" w:rsidRDefault="00597FD9" w:rsidP="00597FD9">
      <w:pPr>
        <w:rPr>
          <w:sz w:val="16"/>
        </w:rPr>
      </w:pPr>
      <w:r w:rsidRPr="00240E7A">
        <w:rPr>
          <w:sz w:val="16"/>
        </w:rPr>
        <w:t xml:space="preserve">If instead, NATO had given in or gives in to Putin’s demands, the lessons for leaders with nuclear ambitions would be rather different. </w:t>
      </w:r>
    </w:p>
    <w:p w14:paraId="3C1F1B6C" w14:textId="77777777" w:rsidR="00597FD9" w:rsidRDefault="00597FD9" w:rsidP="00597FD9">
      <w:pPr>
        <w:rPr>
          <w:sz w:val="16"/>
        </w:rPr>
      </w:pPr>
      <w:r w:rsidRPr="00240E7A">
        <w:rPr>
          <w:rStyle w:val="Emphasis"/>
        </w:rPr>
        <w:t>Appeasement</w:t>
      </w:r>
      <w:r w:rsidRPr="00240E7A">
        <w:rPr>
          <w:sz w:val="16"/>
        </w:rPr>
        <w:t xml:space="preserve">, then, </w:t>
      </w:r>
      <w:r w:rsidRPr="00240E7A">
        <w:rPr>
          <w:rStyle w:val="StyleUnderline"/>
        </w:rPr>
        <w:t>has its dangers</w:t>
      </w:r>
      <w:r w:rsidRPr="00240E7A">
        <w:rPr>
          <w:sz w:val="16"/>
        </w:rPr>
        <w:t xml:space="preserve">, </w:t>
      </w:r>
      <w:r w:rsidRPr="00240E7A">
        <w:rPr>
          <w:rStyle w:val="StyleUnderline"/>
        </w:rPr>
        <w:t xml:space="preserve">setting off dynamics that might </w:t>
      </w:r>
      <w:r w:rsidRPr="00240E7A">
        <w:rPr>
          <w:rStyle w:val="Emphasis"/>
        </w:rPr>
        <w:t>increase</w:t>
      </w:r>
      <w:r w:rsidRPr="00240E7A">
        <w:rPr>
          <w:rStyle w:val="StyleUnderline"/>
        </w:rPr>
        <w:t xml:space="preserve"> rather than</w:t>
      </w:r>
      <w:r w:rsidRPr="00240E7A">
        <w:rPr>
          <w:sz w:val="16"/>
        </w:rPr>
        <w:t xml:space="preserve"> </w:t>
      </w:r>
      <w:r w:rsidRPr="00240E7A">
        <w:rPr>
          <w:rStyle w:val="Emphasis"/>
        </w:rPr>
        <w:t>decrease</w:t>
      </w:r>
      <w:r w:rsidRPr="00240E7A">
        <w:rPr>
          <w:sz w:val="16"/>
        </w:rPr>
        <w:t xml:space="preserve"> </w:t>
      </w:r>
      <w:r w:rsidRPr="00240E7A">
        <w:rPr>
          <w:rStyle w:val="Emphasis"/>
        </w:rPr>
        <w:t>the risks of nuclear war</w:t>
      </w:r>
      <w:r w:rsidRPr="00240E7A">
        <w:rPr>
          <w:sz w:val="16"/>
        </w:rPr>
        <w:t xml:space="preserve">. But military build-up and the logic of deterrence have their dangers as well, as we know from many historical examples. International relations scholars and peace researchers has long identified the “security dilemma” as a major cause of war: when one country takes steps to increase its own security that in turn decrease the security of its adversaries, the resulting countermoves </w:t>
      </w:r>
      <w:r w:rsidRPr="008904E1">
        <w:rPr>
          <w:sz w:val="16"/>
        </w:rPr>
        <w:t xml:space="preserve">end up reducing everyone’s security. (The eastward expansion of NATO was a classic example of this dynamic.) So </w:t>
      </w:r>
      <w:r w:rsidRPr="008904E1">
        <w:rPr>
          <w:rStyle w:val="StyleUnderline"/>
        </w:rPr>
        <w:t xml:space="preserve">while it would make good </w:t>
      </w:r>
      <w:r w:rsidRPr="008904E1">
        <w:rPr>
          <w:rStyle w:val="Emphasis"/>
        </w:rPr>
        <w:t>sense</w:t>
      </w:r>
      <w:r w:rsidRPr="008904E1">
        <w:rPr>
          <w:rStyle w:val="StyleUnderline"/>
        </w:rPr>
        <w:t xml:space="preserve"> to call for the </w:t>
      </w:r>
      <w:r w:rsidRPr="008904E1">
        <w:rPr>
          <w:rStyle w:val="Emphasis"/>
        </w:rPr>
        <w:t>scal</w:t>
      </w:r>
      <w:r w:rsidRPr="008904E1">
        <w:rPr>
          <w:rStyle w:val="StyleUnderline"/>
        </w:rPr>
        <w:t xml:space="preserve">ing </w:t>
      </w:r>
      <w:r w:rsidRPr="008904E1">
        <w:rPr>
          <w:rStyle w:val="Emphasis"/>
        </w:rPr>
        <w:t>back</w:t>
      </w:r>
      <w:r w:rsidRPr="008904E1">
        <w:rPr>
          <w:rStyle w:val="StyleUnderline"/>
        </w:rPr>
        <w:t xml:space="preserve"> of </w:t>
      </w:r>
      <w:r w:rsidRPr="008904E1">
        <w:rPr>
          <w:rStyle w:val="Emphasis"/>
        </w:rPr>
        <w:t>aid</w:t>
      </w:r>
      <w:r w:rsidRPr="008904E1">
        <w:rPr>
          <w:rStyle w:val="StyleUnderline"/>
        </w:rPr>
        <w:t xml:space="preserve"> to Ukraine if there were a </w:t>
      </w:r>
      <w:r w:rsidRPr="008904E1">
        <w:rPr>
          <w:rStyle w:val="Emphasis"/>
        </w:rPr>
        <w:t xml:space="preserve">real danger </w:t>
      </w:r>
      <w:r w:rsidRPr="00DC6CA9">
        <w:rPr>
          <w:rStyle w:val="StyleUnderline"/>
        </w:rPr>
        <w:t>of nuclear war</w:t>
      </w:r>
      <w:r w:rsidRPr="00240E7A">
        <w:rPr>
          <w:sz w:val="16"/>
        </w:rPr>
        <w:t xml:space="preserve">, </w:t>
      </w:r>
      <w:r w:rsidRPr="00105F74">
        <w:rPr>
          <w:rStyle w:val="Emphasis"/>
          <w:highlight w:val="cyan"/>
        </w:rPr>
        <w:t>giving in to Russian demands</w:t>
      </w:r>
      <w:r w:rsidRPr="00B60C12">
        <w:rPr>
          <w:rStyle w:val="StyleUnderline"/>
        </w:rPr>
        <w:t xml:space="preserve"> if </w:t>
      </w:r>
      <w:r w:rsidRPr="00105F74">
        <w:rPr>
          <w:rStyle w:val="StyleUnderline"/>
          <w:highlight w:val="cyan"/>
        </w:rPr>
        <w:t xml:space="preserve">they were a </w:t>
      </w:r>
      <w:r w:rsidRPr="00105F74">
        <w:rPr>
          <w:rStyle w:val="Emphasis"/>
          <w:highlight w:val="cyan"/>
        </w:rPr>
        <w:t>bluff</w:t>
      </w:r>
      <w:r w:rsidRPr="00B60C12">
        <w:rPr>
          <w:rStyle w:val="StyleUnderline"/>
        </w:rPr>
        <w:t xml:space="preserve"> </w:t>
      </w:r>
      <w:r w:rsidRPr="00105F74">
        <w:rPr>
          <w:rStyle w:val="Emphasis"/>
          <w:highlight w:val="cyan"/>
        </w:rPr>
        <w:t>might</w:t>
      </w:r>
      <w:r w:rsidRPr="00240E7A">
        <w:rPr>
          <w:sz w:val="16"/>
        </w:rPr>
        <w:t xml:space="preserve"> actually</w:t>
      </w:r>
      <w:r w:rsidRPr="00AB594C">
        <w:t xml:space="preserve"> </w:t>
      </w:r>
      <w:r w:rsidRPr="00105F74">
        <w:rPr>
          <w:rStyle w:val="Emphasis"/>
          <w:highlight w:val="cyan"/>
        </w:rPr>
        <w:t>increase</w:t>
      </w:r>
      <w:r w:rsidRPr="002A3548">
        <w:rPr>
          <w:rStyle w:val="StyleUnderline"/>
        </w:rPr>
        <w:t xml:space="preserve"> </w:t>
      </w:r>
      <w:r w:rsidRPr="00105F74">
        <w:rPr>
          <w:rStyle w:val="StyleUnderline"/>
          <w:highlight w:val="cyan"/>
        </w:rPr>
        <w:t>the dangers of</w:t>
      </w:r>
      <w:r w:rsidRPr="002A3548">
        <w:rPr>
          <w:rStyle w:val="StyleUnderline"/>
        </w:rPr>
        <w:t xml:space="preserve"> </w:t>
      </w:r>
      <w:r w:rsidRPr="00105F74">
        <w:rPr>
          <w:rStyle w:val="Emphasis"/>
          <w:sz w:val="28"/>
          <w:szCs w:val="28"/>
          <w:highlight w:val="cyan"/>
        </w:rPr>
        <w:t>nuclear war</w:t>
      </w:r>
      <w:r w:rsidRPr="00240E7A">
        <w:rPr>
          <w:sz w:val="16"/>
        </w:rPr>
        <w:t xml:space="preserve">. </w:t>
      </w:r>
    </w:p>
    <w:p w14:paraId="106BC066" w14:textId="77777777" w:rsidR="00597FD9" w:rsidRPr="008904E1" w:rsidRDefault="00597FD9" w:rsidP="00597FD9"/>
    <w:p w14:paraId="10C0CB72" w14:textId="77777777" w:rsidR="00597FD9" w:rsidRPr="008904E1" w:rsidRDefault="00597FD9" w:rsidP="00597FD9"/>
    <w:p w14:paraId="4F498557" w14:textId="77777777" w:rsidR="00597FD9" w:rsidRDefault="00597FD9" w:rsidP="00597FD9">
      <w:pPr>
        <w:pStyle w:val="Heading3"/>
      </w:pPr>
      <w:r>
        <w:lastRenderedPageBreak/>
        <w:t>---Escalation Impact---2AC</w:t>
      </w:r>
    </w:p>
    <w:p w14:paraId="528D4BE5" w14:textId="77777777" w:rsidR="00597FD9" w:rsidRPr="005D1A7D" w:rsidRDefault="00597FD9" w:rsidP="00597FD9">
      <w:pPr>
        <w:pStyle w:val="Heading4"/>
      </w:pPr>
      <w:r>
        <w:t xml:space="preserve">Otherwise, Russia will be </w:t>
      </w:r>
      <w:r>
        <w:rPr>
          <w:u w:val="single"/>
        </w:rPr>
        <w:t>emboldened</w:t>
      </w:r>
      <w:r>
        <w:t xml:space="preserve"> to </w:t>
      </w:r>
      <w:r>
        <w:rPr>
          <w:u w:val="single"/>
        </w:rPr>
        <w:t>escalate</w:t>
      </w:r>
      <w:r>
        <w:t xml:space="preserve"> aggression which risks miscalculation. </w:t>
      </w:r>
    </w:p>
    <w:p w14:paraId="11A5829C" w14:textId="77777777" w:rsidR="00597FD9" w:rsidRPr="00EF2B9E" w:rsidRDefault="00597FD9" w:rsidP="00597FD9">
      <w:r w:rsidRPr="00EF2B9E">
        <w:t xml:space="preserve">Mathieu </w:t>
      </w:r>
      <w:r w:rsidRPr="00A3734C">
        <w:rPr>
          <w:rStyle w:val="Style13ptBold"/>
        </w:rPr>
        <w:t xml:space="preserve">Boulègue </w:t>
      </w:r>
      <w:r>
        <w:rPr>
          <w:rStyle w:val="Style13ptBold"/>
        </w:rPr>
        <w:t>et al.</w:t>
      </w:r>
      <w:r w:rsidRPr="00A3734C">
        <w:rPr>
          <w:rStyle w:val="Style13ptBold"/>
        </w:rPr>
        <w:t xml:space="preserve"> 24</w:t>
      </w:r>
      <w:r>
        <w:t xml:space="preserve">. Senior Fellow with the Transatlantic Defense and Security Program at CEPA, </w:t>
      </w:r>
      <w:r w:rsidRPr="00EF2B9E">
        <w:t>Minna Å</w:t>
      </w:r>
      <w:r>
        <w:t>l</w:t>
      </w:r>
      <w:r w:rsidRPr="00EF2B9E">
        <w:t xml:space="preserve">ander, </w:t>
      </w:r>
      <w:r>
        <w:t xml:space="preserve">Fellow; </w:t>
      </w:r>
      <w:r w:rsidRPr="00EF2B9E">
        <w:t>Charlotta Collé</w:t>
      </w:r>
      <w:r>
        <w:t>n</w:t>
      </w:r>
      <w:r w:rsidRPr="00EF2B9E">
        <w:t>,</w:t>
      </w:r>
      <w:r>
        <w:t xml:space="preserve"> Senior Fellow;</w:t>
      </w:r>
      <w:r w:rsidRPr="00EF2B9E">
        <w:t xml:space="preserve"> Edward Lucas,</w:t>
      </w:r>
      <w:r>
        <w:t xml:space="preserve"> Senior Fellow and Senior Advisor at CEPA;</w:t>
      </w:r>
      <w:r w:rsidRPr="00EF2B9E">
        <w:t xml:space="preserve"> Catherine Sendak,</w:t>
      </w:r>
      <w:r>
        <w:t xml:space="preserve"> Director, Transatlantic Defense and Security; &amp;</w:t>
      </w:r>
      <w:r w:rsidRPr="00EF2B9E">
        <w:t xml:space="preserve"> Krista Viksnins</w:t>
      </w:r>
      <w:r>
        <w:t>, Former Fellow/Staff</w:t>
      </w:r>
      <w:r w:rsidRPr="00EF2B9E">
        <w:t>. "Up North: Confronting Arctic Insecurity Implications for the United States and NATO." CEPA. 12-5-2024. https://cepa.org/comprehensive-reports/up-north-confronting-arctic-insecurity-implications-for-the-united-states-and-nato/</w:t>
      </w:r>
    </w:p>
    <w:p w14:paraId="15905C2A" w14:textId="77777777" w:rsidR="00597FD9" w:rsidRPr="00EF2B9E" w:rsidRDefault="00597FD9" w:rsidP="00597FD9">
      <w:r>
        <w:t xml:space="preserve">AZRF = </w:t>
      </w:r>
      <w:r w:rsidRPr="00EF2B9E">
        <w:t>Arctic Zone of the Russian Federation</w:t>
      </w:r>
    </w:p>
    <w:p w14:paraId="5E2C614B" w14:textId="77777777" w:rsidR="00597FD9" w:rsidRPr="005D1A7D" w:rsidRDefault="00597FD9" w:rsidP="00597FD9">
      <w:pPr>
        <w:rPr>
          <w:rStyle w:val="Emphasis"/>
        </w:rPr>
      </w:pPr>
      <w:r w:rsidRPr="00105F74">
        <w:rPr>
          <w:rStyle w:val="Emphasis"/>
          <w:highlight w:val="cyan"/>
        </w:rPr>
        <w:t>Deterring Russia’s aggressive posture</w:t>
      </w:r>
    </w:p>
    <w:p w14:paraId="679D5043" w14:textId="77777777" w:rsidR="00597FD9" w:rsidRPr="005D1A7D" w:rsidRDefault="00597FD9" w:rsidP="00597FD9">
      <w:pPr>
        <w:rPr>
          <w:sz w:val="16"/>
        </w:rPr>
      </w:pPr>
      <w:r w:rsidRPr="005D1A7D">
        <w:rPr>
          <w:sz w:val="16"/>
        </w:rPr>
        <w:t>In the European High North, the protection of the AZRF and NSR is achieved through the Soviet-inherited Bastion defense concept. Bastion is a multi-domain, multilayered “protective dome” of air defense, sea denial, coastal defense systems, and domain awareness capabilities located along critical choke points of the AZRF.79 It aims to heavily deny adversary military operations and degrade the operating environment at sea, in the air, and in the electromagnetic spectrum.</w:t>
      </w:r>
    </w:p>
    <w:p w14:paraId="191D0843" w14:textId="77777777" w:rsidR="00597FD9" w:rsidRPr="001401AE" w:rsidRDefault="00597FD9" w:rsidP="00597FD9">
      <w:pPr>
        <w:rPr>
          <w:sz w:val="16"/>
          <w:szCs w:val="16"/>
        </w:rPr>
      </w:pPr>
      <w:r w:rsidRPr="001401AE">
        <w:rPr>
          <w:sz w:val="16"/>
          <w:szCs w:val="16"/>
        </w:rPr>
        <w:t>Bastion is designed to ensure the safety and survivability of the sea-based, second-strike nuclear deterrent deployed with the Northern Fleet on the Kola Peninsula as well as on the Kamchatka Peninsula with the Pacific Fleet. A major concern is also the protection of the air-based nuclear deterrent that can be deployed throughout the network of bases across the AZRF, critical energy infrastructure on the Yamal Peninsula and beyond, as well as the Plesetsk Cosmodrome in the Arkhangelsk Oblast.</w:t>
      </w:r>
    </w:p>
    <w:p w14:paraId="09D2B7BA" w14:textId="77777777" w:rsidR="00597FD9" w:rsidRPr="005D1A7D" w:rsidRDefault="00597FD9" w:rsidP="00597FD9">
      <w:pPr>
        <w:rPr>
          <w:sz w:val="16"/>
        </w:rPr>
      </w:pPr>
      <w:r w:rsidRPr="005D1A7D">
        <w:rPr>
          <w:sz w:val="16"/>
        </w:rPr>
        <w:t xml:space="preserve">Beyond the AZRF, </w:t>
      </w:r>
      <w:r w:rsidRPr="00105F74">
        <w:rPr>
          <w:rStyle w:val="Emphasis"/>
          <w:highlight w:val="cyan"/>
        </w:rPr>
        <w:t>Russia</w:t>
      </w:r>
      <w:r w:rsidRPr="00105F74">
        <w:rPr>
          <w:rStyle w:val="StyleUnderline"/>
          <w:highlight w:val="cyan"/>
        </w:rPr>
        <w:t xml:space="preserve"> is seeking to extend </w:t>
      </w:r>
      <w:r w:rsidRPr="00105F74">
        <w:rPr>
          <w:rStyle w:val="Emphasis"/>
          <w:highlight w:val="cyan"/>
        </w:rPr>
        <w:t>interdiction capabilities</w:t>
      </w:r>
      <w:r w:rsidRPr="00EF2B9E">
        <w:rPr>
          <w:rStyle w:val="StyleUnderline"/>
        </w:rPr>
        <w:t xml:space="preserve"> away from the Arctic itself</w:t>
      </w:r>
      <w:r w:rsidRPr="005D1A7D">
        <w:rPr>
          <w:sz w:val="16"/>
        </w:rPr>
        <w:t xml:space="preserve"> and deeper into NATO and allied territories. </w:t>
      </w:r>
      <w:r w:rsidRPr="001401AE">
        <w:rPr>
          <w:rStyle w:val="Emphasis"/>
        </w:rPr>
        <w:t>Moscow</w:t>
      </w:r>
      <w:r w:rsidRPr="00EF2B9E">
        <w:rPr>
          <w:rStyle w:val="StyleUnderline"/>
        </w:rPr>
        <w:t xml:space="preserve"> essentially wants to create more </w:t>
      </w:r>
      <w:r w:rsidRPr="001401AE">
        <w:rPr>
          <w:rStyle w:val="Emphasis"/>
        </w:rPr>
        <w:t>defense in depth</w:t>
      </w:r>
      <w:r w:rsidRPr="00EF2B9E">
        <w:rPr>
          <w:rStyle w:val="StyleUnderline"/>
        </w:rPr>
        <w:t xml:space="preserve"> by extending out-of-area denial capabilities on both sides of the Arctic as well as across North Pole approaches</w:t>
      </w:r>
      <w:r w:rsidRPr="005D1A7D">
        <w:rPr>
          <w:sz w:val="16"/>
        </w:rPr>
        <w:t>.80</w:t>
      </w:r>
    </w:p>
    <w:p w14:paraId="73DF15B0" w14:textId="77777777" w:rsidR="00597FD9" w:rsidRPr="005D1A7D" w:rsidRDefault="00597FD9" w:rsidP="00597FD9">
      <w:pPr>
        <w:rPr>
          <w:sz w:val="16"/>
        </w:rPr>
      </w:pPr>
      <w:r w:rsidRPr="00105F74">
        <w:rPr>
          <w:rStyle w:val="Emphasis"/>
          <w:highlight w:val="cyan"/>
        </w:rPr>
        <w:t>Russia’s regional military posture</w:t>
      </w:r>
      <w:r w:rsidRPr="00105F74">
        <w:rPr>
          <w:rStyle w:val="StyleUnderline"/>
          <w:highlight w:val="cyan"/>
        </w:rPr>
        <w:t xml:space="preserve"> is increasing </w:t>
      </w:r>
      <w:r w:rsidRPr="00105F74">
        <w:rPr>
          <w:rStyle w:val="Emphasis"/>
          <w:highlight w:val="cyan"/>
        </w:rPr>
        <w:t>risks</w:t>
      </w:r>
      <w:r w:rsidRPr="00EF2B9E">
        <w:rPr>
          <w:rStyle w:val="StyleUnderline"/>
        </w:rPr>
        <w:t xml:space="preserve"> </w:t>
      </w:r>
      <w:r w:rsidRPr="00105F74">
        <w:rPr>
          <w:rStyle w:val="StyleUnderline"/>
          <w:highlight w:val="cyan"/>
        </w:rPr>
        <w:t>linked to</w:t>
      </w:r>
      <w:r w:rsidRPr="00EF2B9E">
        <w:rPr>
          <w:rStyle w:val="StyleUnderline"/>
        </w:rPr>
        <w:t xml:space="preserve"> horizontal </w:t>
      </w:r>
      <w:r w:rsidRPr="00105F74">
        <w:rPr>
          <w:rStyle w:val="StyleUnderline"/>
          <w:highlight w:val="cyan"/>
        </w:rPr>
        <w:t>escalation</w:t>
      </w:r>
      <w:r w:rsidRPr="00EF2B9E">
        <w:rPr>
          <w:rStyle w:val="StyleUnderline"/>
        </w:rPr>
        <w:t xml:space="preserve"> to and </w:t>
      </w:r>
      <w:r w:rsidRPr="00105F74">
        <w:rPr>
          <w:rStyle w:val="StyleUnderline"/>
          <w:highlight w:val="cyan"/>
        </w:rPr>
        <w:t xml:space="preserve">from the </w:t>
      </w:r>
      <w:r w:rsidRPr="00105F74">
        <w:rPr>
          <w:rStyle w:val="Emphasis"/>
          <w:highlight w:val="cyan"/>
        </w:rPr>
        <w:t>Arctic theater</w:t>
      </w:r>
      <w:r w:rsidRPr="00EF2B9E">
        <w:rPr>
          <w:rStyle w:val="StyleUnderline"/>
        </w:rPr>
        <w:t xml:space="preserve"> to </w:t>
      </w:r>
      <w:r w:rsidRPr="00EF2B9E">
        <w:rPr>
          <w:rStyle w:val="Emphasis"/>
        </w:rPr>
        <w:t>regional theaters</w:t>
      </w:r>
      <w:r w:rsidRPr="00EF2B9E">
        <w:rPr>
          <w:rStyle w:val="StyleUnderline"/>
        </w:rPr>
        <w:t xml:space="preserve"> of </w:t>
      </w:r>
      <w:r w:rsidRPr="00EF2B9E">
        <w:rPr>
          <w:rStyle w:val="Emphasis"/>
        </w:rPr>
        <w:t>operation</w:t>
      </w:r>
      <w:r w:rsidRPr="005D1A7D">
        <w:rPr>
          <w:sz w:val="16"/>
        </w:rPr>
        <w:t>.81 If</w:t>
      </w:r>
      <w:r w:rsidRPr="00EF2B9E">
        <w:rPr>
          <w:rStyle w:val="StyleUnderline"/>
        </w:rPr>
        <w:t xml:space="preserve"> it remains unlikely that a conflict directly </w:t>
      </w:r>
      <w:r w:rsidRPr="00EF2B9E">
        <w:rPr>
          <w:rStyle w:val="Emphasis"/>
        </w:rPr>
        <w:t>erupt</w:t>
      </w:r>
      <w:r w:rsidRPr="00EF2B9E">
        <w:rPr>
          <w:rStyle w:val="StyleUnderline"/>
        </w:rPr>
        <w:t xml:space="preserve"> in the </w:t>
      </w:r>
      <w:r w:rsidRPr="00EF2B9E">
        <w:rPr>
          <w:rStyle w:val="Emphasis"/>
        </w:rPr>
        <w:t>Arctic</w:t>
      </w:r>
      <w:r w:rsidRPr="00EF2B9E">
        <w:rPr>
          <w:rStyle w:val="StyleUnderline"/>
        </w:rPr>
        <w:t xml:space="preserve"> and </w:t>
      </w:r>
      <w:r w:rsidRPr="00EF2B9E">
        <w:rPr>
          <w:rStyle w:val="Emphasis"/>
        </w:rPr>
        <w:t>about the Arctic</w:t>
      </w:r>
      <w:r w:rsidRPr="005D1A7D">
        <w:rPr>
          <w:sz w:val="16"/>
        </w:rPr>
        <w:t xml:space="preserve">, </w:t>
      </w:r>
      <w:r w:rsidRPr="00105F74">
        <w:rPr>
          <w:rStyle w:val="StyleUnderline"/>
          <w:highlight w:val="cyan"/>
        </w:rPr>
        <w:t>escalation in other theaters</w:t>
      </w:r>
      <w:r w:rsidRPr="00EF2B9E">
        <w:rPr>
          <w:rStyle w:val="StyleUnderline"/>
        </w:rPr>
        <w:t xml:space="preserve"> </w:t>
      </w:r>
      <w:r w:rsidRPr="00105F74">
        <w:rPr>
          <w:rStyle w:val="StyleUnderline"/>
          <w:highlight w:val="cyan"/>
        </w:rPr>
        <w:t>such as the</w:t>
      </w:r>
      <w:r w:rsidRPr="00EF2B9E">
        <w:rPr>
          <w:rStyle w:val="StyleUnderline"/>
        </w:rPr>
        <w:t xml:space="preserve"> </w:t>
      </w:r>
      <w:r w:rsidRPr="00105F74">
        <w:rPr>
          <w:rStyle w:val="Emphasis"/>
          <w:highlight w:val="cyan"/>
        </w:rPr>
        <w:t>Baltic</w:t>
      </w:r>
      <w:r w:rsidRPr="00EF2B9E">
        <w:rPr>
          <w:rStyle w:val="Emphasis"/>
        </w:rPr>
        <w:t xml:space="preserve"> Sea</w:t>
      </w:r>
      <w:r w:rsidRPr="00EF2B9E">
        <w:rPr>
          <w:rStyle w:val="StyleUnderline"/>
        </w:rPr>
        <w:t xml:space="preserve"> and the </w:t>
      </w:r>
      <w:r w:rsidRPr="00EF2B9E">
        <w:rPr>
          <w:rStyle w:val="Emphasis"/>
        </w:rPr>
        <w:t>North Atlantic</w:t>
      </w:r>
      <w:r w:rsidRPr="00EF2B9E">
        <w:rPr>
          <w:rStyle w:val="StyleUnderline"/>
        </w:rPr>
        <w:t xml:space="preserve"> as well as </w:t>
      </w:r>
      <w:r w:rsidRPr="00EF2B9E">
        <w:rPr>
          <w:rStyle w:val="Emphasis"/>
        </w:rPr>
        <w:t>Northeast Asia</w:t>
      </w:r>
      <w:r w:rsidRPr="00EF2B9E">
        <w:rPr>
          <w:rStyle w:val="StyleUnderline"/>
        </w:rPr>
        <w:t xml:space="preserve"> and the </w:t>
      </w:r>
      <w:r w:rsidRPr="00EF2B9E">
        <w:rPr>
          <w:rStyle w:val="Emphasis"/>
        </w:rPr>
        <w:t>Sea of Japan</w:t>
      </w:r>
      <w:r w:rsidRPr="00EF2B9E">
        <w:rPr>
          <w:rStyle w:val="StyleUnderline"/>
        </w:rPr>
        <w:t xml:space="preserve"> </w:t>
      </w:r>
      <w:r w:rsidRPr="00105F74">
        <w:rPr>
          <w:rStyle w:val="StyleUnderline"/>
          <w:highlight w:val="cyan"/>
        </w:rPr>
        <w:t>could spill</w:t>
      </w:r>
      <w:r w:rsidRPr="00EF2B9E">
        <w:rPr>
          <w:rStyle w:val="StyleUnderline"/>
        </w:rPr>
        <w:t xml:space="preserve">over over </w:t>
      </w:r>
      <w:r w:rsidRPr="00105F74">
        <w:rPr>
          <w:rStyle w:val="Emphasis"/>
          <w:highlight w:val="cyan"/>
        </w:rPr>
        <w:t>into</w:t>
      </w:r>
      <w:r w:rsidRPr="00EF2B9E">
        <w:rPr>
          <w:rStyle w:val="StyleUnderline"/>
        </w:rPr>
        <w:t xml:space="preserve"> and through </w:t>
      </w:r>
      <w:r w:rsidRPr="00EF2B9E">
        <w:rPr>
          <w:rStyle w:val="Emphasis"/>
        </w:rPr>
        <w:t xml:space="preserve">both sides of </w:t>
      </w:r>
      <w:r w:rsidRPr="00105F74">
        <w:rPr>
          <w:rStyle w:val="Emphasis"/>
          <w:highlight w:val="cyan"/>
        </w:rPr>
        <w:t>the Arctic</w:t>
      </w:r>
      <w:r w:rsidRPr="00EF2B9E">
        <w:rPr>
          <w:rStyle w:val="Emphasis"/>
        </w:rPr>
        <w:t xml:space="preserve"> itself.</w:t>
      </w:r>
      <w:r w:rsidRPr="005D1A7D">
        <w:rPr>
          <w:sz w:val="16"/>
        </w:rPr>
        <w:t>82</w:t>
      </w:r>
    </w:p>
    <w:p w14:paraId="504FE6D7" w14:textId="77777777" w:rsidR="00597FD9" w:rsidRPr="005D1A7D" w:rsidRDefault="00597FD9" w:rsidP="00597FD9">
      <w:pPr>
        <w:rPr>
          <w:sz w:val="16"/>
        </w:rPr>
      </w:pPr>
      <w:r w:rsidRPr="00105F74">
        <w:rPr>
          <w:rStyle w:val="Emphasis"/>
          <w:highlight w:val="cyan"/>
        </w:rPr>
        <w:t>Russian behavior</w:t>
      </w:r>
      <w:r w:rsidRPr="00EF2B9E">
        <w:rPr>
          <w:rStyle w:val="StyleUnderline"/>
        </w:rPr>
        <w:t xml:space="preserve"> </w:t>
      </w:r>
      <w:r w:rsidRPr="00105F74">
        <w:rPr>
          <w:rStyle w:val="StyleUnderline"/>
          <w:highlight w:val="cyan"/>
        </w:rPr>
        <w:t xml:space="preserve">and the </w:t>
      </w:r>
      <w:r w:rsidRPr="00105F74">
        <w:rPr>
          <w:rStyle w:val="Emphasis"/>
          <w:highlight w:val="cyan"/>
        </w:rPr>
        <w:t>risk</w:t>
      </w:r>
      <w:r w:rsidRPr="00105F74">
        <w:rPr>
          <w:rStyle w:val="StyleUnderline"/>
          <w:highlight w:val="cyan"/>
        </w:rPr>
        <w:t xml:space="preserve"> of </w:t>
      </w:r>
      <w:r w:rsidRPr="00105F74">
        <w:rPr>
          <w:rStyle w:val="Emphasis"/>
          <w:highlight w:val="cyan"/>
        </w:rPr>
        <w:t>miscalculation</w:t>
      </w:r>
      <w:r w:rsidRPr="00EF2B9E">
        <w:rPr>
          <w:rStyle w:val="StyleUnderline"/>
        </w:rPr>
        <w:t xml:space="preserve"> </w:t>
      </w:r>
      <w:r w:rsidRPr="00105F74">
        <w:rPr>
          <w:rStyle w:val="StyleUnderline"/>
          <w:highlight w:val="cyan"/>
        </w:rPr>
        <w:t>could</w:t>
      </w:r>
      <w:r w:rsidRPr="00EF2B9E">
        <w:rPr>
          <w:rStyle w:val="StyleUnderline"/>
        </w:rPr>
        <w:t xml:space="preserve"> </w:t>
      </w:r>
      <w:r w:rsidRPr="00105F74">
        <w:rPr>
          <w:rStyle w:val="StyleUnderline"/>
          <w:highlight w:val="cyan"/>
        </w:rPr>
        <w:t>place</w:t>
      </w:r>
      <w:r w:rsidRPr="00EF2B9E">
        <w:rPr>
          <w:rStyle w:val="StyleUnderline"/>
        </w:rPr>
        <w:t xml:space="preserve"> </w:t>
      </w:r>
      <w:r w:rsidRPr="00EF2B9E">
        <w:rPr>
          <w:rStyle w:val="Emphasis"/>
        </w:rPr>
        <w:t>regional NATO</w:t>
      </w:r>
      <w:r w:rsidRPr="00EF2B9E">
        <w:rPr>
          <w:rStyle w:val="StyleUnderline"/>
        </w:rPr>
        <w:t xml:space="preserve"> and </w:t>
      </w:r>
      <w:r w:rsidRPr="00105F74">
        <w:rPr>
          <w:rStyle w:val="Emphasis"/>
          <w:highlight w:val="cyan"/>
        </w:rPr>
        <w:t>US assets</w:t>
      </w:r>
      <w:r w:rsidRPr="00105F74">
        <w:rPr>
          <w:rStyle w:val="StyleUnderline"/>
          <w:highlight w:val="cyan"/>
        </w:rPr>
        <w:t xml:space="preserve"> in </w:t>
      </w:r>
      <w:r w:rsidRPr="00105F74">
        <w:rPr>
          <w:rStyle w:val="Emphasis"/>
          <w:highlight w:val="cyan"/>
        </w:rPr>
        <w:t>dangerous situations</w:t>
      </w:r>
      <w:r w:rsidRPr="005D1A7D">
        <w:rPr>
          <w:sz w:val="16"/>
        </w:rPr>
        <w:t xml:space="preserve">. </w:t>
      </w:r>
      <w:r w:rsidRPr="00105F74">
        <w:rPr>
          <w:rStyle w:val="StyleUnderline"/>
          <w:highlight w:val="cyan"/>
        </w:rPr>
        <w:t>Several</w:t>
      </w:r>
      <w:r w:rsidRPr="005D1A7D">
        <w:rPr>
          <w:rStyle w:val="StyleUnderline"/>
        </w:rPr>
        <w:t xml:space="preserve"> US and NATO </w:t>
      </w:r>
      <w:r w:rsidRPr="00105F74">
        <w:rPr>
          <w:rStyle w:val="StyleUnderline"/>
          <w:highlight w:val="cyan"/>
        </w:rPr>
        <w:t>military assets could be</w:t>
      </w:r>
      <w:r w:rsidRPr="005D1A7D">
        <w:rPr>
          <w:sz w:val="16"/>
        </w:rPr>
        <w:t xml:space="preserve"> theoretically </w:t>
      </w:r>
      <w:r w:rsidRPr="00105F74">
        <w:rPr>
          <w:rStyle w:val="StyleUnderline"/>
          <w:highlight w:val="cyan"/>
        </w:rPr>
        <w:t xml:space="preserve">at risk from </w:t>
      </w:r>
      <w:r w:rsidRPr="00105F74">
        <w:rPr>
          <w:rStyle w:val="Emphasis"/>
          <w:highlight w:val="cyan"/>
        </w:rPr>
        <w:t>Russian long-range missile systems</w:t>
      </w:r>
      <w:r w:rsidRPr="005D1A7D">
        <w:rPr>
          <w:rStyle w:val="StyleUnderline"/>
        </w:rPr>
        <w:t xml:space="preserve"> and </w:t>
      </w:r>
      <w:r w:rsidRPr="005D1A7D">
        <w:rPr>
          <w:rStyle w:val="Emphasis"/>
        </w:rPr>
        <w:t>air capabilities</w:t>
      </w:r>
      <w:r w:rsidRPr="005D1A7D">
        <w:t xml:space="preserve">83 — </w:t>
      </w:r>
      <w:r w:rsidRPr="00105F74">
        <w:rPr>
          <w:rStyle w:val="StyleUnderline"/>
          <w:highlight w:val="cyan"/>
        </w:rPr>
        <w:t>especially</w:t>
      </w:r>
      <w:r w:rsidRPr="005D1A7D">
        <w:rPr>
          <w:rStyle w:val="StyleUnderline"/>
        </w:rPr>
        <w:t xml:space="preserve"> </w:t>
      </w:r>
      <w:r w:rsidRPr="00105F74">
        <w:rPr>
          <w:rStyle w:val="StyleUnderline"/>
          <w:highlight w:val="cyan"/>
        </w:rPr>
        <w:t>considering</w:t>
      </w:r>
      <w:r w:rsidRPr="005D1A7D">
        <w:rPr>
          <w:rStyle w:val="StyleUnderline"/>
        </w:rPr>
        <w:t xml:space="preserve"> the extension of </w:t>
      </w:r>
      <w:r w:rsidRPr="00105F74">
        <w:rPr>
          <w:rStyle w:val="StyleUnderline"/>
          <w:highlight w:val="cyan"/>
        </w:rPr>
        <w:t>Arctic runways</w:t>
      </w:r>
      <w:r w:rsidRPr="005D1A7D">
        <w:rPr>
          <w:sz w:val="16"/>
        </w:rPr>
        <w:t xml:space="preserve"> in coastal airfields </w:t>
      </w:r>
      <w:r w:rsidRPr="005D1A7D">
        <w:rPr>
          <w:rStyle w:val="StyleUnderline"/>
        </w:rPr>
        <w:t xml:space="preserve">as well as the range extension of </w:t>
      </w:r>
      <w:r w:rsidRPr="005D1A7D">
        <w:rPr>
          <w:rStyle w:val="Emphasis"/>
        </w:rPr>
        <w:t>Russian tactical aviation</w:t>
      </w:r>
      <w:r w:rsidRPr="005D1A7D">
        <w:rPr>
          <w:sz w:val="16"/>
        </w:rPr>
        <w:t>.84 These assets include the US Eielson Air Force Base in Alaska, the US naval air station at Keflavík in Iceland, the Pituffik space base in Greenland, the Bodø air station in Norway, and theUS theater missile defense systems in Northeast Asia.85</w:t>
      </w:r>
    </w:p>
    <w:p w14:paraId="2457A125" w14:textId="77777777" w:rsidR="00597FD9" w:rsidRPr="005D1A7D" w:rsidRDefault="00597FD9" w:rsidP="00597FD9">
      <w:pPr>
        <w:rPr>
          <w:rStyle w:val="StyleUnderline"/>
        </w:rPr>
      </w:pPr>
      <w:r w:rsidRPr="005D1A7D">
        <w:rPr>
          <w:sz w:val="16"/>
        </w:rPr>
        <w:t xml:space="preserve">Despite this situation, deterrence against the Kremlin’s ambitions of denial must factor in that Moscow does not have the assets or the capabilities to conduct interdiction operations beyond the AZRF. Regardless of Russian messaging, </w:t>
      </w:r>
      <w:r w:rsidRPr="00105F74">
        <w:rPr>
          <w:rStyle w:val="StyleUnderline"/>
          <w:highlight w:val="cyan"/>
        </w:rPr>
        <w:t xml:space="preserve">Moscow should not be allowed to believe it can close off </w:t>
      </w:r>
      <w:r w:rsidRPr="00105F74">
        <w:rPr>
          <w:rStyle w:val="Emphasis"/>
          <w:highlight w:val="cyan"/>
        </w:rPr>
        <w:t>critical Arctic choke points</w:t>
      </w:r>
      <w:r w:rsidRPr="00105F74">
        <w:rPr>
          <w:rStyle w:val="StyleUnderline"/>
          <w:highlight w:val="cyan"/>
        </w:rPr>
        <w:t xml:space="preserve"> in the </w:t>
      </w:r>
      <w:r w:rsidRPr="00105F74">
        <w:rPr>
          <w:rStyle w:val="Emphasis"/>
          <w:highlight w:val="cyan"/>
        </w:rPr>
        <w:t>Bering Sea</w:t>
      </w:r>
      <w:r w:rsidRPr="00105F74">
        <w:rPr>
          <w:rStyle w:val="StyleUnderline"/>
          <w:highlight w:val="cyan"/>
        </w:rPr>
        <w:t xml:space="preserve"> or</w:t>
      </w:r>
      <w:r w:rsidRPr="00105F74">
        <w:rPr>
          <w:sz w:val="16"/>
          <w:highlight w:val="cyan"/>
        </w:rPr>
        <w:t xml:space="preserve"> </w:t>
      </w:r>
      <w:r w:rsidRPr="00105F74">
        <w:rPr>
          <w:rStyle w:val="StyleUnderline"/>
          <w:highlight w:val="cyan"/>
        </w:rPr>
        <w:t xml:space="preserve">the </w:t>
      </w:r>
      <w:r w:rsidRPr="00105F74">
        <w:rPr>
          <w:rStyle w:val="Emphasis"/>
          <w:highlight w:val="cyan"/>
        </w:rPr>
        <w:t>High North</w:t>
      </w:r>
      <w:r w:rsidRPr="005D1A7D">
        <w:rPr>
          <w:sz w:val="16"/>
        </w:rPr>
        <w:t xml:space="preserve"> (GIUK-GIN-Bear gaps)86 or that Russian forces could interdict US and NATO access to the North Atlantic SLOC through long-range and standoff systems. In other words, deterrence should focus on “bursting the Bastion bubble” and deny Russia the ability to message regional superiority that it can conduct “SLOC interdiction operations.</w:t>
      </w:r>
    </w:p>
    <w:p w14:paraId="50CDD684" w14:textId="77777777" w:rsidR="00597FD9" w:rsidRDefault="00597FD9" w:rsidP="00597FD9">
      <w:pPr>
        <w:pStyle w:val="Heading3"/>
      </w:pPr>
      <w:r>
        <w:lastRenderedPageBreak/>
        <w:t>Russia Deterrence Turn---1AR</w:t>
      </w:r>
    </w:p>
    <w:p w14:paraId="03AB6A23" w14:textId="77777777" w:rsidR="00597FD9" w:rsidRDefault="00597FD9" w:rsidP="00597FD9">
      <w:pPr>
        <w:pStyle w:val="Heading4"/>
      </w:pPr>
      <w:r>
        <w:t xml:space="preserve">Russia </w:t>
      </w:r>
      <w:r>
        <w:rPr>
          <w:u w:val="single"/>
        </w:rPr>
        <w:t>exploits</w:t>
      </w:r>
      <w:r>
        <w:t xml:space="preserve"> a lack of American presence. The plan is necessary to increase deterrence.</w:t>
      </w:r>
    </w:p>
    <w:p w14:paraId="62136E92" w14:textId="77777777" w:rsidR="00597FD9" w:rsidRPr="00820216" w:rsidRDefault="00597FD9" w:rsidP="00597FD9">
      <w:r w:rsidRPr="00820216">
        <w:t xml:space="preserve">Farrell </w:t>
      </w:r>
      <w:r w:rsidRPr="00820216">
        <w:rPr>
          <w:rStyle w:val="Style13ptBold"/>
        </w:rPr>
        <w:t>Gregory 24</w:t>
      </w:r>
      <w:r w:rsidRPr="00820216">
        <w:t xml:space="preserve">. </w:t>
      </w:r>
      <w:r>
        <w:t xml:space="preserve"> Nonresident fellow at the Foundation for American Innovation. He is presently a Visiting Student at Mansfield College, Oxford. </w:t>
      </w:r>
      <w:r w:rsidRPr="00820216">
        <w:t>"Confronting America’s Polar Icebreaker Gap." Foundation For American Innovation. 9-19-2024. https://www.thefai.org/posts/confronting-america-s-polar-icebreaker-gap</w:t>
      </w:r>
    </w:p>
    <w:p w14:paraId="1E85B72D" w14:textId="77777777" w:rsidR="00597FD9" w:rsidRDefault="00597FD9" w:rsidP="00597FD9">
      <w:pPr>
        <w:rPr>
          <w:rStyle w:val="Emphasis"/>
        </w:rPr>
      </w:pPr>
      <w:r w:rsidRPr="00105F74">
        <w:rPr>
          <w:rStyle w:val="StyleUnderline"/>
          <w:highlight w:val="cyan"/>
        </w:rPr>
        <w:t xml:space="preserve">The </w:t>
      </w:r>
      <w:r w:rsidRPr="00105F74">
        <w:rPr>
          <w:rStyle w:val="Emphasis"/>
          <w:highlight w:val="cyan"/>
        </w:rPr>
        <w:t>Arctic</w:t>
      </w:r>
      <w:r w:rsidRPr="00A3734C">
        <w:rPr>
          <w:rStyle w:val="StyleUnderline"/>
        </w:rPr>
        <w:t xml:space="preserve"> </w:t>
      </w:r>
      <w:r w:rsidRPr="00105F74">
        <w:rPr>
          <w:rStyle w:val="StyleUnderline"/>
          <w:highlight w:val="cyan"/>
        </w:rPr>
        <w:t>is</w:t>
      </w:r>
      <w:r w:rsidRPr="00A3734C">
        <w:rPr>
          <w:rStyle w:val="StyleUnderline"/>
        </w:rPr>
        <w:t xml:space="preserve"> no longer just a </w:t>
      </w:r>
      <w:r w:rsidRPr="00A3734C">
        <w:rPr>
          <w:rStyle w:val="Emphasis"/>
        </w:rPr>
        <w:t>frozen expanse</w:t>
      </w:r>
      <w:r w:rsidRPr="00A3734C">
        <w:rPr>
          <w:rStyle w:val="StyleUnderline"/>
        </w:rPr>
        <w:t xml:space="preserve">—it is </w:t>
      </w:r>
      <w:r w:rsidRPr="00105F74">
        <w:rPr>
          <w:rStyle w:val="Emphasis"/>
          <w:highlight w:val="cyan"/>
        </w:rPr>
        <w:t>quickly becoming a geopolitical hotspot</w:t>
      </w:r>
      <w:r w:rsidRPr="00E851B1">
        <w:rPr>
          <w:sz w:val="16"/>
        </w:rPr>
        <w:t xml:space="preserve">. As its ice diminishes, its economic potential has increased. Arctic shipping routes between the Atlantic and Pacific offer the potential to reduce travel times by up to 40%, and the area is estimated to contain 13% of the world’s undiscovered oil and 30% of its untapped natural gas reserves. However, </w:t>
      </w:r>
      <w:r w:rsidRPr="00E851B1">
        <w:rPr>
          <w:rStyle w:val="StyleUnderline"/>
        </w:rPr>
        <w:t xml:space="preserve">far </w:t>
      </w:r>
      <w:r w:rsidRPr="00105F74">
        <w:rPr>
          <w:rStyle w:val="StyleUnderline"/>
          <w:highlight w:val="cyan"/>
        </w:rPr>
        <w:t>less</w:t>
      </w:r>
      <w:r w:rsidRPr="00E851B1">
        <w:rPr>
          <w:rStyle w:val="StyleUnderline"/>
        </w:rPr>
        <w:t xml:space="preserve"> </w:t>
      </w:r>
      <w:r w:rsidRPr="00105F74">
        <w:rPr>
          <w:rStyle w:val="StyleUnderline"/>
          <w:highlight w:val="cyan"/>
        </w:rPr>
        <w:t>attention</w:t>
      </w:r>
      <w:r w:rsidRPr="00E851B1">
        <w:rPr>
          <w:rStyle w:val="StyleUnderline"/>
        </w:rPr>
        <w:t xml:space="preserve"> has been </w:t>
      </w:r>
      <w:r w:rsidRPr="00105F74">
        <w:rPr>
          <w:rStyle w:val="StyleUnderline"/>
          <w:highlight w:val="cyan"/>
        </w:rPr>
        <w:t>given to</w:t>
      </w:r>
      <w:r w:rsidRPr="00E851B1">
        <w:rPr>
          <w:rStyle w:val="StyleUnderline"/>
        </w:rPr>
        <w:t xml:space="preserve"> what is required for successful </w:t>
      </w:r>
      <w:r w:rsidRPr="00105F74">
        <w:rPr>
          <w:rStyle w:val="Emphasis"/>
          <w:highlight w:val="cyan"/>
        </w:rPr>
        <w:t>U.S. deterrence</w:t>
      </w:r>
      <w:r w:rsidRPr="00E851B1">
        <w:rPr>
          <w:rStyle w:val="StyleUnderline"/>
        </w:rPr>
        <w:t xml:space="preserve"> in the Arctic, </w:t>
      </w:r>
      <w:r w:rsidRPr="00105F74">
        <w:rPr>
          <w:rStyle w:val="Emphasis"/>
          <w:highlight w:val="cyan"/>
        </w:rPr>
        <w:t>particularly in countering Russia’s assertiveness</w:t>
      </w:r>
      <w:r w:rsidRPr="00E851B1">
        <w:rPr>
          <w:rStyle w:val="Emphasis"/>
        </w:rPr>
        <w:t>.</w:t>
      </w:r>
    </w:p>
    <w:p w14:paraId="0AD0EE8D" w14:textId="77777777" w:rsidR="00597FD9" w:rsidRDefault="00597FD9" w:rsidP="00597FD9">
      <w:pPr>
        <w:rPr>
          <w:rStyle w:val="StyleUnderline"/>
        </w:rPr>
      </w:pPr>
      <w:r w:rsidRPr="00105F74">
        <w:rPr>
          <w:rStyle w:val="StyleUnderline"/>
          <w:highlight w:val="cyan"/>
        </w:rPr>
        <w:t xml:space="preserve">The Arctic is </w:t>
      </w:r>
      <w:r w:rsidRPr="00105F74">
        <w:rPr>
          <w:rStyle w:val="Emphasis"/>
          <w:highlight w:val="cyan"/>
        </w:rPr>
        <w:t>particularly valuable</w:t>
      </w:r>
      <w:r w:rsidRPr="00105F74">
        <w:rPr>
          <w:rStyle w:val="StyleUnderline"/>
          <w:highlight w:val="cyan"/>
        </w:rPr>
        <w:t xml:space="preserve"> for </w:t>
      </w:r>
      <w:r w:rsidRPr="00105F74">
        <w:rPr>
          <w:rStyle w:val="Emphasis"/>
          <w:highlight w:val="cyan"/>
        </w:rPr>
        <w:t>America’s competitors</w:t>
      </w:r>
      <w:r w:rsidRPr="00E851B1">
        <w:rPr>
          <w:sz w:val="16"/>
        </w:rPr>
        <w:t xml:space="preserve">. </w:t>
      </w:r>
      <w:r w:rsidRPr="00E851B1">
        <w:rPr>
          <w:rStyle w:val="StyleUnderline"/>
        </w:rPr>
        <w:t>Russia has used the Northern Sea Route</w:t>
      </w:r>
      <w:r w:rsidRPr="00E851B1">
        <w:rPr>
          <w:sz w:val="16"/>
        </w:rPr>
        <w:t xml:space="preserve"> (NSR) </w:t>
      </w:r>
      <w:r w:rsidRPr="00E851B1">
        <w:rPr>
          <w:rStyle w:val="StyleUnderline"/>
        </w:rPr>
        <w:t>to bypass the West's $60-per-barrel oil price cap</w:t>
      </w:r>
      <w:r w:rsidRPr="00E851B1">
        <w:rPr>
          <w:sz w:val="16"/>
        </w:rPr>
        <w:t xml:space="preserve">. In 2023, a record 80% of Russian oil exports were shipped via non-G7 tankers, avoiding the cap, with exports to China rising by 23% since the invasion of Ukraine. Oil shipments along the NSR have also surged, growing from zero before the war to over ten in 2023. </w:t>
      </w:r>
      <w:r w:rsidRPr="00E851B1">
        <w:rPr>
          <w:rStyle w:val="StyleUnderline"/>
        </w:rPr>
        <w:t>Given the Arctic's strategic</w:t>
      </w:r>
      <w:r w:rsidRPr="00E851B1">
        <w:rPr>
          <w:sz w:val="16"/>
        </w:rPr>
        <w:t xml:space="preserve"> economic and </w:t>
      </w:r>
      <w:r w:rsidRPr="00E851B1">
        <w:rPr>
          <w:rStyle w:val="Emphasis"/>
        </w:rPr>
        <w:t>military importance</w:t>
      </w:r>
      <w:r w:rsidRPr="00E851B1">
        <w:rPr>
          <w:sz w:val="16"/>
        </w:rPr>
        <w:t>, the U</w:t>
      </w:r>
      <w:r w:rsidRPr="00E851B1">
        <w:rPr>
          <w:rStyle w:val="StyleUnderline"/>
        </w:rPr>
        <w:t xml:space="preserve">.S. must bolster its </w:t>
      </w:r>
      <w:r w:rsidRPr="00E851B1">
        <w:rPr>
          <w:rStyle w:val="Emphasis"/>
        </w:rPr>
        <w:t>infrastructure</w:t>
      </w:r>
      <w:r w:rsidRPr="00E851B1">
        <w:rPr>
          <w:rStyle w:val="StyleUnderline"/>
        </w:rPr>
        <w:t xml:space="preserve"> and military </w:t>
      </w:r>
      <w:r w:rsidRPr="00E851B1">
        <w:rPr>
          <w:rStyle w:val="Emphasis"/>
        </w:rPr>
        <w:t>capabilities</w:t>
      </w:r>
      <w:r w:rsidRPr="00E851B1">
        <w:rPr>
          <w:rStyle w:val="StyleUnderline"/>
        </w:rPr>
        <w:t xml:space="preserve"> for </w:t>
      </w:r>
      <w:r w:rsidRPr="00E851B1">
        <w:rPr>
          <w:rStyle w:val="Emphasis"/>
        </w:rPr>
        <w:t>successful deterrence</w:t>
      </w:r>
      <w:r w:rsidRPr="00E851B1">
        <w:rPr>
          <w:rStyle w:val="StyleUnderline"/>
        </w:rPr>
        <w:t>, which it currently lacks.</w:t>
      </w:r>
    </w:p>
    <w:p w14:paraId="0C5C495A" w14:textId="77777777" w:rsidR="00597FD9" w:rsidRPr="00E851B1" w:rsidRDefault="00597FD9" w:rsidP="00597FD9">
      <w:pPr>
        <w:rPr>
          <w:sz w:val="16"/>
        </w:rPr>
      </w:pPr>
      <w:r w:rsidRPr="00E851B1">
        <w:rPr>
          <w:sz w:val="16"/>
        </w:rPr>
        <w:t xml:space="preserve">During his testimony before the Senate Armed Services Committee earlier this year, General Gregory M. Guillot, the Commander of the U.S. Northern Command (USNORTHCOM), warned that “we’re severely outnumbered” and have limited “freedom of maneuver” in the Arctic. </w:t>
      </w:r>
      <w:r w:rsidRPr="00105F74">
        <w:rPr>
          <w:rStyle w:val="StyleUnderline"/>
          <w:highlight w:val="cyan"/>
        </w:rPr>
        <w:t xml:space="preserve">The numbers </w:t>
      </w:r>
      <w:r w:rsidRPr="00105F74">
        <w:rPr>
          <w:rStyle w:val="Emphasis"/>
          <w:highlight w:val="cyan"/>
        </w:rPr>
        <w:t>concerning icebreakers</w:t>
      </w:r>
      <w:r w:rsidRPr="00E851B1">
        <w:rPr>
          <w:rStyle w:val="StyleUnderline"/>
        </w:rPr>
        <w:t xml:space="preserve">, which are </w:t>
      </w:r>
      <w:r w:rsidRPr="00105F74">
        <w:rPr>
          <w:rStyle w:val="StyleUnderline"/>
          <w:highlight w:val="cyan"/>
        </w:rPr>
        <w:t xml:space="preserve">crucial for </w:t>
      </w:r>
      <w:r w:rsidRPr="00105F74">
        <w:rPr>
          <w:rStyle w:val="Emphasis"/>
          <w:highlight w:val="cyan"/>
        </w:rPr>
        <w:t>enabling naval forces</w:t>
      </w:r>
      <w:r w:rsidRPr="00105F74">
        <w:rPr>
          <w:rStyle w:val="StyleUnderline"/>
          <w:highlight w:val="cyan"/>
        </w:rPr>
        <w:t xml:space="preserve"> to </w:t>
      </w:r>
      <w:r w:rsidRPr="00105F74">
        <w:rPr>
          <w:rStyle w:val="Emphasis"/>
          <w:highlight w:val="cyan"/>
        </w:rPr>
        <w:t>navigate ice-covered waters</w:t>
      </w:r>
      <w:r w:rsidRPr="00E851B1">
        <w:rPr>
          <w:rStyle w:val="StyleUnderline"/>
        </w:rPr>
        <w:t xml:space="preserve">, </w:t>
      </w:r>
      <w:r w:rsidRPr="00105F74">
        <w:rPr>
          <w:rStyle w:val="StyleUnderline"/>
          <w:highlight w:val="cyan"/>
        </w:rPr>
        <w:t>are</w:t>
      </w:r>
      <w:r w:rsidRPr="00E851B1">
        <w:rPr>
          <w:rStyle w:val="StyleUnderline"/>
        </w:rPr>
        <w:t xml:space="preserve"> </w:t>
      </w:r>
      <w:r w:rsidRPr="00E851B1">
        <w:rPr>
          <w:rStyle w:val="Emphasis"/>
        </w:rPr>
        <w:t xml:space="preserve">particularly </w:t>
      </w:r>
      <w:r w:rsidRPr="00105F74">
        <w:rPr>
          <w:rStyle w:val="Emphasis"/>
          <w:highlight w:val="cyan"/>
        </w:rPr>
        <w:t>stark</w:t>
      </w:r>
      <w:r w:rsidRPr="00E851B1">
        <w:rPr>
          <w:sz w:val="16"/>
        </w:rPr>
        <w:t xml:space="preserve">. </w:t>
      </w:r>
      <w:r w:rsidRPr="00E851B1">
        <w:rPr>
          <w:rStyle w:val="StyleUnderline"/>
        </w:rPr>
        <w:t xml:space="preserve">Compared to Russia’s seven </w:t>
      </w:r>
      <w:r w:rsidRPr="00E851B1">
        <w:rPr>
          <w:rStyle w:val="Emphasis"/>
        </w:rPr>
        <w:t>nuclear-powered</w:t>
      </w:r>
      <w:r w:rsidRPr="00E851B1">
        <w:rPr>
          <w:rStyle w:val="StyleUnderline"/>
        </w:rPr>
        <w:t xml:space="preserve"> and thirty diesel-powered icebreakers</w:t>
      </w:r>
      <w:r w:rsidRPr="00E851B1">
        <w:rPr>
          <w:sz w:val="16"/>
        </w:rPr>
        <w:t xml:space="preserve">, </w:t>
      </w:r>
      <w:r w:rsidRPr="00E851B1">
        <w:rPr>
          <w:rStyle w:val="StyleUnderline"/>
        </w:rPr>
        <w:t xml:space="preserve">the </w:t>
      </w:r>
      <w:r w:rsidRPr="00E851B1">
        <w:rPr>
          <w:rStyle w:val="Emphasis"/>
        </w:rPr>
        <w:t>U.S. operates</w:t>
      </w:r>
      <w:r w:rsidRPr="00E851B1">
        <w:rPr>
          <w:rStyle w:val="StyleUnderline"/>
        </w:rPr>
        <w:t xml:space="preserve"> only </w:t>
      </w:r>
      <w:r w:rsidRPr="00E851B1">
        <w:rPr>
          <w:rStyle w:val="Emphasis"/>
        </w:rPr>
        <w:t>two diesel-powered icebreakers</w:t>
      </w:r>
      <w:r w:rsidRPr="00E851B1">
        <w:rPr>
          <w:sz w:val="16"/>
        </w:rPr>
        <w:t>. Since the Polar Sea, one of the U.S.’s two heavy polar icebreakers, suffered an engine casualty in 2010, the Coast Guard has relied on the Polar Star as its sole operational heavy icebreaker.</w:t>
      </w:r>
    </w:p>
    <w:p w14:paraId="4B76C907" w14:textId="77777777" w:rsidR="00597FD9" w:rsidRDefault="00597FD9" w:rsidP="00597FD9">
      <w:pPr>
        <w:rPr>
          <w:rStyle w:val="Emphasis"/>
        </w:rPr>
      </w:pPr>
      <w:r w:rsidRPr="00E851B1">
        <w:rPr>
          <w:sz w:val="16"/>
        </w:rPr>
        <w:t xml:space="preserve">Meanwhile, </w:t>
      </w:r>
      <w:r w:rsidRPr="00105F74">
        <w:rPr>
          <w:rStyle w:val="Emphasis"/>
          <w:highlight w:val="cyan"/>
        </w:rPr>
        <w:t>Russia</w:t>
      </w:r>
      <w:r w:rsidRPr="00105F74">
        <w:rPr>
          <w:sz w:val="16"/>
          <w:highlight w:val="cyan"/>
        </w:rPr>
        <w:t xml:space="preserve"> </w:t>
      </w:r>
      <w:r w:rsidRPr="00105F74">
        <w:rPr>
          <w:rStyle w:val="StyleUnderline"/>
          <w:highlight w:val="cyan"/>
        </w:rPr>
        <w:t xml:space="preserve">continues to </w:t>
      </w:r>
      <w:r w:rsidRPr="00105F74">
        <w:rPr>
          <w:rStyle w:val="Emphasis"/>
          <w:highlight w:val="cyan"/>
        </w:rPr>
        <w:t>expand its icebreaker</w:t>
      </w:r>
      <w:r w:rsidRPr="00A3734C">
        <w:rPr>
          <w:rStyle w:val="StyleUnderline"/>
        </w:rPr>
        <w:t xml:space="preserve"> </w:t>
      </w:r>
      <w:r w:rsidRPr="00A3734C">
        <w:rPr>
          <w:rStyle w:val="Emphasis"/>
        </w:rPr>
        <w:t>fleet</w:t>
      </w:r>
      <w:r w:rsidRPr="00A3734C">
        <w:rPr>
          <w:rStyle w:val="StyleUnderline"/>
        </w:rPr>
        <w:t xml:space="preserve"> to reinforce its regional </w:t>
      </w:r>
      <w:r w:rsidRPr="00A3734C">
        <w:rPr>
          <w:rStyle w:val="Emphasis"/>
        </w:rPr>
        <w:t>dominance</w:t>
      </w:r>
      <w:r w:rsidRPr="00E851B1">
        <w:rPr>
          <w:sz w:val="16"/>
        </w:rPr>
        <w:t xml:space="preserve">. Through its Project 22220 initiative, </w:t>
      </w:r>
      <w:r w:rsidRPr="00A3734C">
        <w:rPr>
          <w:rStyle w:val="StyleUnderline"/>
        </w:rPr>
        <w:t xml:space="preserve">Russia is developing at least six </w:t>
      </w:r>
      <w:r w:rsidRPr="00A3734C">
        <w:rPr>
          <w:rStyle w:val="Emphasis"/>
        </w:rPr>
        <w:t>nuclear-powered icebreakers</w:t>
      </w:r>
      <w:r w:rsidRPr="00E851B1">
        <w:rPr>
          <w:sz w:val="16"/>
        </w:rPr>
        <w:t xml:space="preserve">: three already built, a fourth under construction, and two more in development. </w:t>
      </w:r>
      <w:r w:rsidRPr="00105F74">
        <w:rPr>
          <w:rStyle w:val="StyleUnderline"/>
          <w:highlight w:val="cyan"/>
        </w:rPr>
        <w:t>Decades</w:t>
      </w:r>
      <w:r w:rsidRPr="00A3734C">
        <w:rPr>
          <w:rStyle w:val="StyleUnderline"/>
        </w:rPr>
        <w:t xml:space="preserve"> of sustained investment </w:t>
      </w:r>
      <w:r w:rsidRPr="00105F74">
        <w:rPr>
          <w:rStyle w:val="StyleUnderline"/>
          <w:highlight w:val="cyan"/>
        </w:rPr>
        <w:t xml:space="preserve">have given Russia a </w:t>
      </w:r>
      <w:r w:rsidRPr="00105F74">
        <w:rPr>
          <w:rStyle w:val="Emphasis"/>
          <w:highlight w:val="cyan"/>
        </w:rPr>
        <w:t>commanding</w:t>
      </w:r>
      <w:r w:rsidRPr="00105F74">
        <w:rPr>
          <w:rStyle w:val="StyleUnderline"/>
          <w:highlight w:val="cyan"/>
        </w:rPr>
        <w:t xml:space="preserve"> </w:t>
      </w:r>
      <w:r w:rsidRPr="00105F74">
        <w:rPr>
          <w:rStyle w:val="Emphasis"/>
          <w:highlight w:val="cyan"/>
        </w:rPr>
        <w:t>presence</w:t>
      </w:r>
      <w:r w:rsidRPr="00105F74">
        <w:rPr>
          <w:rStyle w:val="StyleUnderline"/>
          <w:highlight w:val="cyan"/>
        </w:rPr>
        <w:t xml:space="preserve"> in the Arctic—one that the </w:t>
      </w:r>
      <w:r w:rsidRPr="00105F74">
        <w:rPr>
          <w:rStyle w:val="Emphasis"/>
          <w:highlight w:val="cyan"/>
        </w:rPr>
        <w:t>U.S. is currently unprepared to counter.</w:t>
      </w:r>
    </w:p>
    <w:p w14:paraId="270AE863" w14:textId="77777777" w:rsidR="00597FD9" w:rsidRPr="00E851B1" w:rsidRDefault="00597FD9" w:rsidP="00597FD9">
      <w:pPr>
        <w:rPr>
          <w:sz w:val="16"/>
        </w:rPr>
      </w:pPr>
      <w:r w:rsidRPr="00E851B1">
        <w:rPr>
          <w:sz w:val="16"/>
        </w:rPr>
        <w:t>Delays and rising costs have beset efforts to modernize its Arctic icebreaker fleet. The Polar Security Cutter (PSC) program won’t deliver its first icebreaker ready until 2029. Unresolved design issues and rising material and labor costs have increased the price of the first three ships by 39 percent. As a result, the Coast Guard must spend $15 million per year to repair the aging Polar Star, which first entered service in 1976. The U.S. Coast Guard assessed that America needs at least eight icebreakers – four heavy and four medium ships – for its future polar missions. Without a shift in Arctic policy, the U.S. and its allies may struggle to counter Russia’s increasing influence.</w:t>
      </w:r>
    </w:p>
    <w:p w14:paraId="6881E572" w14:textId="77777777" w:rsidR="00597FD9" w:rsidRPr="00E851B1" w:rsidRDefault="00597FD9" w:rsidP="00597FD9">
      <w:pPr>
        <w:rPr>
          <w:sz w:val="16"/>
        </w:rPr>
      </w:pPr>
      <w:r w:rsidRPr="00E851B1">
        <w:rPr>
          <w:sz w:val="16"/>
        </w:rPr>
        <w:t>Such a shift will require collaboration. Currently, the U.S. ranks 19th in global shipbuilding. Increased coordination with allies is essential to reduce costs, accelerate production, and innovate. In July 2024, the U.S., Canada, and Finland launched the Icebreaker Collaboration Effort (ICE Pact) to pool resources and enhance polar capabilities. While the ICE Pact is a key step in strengthening the West's Arctic strategy, further cooperation with NATO allies is needed, especially as a Pentagon report from July 2024 warned of growing Arctic ties between Russia and China.</w:t>
      </w:r>
    </w:p>
    <w:p w14:paraId="5A4C2B31" w14:textId="77777777" w:rsidR="00597FD9" w:rsidRPr="00E851B1" w:rsidRDefault="00597FD9" w:rsidP="00597FD9">
      <w:pPr>
        <w:rPr>
          <w:sz w:val="16"/>
        </w:rPr>
      </w:pPr>
      <w:r w:rsidRPr="00E851B1">
        <w:rPr>
          <w:rStyle w:val="StyleUnderline"/>
        </w:rPr>
        <w:t>Long-term icebreaker needs cannot be met without greater shipbuilding cooperation with allies</w:t>
      </w:r>
      <w:r w:rsidRPr="00E851B1">
        <w:rPr>
          <w:sz w:val="16"/>
        </w:rPr>
        <w:t>. Two existing laws prevent the Coast Guard from building vessels or major components in foreign shipbuilding ports. The President can authorize an exception if it is in the national security interest – and this clearly is. Both Canada and Finland are close NATO allies with a shared interest in countering Russian power in the Arctic. If the President is serious about closing the force projection gap, exemptions to allow shipbuilding collaboration with our allies will be necessary.</w:t>
      </w:r>
    </w:p>
    <w:p w14:paraId="3721DC68" w14:textId="77777777" w:rsidR="00597FD9" w:rsidRPr="00E851B1" w:rsidRDefault="00597FD9" w:rsidP="00597FD9">
      <w:pPr>
        <w:rPr>
          <w:sz w:val="16"/>
        </w:rPr>
      </w:pPr>
      <w:r w:rsidRPr="00E851B1">
        <w:rPr>
          <w:rStyle w:val="StyleUnderline"/>
        </w:rPr>
        <w:lastRenderedPageBreak/>
        <w:t xml:space="preserve">In addition to icebreaker production, increased </w:t>
      </w:r>
      <w:r w:rsidRPr="00E851B1">
        <w:rPr>
          <w:rStyle w:val="Emphasis"/>
        </w:rPr>
        <w:t>military cooperation</w:t>
      </w:r>
      <w:r w:rsidRPr="00E851B1">
        <w:rPr>
          <w:rStyle w:val="StyleUnderline"/>
        </w:rPr>
        <w:t xml:space="preserve"> with allies is crucial for </w:t>
      </w:r>
      <w:r w:rsidRPr="00E851B1">
        <w:rPr>
          <w:rStyle w:val="Emphasis"/>
        </w:rPr>
        <w:t>effective deterrence</w:t>
      </w:r>
      <w:r w:rsidRPr="00E851B1">
        <w:rPr>
          <w:sz w:val="16"/>
        </w:rPr>
        <w:t>. Access to Alaska’s Joint Base Elmendorf-Richardson and Eielson Air Force Base has enabled the U.S. and its allies to conduct joint military exercises, such as the Arctic Defender exercise in July 2024, which involved approximately 500 personnel from the U.S., Canada, Germany, Italy, Spain, and France. Expanding exercises like Arctic Defender – particularly among other Arctic nations – would further bolster interoperability, improve operational readiness, and communicate collective resolve to deter adversaries.</w:t>
      </w:r>
    </w:p>
    <w:p w14:paraId="291140F3" w14:textId="77777777" w:rsidR="00597FD9" w:rsidRPr="00E851B1" w:rsidRDefault="00597FD9" w:rsidP="00597FD9">
      <w:pPr>
        <w:rPr>
          <w:sz w:val="16"/>
        </w:rPr>
      </w:pPr>
      <w:r w:rsidRPr="00E851B1">
        <w:rPr>
          <w:sz w:val="16"/>
        </w:rPr>
        <w:t>The Coast Guard should also collaborate with commercial companies to expedite the design and construction of additional icebreakers. The U.S. Government Accountability Office found that delays in the Polar Security Cutter program were caused by beginning construction before the design was completed. Partnering with the private sector could streamline the process and accelerate production. While the U.S. ordered its first commercial icebreaker last month, more are needed to close the icebreaker gap. Alaska’s congressional delegation secured $125 million in funding for this purchase, but broader congressional support is essential to meet the full scope of Arctic security needs.</w:t>
      </w:r>
    </w:p>
    <w:p w14:paraId="15F5627A" w14:textId="77777777" w:rsidR="00597FD9" w:rsidRPr="00E851B1" w:rsidRDefault="00597FD9" w:rsidP="00597FD9">
      <w:pPr>
        <w:rPr>
          <w:sz w:val="16"/>
        </w:rPr>
      </w:pPr>
      <w:r w:rsidRPr="00E851B1">
        <w:rPr>
          <w:rStyle w:val="StyleUnderline"/>
        </w:rPr>
        <w:t>Polar ice may diminish, but tension over the Arctic will only increase as its strategic value grows</w:t>
      </w:r>
      <w:r w:rsidRPr="00E851B1">
        <w:rPr>
          <w:sz w:val="16"/>
        </w:rPr>
        <w:t xml:space="preserve">. On September 10, 2024, Russia and China began a massive week-long "Ocean-24" joint naval exercise covering the Arctic Ocean, indicating that their growing alignment may extend to Arctic interests. Similarly, </w:t>
      </w:r>
      <w:r w:rsidRPr="00E851B1">
        <w:rPr>
          <w:rStyle w:val="StyleUnderline"/>
        </w:rPr>
        <w:t>Russian military aircraft have been more frequently spotted in Alaska’s Air Defense Identification Zone</w:t>
      </w:r>
      <w:r w:rsidRPr="00E851B1">
        <w:rPr>
          <w:sz w:val="16"/>
        </w:rPr>
        <w:t xml:space="preserve">, including three times in the last week. If the U.S. fails to make necessary adjustments, it risks losing its foothold in the Arctic and falling further behind Russia and China’s increasing military presence. </w:t>
      </w:r>
      <w:r w:rsidRPr="00105F74">
        <w:rPr>
          <w:rStyle w:val="StyleUnderline"/>
          <w:highlight w:val="cyan"/>
        </w:rPr>
        <w:t xml:space="preserve">A reinvigorated </w:t>
      </w:r>
      <w:r w:rsidRPr="00105F74">
        <w:rPr>
          <w:rStyle w:val="Emphasis"/>
          <w:highlight w:val="cyan"/>
        </w:rPr>
        <w:t>icebreaker procurement program</w:t>
      </w:r>
      <w:r w:rsidRPr="00E851B1">
        <w:rPr>
          <w:rStyle w:val="StyleUnderline"/>
        </w:rPr>
        <w:t xml:space="preserve"> and partnerships with allies are </w:t>
      </w:r>
      <w:r w:rsidRPr="00105F74">
        <w:rPr>
          <w:rStyle w:val="StyleUnderline"/>
          <w:highlight w:val="cyan"/>
        </w:rPr>
        <w:t>indispensable</w:t>
      </w:r>
      <w:r w:rsidRPr="00E851B1">
        <w:rPr>
          <w:rStyle w:val="StyleUnderline"/>
        </w:rPr>
        <w:t xml:space="preserve"> </w:t>
      </w:r>
      <w:r w:rsidRPr="00105F74">
        <w:rPr>
          <w:rStyle w:val="StyleUnderline"/>
          <w:highlight w:val="cyan"/>
        </w:rPr>
        <w:t xml:space="preserve">to closing the </w:t>
      </w:r>
      <w:r w:rsidRPr="00105F74">
        <w:rPr>
          <w:rStyle w:val="Emphasis"/>
          <w:highlight w:val="cyan"/>
        </w:rPr>
        <w:t>polar icebreaker</w:t>
      </w:r>
      <w:r w:rsidRPr="00105F74">
        <w:rPr>
          <w:rStyle w:val="StyleUnderline"/>
          <w:highlight w:val="cyan"/>
        </w:rPr>
        <w:t xml:space="preserve"> </w:t>
      </w:r>
      <w:r w:rsidRPr="00105F74">
        <w:rPr>
          <w:rStyle w:val="Emphasis"/>
          <w:highlight w:val="cyan"/>
        </w:rPr>
        <w:t>gap</w:t>
      </w:r>
      <w:r w:rsidRPr="00105F74">
        <w:rPr>
          <w:rStyle w:val="StyleUnderline"/>
          <w:highlight w:val="cyan"/>
        </w:rPr>
        <w:t xml:space="preserve"> to </w:t>
      </w:r>
      <w:r w:rsidRPr="00105F74">
        <w:rPr>
          <w:rStyle w:val="Emphasis"/>
          <w:sz w:val="24"/>
          <w:highlight w:val="cyan"/>
        </w:rPr>
        <w:t>deter American adversaries</w:t>
      </w:r>
      <w:r w:rsidRPr="00105F74">
        <w:rPr>
          <w:rStyle w:val="StyleUnderline"/>
          <w:sz w:val="24"/>
          <w:highlight w:val="cyan"/>
        </w:rPr>
        <w:t xml:space="preserve"> </w:t>
      </w:r>
      <w:r w:rsidRPr="00105F74">
        <w:rPr>
          <w:rStyle w:val="Emphasis"/>
          <w:highlight w:val="cyan"/>
        </w:rPr>
        <w:t>before</w:t>
      </w:r>
      <w:r w:rsidRPr="00105F74">
        <w:rPr>
          <w:rStyle w:val="StyleUnderline"/>
          <w:highlight w:val="cyan"/>
        </w:rPr>
        <w:t xml:space="preserve"> it's </w:t>
      </w:r>
      <w:r w:rsidRPr="00105F74">
        <w:rPr>
          <w:rStyle w:val="Emphasis"/>
          <w:highlight w:val="cyan"/>
        </w:rPr>
        <w:t>too late</w:t>
      </w:r>
      <w:r w:rsidRPr="00105F74">
        <w:rPr>
          <w:rStyle w:val="StyleUnderline"/>
          <w:highlight w:val="cyan"/>
        </w:rPr>
        <w:t>.</w:t>
      </w:r>
    </w:p>
    <w:p w14:paraId="01CF9EA4" w14:textId="77777777" w:rsidR="00597FD9" w:rsidRPr="00DE2841" w:rsidRDefault="00597FD9" w:rsidP="00597FD9">
      <w:pPr>
        <w:pStyle w:val="Heading4"/>
      </w:pPr>
      <w:r>
        <w:t xml:space="preserve">Failure to counter Russian icebreaking allows them to </w:t>
      </w:r>
      <w:r>
        <w:rPr>
          <w:u w:val="single"/>
        </w:rPr>
        <w:t>militarize</w:t>
      </w:r>
      <w:r>
        <w:t xml:space="preserve"> and </w:t>
      </w:r>
      <w:r>
        <w:rPr>
          <w:u w:val="single"/>
        </w:rPr>
        <w:t>control</w:t>
      </w:r>
      <w:r>
        <w:t xml:space="preserve"> the region. </w:t>
      </w:r>
    </w:p>
    <w:p w14:paraId="1505B586" w14:textId="77777777" w:rsidR="00597FD9" w:rsidRDefault="00597FD9" w:rsidP="00597FD9">
      <w:r w:rsidRPr="00480E10">
        <w:t xml:space="preserve">Max </w:t>
      </w:r>
      <w:r w:rsidRPr="00480E10">
        <w:rPr>
          <w:rStyle w:val="Style13ptBold"/>
        </w:rPr>
        <w:t>Schreiber 24</w:t>
      </w:r>
      <w:r w:rsidRPr="00480E10">
        <w:t xml:space="preserve">. </w:t>
      </w:r>
      <w:r>
        <w:t xml:space="preserve">J.D. from Harvard Law School, </w:t>
      </w:r>
      <w:r w:rsidRPr="00480E10">
        <w:t>active-duty intelligence officer with the 76 Intelligence, Surveillance, and Reconnaissance Squadron</w:t>
      </w:r>
      <w:r>
        <w:t xml:space="preserve">, </w:t>
      </w:r>
      <w:r w:rsidRPr="00480E10">
        <w:t>Wright-Patterson Air Force Bas</w:t>
      </w:r>
      <w:r>
        <w:t>e</w:t>
      </w:r>
      <w:r w:rsidRPr="00480E10">
        <w:t xml:space="preserve"> and public interest attorney with the Hamilton Lincoln Law Institute</w:t>
      </w:r>
      <w:r>
        <w:t xml:space="preserve">. </w:t>
      </w:r>
      <w:r w:rsidRPr="00480E10">
        <w:t>"Breaking the Naval Impasse on the U.S. Icebreaker Program — The Fletcher Forum of World Affairs." Fletcher Forum of World Affairs. 11-26-2024. https://www.fletcherforum.org/home/11/26/2024/breaking-the-naval-impasse-on-the-us-icebreaker-program</w:t>
      </w:r>
    </w:p>
    <w:p w14:paraId="17119526" w14:textId="77777777" w:rsidR="00597FD9" w:rsidRDefault="00597FD9" w:rsidP="00597FD9">
      <w:pPr>
        <w:rPr>
          <w:rStyle w:val="StyleUnderline"/>
        </w:rPr>
      </w:pPr>
      <w:r w:rsidRPr="00E851B1">
        <w:rPr>
          <w:sz w:val="16"/>
        </w:rPr>
        <w:t xml:space="preserve">Second, the Navy’s commitment to “boldly go … where great navies have feared to sail” is undermined by its repudiation of icebreaking operations. </w:t>
      </w:r>
      <w:r w:rsidRPr="00105F74">
        <w:rPr>
          <w:rStyle w:val="Emphasis"/>
          <w:highlight w:val="cyan"/>
        </w:rPr>
        <w:t>Failing</w:t>
      </w:r>
      <w:r w:rsidRPr="00105F74">
        <w:rPr>
          <w:rStyle w:val="StyleUnderline"/>
          <w:highlight w:val="cyan"/>
        </w:rPr>
        <w:t xml:space="preserve"> to </w:t>
      </w:r>
      <w:r w:rsidRPr="00105F74">
        <w:rPr>
          <w:rStyle w:val="Emphasis"/>
          <w:highlight w:val="cyan"/>
        </w:rPr>
        <w:t>establish</w:t>
      </w:r>
      <w:r w:rsidRPr="00E851B1">
        <w:rPr>
          <w:rStyle w:val="StyleUnderline"/>
        </w:rPr>
        <w:t xml:space="preserve"> a surface </w:t>
      </w:r>
      <w:r w:rsidRPr="00105F74">
        <w:rPr>
          <w:rStyle w:val="StyleUnderline"/>
          <w:highlight w:val="cyan"/>
        </w:rPr>
        <w:t>presence</w:t>
      </w:r>
      <w:r w:rsidRPr="00E851B1">
        <w:rPr>
          <w:rStyle w:val="StyleUnderline"/>
        </w:rPr>
        <w:t xml:space="preserve"> in the Arctic </w:t>
      </w:r>
      <w:r w:rsidRPr="00105F74">
        <w:rPr>
          <w:rStyle w:val="StyleUnderline"/>
          <w:highlight w:val="cyan"/>
        </w:rPr>
        <w:t>with</w:t>
      </w:r>
      <w:r w:rsidRPr="00E851B1">
        <w:rPr>
          <w:rStyle w:val="StyleUnderline"/>
        </w:rPr>
        <w:t xml:space="preserve"> </w:t>
      </w:r>
      <w:r w:rsidRPr="00105F74">
        <w:rPr>
          <w:rStyle w:val="StyleUnderline"/>
          <w:highlight w:val="cyan"/>
        </w:rPr>
        <w:t>icebreakers could yield an “</w:t>
      </w:r>
      <w:r w:rsidRPr="00105F74">
        <w:rPr>
          <w:rStyle w:val="Emphasis"/>
          <w:highlight w:val="cyan"/>
        </w:rPr>
        <w:t>asymmetric equalizer</w:t>
      </w:r>
      <w:r w:rsidRPr="00E851B1">
        <w:rPr>
          <w:rStyle w:val="StyleUnderline"/>
        </w:rPr>
        <w:t xml:space="preserve">” </w:t>
      </w:r>
      <w:r w:rsidRPr="00105F74">
        <w:rPr>
          <w:rStyle w:val="StyleUnderline"/>
          <w:highlight w:val="cyan"/>
        </w:rPr>
        <w:t xml:space="preserve">for </w:t>
      </w:r>
      <w:r w:rsidRPr="00105F74">
        <w:rPr>
          <w:rStyle w:val="Emphasis"/>
          <w:highlight w:val="cyan"/>
        </w:rPr>
        <w:t>adversaries</w:t>
      </w:r>
      <w:r w:rsidRPr="00E851B1">
        <w:rPr>
          <w:rStyle w:val="StyleUnderline"/>
        </w:rPr>
        <w:t>,</w:t>
      </w:r>
      <w:r w:rsidRPr="00E851B1">
        <w:rPr>
          <w:sz w:val="16"/>
        </w:rPr>
        <w:t xml:space="preserve"> </w:t>
      </w:r>
      <w:r w:rsidRPr="00E851B1">
        <w:rPr>
          <w:rStyle w:val="StyleUnderline"/>
        </w:rPr>
        <w:t xml:space="preserve">a risk that becomes </w:t>
      </w:r>
      <w:r w:rsidRPr="00E851B1">
        <w:rPr>
          <w:rStyle w:val="Emphasis"/>
        </w:rPr>
        <w:t>more imminent</w:t>
      </w:r>
      <w:r w:rsidRPr="00E851B1">
        <w:rPr>
          <w:rStyle w:val="StyleUnderline"/>
        </w:rPr>
        <w:t xml:space="preserve"> as </w:t>
      </w:r>
      <w:r w:rsidRPr="00E851B1">
        <w:rPr>
          <w:rStyle w:val="Emphasis"/>
        </w:rPr>
        <w:t>polar ice melts</w:t>
      </w:r>
      <w:r w:rsidRPr="00E851B1">
        <w:rPr>
          <w:rStyle w:val="StyleUnderline"/>
        </w:rPr>
        <w:t xml:space="preserve"> and access to the </w:t>
      </w:r>
      <w:r w:rsidRPr="00E851B1">
        <w:rPr>
          <w:rStyle w:val="Emphasis"/>
        </w:rPr>
        <w:t>Arctic increases</w:t>
      </w:r>
      <w:r w:rsidRPr="00E851B1">
        <w:rPr>
          <w:rStyle w:val="StyleUnderline"/>
        </w:rPr>
        <w:t xml:space="preserve">. </w:t>
      </w:r>
    </w:p>
    <w:p w14:paraId="18939784" w14:textId="77777777" w:rsidR="00597FD9" w:rsidRPr="00E851B1" w:rsidRDefault="00597FD9" w:rsidP="00597FD9">
      <w:pPr>
        <w:rPr>
          <w:rStyle w:val="StyleUnderline"/>
        </w:rPr>
      </w:pPr>
      <w:r w:rsidRPr="00E851B1">
        <w:rPr>
          <w:sz w:val="16"/>
        </w:rPr>
        <w:t xml:space="preserve">Third, and most importantly, “the navy of a superpower that aspires to protect commerce and international order globally has no responsible choice other than to pursue excellence virtually wherever military science takes it, however serendipitously.” </w:t>
      </w:r>
      <w:r w:rsidRPr="00105F74">
        <w:rPr>
          <w:rStyle w:val="Emphasis"/>
          <w:highlight w:val="cyan"/>
        </w:rPr>
        <w:t>Russia</w:t>
      </w:r>
      <w:r w:rsidRPr="00105F74">
        <w:rPr>
          <w:rStyle w:val="StyleUnderline"/>
          <w:highlight w:val="cyan"/>
        </w:rPr>
        <w:t xml:space="preserve"> and </w:t>
      </w:r>
      <w:r w:rsidRPr="00105F74">
        <w:rPr>
          <w:rStyle w:val="Emphasis"/>
          <w:highlight w:val="cyan"/>
        </w:rPr>
        <w:t>China</w:t>
      </w:r>
      <w:r w:rsidRPr="00E851B1">
        <w:rPr>
          <w:rStyle w:val="StyleUnderline"/>
        </w:rPr>
        <w:t xml:space="preserve"> </w:t>
      </w:r>
      <w:r w:rsidRPr="00105F74">
        <w:rPr>
          <w:rStyle w:val="StyleUnderline"/>
          <w:highlight w:val="cyan"/>
        </w:rPr>
        <w:t>are</w:t>
      </w:r>
      <w:r w:rsidRPr="00E851B1">
        <w:rPr>
          <w:rStyle w:val="StyleUnderline"/>
        </w:rPr>
        <w:t xml:space="preserve"> actively </w:t>
      </w:r>
      <w:r w:rsidRPr="00105F74">
        <w:rPr>
          <w:rStyle w:val="StyleUnderline"/>
          <w:highlight w:val="cyan"/>
        </w:rPr>
        <w:t>moving</w:t>
      </w:r>
      <w:r w:rsidRPr="00E851B1">
        <w:rPr>
          <w:rStyle w:val="StyleUnderline"/>
        </w:rPr>
        <w:t xml:space="preserve"> the </w:t>
      </w:r>
      <w:r w:rsidRPr="00105F74">
        <w:rPr>
          <w:rStyle w:val="StyleUnderline"/>
          <w:highlight w:val="cyan"/>
        </w:rPr>
        <w:t>Great Power Competition to</w:t>
      </w:r>
      <w:r w:rsidRPr="00E851B1">
        <w:rPr>
          <w:rStyle w:val="StyleUnderline"/>
        </w:rPr>
        <w:t xml:space="preserve"> </w:t>
      </w:r>
      <w:r w:rsidRPr="00105F74">
        <w:rPr>
          <w:rStyle w:val="StyleUnderline"/>
          <w:highlight w:val="cyan"/>
        </w:rPr>
        <w:t>the Arctic</w:t>
      </w:r>
      <w:r w:rsidRPr="00E851B1">
        <w:rPr>
          <w:sz w:val="16"/>
        </w:rPr>
        <w:t xml:space="preserve">: </w:t>
      </w:r>
      <w:r w:rsidRPr="00105F74">
        <w:rPr>
          <w:rStyle w:val="Emphasis"/>
          <w:highlight w:val="cyan"/>
        </w:rPr>
        <w:t>Russia</w:t>
      </w:r>
      <w:r w:rsidRPr="00E851B1">
        <w:rPr>
          <w:rStyle w:val="StyleUnderline"/>
        </w:rPr>
        <w:t xml:space="preserve"> </w:t>
      </w:r>
      <w:r w:rsidRPr="00105F74">
        <w:rPr>
          <w:rStyle w:val="StyleUnderline"/>
          <w:highlight w:val="cyan"/>
        </w:rPr>
        <w:t xml:space="preserve">is arming its icebreakers with </w:t>
      </w:r>
      <w:r w:rsidRPr="00105F74">
        <w:rPr>
          <w:rStyle w:val="Emphasis"/>
          <w:highlight w:val="cyan"/>
        </w:rPr>
        <w:t>anti-ship weapons</w:t>
      </w:r>
      <w:r w:rsidRPr="00E851B1">
        <w:rPr>
          <w:rStyle w:val="StyleUnderline"/>
        </w:rPr>
        <w:t xml:space="preserve"> </w:t>
      </w:r>
      <w:r w:rsidRPr="00105F74">
        <w:rPr>
          <w:rStyle w:val="StyleUnderline"/>
          <w:highlight w:val="cyan"/>
        </w:rPr>
        <w:t xml:space="preserve">and </w:t>
      </w:r>
      <w:r w:rsidRPr="00105F74">
        <w:rPr>
          <w:rStyle w:val="Emphasis"/>
          <w:highlight w:val="cyan"/>
        </w:rPr>
        <w:t>cruise missiles</w:t>
      </w:r>
      <w:r w:rsidRPr="00E851B1">
        <w:rPr>
          <w:sz w:val="16"/>
        </w:rPr>
        <w:t xml:space="preserve">, </w:t>
      </w:r>
      <w:r w:rsidRPr="00E851B1">
        <w:rPr>
          <w:rStyle w:val="StyleUnderline"/>
        </w:rPr>
        <w:t xml:space="preserve">both nations are regularly patrolling the </w:t>
      </w:r>
      <w:r w:rsidRPr="00E851B1">
        <w:rPr>
          <w:rStyle w:val="Emphasis"/>
        </w:rPr>
        <w:t>Arctic</w:t>
      </w:r>
      <w:r w:rsidRPr="00E851B1">
        <w:rPr>
          <w:rStyle w:val="StyleUnderline"/>
        </w:rPr>
        <w:t xml:space="preserve"> seas </w:t>
      </w:r>
      <w:r w:rsidRPr="00E851B1">
        <w:rPr>
          <w:rStyle w:val="Emphasis"/>
        </w:rPr>
        <w:t>with icebreakers</w:t>
      </w:r>
      <w:r w:rsidRPr="00E851B1">
        <w:rPr>
          <w:sz w:val="16"/>
        </w:rPr>
        <w:t xml:space="preserve">, </w:t>
      </w:r>
      <w:r w:rsidRPr="00E851B1">
        <w:rPr>
          <w:rStyle w:val="StyleUnderline"/>
        </w:rPr>
        <w:t xml:space="preserve">and heavily investing in </w:t>
      </w:r>
      <w:r w:rsidRPr="00E851B1">
        <w:rPr>
          <w:rStyle w:val="Emphasis"/>
        </w:rPr>
        <w:t>nuclear technology</w:t>
      </w:r>
      <w:r w:rsidRPr="00E851B1">
        <w:rPr>
          <w:rStyle w:val="StyleUnderline"/>
        </w:rPr>
        <w:t xml:space="preserve"> for these </w:t>
      </w:r>
      <w:r w:rsidRPr="00E851B1">
        <w:rPr>
          <w:rStyle w:val="Emphasis"/>
        </w:rPr>
        <w:t>vessels</w:t>
      </w:r>
      <w:r w:rsidRPr="00E851B1">
        <w:rPr>
          <w:sz w:val="16"/>
        </w:rPr>
        <w:t>. While icebreakers are certainly necessary for the Coast Guard’s missions—including search and rescue, navigation, environmental protection, interdiction, and ice operations—</w:t>
      </w:r>
      <w:r w:rsidRPr="00105F74">
        <w:rPr>
          <w:rStyle w:val="Emphasis"/>
          <w:highlight w:val="cyan"/>
        </w:rPr>
        <w:t>Russia</w:t>
      </w:r>
      <w:r w:rsidRPr="00E851B1">
        <w:rPr>
          <w:rStyle w:val="Emphasis"/>
        </w:rPr>
        <w:t xml:space="preserve"> and China</w:t>
      </w:r>
      <w:r w:rsidRPr="00E851B1">
        <w:rPr>
          <w:rStyle w:val="StyleUnderline"/>
        </w:rPr>
        <w:t xml:space="preserve"> have </w:t>
      </w:r>
      <w:r w:rsidRPr="00105F74">
        <w:rPr>
          <w:rStyle w:val="Emphasis"/>
          <w:highlight w:val="cyan"/>
        </w:rPr>
        <w:t>embraced icebreakers</w:t>
      </w:r>
      <w:r w:rsidRPr="00105F74">
        <w:rPr>
          <w:rStyle w:val="StyleUnderline"/>
          <w:highlight w:val="cyan"/>
        </w:rPr>
        <w:t xml:space="preserve"> as dual-use</w:t>
      </w:r>
      <w:r w:rsidRPr="00E851B1">
        <w:rPr>
          <w:rStyle w:val="StyleUnderline"/>
        </w:rPr>
        <w:t xml:space="preserve"> </w:t>
      </w:r>
      <w:r w:rsidRPr="00105F74">
        <w:rPr>
          <w:rStyle w:val="StyleUnderline"/>
          <w:highlight w:val="cyan"/>
        </w:rPr>
        <w:t>assets</w:t>
      </w:r>
      <w:r w:rsidRPr="00E851B1">
        <w:rPr>
          <w:rStyle w:val="StyleUnderline"/>
        </w:rPr>
        <w:t xml:space="preserve"> that </w:t>
      </w:r>
      <w:r w:rsidRPr="00E851B1">
        <w:rPr>
          <w:rStyle w:val="Emphasis"/>
        </w:rPr>
        <w:t>squarely address</w:t>
      </w:r>
      <w:r w:rsidRPr="00E851B1">
        <w:rPr>
          <w:rStyle w:val="StyleUnderline"/>
        </w:rPr>
        <w:t xml:space="preserve"> the </w:t>
      </w:r>
      <w:r w:rsidRPr="00E851B1">
        <w:rPr>
          <w:rStyle w:val="Emphasis"/>
        </w:rPr>
        <w:t>Navy’s purpose</w:t>
      </w:r>
      <w:r w:rsidRPr="00E851B1">
        <w:rPr>
          <w:sz w:val="16"/>
        </w:rPr>
        <w:t xml:space="preserve">. Moreover, </w:t>
      </w:r>
      <w:r w:rsidRPr="00E851B1">
        <w:rPr>
          <w:rStyle w:val="StyleUnderline"/>
        </w:rPr>
        <w:t xml:space="preserve">the Navy and Air Force’s existing </w:t>
      </w:r>
      <w:r w:rsidRPr="00E851B1">
        <w:rPr>
          <w:rStyle w:val="Emphasis"/>
        </w:rPr>
        <w:t>submarine</w:t>
      </w:r>
      <w:r w:rsidRPr="00E851B1">
        <w:rPr>
          <w:rStyle w:val="StyleUnderline"/>
        </w:rPr>
        <w:t xml:space="preserve"> and </w:t>
      </w:r>
      <w:r w:rsidRPr="00E851B1">
        <w:rPr>
          <w:rStyle w:val="Emphasis"/>
        </w:rPr>
        <w:t>aircraft presence</w:t>
      </w:r>
      <w:r w:rsidRPr="00E851B1">
        <w:rPr>
          <w:rStyle w:val="StyleUnderline"/>
        </w:rPr>
        <w:t xml:space="preserve"> in the Arctic is inadequate for the Great Power Competition</w:t>
      </w:r>
      <w:r w:rsidRPr="00E851B1">
        <w:rPr>
          <w:sz w:val="16"/>
        </w:rPr>
        <w:t xml:space="preserve">. </w:t>
      </w:r>
      <w:r w:rsidRPr="00105F74">
        <w:rPr>
          <w:rStyle w:val="StyleUnderline"/>
          <w:highlight w:val="cyan"/>
        </w:rPr>
        <w:t>Submarines and aircraft</w:t>
      </w:r>
      <w:r w:rsidRPr="00E851B1">
        <w:rPr>
          <w:rStyle w:val="StyleUnderline"/>
        </w:rPr>
        <w:t xml:space="preserve"> alone </w:t>
      </w:r>
      <w:r w:rsidRPr="00105F74">
        <w:rPr>
          <w:rStyle w:val="StyleUnderline"/>
          <w:highlight w:val="cyan"/>
        </w:rPr>
        <w:t>cannot</w:t>
      </w:r>
      <w:r w:rsidRPr="00E851B1">
        <w:rPr>
          <w:sz w:val="16"/>
        </w:rPr>
        <w:t xml:space="preserve"> “clear a path for critical shipping, respond to oil spills, or conduct maritime safety and security boardings in the U.S. Arctic”—let alone </w:t>
      </w:r>
      <w:r w:rsidRPr="00105F74">
        <w:rPr>
          <w:rStyle w:val="StyleUnderline"/>
          <w:highlight w:val="cyan"/>
        </w:rPr>
        <w:t xml:space="preserve">accomplish more </w:t>
      </w:r>
      <w:r w:rsidRPr="00105F74">
        <w:rPr>
          <w:rStyle w:val="Emphasis"/>
          <w:highlight w:val="cyan"/>
        </w:rPr>
        <w:t>strategic goals</w:t>
      </w:r>
      <w:r w:rsidRPr="00105F74">
        <w:rPr>
          <w:rStyle w:val="StyleUnderline"/>
          <w:highlight w:val="cyan"/>
        </w:rPr>
        <w:t xml:space="preserve"> of </w:t>
      </w:r>
      <w:r w:rsidRPr="00105F74">
        <w:rPr>
          <w:rStyle w:val="Emphasis"/>
          <w:highlight w:val="cyan"/>
        </w:rPr>
        <w:t>sea control</w:t>
      </w:r>
      <w:r w:rsidRPr="00105F74">
        <w:rPr>
          <w:rStyle w:val="StyleUnderline"/>
          <w:highlight w:val="cyan"/>
        </w:rPr>
        <w:t xml:space="preserve"> and </w:t>
      </w:r>
      <w:r w:rsidRPr="00105F74">
        <w:rPr>
          <w:rStyle w:val="Emphasis"/>
          <w:highlight w:val="cyan"/>
        </w:rPr>
        <w:t>power projection</w:t>
      </w:r>
      <w:r w:rsidRPr="00105F74">
        <w:rPr>
          <w:rStyle w:val="StyleUnderline"/>
          <w:highlight w:val="cyan"/>
        </w:rPr>
        <w:t xml:space="preserve"> in the region.</w:t>
      </w:r>
    </w:p>
    <w:p w14:paraId="71286C15" w14:textId="77777777" w:rsidR="00597FD9" w:rsidRDefault="00597FD9" w:rsidP="00597FD9">
      <w:pPr>
        <w:pStyle w:val="Heading4"/>
      </w:pPr>
      <w:r>
        <w:lastRenderedPageBreak/>
        <w:t>Icebreakers are necessary to restore deterrence.</w:t>
      </w:r>
    </w:p>
    <w:p w14:paraId="36C74642" w14:textId="77777777" w:rsidR="00597FD9" w:rsidRPr="00917BB7" w:rsidRDefault="00597FD9" w:rsidP="00597FD9">
      <w:r w:rsidRPr="00EF2B9E">
        <w:t xml:space="preserve">Mathieu </w:t>
      </w:r>
      <w:r w:rsidRPr="00A3734C">
        <w:rPr>
          <w:rStyle w:val="Style13ptBold"/>
        </w:rPr>
        <w:t xml:space="preserve">Boulègue </w:t>
      </w:r>
      <w:r>
        <w:rPr>
          <w:rStyle w:val="Style13ptBold"/>
        </w:rPr>
        <w:t>et al.</w:t>
      </w:r>
      <w:r w:rsidRPr="00A3734C">
        <w:rPr>
          <w:rStyle w:val="Style13ptBold"/>
        </w:rPr>
        <w:t xml:space="preserve"> 24</w:t>
      </w:r>
      <w:r>
        <w:t xml:space="preserve">. Senior Fellow with the Transatlantic Defense and Security Program at CEPA,  </w:t>
      </w:r>
      <w:r w:rsidRPr="00EF2B9E">
        <w:t>Minna Å</w:t>
      </w:r>
      <w:r>
        <w:t>l</w:t>
      </w:r>
      <w:r w:rsidRPr="00EF2B9E">
        <w:t xml:space="preserve">ander, </w:t>
      </w:r>
      <w:r>
        <w:t xml:space="preserve">Fellow; </w:t>
      </w:r>
      <w:r w:rsidRPr="00EF2B9E">
        <w:t>Charlotta Collé</w:t>
      </w:r>
      <w:r>
        <w:t>n</w:t>
      </w:r>
      <w:r w:rsidRPr="00EF2B9E">
        <w:t>,</w:t>
      </w:r>
      <w:r>
        <w:t xml:space="preserve"> Senior Fellow;</w:t>
      </w:r>
      <w:r w:rsidRPr="00EF2B9E">
        <w:t xml:space="preserve"> Edward Lucas,</w:t>
      </w:r>
      <w:r>
        <w:t xml:space="preserve"> Senior Fellow and Senior Advisor at CEPA;</w:t>
      </w:r>
      <w:r w:rsidRPr="00EF2B9E">
        <w:t xml:space="preserve"> Catherine Sendak,</w:t>
      </w:r>
      <w:r>
        <w:t xml:space="preserve"> Director, Transatlantic Defense and Security; &amp;</w:t>
      </w:r>
      <w:r w:rsidRPr="00EF2B9E">
        <w:t xml:space="preserve"> Krista Viksnins</w:t>
      </w:r>
      <w:r>
        <w:t>, Former Fellow/Staff</w:t>
      </w:r>
      <w:r w:rsidRPr="00EF2B9E">
        <w:t>. "Up North: Confronting Arctic Insecurity Implications for the United States and NATO." CEPA. 12-5-2024. https://cepa.org/comprehensive-reports/up-north-confronting-arctic-insecurity-implications-for-the-united-states-and-nato/</w:t>
      </w:r>
    </w:p>
    <w:p w14:paraId="15DF29B8" w14:textId="77777777" w:rsidR="00597FD9" w:rsidRPr="00917BB7" w:rsidRDefault="00597FD9" w:rsidP="00597FD9">
      <w:pPr>
        <w:rPr>
          <w:sz w:val="16"/>
        </w:rPr>
      </w:pPr>
      <w:r w:rsidRPr="00105F74">
        <w:rPr>
          <w:rStyle w:val="StyleUnderline"/>
          <w:highlight w:val="cyan"/>
        </w:rPr>
        <w:t>Continued investments in</w:t>
      </w:r>
      <w:r w:rsidRPr="00917BB7">
        <w:rPr>
          <w:rStyle w:val="StyleUnderline"/>
        </w:rPr>
        <w:t xml:space="preserve"> </w:t>
      </w:r>
      <w:r w:rsidRPr="00105F74">
        <w:rPr>
          <w:rStyle w:val="Emphasis"/>
          <w:highlight w:val="cyan"/>
        </w:rPr>
        <w:t>Arctic-specific</w:t>
      </w:r>
      <w:r w:rsidRPr="00917BB7">
        <w:rPr>
          <w:rStyle w:val="StyleUnderline"/>
        </w:rPr>
        <w:t xml:space="preserve"> </w:t>
      </w:r>
      <w:r w:rsidRPr="00917BB7">
        <w:rPr>
          <w:sz w:val="16"/>
        </w:rPr>
        <w:t xml:space="preserve">hardware and </w:t>
      </w:r>
      <w:r w:rsidRPr="00105F74">
        <w:rPr>
          <w:rStyle w:val="Emphasis"/>
          <w:highlight w:val="cyan"/>
        </w:rPr>
        <w:t>equipment</w:t>
      </w:r>
      <w:r w:rsidRPr="00105F74">
        <w:rPr>
          <w:rStyle w:val="StyleUnderline"/>
          <w:highlight w:val="cyan"/>
        </w:rPr>
        <w:t xml:space="preserve"> are </w:t>
      </w:r>
      <w:r w:rsidRPr="00105F74">
        <w:rPr>
          <w:rStyle w:val="Emphasis"/>
          <w:highlight w:val="cyan"/>
        </w:rPr>
        <w:t>paramount</w:t>
      </w:r>
      <w:r w:rsidRPr="00105F74">
        <w:rPr>
          <w:rStyle w:val="StyleUnderline"/>
          <w:highlight w:val="cyan"/>
        </w:rPr>
        <w:t xml:space="preserve"> for</w:t>
      </w:r>
      <w:r w:rsidRPr="00917BB7">
        <w:rPr>
          <w:rStyle w:val="StyleUnderline"/>
        </w:rPr>
        <w:t xml:space="preserve"> </w:t>
      </w:r>
      <w:r w:rsidRPr="00105F74">
        <w:rPr>
          <w:rStyle w:val="Emphasis"/>
          <w:sz w:val="24"/>
          <w:highlight w:val="cyan"/>
        </w:rPr>
        <w:t>successfully deterring Russia’s contestation efforts</w:t>
      </w:r>
      <w:r w:rsidRPr="00917BB7">
        <w:rPr>
          <w:rStyle w:val="StyleUnderline"/>
          <w:sz w:val="24"/>
        </w:rPr>
        <w:t xml:space="preserve"> </w:t>
      </w:r>
      <w:r w:rsidRPr="00917BB7">
        <w:rPr>
          <w:rStyle w:val="StyleUnderline"/>
        </w:rPr>
        <w:t xml:space="preserve">and Chinese regional </w:t>
      </w:r>
      <w:r w:rsidRPr="00917BB7">
        <w:rPr>
          <w:rStyle w:val="Emphasis"/>
        </w:rPr>
        <w:t>encroachments</w:t>
      </w:r>
      <w:r w:rsidRPr="00917BB7">
        <w:rPr>
          <w:sz w:val="16"/>
        </w:rPr>
        <w:t>. More than ever, Arctic capabilities must respond to specific missions.</w:t>
      </w:r>
    </w:p>
    <w:p w14:paraId="2D504638" w14:textId="77777777" w:rsidR="00597FD9" w:rsidRPr="00917BB7" w:rsidRDefault="00597FD9" w:rsidP="00597FD9">
      <w:pPr>
        <w:rPr>
          <w:sz w:val="16"/>
        </w:rPr>
      </w:pPr>
      <w:r w:rsidRPr="00105F74">
        <w:rPr>
          <w:rStyle w:val="StyleUnderline"/>
          <w:highlight w:val="cyan"/>
        </w:rPr>
        <w:t xml:space="preserve">NATO and allies must define what </w:t>
      </w:r>
      <w:r w:rsidRPr="00105F74">
        <w:rPr>
          <w:rStyle w:val="Emphasis"/>
          <w:highlight w:val="cyan"/>
        </w:rPr>
        <w:t>capabilities</w:t>
      </w:r>
      <w:r w:rsidRPr="00105F74">
        <w:rPr>
          <w:rStyle w:val="StyleUnderline"/>
          <w:highlight w:val="cyan"/>
        </w:rPr>
        <w:t xml:space="preserve"> they </w:t>
      </w:r>
      <w:r w:rsidRPr="00105F74">
        <w:rPr>
          <w:rStyle w:val="Emphasis"/>
          <w:highlight w:val="cyan"/>
        </w:rPr>
        <w:t>will require to operate</w:t>
      </w:r>
      <w:r w:rsidRPr="00105F74">
        <w:rPr>
          <w:rStyle w:val="StyleUnderline"/>
          <w:highlight w:val="cyan"/>
        </w:rPr>
        <w:t xml:space="preserve"> in the </w:t>
      </w:r>
      <w:r w:rsidRPr="00105F74">
        <w:rPr>
          <w:rStyle w:val="Emphasis"/>
          <w:highlight w:val="cyan"/>
        </w:rPr>
        <w:t>region</w:t>
      </w:r>
      <w:r w:rsidRPr="00917BB7">
        <w:rPr>
          <w:rStyle w:val="StyleUnderline"/>
        </w:rPr>
        <w:t xml:space="preserve">. </w:t>
      </w:r>
      <w:r w:rsidRPr="00917BB7">
        <w:rPr>
          <w:sz w:val="16"/>
        </w:rPr>
        <w:t>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7BA2AC08" w14:textId="77777777" w:rsidR="00597FD9" w:rsidRPr="00917BB7" w:rsidRDefault="00597FD9" w:rsidP="00597FD9">
      <w:pPr>
        <w:rPr>
          <w:rStyle w:val="Emphasis"/>
        </w:rPr>
      </w:pPr>
      <w:r w:rsidRPr="00917BB7">
        <w:rPr>
          <w:sz w:val="16"/>
        </w:rPr>
        <w:t xml:space="preserve">An essential part of the US DoD Arctic strategy’s “monitor-and-respond” approach is to enhance US Arctic capabilities in critical areas such as domain awareness and dedicated cold weather equipment.50 </w:t>
      </w:r>
      <w:r w:rsidRPr="00917BB7">
        <w:rPr>
          <w:rStyle w:val="StyleUnderline"/>
        </w:rPr>
        <w:t xml:space="preserve">Yet </w:t>
      </w:r>
      <w:r w:rsidRPr="00DE2841">
        <w:rPr>
          <w:rStyle w:val="StyleUnderline"/>
        </w:rPr>
        <w:t>the US and the Arctic</w:t>
      </w:r>
      <w:r w:rsidRPr="00917BB7">
        <w:rPr>
          <w:rStyle w:val="StyleUnderline"/>
        </w:rPr>
        <w:t xml:space="preserve"> 7 as a whole </w:t>
      </w:r>
      <w:r w:rsidRPr="00DE2841">
        <w:rPr>
          <w:rStyle w:val="StyleUnderline"/>
        </w:rPr>
        <w:t xml:space="preserve">have a low </w:t>
      </w:r>
      <w:r w:rsidRPr="00DE2841">
        <w:rPr>
          <w:rStyle w:val="Emphasis"/>
        </w:rPr>
        <w:t>starting point</w:t>
      </w:r>
      <w:r w:rsidRPr="00917BB7">
        <w:rPr>
          <w:rStyle w:val="StyleUnderline"/>
        </w:rPr>
        <w:t xml:space="preserve"> in terms of cold weather and </w:t>
      </w:r>
      <w:r w:rsidRPr="00917BB7">
        <w:rPr>
          <w:rStyle w:val="Emphasis"/>
        </w:rPr>
        <w:t>ice-strengthened capabilities.</w:t>
      </w:r>
    </w:p>
    <w:p w14:paraId="2AAE9902" w14:textId="77777777" w:rsidR="00597FD9" w:rsidRPr="00917BB7" w:rsidRDefault="00597FD9" w:rsidP="00597FD9">
      <w:r w:rsidRPr="00105F74">
        <w:rPr>
          <w:rStyle w:val="StyleUnderline"/>
          <w:highlight w:val="cyan"/>
        </w:rPr>
        <w:t xml:space="preserve">Regarding </w:t>
      </w:r>
      <w:r w:rsidRPr="00105F74">
        <w:rPr>
          <w:rStyle w:val="Emphasis"/>
          <w:highlight w:val="cyan"/>
        </w:rPr>
        <w:t>conventional capabilities</w:t>
      </w:r>
      <w:r w:rsidRPr="00917BB7">
        <w:rPr>
          <w:sz w:val="16"/>
        </w:rPr>
        <w:t xml:space="preserve">, </w:t>
      </w:r>
      <w:r w:rsidRPr="00105F74">
        <w:rPr>
          <w:rStyle w:val="StyleUnderline"/>
          <w:highlight w:val="cyan"/>
        </w:rPr>
        <w:t xml:space="preserve">the current </w:t>
      </w:r>
      <w:r w:rsidRPr="00105F74">
        <w:rPr>
          <w:rStyle w:val="Emphasis"/>
          <w:highlight w:val="cyan"/>
        </w:rPr>
        <w:t>environment</w:t>
      </w:r>
      <w:r w:rsidRPr="00105F74">
        <w:rPr>
          <w:rStyle w:val="StyleUnderline"/>
          <w:highlight w:val="cyan"/>
        </w:rPr>
        <w:t xml:space="preserve"> has </w:t>
      </w:r>
      <w:r w:rsidRPr="00105F74">
        <w:rPr>
          <w:rStyle w:val="Emphasis"/>
          <w:highlight w:val="cyan"/>
        </w:rPr>
        <w:t>shown the need</w:t>
      </w:r>
      <w:r w:rsidRPr="00105F74">
        <w:rPr>
          <w:rStyle w:val="StyleUnderline"/>
          <w:highlight w:val="cyan"/>
        </w:rPr>
        <w:t xml:space="preserve"> to increase </w:t>
      </w:r>
      <w:r w:rsidRPr="00105F74">
        <w:rPr>
          <w:rStyle w:val="Emphasis"/>
          <w:highlight w:val="cyan"/>
        </w:rPr>
        <w:t>physical access</w:t>
      </w:r>
      <w:r w:rsidRPr="00105F74">
        <w:rPr>
          <w:rStyle w:val="StyleUnderline"/>
          <w:highlight w:val="cyan"/>
        </w:rPr>
        <w:t xml:space="preserve"> and </w:t>
      </w:r>
      <w:r w:rsidRPr="00105F74">
        <w:rPr>
          <w:rStyle w:val="Emphasis"/>
          <w:highlight w:val="cyan"/>
        </w:rPr>
        <w:t>presence</w:t>
      </w:r>
      <w:r w:rsidRPr="00105F74">
        <w:rPr>
          <w:rStyle w:val="StyleUnderline"/>
          <w:highlight w:val="cyan"/>
        </w:rPr>
        <w:t xml:space="preserve"> in the </w:t>
      </w:r>
      <w:r w:rsidRPr="00105F74">
        <w:rPr>
          <w:rStyle w:val="Emphasis"/>
          <w:highlight w:val="cyan"/>
        </w:rPr>
        <w:t>region thanks to icebreakers.</w:t>
      </w:r>
      <w:r w:rsidRPr="00917BB7">
        <w:rPr>
          <w:sz w:val="16"/>
        </w:rPr>
        <w:t xml:space="preserve"> </w:t>
      </w:r>
      <w:r w:rsidRPr="00917BB7">
        <w:rPr>
          <w:rStyle w:val="StyleUnderline"/>
        </w:rPr>
        <w:t>Recognizing that it will not close the “icebreaker gap” on its own, the US recently</w:t>
      </w:r>
      <w:r w:rsidRPr="00917BB7">
        <w:rPr>
          <w:sz w:val="16"/>
        </w:rPr>
        <w:t xml:space="preserve"> </w:t>
      </w:r>
      <w:r w:rsidRPr="00917BB7">
        <w:rPr>
          <w:rStyle w:val="StyleUnderline"/>
        </w:rPr>
        <w:t>unveiled</w:t>
      </w:r>
      <w:r w:rsidRPr="00917BB7">
        <w:rPr>
          <w:sz w:val="16"/>
        </w:rPr>
        <w:t xml:space="preserve"> a trilateral partnership with Canada and Finland called </w:t>
      </w:r>
      <w:r w:rsidRPr="00917BB7">
        <w:rPr>
          <w:rStyle w:val="StyleUnderline"/>
        </w:rPr>
        <w:t>the</w:t>
      </w:r>
      <w:r w:rsidRPr="00917BB7">
        <w:rPr>
          <w:sz w:val="16"/>
        </w:rPr>
        <w:t xml:space="preserve"> Icebreaker Collaboration Effort, or </w:t>
      </w:r>
      <w:r w:rsidRPr="00917BB7">
        <w:rPr>
          <w:rStyle w:val="Emphasis"/>
        </w:rPr>
        <w:t>ICE Pact</w:t>
      </w:r>
      <w:r w:rsidRPr="00917BB7">
        <w:rPr>
          <w:sz w:val="16"/>
        </w:rPr>
        <w:t xml:space="preserve">.131 The ICE Pact will help build polar icebreakers and other surface assets in the logic of burden sharing and comparative advantages — </w:t>
      </w:r>
      <w:r>
        <w:t>although it heavily leans on ensuring job security and retaining skills in US shipyards.</w:t>
      </w:r>
    </w:p>
    <w:p w14:paraId="07309D00" w14:textId="77777777" w:rsidR="00597FD9" w:rsidRDefault="00597FD9" w:rsidP="00597FD9">
      <w:pPr>
        <w:pStyle w:val="Heading3"/>
      </w:pPr>
      <w:r>
        <w:lastRenderedPageBreak/>
        <w:t>AT: Russia DA---Russia Offensive---2AC</w:t>
      </w:r>
    </w:p>
    <w:p w14:paraId="6F03B01C" w14:textId="77777777" w:rsidR="00597FD9" w:rsidRPr="00DB4C68" w:rsidRDefault="00597FD9" w:rsidP="00597FD9">
      <w:pPr>
        <w:pStyle w:val="Heading4"/>
      </w:pPr>
      <w:r>
        <w:t xml:space="preserve">Empirics prove Russia is </w:t>
      </w:r>
      <w:r>
        <w:rPr>
          <w:u w:val="single"/>
        </w:rPr>
        <w:t>revisionist.</w:t>
      </w:r>
      <w:r>
        <w:t xml:space="preserve"> Deterrence is key. </w:t>
      </w:r>
    </w:p>
    <w:p w14:paraId="7B881B54" w14:textId="77777777" w:rsidR="00597FD9" w:rsidRPr="00413D06" w:rsidRDefault="00597FD9" w:rsidP="00597FD9">
      <w:r w:rsidRPr="006C3728">
        <w:t xml:space="preserve">Natia </w:t>
      </w:r>
      <w:r w:rsidRPr="006C3728">
        <w:rPr>
          <w:rStyle w:val="Style13ptBold"/>
        </w:rPr>
        <w:t>Seskuria 25</w:t>
      </w:r>
      <w:r w:rsidRPr="006C3728">
        <w:t xml:space="preserve">. </w:t>
      </w:r>
      <w:r w:rsidRPr="00413D06">
        <w:t>Associate Fellow at the Royal United Services Institute (RUSI). Founder and Executive Director of the Regional Institute for Security Studies (RISS), a Tbilisi-based think tank and an official partner of RUSI. She is currently a Visiting Fellow at the Davis Center for Russian and Eurasian Studies at Harvard University</w:t>
      </w:r>
      <w:r>
        <w:t xml:space="preserve">. </w:t>
      </w:r>
      <w:r w:rsidRPr="006C3728">
        <w:t>"Why Washington’s Stance Will Pave the Way for Russian Expansionism." Foreign Policy. 3-6-2025. https://foreignpolicy.com/2025/03/06/russia-ukraine-trump-expansionism/</w:t>
      </w:r>
    </w:p>
    <w:p w14:paraId="2F8D5AC8" w14:textId="77777777" w:rsidR="00597FD9" w:rsidRDefault="00597FD9" w:rsidP="00597FD9">
      <w:pPr>
        <w:rPr>
          <w:rStyle w:val="StyleUnderline"/>
        </w:rPr>
      </w:pPr>
      <w:r w:rsidRPr="006C3728">
        <w:rPr>
          <w:sz w:val="16"/>
        </w:rPr>
        <w:t xml:space="preserve">In fact, while Trump criticizes his predecessors for mishandling Russia, he risks overlooking the lessons of previous U.S. administrations. </w:t>
      </w:r>
      <w:r w:rsidRPr="002602F8">
        <w:rPr>
          <w:rStyle w:val="StyleUnderline"/>
        </w:rPr>
        <w:t>Those who believed that</w:t>
      </w:r>
      <w:r w:rsidRPr="006C3728">
        <w:rPr>
          <w:sz w:val="16"/>
        </w:rPr>
        <w:t xml:space="preserve"> </w:t>
      </w:r>
      <w:r w:rsidRPr="00105F74">
        <w:rPr>
          <w:rStyle w:val="Emphasis"/>
          <w:highlight w:val="cyan"/>
        </w:rPr>
        <w:t>normalizing relations</w:t>
      </w:r>
      <w:r w:rsidRPr="006C3728">
        <w:rPr>
          <w:sz w:val="16"/>
        </w:rPr>
        <w:t xml:space="preserve"> and engaging constructively </w:t>
      </w:r>
      <w:r w:rsidRPr="002602F8">
        <w:rPr>
          <w:rStyle w:val="StyleUnderline"/>
        </w:rPr>
        <w:t xml:space="preserve">with </w:t>
      </w:r>
      <w:r w:rsidRPr="00413D06">
        <w:rPr>
          <w:rStyle w:val="Emphasis"/>
        </w:rPr>
        <w:t>Moscow</w:t>
      </w:r>
      <w:r w:rsidRPr="002602F8">
        <w:rPr>
          <w:rStyle w:val="StyleUnderline"/>
        </w:rPr>
        <w:t xml:space="preserve"> would </w:t>
      </w:r>
      <w:r w:rsidRPr="00105F74">
        <w:rPr>
          <w:rStyle w:val="StyleUnderline"/>
          <w:highlight w:val="cyan"/>
        </w:rPr>
        <w:t>lead to peace</w:t>
      </w:r>
      <w:r w:rsidRPr="002602F8">
        <w:rPr>
          <w:rStyle w:val="StyleUnderline"/>
        </w:rPr>
        <w:t xml:space="preserve"> were </w:t>
      </w:r>
      <w:r w:rsidRPr="00105F74">
        <w:rPr>
          <w:rStyle w:val="Emphasis"/>
          <w:highlight w:val="cyan"/>
        </w:rPr>
        <w:t>proven wrong</w:t>
      </w:r>
      <w:r w:rsidRPr="002602F8">
        <w:rPr>
          <w:rStyle w:val="StyleUnderline"/>
        </w:rPr>
        <w:t>.</w:t>
      </w:r>
      <w:r w:rsidRPr="006C3728">
        <w:rPr>
          <w:sz w:val="16"/>
        </w:rPr>
        <w:t xml:space="preserve"> From George W. </w:t>
      </w:r>
      <w:r w:rsidRPr="00105F74">
        <w:rPr>
          <w:rStyle w:val="Emphasis"/>
          <w:highlight w:val="cyan"/>
        </w:rPr>
        <w:t>Bush</w:t>
      </w:r>
      <w:r w:rsidRPr="006C3728">
        <w:rPr>
          <w:sz w:val="16"/>
        </w:rPr>
        <w:t xml:space="preserve"> to Barack </w:t>
      </w:r>
      <w:r w:rsidRPr="00105F74">
        <w:rPr>
          <w:rStyle w:val="Emphasis"/>
          <w:highlight w:val="cyan"/>
        </w:rPr>
        <w:t>Obama</w:t>
      </w:r>
      <w:r w:rsidRPr="006C3728">
        <w:rPr>
          <w:sz w:val="16"/>
        </w:rPr>
        <w:t xml:space="preserve">, </w:t>
      </w:r>
      <w:r w:rsidRPr="00105F74">
        <w:rPr>
          <w:rStyle w:val="StyleUnderline"/>
          <w:highlight w:val="cyan"/>
        </w:rPr>
        <w:t>each</w:t>
      </w:r>
      <w:r w:rsidRPr="002602F8">
        <w:rPr>
          <w:rStyle w:val="StyleUnderline"/>
        </w:rPr>
        <w:t xml:space="preserve"> </w:t>
      </w:r>
      <w:r w:rsidRPr="00413D06">
        <w:rPr>
          <w:rStyle w:val="Emphasis"/>
        </w:rPr>
        <w:t>administration</w:t>
      </w:r>
      <w:r w:rsidRPr="006C3728">
        <w:rPr>
          <w:sz w:val="16"/>
        </w:rPr>
        <w:t xml:space="preserve"> </w:t>
      </w:r>
      <w:r w:rsidRPr="00105F74">
        <w:rPr>
          <w:rStyle w:val="StyleUnderline"/>
          <w:highlight w:val="cyan"/>
        </w:rPr>
        <w:t xml:space="preserve">tried to </w:t>
      </w:r>
      <w:r w:rsidRPr="00105F74">
        <w:rPr>
          <w:rStyle w:val="Emphasis"/>
          <w:highlight w:val="cyan"/>
        </w:rPr>
        <w:t>reset</w:t>
      </w:r>
      <w:r w:rsidRPr="00413D06">
        <w:rPr>
          <w:rStyle w:val="Emphasis"/>
        </w:rPr>
        <w:t xml:space="preserve"> relations</w:t>
      </w:r>
      <w:r w:rsidRPr="006C3728">
        <w:rPr>
          <w:sz w:val="16"/>
        </w:rPr>
        <w:t xml:space="preserve"> with Russia, only </w:t>
      </w:r>
      <w:r w:rsidRPr="002602F8">
        <w:rPr>
          <w:rStyle w:val="StyleUnderline"/>
        </w:rPr>
        <w:t xml:space="preserve">to see the </w:t>
      </w:r>
      <w:r w:rsidRPr="00105F74">
        <w:rPr>
          <w:rStyle w:val="Emphasis"/>
          <w:highlight w:val="cyan"/>
        </w:rPr>
        <w:t>Kremlin escalate</w:t>
      </w:r>
      <w:r w:rsidRPr="006C3728">
        <w:rPr>
          <w:sz w:val="16"/>
        </w:rPr>
        <w:t>—</w:t>
      </w:r>
      <w:r w:rsidRPr="00105F74">
        <w:rPr>
          <w:rStyle w:val="StyleUnderline"/>
          <w:highlight w:val="cyan"/>
        </w:rPr>
        <w:t>first b</w:t>
      </w:r>
      <w:r w:rsidRPr="002602F8">
        <w:rPr>
          <w:rStyle w:val="StyleUnderline"/>
        </w:rPr>
        <w:t>y</w:t>
      </w:r>
      <w:r w:rsidRPr="006C3728">
        <w:rPr>
          <w:sz w:val="16"/>
        </w:rPr>
        <w:t xml:space="preserve"> invading </w:t>
      </w:r>
      <w:r w:rsidRPr="00105F74">
        <w:rPr>
          <w:rStyle w:val="StyleUnderline"/>
          <w:highlight w:val="cyan"/>
        </w:rPr>
        <w:t>Georgia</w:t>
      </w:r>
      <w:r w:rsidRPr="006C3728">
        <w:rPr>
          <w:sz w:val="16"/>
        </w:rPr>
        <w:t xml:space="preserve"> in 2008 </w:t>
      </w:r>
      <w:r w:rsidRPr="002602F8">
        <w:rPr>
          <w:rStyle w:val="StyleUnderline"/>
        </w:rPr>
        <w:t xml:space="preserve">and </w:t>
      </w:r>
      <w:r w:rsidRPr="00105F74">
        <w:rPr>
          <w:rStyle w:val="StyleUnderline"/>
          <w:highlight w:val="cyan"/>
        </w:rPr>
        <w:t>then</w:t>
      </w:r>
      <w:r w:rsidRPr="006C3728">
        <w:rPr>
          <w:sz w:val="16"/>
        </w:rPr>
        <w:t xml:space="preserve"> annexing </w:t>
      </w:r>
      <w:r w:rsidRPr="00105F74">
        <w:rPr>
          <w:rStyle w:val="StyleUnderline"/>
          <w:highlight w:val="cyan"/>
        </w:rPr>
        <w:t>Crimea</w:t>
      </w:r>
      <w:r w:rsidRPr="006C3728">
        <w:rPr>
          <w:sz w:val="16"/>
        </w:rPr>
        <w:t xml:space="preserve"> in 2014. By repeating this mistake, </w:t>
      </w:r>
      <w:r w:rsidRPr="00413D06">
        <w:rPr>
          <w:rStyle w:val="StyleUnderline"/>
        </w:rPr>
        <w:t xml:space="preserve">the </w:t>
      </w:r>
      <w:r w:rsidRPr="00105F74">
        <w:rPr>
          <w:rStyle w:val="StyleUnderline"/>
          <w:highlight w:val="cyan"/>
        </w:rPr>
        <w:t>U.S</w:t>
      </w:r>
      <w:r w:rsidRPr="002602F8">
        <w:rPr>
          <w:rStyle w:val="StyleUnderline"/>
        </w:rPr>
        <w:t xml:space="preserve">. may inadvertently </w:t>
      </w:r>
      <w:r w:rsidRPr="00105F74">
        <w:rPr>
          <w:rStyle w:val="Emphasis"/>
          <w:highlight w:val="cyan"/>
        </w:rPr>
        <w:t>enable Russia</w:t>
      </w:r>
      <w:r w:rsidRPr="002602F8">
        <w:rPr>
          <w:rStyle w:val="StyleUnderline"/>
        </w:rPr>
        <w:t xml:space="preserve"> </w:t>
      </w:r>
      <w:r w:rsidRPr="00105F74">
        <w:rPr>
          <w:rStyle w:val="StyleUnderline"/>
          <w:highlight w:val="cyan"/>
        </w:rPr>
        <w:t>to achieve its</w:t>
      </w:r>
      <w:r w:rsidRPr="002602F8">
        <w:rPr>
          <w:rStyle w:val="StyleUnderline"/>
        </w:rPr>
        <w:t xml:space="preserve"> strategic </w:t>
      </w:r>
      <w:r w:rsidRPr="00105F74">
        <w:rPr>
          <w:rStyle w:val="StyleUnderline"/>
          <w:highlight w:val="cyan"/>
        </w:rPr>
        <w:t>goals</w:t>
      </w:r>
      <w:r w:rsidRPr="002602F8">
        <w:rPr>
          <w:rStyle w:val="StyleUnderline"/>
        </w:rPr>
        <w:t xml:space="preserve">, </w:t>
      </w:r>
      <w:r w:rsidRPr="00105F74">
        <w:rPr>
          <w:rStyle w:val="Emphasis"/>
          <w:highlight w:val="cyan"/>
        </w:rPr>
        <w:t>undermining</w:t>
      </w:r>
      <w:r w:rsidRPr="002602F8">
        <w:rPr>
          <w:rStyle w:val="StyleUnderline"/>
        </w:rPr>
        <w:t xml:space="preserve"> the </w:t>
      </w:r>
      <w:r w:rsidRPr="002602F8">
        <w:rPr>
          <w:rStyle w:val="Emphasis"/>
        </w:rPr>
        <w:t xml:space="preserve">security of </w:t>
      </w:r>
      <w:r w:rsidRPr="00105F74">
        <w:rPr>
          <w:rStyle w:val="Emphasis"/>
          <w:highlight w:val="cyan"/>
        </w:rPr>
        <w:t>Europe</w:t>
      </w:r>
      <w:r w:rsidRPr="002602F8">
        <w:rPr>
          <w:rStyle w:val="StyleUnderline"/>
        </w:rPr>
        <w:t xml:space="preserve"> </w:t>
      </w:r>
      <w:r w:rsidRPr="00105F74">
        <w:rPr>
          <w:rStyle w:val="StyleUnderline"/>
          <w:highlight w:val="cyan"/>
        </w:rPr>
        <w:t>and the</w:t>
      </w:r>
      <w:r w:rsidRPr="002602F8">
        <w:rPr>
          <w:rStyle w:val="StyleUnderline"/>
        </w:rPr>
        <w:t xml:space="preserve"> </w:t>
      </w:r>
      <w:r w:rsidRPr="002602F8">
        <w:rPr>
          <w:rStyle w:val="Emphasis"/>
        </w:rPr>
        <w:t xml:space="preserve">broader </w:t>
      </w:r>
      <w:r w:rsidRPr="00105F74">
        <w:rPr>
          <w:rStyle w:val="Emphasis"/>
          <w:highlight w:val="cyan"/>
        </w:rPr>
        <w:t>international order</w:t>
      </w:r>
      <w:r w:rsidRPr="002602F8">
        <w:rPr>
          <w:rStyle w:val="StyleUnderline"/>
        </w:rPr>
        <w:t>.</w:t>
      </w:r>
    </w:p>
    <w:p w14:paraId="5CE06878" w14:textId="77777777" w:rsidR="00597FD9" w:rsidRDefault="00597FD9" w:rsidP="00597FD9">
      <w:pPr>
        <w:rPr>
          <w:rStyle w:val="StyleUnderline"/>
        </w:rPr>
      </w:pPr>
      <w:r w:rsidRPr="006C3728">
        <w:rPr>
          <w:sz w:val="16"/>
        </w:rPr>
        <w:t xml:space="preserve">Putin’s desire to speak directly to his U.S. counterparts reflects his desire to return to a model of great-power politics, where the United States and Russia can negotiate as equals and agree on spheres of influence. </w:t>
      </w:r>
      <w:r w:rsidRPr="00105F74">
        <w:rPr>
          <w:rStyle w:val="StyleUnderline"/>
          <w:highlight w:val="cyan"/>
        </w:rPr>
        <w:t>Putin</w:t>
      </w:r>
      <w:r w:rsidRPr="002602F8">
        <w:rPr>
          <w:rStyle w:val="StyleUnderline"/>
        </w:rPr>
        <w:t xml:space="preserve"> </w:t>
      </w:r>
      <w:r w:rsidRPr="00105F74">
        <w:rPr>
          <w:rStyle w:val="StyleUnderline"/>
          <w:highlight w:val="cyan"/>
        </w:rPr>
        <w:t>sees</w:t>
      </w:r>
      <w:r w:rsidRPr="002602F8">
        <w:rPr>
          <w:rStyle w:val="StyleUnderline"/>
        </w:rPr>
        <w:t xml:space="preserve"> </w:t>
      </w:r>
      <w:r w:rsidRPr="00105F74">
        <w:rPr>
          <w:rStyle w:val="StyleUnderline"/>
          <w:highlight w:val="cyan"/>
        </w:rPr>
        <w:t>Russia as a global power with a</w:t>
      </w:r>
      <w:r w:rsidRPr="002602F8">
        <w:rPr>
          <w:rStyle w:val="StyleUnderline"/>
        </w:rPr>
        <w:t xml:space="preserve"> </w:t>
      </w:r>
      <w:r w:rsidRPr="00105F74">
        <w:rPr>
          <w:rStyle w:val="Emphasis"/>
          <w:highlight w:val="cyan"/>
        </w:rPr>
        <w:t>legitimate right</w:t>
      </w:r>
      <w:r w:rsidRPr="002602F8">
        <w:rPr>
          <w:rStyle w:val="StyleUnderline"/>
        </w:rPr>
        <w:t xml:space="preserve"> </w:t>
      </w:r>
      <w:r w:rsidRPr="00105F74">
        <w:rPr>
          <w:rStyle w:val="StyleUnderline"/>
          <w:highlight w:val="cyan"/>
        </w:rPr>
        <w:t xml:space="preserve">to </w:t>
      </w:r>
      <w:r w:rsidRPr="00105F74">
        <w:rPr>
          <w:rStyle w:val="Emphasis"/>
          <w:highlight w:val="cyan"/>
        </w:rPr>
        <w:t>dominate the post-Soviet</w:t>
      </w:r>
      <w:r w:rsidRPr="002602F8">
        <w:rPr>
          <w:rStyle w:val="Emphasis"/>
        </w:rPr>
        <w:t xml:space="preserve"> </w:t>
      </w:r>
      <w:r w:rsidRPr="00105F74">
        <w:rPr>
          <w:rStyle w:val="Emphasis"/>
          <w:highlight w:val="cyan"/>
        </w:rPr>
        <w:t>space</w:t>
      </w:r>
      <w:r w:rsidRPr="002602F8">
        <w:rPr>
          <w:rStyle w:val="StyleUnderline"/>
        </w:rPr>
        <w:t xml:space="preserve">, which he </w:t>
      </w:r>
      <w:r w:rsidRPr="002602F8">
        <w:rPr>
          <w:rStyle w:val="Emphasis"/>
        </w:rPr>
        <w:t>views</w:t>
      </w:r>
      <w:r w:rsidRPr="002602F8">
        <w:rPr>
          <w:rStyle w:val="StyleUnderline"/>
        </w:rPr>
        <w:t xml:space="preserve"> as </w:t>
      </w:r>
      <w:r w:rsidRPr="00105F74">
        <w:rPr>
          <w:rStyle w:val="StyleUnderline"/>
          <w:highlight w:val="cyan"/>
        </w:rPr>
        <w:t xml:space="preserve">part of </w:t>
      </w:r>
      <w:r w:rsidRPr="00105F74">
        <w:rPr>
          <w:rStyle w:val="Emphasis"/>
          <w:highlight w:val="cyan"/>
        </w:rPr>
        <w:t>Russia’s</w:t>
      </w:r>
      <w:r w:rsidRPr="002602F8">
        <w:rPr>
          <w:rStyle w:val="Emphasis"/>
        </w:rPr>
        <w:t xml:space="preserve"> </w:t>
      </w:r>
      <w:r w:rsidRPr="00105F74">
        <w:rPr>
          <w:rStyle w:val="Emphasis"/>
          <w:highlight w:val="cyan"/>
        </w:rPr>
        <w:t>rightful</w:t>
      </w:r>
      <w:r w:rsidRPr="002602F8">
        <w:rPr>
          <w:rStyle w:val="StyleUnderline"/>
        </w:rPr>
        <w:t xml:space="preserve"> </w:t>
      </w:r>
      <w:r w:rsidRPr="00105F74">
        <w:rPr>
          <w:rStyle w:val="Emphasis"/>
          <w:highlight w:val="cyan"/>
        </w:rPr>
        <w:t>sphere</w:t>
      </w:r>
      <w:r w:rsidRPr="00105F74">
        <w:rPr>
          <w:rStyle w:val="StyleUnderline"/>
          <w:highlight w:val="cyan"/>
        </w:rPr>
        <w:t xml:space="preserve"> of </w:t>
      </w:r>
      <w:r w:rsidRPr="00105F74">
        <w:rPr>
          <w:rStyle w:val="Emphasis"/>
          <w:highlight w:val="cyan"/>
        </w:rPr>
        <w:t>influence</w:t>
      </w:r>
      <w:r w:rsidRPr="002602F8">
        <w:rPr>
          <w:rStyle w:val="StyleUnderline"/>
        </w:rPr>
        <w:t>.</w:t>
      </w:r>
    </w:p>
    <w:p w14:paraId="2814BE2E" w14:textId="77777777" w:rsidR="00597FD9" w:rsidRPr="004B7041" w:rsidRDefault="00597FD9" w:rsidP="00597FD9">
      <w:pPr>
        <w:rPr>
          <w:u w:val="single"/>
        </w:rPr>
      </w:pPr>
      <w:r w:rsidRPr="006C3728">
        <w:rPr>
          <w:sz w:val="16"/>
        </w:rPr>
        <w:t xml:space="preserve">Similarly, Trump has shown signs of an expansionist mindset, aiming to assert U.S. dominance through both military and economic power. He has suggested using military force to secure control over the Panama Canal and Greenland, as well as using economic coercion to gain control of Canada. While the </w:t>
      </w:r>
      <w:r w:rsidRPr="002602F8">
        <w:rPr>
          <w:rStyle w:val="Emphasis"/>
        </w:rPr>
        <w:t>Trump</w:t>
      </w:r>
      <w:r w:rsidRPr="006C3728">
        <w:rPr>
          <w:sz w:val="16"/>
        </w:rPr>
        <w:t xml:space="preserve"> administration </w:t>
      </w:r>
      <w:r w:rsidRPr="002602F8">
        <w:rPr>
          <w:rStyle w:val="StyleUnderline"/>
        </w:rPr>
        <w:t xml:space="preserve">risks </w:t>
      </w:r>
      <w:r w:rsidRPr="002602F8">
        <w:rPr>
          <w:rStyle w:val="Emphasis"/>
        </w:rPr>
        <w:t>putting</w:t>
      </w:r>
      <w:r w:rsidRPr="002602F8">
        <w:rPr>
          <w:rStyle w:val="StyleUnderline"/>
        </w:rPr>
        <w:t xml:space="preserve"> the </w:t>
      </w:r>
      <w:r w:rsidRPr="002602F8">
        <w:rPr>
          <w:rStyle w:val="Emphasis"/>
        </w:rPr>
        <w:t>future</w:t>
      </w:r>
      <w:r w:rsidRPr="002602F8">
        <w:rPr>
          <w:rStyle w:val="StyleUnderline"/>
        </w:rPr>
        <w:t xml:space="preserve"> of trans-Atlantic relations to the test</w:t>
      </w:r>
      <w:r w:rsidRPr="006C3728">
        <w:rPr>
          <w:sz w:val="16"/>
        </w:rPr>
        <w:t xml:space="preserve">, </w:t>
      </w:r>
      <w:r w:rsidRPr="00105F74">
        <w:rPr>
          <w:rStyle w:val="StyleUnderline"/>
          <w:highlight w:val="cyan"/>
        </w:rPr>
        <w:t xml:space="preserve">Russia sees an </w:t>
      </w:r>
      <w:r w:rsidRPr="00105F74">
        <w:rPr>
          <w:rStyle w:val="Emphasis"/>
          <w:highlight w:val="cyan"/>
        </w:rPr>
        <w:t>opportunity</w:t>
      </w:r>
      <w:r w:rsidRPr="00105F74">
        <w:rPr>
          <w:rStyle w:val="StyleUnderline"/>
          <w:highlight w:val="cyan"/>
        </w:rPr>
        <w:t xml:space="preserve"> to </w:t>
      </w:r>
      <w:r w:rsidRPr="00105F74">
        <w:rPr>
          <w:rStyle w:val="Emphasis"/>
          <w:sz w:val="28"/>
          <w:szCs w:val="32"/>
          <w:highlight w:val="cyan"/>
        </w:rPr>
        <w:t>exploit divisions</w:t>
      </w:r>
      <w:r w:rsidRPr="00105F74">
        <w:rPr>
          <w:rStyle w:val="StyleUnderline"/>
          <w:sz w:val="28"/>
          <w:szCs w:val="32"/>
          <w:highlight w:val="cyan"/>
        </w:rPr>
        <w:t xml:space="preserve"> </w:t>
      </w:r>
      <w:r w:rsidRPr="00105F74">
        <w:rPr>
          <w:rStyle w:val="StyleUnderline"/>
          <w:highlight w:val="cyan"/>
        </w:rPr>
        <w:t>within the West.</w:t>
      </w:r>
    </w:p>
    <w:p w14:paraId="3ED0A47B" w14:textId="77777777" w:rsidR="00597FD9" w:rsidRDefault="00597FD9" w:rsidP="00597FD9">
      <w:pPr>
        <w:pStyle w:val="Heading3"/>
      </w:pPr>
      <w:r>
        <w:lastRenderedPageBreak/>
        <w:t>AT: Russia DA---Russia Offensive---1AR</w:t>
      </w:r>
    </w:p>
    <w:p w14:paraId="6542DE3E" w14:textId="77777777" w:rsidR="00597FD9" w:rsidRDefault="00597FD9" w:rsidP="00597FD9">
      <w:pPr>
        <w:pStyle w:val="Heading4"/>
      </w:pPr>
      <w:r>
        <w:t xml:space="preserve">Russia is </w:t>
      </w:r>
      <w:r>
        <w:rPr>
          <w:u w:val="single"/>
        </w:rPr>
        <w:t>offensive</w:t>
      </w:r>
      <w:r>
        <w:t xml:space="preserve">, particularly in the Arctic. Fears of “encirclement” are </w:t>
      </w:r>
      <w:r>
        <w:rPr>
          <w:u w:val="single"/>
        </w:rPr>
        <w:t>unfounded</w:t>
      </w:r>
      <w:r>
        <w:t>.</w:t>
      </w:r>
    </w:p>
    <w:p w14:paraId="5154EF60" w14:textId="77777777" w:rsidR="00597FD9" w:rsidRDefault="00597FD9" w:rsidP="00597FD9">
      <w:r w:rsidRPr="00537E6D">
        <w:t xml:space="preserve">Mathieu </w:t>
      </w:r>
      <w:r w:rsidRPr="00537E6D">
        <w:rPr>
          <w:rStyle w:val="Style13ptBold"/>
        </w:rPr>
        <w:t>Boulègue 24</w:t>
      </w:r>
      <w:r w:rsidRPr="00537E6D">
        <w:t xml:space="preserve">. "Russia's Arctic Military Posture in the Context of the War against Ukraine." Arctic Institute - Center for Circumpolar Security Studies. 10-31-2024. </w:t>
      </w:r>
      <w:hyperlink r:id="rId18" w:history="1">
        <w:r w:rsidRPr="00BD65B9">
          <w:rPr>
            <w:rStyle w:val="Hyperlink"/>
          </w:rPr>
          <w:t>https://www.thearcticinstitute.org/russias-arctic-military-posture-context-war-against-ukraine/</w:t>
        </w:r>
      </w:hyperlink>
    </w:p>
    <w:p w14:paraId="42702392" w14:textId="77777777" w:rsidR="00597FD9" w:rsidRPr="00537E6D" w:rsidRDefault="00597FD9" w:rsidP="00597FD9">
      <w:r>
        <w:t>NSR=North Sea Route</w:t>
      </w:r>
    </w:p>
    <w:p w14:paraId="63116EE1" w14:textId="77777777" w:rsidR="00597FD9" w:rsidRDefault="00597FD9" w:rsidP="00597FD9">
      <w:pPr>
        <w:rPr>
          <w:rStyle w:val="StyleUnderline"/>
        </w:rPr>
      </w:pPr>
      <w:r w:rsidRPr="00105F74">
        <w:rPr>
          <w:rStyle w:val="StyleUnderline"/>
          <w:highlight w:val="cyan"/>
        </w:rPr>
        <w:t xml:space="preserve">Moscow seeks to </w:t>
      </w:r>
      <w:r w:rsidRPr="00105F74">
        <w:rPr>
          <w:rStyle w:val="Emphasis"/>
          <w:highlight w:val="cyan"/>
        </w:rPr>
        <w:t>appropriate</w:t>
      </w:r>
      <w:r w:rsidRPr="00537E6D">
        <w:rPr>
          <w:rStyle w:val="StyleUnderline"/>
        </w:rPr>
        <w:t xml:space="preserve"> </w:t>
      </w:r>
      <w:r w:rsidRPr="00105F74">
        <w:rPr>
          <w:rStyle w:val="StyleUnderline"/>
          <w:highlight w:val="cyan"/>
        </w:rPr>
        <w:t xml:space="preserve">the </w:t>
      </w:r>
      <w:r w:rsidRPr="00105F74">
        <w:rPr>
          <w:rStyle w:val="Emphasis"/>
          <w:highlight w:val="cyan"/>
        </w:rPr>
        <w:t>NSR</w:t>
      </w:r>
      <w:r w:rsidRPr="00105F74">
        <w:rPr>
          <w:rStyle w:val="StyleUnderline"/>
          <w:highlight w:val="cyan"/>
        </w:rPr>
        <w:t xml:space="preserve"> as a </w:t>
      </w:r>
      <w:r w:rsidRPr="00105F74">
        <w:rPr>
          <w:rStyle w:val="Emphasis"/>
          <w:highlight w:val="cyan"/>
        </w:rPr>
        <w:t>body</w:t>
      </w:r>
      <w:r w:rsidRPr="00105F74">
        <w:rPr>
          <w:rStyle w:val="StyleUnderline"/>
          <w:highlight w:val="cyan"/>
        </w:rPr>
        <w:t xml:space="preserve"> of </w:t>
      </w:r>
      <w:r w:rsidRPr="00105F74">
        <w:rPr>
          <w:rStyle w:val="Emphasis"/>
          <w:highlight w:val="cyan"/>
        </w:rPr>
        <w:t>internal waters regulated by</w:t>
      </w:r>
      <w:r w:rsidRPr="00537E6D">
        <w:rPr>
          <w:rStyle w:val="Emphasis"/>
        </w:rPr>
        <w:t xml:space="preserve"> </w:t>
      </w:r>
      <w:r w:rsidRPr="00105F74">
        <w:rPr>
          <w:rStyle w:val="Emphasis"/>
          <w:highlight w:val="cyan"/>
        </w:rPr>
        <w:t>Russian law</w:t>
      </w:r>
      <w:r w:rsidRPr="00537E6D">
        <w:rPr>
          <w:rStyle w:val="Emphasis"/>
        </w:rPr>
        <w:t>,</w:t>
      </w:r>
      <w:r w:rsidRPr="00537E6D">
        <w:rPr>
          <w:sz w:val="16"/>
        </w:rPr>
        <w:t xml:space="preserve"> </w:t>
      </w:r>
      <w:r w:rsidRPr="00537E6D">
        <w:rPr>
          <w:rStyle w:val="StyleUnderline"/>
        </w:rPr>
        <w:t xml:space="preserve">and </w:t>
      </w:r>
      <w:r w:rsidRPr="00105F74">
        <w:rPr>
          <w:rStyle w:val="StyleUnderline"/>
          <w:highlight w:val="cyan"/>
        </w:rPr>
        <w:t xml:space="preserve">no longer linked to </w:t>
      </w:r>
      <w:r w:rsidRPr="00105F74">
        <w:rPr>
          <w:rStyle w:val="Emphasis"/>
          <w:highlight w:val="cyan"/>
        </w:rPr>
        <w:t>UNCLOS</w:t>
      </w:r>
      <w:r w:rsidRPr="00537E6D">
        <w:rPr>
          <w:rStyle w:val="StyleUnderline"/>
        </w:rPr>
        <w:t xml:space="preserve"> </w:t>
      </w:r>
      <w:r w:rsidRPr="00105F74">
        <w:rPr>
          <w:rStyle w:val="StyleUnderline"/>
          <w:highlight w:val="cyan"/>
        </w:rPr>
        <w:t>under</w:t>
      </w:r>
      <w:r w:rsidRPr="00537E6D">
        <w:rPr>
          <w:rStyle w:val="StyleUnderline"/>
        </w:rPr>
        <w:t xml:space="preserve"> the </w:t>
      </w:r>
      <w:r w:rsidRPr="00105F74">
        <w:rPr>
          <w:rStyle w:val="Emphasis"/>
          <w:highlight w:val="cyan"/>
        </w:rPr>
        <w:t>principles of freedom</w:t>
      </w:r>
      <w:r w:rsidRPr="00105F74">
        <w:rPr>
          <w:rStyle w:val="StyleUnderline"/>
          <w:highlight w:val="cyan"/>
        </w:rPr>
        <w:t xml:space="preserve"> of</w:t>
      </w:r>
      <w:r w:rsidRPr="00537E6D">
        <w:rPr>
          <w:rStyle w:val="StyleUnderline"/>
        </w:rPr>
        <w:t xml:space="preserve"> </w:t>
      </w:r>
      <w:r w:rsidRPr="00105F74">
        <w:rPr>
          <w:rStyle w:val="Emphasis"/>
          <w:highlight w:val="cyan"/>
        </w:rPr>
        <w:t>navigation</w:t>
      </w:r>
      <w:r w:rsidRPr="00537E6D">
        <w:rPr>
          <w:rStyle w:val="StyleUnderline"/>
        </w:rPr>
        <w:t xml:space="preserve"> and </w:t>
      </w:r>
      <w:r w:rsidRPr="00537E6D">
        <w:rPr>
          <w:rStyle w:val="Emphasis"/>
        </w:rPr>
        <w:t>innocent passage</w:t>
      </w:r>
      <w:r w:rsidRPr="00537E6D">
        <w:rPr>
          <w:sz w:val="16"/>
        </w:rPr>
        <w:t xml:space="preserve">. </w:t>
      </w:r>
      <w:r w:rsidRPr="00537E6D">
        <w:rPr>
          <w:rStyle w:val="StyleUnderline"/>
        </w:rPr>
        <w:t xml:space="preserve">This </w:t>
      </w:r>
      <w:r w:rsidRPr="00105F74">
        <w:rPr>
          <w:rStyle w:val="StyleUnderline"/>
          <w:highlight w:val="cyan"/>
        </w:rPr>
        <w:t>obsession</w:t>
      </w:r>
      <w:r w:rsidRPr="00537E6D">
        <w:rPr>
          <w:rStyle w:val="StyleUnderline"/>
        </w:rPr>
        <w:t xml:space="preserve"> for control </w:t>
      </w:r>
      <w:r w:rsidRPr="00105F74">
        <w:rPr>
          <w:rStyle w:val="StyleUnderline"/>
          <w:highlight w:val="cyan"/>
        </w:rPr>
        <w:t>responds to the fear of</w:t>
      </w:r>
      <w:r w:rsidRPr="00537E6D">
        <w:rPr>
          <w:rStyle w:val="StyleUnderline"/>
        </w:rPr>
        <w:t xml:space="preserve"> ‘</w:t>
      </w:r>
      <w:r w:rsidRPr="00105F74">
        <w:rPr>
          <w:rStyle w:val="Emphasis"/>
          <w:highlight w:val="cyan"/>
        </w:rPr>
        <w:t>encirclement’</w:t>
      </w:r>
      <w:r w:rsidRPr="00105F74">
        <w:rPr>
          <w:rStyle w:val="StyleUnderline"/>
          <w:highlight w:val="cyan"/>
        </w:rPr>
        <w:t xml:space="preserve"> in the </w:t>
      </w:r>
      <w:r w:rsidRPr="00105F74">
        <w:rPr>
          <w:rStyle w:val="Emphasis"/>
          <w:highlight w:val="cyan"/>
        </w:rPr>
        <w:t>Arctic</w:t>
      </w:r>
      <w:r w:rsidRPr="00105F74">
        <w:rPr>
          <w:rStyle w:val="StyleUnderline"/>
          <w:highlight w:val="cyan"/>
        </w:rPr>
        <w:t xml:space="preserve"> and the </w:t>
      </w:r>
      <w:r w:rsidRPr="00105F74">
        <w:rPr>
          <w:rStyle w:val="Emphasis"/>
          <w:highlight w:val="cyan"/>
        </w:rPr>
        <w:t>unwarranted belief</w:t>
      </w:r>
      <w:r w:rsidRPr="00537E6D">
        <w:rPr>
          <w:rStyle w:val="StyleUnderline"/>
        </w:rPr>
        <w:t xml:space="preserve"> that </w:t>
      </w:r>
      <w:r w:rsidRPr="00105F74">
        <w:rPr>
          <w:rStyle w:val="Emphasis"/>
          <w:highlight w:val="cyan"/>
        </w:rPr>
        <w:t>NATO</w:t>
      </w:r>
      <w:r w:rsidRPr="00105F74">
        <w:rPr>
          <w:rStyle w:val="StyleUnderline"/>
          <w:highlight w:val="cyan"/>
        </w:rPr>
        <w:t xml:space="preserve"> will</w:t>
      </w:r>
      <w:r w:rsidRPr="00537E6D">
        <w:rPr>
          <w:rStyle w:val="StyleUnderline"/>
        </w:rPr>
        <w:t xml:space="preserve"> soon </w:t>
      </w:r>
      <w:r w:rsidRPr="00105F74">
        <w:rPr>
          <w:rStyle w:val="Emphasis"/>
          <w:highlight w:val="cyan"/>
        </w:rPr>
        <w:t>contest</w:t>
      </w:r>
      <w:r w:rsidRPr="00537E6D">
        <w:rPr>
          <w:rStyle w:val="StyleUnderline"/>
        </w:rPr>
        <w:t xml:space="preserve"> </w:t>
      </w:r>
      <w:r w:rsidRPr="00105F74">
        <w:rPr>
          <w:rStyle w:val="StyleUnderline"/>
          <w:highlight w:val="cyan"/>
        </w:rPr>
        <w:t>the</w:t>
      </w:r>
      <w:r w:rsidRPr="00537E6D">
        <w:rPr>
          <w:rStyle w:val="StyleUnderline"/>
        </w:rPr>
        <w:t xml:space="preserve"> self-appropriation of the </w:t>
      </w:r>
      <w:r w:rsidRPr="00105F74">
        <w:rPr>
          <w:rStyle w:val="StyleUnderline"/>
          <w:highlight w:val="cyan"/>
        </w:rPr>
        <w:t>NSR</w:t>
      </w:r>
      <w:r w:rsidRPr="00537E6D">
        <w:rPr>
          <w:rStyle w:val="StyleUnderline"/>
        </w:rPr>
        <w:t>.</w:t>
      </w:r>
    </w:p>
    <w:p w14:paraId="2ED79B96" w14:textId="77777777" w:rsidR="00597FD9" w:rsidRPr="00537E6D" w:rsidRDefault="00597FD9" w:rsidP="00597FD9">
      <w:pPr>
        <w:rPr>
          <w:sz w:val="16"/>
        </w:rPr>
      </w:pPr>
      <w:r w:rsidRPr="00537E6D">
        <w:rPr>
          <w:sz w:val="16"/>
        </w:rPr>
        <w:t xml:space="preserve">Russian fears have crystallized in the belief that NATO or the United States are willing to conduct a freedom of navigation operation (FONOP) through the NSR to ‘test’ innocent passage in contested waters. </w:t>
      </w:r>
      <w:r w:rsidRPr="00105F74">
        <w:rPr>
          <w:rStyle w:val="StyleUnderline"/>
          <w:highlight w:val="cyan"/>
        </w:rPr>
        <w:t>Most</w:t>
      </w:r>
      <w:r w:rsidRPr="00537E6D">
        <w:rPr>
          <w:rStyle w:val="StyleUnderline"/>
        </w:rPr>
        <w:t xml:space="preserve"> of </w:t>
      </w:r>
      <w:r w:rsidRPr="00537E6D">
        <w:rPr>
          <w:rStyle w:val="Emphasis"/>
        </w:rPr>
        <w:t xml:space="preserve">these </w:t>
      </w:r>
      <w:r w:rsidRPr="00105F74">
        <w:rPr>
          <w:rStyle w:val="Emphasis"/>
          <w:highlight w:val="cyan"/>
        </w:rPr>
        <w:t>fears</w:t>
      </w:r>
      <w:r w:rsidRPr="00105F74">
        <w:rPr>
          <w:rStyle w:val="StyleUnderline"/>
          <w:highlight w:val="cyan"/>
        </w:rPr>
        <w:t xml:space="preserve"> </w:t>
      </w:r>
      <w:r w:rsidRPr="00105F74">
        <w:rPr>
          <w:rStyle w:val="Emphasis"/>
          <w:highlight w:val="cyan"/>
        </w:rPr>
        <w:t>remain unfounded</w:t>
      </w:r>
      <w:r w:rsidRPr="00105F74">
        <w:rPr>
          <w:rStyle w:val="StyleUnderline"/>
          <w:highlight w:val="cyan"/>
        </w:rPr>
        <w:t xml:space="preserve">, </w:t>
      </w:r>
      <w:r w:rsidRPr="00537E6D">
        <w:rPr>
          <w:rStyle w:val="Emphasis"/>
        </w:rPr>
        <w:t>especially</w:t>
      </w:r>
      <w:r w:rsidRPr="00537E6D">
        <w:rPr>
          <w:rStyle w:val="StyleUnderline"/>
        </w:rPr>
        <w:t xml:space="preserve"> since there is </w:t>
      </w:r>
      <w:r w:rsidRPr="00537E6D">
        <w:rPr>
          <w:rStyle w:val="Emphasis"/>
        </w:rPr>
        <w:t>little value</w:t>
      </w:r>
      <w:r w:rsidRPr="00537E6D">
        <w:rPr>
          <w:rStyle w:val="StyleUnderline"/>
        </w:rPr>
        <w:t xml:space="preserve"> in </w:t>
      </w:r>
      <w:r w:rsidRPr="00537E6D">
        <w:rPr>
          <w:rStyle w:val="Emphasis"/>
        </w:rPr>
        <w:t>arranging</w:t>
      </w:r>
      <w:r w:rsidRPr="00537E6D">
        <w:rPr>
          <w:rStyle w:val="StyleUnderline"/>
        </w:rPr>
        <w:t xml:space="preserve"> such an </w:t>
      </w:r>
      <w:r w:rsidRPr="00537E6D">
        <w:rPr>
          <w:rStyle w:val="Emphasis"/>
        </w:rPr>
        <w:t>operation</w:t>
      </w:r>
      <w:r w:rsidRPr="00537E6D">
        <w:rPr>
          <w:rStyle w:val="StyleUnderline"/>
        </w:rPr>
        <w:t xml:space="preserve"> as well as high operational risk</w:t>
      </w:r>
      <w:r w:rsidRPr="00537E6D">
        <w:rPr>
          <w:sz w:val="16"/>
        </w:rPr>
        <w:t>.22)</w:t>
      </w:r>
    </w:p>
    <w:p w14:paraId="207887E9" w14:textId="77777777" w:rsidR="00597FD9" w:rsidRDefault="00597FD9" w:rsidP="00597FD9">
      <w:pPr>
        <w:rPr>
          <w:sz w:val="16"/>
        </w:rPr>
      </w:pPr>
      <w:r w:rsidRPr="00537E6D">
        <w:rPr>
          <w:rStyle w:val="StyleUnderline"/>
        </w:rPr>
        <w:t xml:space="preserve">The fact remains that </w:t>
      </w:r>
      <w:r w:rsidRPr="00105F74">
        <w:rPr>
          <w:rStyle w:val="StyleUnderline"/>
          <w:highlight w:val="cyan"/>
        </w:rPr>
        <w:t>the Kremlin’s</w:t>
      </w:r>
      <w:r w:rsidRPr="00537E6D">
        <w:rPr>
          <w:sz w:val="16"/>
        </w:rPr>
        <w:t xml:space="preserve"> </w:t>
      </w:r>
      <w:r w:rsidRPr="00105F74">
        <w:rPr>
          <w:rStyle w:val="StyleUnderline"/>
          <w:highlight w:val="cyan"/>
        </w:rPr>
        <w:t>rhetoric</w:t>
      </w:r>
      <w:r w:rsidRPr="00537E6D">
        <w:rPr>
          <w:sz w:val="16"/>
        </w:rPr>
        <w:t xml:space="preserve"> around a potential Western-led FONOP </w:t>
      </w:r>
      <w:r w:rsidRPr="00105F74">
        <w:rPr>
          <w:rStyle w:val="StyleUnderline"/>
          <w:highlight w:val="cyan"/>
        </w:rPr>
        <w:t>has grown</w:t>
      </w:r>
      <w:r w:rsidRPr="00537E6D">
        <w:rPr>
          <w:rStyle w:val="StyleUnderline"/>
        </w:rPr>
        <w:t xml:space="preserve"> </w:t>
      </w:r>
      <w:r w:rsidRPr="00105F74">
        <w:rPr>
          <w:rStyle w:val="Emphasis"/>
          <w:highlight w:val="cyan"/>
        </w:rPr>
        <w:t>aggressive in recent months</w:t>
      </w:r>
      <w:r w:rsidRPr="00537E6D">
        <w:rPr>
          <w:sz w:val="16"/>
        </w:rPr>
        <w:t xml:space="preserve">, </w:t>
      </w:r>
      <w:r w:rsidRPr="00537E6D">
        <w:rPr>
          <w:rStyle w:val="StyleUnderline"/>
        </w:rPr>
        <w:t>with NATO arguably seeking to ‘snatch</w:t>
      </w:r>
      <w:r w:rsidRPr="00537E6D">
        <w:rPr>
          <w:sz w:val="16"/>
        </w:rPr>
        <w:t xml:space="preserve">’23) </w:t>
      </w:r>
      <w:r w:rsidRPr="00537E6D">
        <w:rPr>
          <w:rStyle w:val="StyleUnderline"/>
        </w:rPr>
        <w:t xml:space="preserve">the </w:t>
      </w:r>
      <w:r w:rsidRPr="00537E6D">
        <w:rPr>
          <w:rStyle w:val="Emphasis"/>
        </w:rPr>
        <w:t>NSR</w:t>
      </w:r>
      <w:r w:rsidRPr="00537E6D">
        <w:rPr>
          <w:rStyle w:val="StyleUnderline"/>
        </w:rPr>
        <w:t xml:space="preserve"> from under </w:t>
      </w:r>
      <w:r w:rsidRPr="00537E6D">
        <w:rPr>
          <w:rStyle w:val="Emphasis"/>
        </w:rPr>
        <w:t>Russia’s control</w:t>
      </w:r>
      <w:r w:rsidRPr="00537E6D">
        <w:rPr>
          <w:sz w:val="16"/>
        </w:rPr>
        <w:t>. Furthermore, the Russian armed forces and the FSB (in charge of the Coast Guard and Border Guard) have reportedly been making plans to ‘counter’24) a potential foreign FONOP.</w:t>
      </w:r>
    </w:p>
    <w:p w14:paraId="4B02B4E2" w14:textId="77777777" w:rsidR="00597FD9" w:rsidRPr="00706EE3" w:rsidRDefault="00597FD9" w:rsidP="00597FD9">
      <w:pPr>
        <w:pStyle w:val="Heading4"/>
      </w:pPr>
      <w:r>
        <w:t xml:space="preserve">Russia is offensive and revisionist. </w:t>
      </w:r>
    </w:p>
    <w:p w14:paraId="41E227A1" w14:textId="77777777" w:rsidR="00597FD9" w:rsidRPr="00870565" w:rsidRDefault="00597FD9" w:rsidP="00597FD9">
      <w:r w:rsidRPr="00870565">
        <w:t xml:space="preserve">Nima </w:t>
      </w:r>
      <w:r w:rsidRPr="00870565">
        <w:rPr>
          <w:rStyle w:val="Style13ptBold"/>
        </w:rPr>
        <w:t>Khorrami 22</w:t>
      </w:r>
      <w:r>
        <w:t>.</w:t>
      </w:r>
      <w:r w:rsidRPr="00870565">
        <w:t xml:space="preserve"> </w:t>
      </w:r>
      <w:r>
        <w:t>R</w:t>
      </w:r>
      <w:r w:rsidRPr="00870565">
        <w:t>esearch associate at the Arctic Institute, associate research fellow at the OSCE Academy, 3/29/2022, "Great Power Competition Is Coming for the Arctic. NATO Should Prepare," https://www.worldpoliticsreview.com/for-nato-russia-ukraine-war-forecasts-tensions-in-the-arctic/?one-time-read-code=65944165964033237737</w:t>
      </w:r>
    </w:p>
    <w:p w14:paraId="1C172A0D" w14:textId="77777777" w:rsidR="00597FD9" w:rsidRPr="00870565" w:rsidRDefault="00597FD9" w:rsidP="00597FD9">
      <w:pPr>
        <w:rPr>
          <w:sz w:val="16"/>
        </w:rPr>
      </w:pPr>
      <w:r w:rsidRPr="00870565">
        <w:rPr>
          <w:sz w:val="16"/>
        </w:rPr>
        <w:t xml:space="preserve">Finally, </w:t>
      </w:r>
      <w:r w:rsidRPr="00870565">
        <w:rPr>
          <w:rStyle w:val="StyleUnderline"/>
        </w:rPr>
        <w:t xml:space="preserve">with its </w:t>
      </w:r>
      <w:r w:rsidRPr="00105F74">
        <w:rPr>
          <w:rStyle w:val="StyleUnderline"/>
          <w:highlight w:val="cyan"/>
        </w:rPr>
        <w:t xml:space="preserve">attacks on </w:t>
      </w:r>
      <w:r w:rsidRPr="00105F74">
        <w:rPr>
          <w:rStyle w:val="Emphasis"/>
          <w:highlight w:val="cyan"/>
        </w:rPr>
        <w:t>Ukraine</w:t>
      </w:r>
      <w:r w:rsidRPr="00870565">
        <w:rPr>
          <w:rStyle w:val="StyleUnderline"/>
        </w:rPr>
        <w:t xml:space="preserve">, Russia has </w:t>
      </w:r>
      <w:r w:rsidRPr="00105F74">
        <w:rPr>
          <w:rStyle w:val="Emphasis"/>
          <w:highlight w:val="cyan"/>
        </w:rPr>
        <w:t>officially debunked</w:t>
      </w:r>
      <w:r w:rsidRPr="00105F74">
        <w:rPr>
          <w:rStyle w:val="StyleUnderline"/>
          <w:highlight w:val="cyan"/>
        </w:rPr>
        <w:t xml:space="preserve"> the</w:t>
      </w:r>
      <w:r w:rsidRPr="00870565">
        <w:rPr>
          <w:rStyle w:val="StyleUnderline"/>
        </w:rPr>
        <w:t xml:space="preserve"> </w:t>
      </w:r>
      <w:r w:rsidRPr="00870565">
        <w:rPr>
          <w:sz w:val="16"/>
        </w:rPr>
        <w:t xml:space="preserve">oft-repeated </w:t>
      </w:r>
      <w:r w:rsidRPr="00105F74">
        <w:rPr>
          <w:rStyle w:val="StyleUnderline"/>
          <w:highlight w:val="cyan"/>
        </w:rPr>
        <w:t>narrative</w:t>
      </w:r>
      <w:r w:rsidRPr="00870565">
        <w:rPr>
          <w:sz w:val="16"/>
        </w:rPr>
        <w:t xml:space="preserve"> that </w:t>
      </w:r>
      <w:r w:rsidRPr="00105F74">
        <w:rPr>
          <w:rStyle w:val="StyleUnderline"/>
          <w:highlight w:val="cyan"/>
        </w:rPr>
        <w:t>its</w:t>
      </w:r>
      <w:r w:rsidRPr="00870565">
        <w:rPr>
          <w:sz w:val="16"/>
        </w:rPr>
        <w:t xml:space="preserve"> economic </w:t>
      </w:r>
      <w:r w:rsidRPr="00105F74">
        <w:rPr>
          <w:rStyle w:val="StyleUnderline"/>
          <w:highlight w:val="cyan"/>
        </w:rPr>
        <w:t>interests</w:t>
      </w:r>
      <w:r w:rsidRPr="00870565">
        <w:rPr>
          <w:rStyle w:val="StyleUnderline"/>
        </w:rPr>
        <w:t xml:space="preserve"> guarantee its participation </w:t>
      </w:r>
      <w:r w:rsidRPr="00105F74">
        <w:rPr>
          <w:rStyle w:val="StyleUnderline"/>
          <w:highlight w:val="cyan"/>
        </w:rPr>
        <w:t>in preserving</w:t>
      </w:r>
      <w:r w:rsidRPr="00870565">
        <w:rPr>
          <w:rStyle w:val="StyleUnderline"/>
        </w:rPr>
        <w:t xml:space="preserve"> regional </w:t>
      </w:r>
      <w:r w:rsidRPr="00105F74">
        <w:rPr>
          <w:rStyle w:val="Emphasis"/>
          <w:highlight w:val="cyan"/>
        </w:rPr>
        <w:t>peace</w:t>
      </w:r>
      <w:r w:rsidRPr="00870565">
        <w:rPr>
          <w:rStyle w:val="StyleUnderline"/>
        </w:rPr>
        <w:t xml:space="preserve"> and </w:t>
      </w:r>
      <w:r w:rsidRPr="00870565">
        <w:rPr>
          <w:rStyle w:val="Emphasis"/>
        </w:rPr>
        <w:t>stability</w:t>
      </w:r>
      <w:r w:rsidRPr="00870565">
        <w:rPr>
          <w:rStyle w:val="StyleUnderline"/>
        </w:rPr>
        <w:t xml:space="preserve">. </w:t>
      </w:r>
      <w:r w:rsidRPr="00105F74">
        <w:rPr>
          <w:rStyle w:val="StyleUnderline"/>
          <w:highlight w:val="cyan"/>
        </w:rPr>
        <w:t xml:space="preserve">Moscow has </w:t>
      </w:r>
      <w:r w:rsidRPr="00105F74">
        <w:rPr>
          <w:rStyle w:val="Emphasis"/>
          <w:highlight w:val="cyan"/>
        </w:rPr>
        <w:t>long harbored grand designs</w:t>
      </w:r>
      <w:r w:rsidRPr="00105F74">
        <w:rPr>
          <w:rStyle w:val="StyleUnderline"/>
          <w:highlight w:val="cyan"/>
        </w:rPr>
        <w:t xml:space="preserve"> of developing its</w:t>
      </w:r>
      <w:r w:rsidRPr="00870565">
        <w:rPr>
          <w:rStyle w:val="StyleUnderline"/>
        </w:rPr>
        <w:t xml:space="preserve"> vast </w:t>
      </w:r>
      <w:r w:rsidRPr="00105F74">
        <w:rPr>
          <w:rStyle w:val="Emphasis"/>
          <w:highlight w:val="cyan"/>
        </w:rPr>
        <w:t>Arctic coastline</w:t>
      </w:r>
      <w:r w:rsidRPr="00870565">
        <w:rPr>
          <w:rStyle w:val="StyleUnderline"/>
        </w:rPr>
        <w:t xml:space="preserve"> and extracting </w:t>
      </w:r>
      <w:r w:rsidRPr="00870565">
        <w:rPr>
          <w:rStyle w:val="Emphasis"/>
        </w:rPr>
        <w:t>more</w:t>
      </w:r>
      <w:r w:rsidRPr="00870565">
        <w:rPr>
          <w:rStyle w:val="StyleUnderline"/>
        </w:rPr>
        <w:t xml:space="preserve"> of the resources found off them</w:t>
      </w:r>
      <w:r w:rsidRPr="00870565">
        <w:rPr>
          <w:sz w:val="16"/>
        </w:rPr>
        <w:t xml:space="preserve">. As a result, many believed it would have an interest in maintaining peace and stability in the Arctic, so that it could attract foreign investment to these projects and increase cargo traffic in the Northern Sea Route. But </w:t>
      </w:r>
      <w:r w:rsidRPr="00105F74">
        <w:rPr>
          <w:rStyle w:val="StyleUnderline"/>
          <w:highlight w:val="cyan"/>
        </w:rPr>
        <w:t xml:space="preserve">it’s </w:t>
      </w:r>
      <w:r w:rsidRPr="00105F74">
        <w:rPr>
          <w:rStyle w:val="Emphasis"/>
          <w:highlight w:val="cyan"/>
        </w:rPr>
        <w:t>hard</w:t>
      </w:r>
      <w:r w:rsidRPr="00870565">
        <w:rPr>
          <w:sz w:val="16"/>
        </w:rPr>
        <w:t xml:space="preserve"> to believe in this logic, or </w:t>
      </w:r>
      <w:r w:rsidRPr="00105F74">
        <w:rPr>
          <w:rStyle w:val="StyleUnderline"/>
          <w:highlight w:val="cyan"/>
        </w:rPr>
        <w:t xml:space="preserve">to take </w:t>
      </w:r>
      <w:r w:rsidRPr="00105F74">
        <w:rPr>
          <w:rStyle w:val="Emphasis"/>
          <w:highlight w:val="cyan"/>
        </w:rPr>
        <w:t>comfort</w:t>
      </w:r>
      <w:r w:rsidRPr="00105F74">
        <w:rPr>
          <w:rStyle w:val="StyleUnderline"/>
          <w:highlight w:val="cyan"/>
        </w:rPr>
        <w:t xml:space="preserve"> in reports of Russia’s</w:t>
      </w:r>
      <w:r w:rsidRPr="00870565">
        <w:rPr>
          <w:rStyle w:val="StyleUnderline"/>
        </w:rPr>
        <w:t xml:space="preserve"> relatively </w:t>
      </w:r>
      <w:r w:rsidRPr="00105F74">
        <w:rPr>
          <w:rStyle w:val="Emphasis"/>
          <w:highlight w:val="cyan"/>
        </w:rPr>
        <w:t>restrained conduct</w:t>
      </w:r>
      <w:r w:rsidRPr="00870565">
        <w:rPr>
          <w:rStyle w:val="StyleUnderline"/>
        </w:rPr>
        <w:t xml:space="preserve"> in the Arctic</w:t>
      </w:r>
      <w:r w:rsidRPr="00870565">
        <w:rPr>
          <w:sz w:val="16"/>
        </w:rPr>
        <w:t xml:space="preserve">, at a time </w:t>
      </w:r>
      <w:r w:rsidRPr="00105F74">
        <w:rPr>
          <w:rStyle w:val="StyleUnderline"/>
          <w:highlight w:val="cyan"/>
        </w:rPr>
        <w:t xml:space="preserve">when its government has </w:t>
      </w:r>
      <w:r w:rsidRPr="00105F74">
        <w:rPr>
          <w:rStyle w:val="Emphasis"/>
          <w:highlight w:val="cyan"/>
        </w:rPr>
        <w:t>substantially increased</w:t>
      </w:r>
      <w:r w:rsidRPr="00105F74">
        <w:rPr>
          <w:rStyle w:val="StyleUnderline"/>
          <w:highlight w:val="cyan"/>
        </w:rPr>
        <w:t xml:space="preserve"> its </w:t>
      </w:r>
      <w:r w:rsidRPr="00105F74">
        <w:rPr>
          <w:rStyle w:val="Emphasis"/>
          <w:highlight w:val="cyan"/>
        </w:rPr>
        <w:t>military assets</w:t>
      </w:r>
      <w:r w:rsidRPr="00870565">
        <w:rPr>
          <w:rStyle w:val="StyleUnderline"/>
        </w:rPr>
        <w:t xml:space="preserve"> in the region </w:t>
      </w:r>
      <w:r w:rsidRPr="00105F74">
        <w:rPr>
          <w:rStyle w:val="StyleUnderline"/>
          <w:highlight w:val="cyan"/>
        </w:rPr>
        <w:t>and</w:t>
      </w:r>
      <w:r w:rsidRPr="00870565">
        <w:rPr>
          <w:sz w:val="16"/>
        </w:rPr>
        <w:t xml:space="preserve"> when Russian President Vladimir </w:t>
      </w:r>
      <w:r w:rsidRPr="00105F74">
        <w:rPr>
          <w:rStyle w:val="StyleUnderline"/>
          <w:highlight w:val="cyan"/>
        </w:rPr>
        <w:t xml:space="preserve">Putin is </w:t>
      </w:r>
      <w:r w:rsidRPr="00105F74">
        <w:rPr>
          <w:rStyle w:val="Emphasis"/>
          <w:highlight w:val="cyan"/>
        </w:rPr>
        <w:t>openly threatening war</w:t>
      </w:r>
      <w:r w:rsidRPr="00870565">
        <w:rPr>
          <w:sz w:val="16"/>
        </w:rPr>
        <w:t xml:space="preserve"> if other states cross his red lines.</w:t>
      </w:r>
    </w:p>
    <w:p w14:paraId="3FB4F10A" w14:textId="77777777" w:rsidR="00597FD9" w:rsidRPr="00870565" w:rsidRDefault="00597FD9" w:rsidP="00597FD9">
      <w:pPr>
        <w:rPr>
          <w:sz w:val="16"/>
        </w:rPr>
      </w:pPr>
      <w:r w:rsidRPr="00870565">
        <w:rPr>
          <w:sz w:val="16"/>
        </w:rPr>
        <w:t>The West’s unease on these points can be seen clearly in its surprisingly robust and united effort to pull the plug on the Russian economy by imposing coordinated sanctions on its key sectors. However, Western leaders will also need to grapple with another dimension of great-power politics as they attempt to isolate Moscow: the inevitability of greater Chinese presence in the Arctic, and, more broadly, the presence of other non-Arctic states.</w:t>
      </w:r>
    </w:p>
    <w:p w14:paraId="1B8FEEF1" w14:textId="77777777" w:rsidR="00597FD9" w:rsidRPr="00870565" w:rsidRDefault="00597FD9" w:rsidP="00597FD9">
      <w:pPr>
        <w:rPr>
          <w:sz w:val="16"/>
        </w:rPr>
      </w:pPr>
      <w:r w:rsidRPr="00870565">
        <w:rPr>
          <w:sz w:val="16"/>
        </w:rPr>
        <w:t xml:space="preserve">As Western capital and technologies depart from Russia’s energy sector, </w:t>
      </w:r>
      <w:r w:rsidRPr="00870565">
        <w:rPr>
          <w:rStyle w:val="StyleUnderline"/>
        </w:rPr>
        <w:t xml:space="preserve">Moscow will be </w:t>
      </w:r>
      <w:r w:rsidRPr="00870565">
        <w:rPr>
          <w:rStyle w:val="Emphasis"/>
        </w:rPr>
        <w:t>more prone</w:t>
      </w:r>
      <w:r w:rsidRPr="00870565">
        <w:rPr>
          <w:rStyle w:val="StyleUnderline"/>
        </w:rPr>
        <w:t xml:space="preserve"> to cooperate with </w:t>
      </w:r>
      <w:r w:rsidRPr="00870565">
        <w:rPr>
          <w:rStyle w:val="Emphasis"/>
        </w:rPr>
        <w:t>Beijing</w:t>
      </w:r>
      <w:r w:rsidRPr="00870565">
        <w:rPr>
          <w:rStyle w:val="StyleUnderline"/>
        </w:rPr>
        <w:t xml:space="preserve"> on</w:t>
      </w:r>
      <w:r w:rsidRPr="00870565">
        <w:rPr>
          <w:sz w:val="16"/>
        </w:rPr>
        <w:t xml:space="preserve"> developing </w:t>
      </w:r>
      <w:r w:rsidRPr="00870565">
        <w:rPr>
          <w:rStyle w:val="StyleUnderline"/>
        </w:rPr>
        <w:t>its Arctic resources, an outcome that would further complicate Arctic governance</w:t>
      </w:r>
      <w:r w:rsidRPr="00870565">
        <w:rPr>
          <w:sz w:val="16"/>
        </w:rPr>
        <w:t xml:space="preserve"> by directly exposing it to the dynamics of the U.S.-China great-power rivalry. And if Beijing increases its commercial stakes in the Arctic, that would also make it harder for the U.S. to denounce China’s once-ridiculed narrative that it is a “near-Arctic” state that should be included in any regional agenda-setting initiatives.</w:t>
      </w:r>
    </w:p>
    <w:p w14:paraId="7BCE5303" w14:textId="77777777" w:rsidR="00597FD9" w:rsidRPr="00537E6D" w:rsidRDefault="00597FD9" w:rsidP="00597FD9"/>
    <w:p w14:paraId="35539486" w14:textId="77777777" w:rsidR="00597FD9" w:rsidRDefault="00597FD9" w:rsidP="00597FD9">
      <w:pPr>
        <w:pStyle w:val="Heading3"/>
      </w:pPr>
      <w:r>
        <w:lastRenderedPageBreak/>
        <w:t>AT: Russia DA---No War---2AC</w:t>
      </w:r>
    </w:p>
    <w:p w14:paraId="6275AAE0" w14:textId="77777777" w:rsidR="00597FD9" w:rsidRDefault="00597FD9" w:rsidP="00597FD9">
      <w:pPr>
        <w:pStyle w:val="Heading4"/>
      </w:pPr>
      <w:r>
        <w:t xml:space="preserve">No Russia war. Both sides want to </w:t>
      </w:r>
      <w:r w:rsidRPr="007373E3">
        <w:rPr>
          <w:u w:val="single"/>
        </w:rPr>
        <w:t>avoid escalation</w:t>
      </w:r>
      <w:r>
        <w:t xml:space="preserve"> and Ukraine means Russia </w:t>
      </w:r>
      <w:r w:rsidRPr="007373E3">
        <w:rPr>
          <w:u w:val="single"/>
        </w:rPr>
        <w:t>can’t risk</w:t>
      </w:r>
      <w:r>
        <w:t xml:space="preserve"> another war. </w:t>
      </w:r>
    </w:p>
    <w:p w14:paraId="5729372E" w14:textId="77777777" w:rsidR="00597FD9" w:rsidRPr="00534916" w:rsidRDefault="00597FD9" w:rsidP="00597FD9">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6336B773" w14:textId="77777777" w:rsidR="00597FD9" w:rsidRPr="00534916" w:rsidRDefault="00597FD9" w:rsidP="00597FD9">
      <w:pPr>
        <w:rPr>
          <w:sz w:val="16"/>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105F74">
        <w:rPr>
          <w:rStyle w:val="StyleUnderline"/>
          <w:highlight w:val="cyan"/>
        </w:rPr>
        <w:t>U.S. and Russian militaries</w:t>
      </w:r>
      <w:r w:rsidRPr="00534916">
        <w:rPr>
          <w:rStyle w:val="StyleUnderline"/>
        </w:rPr>
        <w:t xml:space="preserve"> </w:t>
      </w:r>
      <w:r w:rsidRPr="00105F74">
        <w:rPr>
          <w:rStyle w:val="StyleUnderline"/>
          <w:highlight w:val="cyan"/>
        </w:rPr>
        <w:t>have</w:t>
      </w:r>
      <w:r w:rsidRPr="00534916">
        <w:rPr>
          <w:rStyle w:val="StyleUnderline"/>
        </w:rPr>
        <w:t xml:space="preserve"> </w:t>
      </w:r>
      <w:r w:rsidRPr="00105F74">
        <w:rPr>
          <w:rStyle w:val="Emphasis"/>
          <w:highlight w:val="cyan"/>
        </w:rPr>
        <w:t>for decades</w:t>
      </w:r>
      <w:r w:rsidRPr="00534916">
        <w:rPr>
          <w:sz w:val="16"/>
        </w:rPr>
        <w:t xml:space="preserve"> </w:t>
      </w:r>
      <w:r w:rsidRPr="00105F74">
        <w:rPr>
          <w:rStyle w:val="StyleUnderline"/>
          <w:highlight w:val="cyan"/>
        </w:rPr>
        <w:t>been</w:t>
      </w:r>
      <w:r w:rsidRPr="00534916">
        <w:rPr>
          <w:sz w:val="16"/>
        </w:rPr>
        <w:t xml:space="preserve"> </w:t>
      </w:r>
      <w:r w:rsidRPr="00534916">
        <w:rPr>
          <w:rStyle w:val="Emphasis"/>
        </w:rPr>
        <w:t xml:space="preserve">very </w:t>
      </w:r>
      <w:r w:rsidRPr="00105F74">
        <w:rPr>
          <w:rStyle w:val="Emphasis"/>
          <w:highlight w:val="cyan"/>
        </w:rPr>
        <w:t>careful</w:t>
      </w:r>
      <w:r w:rsidRPr="00105F74">
        <w:rPr>
          <w:sz w:val="16"/>
          <w:highlight w:val="cyan"/>
        </w:rPr>
        <w:t xml:space="preserve"> </w:t>
      </w:r>
      <w:r w:rsidRPr="00105F74">
        <w:rPr>
          <w:rStyle w:val="StyleUnderline"/>
          <w:highlight w:val="cyan"/>
        </w:rPr>
        <w:t>to avoid</w:t>
      </w:r>
      <w:r w:rsidRPr="00534916">
        <w:rPr>
          <w:rStyle w:val="StyleUnderline"/>
        </w:rPr>
        <w:t xml:space="preserve"> </w:t>
      </w:r>
      <w:r w:rsidRPr="00105F74">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105F74">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105F74">
        <w:rPr>
          <w:rStyle w:val="StyleUnderline"/>
          <w:highlight w:val="cyan"/>
        </w:rPr>
        <w:t>must be</w:t>
      </w:r>
      <w:r w:rsidRPr="00534916">
        <w:rPr>
          <w:rStyle w:val="StyleUnderline"/>
        </w:rPr>
        <w:t xml:space="preserve"> regarded as </w:t>
      </w:r>
      <w:r w:rsidRPr="00105F74">
        <w:rPr>
          <w:rStyle w:val="Emphasis"/>
          <w:highlight w:val="cyan"/>
        </w:rPr>
        <w:t>extremely unlikely</w:t>
      </w:r>
      <w:r w:rsidRPr="00105F74">
        <w:rPr>
          <w:sz w:val="16"/>
          <w:highlight w:val="cyan"/>
        </w:rPr>
        <w:t>.</w:t>
      </w:r>
      <w:r w:rsidRPr="00534916">
        <w:rPr>
          <w:sz w:val="16"/>
        </w:rPr>
        <w:t xml:space="preserve"> </w:t>
      </w:r>
      <w:r w:rsidRPr="00534916">
        <w:rPr>
          <w:rStyle w:val="StyleUnderline"/>
        </w:rPr>
        <w:t xml:space="preserve">If such an attack were to take place, </w:t>
      </w:r>
      <w:r w:rsidRPr="00105F74">
        <w:rPr>
          <w:rStyle w:val="StyleUnderline"/>
          <w:highlight w:val="cyan"/>
        </w:rPr>
        <w:t>the U.S. would</w:t>
      </w:r>
      <w:r w:rsidRPr="00534916">
        <w:rPr>
          <w:sz w:val="16"/>
        </w:rPr>
        <w:t xml:space="preserve"> </w:t>
      </w:r>
      <w:r w:rsidRPr="00534916">
        <w:rPr>
          <w:rStyle w:val="Emphasis"/>
        </w:rPr>
        <w:t xml:space="preserve">likely seek to </w:t>
      </w:r>
      <w:r w:rsidRPr="00105F74">
        <w:rPr>
          <w:rStyle w:val="Emphasis"/>
          <w:highlight w:val="cyan"/>
        </w:rPr>
        <w:t>respond</w:t>
      </w:r>
      <w:r w:rsidRPr="00105F74">
        <w:rPr>
          <w:sz w:val="16"/>
          <w:highlight w:val="cyan"/>
        </w:rPr>
        <w:t xml:space="preserve"> </w:t>
      </w:r>
      <w:r w:rsidRPr="00105F74">
        <w:rPr>
          <w:rStyle w:val="StyleUnderline"/>
          <w:highlight w:val="cyan"/>
        </w:rPr>
        <w:t>in a way that is</w:t>
      </w:r>
      <w:r w:rsidRPr="00534916">
        <w:rPr>
          <w:rStyle w:val="StyleUnderline"/>
        </w:rPr>
        <w:t xml:space="preserve"> </w:t>
      </w:r>
      <w:r w:rsidRPr="00105F74">
        <w:rPr>
          <w:rStyle w:val="Emphasis"/>
          <w:highlight w:val="cyan"/>
        </w:rPr>
        <w:t>proportional</w:t>
      </w:r>
      <w:r w:rsidRPr="00105F74">
        <w:rPr>
          <w:sz w:val="16"/>
          <w:highlight w:val="cyan"/>
        </w:rPr>
        <w:t xml:space="preserve"> </w:t>
      </w:r>
      <w:r w:rsidRPr="00105F74">
        <w:rPr>
          <w:rStyle w:val="StyleUnderline"/>
          <w:highlight w:val="cyan"/>
        </w:rPr>
        <w:t xml:space="preserve">but </w:t>
      </w:r>
      <w:r w:rsidRPr="00105F74">
        <w:rPr>
          <w:rStyle w:val="Emphasis"/>
          <w:highlight w:val="cyan"/>
        </w:rPr>
        <w:t>not escalatory</w:t>
      </w:r>
      <w:r w:rsidRPr="00534916">
        <w:rPr>
          <w:rStyle w:val="Emphasis"/>
        </w:rPr>
        <w:t>.</w:t>
      </w:r>
      <w:r w:rsidRPr="00534916">
        <w:rPr>
          <w:sz w:val="16"/>
        </w:rPr>
        <w:t xml:space="preserve"> </w:t>
      </w:r>
      <w:r w:rsidRPr="00105F74">
        <w:rPr>
          <w:rStyle w:val="Emphasis"/>
          <w:highlight w:val="cyan"/>
        </w:rPr>
        <w:t>Uncertainty</w:t>
      </w:r>
      <w:r w:rsidRPr="00105F74">
        <w:rPr>
          <w:rStyle w:val="StyleUnderline"/>
          <w:highlight w:val="cyan"/>
        </w:rPr>
        <w:t xml:space="preserve"> about</w:t>
      </w:r>
      <w:r w:rsidRPr="00534916">
        <w:rPr>
          <w:rStyle w:val="StyleUnderline"/>
        </w:rPr>
        <w:t xml:space="preserve"> what would lead to</w:t>
      </w:r>
      <w:r w:rsidRPr="00534916">
        <w:rPr>
          <w:sz w:val="16"/>
        </w:rPr>
        <w:t xml:space="preserve"> </w:t>
      </w:r>
      <w:r w:rsidRPr="00105F74">
        <w:rPr>
          <w:rStyle w:val="Emphasis"/>
          <w:highlight w:val="cyan"/>
        </w:rPr>
        <w:t>escalation</w:t>
      </w:r>
      <w:r w:rsidRPr="00105F74">
        <w:rPr>
          <w:sz w:val="16"/>
          <w:highlight w:val="cyan"/>
        </w:rPr>
        <w:t xml:space="preserve"> </w:t>
      </w:r>
      <w:r w:rsidRPr="00105F74">
        <w:rPr>
          <w:rStyle w:val="StyleUnderline"/>
          <w:highlight w:val="cyan"/>
        </w:rPr>
        <w:t>explains</w:t>
      </w:r>
      <w:r w:rsidRPr="00534916">
        <w:rPr>
          <w:rStyle w:val="StyleUnderline"/>
        </w:rPr>
        <w:t xml:space="preserve"> </w:t>
      </w:r>
      <w:r w:rsidRPr="00105F74">
        <w:rPr>
          <w:rStyle w:val="StyleUnderline"/>
          <w:highlight w:val="cyan"/>
        </w:rPr>
        <w:t>why</w:t>
      </w:r>
      <w:r w:rsidRPr="00534916">
        <w:rPr>
          <w:rStyle w:val="StyleUnderline"/>
        </w:rPr>
        <w:t xml:space="preserve"> the </w:t>
      </w:r>
      <w:r w:rsidRPr="00105F74">
        <w:rPr>
          <w:rStyle w:val="StyleUnderline"/>
          <w:highlight w:val="cyan"/>
        </w:rPr>
        <w:t>U.S. and Russia take</w:t>
      </w:r>
      <w:r w:rsidRPr="00534916">
        <w:rPr>
          <w:sz w:val="16"/>
        </w:rPr>
        <w:t xml:space="preserve"> </w:t>
      </w:r>
      <w:r w:rsidRPr="00534916">
        <w:rPr>
          <w:rStyle w:val="Emphasis"/>
        </w:rPr>
        <w:t xml:space="preserve">such </w:t>
      </w:r>
      <w:r w:rsidRPr="00105F74">
        <w:rPr>
          <w:rStyle w:val="Emphasis"/>
          <w:highlight w:val="cyan"/>
        </w:rPr>
        <w:t>care</w:t>
      </w:r>
      <w:r w:rsidRPr="00105F74">
        <w:rPr>
          <w:sz w:val="16"/>
          <w:highlight w:val="cyan"/>
        </w:rPr>
        <w:t xml:space="preserve"> </w:t>
      </w:r>
      <w:r w:rsidRPr="00105F74">
        <w:rPr>
          <w:rStyle w:val="StyleUnderline"/>
          <w:highlight w:val="cyan"/>
        </w:rPr>
        <w:t>to avoid</w:t>
      </w:r>
      <w:r w:rsidRPr="00534916">
        <w:rPr>
          <w:rStyle w:val="StyleUnderline"/>
        </w:rPr>
        <w:t xml:space="preserve"> direct </w:t>
      </w:r>
      <w:r w:rsidRPr="00105F74">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105F74">
        <w:rPr>
          <w:rStyle w:val="StyleUnderline"/>
          <w:highlight w:val="cyan"/>
        </w:rPr>
        <w:t>Russians understand</w:t>
      </w:r>
      <w:r w:rsidRPr="00534916">
        <w:rPr>
          <w:rStyle w:val="StyleUnderline"/>
        </w:rPr>
        <w:t xml:space="preserve"> that </w:t>
      </w:r>
      <w:r w:rsidRPr="00105F74">
        <w:rPr>
          <w:rStyle w:val="StyleUnderline"/>
          <w:highlight w:val="cyan"/>
        </w:rPr>
        <w:t>they</w:t>
      </w:r>
      <w:r w:rsidRPr="00534916">
        <w:rPr>
          <w:rStyle w:val="StyleUnderline"/>
        </w:rPr>
        <w:t xml:space="preserve"> </w:t>
      </w:r>
      <w:r w:rsidRPr="00105F74">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105F74">
        <w:rPr>
          <w:rStyle w:val="StyleUnderline"/>
          <w:highlight w:val="cyan"/>
        </w:rPr>
        <w:t>Russian leaders realize</w:t>
      </w:r>
      <w:r w:rsidRPr="00534916">
        <w:rPr>
          <w:rStyle w:val="StyleUnderline"/>
        </w:rPr>
        <w:t xml:space="preserve"> that a </w:t>
      </w:r>
      <w:r w:rsidRPr="00105F74">
        <w:rPr>
          <w:rStyle w:val="Emphasis"/>
          <w:highlight w:val="cyan"/>
        </w:rPr>
        <w:t>second major conflict</w:t>
      </w:r>
      <w:r w:rsidRPr="00105F74">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105F74">
        <w:rPr>
          <w:rStyle w:val="StyleUnderline"/>
          <w:highlight w:val="cyan"/>
        </w:rPr>
        <w:t xml:space="preserve">Russia </w:t>
      </w:r>
      <w:r w:rsidRPr="00105F74">
        <w:rPr>
          <w:rStyle w:val="Emphasis"/>
          <w:highlight w:val="cyan"/>
        </w:rPr>
        <w:t>cannot retake</w:t>
      </w:r>
      <w:r w:rsidRPr="00105F74">
        <w:rPr>
          <w:sz w:val="16"/>
          <w:highlight w:val="cyan"/>
        </w:rPr>
        <w:t xml:space="preserve"> </w:t>
      </w:r>
      <w:r w:rsidRPr="00105F74">
        <w:rPr>
          <w:rStyle w:val="StyleUnderline"/>
          <w:highlight w:val="cyan"/>
        </w:rPr>
        <w:t>the offensive in 2023</w:t>
      </w:r>
      <w:r w:rsidRPr="00534916">
        <w:rPr>
          <w:rStyle w:val="StyleUnderline"/>
        </w:rPr>
        <w:t xml:space="preserve">. </w:t>
      </w:r>
    </w:p>
    <w:p w14:paraId="4528AB84" w14:textId="77777777" w:rsidR="00597FD9" w:rsidRDefault="00597FD9" w:rsidP="00597FD9">
      <w:pPr>
        <w:pStyle w:val="Heading3"/>
      </w:pPr>
      <w:r>
        <w:lastRenderedPageBreak/>
        <w:t>AT: Russia DA---No War---1AR</w:t>
      </w:r>
    </w:p>
    <w:p w14:paraId="4448C0A4" w14:textId="77777777" w:rsidR="00597FD9" w:rsidRPr="00C77176" w:rsidRDefault="00597FD9" w:rsidP="00597FD9">
      <w:pPr>
        <w:pStyle w:val="Heading4"/>
      </w:pPr>
      <w:r>
        <w:t xml:space="preserve">No US-Russia War---deterrence, interdependence and a history of restraint. </w:t>
      </w:r>
    </w:p>
    <w:p w14:paraId="36133DAD" w14:textId="77777777" w:rsidR="00597FD9" w:rsidRPr="00C77176" w:rsidRDefault="00597FD9" w:rsidP="00597FD9">
      <w:pPr>
        <w:rPr>
          <w:rStyle w:val="Style13ptBold"/>
        </w:rPr>
      </w:pPr>
      <w:r w:rsidRPr="00C77176">
        <w:t xml:space="preserve">Andrew </w:t>
      </w:r>
      <w:r>
        <w:rPr>
          <w:rStyle w:val="Style13ptBold"/>
        </w:rPr>
        <w:t xml:space="preserve">Cottey 21. </w:t>
      </w:r>
      <w:r w:rsidRPr="00C77176">
        <w:t>Department of Government and Politics</w:t>
      </w:r>
      <w:r>
        <w:t xml:space="preserve"> @ University of College Cork. “</w:t>
      </w:r>
      <w:r w:rsidRPr="00C77176">
        <w:t>The West, Russia and European security: Still the long peace?</w:t>
      </w:r>
      <w:r>
        <w:t xml:space="preserve">” 2021. </w:t>
      </w:r>
      <w:r w:rsidRPr="00C77176">
        <w:t>The British Journal of Politics and International Relations</w:t>
      </w:r>
      <w:r>
        <w:t xml:space="preserve">. Vol 24. Issue 2. </w:t>
      </w:r>
      <w:r w:rsidRPr="00C77176">
        <w:t>https://journals.sagepub.com/doi/full/10.1177/13691481211036381</w:t>
      </w:r>
      <w:r>
        <w:t xml:space="preserve"> </w:t>
      </w:r>
    </w:p>
    <w:p w14:paraId="1B31F77B" w14:textId="77777777" w:rsidR="00597FD9" w:rsidRDefault="00597FD9" w:rsidP="00597FD9">
      <w:pPr>
        <w:rPr>
          <w:rStyle w:val="Emphasis"/>
        </w:rPr>
      </w:pPr>
      <w:r w:rsidRPr="00C77176">
        <w:rPr>
          <w:rStyle w:val="StyleUnderline"/>
        </w:rPr>
        <w:t>The downturn in relations between the West and Russia</w:t>
      </w:r>
      <w:r w:rsidRPr="00C77176">
        <w:rPr>
          <w:sz w:val="16"/>
        </w:rPr>
        <w:t xml:space="preserve"> in recent years, which some describe as a new Cold War (Legvold, 2016), </w:t>
      </w:r>
      <w:r w:rsidRPr="00C77176">
        <w:rPr>
          <w:rStyle w:val="StyleUnderline"/>
        </w:rPr>
        <w:t>has led to</w:t>
      </w:r>
      <w:r w:rsidRPr="00C77176">
        <w:rPr>
          <w:sz w:val="16"/>
        </w:rPr>
        <w:t xml:space="preserve"> </w:t>
      </w:r>
      <w:r w:rsidRPr="00C77176">
        <w:rPr>
          <w:rStyle w:val="Emphasis"/>
        </w:rPr>
        <w:t>renewed concern</w:t>
      </w:r>
      <w:r w:rsidRPr="00C77176">
        <w:rPr>
          <w:sz w:val="16"/>
        </w:rPr>
        <w:t xml:space="preserve"> </w:t>
      </w:r>
      <w:r w:rsidRPr="00C77176">
        <w:rPr>
          <w:rStyle w:val="StyleUnderline"/>
        </w:rPr>
        <w:t>about the possibility of major war</w:t>
      </w:r>
      <w:r w:rsidRPr="00C77176">
        <w:rPr>
          <w:sz w:val="16"/>
        </w:rPr>
        <w:t xml:space="preserve"> in Europe. Since the conflict over Ukraine in 2014, most of the institutional ties between the West and Russia that were put in place in the 1990s and 2000s have been frozen or abandoned, the United States and the European Union (EU) have imposed financial and other sanctions on Russia, and North Atlantic Treaty Organization (NATO) and Russia have intensified military deployments and planning for a possible war with one another. </w:t>
      </w:r>
      <w:r w:rsidRPr="00C77176">
        <w:rPr>
          <w:rStyle w:val="StyleUnderline"/>
        </w:rPr>
        <w:t>Russian and Western military activities have resulted in a significant increase in close military encounters</w:t>
      </w:r>
      <w:r w:rsidRPr="00C77176">
        <w:rPr>
          <w:sz w:val="16"/>
        </w:rPr>
        <w:t xml:space="preserve"> in the air and at sea, which analysts fear could trigger an unintended conflict (Frear et al., 2014; Raynova and Kulesa, 2018). Some observers have warned of scenarios involving war between Russia and NATO which could escalate to the use of nuclear weapons (British Broadcasting Corporation, 2016; Shirreff, 2016). </w:t>
      </w:r>
      <w:r w:rsidRPr="00C77176">
        <w:rPr>
          <w:rStyle w:val="StyleUnderline"/>
        </w:rPr>
        <w:t xml:space="preserve">Drawing on the </w:t>
      </w:r>
      <w:r w:rsidRPr="00C77176">
        <w:rPr>
          <w:rStyle w:val="Emphasis"/>
        </w:rPr>
        <w:t>growing literature</w:t>
      </w:r>
      <w:r w:rsidRPr="00C77176">
        <w:rPr>
          <w:sz w:val="16"/>
        </w:rPr>
        <w:t xml:space="preserve"> </w:t>
      </w:r>
      <w:r w:rsidRPr="00C77176">
        <w:rPr>
          <w:rStyle w:val="StyleUnderline"/>
        </w:rPr>
        <w:t>on the conditions of peace between states</w:t>
      </w:r>
      <w:r w:rsidRPr="00C77176">
        <w:rPr>
          <w:sz w:val="16"/>
        </w:rPr>
        <w:t xml:space="preserve">, as well as Gaddis’ Cold War long peace thesis (Gaddis, 1986, 1991), </w:t>
      </w:r>
      <w:r w:rsidRPr="00C77176">
        <w:rPr>
          <w:rStyle w:val="StyleUnderline"/>
        </w:rPr>
        <w:t>this article assesses the prospects for war and peace</w:t>
      </w:r>
      <w:r w:rsidRPr="00C77176">
        <w:rPr>
          <w:sz w:val="16"/>
        </w:rPr>
        <w:t xml:space="preserve"> between Russia and the West in Europe in the 2020s and beyond. The first section of the article reviews the literature on the sources of peace between states, identifying those factors most relevant to contemporary Western-Russian relations in Europe. The next section shows how the contested nature of Europe’s post-Cold War order has created an enduring source of tensions and potential conflict between the West and Russia. The following sections examine three factors that I argue make </w:t>
      </w:r>
      <w:r w:rsidRPr="00105F74">
        <w:rPr>
          <w:rStyle w:val="StyleUnderline"/>
          <w:highlight w:val="cyan"/>
        </w:rPr>
        <w:t>war</w:t>
      </w:r>
      <w:r w:rsidRPr="00C77176">
        <w:rPr>
          <w:rStyle w:val="StyleUnderline"/>
        </w:rPr>
        <w:t xml:space="preserve"> </w:t>
      </w:r>
      <w:r w:rsidRPr="00105F74">
        <w:rPr>
          <w:rStyle w:val="StyleUnderline"/>
          <w:highlight w:val="cyan"/>
        </w:rPr>
        <w:t>between</w:t>
      </w:r>
      <w:r w:rsidRPr="00C77176">
        <w:rPr>
          <w:rStyle w:val="StyleUnderline"/>
        </w:rPr>
        <w:t xml:space="preserve"> </w:t>
      </w:r>
      <w:r w:rsidRPr="00105F74">
        <w:rPr>
          <w:rStyle w:val="StyleUnderline"/>
          <w:highlight w:val="cyan"/>
        </w:rPr>
        <w:t>the West and Russia</w:t>
      </w:r>
      <w:r w:rsidRPr="00C77176">
        <w:rPr>
          <w:rStyle w:val="StyleUnderline"/>
        </w:rPr>
        <w:t xml:space="preserve"> in Europe </w:t>
      </w:r>
      <w:r w:rsidRPr="00105F74">
        <w:rPr>
          <w:rStyle w:val="StyleUnderline"/>
          <w:highlight w:val="cyan"/>
        </w:rPr>
        <w:t>unlikely</w:t>
      </w:r>
      <w:r w:rsidRPr="00C77176">
        <w:rPr>
          <w:rStyle w:val="StyleUnderline"/>
        </w:rPr>
        <w:t>:</w:t>
      </w:r>
      <w:r w:rsidRPr="00C77176">
        <w:rPr>
          <w:sz w:val="16"/>
        </w:rPr>
        <w:t xml:space="preserve"> </w:t>
      </w:r>
      <w:r w:rsidRPr="00105F74">
        <w:rPr>
          <w:rStyle w:val="StyleUnderline"/>
          <w:highlight w:val="cyan"/>
        </w:rPr>
        <w:t>the</w:t>
      </w:r>
      <w:r w:rsidRPr="00C77176">
        <w:rPr>
          <w:sz w:val="16"/>
        </w:rPr>
        <w:t xml:space="preserve"> </w:t>
      </w:r>
      <w:r w:rsidRPr="00C77176">
        <w:rPr>
          <w:rStyle w:val="Emphasis"/>
        </w:rPr>
        <w:t xml:space="preserve">contemporary European </w:t>
      </w:r>
      <w:r w:rsidRPr="00105F74">
        <w:rPr>
          <w:rStyle w:val="Emphasis"/>
          <w:highlight w:val="cyan"/>
        </w:rPr>
        <w:t>balance of power</w:t>
      </w:r>
      <w:r w:rsidRPr="00C77176">
        <w:rPr>
          <w:sz w:val="16"/>
        </w:rPr>
        <w:t xml:space="preserve">, </w:t>
      </w:r>
      <w:r w:rsidRPr="00C77176">
        <w:rPr>
          <w:rStyle w:val="StyleUnderline"/>
        </w:rPr>
        <w:t>which is best characterised as</w:t>
      </w:r>
      <w:r w:rsidRPr="00C77176">
        <w:rPr>
          <w:sz w:val="16"/>
        </w:rPr>
        <w:t xml:space="preserve"> </w:t>
      </w:r>
      <w:r w:rsidRPr="00C77176">
        <w:rPr>
          <w:rStyle w:val="StyleUnderline"/>
        </w:rPr>
        <w:t>modified bipolarity</w:t>
      </w:r>
      <w:r w:rsidRPr="00C77176">
        <w:rPr>
          <w:sz w:val="16"/>
        </w:rPr>
        <w:t xml:space="preserve"> and </w:t>
      </w:r>
      <w:r w:rsidRPr="00105F74">
        <w:rPr>
          <w:rStyle w:val="StyleUnderline"/>
          <w:highlight w:val="cyan"/>
        </w:rPr>
        <w:t>has</w:t>
      </w:r>
      <w:r w:rsidRPr="00C77176">
        <w:rPr>
          <w:sz w:val="16"/>
        </w:rPr>
        <w:t xml:space="preserve"> important </w:t>
      </w:r>
      <w:r w:rsidRPr="00105F74">
        <w:rPr>
          <w:rStyle w:val="Emphasis"/>
          <w:highlight w:val="cyan"/>
        </w:rPr>
        <w:t>stabilising</w:t>
      </w:r>
      <w:r w:rsidRPr="00C77176">
        <w:rPr>
          <w:rStyle w:val="Emphasis"/>
        </w:rPr>
        <w:t xml:space="preserve"> </w:t>
      </w:r>
      <w:r w:rsidRPr="00105F74">
        <w:rPr>
          <w:rStyle w:val="Emphasis"/>
          <w:highlight w:val="cyan"/>
        </w:rPr>
        <w:t>consequences</w:t>
      </w:r>
      <w:r w:rsidRPr="00C77176">
        <w:rPr>
          <w:sz w:val="16"/>
        </w:rPr>
        <w:t xml:space="preserve">; </w:t>
      </w:r>
      <w:r w:rsidRPr="00105F74">
        <w:rPr>
          <w:rStyle w:val="StyleUnderline"/>
          <w:highlight w:val="cyan"/>
        </w:rPr>
        <w:t>the</w:t>
      </w:r>
      <w:r w:rsidRPr="00C77176">
        <w:rPr>
          <w:rStyle w:val="StyleUnderline"/>
        </w:rPr>
        <w:t xml:space="preserve"> continuing</w:t>
      </w:r>
      <w:r w:rsidRPr="00C77176">
        <w:rPr>
          <w:sz w:val="16"/>
        </w:rPr>
        <w:t xml:space="preserve"> </w:t>
      </w:r>
      <w:r w:rsidRPr="00105F74">
        <w:rPr>
          <w:rStyle w:val="Emphasis"/>
          <w:highlight w:val="cyan"/>
        </w:rPr>
        <w:t>pacifying</w:t>
      </w:r>
      <w:r w:rsidRPr="00C77176">
        <w:rPr>
          <w:rStyle w:val="Emphasis"/>
        </w:rPr>
        <w:t xml:space="preserve"> </w:t>
      </w:r>
      <w:r w:rsidRPr="00105F74">
        <w:rPr>
          <w:rStyle w:val="Emphasis"/>
          <w:highlight w:val="cyan"/>
        </w:rPr>
        <w:t>impact</w:t>
      </w:r>
      <w:r w:rsidRPr="00105F74">
        <w:rPr>
          <w:sz w:val="16"/>
          <w:highlight w:val="cyan"/>
        </w:rPr>
        <w:t xml:space="preserve"> </w:t>
      </w:r>
      <w:r w:rsidRPr="00105F74">
        <w:rPr>
          <w:rStyle w:val="StyleUnderline"/>
          <w:highlight w:val="cyan"/>
        </w:rPr>
        <w:t>of nuclear</w:t>
      </w:r>
      <w:r w:rsidRPr="00C77176">
        <w:rPr>
          <w:rStyle w:val="StyleUnderline"/>
        </w:rPr>
        <w:t xml:space="preserve"> </w:t>
      </w:r>
      <w:r w:rsidRPr="00105F74">
        <w:rPr>
          <w:rStyle w:val="StyleUnderline"/>
          <w:highlight w:val="cyan"/>
        </w:rPr>
        <w:t>weapons</w:t>
      </w:r>
      <w:r w:rsidRPr="00C77176">
        <w:rPr>
          <w:rStyle w:val="StyleUnderline"/>
        </w:rPr>
        <w:t xml:space="preserve">; </w:t>
      </w:r>
      <w:r w:rsidRPr="00105F74">
        <w:rPr>
          <w:rStyle w:val="StyleUnderline"/>
          <w:highlight w:val="cyan"/>
        </w:rPr>
        <w:t>and</w:t>
      </w:r>
      <w:r w:rsidRPr="00C77176">
        <w:rPr>
          <w:sz w:val="16"/>
        </w:rPr>
        <w:t xml:space="preserve"> </w:t>
      </w:r>
      <w:r w:rsidRPr="00105F74">
        <w:rPr>
          <w:rStyle w:val="StyleUnderline"/>
          <w:highlight w:val="cyan"/>
        </w:rPr>
        <w:t>the</w:t>
      </w:r>
      <w:r w:rsidRPr="00105F74">
        <w:rPr>
          <w:sz w:val="16"/>
          <w:highlight w:val="cyan"/>
        </w:rPr>
        <w:t xml:space="preserve"> </w:t>
      </w:r>
      <w:r w:rsidRPr="00105F74">
        <w:rPr>
          <w:rStyle w:val="Emphasis"/>
          <w:highlight w:val="cyan"/>
        </w:rPr>
        <w:t xml:space="preserve">energy </w:t>
      </w:r>
      <w:r w:rsidRPr="00C77176">
        <w:rPr>
          <w:rStyle w:val="Emphasis"/>
        </w:rPr>
        <w:t>relationship</w:t>
      </w:r>
      <w:r w:rsidRPr="00C77176">
        <w:rPr>
          <w:sz w:val="16"/>
        </w:rPr>
        <w:t xml:space="preserve"> </w:t>
      </w:r>
      <w:r w:rsidRPr="00C77176">
        <w:rPr>
          <w:rStyle w:val="StyleUnderline"/>
        </w:rPr>
        <w:t>between Russia and the West, which</w:t>
      </w:r>
      <w:r w:rsidRPr="00C77176">
        <w:rPr>
          <w:sz w:val="16"/>
        </w:rPr>
        <w:t xml:space="preserve"> </w:t>
      </w:r>
      <w:r w:rsidRPr="00C77176">
        <w:rPr>
          <w:rStyle w:val="StyleUnderline"/>
        </w:rPr>
        <w:t xml:space="preserve">is best understood as one of </w:t>
      </w:r>
      <w:r w:rsidRPr="00105F74">
        <w:rPr>
          <w:rStyle w:val="Emphasis"/>
          <w:highlight w:val="cyan"/>
        </w:rPr>
        <w:t>interdependence</w:t>
      </w:r>
      <w:r w:rsidRPr="00C77176">
        <w:rPr>
          <w:sz w:val="16"/>
        </w:rPr>
        <w:t xml:space="preserve"> (rather than simple Western dependence on Russia). Combined with two things that have not changed – </w:t>
      </w:r>
      <w:r w:rsidRPr="00105F74">
        <w:rPr>
          <w:rStyle w:val="StyleUnderline"/>
          <w:highlight w:val="cyan"/>
        </w:rPr>
        <w:t>the</w:t>
      </w:r>
      <w:r w:rsidRPr="00105F74">
        <w:rPr>
          <w:sz w:val="16"/>
          <w:highlight w:val="cyan"/>
        </w:rPr>
        <w:t xml:space="preserve"> </w:t>
      </w:r>
      <w:r w:rsidRPr="00105F74">
        <w:rPr>
          <w:rStyle w:val="Emphasis"/>
          <w:highlight w:val="cyan"/>
        </w:rPr>
        <w:t>deterrent impact</w:t>
      </w:r>
      <w:r w:rsidRPr="00C77176">
        <w:rPr>
          <w:sz w:val="16"/>
        </w:rPr>
        <w:t xml:space="preserve"> </w:t>
      </w:r>
      <w:r w:rsidRPr="00105F74">
        <w:rPr>
          <w:rStyle w:val="StyleUnderline"/>
          <w:highlight w:val="cyan"/>
        </w:rPr>
        <w:t>of the</w:t>
      </w:r>
      <w:r w:rsidRPr="00C77176">
        <w:rPr>
          <w:rStyle w:val="StyleUnderline"/>
        </w:rPr>
        <w:t xml:space="preserve"> likely</w:t>
      </w:r>
      <w:r w:rsidRPr="00C77176">
        <w:rPr>
          <w:sz w:val="16"/>
        </w:rPr>
        <w:t xml:space="preserve"> </w:t>
      </w:r>
      <w:r w:rsidRPr="00105F74">
        <w:rPr>
          <w:rStyle w:val="StyleUnderline"/>
          <w:highlight w:val="cyan"/>
        </w:rPr>
        <w:t>consequences</w:t>
      </w:r>
      <w:r w:rsidRPr="00C77176">
        <w:rPr>
          <w:rStyle w:val="StyleUnderline"/>
        </w:rPr>
        <w:t xml:space="preserve"> of </w:t>
      </w:r>
      <w:r w:rsidRPr="00C77176">
        <w:rPr>
          <w:rStyle w:val="Emphasis"/>
        </w:rPr>
        <w:t xml:space="preserve">any </w:t>
      </w:r>
      <w:r w:rsidRPr="00105F74">
        <w:rPr>
          <w:rStyle w:val="Emphasis"/>
          <w:highlight w:val="cyan"/>
        </w:rPr>
        <w:t>extended conventional war</w:t>
      </w:r>
      <w:r w:rsidRPr="00C77176">
        <w:rPr>
          <w:sz w:val="16"/>
        </w:rPr>
        <w:t xml:space="preserve"> </w:t>
      </w:r>
      <w:r w:rsidRPr="00105F74">
        <w:rPr>
          <w:rStyle w:val="StyleUnderline"/>
          <w:highlight w:val="cyan"/>
        </w:rPr>
        <w:t>and</w:t>
      </w:r>
      <w:r w:rsidRPr="00C77176">
        <w:rPr>
          <w:rStyle w:val="StyleUnderline"/>
        </w:rPr>
        <w:t xml:space="preserve"> the </w:t>
      </w:r>
      <w:r w:rsidRPr="00105F74">
        <w:rPr>
          <w:rStyle w:val="Emphasis"/>
          <w:highlight w:val="cyan"/>
        </w:rPr>
        <w:t>reduced risk</w:t>
      </w:r>
      <w:r w:rsidRPr="00105F74">
        <w:rPr>
          <w:sz w:val="16"/>
          <w:highlight w:val="cyan"/>
        </w:rPr>
        <w:t xml:space="preserve"> </w:t>
      </w:r>
      <w:r w:rsidRPr="00105F74">
        <w:rPr>
          <w:rStyle w:val="StyleUnderline"/>
          <w:highlight w:val="cyan"/>
        </w:rPr>
        <w:t>of</w:t>
      </w:r>
      <w:r w:rsidRPr="00C77176">
        <w:rPr>
          <w:rStyle w:val="StyleUnderline"/>
        </w:rPr>
        <w:t xml:space="preserve"> surprise or </w:t>
      </w:r>
      <w:r w:rsidRPr="00105F74">
        <w:rPr>
          <w:rStyle w:val="StyleUnderline"/>
          <w:highlight w:val="cyan"/>
        </w:rPr>
        <w:t>pre-emptive attack</w:t>
      </w:r>
      <w:r w:rsidRPr="00C77176">
        <w:rPr>
          <w:rStyle w:val="StyleUnderline"/>
        </w:rPr>
        <w:t xml:space="preserve"> arising </w:t>
      </w:r>
      <w:r w:rsidRPr="00105F74">
        <w:rPr>
          <w:rStyle w:val="StyleUnderline"/>
          <w:highlight w:val="cyan"/>
        </w:rPr>
        <w:t>from</w:t>
      </w:r>
      <w:r w:rsidRPr="00C77176">
        <w:rPr>
          <w:rStyle w:val="StyleUnderline"/>
        </w:rPr>
        <w:t xml:space="preserve"> the development of </w:t>
      </w:r>
      <w:r w:rsidRPr="00105F74">
        <w:rPr>
          <w:rStyle w:val="Emphasis"/>
          <w:highlight w:val="cyan"/>
        </w:rPr>
        <w:t>reconnaissance satellites</w:t>
      </w:r>
      <w:r w:rsidRPr="00C77176">
        <w:rPr>
          <w:sz w:val="16"/>
        </w:rPr>
        <w:t xml:space="preserve"> – </w:t>
      </w:r>
      <w:r w:rsidRPr="00105F74">
        <w:rPr>
          <w:rStyle w:val="StyleUnderline"/>
          <w:highlight w:val="cyan"/>
        </w:rPr>
        <w:t>these factors</w:t>
      </w:r>
      <w:r w:rsidRPr="00C77176">
        <w:rPr>
          <w:rStyle w:val="StyleUnderline"/>
        </w:rPr>
        <w:t xml:space="preserve"> are </w:t>
      </w:r>
      <w:r w:rsidRPr="00C77176">
        <w:rPr>
          <w:rStyle w:val="Emphasis"/>
        </w:rPr>
        <w:t>significant forces</w:t>
      </w:r>
      <w:r w:rsidRPr="00C77176">
        <w:rPr>
          <w:rStyle w:val="StyleUnderline"/>
        </w:rPr>
        <w:t xml:space="preserve"> likely to </w:t>
      </w:r>
      <w:r w:rsidRPr="00105F74">
        <w:rPr>
          <w:rStyle w:val="Emphasis"/>
          <w:highlight w:val="cyan"/>
        </w:rPr>
        <w:t>impose caution</w:t>
      </w:r>
      <w:r w:rsidRPr="00C77176">
        <w:rPr>
          <w:rStyle w:val="StyleUnderline"/>
        </w:rPr>
        <w:t xml:space="preserve"> on Russian and Western leaders and thus act as</w:t>
      </w:r>
      <w:r w:rsidRPr="00C77176">
        <w:rPr>
          <w:sz w:val="16"/>
        </w:rPr>
        <w:t xml:space="preserve"> </w:t>
      </w:r>
      <w:r w:rsidRPr="00C77176">
        <w:rPr>
          <w:rStyle w:val="StyleUnderline"/>
        </w:rPr>
        <w:t>important</w:t>
      </w:r>
      <w:r w:rsidRPr="00C77176">
        <w:rPr>
          <w:sz w:val="16"/>
        </w:rPr>
        <w:t xml:space="preserve"> </w:t>
      </w:r>
      <w:r w:rsidRPr="00C77176">
        <w:rPr>
          <w:rStyle w:val="Emphasis"/>
        </w:rPr>
        <w:t>bulwarks against the risk</w:t>
      </w:r>
      <w:r w:rsidRPr="00C77176">
        <w:rPr>
          <w:sz w:val="16"/>
        </w:rPr>
        <w:t xml:space="preserve"> </w:t>
      </w:r>
      <w:r w:rsidRPr="00C77176">
        <w:rPr>
          <w:rStyle w:val="StyleUnderline"/>
        </w:rPr>
        <w:t>of war between Russia and the West.</w:t>
      </w:r>
      <w:r>
        <w:rPr>
          <w:rStyle w:val="StyleUnderline"/>
        </w:rPr>
        <w:t xml:space="preserve"> </w:t>
      </w:r>
      <w:r w:rsidRPr="00C77176">
        <w:rPr>
          <w:sz w:val="16"/>
        </w:rPr>
        <w:t xml:space="preserve">This article also examines Western and Russian behaviour in crises involving the use of force since the end of the Cold War, showing that, </w:t>
      </w:r>
      <w:r w:rsidRPr="00C77176">
        <w:rPr>
          <w:rStyle w:val="Emphasis"/>
        </w:rPr>
        <w:t>despite</w:t>
      </w:r>
      <w:r w:rsidRPr="00C77176">
        <w:rPr>
          <w:rStyle w:val="StyleUnderline"/>
        </w:rPr>
        <w:t xml:space="preserve"> divergent positions</w:t>
      </w:r>
      <w:r w:rsidRPr="00C77176">
        <w:rPr>
          <w:sz w:val="16"/>
        </w:rPr>
        <w:t xml:space="preserve"> </w:t>
      </w:r>
      <w:r w:rsidRPr="00C77176">
        <w:rPr>
          <w:rStyle w:val="StyleUnderline"/>
        </w:rPr>
        <w:t>and resulting tensions</w:t>
      </w:r>
      <w:r w:rsidRPr="00C77176">
        <w:rPr>
          <w:sz w:val="16"/>
        </w:rPr>
        <w:t xml:space="preserve">, </w:t>
      </w:r>
      <w:r w:rsidRPr="00105F74">
        <w:rPr>
          <w:rStyle w:val="StyleUnderline"/>
          <w:highlight w:val="cyan"/>
        </w:rPr>
        <w:t>there</w:t>
      </w:r>
      <w:r w:rsidRPr="00C77176">
        <w:rPr>
          <w:rStyle w:val="StyleUnderline"/>
        </w:rPr>
        <w:t xml:space="preserve"> </w:t>
      </w:r>
      <w:r w:rsidRPr="00105F74">
        <w:rPr>
          <w:rStyle w:val="StyleUnderline"/>
          <w:highlight w:val="cyan"/>
        </w:rPr>
        <w:t>have</w:t>
      </w:r>
      <w:r w:rsidRPr="00C77176">
        <w:rPr>
          <w:rStyle w:val="StyleUnderline"/>
        </w:rPr>
        <w:t xml:space="preserve"> also </w:t>
      </w:r>
      <w:r w:rsidRPr="00105F74">
        <w:rPr>
          <w:rStyle w:val="StyleUnderline"/>
          <w:highlight w:val="cyan"/>
        </w:rPr>
        <w:t>been</w:t>
      </w:r>
      <w:r w:rsidRPr="00C77176">
        <w:rPr>
          <w:sz w:val="16"/>
        </w:rPr>
        <w:t xml:space="preserve"> </w:t>
      </w:r>
      <w:r w:rsidRPr="00C77176">
        <w:rPr>
          <w:rStyle w:val="Emphasis"/>
        </w:rPr>
        <w:t xml:space="preserve">important </w:t>
      </w:r>
      <w:r w:rsidRPr="00105F74">
        <w:rPr>
          <w:rStyle w:val="Emphasis"/>
          <w:highlight w:val="cyan"/>
        </w:rPr>
        <w:t>elements of restraint</w:t>
      </w:r>
      <w:r w:rsidRPr="00C77176">
        <w:rPr>
          <w:sz w:val="16"/>
        </w:rPr>
        <w:t xml:space="preserve"> </w:t>
      </w:r>
      <w:r w:rsidRPr="00105F74">
        <w:rPr>
          <w:rStyle w:val="StyleUnderline"/>
          <w:highlight w:val="cyan"/>
        </w:rPr>
        <w:t>and</w:t>
      </w:r>
      <w:r w:rsidRPr="00C77176">
        <w:rPr>
          <w:sz w:val="16"/>
        </w:rPr>
        <w:t xml:space="preserve"> </w:t>
      </w:r>
      <w:r w:rsidRPr="00C77176">
        <w:rPr>
          <w:rStyle w:val="Emphasis"/>
        </w:rPr>
        <w:t xml:space="preserve">mutual </w:t>
      </w:r>
      <w:r w:rsidRPr="00105F74">
        <w:rPr>
          <w:rStyle w:val="Emphasis"/>
          <w:highlight w:val="cyan"/>
        </w:rPr>
        <w:t>communication</w:t>
      </w:r>
      <w:r w:rsidRPr="00C77176">
        <w:rPr>
          <w:sz w:val="16"/>
        </w:rPr>
        <w:t xml:space="preserve"> </w:t>
      </w:r>
      <w:r w:rsidRPr="00C77176">
        <w:rPr>
          <w:rStyle w:val="StyleUnderline"/>
        </w:rPr>
        <w:t>by both the West and Russia in such crises</w:t>
      </w:r>
      <w:r w:rsidRPr="00C77176">
        <w:rPr>
          <w:sz w:val="16"/>
        </w:rPr>
        <w:t xml:space="preserve"> – </w:t>
      </w:r>
      <w:r w:rsidRPr="00105F74">
        <w:rPr>
          <w:rStyle w:val="StyleUnderline"/>
          <w:highlight w:val="cyan"/>
        </w:rPr>
        <w:t>suggesting</w:t>
      </w:r>
      <w:r w:rsidRPr="00C77176">
        <w:rPr>
          <w:rStyle w:val="StyleUnderline"/>
        </w:rPr>
        <w:t xml:space="preserve"> that </w:t>
      </w:r>
      <w:r w:rsidRPr="00105F74">
        <w:rPr>
          <w:rStyle w:val="StyleUnderline"/>
          <w:highlight w:val="cyan"/>
        </w:rPr>
        <w:t>both</w:t>
      </w:r>
      <w:r w:rsidRPr="00C77176">
        <w:rPr>
          <w:rStyle w:val="StyleUnderline"/>
        </w:rPr>
        <w:t xml:space="preserve"> sides </w:t>
      </w:r>
      <w:r w:rsidRPr="00105F74">
        <w:rPr>
          <w:rStyle w:val="StyleUnderline"/>
          <w:highlight w:val="cyan"/>
        </w:rPr>
        <w:t xml:space="preserve">are </w:t>
      </w:r>
      <w:r w:rsidRPr="00105F74">
        <w:rPr>
          <w:rStyle w:val="Emphasis"/>
          <w:highlight w:val="cyan"/>
        </w:rPr>
        <w:t>aware of the risks</w:t>
      </w:r>
      <w:r w:rsidRPr="00C77176">
        <w:rPr>
          <w:sz w:val="16"/>
        </w:rPr>
        <w:t xml:space="preserve"> </w:t>
      </w:r>
      <w:r w:rsidRPr="00C77176">
        <w:rPr>
          <w:rStyle w:val="StyleUnderline"/>
        </w:rPr>
        <w:t xml:space="preserve">of escalation and have </w:t>
      </w:r>
      <w:r w:rsidRPr="00C77176">
        <w:rPr>
          <w:rStyle w:val="Emphasis"/>
        </w:rPr>
        <w:t>taken steps to avoid war</w:t>
      </w:r>
      <w:r w:rsidRPr="00C77176">
        <w:rPr>
          <w:sz w:val="16"/>
        </w:rPr>
        <w:t xml:space="preserve">. The possibility of war between Russia and the West in Europe should not be entirely discounted and governments should work to maintain channels of communication and establish confidence-building measures (European Leadership Network, 2020). Nonetheless, </w:t>
      </w:r>
      <w:r w:rsidRPr="00105F74">
        <w:rPr>
          <w:rStyle w:val="StyleUnderline"/>
          <w:highlight w:val="cyan"/>
        </w:rPr>
        <w:t>despite</w:t>
      </w:r>
      <w:r w:rsidRPr="00C77176">
        <w:rPr>
          <w:rStyle w:val="StyleUnderline"/>
        </w:rPr>
        <w:t xml:space="preserve"> the serious </w:t>
      </w:r>
      <w:r w:rsidRPr="00105F74">
        <w:rPr>
          <w:rStyle w:val="StyleUnderline"/>
          <w:highlight w:val="cyan"/>
        </w:rPr>
        <w:t>downturn</w:t>
      </w:r>
      <w:r w:rsidRPr="00C77176">
        <w:rPr>
          <w:rStyle w:val="StyleUnderline"/>
        </w:rPr>
        <w:t xml:space="preserve"> </w:t>
      </w:r>
      <w:r w:rsidRPr="00105F74">
        <w:rPr>
          <w:rStyle w:val="StyleUnderline"/>
          <w:highlight w:val="cyan"/>
        </w:rPr>
        <w:t>in</w:t>
      </w:r>
      <w:r w:rsidRPr="00C77176">
        <w:rPr>
          <w:rStyle w:val="StyleUnderline"/>
        </w:rPr>
        <w:t xml:space="preserve"> Russo-Western </w:t>
      </w:r>
      <w:r w:rsidRPr="00105F74">
        <w:rPr>
          <w:rStyle w:val="StyleUnderline"/>
          <w:highlight w:val="cyan"/>
        </w:rPr>
        <w:t>relations</w:t>
      </w:r>
      <w:r w:rsidRPr="00C77176">
        <w:rPr>
          <w:sz w:val="16"/>
        </w:rPr>
        <w:t xml:space="preserve"> in recent years, </w:t>
      </w:r>
      <w:r w:rsidRPr="00105F74">
        <w:rPr>
          <w:rStyle w:val="StyleUnderline"/>
          <w:highlight w:val="cyan"/>
        </w:rPr>
        <w:t>one can be</w:t>
      </w:r>
      <w:r w:rsidRPr="00C77176">
        <w:rPr>
          <w:sz w:val="16"/>
        </w:rPr>
        <w:t xml:space="preserve"> cautiously </w:t>
      </w:r>
      <w:r w:rsidRPr="00105F74">
        <w:rPr>
          <w:rStyle w:val="Emphasis"/>
          <w:highlight w:val="cyan"/>
        </w:rPr>
        <w:t>optimistic</w:t>
      </w:r>
      <w:r w:rsidRPr="00C77176">
        <w:rPr>
          <w:sz w:val="16"/>
        </w:rPr>
        <w:t xml:space="preserve"> </w:t>
      </w:r>
      <w:r w:rsidRPr="00C77176">
        <w:rPr>
          <w:rStyle w:val="StyleUnderline"/>
        </w:rPr>
        <w:t xml:space="preserve">that the long peace between Russia and the West in Europe </w:t>
      </w:r>
      <w:r w:rsidRPr="00C77176">
        <w:rPr>
          <w:rStyle w:val="Emphasis"/>
        </w:rPr>
        <w:t>will continue.</w:t>
      </w:r>
    </w:p>
    <w:p w14:paraId="66EFF728" w14:textId="77777777" w:rsidR="00597FD9" w:rsidRPr="00E208AB" w:rsidRDefault="00597FD9" w:rsidP="00597FD9">
      <w:pPr>
        <w:pStyle w:val="Heading4"/>
      </w:pPr>
      <w:r>
        <w:t xml:space="preserve">Even if war happens, it </w:t>
      </w:r>
      <w:r>
        <w:rPr>
          <w:u w:val="single"/>
        </w:rPr>
        <w:t>won’t go nuclear</w:t>
      </w:r>
      <w:r>
        <w:t xml:space="preserve">. </w:t>
      </w:r>
    </w:p>
    <w:p w14:paraId="1EE9B2B1" w14:textId="77777777" w:rsidR="00597FD9" w:rsidRDefault="00597FD9" w:rsidP="00597FD9">
      <w:r w:rsidRPr="00533A67">
        <w:t xml:space="preserve">Paul </w:t>
      </w:r>
      <w:r w:rsidRPr="00533A67">
        <w:rPr>
          <w:rStyle w:val="Style13ptBold"/>
        </w:rPr>
        <w:t>Shinkman 23</w:t>
      </w:r>
      <w:r w:rsidRPr="00533A67">
        <w:t>. Senior Writer of National Security at U.S. News. “Putin’s Hollow Nuclear Threat</w:t>
      </w:r>
      <w:r>
        <w:t xml:space="preserve">.” U.S. News. 2-24-2023. </w:t>
      </w:r>
      <w:r w:rsidRPr="00533A67">
        <w:t>https://www.usnews.com/news/the-report/articles/2023-02-24/why-ukraine-wont-lead-putin-to-nuclear-war</w:t>
      </w:r>
    </w:p>
    <w:p w14:paraId="0678FF21" w14:textId="77777777" w:rsidR="00597FD9" w:rsidRPr="00E208AB" w:rsidRDefault="00597FD9" w:rsidP="00597FD9">
      <w:pPr>
        <w:rPr>
          <w:sz w:val="16"/>
        </w:rPr>
      </w:pPr>
      <w:r w:rsidRPr="00E208AB">
        <w:rPr>
          <w:sz w:val="16"/>
        </w:rPr>
        <w:lastRenderedPageBreak/>
        <w:t>“</w:t>
      </w:r>
      <w:r w:rsidRPr="00533A67">
        <w:rPr>
          <w:rStyle w:val="StyleUnderline"/>
        </w:rPr>
        <w:t xml:space="preserve">The </w:t>
      </w:r>
      <w:r w:rsidRPr="00105F74">
        <w:rPr>
          <w:rStyle w:val="StyleUnderline"/>
          <w:highlight w:val="cyan"/>
        </w:rPr>
        <w:t>likelihood of Russia</w:t>
      </w:r>
      <w:r w:rsidRPr="00533A67">
        <w:rPr>
          <w:rStyle w:val="StyleUnderline"/>
        </w:rPr>
        <w:t xml:space="preserve"> choosing</w:t>
      </w:r>
      <w:r w:rsidRPr="00E208AB">
        <w:rPr>
          <w:sz w:val="16"/>
        </w:rPr>
        <w:t xml:space="preserve"> – or Putin choosing – </w:t>
      </w:r>
      <w:r w:rsidRPr="00105F74">
        <w:rPr>
          <w:rStyle w:val="StyleUnderline"/>
          <w:highlight w:val="cyan"/>
        </w:rPr>
        <w:t>to use nuc</w:t>
      </w:r>
      <w:r w:rsidRPr="00533A67">
        <w:rPr>
          <w:rStyle w:val="StyleUnderline"/>
        </w:rPr>
        <w:t>lear weapon</w:t>
      </w:r>
      <w:r w:rsidRPr="00105F74">
        <w:rPr>
          <w:rStyle w:val="StyleUnderline"/>
          <w:highlight w:val="cyan"/>
        </w:rPr>
        <w:t>s</w:t>
      </w:r>
      <w:r w:rsidRPr="00533A67">
        <w:rPr>
          <w:rStyle w:val="StyleUnderline"/>
        </w:rPr>
        <w:t xml:space="preserve"> directly against the West </w:t>
      </w:r>
      <w:r w:rsidRPr="00105F74">
        <w:rPr>
          <w:rStyle w:val="StyleUnderline"/>
          <w:highlight w:val="cyan"/>
        </w:rPr>
        <w:t xml:space="preserve">is </w:t>
      </w:r>
      <w:r w:rsidRPr="00105F74">
        <w:rPr>
          <w:rStyle w:val="Emphasis"/>
          <w:highlight w:val="cyan"/>
        </w:rPr>
        <w:t>astronomically low</w:t>
      </w:r>
      <w:r w:rsidRPr="00533A67">
        <w:rPr>
          <w:rStyle w:val="StyleUnderline"/>
        </w:rPr>
        <w:t xml:space="preserve">. </w:t>
      </w:r>
      <w:r w:rsidRPr="008D3F7D">
        <w:rPr>
          <w:rStyle w:val="Emphasis"/>
        </w:rPr>
        <w:t xml:space="preserve">It </w:t>
      </w:r>
      <w:r w:rsidRPr="00105F74">
        <w:rPr>
          <w:rStyle w:val="Emphasis"/>
          <w:highlight w:val="cyan"/>
        </w:rPr>
        <w:t>should not even be seriously considered</w:t>
      </w:r>
      <w:r w:rsidRPr="008D3F7D">
        <w:rPr>
          <w:rStyle w:val="Emphasis"/>
        </w:rPr>
        <w:t xml:space="preserve"> at this stage</w:t>
      </w:r>
      <w:r w:rsidRPr="00533A67">
        <w:rPr>
          <w:rStyle w:val="StyleUnderline"/>
        </w:rPr>
        <w:t>,” says Katherine Lawlor, senior intelligence analyst at the independent Institute for the Study of War</w:t>
      </w:r>
      <w:r w:rsidRPr="00E208AB">
        <w:rPr>
          <w:sz w:val="16"/>
        </w:rPr>
        <w:t>, which has fastidiously tracked Russia’s military movements since it first invaded Ukraine. “</w:t>
      </w:r>
      <w:r w:rsidRPr="00105F74">
        <w:rPr>
          <w:rStyle w:val="StyleUnderline"/>
          <w:highlight w:val="cyan"/>
        </w:rPr>
        <w:t>Putin would love</w:t>
      </w:r>
      <w:r w:rsidRPr="00533A67">
        <w:rPr>
          <w:rStyle w:val="StyleUnderline"/>
        </w:rPr>
        <w:t xml:space="preserve"> it </w:t>
      </w:r>
      <w:r w:rsidRPr="00105F74">
        <w:rPr>
          <w:rStyle w:val="StyleUnderline"/>
          <w:highlight w:val="cyan"/>
        </w:rPr>
        <w:t>if</w:t>
      </w:r>
      <w:r w:rsidRPr="00533A67">
        <w:rPr>
          <w:rStyle w:val="StyleUnderline"/>
        </w:rPr>
        <w:t xml:space="preserve"> Western </w:t>
      </w:r>
      <w:r w:rsidRPr="00105F74">
        <w:rPr>
          <w:rStyle w:val="StyleUnderline"/>
          <w:highlight w:val="cyan"/>
        </w:rPr>
        <w:t>leaders believed</w:t>
      </w:r>
      <w:r w:rsidRPr="00533A67">
        <w:rPr>
          <w:rStyle w:val="StyleUnderline"/>
        </w:rPr>
        <w:t xml:space="preserve"> that </w:t>
      </w:r>
      <w:r w:rsidRPr="00105F74">
        <w:rPr>
          <w:rStyle w:val="StyleUnderline"/>
          <w:highlight w:val="cyan"/>
        </w:rPr>
        <w:t>he might</w:t>
      </w:r>
      <w:r w:rsidRPr="00533A67">
        <w:rPr>
          <w:rStyle w:val="StyleUnderline"/>
        </w:rPr>
        <w:t xml:space="preserve">. He is many things, </w:t>
      </w:r>
      <w:r w:rsidRPr="00105F74">
        <w:rPr>
          <w:rStyle w:val="StyleUnderline"/>
          <w:highlight w:val="cyan"/>
        </w:rPr>
        <w:t xml:space="preserve">but </w:t>
      </w:r>
      <w:r w:rsidRPr="00105F74">
        <w:rPr>
          <w:rStyle w:val="Emphasis"/>
          <w:highlight w:val="cyan"/>
        </w:rPr>
        <w:t>he is not suicidal</w:t>
      </w:r>
      <w:r w:rsidRPr="00E208AB">
        <w:rPr>
          <w:sz w:val="16"/>
        </w:rPr>
        <w:t>,” Lawlor says. She adds that Putin ultimately does not want war with NATO – particularly given the current state of the Russian army. “</w:t>
      </w:r>
      <w:r w:rsidRPr="00533A67">
        <w:rPr>
          <w:rStyle w:val="StyleUnderline"/>
        </w:rPr>
        <w:t>He couldn’t even win a conventional war in Ukraine</w:t>
      </w:r>
      <w:r w:rsidRPr="00E208AB">
        <w:rPr>
          <w:sz w:val="16"/>
        </w:rPr>
        <w:t xml:space="preserve">.” </w:t>
      </w:r>
      <w:r w:rsidRPr="00105F74">
        <w:rPr>
          <w:rStyle w:val="StyleUnderline"/>
          <w:highlight w:val="cyan"/>
        </w:rPr>
        <w:t>Putin’s references to potential nuclear war</w:t>
      </w:r>
      <w:r w:rsidRPr="00533A67">
        <w:rPr>
          <w:rStyle w:val="StyleUnderline"/>
        </w:rPr>
        <w:t xml:space="preserve"> serve as an extension of capitalizing on Russia’s limited economic and military resources to bend others’ will. It’s </w:t>
      </w:r>
      <w:r w:rsidRPr="00105F74">
        <w:rPr>
          <w:rStyle w:val="StyleUnderline"/>
          <w:highlight w:val="cyan"/>
        </w:rPr>
        <w:t xml:space="preserve">a tactic the Russian leader has </w:t>
      </w:r>
      <w:r w:rsidRPr="00105F74">
        <w:rPr>
          <w:rStyle w:val="Emphasis"/>
          <w:highlight w:val="cyan"/>
        </w:rPr>
        <w:t>accelerated</w:t>
      </w:r>
      <w:r w:rsidRPr="00E208AB">
        <w:rPr>
          <w:sz w:val="16"/>
        </w:rPr>
        <w:t xml:space="preserve"> since first invading Ukraine in 2014, shortly before Obama dismissed the former core of the Soviet Union as nothing more than a “regional power.” The method has worked to some degree, most visibly by </w:t>
      </w:r>
      <w:hyperlink r:id="rId19" w:tgtFrame="_blank" w:history="1">
        <w:r w:rsidRPr="00E208AB">
          <w:rPr>
            <w:rStyle w:val="Hyperlink"/>
            <w:sz w:val="16"/>
          </w:rPr>
          <w:t>isolating Germany from its traditional ironclad allies in the West</w:t>
        </w:r>
      </w:hyperlink>
      <w:r w:rsidRPr="00E208AB">
        <w:rPr>
          <w:sz w:val="16"/>
        </w:rPr>
        <w:t xml:space="preserve">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w:t>
      </w:r>
      <w:hyperlink r:id="rId20" w:tgtFrame="_blank" w:history="1">
        <w:r w:rsidRPr="00E208AB">
          <w:rPr>
            <w:rStyle w:val="Hyperlink"/>
            <w:sz w:val="16"/>
          </w:rPr>
          <w:t>90 seconds to midnight</w:t>
        </w:r>
      </w:hyperlink>
      <w:r w:rsidRPr="00E208AB">
        <w:rPr>
          <w:sz w:val="16"/>
        </w:rPr>
        <w:t xml:space="preserve">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533A67">
        <w:rPr>
          <w:rStyle w:val="StyleUnderline"/>
        </w:rPr>
        <w:t xml:space="preserve">Putin’s most ferocious </w:t>
      </w:r>
      <w:r w:rsidRPr="00105F74">
        <w:rPr>
          <w:rStyle w:val="StyleUnderline"/>
          <w:highlight w:val="cyan"/>
        </w:rPr>
        <w:t>nuclear rhetoric</w:t>
      </w:r>
      <w:r w:rsidRPr="00E208AB">
        <w:rPr>
          <w:sz w:val="16"/>
        </w:rPr>
        <w:t xml:space="preserve"> mostly </w:t>
      </w:r>
      <w:r w:rsidRPr="00105F74">
        <w:rPr>
          <w:rStyle w:val="StyleUnderline"/>
          <w:highlight w:val="cyan"/>
        </w:rPr>
        <w:t>exposes the extent to which the</w:t>
      </w:r>
      <w:r w:rsidRPr="00533A67">
        <w:rPr>
          <w:rStyle w:val="StyleUnderline"/>
        </w:rPr>
        <w:t xml:space="preserve"> embattled Russian </w:t>
      </w:r>
      <w:r w:rsidRPr="00105F74">
        <w:rPr>
          <w:rStyle w:val="StyleUnderline"/>
          <w:highlight w:val="cyan"/>
        </w:rPr>
        <w:t xml:space="preserve">leader feels </w:t>
      </w:r>
      <w:r w:rsidRPr="00105F74">
        <w:rPr>
          <w:rStyle w:val="Emphasis"/>
          <w:highlight w:val="cyan"/>
        </w:rPr>
        <w:t>desperate</w:t>
      </w:r>
      <w:r w:rsidRPr="00105F74">
        <w:rPr>
          <w:rStyle w:val="StyleUnderline"/>
          <w:highlight w:val="cyan"/>
        </w:rPr>
        <w:t xml:space="preserve"> for</w:t>
      </w:r>
      <w:r w:rsidRPr="00533A67">
        <w:rPr>
          <w:rStyle w:val="StyleUnderline"/>
        </w:rPr>
        <w:t xml:space="preserve"> new sources of </w:t>
      </w:r>
      <w:r w:rsidRPr="00105F74">
        <w:rPr>
          <w:rStyle w:val="Emphasis"/>
          <w:highlight w:val="cyan"/>
        </w:rPr>
        <w:t>leverage</w:t>
      </w:r>
      <w:r w:rsidRPr="00E208AB">
        <w:rPr>
          <w:sz w:val="16"/>
        </w:rPr>
        <w:t xml:space="preserve">. They suggest that leverage is what he was seeking this week with a sudden announcement that he would suspend Russia’s involvement in the New START treaty, the last nuclear arms control treaty between the U.S. and Russia. “What </w:t>
      </w:r>
      <w:r w:rsidRPr="00533A67">
        <w:rPr>
          <w:rStyle w:val="StyleUnderline"/>
        </w:rPr>
        <w:t>this is</w:t>
      </w:r>
      <w:r w:rsidRPr="00E208AB">
        <w:rPr>
          <w:sz w:val="16"/>
        </w:rPr>
        <w:t xml:space="preserve">, is </w:t>
      </w:r>
      <w:r w:rsidRPr="00533A67">
        <w:rPr>
          <w:rStyle w:val="StyleUnderline"/>
        </w:rPr>
        <w:t>a message</w:t>
      </w:r>
      <w:r w:rsidRPr="00E208AB">
        <w:rPr>
          <w:sz w:val="16"/>
        </w:rPr>
        <w:t xml:space="preserve">,” says John Erath, a former top National Security Council official for European affairs, now senior policy director for the Center for Arms Control and Non-Proliferation. “For the last six months and more, </w:t>
      </w:r>
      <w:r w:rsidRPr="00533A67">
        <w:rPr>
          <w:rStyle w:val="StyleUnderline"/>
        </w:rPr>
        <w:t>Russia's strategy has been to seek leverage on the West to end its support to Ukraine</w:t>
      </w:r>
      <w:r w:rsidRPr="00E208AB">
        <w:rPr>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533A67">
        <w:rPr>
          <w:rStyle w:val="StyleUnderline"/>
        </w:rPr>
        <w:t>the announcement is a big deal symbolically</w:t>
      </w:r>
      <w:r w:rsidRPr="00E208AB">
        <w:rPr>
          <w:sz w:val="16"/>
        </w:rPr>
        <w:t xml:space="preserve">,” Erath says, adding that Secretary of State Antony Blinken was right to call the statement “unfortunate and irresponsible.” </w:t>
      </w:r>
      <w:r w:rsidRPr="00533A67">
        <w:rPr>
          <w:rStyle w:val="StyleUnderline"/>
        </w:rPr>
        <w:t xml:space="preserve">Since Putin’s decision to invade Ukraine, </w:t>
      </w:r>
      <w:r w:rsidRPr="00105F74">
        <w:rPr>
          <w:rStyle w:val="StyleUnderline"/>
          <w:highlight w:val="cyan"/>
        </w:rPr>
        <w:t>Russia’s</w:t>
      </w:r>
      <w:r w:rsidRPr="00533A67">
        <w:rPr>
          <w:rStyle w:val="StyleUnderline"/>
        </w:rPr>
        <w:t xml:space="preserve"> other </w:t>
      </w:r>
      <w:r w:rsidRPr="00105F74">
        <w:rPr>
          <w:rStyle w:val="StyleUnderline"/>
          <w:highlight w:val="cyan"/>
        </w:rPr>
        <w:t>sources of influence are</w:t>
      </w:r>
      <w:r w:rsidRPr="00533A67">
        <w:rPr>
          <w:rStyle w:val="StyleUnderline"/>
        </w:rPr>
        <w:t xml:space="preserve"> </w:t>
      </w:r>
      <w:r w:rsidRPr="008D3F7D">
        <w:rPr>
          <w:rStyle w:val="Emphasis"/>
        </w:rPr>
        <w:t xml:space="preserve">rapidly </w:t>
      </w:r>
      <w:r w:rsidRPr="00105F74">
        <w:rPr>
          <w:rStyle w:val="Emphasis"/>
          <w:highlight w:val="cyan"/>
        </w:rPr>
        <w:t>dwindling</w:t>
      </w:r>
      <w:r w:rsidRPr="00E208AB">
        <w:rPr>
          <w:sz w:val="16"/>
        </w:rPr>
        <w:t xml:space="preserve"> or, more surprisingly, are now exposed as ineffectual. European countries that previously relied heavily on flows of Russian energy – particularly natural gas – have defied expectations and survived winter so far without supplies from Moscow. The </w:t>
      </w:r>
      <w:hyperlink r:id="rId21" w:tgtFrame="_blank" w:history="1">
        <w:r w:rsidRPr="00E208AB">
          <w:rPr>
            <w:rStyle w:val="Hyperlink"/>
            <w:sz w:val="16"/>
          </w:rPr>
          <w:t>endemic rot of corruption</w:t>
        </w:r>
      </w:hyperlink>
      <w:r w:rsidRPr="00E208AB">
        <w:rPr>
          <w:sz w:val="16"/>
        </w:rPr>
        <w:t xml:space="preserve"> within its Ministry of Defense has become widely exposed. Its conventional military has suffered a string of </w:t>
      </w:r>
      <w:hyperlink r:id="rId22" w:tgtFrame="_blank" w:history="1">
        <w:r w:rsidRPr="00E208AB">
          <w:rPr>
            <w:rStyle w:val="Hyperlink"/>
            <w:sz w:val="16"/>
          </w:rPr>
          <w:t>embarrassing defeats on the battlefield</w:t>
        </w:r>
      </w:hyperlink>
      <w:r w:rsidRPr="00E208AB">
        <w:rPr>
          <w:sz w:val="16"/>
        </w:rPr>
        <w:t xml:space="preserve">, including during </w:t>
      </w:r>
      <w:hyperlink r:id="rId23" w:tgtFrame="_blank" w:history="1">
        <w:r w:rsidRPr="00E208AB">
          <w:rPr>
            <w:rStyle w:val="Hyperlink"/>
            <w:sz w:val="16"/>
          </w:rPr>
          <w:t>the beginning of an ongoing offensive</w:t>
        </w:r>
      </w:hyperlink>
      <w:r w:rsidRPr="00E208AB">
        <w:rPr>
          <w:sz w:val="16"/>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w:t>
      </w:r>
      <w:r w:rsidRPr="00E208AB">
        <w:rPr>
          <w:sz w:val="16"/>
        </w:rPr>
        <w:lastRenderedPageBreak/>
        <w:t xml:space="preserve">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t>
      </w:r>
      <w:hyperlink r:id="rId24" w:tgtFrame="_blank" w:history="1">
        <w:r w:rsidRPr="00E208AB">
          <w:rPr>
            <w:rStyle w:val="Hyperlink"/>
            <w:sz w:val="16"/>
          </w:rPr>
          <w:t>where leaders have warned Putin against nuclear weapons use</w:t>
        </w:r>
      </w:hyperlink>
      <w:r w:rsidRPr="00E208AB">
        <w:rPr>
          <w:sz w:val="16"/>
        </w:rPr>
        <w:t xml:space="preserve">. </w:t>
      </w:r>
      <w:r w:rsidRPr="00533A67">
        <w:rPr>
          <w:rStyle w:val="StyleUnderline"/>
        </w:rPr>
        <w:t>With</w:t>
      </w:r>
      <w:r w:rsidRPr="00105F74">
        <w:rPr>
          <w:rStyle w:val="StyleUnderline"/>
          <w:highlight w:val="cyan"/>
        </w:rPr>
        <w:t>in Russia</w:t>
      </w:r>
      <w:r w:rsidRPr="00533A67">
        <w:rPr>
          <w:rStyle w:val="StyleUnderline"/>
        </w:rPr>
        <w:t xml:space="preserve">, the </w:t>
      </w:r>
      <w:r w:rsidRPr="00105F74">
        <w:rPr>
          <w:rStyle w:val="Emphasis"/>
          <w:highlight w:val="cyan"/>
        </w:rPr>
        <w:t>war is not popular</w:t>
      </w:r>
      <w:r w:rsidRPr="00E208AB">
        <w:rPr>
          <w:sz w:val="16"/>
        </w:rPr>
        <w:t xml:space="preserve">, though polling suggests Putin has not yet lost the faith of the majority of ordinary Russians. Still, </w:t>
      </w:r>
      <w:r w:rsidRPr="00105F74">
        <w:rPr>
          <w:rStyle w:val="StyleUnderline"/>
          <w:highlight w:val="cyan"/>
        </w:rPr>
        <w:t>reports emerge</w:t>
      </w:r>
      <w:r w:rsidRPr="00533A67">
        <w:rPr>
          <w:rStyle w:val="StyleUnderline"/>
        </w:rPr>
        <w:t xml:space="preserve"> regularly </w:t>
      </w:r>
      <w:r w:rsidRPr="00105F74">
        <w:rPr>
          <w:rStyle w:val="StyleUnderline"/>
          <w:highlight w:val="cyan"/>
        </w:rPr>
        <w:t>about</w:t>
      </w:r>
      <w:r w:rsidRPr="00533A67">
        <w:rPr>
          <w:rStyle w:val="StyleUnderline"/>
        </w:rPr>
        <w:t xml:space="preserve"> the </w:t>
      </w:r>
      <w:r w:rsidRPr="00105F74">
        <w:rPr>
          <w:rStyle w:val="StyleUnderline"/>
          <w:highlight w:val="cyan"/>
        </w:rPr>
        <w:t>lack of confidence</w:t>
      </w:r>
      <w:r w:rsidRPr="00533A67">
        <w:rPr>
          <w:rStyle w:val="StyleUnderline"/>
        </w:rPr>
        <w:t xml:space="preserve"> Russian </w:t>
      </w:r>
      <w:r w:rsidRPr="00105F74">
        <w:rPr>
          <w:rStyle w:val="StyleUnderline"/>
          <w:highlight w:val="cyan"/>
        </w:rPr>
        <w:t>troops have in</w:t>
      </w:r>
      <w:r w:rsidRPr="00533A67">
        <w:rPr>
          <w:rStyle w:val="StyleUnderline"/>
        </w:rPr>
        <w:t xml:space="preserve"> their </w:t>
      </w:r>
      <w:r w:rsidRPr="00105F74">
        <w:rPr>
          <w:rStyle w:val="StyleUnderline"/>
          <w:highlight w:val="cyan"/>
        </w:rPr>
        <w:t>leaders</w:t>
      </w:r>
      <w:r w:rsidRPr="00533A67">
        <w:rPr>
          <w:rStyle w:val="StyleUnderline"/>
        </w:rPr>
        <w:t xml:space="preserve"> up the chain of command</w:t>
      </w:r>
      <w:r w:rsidRPr="00E208AB">
        <w:rPr>
          <w:sz w:val="16"/>
        </w:rPr>
        <w:t xml:space="preserve"> – leading some analysts to even speculate whether generals charged with executing nuclear launch orders would </w:t>
      </w:r>
      <w:hyperlink r:id="rId25" w:tgtFrame="_blank" w:history="1">
        <w:r w:rsidRPr="00E208AB">
          <w:rPr>
            <w:rStyle w:val="Hyperlink"/>
            <w:sz w:val="16"/>
          </w:rPr>
          <w:t>comply with their directives</w:t>
        </w:r>
      </w:hyperlink>
      <w:r w:rsidRPr="00E208AB">
        <w:rPr>
          <w:sz w:val="16"/>
        </w:rPr>
        <w:t xml:space="preserve">. </w:t>
      </w:r>
      <w:r w:rsidRPr="00533A67">
        <w:rPr>
          <w:rStyle w:val="StyleUnderline"/>
        </w:rPr>
        <w:t xml:space="preserve">Using </w:t>
      </w:r>
      <w:r w:rsidRPr="00105F74">
        <w:rPr>
          <w:rStyle w:val="StyleUnderline"/>
          <w:highlight w:val="cyan"/>
        </w:rPr>
        <w:t>nuc</w:t>
      </w:r>
      <w:r w:rsidRPr="00533A67">
        <w:rPr>
          <w:rStyle w:val="StyleUnderline"/>
        </w:rPr>
        <w:t>lear weapon</w:t>
      </w:r>
      <w:r w:rsidRPr="00105F74">
        <w:rPr>
          <w:rStyle w:val="StyleUnderline"/>
          <w:highlight w:val="cyan"/>
        </w:rPr>
        <w:t>s</w:t>
      </w:r>
      <w:r w:rsidRPr="00533A67">
        <w:rPr>
          <w:rStyle w:val="StyleUnderline"/>
        </w:rPr>
        <w:t xml:space="preserve"> also </w:t>
      </w:r>
      <w:r w:rsidRPr="00105F74">
        <w:rPr>
          <w:rStyle w:val="Emphasis"/>
          <w:highlight w:val="cyan"/>
        </w:rPr>
        <w:t>wouldn’t achieve Putin’s</w:t>
      </w:r>
      <w:r w:rsidRPr="008D3F7D">
        <w:rPr>
          <w:rStyle w:val="Emphasis"/>
        </w:rPr>
        <w:t xml:space="preserve"> battlefield </w:t>
      </w:r>
      <w:r w:rsidRPr="00105F74">
        <w:rPr>
          <w:rStyle w:val="Emphasis"/>
          <w:highlight w:val="cyan"/>
        </w:rPr>
        <w:t>aims</w:t>
      </w:r>
      <w:r w:rsidRPr="00533A67">
        <w:rPr>
          <w:rStyle w:val="StyleUnderline"/>
        </w:rPr>
        <w:t xml:space="preserve">. Russian military </w:t>
      </w:r>
      <w:r w:rsidRPr="00105F74">
        <w:rPr>
          <w:rStyle w:val="StyleUnderline"/>
          <w:highlight w:val="cyan"/>
        </w:rPr>
        <w:t>doctrine calls for</w:t>
      </w:r>
      <w:r w:rsidRPr="00533A67">
        <w:rPr>
          <w:rStyle w:val="StyleUnderline"/>
        </w:rPr>
        <w:t xml:space="preserve"> the use of low-yield nuclear </w:t>
      </w:r>
      <w:r w:rsidRPr="00105F74">
        <w:rPr>
          <w:rStyle w:val="StyleUnderline"/>
          <w:highlight w:val="cyan"/>
        </w:rPr>
        <w:t>warheads as a</w:t>
      </w:r>
      <w:r w:rsidRPr="00533A67">
        <w:rPr>
          <w:rStyle w:val="StyleUnderline"/>
        </w:rPr>
        <w:t xml:space="preserve"> last-ditch </w:t>
      </w:r>
      <w:r w:rsidRPr="00105F74">
        <w:rPr>
          <w:rStyle w:val="StyleUnderline"/>
          <w:highlight w:val="cyan"/>
        </w:rPr>
        <w:t>tactic</w:t>
      </w:r>
      <w:r w:rsidRPr="00E208AB">
        <w:rPr>
          <w:sz w:val="16"/>
        </w:rPr>
        <w:t xml:space="preserve"> to punch a hole in enemy lines that mechanized infantry could then exploit. “</w:t>
      </w:r>
      <w:r w:rsidRPr="00533A67">
        <w:rPr>
          <w:rStyle w:val="StyleUnderline"/>
        </w:rPr>
        <w:t xml:space="preserve">The problem is </w:t>
      </w:r>
      <w:r w:rsidRPr="00105F74">
        <w:rPr>
          <w:rStyle w:val="StyleUnderline"/>
          <w:highlight w:val="cyan"/>
        </w:rPr>
        <w:t xml:space="preserve">Russian forces are </w:t>
      </w:r>
      <w:r w:rsidRPr="00105F74">
        <w:rPr>
          <w:rStyle w:val="Emphasis"/>
          <w:highlight w:val="cyan"/>
        </w:rPr>
        <w:t>utterly degraded</w:t>
      </w:r>
      <w:r w:rsidRPr="00533A67">
        <w:rPr>
          <w:rStyle w:val="StyleUnderline"/>
        </w:rPr>
        <w:t>, absolutely shattered</w:t>
      </w:r>
      <w:r w:rsidRPr="00E208AB">
        <w:rPr>
          <w:sz w:val="16"/>
        </w:rPr>
        <w:t>,” Lawlor says. She notes the same is true of the Ukrainian military but adds that Russia does not currently have a single deployable division of troops that could carry out that level of operations. “</w:t>
      </w:r>
      <w:r w:rsidRPr="00533A67">
        <w:rPr>
          <w:rStyle w:val="StyleUnderline"/>
        </w:rPr>
        <w:t xml:space="preserve">Then </w:t>
      </w:r>
      <w:r w:rsidRPr="00105F74">
        <w:rPr>
          <w:rStyle w:val="StyleUnderline"/>
          <w:highlight w:val="cyan"/>
        </w:rPr>
        <w:t>factor in NATO retaliation</w:t>
      </w:r>
      <w:r w:rsidRPr="00533A67">
        <w:rPr>
          <w:rStyle w:val="StyleUnderline"/>
        </w:rPr>
        <w:t xml:space="preserve"> for violating the nuclear taboo</w:t>
      </w:r>
      <w:r w:rsidRPr="00E208AB">
        <w:rPr>
          <w:sz w:val="16"/>
        </w:rPr>
        <w:t>, likely to include conventional missile strikes on Russian headquarters, ammunition depots and storage facilities within Ukraine,” she says. “</w:t>
      </w:r>
      <w:r w:rsidRPr="00105F74">
        <w:rPr>
          <w:rStyle w:val="StyleUnderline"/>
          <w:highlight w:val="cyan"/>
        </w:rPr>
        <w:t>You’ve</w:t>
      </w:r>
      <w:r w:rsidRPr="00533A67">
        <w:rPr>
          <w:rStyle w:val="StyleUnderline"/>
        </w:rPr>
        <w:t xml:space="preserve"> just </w:t>
      </w:r>
      <w:r w:rsidRPr="00105F74">
        <w:rPr>
          <w:rStyle w:val="Emphasis"/>
          <w:highlight w:val="cyan"/>
        </w:rPr>
        <w:t>lost</w:t>
      </w:r>
      <w:r w:rsidRPr="00105F74">
        <w:rPr>
          <w:rStyle w:val="StyleUnderline"/>
          <w:highlight w:val="cyan"/>
        </w:rPr>
        <w:t xml:space="preserve"> the operational advantage</w:t>
      </w:r>
      <w:r w:rsidRPr="00533A67">
        <w:rPr>
          <w:rStyle w:val="StyleUnderline"/>
        </w:rPr>
        <w:t xml:space="preserve"> you might have gained by using low-yield nuclear weapons</w:t>
      </w:r>
      <w:r w:rsidRPr="00E208AB">
        <w:rPr>
          <w:sz w:val="16"/>
        </w:rPr>
        <w:t xml:space="preserve"> – even if you use 10 or 15.” This scenario, however, exists within Russian offensive operations. Lawlor adds these circumstances could change if Russia feels it is squarely in a defensive position and needs to prevent “all-out disaster.” “</w:t>
      </w:r>
      <w:r w:rsidRPr="00533A67">
        <w:rPr>
          <w:rStyle w:val="StyleUnderline"/>
        </w:rPr>
        <w:t>You have to think about the human response to nuclear use</w:t>
      </w:r>
      <w:r w:rsidRPr="00E208AB">
        <w:rPr>
          <w:sz w:val="16"/>
        </w:rPr>
        <w:t>,” she says, describing the effect on a Ukrainian soldier who witnesses a rising mushroom cloud several miles away toward the front lines. “</w:t>
      </w:r>
      <w:r w:rsidRPr="00533A67">
        <w:rPr>
          <w:rStyle w:val="StyleUnderline"/>
        </w:rPr>
        <w:t xml:space="preserve">The </w:t>
      </w:r>
      <w:r w:rsidRPr="008D3F7D">
        <w:rPr>
          <w:rStyle w:val="StyleUnderline"/>
        </w:rPr>
        <w:t>symbolism is really important</w:t>
      </w:r>
      <w:r w:rsidRPr="00533A67">
        <w:rPr>
          <w:rStyle w:val="StyleUnderline"/>
        </w:rPr>
        <w:t xml:space="preserve"> in that the Russians may assume it would have a devastating effect on the morale</w:t>
      </w:r>
      <w:r w:rsidRPr="00E208AB">
        <w:rPr>
          <w:sz w:val="16"/>
        </w:rPr>
        <w:t xml:space="preserve"> of the surviving Ukrainian forces,” Lawlor says. </w:t>
      </w:r>
      <w:r w:rsidRPr="00533A67">
        <w:rPr>
          <w:rStyle w:val="StyleUnderline"/>
        </w:rPr>
        <w:t>“At this stage in the war, though, it’s not even under consideration because the Russians are still conducting offensive operations</w:t>
      </w:r>
      <w:r w:rsidRPr="00E208AB">
        <w:rPr>
          <w:sz w:val="16"/>
        </w:rPr>
        <w:t xml:space="preserve">.” At least some of those who have engaged with Putin directly agree. Former Prime Minister </w:t>
      </w:r>
      <w:r w:rsidRPr="00105F74">
        <w:rPr>
          <w:rStyle w:val="StyleUnderline"/>
          <w:highlight w:val="cyan"/>
        </w:rPr>
        <w:t>Boris Johnson</w:t>
      </w:r>
      <w:r w:rsidRPr="00E208AB">
        <w:rPr>
          <w:sz w:val="16"/>
        </w:rPr>
        <w:t xml:space="preserve"> revealed earlier this month that he had received direct warnings from Putin of nuclear war. “He threatened me at one point, and he said, 'Boris, I don't want to hurt you, but with a missile, it would only take a minute,' or something like that. Jolly,” the conservative politician </w:t>
      </w:r>
      <w:hyperlink r:id="rId26" w:tgtFrame="_blank" w:history="1">
        <w:r w:rsidRPr="00E208AB">
          <w:rPr>
            <w:rStyle w:val="Hyperlink"/>
            <w:sz w:val="16"/>
          </w:rPr>
          <w:t>told</w:t>
        </w:r>
      </w:hyperlink>
      <w:r w:rsidRPr="00E208AB">
        <w:rPr>
          <w:sz w:val="16"/>
        </w:rPr>
        <w:t xml:space="preserve"> the BBC. </w:t>
      </w:r>
      <w:r w:rsidRPr="00533A67">
        <w:rPr>
          <w:rStyle w:val="StyleUnderline"/>
        </w:rPr>
        <w:t>Johnson</w:t>
      </w:r>
      <w:r w:rsidRPr="00E208AB">
        <w:rPr>
          <w:sz w:val="16"/>
        </w:rPr>
        <w:t xml:space="preserve"> later explained to Fox News that he believed that what Putin was “trying to do was creep me out … trying to reduce it to a story about a nuclear standoff between Russia and NATO.” He </w:t>
      </w:r>
      <w:r w:rsidRPr="00105F74">
        <w:rPr>
          <w:rStyle w:val="StyleUnderline"/>
          <w:highlight w:val="cyan"/>
        </w:rPr>
        <w:t>argued</w:t>
      </w:r>
      <w:r w:rsidRPr="00533A67">
        <w:rPr>
          <w:rStyle w:val="StyleUnderline"/>
        </w:rPr>
        <w:t xml:space="preserve"> that </w:t>
      </w:r>
      <w:r w:rsidRPr="00105F74">
        <w:rPr>
          <w:rStyle w:val="Emphasis"/>
          <w:highlight w:val="cyan"/>
        </w:rPr>
        <w:t>Putin understands</w:t>
      </w:r>
      <w:r w:rsidRPr="00105F74">
        <w:rPr>
          <w:rStyle w:val="StyleUnderline"/>
          <w:highlight w:val="cyan"/>
        </w:rPr>
        <w:t xml:space="preserve"> the </w:t>
      </w:r>
      <w:r w:rsidRPr="00105F74">
        <w:rPr>
          <w:rStyle w:val="Emphasis"/>
          <w:highlight w:val="cyan"/>
        </w:rPr>
        <w:t>devastating effect</w:t>
      </w:r>
      <w:r w:rsidRPr="00105F74">
        <w:rPr>
          <w:rStyle w:val="StyleUnderline"/>
          <w:highlight w:val="cyan"/>
        </w:rPr>
        <w:t xml:space="preserve"> on </w:t>
      </w:r>
      <w:r w:rsidRPr="00105F74">
        <w:rPr>
          <w:rStyle w:val="Emphasis"/>
          <w:highlight w:val="cyan"/>
        </w:rPr>
        <w:t>Russia</w:t>
      </w:r>
      <w:r w:rsidRPr="00105F74">
        <w:rPr>
          <w:rStyle w:val="StyleUnderline"/>
          <w:highlight w:val="cyan"/>
        </w:rPr>
        <w:t xml:space="preserve"> if it were to launch nuclear weapons</w:t>
      </w:r>
      <w:r w:rsidRPr="00E208AB">
        <w:rPr>
          <w:sz w:val="16"/>
        </w:rPr>
        <w:t>.</w:t>
      </w:r>
    </w:p>
    <w:p w14:paraId="6AE04BC2" w14:textId="77777777" w:rsidR="00597FD9" w:rsidRDefault="00597FD9" w:rsidP="00597FD9">
      <w:pPr>
        <w:pStyle w:val="Heading3"/>
      </w:pPr>
      <w:r>
        <w:lastRenderedPageBreak/>
        <w:t>AT: Russia DA---Relations Low---2AC</w:t>
      </w:r>
    </w:p>
    <w:p w14:paraId="39C74936" w14:textId="77777777" w:rsidR="00597FD9" w:rsidRDefault="00597FD9" w:rsidP="00597FD9">
      <w:pPr>
        <w:pStyle w:val="Heading4"/>
      </w:pPr>
      <w:r>
        <w:t xml:space="preserve">US-Russia tensions are </w:t>
      </w:r>
      <w:r>
        <w:rPr>
          <w:u w:val="single"/>
        </w:rPr>
        <w:t>high now</w:t>
      </w:r>
      <w:r>
        <w:t>.</w:t>
      </w:r>
    </w:p>
    <w:p w14:paraId="2D508080" w14:textId="77777777" w:rsidR="00597FD9" w:rsidRPr="00A710F4" w:rsidRDefault="00597FD9" w:rsidP="00597FD9">
      <w:r>
        <w:t xml:space="preserve">J.J. </w:t>
      </w:r>
      <w:r w:rsidRPr="00A710F4">
        <w:rPr>
          <w:rStyle w:val="Style13ptBold"/>
        </w:rPr>
        <w:t>Green 25</w:t>
      </w:r>
      <w:r>
        <w:t>. National Security Correspondent. "Analysis: Trump signals impending shift on Russia amid escalating tensions." WTOP News. 5-28-2025. https://wtop.com/j-j-green-national/2025/05/analysis-trump-signals-impending-shift-on-russia-amid-escalating-tensions/</w:t>
      </w:r>
    </w:p>
    <w:p w14:paraId="045E66DA" w14:textId="77777777" w:rsidR="00597FD9" w:rsidRPr="00A710F4" w:rsidRDefault="00597FD9" w:rsidP="00597FD9">
      <w:pPr>
        <w:rPr>
          <w:sz w:val="16"/>
        </w:rPr>
      </w:pPr>
      <w:r w:rsidRPr="00A710F4">
        <w:rPr>
          <w:sz w:val="16"/>
        </w:rPr>
        <w:t xml:space="preserve">During a revealing moment at an Oval Office news conference Wednesday, President Donald </w:t>
      </w:r>
      <w:r w:rsidRPr="00105F74">
        <w:rPr>
          <w:rStyle w:val="Emphasis"/>
          <w:highlight w:val="cyan"/>
        </w:rPr>
        <w:t>Trump</w:t>
      </w:r>
      <w:r w:rsidRPr="00105F74">
        <w:rPr>
          <w:sz w:val="16"/>
          <w:highlight w:val="cyan"/>
        </w:rPr>
        <w:t xml:space="preserve"> </w:t>
      </w:r>
      <w:r w:rsidRPr="00105F74">
        <w:rPr>
          <w:rStyle w:val="StyleUnderline"/>
          <w:highlight w:val="cyan"/>
        </w:rPr>
        <w:t>said a</w:t>
      </w:r>
      <w:r w:rsidRPr="00A710F4">
        <w:rPr>
          <w:rStyle w:val="StyleUnderline"/>
        </w:rPr>
        <w:t xml:space="preserve"> </w:t>
      </w:r>
      <w:r w:rsidRPr="00105F74">
        <w:rPr>
          <w:rStyle w:val="StyleUnderline"/>
          <w:highlight w:val="cyan"/>
        </w:rPr>
        <w:t>decision</w:t>
      </w:r>
      <w:r w:rsidRPr="00A710F4">
        <w:rPr>
          <w:rStyle w:val="StyleUnderline"/>
        </w:rPr>
        <w:t xml:space="preserve"> point </w:t>
      </w:r>
      <w:r w:rsidRPr="00105F74">
        <w:rPr>
          <w:rStyle w:val="StyleUnderline"/>
          <w:highlight w:val="cyan"/>
        </w:rPr>
        <w:t xml:space="preserve">on </w:t>
      </w:r>
      <w:r w:rsidRPr="00105F74">
        <w:rPr>
          <w:rStyle w:val="Emphasis"/>
          <w:highlight w:val="cyan"/>
        </w:rPr>
        <w:t>U.S.-Russia relations</w:t>
      </w:r>
      <w:r w:rsidRPr="00105F74">
        <w:rPr>
          <w:rStyle w:val="StyleUnderline"/>
          <w:highlight w:val="cyan"/>
        </w:rPr>
        <w:t xml:space="preserve"> is </w:t>
      </w:r>
      <w:r w:rsidRPr="00105F74">
        <w:rPr>
          <w:rStyle w:val="Emphasis"/>
          <w:highlight w:val="cyan"/>
        </w:rPr>
        <w:t>coming</w:t>
      </w:r>
      <w:r w:rsidRPr="00A710F4">
        <w:rPr>
          <w:sz w:val="16"/>
        </w:rPr>
        <w:t xml:space="preserve"> — and soon.</w:t>
      </w:r>
    </w:p>
    <w:p w14:paraId="349C5D16" w14:textId="77777777" w:rsidR="00597FD9" w:rsidRPr="00A710F4" w:rsidRDefault="00597FD9" w:rsidP="00597FD9">
      <w:pPr>
        <w:rPr>
          <w:sz w:val="16"/>
        </w:rPr>
      </w:pPr>
      <w:r w:rsidRPr="00A710F4">
        <w:rPr>
          <w:sz w:val="16"/>
        </w:rPr>
        <w:t>When asked directly about Russia’s recent aggression and the prospects for diplomacy with Russian President Vladimir Putin, Trump responded cryptically: “I’ll let you know in about two weeks. Within two weeks, we’re going to find out very soon. We’re going to find out whether or not he’s tapping us along or not. And if he is, we’ll respond a little bit differently, but it’ll take about a week and a half, two weeks.”</w:t>
      </w:r>
    </w:p>
    <w:p w14:paraId="6DABEF0E" w14:textId="77777777" w:rsidR="00597FD9" w:rsidRPr="00A710F4" w:rsidRDefault="00597FD9" w:rsidP="00597FD9">
      <w:pPr>
        <w:rPr>
          <w:sz w:val="16"/>
        </w:rPr>
      </w:pPr>
      <w:r w:rsidRPr="00A710F4">
        <w:rPr>
          <w:sz w:val="16"/>
        </w:rPr>
        <w:t>This comment — at once vague and ominous — raises multiple questions about what intelligence or diplomatic efforts are unfolding behind the scenes. It also reinforces Trump’s characteristic posture of unpredictability on foreign affairs, particularly with adversaries such as Putin.</w:t>
      </w:r>
    </w:p>
    <w:p w14:paraId="77FED2A9" w14:textId="77777777" w:rsidR="00597FD9" w:rsidRPr="00A710F4" w:rsidRDefault="00597FD9" w:rsidP="00597FD9">
      <w:pPr>
        <w:rPr>
          <w:sz w:val="16"/>
        </w:rPr>
      </w:pPr>
      <w:r w:rsidRPr="00A710F4">
        <w:rPr>
          <w:sz w:val="16"/>
        </w:rPr>
        <w:t>Decoding the message</w:t>
      </w:r>
    </w:p>
    <w:p w14:paraId="05E490DD" w14:textId="77777777" w:rsidR="00597FD9" w:rsidRPr="00A710F4" w:rsidRDefault="00597FD9" w:rsidP="00597FD9">
      <w:pPr>
        <w:rPr>
          <w:sz w:val="16"/>
        </w:rPr>
      </w:pPr>
      <w:r w:rsidRPr="00A710F4">
        <w:rPr>
          <w:rStyle w:val="StyleUnderline"/>
        </w:rPr>
        <w:t>Trump’s language</w:t>
      </w:r>
      <w:r w:rsidRPr="00A710F4">
        <w:rPr>
          <w:sz w:val="16"/>
        </w:rPr>
        <w:t xml:space="preserve">, </w:t>
      </w:r>
      <w:r w:rsidRPr="00A710F4">
        <w:rPr>
          <w:rStyle w:val="StyleUnderline"/>
        </w:rPr>
        <w:t xml:space="preserve">while </w:t>
      </w:r>
      <w:r w:rsidRPr="00A710F4">
        <w:rPr>
          <w:rStyle w:val="Emphasis"/>
        </w:rPr>
        <w:t>noncommittal</w:t>
      </w:r>
      <w:r w:rsidRPr="00A710F4">
        <w:rPr>
          <w:rStyle w:val="StyleUnderline"/>
        </w:rPr>
        <w:t xml:space="preserve"> on </w:t>
      </w:r>
      <w:r w:rsidRPr="00A710F4">
        <w:rPr>
          <w:rStyle w:val="Emphasis"/>
        </w:rPr>
        <w:t>details</w:t>
      </w:r>
      <w:r w:rsidRPr="00A710F4">
        <w:rPr>
          <w:sz w:val="16"/>
        </w:rPr>
        <w:t xml:space="preserve">, </w:t>
      </w:r>
      <w:r w:rsidRPr="00A710F4">
        <w:rPr>
          <w:rStyle w:val="StyleUnderline"/>
        </w:rPr>
        <w:t xml:space="preserve">strongly implies that he believes </w:t>
      </w:r>
      <w:r w:rsidRPr="00105F74">
        <w:rPr>
          <w:rStyle w:val="StyleUnderline"/>
          <w:highlight w:val="cyan"/>
        </w:rPr>
        <w:t xml:space="preserve">Putin may be </w:t>
      </w:r>
      <w:r w:rsidRPr="00105F74">
        <w:rPr>
          <w:rStyle w:val="Emphasis"/>
          <w:highlight w:val="cyan"/>
        </w:rPr>
        <w:t>manipulating</w:t>
      </w:r>
      <w:r w:rsidRPr="00A710F4">
        <w:rPr>
          <w:rStyle w:val="Emphasis"/>
        </w:rPr>
        <w:t xml:space="preserve"> current </w:t>
      </w:r>
      <w:r w:rsidRPr="00105F74">
        <w:rPr>
          <w:rStyle w:val="Emphasis"/>
          <w:highlight w:val="cyan"/>
        </w:rPr>
        <w:t>diplomatic</w:t>
      </w:r>
      <w:r w:rsidRPr="00105F74">
        <w:rPr>
          <w:rStyle w:val="StyleUnderline"/>
          <w:highlight w:val="cyan"/>
        </w:rPr>
        <w:t xml:space="preserve"> </w:t>
      </w:r>
      <w:r w:rsidRPr="00105F74">
        <w:rPr>
          <w:rStyle w:val="Emphasis"/>
          <w:highlight w:val="cyan"/>
        </w:rPr>
        <w:t>overtures</w:t>
      </w:r>
      <w:r w:rsidRPr="00A710F4">
        <w:rPr>
          <w:rStyle w:val="StyleUnderline"/>
        </w:rPr>
        <w:t xml:space="preserve"> for </w:t>
      </w:r>
      <w:r w:rsidRPr="00A710F4">
        <w:rPr>
          <w:rStyle w:val="Emphasis"/>
        </w:rPr>
        <w:t>strategic gain</w:t>
      </w:r>
      <w:r w:rsidRPr="00A710F4">
        <w:rPr>
          <w:sz w:val="16"/>
        </w:rPr>
        <w:t xml:space="preserve"> — </w:t>
      </w:r>
      <w:r w:rsidRPr="00A710F4">
        <w:rPr>
          <w:rStyle w:val="StyleUnderline"/>
        </w:rPr>
        <w:t xml:space="preserve">possibly </w:t>
      </w:r>
      <w:r w:rsidRPr="00105F74">
        <w:rPr>
          <w:rStyle w:val="StyleUnderline"/>
          <w:highlight w:val="cyan"/>
        </w:rPr>
        <w:t xml:space="preserve">using ceasefire talks to </w:t>
      </w:r>
      <w:r w:rsidRPr="00105F74">
        <w:rPr>
          <w:rStyle w:val="Emphasis"/>
          <w:highlight w:val="cyan"/>
        </w:rPr>
        <w:t>stall or distract</w:t>
      </w:r>
      <w:r w:rsidRPr="00A710F4">
        <w:rPr>
          <w:rStyle w:val="StyleUnderline"/>
        </w:rPr>
        <w:t xml:space="preserve"> </w:t>
      </w:r>
      <w:r w:rsidRPr="00105F74">
        <w:rPr>
          <w:rStyle w:val="StyleUnderline"/>
          <w:highlight w:val="cyan"/>
        </w:rPr>
        <w:t>from</w:t>
      </w:r>
      <w:r w:rsidRPr="00A710F4">
        <w:rPr>
          <w:rStyle w:val="StyleUnderline"/>
        </w:rPr>
        <w:t xml:space="preserve"> </w:t>
      </w:r>
      <w:r w:rsidRPr="00A710F4">
        <w:rPr>
          <w:rStyle w:val="Emphasis"/>
        </w:rPr>
        <w:t>battlefield developments</w:t>
      </w:r>
      <w:r w:rsidRPr="00A710F4">
        <w:rPr>
          <w:rStyle w:val="StyleUnderline"/>
        </w:rPr>
        <w:t xml:space="preserve"> in </w:t>
      </w:r>
      <w:r w:rsidRPr="00105F74">
        <w:rPr>
          <w:rStyle w:val="Emphasis"/>
          <w:highlight w:val="cyan"/>
        </w:rPr>
        <w:t>Ukraine</w:t>
      </w:r>
      <w:r w:rsidRPr="00A710F4">
        <w:rPr>
          <w:rStyle w:val="StyleUnderline"/>
        </w:rPr>
        <w:t>.</w:t>
      </w:r>
      <w:r w:rsidRPr="00A710F4">
        <w:rPr>
          <w:sz w:val="16"/>
        </w:rPr>
        <w:t xml:space="preserve"> The phrase “tapping us along” refers to a similar comment he made a month ago, suggesting the Kremlin is pretending to engage while preparing further escalations.</w:t>
      </w:r>
    </w:p>
    <w:p w14:paraId="2C961E51" w14:textId="77777777" w:rsidR="00597FD9" w:rsidRPr="00A710F4" w:rsidRDefault="00597FD9" w:rsidP="00597FD9">
      <w:pPr>
        <w:rPr>
          <w:sz w:val="16"/>
        </w:rPr>
      </w:pPr>
      <w:r w:rsidRPr="00A710F4">
        <w:rPr>
          <w:sz w:val="16"/>
        </w:rPr>
        <w:t>His mention of a two-week timeline suggests that some type of assessment, perhaps political or intelligence, may be forthcoming, or that a deadline has been set internally — possibly to judge whether Russia will engage in proposed peace talks in Istanbul on June 2 in good faith.</w:t>
      </w:r>
    </w:p>
    <w:p w14:paraId="1615CD77" w14:textId="77777777" w:rsidR="00597FD9" w:rsidRPr="00A710F4" w:rsidRDefault="00597FD9" w:rsidP="00597FD9">
      <w:pPr>
        <w:rPr>
          <w:sz w:val="16"/>
        </w:rPr>
      </w:pPr>
      <w:r w:rsidRPr="00A710F4">
        <w:rPr>
          <w:sz w:val="16"/>
        </w:rPr>
        <w:t>Strategic implications</w:t>
      </w:r>
    </w:p>
    <w:p w14:paraId="5D77FF02" w14:textId="77777777" w:rsidR="00597FD9" w:rsidRPr="00A710F4" w:rsidRDefault="00597FD9" w:rsidP="00597FD9">
      <w:pPr>
        <w:rPr>
          <w:rStyle w:val="StyleUnderline"/>
        </w:rPr>
      </w:pPr>
      <w:r w:rsidRPr="00105F74">
        <w:rPr>
          <w:rStyle w:val="StyleUnderline"/>
          <w:highlight w:val="cyan"/>
        </w:rPr>
        <w:t>Trump</w:t>
      </w:r>
      <w:r w:rsidRPr="00A710F4">
        <w:rPr>
          <w:sz w:val="16"/>
        </w:rPr>
        <w:t xml:space="preserve">, in a post on Truth Social over the weekend, </w:t>
      </w:r>
      <w:r w:rsidRPr="00105F74">
        <w:rPr>
          <w:rStyle w:val="StyleUnderline"/>
          <w:highlight w:val="cyan"/>
        </w:rPr>
        <w:t>said</w:t>
      </w:r>
      <w:r w:rsidRPr="00A710F4">
        <w:rPr>
          <w:sz w:val="16"/>
        </w:rPr>
        <w:t xml:space="preserve"> after three massive Russian airstrikes in Ukraine</w:t>
      </w:r>
      <w:r w:rsidRPr="00A710F4">
        <w:rPr>
          <w:rStyle w:val="StyleUnderline"/>
        </w:rPr>
        <w:t xml:space="preserve">, “I’ve always had a very good relationship with Vladimir </w:t>
      </w:r>
      <w:r w:rsidRPr="00105F74">
        <w:rPr>
          <w:rStyle w:val="StyleUnderline"/>
          <w:highlight w:val="cyan"/>
        </w:rPr>
        <w:t>Putin</w:t>
      </w:r>
      <w:r w:rsidRPr="00A710F4">
        <w:rPr>
          <w:rStyle w:val="StyleUnderline"/>
        </w:rPr>
        <w:t xml:space="preserve"> of Russia</w:t>
      </w:r>
      <w:r w:rsidRPr="00A710F4">
        <w:rPr>
          <w:sz w:val="16"/>
        </w:rPr>
        <w:t xml:space="preserve">, </w:t>
      </w:r>
      <w:r w:rsidRPr="00A710F4">
        <w:rPr>
          <w:rStyle w:val="StyleUnderline"/>
        </w:rPr>
        <w:t>but</w:t>
      </w:r>
      <w:r w:rsidRPr="00A710F4">
        <w:rPr>
          <w:sz w:val="16"/>
        </w:rPr>
        <w:t xml:space="preserve"> something has happened to him. He </w:t>
      </w:r>
      <w:r w:rsidRPr="00105F74">
        <w:rPr>
          <w:rStyle w:val="StyleUnderline"/>
          <w:highlight w:val="cyan"/>
        </w:rPr>
        <w:t xml:space="preserve">has </w:t>
      </w:r>
      <w:r w:rsidRPr="00105F74">
        <w:rPr>
          <w:rStyle w:val="Emphasis"/>
          <w:highlight w:val="cyan"/>
        </w:rPr>
        <w:t>gone absolutely CRAZY</w:t>
      </w:r>
      <w:r w:rsidRPr="00105F74">
        <w:rPr>
          <w:rStyle w:val="StyleUnderline"/>
          <w:highlight w:val="cyan"/>
        </w:rPr>
        <w:t>!”</w:t>
      </w:r>
    </w:p>
    <w:p w14:paraId="5F7ED314" w14:textId="77777777" w:rsidR="00597FD9" w:rsidRPr="00A710F4" w:rsidRDefault="00597FD9" w:rsidP="00597FD9">
      <w:pPr>
        <w:rPr>
          <w:sz w:val="16"/>
        </w:rPr>
      </w:pPr>
      <w:r w:rsidRPr="00A710F4">
        <w:rPr>
          <w:sz w:val="16"/>
        </w:rPr>
        <w:t>Responding to subsequent Kremlin comments calling him “emotional,” Trump shot back, saying Putin was “playing with fire.”</w:t>
      </w:r>
    </w:p>
    <w:p w14:paraId="1F74A0ED" w14:textId="77777777" w:rsidR="00597FD9" w:rsidRDefault="00597FD9" w:rsidP="00597FD9">
      <w:pPr>
        <w:rPr>
          <w:rStyle w:val="StyleUnderline"/>
        </w:rPr>
      </w:pPr>
      <w:r w:rsidRPr="00105F74">
        <w:rPr>
          <w:rStyle w:val="StyleUnderline"/>
          <w:highlight w:val="cyan"/>
        </w:rPr>
        <w:t xml:space="preserve">His remarks could </w:t>
      </w:r>
      <w:r w:rsidRPr="00105F74">
        <w:rPr>
          <w:rStyle w:val="Emphasis"/>
          <w:highlight w:val="cyan"/>
        </w:rPr>
        <w:t>signal</w:t>
      </w:r>
      <w:r w:rsidRPr="00105F74">
        <w:rPr>
          <w:rStyle w:val="StyleUnderline"/>
          <w:highlight w:val="cyan"/>
        </w:rPr>
        <w:t xml:space="preserve"> an </w:t>
      </w:r>
      <w:r w:rsidRPr="00105F74">
        <w:rPr>
          <w:rStyle w:val="Emphasis"/>
          <w:highlight w:val="cyan"/>
        </w:rPr>
        <w:t>ultimatum</w:t>
      </w:r>
      <w:r w:rsidRPr="00105F74">
        <w:rPr>
          <w:rStyle w:val="StyleUnderline"/>
          <w:highlight w:val="cyan"/>
        </w:rPr>
        <w:t xml:space="preserve"> to Putin</w:t>
      </w:r>
      <w:r w:rsidRPr="00A710F4">
        <w:rPr>
          <w:rStyle w:val="StyleUnderline"/>
        </w:rPr>
        <w:t xml:space="preserve"> — demanding </w:t>
      </w:r>
      <w:r w:rsidRPr="00A710F4">
        <w:rPr>
          <w:rStyle w:val="Emphasis"/>
        </w:rPr>
        <w:t>tangible results</w:t>
      </w:r>
      <w:r w:rsidRPr="00A710F4">
        <w:rPr>
          <w:rStyle w:val="StyleUnderline"/>
        </w:rPr>
        <w:t xml:space="preserve"> or facing </w:t>
      </w:r>
      <w:r w:rsidRPr="00A710F4">
        <w:rPr>
          <w:rStyle w:val="Emphasis"/>
        </w:rPr>
        <w:t>tougher U.S. responses</w:t>
      </w:r>
      <w:r w:rsidRPr="00A710F4">
        <w:rPr>
          <w:sz w:val="16"/>
        </w:rPr>
        <w:t xml:space="preserve"> </w:t>
      </w:r>
      <w:r w:rsidRPr="00A710F4">
        <w:rPr>
          <w:rStyle w:val="StyleUnderline"/>
        </w:rPr>
        <w:t xml:space="preserve">— while also </w:t>
      </w:r>
      <w:r w:rsidRPr="00105F74">
        <w:rPr>
          <w:rStyle w:val="StyleUnderline"/>
          <w:highlight w:val="cyan"/>
        </w:rPr>
        <w:t xml:space="preserve">serving as a </w:t>
      </w:r>
      <w:r w:rsidRPr="00105F74">
        <w:rPr>
          <w:rStyle w:val="Emphasis"/>
          <w:highlight w:val="cyan"/>
        </w:rPr>
        <w:t>warning to allies</w:t>
      </w:r>
      <w:r w:rsidRPr="00105F74">
        <w:rPr>
          <w:rStyle w:val="StyleUnderline"/>
          <w:highlight w:val="cyan"/>
        </w:rPr>
        <w:t xml:space="preserve"> and adversaries that </w:t>
      </w:r>
      <w:r w:rsidRPr="00105F74">
        <w:rPr>
          <w:rStyle w:val="Emphasis"/>
          <w:highlight w:val="cyan"/>
        </w:rPr>
        <w:t>America’s patience</w:t>
      </w:r>
      <w:r w:rsidRPr="00A710F4">
        <w:rPr>
          <w:rStyle w:val="StyleUnderline"/>
        </w:rPr>
        <w:t xml:space="preserve"> </w:t>
      </w:r>
      <w:r w:rsidRPr="00105F74">
        <w:rPr>
          <w:rStyle w:val="StyleUnderline"/>
          <w:highlight w:val="cyan"/>
        </w:rPr>
        <w:t xml:space="preserve">with Russia’s </w:t>
      </w:r>
      <w:r w:rsidRPr="00105F74">
        <w:rPr>
          <w:rStyle w:val="Emphasis"/>
          <w:highlight w:val="cyan"/>
        </w:rPr>
        <w:t>escalating aggression</w:t>
      </w:r>
      <w:r w:rsidRPr="00105F74">
        <w:rPr>
          <w:rStyle w:val="StyleUnderline"/>
          <w:highlight w:val="cyan"/>
        </w:rPr>
        <w:t xml:space="preserve"> is</w:t>
      </w:r>
      <w:r w:rsidRPr="00A710F4">
        <w:rPr>
          <w:rStyle w:val="StyleUnderline"/>
        </w:rPr>
        <w:t xml:space="preserve"> </w:t>
      </w:r>
      <w:r w:rsidRPr="00105F74">
        <w:rPr>
          <w:rStyle w:val="Emphasis"/>
          <w:highlight w:val="cyan"/>
        </w:rPr>
        <w:t>nearing</w:t>
      </w:r>
      <w:r w:rsidRPr="00105F74">
        <w:rPr>
          <w:rStyle w:val="StyleUnderline"/>
          <w:highlight w:val="cyan"/>
        </w:rPr>
        <w:t xml:space="preserve"> its </w:t>
      </w:r>
      <w:r w:rsidRPr="00105F74">
        <w:rPr>
          <w:rStyle w:val="Emphasis"/>
          <w:highlight w:val="cyan"/>
        </w:rPr>
        <w:t>limit</w:t>
      </w:r>
      <w:r w:rsidRPr="00105F74">
        <w:rPr>
          <w:rStyle w:val="StyleUnderline"/>
          <w:highlight w:val="cyan"/>
        </w:rPr>
        <w:t>.</w:t>
      </w:r>
    </w:p>
    <w:p w14:paraId="584E64D6" w14:textId="77777777" w:rsidR="00597FD9" w:rsidRPr="00A710F4" w:rsidRDefault="00597FD9" w:rsidP="00597FD9">
      <w:pPr>
        <w:rPr>
          <w:sz w:val="16"/>
        </w:rPr>
      </w:pPr>
      <w:r w:rsidRPr="00A710F4">
        <w:rPr>
          <w:sz w:val="16"/>
        </w:rPr>
        <w:t>Trump’s vague yet pointed comments suggest a consequential moment is approaching. Whether it’s a shift toward a tougher posture, a diplomatic pivot or merely rhetorical posturing remains to be seen.</w:t>
      </w:r>
    </w:p>
    <w:p w14:paraId="527F3D2F" w14:textId="77777777" w:rsidR="00597FD9" w:rsidRPr="00A710F4" w:rsidRDefault="00597FD9" w:rsidP="00597FD9">
      <w:pPr>
        <w:rPr>
          <w:rStyle w:val="Emphasis"/>
        </w:rPr>
      </w:pPr>
      <w:r w:rsidRPr="00A710F4">
        <w:rPr>
          <w:rStyle w:val="StyleUnderline"/>
        </w:rPr>
        <w:t xml:space="preserve">But </w:t>
      </w:r>
      <w:r w:rsidRPr="00105F74">
        <w:rPr>
          <w:rStyle w:val="StyleUnderline"/>
          <w:highlight w:val="cyan"/>
        </w:rPr>
        <w:t xml:space="preserve">with </w:t>
      </w:r>
      <w:r w:rsidRPr="00105F74">
        <w:rPr>
          <w:rStyle w:val="Emphasis"/>
          <w:highlight w:val="cyan"/>
        </w:rPr>
        <w:t>tensions rising</w:t>
      </w:r>
      <w:r w:rsidRPr="00105F74">
        <w:rPr>
          <w:rStyle w:val="StyleUnderline"/>
          <w:highlight w:val="cyan"/>
        </w:rPr>
        <w:t xml:space="preserve"> and </w:t>
      </w:r>
      <w:r w:rsidRPr="00105F74">
        <w:rPr>
          <w:rStyle w:val="Emphasis"/>
          <w:highlight w:val="cyan"/>
        </w:rPr>
        <w:t>Moscow showing no sign of backing down</w:t>
      </w:r>
      <w:r w:rsidRPr="00A710F4">
        <w:rPr>
          <w:rStyle w:val="StyleUnderline"/>
        </w:rPr>
        <w:t xml:space="preserve">, </w:t>
      </w:r>
      <w:r w:rsidRPr="00105F74">
        <w:rPr>
          <w:rStyle w:val="StyleUnderline"/>
          <w:highlight w:val="cyan"/>
        </w:rPr>
        <w:t>the next</w:t>
      </w:r>
      <w:r w:rsidRPr="00A710F4">
        <w:rPr>
          <w:rStyle w:val="StyleUnderline"/>
        </w:rPr>
        <w:t xml:space="preserve"> </w:t>
      </w:r>
      <w:r w:rsidRPr="00105F74">
        <w:rPr>
          <w:rStyle w:val="StyleUnderline"/>
          <w:highlight w:val="cyan"/>
        </w:rPr>
        <w:t>two weeks</w:t>
      </w:r>
      <w:r w:rsidRPr="00A710F4">
        <w:rPr>
          <w:rStyle w:val="StyleUnderline"/>
        </w:rPr>
        <w:t xml:space="preserve"> </w:t>
      </w:r>
      <w:r w:rsidRPr="00105F74">
        <w:rPr>
          <w:rStyle w:val="StyleUnderline"/>
          <w:highlight w:val="cyan"/>
        </w:rPr>
        <w:t>may</w:t>
      </w:r>
      <w:r w:rsidRPr="00A710F4">
        <w:rPr>
          <w:rStyle w:val="StyleUnderline"/>
        </w:rPr>
        <w:t xml:space="preserve"> reveal more than just </w:t>
      </w:r>
      <w:r w:rsidRPr="00105F74">
        <w:rPr>
          <w:rStyle w:val="StyleUnderline"/>
          <w:highlight w:val="cyan"/>
        </w:rPr>
        <w:t>Trump’s intentions</w:t>
      </w:r>
      <w:r w:rsidRPr="00A710F4">
        <w:rPr>
          <w:sz w:val="16"/>
        </w:rPr>
        <w:t xml:space="preserve">. </w:t>
      </w:r>
      <w:r w:rsidRPr="00A710F4">
        <w:rPr>
          <w:rStyle w:val="StyleUnderline"/>
        </w:rPr>
        <w:t xml:space="preserve">Factor in Germany’s bold move to deliver major new military aid to Ukraine, and the strategic balance in Europe could be reshaped, which sends an unmistakable message to Moscow: </w:t>
      </w:r>
      <w:r w:rsidRPr="00A710F4">
        <w:rPr>
          <w:rStyle w:val="Emphasis"/>
        </w:rPr>
        <w:t>The window to get on the right side of history is rapidly closing.</w:t>
      </w:r>
    </w:p>
    <w:p w14:paraId="765B0CF0" w14:textId="77777777" w:rsidR="00597FD9" w:rsidRDefault="00597FD9" w:rsidP="00597FD9">
      <w:pPr>
        <w:pStyle w:val="Heading3"/>
      </w:pPr>
      <w:r>
        <w:lastRenderedPageBreak/>
        <w:t>AT: Russia DA---Relations Low---1AR</w:t>
      </w:r>
    </w:p>
    <w:p w14:paraId="1E0C3D5D" w14:textId="77777777" w:rsidR="00597FD9" w:rsidRPr="00B555E4" w:rsidRDefault="00597FD9" w:rsidP="00597FD9">
      <w:pPr>
        <w:pStyle w:val="Heading4"/>
      </w:pPr>
      <w:r>
        <w:t xml:space="preserve">US-Russia relations are </w:t>
      </w:r>
      <w:r>
        <w:rPr>
          <w:u w:val="single"/>
        </w:rPr>
        <w:t>low</w:t>
      </w:r>
      <w:r>
        <w:t xml:space="preserve"> and </w:t>
      </w:r>
      <w:r>
        <w:rPr>
          <w:u w:val="single"/>
        </w:rPr>
        <w:t>unsustainable</w:t>
      </w:r>
      <w:r>
        <w:t xml:space="preserve">. </w:t>
      </w:r>
    </w:p>
    <w:p w14:paraId="569ADB18" w14:textId="77777777" w:rsidR="00597FD9" w:rsidRDefault="00597FD9" w:rsidP="00597FD9">
      <w:r>
        <w:t xml:space="preserve">Steve </w:t>
      </w:r>
      <w:r w:rsidRPr="00A710F4">
        <w:rPr>
          <w:rStyle w:val="Style13ptBold"/>
        </w:rPr>
        <w:t>Rosenberg 25</w:t>
      </w:r>
      <w:r>
        <w:t>. Journalist for BBC news. "Trump is taking US-Russia relations on a rollercoaster ride." BBC. 4-4-2025. https://www.bbc.com/news/articles/cx27yqld0qpo</w:t>
      </w:r>
    </w:p>
    <w:p w14:paraId="0DD41E69" w14:textId="77777777" w:rsidR="00597FD9" w:rsidRDefault="00597FD9" w:rsidP="00597FD9">
      <w:pPr>
        <w:rPr>
          <w:rStyle w:val="StyleUnderline"/>
        </w:rPr>
      </w:pPr>
      <w:r w:rsidRPr="00105F74">
        <w:rPr>
          <w:rStyle w:val="StyleUnderline"/>
          <w:highlight w:val="cyan"/>
        </w:rPr>
        <w:t>When Trump returned</w:t>
      </w:r>
      <w:r w:rsidRPr="00B66EF4">
        <w:rPr>
          <w:sz w:val="16"/>
        </w:rPr>
        <w:t xml:space="preserve"> to the White House in January, his direction of travel was clear: </w:t>
      </w:r>
      <w:r w:rsidRPr="00105F74">
        <w:rPr>
          <w:rStyle w:val="StyleUnderline"/>
          <w:highlight w:val="cyan"/>
        </w:rPr>
        <w:t xml:space="preserve">he set out </w:t>
      </w:r>
      <w:r w:rsidRPr="00105F74">
        <w:rPr>
          <w:rStyle w:val="Emphasis"/>
          <w:highlight w:val="cyan"/>
        </w:rPr>
        <w:t>to repair relations</w:t>
      </w:r>
      <w:r w:rsidRPr="00105F74">
        <w:rPr>
          <w:rStyle w:val="StyleUnderline"/>
          <w:highlight w:val="cyan"/>
        </w:rPr>
        <w:t xml:space="preserve"> with </w:t>
      </w:r>
      <w:r w:rsidRPr="00105F74">
        <w:rPr>
          <w:rStyle w:val="Emphasis"/>
          <w:highlight w:val="cyan"/>
        </w:rPr>
        <w:t>Russia</w:t>
      </w:r>
      <w:r w:rsidRPr="00105F74">
        <w:rPr>
          <w:rStyle w:val="StyleUnderline"/>
          <w:highlight w:val="cyan"/>
        </w:rPr>
        <w:t>.</w:t>
      </w:r>
    </w:p>
    <w:p w14:paraId="1D9F4AD5" w14:textId="77777777" w:rsidR="00597FD9" w:rsidRPr="00B66EF4" w:rsidRDefault="00597FD9" w:rsidP="00597FD9">
      <w:pPr>
        <w:rPr>
          <w:sz w:val="16"/>
        </w:rPr>
      </w:pPr>
      <w:r w:rsidRPr="00175ABD">
        <w:rPr>
          <w:rStyle w:val="StyleUnderline"/>
        </w:rPr>
        <w:t xml:space="preserve">There were Trump/Putin phone calls, </w:t>
      </w:r>
      <w:r w:rsidRPr="00175ABD">
        <w:rPr>
          <w:rStyle w:val="Emphasis"/>
        </w:rPr>
        <w:t>high-level US-Russia negotiations</w:t>
      </w:r>
      <w:r w:rsidRPr="00B66EF4">
        <w:rPr>
          <w:sz w:val="16"/>
        </w:rPr>
        <w:t>. At one point Washington voted with Moscow against a UN resolution that identified Russia as the "aggressor" in Russia's war against Ukraine.</w:t>
      </w:r>
    </w:p>
    <w:p w14:paraId="0306990F" w14:textId="77777777" w:rsidR="00597FD9" w:rsidRPr="00B66EF4" w:rsidRDefault="00597FD9" w:rsidP="00597FD9">
      <w:pPr>
        <w:rPr>
          <w:sz w:val="16"/>
        </w:rPr>
      </w:pPr>
      <w:r w:rsidRPr="00B66EF4">
        <w:rPr>
          <w:sz w:val="16"/>
        </w:rPr>
        <w:t>Whenever the Trump administration exerted pressure, it was always on Kyiv, never on the Kremlin.</w:t>
      </w:r>
    </w:p>
    <w:p w14:paraId="2F2A9976" w14:textId="77777777" w:rsidR="00597FD9" w:rsidRPr="00B66EF4" w:rsidRDefault="00597FD9" w:rsidP="00597FD9">
      <w:pPr>
        <w:rPr>
          <w:sz w:val="16"/>
        </w:rPr>
      </w:pPr>
      <w:r w:rsidRPr="00175ABD">
        <w:rPr>
          <w:rStyle w:val="StyleUnderline"/>
        </w:rPr>
        <w:t xml:space="preserve">But a </w:t>
      </w:r>
      <w:r w:rsidRPr="00B66EF4">
        <w:rPr>
          <w:rStyle w:val="Emphasis"/>
        </w:rPr>
        <w:t>week</w:t>
      </w:r>
      <w:r w:rsidRPr="00175ABD">
        <w:rPr>
          <w:rStyle w:val="StyleUnderline"/>
        </w:rPr>
        <w:t xml:space="preserve"> or so ago the </w:t>
      </w:r>
      <w:r w:rsidRPr="00B66EF4">
        <w:rPr>
          <w:rStyle w:val="Emphasis"/>
        </w:rPr>
        <w:t>rollercoaster ride began</w:t>
      </w:r>
      <w:r w:rsidRPr="00175ABD">
        <w:rPr>
          <w:rStyle w:val="StyleUnderline"/>
        </w:rPr>
        <w:t>.</w:t>
      </w:r>
    </w:p>
    <w:p w14:paraId="104E0283" w14:textId="77777777" w:rsidR="00597FD9" w:rsidRPr="00B66EF4" w:rsidRDefault="00597FD9" w:rsidP="00597FD9">
      <w:pPr>
        <w:rPr>
          <w:sz w:val="16"/>
        </w:rPr>
      </w:pPr>
      <w:r w:rsidRPr="00105F74">
        <w:rPr>
          <w:rStyle w:val="Emphasis"/>
          <w:highlight w:val="cyan"/>
        </w:rPr>
        <w:t>Trump</w:t>
      </w:r>
      <w:r w:rsidRPr="00105F74">
        <w:rPr>
          <w:rStyle w:val="StyleUnderline"/>
          <w:highlight w:val="cyan"/>
        </w:rPr>
        <w:t xml:space="preserve"> made it known he was </w:t>
      </w:r>
      <w:r w:rsidRPr="00105F74">
        <w:rPr>
          <w:rStyle w:val="Emphasis"/>
          <w:highlight w:val="cyan"/>
        </w:rPr>
        <w:t>angry</w:t>
      </w:r>
      <w:r w:rsidRPr="00105F74">
        <w:rPr>
          <w:rStyle w:val="StyleUnderline"/>
          <w:highlight w:val="cyan"/>
        </w:rPr>
        <w:t xml:space="preserve"> </w:t>
      </w:r>
      <w:r w:rsidRPr="00105F74">
        <w:rPr>
          <w:rStyle w:val="Emphasis"/>
          <w:highlight w:val="cyan"/>
        </w:rPr>
        <w:t>with</w:t>
      </w:r>
      <w:r w:rsidRPr="00B66EF4">
        <w:rPr>
          <w:sz w:val="16"/>
        </w:rPr>
        <w:t xml:space="preserve"> the Russian president's comments</w:t>
      </w:r>
    </w:p>
    <w:p w14:paraId="1BC32060" w14:textId="77777777" w:rsidR="00597FD9" w:rsidRPr="00B66EF4" w:rsidRDefault="00597FD9" w:rsidP="00597FD9">
      <w:pPr>
        <w:rPr>
          <w:sz w:val="16"/>
        </w:rPr>
      </w:pPr>
      <w:r w:rsidRPr="00B66EF4">
        <w:rPr>
          <w:sz w:val="16"/>
        </w:rPr>
        <w:t xml:space="preserve">After Vladimir </w:t>
      </w:r>
      <w:r w:rsidRPr="00105F74">
        <w:rPr>
          <w:rStyle w:val="Emphasis"/>
          <w:highlight w:val="cyan"/>
        </w:rPr>
        <w:t>Putin</w:t>
      </w:r>
      <w:r w:rsidRPr="00B66EF4">
        <w:rPr>
          <w:sz w:val="16"/>
        </w:rPr>
        <w:t xml:space="preserve"> had proposed replacing President Volodymyr Zelensky's administration with "external governance" in Ukraine under the auspices of the UN, President Trump made it known that he was "angry" with Putin.</w:t>
      </w:r>
    </w:p>
    <w:p w14:paraId="27BDD2FA" w14:textId="77777777" w:rsidR="00597FD9" w:rsidRPr="00B66EF4" w:rsidRDefault="00597FD9" w:rsidP="00597FD9">
      <w:pPr>
        <w:rPr>
          <w:sz w:val="16"/>
        </w:rPr>
      </w:pPr>
      <w:r w:rsidRPr="00175ABD">
        <w:rPr>
          <w:rStyle w:val="StyleUnderline"/>
        </w:rPr>
        <w:t>"I was disappointed in a certain way, some of the things that were said over the last day or two having to do with Zelensky</w:t>
      </w:r>
      <w:r w:rsidRPr="00B66EF4">
        <w:rPr>
          <w:sz w:val="16"/>
        </w:rPr>
        <w:t>," Trump commented on 30 March. "Because when [Putin] considers Zelensky not credible, he's supposed to be making a deal with him. Whether you like him or you don't like him."</w:t>
      </w:r>
    </w:p>
    <w:p w14:paraId="38537AF7" w14:textId="77777777" w:rsidR="00597FD9" w:rsidRPr="00B66EF4" w:rsidRDefault="00597FD9" w:rsidP="00597FD9">
      <w:pPr>
        <w:rPr>
          <w:sz w:val="16"/>
        </w:rPr>
      </w:pPr>
      <w:r w:rsidRPr="00B66EF4">
        <w:rPr>
          <w:sz w:val="16"/>
        </w:rPr>
        <w:t>After a day playing golf with Trump, the president of Finland, Alexander Stubb, told the Guardian newspaper: "I think America, and my sense is also the president of the United States, is running out of patience with Russia."</w:t>
      </w:r>
    </w:p>
    <w:p w14:paraId="75A12DC5" w14:textId="77777777" w:rsidR="00597FD9" w:rsidRDefault="00597FD9" w:rsidP="00597FD9">
      <w:pPr>
        <w:rPr>
          <w:rStyle w:val="StyleUnderline"/>
        </w:rPr>
      </w:pPr>
      <w:r w:rsidRPr="00105F74">
        <w:rPr>
          <w:rStyle w:val="Emphasis"/>
          <w:highlight w:val="cyan"/>
        </w:rPr>
        <w:t>Trump threatened</w:t>
      </w:r>
      <w:r w:rsidRPr="00B66EF4">
        <w:rPr>
          <w:rStyle w:val="StyleUnderline"/>
        </w:rPr>
        <w:t xml:space="preserve"> to impose </w:t>
      </w:r>
      <w:r w:rsidRPr="00105F74">
        <w:rPr>
          <w:rStyle w:val="Emphasis"/>
          <w:highlight w:val="cyan"/>
        </w:rPr>
        <w:t>secondary tariffs</w:t>
      </w:r>
      <w:r w:rsidRPr="00B66EF4">
        <w:rPr>
          <w:rStyle w:val="StyleUnderline"/>
        </w:rPr>
        <w:t xml:space="preserve"> of up to </w:t>
      </w:r>
      <w:r w:rsidRPr="00B66EF4">
        <w:rPr>
          <w:rStyle w:val="Emphasis"/>
        </w:rPr>
        <w:t xml:space="preserve">50% </w:t>
      </w:r>
      <w:r w:rsidRPr="00105F74">
        <w:rPr>
          <w:rStyle w:val="Emphasis"/>
          <w:highlight w:val="cyan"/>
        </w:rPr>
        <w:t>on Russian oil exports</w:t>
      </w:r>
      <w:r w:rsidRPr="00B66EF4">
        <w:rPr>
          <w:rStyle w:val="StyleUnderline"/>
        </w:rPr>
        <w:t xml:space="preserve"> if </w:t>
      </w:r>
      <w:r w:rsidRPr="00B66EF4">
        <w:rPr>
          <w:rStyle w:val="Emphasis"/>
        </w:rPr>
        <w:t>Russia</w:t>
      </w:r>
      <w:r w:rsidRPr="00B66EF4">
        <w:rPr>
          <w:rStyle w:val="StyleUnderline"/>
        </w:rPr>
        <w:t xml:space="preserve"> was found to be dragging its heels on a Ukraine peace deal.</w:t>
      </w:r>
    </w:p>
    <w:p w14:paraId="4365C8D1" w14:textId="77777777" w:rsidR="00597FD9" w:rsidRDefault="00597FD9" w:rsidP="00597FD9">
      <w:pPr>
        <w:rPr>
          <w:rStyle w:val="StyleUnderline"/>
        </w:rPr>
      </w:pPr>
      <w:r w:rsidRPr="00B66EF4">
        <w:rPr>
          <w:rStyle w:val="StyleUnderline"/>
        </w:rPr>
        <w:t>A bi-partisan group of US senators has gone even further.</w:t>
      </w:r>
    </w:p>
    <w:p w14:paraId="32D5C322" w14:textId="77777777" w:rsidR="00597FD9" w:rsidRDefault="00597FD9" w:rsidP="00597FD9">
      <w:pPr>
        <w:rPr>
          <w:rStyle w:val="StyleUnderline"/>
        </w:rPr>
      </w:pPr>
      <w:r w:rsidRPr="00B66EF4">
        <w:rPr>
          <w:rStyle w:val="StyleUnderline"/>
        </w:rPr>
        <w:t xml:space="preserve">They've drawn up a bill that would impose 500% secondary tariffs on countries that purchase </w:t>
      </w:r>
      <w:r w:rsidRPr="00B66EF4">
        <w:rPr>
          <w:rStyle w:val="Emphasis"/>
        </w:rPr>
        <w:t>Russian oil,</w:t>
      </w:r>
      <w:r w:rsidRPr="00B66EF4">
        <w:rPr>
          <w:rStyle w:val="StyleUnderline"/>
        </w:rPr>
        <w:t xml:space="preserve"> gas and other resources.</w:t>
      </w:r>
    </w:p>
    <w:p w14:paraId="4DABB496" w14:textId="77777777" w:rsidR="00597FD9" w:rsidRPr="00B66EF4" w:rsidRDefault="00597FD9" w:rsidP="00597FD9">
      <w:pPr>
        <w:rPr>
          <w:sz w:val="16"/>
        </w:rPr>
      </w:pPr>
      <w:r w:rsidRPr="00B66EF4">
        <w:rPr>
          <w:rStyle w:val="StyleUnderline"/>
        </w:rPr>
        <w:t>Up to this point the Russian press had been welcoming the thaw in relations between Moscow and Washington</w:t>
      </w:r>
      <w:r w:rsidRPr="00B66EF4">
        <w:rPr>
          <w:sz w:val="16"/>
        </w:rPr>
        <w:t>. The Nezavisimaya Gazeta newspaper last month ran a headline stating that US and Russian officials had "started speaking the same language".</w:t>
      </w:r>
    </w:p>
    <w:p w14:paraId="4F3BB209" w14:textId="77777777" w:rsidR="00597FD9" w:rsidRPr="00B66EF4" w:rsidRDefault="00597FD9" w:rsidP="00597FD9">
      <w:pPr>
        <w:rPr>
          <w:rStyle w:val="Emphasis"/>
        </w:rPr>
      </w:pPr>
      <w:r w:rsidRPr="00105F74">
        <w:rPr>
          <w:rStyle w:val="Emphasis"/>
          <w:highlight w:val="cyan"/>
        </w:rPr>
        <w:t>This week things changed.</w:t>
      </w:r>
    </w:p>
    <w:p w14:paraId="4029F16A" w14:textId="77777777" w:rsidR="00597FD9" w:rsidRPr="00B66EF4" w:rsidRDefault="00597FD9" w:rsidP="00597FD9">
      <w:pPr>
        <w:rPr>
          <w:sz w:val="16"/>
        </w:rPr>
      </w:pPr>
      <w:r w:rsidRPr="00B66EF4">
        <w:rPr>
          <w:sz w:val="16"/>
        </w:rPr>
        <w:t>On Wednesday, Moskovsky Komsomolets newspaper accused the Trump administration of "administrative insanity… inexperience… immaturity".</w:t>
      </w:r>
    </w:p>
    <w:p w14:paraId="241F49CC" w14:textId="77777777" w:rsidR="00597FD9" w:rsidRPr="00B66EF4" w:rsidRDefault="00597FD9" w:rsidP="00597FD9">
      <w:pPr>
        <w:rPr>
          <w:sz w:val="16"/>
        </w:rPr>
      </w:pPr>
      <w:r w:rsidRPr="00B66EF4">
        <w:rPr>
          <w:sz w:val="16"/>
        </w:rPr>
        <w:t>It criticised the administration's "bragging and arrogance" and "its desire to declare 'huge breakthroughs' when the first steps have barely been taken".</w:t>
      </w:r>
    </w:p>
    <w:p w14:paraId="5F5EEC3A" w14:textId="77777777" w:rsidR="00597FD9" w:rsidRPr="00B66EF4" w:rsidRDefault="00597FD9" w:rsidP="00597FD9">
      <w:pPr>
        <w:rPr>
          <w:rStyle w:val="StyleUnderline"/>
        </w:rPr>
      </w:pPr>
      <w:r w:rsidRPr="00B66EF4">
        <w:rPr>
          <w:sz w:val="16"/>
        </w:rPr>
        <w:t xml:space="preserve">The same day, Komsomolskaya Pravda declared: "On Ukraine talks, </w:t>
      </w:r>
      <w:r w:rsidRPr="00105F74">
        <w:rPr>
          <w:rStyle w:val="StyleUnderline"/>
          <w:highlight w:val="cyan"/>
        </w:rPr>
        <w:t>Donald's mood changes as often as the wind."</w:t>
      </w:r>
    </w:p>
    <w:p w14:paraId="57995418" w14:textId="77777777" w:rsidR="00597FD9" w:rsidRPr="00B66EF4" w:rsidRDefault="00597FD9" w:rsidP="00597FD9">
      <w:pPr>
        <w:rPr>
          <w:rStyle w:val="StyleUnderline"/>
        </w:rPr>
      </w:pPr>
      <w:r w:rsidRPr="00105F74">
        <w:rPr>
          <w:rStyle w:val="StyleUnderline"/>
          <w:highlight w:val="cyan"/>
        </w:rPr>
        <w:t>Signs</w:t>
      </w:r>
      <w:r w:rsidRPr="00B66EF4">
        <w:rPr>
          <w:rStyle w:val="StyleUnderline"/>
        </w:rPr>
        <w:t xml:space="preserve">, perhaps, of a </w:t>
      </w:r>
      <w:r w:rsidRPr="00105F74">
        <w:rPr>
          <w:rStyle w:val="Emphasis"/>
          <w:highlight w:val="cyan"/>
        </w:rPr>
        <w:t>cold wind</w:t>
      </w:r>
      <w:r w:rsidRPr="00105F74">
        <w:rPr>
          <w:rStyle w:val="StyleUnderline"/>
          <w:highlight w:val="cyan"/>
        </w:rPr>
        <w:t xml:space="preserve"> blowing between </w:t>
      </w:r>
      <w:r w:rsidRPr="00105F74">
        <w:rPr>
          <w:rStyle w:val="Emphasis"/>
          <w:highlight w:val="cyan"/>
        </w:rPr>
        <w:t>Moscow</w:t>
      </w:r>
      <w:r w:rsidRPr="00105F74">
        <w:rPr>
          <w:rStyle w:val="StyleUnderline"/>
          <w:highlight w:val="cyan"/>
        </w:rPr>
        <w:t xml:space="preserve"> and </w:t>
      </w:r>
      <w:r w:rsidRPr="00105F74">
        <w:rPr>
          <w:rStyle w:val="Emphasis"/>
          <w:highlight w:val="cyan"/>
        </w:rPr>
        <w:t>Washington</w:t>
      </w:r>
      <w:r w:rsidRPr="00105F74">
        <w:rPr>
          <w:rStyle w:val="StyleUnderline"/>
          <w:highlight w:val="cyan"/>
        </w:rPr>
        <w:t>?</w:t>
      </w:r>
    </w:p>
    <w:p w14:paraId="303C138E" w14:textId="77777777" w:rsidR="00597FD9" w:rsidRPr="00B66EF4" w:rsidRDefault="00597FD9" w:rsidP="00597FD9">
      <w:pPr>
        <w:rPr>
          <w:sz w:val="16"/>
        </w:rPr>
      </w:pPr>
      <w:r w:rsidRPr="00B66EF4">
        <w:rPr>
          <w:sz w:val="16"/>
        </w:rPr>
        <w:t>And yet when Trump announced his sweeping tariffs this week, Russia wasn't on the list.</w:t>
      </w:r>
    </w:p>
    <w:p w14:paraId="0BC70B93" w14:textId="77777777" w:rsidR="00597FD9" w:rsidRPr="00B66EF4" w:rsidRDefault="00597FD9" w:rsidP="00597FD9">
      <w:pPr>
        <w:rPr>
          <w:sz w:val="16"/>
        </w:rPr>
      </w:pPr>
      <w:r w:rsidRPr="00B66EF4">
        <w:rPr>
          <w:sz w:val="16"/>
        </w:rPr>
        <w:t>Instead, US authorities had organised a sanctions waiver for a key Kremlin official: Putin's foreign investment envoy Kirill Dmitriev.</w:t>
      </w:r>
    </w:p>
    <w:p w14:paraId="6E13C9D6" w14:textId="77777777" w:rsidR="00597FD9" w:rsidRPr="00B66EF4" w:rsidRDefault="00597FD9" w:rsidP="00597FD9">
      <w:pPr>
        <w:rPr>
          <w:sz w:val="16"/>
        </w:rPr>
      </w:pPr>
      <w:r w:rsidRPr="00B66EF4">
        <w:rPr>
          <w:sz w:val="16"/>
        </w:rPr>
        <w:t>Dmitriev flew into Washington for talks with the Trump administration.</w:t>
      </w:r>
    </w:p>
    <w:p w14:paraId="083302DE" w14:textId="77777777" w:rsidR="00597FD9" w:rsidRDefault="00597FD9" w:rsidP="00597FD9">
      <w:pPr>
        <w:rPr>
          <w:rStyle w:val="StyleUnderline"/>
        </w:rPr>
      </w:pPr>
      <w:r w:rsidRPr="00B66EF4">
        <w:rPr>
          <w:rStyle w:val="StyleUnderline"/>
        </w:rPr>
        <w:t>A sign, perhaps, of Russia and America getting on with the business of… getting along?</w:t>
      </w:r>
    </w:p>
    <w:p w14:paraId="2801B652" w14:textId="77777777" w:rsidR="00597FD9" w:rsidRPr="00B66EF4" w:rsidRDefault="00597FD9" w:rsidP="00597FD9">
      <w:pPr>
        <w:rPr>
          <w:sz w:val="16"/>
        </w:rPr>
      </w:pPr>
      <w:r w:rsidRPr="00B66EF4">
        <w:rPr>
          <w:sz w:val="16"/>
        </w:rPr>
        <w:t>But on Friday, another warning from Washington to Moscow. This time at a meeting of Nato foreign ministers in Brussels.</w:t>
      </w:r>
    </w:p>
    <w:p w14:paraId="64BC400D" w14:textId="77777777" w:rsidR="00597FD9" w:rsidRPr="00B66EF4" w:rsidRDefault="00597FD9" w:rsidP="00597FD9">
      <w:pPr>
        <w:rPr>
          <w:sz w:val="16"/>
        </w:rPr>
      </w:pPr>
      <w:r w:rsidRPr="00B66EF4">
        <w:rPr>
          <w:sz w:val="16"/>
        </w:rPr>
        <w:t xml:space="preserve">"President </w:t>
      </w:r>
      <w:r w:rsidRPr="00105F74">
        <w:rPr>
          <w:rStyle w:val="Emphasis"/>
          <w:highlight w:val="cyan"/>
        </w:rPr>
        <w:t>Trump's</w:t>
      </w:r>
      <w:r w:rsidRPr="00105F74">
        <w:rPr>
          <w:rStyle w:val="StyleUnderline"/>
          <w:highlight w:val="cyan"/>
        </w:rPr>
        <w:t xml:space="preserve"> not going to </w:t>
      </w:r>
      <w:r w:rsidRPr="00105F74">
        <w:rPr>
          <w:rStyle w:val="Emphasis"/>
          <w:highlight w:val="cyan"/>
        </w:rPr>
        <w:t>fall into the trap</w:t>
      </w:r>
      <w:r w:rsidRPr="00105F74">
        <w:rPr>
          <w:rStyle w:val="StyleUnderline"/>
          <w:highlight w:val="cyan"/>
        </w:rPr>
        <w:t xml:space="preserve"> of </w:t>
      </w:r>
      <w:r w:rsidRPr="00105F74">
        <w:rPr>
          <w:rStyle w:val="Emphasis"/>
          <w:highlight w:val="cyan"/>
        </w:rPr>
        <w:t>endless negotiations</w:t>
      </w:r>
      <w:r w:rsidRPr="00105F74">
        <w:rPr>
          <w:rStyle w:val="StyleUnderline"/>
          <w:highlight w:val="cyan"/>
        </w:rPr>
        <w:t xml:space="preserve"> about </w:t>
      </w:r>
      <w:r w:rsidRPr="00105F74">
        <w:rPr>
          <w:rStyle w:val="Emphasis"/>
          <w:highlight w:val="cyan"/>
        </w:rPr>
        <w:t>negotiations</w:t>
      </w:r>
      <w:r w:rsidRPr="00B66EF4">
        <w:rPr>
          <w:sz w:val="16"/>
        </w:rPr>
        <w:t>," said US Secretary of State Marco Rubio.</w:t>
      </w:r>
    </w:p>
    <w:p w14:paraId="24F231E1" w14:textId="77777777" w:rsidR="00597FD9" w:rsidRPr="00B66EF4" w:rsidRDefault="00597FD9" w:rsidP="00597FD9">
      <w:pPr>
        <w:rPr>
          <w:sz w:val="16"/>
        </w:rPr>
      </w:pPr>
      <w:r w:rsidRPr="00B66EF4">
        <w:rPr>
          <w:sz w:val="16"/>
        </w:rPr>
        <w:t>"We will know soon enough, in a matter of weeks, not months, whether Russia is serious about peace or not."</w:t>
      </w:r>
    </w:p>
    <w:p w14:paraId="7A704194" w14:textId="77777777" w:rsidR="00597FD9" w:rsidRPr="00B66EF4" w:rsidRDefault="00597FD9" w:rsidP="00597FD9">
      <w:pPr>
        <w:rPr>
          <w:sz w:val="16"/>
        </w:rPr>
      </w:pPr>
      <w:r w:rsidRPr="00B66EF4">
        <w:rPr>
          <w:sz w:val="16"/>
        </w:rPr>
        <w:t>"If they're not," he continued, "then we'll have to re-evaluate where we stand and what we do moving forward about it."</w:t>
      </w:r>
    </w:p>
    <w:p w14:paraId="3F90B77D" w14:textId="77777777" w:rsidR="00597FD9" w:rsidRPr="00B66EF4" w:rsidRDefault="00597FD9" w:rsidP="00597FD9">
      <w:pPr>
        <w:rPr>
          <w:sz w:val="16"/>
        </w:rPr>
      </w:pPr>
      <w:r w:rsidRPr="00B66EF4">
        <w:rPr>
          <w:sz w:val="16"/>
        </w:rPr>
        <w:t>This followed criticism of Russia by America's Nato allies. UK Foreign Secretary David Lammy said Putin "continues to obfuscate, continues to drag his feet".</w:t>
      </w:r>
    </w:p>
    <w:p w14:paraId="2DDBFF77" w14:textId="77777777" w:rsidR="00597FD9" w:rsidRPr="00B66EF4" w:rsidRDefault="00597FD9" w:rsidP="00597FD9">
      <w:pPr>
        <w:rPr>
          <w:sz w:val="16"/>
        </w:rPr>
      </w:pPr>
      <w:r w:rsidRPr="00B66EF4">
        <w:rPr>
          <w:sz w:val="16"/>
        </w:rPr>
        <w:t>"He could accept a ceasefire now, he continues to bombard Ukraine… We see you, Vladimir Putin, we know what you are doing."</w:t>
      </w:r>
    </w:p>
    <w:p w14:paraId="6BE455E3" w14:textId="77777777" w:rsidR="00597FD9" w:rsidRPr="00B66EF4" w:rsidRDefault="00597FD9" w:rsidP="00597FD9">
      <w:pPr>
        <w:rPr>
          <w:sz w:val="16"/>
        </w:rPr>
      </w:pPr>
      <w:r w:rsidRPr="00B66EF4">
        <w:rPr>
          <w:sz w:val="16"/>
        </w:rPr>
        <w:t>Earlier on Friday there were rumours that Trump and Putin were about to speak again on the phone. These were followed by more rumours: the White House had changed its mind.</w:t>
      </w:r>
    </w:p>
    <w:p w14:paraId="31BFE79E" w14:textId="77777777" w:rsidR="00597FD9" w:rsidRPr="00B66EF4" w:rsidRDefault="00597FD9" w:rsidP="00597FD9">
      <w:pPr>
        <w:rPr>
          <w:sz w:val="16"/>
        </w:rPr>
      </w:pPr>
      <w:r w:rsidRPr="00B66EF4">
        <w:rPr>
          <w:sz w:val="16"/>
        </w:rPr>
        <w:t>The Kremlin said that there were no plans for a conversation.</w:t>
      </w:r>
    </w:p>
    <w:p w14:paraId="2A255F82" w14:textId="77777777" w:rsidR="00597FD9" w:rsidRPr="00B66EF4" w:rsidRDefault="00597FD9" w:rsidP="00597FD9">
      <w:pPr>
        <w:rPr>
          <w:sz w:val="16"/>
        </w:rPr>
      </w:pPr>
      <w:r w:rsidRPr="00B66EF4">
        <w:rPr>
          <w:sz w:val="16"/>
        </w:rPr>
        <w:lastRenderedPageBreak/>
        <w:t>But there are reports that American companies are planning to take part in this year's St Petersburg Economic Forum.</w:t>
      </w:r>
    </w:p>
    <w:p w14:paraId="76CDC029" w14:textId="77777777" w:rsidR="00597FD9" w:rsidRPr="00B66EF4" w:rsidRDefault="00597FD9" w:rsidP="00597FD9">
      <w:pPr>
        <w:rPr>
          <w:sz w:val="16"/>
        </w:rPr>
      </w:pPr>
      <w:r w:rsidRPr="00B66EF4">
        <w:rPr>
          <w:sz w:val="16"/>
        </w:rPr>
        <w:t>Okay. Stop the ride. I need to get off.</w:t>
      </w:r>
    </w:p>
    <w:p w14:paraId="4E51DF1A" w14:textId="77777777" w:rsidR="00597FD9" w:rsidRPr="00B66EF4" w:rsidRDefault="00597FD9" w:rsidP="00597FD9">
      <w:pPr>
        <w:rPr>
          <w:sz w:val="16"/>
        </w:rPr>
      </w:pPr>
      <w:r w:rsidRPr="00B66EF4">
        <w:rPr>
          <w:sz w:val="16"/>
        </w:rPr>
        <w:t>My conclusions from all of this.</w:t>
      </w:r>
    </w:p>
    <w:p w14:paraId="35E8CC2D" w14:textId="77777777" w:rsidR="00597FD9" w:rsidRDefault="00597FD9" w:rsidP="00597FD9">
      <w:pPr>
        <w:rPr>
          <w:rStyle w:val="StyleUnderline"/>
        </w:rPr>
      </w:pPr>
      <w:r w:rsidRPr="00B66EF4">
        <w:rPr>
          <w:rStyle w:val="StyleUnderline"/>
        </w:rPr>
        <w:t>Trying to follow each twist and turn on the US-Russia rollercoaster can leave you giddy and confused.</w:t>
      </w:r>
    </w:p>
    <w:p w14:paraId="3EEDAB1F" w14:textId="77777777" w:rsidR="00597FD9" w:rsidRDefault="00597FD9" w:rsidP="00597FD9">
      <w:pPr>
        <w:rPr>
          <w:rStyle w:val="Emphasis"/>
        </w:rPr>
      </w:pPr>
      <w:r w:rsidRPr="00B66EF4">
        <w:rPr>
          <w:sz w:val="16"/>
        </w:rPr>
        <w:t xml:space="preserve">Sometimes it's better observing from a distance. </w:t>
      </w:r>
      <w:r w:rsidRPr="00B66EF4">
        <w:rPr>
          <w:rStyle w:val="StyleUnderline"/>
        </w:rPr>
        <w:t xml:space="preserve">It often helps in order to </w:t>
      </w:r>
      <w:r w:rsidRPr="00B66EF4">
        <w:rPr>
          <w:rStyle w:val="Emphasis"/>
        </w:rPr>
        <w:t>identify the bigger picture.</w:t>
      </w:r>
    </w:p>
    <w:p w14:paraId="3ECA96C2" w14:textId="77777777" w:rsidR="00597FD9" w:rsidRDefault="00597FD9" w:rsidP="00597FD9">
      <w:pPr>
        <w:rPr>
          <w:rStyle w:val="StyleUnderline"/>
        </w:rPr>
      </w:pPr>
      <w:r w:rsidRPr="00B66EF4">
        <w:rPr>
          <w:sz w:val="16"/>
        </w:rPr>
        <w:t xml:space="preserve">Which is this: </w:t>
      </w:r>
      <w:r w:rsidRPr="00B66EF4">
        <w:rPr>
          <w:rStyle w:val="StyleUnderline"/>
        </w:rPr>
        <w:t>for months Donald Trump's team avoided criticising Putin and Russia's full-scale invasion of Ukraine.</w:t>
      </w:r>
    </w:p>
    <w:p w14:paraId="7D0669CA" w14:textId="77777777" w:rsidR="00597FD9" w:rsidRPr="00B66EF4" w:rsidRDefault="00597FD9" w:rsidP="00597FD9">
      <w:pPr>
        <w:rPr>
          <w:sz w:val="16"/>
        </w:rPr>
      </w:pPr>
      <w:r w:rsidRPr="00B66EF4">
        <w:rPr>
          <w:sz w:val="16"/>
        </w:rPr>
        <w:t>Key White House officials, like special envoy Steve Witkoff, have repeatedly embraced and repeated Kremlin talking points. True, Washington says it's growing impatient with Russia and has threatened tougher sanctions on Moscow. But it hasn't imposed any. Not yet.</w:t>
      </w:r>
    </w:p>
    <w:p w14:paraId="7A155800" w14:textId="77777777" w:rsidR="00597FD9" w:rsidRPr="00B66EF4" w:rsidRDefault="00597FD9" w:rsidP="00597FD9">
      <w:pPr>
        <w:rPr>
          <w:sz w:val="16"/>
        </w:rPr>
      </w:pPr>
      <w:r w:rsidRPr="00B66EF4">
        <w:rPr>
          <w:sz w:val="16"/>
        </w:rPr>
        <w:t>Will it?</w:t>
      </w:r>
    </w:p>
    <w:p w14:paraId="1FDDEE50" w14:textId="77777777" w:rsidR="00597FD9" w:rsidRDefault="00597FD9" w:rsidP="00597FD9">
      <w:pPr>
        <w:rPr>
          <w:rStyle w:val="StyleUnderline"/>
        </w:rPr>
      </w:pPr>
      <w:r w:rsidRPr="00B66EF4">
        <w:rPr>
          <w:rStyle w:val="StyleUnderline"/>
        </w:rPr>
        <w:t xml:space="preserve">Is the Trump administration </w:t>
      </w:r>
      <w:r w:rsidRPr="00B66EF4">
        <w:rPr>
          <w:rStyle w:val="Emphasis"/>
        </w:rPr>
        <w:t>prepared</w:t>
      </w:r>
      <w:r w:rsidRPr="00B66EF4">
        <w:rPr>
          <w:rStyle w:val="StyleUnderline"/>
        </w:rPr>
        <w:t xml:space="preserve"> to </w:t>
      </w:r>
      <w:r w:rsidRPr="00B66EF4">
        <w:rPr>
          <w:rStyle w:val="Emphasis"/>
        </w:rPr>
        <w:t>pressure Moscow</w:t>
      </w:r>
      <w:r w:rsidRPr="00B66EF4">
        <w:rPr>
          <w:rStyle w:val="StyleUnderline"/>
        </w:rPr>
        <w:t xml:space="preserve"> into ending the war? And would the Kremlin allow itself to be pressured into doing so?</w:t>
      </w:r>
    </w:p>
    <w:p w14:paraId="200C45B6" w14:textId="77777777" w:rsidR="00597FD9" w:rsidRPr="00A710F4" w:rsidRDefault="00597FD9" w:rsidP="00597FD9">
      <w:r w:rsidRPr="00B66EF4">
        <w:rPr>
          <w:sz w:val="16"/>
        </w:rPr>
        <w:t>It's a key question as Russia's war on Ukraine continues.</w:t>
      </w:r>
    </w:p>
    <w:p w14:paraId="11DB1802" w14:textId="77777777" w:rsidR="00597FD9" w:rsidRPr="00A710F4" w:rsidRDefault="00597FD9" w:rsidP="00597FD9">
      <w:pPr>
        <w:pStyle w:val="Heading4"/>
      </w:pPr>
      <w:r>
        <w:t xml:space="preserve">Ukraine </w:t>
      </w:r>
      <w:r>
        <w:rPr>
          <w:u w:val="single"/>
        </w:rPr>
        <w:t>crushes</w:t>
      </w:r>
      <w:r>
        <w:t xml:space="preserve"> any chance for effective diplomacy. </w:t>
      </w:r>
    </w:p>
    <w:p w14:paraId="1D34C3BE" w14:textId="77777777" w:rsidR="00597FD9" w:rsidRDefault="00597FD9" w:rsidP="00597FD9">
      <w:r w:rsidRPr="00CC16C6">
        <w:t xml:space="preserve">Vladimir </w:t>
      </w:r>
      <w:r w:rsidRPr="00CC16C6">
        <w:rPr>
          <w:rStyle w:val="Style13ptBold"/>
        </w:rPr>
        <w:t>Isachenkov 23</w:t>
      </w:r>
      <w:r>
        <w:t>, Correspondent for the Associated Press, “</w:t>
      </w:r>
      <w:r w:rsidRPr="00CC16C6">
        <w:t>Russian diplomat says U.S.-Russia relations are in an “unprecedented crisis”</w:t>
      </w:r>
      <w:r>
        <w:t xml:space="preserve">”, PBS News Hour, 2/9/23, </w:t>
      </w:r>
      <w:r w:rsidRPr="00CC16C6">
        <w:t>https://www.pbs.org/newshour/politics/russian-diplomat-says-u-s-russia-relations-are-in-an-unprecedented-crisis</w:t>
      </w:r>
    </w:p>
    <w:p w14:paraId="0C4620A6" w14:textId="77777777" w:rsidR="00597FD9" w:rsidRPr="00CC16C6" w:rsidRDefault="00597FD9" w:rsidP="00597FD9">
      <w:pPr>
        <w:rPr>
          <w:sz w:val="16"/>
        </w:rPr>
      </w:pPr>
      <w:r w:rsidRPr="00CC16C6">
        <w:rPr>
          <w:sz w:val="16"/>
        </w:rPr>
        <w:t xml:space="preserve">MOSCOW (AP) — </w:t>
      </w:r>
      <w:r w:rsidRPr="00CC16C6">
        <w:rPr>
          <w:u w:val="single"/>
        </w:rPr>
        <w:t xml:space="preserve">Russia-U.S. </w:t>
      </w:r>
      <w:r w:rsidRPr="00105F74">
        <w:rPr>
          <w:rStyle w:val="Emphasis"/>
          <w:highlight w:val="cyan"/>
        </w:rPr>
        <w:t>relations</w:t>
      </w:r>
      <w:r w:rsidRPr="00CC16C6">
        <w:rPr>
          <w:u w:val="single"/>
        </w:rPr>
        <w:t xml:space="preserve"> are </w:t>
      </w:r>
      <w:r w:rsidRPr="00105F74">
        <w:rPr>
          <w:highlight w:val="cyan"/>
          <w:u w:val="single"/>
        </w:rPr>
        <w:t xml:space="preserve">in a state of </w:t>
      </w:r>
      <w:r w:rsidRPr="00105F74">
        <w:rPr>
          <w:rStyle w:val="Emphasis"/>
          <w:highlight w:val="cyan"/>
        </w:rPr>
        <w:t>“unprecedented crisis”</w:t>
      </w:r>
      <w:r w:rsidRPr="00105F74">
        <w:rPr>
          <w:highlight w:val="cyan"/>
          <w:u w:val="single"/>
        </w:rPr>
        <w:t xml:space="preserve"> without</w:t>
      </w:r>
      <w:r w:rsidRPr="00CC16C6">
        <w:rPr>
          <w:sz w:val="16"/>
        </w:rPr>
        <w:t xml:space="preserve"> any </w:t>
      </w:r>
      <w:r w:rsidRPr="00CC16C6">
        <w:rPr>
          <w:rStyle w:val="Emphasis"/>
        </w:rPr>
        <w:t>sign</w:t>
      </w:r>
      <w:r w:rsidRPr="00CC16C6">
        <w:rPr>
          <w:u w:val="single"/>
        </w:rPr>
        <w:t xml:space="preserve"> of </w:t>
      </w:r>
      <w:r w:rsidRPr="00105F74">
        <w:rPr>
          <w:rStyle w:val="Emphasis"/>
          <w:highlight w:val="cyan"/>
        </w:rPr>
        <w:t>improvement</w:t>
      </w:r>
      <w:r w:rsidRPr="00CC16C6">
        <w:rPr>
          <w:sz w:val="16"/>
        </w:rPr>
        <w:t>, a senior Russian diplomat said Thursday.</w:t>
      </w:r>
    </w:p>
    <w:p w14:paraId="795F44DC" w14:textId="77777777" w:rsidR="00597FD9" w:rsidRPr="00CC16C6" w:rsidRDefault="00597FD9" w:rsidP="00597FD9">
      <w:pPr>
        <w:rPr>
          <w:sz w:val="16"/>
        </w:rPr>
      </w:pPr>
      <w:r w:rsidRPr="00CC16C6">
        <w:rPr>
          <w:sz w:val="16"/>
        </w:rPr>
        <w:t xml:space="preserve">Deputy Foreign Minister Sergei Ryabkov argued that </w:t>
      </w:r>
      <w:r w:rsidRPr="00CC16C6">
        <w:rPr>
          <w:u w:val="single"/>
        </w:rPr>
        <w:t xml:space="preserve">the White House’s </w:t>
      </w:r>
      <w:r w:rsidRPr="00105F74">
        <w:rPr>
          <w:highlight w:val="cyan"/>
          <w:u w:val="single"/>
        </w:rPr>
        <w:t>emphasis on</w:t>
      </w:r>
      <w:r w:rsidRPr="00CC16C6">
        <w:rPr>
          <w:u w:val="single"/>
        </w:rPr>
        <w:t xml:space="preserve"> increasing </w:t>
      </w:r>
      <w:r w:rsidRPr="00CC16C6">
        <w:rPr>
          <w:sz w:val="16"/>
        </w:rPr>
        <w:t xml:space="preserve">weapons </w:t>
      </w:r>
      <w:r w:rsidRPr="00CC16C6">
        <w:rPr>
          <w:u w:val="single"/>
        </w:rPr>
        <w:t xml:space="preserve">supplies to </w:t>
      </w:r>
      <w:r w:rsidRPr="00105F74">
        <w:rPr>
          <w:rStyle w:val="Emphasis"/>
          <w:highlight w:val="cyan"/>
        </w:rPr>
        <w:t>Ukraine</w:t>
      </w:r>
      <w:r w:rsidRPr="00CC16C6">
        <w:rPr>
          <w:sz w:val="16"/>
        </w:rPr>
        <w:t xml:space="preserve"> to ensure Russia’s defeat </w:t>
      </w:r>
      <w:r w:rsidRPr="00105F74">
        <w:rPr>
          <w:highlight w:val="cyan"/>
          <w:u w:val="single"/>
        </w:rPr>
        <w:t xml:space="preserve">leaves no room for </w:t>
      </w:r>
      <w:r w:rsidRPr="00105F74">
        <w:rPr>
          <w:rStyle w:val="Emphasis"/>
          <w:highlight w:val="cyan"/>
        </w:rPr>
        <w:t>diplomacy</w:t>
      </w:r>
      <w:r w:rsidRPr="00CC16C6">
        <w:rPr>
          <w:sz w:val="16"/>
        </w:rPr>
        <w:t>.</w:t>
      </w:r>
    </w:p>
    <w:p w14:paraId="56E1B3D7" w14:textId="77777777" w:rsidR="00597FD9" w:rsidRPr="00CC16C6" w:rsidRDefault="00597FD9" w:rsidP="00597FD9">
      <w:pPr>
        <w:rPr>
          <w:sz w:val="16"/>
        </w:rPr>
      </w:pPr>
      <w:r w:rsidRPr="00CC16C6">
        <w:rPr>
          <w:sz w:val="16"/>
        </w:rPr>
        <w:t>“</w:t>
      </w:r>
      <w:r w:rsidRPr="00CC16C6">
        <w:rPr>
          <w:u w:val="single"/>
        </w:rPr>
        <w:t xml:space="preserve">I don’t see any prospect for a productive </w:t>
      </w:r>
      <w:r w:rsidRPr="00CC16C6">
        <w:rPr>
          <w:rStyle w:val="Emphasis"/>
        </w:rPr>
        <w:t>political</w:t>
      </w:r>
      <w:r w:rsidRPr="00CC16C6">
        <w:rPr>
          <w:u w:val="single"/>
        </w:rPr>
        <w:t xml:space="preserve"> and </w:t>
      </w:r>
      <w:r w:rsidRPr="00CC16C6">
        <w:rPr>
          <w:rStyle w:val="Emphasis"/>
        </w:rPr>
        <w:t>diplomatic process</w:t>
      </w:r>
      <w:r w:rsidRPr="00CC16C6">
        <w:rPr>
          <w:sz w:val="16"/>
        </w:rPr>
        <w:t xml:space="preserve">,” Ryabkov said at a briefing. “We have a very deep and unprecedented crisis in Russia-U.S. relations. The </w:t>
      </w:r>
      <w:r w:rsidRPr="00105F74">
        <w:rPr>
          <w:highlight w:val="cyan"/>
          <w:u w:val="single"/>
        </w:rPr>
        <w:t>Biden</w:t>
      </w:r>
      <w:r w:rsidRPr="00CC16C6">
        <w:rPr>
          <w:sz w:val="16"/>
        </w:rPr>
        <w:t xml:space="preserve"> administration </w:t>
      </w:r>
      <w:r w:rsidRPr="00105F74">
        <w:rPr>
          <w:highlight w:val="cyan"/>
          <w:u w:val="single"/>
        </w:rPr>
        <w:t xml:space="preserve">has driven them into a </w:t>
      </w:r>
      <w:r w:rsidRPr="00105F74">
        <w:rPr>
          <w:rStyle w:val="Emphasis"/>
          <w:highlight w:val="cyan"/>
        </w:rPr>
        <w:t>deadlock</w:t>
      </w:r>
      <w:r w:rsidRPr="00CC16C6">
        <w:rPr>
          <w:sz w:val="16"/>
        </w:rPr>
        <w:t>.”</w:t>
      </w:r>
    </w:p>
    <w:p w14:paraId="2BBD2BFA" w14:textId="77777777" w:rsidR="00597FD9" w:rsidRPr="00CC16C6" w:rsidRDefault="00597FD9" w:rsidP="00597FD9">
      <w:pPr>
        <w:rPr>
          <w:sz w:val="16"/>
        </w:rPr>
      </w:pPr>
      <w:r w:rsidRPr="00CC16C6">
        <w:rPr>
          <w:sz w:val="16"/>
        </w:rPr>
        <w:t>Ryabkov warned that the U.S. and its allies must carefully assess the risks stemming from supplying increasingly powerful Western weapons to Ukraine.</w:t>
      </w:r>
    </w:p>
    <w:p w14:paraId="134CECBD" w14:textId="77777777" w:rsidR="00597FD9" w:rsidRPr="00CC16C6" w:rsidRDefault="00597FD9" w:rsidP="00597FD9">
      <w:pPr>
        <w:rPr>
          <w:sz w:val="16"/>
        </w:rPr>
      </w:pPr>
      <w:r w:rsidRPr="00CC16C6">
        <w:rPr>
          <w:sz w:val="16"/>
        </w:rPr>
        <w:t>“The Americans need to thoroughly and deeply weigh the risks linked to their unabashedly cavalier course,” he said.</w:t>
      </w:r>
    </w:p>
    <w:p w14:paraId="0922DD1D" w14:textId="77777777" w:rsidR="00597FD9" w:rsidRPr="00CC16C6" w:rsidRDefault="00597FD9" w:rsidP="00597FD9">
      <w:pPr>
        <w:rPr>
          <w:sz w:val="16"/>
        </w:rPr>
      </w:pPr>
      <w:r w:rsidRPr="00CC16C6">
        <w:rPr>
          <w:sz w:val="16"/>
        </w:rPr>
        <w:t xml:space="preserve">Ryabkov noted that </w:t>
      </w:r>
      <w:r w:rsidRPr="00CC16C6">
        <w:rPr>
          <w:u w:val="single"/>
        </w:rPr>
        <w:t xml:space="preserve">Moscow doesn’t </w:t>
      </w:r>
      <w:r w:rsidRPr="00CC16C6">
        <w:rPr>
          <w:rStyle w:val="Emphasis"/>
        </w:rPr>
        <w:t>trust</w:t>
      </w:r>
      <w:r w:rsidRPr="00CC16C6">
        <w:rPr>
          <w:u w:val="single"/>
        </w:rPr>
        <w:t xml:space="preserve"> Western </w:t>
      </w:r>
      <w:r w:rsidRPr="00CC16C6">
        <w:rPr>
          <w:rStyle w:val="Emphasis"/>
        </w:rPr>
        <w:t>statements</w:t>
      </w:r>
      <w:r w:rsidRPr="00CC16C6">
        <w:rPr>
          <w:u w:val="single"/>
        </w:rPr>
        <w:t xml:space="preserve"> about self-imposed </w:t>
      </w:r>
      <w:r w:rsidRPr="00CC16C6">
        <w:rPr>
          <w:rStyle w:val="Emphasis"/>
        </w:rPr>
        <w:t>restrictions</w:t>
      </w:r>
      <w:r w:rsidRPr="00CC16C6">
        <w:rPr>
          <w:sz w:val="16"/>
        </w:rPr>
        <w:t xml:space="preserve"> on a range of weapons supplied to Ukraine </w:t>
      </w:r>
      <w:r w:rsidRPr="00CC16C6">
        <w:rPr>
          <w:u w:val="single"/>
        </w:rPr>
        <w:t xml:space="preserve">in order to avoid </w:t>
      </w:r>
      <w:r w:rsidRPr="00CC16C6">
        <w:rPr>
          <w:rStyle w:val="Emphasis"/>
        </w:rPr>
        <w:t>escalation</w:t>
      </w:r>
      <w:r w:rsidRPr="00CC16C6">
        <w:rPr>
          <w:sz w:val="16"/>
        </w:rPr>
        <w:t xml:space="preserve">, adding that </w:t>
      </w:r>
      <w:r w:rsidRPr="00CC16C6">
        <w:rPr>
          <w:u w:val="single"/>
        </w:rPr>
        <w:t xml:space="preserve">such assurances in the past have served as </w:t>
      </w:r>
      <w:r w:rsidRPr="00CC16C6">
        <w:rPr>
          <w:rStyle w:val="Emphasis"/>
        </w:rPr>
        <w:t>cover</w:t>
      </w:r>
      <w:r w:rsidRPr="00CC16C6">
        <w:rPr>
          <w:u w:val="single"/>
        </w:rPr>
        <w:t xml:space="preserve"> for a </w:t>
      </w:r>
      <w:r w:rsidRPr="00CC16C6">
        <w:rPr>
          <w:rStyle w:val="Emphasis"/>
        </w:rPr>
        <w:t>steady expansion</w:t>
      </w:r>
      <w:r w:rsidRPr="00CC16C6">
        <w:rPr>
          <w:sz w:val="16"/>
        </w:rPr>
        <w:t xml:space="preserve"> of the assortment of arms deliveries.</w:t>
      </w:r>
    </w:p>
    <w:p w14:paraId="19895BD5" w14:textId="77777777" w:rsidR="00597FD9" w:rsidRPr="00CC16C6" w:rsidRDefault="00597FD9" w:rsidP="00597FD9">
      <w:pPr>
        <w:rPr>
          <w:sz w:val="16"/>
        </w:rPr>
      </w:pPr>
      <w:r w:rsidRPr="00CC16C6">
        <w:rPr>
          <w:sz w:val="16"/>
        </w:rPr>
        <w:t>“We don’t see any sign of reason in any of the NATO and EU members’ capitals,” Ryabkov said. “What they are doing isn’t going to strengthen their security.”</w:t>
      </w:r>
    </w:p>
    <w:p w14:paraId="4594B9FE" w14:textId="77777777" w:rsidR="00597FD9" w:rsidRPr="00CC16C6" w:rsidRDefault="00597FD9" w:rsidP="00597FD9">
      <w:pPr>
        <w:rPr>
          <w:sz w:val="16"/>
        </w:rPr>
      </w:pPr>
      <w:r w:rsidRPr="00CC16C6">
        <w:rPr>
          <w:sz w:val="16"/>
        </w:rPr>
        <w:t>He rejected the U.S. argument that Russia’s refusal to allow the resumption of inspections of its nuclear facilities represents a breach of the New START treaty, the last remaining nuclear arms control pact between the two countries.</w:t>
      </w:r>
    </w:p>
    <w:p w14:paraId="75B02747" w14:textId="77777777" w:rsidR="00597FD9" w:rsidRPr="00CC16C6" w:rsidRDefault="00597FD9" w:rsidP="00597FD9">
      <w:pPr>
        <w:rPr>
          <w:sz w:val="16"/>
        </w:rPr>
      </w:pPr>
      <w:r w:rsidRPr="00CC16C6">
        <w:rPr>
          <w:sz w:val="16"/>
        </w:rPr>
        <w:t>The New START treaty, signed in 2010 by President Barack Obama and Russian President Dmitry Medvedev, limits each country to no more than 1,550 deployed nuclear warheads and 700 deployed missiles and bombers. The agreement envisages sweeping on-site inspections to verify compliance.</w:t>
      </w:r>
    </w:p>
    <w:p w14:paraId="01DFBF1D" w14:textId="77777777" w:rsidR="00597FD9" w:rsidRPr="00CC16C6" w:rsidRDefault="00597FD9" w:rsidP="00597FD9">
      <w:pPr>
        <w:rPr>
          <w:sz w:val="16"/>
        </w:rPr>
      </w:pPr>
      <w:r w:rsidRPr="00CC16C6">
        <w:rPr>
          <w:sz w:val="16"/>
        </w:rPr>
        <w:t>Just days before the treaty was due to expire in February 2021, Russia and the United States agreed to extend it for another five years.</w:t>
      </w:r>
    </w:p>
    <w:p w14:paraId="7FB379CC" w14:textId="77777777" w:rsidR="00597FD9" w:rsidRPr="00CC16C6" w:rsidRDefault="00597FD9" w:rsidP="00597FD9">
      <w:pPr>
        <w:rPr>
          <w:sz w:val="16"/>
        </w:rPr>
      </w:pPr>
      <w:r w:rsidRPr="00CC16C6">
        <w:rPr>
          <w:sz w:val="16"/>
        </w:rPr>
        <w:t>Russia and the U.S. have suspended mutual inspections under New START since the start of the COVID-19 pandemic, but Moscow last fall refused to allow their resumption, raising uncertainty about the pact’s future. Russia also indefinitely postponed a planned round of consultations under the treaty.</w:t>
      </w:r>
    </w:p>
    <w:p w14:paraId="23548525" w14:textId="77777777" w:rsidR="00597FD9" w:rsidRPr="00CC16C6" w:rsidRDefault="00597FD9" w:rsidP="00597FD9">
      <w:pPr>
        <w:rPr>
          <w:sz w:val="16"/>
        </w:rPr>
      </w:pPr>
      <w:r w:rsidRPr="00CC16C6">
        <w:rPr>
          <w:sz w:val="16"/>
        </w:rPr>
        <w:t>The U.S. State Department last week said that Russia’s refusal to allow the inspections “prevents the United States from exercising important rights under the treaty and threatens the viability of U.S.-Russian nuclear arms control.” It noted that nothing prevents Russian inspectors from conducting inspections of the U.S. facilities.</w:t>
      </w:r>
    </w:p>
    <w:p w14:paraId="7C849469" w14:textId="77777777" w:rsidR="00597FD9" w:rsidRPr="00CC16C6" w:rsidRDefault="00597FD9" w:rsidP="00597FD9">
      <w:pPr>
        <w:rPr>
          <w:sz w:val="16"/>
        </w:rPr>
      </w:pPr>
      <w:r w:rsidRPr="00CC16C6">
        <w:rPr>
          <w:sz w:val="16"/>
        </w:rPr>
        <w:t>Ryabkov on Thursday insisted that Russia has continued to comply with the treaty and exchange information in accordance with it. “We adhere to the treaty and observe its provisions,” he said.</w:t>
      </w:r>
    </w:p>
    <w:p w14:paraId="053E744A" w14:textId="77777777" w:rsidR="00597FD9" w:rsidRPr="00CC16C6" w:rsidRDefault="00597FD9" w:rsidP="00597FD9">
      <w:pPr>
        <w:rPr>
          <w:sz w:val="16"/>
        </w:rPr>
      </w:pPr>
      <w:r w:rsidRPr="00CC16C6">
        <w:rPr>
          <w:sz w:val="16"/>
        </w:rPr>
        <w:t>At the same time, he reaffirmed Moscow’s view that resuming inspections wasn’t possible in the current environment.</w:t>
      </w:r>
    </w:p>
    <w:p w14:paraId="47FFDCD3" w14:textId="77777777" w:rsidR="00597FD9" w:rsidRDefault="00597FD9" w:rsidP="00597FD9">
      <w:pPr>
        <w:rPr>
          <w:sz w:val="16"/>
        </w:rPr>
      </w:pPr>
      <w:r w:rsidRPr="00CC16C6">
        <w:rPr>
          <w:sz w:val="16"/>
        </w:rPr>
        <w:t xml:space="preserve">Ryabkov’s comments followed a Russian Foreign Ministry’s statement declaring that </w:t>
      </w:r>
      <w:r w:rsidRPr="00CC16C6">
        <w:rPr>
          <w:u w:val="single"/>
        </w:rPr>
        <w:t xml:space="preserve">it was </w:t>
      </w:r>
      <w:r w:rsidRPr="00105F74">
        <w:rPr>
          <w:rStyle w:val="Emphasis"/>
          <w:highlight w:val="cyan"/>
        </w:rPr>
        <w:t>impossible</w:t>
      </w:r>
      <w:r w:rsidRPr="00105F74">
        <w:rPr>
          <w:highlight w:val="cyan"/>
          <w:u w:val="single"/>
        </w:rPr>
        <w:t xml:space="preserve"> to </w:t>
      </w:r>
      <w:r w:rsidRPr="00105F74">
        <w:rPr>
          <w:rStyle w:val="Emphasis"/>
          <w:highlight w:val="cyan"/>
        </w:rPr>
        <w:t>maintain “business as usual”</w:t>
      </w:r>
      <w:r w:rsidRPr="00CC16C6">
        <w:rPr>
          <w:u w:val="single"/>
        </w:rPr>
        <w:t xml:space="preserve"> with Washington </w:t>
      </w:r>
      <w:r w:rsidRPr="00105F74">
        <w:rPr>
          <w:highlight w:val="cyan"/>
          <w:u w:val="single"/>
        </w:rPr>
        <w:t>at a time when “the U.S. has</w:t>
      </w:r>
      <w:r w:rsidRPr="00CC16C6">
        <w:rPr>
          <w:sz w:val="16"/>
        </w:rPr>
        <w:t xml:space="preserve"> effectively </w:t>
      </w:r>
      <w:r w:rsidRPr="00105F74">
        <w:rPr>
          <w:highlight w:val="cyan"/>
          <w:u w:val="single"/>
        </w:rPr>
        <w:lastRenderedPageBreak/>
        <w:t>unleashed a</w:t>
      </w:r>
      <w:r w:rsidRPr="00CC16C6">
        <w:rPr>
          <w:sz w:val="16"/>
        </w:rPr>
        <w:t xml:space="preserve"> total </w:t>
      </w:r>
      <w:r w:rsidRPr="00105F74">
        <w:rPr>
          <w:rStyle w:val="Emphasis"/>
          <w:highlight w:val="cyan"/>
        </w:rPr>
        <w:t>hybrid war</w:t>
      </w:r>
      <w:r w:rsidRPr="00105F74">
        <w:rPr>
          <w:highlight w:val="cyan"/>
          <w:u w:val="single"/>
        </w:rPr>
        <w:t xml:space="preserve"> against </w:t>
      </w:r>
      <w:r w:rsidRPr="00105F74">
        <w:rPr>
          <w:rStyle w:val="Emphasis"/>
          <w:highlight w:val="cyan"/>
        </w:rPr>
        <w:t>Russia</w:t>
      </w:r>
      <w:r w:rsidRPr="00CC16C6">
        <w:rPr>
          <w:sz w:val="16"/>
        </w:rPr>
        <w:t>, which is fraught with a real danger of a direct military confrontation between the two nuclear powers.”</w:t>
      </w:r>
    </w:p>
    <w:p w14:paraId="3DC76F5B" w14:textId="77777777" w:rsidR="00597FD9" w:rsidRDefault="00597FD9" w:rsidP="00597FD9">
      <w:pPr>
        <w:pStyle w:val="Heading3"/>
      </w:pPr>
      <w:r>
        <w:lastRenderedPageBreak/>
        <w:t>AT: Russia DA---No Relations Impact---2AC</w:t>
      </w:r>
    </w:p>
    <w:p w14:paraId="2707D4B2" w14:textId="77777777" w:rsidR="00597FD9" w:rsidRPr="006C5061" w:rsidRDefault="00597FD9" w:rsidP="00597FD9">
      <w:pPr>
        <w:pStyle w:val="Heading4"/>
      </w:pPr>
      <w:r>
        <w:t xml:space="preserve">Russia relations are compartmentalized. One area doesn’t spill over to another. </w:t>
      </w:r>
    </w:p>
    <w:p w14:paraId="727773F2" w14:textId="77777777" w:rsidR="00597FD9" w:rsidRPr="00BE0E18" w:rsidRDefault="00597FD9" w:rsidP="00597FD9">
      <w:r w:rsidRPr="00BE0E18">
        <w:t xml:space="preserve">George </w:t>
      </w:r>
      <w:r w:rsidRPr="006C5061">
        <w:rPr>
          <w:rStyle w:val="Style13ptBold"/>
        </w:rPr>
        <w:t>Beebe 19</w:t>
      </w:r>
      <w:r>
        <w:t>.</w:t>
      </w:r>
      <w:r w:rsidRPr="00BE0E18">
        <w:t xml:space="preserve"> </w:t>
      </w:r>
      <w:r>
        <w:t>Former</w:t>
      </w:r>
      <w:r w:rsidRPr="00BE0E18">
        <w:t xml:space="preserve"> chief of CIA’s Russia analysis who served on Vice President Cheney’s staff from 2002-2004. How Trump Can Avoid War with Russia. August 12, 2019. https://nationalinterest.org/feature/how-trump-can-avoid-war-russia-73031</w:t>
      </w:r>
    </w:p>
    <w:p w14:paraId="6BA80F76" w14:textId="77777777" w:rsidR="00597FD9" w:rsidRPr="006C5061" w:rsidRDefault="00597FD9" w:rsidP="00597FD9">
      <w:pPr>
        <w:rPr>
          <w:sz w:val="16"/>
        </w:rPr>
      </w:pPr>
      <w:r w:rsidRPr="006C5061">
        <w:rPr>
          <w:sz w:val="16"/>
        </w:rPr>
        <w:t xml:space="preserve">Broaden our focus. </w:t>
      </w:r>
      <w:r w:rsidRPr="00105F74">
        <w:rPr>
          <w:highlight w:val="cyan"/>
          <w:u w:val="single"/>
        </w:rPr>
        <w:t xml:space="preserve">One </w:t>
      </w:r>
      <w:r w:rsidRPr="00105F74">
        <w:rPr>
          <w:rStyle w:val="Emphasis"/>
          <w:highlight w:val="cyan"/>
        </w:rPr>
        <w:t>common</w:t>
      </w:r>
      <w:r w:rsidRPr="00BE0E18">
        <w:rPr>
          <w:u w:val="single"/>
        </w:rPr>
        <w:t xml:space="preserve"> cause of </w:t>
      </w:r>
      <w:r w:rsidRPr="00105F74">
        <w:rPr>
          <w:rStyle w:val="Emphasis"/>
          <w:highlight w:val="cyan"/>
        </w:rPr>
        <w:t>failure</w:t>
      </w:r>
      <w:r w:rsidRPr="00105F74">
        <w:rPr>
          <w:highlight w:val="cyan"/>
          <w:u w:val="single"/>
        </w:rPr>
        <w:t xml:space="preserve"> in</w:t>
      </w:r>
      <w:r w:rsidRPr="00BE0E18">
        <w:rPr>
          <w:u w:val="single"/>
        </w:rPr>
        <w:t xml:space="preserve"> dealing with </w:t>
      </w:r>
      <w:r w:rsidRPr="00105F74">
        <w:rPr>
          <w:highlight w:val="cyan"/>
          <w:u w:val="single"/>
        </w:rPr>
        <w:t>a wicked problem is to treat it as</w:t>
      </w:r>
      <w:r w:rsidRPr="00BE0E18">
        <w:rPr>
          <w:u w:val="single"/>
        </w:rPr>
        <w:t xml:space="preserve"> if it were </w:t>
      </w:r>
      <w:r w:rsidRPr="00105F74">
        <w:rPr>
          <w:highlight w:val="cyan"/>
          <w:u w:val="single"/>
        </w:rPr>
        <w:t xml:space="preserve">a </w:t>
      </w:r>
      <w:r w:rsidRPr="00105F74">
        <w:rPr>
          <w:rStyle w:val="Emphasis"/>
          <w:highlight w:val="cyan"/>
        </w:rPr>
        <w:t>narrow linear problem</w:t>
      </w:r>
      <w:r w:rsidRPr="006C5061">
        <w:rPr>
          <w:sz w:val="16"/>
        </w:rPr>
        <w:t xml:space="preserve">, </w:t>
      </w:r>
      <w:r w:rsidRPr="00BE0E18">
        <w:rPr>
          <w:u w:val="single"/>
        </w:rPr>
        <w:t>rooted in a single</w:t>
      </w:r>
      <w:r w:rsidRPr="006C5061">
        <w:rPr>
          <w:sz w:val="16"/>
        </w:rPr>
        <w:t xml:space="preserve"> or primary </w:t>
      </w:r>
      <w:r w:rsidRPr="00BE0E18">
        <w:rPr>
          <w:u w:val="single"/>
        </w:rPr>
        <w:t>cause that can be resolved through a focused</w:t>
      </w:r>
      <w:r w:rsidRPr="006C5061">
        <w:rPr>
          <w:sz w:val="16"/>
        </w:rPr>
        <w:t xml:space="preserve"> and determined </w:t>
      </w:r>
      <w:r w:rsidRPr="00BE0E18">
        <w:rPr>
          <w:u w:val="single"/>
        </w:rPr>
        <w:t>effort</w:t>
      </w:r>
      <w:r w:rsidRPr="006C5061">
        <w:rPr>
          <w:sz w:val="16"/>
        </w:rPr>
        <w:t xml:space="preserve">. </w:t>
      </w:r>
      <w:r w:rsidRPr="00105F74">
        <w:rPr>
          <w:highlight w:val="cyan"/>
          <w:u w:val="single"/>
        </w:rPr>
        <w:t xml:space="preserve">The </w:t>
      </w:r>
      <w:r w:rsidRPr="00105F74">
        <w:rPr>
          <w:rStyle w:val="Emphasis"/>
          <w:highlight w:val="cyan"/>
        </w:rPr>
        <w:t>U</w:t>
      </w:r>
      <w:r w:rsidRPr="00BE0E18">
        <w:rPr>
          <w:u w:val="single"/>
        </w:rPr>
        <w:t xml:space="preserve">nited </w:t>
      </w:r>
      <w:r w:rsidRPr="00105F74">
        <w:rPr>
          <w:rStyle w:val="Emphasis"/>
          <w:highlight w:val="cyan"/>
        </w:rPr>
        <w:t>S</w:t>
      </w:r>
      <w:r w:rsidRPr="00BE0E18">
        <w:rPr>
          <w:u w:val="single"/>
        </w:rPr>
        <w:t xml:space="preserve">tates has </w:t>
      </w:r>
      <w:r w:rsidRPr="00105F74">
        <w:rPr>
          <w:rStyle w:val="Emphasis"/>
          <w:highlight w:val="cyan"/>
        </w:rPr>
        <w:t>repeatedly crashed</w:t>
      </w:r>
      <w:r w:rsidRPr="00105F74">
        <w:rPr>
          <w:highlight w:val="cyan"/>
          <w:u w:val="single"/>
        </w:rPr>
        <w:t xml:space="preserve"> into this</w:t>
      </w:r>
      <w:r w:rsidRPr="00BE0E18">
        <w:rPr>
          <w:u w:val="single"/>
        </w:rPr>
        <w:t xml:space="preserve"> shoal </w:t>
      </w:r>
      <w:r w:rsidRPr="00105F74">
        <w:rPr>
          <w:highlight w:val="cyan"/>
          <w:u w:val="single"/>
        </w:rPr>
        <w:t>in</w:t>
      </w:r>
      <w:r w:rsidRPr="00BE0E18">
        <w:rPr>
          <w:u w:val="single"/>
        </w:rPr>
        <w:t xml:space="preserve"> its </w:t>
      </w:r>
      <w:r w:rsidRPr="00105F74">
        <w:rPr>
          <w:rStyle w:val="Emphasis"/>
          <w:highlight w:val="cyan"/>
        </w:rPr>
        <w:t>attempts</w:t>
      </w:r>
      <w:r w:rsidRPr="00105F74">
        <w:rPr>
          <w:highlight w:val="cyan"/>
          <w:u w:val="single"/>
        </w:rPr>
        <w:t xml:space="preserve"> to </w:t>
      </w:r>
      <w:r w:rsidRPr="00105F74">
        <w:rPr>
          <w:rStyle w:val="Emphasis"/>
          <w:highlight w:val="cyan"/>
        </w:rPr>
        <w:t>deal with Russia</w:t>
      </w:r>
      <w:r w:rsidRPr="006C5061">
        <w:rPr>
          <w:sz w:val="16"/>
        </w:rPr>
        <w:t xml:space="preserve"> since the Cold War’s end. </w:t>
      </w:r>
      <w:r w:rsidRPr="00105F74">
        <w:rPr>
          <w:highlight w:val="cyan"/>
          <w:u w:val="single"/>
        </w:rPr>
        <w:t>We</w:t>
      </w:r>
      <w:r w:rsidRPr="00BE0E18">
        <w:rPr>
          <w:u w:val="single"/>
        </w:rPr>
        <w:t xml:space="preserve"> have</w:t>
      </w:r>
      <w:r w:rsidRPr="006C5061">
        <w:rPr>
          <w:sz w:val="16"/>
        </w:rPr>
        <w:t xml:space="preserve"> habitually </w:t>
      </w:r>
      <w:r w:rsidRPr="00105F74">
        <w:rPr>
          <w:highlight w:val="cyan"/>
          <w:u w:val="single"/>
        </w:rPr>
        <w:t xml:space="preserve">sought to </w:t>
      </w:r>
      <w:r w:rsidRPr="00105F74">
        <w:rPr>
          <w:rStyle w:val="Emphasis"/>
          <w:highlight w:val="cyan"/>
        </w:rPr>
        <w:t>compartmentalize</w:t>
      </w:r>
      <w:r w:rsidRPr="006C5061">
        <w:rPr>
          <w:sz w:val="16"/>
        </w:rPr>
        <w:t xml:space="preserve"> </w:t>
      </w:r>
      <w:r w:rsidRPr="00BE0E18">
        <w:rPr>
          <w:u w:val="single"/>
        </w:rPr>
        <w:t>issues</w:t>
      </w:r>
      <w:r w:rsidRPr="006C5061">
        <w:rPr>
          <w:sz w:val="16"/>
        </w:rPr>
        <w:t xml:space="preserve">, </w:t>
      </w:r>
      <w:r w:rsidRPr="00105F74">
        <w:rPr>
          <w:highlight w:val="cyan"/>
          <w:u w:val="single"/>
        </w:rPr>
        <w:t>preferring to focus on</w:t>
      </w:r>
      <w:r w:rsidRPr="006C5061">
        <w:rPr>
          <w:sz w:val="16"/>
        </w:rPr>
        <w:t xml:space="preserve"> disputes that are salient to U.S. domestic politics and on </w:t>
      </w:r>
      <w:r w:rsidRPr="00105F74">
        <w:rPr>
          <w:rStyle w:val="Emphasis"/>
          <w:highlight w:val="cyan"/>
        </w:rPr>
        <w:t>selective opportunities</w:t>
      </w:r>
      <w:r w:rsidRPr="006C5061">
        <w:rPr>
          <w:sz w:val="16"/>
        </w:rPr>
        <w:t xml:space="preserve"> that we hope will advance American goals. We have tended to look for primary causes of bilateral maladies, recently attributing the growing dangers in the U.S.-Russian relationship to the nature of Putinism and Russia’s endemic expansionism, believing resolute counter-pressure will quell Russian appetites for aggression. </w:t>
      </w:r>
      <w:r w:rsidRPr="00105F74">
        <w:rPr>
          <w:highlight w:val="cyan"/>
          <w:u w:val="single"/>
        </w:rPr>
        <w:t>We</w:t>
      </w:r>
      <w:r w:rsidRPr="00BE0E18">
        <w:rPr>
          <w:u w:val="single"/>
        </w:rPr>
        <w:t xml:space="preserve"> have attempted to </w:t>
      </w:r>
      <w:r w:rsidRPr="00105F74">
        <w:rPr>
          <w:highlight w:val="cyan"/>
          <w:u w:val="single"/>
        </w:rPr>
        <w:t xml:space="preserve">seek progress through </w:t>
      </w:r>
      <w:r w:rsidRPr="00105F74">
        <w:rPr>
          <w:rStyle w:val="Emphasis"/>
          <w:highlight w:val="cyan"/>
        </w:rPr>
        <w:t>incremental steps</w:t>
      </w:r>
      <w:r w:rsidRPr="006C5061">
        <w:rPr>
          <w:sz w:val="16"/>
        </w:rPr>
        <w:t xml:space="preserve">, </w:t>
      </w:r>
      <w:r w:rsidRPr="00105F74">
        <w:rPr>
          <w:highlight w:val="cyan"/>
          <w:u w:val="single"/>
        </w:rPr>
        <w:t xml:space="preserve">in the </w:t>
      </w:r>
      <w:r w:rsidRPr="00105F74">
        <w:rPr>
          <w:rStyle w:val="Emphasis"/>
          <w:highlight w:val="cyan"/>
        </w:rPr>
        <w:t>hope</w:t>
      </w:r>
      <w:r w:rsidRPr="00BE0E18">
        <w:rPr>
          <w:u w:val="single"/>
        </w:rPr>
        <w:t xml:space="preserve"> that </w:t>
      </w:r>
      <w:r w:rsidRPr="00105F74">
        <w:rPr>
          <w:highlight w:val="cyan"/>
          <w:u w:val="single"/>
        </w:rPr>
        <w:t xml:space="preserve">making </w:t>
      </w:r>
      <w:r w:rsidRPr="00105F74">
        <w:rPr>
          <w:rStyle w:val="Emphasis"/>
          <w:highlight w:val="cyan"/>
        </w:rPr>
        <w:t>headway</w:t>
      </w:r>
      <w:r w:rsidRPr="00105F74">
        <w:rPr>
          <w:highlight w:val="cyan"/>
          <w:u w:val="single"/>
        </w:rPr>
        <w:t xml:space="preserve"> on</w:t>
      </w:r>
      <w:r w:rsidRPr="00BE0E18">
        <w:rPr>
          <w:u w:val="single"/>
        </w:rPr>
        <w:t xml:space="preserve"> such issues as counter-</w:t>
      </w:r>
      <w:r w:rsidRPr="00105F74">
        <w:rPr>
          <w:highlight w:val="cyan"/>
          <w:u w:val="single"/>
        </w:rPr>
        <w:t>terror</w:t>
      </w:r>
      <w:r w:rsidRPr="00BE0E18">
        <w:rPr>
          <w:u w:val="single"/>
        </w:rPr>
        <w:t xml:space="preserve">ism </w:t>
      </w:r>
      <w:r w:rsidRPr="00105F74">
        <w:rPr>
          <w:highlight w:val="cyan"/>
          <w:u w:val="single"/>
        </w:rPr>
        <w:t>can</w:t>
      </w:r>
      <w:r w:rsidRPr="00BE0E18">
        <w:rPr>
          <w:u w:val="single"/>
        </w:rPr>
        <w:t xml:space="preserve"> </w:t>
      </w:r>
      <w:r w:rsidRPr="00105F74">
        <w:rPr>
          <w:highlight w:val="cyan"/>
          <w:u w:val="single"/>
        </w:rPr>
        <w:t xml:space="preserve">build </w:t>
      </w:r>
      <w:r w:rsidRPr="00105F74">
        <w:rPr>
          <w:rStyle w:val="Emphasis"/>
          <w:highlight w:val="cyan"/>
        </w:rPr>
        <w:t>momentum</w:t>
      </w:r>
      <w:r w:rsidRPr="00BE0E18">
        <w:rPr>
          <w:u w:val="single"/>
        </w:rPr>
        <w:t xml:space="preserve"> toward larger U.S.-Russian success</w:t>
      </w:r>
      <w:r w:rsidRPr="006C5061">
        <w:rPr>
          <w:sz w:val="16"/>
        </w:rPr>
        <w:t xml:space="preserve">. </w:t>
      </w:r>
      <w:r w:rsidRPr="00105F74">
        <w:rPr>
          <w:highlight w:val="cyan"/>
          <w:u w:val="single"/>
        </w:rPr>
        <w:t>This incremental</w:t>
      </w:r>
      <w:r w:rsidRPr="00BE0E18">
        <w:rPr>
          <w:u w:val="single"/>
        </w:rPr>
        <w:t xml:space="preserve"> and compartmentalized </w:t>
      </w:r>
      <w:r w:rsidRPr="00105F74">
        <w:rPr>
          <w:highlight w:val="cyan"/>
          <w:u w:val="single"/>
        </w:rPr>
        <w:t>approach</w:t>
      </w:r>
      <w:r w:rsidRPr="00BE0E18">
        <w:rPr>
          <w:u w:val="single"/>
        </w:rPr>
        <w:t xml:space="preserve"> makes</w:t>
      </w:r>
      <w:r w:rsidRPr="006C5061">
        <w:rPr>
          <w:sz w:val="16"/>
        </w:rPr>
        <w:t xml:space="preserve"> abundant </w:t>
      </w:r>
      <w:r w:rsidRPr="00BE0E18">
        <w:rPr>
          <w:u w:val="single"/>
        </w:rPr>
        <w:t>sense intuitively</w:t>
      </w:r>
      <w:r w:rsidRPr="006C5061">
        <w:rPr>
          <w:sz w:val="16"/>
        </w:rPr>
        <w:t xml:space="preserve">. Why complicate things, when one can break the problem down into its component parts and focus on what is most salient or easily achievable? It is also driven by the bureaucratic silo effect, which encourages narrow specialization while discouraging cross-organizational integration. </w:t>
      </w:r>
      <w:r w:rsidRPr="00BE0E18">
        <w:rPr>
          <w:u w:val="single"/>
        </w:rPr>
        <w:t xml:space="preserve">But </w:t>
      </w:r>
      <w:r w:rsidRPr="00BE0E18">
        <w:rPr>
          <w:rStyle w:val="Emphasis"/>
        </w:rPr>
        <w:t xml:space="preserve">it </w:t>
      </w:r>
      <w:r w:rsidRPr="00105F74">
        <w:rPr>
          <w:rStyle w:val="Emphasis"/>
          <w:highlight w:val="cyan"/>
        </w:rPr>
        <w:t>has not worked</w:t>
      </w:r>
      <w:r w:rsidRPr="00BE0E18">
        <w:rPr>
          <w:u w:val="single"/>
        </w:rPr>
        <w:t xml:space="preserve"> in practice</w:t>
      </w:r>
      <w:r w:rsidRPr="006C5061">
        <w:rPr>
          <w:sz w:val="16"/>
        </w:rPr>
        <w:t xml:space="preserve">. </w:t>
      </w:r>
      <w:r w:rsidRPr="00105F74">
        <w:rPr>
          <w:highlight w:val="cyan"/>
          <w:u w:val="single"/>
        </w:rPr>
        <w:t>Despite</w:t>
      </w:r>
      <w:r w:rsidRPr="00BE0E18">
        <w:rPr>
          <w:u w:val="single"/>
        </w:rPr>
        <w:t xml:space="preserve"> our </w:t>
      </w:r>
      <w:r w:rsidRPr="00105F74">
        <w:rPr>
          <w:highlight w:val="cyan"/>
          <w:u w:val="single"/>
        </w:rPr>
        <w:t>best efforts, the</w:t>
      </w:r>
      <w:r w:rsidRPr="00BE0E18">
        <w:rPr>
          <w:u w:val="single"/>
        </w:rPr>
        <w:t xml:space="preserve"> U.S.-Russian </w:t>
      </w:r>
      <w:r w:rsidRPr="00105F74">
        <w:rPr>
          <w:highlight w:val="cyan"/>
          <w:u w:val="single"/>
        </w:rPr>
        <w:t xml:space="preserve">relationship has </w:t>
      </w:r>
      <w:r w:rsidRPr="00105F74">
        <w:rPr>
          <w:rStyle w:val="Emphasis"/>
          <w:highlight w:val="cyan"/>
        </w:rPr>
        <w:t>spiraled</w:t>
      </w:r>
      <w:r w:rsidRPr="00BE0E18">
        <w:rPr>
          <w:u w:val="single"/>
        </w:rPr>
        <w:t xml:space="preserve"> ever deeper </w:t>
      </w:r>
      <w:r w:rsidRPr="00105F74">
        <w:rPr>
          <w:highlight w:val="cyan"/>
          <w:u w:val="single"/>
        </w:rPr>
        <w:t>into</w:t>
      </w:r>
      <w:r w:rsidRPr="00BE0E18">
        <w:rPr>
          <w:u w:val="single"/>
        </w:rPr>
        <w:t xml:space="preserve"> </w:t>
      </w:r>
      <w:r w:rsidRPr="00BE0E18">
        <w:rPr>
          <w:rStyle w:val="Emphasis"/>
        </w:rPr>
        <w:t xml:space="preserve">dysfunction and </w:t>
      </w:r>
      <w:r w:rsidRPr="00105F74">
        <w:rPr>
          <w:rStyle w:val="Emphasis"/>
          <w:highlight w:val="cyan"/>
        </w:rPr>
        <w:t>distrust</w:t>
      </w:r>
      <w:r w:rsidRPr="006C5061">
        <w:rPr>
          <w:sz w:val="16"/>
        </w:rPr>
        <w:t xml:space="preserve"> </w:t>
      </w:r>
      <w:r w:rsidRPr="00BE0E18">
        <w:rPr>
          <w:u w:val="single"/>
        </w:rPr>
        <w:t>from admin</w:t>
      </w:r>
      <w:r w:rsidRPr="006C5061">
        <w:rPr>
          <w:sz w:val="16"/>
        </w:rPr>
        <w:t xml:space="preserve">istration </w:t>
      </w:r>
      <w:r w:rsidRPr="00BE0E18">
        <w:rPr>
          <w:u w:val="single"/>
        </w:rPr>
        <w:t>to admin</w:t>
      </w:r>
      <w:r w:rsidRPr="006C5061">
        <w:rPr>
          <w:sz w:val="16"/>
        </w:rPr>
        <w:t>istration since the end of the Cold War. As planning expert Russell Ackoff has observed about “messes,” his term for wicked problems, “</w:t>
      </w:r>
      <w:r w:rsidRPr="00105F74">
        <w:rPr>
          <w:highlight w:val="cyan"/>
          <w:u w:val="single"/>
        </w:rPr>
        <w:t>if we</w:t>
      </w:r>
      <w:r w:rsidRPr="00BE0E18">
        <w:rPr>
          <w:u w:val="single"/>
        </w:rPr>
        <w:t xml:space="preserve"> do the usual thing and </w:t>
      </w:r>
      <w:r w:rsidRPr="00105F74">
        <w:rPr>
          <w:highlight w:val="cyan"/>
          <w:u w:val="single"/>
        </w:rPr>
        <w:t>break</w:t>
      </w:r>
      <w:r w:rsidRPr="00BE0E18">
        <w:rPr>
          <w:u w:val="single"/>
        </w:rPr>
        <w:t xml:space="preserve"> up </w:t>
      </w:r>
      <w:r w:rsidRPr="00105F74">
        <w:rPr>
          <w:highlight w:val="cyan"/>
          <w:u w:val="single"/>
        </w:rPr>
        <w:t>a mess into</w:t>
      </w:r>
      <w:r w:rsidRPr="00BE0E18">
        <w:rPr>
          <w:u w:val="single"/>
        </w:rPr>
        <w:t xml:space="preserve"> its </w:t>
      </w:r>
      <w:r w:rsidRPr="00105F74">
        <w:rPr>
          <w:highlight w:val="cyan"/>
          <w:u w:val="single"/>
        </w:rPr>
        <w:t>component problems</w:t>
      </w:r>
      <w:r w:rsidRPr="006C5061">
        <w:rPr>
          <w:sz w:val="16"/>
        </w:rPr>
        <w:t xml:space="preserve"> and then try to solve each one separately, </w:t>
      </w:r>
      <w:r w:rsidRPr="00105F74">
        <w:rPr>
          <w:highlight w:val="cyan"/>
          <w:u w:val="single"/>
        </w:rPr>
        <w:t xml:space="preserve">we will </w:t>
      </w:r>
      <w:r w:rsidRPr="00105F74">
        <w:rPr>
          <w:rStyle w:val="Emphasis"/>
          <w:highlight w:val="cyan"/>
        </w:rPr>
        <w:t>not solve the mess</w:t>
      </w:r>
      <w:r w:rsidRPr="006C5061">
        <w:rPr>
          <w:sz w:val="16"/>
        </w:rPr>
        <w:t>.’’</w:t>
      </w:r>
    </w:p>
    <w:p w14:paraId="29660825" w14:textId="77777777" w:rsidR="00597FD9" w:rsidRDefault="00597FD9" w:rsidP="00597FD9">
      <w:pPr>
        <w:pStyle w:val="Heading3"/>
      </w:pPr>
      <w:r>
        <w:lastRenderedPageBreak/>
        <w:t>AT: Russia DA---No Relations Impact---1AR</w:t>
      </w:r>
    </w:p>
    <w:p w14:paraId="4A534B08" w14:textId="77777777" w:rsidR="00597FD9" w:rsidRPr="002E5199" w:rsidRDefault="00597FD9" w:rsidP="00597FD9">
      <w:pPr>
        <w:pStyle w:val="Heading4"/>
      </w:pPr>
      <w:r>
        <w:t xml:space="preserve">US/Russian cooperation driven by </w:t>
      </w:r>
      <w:r>
        <w:rPr>
          <w:u w:val="single"/>
        </w:rPr>
        <w:t>common interests</w:t>
      </w:r>
      <w:r>
        <w:t xml:space="preserve">, not relations---a </w:t>
      </w:r>
      <w:r>
        <w:rPr>
          <w:u w:val="single"/>
        </w:rPr>
        <w:t>single issue</w:t>
      </w:r>
      <w:r>
        <w:t xml:space="preserve"> changes </w:t>
      </w:r>
      <w:r>
        <w:rPr>
          <w:u w:val="single"/>
        </w:rPr>
        <w:t>nothing</w:t>
      </w:r>
    </w:p>
    <w:p w14:paraId="787258B4" w14:textId="77777777" w:rsidR="00597FD9" w:rsidRDefault="00597FD9" w:rsidP="00597FD9">
      <w:r>
        <w:t xml:space="preserve">Dr. Simon </w:t>
      </w:r>
      <w:r w:rsidRPr="00226A2B">
        <w:rPr>
          <w:rStyle w:val="Style13ptBold"/>
        </w:rPr>
        <w:t>Palamar 1</w:t>
      </w:r>
      <w:r>
        <w:rPr>
          <w:rStyle w:val="Style13ptBold"/>
        </w:rPr>
        <w:t>7</w:t>
      </w:r>
      <w:r>
        <w:t>. Ph.D from Carleton University’s Norman Paterson School of International Affairs, M.A. in Global Governance from the University of Waterloo, Research Associate at the Centre for International Governance Innovation, “Shared Interests — Not Friendship — Key To Working US-Russia Relations”, The Hill, 11/14/2017, https://thehill.com/opinion/national-security/360266-shared-interests-not-friendship-key-to-working-us-russia-relations</w:t>
      </w:r>
    </w:p>
    <w:p w14:paraId="55C1F9AF" w14:textId="77777777" w:rsidR="00597FD9" w:rsidRPr="002E5199" w:rsidRDefault="00597FD9" w:rsidP="00597FD9">
      <w:pPr>
        <w:rPr>
          <w:sz w:val="16"/>
        </w:rPr>
      </w:pPr>
      <w:r w:rsidRPr="002E5199">
        <w:rPr>
          <w:sz w:val="16"/>
        </w:rPr>
        <w:t xml:space="preserve">President Trump’s </w:t>
      </w:r>
      <w:r w:rsidRPr="001B4D13">
        <w:rPr>
          <w:rStyle w:val="StyleUnderline"/>
        </w:rPr>
        <w:t xml:space="preserve">statements suggest </w:t>
      </w:r>
      <w:r w:rsidRPr="00105F74">
        <w:rPr>
          <w:rStyle w:val="StyleUnderline"/>
          <w:highlight w:val="cyan"/>
        </w:rPr>
        <w:t>that</w:t>
      </w:r>
      <w:r w:rsidRPr="001B4D13">
        <w:rPr>
          <w:rStyle w:val="StyleUnderline"/>
        </w:rPr>
        <w:t xml:space="preserve"> the </w:t>
      </w:r>
      <w:r w:rsidRPr="00105F74">
        <w:rPr>
          <w:rStyle w:val="Emphasis"/>
          <w:highlight w:val="cyan"/>
        </w:rPr>
        <w:t>U</w:t>
      </w:r>
      <w:r w:rsidRPr="002E5199">
        <w:rPr>
          <w:sz w:val="16"/>
        </w:rPr>
        <w:t xml:space="preserve">nited </w:t>
      </w:r>
      <w:r w:rsidRPr="00105F74">
        <w:rPr>
          <w:rStyle w:val="Emphasis"/>
          <w:highlight w:val="cyan"/>
        </w:rPr>
        <w:t>S</w:t>
      </w:r>
      <w:r w:rsidRPr="002E5199">
        <w:rPr>
          <w:sz w:val="16"/>
        </w:rPr>
        <w:t xml:space="preserve">tates </w:t>
      </w:r>
      <w:r w:rsidRPr="00105F74">
        <w:rPr>
          <w:rStyle w:val="StyleUnderline"/>
          <w:highlight w:val="cyan"/>
        </w:rPr>
        <w:t>and Russia are not working</w:t>
      </w:r>
      <w:r w:rsidRPr="001B4D13">
        <w:rPr>
          <w:rStyle w:val="StyleUnderline"/>
        </w:rPr>
        <w:t xml:space="preserve"> together </w:t>
      </w:r>
      <w:r w:rsidRPr="00105F74">
        <w:rPr>
          <w:rStyle w:val="StyleUnderline"/>
          <w:highlight w:val="cyan"/>
        </w:rPr>
        <w:t>because</w:t>
      </w:r>
      <w:r w:rsidRPr="002E5199">
        <w:rPr>
          <w:sz w:val="16"/>
        </w:rPr>
        <w:t xml:space="preserve"> this </w:t>
      </w:r>
      <w:r w:rsidRPr="00105F74">
        <w:rPr>
          <w:rStyle w:val="Emphasis"/>
          <w:highlight w:val="cyan"/>
        </w:rPr>
        <w:t>one issue</w:t>
      </w:r>
      <w:r w:rsidRPr="00105F74">
        <w:rPr>
          <w:rStyle w:val="StyleUnderline"/>
          <w:highlight w:val="cyan"/>
        </w:rPr>
        <w:t xml:space="preserve"> is </w:t>
      </w:r>
      <w:r w:rsidRPr="00105F74">
        <w:rPr>
          <w:rStyle w:val="Emphasis"/>
          <w:highlight w:val="cyan"/>
        </w:rPr>
        <w:t>poisoning</w:t>
      </w:r>
      <w:r w:rsidRPr="001B4D13">
        <w:rPr>
          <w:rStyle w:val="StyleUnderline"/>
        </w:rPr>
        <w:t xml:space="preserve"> the </w:t>
      </w:r>
      <w:r w:rsidRPr="00105F74">
        <w:rPr>
          <w:rStyle w:val="StyleUnderline"/>
          <w:highlight w:val="cyan"/>
        </w:rPr>
        <w:t>entire</w:t>
      </w:r>
      <w:r w:rsidRPr="001B4D13">
        <w:rPr>
          <w:rStyle w:val="StyleUnderline"/>
        </w:rPr>
        <w:t xml:space="preserve"> Russo-American </w:t>
      </w:r>
      <w:r w:rsidRPr="00105F74">
        <w:rPr>
          <w:rStyle w:val="StyleUnderline"/>
          <w:highlight w:val="cyan"/>
        </w:rPr>
        <w:t>relations</w:t>
      </w:r>
      <w:r w:rsidRPr="001B4D13">
        <w:rPr>
          <w:rStyle w:val="StyleUnderline"/>
        </w:rPr>
        <w:t>hip and preventing cooperation on serious matters around the world</w:t>
      </w:r>
      <w:r w:rsidRPr="002E5199">
        <w:rPr>
          <w:sz w:val="16"/>
        </w:rPr>
        <w:t>.</w:t>
      </w:r>
    </w:p>
    <w:p w14:paraId="0D949800" w14:textId="77777777" w:rsidR="00597FD9" w:rsidRPr="002E5199" w:rsidRDefault="00597FD9" w:rsidP="00597FD9">
      <w:pPr>
        <w:rPr>
          <w:sz w:val="16"/>
        </w:rPr>
      </w:pPr>
      <w:r w:rsidRPr="001B4D13">
        <w:rPr>
          <w:rStyle w:val="StyleUnderline"/>
        </w:rPr>
        <w:t>It’s a tempting explanation for</w:t>
      </w:r>
      <w:r w:rsidRPr="002E5199">
        <w:rPr>
          <w:sz w:val="16"/>
        </w:rPr>
        <w:t xml:space="preserve"> the </w:t>
      </w:r>
      <w:r w:rsidRPr="001B4D13">
        <w:rPr>
          <w:rStyle w:val="StyleUnderline"/>
        </w:rPr>
        <w:t>failure</w:t>
      </w:r>
      <w:r w:rsidRPr="002E5199">
        <w:rPr>
          <w:sz w:val="16"/>
        </w:rPr>
        <w:t xml:space="preserve"> of the U.S. and Russia </w:t>
      </w:r>
      <w:r w:rsidRPr="001B4D13">
        <w:rPr>
          <w:rStyle w:val="StyleUnderline"/>
        </w:rPr>
        <w:t>to work together to</w:t>
      </w:r>
      <w:r w:rsidRPr="002E5199">
        <w:rPr>
          <w:sz w:val="16"/>
        </w:rPr>
        <w:t xml:space="preserve"> resolve the wars in </w:t>
      </w:r>
      <w:r w:rsidRPr="001B4D13">
        <w:rPr>
          <w:rStyle w:val="StyleUnderline"/>
        </w:rPr>
        <w:t>Syria</w:t>
      </w:r>
      <w:r w:rsidRPr="002E5199">
        <w:rPr>
          <w:sz w:val="16"/>
        </w:rPr>
        <w:t xml:space="preserve"> and </w:t>
      </w:r>
      <w:r w:rsidRPr="001B4D13">
        <w:rPr>
          <w:rStyle w:val="StyleUnderline"/>
        </w:rPr>
        <w:t>Ukraine, and</w:t>
      </w:r>
      <w:r w:rsidRPr="002E5199">
        <w:rPr>
          <w:sz w:val="16"/>
        </w:rPr>
        <w:t xml:space="preserve"> for </w:t>
      </w:r>
      <w:r w:rsidRPr="001B4D13">
        <w:rPr>
          <w:rStyle w:val="StyleUnderline"/>
        </w:rPr>
        <w:t>North Korea</w:t>
      </w:r>
      <w:r w:rsidRPr="002E5199">
        <w:rPr>
          <w:sz w:val="16"/>
        </w:rPr>
        <w:t>’s ability to continually defy Washington.</w:t>
      </w:r>
    </w:p>
    <w:p w14:paraId="18980148" w14:textId="77777777" w:rsidR="00597FD9" w:rsidRPr="002E5199" w:rsidRDefault="00597FD9" w:rsidP="00597FD9">
      <w:pPr>
        <w:rPr>
          <w:sz w:val="16"/>
        </w:rPr>
      </w:pPr>
      <w:r w:rsidRPr="001B4D13">
        <w:rPr>
          <w:rStyle w:val="StyleUnderline"/>
        </w:rPr>
        <w:t xml:space="preserve">But it’s </w:t>
      </w:r>
      <w:r w:rsidRPr="00105F74">
        <w:rPr>
          <w:rStyle w:val="Emphasis"/>
          <w:highlight w:val="cyan"/>
        </w:rPr>
        <w:t>nonsense</w:t>
      </w:r>
      <w:r w:rsidRPr="00105F74">
        <w:rPr>
          <w:rStyle w:val="StyleUnderline"/>
          <w:highlight w:val="cyan"/>
        </w:rPr>
        <w:t>. History shows</w:t>
      </w:r>
      <w:r w:rsidRPr="001B4D13">
        <w:rPr>
          <w:rStyle w:val="StyleUnderline"/>
        </w:rPr>
        <w:t xml:space="preserve"> us that the </w:t>
      </w:r>
      <w:r w:rsidRPr="00105F74">
        <w:rPr>
          <w:rStyle w:val="Emphasis"/>
          <w:highlight w:val="cyan"/>
        </w:rPr>
        <w:t>U</w:t>
      </w:r>
      <w:r w:rsidRPr="002E5199">
        <w:rPr>
          <w:sz w:val="16"/>
        </w:rPr>
        <w:t xml:space="preserve">nited </w:t>
      </w:r>
      <w:r w:rsidRPr="00105F74">
        <w:rPr>
          <w:rStyle w:val="Emphasis"/>
          <w:highlight w:val="cyan"/>
        </w:rPr>
        <w:t>S</w:t>
      </w:r>
      <w:r w:rsidRPr="002E5199">
        <w:rPr>
          <w:sz w:val="16"/>
        </w:rPr>
        <w:t xml:space="preserve">tates </w:t>
      </w:r>
      <w:r w:rsidRPr="00105F74">
        <w:rPr>
          <w:rStyle w:val="StyleUnderline"/>
          <w:highlight w:val="cyan"/>
        </w:rPr>
        <w:t>and Russia</w:t>
      </w:r>
      <w:r w:rsidRPr="001B4D13">
        <w:rPr>
          <w:rStyle w:val="StyleUnderline"/>
        </w:rPr>
        <w:t xml:space="preserve"> have </w:t>
      </w:r>
      <w:r w:rsidRPr="00105F74">
        <w:rPr>
          <w:rStyle w:val="Emphasis"/>
          <w:highlight w:val="cyan"/>
        </w:rPr>
        <w:t>worked together</w:t>
      </w:r>
      <w:r w:rsidRPr="001B4D13">
        <w:rPr>
          <w:rStyle w:val="StyleUnderline"/>
        </w:rPr>
        <w:t xml:space="preserve"> on global security issues </w:t>
      </w:r>
      <w:r w:rsidRPr="00105F74">
        <w:rPr>
          <w:rStyle w:val="StyleUnderline"/>
          <w:highlight w:val="cyan"/>
        </w:rPr>
        <w:t xml:space="preserve">many times, </w:t>
      </w:r>
      <w:r w:rsidRPr="00105F74">
        <w:rPr>
          <w:rStyle w:val="Emphasis"/>
          <w:highlight w:val="cyan"/>
        </w:rPr>
        <w:t>even when</w:t>
      </w:r>
      <w:r w:rsidRPr="001B4D13">
        <w:rPr>
          <w:rStyle w:val="StyleUnderline"/>
        </w:rPr>
        <w:t xml:space="preserve"> their </w:t>
      </w:r>
      <w:r w:rsidRPr="00105F74">
        <w:rPr>
          <w:rStyle w:val="StyleUnderline"/>
          <w:highlight w:val="cyan"/>
        </w:rPr>
        <w:t>relations</w:t>
      </w:r>
      <w:r w:rsidRPr="001B4D13">
        <w:rPr>
          <w:rStyle w:val="StyleUnderline"/>
        </w:rPr>
        <w:t xml:space="preserve">hip has </w:t>
      </w:r>
      <w:r w:rsidRPr="00105F74">
        <w:rPr>
          <w:rStyle w:val="Emphasis"/>
          <w:highlight w:val="cyan"/>
        </w:rPr>
        <w:t>otherwise</w:t>
      </w:r>
      <w:r w:rsidRPr="001B4D13">
        <w:rPr>
          <w:rStyle w:val="StyleUnderline"/>
        </w:rPr>
        <w:t xml:space="preserve"> been </w:t>
      </w:r>
      <w:r w:rsidRPr="00105F74">
        <w:rPr>
          <w:rStyle w:val="Emphasis"/>
          <w:highlight w:val="cyan"/>
        </w:rPr>
        <w:t>terrible</w:t>
      </w:r>
      <w:r w:rsidRPr="002E5199">
        <w:rPr>
          <w:sz w:val="16"/>
        </w:rPr>
        <w:t>.</w:t>
      </w:r>
    </w:p>
    <w:p w14:paraId="1A75F35C" w14:textId="77777777" w:rsidR="00597FD9" w:rsidRPr="002E5199" w:rsidRDefault="00597FD9" w:rsidP="00597FD9">
      <w:pPr>
        <w:rPr>
          <w:sz w:val="16"/>
        </w:rPr>
      </w:pPr>
      <w:r w:rsidRPr="001B4D13">
        <w:rPr>
          <w:rStyle w:val="StyleUnderline"/>
        </w:rPr>
        <w:t>Take</w:t>
      </w:r>
      <w:r w:rsidRPr="002E5199">
        <w:rPr>
          <w:sz w:val="16"/>
        </w:rPr>
        <w:t xml:space="preserve">, for example, </w:t>
      </w:r>
      <w:r w:rsidRPr="001B4D13">
        <w:rPr>
          <w:rStyle w:val="StyleUnderline"/>
        </w:rPr>
        <w:t xml:space="preserve">the 1963 </w:t>
      </w:r>
      <w:r w:rsidRPr="00105F74">
        <w:rPr>
          <w:rStyle w:val="Emphasis"/>
          <w:highlight w:val="cyan"/>
        </w:rPr>
        <w:t>P</w:t>
      </w:r>
      <w:r w:rsidRPr="002E5199">
        <w:rPr>
          <w:sz w:val="16"/>
        </w:rPr>
        <w:t xml:space="preserve">artial </w:t>
      </w:r>
      <w:r w:rsidRPr="00105F74">
        <w:rPr>
          <w:rStyle w:val="Emphasis"/>
          <w:highlight w:val="cyan"/>
        </w:rPr>
        <w:t>T</w:t>
      </w:r>
      <w:r w:rsidRPr="002E5199">
        <w:rPr>
          <w:sz w:val="16"/>
        </w:rPr>
        <w:t xml:space="preserve">est </w:t>
      </w:r>
      <w:r w:rsidRPr="00105F74">
        <w:rPr>
          <w:rStyle w:val="Emphasis"/>
          <w:highlight w:val="cyan"/>
        </w:rPr>
        <w:t>B</w:t>
      </w:r>
      <w:r w:rsidRPr="002E5199">
        <w:rPr>
          <w:sz w:val="16"/>
        </w:rPr>
        <w:t xml:space="preserve">an </w:t>
      </w:r>
      <w:r w:rsidRPr="00105F74">
        <w:rPr>
          <w:rStyle w:val="Emphasis"/>
          <w:highlight w:val="cyan"/>
        </w:rPr>
        <w:t>T</w:t>
      </w:r>
      <w:r w:rsidRPr="002E5199">
        <w:rPr>
          <w:sz w:val="16"/>
        </w:rPr>
        <w:t xml:space="preserve">reaty, which banned countries from testing nuclear weapons under water and in the atmosphere. While signed and ratified by most of the world, the United States and the Soviet Union were the two countries that wrote most of the treaty text and haggled over the details. </w:t>
      </w:r>
      <w:r w:rsidRPr="001B4D13">
        <w:rPr>
          <w:rStyle w:val="StyleUnderline"/>
        </w:rPr>
        <w:t xml:space="preserve">This </w:t>
      </w:r>
      <w:r w:rsidRPr="00105F74">
        <w:rPr>
          <w:rStyle w:val="StyleUnderline"/>
          <w:highlight w:val="cyan"/>
        </w:rPr>
        <w:t>happened a year after the Cuban Missile Crisis</w:t>
      </w:r>
      <w:r w:rsidRPr="002E5199">
        <w:rPr>
          <w:sz w:val="16"/>
        </w:rPr>
        <w:t>, when the two countries nearly went to war.</w:t>
      </w:r>
    </w:p>
    <w:p w14:paraId="3A05DFD9" w14:textId="77777777" w:rsidR="00597FD9" w:rsidRPr="002E5199" w:rsidRDefault="00597FD9" w:rsidP="00597FD9">
      <w:pPr>
        <w:rPr>
          <w:sz w:val="16"/>
        </w:rPr>
      </w:pPr>
      <w:r w:rsidRPr="001B4D13">
        <w:rPr>
          <w:rStyle w:val="StyleUnderline"/>
        </w:rPr>
        <w:t>Five years later, the two</w:t>
      </w:r>
      <w:r w:rsidRPr="002E5199">
        <w:rPr>
          <w:sz w:val="16"/>
        </w:rPr>
        <w:t xml:space="preserve"> adversaries — alarmed by the spread of nuclear weapons around the globe — </w:t>
      </w:r>
      <w:r w:rsidRPr="001B4D13">
        <w:rPr>
          <w:rStyle w:val="StyleUnderline"/>
        </w:rPr>
        <w:t>agreed to a treaty that would ban</w:t>
      </w:r>
      <w:r w:rsidRPr="002E5199">
        <w:rPr>
          <w:sz w:val="16"/>
        </w:rPr>
        <w:t xml:space="preserve"> most of </w:t>
      </w:r>
      <w:r w:rsidRPr="001B4D13">
        <w:rPr>
          <w:rStyle w:val="StyleUnderline"/>
        </w:rPr>
        <w:t>the rest of the world from acquiring nuclear bombs</w:t>
      </w:r>
      <w:r w:rsidRPr="002E5199">
        <w:rPr>
          <w:sz w:val="16"/>
        </w:rPr>
        <w:t xml:space="preserve">. This was </w:t>
      </w:r>
      <w:r w:rsidRPr="00105F74">
        <w:rPr>
          <w:rStyle w:val="StyleUnderline"/>
          <w:highlight w:val="cyan"/>
        </w:rPr>
        <w:t>while</w:t>
      </w:r>
      <w:r w:rsidRPr="002E5199">
        <w:rPr>
          <w:sz w:val="16"/>
        </w:rPr>
        <w:t xml:space="preserve"> U.S. President Lyndon </w:t>
      </w:r>
      <w:r w:rsidRPr="001B4D13">
        <w:rPr>
          <w:rStyle w:val="StyleUnderline"/>
        </w:rPr>
        <w:t xml:space="preserve">Johnson was </w:t>
      </w:r>
      <w:r w:rsidRPr="00105F74">
        <w:rPr>
          <w:rStyle w:val="StyleUnderline"/>
          <w:highlight w:val="cyan"/>
        </w:rPr>
        <w:t>escalating</w:t>
      </w:r>
      <w:r w:rsidRPr="002E5199">
        <w:rPr>
          <w:sz w:val="16"/>
        </w:rPr>
        <w:t xml:space="preserve"> America’s role </w:t>
      </w:r>
      <w:r w:rsidRPr="00105F74">
        <w:rPr>
          <w:rStyle w:val="StyleUnderline"/>
          <w:highlight w:val="cyan"/>
        </w:rPr>
        <w:t>in</w:t>
      </w:r>
      <w:r w:rsidRPr="002E5199">
        <w:rPr>
          <w:sz w:val="16"/>
        </w:rPr>
        <w:t xml:space="preserve"> the </w:t>
      </w:r>
      <w:r w:rsidRPr="00105F74">
        <w:rPr>
          <w:rStyle w:val="StyleUnderline"/>
          <w:highlight w:val="cyan"/>
        </w:rPr>
        <w:t>Vietnam</w:t>
      </w:r>
      <w:r w:rsidRPr="002E5199">
        <w:rPr>
          <w:sz w:val="16"/>
        </w:rPr>
        <w:t xml:space="preserve"> War. While imperfect, </w:t>
      </w:r>
      <w:r w:rsidRPr="00105F74">
        <w:rPr>
          <w:rStyle w:val="StyleUnderline"/>
          <w:highlight w:val="cyan"/>
        </w:rPr>
        <w:t>the</w:t>
      </w:r>
      <w:r w:rsidRPr="002E5199">
        <w:rPr>
          <w:sz w:val="16"/>
        </w:rPr>
        <w:t xml:space="preserve"> Nuclear </w:t>
      </w:r>
      <w:r w:rsidRPr="00105F74">
        <w:rPr>
          <w:rStyle w:val="Emphasis"/>
          <w:highlight w:val="cyan"/>
        </w:rPr>
        <w:t>N</w:t>
      </w:r>
      <w:r w:rsidRPr="002E5199">
        <w:rPr>
          <w:sz w:val="16"/>
        </w:rPr>
        <w:t>on-</w:t>
      </w:r>
      <w:r w:rsidRPr="00105F74">
        <w:rPr>
          <w:rStyle w:val="Emphasis"/>
          <w:highlight w:val="cyan"/>
        </w:rPr>
        <w:t>P</w:t>
      </w:r>
      <w:r w:rsidRPr="002E5199">
        <w:rPr>
          <w:sz w:val="16"/>
        </w:rPr>
        <w:t xml:space="preserve">roliferation </w:t>
      </w:r>
      <w:r w:rsidRPr="00105F74">
        <w:rPr>
          <w:rStyle w:val="Emphasis"/>
          <w:highlight w:val="cyan"/>
        </w:rPr>
        <w:t>T</w:t>
      </w:r>
      <w:r w:rsidRPr="002E5199">
        <w:rPr>
          <w:sz w:val="16"/>
        </w:rPr>
        <w:t>reaty that went into force in 1970 still stands today and is broadly seen as a crucial tool in efforts to prevent nuclear proliferation.</w:t>
      </w:r>
    </w:p>
    <w:p w14:paraId="0E694FFE" w14:textId="77777777" w:rsidR="00597FD9" w:rsidRPr="002E5199" w:rsidRDefault="00597FD9" w:rsidP="00597FD9">
      <w:pPr>
        <w:rPr>
          <w:sz w:val="16"/>
        </w:rPr>
      </w:pPr>
      <w:r w:rsidRPr="001B4D13">
        <w:rPr>
          <w:rStyle w:val="StyleUnderline"/>
        </w:rPr>
        <w:t>The</w:t>
      </w:r>
      <w:r w:rsidRPr="002E5199">
        <w:rPr>
          <w:sz w:val="16"/>
        </w:rPr>
        <w:t xml:space="preserve"> 19</w:t>
      </w:r>
      <w:r w:rsidRPr="00105F74">
        <w:rPr>
          <w:rStyle w:val="Emphasis"/>
          <w:highlight w:val="cyan"/>
        </w:rPr>
        <w:t>80s</w:t>
      </w:r>
      <w:r w:rsidRPr="00105F74">
        <w:rPr>
          <w:sz w:val="16"/>
          <w:highlight w:val="cyan"/>
        </w:rPr>
        <w:t xml:space="preserve"> </w:t>
      </w:r>
      <w:r w:rsidRPr="00105F74">
        <w:rPr>
          <w:rStyle w:val="StyleUnderline"/>
          <w:highlight w:val="cyan"/>
        </w:rPr>
        <w:t>saw incredible tensions</w:t>
      </w:r>
      <w:r w:rsidRPr="002E5199">
        <w:rPr>
          <w:sz w:val="16"/>
        </w:rPr>
        <w:t xml:space="preserve"> between the U.S. and the Soviet Union — recall the USSR’s invasion of Afghanistan — </w:t>
      </w:r>
      <w:r w:rsidRPr="00105F74">
        <w:rPr>
          <w:rStyle w:val="StyleUnderline"/>
          <w:highlight w:val="cyan"/>
        </w:rPr>
        <w:t>but also</w:t>
      </w:r>
      <w:r w:rsidRPr="001B4D13">
        <w:rPr>
          <w:rStyle w:val="StyleUnderline"/>
        </w:rPr>
        <w:t xml:space="preserve"> cooperation, such as </w:t>
      </w:r>
      <w:r w:rsidRPr="00105F74">
        <w:rPr>
          <w:rStyle w:val="StyleUnderline"/>
          <w:highlight w:val="cyan"/>
        </w:rPr>
        <w:t xml:space="preserve">the </w:t>
      </w:r>
      <w:r w:rsidRPr="00105F74">
        <w:rPr>
          <w:rStyle w:val="Emphasis"/>
          <w:highlight w:val="cyan"/>
        </w:rPr>
        <w:t>I</w:t>
      </w:r>
      <w:r w:rsidRPr="002E5199">
        <w:rPr>
          <w:sz w:val="16"/>
        </w:rPr>
        <w:t xml:space="preserve">ntermediate </w:t>
      </w:r>
      <w:r w:rsidRPr="00105F74">
        <w:rPr>
          <w:rStyle w:val="Emphasis"/>
          <w:highlight w:val="cyan"/>
        </w:rPr>
        <w:t>N</w:t>
      </w:r>
      <w:r w:rsidRPr="002E5199">
        <w:rPr>
          <w:sz w:val="16"/>
        </w:rPr>
        <w:t xml:space="preserve">uclear </w:t>
      </w:r>
      <w:r w:rsidRPr="00105F74">
        <w:rPr>
          <w:rStyle w:val="Emphasis"/>
          <w:highlight w:val="cyan"/>
        </w:rPr>
        <w:t>F</w:t>
      </w:r>
      <w:r w:rsidRPr="002E5199">
        <w:rPr>
          <w:sz w:val="16"/>
        </w:rPr>
        <w:t xml:space="preserve">orces Treaty in 1987 (which headed off a new arms race in Europe) </w:t>
      </w:r>
      <w:r w:rsidRPr="008D679A">
        <w:rPr>
          <w:rStyle w:val="StyleUnderline"/>
        </w:rPr>
        <w:t>and talks</w:t>
      </w:r>
      <w:r w:rsidRPr="002E5199">
        <w:rPr>
          <w:sz w:val="16"/>
        </w:rPr>
        <w:t xml:space="preserve"> that helped end the proxy war </w:t>
      </w:r>
      <w:r w:rsidRPr="001B4D13">
        <w:rPr>
          <w:rStyle w:val="StyleUnderline"/>
        </w:rPr>
        <w:t>between Angola and South Africa</w:t>
      </w:r>
      <w:r w:rsidRPr="002E5199">
        <w:rPr>
          <w:sz w:val="16"/>
        </w:rPr>
        <w:t xml:space="preserve"> in 1990.</w:t>
      </w:r>
    </w:p>
    <w:p w14:paraId="792E73AD" w14:textId="77777777" w:rsidR="00597FD9" w:rsidRPr="002E5199" w:rsidRDefault="00597FD9" w:rsidP="00597FD9">
      <w:pPr>
        <w:rPr>
          <w:sz w:val="16"/>
        </w:rPr>
      </w:pPr>
      <w:r w:rsidRPr="00245386">
        <w:rPr>
          <w:rStyle w:val="StyleUnderline"/>
        </w:rPr>
        <w:t xml:space="preserve">Other </w:t>
      </w:r>
      <w:r w:rsidRPr="00105F74">
        <w:rPr>
          <w:rStyle w:val="StyleUnderline"/>
          <w:highlight w:val="cyan"/>
        </w:rPr>
        <w:t>examples of</w:t>
      </w:r>
      <w:r w:rsidRPr="00245386">
        <w:rPr>
          <w:rStyle w:val="StyleUnderline"/>
        </w:rPr>
        <w:t xml:space="preserve"> the US and the Soviet Union </w:t>
      </w:r>
      <w:r w:rsidRPr="00105F74">
        <w:rPr>
          <w:rStyle w:val="StyleUnderline"/>
          <w:highlight w:val="cyan"/>
        </w:rPr>
        <w:t>cooperating</w:t>
      </w:r>
      <w:r w:rsidRPr="00245386">
        <w:rPr>
          <w:rStyle w:val="StyleUnderline"/>
        </w:rPr>
        <w:t xml:space="preserve"> despite — or more importantly, </w:t>
      </w:r>
      <w:r w:rsidRPr="00105F74">
        <w:rPr>
          <w:rStyle w:val="Emphasis"/>
          <w:highlight w:val="cyan"/>
        </w:rPr>
        <w:t>because of</w:t>
      </w:r>
      <w:r w:rsidRPr="002E5199">
        <w:rPr>
          <w:sz w:val="16"/>
        </w:rPr>
        <w:t xml:space="preserve"> </w:t>
      </w:r>
      <w:r w:rsidRPr="00245386">
        <w:rPr>
          <w:rStyle w:val="StyleUnderline"/>
        </w:rPr>
        <w:t xml:space="preserve">— their </w:t>
      </w:r>
      <w:r w:rsidRPr="00105F74">
        <w:rPr>
          <w:rStyle w:val="StyleUnderline"/>
          <w:highlight w:val="cyan"/>
        </w:rPr>
        <w:t xml:space="preserve">hostile </w:t>
      </w:r>
      <w:r w:rsidRPr="00105F74">
        <w:rPr>
          <w:rStyle w:val="Emphasis"/>
          <w:highlight w:val="cyan"/>
        </w:rPr>
        <w:t>relations</w:t>
      </w:r>
      <w:r w:rsidRPr="00245386">
        <w:rPr>
          <w:rStyle w:val="StyleUnderline"/>
        </w:rPr>
        <w:t xml:space="preserve">hip </w:t>
      </w:r>
      <w:r w:rsidRPr="00105F74">
        <w:rPr>
          <w:rStyle w:val="Emphasis"/>
          <w:highlight w:val="cyan"/>
        </w:rPr>
        <w:t>abound</w:t>
      </w:r>
      <w:r w:rsidRPr="002E5199">
        <w:rPr>
          <w:sz w:val="16"/>
        </w:rPr>
        <w:t>.</w:t>
      </w:r>
    </w:p>
    <w:p w14:paraId="06189ABA" w14:textId="77777777" w:rsidR="00597FD9" w:rsidRPr="002E5199" w:rsidRDefault="00597FD9" w:rsidP="00597FD9">
      <w:pPr>
        <w:rPr>
          <w:sz w:val="16"/>
        </w:rPr>
      </w:pPr>
      <w:r w:rsidRPr="002E5199">
        <w:rPr>
          <w:sz w:val="16"/>
        </w:rPr>
        <w:t xml:space="preserve">The important lesson is that </w:t>
      </w:r>
      <w:r w:rsidRPr="00701B8B">
        <w:rPr>
          <w:sz w:val="14"/>
          <w:szCs w:val="16"/>
        </w:rPr>
        <w:t xml:space="preserve">two </w:t>
      </w:r>
      <w:r w:rsidRPr="00105F74">
        <w:rPr>
          <w:rStyle w:val="Emphasis"/>
          <w:szCs w:val="26"/>
          <w:highlight w:val="cyan"/>
        </w:rPr>
        <w:t>countries don’t need</w:t>
      </w:r>
      <w:r w:rsidRPr="00245386">
        <w:rPr>
          <w:rStyle w:val="Emphasis"/>
          <w:szCs w:val="26"/>
        </w:rPr>
        <w:t xml:space="preserve"> to have </w:t>
      </w:r>
      <w:r w:rsidRPr="00105F74">
        <w:rPr>
          <w:rStyle w:val="Emphasis"/>
          <w:szCs w:val="26"/>
          <w:highlight w:val="cyan"/>
        </w:rPr>
        <w:t>good relations</w:t>
      </w:r>
      <w:r w:rsidRPr="002E5199">
        <w:rPr>
          <w:sz w:val="16"/>
        </w:rPr>
        <w:t xml:space="preserve">, nor do national leaders even need to like one another, </w:t>
      </w:r>
      <w:r w:rsidRPr="00245386">
        <w:rPr>
          <w:rStyle w:val="Emphasis"/>
          <w:szCs w:val="26"/>
        </w:rPr>
        <w:t xml:space="preserve">for their governments </w:t>
      </w:r>
      <w:r w:rsidRPr="00105F74">
        <w:rPr>
          <w:rStyle w:val="Emphasis"/>
          <w:szCs w:val="26"/>
          <w:highlight w:val="cyan"/>
        </w:rPr>
        <w:t>to work together</w:t>
      </w:r>
      <w:r w:rsidRPr="00105F74">
        <w:rPr>
          <w:rStyle w:val="StyleUnderline"/>
          <w:highlight w:val="cyan"/>
        </w:rPr>
        <w:t>. The critical factor is</w:t>
      </w:r>
      <w:r w:rsidRPr="00245386">
        <w:rPr>
          <w:rStyle w:val="StyleUnderline"/>
        </w:rPr>
        <w:t xml:space="preserve"> that they have </w:t>
      </w:r>
      <w:r w:rsidRPr="00105F74">
        <w:rPr>
          <w:rStyle w:val="Emphasis"/>
          <w:highlight w:val="cyan"/>
        </w:rPr>
        <w:t>shared interests</w:t>
      </w:r>
      <w:r w:rsidRPr="00105F74">
        <w:rPr>
          <w:rStyle w:val="StyleUnderline"/>
          <w:highlight w:val="cyan"/>
        </w:rPr>
        <w:t>, and</w:t>
      </w:r>
      <w:r w:rsidRPr="00245386">
        <w:rPr>
          <w:rStyle w:val="StyleUnderline"/>
        </w:rPr>
        <w:t xml:space="preserve"> a </w:t>
      </w:r>
      <w:r w:rsidRPr="00105F74">
        <w:rPr>
          <w:rStyle w:val="StyleUnderline"/>
          <w:highlight w:val="cyan"/>
        </w:rPr>
        <w:t>desire to secure those</w:t>
      </w:r>
      <w:r w:rsidRPr="00245386">
        <w:rPr>
          <w:rStyle w:val="StyleUnderline"/>
        </w:rPr>
        <w:t xml:space="preserve"> interests </w:t>
      </w:r>
      <w:r w:rsidRPr="00105F74">
        <w:rPr>
          <w:rStyle w:val="StyleUnderline"/>
          <w:highlight w:val="cyan"/>
        </w:rPr>
        <w:t xml:space="preserve">that </w:t>
      </w:r>
      <w:r w:rsidRPr="00105F74">
        <w:rPr>
          <w:rStyle w:val="Emphasis"/>
          <w:highlight w:val="cyan"/>
        </w:rPr>
        <w:t>overwhelms</w:t>
      </w:r>
      <w:r w:rsidRPr="00245386">
        <w:rPr>
          <w:rStyle w:val="Emphasis"/>
        </w:rPr>
        <w:t xml:space="preserve"> their </w:t>
      </w:r>
      <w:r w:rsidRPr="00105F74">
        <w:rPr>
          <w:rStyle w:val="Emphasis"/>
          <w:highlight w:val="cyan"/>
        </w:rPr>
        <w:t>hostility</w:t>
      </w:r>
      <w:r w:rsidRPr="00245386">
        <w:rPr>
          <w:rStyle w:val="StyleUnderline"/>
        </w:rPr>
        <w:t xml:space="preserve"> for one another</w:t>
      </w:r>
      <w:r w:rsidRPr="002E5199">
        <w:rPr>
          <w:sz w:val="16"/>
        </w:rPr>
        <w:t>.</w:t>
      </w:r>
    </w:p>
    <w:p w14:paraId="78F4942E" w14:textId="77777777" w:rsidR="00597FD9" w:rsidRPr="002E5199" w:rsidRDefault="00597FD9" w:rsidP="00597FD9">
      <w:pPr>
        <w:rPr>
          <w:sz w:val="16"/>
        </w:rPr>
      </w:pPr>
      <w:r w:rsidRPr="00245386">
        <w:rPr>
          <w:rStyle w:val="StyleUnderline"/>
        </w:rPr>
        <w:t>The critical reason</w:t>
      </w:r>
      <w:r w:rsidRPr="002E5199">
        <w:rPr>
          <w:sz w:val="16"/>
        </w:rPr>
        <w:t xml:space="preserve"> that </w:t>
      </w:r>
      <w:r w:rsidRPr="00245386">
        <w:rPr>
          <w:rStyle w:val="StyleUnderline"/>
        </w:rPr>
        <w:t xml:space="preserve">the </w:t>
      </w:r>
      <w:r w:rsidRPr="00245386">
        <w:rPr>
          <w:rStyle w:val="Emphasis"/>
        </w:rPr>
        <w:t>U</w:t>
      </w:r>
      <w:r w:rsidRPr="002E5199">
        <w:rPr>
          <w:sz w:val="16"/>
        </w:rPr>
        <w:t xml:space="preserve">nited </w:t>
      </w:r>
      <w:r w:rsidRPr="00245386">
        <w:rPr>
          <w:rStyle w:val="Emphasis"/>
        </w:rPr>
        <w:t>S</w:t>
      </w:r>
      <w:r w:rsidRPr="002E5199">
        <w:rPr>
          <w:sz w:val="16"/>
        </w:rPr>
        <w:t xml:space="preserve">tates </w:t>
      </w:r>
      <w:r w:rsidRPr="00245386">
        <w:rPr>
          <w:rStyle w:val="StyleUnderline"/>
        </w:rPr>
        <w:t>and Russia are not cooperating to resolve</w:t>
      </w:r>
      <w:r w:rsidRPr="002E5199">
        <w:rPr>
          <w:sz w:val="16"/>
        </w:rPr>
        <w:t xml:space="preserve"> some of </w:t>
      </w:r>
      <w:r w:rsidRPr="00245386">
        <w:rPr>
          <w:rStyle w:val="StyleUnderline"/>
        </w:rPr>
        <w:t>the world’s</w:t>
      </w:r>
      <w:r w:rsidRPr="002E5199">
        <w:rPr>
          <w:sz w:val="16"/>
        </w:rPr>
        <w:t xml:space="preserve"> most </w:t>
      </w:r>
      <w:r w:rsidRPr="00245386">
        <w:rPr>
          <w:rStyle w:val="StyleUnderline"/>
        </w:rPr>
        <w:t>pressing security problems</w:t>
      </w:r>
      <w:r w:rsidRPr="002E5199">
        <w:rPr>
          <w:sz w:val="16"/>
        </w:rPr>
        <w:t xml:space="preserve"> right now </w:t>
      </w:r>
      <w:r w:rsidRPr="00245386">
        <w:rPr>
          <w:rStyle w:val="StyleUnderline"/>
        </w:rPr>
        <w:t xml:space="preserve">is that </w:t>
      </w:r>
      <w:r w:rsidRPr="00105F74">
        <w:rPr>
          <w:rStyle w:val="StyleUnderline"/>
          <w:highlight w:val="cyan"/>
        </w:rPr>
        <w:t xml:space="preserve">they have </w:t>
      </w:r>
      <w:r w:rsidRPr="00105F74">
        <w:rPr>
          <w:rStyle w:val="Emphasis"/>
          <w:highlight w:val="cyan"/>
        </w:rPr>
        <w:t>few common interests</w:t>
      </w:r>
      <w:r w:rsidRPr="002E5199">
        <w:rPr>
          <w:sz w:val="16"/>
        </w:rPr>
        <w:t>. The same could be said for Canada and other Western nations.</w:t>
      </w:r>
    </w:p>
    <w:p w14:paraId="59E594E8" w14:textId="77777777" w:rsidR="00597FD9" w:rsidRPr="002E5199" w:rsidRDefault="00597FD9" w:rsidP="00597FD9">
      <w:pPr>
        <w:rPr>
          <w:sz w:val="16"/>
        </w:rPr>
      </w:pPr>
      <w:r w:rsidRPr="00245386">
        <w:rPr>
          <w:rStyle w:val="StyleUnderline"/>
        </w:rPr>
        <w:t>In Ukraine, the Kremlin seems to be committed to maintaining a situation where</w:t>
      </w:r>
      <w:r w:rsidRPr="002E5199">
        <w:rPr>
          <w:sz w:val="16"/>
        </w:rPr>
        <w:t xml:space="preserve"> the government in </w:t>
      </w:r>
      <w:r w:rsidRPr="00245386">
        <w:rPr>
          <w:rStyle w:val="StyleUnderline"/>
        </w:rPr>
        <w:t xml:space="preserve">Kiev cannot seek deeper relations with the </w:t>
      </w:r>
      <w:r w:rsidRPr="00245386">
        <w:rPr>
          <w:rStyle w:val="Emphasis"/>
        </w:rPr>
        <w:t>E</w:t>
      </w:r>
      <w:r w:rsidRPr="002E5199">
        <w:rPr>
          <w:sz w:val="16"/>
        </w:rPr>
        <w:t xml:space="preserve">uropean </w:t>
      </w:r>
      <w:r w:rsidRPr="00245386">
        <w:rPr>
          <w:rStyle w:val="Emphasis"/>
        </w:rPr>
        <w:t>U</w:t>
      </w:r>
      <w:r w:rsidRPr="002E5199">
        <w:rPr>
          <w:sz w:val="16"/>
        </w:rPr>
        <w:t xml:space="preserve">nion </w:t>
      </w:r>
      <w:r w:rsidRPr="00245386">
        <w:rPr>
          <w:rStyle w:val="StyleUnderline"/>
        </w:rPr>
        <w:t>or NATO without tacit Russian approval</w:t>
      </w:r>
      <w:r w:rsidRPr="002E5199">
        <w:rPr>
          <w:sz w:val="16"/>
        </w:rPr>
        <w:t>. At most, the United States and Russia can only agree to contain the war in eastern Ukraine, and fundamentally disagree about on what terms it should end.</w:t>
      </w:r>
    </w:p>
    <w:p w14:paraId="578E6D35" w14:textId="77777777" w:rsidR="00597FD9" w:rsidRPr="002E5199" w:rsidRDefault="00597FD9" w:rsidP="00597FD9">
      <w:pPr>
        <w:rPr>
          <w:sz w:val="16"/>
        </w:rPr>
      </w:pPr>
      <w:r w:rsidRPr="00245386">
        <w:rPr>
          <w:rStyle w:val="StyleUnderline"/>
        </w:rPr>
        <w:lastRenderedPageBreak/>
        <w:t>On</w:t>
      </w:r>
      <w:r w:rsidRPr="002E5199">
        <w:rPr>
          <w:sz w:val="16"/>
        </w:rPr>
        <w:t xml:space="preserve"> the </w:t>
      </w:r>
      <w:r w:rsidRPr="00105F74">
        <w:rPr>
          <w:rStyle w:val="Emphasis"/>
          <w:highlight w:val="cyan"/>
        </w:rPr>
        <w:t>Korea</w:t>
      </w:r>
      <w:r w:rsidRPr="002E5199">
        <w:rPr>
          <w:sz w:val="16"/>
        </w:rPr>
        <w:t xml:space="preserve">n Peninsula, </w:t>
      </w:r>
      <w:r w:rsidRPr="00245386">
        <w:rPr>
          <w:rStyle w:val="StyleUnderline"/>
        </w:rPr>
        <w:t>there is little</w:t>
      </w:r>
      <w:r w:rsidRPr="002E5199">
        <w:rPr>
          <w:sz w:val="16"/>
        </w:rPr>
        <w:t xml:space="preserve"> Vladimir </w:t>
      </w:r>
      <w:r w:rsidRPr="00245386">
        <w:rPr>
          <w:rStyle w:val="StyleUnderline"/>
        </w:rPr>
        <w:t>Putin</w:t>
      </w:r>
      <w:r w:rsidRPr="002E5199">
        <w:rPr>
          <w:sz w:val="16"/>
        </w:rPr>
        <w:t xml:space="preserve">’s government </w:t>
      </w:r>
      <w:r w:rsidRPr="00245386">
        <w:rPr>
          <w:rStyle w:val="StyleUnderline"/>
        </w:rPr>
        <w:t>can offer</w:t>
      </w:r>
      <w:r w:rsidRPr="002E5199">
        <w:rPr>
          <w:sz w:val="16"/>
        </w:rPr>
        <w:t xml:space="preserve"> (other than enforcing UN sanctions that it signed up for) </w:t>
      </w:r>
      <w:r w:rsidRPr="00245386">
        <w:rPr>
          <w:rStyle w:val="StyleUnderline"/>
        </w:rPr>
        <w:t xml:space="preserve">the </w:t>
      </w:r>
      <w:r w:rsidRPr="00245386">
        <w:rPr>
          <w:rStyle w:val="Emphasis"/>
        </w:rPr>
        <w:t>U</w:t>
      </w:r>
      <w:r w:rsidRPr="002E5199">
        <w:rPr>
          <w:sz w:val="16"/>
        </w:rPr>
        <w:t xml:space="preserve">nited </w:t>
      </w:r>
      <w:r w:rsidRPr="00245386">
        <w:rPr>
          <w:rStyle w:val="Emphasis"/>
        </w:rPr>
        <w:t>S</w:t>
      </w:r>
      <w:r w:rsidRPr="002E5199">
        <w:rPr>
          <w:sz w:val="16"/>
        </w:rPr>
        <w:t xml:space="preserve">tates. </w:t>
      </w:r>
      <w:r w:rsidRPr="00245386">
        <w:rPr>
          <w:rStyle w:val="StyleUnderline"/>
        </w:rPr>
        <w:t xml:space="preserve">And keeping the </w:t>
      </w:r>
      <w:r w:rsidRPr="00245386">
        <w:rPr>
          <w:rStyle w:val="Emphasis"/>
        </w:rPr>
        <w:t>U</w:t>
      </w:r>
      <w:r w:rsidRPr="002E5199">
        <w:rPr>
          <w:sz w:val="16"/>
        </w:rPr>
        <w:t xml:space="preserve">nited </w:t>
      </w:r>
      <w:r w:rsidRPr="00245386">
        <w:rPr>
          <w:rStyle w:val="Emphasis"/>
        </w:rPr>
        <w:t>S</w:t>
      </w:r>
      <w:r w:rsidRPr="002E5199">
        <w:rPr>
          <w:sz w:val="16"/>
        </w:rPr>
        <w:t xml:space="preserve">tates </w:t>
      </w:r>
      <w:r w:rsidRPr="00245386">
        <w:rPr>
          <w:rStyle w:val="StyleUnderline"/>
        </w:rPr>
        <w:t xml:space="preserve">embroiled in </w:t>
      </w:r>
      <w:r w:rsidRPr="00105F74">
        <w:rPr>
          <w:rStyle w:val="StyleUnderline"/>
          <w:highlight w:val="cyan"/>
        </w:rPr>
        <w:t>conflict</w:t>
      </w:r>
      <w:r w:rsidRPr="00245386">
        <w:rPr>
          <w:rStyle w:val="StyleUnderline"/>
        </w:rPr>
        <w:t xml:space="preserve"> in</w:t>
      </w:r>
      <w:r w:rsidRPr="002E5199">
        <w:rPr>
          <w:sz w:val="16"/>
        </w:rPr>
        <w:t xml:space="preserve"> northeast </w:t>
      </w:r>
      <w:r w:rsidRPr="00245386">
        <w:rPr>
          <w:rStyle w:val="StyleUnderline"/>
        </w:rPr>
        <w:t xml:space="preserve">Asia </w:t>
      </w:r>
      <w:r w:rsidRPr="00105F74">
        <w:rPr>
          <w:rStyle w:val="StyleUnderline"/>
          <w:highlight w:val="cyan"/>
        </w:rPr>
        <w:t xml:space="preserve">helps Moscow </w:t>
      </w:r>
      <w:r w:rsidRPr="00105F74">
        <w:rPr>
          <w:rStyle w:val="Emphasis"/>
          <w:highlight w:val="cyan"/>
        </w:rPr>
        <w:t>sell</w:t>
      </w:r>
      <w:r w:rsidRPr="008D679A">
        <w:rPr>
          <w:rStyle w:val="StyleUnderline"/>
        </w:rPr>
        <w:t>s</w:t>
      </w:r>
      <w:r w:rsidRPr="00245386">
        <w:rPr>
          <w:rStyle w:val="StyleUnderline"/>
        </w:rPr>
        <w:t xml:space="preserve"> </w:t>
      </w:r>
      <w:r w:rsidRPr="00105F74">
        <w:rPr>
          <w:rStyle w:val="StyleUnderline"/>
          <w:highlight w:val="cyan"/>
        </w:rPr>
        <w:t>itself</w:t>
      </w:r>
      <w:r w:rsidRPr="00245386">
        <w:rPr>
          <w:rStyle w:val="StyleUnderline"/>
        </w:rPr>
        <w:t xml:space="preserve"> as a reliable</w:t>
      </w:r>
      <w:r w:rsidRPr="002E5199">
        <w:rPr>
          <w:sz w:val="16"/>
        </w:rPr>
        <w:t xml:space="preserve"> security and economic </w:t>
      </w:r>
      <w:r w:rsidRPr="00245386">
        <w:rPr>
          <w:rStyle w:val="StyleUnderline"/>
        </w:rPr>
        <w:t xml:space="preserve">partner </w:t>
      </w:r>
      <w:r w:rsidRPr="00105F74">
        <w:rPr>
          <w:rStyle w:val="StyleUnderline"/>
          <w:highlight w:val="cyan"/>
        </w:rPr>
        <w:t>to Beijing</w:t>
      </w:r>
      <w:r w:rsidRPr="002E5199">
        <w:rPr>
          <w:sz w:val="16"/>
        </w:rPr>
        <w:t>.</w:t>
      </w:r>
    </w:p>
    <w:p w14:paraId="0E007DCC" w14:textId="77777777" w:rsidR="00597FD9" w:rsidRPr="002E5199" w:rsidRDefault="00597FD9" w:rsidP="00597FD9">
      <w:pPr>
        <w:rPr>
          <w:sz w:val="16"/>
        </w:rPr>
      </w:pPr>
      <w:r w:rsidRPr="002E5199">
        <w:rPr>
          <w:sz w:val="16"/>
        </w:rPr>
        <w:t>In Syria, there is a glimmer of hope that the two governments could work together to expel ISIS from the country. That is only now possible because Russia has secured its major interest­ — a Kremlin-friendly Baathist government in Aleppo — thanks to the United States, which worked to topple the Assad government. But divergent Russian and American goals for the future of Syria once ISIS is finally defeated will ensure the two governments return to being at loggerheads.</w:t>
      </w:r>
    </w:p>
    <w:p w14:paraId="43E6B208" w14:textId="77777777" w:rsidR="00597FD9" w:rsidRPr="002E5199" w:rsidRDefault="00597FD9" w:rsidP="00597FD9">
      <w:pPr>
        <w:rPr>
          <w:sz w:val="16"/>
        </w:rPr>
      </w:pPr>
      <w:r w:rsidRPr="002E5199">
        <w:rPr>
          <w:sz w:val="16"/>
        </w:rPr>
        <w:t xml:space="preserve">When it comes to matters of international security, </w:t>
      </w:r>
      <w:r w:rsidRPr="002E5199">
        <w:rPr>
          <w:rStyle w:val="StyleUnderline"/>
        </w:rPr>
        <w:t xml:space="preserve">the </w:t>
      </w:r>
      <w:r w:rsidRPr="00105F74">
        <w:rPr>
          <w:rStyle w:val="StyleUnderline"/>
          <w:highlight w:val="cyan"/>
        </w:rPr>
        <w:t>ability</w:t>
      </w:r>
      <w:r w:rsidRPr="002E5199">
        <w:rPr>
          <w:rStyle w:val="StyleUnderline"/>
        </w:rPr>
        <w:t xml:space="preserve"> of Moscow and Washington </w:t>
      </w:r>
      <w:r w:rsidRPr="00105F74">
        <w:rPr>
          <w:rStyle w:val="StyleUnderline"/>
          <w:highlight w:val="cyan"/>
        </w:rPr>
        <w:t>to work together</w:t>
      </w:r>
      <w:r w:rsidRPr="002E5199">
        <w:rPr>
          <w:rStyle w:val="StyleUnderline"/>
        </w:rPr>
        <w:t xml:space="preserve"> to solve</w:t>
      </w:r>
      <w:r w:rsidRPr="002E5199">
        <w:rPr>
          <w:sz w:val="16"/>
        </w:rPr>
        <w:t xml:space="preserve"> those </w:t>
      </w:r>
      <w:r w:rsidRPr="002E5199">
        <w:rPr>
          <w:rStyle w:val="StyleUnderline"/>
        </w:rPr>
        <w:t xml:space="preserve">problems </w:t>
      </w:r>
      <w:r w:rsidRPr="00105F74">
        <w:rPr>
          <w:rStyle w:val="StyleUnderline"/>
          <w:highlight w:val="cyan"/>
        </w:rPr>
        <w:t>rests</w:t>
      </w:r>
      <w:r w:rsidRPr="002E5199">
        <w:rPr>
          <w:rStyle w:val="StyleUnderline"/>
        </w:rPr>
        <w:t xml:space="preserve"> first and </w:t>
      </w:r>
      <w:r w:rsidRPr="00105F74">
        <w:rPr>
          <w:rStyle w:val="StyleUnderline"/>
          <w:highlight w:val="cyan"/>
        </w:rPr>
        <w:t>foremost on</w:t>
      </w:r>
      <w:r w:rsidRPr="002E5199">
        <w:rPr>
          <w:rStyle w:val="StyleUnderline"/>
        </w:rPr>
        <w:t xml:space="preserve"> having</w:t>
      </w:r>
      <w:r w:rsidRPr="002E5199">
        <w:rPr>
          <w:sz w:val="16"/>
        </w:rPr>
        <w:t xml:space="preserve">, at a minimum, </w:t>
      </w:r>
      <w:r w:rsidRPr="00105F74">
        <w:rPr>
          <w:rStyle w:val="Emphasis"/>
          <w:highlight w:val="cyan"/>
        </w:rPr>
        <w:t>common interests</w:t>
      </w:r>
      <w:r w:rsidRPr="002E5199">
        <w:rPr>
          <w:sz w:val="16"/>
        </w:rPr>
        <w:t>.</w:t>
      </w:r>
    </w:p>
    <w:p w14:paraId="0448BC38" w14:textId="77777777" w:rsidR="00597FD9" w:rsidRDefault="00597FD9" w:rsidP="00597FD9">
      <w:pPr>
        <w:rPr>
          <w:sz w:val="16"/>
        </w:rPr>
      </w:pPr>
      <w:r w:rsidRPr="00105F74">
        <w:rPr>
          <w:rStyle w:val="StyleUnderline"/>
          <w:highlight w:val="cyan"/>
        </w:rPr>
        <w:t>Whether</w:t>
      </w:r>
      <w:r w:rsidRPr="002E5199">
        <w:rPr>
          <w:sz w:val="16"/>
        </w:rPr>
        <w:t xml:space="preserve"> President </w:t>
      </w:r>
      <w:r w:rsidRPr="00105F74">
        <w:rPr>
          <w:rStyle w:val="StyleUnderline"/>
          <w:highlight w:val="cyan"/>
        </w:rPr>
        <w:t>Putin feels “insulted” comes</w:t>
      </w:r>
      <w:r w:rsidRPr="002E5199">
        <w:rPr>
          <w:rStyle w:val="StyleUnderline"/>
        </w:rPr>
        <w:t xml:space="preserve"> as a </w:t>
      </w:r>
      <w:r w:rsidRPr="00105F74">
        <w:rPr>
          <w:rStyle w:val="Emphasis"/>
          <w:highlight w:val="cyan"/>
        </w:rPr>
        <w:t>distant second</w:t>
      </w:r>
      <w:r w:rsidRPr="002E5199">
        <w:rPr>
          <w:sz w:val="16"/>
        </w:rPr>
        <w:t>.</w:t>
      </w:r>
    </w:p>
    <w:p w14:paraId="7569659D" w14:textId="77777777" w:rsidR="00597FD9" w:rsidRDefault="00597FD9" w:rsidP="00597FD9">
      <w:pPr>
        <w:pStyle w:val="Heading3"/>
      </w:pPr>
      <w:r>
        <w:lastRenderedPageBreak/>
        <w:t>---AT: Prolif Impact---2AC/1AR</w:t>
      </w:r>
    </w:p>
    <w:p w14:paraId="676C3DDB" w14:textId="77777777" w:rsidR="00597FD9" w:rsidRDefault="00597FD9" w:rsidP="00597FD9">
      <w:pPr>
        <w:pStyle w:val="Heading4"/>
      </w:pPr>
      <w:r>
        <w:t xml:space="preserve">Prolif is </w:t>
      </w:r>
      <w:r w:rsidRPr="00CD5112">
        <w:rPr>
          <w:u w:val="single"/>
        </w:rPr>
        <w:t>slow</w:t>
      </w:r>
      <w:r>
        <w:t xml:space="preserve"> and there’s </w:t>
      </w:r>
      <w:r w:rsidRPr="00CD5112">
        <w:rPr>
          <w:u w:val="single"/>
        </w:rPr>
        <w:t>no impact</w:t>
      </w:r>
      <w:r>
        <w:t xml:space="preserve">. </w:t>
      </w:r>
    </w:p>
    <w:p w14:paraId="3E8DE422" w14:textId="77777777" w:rsidR="00597FD9" w:rsidRDefault="00597FD9" w:rsidP="00597FD9">
      <w:r w:rsidRPr="00CD5112">
        <w:t xml:space="preserve">John </w:t>
      </w:r>
      <w:r w:rsidRPr="00CD5112">
        <w:rPr>
          <w:rStyle w:val="Style13ptBold"/>
        </w:rPr>
        <w:t>Mueller 20</w:t>
      </w:r>
      <w:r>
        <w:t>. S</w:t>
      </w:r>
      <w:r w:rsidRPr="00CD5112">
        <w:t>enior fellow at the Cato Institute</w:t>
      </w:r>
      <w:r>
        <w:t xml:space="preserve"> and </w:t>
      </w:r>
      <w:r w:rsidRPr="00CD5112">
        <w:t>member of the political science department and senior research scientist with the Mershon Center for International Security Studies at the Ohio State University, 6-24-2020. "Nuclear Alarmism: Proliferation and Terrorism," https://www.cato.org/publications/nuclear-alarmism-proliferation-terrorism.</w:t>
      </w:r>
    </w:p>
    <w:p w14:paraId="6475C391" w14:textId="77777777" w:rsidR="00597FD9" w:rsidRPr="00CD5112" w:rsidRDefault="00597FD9" w:rsidP="00597FD9">
      <w:pPr>
        <w:rPr>
          <w:sz w:val="16"/>
        </w:rPr>
      </w:pPr>
      <w:r w:rsidRPr="00CD5112">
        <w:rPr>
          <w:sz w:val="16"/>
        </w:rPr>
        <w:t>Nuclear Proliferation</w:t>
      </w:r>
    </w:p>
    <w:p w14:paraId="14DC7C01" w14:textId="77777777" w:rsidR="00597FD9" w:rsidRPr="00CD5112" w:rsidRDefault="00597FD9" w:rsidP="00597FD9">
      <w:pPr>
        <w:rPr>
          <w:sz w:val="16"/>
        </w:rPr>
      </w:pPr>
      <w:r w:rsidRPr="00CD5112">
        <w:rPr>
          <w:sz w:val="16"/>
        </w:rPr>
        <w:t>In an influential book, Graham Allison argues that “no new nuclear weapons states” should be a prime foreign policy principle, and analyst Joseph Cirincione very much agrees, insisting that nonproliferation should be “our number one national</w:t>
      </w:r>
      <w:r w:rsidRPr="00CD5112">
        <w:rPr>
          <w:rFonts w:ascii="Cambria Math" w:hAnsi="Cambria Math" w:cs="Cambria Math"/>
          <w:sz w:val="16"/>
        </w:rPr>
        <w:t>‐</w:t>
      </w:r>
      <w:r w:rsidRPr="00CD5112">
        <w:rPr>
          <w:sz w:val="16"/>
        </w:rPr>
        <w:t>​security priority.“5</w:t>
      </w:r>
    </w:p>
    <w:p w14:paraId="698DDC2C" w14:textId="77777777" w:rsidR="00597FD9" w:rsidRPr="00CD5112" w:rsidRDefault="00597FD9" w:rsidP="00597FD9">
      <w:pPr>
        <w:rPr>
          <w:sz w:val="16"/>
        </w:rPr>
      </w:pPr>
      <w:r w:rsidRPr="00CD5112">
        <w:rPr>
          <w:rStyle w:val="StyleUnderline"/>
        </w:rPr>
        <w:t>There are good reasons to avoid alarmism</w:t>
      </w:r>
      <w:r w:rsidRPr="00CD5112">
        <w:rPr>
          <w:sz w:val="16"/>
        </w:rPr>
        <w:t xml:space="preserve"> in this area, however. First, </w:t>
      </w:r>
      <w:r w:rsidRPr="00CD5112">
        <w:rPr>
          <w:rStyle w:val="StyleUnderline"/>
        </w:rPr>
        <w:t xml:space="preserve">the </w:t>
      </w:r>
      <w:r w:rsidRPr="00105F74">
        <w:rPr>
          <w:rStyle w:val="StyleUnderline"/>
          <w:highlight w:val="cyan"/>
        </w:rPr>
        <w:t>pace of</w:t>
      </w:r>
      <w:r w:rsidRPr="00CD5112">
        <w:rPr>
          <w:rStyle w:val="StyleUnderline"/>
        </w:rPr>
        <w:t xml:space="preserve"> nuclear </w:t>
      </w:r>
      <w:r w:rsidRPr="00105F74">
        <w:rPr>
          <w:rStyle w:val="StyleUnderline"/>
          <w:highlight w:val="cyan"/>
        </w:rPr>
        <w:t>prolif</w:t>
      </w:r>
      <w:r w:rsidRPr="00CD5112">
        <w:rPr>
          <w:sz w:val="16"/>
        </w:rPr>
        <w:t xml:space="preserve">eration </w:t>
      </w:r>
      <w:r w:rsidRPr="00105F74">
        <w:rPr>
          <w:rStyle w:val="StyleUnderline"/>
          <w:highlight w:val="cyan"/>
        </w:rPr>
        <w:t>has been far slower than</w:t>
      </w:r>
      <w:r w:rsidRPr="00CD5112">
        <w:rPr>
          <w:rStyle w:val="StyleUnderline"/>
        </w:rPr>
        <w:t xml:space="preserve"> has been commonly </w:t>
      </w:r>
      <w:r w:rsidRPr="00105F74">
        <w:rPr>
          <w:rStyle w:val="StyleUnderline"/>
          <w:highlight w:val="cyan"/>
        </w:rPr>
        <w:t>predicted</w:t>
      </w:r>
      <w:r w:rsidRPr="00CD5112">
        <w:rPr>
          <w:sz w:val="16"/>
        </w:rPr>
        <w:t xml:space="preserve"> primarily because the weapons convey little advantage to their possessor. Second, </w:t>
      </w:r>
      <w:r w:rsidRPr="00CD5112">
        <w:rPr>
          <w:rStyle w:val="StyleUnderline"/>
        </w:rPr>
        <w:t xml:space="preserve">the </w:t>
      </w:r>
      <w:r w:rsidRPr="00105F74">
        <w:rPr>
          <w:rStyle w:val="StyleUnderline"/>
          <w:highlight w:val="cyan"/>
        </w:rPr>
        <w:t>consequences</w:t>
      </w:r>
      <w:r w:rsidRPr="00CD5112">
        <w:rPr>
          <w:sz w:val="16"/>
        </w:rPr>
        <w:t xml:space="preserve"> of such proliferation that has taken place </w:t>
      </w:r>
      <w:r w:rsidRPr="00105F74">
        <w:rPr>
          <w:rStyle w:val="StyleUnderline"/>
          <w:highlight w:val="cyan"/>
        </w:rPr>
        <w:t xml:space="preserve">have been </w:t>
      </w:r>
      <w:r w:rsidRPr="00105F74">
        <w:rPr>
          <w:rStyle w:val="Emphasis"/>
          <w:highlight w:val="cyan"/>
        </w:rPr>
        <w:t>substantially benign</w:t>
      </w:r>
      <w:r w:rsidRPr="00CD5112">
        <w:rPr>
          <w:sz w:val="16"/>
        </w:rPr>
        <w:t>: those who have acquired the weapons have “used” them simply to stoke their egos or to deter real or imagined threats.6</w:t>
      </w:r>
    </w:p>
    <w:p w14:paraId="02446B77" w14:textId="77777777" w:rsidR="00597FD9" w:rsidRPr="00CD5112" w:rsidRDefault="00597FD9" w:rsidP="00597FD9">
      <w:pPr>
        <w:rPr>
          <w:sz w:val="16"/>
        </w:rPr>
      </w:pPr>
      <w:r w:rsidRPr="00CD5112">
        <w:rPr>
          <w:sz w:val="16"/>
        </w:rPr>
        <w:t>And thirdly, the costs of anti</w:t>
      </w:r>
      <w:r w:rsidRPr="00CD5112">
        <w:rPr>
          <w:rFonts w:ascii="Cambria Math" w:hAnsi="Cambria Math" w:cs="Cambria Math"/>
          <w:sz w:val="16"/>
        </w:rPr>
        <w:t>‐</w:t>
      </w:r>
      <w:r w:rsidRPr="00CD5112">
        <w:rPr>
          <w:sz w:val="16"/>
        </w:rPr>
        <w:t>​proliferation policy have been very substantial: the number of people who have died as a consequence of dedicated efforts to contain nuclear proliferation runs well into six figures.</w:t>
      </w:r>
    </w:p>
    <w:p w14:paraId="15DB61CA" w14:textId="77777777" w:rsidR="00597FD9" w:rsidRPr="00CD5112" w:rsidRDefault="00597FD9" w:rsidP="00597FD9">
      <w:pPr>
        <w:rPr>
          <w:sz w:val="16"/>
        </w:rPr>
      </w:pPr>
      <w:r w:rsidRPr="00CD5112">
        <w:rPr>
          <w:sz w:val="16"/>
        </w:rPr>
        <w:t>Pace</w:t>
      </w:r>
    </w:p>
    <w:p w14:paraId="1C4346A6" w14:textId="77777777" w:rsidR="00597FD9" w:rsidRPr="00CD5112" w:rsidRDefault="00597FD9" w:rsidP="00597FD9">
      <w:pPr>
        <w:rPr>
          <w:sz w:val="16"/>
        </w:rPr>
      </w:pPr>
      <w:r w:rsidRPr="00105F74">
        <w:rPr>
          <w:rStyle w:val="Emphasis"/>
          <w:highlight w:val="cyan"/>
        </w:rPr>
        <w:t>Alarmists have been wrong for decades</w:t>
      </w:r>
      <w:r w:rsidRPr="00CD5112">
        <w:rPr>
          <w:rStyle w:val="Emphasis"/>
        </w:rPr>
        <w:t xml:space="preserve"> about the pace of nuclear proliferation</w:t>
      </w:r>
      <w:r w:rsidRPr="00CD5112">
        <w:rPr>
          <w:sz w:val="16"/>
        </w:rPr>
        <w:t xml:space="preserve">. </w:t>
      </w:r>
      <w:r w:rsidRPr="00105F74">
        <w:rPr>
          <w:rStyle w:val="StyleUnderline"/>
          <w:highlight w:val="cyan"/>
        </w:rPr>
        <w:t>Dozens of technologically capable countries have considered</w:t>
      </w:r>
      <w:r w:rsidRPr="00CD5112">
        <w:rPr>
          <w:rStyle w:val="StyleUnderline"/>
        </w:rPr>
        <w:t xml:space="preserve"> obtaining nuclear </w:t>
      </w:r>
      <w:r w:rsidRPr="00105F74">
        <w:rPr>
          <w:rStyle w:val="StyleUnderline"/>
          <w:highlight w:val="cyan"/>
        </w:rPr>
        <w:t>arsenals, but very few have done</w:t>
      </w:r>
      <w:r w:rsidRPr="00CD5112">
        <w:rPr>
          <w:rStyle w:val="StyleUnderline"/>
        </w:rPr>
        <w:t xml:space="preserve"> so.</w:t>
      </w:r>
      <w:r w:rsidRPr="00CD5112">
        <w:rPr>
          <w:sz w:val="16"/>
        </w:rPr>
        <w:t xml:space="preserve"> Indeed, as Jacques Hymans has pointed out, </w:t>
      </w:r>
      <w:r w:rsidRPr="00CD5112">
        <w:rPr>
          <w:rStyle w:val="StyleUnderline"/>
        </w:rPr>
        <w:t>even supposedly optimistic forecasts about nuclear dispersion have proved to be too pessimistic</w:t>
      </w:r>
      <w:r w:rsidRPr="00CD5112">
        <w:rPr>
          <w:sz w:val="16"/>
        </w:rPr>
        <w:t>.7 Thus, in 1958, the National Planning Association predicted “a rapid rise in the number of atomic powers … by the mid</w:t>
      </w:r>
      <w:r w:rsidRPr="00CD5112">
        <w:rPr>
          <w:rFonts w:ascii="Cambria Math" w:hAnsi="Cambria Math" w:cs="Cambria Math"/>
          <w:sz w:val="16"/>
        </w:rPr>
        <w:t>‐</w:t>
      </w:r>
      <w:r w:rsidRPr="00CD5112">
        <w:rPr>
          <w:sz w:val="16"/>
        </w:rPr>
        <w:t>​1960s.“8 A few years later, C. P. Snow sagely predicted, “Within, at the most, six years, China and several other states [will] have a stock of nuclear bombs,” and John Kennedy observed that there might be “ten, fifteen, twenty” countries with a nuclear capacity by 1964.9</w:t>
      </w:r>
    </w:p>
    <w:p w14:paraId="5BFA04A0" w14:textId="77777777" w:rsidR="00597FD9" w:rsidRPr="00CD5112" w:rsidRDefault="00597FD9" w:rsidP="00597FD9">
      <w:pPr>
        <w:rPr>
          <w:sz w:val="16"/>
        </w:rPr>
      </w:pPr>
      <w:r w:rsidRPr="00CD5112">
        <w:rPr>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w:t>
      </w:r>
      <w:r w:rsidRPr="00CD5112">
        <w:rPr>
          <w:rStyle w:val="StyleUnderline"/>
        </w:rPr>
        <w:t>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w:t>
      </w:r>
      <w:r w:rsidRPr="00CD5112">
        <w:rPr>
          <w:sz w:val="16"/>
        </w:rPr>
        <w:t>.13 Some of that reduction is no doubt due to the hostility of the nuclear nations, but even without that, the Canadian case seems to have proved to have rather general relevance.</w:t>
      </w:r>
    </w:p>
    <w:p w14:paraId="2190626A" w14:textId="77777777" w:rsidR="00597FD9" w:rsidRPr="00CD5112" w:rsidRDefault="00597FD9" w:rsidP="00597FD9">
      <w:pPr>
        <w:rPr>
          <w:sz w:val="16"/>
        </w:rPr>
      </w:pPr>
      <w:r w:rsidRPr="00CD5112">
        <w:rPr>
          <w:sz w:val="16"/>
        </w:rPr>
        <w:t xml:space="preserve">To begin with, as Stephen Meyer has shown, </w:t>
      </w:r>
      <w:r w:rsidRPr="00CD5112">
        <w:rPr>
          <w:rStyle w:val="StyleUnderline"/>
        </w:rPr>
        <w:t>there is no “technological imperative” for countries to obtain nuclear weapons once they have achieved the technical capacity to do so.</w:t>
      </w:r>
      <w:r w:rsidRPr="00CD5112">
        <w:rPr>
          <w:sz w:val="16"/>
        </w:rPr>
        <w:t xml:space="preserve">14 Moreover, like military prowess in general, </w:t>
      </w:r>
      <w:r w:rsidRPr="00CD5112">
        <w:rPr>
          <w:rStyle w:val="StyleUnderline"/>
        </w:rPr>
        <w:t>the weapons have not proved to be crucial status symbols.</w:t>
      </w:r>
      <w:r w:rsidRPr="00CD5112">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w:t>
      </w:r>
    </w:p>
    <w:p w14:paraId="3B1C52C0" w14:textId="77777777" w:rsidR="00597FD9" w:rsidRPr="00CD5112" w:rsidRDefault="00597FD9" w:rsidP="00597FD9">
      <w:pPr>
        <w:rPr>
          <w:sz w:val="16"/>
        </w:rPr>
      </w:pPr>
      <w:r w:rsidRPr="00105F74">
        <w:rPr>
          <w:rStyle w:val="Emphasis"/>
          <w:highlight w:val="cyan"/>
        </w:rPr>
        <w:t>Decades of alarmist predictions</w:t>
      </w:r>
      <w:r w:rsidRPr="00CD5112">
        <w:rPr>
          <w:sz w:val="16"/>
        </w:rPr>
        <w:t xml:space="preserve"> </w:t>
      </w:r>
      <w:r w:rsidRPr="00105F74">
        <w:rPr>
          <w:rStyle w:val="StyleUnderline"/>
          <w:highlight w:val="cyan"/>
        </w:rPr>
        <w:t>about</w:t>
      </w:r>
      <w:r w:rsidRPr="00CD5112">
        <w:rPr>
          <w:rStyle w:val="StyleUnderline"/>
        </w:rPr>
        <w:t xml:space="preserve"> prolif</w:t>
      </w:r>
      <w:r w:rsidRPr="00CD5112">
        <w:rPr>
          <w:sz w:val="16"/>
        </w:rPr>
        <w:t xml:space="preserve">eration </w:t>
      </w:r>
      <w:r w:rsidRPr="00105F74">
        <w:rPr>
          <w:rStyle w:val="StyleUnderline"/>
          <w:highlight w:val="cyan"/>
        </w:rPr>
        <w:t xml:space="preserve">chains, cascades, dominoes, waves, avalanches, epidemics, and points of no return have proved to be </w:t>
      </w:r>
      <w:r w:rsidRPr="00105F74">
        <w:rPr>
          <w:rStyle w:val="Emphasis"/>
          <w:highlight w:val="cyan"/>
        </w:rPr>
        <w:t>faulty</w:t>
      </w:r>
      <w:r w:rsidRPr="00CD5112">
        <w:rPr>
          <w:sz w:val="16"/>
        </w:rPr>
        <w:t xml:space="preserve">. The </w:t>
      </w:r>
      <w:r w:rsidRPr="00CD5112">
        <w:rPr>
          <w:rStyle w:val="StyleUnderline"/>
        </w:rPr>
        <w:t>prolif</w:t>
      </w:r>
      <w:r w:rsidRPr="00CD5112">
        <w:rPr>
          <w:sz w:val="16"/>
        </w:rPr>
        <w:t xml:space="preserve">eration of nuclear weapons </w:t>
      </w:r>
      <w:r w:rsidRPr="00CD5112">
        <w:rPr>
          <w:rStyle w:val="StyleUnderline"/>
        </w:rPr>
        <w:t>has been far slower than routinely expected</w:t>
      </w:r>
      <w:r w:rsidRPr="00CD5112">
        <w:rPr>
          <w:sz w:val="16"/>
        </w:rPr>
        <w:t xml:space="preserve"> </w:t>
      </w:r>
      <w:r w:rsidRPr="00CD5112">
        <w:rPr>
          <w:rStyle w:val="StyleUnderline"/>
        </w:rPr>
        <w:t xml:space="preserve">because, </w:t>
      </w:r>
      <w:r w:rsidRPr="00105F74">
        <w:rPr>
          <w:rStyle w:val="StyleUnderline"/>
          <w:highlight w:val="cyan"/>
        </w:rPr>
        <w:t xml:space="preserve">insofar as most </w:t>
      </w:r>
      <w:r w:rsidRPr="00105F74">
        <w:rPr>
          <w:rStyle w:val="StyleUnderline"/>
          <w:highlight w:val="cyan"/>
        </w:rPr>
        <w:lastRenderedPageBreak/>
        <w:t>leaders</w:t>
      </w:r>
      <w:r w:rsidRPr="00CD5112">
        <w:rPr>
          <w:rStyle w:val="StyleUnderline"/>
        </w:rPr>
        <w:t xml:space="preserve"> of most countries (</w:t>
      </w:r>
      <w:r w:rsidRPr="00105F74">
        <w:rPr>
          <w:rStyle w:val="StyleUnderline"/>
          <w:highlight w:val="cyan"/>
        </w:rPr>
        <w:t xml:space="preserve">even rogue ones) have considered </w:t>
      </w:r>
      <w:r w:rsidRPr="004313F0">
        <w:rPr>
          <w:rStyle w:val="StyleUnderline"/>
        </w:rPr>
        <w:t xml:space="preserve">acquiring the </w:t>
      </w:r>
      <w:r w:rsidRPr="00105F74">
        <w:rPr>
          <w:rStyle w:val="StyleUnderline"/>
          <w:highlight w:val="cyan"/>
        </w:rPr>
        <w:t>weapons, they have come to appreciate</w:t>
      </w:r>
      <w:r w:rsidRPr="00CD5112">
        <w:rPr>
          <w:rStyle w:val="StyleUnderline"/>
        </w:rPr>
        <w:t xml:space="preserve"> several </w:t>
      </w:r>
      <w:r w:rsidRPr="00105F74">
        <w:rPr>
          <w:rStyle w:val="StyleUnderline"/>
          <w:highlight w:val="cyan"/>
        </w:rPr>
        <w:t>defects</w:t>
      </w:r>
      <w:r w:rsidRPr="00CD5112">
        <w:rPr>
          <w:rStyle w:val="StyleUnderline"/>
        </w:rPr>
        <w:t>: the weapons are dangerous, distasteful, costly, and likely to rile the neighbors</w:t>
      </w:r>
      <w:r w:rsidRPr="00CD5112">
        <w:rPr>
          <w:sz w:val="16"/>
        </w:rPr>
        <w:t xml:space="preserve">. Moreover, </w:t>
      </w:r>
      <w:r w:rsidRPr="00CD5112">
        <w:rPr>
          <w:rStyle w:val="StyleUnderline"/>
        </w:rPr>
        <w:t xml:space="preserve">as Jacques Hymans has demonstrated, </w:t>
      </w:r>
      <w:r w:rsidRPr="00105F74">
        <w:rPr>
          <w:rStyle w:val="StyleUnderline"/>
          <w:highlight w:val="cyan"/>
        </w:rPr>
        <w:t>the weapons have also been exceedingly difficult to obtain</w:t>
      </w:r>
      <w:r w:rsidRPr="00CD5112">
        <w:rPr>
          <w:sz w:val="16"/>
        </w:rPr>
        <w:t xml:space="preserve"> for administratively dysfunctional countries like Iran.17</w:t>
      </w:r>
    </w:p>
    <w:p w14:paraId="489F6C36" w14:textId="77777777" w:rsidR="00597FD9" w:rsidRPr="00CD5112" w:rsidRDefault="00597FD9" w:rsidP="00597FD9">
      <w:pPr>
        <w:rPr>
          <w:sz w:val="16"/>
        </w:rPr>
      </w:pPr>
      <w:r w:rsidRPr="00CD5112">
        <w:rPr>
          <w:sz w:val="16"/>
        </w:rPr>
        <w:t>Consequences</w:t>
      </w:r>
    </w:p>
    <w:p w14:paraId="27073301" w14:textId="77777777" w:rsidR="00597FD9" w:rsidRPr="00CD5112" w:rsidRDefault="00597FD9" w:rsidP="00597FD9">
      <w:pPr>
        <w:rPr>
          <w:sz w:val="16"/>
        </w:rPr>
      </w:pPr>
      <w:r w:rsidRPr="00CD5112">
        <w:rPr>
          <w:rStyle w:val="StyleUnderline"/>
        </w:rPr>
        <w:t>Although we have now suffered through two</w:t>
      </w:r>
      <w:r w:rsidRPr="00CD5112">
        <w:rPr>
          <w:rStyle w:val="StyleUnderline"/>
          <w:rFonts w:ascii="Cambria Math" w:hAnsi="Cambria Math" w:cs="Cambria Math"/>
        </w:rPr>
        <w:t>‐</w:t>
      </w:r>
      <w:r w:rsidRPr="00CD5112">
        <w:rPr>
          <w:rStyle w:val="StyleUnderline"/>
        </w:rPr>
        <w:t xml:space="preserve">​thirds of a century during which there has been great hysteria about the disasters inherent in nuclear proliferation, the consequences of the proliferation that has occurred have been </w:t>
      </w:r>
      <w:r w:rsidRPr="00CD5112">
        <w:rPr>
          <w:rStyle w:val="Emphasis"/>
        </w:rPr>
        <w:t>substantially benign</w:t>
      </w:r>
      <w:r w:rsidRPr="00CD5112">
        <w:rPr>
          <w:sz w:val="16"/>
        </w:rPr>
        <w:t xml:space="preserve">. </w:t>
      </w:r>
      <w:r w:rsidRPr="00105F74">
        <w:rPr>
          <w:rStyle w:val="StyleUnderline"/>
          <w:highlight w:val="cyan"/>
        </w:rPr>
        <w:t>The few countries to which the weapons have proliferated have quietly kept them in storage</w:t>
      </w:r>
      <w:r w:rsidRPr="00CD5112">
        <w:rPr>
          <w:sz w:val="16"/>
        </w:rPr>
        <w:t xml:space="preserve"> and haven’t even found much benefit in rattling them from time to time. And even the deterrence value of the weapons has been questionable — the major Cold War participants, for example, scarcely needed visions of mushroom clouds to conclude that any replication of World War II, with or without nuclear weapons, was a decidedly bad idea.18</w:t>
      </w:r>
    </w:p>
    <w:p w14:paraId="5A3C699B" w14:textId="77777777" w:rsidR="00597FD9" w:rsidRPr="00CD5112" w:rsidRDefault="00597FD9" w:rsidP="00597FD9">
      <w:pPr>
        <w:rPr>
          <w:sz w:val="16"/>
        </w:rPr>
      </w:pPr>
      <w:r w:rsidRPr="00CD5112">
        <w:rPr>
          <w:sz w:val="16"/>
        </w:rPr>
        <w:t xml:space="preserve">Moreover, </w:t>
      </w:r>
      <w:r w:rsidRPr="00105F74">
        <w:rPr>
          <w:rStyle w:val="StyleUnderline"/>
          <w:highlight w:val="cyan"/>
        </w:rPr>
        <w:t>there has never been a</w:t>
      </w:r>
      <w:r w:rsidRPr="00CD5112">
        <w:rPr>
          <w:rStyle w:val="StyleUnderline"/>
        </w:rPr>
        <w:t xml:space="preserve"> militarily </w:t>
      </w:r>
      <w:r w:rsidRPr="00105F74">
        <w:rPr>
          <w:rStyle w:val="StyleUnderline"/>
          <w:highlight w:val="cyan"/>
        </w:rPr>
        <w:t>compelling</w:t>
      </w:r>
      <w:r w:rsidRPr="00CD5112">
        <w:rPr>
          <w:rStyle w:val="StyleUnderline"/>
        </w:rPr>
        <w:t xml:space="preserve"> — or even minimally sensible — </w:t>
      </w:r>
      <w:r w:rsidRPr="00105F74">
        <w:rPr>
          <w:rStyle w:val="StyleUnderline"/>
          <w:highlight w:val="cyan"/>
        </w:rPr>
        <w:t>reason to use the weapons</w:t>
      </w:r>
      <w:r w:rsidRPr="00CD5112">
        <w:rPr>
          <w:sz w:val="16"/>
        </w:rPr>
        <w:t>,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5AAC3AA5" w14:textId="77777777" w:rsidR="00597FD9" w:rsidRPr="00CD5112" w:rsidRDefault="00597FD9" w:rsidP="00597FD9">
      <w:pPr>
        <w:rPr>
          <w:sz w:val="16"/>
        </w:rPr>
      </w:pPr>
      <w:r w:rsidRPr="00CD5112">
        <w:rPr>
          <w:rStyle w:val="StyleUnderline"/>
        </w:rPr>
        <w:t xml:space="preserve">Proliferation </w:t>
      </w:r>
      <w:r w:rsidRPr="00105F74">
        <w:rPr>
          <w:rStyle w:val="StyleUnderline"/>
          <w:highlight w:val="cyan"/>
        </w:rPr>
        <w:t>alarmists</w:t>
      </w:r>
      <w:r w:rsidRPr="00CD5112">
        <w:rPr>
          <w:sz w:val="16"/>
        </w:rPr>
        <w:t xml:space="preserve"> may occasionally grant that countries principally obtain a nuclear arsenal to counter real or perceived threats. But many go on to </w:t>
      </w:r>
      <w:r w:rsidRPr="00105F74">
        <w:rPr>
          <w:rStyle w:val="StyleUnderline"/>
          <w:highlight w:val="cyan"/>
        </w:rPr>
        <w:t>argue</w:t>
      </w:r>
      <w:r w:rsidRPr="00CD5112">
        <w:rPr>
          <w:rStyle w:val="StyleUnderline"/>
        </w:rPr>
        <w:t xml:space="preserve"> that the </w:t>
      </w:r>
      <w:r w:rsidRPr="00105F74">
        <w:rPr>
          <w:rStyle w:val="StyleUnderline"/>
          <w:highlight w:val="cyan"/>
        </w:rPr>
        <w:t>newly nuclear</w:t>
      </w:r>
      <w:r w:rsidRPr="00CD5112">
        <w:rPr>
          <w:rStyle w:val="StyleUnderline"/>
        </w:rPr>
        <w:t xml:space="preserve"> </w:t>
      </w:r>
      <w:r w:rsidRPr="00105F74">
        <w:rPr>
          <w:rStyle w:val="StyleUnderline"/>
          <w:highlight w:val="cyan"/>
        </w:rPr>
        <w:t>country</w:t>
      </w:r>
      <w:r w:rsidRPr="00CD5112">
        <w:rPr>
          <w:rStyle w:val="StyleUnderline"/>
        </w:rPr>
        <w:t xml:space="preserve"> </w:t>
      </w:r>
      <w:r w:rsidRPr="00105F74">
        <w:rPr>
          <w:rStyle w:val="StyleUnderline"/>
          <w:highlight w:val="cyan"/>
        </w:rPr>
        <w:t>will</w:t>
      </w:r>
      <w:r w:rsidRPr="00CD5112">
        <w:rPr>
          <w:sz w:val="16"/>
        </w:rPr>
        <w:t xml:space="preserve"> then </w:t>
      </w:r>
      <w:r w:rsidRPr="00105F74">
        <w:rPr>
          <w:rStyle w:val="StyleUnderline"/>
          <w:highlight w:val="cyan"/>
        </w:rPr>
        <w:t>use</w:t>
      </w:r>
      <w:r w:rsidRPr="00CD5112">
        <w:rPr>
          <w:rStyle w:val="StyleUnderline"/>
        </w:rPr>
        <w:t xml:space="preserve"> its nuclear </w:t>
      </w:r>
      <w:r w:rsidRPr="00105F74">
        <w:rPr>
          <w:rStyle w:val="StyleUnderline"/>
          <w:highlight w:val="cyan"/>
        </w:rPr>
        <w:t>weapons to dominate</w:t>
      </w:r>
      <w:r w:rsidRPr="00CD5112">
        <w:rPr>
          <w:rStyle w:val="StyleUnderline"/>
        </w:rPr>
        <w:t xml:space="preserve"> the area</w:t>
      </w:r>
      <w:r w:rsidRPr="00CD5112">
        <w:rPr>
          <w:sz w:val="16"/>
        </w:rPr>
        <w:t>. That argument was repeatedly used with dramatic urgency for the dangers supposedly posed by Saddam Hussein, and it is now being applied to Iran.</w:t>
      </w:r>
    </w:p>
    <w:p w14:paraId="1C52B5E4" w14:textId="77777777" w:rsidR="00597FD9" w:rsidRPr="00CD5112" w:rsidRDefault="00597FD9" w:rsidP="00597FD9">
      <w:pPr>
        <w:rPr>
          <w:sz w:val="16"/>
        </w:rPr>
      </w:pPr>
      <w:r w:rsidRPr="00CD5112">
        <w:rPr>
          <w:rStyle w:val="StyleUnderline"/>
        </w:rPr>
        <w:t xml:space="preserve">Exactly </w:t>
      </w:r>
      <w:r w:rsidRPr="00105F74">
        <w:rPr>
          <w:rStyle w:val="StyleUnderline"/>
          <w:highlight w:val="cyan"/>
        </w:rPr>
        <w:t>how that</w:t>
      </w:r>
      <w:r w:rsidRPr="00CD5112">
        <w:rPr>
          <w:rStyle w:val="StyleUnderline"/>
        </w:rPr>
        <w:t xml:space="preserve"> domination business </w:t>
      </w:r>
      <w:r w:rsidRPr="00105F74">
        <w:rPr>
          <w:rStyle w:val="StyleUnderline"/>
          <w:highlight w:val="cyan"/>
        </w:rPr>
        <w:t>is to be carried out is never made clear</w:t>
      </w:r>
      <w:r w:rsidRPr="00CD5112">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CD5112">
        <w:rPr>
          <w:rStyle w:val="StyleUnderline"/>
        </w:rPr>
        <w:t xml:space="preserve">any </w:t>
      </w:r>
      <w:r w:rsidRPr="00105F74">
        <w:rPr>
          <w:rStyle w:val="StyleUnderline"/>
          <w:highlight w:val="cyan"/>
        </w:rPr>
        <w:t>threatened states</w:t>
      </w:r>
      <w:r w:rsidRPr="00CD5112">
        <w:rPr>
          <w:rStyle w:val="StyleUnderline"/>
        </w:rPr>
        <w:t xml:space="preserve"> will </w:t>
      </w:r>
      <w:r w:rsidRPr="00105F74">
        <w:rPr>
          <w:rStyle w:val="StyleUnderline"/>
          <w:highlight w:val="cyan"/>
        </w:rPr>
        <w:t>make common cause</w:t>
      </w:r>
      <w:r w:rsidRPr="00CD5112">
        <w:rPr>
          <w:rStyle w:val="StyleUnderline"/>
        </w:rPr>
        <w:t xml:space="preserve"> with each other and with other concerned countries </w:t>
      </w:r>
      <w:r w:rsidRPr="00105F74">
        <w:rPr>
          <w:rStyle w:val="StyleUnderline"/>
          <w:highlight w:val="cyan"/>
        </w:rPr>
        <w:t>against the threatening neighbor</w:t>
      </w:r>
      <w:r w:rsidRPr="00CD5112">
        <w:rPr>
          <w:sz w:val="16"/>
        </w:rPr>
        <w:t>.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2C18BF86" w14:textId="77777777" w:rsidR="00597FD9" w:rsidRPr="00CD5112" w:rsidRDefault="00597FD9" w:rsidP="00597FD9">
      <w:pPr>
        <w:rPr>
          <w:sz w:val="16"/>
        </w:rPr>
      </w:pPr>
      <w:r w:rsidRPr="00105F74">
        <w:rPr>
          <w:rStyle w:val="StyleUnderline"/>
          <w:highlight w:val="cyan"/>
        </w:rPr>
        <w:t>It is</w:t>
      </w:r>
      <w:r w:rsidRPr="00CD5112">
        <w:rPr>
          <w:rStyle w:val="StyleUnderline"/>
        </w:rPr>
        <w:t xml:space="preserve"> sometimes </w:t>
      </w:r>
      <w:r w:rsidRPr="00105F74">
        <w:rPr>
          <w:rStyle w:val="StyleUnderline"/>
          <w:highlight w:val="cyan"/>
        </w:rPr>
        <w:t>said</w:t>
      </w:r>
      <w:r w:rsidRPr="00CD5112">
        <w:rPr>
          <w:rStyle w:val="StyleUnderline"/>
        </w:rPr>
        <w:t xml:space="preserve">, or implied, that proliferation has had little consequence because </w:t>
      </w:r>
      <w:r w:rsidRPr="00105F74">
        <w:rPr>
          <w:rStyle w:val="StyleUnderline"/>
          <w:highlight w:val="cyan"/>
        </w:rPr>
        <w:t>the only countries to possess</w:t>
      </w:r>
      <w:r w:rsidRPr="00CD5112">
        <w:rPr>
          <w:rStyle w:val="StyleUnderline"/>
        </w:rPr>
        <w:t xml:space="preserve"> nuclear </w:t>
      </w:r>
      <w:r w:rsidRPr="00105F74">
        <w:rPr>
          <w:rStyle w:val="StyleUnderline"/>
          <w:highlight w:val="cyan"/>
        </w:rPr>
        <w:t>weapons have had rational leaders. But the</w:t>
      </w:r>
      <w:r w:rsidRPr="00105F74">
        <w:rPr>
          <w:sz w:val="16"/>
          <w:highlight w:val="cyan"/>
        </w:rPr>
        <w:t xml:space="preserve"> </w:t>
      </w:r>
      <w:r w:rsidRPr="00105F74">
        <w:rPr>
          <w:rStyle w:val="StyleUnderline"/>
          <w:highlight w:val="cyan"/>
        </w:rPr>
        <w:t xml:space="preserve">weapons have proliferated to </w:t>
      </w:r>
      <w:r w:rsidRPr="00105F74">
        <w:rPr>
          <w:rStyle w:val="Emphasis"/>
          <w:highlight w:val="cyan"/>
        </w:rPr>
        <w:t>large, important countries run by unchallenged monsters</w:t>
      </w:r>
      <w:r w:rsidRPr="00CD5112">
        <w:rPr>
          <w:sz w:val="16"/>
        </w:rPr>
        <w:t xml:space="preserve">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14:paraId="4C784D66" w14:textId="77777777" w:rsidR="00597FD9" w:rsidRPr="00CD5112" w:rsidRDefault="00597FD9" w:rsidP="00597FD9">
      <w:pPr>
        <w:rPr>
          <w:sz w:val="16"/>
        </w:rPr>
      </w:pPr>
      <w:r w:rsidRPr="00CD5112">
        <w:rPr>
          <w:rStyle w:val="StyleUnderline"/>
        </w:rPr>
        <w:t>The few countries to have acquired nuclear weapons programs seem to have done so sometimes as an ego trip for current leaders and</w:t>
      </w:r>
      <w:r w:rsidRPr="00CD5112">
        <w:rPr>
          <w:sz w:val="16"/>
        </w:rPr>
        <w:t xml:space="preserve">, more urgently (or perhaps merely in addition), as an effort </w:t>
      </w:r>
      <w:r w:rsidRPr="00CD5112">
        <w:rPr>
          <w:rStyle w:val="StyleUnderline"/>
        </w:rPr>
        <w:t>to deter a potential attack on themselves</w:t>
      </w:r>
      <w:r w:rsidRPr="00CD5112">
        <w:rPr>
          <w:sz w:val="16"/>
        </w:rPr>
        <w:t>: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3E3E141A" w14:textId="77777777" w:rsidR="00597FD9" w:rsidRDefault="00597FD9" w:rsidP="00597FD9">
      <w:pPr>
        <w:pStyle w:val="Heading3"/>
      </w:pPr>
      <w:r>
        <w:lastRenderedPageBreak/>
        <w:t>---AT: Middle East Impact---2AC/1AR</w:t>
      </w:r>
    </w:p>
    <w:p w14:paraId="6E95FF50" w14:textId="77777777" w:rsidR="00597FD9" w:rsidRDefault="00597FD9" w:rsidP="00597FD9">
      <w:pPr>
        <w:pStyle w:val="Heading4"/>
      </w:pPr>
      <w:r>
        <w:t xml:space="preserve">No draw-in. Russia, China, and the US </w:t>
      </w:r>
      <w:r w:rsidRPr="009932C5">
        <w:rPr>
          <w:u w:val="single"/>
        </w:rPr>
        <w:t>don’t want war</w:t>
      </w:r>
      <w:r>
        <w:t>.</w:t>
      </w:r>
    </w:p>
    <w:p w14:paraId="0B70800D" w14:textId="77777777" w:rsidR="00597FD9" w:rsidRPr="009932C5" w:rsidRDefault="00597FD9" w:rsidP="00597FD9">
      <w:r>
        <w:t xml:space="preserve">Matt </w:t>
      </w:r>
      <w:r w:rsidRPr="009932C5">
        <w:rPr>
          <w:rStyle w:val="Style13ptBold"/>
        </w:rPr>
        <w:t>Clary &amp;</w:t>
      </w:r>
      <w:r>
        <w:t xml:space="preserve"> Peter </w:t>
      </w:r>
      <w:r w:rsidRPr="009932C5">
        <w:rPr>
          <w:rStyle w:val="Style13ptBold"/>
        </w:rPr>
        <w:t>White 24</w:t>
      </w:r>
      <w:r w:rsidRPr="009932C5">
        <w:t>.</w:t>
      </w:r>
      <w:r>
        <w:t xml:space="preserve"> Senior Lecturer of Political Science at Auburn University. Associate Professor of Political Science at Auburn University</w:t>
      </w:r>
      <w:r w:rsidRPr="009932C5">
        <w:t>. "Auburn University experts say ‘World War III’ unlikely after Israel’s attack on Iranian consulate." . 4-11-2024. https://wire.auburn.edu/content/ocm/2024/04/110842-israel-iran-ea.php</w:t>
      </w:r>
    </w:p>
    <w:p w14:paraId="75ED1A0F" w14:textId="77777777" w:rsidR="00597FD9" w:rsidRPr="009932C5" w:rsidRDefault="00597FD9" w:rsidP="00597FD9">
      <w:pPr>
        <w:rPr>
          <w:sz w:val="16"/>
        </w:rPr>
      </w:pPr>
      <w:r w:rsidRPr="009932C5">
        <w:rPr>
          <w:rStyle w:val="AAAUNDERLINEKEYBOARD"/>
        </w:rPr>
        <w:t>Could this lead to “</w:t>
      </w:r>
      <w:r w:rsidRPr="00463830">
        <w:rPr>
          <w:rStyle w:val="Emphasis"/>
        </w:rPr>
        <w:t>World War III</w:t>
      </w:r>
      <w:r w:rsidRPr="009932C5">
        <w:rPr>
          <w:rStyle w:val="AAAUNDERLINEKEYBOARD"/>
        </w:rPr>
        <w:t>”</w:t>
      </w:r>
      <w:r w:rsidRPr="009932C5">
        <w:rPr>
          <w:sz w:val="16"/>
        </w:rPr>
        <w:t xml:space="preserve"> if the United States, China and Russia support opposite sides of the conflict?</w:t>
      </w:r>
    </w:p>
    <w:p w14:paraId="240D9927" w14:textId="77777777" w:rsidR="00597FD9" w:rsidRPr="009932C5" w:rsidRDefault="00597FD9" w:rsidP="00597FD9">
      <w:pPr>
        <w:rPr>
          <w:sz w:val="16"/>
        </w:rPr>
      </w:pPr>
      <w:r w:rsidRPr="009932C5">
        <w:rPr>
          <w:sz w:val="16"/>
        </w:rPr>
        <w:t xml:space="preserve">Clary: I think this is already the status quo in the broad geopolitical tensions between Iran and Israel. The U.S. generally backs Israel for better or worse due to historical ties and shared values/interests, and China and Russia generally back Iran. But </w:t>
      </w:r>
      <w:r w:rsidRPr="00105F74">
        <w:rPr>
          <w:rStyle w:val="AAAUNDERLINEKEYBOARD"/>
          <w:highlight w:val="cyan"/>
        </w:rPr>
        <w:t xml:space="preserve">in the event of a </w:t>
      </w:r>
      <w:r w:rsidRPr="00105F74">
        <w:rPr>
          <w:rStyle w:val="Emphasis"/>
          <w:highlight w:val="cyan"/>
        </w:rPr>
        <w:t>larger regional war</w:t>
      </w:r>
      <w:r w:rsidRPr="009932C5">
        <w:rPr>
          <w:rStyle w:val="AAAUNDERLINEKEYBOARD"/>
        </w:rPr>
        <w:t xml:space="preserve"> between Iran and Israel, </w:t>
      </w:r>
      <w:r w:rsidRPr="00105F74">
        <w:rPr>
          <w:rStyle w:val="AAAUNDERLINEKEYBOARD"/>
          <w:highlight w:val="cyan"/>
        </w:rPr>
        <w:t xml:space="preserve">it would </w:t>
      </w:r>
      <w:r w:rsidRPr="00105F74">
        <w:rPr>
          <w:rStyle w:val="Emphasis"/>
          <w:highlight w:val="cyan"/>
        </w:rPr>
        <w:t>unlikely</w:t>
      </w:r>
      <w:r w:rsidRPr="00105F74">
        <w:rPr>
          <w:rStyle w:val="AAAUNDERLINEKEYBOARD"/>
          <w:highlight w:val="cyan"/>
        </w:rPr>
        <w:t xml:space="preserve"> draw in</w:t>
      </w:r>
      <w:r w:rsidRPr="009932C5">
        <w:rPr>
          <w:sz w:val="16"/>
        </w:rPr>
        <w:t xml:space="preserve"> any direct </w:t>
      </w:r>
      <w:r w:rsidRPr="009932C5">
        <w:rPr>
          <w:rStyle w:val="AAAUNDERLINEKEYBOARD"/>
        </w:rPr>
        <w:t xml:space="preserve">military </w:t>
      </w:r>
      <w:r w:rsidRPr="00105F74">
        <w:rPr>
          <w:rStyle w:val="AAAUNDERLINEKEYBOARD"/>
          <w:highlight w:val="cyan"/>
        </w:rPr>
        <w:t xml:space="preserve">response from </w:t>
      </w:r>
      <w:r w:rsidRPr="00105F74">
        <w:rPr>
          <w:rStyle w:val="Emphasis"/>
          <w:highlight w:val="cyan"/>
        </w:rPr>
        <w:t>China</w:t>
      </w:r>
      <w:r w:rsidRPr="00105F74">
        <w:rPr>
          <w:rStyle w:val="AAAUNDERLINEKEYBOARD"/>
          <w:highlight w:val="cyan"/>
        </w:rPr>
        <w:t xml:space="preserve"> or </w:t>
      </w:r>
      <w:r w:rsidRPr="00105F74">
        <w:rPr>
          <w:rStyle w:val="Emphasis"/>
          <w:highlight w:val="cyan"/>
        </w:rPr>
        <w:t>Russia</w:t>
      </w:r>
      <w:r w:rsidRPr="009932C5">
        <w:rPr>
          <w:rStyle w:val="AAAUNDERLINEKEYBOARD"/>
        </w:rPr>
        <w:t xml:space="preserve"> — I don’t expect this to be a catalyst for a much </w:t>
      </w:r>
      <w:r w:rsidRPr="00463830">
        <w:rPr>
          <w:rStyle w:val="Emphasis"/>
        </w:rPr>
        <w:t>larger conflict</w:t>
      </w:r>
      <w:r w:rsidRPr="009932C5">
        <w:rPr>
          <w:sz w:val="16"/>
        </w:rPr>
        <w:t xml:space="preserve">. Of course, </w:t>
      </w:r>
      <w:r w:rsidRPr="00105F74">
        <w:rPr>
          <w:rStyle w:val="Emphasis"/>
          <w:highlight w:val="cyan"/>
        </w:rPr>
        <w:t>China</w:t>
      </w:r>
      <w:r w:rsidRPr="00105F74">
        <w:rPr>
          <w:rStyle w:val="AAAUNDERLINEKEYBOARD"/>
          <w:highlight w:val="cyan"/>
        </w:rPr>
        <w:t xml:space="preserve"> and </w:t>
      </w:r>
      <w:r w:rsidRPr="00105F74">
        <w:rPr>
          <w:rStyle w:val="Emphasis"/>
          <w:highlight w:val="cyan"/>
        </w:rPr>
        <w:t>Russia</w:t>
      </w:r>
      <w:r w:rsidRPr="009932C5">
        <w:rPr>
          <w:sz w:val="16"/>
        </w:rPr>
        <w:t xml:space="preserve"> have an incentive to continue to back Iran, if for no other reason than it is a friend in the region to both and that it is a thorn in the United States’ side, financially and politically (i.e. protecting the country from punishment in the United Nations Security Council for example), but </w:t>
      </w:r>
      <w:r w:rsidRPr="00105F74">
        <w:rPr>
          <w:rStyle w:val="AAAUNDERLINEKEYBOARD"/>
          <w:highlight w:val="cyan"/>
        </w:rPr>
        <w:t>like the U.S.</w:t>
      </w:r>
      <w:r w:rsidRPr="00105F74">
        <w:rPr>
          <w:sz w:val="16"/>
          <w:highlight w:val="cyan"/>
        </w:rPr>
        <w:t>,</w:t>
      </w:r>
      <w:r w:rsidRPr="009932C5">
        <w:rPr>
          <w:sz w:val="16"/>
        </w:rPr>
        <w:t xml:space="preserve"> they likely </w:t>
      </w:r>
      <w:r w:rsidRPr="00105F74">
        <w:rPr>
          <w:rStyle w:val="AAAUNDERLINEKEYBOARD"/>
          <w:highlight w:val="cyan"/>
        </w:rPr>
        <w:t xml:space="preserve">have a preference to </w:t>
      </w:r>
      <w:r w:rsidRPr="00105F74">
        <w:rPr>
          <w:rStyle w:val="Emphasis"/>
          <w:highlight w:val="cyan"/>
        </w:rPr>
        <w:t>prevent</w:t>
      </w:r>
      <w:r w:rsidRPr="009932C5">
        <w:rPr>
          <w:rStyle w:val="AAAUNDERLINEKEYBOARD"/>
        </w:rPr>
        <w:t xml:space="preserve"> this </w:t>
      </w:r>
      <w:r w:rsidRPr="00105F74">
        <w:rPr>
          <w:rStyle w:val="AAAUNDERLINEKEYBOARD"/>
          <w:highlight w:val="cyan"/>
        </w:rPr>
        <w:t xml:space="preserve">conflict from </w:t>
      </w:r>
      <w:r w:rsidRPr="00105F74">
        <w:rPr>
          <w:rStyle w:val="Emphasis"/>
          <w:highlight w:val="cyan"/>
        </w:rPr>
        <w:t>escalating</w:t>
      </w:r>
      <w:r w:rsidRPr="00105F74">
        <w:rPr>
          <w:rStyle w:val="AAAUNDERLINEKEYBOARD"/>
          <w:highlight w:val="cyan"/>
        </w:rPr>
        <w:t xml:space="preserve"> to a larger</w:t>
      </w:r>
      <w:r w:rsidRPr="009932C5">
        <w:rPr>
          <w:rStyle w:val="AAAUNDERLINEKEYBOARD"/>
        </w:rPr>
        <w:t xml:space="preserve"> direct </w:t>
      </w:r>
      <w:r w:rsidRPr="00105F74">
        <w:rPr>
          <w:rStyle w:val="AAAUNDERLINEKEYBOARD"/>
          <w:highlight w:val="cyan"/>
        </w:rPr>
        <w:t>war</w:t>
      </w:r>
      <w:r w:rsidRPr="009932C5">
        <w:rPr>
          <w:sz w:val="16"/>
        </w:rPr>
        <w:t xml:space="preserve"> between Israel and Iran.</w:t>
      </w:r>
    </w:p>
    <w:p w14:paraId="38B92FA1" w14:textId="77777777" w:rsidR="00597FD9" w:rsidRDefault="00597FD9" w:rsidP="00597FD9">
      <w:pPr>
        <w:rPr>
          <w:sz w:val="16"/>
        </w:rPr>
      </w:pPr>
      <w:r w:rsidRPr="009932C5">
        <w:rPr>
          <w:sz w:val="16"/>
        </w:rPr>
        <w:t xml:space="preserve">White: My sense is that Russia would back Iran because Iran is already supporting Russia by giving it military material, like drones, to use in Ukraine. Russia already supplies Iran with some advanced equipment like air defense systems, and Iran and Russia both support the Assad regime in Syria. But </w:t>
      </w:r>
      <w:r w:rsidRPr="009932C5">
        <w:rPr>
          <w:rStyle w:val="AAAUNDERLINEKEYBOARD"/>
        </w:rPr>
        <w:t xml:space="preserve">I see </w:t>
      </w:r>
      <w:r w:rsidRPr="00105F74">
        <w:rPr>
          <w:rStyle w:val="AAAUNDERLINEKEYBOARD"/>
          <w:highlight w:val="cyan"/>
        </w:rPr>
        <w:t>Russia</w:t>
      </w:r>
      <w:r w:rsidRPr="009932C5">
        <w:rPr>
          <w:rStyle w:val="AAAUNDERLINEKEYBOARD"/>
        </w:rPr>
        <w:t xml:space="preserve"> as </w:t>
      </w:r>
      <w:r w:rsidRPr="00463830">
        <w:rPr>
          <w:rStyle w:val="Emphasis"/>
        </w:rPr>
        <w:t xml:space="preserve">much </w:t>
      </w:r>
      <w:r w:rsidRPr="00105F74">
        <w:rPr>
          <w:rStyle w:val="Emphasis"/>
          <w:highlight w:val="cyan"/>
        </w:rPr>
        <w:t>more focused</w:t>
      </w:r>
      <w:r w:rsidRPr="00105F74">
        <w:rPr>
          <w:rStyle w:val="AAAUNDERLINEKEYBOARD"/>
          <w:highlight w:val="cyan"/>
        </w:rPr>
        <w:t xml:space="preserve"> on </w:t>
      </w:r>
      <w:r w:rsidRPr="00105F74">
        <w:rPr>
          <w:rStyle w:val="Emphasis"/>
          <w:highlight w:val="cyan"/>
        </w:rPr>
        <w:t>Ukraine</w:t>
      </w:r>
      <w:r w:rsidRPr="009932C5">
        <w:rPr>
          <w:rStyle w:val="AAAUNDERLINEKEYBOARD"/>
        </w:rPr>
        <w:t xml:space="preserve">, and </w:t>
      </w:r>
      <w:r w:rsidRPr="00105F74">
        <w:rPr>
          <w:rStyle w:val="AAAUNDERLINEKEYBOARD"/>
          <w:highlight w:val="cyan"/>
        </w:rPr>
        <w:t>China</w:t>
      </w:r>
      <w:r w:rsidRPr="009932C5">
        <w:rPr>
          <w:rStyle w:val="AAAUNDERLINEKEYBOARD"/>
        </w:rPr>
        <w:t xml:space="preserve"> more than anything </w:t>
      </w:r>
      <w:r w:rsidRPr="00105F74">
        <w:rPr>
          <w:rStyle w:val="AAAUNDERLINEKEYBOARD"/>
          <w:highlight w:val="cyan"/>
        </w:rPr>
        <w:t>wants</w:t>
      </w:r>
      <w:r w:rsidRPr="009932C5">
        <w:rPr>
          <w:sz w:val="16"/>
        </w:rPr>
        <w:t xml:space="preserve"> a steady supply of </w:t>
      </w:r>
      <w:r w:rsidRPr="00105F74">
        <w:rPr>
          <w:rStyle w:val="AAAUNDERLINEKEYBOARD"/>
          <w:highlight w:val="cyan"/>
        </w:rPr>
        <w:t>oil</w:t>
      </w:r>
      <w:r w:rsidRPr="009932C5">
        <w:rPr>
          <w:sz w:val="16"/>
        </w:rPr>
        <w:t xml:space="preserve"> from the region, </w:t>
      </w:r>
      <w:r w:rsidRPr="00105F74">
        <w:rPr>
          <w:rStyle w:val="AAAUNDERLINEKEYBOARD"/>
          <w:highlight w:val="cyan"/>
        </w:rPr>
        <w:t xml:space="preserve">so would want to </w:t>
      </w:r>
      <w:r w:rsidRPr="00105F74">
        <w:rPr>
          <w:rStyle w:val="Emphasis"/>
          <w:highlight w:val="cyan"/>
        </w:rPr>
        <w:t>avoid war</w:t>
      </w:r>
      <w:r w:rsidRPr="00105F74">
        <w:rPr>
          <w:rStyle w:val="AAAUNDERLINEKEYBOARD"/>
          <w:highlight w:val="cyan"/>
        </w:rPr>
        <w:t xml:space="preserve"> at </w:t>
      </w:r>
      <w:r w:rsidRPr="00105F74">
        <w:rPr>
          <w:rStyle w:val="Emphasis"/>
          <w:highlight w:val="cyan"/>
        </w:rPr>
        <w:t>all costs</w:t>
      </w:r>
      <w:r w:rsidRPr="009932C5">
        <w:rPr>
          <w:rStyle w:val="AAAUNDERLINEKEYBOARD"/>
        </w:rPr>
        <w:t>.</w:t>
      </w:r>
      <w:r w:rsidRPr="009932C5">
        <w:rPr>
          <w:sz w:val="16"/>
        </w:rPr>
        <w:t xml:space="preserve"> So, </w:t>
      </w:r>
      <w:r w:rsidRPr="00105F74">
        <w:rPr>
          <w:rStyle w:val="AAAUNDERLINEKEYBOARD"/>
          <w:highlight w:val="cyan"/>
        </w:rPr>
        <w:t xml:space="preserve">a </w:t>
      </w:r>
      <w:r w:rsidRPr="00105F74">
        <w:rPr>
          <w:rStyle w:val="Emphasis"/>
          <w:highlight w:val="cyan"/>
        </w:rPr>
        <w:t>great power war</w:t>
      </w:r>
      <w:r w:rsidRPr="009932C5">
        <w:rPr>
          <w:rStyle w:val="AAAUNDERLINEKEYBOARD"/>
        </w:rPr>
        <w:t xml:space="preserve"> over this conflict </w:t>
      </w:r>
      <w:r w:rsidRPr="00105F74">
        <w:rPr>
          <w:rStyle w:val="AAAUNDERLINEKEYBOARD"/>
          <w:highlight w:val="cyan"/>
        </w:rPr>
        <w:t xml:space="preserve">is </w:t>
      </w:r>
      <w:r w:rsidRPr="00105F74">
        <w:rPr>
          <w:rStyle w:val="Emphasis"/>
          <w:highlight w:val="cyan"/>
        </w:rPr>
        <w:t>unlikely</w:t>
      </w:r>
      <w:r w:rsidRPr="009932C5">
        <w:rPr>
          <w:sz w:val="16"/>
        </w:rPr>
        <w:t>.</w:t>
      </w:r>
    </w:p>
    <w:p w14:paraId="336511C0" w14:textId="77777777" w:rsidR="00597FD9" w:rsidRPr="00F601E6" w:rsidRDefault="00597FD9" w:rsidP="00597FD9"/>
    <w:p w14:paraId="4766B98F" w14:textId="77777777" w:rsidR="00597FD9" w:rsidRPr="00A4110C" w:rsidRDefault="00597FD9" w:rsidP="00597FD9"/>
    <w:p w14:paraId="4AE96F60" w14:textId="77777777" w:rsidR="00597FD9" w:rsidRDefault="00597FD9" w:rsidP="00597FD9">
      <w:pPr>
        <w:pStyle w:val="Heading3"/>
      </w:pPr>
      <w:r>
        <w:lastRenderedPageBreak/>
        <w:t>---AT: Global Health Impact---2AC/1AR</w:t>
      </w:r>
    </w:p>
    <w:p w14:paraId="78629A33" w14:textId="77777777" w:rsidR="00597FD9" w:rsidRPr="00463830" w:rsidRDefault="00597FD9" w:rsidP="00597FD9">
      <w:pPr>
        <w:pStyle w:val="Heading4"/>
      </w:pPr>
      <w:r>
        <w:t>Global health diplomacy</w:t>
      </w:r>
      <w:r w:rsidRPr="00463830">
        <w:t xml:space="preserve"> fails</w:t>
      </w:r>
      <w:r>
        <w:t>. E</w:t>
      </w:r>
      <w:r w:rsidRPr="00463830">
        <w:t>very empirical example shows no impact</w:t>
      </w:r>
      <w:r>
        <w:t>.</w:t>
      </w:r>
    </w:p>
    <w:p w14:paraId="79C29F0B" w14:textId="77777777" w:rsidR="00597FD9" w:rsidRPr="00463830" w:rsidRDefault="00597FD9" w:rsidP="00597FD9">
      <w:r w:rsidRPr="00463830">
        <w:t xml:space="preserve">Ilan </w:t>
      </w:r>
      <w:r w:rsidRPr="00463830">
        <w:rPr>
          <w:rStyle w:val="Style13ptBold"/>
        </w:rPr>
        <w:t>Kelman 14</w:t>
      </w:r>
      <w:r>
        <w:t>.</w:t>
      </w:r>
      <w:r w:rsidRPr="00463830">
        <w:t xml:space="preserve"> Reader in Risk, Resilience and Global Health at University College London, Senior Research Fellow at the Norwegian Institute of International Affairs, Thematic Director for Global Environmental Sustainability at the UCL Institute of Global Governance, “Does Disaster Diplomacy Improve Inter-State Relations?”, e-International Relations, 11-4, http://www.e-ir.info/2014/11/04/does-disaster-diplomacy-improve-inter-state-relations/</w:t>
      </w:r>
    </w:p>
    <w:p w14:paraId="3A5C6740" w14:textId="77777777" w:rsidR="00597FD9" w:rsidRPr="00A4110C" w:rsidRDefault="00597FD9" w:rsidP="00597FD9">
      <w:pPr>
        <w:rPr>
          <w:sz w:val="16"/>
        </w:rPr>
      </w:pPr>
      <w:r w:rsidRPr="00A4110C">
        <w:rPr>
          <w:sz w:val="16"/>
        </w:rPr>
        <w:t>Does Disaster Diplomacy Work?</w:t>
      </w:r>
    </w:p>
    <w:p w14:paraId="05F1DEA4" w14:textId="77777777" w:rsidR="00597FD9" w:rsidRPr="00A4110C" w:rsidRDefault="00597FD9" w:rsidP="00597FD9">
      <w:pPr>
        <w:rPr>
          <w:sz w:val="16"/>
        </w:rPr>
      </w:pPr>
      <w:r w:rsidRPr="00A4110C">
        <w:rPr>
          <w:sz w:val="16"/>
        </w:rPr>
        <w:t xml:space="preserve">Disasters place human suffering on display—of friends and enemies alike. As part of the common human spirit, we often hope that, no matter who is troubled by calamity, we would be moved to help and that help would be graciously accepted. That process turns out to be tricky in international politics, when countries experience cataclysms and multilateral relations determine who provides and who accepts humanitarian aid. </w:t>
      </w:r>
      <w:r w:rsidRPr="00105F74">
        <w:rPr>
          <w:rStyle w:val="StyleUnderline"/>
          <w:highlight w:val="cyan"/>
        </w:rPr>
        <w:t>Research</w:t>
      </w:r>
      <w:r w:rsidRPr="00463830">
        <w:rPr>
          <w:rStyle w:val="StyleUnderline"/>
        </w:rPr>
        <w:t xml:space="preserve"> into ‘disaster diplomacy’ </w:t>
      </w:r>
      <w:r w:rsidRPr="00105F74">
        <w:rPr>
          <w:rStyle w:val="StyleUnderline"/>
          <w:highlight w:val="cyan"/>
        </w:rPr>
        <w:t>investigates</w:t>
      </w:r>
      <w:r w:rsidRPr="00A4110C">
        <w:rPr>
          <w:sz w:val="16"/>
        </w:rPr>
        <w:t xml:space="preserve"> this topic.</w:t>
      </w:r>
    </w:p>
    <w:p w14:paraId="2AF6EBA2" w14:textId="77777777" w:rsidR="00597FD9" w:rsidRPr="00A4110C" w:rsidRDefault="00597FD9" w:rsidP="00597FD9">
      <w:pPr>
        <w:rPr>
          <w:sz w:val="16"/>
        </w:rPr>
      </w:pPr>
      <w:r w:rsidRPr="00A4110C">
        <w:rPr>
          <w:sz w:val="16"/>
        </w:rPr>
        <w:t>Disaster diplomacy investigates</w:t>
      </w:r>
      <w:r w:rsidRPr="00A4110C">
        <w:rPr>
          <w:rFonts w:asciiTheme="minorHAnsi" w:hAnsiTheme="minorHAnsi" w:cstheme="minorHAnsi"/>
          <w:sz w:val="16"/>
        </w:rPr>
        <w:t xml:space="preserve"> </w:t>
      </w:r>
      <w:r w:rsidRPr="00A4110C">
        <w:rPr>
          <w:sz w:val="16"/>
        </w:rPr>
        <w:t xml:space="preserve">how and why disaster-related activities do and do not influence conflict and cooperation (Kelman, 2012). The key phrase is ‘disaster-related activities’ covering (i) pre-disaster efforts including prevention, preparedness, planning, and damage mitigation, and (ii) post-disaster actions including response, reconstruction, and recovery. Disaster diplomacy case studies are not just about what happens when a volcano erupts in a war zone (Klimesova, 2011) or when enemies consider sending and accepting humanitarian aid (Akcinaroglu et al., 2011). They also examine the situation before a disaster manifests, such as how a flood warning system could potentially bring together communities (Ahmad and Ahmed, 2003) or </w:t>
      </w:r>
      <w:r w:rsidRPr="00105F74">
        <w:rPr>
          <w:rStyle w:val="StyleUnderline"/>
          <w:highlight w:val="cyan"/>
        </w:rPr>
        <w:t xml:space="preserve">how </w:t>
      </w:r>
      <w:r w:rsidRPr="00105F74">
        <w:rPr>
          <w:rStyle w:val="Emphasis"/>
          <w:highlight w:val="cyan"/>
        </w:rPr>
        <w:t>vaccination</w:t>
      </w:r>
      <w:r w:rsidRPr="00463830">
        <w:rPr>
          <w:rStyle w:val="Emphasis"/>
        </w:rPr>
        <w:t xml:space="preserve"> campaigns</w:t>
      </w:r>
      <w:r w:rsidRPr="00463830">
        <w:rPr>
          <w:rStyle w:val="StyleUnderline"/>
        </w:rPr>
        <w:t xml:space="preserve"> </w:t>
      </w:r>
      <w:r w:rsidRPr="00105F74">
        <w:rPr>
          <w:rStyle w:val="StyleUnderline"/>
          <w:highlight w:val="cyan"/>
        </w:rPr>
        <w:t>might generate</w:t>
      </w:r>
      <w:r w:rsidRPr="00463830">
        <w:rPr>
          <w:rStyle w:val="StyleUnderline"/>
        </w:rPr>
        <w:t xml:space="preserve"> lasting </w:t>
      </w:r>
      <w:r w:rsidRPr="00105F74">
        <w:rPr>
          <w:rStyle w:val="StyleUnderline"/>
          <w:highlight w:val="cyan"/>
        </w:rPr>
        <w:t>ceasefires</w:t>
      </w:r>
      <w:r w:rsidRPr="00463830">
        <w:rPr>
          <w:rStyle w:val="StyleUnderline"/>
        </w:rPr>
        <w:t xml:space="preserve"> (Hotez, 2010)</w:t>
      </w:r>
      <w:r w:rsidRPr="00A4110C">
        <w:rPr>
          <w:sz w:val="16"/>
        </w:rPr>
        <w:t>.</w:t>
      </w:r>
    </w:p>
    <w:p w14:paraId="5DBA6637" w14:textId="77777777" w:rsidR="00597FD9" w:rsidRPr="00A4110C" w:rsidRDefault="00597FD9" w:rsidP="00597FD9">
      <w:pPr>
        <w:rPr>
          <w:sz w:val="16"/>
        </w:rPr>
      </w:pPr>
      <w:r w:rsidRPr="00105F74">
        <w:rPr>
          <w:rStyle w:val="StyleUnderline"/>
          <w:highlight w:val="cyan"/>
        </w:rPr>
        <w:t>Based on</w:t>
      </w:r>
      <w:r w:rsidRPr="00A4110C">
        <w:rPr>
          <w:sz w:val="16"/>
        </w:rPr>
        <w:t xml:space="preserve"> the </w:t>
      </w:r>
      <w:r w:rsidRPr="00105F74">
        <w:rPr>
          <w:rStyle w:val="Emphasis"/>
          <w:highlight w:val="cyan"/>
        </w:rPr>
        <w:t>empirical evidence</w:t>
      </w:r>
      <w:r w:rsidRPr="00A4110C">
        <w:rPr>
          <w:sz w:val="16"/>
        </w:rPr>
        <w:t xml:space="preserve"> of case studies, </w:t>
      </w:r>
      <w:r w:rsidRPr="00105F74">
        <w:rPr>
          <w:rStyle w:val="StyleUnderline"/>
          <w:highlight w:val="cyan"/>
        </w:rPr>
        <w:t>the</w:t>
      </w:r>
      <w:r w:rsidRPr="00463830">
        <w:rPr>
          <w:rStyle w:val="StyleUnderline"/>
        </w:rPr>
        <w:t xml:space="preserve"> overall </w:t>
      </w:r>
      <w:r w:rsidRPr="00105F74">
        <w:rPr>
          <w:rStyle w:val="StyleUnderline"/>
          <w:highlight w:val="cyan"/>
        </w:rPr>
        <w:t>conclusion</w:t>
      </w:r>
      <w:r w:rsidRPr="00A4110C">
        <w:rPr>
          <w:sz w:val="16"/>
        </w:rPr>
        <w:t xml:space="preserve"> from disaster diplomacy </w:t>
      </w:r>
      <w:r w:rsidRPr="00105F74">
        <w:rPr>
          <w:rStyle w:val="StyleUnderline"/>
          <w:highlight w:val="cyan"/>
        </w:rPr>
        <w:t>is</w:t>
      </w:r>
      <w:r w:rsidRPr="00463830">
        <w:rPr>
          <w:rStyle w:val="StyleUnderline"/>
        </w:rPr>
        <w:t xml:space="preserve"> that</w:t>
      </w:r>
      <w:r w:rsidRPr="00A4110C">
        <w:rPr>
          <w:sz w:val="16"/>
        </w:rPr>
        <w:t xml:space="preserve"> disaster-related </w:t>
      </w:r>
      <w:r w:rsidRPr="00105F74">
        <w:rPr>
          <w:rStyle w:val="StyleUnderline"/>
          <w:highlight w:val="cyan"/>
        </w:rPr>
        <w:t xml:space="preserve">activities do </w:t>
      </w:r>
      <w:r w:rsidRPr="00105F74">
        <w:rPr>
          <w:rStyle w:val="Emphasis"/>
          <w:highlight w:val="cyan"/>
        </w:rPr>
        <w:t>not</w:t>
      </w:r>
      <w:r w:rsidRPr="00105F74">
        <w:rPr>
          <w:rStyle w:val="StyleUnderline"/>
          <w:highlight w:val="cyan"/>
        </w:rPr>
        <w:t xml:space="preserve"> create</w:t>
      </w:r>
      <w:r w:rsidRPr="00463830">
        <w:rPr>
          <w:rStyle w:val="StyleUnderline"/>
        </w:rPr>
        <w:t xml:space="preserve"> new initiatives in achieving </w:t>
      </w:r>
      <w:r w:rsidRPr="00105F74">
        <w:rPr>
          <w:rStyle w:val="StyleUnderline"/>
          <w:highlight w:val="cyan"/>
        </w:rPr>
        <w:t>peace</w:t>
      </w:r>
      <w:r w:rsidRPr="00463830">
        <w:rPr>
          <w:rStyle w:val="StyleUnderline"/>
        </w:rPr>
        <w:t xml:space="preserve"> or reducing conflict</w:t>
      </w:r>
      <w:r w:rsidRPr="00A4110C">
        <w:rPr>
          <w:sz w:val="16"/>
        </w:rPr>
        <w:t>, but a diplomatic process with pre-existing conditions can be catalysed or supported (Kelman, 2012). If that catalysis occurs, then the disaster-related activities influence diplomacy in the short-term, but not in the long-term.</w:t>
      </w:r>
    </w:p>
    <w:p w14:paraId="52F026F1" w14:textId="77777777" w:rsidR="00597FD9" w:rsidRPr="00A4110C" w:rsidRDefault="00597FD9" w:rsidP="00597FD9">
      <w:pPr>
        <w:rPr>
          <w:sz w:val="16"/>
        </w:rPr>
      </w:pPr>
      <w:r w:rsidRPr="00A4110C">
        <w:rPr>
          <w:sz w:val="16"/>
        </w:rPr>
        <w:t xml:space="preserve">In the short-term, over weeks and months, all forms of disaster-related activities have the potential to affect diplomacy, such as by spurring it on or by providing a space in which peace efforts can be pursued. For that to occur, a pre-existing basis must exist for the reconciliation. This could be ongoing negotiations, formal or informal cultural connections, or trade links. </w:t>
      </w:r>
      <w:r w:rsidRPr="00105F74">
        <w:rPr>
          <w:rStyle w:val="Emphasis"/>
          <w:highlight w:val="cyan"/>
        </w:rPr>
        <w:t>Even over the short-term</w:t>
      </w:r>
      <w:r w:rsidRPr="00463830">
        <w:rPr>
          <w:rStyle w:val="StyleUnderline"/>
        </w:rPr>
        <w:t xml:space="preserve">, disaster </w:t>
      </w:r>
      <w:r w:rsidRPr="00105F74">
        <w:rPr>
          <w:rStyle w:val="StyleUnderline"/>
          <w:highlight w:val="cyan"/>
        </w:rPr>
        <w:t>diplomacy is not</w:t>
      </w:r>
      <w:r w:rsidRPr="00463830">
        <w:rPr>
          <w:rStyle w:val="StyleUnderline"/>
        </w:rPr>
        <w:t xml:space="preserve"> necessarily </w:t>
      </w:r>
      <w:r w:rsidRPr="00105F74">
        <w:rPr>
          <w:rStyle w:val="StyleUnderline"/>
          <w:highlight w:val="cyan"/>
        </w:rPr>
        <w:t>successful</w:t>
      </w:r>
      <w:r w:rsidRPr="00463830">
        <w:rPr>
          <w:rStyle w:val="StyleUnderline"/>
        </w:rPr>
        <w:t xml:space="preserve">, since disaster-related </w:t>
      </w:r>
      <w:r w:rsidRPr="00105F74">
        <w:rPr>
          <w:rStyle w:val="StyleUnderline"/>
          <w:highlight w:val="cyan"/>
        </w:rPr>
        <w:t>activities</w:t>
      </w:r>
      <w:r w:rsidRPr="00463830">
        <w:rPr>
          <w:rStyle w:val="StyleUnderline"/>
        </w:rPr>
        <w:t xml:space="preserve"> can sometimes foment conflict and reduce diplomatic opportunities—or </w:t>
      </w:r>
      <w:r w:rsidRPr="00105F74">
        <w:rPr>
          <w:rStyle w:val="StyleUnderline"/>
          <w:highlight w:val="cyan"/>
        </w:rPr>
        <w:t xml:space="preserve">have </w:t>
      </w:r>
      <w:r w:rsidRPr="00105F74">
        <w:rPr>
          <w:rStyle w:val="Emphasis"/>
          <w:highlight w:val="cyan"/>
        </w:rPr>
        <w:t>no impact</w:t>
      </w:r>
      <w:r w:rsidRPr="00463830">
        <w:rPr>
          <w:rStyle w:val="Emphasis"/>
        </w:rPr>
        <w:t xml:space="preserve"> at all</w:t>
      </w:r>
      <w:r w:rsidRPr="00463830">
        <w:rPr>
          <w:rStyle w:val="StyleUnderline"/>
        </w:rPr>
        <w:t xml:space="preserve"> on peace and conflict</w:t>
      </w:r>
      <w:r w:rsidRPr="00A4110C">
        <w:rPr>
          <w:sz w:val="16"/>
        </w:rPr>
        <w:t xml:space="preserve">. Irrespective of what happens over the short-term, over longer time periods, </w:t>
      </w:r>
      <w:r w:rsidRPr="00105F74">
        <w:rPr>
          <w:rStyle w:val="StyleUnderline"/>
          <w:highlight w:val="cyan"/>
        </w:rPr>
        <w:t xml:space="preserve">non-disaster factors have a </w:t>
      </w:r>
      <w:r w:rsidRPr="00105F74">
        <w:rPr>
          <w:rStyle w:val="Emphasis"/>
          <w:highlight w:val="cyan"/>
        </w:rPr>
        <w:t>more significant impact</w:t>
      </w:r>
      <w:r w:rsidRPr="00463830">
        <w:rPr>
          <w:rStyle w:val="StyleUnderline"/>
        </w:rPr>
        <w:t xml:space="preserve"> on diplomacy than disaster-related activities. </w:t>
      </w:r>
      <w:r w:rsidRPr="00105F74">
        <w:rPr>
          <w:rStyle w:val="StyleUnderline"/>
          <w:highlight w:val="cyan"/>
        </w:rPr>
        <w:t>Examples</w:t>
      </w:r>
      <w:r w:rsidRPr="00A4110C">
        <w:rPr>
          <w:sz w:val="16"/>
        </w:rPr>
        <w:t xml:space="preserve"> of non-disaster factors </w:t>
      </w:r>
      <w:r w:rsidRPr="00105F74">
        <w:rPr>
          <w:rStyle w:val="StyleUnderline"/>
          <w:highlight w:val="cyan"/>
        </w:rPr>
        <w:t>are</w:t>
      </w:r>
      <w:r w:rsidRPr="00463830">
        <w:rPr>
          <w:rStyle w:val="StyleUnderline"/>
        </w:rPr>
        <w:t xml:space="preserve"> leadership changes, </w:t>
      </w:r>
      <w:r w:rsidRPr="00105F74">
        <w:rPr>
          <w:rStyle w:val="Emphasis"/>
          <w:highlight w:val="cyan"/>
        </w:rPr>
        <w:t>mutual distrust</w:t>
      </w:r>
      <w:r w:rsidRPr="00A4110C">
        <w:rPr>
          <w:sz w:val="16"/>
        </w:rPr>
        <w:t xml:space="preserve">, belief that an </w:t>
      </w:r>
      <w:r w:rsidRPr="00105F74">
        <w:rPr>
          <w:rStyle w:val="Emphasis"/>
          <w:highlight w:val="cyan"/>
        </w:rPr>
        <w:t>historical grievance</w:t>
      </w:r>
      <w:r w:rsidRPr="00A4110C">
        <w:rPr>
          <w:sz w:val="16"/>
        </w:rPr>
        <w:t xml:space="preserve"> should supersede current humanitarian considerations, </w:t>
      </w:r>
      <w:r w:rsidRPr="00105F74">
        <w:rPr>
          <w:rStyle w:val="StyleUnderline"/>
          <w:highlight w:val="cyan"/>
        </w:rPr>
        <w:t>or</w:t>
      </w:r>
      <w:r w:rsidRPr="00463830">
        <w:rPr>
          <w:rStyle w:val="StyleUnderline"/>
        </w:rPr>
        <w:t xml:space="preserve"> a </w:t>
      </w:r>
      <w:r w:rsidRPr="00105F74">
        <w:rPr>
          <w:rStyle w:val="StyleUnderline"/>
          <w:highlight w:val="cyan"/>
        </w:rPr>
        <w:t>desire for conflict due to</w:t>
      </w:r>
      <w:r w:rsidRPr="00A4110C">
        <w:rPr>
          <w:sz w:val="16"/>
        </w:rPr>
        <w:t xml:space="preserve"> the </w:t>
      </w:r>
      <w:r w:rsidRPr="00105F74">
        <w:rPr>
          <w:rStyle w:val="StyleUnderline"/>
          <w:highlight w:val="cyan"/>
        </w:rPr>
        <w:t>advantages</w:t>
      </w:r>
      <w:r w:rsidRPr="00463830">
        <w:rPr>
          <w:rStyle w:val="StyleUnderline"/>
        </w:rPr>
        <w:t xml:space="preserve"> gained</w:t>
      </w:r>
      <w:r w:rsidRPr="00A4110C">
        <w:rPr>
          <w:sz w:val="16"/>
        </w:rPr>
        <w:t xml:space="preserve"> from it.</w:t>
      </w:r>
    </w:p>
    <w:p w14:paraId="6212D905" w14:textId="77777777" w:rsidR="00597FD9" w:rsidRPr="00A4110C" w:rsidRDefault="00597FD9" w:rsidP="00597FD9">
      <w:pPr>
        <w:rPr>
          <w:sz w:val="16"/>
        </w:rPr>
      </w:pPr>
      <w:r w:rsidRPr="00463830">
        <w:rPr>
          <w:rStyle w:val="StyleUnderline"/>
        </w:rPr>
        <w:t xml:space="preserve">These </w:t>
      </w:r>
      <w:r w:rsidRPr="00105F74">
        <w:rPr>
          <w:rStyle w:val="StyleUnderline"/>
          <w:highlight w:val="cyan"/>
        </w:rPr>
        <w:t xml:space="preserve">conclusions have been </w:t>
      </w:r>
      <w:r w:rsidRPr="00105F74">
        <w:rPr>
          <w:rStyle w:val="Emphasis"/>
          <w:highlight w:val="cyan"/>
        </w:rPr>
        <w:t>corroborated through case studies</w:t>
      </w:r>
      <w:r w:rsidRPr="00A4110C">
        <w:rPr>
          <w:sz w:val="16"/>
        </w:rPr>
        <w:t xml:space="preserve"> covering inter-state conflict, intra-state conflict, disaster risk reduction, disaster response, bilateral relations, and multilateral relations. The analysis and conclusions have been extended to sub-national case studies, including para-diplomacy (international relations conducted by non-sovereign jurisdictions) and non-state-level relations and conflicts. Thus far, the evidence shows that disaster diplomacy has the potential (not inevitability) for improving inter-state, and other, relations only in the short-term and only if a non-disaster-related pre-existing basis is available.</w:t>
      </w:r>
    </w:p>
    <w:p w14:paraId="081C7D1F" w14:textId="77777777" w:rsidR="00597FD9" w:rsidRPr="00A4110C" w:rsidRDefault="00597FD9" w:rsidP="00597FD9">
      <w:pPr>
        <w:rPr>
          <w:sz w:val="16"/>
        </w:rPr>
      </w:pPr>
      <w:r w:rsidRPr="00A4110C">
        <w:rPr>
          <w:sz w:val="16"/>
        </w:rPr>
        <w:t>Case Study 1: The 26 December 2004 Earthquake and Tsunami</w:t>
      </w:r>
    </w:p>
    <w:p w14:paraId="47F8BBBE" w14:textId="77777777" w:rsidR="00597FD9" w:rsidRPr="00A4110C" w:rsidRDefault="00597FD9" w:rsidP="00597FD9">
      <w:pPr>
        <w:rPr>
          <w:sz w:val="16"/>
        </w:rPr>
      </w:pPr>
      <w:r w:rsidRPr="00A4110C">
        <w:rPr>
          <w:sz w:val="16"/>
        </w:rPr>
        <w:t>On 26 December 2004, a large-magnitude, shallow earthquake shook Aceh, Indonesia, causing tsunamis which raced across the Indian Ocean, inundating communities in more than a dozen countries around Asia and Africa. The two countries with the highest death tolls, Indonesia and Sri Lanka, were each embroiled in long-standing, internal political conflicts which had been particularly violent over the previous three decades. Aceh, Indonesia, and eastern Sri Lanka were particularly badly hit by the tsunami and were also centres for the violence.</w:t>
      </w:r>
    </w:p>
    <w:p w14:paraId="2C474BAE" w14:textId="77777777" w:rsidR="00597FD9" w:rsidRPr="00A4110C" w:rsidRDefault="00597FD9" w:rsidP="00597FD9">
      <w:pPr>
        <w:rPr>
          <w:sz w:val="16"/>
        </w:rPr>
      </w:pPr>
      <w:r w:rsidRPr="00A4110C">
        <w:rPr>
          <w:sz w:val="16"/>
        </w:rPr>
        <w:t>Consequently, clear disaster diplomacy opportunities emerged. Both areas sorely needed major efforts at post-conflict and post-tsunami reconstruction, neither of which could be completed by the local or national authorities alone. With a large international presence, with the world watching as survivors were assisted, and with the need for extensive efforts to clean up and rebuild from the waves and the wounds, would this disaster bring the warring parties together and reconstruct a society alongside the infrastructure?</w:t>
      </w:r>
    </w:p>
    <w:p w14:paraId="462F1C04" w14:textId="77777777" w:rsidR="00597FD9" w:rsidRPr="00A4110C" w:rsidRDefault="00597FD9" w:rsidP="00597FD9">
      <w:pPr>
        <w:rPr>
          <w:sz w:val="16"/>
        </w:rPr>
      </w:pPr>
      <w:r w:rsidRPr="00A4110C">
        <w:rPr>
          <w:sz w:val="16"/>
        </w:rPr>
        <w:t xml:space="preserve">Amidst the international humanitarian response, the Indonesian government and militants in Aceh negotiated for and eventually signed a peace deal on 15 August 2005. Despite violence flaring on occasion and, still ten years after, many </w:t>
      </w:r>
      <w:r w:rsidRPr="00A4110C">
        <w:rPr>
          <w:sz w:val="16"/>
        </w:rPr>
        <w:lastRenderedPageBreak/>
        <w:t>aspects of the post-tsunami and post-conflict reconstruction being unresolved or incomplete, the peace is lasting in Aceh. Surely this is a classic case of disaster diplomacy succeeding?</w:t>
      </w:r>
    </w:p>
    <w:p w14:paraId="18529C13" w14:textId="77777777" w:rsidR="00597FD9" w:rsidRPr="00A4110C" w:rsidRDefault="00597FD9" w:rsidP="00597FD9">
      <w:pPr>
        <w:rPr>
          <w:sz w:val="16"/>
        </w:rPr>
      </w:pPr>
      <w:r w:rsidRPr="00A4110C">
        <w:rPr>
          <w:sz w:val="16"/>
        </w:rPr>
        <w:t>The answer is ‘no’ because negotiations had started between the two parties on 24 December 2004, just 48 hours before the earthquake and tsunami (Gaillard et al., 2008). There is no doubt that the catastrophe provided a diplomatic space in which peace could succeed if the parties involved sought that. We will never know if the ongoing negotiations would have succeeded in the absence of a disaster, as many previous efforts had failed. But when the shaking and waves struck Aceh, the conflicting parties were already in the process of reducing conflict and aiming for long-term peace. Consequently, the disaster could be used as an excuse to achieve their long-term goal of an agreement if they wanted it—and that happened (see also Enia, 2008; Klimesova, 2011; Le Billon and Waizenegger, 2007).</w:t>
      </w:r>
    </w:p>
    <w:p w14:paraId="343A377B" w14:textId="77777777" w:rsidR="00597FD9" w:rsidRPr="00A4110C" w:rsidRDefault="00597FD9" w:rsidP="00597FD9">
      <w:pPr>
        <w:rPr>
          <w:sz w:val="16"/>
        </w:rPr>
      </w:pPr>
      <w:r w:rsidRPr="00A4110C">
        <w:rPr>
          <w:sz w:val="16"/>
        </w:rPr>
        <w:t>Simultaneously in Sri Lanka, distribution of the humanitarian aid, access to areas in the north and east of the country which were not under government control, and perceptions that people affected in the south were not being treated fairly led to a spiralling of the violent and non-violent conflict. Deals were reached and then broken or overturned. In November 2005, Sri Lanka elected a hard-line president who campaigned on pursuing military means for ending the conflict. That was achieved in 2009, when Sri Lanka’s military could finally declare that they had ended the armed struggle against Colombo. An uneasy peace continues in Sri Lanka.</w:t>
      </w:r>
    </w:p>
    <w:p w14:paraId="386F3476" w14:textId="77777777" w:rsidR="00597FD9" w:rsidRPr="00A4110C" w:rsidRDefault="00597FD9" w:rsidP="00597FD9">
      <w:pPr>
        <w:rPr>
          <w:sz w:val="16"/>
        </w:rPr>
      </w:pPr>
      <w:r w:rsidRPr="00A4110C">
        <w:rPr>
          <w:sz w:val="16"/>
        </w:rPr>
        <w:t>Why did disaster diplomacy never take off in Sri Lanka? The major parties involved had other reasons for not seeking peace, with examples being the personal power given by continuing the conflict, concern that dealing with the violent parties in the north and east would legitimise them, and mistrust of the other side (see also Beardsley and McQuinn, 2009; Hyndman, 2011; Wickremesinghe, 2006). These aspects dominated efforts at conflict resolution through disaster response and further hindered distribution of post-tsunami aid.</w:t>
      </w:r>
    </w:p>
    <w:p w14:paraId="1D3C7759" w14:textId="77777777" w:rsidR="00597FD9" w:rsidRPr="00A4110C" w:rsidRDefault="00597FD9" w:rsidP="00597FD9">
      <w:pPr>
        <w:rPr>
          <w:sz w:val="16"/>
        </w:rPr>
      </w:pPr>
      <w:r w:rsidRPr="00A4110C">
        <w:rPr>
          <w:sz w:val="16"/>
        </w:rPr>
        <w:t>Case Study 2: Low-lying Islands under Climate Change</w:t>
      </w:r>
    </w:p>
    <w:p w14:paraId="33BB5B10" w14:textId="77777777" w:rsidR="00597FD9" w:rsidRPr="00A4110C" w:rsidRDefault="00597FD9" w:rsidP="00597FD9">
      <w:pPr>
        <w:rPr>
          <w:sz w:val="16"/>
        </w:rPr>
      </w:pPr>
      <w:r w:rsidRPr="00A4110C">
        <w:rPr>
          <w:sz w:val="16"/>
        </w:rPr>
        <w:t>Contemporary climate change is causing major impacts for communities of low-lying island atolls such as in Papua New Guinea, the Maldives, and Tuvalu. While no certainty exists of island disappearance or islander evacuation (Kelman, 2014; Webb and Kench, 2010), some communities, such as on the Carteret Islands of Papua New Guinea, have been forced to move due to climate change (Connell, 1997). This situation has led to a discourse of so-called ‘climate refugees’ who are said to be waiting in huge hordes to invade other countries, leading to massive ‘climate conflict’—a discourse which is politically constructed and so far unsupported by empirical evidence (Hartmann, 2010; Kelman, 2014).</w:t>
      </w:r>
    </w:p>
    <w:p w14:paraId="35A14476" w14:textId="77777777" w:rsidR="00597FD9" w:rsidRPr="00A4110C" w:rsidRDefault="00597FD9" w:rsidP="00597FD9">
      <w:pPr>
        <w:rPr>
          <w:sz w:val="16"/>
        </w:rPr>
      </w:pPr>
      <w:r w:rsidRPr="00A4110C">
        <w:rPr>
          <w:sz w:val="16"/>
        </w:rPr>
        <w:t>Nonetheless, the possibility remains that numerous island communities might need to leave due to climate change impacts, ranging from lack of freshwater and diminishing food supplies to coral reef deaths and sea-level rise. In planning for potential movement, negotiating with other countries is necessary regarding who pays for moving, where to resettle, and how to govern the migrants. Given the global political ramifications of answering these questions and the depth to which identities, cultures, and countries are being affected, it would seem to have strong potential for bringing countries together to seek a common good from the global challenge of climate change to which all of humanity has contributed.</w:t>
      </w:r>
    </w:p>
    <w:p w14:paraId="06CC3FEF" w14:textId="77777777" w:rsidR="00597FD9" w:rsidRPr="00A4110C" w:rsidRDefault="00597FD9" w:rsidP="00597FD9">
      <w:pPr>
        <w:rPr>
          <w:sz w:val="16"/>
        </w:rPr>
      </w:pPr>
      <w:r w:rsidRPr="00A4110C">
        <w:rPr>
          <w:sz w:val="16"/>
        </w:rPr>
        <w:t>Yet climate change diplomacy has not yet succeeded. The climate change negotiations under United Nations auspices—the annual United Nations Framework Convention on Climate Change Conference of Parties—is wracked by major disagreements and political conflict. So far, a lasting, legally binding agreement on stemming climate change causes and dealing with its consequences has not emerged, despite twenty years of meetings. Island governments and islanders, frustrated by the lack of progress and worried about the increasingly visible impacts of climate change on their communities and countries, are instead pursuing initiatives of their own, rather than waiting for the world to come together over climate change.</w:t>
      </w:r>
    </w:p>
    <w:p w14:paraId="64BD57DD" w14:textId="77777777" w:rsidR="00597FD9" w:rsidRPr="00A4110C" w:rsidRDefault="00597FD9" w:rsidP="00597FD9">
      <w:pPr>
        <w:rPr>
          <w:sz w:val="16"/>
        </w:rPr>
      </w:pPr>
      <w:r w:rsidRPr="00A4110C">
        <w:rPr>
          <w:sz w:val="16"/>
        </w:rPr>
        <w:t>One such initiative is Many Strong Voices, which is about developing and implementing collaborative and strategic actions on climate change for the Arctic and small island developing states (SIDS). Recognising the need to act for themselves irrespective of the global political conflict over dealing with climate change, the Arctic and SIDS peoples are pursuing climate change adaptation (one subset of disaster risk reduction) for themselves on their own terms, especially seeking their own choices and pathways for potential migration (Kelman, 2010; McNamara and Gibson, 2009). That is difficult, given their small populations and often limited resources, meaning that they are using their ‘Many Strong Voices’ to seek external support—which so far remains limited.</w:t>
      </w:r>
    </w:p>
    <w:p w14:paraId="4EE0A149" w14:textId="77777777" w:rsidR="00597FD9" w:rsidRPr="00A4110C" w:rsidRDefault="00597FD9" w:rsidP="00597FD9">
      <w:pPr>
        <w:rPr>
          <w:sz w:val="16"/>
        </w:rPr>
      </w:pPr>
      <w:r w:rsidRPr="00A4110C">
        <w:rPr>
          <w:sz w:val="16"/>
        </w:rPr>
        <w:t>This case study illustrates the disaster diplomacy pattern. Despite a long lead-time and a global political mechanism for addressing climate change, agreement has thus far not been reached, forcing those affected to address disaster risk reduction on their own. Even with a pre-existing basis in the form a negotiating forum, trying to prevent disaster emerging from the hazard driver of climate change has not yet catalysed climate change diplomacy.</w:t>
      </w:r>
    </w:p>
    <w:p w14:paraId="1A984BDB" w14:textId="77777777" w:rsidR="00597FD9" w:rsidRPr="00A4110C" w:rsidRDefault="00597FD9" w:rsidP="00597FD9">
      <w:pPr>
        <w:rPr>
          <w:sz w:val="16"/>
        </w:rPr>
      </w:pPr>
      <w:r w:rsidRPr="00A4110C">
        <w:rPr>
          <w:sz w:val="16"/>
        </w:rPr>
        <w:t>The Disaster Diplomacy Process</w:t>
      </w:r>
    </w:p>
    <w:p w14:paraId="5FA2DE55" w14:textId="77777777" w:rsidR="00597FD9" w:rsidRPr="00A4110C" w:rsidRDefault="00597FD9" w:rsidP="00597FD9">
      <w:pPr>
        <w:rPr>
          <w:sz w:val="16"/>
        </w:rPr>
      </w:pPr>
      <w:r w:rsidRPr="00A4110C">
        <w:rPr>
          <w:sz w:val="16"/>
        </w:rPr>
        <w:t xml:space="preserve">The disaster diplomacy analyses demonstrate that, </w:t>
      </w:r>
      <w:r w:rsidRPr="00105F74">
        <w:rPr>
          <w:rStyle w:val="StyleUnderline"/>
          <w:highlight w:val="cyan"/>
        </w:rPr>
        <w:t>fundamentally, disa</w:t>
      </w:r>
      <w:r w:rsidRPr="00463830">
        <w:rPr>
          <w:rStyle w:val="StyleUnderline"/>
        </w:rPr>
        <w:t xml:space="preserve">ster-related </w:t>
      </w:r>
      <w:r w:rsidRPr="00105F74">
        <w:rPr>
          <w:rStyle w:val="StyleUnderline"/>
          <w:highlight w:val="cyan"/>
        </w:rPr>
        <w:t xml:space="preserve">activities are </w:t>
      </w:r>
      <w:r w:rsidRPr="00105F74">
        <w:rPr>
          <w:rStyle w:val="Emphasis"/>
          <w:highlight w:val="cyan"/>
        </w:rPr>
        <w:t>not a high</w:t>
      </w:r>
      <w:r w:rsidRPr="00463830">
        <w:rPr>
          <w:rStyle w:val="Emphasis"/>
        </w:rPr>
        <w:t xml:space="preserve"> political </w:t>
      </w:r>
      <w:r w:rsidRPr="00105F74">
        <w:rPr>
          <w:rStyle w:val="Emphasis"/>
          <w:highlight w:val="cyan"/>
        </w:rPr>
        <w:t>priority</w:t>
      </w:r>
      <w:r w:rsidRPr="00463830">
        <w:rPr>
          <w:rStyle w:val="StyleUnderline"/>
        </w:rPr>
        <w:t xml:space="preserve">. </w:t>
      </w:r>
      <w:r w:rsidRPr="00463830">
        <w:rPr>
          <w:rStyle w:val="Emphasis"/>
        </w:rPr>
        <w:t>Perceived historic wrongs</w:t>
      </w:r>
      <w:r w:rsidRPr="00463830">
        <w:rPr>
          <w:rStyle w:val="StyleUnderline"/>
        </w:rPr>
        <w:t xml:space="preserve"> and </w:t>
      </w:r>
      <w:r w:rsidRPr="00105F74">
        <w:rPr>
          <w:rStyle w:val="Emphasis"/>
          <w:highlight w:val="cyan"/>
        </w:rPr>
        <w:t>domestic politics</w:t>
      </w:r>
      <w:r w:rsidRPr="00463830">
        <w:rPr>
          <w:rStyle w:val="StyleUnderline"/>
        </w:rPr>
        <w:t xml:space="preserve"> can </w:t>
      </w:r>
      <w:r w:rsidRPr="00105F74">
        <w:rPr>
          <w:rStyle w:val="Emphasis"/>
          <w:highlight w:val="cyan"/>
        </w:rPr>
        <w:t>outweigh</w:t>
      </w:r>
      <w:r w:rsidRPr="00463830">
        <w:rPr>
          <w:rStyle w:val="StyleUnderline"/>
        </w:rPr>
        <w:t xml:space="preserve"> accepting </w:t>
      </w:r>
      <w:r w:rsidRPr="00105F74">
        <w:rPr>
          <w:rStyle w:val="StyleUnderline"/>
          <w:highlight w:val="cyan"/>
        </w:rPr>
        <w:t>assistance, as</w:t>
      </w:r>
      <w:r w:rsidRPr="00463830">
        <w:rPr>
          <w:rStyle w:val="StyleUnderline"/>
        </w:rPr>
        <w:t xml:space="preserve"> shown by </w:t>
      </w:r>
      <w:r w:rsidRPr="00105F74">
        <w:rPr>
          <w:rStyle w:val="StyleUnderline"/>
          <w:highlight w:val="cyan"/>
        </w:rPr>
        <w:t>Cuba’s refusal</w:t>
      </w:r>
      <w:r w:rsidRPr="00463830">
        <w:rPr>
          <w:rStyle w:val="StyleUnderline"/>
        </w:rPr>
        <w:t xml:space="preserve"> to accept American aid</w:t>
      </w:r>
      <w:r w:rsidRPr="00A4110C">
        <w:rPr>
          <w:sz w:val="16"/>
        </w:rPr>
        <w:t xml:space="preserve"> during the 1998 drought and the USA’s refusal to accept Cuba’s, Venezuela’s, and Iran’s offers of aid following Hurricane Katrina in 2005. </w:t>
      </w:r>
      <w:r w:rsidRPr="00463830">
        <w:rPr>
          <w:rStyle w:val="StyleUnderline"/>
        </w:rPr>
        <w:t xml:space="preserve">Gaining and retaining political </w:t>
      </w:r>
      <w:r w:rsidRPr="00105F74">
        <w:rPr>
          <w:rStyle w:val="StyleUnderline"/>
          <w:highlight w:val="cyan"/>
        </w:rPr>
        <w:t xml:space="preserve">power can supersede peace, demonstrated by </w:t>
      </w:r>
      <w:r w:rsidRPr="00105F74">
        <w:rPr>
          <w:rStyle w:val="Emphasis"/>
          <w:highlight w:val="cyan"/>
        </w:rPr>
        <w:t>Ethiopia’s and Eritrea’s intransigence</w:t>
      </w:r>
      <w:r w:rsidRPr="00463830">
        <w:rPr>
          <w:rStyle w:val="StyleUnderline"/>
        </w:rPr>
        <w:t xml:space="preserve"> to link drought relief to conflict resolution from 1998-2000</w:t>
      </w:r>
      <w:r w:rsidRPr="00A4110C">
        <w:rPr>
          <w:sz w:val="16"/>
        </w:rPr>
        <w:t>.</w:t>
      </w:r>
    </w:p>
    <w:p w14:paraId="0638518D" w14:textId="77777777" w:rsidR="00597FD9" w:rsidRPr="00A4110C" w:rsidRDefault="00597FD9" w:rsidP="00597FD9">
      <w:pPr>
        <w:rPr>
          <w:sz w:val="16"/>
        </w:rPr>
      </w:pPr>
      <w:r w:rsidRPr="00A4110C">
        <w:rPr>
          <w:sz w:val="16"/>
        </w:rPr>
        <w:t xml:space="preserve">Such examples emerge from national governments, mainly decisions made by Heads of State, Heads of Government, and their administrations. There might yet be hope for disaster diplomacy when considering diplomacy tracks beyond government-to-government relations. Glantz (2000) details the long history of Cuban and American weather and climate scientists collaborating while Fidel Castro led Cuba. These collaborations fed into disaster risk reduction and occurred most likely because the governments were not aware of them. Ker-Lindsay (2007) explains how the media and vociferous grassroots expectations fuelled Greece-Turkey earthquake diplomacy after lethal tremors struck each country three </w:t>
      </w:r>
      <w:r w:rsidRPr="00A4110C">
        <w:rPr>
          <w:sz w:val="16"/>
        </w:rPr>
        <w:lastRenderedPageBreak/>
        <w:t>weeks apart in 1999. He then examines how the push from below nearly derailed the careful, measured approaches towards rapprochement which the elites in each country had been enacting before the disasters.</w:t>
      </w:r>
    </w:p>
    <w:p w14:paraId="399D4C90" w14:textId="77777777" w:rsidR="00597FD9" w:rsidRPr="00A4110C" w:rsidRDefault="00597FD9" w:rsidP="00597FD9">
      <w:pPr>
        <w:rPr>
          <w:sz w:val="16"/>
        </w:rPr>
      </w:pPr>
      <w:r w:rsidRPr="00A4110C">
        <w:rPr>
          <w:sz w:val="16"/>
        </w:rPr>
        <w:t xml:space="preserve">The complex web of interactions involving all disaster and diplomacy activities means that </w:t>
      </w:r>
      <w:r w:rsidRPr="00463830">
        <w:rPr>
          <w:rStyle w:val="StyleUnderline"/>
        </w:rPr>
        <w:t xml:space="preserve">any </w:t>
      </w:r>
      <w:r w:rsidRPr="00105F74">
        <w:rPr>
          <w:rStyle w:val="StyleUnderline"/>
          <w:highlight w:val="cyan"/>
        </w:rPr>
        <w:t>linear analysis of correlations</w:t>
      </w:r>
      <w:r w:rsidRPr="00463830">
        <w:rPr>
          <w:rStyle w:val="StyleUnderline"/>
        </w:rPr>
        <w:t xml:space="preserve"> and connections </w:t>
      </w:r>
      <w:r w:rsidRPr="00105F74">
        <w:rPr>
          <w:rStyle w:val="StyleUnderline"/>
          <w:highlight w:val="cyan"/>
        </w:rPr>
        <w:t>is</w:t>
      </w:r>
      <w:r w:rsidRPr="00463830">
        <w:rPr>
          <w:rStyle w:val="StyleUnderline"/>
        </w:rPr>
        <w:t xml:space="preserve"> likely to be </w:t>
      </w:r>
      <w:r w:rsidRPr="00105F74">
        <w:rPr>
          <w:rStyle w:val="Emphasis"/>
          <w:highlight w:val="cyan"/>
        </w:rPr>
        <w:t>flawed</w:t>
      </w:r>
      <w:r w:rsidRPr="00A4110C">
        <w:rPr>
          <w:sz w:val="16"/>
        </w:rPr>
        <w:t>. A given starting point for analysing disaster diplomacy does not necessarily give a specific, predictable outcome for a case study. Given the importance of pre-existing conditions in determining whether or not disaster diplomacy becomes even a short-term catalyst, it is hard to determine where the starting point for analysis should be.</w:t>
      </w:r>
    </w:p>
    <w:p w14:paraId="628F0EF2" w14:textId="77777777" w:rsidR="00597FD9" w:rsidRPr="00A4110C" w:rsidRDefault="00597FD9" w:rsidP="00597FD9">
      <w:pPr>
        <w:rPr>
          <w:sz w:val="16"/>
        </w:rPr>
      </w:pPr>
      <w:r w:rsidRPr="00A4110C">
        <w:rPr>
          <w:sz w:val="16"/>
        </w:rPr>
        <w:t>Consequently, disaster diplomacy is best viewed as a long-running process with multiple parties interacting, rather than as a snapshot phenomenon which either works or does not work. Disaster-related activities are indeed one influence amongst many on all forms of diplomacy, but trade, resource management, sports, culture, personalities, domestic politics, and non-domestic politics are also major influences.</w:t>
      </w:r>
    </w:p>
    <w:p w14:paraId="253D4391" w14:textId="77777777" w:rsidR="00597FD9" w:rsidRPr="00A4110C" w:rsidRDefault="00597FD9" w:rsidP="00597FD9">
      <w:pPr>
        <w:rPr>
          <w:sz w:val="16"/>
        </w:rPr>
      </w:pPr>
      <w:r w:rsidRPr="00A4110C">
        <w:rPr>
          <w:sz w:val="16"/>
        </w:rPr>
        <w:t>The diplomacy tracks to emphasise are choices, deliberate or inadvertent, by all parties, including politicians, civil servants, the media, business leaders, movie and sports stars, and grassroots movements (amongst others). Similarly, the disaster-related activities to pursue are choices. Combining disaster-related and diplomatic-related activities therefore becomes a complex combination of choices and actions by a complex combination of parties. If someone or a group decides that disaster diplomacy is desirable, then actively lobbying for, supporting, and implementing it are pathways to follow. If someone or a group decides that disaster diplomacy is not desirable, then actively lobbying against it and undermining efforts for it are pathways to follow.</w:t>
      </w:r>
    </w:p>
    <w:p w14:paraId="3A55C97F" w14:textId="77777777" w:rsidR="00597FD9" w:rsidRPr="00A4110C" w:rsidRDefault="00597FD9" w:rsidP="00597FD9">
      <w:pPr>
        <w:rPr>
          <w:sz w:val="16"/>
        </w:rPr>
      </w:pPr>
      <w:r w:rsidRPr="00A4110C">
        <w:rPr>
          <w:sz w:val="16"/>
        </w:rPr>
        <w:t>Attempting to influence disaster diplomacy pathways could backfire. A leader, upon being informed about how to implement disaster diplomacy, could decide that linking disaster-related activities and conflict resolution is not wanted and, consequently, might stop disaster risk reduction programmes or avoid humanitarian relief. Open attempts at reconciliation which are rebuffed by the other side would prove to be a political nightmare. Openly blocking disaster diplomacy could polarise others who then become determined to make it succeed.</w:t>
      </w:r>
    </w:p>
    <w:p w14:paraId="081FF358" w14:textId="77777777" w:rsidR="00597FD9" w:rsidRPr="00A4110C" w:rsidRDefault="00597FD9" w:rsidP="00597FD9">
      <w:pPr>
        <w:rPr>
          <w:sz w:val="16"/>
        </w:rPr>
      </w:pPr>
      <w:r w:rsidRPr="00A4110C">
        <w:rPr>
          <w:sz w:val="16"/>
        </w:rPr>
        <w:t xml:space="preserve">An overarching challenge is that disaster diplomacy might be attractive because it appears to be a quick fix for solving conflict. </w:t>
      </w:r>
      <w:r w:rsidRPr="00105F74">
        <w:rPr>
          <w:rStyle w:val="StyleUnderline"/>
          <w:highlight w:val="cyan"/>
        </w:rPr>
        <w:t xml:space="preserve">It is </w:t>
      </w:r>
      <w:r w:rsidRPr="00105F74">
        <w:rPr>
          <w:rStyle w:val="Emphasis"/>
          <w:highlight w:val="cyan"/>
        </w:rPr>
        <w:t>naïve</w:t>
      </w:r>
      <w:r w:rsidRPr="00105F74">
        <w:rPr>
          <w:rStyle w:val="StyleUnderline"/>
          <w:highlight w:val="cyan"/>
        </w:rPr>
        <w:t xml:space="preserve"> to expect</w:t>
      </w:r>
      <w:r w:rsidRPr="00463830">
        <w:rPr>
          <w:rStyle w:val="StyleUnderline"/>
        </w:rPr>
        <w:t xml:space="preserve"> that </w:t>
      </w:r>
      <w:r w:rsidRPr="00105F74">
        <w:rPr>
          <w:rStyle w:val="StyleUnderline"/>
          <w:highlight w:val="cyan"/>
        </w:rPr>
        <w:t>decades</w:t>
      </w:r>
      <w:r w:rsidRPr="00463830">
        <w:rPr>
          <w:rStyle w:val="StyleUnderline"/>
        </w:rPr>
        <w:t xml:space="preserve"> or centuries </w:t>
      </w:r>
      <w:r w:rsidRPr="00105F74">
        <w:rPr>
          <w:rStyle w:val="StyleUnderline"/>
          <w:highlight w:val="cyan"/>
        </w:rPr>
        <w:t>of differences</w:t>
      </w:r>
      <w:r w:rsidRPr="00463830">
        <w:rPr>
          <w:rStyle w:val="StyleUnderline"/>
        </w:rPr>
        <w:t xml:space="preserve"> could be </w:t>
      </w:r>
      <w:r w:rsidRPr="00105F74">
        <w:rPr>
          <w:rStyle w:val="StyleUnderline"/>
          <w:highlight w:val="cyan"/>
        </w:rPr>
        <w:t>overcome overnight</w:t>
      </w:r>
      <w:r w:rsidRPr="00463830">
        <w:rPr>
          <w:rStyle w:val="StyleUnderline"/>
        </w:rPr>
        <w:t>, simply because a tornado destroyed a town or a multinational building code was promulgated</w:t>
      </w:r>
      <w:r w:rsidRPr="00A4110C">
        <w:rPr>
          <w:sz w:val="16"/>
        </w:rPr>
        <w:t>. In contrast, it is a truism that successfully dealing with both disaster and diplomacy are long-term processes, requiring thoughtful, careful steps, whilst ensuring that all key parties continue to be on board to support the long-term goals and to serve mutual interests—at least, in theory. In practice, too much of diplomacy and disaster-related activities is done reactively with limited planning—which could mean that a disaster diplomacy case study might eventually succeed through luck.</w:t>
      </w:r>
    </w:p>
    <w:p w14:paraId="4CC72127" w14:textId="77777777" w:rsidR="00597FD9" w:rsidRPr="00A4110C" w:rsidRDefault="00597FD9" w:rsidP="00597FD9">
      <w:pPr>
        <w:rPr>
          <w:sz w:val="16"/>
        </w:rPr>
      </w:pPr>
      <w:r w:rsidRPr="00A4110C">
        <w:rPr>
          <w:sz w:val="16"/>
        </w:rPr>
        <w:t xml:space="preserve">Because, in the end, the scientific truism holds that absence of evidence is not evidence of absence. </w:t>
      </w:r>
      <w:r w:rsidRPr="00105F74">
        <w:rPr>
          <w:rStyle w:val="Emphasis"/>
          <w:highlight w:val="cyan"/>
        </w:rPr>
        <w:t>No successful examples</w:t>
      </w:r>
      <w:r w:rsidRPr="00463830">
        <w:rPr>
          <w:rStyle w:val="StyleUnderline"/>
        </w:rPr>
        <w:t xml:space="preserve"> of new diplomacy based only on disaster-related activities </w:t>
      </w:r>
      <w:r w:rsidRPr="00105F74">
        <w:rPr>
          <w:rStyle w:val="StyleUnderline"/>
          <w:highlight w:val="cyan"/>
        </w:rPr>
        <w:t>have</w:t>
      </w:r>
      <w:r w:rsidRPr="00463830">
        <w:rPr>
          <w:rStyle w:val="StyleUnderline"/>
        </w:rPr>
        <w:t xml:space="preserve"> yet </w:t>
      </w:r>
      <w:r w:rsidRPr="00105F74">
        <w:rPr>
          <w:rStyle w:val="StyleUnderline"/>
          <w:highlight w:val="cyan"/>
        </w:rPr>
        <w:t>been identified</w:t>
      </w:r>
      <w:r w:rsidRPr="00463830">
        <w:rPr>
          <w:rStyle w:val="StyleUnderline"/>
        </w:rPr>
        <w:t>,</w:t>
      </w:r>
      <w:r w:rsidRPr="00A4110C">
        <w:rPr>
          <w:sz w:val="16"/>
        </w:rPr>
        <w:t xml:space="preserve"> but many historical archives have not been explored while future disaster risk reduction or disasters could overturn the current conclusions. Nonetheless, for the moment, </w:t>
      </w:r>
      <w:r w:rsidRPr="00463830">
        <w:rPr>
          <w:rStyle w:val="StyleUnderline"/>
        </w:rPr>
        <w:t xml:space="preserve">the </w:t>
      </w:r>
      <w:r w:rsidRPr="00105F74">
        <w:rPr>
          <w:rStyle w:val="StyleUnderline"/>
          <w:highlight w:val="cyan"/>
        </w:rPr>
        <w:t>evidence</w:t>
      </w:r>
      <w:r w:rsidRPr="00463830">
        <w:rPr>
          <w:rStyle w:val="StyleUnderline"/>
        </w:rPr>
        <w:t xml:space="preserve"> available </w:t>
      </w:r>
      <w:r w:rsidRPr="00105F74">
        <w:rPr>
          <w:rStyle w:val="StyleUnderline"/>
          <w:highlight w:val="cyan"/>
        </w:rPr>
        <w:t>shows</w:t>
      </w:r>
      <w:r w:rsidRPr="00A4110C">
        <w:rPr>
          <w:sz w:val="16"/>
        </w:rPr>
        <w:t xml:space="preserve"> not only </w:t>
      </w:r>
      <w:r w:rsidRPr="00463830">
        <w:rPr>
          <w:rStyle w:val="StyleUnderline"/>
        </w:rPr>
        <w:t xml:space="preserve">that </w:t>
      </w:r>
      <w:r w:rsidRPr="00105F74">
        <w:rPr>
          <w:rStyle w:val="StyleUnderline"/>
          <w:highlight w:val="cyan"/>
        </w:rPr>
        <w:t xml:space="preserve">disaster diplomacy is </w:t>
      </w:r>
      <w:r w:rsidRPr="00105F74">
        <w:rPr>
          <w:rStyle w:val="Emphasis"/>
          <w:highlight w:val="cyan"/>
        </w:rPr>
        <w:t>not</w:t>
      </w:r>
      <w:r w:rsidRPr="00463830">
        <w:rPr>
          <w:rStyle w:val="Emphasis"/>
        </w:rPr>
        <w:t xml:space="preserve"> an </w:t>
      </w:r>
      <w:r w:rsidRPr="00105F74">
        <w:rPr>
          <w:rStyle w:val="Emphasis"/>
          <w:highlight w:val="cyan"/>
        </w:rPr>
        <w:t>effective</w:t>
      </w:r>
      <w:r w:rsidRPr="00463830">
        <w:rPr>
          <w:rStyle w:val="Emphasis"/>
        </w:rPr>
        <w:t xml:space="preserve"> way</w:t>
      </w:r>
      <w:r w:rsidRPr="00463830">
        <w:rPr>
          <w:rStyle w:val="StyleUnderline"/>
        </w:rPr>
        <w:t xml:space="preserve"> for improving inter-state relations</w:t>
      </w:r>
      <w:r w:rsidRPr="00A4110C">
        <w:rPr>
          <w:sz w:val="16"/>
        </w:rPr>
        <w:t>, but also that disaster diplomacy should not be relied on to be effective for improving any relations over the long term.</w:t>
      </w:r>
    </w:p>
    <w:p w14:paraId="0E4FB920" w14:textId="77777777" w:rsidR="00597FD9" w:rsidRPr="00F601E6" w:rsidRDefault="00597FD9" w:rsidP="00597FD9"/>
    <w:p w14:paraId="237DBFF1" w14:textId="77777777" w:rsidR="00597FD9" w:rsidRPr="00A4110C" w:rsidRDefault="00597FD9" w:rsidP="00597FD9"/>
    <w:p w14:paraId="4AD6E0F6" w14:textId="77777777" w:rsidR="00597FD9" w:rsidRPr="00597FD9" w:rsidRDefault="00597FD9" w:rsidP="00597FD9"/>
    <w:sectPr w:rsidR="00597FD9" w:rsidRPr="00597FD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1"/>
  </w:num>
  <w:num w:numId="13" w16cid:durableId="1254782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802A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5E4E"/>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7FD9"/>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441A"/>
    <w:rsid w:val="00A8674A"/>
    <w:rsid w:val="00A96E24"/>
    <w:rsid w:val="00AA6F6E"/>
    <w:rsid w:val="00AB122B"/>
    <w:rsid w:val="00AB175E"/>
    <w:rsid w:val="00AB21B0"/>
    <w:rsid w:val="00AB48D3"/>
    <w:rsid w:val="00AB509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AFE"/>
    <w:rsid w:val="00C73D10"/>
    <w:rsid w:val="00C802AA"/>
    <w:rsid w:val="00C808D4"/>
    <w:rsid w:val="00C81619"/>
    <w:rsid w:val="00CA013C"/>
    <w:rsid w:val="00CA17E4"/>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51E2"/>
    <w:rsid w:val="00D9565A"/>
    <w:rsid w:val="00DA34D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6D7CC"/>
  <w14:defaultImageDpi w14:val="300"/>
  <w15:docId w15:val="{C1957834-8D96-8742-9331-6D81971E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B175E"/>
    <w:rPr>
      <w:rFonts w:ascii="Arial" w:hAnsi="Arial" w:cs="Arial"/>
      <w:sz w:val="22"/>
    </w:rPr>
  </w:style>
  <w:style w:type="paragraph" w:styleId="Heading1">
    <w:name w:val="heading 1"/>
    <w:aliases w:val="Pocket"/>
    <w:basedOn w:val="Normal"/>
    <w:next w:val="Normal"/>
    <w:link w:val="Heading1Char"/>
    <w:uiPriority w:val="9"/>
    <w:qFormat/>
    <w:rsid w:val="00AB17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B175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AB175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AB175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B17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75E"/>
  </w:style>
  <w:style w:type="character" w:customStyle="1" w:styleId="Heading1Char">
    <w:name w:val="Heading 1 Char"/>
    <w:aliases w:val="Pocket Char"/>
    <w:basedOn w:val="DefaultParagraphFont"/>
    <w:link w:val="Heading1"/>
    <w:uiPriority w:val="9"/>
    <w:rsid w:val="00AB175E"/>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AB175E"/>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AB175E"/>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AB175E"/>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AB175E"/>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AB175E"/>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AB175E"/>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AB175E"/>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AB175E"/>
    <w:rPr>
      <w:color w:val="auto"/>
      <w:u w:val="none"/>
    </w:rPr>
  </w:style>
  <w:style w:type="paragraph" w:styleId="DocumentMap">
    <w:name w:val="Document Map"/>
    <w:basedOn w:val="Normal"/>
    <w:link w:val="DocumentMapChar"/>
    <w:uiPriority w:val="99"/>
    <w:semiHidden/>
    <w:unhideWhenUsed/>
    <w:rsid w:val="00AB175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175E"/>
    <w:rPr>
      <w:rFonts w:ascii="Lucida Grande" w:hAnsi="Lucida Grande" w:cs="Lucida Grande"/>
    </w:rPr>
  </w:style>
  <w:style w:type="character" w:styleId="UnresolvedMention">
    <w:name w:val="Unresolved Mention"/>
    <w:basedOn w:val="DefaultParagraphFont"/>
    <w:uiPriority w:val="99"/>
    <w:semiHidden/>
    <w:unhideWhenUsed/>
    <w:rsid w:val="00C802AA"/>
    <w:rPr>
      <w:color w:val="605E5C"/>
      <w:shd w:val="clear" w:color="auto" w:fill="E1DFDD"/>
    </w:rPr>
  </w:style>
  <w:style w:type="paragraph" w:styleId="ListParagraph">
    <w:name w:val="List Paragraph"/>
    <w:basedOn w:val="Normal"/>
    <w:uiPriority w:val="34"/>
    <w:qFormat/>
    <w:rsid w:val="00C802AA"/>
    <w:pPr>
      <w:ind w:left="720"/>
      <w:contextualSpacing/>
    </w:pPr>
  </w:style>
  <w:style w:type="paragraph" w:customStyle="1" w:styleId="textbold">
    <w:name w:val="text bold"/>
    <w:basedOn w:val="Normal"/>
    <w:link w:val="Emphasis"/>
    <w:uiPriority w:val="20"/>
    <w:qFormat/>
    <w:rsid w:val="00C802AA"/>
    <w:pPr>
      <w:spacing w:after="160" w:line="259" w:lineRule="auto"/>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basedOn w:val="Heading1"/>
    <w:link w:val="Hyperlink"/>
    <w:autoRedefine/>
    <w:uiPriority w:val="99"/>
    <w:qFormat/>
    <w:rsid w:val="00C802AA"/>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1"/>
    <w:qFormat/>
    <w:rsid w:val="00C802AA"/>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C802AA"/>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C802AA"/>
    <w:rPr>
      <w:sz w:val="22"/>
      <w:u w:val="single"/>
    </w:rPr>
  </w:style>
  <w:style w:type="paragraph" w:customStyle="1" w:styleId="Emphasis1">
    <w:name w:val="Emphasis1"/>
    <w:basedOn w:val="Normal"/>
    <w:uiPriority w:val="20"/>
    <w:qFormat/>
    <w:rsid w:val="00C802A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C802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C802A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C802AA"/>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C802A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C802A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litarytimes.com/news/pentagon-congress/2018/07/18/trump-backs-down-under-fire-clarifies-on-russia-meddling/" TargetMode="External"/><Relationship Id="rId18" Type="http://schemas.openxmlformats.org/officeDocument/2006/relationships/hyperlink" Target="https://www.thearcticinstitute.org/russias-arctic-military-posture-context-war-against-ukraine/" TargetMode="External"/><Relationship Id="rId26" Type="http://schemas.openxmlformats.org/officeDocument/2006/relationships/hyperlink" Target="https://www.bbc.com/news/uk-64397745" TargetMode="External"/><Relationship Id="rId3" Type="http://schemas.openxmlformats.org/officeDocument/2006/relationships/customXml" Target="../customXml/item3.xml"/><Relationship Id="rId21" Type="http://schemas.openxmlformats.org/officeDocument/2006/relationships/hyperlink" Target="https://www.usnews.com/news/world-report/articles/2022-08-31/how-russian-corruption-is-foiling-putins-army-in-ukraine" TargetMode="External"/><Relationship Id="rId7" Type="http://schemas.openxmlformats.org/officeDocument/2006/relationships/settings" Target="settings.xml"/><Relationship Id="rId12" Type="http://schemas.openxmlformats.org/officeDocument/2006/relationships/hyperlink" Target="https://www.militarytimes.com/news/your-military/2018/11/26/russias-conflict-with-ukraine-an-explainer/" TargetMode="External"/><Relationship Id="rId17" Type="http://schemas.openxmlformats.org/officeDocument/2006/relationships/hyperlink" Target="https://newpol.org/ukraine-and-the-dangers-of-nuclear-war/" TargetMode="External"/><Relationship Id="rId25" Type="http://schemas.openxmlformats.org/officeDocument/2006/relationships/hyperlink" Target="https://www.washingtonpost.com/business/if-putin-orders-a-nuke-will-his-generals-obey/2022/10/19/b5ecd7f4-4f6b-11ed-ada8-04e6e6bf8b19_story.html" TargetMode="External"/><Relationship Id="rId2" Type="http://schemas.openxmlformats.org/officeDocument/2006/relationships/customXml" Target="../customXml/item2.xml"/><Relationship Id="rId16" Type="http://schemas.openxmlformats.org/officeDocument/2006/relationships/hyperlink" Target="https://www.foreignaffairs.com/articles/united-states/2020-09-29/phantom-peril-arctic" TargetMode="External"/><Relationship Id="rId20" Type="http://schemas.openxmlformats.org/officeDocument/2006/relationships/hyperlink" Target="https://www.usnews.com/news/world/articles/2023-01-24/doomsday-clock-moves-to-90-seconds-to-midnight-as-nuclear-threat-ris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litarytimes.com/flashpoints/2019/04/14/the-chill-in-us-russia-relations-has-some-worried-about-stumbling-into-a-military-conflict/" TargetMode="External"/><Relationship Id="rId24" Type="http://schemas.openxmlformats.org/officeDocument/2006/relationships/hyperlink" Target="https://www.usnews.com/news/world-report/articles/2022-06-27/pentagon-blasts-putins-cavalier-nuclear-saber-rattling-as-russia-seeks-new-advantages-in-ukraine" TargetMode="External"/><Relationship Id="rId5" Type="http://schemas.openxmlformats.org/officeDocument/2006/relationships/numbering" Target="numbering.xml"/><Relationship Id="rId15" Type="http://schemas.openxmlformats.org/officeDocument/2006/relationships/hyperlink" Target="https://www.militarytimes.com/flashpoints/2019/04/14/the-chill-in-us-russia-relations-has-some-worried-about-stumbling-into-a-military-conflict/" TargetMode="External"/><Relationship Id="rId23" Type="http://schemas.openxmlformats.org/officeDocument/2006/relationships/hyperlink" Target="https://www.usnews.com/news/world-report/articles/2023-02-16/russian-offensive-in-ukraine-begins-with-series-of-failures" TargetMode="External"/><Relationship Id="rId28" Type="http://schemas.openxmlformats.org/officeDocument/2006/relationships/theme" Target="theme/theme1.xml"/><Relationship Id="rId10" Type="http://schemas.openxmlformats.org/officeDocument/2006/relationships/hyperlink" Target="https://www.defensenews.com/congress/2019/03/05/top-us-general-seeks-more-troops-warships-in-europe-to-counter-russia/" TargetMode="External"/><Relationship Id="rId19" Type="http://schemas.openxmlformats.org/officeDocument/2006/relationships/hyperlink" Target="https://www.usnews.com/news/world-report/articles/2022-09-13/ukraine-chides-germany-for-inaction-as-it-routs-russian-forces" TargetMode="External"/><Relationship Id="rId4" Type="http://schemas.openxmlformats.org/officeDocument/2006/relationships/customXml" Target="../customXml/item4.xml"/><Relationship Id="rId9" Type="http://schemas.openxmlformats.org/officeDocument/2006/relationships/hyperlink" Target="https://www.militarytimes.com/news/your-military/2019/02/13/nato-is-getting-ready-for-a-russia-with-a-lot-more-missiles/" TargetMode="External"/><Relationship Id="rId14" Type="http://schemas.openxmlformats.org/officeDocument/2006/relationships/hyperlink" Target="https://www.militarytimes.com/news/your-navy/2019/04/04/with-missiles-pointing-out-to-sea-northern-clover-stakes-russian-claim-on-arctic-waters/" TargetMode="External"/><Relationship Id="rId22" Type="http://schemas.openxmlformats.org/officeDocument/2006/relationships/hyperlink" Target="https://www.usnews.com/news/articles/2022-09-29/putin-forced-to-address-embarrassing-failures-in-russias-conscription-proces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62</Pages>
  <Words>30847</Words>
  <Characters>175829</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4</cp:revision>
  <dcterms:created xsi:type="dcterms:W3CDTF">2025-06-03T14:16:00Z</dcterms:created>
  <dcterms:modified xsi:type="dcterms:W3CDTF">2025-06-12T20:18:00Z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